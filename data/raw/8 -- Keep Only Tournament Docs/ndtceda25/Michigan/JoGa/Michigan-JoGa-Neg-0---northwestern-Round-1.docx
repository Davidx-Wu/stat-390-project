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CCCF" w14:textId="243417A4" w:rsidR="00D1432D" w:rsidRPr="004039A4" w:rsidRDefault="00A0309F" w:rsidP="00D1432D">
      <w:pPr>
        <w:pStyle w:val="Heading1"/>
      </w:pPr>
      <w:r w:rsidRPr="004039A4">
        <w:t>1NC</w:t>
      </w:r>
      <w:r w:rsidR="00D1432D" w:rsidRPr="004039A4">
        <w:t>---</w:t>
      </w:r>
      <w:r w:rsidR="00782DA7">
        <w:t>Dartmouth BJ</w:t>
      </w:r>
    </w:p>
    <w:p w14:paraId="43C47B6C" w14:textId="32864F67" w:rsidR="00277438" w:rsidRPr="004039A4" w:rsidRDefault="00FB60C6" w:rsidP="00BB1385">
      <w:pPr>
        <w:pStyle w:val="Heading2"/>
      </w:pPr>
      <w:r w:rsidRPr="004039A4">
        <w:t>1NC---Off</w:t>
      </w:r>
    </w:p>
    <w:p w14:paraId="2FE89075" w14:textId="43B7ADB4" w:rsidR="00BA0D65" w:rsidRPr="004039A4" w:rsidRDefault="00BA0D65" w:rsidP="00BA0D65">
      <w:pPr>
        <w:pStyle w:val="Heading3"/>
      </w:pPr>
      <w:r w:rsidRPr="004039A4">
        <w:t>1NC</w:t>
      </w:r>
    </w:p>
    <w:p w14:paraId="73035162" w14:textId="77777777" w:rsidR="000D0F0B" w:rsidRPr="004039A4" w:rsidRDefault="000D0F0B" w:rsidP="000D0F0B">
      <w:pPr>
        <w:pStyle w:val="Heading4"/>
        <w:rPr>
          <w:u w:val="single"/>
        </w:rPr>
      </w:pPr>
      <w:r w:rsidRPr="004039A4">
        <w:t xml:space="preserve">‘Strengthening collective bargaining rights’ must either alter requirements for </w:t>
      </w:r>
      <w:r w:rsidRPr="004039A4">
        <w:rPr>
          <w:u w:val="single"/>
        </w:rPr>
        <w:t>arbitration</w:t>
      </w:r>
      <w:r w:rsidRPr="004039A4">
        <w:t xml:space="preserve"> or </w:t>
      </w:r>
      <w:r w:rsidRPr="004039A4">
        <w:rPr>
          <w:u w:val="single"/>
        </w:rPr>
        <w:t>representativity</w:t>
      </w:r>
      <w:r w:rsidRPr="004039A4">
        <w:t xml:space="preserve">, or repeal exemptions for </w:t>
      </w:r>
      <w:r w:rsidRPr="004039A4">
        <w:rPr>
          <w:u w:val="single"/>
        </w:rPr>
        <w:t xml:space="preserve">federal, ag, gig, or domestic workers. </w:t>
      </w:r>
    </w:p>
    <w:p w14:paraId="61560068" w14:textId="77777777" w:rsidR="000D0F0B" w:rsidRPr="004039A4" w:rsidRDefault="000D0F0B" w:rsidP="000D0F0B">
      <w:r w:rsidRPr="004039A4">
        <w:rPr>
          <w:rStyle w:val="Style13ptBold"/>
        </w:rPr>
        <w:t>ITUC ’25</w:t>
      </w:r>
      <w:r w:rsidRPr="004039A4">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“United States” global profile, </w:t>
      </w:r>
      <w:hyperlink r:id="rId8" w:history="1">
        <w:r w:rsidRPr="004039A4">
          <w:rPr>
            <w:rStyle w:val="Hyperlink"/>
          </w:rPr>
          <w:t>https://www.ituc-csi.org/spip.php?]page=legal_info&amp;cc=USA&amp;lang=en</w:t>
        </w:r>
      </w:hyperlink>
      <w:r w:rsidRPr="004039A4">
        <w:t>]</w:t>
      </w:r>
    </w:p>
    <w:p w14:paraId="3B5A6D86" w14:textId="77777777" w:rsidR="000D0F0B" w:rsidRPr="004039A4" w:rsidRDefault="000D0F0B" w:rsidP="000D0F0B">
      <w:pPr>
        <w:rPr>
          <w:rStyle w:val="Emphasis"/>
        </w:rPr>
      </w:pPr>
      <w:r w:rsidRPr="004039A4">
        <w:rPr>
          <w:rStyle w:val="Emphasis"/>
        </w:rPr>
        <w:t>Right to collective bargaining</w:t>
      </w:r>
    </w:p>
    <w:p w14:paraId="17287C0F" w14:textId="77777777" w:rsidR="000D0F0B" w:rsidRPr="004039A4" w:rsidRDefault="000D0F0B" w:rsidP="000D0F0B">
      <w:pPr>
        <w:rPr>
          <w:b/>
          <w:bCs/>
          <w:u w:val="single"/>
        </w:rPr>
      </w:pPr>
      <w:r w:rsidRPr="004039A4">
        <w:rPr>
          <w:b/>
          <w:bCs/>
          <w:u w:val="single"/>
        </w:rPr>
        <w:t>Right to collective bargaining</w:t>
      </w:r>
    </w:p>
    <w:p w14:paraId="072BFEC7" w14:textId="77777777" w:rsidR="000D0F0B" w:rsidRPr="004039A4" w:rsidRDefault="000D0F0B" w:rsidP="000D0F0B">
      <w:pPr>
        <w:rPr>
          <w:b/>
          <w:bCs/>
          <w:sz w:val="16"/>
        </w:rPr>
      </w:pPr>
      <w:r w:rsidRPr="004039A4">
        <w:rPr>
          <w:b/>
          <w:bCs/>
          <w:sz w:val="16"/>
        </w:rPr>
        <w:t>The right to collective bargaining is recognised by law.</w:t>
      </w:r>
    </w:p>
    <w:p w14:paraId="3DD9DC07" w14:textId="77777777" w:rsidR="000D0F0B" w:rsidRPr="004039A4" w:rsidRDefault="000D0F0B" w:rsidP="000D0F0B">
      <w:pPr>
        <w:rPr>
          <w:sz w:val="16"/>
        </w:rPr>
      </w:pPr>
      <w:r w:rsidRPr="004039A4">
        <w:rPr>
          <w:sz w:val="16"/>
        </w:rPr>
        <w:t>Restrictions on the principle of free and voluntary bargaining</w:t>
      </w:r>
    </w:p>
    <w:p w14:paraId="69DADA2C" w14:textId="77777777" w:rsidR="000D0F0B" w:rsidRPr="004039A4" w:rsidRDefault="000D0F0B" w:rsidP="000D0F0B">
      <w:pPr>
        <w:rPr>
          <w:b/>
          <w:bCs/>
          <w:sz w:val="16"/>
        </w:rPr>
      </w:pPr>
      <w:r w:rsidRPr="004039A4">
        <w:rPr>
          <w:b/>
          <w:bCs/>
          <w:sz w:val="16"/>
        </w:rPr>
        <w:t>Exclusion of certain matters from the scope of bargaining (e.g. wages, hours)</w:t>
      </w:r>
    </w:p>
    <w:p w14:paraId="0BF0BDD4" w14:textId="77777777" w:rsidR="000D0F0B" w:rsidRPr="004039A4" w:rsidRDefault="000D0F0B" w:rsidP="000D0F0B">
      <w:pPr>
        <w:rPr>
          <w:sz w:val="16"/>
        </w:rPr>
      </w:pPr>
      <w:r w:rsidRPr="004039A4">
        <w:rPr>
          <w:rStyle w:val="StyleUnderline"/>
        </w:rPr>
        <w:t xml:space="preserve">The </w:t>
      </w:r>
      <w:r w:rsidRPr="004039A4">
        <w:rPr>
          <w:rStyle w:val="Emphasis"/>
          <w:highlight w:val="cyan"/>
        </w:rPr>
        <w:t>F</w:t>
      </w:r>
      <w:r w:rsidRPr="004039A4">
        <w:rPr>
          <w:rStyle w:val="StyleUnderline"/>
        </w:rPr>
        <w:t xml:space="preserve">ederal </w:t>
      </w:r>
      <w:r w:rsidRPr="004039A4">
        <w:rPr>
          <w:rStyle w:val="Emphasis"/>
          <w:highlight w:val="cyan"/>
        </w:rPr>
        <w:t>L</w:t>
      </w:r>
      <w:r w:rsidRPr="004039A4">
        <w:rPr>
          <w:rStyle w:val="StyleUnderline"/>
        </w:rPr>
        <w:t xml:space="preserve">abor </w:t>
      </w:r>
      <w:r w:rsidRPr="004039A4">
        <w:rPr>
          <w:rStyle w:val="Emphasis"/>
          <w:highlight w:val="cyan"/>
        </w:rPr>
        <w:t>R</w:t>
      </w:r>
      <w:r w:rsidRPr="004039A4">
        <w:rPr>
          <w:rStyle w:val="StyleUnderline"/>
        </w:rPr>
        <w:t xml:space="preserve">elations </w:t>
      </w:r>
      <w:r w:rsidRPr="004039A4">
        <w:rPr>
          <w:rStyle w:val="Emphasis"/>
          <w:highlight w:val="cyan"/>
        </w:rPr>
        <w:t>A</w:t>
      </w:r>
      <w:r w:rsidRPr="004039A4">
        <w:rPr>
          <w:rStyle w:val="StyleUnderline"/>
        </w:rPr>
        <w:t xml:space="preserve">ct, covering federal employees, </w:t>
      </w:r>
      <w:r w:rsidRPr="004039A4">
        <w:rPr>
          <w:rStyle w:val="StyleUnderline"/>
          <w:highlight w:val="cyan"/>
        </w:rPr>
        <w:t xml:space="preserve">proscribes collective bargaining over </w:t>
      </w:r>
      <w:r w:rsidRPr="004039A4">
        <w:rPr>
          <w:rStyle w:val="Emphasis"/>
          <w:highlight w:val="cyan"/>
        </w:rPr>
        <w:t>hours</w:t>
      </w:r>
      <w:r w:rsidRPr="004039A4">
        <w:rPr>
          <w:rStyle w:val="StyleUnderline"/>
        </w:rPr>
        <w:t xml:space="preserve">, </w:t>
      </w:r>
      <w:r w:rsidRPr="004039A4">
        <w:rPr>
          <w:rStyle w:val="Emphasis"/>
          <w:highlight w:val="cyan"/>
        </w:rPr>
        <w:t>wages</w:t>
      </w:r>
      <w:r w:rsidRPr="004039A4">
        <w:rPr>
          <w:rStyle w:val="StyleUnderline"/>
        </w:rPr>
        <w:t xml:space="preserve"> </w:t>
      </w:r>
      <w:r w:rsidRPr="004039A4">
        <w:rPr>
          <w:rStyle w:val="StyleUnderline"/>
          <w:highlight w:val="cyan"/>
        </w:rPr>
        <w:t>and</w:t>
      </w:r>
      <w:r w:rsidRPr="004039A4">
        <w:rPr>
          <w:rStyle w:val="StyleUnderline"/>
        </w:rPr>
        <w:t xml:space="preserve"> economic </w:t>
      </w:r>
      <w:r w:rsidRPr="004039A4">
        <w:rPr>
          <w:rStyle w:val="Emphasis"/>
          <w:highlight w:val="cyan"/>
        </w:rPr>
        <w:t>benefits</w:t>
      </w:r>
      <w:r w:rsidRPr="004039A4">
        <w:rPr>
          <w:sz w:val="16"/>
        </w:rPr>
        <w:t>. It also imposes extensive management rights that further limit the scope of collective bargaining. Terms and conditions of employment subject to collective bargaining are also restricted by law for public employees in many states that allow public employee collective bargaining.</w:t>
      </w:r>
    </w:p>
    <w:p w14:paraId="2DAF1A73" w14:textId="77777777" w:rsidR="000D0F0B" w:rsidRPr="004039A4" w:rsidRDefault="000D0F0B" w:rsidP="000D0F0B">
      <w:pPr>
        <w:rPr>
          <w:rStyle w:val="Emphasis"/>
        </w:rPr>
      </w:pPr>
      <w:r w:rsidRPr="004039A4">
        <w:rPr>
          <w:rStyle w:val="Emphasis"/>
          <w:highlight w:val="cyan"/>
        </w:rPr>
        <w:t>Other limitations</w:t>
      </w:r>
    </w:p>
    <w:p w14:paraId="31967C9A" w14:textId="77777777" w:rsidR="000D0F0B" w:rsidRPr="004039A4" w:rsidRDefault="000D0F0B" w:rsidP="000D0F0B">
      <w:pPr>
        <w:rPr>
          <w:b/>
          <w:bCs/>
          <w:sz w:val="16"/>
        </w:rPr>
      </w:pPr>
      <w:r w:rsidRPr="004039A4">
        <w:rPr>
          <w:b/>
          <w:bCs/>
          <w:sz w:val="16"/>
        </w:rPr>
        <w:t>Other limitations</w:t>
      </w:r>
    </w:p>
    <w:p w14:paraId="7536FD14" w14:textId="77777777" w:rsidR="000D0F0B" w:rsidRPr="004039A4" w:rsidRDefault="000D0F0B" w:rsidP="000D0F0B">
      <w:pPr>
        <w:rPr>
          <w:rStyle w:val="StyleUnderline"/>
        </w:rPr>
      </w:pPr>
      <w:r w:rsidRPr="004039A4">
        <w:rPr>
          <w:rStyle w:val="StyleUnderline"/>
          <w:highlight w:val="cyan"/>
        </w:rPr>
        <w:t>Judicial decisions</w:t>
      </w:r>
      <w:r w:rsidRPr="004039A4">
        <w:rPr>
          <w:sz w:val="16"/>
        </w:rPr>
        <w:t xml:space="preserve"> have interpreted federal law to </w:t>
      </w:r>
      <w:r w:rsidRPr="004039A4">
        <w:rPr>
          <w:rStyle w:val="StyleUnderline"/>
          <w:highlight w:val="cyan"/>
        </w:rPr>
        <w:t xml:space="preserve">permit employers to </w:t>
      </w:r>
      <w:r w:rsidRPr="004039A4">
        <w:rPr>
          <w:rStyle w:val="Emphasis"/>
          <w:highlight w:val="cyan"/>
        </w:rPr>
        <w:t>unilaterally</w:t>
      </w:r>
      <w:r w:rsidRPr="004039A4">
        <w:rPr>
          <w:sz w:val="16"/>
        </w:rPr>
        <w:t xml:space="preserve"> </w:t>
      </w:r>
      <w:r w:rsidRPr="004039A4">
        <w:rPr>
          <w:rStyle w:val="StyleUnderline"/>
          <w:highlight w:val="cyan"/>
        </w:rPr>
        <w:t xml:space="preserve">impose </w:t>
      </w:r>
      <w:r w:rsidRPr="004039A4">
        <w:rPr>
          <w:rStyle w:val="StyleUnderline"/>
        </w:rPr>
        <w:t xml:space="preserve">terms and conditions of </w:t>
      </w:r>
      <w:r w:rsidRPr="004039A4">
        <w:rPr>
          <w:rStyle w:val="Emphasis"/>
          <w:highlight w:val="cyan"/>
        </w:rPr>
        <w:t>employment</w:t>
      </w:r>
      <w:r w:rsidRPr="004039A4">
        <w:rPr>
          <w:sz w:val="16"/>
        </w:rPr>
        <w:t xml:space="preserve"> </w:t>
      </w:r>
      <w:r w:rsidRPr="004039A4">
        <w:rPr>
          <w:rStyle w:val="StyleUnderline"/>
        </w:rPr>
        <w:t>if the parties have failed to reach agreement and have bargained to impasse.</w:t>
      </w:r>
    </w:p>
    <w:p w14:paraId="5997E000" w14:textId="77777777" w:rsidR="000D0F0B" w:rsidRPr="004039A4" w:rsidRDefault="000D0F0B" w:rsidP="000D0F0B">
      <w:pPr>
        <w:rPr>
          <w:b/>
          <w:bCs/>
          <w:sz w:val="16"/>
        </w:rPr>
      </w:pPr>
      <w:r w:rsidRPr="004039A4">
        <w:rPr>
          <w:b/>
          <w:bCs/>
          <w:sz w:val="16"/>
        </w:rPr>
        <w:t>Barriers to the recognition of collective bargaining agents</w:t>
      </w:r>
    </w:p>
    <w:p w14:paraId="32794408" w14:textId="77777777" w:rsidR="000D0F0B" w:rsidRPr="004039A4" w:rsidRDefault="000D0F0B" w:rsidP="000D0F0B">
      <w:pPr>
        <w:rPr>
          <w:rStyle w:val="StyleUnderline"/>
        </w:rPr>
      </w:pPr>
      <w:r w:rsidRPr="004039A4">
        <w:rPr>
          <w:rStyle w:val="Emphasis"/>
          <w:highlight w:val="cyan"/>
        </w:rPr>
        <w:t>Excessive requirements</w:t>
      </w:r>
      <w:r w:rsidRPr="004039A4">
        <w:rPr>
          <w:sz w:val="16"/>
        </w:rPr>
        <w:t xml:space="preserve"> </w:t>
      </w:r>
      <w:r w:rsidRPr="004039A4">
        <w:rPr>
          <w:rStyle w:val="StyleUnderline"/>
          <w:highlight w:val="cyan"/>
        </w:rPr>
        <w:t xml:space="preserve">in respect to </w:t>
      </w:r>
      <w:r w:rsidRPr="004039A4">
        <w:rPr>
          <w:rStyle w:val="StyleUnderline"/>
        </w:rPr>
        <w:t>trade unions’ representativity</w:t>
      </w:r>
      <w:r w:rsidRPr="004039A4">
        <w:rPr>
          <w:sz w:val="16"/>
        </w:rPr>
        <w:t xml:space="preserve"> or </w:t>
      </w:r>
      <w:r w:rsidRPr="004039A4">
        <w:rPr>
          <w:rStyle w:val="Emphasis"/>
          <w:highlight w:val="cyan"/>
        </w:rPr>
        <w:t>minimum number</w:t>
      </w:r>
      <w:r w:rsidRPr="004039A4">
        <w:rPr>
          <w:rStyle w:val="StyleUnderline"/>
        </w:rPr>
        <w:t xml:space="preserve"> </w:t>
      </w:r>
      <w:r w:rsidRPr="004039A4">
        <w:rPr>
          <w:rStyle w:val="StyleUnderline"/>
          <w:highlight w:val="cyan"/>
        </w:rPr>
        <w:t>of members</w:t>
      </w:r>
      <w:r w:rsidRPr="004039A4">
        <w:rPr>
          <w:rStyle w:val="StyleUnderline"/>
        </w:rPr>
        <w:t xml:space="preserve"> required to bargaining collectively</w:t>
      </w:r>
    </w:p>
    <w:p w14:paraId="7133AD30" w14:textId="77777777" w:rsidR="000D0F0B" w:rsidRPr="004039A4" w:rsidRDefault="000D0F0B" w:rsidP="000D0F0B">
      <w:pPr>
        <w:rPr>
          <w:rStyle w:val="StyleUnderline"/>
        </w:rPr>
      </w:pPr>
      <w:r w:rsidRPr="004039A4">
        <w:rPr>
          <w:rStyle w:val="StyleUnderline"/>
        </w:rPr>
        <w:t>Employers have no legal obligation to recognize and bargain with a union unless a majority of workers in an “appropriate bargaining unit</w:t>
      </w:r>
      <w:r w:rsidRPr="004039A4">
        <w:rPr>
          <w:sz w:val="16"/>
        </w:rPr>
        <w:t xml:space="preserve">” have authorized the union to represent them. </w:t>
      </w:r>
      <w:r w:rsidRPr="004039A4">
        <w:rPr>
          <w:rStyle w:val="StyleUnderline"/>
          <w:highlight w:val="cyan"/>
        </w:rPr>
        <w:t>Employers can</w:t>
      </w:r>
      <w:r w:rsidRPr="004039A4">
        <w:rPr>
          <w:sz w:val="16"/>
        </w:rPr>
        <w:t xml:space="preserve"> </w:t>
      </w:r>
      <w:r w:rsidRPr="004039A4">
        <w:rPr>
          <w:u w:val="single"/>
        </w:rPr>
        <w:t xml:space="preserve">choose to recognize a union on the basis of signed authorization cards from a majority of the workers, </w:t>
      </w:r>
      <w:r w:rsidRPr="004039A4">
        <w:rPr>
          <w:rStyle w:val="StyleUnderline"/>
          <w:highlight w:val="cyan"/>
        </w:rPr>
        <w:t>but</w:t>
      </w:r>
      <w:r w:rsidRPr="004039A4">
        <w:rPr>
          <w:u w:val="single"/>
        </w:rPr>
        <w:t xml:space="preserve"> alternatively </w:t>
      </w:r>
      <w:r w:rsidRPr="004039A4">
        <w:rPr>
          <w:highlight w:val="cyan"/>
          <w:u w:val="single"/>
        </w:rPr>
        <w:t xml:space="preserve">can </w:t>
      </w:r>
      <w:r w:rsidRPr="004039A4">
        <w:rPr>
          <w:rStyle w:val="StyleUnderline"/>
          <w:highlight w:val="cyan"/>
        </w:rPr>
        <w:t>insist</w:t>
      </w:r>
      <w:r w:rsidRPr="004039A4">
        <w:rPr>
          <w:u w:val="single"/>
        </w:rPr>
        <w:t xml:space="preserve"> that </w:t>
      </w:r>
      <w:r w:rsidRPr="004039A4">
        <w:rPr>
          <w:rStyle w:val="StyleUnderline"/>
          <w:highlight w:val="cyan"/>
        </w:rPr>
        <w:t xml:space="preserve">the </w:t>
      </w:r>
      <w:r w:rsidRPr="004039A4">
        <w:rPr>
          <w:rStyle w:val="Emphasis"/>
          <w:highlight w:val="cyan"/>
        </w:rPr>
        <w:t>union</w:t>
      </w:r>
      <w:r w:rsidRPr="004039A4">
        <w:rPr>
          <w:rStyle w:val="StyleUnderline"/>
          <w:highlight w:val="cyan"/>
        </w:rPr>
        <w:t xml:space="preserve"> prove</w:t>
      </w:r>
      <w:r w:rsidRPr="004039A4">
        <w:rPr>
          <w:u w:val="single"/>
        </w:rPr>
        <w:t xml:space="preserve"> its </w:t>
      </w:r>
      <w:r w:rsidRPr="004039A4">
        <w:rPr>
          <w:rStyle w:val="StyleUnderline"/>
          <w:highlight w:val="cyan"/>
        </w:rPr>
        <w:t xml:space="preserve">majority support in a </w:t>
      </w:r>
      <w:r w:rsidRPr="004039A4">
        <w:rPr>
          <w:rStyle w:val="Emphasis"/>
          <w:highlight w:val="cyan"/>
        </w:rPr>
        <w:t>secret ballot</w:t>
      </w:r>
      <w:r w:rsidRPr="004039A4">
        <w:rPr>
          <w:rStyle w:val="StyleUnderline"/>
          <w:highlight w:val="cyan"/>
        </w:rPr>
        <w:t xml:space="preserve"> </w:t>
      </w:r>
      <w:r w:rsidRPr="004039A4">
        <w:rPr>
          <w:rStyle w:val="StyleUnderline"/>
        </w:rPr>
        <w:t>election.</w:t>
      </w:r>
    </w:p>
    <w:p w14:paraId="6687F2D0" w14:textId="77777777" w:rsidR="000D0F0B" w:rsidRPr="004039A4" w:rsidRDefault="000D0F0B" w:rsidP="000D0F0B">
      <w:pPr>
        <w:rPr>
          <w:rStyle w:val="StyleUnderline"/>
        </w:rPr>
      </w:pPr>
      <w:r w:rsidRPr="004039A4">
        <w:rPr>
          <w:rStyle w:val="StyleUnderline"/>
          <w:highlight w:val="cyan"/>
        </w:rPr>
        <w:t>Limitations</w:t>
      </w:r>
      <w:r w:rsidRPr="004039A4">
        <w:rPr>
          <w:rStyle w:val="StyleUnderline"/>
        </w:rPr>
        <w:t xml:space="preserve"> or </w:t>
      </w:r>
      <w:r w:rsidRPr="004039A4">
        <w:rPr>
          <w:rStyle w:val="Emphasis"/>
          <w:highlight w:val="cyan"/>
        </w:rPr>
        <w:t>ban</w:t>
      </w:r>
      <w:r w:rsidRPr="004039A4">
        <w:rPr>
          <w:rStyle w:val="StyleUnderline"/>
        </w:rPr>
        <w:t xml:space="preserve"> </w:t>
      </w:r>
      <w:r w:rsidRPr="004039A4">
        <w:rPr>
          <w:rStyle w:val="StyleUnderline"/>
          <w:highlight w:val="cyan"/>
        </w:rPr>
        <w:t>on</w:t>
      </w:r>
      <w:r w:rsidRPr="004039A4">
        <w:rPr>
          <w:rStyle w:val="StyleUnderline"/>
        </w:rPr>
        <w:t xml:space="preserve"> collective bargaining in certain </w:t>
      </w:r>
      <w:r w:rsidRPr="004039A4">
        <w:rPr>
          <w:rStyle w:val="Emphasis"/>
          <w:highlight w:val="cyan"/>
        </w:rPr>
        <w:t>sectors</w:t>
      </w:r>
    </w:p>
    <w:p w14:paraId="087AF074" w14:textId="77777777" w:rsidR="000D0F0B" w:rsidRPr="004039A4" w:rsidRDefault="000D0F0B" w:rsidP="000D0F0B">
      <w:pPr>
        <w:rPr>
          <w:rStyle w:val="StyleUnderline"/>
        </w:rPr>
      </w:pPr>
      <w:r w:rsidRPr="004039A4">
        <w:rPr>
          <w:rStyle w:val="StyleUnderline"/>
        </w:rPr>
        <w:t>Other civil servants and public employees</w:t>
      </w:r>
    </w:p>
    <w:p w14:paraId="6F675247" w14:textId="77777777" w:rsidR="000D0F0B" w:rsidRPr="004039A4" w:rsidRDefault="000D0F0B" w:rsidP="000D0F0B">
      <w:pPr>
        <w:rPr>
          <w:sz w:val="16"/>
        </w:rPr>
      </w:pPr>
      <w:r w:rsidRPr="004039A4">
        <w:rPr>
          <w:sz w:val="16"/>
        </w:rPr>
        <w:t xml:space="preserve">The Federal Labor Relations Act </w:t>
      </w:r>
      <w:r w:rsidRPr="004039A4">
        <w:rPr>
          <w:rStyle w:val="StyleUnderline"/>
        </w:rPr>
        <w:t>gives limited collective bargaining rights to most federal sector workers</w:t>
      </w:r>
      <w:r w:rsidRPr="004039A4">
        <w:rPr>
          <w:sz w:val="16"/>
        </w:rPr>
        <w:t xml:space="preserve">, and about </w:t>
      </w:r>
      <w:r w:rsidRPr="004039A4">
        <w:rPr>
          <w:rStyle w:val="StyleUnderline"/>
        </w:rPr>
        <w:t>half the states</w:t>
      </w:r>
      <w:r w:rsidRPr="004039A4">
        <w:rPr>
          <w:sz w:val="16"/>
        </w:rPr>
        <w:t xml:space="preserve"> have statutes or other rules establishing collective bargaining rights for state and local government workers. The rest of the states </w:t>
      </w:r>
      <w:r w:rsidRPr="004039A4">
        <w:rPr>
          <w:rStyle w:val="StyleUnderline"/>
          <w:highlight w:val="cyan"/>
        </w:rPr>
        <w:t>provide</w:t>
      </w:r>
      <w:r w:rsidRPr="004039A4">
        <w:rPr>
          <w:sz w:val="16"/>
        </w:rPr>
        <w:t xml:space="preserve"> either </w:t>
      </w:r>
      <w:r w:rsidRPr="004039A4">
        <w:rPr>
          <w:rStyle w:val="StyleUnderline"/>
          <w:highlight w:val="cyan"/>
        </w:rPr>
        <w:t>no collective bargaining rights for public sectors</w:t>
      </w:r>
      <w:r w:rsidRPr="004039A4">
        <w:rPr>
          <w:rStyle w:val="StyleUnderline"/>
        </w:rPr>
        <w:t xml:space="preserve"> </w:t>
      </w:r>
      <w:r w:rsidRPr="004039A4">
        <w:rPr>
          <w:sz w:val="16"/>
        </w:rPr>
        <w:t xml:space="preserve">or provide such rights for only limited categories of workers. Altogether, </w:t>
      </w:r>
      <w:r w:rsidRPr="004039A4">
        <w:rPr>
          <w:rStyle w:val="StyleUnderline"/>
          <w:highlight w:val="cyan"/>
        </w:rPr>
        <w:t>only</w:t>
      </w:r>
      <w:r w:rsidRPr="004039A4">
        <w:rPr>
          <w:sz w:val="16"/>
        </w:rPr>
        <w:t xml:space="preserve"> about </w:t>
      </w:r>
      <w:r w:rsidRPr="004039A4">
        <w:rPr>
          <w:rStyle w:val="StyleUnderline"/>
          <w:highlight w:val="cyan"/>
        </w:rPr>
        <w:t xml:space="preserve">75% of public sector workers have a right to </w:t>
      </w:r>
      <w:r w:rsidRPr="004039A4">
        <w:rPr>
          <w:rStyle w:val="Emphasis"/>
          <w:highlight w:val="cyan"/>
        </w:rPr>
        <w:t>collectively bargain</w:t>
      </w:r>
      <w:r w:rsidRPr="004039A4">
        <w:rPr>
          <w:sz w:val="16"/>
        </w:rPr>
        <w:t>. The ongoing \"War on Terrorism\" has been used as a pretext to significantly roll back labour rights for employees of the U.S. government. Under the 2004 National Defense Authorization Act, the Department of Defense was authorised to curtail collective bargaining rights until 2009 for its civilian employees. A panel of the U.S. Court of Appeals for the District of Columbia also struck down portions of the rules applying to employees of the Department of Homeland Security that abrogated certain collective bargaining agreements and limited the scope of collective bargaining. In North Carolina, for example, all public employees are denied collective bargaining rights.</w:t>
      </w:r>
    </w:p>
    <w:p w14:paraId="69CC5A36" w14:textId="77777777" w:rsidR="000D0F0B" w:rsidRPr="004039A4" w:rsidRDefault="000D0F0B" w:rsidP="000D0F0B">
      <w:pPr>
        <w:rPr>
          <w:rStyle w:val="Emphasis"/>
        </w:rPr>
      </w:pPr>
      <w:r w:rsidRPr="004039A4">
        <w:rPr>
          <w:rStyle w:val="Emphasis"/>
        </w:rPr>
        <w:t>Other categories</w:t>
      </w:r>
    </w:p>
    <w:p w14:paraId="5FADC386" w14:textId="77777777" w:rsidR="000D0F0B" w:rsidRPr="004039A4" w:rsidRDefault="000D0F0B" w:rsidP="000D0F0B">
      <w:pPr>
        <w:rPr>
          <w:sz w:val="16"/>
        </w:rPr>
      </w:pPr>
      <w:r w:rsidRPr="004039A4">
        <w:rPr>
          <w:rStyle w:val="Emphasis"/>
        </w:rPr>
        <w:t>Managerial</w:t>
      </w:r>
      <w:r w:rsidRPr="004039A4">
        <w:rPr>
          <w:sz w:val="16"/>
        </w:rPr>
        <w:t xml:space="preserve"> and </w:t>
      </w:r>
      <w:r w:rsidRPr="004039A4">
        <w:rPr>
          <w:rStyle w:val="Emphasis"/>
        </w:rPr>
        <w:t>supervisory</w:t>
      </w:r>
      <w:r w:rsidRPr="004039A4">
        <w:rPr>
          <w:sz w:val="16"/>
        </w:rPr>
        <w:t xml:space="preserve"> employees </w:t>
      </w:r>
      <w:r w:rsidRPr="004039A4">
        <w:rPr>
          <w:rStyle w:val="StyleUnderline"/>
        </w:rPr>
        <w:t>and</w:t>
      </w:r>
      <w:r w:rsidRPr="004039A4">
        <w:rPr>
          <w:sz w:val="16"/>
        </w:rPr>
        <w:t xml:space="preserve"> </w:t>
      </w:r>
      <w:r w:rsidRPr="004039A4">
        <w:rPr>
          <w:rStyle w:val="Emphasis"/>
          <w:highlight w:val="cyan"/>
        </w:rPr>
        <w:t>domestic workers</w:t>
      </w:r>
      <w:r w:rsidRPr="004039A4">
        <w:rPr>
          <w:sz w:val="16"/>
        </w:rPr>
        <w:t xml:space="preserve"> are excluded from the Act, as are independent </w:t>
      </w:r>
      <w:r w:rsidRPr="004039A4">
        <w:rPr>
          <w:rStyle w:val="Emphasis"/>
          <w:highlight w:val="cyan"/>
        </w:rPr>
        <w:t>contractors</w:t>
      </w:r>
      <w:r w:rsidRPr="004039A4">
        <w:rPr>
          <w:sz w:val="16"/>
        </w:rPr>
        <w:t xml:space="preserve">, even when they are economically dependent on a single employer. Except in a few states, </w:t>
      </w:r>
      <w:r w:rsidRPr="004039A4">
        <w:rPr>
          <w:rStyle w:val="Emphasis"/>
          <w:highlight w:val="cyan"/>
        </w:rPr>
        <w:t>agricultural workers</w:t>
      </w:r>
      <w:r w:rsidRPr="004039A4">
        <w:rPr>
          <w:sz w:val="16"/>
        </w:rPr>
        <w:t xml:space="preserve"> also </w:t>
      </w:r>
      <w:r w:rsidRPr="004039A4">
        <w:rPr>
          <w:rStyle w:val="Emphasis"/>
          <w:highlight w:val="cyan"/>
        </w:rPr>
        <w:t>lack</w:t>
      </w:r>
      <w:r w:rsidRPr="004039A4">
        <w:rPr>
          <w:sz w:val="16"/>
        </w:rPr>
        <w:t xml:space="preserve"> </w:t>
      </w:r>
      <w:r w:rsidRPr="004039A4">
        <w:rPr>
          <w:rStyle w:val="Emphasis"/>
          <w:highlight w:val="cyan"/>
        </w:rPr>
        <w:t>c</w:t>
      </w:r>
      <w:r w:rsidRPr="004039A4">
        <w:rPr>
          <w:sz w:val="16"/>
        </w:rPr>
        <w:t xml:space="preserve">ollective </w:t>
      </w:r>
      <w:r w:rsidRPr="004039A4">
        <w:rPr>
          <w:rStyle w:val="Emphasis"/>
          <w:highlight w:val="cyan"/>
        </w:rPr>
        <w:t>b</w:t>
      </w:r>
      <w:r w:rsidRPr="004039A4">
        <w:rPr>
          <w:sz w:val="16"/>
        </w:rPr>
        <w:t xml:space="preserve">argaining </w:t>
      </w:r>
      <w:r w:rsidRPr="004039A4">
        <w:rPr>
          <w:rStyle w:val="Emphasis"/>
          <w:highlight w:val="cyan"/>
        </w:rPr>
        <w:t>r</w:t>
      </w:r>
      <w:r w:rsidRPr="004039A4">
        <w:rPr>
          <w:sz w:val="16"/>
        </w:rPr>
        <w:t>ight</w:t>
      </w:r>
      <w:r w:rsidRPr="004039A4">
        <w:rPr>
          <w:rStyle w:val="StyleUnderline"/>
          <w:highlight w:val="cyan"/>
        </w:rPr>
        <w:t>s</w:t>
      </w:r>
      <w:r w:rsidRPr="004039A4">
        <w:rPr>
          <w:sz w:val="16"/>
        </w:rPr>
        <w:t>.</w:t>
      </w:r>
    </w:p>
    <w:p w14:paraId="2832D9D3" w14:textId="77777777" w:rsidR="000D0F0B" w:rsidRPr="004039A4" w:rsidRDefault="000D0F0B" w:rsidP="000D0F0B">
      <w:pPr>
        <w:pStyle w:val="Heading4"/>
      </w:pPr>
      <w:r w:rsidRPr="004039A4">
        <w:t xml:space="preserve">That’s the most predictable way to define ‘CBRs’ comprehensively. It </w:t>
      </w:r>
      <w:r w:rsidRPr="004039A4">
        <w:rPr>
          <w:u w:val="single"/>
        </w:rPr>
        <w:t>excludes</w:t>
      </w:r>
      <w:r w:rsidRPr="004039A4">
        <w:t xml:space="preserve"> the right to strike.</w:t>
      </w:r>
    </w:p>
    <w:p w14:paraId="41DB4DF1" w14:textId="77777777" w:rsidR="000D0F0B" w:rsidRPr="004039A4" w:rsidRDefault="000D0F0B" w:rsidP="000D0F0B">
      <w:r w:rsidRPr="004039A4">
        <w:rPr>
          <w:rStyle w:val="Style13ptBold"/>
        </w:rPr>
        <w:t>ITUC ’25</w:t>
      </w:r>
      <w:r w:rsidRPr="004039A4">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https://www.ituc-csi.org/IMG/pdf/en__global_right_index_2025__final_web.pdf]</w:t>
      </w:r>
    </w:p>
    <w:p w14:paraId="1549EBAC" w14:textId="77777777" w:rsidR="000D0F0B" w:rsidRPr="004039A4" w:rsidRDefault="000D0F0B" w:rsidP="000D0F0B">
      <w:pPr>
        <w:rPr>
          <w:sz w:val="16"/>
        </w:rPr>
      </w:pPr>
      <w:r w:rsidRPr="004039A4">
        <w:rPr>
          <w:sz w:val="16"/>
        </w:rPr>
        <w:t>LIST OF INDICATORS</w:t>
      </w:r>
    </w:p>
    <w:p w14:paraId="4FE2E626" w14:textId="77777777" w:rsidR="000D0F0B" w:rsidRPr="004039A4" w:rsidRDefault="000D0F0B" w:rsidP="000D0F0B">
      <w:pPr>
        <w:rPr>
          <w:rStyle w:val="Emphasis"/>
        </w:rPr>
      </w:pPr>
      <w:r w:rsidRPr="004039A4">
        <w:rPr>
          <w:rStyle w:val="Emphasis"/>
        </w:rPr>
        <w:t>ITUC Global Rights Index</w:t>
      </w:r>
    </w:p>
    <w:p w14:paraId="4EA41047" w14:textId="77777777" w:rsidR="000D0F0B" w:rsidRPr="004039A4" w:rsidRDefault="000D0F0B" w:rsidP="000D0F0B">
      <w:pPr>
        <w:rPr>
          <w:sz w:val="16"/>
        </w:rPr>
      </w:pPr>
      <w:r w:rsidRPr="004039A4">
        <w:rPr>
          <w:sz w:val="16"/>
        </w:rPr>
        <w:t xml:space="preserve">List </w:t>
      </w:r>
      <w:r w:rsidRPr="004039A4">
        <w:rPr>
          <w:rStyle w:val="StyleUnderline"/>
        </w:rPr>
        <w:t>of composite indicators</w:t>
      </w:r>
    </w:p>
    <w:p w14:paraId="071150C8" w14:textId="77777777" w:rsidR="000D0F0B" w:rsidRPr="004039A4" w:rsidRDefault="000D0F0B" w:rsidP="000D0F0B">
      <w:pPr>
        <w:rPr>
          <w:rStyle w:val="StyleUnderline"/>
        </w:rPr>
      </w:pPr>
      <w:r w:rsidRPr="004039A4">
        <w:rPr>
          <w:rStyle w:val="StyleUnderline"/>
          <w:highlight w:val="cyan"/>
        </w:rPr>
        <w:t xml:space="preserve">The </w:t>
      </w:r>
      <w:r w:rsidRPr="004039A4">
        <w:rPr>
          <w:rStyle w:val="Emphasis"/>
          <w:highlight w:val="cyan"/>
        </w:rPr>
        <w:t>methodology</w:t>
      </w:r>
      <w:r w:rsidRPr="004039A4">
        <w:rPr>
          <w:rStyle w:val="StyleUnderline"/>
          <w:highlight w:val="cyan"/>
        </w:rPr>
        <w:t xml:space="preserve"> is </w:t>
      </w:r>
      <w:r w:rsidRPr="004039A4">
        <w:rPr>
          <w:rStyle w:val="Emphasis"/>
        </w:rPr>
        <w:t>grounded</w:t>
      </w:r>
      <w:r w:rsidRPr="004039A4">
        <w:rPr>
          <w:rStyle w:val="StyleUnderline"/>
        </w:rPr>
        <w:t xml:space="preserve"> in </w:t>
      </w:r>
      <w:r w:rsidRPr="004039A4">
        <w:rPr>
          <w:rStyle w:val="Emphasis"/>
        </w:rPr>
        <w:t>standards</w:t>
      </w:r>
      <w:r w:rsidRPr="004039A4">
        <w:rPr>
          <w:rStyle w:val="StyleUnderline"/>
        </w:rPr>
        <w:t xml:space="preserve"> of fundamental rights at work, </w:t>
      </w:r>
      <w:r w:rsidRPr="004039A4">
        <w:rPr>
          <w:rStyle w:val="StyleUnderline"/>
          <w:highlight w:val="cyan"/>
        </w:rPr>
        <w:t>based on international human rights law</w:t>
      </w:r>
      <w:r w:rsidRPr="004039A4">
        <w:rPr>
          <w:sz w:val="16"/>
        </w:rPr>
        <w:t xml:space="preserve">, and in particular ILO Conventions Nos. 87 and 98, </w:t>
      </w:r>
      <w:r w:rsidRPr="004039A4">
        <w:rPr>
          <w:rStyle w:val="StyleUnderline"/>
          <w:highlight w:val="cyan"/>
        </w:rPr>
        <w:t xml:space="preserve">as well as the jurisprudence developed by the </w:t>
      </w:r>
      <w:r w:rsidRPr="004039A4">
        <w:rPr>
          <w:rStyle w:val="Emphasis"/>
          <w:highlight w:val="cyan"/>
        </w:rPr>
        <w:t>ILO</w:t>
      </w:r>
      <w:r w:rsidRPr="004039A4">
        <w:rPr>
          <w:rStyle w:val="StyleUnderline"/>
          <w:highlight w:val="cyan"/>
        </w:rPr>
        <w:t xml:space="preserve"> </w:t>
      </w:r>
      <w:r w:rsidRPr="004039A4">
        <w:rPr>
          <w:rStyle w:val="StyleUnderline"/>
        </w:rPr>
        <w:t>supervisory mechanisms1.</w:t>
      </w:r>
    </w:p>
    <w:p w14:paraId="3E54CC18" w14:textId="77777777" w:rsidR="000D0F0B" w:rsidRPr="004039A4" w:rsidRDefault="000D0F0B" w:rsidP="000D0F0B">
      <w:pPr>
        <w:rPr>
          <w:rStyle w:val="Emphasis"/>
        </w:rPr>
      </w:pPr>
      <w:r w:rsidRPr="004039A4">
        <w:rPr>
          <w:rStyle w:val="Emphasis"/>
        </w:rPr>
        <w:t>I. Civil liberties</w:t>
      </w:r>
    </w:p>
    <w:p w14:paraId="56267A7A" w14:textId="77777777" w:rsidR="000D0F0B" w:rsidRPr="004039A4" w:rsidRDefault="000D0F0B" w:rsidP="000D0F0B">
      <w:pPr>
        <w:rPr>
          <w:sz w:val="4"/>
          <w:szCs w:val="4"/>
        </w:rPr>
      </w:pPr>
      <w:r w:rsidRPr="004039A4">
        <w:rPr>
          <w:sz w:val="4"/>
          <w:szCs w:val="4"/>
        </w:rPr>
        <w:t>A. Violations in law</w:t>
      </w:r>
    </w:p>
    <w:p w14:paraId="1D357848" w14:textId="77777777" w:rsidR="000D0F0B" w:rsidRPr="004039A4" w:rsidRDefault="000D0F0B" w:rsidP="000D0F0B">
      <w:pPr>
        <w:rPr>
          <w:sz w:val="4"/>
          <w:szCs w:val="4"/>
        </w:rPr>
      </w:pPr>
      <w:r w:rsidRPr="004039A4">
        <w:rPr>
          <w:sz w:val="4"/>
          <w:szCs w:val="4"/>
        </w:rPr>
        <w:t>1. Arrest, detention, imprisonment, charging and fining of trade unionists</w:t>
      </w:r>
    </w:p>
    <w:p w14:paraId="27543375" w14:textId="77777777" w:rsidR="000D0F0B" w:rsidRPr="004039A4" w:rsidRDefault="000D0F0B" w:rsidP="000D0F0B">
      <w:pPr>
        <w:rPr>
          <w:sz w:val="4"/>
          <w:szCs w:val="4"/>
        </w:rPr>
      </w:pPr>
      <w:r w:rsidRPr="004039A4">
        <w:rPr>
          <w:sz w:val="4"/>
          <w:szCs w:val="4"/>
        </w:rPr>
        <w:t>ILO Compilation of CFA decisions paras. 119-159 General Survey 1994 paras. 31-32</w:t>
      </w:r>
    </w:p>
    <w:p w14:paraId="6446C60D" w14:textId="77777777" w:rsidR="000D0F0B" w:rsidRPr="004039A4" w:rsidRDefault="000D0F0B" w:rsidP="000D0F0B">
      <w:pPr>
        <w:rPr>
          <w:sz w:val="4"/>
          <w:szCs w:val="4"/>
        </w:rPr>
      </w:pPr>
      <w:r w:rsidRPr="004039A4">
        <w:rPr>
          <w:sz w:val="4"/>
          <w:szCs w:val="4"/>
        </w:rPr>
        <w:t>General Survey 2012 paras. 59-62</w:t>
      </w:r>
    </w:p>
    <w:p w14:paraId="0A28C38F" w14:textId="77777777" w:rsidR="000D0F0B" w:rsidRPr="004039A4" w:rsidRDefault="000D0F0B" w:rsidP="000D0F0B">
      <w:pPr>
        <w:rPr>
          <w:sz w:val="4"/>
          <w:szCs w:val="4"/>
        </w:rPr>
      </w:pPr>
      <w:r w:rsidRPr="004039A4">
        <w:rPr>
          <w:sz w:val="4"/>
          <w:szCs w:val="4"/>
        </w:rPr>
        <w:t>2. Violation of trade unionists’ basic freedoms (freedom of movement; rights of assembly and demonstration; freedom of opinion and expression) ILO Compilation of CFA decisions paras. 190-201; 202-232; 233-268</w:t>
      </w:r>
    </w:p>
    <w:p w14:paraId="58E2E877" w14:textId="77777777" w:rsidR="000D0F0B" w:rsidRPr="004039A4" w:rsidRDefault="000D0F0B" w:rsidP="000D0F0B">
      <w:pPr>
        <w:rPr>
          <w:sz w:val="4"/>
          <w:szCs w:val="4"/>
        </w:rPr>
      </w:pPr>
      <w:r w:rsidRPr="004039A4">
        <w:rPr>
          <w:sz w:val="4"/>
          <w:szCs w:val="4"/>
        </w:rPr>
        <w:t>General Survey 1994 paras. 35-39</w:t>
      </w:r>
    </w:p>
    <w:p w14:paraId="13FCFAD2" w14:textId="77777777" w:rsidR="000D0F0B" w:rsidRPr="004039A4" w:rsidRDefault="000D0F0B" w:rsidP="000D0F0B">
      <w:pPr>
        <w:rPr>
          <w:sz w:val="4"/>
          <w:szCs w:val="4"/>
        </w:rPr>
      </w:pPr>
      <w:r w:rsidRPr="004039A4">
        <w:rPr>
          <w:sz w:val="4"/>
          <w:szCs w:val="4"/>
        </w:rPr>
        <w:t>General Survey 2012 paras. 59-62</w:t>
      </w:r>
    </w:p>
    <w:p w14:paraId="6B2EF8BE" w14:textId="77777777" w:rsidR="000D0F0B" w:rsidRPr="004039A4" w:rsidRDefault="000D0F0B" w:rsidP="000D0F0B">
      <w:pPr>
        <w:rPr>
          <w:sz w:val="4"/>
          <w:szCs w:val="4"/>
        </w:rPr>
      </w:pPr>
      <w:r w:rsidRPr="004039A4">
        <w:rPr>
          <w:sz w:val="4"/>
          <w:szCs w:val="4"/>
        </w:rPr>
        <w:t>3. Violation of trade unions’ and trade unionists’ right to protection of their premises and property</w:t>
      </w:r>
    </w:p>
    <w:p w14:paraId="0409828B" w14:textId="77777777" w:rsidR="000D0F0B" w:rsidRPr="004039A4" w:rsidRDefault="000D0F0B" w:rsidP="000D0F0B">
      <w:pPr>
        <w:rPr>
          <w:sz w:val="4"/>
          <w:szCs w:val="4"/>
        </w:rPr>
      </w:pPr>
      <w:r w:rsidRPr="004039A4">
        <w:rPr>
          <w:sz w:val="4"/>
          <w:szCs w:val="4"/>
        </w:rPr>
        <w:t>ILO Compilation of CFA decisions paras. 275-292 General Survey 1994 paras. 40</w:t>
      </w:r>
    </w:p>
    <w:p w14:paraId="7BE1C929" w14:textId="77777777" w:rsidR="000D0F0B" w:rsidRPr="004039A4" w:rsidRDefault="000D0F0B" w:rsidP="000D0F0B">
      <w:pPr>
        <w:rPr>
          <w:sz w:val="4"/>
          <w:szCs w:val="4"/>
        </w:rPr>
      </w:pPr>
      <w:r w:rsidRPr="004039A4">
        <w:rPr>
          <w:sz w:val="4"/>
          <w:szCs w:val="4"/>
        </w:rPr>
        <w:t>General Survey 2012 paras. 59-62</w:t>
      </w:r>
    </w:p>
    <w:p w14:paraId="1FEF32B7" w14:textId="77777777" w:rsidR="000D0F0B" w:rsidRPr="004039A4" w:rsidRDefault="000D0F0B" w:rsidP="000D0F0B">
      <w:pPr>
        <w:rPr>
          <w:sz w:val="4"/>
          <w:szCs w:val="4"/>
        </w:rPr>
      </w:pPr>
      <w:r w:rsidRPr="004039A4">
        <w:rPr>
          <w:sz w:val="4"/>
          <w:szCs w:val="4"/>
        </w:rPr>
        <w:t>4. Lack of guarantee of due process of law and/or justice re violations nos. 1-3</w:t>
      </w:r>
    </w:p>
    <w:p w14:paraId="36796408" w14:textId="77777777" w:rsidR="000D0F0B" w:rsidRPr="004039A4" w:rsidRDefault="000D0F0B" w:rsidP="000D0F0B">
      <w:pPr>
        <w:rPr>
          <w:sz w:val="4"/>
          <w:szCs w:val="4"/>
        </w:rPr>
      </w:pPr>
      <w:r w:rsidRPr="004039A4">
        <w:rPr>
          <w:sz w:val="4"/>
          <w:szCs w:val="4"/>
        </w:rPr>
        <w:t>ILO Compilation of CFA decisions paras. 160-189 General Survey 1994 paras. 29-32</w:t>
      </w:r>
    </w:p>
    <w:p w14:paraId="69FF60AB" w14:textId="77777777" w:rsidR="000D0F0B" w:rsidRPr="004039A4" w:rsidRDefault="000D0F0B" w:rsidP="000D0F0B">
      <w:pPr>
        <w:rPr>
          <w:sz w:val="4"/>
          <w:szCs w:val="4"/>
        </w:rPr>
      </w:pPr>
      <w:r w:rsidRPr="004039A4">
        <w:rPr>
          <w:sz w:val="4"/>
          <w:szCs w:val="4"/>
        </w:rPr>
        <w:t>General Survey 2012 paras. 60-62</w:t>
      </w:r>
    </w:p>
    <w:p w14:paraId="052C7131" w14:textId="77777777" w:rsidR="000D0F0B" w:rsidRPr="004039A4" w:rsidRDefault="000D0F0B" w:rsidP="000D0F0B">
      <w:pPr>
        <w:rPr>
          <w:sz w:val="4"/>
          <w:szCs w:val="4"/>
        </w:rPr>
      </w:pPr>
      <w:r w:rsidRPr="004039A4">
        <w:rPr>
          <w:sz w:val="4"/>
          <w:szCs w:val="4"/>
        </w:rPr>
        <w:t>B. Violations in practice</w:t>
      </w:r>
    </w:p>
    <w:p w14:paraId="14FF1BF3" w14:textId="77777777" w:rsidR="000D0F0B" w:rsidRPr="004039A4" w:rsidRDefault="000D0F0B" w:rsidP="000D0F0B">
      <w:pPr>
        <w:rPr>
          <w:sz w:val="4"/>
          <w:szCs w:val="4"/>
        </w:rPr>
      </w:pPr>
      <w:r w:rsidRPr="004039A4">
        <w:rPr>
          <w:sz w:val="4"/>
          <w:szCs w:val="4"/>
        </w:rPr>
        <w:t>5. Killing or enforced disappearance of trade unionists ILO Compilation of CFA decisions paras. 81-118 General Survey 1994 paras. 28-30</w:t>
      </w:r>
    </w:p>
    <w:p w14:paraId="19E00721" w14:textId="77777777" w:rsidR="000D0F0B" w:rsidRPr="004039A4" w:rsidRDefault="000D0F0B" w:rsidP="000D0F0B">
      <w:pPr>
        <w:rPr>
          <w:sz w:val="4"/>
          <w:szCs w:val="4"/>
        </w:rPr>
      </w:pPr>
      <w:r w:rsidRPr="004039A4">
        <w:rPr>
          <w:sz w:val="4"/>
          <w:szCs w:val="4"/>
        </w:rPr>
        <w:t>General Survey 2012 paras. 59-62</w:t>
      </w:r>
    </w:p>
    <w:p w14:paraId="427E4C43" w14:textId="77777777" w:rsidR="000D0F0B" w:rsidRPr="004039A4" w:rsidRDefault="000D0F0B" w:rsidP="000D0F0B">
      <w:pPr>
        <w:rPr>
          <w:sz w:val="4"/>
          <w:szCs w:val="4"/>
        </w:rPr>
      </w:pPr>
      <w:r w:rsidRPr="004039A4">
        <w:rPr>
          <w:sz w:val="4"/>
          <w:szCs w:val="4"/>
        </w:rPr>
        <w:t>6. Committed against trade union leaders</w:t>
      </w:r>
    </w:p>
    <w:p w14:paraId="024086ED" w14:textId="77777777" w:rsidR="000D0F0B" w:rsidRPr="004039A4" w:rsidRDefault="000D0F0B" w:rsidP="000D0F0B">
      <w:pPr>
        <w:rPr>
          <w:sz w:val="4"/>
          <w:szCs w:val="4"/>
        </w:rPr>
      </w:pPr>
      <w:r w:rsidRPr="004039A4">
        <w:rPr>
          <w:sz w:val="4"/>
          <w:szCs w:val="4"/>
        </w:rPr>
        <w:t>Violation of (5) is committed against a union leader</w:t>
      </w:r>
    </w:p>
    <w:p w14:paraId="0084EABF" w14:textId="77777777" w:rsidR="000D0F0B" w:rsidRPr="004039A4" w:rsidRDefault="000D0F0B" w:rsidP="000D0F0B">
      <w:pPr>
        <w:rPr>
          <w:sz w:val="4"/>
          <w:szCs w:val="4"/>
        </w:rPr>
      </w:pPr>
      <w:r w:rsidRPr="004039A4">
        <w:rPr>
          <w:sz w:val="4"/>
          <w:szCs w:val="4"/>
        </w:rPr>
        <w:t>7. Other types of physical violence</w:t>
      </w:r>
    </w:p>
    <w:p w14:paraId="062E6128" w14:textId="77777777" w:rsidR="000D0F0B" w:rsidRPr="004039A4" w:rsidRDefault="000D0F0B" w:rsidP="000D0F0B">
      <w:pPr>
        <w:rPr>
          <w:sz w:val="4"/>
          <w:szCs w:val="4"/>
        </w:rPr>
      </w:pPr>
      <w:r w:rsidRPr="004039A4">
        <w:rPr>
          <w:sz w:val="4"/>
          <w:szCs w:val="4"/>
        </w:rPr>
        <w:t>ILO Compilation of CFA decisions paras. 67-118; 275-298</w:t>
      </w:r>
    </w:p>
    <w:p w14:paraId="3C51F5BF" w14:textId="77777777" w:rsidR="000D0F0B" w:rsidRPr="004039A4" w:rsidRDefault="000D0F0B" w:rsidP="000D0F0B">
      <w:pPr>
        <w:rPr>
          <w:sz w:val="4"/>
          <w:szCs w:val="4"/>
        </w:rPr>
      </w:pPr>
      <w:r w:rsidRPr="004039A4">
        <w:rPr>
          <w:sz w:val="4"/>
          <w:szCs w:val="4"/>
        </w:rPr>
        <w:t>General Survey 1994 paras. 28-30, 33; 35-39</w:t>
      </w:r>
    </w:p>
    <w:p w14:paraId="2F4D6C46" w14:textId="77777777" w:rsidR="000D0F0B" w:rsidRPr="004039A4" w:rsidRDefault="000D0F0B" w:rsidP="000D0F0B">
      <w:pPr>
        <w:rPr>
          <w:sz w:val="4"/>
          <w:szCs w:val="4"/>
        </w:rPr>
      </w:pPr>
      <w:r w:rsidRPr="004039A4">
        <w:rPr>
          <w:sz w:val="4"/>
          <w:szCs w:val="4"/>
        </w:rPr>
        <w:t>General Survey 2012 paras. 59-62</w:t>
      </w:r>
    </w:p>
    <w:p w14:paraId="483F74D9" w14:textId="77777777" w:rsidR="000D0F0B" w:rsidRPr="004039A4" w:rsidRDefault="000D0F0B" w:rsidP="000D0F0B">
      <w:pPr>
        <w:rPr>
          <w:sz w:val="4"/>
          <w:szCs w:val="4"/>
        </w:rPr>
      </w:pPr>
      <w:r w:rsidRPr="004039A4">
        <w:rPr>
          <w:sz w:val="4"/>
          <w:szCs w:val="4"/>
        </w:rPr>
        <w:t>1. Committee of Experts on the Application of Conventions and Recommendations (CEACR), Committee on the Application of Standards (CAS) and Committee on Freedom of Association (CFA). See in particular:</w:t>
      </w:r>
    </w:p>
    <w:p w14:paraId="4572843F" w14:textId="77777777" w:rsidR="000D0F0B" w:rsidRPr="004039A4" w:rsidRDefault="000D0F0B" w:rsidP="000D0F0B">
      <w:pPr>
        <w:rPr>
          <w:sz w:val="4"/>
          <w:szCs w:val="4"/>
        </w:rPr>
      </w:pPr>
      <w:r w:rsidRPr="004039A4">
        <w:rPr>
          <w:sz w:val="4"/>
          <w:szCs w:val="4"/>
        </w:rPr>
        <w:t>• The Compilation of decisions of the Committee on Freedom of Association (https://www.ilo.org/dyn/normlex/en/f?p=NORMLEXPUB:70001:0::NO),</w:t>
      </w:r>
    </w:p>
    <w:p w14:paraId="55482F70" w14:textId="77777777" w:rsidR="000D0F0B" w:rsidRPr="004039A4" w:rsidRDefault="000D0F0B" w:rsidP="000D0F0B">
      <w:pPr>
        <w:rPr>
          <w:sz w:val="4"/>
          <w:szCs w:val="4"/>
        </w:rPr>
      </w:pPr>
      <w:r w:rsidRPr="004039A4">
        <w:rPr>
          <w:sz w:val="4"/>
          <w:szCs w:val="4"/>
        </w:rPr>
        <w:t>• ILO General Survey 1994 on Freedom of Association and Collective Bargaining, 1994 (https://www.ilo.org/public/libdoc/ilo/P/09661/09661(1994-81-4B).pdf) and</w:t>
      </w:r>
    </w:p>
    <w:p w14:paraId="4D50D1A0" w14:textId="77777777" w:rsidR="000D0F0B" w:rsidRPr="004039A4" w:rsidRDefault="000D0F0B" w:rsidP="000D0F0B">
      <w:pPr>
        <w:rPr>
          <w:sz w:val="4"/>
          <w:szCs w:val="4"/>
        </w:rPr>
      </w:pPr>
      <w:r w:rsidRPr="004039A4">
        <w:rPr>
          <w:sz w:val="4"/>
          <w:szCs w:val="4"/>
        </w:rPr>
        <w:t>• ILO General Survey 2012 on fundamental Conventions (https://www.ilo.org/wcmsp5/groups/public/---ed_norm/---relconf/documents/meetingdocument/ wcms_174846.pdf).</w:t>
      </w:r>
    </w:p>
    <w:p w14:paraId="3086BD38" w14:textId="77777777" w:rsidR="000D0F0B" w:rsidRPr="004039A4" w:rsidRDefault="000D0F0B" w:rsidP="000D0F0B">
      <w:pPr>
        <w:rPr>
          <w:sz w:val="4"/>
          <w:szCs w:val="4"/>
        </w:rPr>
      </w:pPr>
      <w:r w:rsidRPr="004039A4">
        <w:rPr>
          <w:sz w:val="4"/>
          <w:szCs w:val="4"/>
        </w:rPr>
        <w:t>The list of indicators is adapted from David Kucera and Dora Sari. 2018. “New Labour Rights Indicators: Method and Trends for 2000-2015”, International Labour Review (Accepted manuscript online: 9 MAR 2018).</w:t>
      </w:r>
    </w:p>
    <w:p w14:paraId="3C15DBDF" w14:textId="77777777" w:rsidR="000D0F0B" w:rsidRPr="004039A4" w:rsidRDefault="000D0F0B" w:rsidP="000D0F0B">
      <w:pPr>
        <w:rPr>
          <w:sz w:val="4"/>
          <w:szCs w:val="4"/>
        </w:rPr>
      </w:pPr>
      <w:r w:rsidRPr="004039A4">
        <w:rPr>
          <w:sz w:val="4"/>
          <w:szCs w:val="4"/>
        </w:rPr>
        <w:t>8. Committed against trade union leaders</w:t>
      </w:r>
    </w:p>
    <w:p w14:paraId="2DA0BB47" w14:textId="77777777" w:rsidR="000D0F0B" w:rsidRPr="004039A4" w:rsidRDefault="000D0F0B" w:rsidP="000D0F0B">
      <w:pPr>
        <w:rPr>
          <w:sz w:val="4"/>
          <w:szCs w:val="4"/>
        </w:rPr>
      </w:pPr>
      <w:r w:rsidRPr="004039A4">
        <w:rPr>
          <w:sz w:val="4"/>
          <w:szCs w:val="4"/>
        </w:rPr>
        <w:t>Violation of (7) is committed against a union leader</w:t>
      </w:r>
    </w:p>
    <w:p w14:paraId="0A3D4E4A" w14:textId="77777777" w:rsidR="000D0F0B" w:rsidRPr="004039A4" w:rsidRDefault="000D0F0B" w:rsidP="000D0F0B">
      <w:pPr>
        <w:rPr>
          <w:sz w:val="4"/>
          <w:szCs w:val="4"/>
        </w:rPr>
      </w:pPr>
      <w:r w:rsidRPr="004039A4">
        <w:rPr>
          <w:sz w:val="4"/>
          <w:szCs w:val="4"/>
        </w:rPr>
        <w:t>9. Threats, intimidation and harassment</w:t>
      </w:r>
    </w:p>
    <w:p w14:paraId="6CF128E6" w14:textId="77777777" w:rsidR="000D0F0B" w:rsidRPr="004039A4" w:rsidRDefault="000D0F0B" w:rsidP="000D0F0B">
      <w:pPr>
        <w:rPr>
          <w:sz w:val="4"/>
          <w:szCs w:val="4"/>
        </w:rPr>
      </w:pPr>
      <w:r w:rsidRPr="004039A4">
        <w:rPr>
          <w:sz w:val="4"/>
          <w:szCs w:val="4"/>
        </w:rPr>
        <w:t>ILO Compilation of CFA decisions paras. 67-118 General Survey 1994 paras. 28-30, 33</w:t>
      </w:r>
    </w:p>
    <w:p w14:paraId="7ABAEC59" w14:textId="77777777" w:rsidR="000D0F0B" w:rsidRPr="004039A4" w:rsidRDefault="000D0F0B" w:rsidP="000D0F0B">
      <w:pPr>
        <w:rPr>
          <w:sz w:val="4"/>
          <w:szCs w:val="4"/>
        </w:rPr>
      </w:pPr>
      <w:r w:rsidRPr="004039A4">
        <w:rPr>
          <w:sz w:val="4"/>
          <w:szCs w:val="4"/>
        </w:rPr>
        <w:t>General Survey 2012 paras. 59-62</w:t>
      </w:r>
    </w:p>
    <w:p w14:paraId="700A08A4" w14:textId="77777777" w:rsidR="000D0F0B" w:rsidRPr="004039A4" w:rsidRDefault="000D0F0B" w:rsidP="000D0F0B">
      <w:pPr>
        <w:rPr>
          <w:sz w:val="4"/>
          <w:szCs w:val="4"/>
        </w:rPr>
      </w:pPr>
      <w:r w:rsidRPr="004039A4">
        <w:rPr>
          <w:sz w:val="4"/>
          <w:szCs w:val="4"/>
        </w:rPr>
        <w:t>10. Committed against trade union leaders</w:t>
      </w:r>
    </w:p>
    <w:p w14:paraId="4BFA7496" w14:textId="77777777" w:rsidR="000D0F0B" w:rsidRPr="004039A4" w:rsidRDefault="000D0F0B" w:rsidP="000D0F0B">
      <w:pPr>
        <w:rPr>
          <w:sz w:val="4"/>
          <w:szCs w:val="4"/>
        </w:rPr>
      </w:pPr>
      <w:r w:rsidRPr="004039A4">
        <w:rPr>
          <w:sz w:val="4"/>
          <w:szCs w:val="4"/>
        </w:rPr>
        <w:t>Violation of (9) is committed against a union leader</w:t>
      </w:r>
    </w:p>
    <w:p w14:paraId="625785D1" w14:textId="77777777" w:rsidR="000D0F0B" w:rsidRPr="004039A4" w:rsidRDefault="000D0F0B" w:rsidP="000D0F0B">
      <w:pPr>
        <w:rPr>
          <w:sz w:val="4"/>
          <w:szCs w:val="4"/>
        </w:rPr>
      </w:pPr>
      <w:r w:rsidRPr="004039A4">
        <w:rPr>
          <w:sz w:val="4"/>
          <w:szCs w:val="4"/>
        </w:rPr>
        <w:t>11. Arrest, detention, imprisonment, charging and fining of trade unionists</w:t>
      </w:r>
    </w:p>
    <w:p w14:paraId="52B58F45" w14:textId="77777777" w:rsidR="000D0F0B" w:rsidRPr="004039A4" w:rsidRDefault="000D0F0B" w:rsidP="000D0F0B">
      <w:pPr>
        <w:rPr>
          <w:sz w:val="4"/>
          <w:szCs w:val="4"/>
        </w:rPr>
      </w:pPr>
      <w:r w:rsidRPr="004039A4">
        <w:rPr>
          <w:sz w:val="4"/>
          <w:szCs w:val="4"/>
        </w:rPr>
        <w:t>ILO Compilation of CFA decisions paras. 119-159 General Survey 1994 paras. 31-32</w:t>
      </w:r>
    </w:p>
    <w:p w14:paraId="1A463CEF" w14:textId="77777777" w:rsidR="000D0F0B" w:rsidRPr="004039A4" w:rsidRDefault="000D0F0B" w:rsidP="000D0F0B">
      <w:pPr>
        <w:rPr>
          <w:sz w:val="4"/>
          <w:szCs w:val="4"/>
        </w:rPr>
      </w:pPr>
      <w:r w:rsidRPr="004039A4">
        <w:rPr>
          <w:sz w:val="4"/>
          <w:szCs w:val="4"/>
        </w:rPr>
        <w:t>General Survey 2012 paras 59-62</w:t>
      </w:r>
    </w:p>
    <w:p w14:paraId="139C61C3" w14:textId="77777777" w:rsidR="000D0F0B" w:rsidRPr="004039A4" w:rsidRDefault="000D0F0B" w:rsidP="000D0F0B">
      <w:pPr>
        <w:rPr>
          <w:sz w:val="4"/>
          <w:szCs w:val="4"/>
        </w:rPr>
      </w:pPr>
      <w:r w:rsidRPr="004039A4">
        <w:rPr>
          <w:sz w:val="4"/>
          <w:szCs w:val="4"/>
        </w:rPr>
        <w:t>12. Committed against trade union leaders</w:t>
      </w:r>
    </w:p>
    <w:p w14:paraId="715F2D82" w14:textId="77777777" w:rsidR="000D0F0B" w:rsidRPr="004039A4" w:rsidRDefault="000D0F0B" w:rsidP="000D0F0B">
      <w:pPr>
        <w:rPr>
          <w:sz w:val="4"/>
          <w:szCs w:val="4"/>
        </w:rPr>
      </w:pPr>
      <w:r w:rsidRPr="004039A4">
        <w:rPr>
          <w:sz w:val="4"/>
          <w:szCs w:val="4"/>
        </w:rPr>
        <w:t>Violation of (11) is committed against a union leader</w:t>
      </w:r>
    </w:p>
    <w:p w14:paraId="6B61D2DA" w14:textId="77777777" w:rsidR="000D0F0B" w:rsidRPr="004039A4" w:rsidRDefault="000D0F0B" w:rsidP="000D0F0B">
      <w:pPr>
        <w:rPr>
          <w:sz w:val="4"/>
          <w:szCs w:val="4"/>
        </w:rPr>
      </w:pPr>
      <w:r w:rsidRPr="004039A4">
        <w:rPr>
          <w:sz w:val="4"/>
          <w:szCs w:val="4"/>
        </w:rPr>
        <w:t>13. Infringement of the right to freedom of expression ILO Compilation of CFA decisions paras. 233-268 General Survey 1994 paras. 35-39</w:t>
      </w:r>
    </w:p>
    <w:p w14:paraId="22E2F480" w14:textId="77777777" w:rsidR="000D0F0B" w:rsidRPr="004039A4" w:rsidRDefault="000D0F0B" w:rsidP="000D0F0B">
      <w:pPr>
        <w:rPr>
          <w:sz w:val="4"/>
          <w:szCs w:val="4"/>
        </w:rPr>
      </w:pPr>
      <w:r w:rsidRPr="004039A4">
        <w:rPr>
          <w:sz w:val="4"/>
          <w:szCs w:val="4"/>
        </w:rPr>
        <w:t>General Survey 2012 paras. 59-62</w:t>
      </w:r>
    </w:p>
    <w:p w14:paraId="77CA9D5A" w14:textId="77777777" w:rsidR="000D0F0B" w:rsidRPr="004039A4" w:rsidRDefault="000D0F0B" w:rsidP="000D0F0B">
      <w:pPr>
        <w:rPr>
          <w:sz w:val="4"/>
          <w:szCs w:val="4"/>
        </w:rPr>
      </w:pPr>
      <w:r w:rsidRPr="004039A4">
        <w:rPr>
          <w:sz w:val="4"/>
          <w:szCs w:val="4"/>
        </w:rPr>
        <w:t>14. Infringement of the right to freedom of assembly and demonstration</w:t>
      </w:r>
    </w:p>
    <w:p w14:paraId="33037125" w14:textId="77777777" w:rsidR="000D0F0B" w:rsidRPr="004039A4" w:rsidRDefault="000D0F0B" w:rsidP="000D0F0B">
      <w:pPr>
        <w:rPr>
          <w:sz w:val="4"/>
          <w:szCs w:val="4"/>
        </w:rPr>
      </w:pPr>
      <w:r w:rsidRPr="004039A4">
        <w:rPr>
          <w:sz w:val="4"/>
          <w:szCs w:val="4"/>
        </w:rPr>
        <w:t>ILO Compilation of CFA decisions paras. 202-232 General Survey 1994 paras. 34-39</w:t>
      </w:r>
    </w:p>
    <w:p w14:paraId="26185E34" w14:textId="77777777" w:rsidR="000D0F0B" w:rsidRPr="004039A4" w:rsidRDefault="000D0F0B" w:rsidP="000D0F0B">
      <w:pPr>
        <w:rPr>
          <w:sz w:val="4"/>
          <w:szCs w:val="4"/>
        </w:rPr>
      </w:pPr>
      <w:r w:rsidRPr="004039A4">
        <w:rPr>
          <w:sz w:val="4"/>
          <w:szCs w:val="4"/>
        </w:rPr>
        <w:t>General Survey 2012 paras. 59-62</w:t>
      </w:r>
    </w:p>
    <w:p w14:paraId="0FE2A87E" w14:textId="77777777" w:rsidR="000D0F0B" w:rsidRPr="004039A4" w:rsidRDefault="000D0F0B" w:rsidP="000D0F0B">
      <w:pPr>
        <w:rPr>
          <w:sz w:val="4"/>
          <w:szCs w:val="4"/>
        </w:rPr>
      </w:pPr>
      <w:r w:rsidRPr="004039A4">
        <w:rPr>
          <w:sz w:val="4"/>
          <w:szCs w:val="4"/>
        </w:rPr>
        <w:t>15. Restrictions to the right to freedom of movement ILO Compilation of CFA decisions paras. 190-201 General Survey 1994) para. 34</w:t>
      </w:r>
    </w:p>
    <w:p w14:paraId="056694B6" w14:textId="77777777" w:rsidR="000D0F0B" w:rsidRPr="004039A4" w:rsidRDefault="000D0F0B" w:rsidP="000D0F0B">
      <w:pPr>
        <w:rPr>
          <w:sz w:val="4"/>
          <w:szCs w:val="4"/>
        </w:rPr>
      </w:pPr>
      <w:r w:rsidRPr="004039A4">
        <w:rPr>
          <w:sz w:val="4"/>
          <w:szCs w:val="4"/>
        </w:rPr>
        <w:t>General Survey 2012 paras 59-62</w:t>
      </w:r>
    </w:p>
    <w:p w14:paraId="4B63C0AA" w14:textId="77777777" w:rsidR="000D0F0B" w:rsidRPr="004039A4" w:rsidRDefault="000D0F0B" w:rsidP="000D0F0B">
      <w:pPr>
        <w:rPr>
          <w:sz w:val="4"/>
          <w:szCs w:val="4"/>
        </w:rPr>
      </w:pPr>
      <w:r w:rsidRPr="004039A4">
        <w:rPr>
          <w:sz w:val="4"/>
          <w:szCs w:val="4"/>
        </w:rPr>
        <w:t>16. Committed against trade union leaders</w:t>
      </w:r>
    </w:p>
    <w:p w14:paraId="4CE31C96" w14:textId="77777777" w:rsidR="000D0F0B" w:rsidRPr="004039A4" w:rsidRDefault="000D0F0B" w:rsidP="000D0F0B">
      <w:pPr>
        <w:rPr>
          <w:sz w:val="4"/>
          <w:szCs w:val="4"/>
        </w:rPr>
      </w:pPr>
      <w:r w:rsidRPr="004039A4">
        <w:rPr>
          <w:sz w:val="4"/>
          <w:szCs w:val="4"/>
        </w:rPr>
        <w:t>Violations (13) to (15) are committed against a union leader</w:t>
      </w:r>
    </w:p>
    <w:p w14:paraId="3FCC96BC" w14:textId="77777777" w:rsidR="000D0F0B" w:rsidRPr="004039A4" w:rsidRDefault="000D0F0B" w:rsidP="000D0F0B">
      <w:pPr>
        <w:rPr>
          <w:sz w:val="4"/>
          <w:szCs w:val="4"/>
        </w:rPr>
      </w:pPr>
      <w:r w:rsidRPr="004039A4">
        <w:rPr>
          <w:sz w:val="4"/>
          <w:szCs w:val="4"/>
        </w:rPr>
        <w:t>17. Attacks against trade unions’ and trade unionists’ premises and property</w:t>
      </w:r>
    </w:p>
    <w:p w14:paraId="26BF87E2" w14:textId="77777777" w:rsidR="000D0F0B" w:rsidRPr="004039A4" w:rsidRDefault="000D0F0B" w:rsidP="000D0F0B">
      <w:pPr>
        <w:rPr>
          <w:sz w:val="4"/>
          <w:szCs w:val="4"/>
        </w:rPr>
      </w:pPr>
      <w:r w:rsidRPr="004039A4">
        <w:rPr>
          <w:sz w:val="4"/>
          <w:szCs w:val="4"/>
        </w:rPr>
        <w:t>ILO Compilation of CFA decisions paras. 275-292 General Survey 1994 paras. 40</w:t>
      </w:r>
    </w:p>
    <w:p w14:paraId="1CCCBDEC" w14:textId="77777777" w:rsidR="000D0F0B" w:rsidRPr="004039A4" w:rsidRDefault="000D0F0B" w:rsidP="000D0F0B">
      <w:pPr>
        <w:rPr>
          <w:sz w:val="4"/>
          <w:szCs w:val="4"/>
        </w:rPr>
      </w:pPr>
      <w:r w:rsidRPr="004039A4">
        <w:rPr>
          <w:sz w:val="4"/>
          <w:szCs w:val="4"/>
        </w:rPr>
        <w:t>General Survey 2012 paras. 59-62</w:t>
      </w:r>
    </w:p>
    <w:p w14:paraId="759ED1E2" w14:textId="77777777" w:rsidR="000D0F0B" w:rsidRPr="004039A4" w:rsidRDefault="000D0F0B" w:rsidP="000D0F0B">
      <w:pPr>
        <w:rPr>
          <w:sz w:val="4"/>
          <w:szCs w:val="4"/>
        </w:rPr>
      </w:pPr>
      <w:r w:rsidRPr="004039A4">
        <w:rPr>
          <w:sz w:val="4"/>
          <w:szCs w:val="4"/>
        </w:rPr>
        <w:t>18. Severity</w:t>
      </w:r>
    </w:p>
    <w:p w14:paraId="68E6D26B" w14:textId="77777777" w:rsidR="000D0F0B" w:rsidRPr="004039A4" w:rsidRDefault="000D0F0B" w:rsidP="000D0F0B">
      <w:pPr>
        <w:rPr>
          <w:sz w:val="4"/>
          <w:szCs w:val="4"/>
        </w:rPr>
      </w:pPr>
      <w:r w:rsidRPr="004039A4">
        <w:rPr>
          <w:sz w:val="4"/>
          <w:szCs w:val="4"/>
        </w:rPr>
        <w:t>Widespread and/or systematic violation regarding violations re (5)-(17)</w:t>
      </w:r>
    </w:p>
    <w:p w14:paraId="7A2354DE" w14:textId="77777777" w:rsidR="000D0F0B" w:rsidRPr="004039A4" w:rsidRDefault="000D0F0B" w:rsidP="000D0F0B">
      <w:pPr>
        <w:rPr>
          <w:sz w:val="4"/>
          <w:szCs w:val="4"/>
        </w:rPr>
      </w:pPr>
      <w:r w:rsidRPr="004039A4">
        <w:rPr>
          <w:sz w:val="4"/>
          <w:szCs w:val="4"/>
        </w:rPr>
        <w:t>19. Lack of guarantee of due process of law and/or justice</w:t>
      </w:r>
    </w:p>
    <w:p w14:paraId="387BCE79" w14:textId="77777777" w:rsidR="000D0F0B" w:rsidRPr="004039A4" w:rsidRDefault="000D0F0B" w:rsidP="000D0F0B">
      <w:pPr>
        <w:rPr>
          <w:sz w:val="4"/>
          <w:szCs w:val="4"/>
        </w:rPr>
      </w:pPr>
      <w:r w:rsidRPr="004039A4">
        <w:rPr>
          <w:sz w:val="4"/>
          <w:szCs w:val="4"/>
        </w:rPr>
        <w:t>ILO Compilation of CFA decisions paras. 160-189 General Survey 1994 paras. 29, 31-32</w:t>
      </w:r>
    </w:p>
    <w:p w14:paraId="00ACBB52" w14:textId="77777777" w:rsidR="000D0F0B" w:rsidRPr="004039A4" w:rsidRDefault="000D0F0B" w:rsidP="000D0F0B">
      <w:pPr>
        <w:rPr>
          <w:sz w:val="4"/>
          <w:szCs w:val="4"/>
        </w:rPr>
      </w:pPr>
      <w:r w:rsidRPr="004039A4">
        <w:rPr>
          <w:sz w:val="4"/>
          <w:szCs w:val="4"/>
        </w:rPr>
        <w:t>General Survey 2012 paras. 59-62</w:t>
      </w:r>
    </w:p>
    <w:p w14:paraId="7D9AF793" w14:textId="77777777" w:rsidR="000D0F0B" w:rsidRPr="004039A4" w:rsidRDefault="000D0F0B" w:rsidP="000D0F0B">
      <w:pPr>
        <w:rPr>
          <w:rStyle w:val="StyleUnderline"/>
        </w:rPr>
      </w:pPr>
      <w:r w:rsidRPr="004039A4">
        <w:rPr>
          <w:rStyle w:val="Emphasis"/>
        </w:rPr>
        <w:t>II.</w:t>
      </w:r>
      <w:r w:rsidRPr="004039A4">
        <w:rPr>
          <w:sz w:val="16"/>
        </w:rPr>
        <w:t xml:space="preserve"> </w:t>
      </w:r>
      <w:r w:rsidRPr="004039A4">
        <w:rPr>
          <w:rStyle w:val="StyleUnderline"/>
        </w:rPr>
        <w:t>Right to establish and join unions</w:t>
      </w:r>
    </w:p>
    <w:p w14:paraId="3D18CAD9" w14:textId="77777777" w:rsidR="000D0F0B" w:rsidRPr="004039A4" w:rsidRDefault="000D0F0B" w:rsidP="000D0F0B">
      <w:pPr>
        <w:rPr>
          <w:sz w:val="16"/>
        </w:rPr>
      </w:pPr>
      <w:r w:rsidRPr="004039A4">
        <w:rPr>
          <w:sz w:val="16"/>
        </w:rPr>
        <w:t>A. Violations in law</w:t>
      </w:r>
    </w:p>
    <w:p w14:paraId="7B2AC35D" w14:textId="77777777" w:rsidR="000D0F0B" w:rsidRPr="004039A4" w:rsidRDefault="000D0F0B" w:rsidP="000D0F0B">
      <w:pPr>
        <w:rPr>
          <w:sz w:val="16"/>
        </w:rPr>
      </w:pPr>
      <w:r w:rsidRPr="004039A4">
        <w:rPr>
          <w:sz w:val="16"/>
        </w:rPr>
        <w:t>20. General prohibition of the right to establish and/or join trade unions</w:t>
      </w:r>
    </w:p>
    <w:p w14:paraId="3295D380" w14:textId="77777777" w:rsidR="000D0F0B" w:rsidRPr="004039A4" w:rsidRDefault="000D0F0B" w:rsidP="000D0F0B">
      <w:pPr>
        <w:rPr>
          <w:sz w:val="16"/>
        </w:rPr>
      </w:pPr>
      <w:r w:rsidRPr="004039A4">
        <w:rPr>
          <w:sz w:val="16"/>
        </w:rPr>
        <w:t>General Survey 1994 paras. 12, 93</w:t>
      </w:r>
    </w:p>
    <w:p w14:paraId="38DFB423" w14:textId="77777777" w:rsidR="000D0F0B" w:rsidRPr="004039A4" w:rsidRDefault="000D0F0B" w:rsidP="000D0F0B">
      <w:pPr>
        <w:rPr>
          <w:sz w:val="16"/>
        </w:rPr>
      </w:pPr>
      <w:r w:rsidRPr="004039A4">
        <w:rPr>
          <w:sz w:val="16"/>
        </w:rPr>
        <w:t>General Survey 2012 para. 51</w:t>
      </w:r>
    </w:p>
    <w:p w14:paraId="790E65FF" w14:textId="77777777" w:rsidR="000D0F0B" w:rsidRPr="004039A4" w:rsidRDefault="000D0F0B" w:rsidP="000D0F0B">
      <w:pPr>
        <w:rPr>
          <w:sz w:val="16"/>
        </w:rPr>
      </w:pPr>
      <w:r w:rsidRPr="004039A4">
        <w:rPr>
          <w:sz w:val="16"/>
        </w:rPr>
        <w:t>21. Exclusion of specific categories of workers from the right to establish and/or join trade unions</w:t>
      </w:r>
    </w:p>
    <w:p w14:paraId="386BEC30" w14:textId="77777777" w:rsidR="000D0F0B" w:rsidRPr="004039A4" w:rsidRDefault="000D0F0B" w:rsidP="000D0F0B">
      <w:pPr>
        <w:rPr>
          <w:sz w:val="16"/>
        </w:rPr>
      </w:pPr>
      <w:r w:rsidRPr="004039A4">
        <w:rPr>
          <w:sz w:val="16"/>
        </w:rPr>
        <w:t>ILO Compilation of CFA decisions paras. 315-418 General Survey 1994 paras. 45-67</w:t>
      </w:r>
    </w:p>
    <w:p w14:paraId="1F50AD5B" w14:textId="77777777" w:rsidR="000D0F0B" w:rsidRPr="004039A4" w:rsidRDefault="000D0F0B" w:rsidP="000D0F0B">
      <w:pPr>
        <w:rPr>
          <w:sz w:val="16"/>
        </w:rPr>
      </w:pPr>
      <w:r w:rsidRPr="004039A4">
        <w:rPr>
          <w:sz w:val="16"/>
        </w:rPr>
        <w:t>22. Restrictions on the freedom of choice of union structure and composition</w:t>
      </w:r>
    </w:p>
    <w:p w14:paraId="75172D35" w14:textId="77777777" w:rsidR="000D0F0B" w:rsidRPr="004039A4" w:rsidRDefault="000D0F0B" w:rsidP="000D0F0B">
      <w:pPr>
        <w:rPr>
          <w:sz w:val="16"/>
        </w:rPr>
      </w:pPr>
      <w:r w:rsidRPr="004039A4">
        <w:rPr>
          <w:sz w:val="16"/>
        </w:rPr>
        <w:t>ILO Compilation of CFA decisions paras. 472-513; 546-560</w:t>
      </w:r>
    </w:p>
    <w:p w14:paraId="152E5074" w14:textId="77777777" w:rsidR="000D0F0B" w:rsidRPr="004039A4" w:rsidRDefault="000D0F0B" w:rsidP="000D0F0B">
      <w:pPr>
        <w:rPr>
          <w:sz w:val="16"/>
        </w:rPr>
      </w:pPr>
      <w:r w:rsidRPr="004039A4">
        <w:rPr>
          <w:sz w:val="16"/>
        </w:rPr>
        <w:t>General Survey 1994 paras. 79-90</w:t>
      </w:r>
    </w:p>
    <w:p w14:paraId="2CD131E8" w14:textId="77777777" w:rsidR="000D0F0B" w:rsidRPr="004039A4" w:rsidRDefault="000D0F0B" w:rsidP="000D0F0B">
      <w:pPr>
        <w:rPr>
          <w:sz w:val="16"/>
        </w:rPr>
      </w:pPr>
      <w:r w:rsidRPr="004039A4">
        <w:rPr>
          <w:sz w:val="16"/>
        </w:rPr>
        <w:t>23. Previous authorisation requirements for union registration</w:t>
      </w:r>
    </w:p>
    <w:p w14:paraId="70745ADC" w14:textId="77777777" w:rsidR="000D0F0B" w:rsidRPr="004039A4" w:rsidRDefault="000D0F0B" w:rsidP="000D0F0B">
      <w:pPr>
        <w:rPr>
          <w:sz w:val="16"/>
        </w:rPr>
      </w:pPr>
      <w:r w:rsidRPr="004039A4">
        <w:rPr>
          <w:sz w:val="16"/>
        </w:rPr>
        <w:t>ILO Compilation of CFA decisions paras. 419-444; 448-471</w:t>
      </w:r>
    </w:p>
    <w:p w14:paraId="3ACE91FF" w14:textId="77777777" w:rsidR="000D0F0B" w:rsidRPr="004039A4" w:rsidRDefault="000D0F0B" w:rsidP="000D0F0B">
      <w:pPr>
        <w:rPr>
          <w:sz w:val="16"/>
        </w:rPr>
      </w:pPr>
      <w:r w:rsidRPr="004039A4">
        <w:rPr>
          <w:sz w:val="16"/>
        </w:rPr>
        <w:t>General Survey 1994 paras. 68-70</w:t>
      </w:r>
    </w:p>
    <w:p w14:paraId="21C3C904" w14:textId="77777777" w:rsidR="000D0F0B" w:rsidRPr="004039A4" w:rsidRDefault="000D0F0B" w:rsidP="000D0F0B">
      <w:pPr>
        <w:rPr>
          <w:sz w:val="16"/>
        </w:rPr>
      </w:pPr>
      <w:r w:rsidRPr="004039A4">
        <w:rPr>
          <w:sz w:val="16"/>
        </w:rPr>
        <w:t>General Survey 2012 paras. 82-87; 89-90</w:t>
      </w:r>
    </w:p>
    <w:p w14:paraId="6F036F13" w14:textId="77777777" w:rsidR="000D0F0B" w:rsidRPr="004039A4" w:rsidRDefault="000D0F0B" w:rsidP="000D0F0B">
      <w:pPr>
        <w:rPr>
          <w:sz w:val="16"/>
        </w:rPr>
      </w:pPr>
      <w:r w:rsidRPr="004039A4">
        <w:rPr>
          <w:sz w:val="16"/>
        </w:rPr>
        <w:t>24. Union monopoly</w:t>
      </w:r>
    </w:p>
    <w:p w14:paraId="71C916D3" w14:textId="77777777" w:rsidR="000D0F0B" w:rsidRPr="004039A4" w:rsidRDefault="000D0F0B" w:rsidP="000D0F0B">
      <w:pPr>
        <w:rPr>
          <w:sz w:val="16"/>
        </w:rPr>
      </w:pPr>
      <w:r w:rsidRPr="004039A4">
        <w:rPr>
          <w:sz w:val="16"/>
        </w:rPr>
        <w:t>ILO Compilation of CFA decisions paras. 475-501 General Survey 1994 para. 91</w:t>
      </w:r>
    </w:p>
    <w:p w14:paraId="4A7D7E49" w14:textId="77777777" w:rsidR="000D0F0B" w:rsidRPr="004039A4" w:rsidRDefault="000D0F0B" w:rsidP="000D0F0B">
      <w:pPr>
        <w:rPr>
          <w:sz w:val="16"/>
        </w:rPr>
      </w:pPr>
      <w:r w:rsidRPr="004039A4">
        <w:rPr>
          <w:sz w:val="16"/>
        </w:rPr>
        <w:t>25. Dissolution/</w:t>
      </w:r>
      <w:r w:rsidRPr="004039A4">
        <w:rPr>
          <w:rStyle w:val="StyleUnderline"/>
        </w:rPr>
        <w:t>suspension of legally functioning trade unions</w:t>
      </w:r>
    </w:p>
    <w:p w14:paraId="4B628412" w14:textId="77777777" w:rsidR="000D0F0B" w:rsidRPr="004039A4" w:rsidRDefault="000D0F0B" w:rsidP="000D0F0B">
      <w:pPr>
        <w:rPr>
          <w:sz w:val="16"/>
        </w:rPr>
      </w:pPr>
      <w:r w:rsidRPr="004039A4">
        <w:rPr>
          <w:sz w:val="16"/>
        </w:rPr>
        <w:t>ILO Compilation of CFA decisions paras. 979-1013 General Survey 1994 paras. 180-188</w:t>
      </w:r>
    </w:p>
    <w:p w14:paraId="1D71804E" w14:textId="77777777" w:rsidR="000D0F0B" w:rsidRPr="004039A4" w:rsidRDefault="000D0F0B" w:rsidP="000D0F0B">
      <w:pPr>
        <w:rPr>
          <w:sz w:val="4"/>
          <w:szCs w:val="4"/>
        </w:rPr>
      </w:pPr>
      <w:r w:rsidRPr="004039A4">
        <w:rPr>
          <w:sz w:val="4"/>
          <w:szCs w:val="4"/>
        </w:rPr>
        <w:t>General Survey 2012 para. 162</w:t>
      </w:r>
    </w:p>
    <w:p w14:paraId="2653FB0B" w14:textId="77777777" w:rsidR="000D0F0B" w:rsidRPr="004039A4" w:rsidRDefault="000D0F0B" w:rsidP="000D0F0B">
      <w:pPr>
        <w:rPr>
          <w:sz w:val="4"/>
          <w:szCs w:val="4"/>
        </w:rPr>
      </w:pPr>
      <w:r w:rsidRPr="004039A4">
        <w:rPr>
          <w:sz w:val="4"/>
          <w:szCs w:val="4"/>
        </w:rPr>
        <w:t>26. Provisions in law allowing for anti-union discriminatory measures (dismissal, suspension, transfer, downgrading)</w:t>
      </w:r>
    </w:p>
    <w:p w14:paraId="7ED28C24" w14:textId="77777777" w:rsidR="000D0F0B" w:rsidRPr="004039A4" w:rsidRDefault="000D0F0B" w:rsidP="000D0F0B">
      <w:pPr>
        <w:rPr>
          <w:sz w:val="4"/>
          <w:szCs w:val="4"/>
        </w:rPr>
      </w:pPr>
      <w:r w:rsidRPr="004039A4">
        <w:rPr>
          <w:sz w:val="4"/>
          <w:szCs w:val="4"/>
        </w:rPr>
        <w:t>ILO Compilation of CFA decisions paras. 1072-1185 General Survey 1994 paras. 199-210, 213</w:t>
      </w:r>
    </w:p>
    <w:p w14:paraId="6E57354A" w14:textId="77777777" w:rsidR="000D0F0B" w:rsidRPr="004039A4" w:rsidRDefault="000D0F0B" w:rsidP="000D0F0B">
      <w:pPr>
        <w:rPr>
          <w:sz w:val="4"/>
          <w:szCs w:val="4"/>
        </w:rPr>
      </w:pPr>
      <w:r w:rsidRPr="004039A4">
        <w:rPr>
          <w:sz w:val="4"/>
          <w:szCs w:val="4"/>
        </w:rPr>
        <w:t>27. Lack of effective legal guarantees against anti-union discriminatory measures</w:t>
      </w:r>
    </w:p>
    <w:p w14:paraId="22A44D99" w14:textId="77777777" w:rsidR="000D0F0B" w:rsidRPr="004039A4" w:rsidRDefault="000D0F0B" w:rsidP="000D0F0B">
      <w:pPr>
        <w:rPr>
          <w:sz w:val="4"/>
          <w:szCs w:val="4"/>
        </w:rPr>
      </w:pPr>
      <w:r w:rsidRPr="004039A4">
        <w:rPr>
          <w:sz w:val="4"/>
          <w:szCs w:val="4"/>
        </w:rPr>
        <w:t>ILO Compilation of CFA decisions paras. 1134-1162 General Survey 1994 paras. 214-224</w:t>
      </w:r>
    </w:p>
    <w:p w14:paraId="1441A7D9" w14:textId="77777777" w:rsidR="000D0F0B" w:rsidRPr="004039A4" w:rsidRDefault="000D0F0B" w:rsidP="000D0F0B">
      <w:pPr>
        <w:rPr>
          <w:sz w:val="4"/>
          <w:szCs w:val="4"/>
        </w:rPr>
      </w:pPr>
      <w:r w:rsidRPr="004039A4">
        <w:rPr>
          <w:sz w:val="4"/>
          <w:szCs w:val="4"/>
        </w:rPr>
        <w:t>General Survey 2012 paras 166-167; 173-193</w:t>
      </w:r>
    </w:p>
    <w:p w14:paraId="35D0EB53" w14:textId="77777777" w:rsidR="000D0F0B" w:rsidRPr="004039A4" w:rsidRDefault="000D0F0B" w:rsidP="000D0F0B">
      <w:pPr>
        <w:rPr>
          <w:sz w:val="4"/>
          <w:szCs w:val="4"/>
        </w:rPr>
      </w:pPr>
      <w:r w:rsidRPr="004039A4">
        <w:rPr>
          <w:sz w:val="4"/>
          <w:szCs w:val="4"/>
        </w:rPr>
        <w:t>28. Provisions in law allowing for interference of employers and/or public authorities</w:t>
      </w:r>
    </w:p>
    <w:p w14:paraId="2AE0B189" w14:textId="77777777" w:rsidR="000D0F0B" w:rsidRPr="004039A4" w:rsidRDefault="000D0F0B" w:rsidP="000D0F0B">
      <w:pPr>
        <w:rPr>
          <w:sz w:val="4"/>
          <w:szCs w:val="4"/>
        </w:rPr>
      </w:pPr>
      <w:r w:rsidRPr="004039A4">
        <w:rPr>
          <w:sz w:val="4"/>
          <w:szCs w:val="4"/>
        </w:rPr>
        <w:t>ILO Compilation of CFA decisions paras 1215-1219 General Survey 1994 paras. 225-234</w:t>
      </w:r>
    </w:p>
    <w:p w14:paraId="09079B35" w14:textId="77777777" w:rsidR="000D0F0B" w:rsidRPr="004039A4" w:rsidRDefault="000D0F0B" w:rsidP="000D0F0B">
      <w:pPr>
        <w:rPr>
          <w:sz w:val="4"/>
          <w:szCs w:val="4"/>
        </w:rPr>
      </w:pPr>
      <w:r w:rsidRPr="004039A4">
        <w:rPr>
          <w:sz w:val="4"/>
          <w:szCs w:val="4"/>
        </w:rPr>
        <w:t>General Survey 2012 paras. 194-196</w:t>
      </w:r>
    </w:p>
    <w:p w14:paraId="03D9E9D8" w14:textId="77777777" w:rsidR="000D0F0B" w:rsidRPr="004039A4" w:rsidRDefault="000D0F0B" w:rsidP="000D0F0B">
      <w:pPr>
        <w:rPr>
          <w:sz w:val="4"/>
          <w:szCs w:val="4"/>
        </w:rPr>
      </w:pPr>
      <w:r w:rsidRPr="004039A4">
        <w:rPr>
          <w:sz w:val="4"/>
          <w:szCs w:val="4"/>
        </w:rPr>
        <w:t>29. Lack of effective legal guarantees against acts of interference</w:t>
      </w:r>
    </w:p>
    <w:p w14:paraId="59ECAFAD" w14:textId="77777777" w:rsidR="000D0F0B" w:rsidRPr="004039A4" w:rsidRDefault="000D0F0B" w:rsidP="000D0F0B">
      <w:pPr>
        <w:rPr>
          <w:sz w:val="4"/>
          <w:szCs w:val="4"/>
        </w:rPr>
      </w:pPr>
      <w:r w:rsidRPr="004039A4">
        <w:rPr>
          <w:sz w:val="4"/>
          <w:szCs w:val="4"/>
        </w:rPr>
        <w:t>ILO Compilation of CFA decisions paras 1187-1230 General Survey 1994 paras. 189-198</w:t>
      </w:r>
    </w:p>
    <w:p w14:paraId="681C6021" w14:textId="77777777" w:rsidR="000D0F0B" w:rsidRPr="004039A4" w:rsidRDefault="000D0F0B" w:rsidP="000D0F0B">
      <w:pPr>
        <w:rPr>
          <w:sz w:val="4"/>
          <w:szCs w:val="4"/>
        </w:rPr>
      </w:pPr>
      <w:r w:rsidRPr="004039A4">
        <w:rPr>
          <w:sz w:val="4"/>
          <w:szCs w:val="4"/>
        </w:rPr>
        <w:t>General Survey 2012 para. 163</w:t>
      </w:r>
    </w:p>
    <w:p w14:paraId="23A0BB7D" w14:textId="77777777" w:rsidR="000D0F0B" w:rsidRPr="004039A4" w:rsidRDefault="000D0F0B" w:rsidP="000D0F0B">
      <w:pPr>
        <w:rPr>
          <w:sz w:val="4"/>
          <w:szCs w:val="4"/>
        </w:rPr>
      </w:pPr>
      <w:r w:rsidRPr="004039A4">
        <w:rPr>
          <w:sz w:val="4"/>
          <w:szCs w:val="4"/>
        </w:rPr>
        <w:t>30. Right to establish and/or join federations and confederations and to affiliate with international organisations of workers</w:t>
      </w:r>
    </w:p>
    <w:p w14:paraId="68457AA8" w14:textId="77777777" w:rsidR="000D0F0B" w:rsidRPr="004039A4" w:rsidRDefault="000D0F0B" w:rsidP="000D0F0B">
      <w:pPr>
        <w:rPr>
          <w:sz w:val="4"/>
          <w:szCs w:val="4"/>
        </w:rPr>
      </w:pPr>
      <w:r w:rsidRPr="004039A4">
        <w:rPr>
          <w:sz w:val="4"/>
          <w:szCs w:val="4"/>
        </w:rPr>
        <w:t>ILO Compilation of CFA decisions paras. 1014-1071 General Survey 1994 paras. 189-198</w:t>
      </w:r>
    </w:p>
    <w:p w14:paraId="4C7F6D7A" w14:textId="77777777" w:rsidR="000D0F0B" w:rsidRPr="004039A4" w:rsidRDefault="000D0F0B" w:rsidP="000D0F0B">
      <w:pPr>
        <w:rPr>
          <w:sz w:val="4"/>
          <w:szCs w:val="4"/>
        </w:rPr>
      </w:pPr>
      <w:r w:rsidRPr="004039A4">
        <w:rPr>
          <w:sz w:val="4"/>
          <w:szCs w:val="4"/>
        </w:rPr>
        <w:t>General Survey 2012 para. 163</w:t>
      </w:r>
    </w:p>
    <w:p w14:paraId="4F97B11E" w14:textId="77777777" w:rsidR="000D0F0B" w:rsidRPr="004039A4" w:rsidRDefault="000D0F0B" w:rsidP="000D0F0B">
      <w:pPr>
        <w:rPr>
          <w:sz w:val="4"/>
          <w:szCs w:val="4"/>
        </w:rPr>
      </w:pPr>
      <w:r w:rsidRPr="004039A4">
        <w:rPr>
          <w:sz w:val="4"/>
          <w:szCs w:val="4"/>
        </w:rPr>
        <w:t>31. Lack of guarantee of due process of law</w:t>
      </w:r>
    </w:p>
    <w:p w14:paraId="0972B6E6" w14:textId="77777777" w:rsidR="000D0F0B" w:rsidRPr="004039A4" w:rsidRDefault="000D0F0B" w:rsidP="000D0F0B">
      <w:pPr>
        <w:rPr>
          <w:sz w:val="4"/>
          <w:szCs w:val="4"/>
        </w:rPr>
      </w:pPr>
      <w:r w:rsidRPr="004039A4">
        <w:rPr>
          <w:sz w:val="4"/>
          <w:szCs w:val="4"/>
        </w:rPr>
        <w:t>Lack of due process regarding violations (20)-(30)</w:t>
      </w:r>
    </w:p>
    <w:p w14:paraId="10DF57B8" w14:textId="77777777" w:rsidR="000D0F0B" w:rsidRPr="004039A4" w:rsidRDefault="000D0F0B" w:rsidP="000D0F0B">
      <w:pPr>
        <w:rPr>
          <w:sz w:val="4"/>
          <w:szCs w:val="4"/>
        </w:rPr>
      </w:pPr>
      <w:r w:rsidRPr="004039A4">
        <w:rPr>
          <w:sz w:val="4"/>
          <w:szCs w:val="4"/>
        </w:rPr>
        <w:t>B. Violations in practice</w:t>
      </w:r>
    </w:p>
    <w:p w14:paraId="6334F03A" w14:textId="77777777" w:rsidR="000D0F0B" w:rsidRPr="004039A4" w:rsidRDefault="000D0F0B" w:rsidP="000D0F0B">
      <w:pPr>
        <w:rPr>
          <w:sz w:val="4"/>
          <w:szCs w:val="4"/>
        </w:rPr>
      </w:pPr>
      <w:r w:rsidRPr="004039A4">
        <w:rPr>
          <w:sz w:val="4"/>
          <w:szCs w:val="4"/>
        </w:rPr>
        <w:t>32. Serious obstacle to exercise the right to establish and/or join trade unions</w:t>
      </w:r>
    </w:p>
    <w:p w14:paraId="00F0DEBB" w14:textId="77777777" w:rsidR="000D0F0B" w:rsidRPr="004039A4" w:rsidRDefault="000D0F0B" w:rsidP="000D0F0B">
      <w:pPr>
        <w:rPr>
          <w:sz w:val="4"/>
          <w:szCs w:val="4"/>
        </w:rPr>
      </w:pPr>
      <w:r w:rsidRPr="004039A4">
        <w:rPr>
          <w:sz w:val="4"/>
          <w:szCs w:val="4"/>
        </w:rPr>
        <w:t>The vast majority of the population is excluded from this right in practice</w:t>
      </w:r>
    </w:p>
    <w:p w14:paraId="339D5080" w14:textId="77777777" w:rsidR="000D0F0B" w:rsidRPr="004039A4" w:rsidRDefault="000D0F0B" w:rsidP="000D0F0B">
      <w:pPr>
        <w:rPr>
          <w:sz w:val="4"/>
          <w:szCs w:val="4"/>
        </w:rPr>
      </w:pPr>
      <w:r w:rsidRPr="004039A4">
        <w:rPr>
          <w:sz w:val="4"/>
          <w:szCs w:val="4"/>
        </w:rPr>
        <w:t>General Survey 1994 paras. 12, 93</w:t>
      </w:r>
    </w:p>
    <w:p w14:paraId="35260A8E" w14:textId="77777777" w:rsidR="000D0F0B" w:rsidRPr="004039A4" w:rsidRDefault="000D0F0B" w:rsidP="000D0F0B">
      <w:pPr>
        <w:rPr>
          <w:sz w:val="4"/>
          <w:szCs w:val="4"/>
        </w:rPr>
      </w:pPr>
      <w:r w:rsidRPr="004039A4">
        <w:rPr>
          <w:sz w:val="4"/>
          <w:szCs w:val="4"/>
        </w:rPr>
        <w:t>General Survey 2012 para. 51</w:t>
      </w:r>
    </w:p>
    <w:p w14:paraId="0F6FB694" w14:textId="77777777" w:rsidR="000D0F0B" w:rsidRPr="004039A4" w:rsidRDefault="000D0F0B" w:rsidP="000D0F0B">
      <w:pPr>
        <w:rPr>
          <w:sz w:val="4"/>
          <w:szCs w:val="4"/>
        </w:rPr>
      </w:pPr>
      <w:r w:rsidRPr="004039A4">
        <w:rPr>
          <w:sz w:val="4"/>
          <w:szCs w:val="4"/>
        </w:rPr>
        <w:t>33. Exclusion of specific categories of workers from the right to establish and/or join trade unions</w:t>
      </w:r>
    </w:p>
    <w:p w14:paraId="4BBC0473" w14:textId="77777777" w:rsidR="000D0F0B" w:rsidRPr="004039A4" w:rsidRDefault="000D0F0B" w:rsidP="000D0F0B">
      <w:pPr>
        <w:rPr>
          <w:sz w:val="4"/>
          <w:szCs w:val="4"/>
        </w:rPr>
      </w:pPr>
      <w:r w:rsidRPr="004039A4">
        <w:rPr>
          <w:sz w:val="4"/>
          <w:szCs w:val="4"/>
        </w:rPr>
        <w:t>ILO Compilation of CFA decisions paras. 315-418 General Survey 1994 paras. 45-67</w:t>
      </w:r>
    </w:p>
    <w:p w14:paraId="07038636" w14:textId="77777777" w:rsidR="000D0F0B" w:rsidRPr="004039A4" w:rsidRDefault="000D0F0B" w:rsidP="000D0F0B">
      <w:pPr>
        <w:rPr>
          <w:sz w:val="4"/>
          <w:szCs w:val="4"/>
        </w:rPr>
      </w:pPr>
      <w:r w:rsidRPr="004039A4">
        <w:rPr>
          <w:sz w:val="4"/>
          <w:szCs w:val="4"/>
        </w:rPr>
        <w:t>34. Restrictions on the freedom of choice of union structure and composition</w:t>
      </w:r>
    </w:p>
    <w:p w14:paraId="2D4079EB" w14:textId="77777777" w:rsidR="000D0F0B" w:rsidRPr="004039A4" w:rsidRDefault="000D0F0B" w:rsidP="000D0F0B">
      <w:pPr>
        <w:rPr>
          <w:sz w:val="4"/>
          <w:szCs w:val="4"/>
        </w:rPr>
      </w:pPr>
      <w:r w:rsidRPr="004039A4">
        <w:rPr>
          <w:sz w:val="4"/>
          <w:szCs w:val="4"/>
        </w:rPr>
        <w:t>ILO Compilation of CFA decisions paras. 472-513; 546-560</w:t>
      </w:r>
    </w:p>
    <w:p w14:paraId="1D91FDF8" w14:textId="77777777" w:rsidR="000D0F0B" w:rsidRPr="004039A4" w:rsidRDefault="000D0F0B" w:rsidP="000D0F0B">
      <w:pPr>
        <w:rPr>
          <w:sz w:val="4"/>
          <w:szCs w:val="4"/>
        </w:rPr>
      </w:pPr>
      <w:r w:rsidRPr="004039A4">
        <w:rPr>
          <w:sz w:val="4"/>
          <w:szCs w:val="4"/>
        </w:rPr>
        <w:t>General Survey 1994 paras. 79-90</w:t>
      </w:r>
    </w:p>
    <w:p w14:paraId="04C8E585" w14:textId="77777777" w:rsidR="000D0F0B" w:rsidRPr="004039A4" w:rsidRDefault="000D0F0B" w:rsidP="000D0F0B">
      <w:pPr>
        <w:rPr>
          <w:sz w:val="4"/>
          <w:szCs w:val="4"/>
        </w:rPr>
      </w:pPr>
      <w:r w:rsidRPr="004039A4">
        <w:rPr>
          <w:sz w:val="4"/>
          <w:szCs w:val="4"/>
        </w:rPr>
        <w:t>35. Previous authorisation requirements for union registration</w:t>
      </w:r>
    </w:p>
    <w:p w14:paraId="2A19CB4D" w14:textId="77777777" w:rsidR="000D0F0B" w:rsidRPr="004039A4" w:rsidRDefault="000D0F0B" w:rsidP="000D0F0B">
      <w:pPr>
        <w:rPr>
          <w:sz w:val="4"/>
          <w:szCs w:val="4"/>
        </w:rPr>
      </w:pPr>
      <w:r w:rsidRPr="004039A4">
        <w:rPr>
          <w:sz w:val="4"/>
          <w:szCs w:val="4"/>
        </w:rPr>
        <w:t>ILO Compilation of CFA decisions paras. 427-444 General Survey 1994 paras. 68-70</w:t>
      </w:r>
    </w:p>
    <w:p w14:paraId="3A99145A" w14:textId="77777777" w:rsidR="000D0F0B" w:rsidRPr="004039A4" w:rsidRDefault="000D0F0B" w:rsidP="000D0F0B">
      <w:pPr>
        <w:rPr>
          <w:sz w:val="4"/>
          <w:szCs w:val="4"/>
        </w:rPr>
      </w:pPr>
      <w:r w:rsidRPr="004039A4">
        <w:rPr>
          <w:sz w:val="4"/>
          <w:szCs w:val="4"/>
        </w:rPr>
        <w:t>General Survey 2012 paras. 82-87; 89-90</w:t>
      </w:r>
    </w:p>
    <w:p w14:paraId="1DAE9032" w14:textId="77777777" w:rsidR="000D0F0B" w:rsidRPr="004039A4" w:rsidRDefault="000D0F0B" w:rsidP="000D0F0B">
      <w:pPr>
        <w:rPr>
          <w:sz w:val="4"/>
          <w:szCs w:val="4"/>
        </w:rPr>
      </w:pPr>
      <w:r w:rsidRPr="004039A4">
        <w:rPr>
          <w:sz w:val="4"/>
          <w:szCs w:val="4"/>
        </w:rPr>
        <w:t>36. Union monopoly</w:t>
      </w:r>
    </w:p>
    <w:p w14:paraId="4CDE9D4A" w14:textId="77777777" w:rsidR="000D0F0B" w:rsidRPr="004039A4" w:rsidRDefault="000D0F0B" w:rsidP="000D0F0B">
      <w:pPr>
        <w:rPr>
          <w:sz w:val="4"/>
          <w:szCs w:val="4"/>
        </w:rPr>
      </w:pPr>
      <w:r w:rsidRPr="004039A4">
        <w:rPr>
          <w:sz w:val="4"/>
          <w:szCs w:val="4"/>
        </w:rPr>
        <w:t>ILO Compilation of CFA decisions paras. 475-501 General Survey 1994 para. 91</w:t>
      </w:r>
    </w:p>
    <w:p w14:paraId="1344F288" w14:textId="77777777" w:rsidR="000D0F0B" w:rsidRPr="004039A4" w:rsidRDefault="000D0F0B" w:rsidP="000D0F0B">
      <w:pPr>
        <w:rPr>
          <w:sz w:val="4"/>
          <w:szCs w:val="4"/>
        </w:rPr>
      </w:pPr>
      <w:r w:rsidRPr="004039A4">
        <w:rPr>
          <w:sz w:val="4"/>
          <w:szCs w:val="4"/>
        </w:rPr>
        <w:t>37. Dissolution/suspension of legally functioning trade union dismissal, suspension, transfer, downgrading) ILO Compilation of CFA decisions paras. 1072-1185 General Survey 1994 paras. 199-210, 213</w:t>
      </w:r>
    </w:p>
    <w:p w14:paraId="57190C4B" w14:textId="77777777" w:rsidR="000D0F0B" w:rsidRPr="004039A4" w:rsidRDefault="000D0F0B" w:rsidP="000D0F0B">
      <w:pPr>
        <w:rPr>
          <w:sz w:val="4"/>
          <w:szCs w:val="4"/>
        </w:rPr>
      </w:pPr>
      <w:r w:rsidRPr="004039A4">
        <w:rPr>
          <w:sz w:val="4"/>
          <w:szCs w:val="4"/>
        </w:rPr>
        <w:t>38. Anti-union discriminatory measures (including dismissal, suspension, transfer, downgrading)</w:t>
      </w:r>
    </w:p>
    <w:p w14:paraId="76F97E9F" w14:textId="77777777" w:rsidR="000D0F0B" w:rsidRPr="004039A4" w:rsidRDefault="000D0F0B" w:rsidP="000D0F0B">
      <w:pPr>
        <w:rPr>
          <w:sz w:val="4"/>
          <w:szCs w:val="4"/>
        </w:rPr>
      </w:pPr>
      <w:r w:rsidRPr="004039A4">
        <w:rPr>
          <w:sz w:val="4"/>
          <w:szCs w:val="4"/>
        </w:rPr>
        <w:t>ILO Compilation of CFA decisions paras. 1072-1185 General Survey 1994 paras. 199-210, 213</w:t>
      </w:r>
    </w:p>
    <w:p w14:paraId="5C7B90BF" w14:textId="77777777" w:rsidR="000D0F0B" w:rsidRPr="004039A4" w:rsidRDefault="000D0F0B" w:rsidP="000D0F0B">
      <w:pPr>
        <w:rPr>
          <w:sz w:val="4"/>
          <w:szCs w:val="4"/>
        </w:rPr>
      </w:pPr>
      <w:r w:rsidRPr="004039A4">
        <w:rPr>
          <w:sz w:val="4"/>
          <w:szCs w:val="4"/>
        </w:rPr>
        <w:t>39. Committed against trade union leaders Violation (38) is committed against a trade union leader</w:t>
      </w:r>
    </w:p>
    <w:p w14:paraId="0B6CDA50" w14:textId="77777777" w:rsidR="000D0F0B" w:rsidRPr="004039A4" w:rsidRDefault="000D0F0B" w:rsidP="000D0F0B">
      <w:pPr>
        <w:rPr>
          <w:sz w:val="4"/>
          <w:szCs w:val="4"/>
        </w:rPr>
      </w:pPr>
      <w:r w:rsidRPr="004039A4">
        <w:rPr>
          <w:sz w:val="4"/>
          <w:szCs w:val="4"/>
        </w:rPr>
        <w:t>40. Lack of effective legal guarantees against anti-union discriminatory measures</w:t>
      </w:r>
    </w:p>
    <w:p w14:paraId="69FFEA41" w14:textId="77777777" w:rsidR="000D0F0B" w:rsidRPr="004039A4" w:rsidRDefault="000D0F0B" w:rsidP="000D0F0B">
      <w:pPr>
        <w:rPr>
          <w:sz w:val="4"/>
          <w:szCs w:val="4"/>
        </w:rPr>
      </w:pPr>
      <w:r w:rsidRPr="004039A4">
        <w:rPr>
          <w:sz w:val="4"/>
          <w:szCs w:val="4"/>
        </w:rPr>
        <w:t>ILO Compilation of CFA decisions paras. 1134-1162 General Survey 1994 paras. 214-224</w:t>
      </w:r>
    </w:p>
    <w:p w14:paraId="19CAAC7D" w14:textId="77777777" w:rsidR="000D0F0B" w:rsidRPr="004039A4" w:rsidRDefault="000D0F0B" w:rsidP="000D0F0B">
      <w:pPr>
        <w:rPr>
          <w:sz w:val="4"/>
          <w:szCs w:val="4"/>
        </w:rPr>
      </w:pPr>
      <w:r w:rsidRPr="004039A4">
        <w:rPr>
          <w:sz w:val="4"/>
          <w:szCs w:val="4"/>
        </w:rPr>
        <w:t>General Survey 2012 paras 166-167; 173-193</w:t>
      </w:r>
    </w:p>
    <w:p w14:paraId="0F47E7F8" w14:textId="77777777" w:rsidR="000D0F0B" w:rsidRPr="004039A4" w:rsidRDefault="000D0F0B" w:rsidP="000D0F0B">
      <w:pPr>
        <w:rPr>
          <w:sz w:val="4"/>
          <w:szCs w:val="4"/>
        </w:rPr>
      </w:pPr>
      <w:r w:rsidRPr="004039A4">
        <w:rPr>
          <w:sz w:val="4"/>
          <w:szCs w:val="4"/>
        </w:rPr>
        <w:t>41. Acts of interference of employers and/or public authorities</w:t>
      </w:r>
    </w:p>
    <w:p w14:paraId="549ABD2E" w14:textId="77777777" w:rsidR="000D0F0B" w:rsidRPr="004039A4" w:rsidRDefault="000D0F0B" w:rsidP="000D0F0B">
      <w:pPr>
        <w:rPr>
          <w:sz w:val="4"/>
          <w:szCs w:val="4"/>
        </w:rPr>
      </w:pPr>
      <w:r w:rsidRPr="004039A4">
        <w:rPr>
          <w:sz w:val="4"/>
          <w:szCs w:val="4"/>
        </w:rPr>
        <w:t>ILO Compilation of CFA decisions paras 1215-1219 General Survey 1994 paras. 225-234</w:t>
      </w:r>
    </w:p>
    <w:p w14:paraId="4F586E5E" w14:textId="77777777" w:rsidR="000D0F0B" w:rsidRPr="004039A4" w:rsidRDefault="000D0F0B" w:rsidP="000D0F0B">
      <w:pPr>
        <w:rPr>
          <w:sz w:val="4"/>
          <w:szCs w:val="4"/>
        </w:rPr>
      </w:pPr>
      <w:r w:rsidRPr="004039A4">
        <w:rPr>
          <w:sz w:val="4"/>
          <w:szCs w:val="4"/>
        </w:rPr>
        <w:t>General Survey 2012 paras. 194-196</w:t>
      </w:r>
    </w:p>
    <w:p w14:paraId="0E8EF221" w14:textId="77777777" w:rsidR="000D0F0B" w:rsidRPr="004039A4" w:rsidRDefault="000D0F0B" w:rsidP="000D0F0B">
      <w:pPr>
        <w:rPr>
          <w:sz w:val="4"/>
          <w:szCs w:val="4"/>
        </w:rPr>
      </w:pPr>
      <w:r w:rsidRPr="004039A4">
        <w:rPr>
          <w:sz w:val="4"/>
          <w:szCs w:val="4"/>
        </w:rPr>
        <w:t>42. Lack of effective legal guarantees against acts of interference of employers and/or public authorities ILO Compilation of CFA decisions paras 1187-1230 General Survey 1994 paras. 189-198</w:t>
      </w:r>
    </w:p>
    <w:p w14:paraId="1CEB97A2" w14:textId="77777777" w:rsidR="000D0F0B" w:rsidRPr="004039A4" w:rsidRDefault="000D0F0B" w:rsidP="000D0F0B">
      <w:pPr>
        <w:rPr>
          <w:sz w:val="4"/>
          <w:szCs w:val="4"/>
        </w:rPr>
      </w:pPr>
      <w:r w:rsidRPr="004039A4">
        <w:rPr>
          <w:sz w:val="4"/>
          <w:szCs w:val="4"/>
        </w:rPr>
        <w:t>General Survey 2012 para. 163</w:t>
      </w:r>
    </w:p>
    <w:p w14:paraId="1524EBCF" w14:textId="77777777" w:rsidR="000D0F0B" w:rsidRPr="004039A4" w:rsidRDefault="000D0F0B" w:rsidP="000D0F0B">
      <w:pPr>
        <w:rPr>
          <w:sz w:val="4"/>
          <w:szCs w:val="4"/>
        </w:rPr>
      </w:pPr>
      <w:r w:rsidRPr="004039A4">
        <w:rPr>
          <w:sz w:val="4"/>
          <w:szCs w:val="4"/>
        </w:rPr>
        <w:t>43. Infringement of the right to establish and join federations and confederations and to affiliate with international organisations of workers</w:t>
      </w:r>
    </w:p>
    <w:p w14:paraId="44772264" w14:textId="77777777" w:rsidR="000D0F0B" w:rsidRPr="004039A4" w:rsidRDefault="000D0F0B" w:rsidP="000D0F0B">
      <w:pPr>
        <w:rPr>
          <w:sz w:val="4"/>
          <w:szCs w:val="4"/>
        </w:rPr>
      </w:pPr>
      <w:r w:rsidRPr="004039A4">
        <w:rPr>
          <w:sz w:val="4"/>
          <w:szCs w:val="4"/>
        </w:rPr>
        <w:t>ILO Compilation of CFA decisions paras. 1014-1071 General Survey 1994 paras. 189-198</w:t>
      </w:r>
    </w:p>
    <w:p w14:paraId="296F2707" w14:textId="77777777" w:rsidR="000D0F0B" w:rsidRPr="004039A4" w:rsidRDefault="000D0F0B" w:rsidP="000D0F0B">
      <w:pPr>
        <w:rPr>
          <w:sz w:val="4"/>
          <w:szCs w:val="4"/>
        </w:rPr>
      </w:pPr>
      <w:r w:rsidRPr="004039A4">
        <w:rPr>
          <w:sz w:val="4"/>
          <w:szCs w:val="4"/>
        </w:rPr>
        <w:t>General Survey 2012 para. 163</w:t>
      </w:r>
    </w:p>
    <w:p w14:paraId="28390313" w14:textId="77777777" w:rsidR="000D0F0B" w:rsidRPr="004039A4" w:rsidRDefault="000D0F0B" w:rsidP="000D0F0B">
      <w:pPr>
        <w:rPr>
          <w:sz w:val="4"/>
          <w:szCs w:val="4"/>
        </w:rPr>
      </w:pPr>
      <w:r w:rsidRPr="004039A4">
        <w:rPr>
          <w:sz w:val="4"/>
          <w:szCs w:val="4"/>
        </w:rPr>
        <w:t>44. Lack of guarantee of due process of law and/or justice</w:t>
      </w:r>
    </w:p>
    <w:p w14:paraId="2E37A6FA" w14:textId="77777777" w:rsidR="000D0F0B" w:rsidRPr="004039A4" w:rsidRDefault="000D0F0B" w:rsidP="000D0F0B">
      <w:pPr>
        <w:rPr>
          <w:sz w:val="4"/>
          <w:szCs w:val="4"/>
        </w:rPr>
      </w:pPr>
      <w:r w:rsidRPr="004039A4">
        <w:rPr>
          <w:sz w:val="4"/>
          <w:szCs w:val="4"/>
        </w:rPr>
        <w:t>Lack of due process regarding violations (32) - (43)</w:t>
      </w:r>
    </w:p>
    <w:p w14:paraId="280D8BB4" w14:textId="77777777" w:rsidR="000D0F0B" w:rsidRPr="004039A4" w:rsidRDefault="000D0F0B" w:rsidP="000D0F0B">
      <w:pPr>
        <w:rPr>
          <w:sz w:val="16"/>
        </w:rPr>
      </w:pPr>
      <w:r w:rsidRPr="004039A4">
        <w:rPr>
          <w:sz w:val="16"/>
        </w:rPr>
        <w:t xml:space="preserve">III. </w:t>
      </w:r>
      <w:r w:rsidRPr="004039A4">
        <w:rPr>
          <w:rStyle w:val="Emphasis"/>
        </w:rPr>
        <w:t>Trade union activities</w:t>
      </w:r>
    </w:p>
    <w:p w14:paraId="2AB54BCA" w14:textId="77777777" w:rsidR="000D0F0B" w:rsidRPr="004039A4" w:rsidRDefault="000D0F0B" w:rsidP="000D0F0B">
      <w:pPr>
        <w:rPr>
          <w:sz w:val="16"/>
        </w:rPr>
      </w:pPr>
      <w:r w:rsidRPr="004039A4">
        <w:rPr>
          <w:sz w:val="16"/>
        </w:rPr>
        <w:t>A. Violations in law</w:t>
      </w:r>
    </w:p>
    <w:p w14:paraId="08293E3B" w14:textId="77777777" w:rsidR="000D0F0B" w:rsidRPr="004039A4" w:rsidRDefault="000D0F0B" w:rsidP="000D0F0B">
      <w:pPr>
        <w:rPr>
          <w:rStyle w:val="StyleUnderline"/>
        </w:rPr>
      </w:pPr>
      <w:r w:rsidRPr="004039A4">
        <w:rPr>
          <w:sz w:val="16"/>
        </w:rPr>
        <w:t xml:space="preserve">45. </w:t>
      </w:r>
      <w:r w:rsidRPr="004039A4">
        <w:rPr>
          <w:rStyle w:val="StyleUnderline"/>
          <w:highlight w:val="cyan"/>
        </w:rPr>
        <w:t>Infringement of the right to freely elect representatives</w:t>
      </w:r>
    </w:p>
    <w:p w14:paraId="3145199A" w14:textId="77777777" w:rsidR="000D0F0B" w:rsidRPr="004039A4" w:rsidRDefault="000D0F0B" w:rsidP="000D0F0B">
      <w:pPr>
        <w:rPr>
          <w:sz w:val="16"/>
        </w:rPr>
      </w:pPr>
      <w:r w:rsidRPr="004039A4">
        <w:rPr>
          <w:sz w:val="16"/>
        </w:rPr>
        <w:t>ILO Compilation of CFA decisions paras. 585-665 General Survey 1994 paras. 112-121</w:t>
      </w:r>
    </w:p>
    <w:p w14:paraId="42F3FD51" w14:textId="77777777" w:rsidR="000D0F0B" w:rsidRPr="004039A4" w:rsidRDefault="000D0F0B" w:rsidP="000D0F0B">
      <w:pPr>
        <w:rPr>
          <w:sz w:val="16"/>
        </w:rPr>
      </w:pPr>
      <w:r w:rsidRPr="004039A4">
        <w:rPr>
          <w:sz w:val="16"/>
        </w:rPr>
        <w:t>General Survey 2012 paras. 101-107</w:t>
      </w:r>
    </w:p>
    <w:p w14:paraId="2549D422" w14:textId="77777777" w:rsidR="000D0F0B" w:rsidRPr="004039A4" w:rsidRDefault="000D0F0B" w:rsidP="000D0F0B">
      <w:pPr>
        <w:rPr>
          <w:sz w:val="16"/>
        </w:rPr>
      </w:pPr>
      <w:r w:rsidRPr="004039A4">
        <w:rPr>
          <w:sz w:val="16"/>
        </w:rPr>
        <w:t xml:space="preserve">46. </w:t>
      </w:r>
      <w:r w:rsidRPr="004039A4">
        <w:rPr>
          <w:rStyle w:val="StyleUnderline"/>
        </w:rPr>
        <w:t>Infringement of the right to freely draw up constitutions and internal rules and administration ILO Compilation of CFA decisions paras</w:t>
      </w:r>
      <w:r w:rsidRPr="004039A4">
        <w:rPr>
          <w:sz w:val="16"/>
        </w:rPr>
        <w:t>. 561-584; 666-679</w:t>
      </w:r>
    </w:p>
    <w:p w14:paraId="1C5BEFAD" w14:textId="77777777" w:rsidR="000D0F0B" w:rsidRPr="004039A4" w:rsidRDefault="000D0F0B" w:rsidP="000D0F0B">
      <w:pPr>
        <w:rPr>
          <w:sz w:val="16"/>
        </w:rPr>
      </w:pPr>
      <w:r w:rsidRPr="004039A4">
        <w:rPr>
          <w:sz w:val="16"/>
        </w:rPr>
        <w:t>General Survey 1994 paras. 108-111</w:t>
      </w:r>
    </w:p>
    <w:p w14:paraId="0E0672BA" w14:textId="77777777" w:rsidR="000D0F0B" w:rsidRPr="004039A4" w:rsidRDefault="000D0F0B" w:rsidP="000D0F0B">
      <w:pPr>
        <w:rPr>
          <w:sz w:val="16"/>
        </w:rPr>
      </w:pPr>
      <w:r w:rsidRPr="004039A4">
        <w:rPr>
          <w:sz w:val="16"/>
        </w:rPr>
        <w:t>General Survey 2012 paras. 100,112-114</w:t>
      </w:r>
    </w:p>
    <w:p w14:paraId="286C09DC" w14:textId="77777777" w:rsidR="000D0F0B" w:rsidRPr="004039A4" w:rsidRDefault="000D0F0B" w:rsidP="000D0F0B">
      <w:pPr>
        <w:rPr>
          <w:sz w:val="16"/>
        </w:rPr>
      </w:pPr>
      <w:r w:rsidRPr="004039A4">
        <w:rPr>
          <w:sz w:val="16"/>
        </w:rPr>
        <w:t xml:space="preserve">47. Infringement of the right to freely </w:t>
      </w:r>
      <w:r w:rsidRPr="004039A4">
        <w:rPr>
          <w:rStyle w:val="StyleUnderline"/>
          <w:highlight w:val="cyan"/>
        </w:rPr>
        <w:t>organise</w:t>
      </w:r>
      <w:r w:rsidRPr="004039A4">
        <w:rPr>
          <w:sz w:val="16"/>
        </w:rPr>
        <w:t xml:space="preserve"> and control financial administration</w:t>
      </w:r>
    </w:p>
    <w:p w14:paraId="53C310EA" w14:textId="77777777" w:rsidR="000D0F0B" w:rsidRPr="004039A4" w:rsidRDefault="000D0F0B" w:rsidP="000D0F0B">
      <w:pPr>
        <w:rPr>
          <w:sz w:val="16"/>
        </w:rPr>
      </w:pPr>
      <w:r w:rsidRPr="004039A4">
        <w:rPr>
          <w:sz w:val="16"/>
        </w:rPr>
        <w:t>ILO Compilation of CFA decisions paras. 680-715 General Survey 1994 paras. 108, 124-127</w:t>
      </w:r>
    </w:p>
    <w:p w14:paraId="7D6CD298" w14:textId="77777777" w:rsidR="000D0F0B" w:rsidRPr="004039A4" w:rsidRDefault="000D0F0B" w:rsidP="000D0F0B">
      <w:pPr>
        <w:rPr>
          <w:sz w:val="16"/>
        </w:rPr>
      </w:pPr>
      <w:r w:rsidRPr="004039A4">
        <w:rPr>
          <w:sz w:val="16"/>
        </w:rPr>
        <w:t>General Survey 2012 paras. 108-111</w:t>
      </w:r>
    </w:p>
    <w:p w14:paraId="52D81F82" w14:textId="77777777" w:rsidR="000D0F0B" w:rsidRPr="004039A4" w:rsidRDefault="000D0F0B" w:rsidP="000D0F0B">
      <w:pPr>
        <w:rPr>
          <w:sz w:val="16"/>
        </w:rPr>
      </w:pPr>
      <w:r w:rsidRPr="004039A4">
        <w:rPr>
          <w:sz w:val="16"/>
        </w:rPr>
        <w:t>48. Infringement of the right to freely organise activities and to formulate programmes</w:t>
      </w:r>
    </w:p>
    <w:p w14:paraId="483D95AB" w14:textId="77777777" w:rsidR="000D0F0B" w:rsidRPr="004039A4" w:rsidRDefault="000D0F0B" w:rsidP="000D0F0B">
      <w:pPr>
        <w:rPr>
          <w:sz w:val="16"/>
        </w:rPr>
      </w:pPr>
      <w:r w:rsidRPr="004039A4">
        <w:rPr>
          <w:sz w:val="16"/>
        </w:rPr>
        <w:t>ILO Compilation of CFA decisions paras. 716-750 General Survey 1994 paras. 108-112, 124-127</w:t>
      </w:r>
    </w:p>
    <w:p w14:paraId="7DA399FC" w14:textId="77777777" w:rsidR="000D0F0B" w:rsidRPr="004039A4" w:rsidRDefault="000D0F0B" w:rsidP="000D0F0B">
      <w:pPr>
        <w:rPr>
          <w:sz w:val="16"/>
        </w:rPr>
      </w:pPr>
      <w:r w:rsidRPr="004039A4">
        <w:rPr>
          <w:sz w:val="16"/>
        </w:rPr>
        <w:t>General Survey 2012 paras. 100,112-114</w:t>
      </w:r>
    </w:p>
    <w:p w14:paraId="085742B9" w14:textId="77777777" w:rsidR="000D0F0B" w:rsidRPr="004039A4" w:rsidRDefault="000D0F0B" w:rsidP="000D0F0B">
      <w:pPr>
        <w:rPr>
          <w:sz w:val="16"/>
        </w:rPr>
      </w:pPr>
      <w:r w:rsidRPr="004039A4">
        <w:rPr>
          <w:sz w:val="16"/>
        </w:rPr>
        <w:t>49. Lack of guarantee of due process of law</w:t>
      </w:r>
    </w:p>
    <w:p w14:paraId="16A77585" w14:textId="77777777" w:rsidR="000D0F0B" w:rsidRPr="004039A4" w:rsidRDefault="000D0F0B" w:rsidP="000D0F0B">
      <w:pPr>
        <w:rPr>
          <w:sz w:val="16"/>
        </w:rPr>
      </w:pPr>
      <w:r w:rsidRPr="004039A4">
        <w:rPr>
          <w:sz w:val="16"/>
        </w:rPr>
        <w:t>Lack of due process regarding violations (45) - (48)</w:t>
      </w:r>
    </w:p>
    <w:p w14:paraId="31543FA4" w14:textId="77777777" w:rsidR="000D0F0B" w:rsidRPr="004039A4" w:rsidRDefault="000D0F0B" w:rsidP="000D0F0B">
      <w:pPr>
        <w:rPr>
          <w:sz w:val="16"/>
        </w:rPr>
      </w:pPr>
      <w:r w:rsidRPr="004039A4">
        <w:rPr>
          <w:sz w:val="16"/>
        </w:rPr>
        <w:t>B. Violations in practice</w:t>
      </w:r>
    </w:p>
    <w:p w14:paraId="081A45A2" w14:textId="77777777" w:rsidR="000D0F0B" w:rsidRPr="004039A4" w:rsidRDefault="000D0F0B" w:rsidP="000D0F0B">
      <w:pPr>
        <w:rPr>
          <w:sz w:val="16"/>
        </w:rPr>
      </w:pPr>
      <w:r w:rsidRPr="004039A4">
        <w:rPr>
          <w:sz w:val="16"/>
        </w:rPr>
        <w:t>50. Infringements of the right to freely elect representatives</w:t>
      </w:r>
    </w:p>
    <w:p w14:paraId="72EDFD2A" w14:textId="77777777" w:rsidR="000D0F0B" w:rsidRPr="004039A4" w:rsidRDefault="000D0F0B" w:rsidP="000D0F0B">
      <w:pPr>
        <w:rPr>
          <w:sz w:val="16"/>
        </w:rPr>
      </w:pPr>
      <w:r w:rsidRPr="004039A4">
        <w:rPr>
          <w:sz w:val="16"/>
        </w:rPr>
        <w:t>ILO Compilation of CFA decisions paras. 585-665 General Survey 1994 paras. 112-121</w:t>
      </w:r>
    </w:p>
    <w:p w14:paraId="2F161FA2" w14:textId="77777777" w:rsidR="000D0F0B" w:rsidRPr="004039A4" w:rsidRDefault="000D0F0B" w:rsidP="000D0F0B">
      <w:pPr>
        <w:rPr>
          <w:sz w:val="16"/>
        </w:rPr>
      </w:pPr>
      <w:r w:rsidRPr="004039A4">
        <w:rPr>
          <w:sz w:val="16"/>
        </w:rPr>
        <w:t>General Survey 2012 paras. 101-107</w:t>
      </w:r>
    </w:p>
    <w:p w14:paraId="7EC84890" w14:textId="77777777" w:rsidR="000D0F0B" w:rsidRPr="004039A4" w:rsidRDefault="000D0F0B" w:rsidP="000D0F0B">
      <w:pPr>
        <w:rPr>
          <w:sz w:val="16"/>
        </w:rPr>
      </w:pPr>
      <w:r w:rsidRPr="004039A4">
        <w:rPr>
          <w:sz w:val="16"/>
        </w:rPr>
        <w:t>51. Infringement of the right to freely draw up constitutions and internal rules and administration ILO Compilation of CFA decisions paras. 561-584; 666-679</w:t>
      </w:r>
    </w:p>
    <w:p w14:paraId="6494BDC9" w14:textId="77777777" w:rsidR="000D0F0B" w:rsidRPr="004039A4" w:rsidRDefault="000D0F0B" w:rsidP="000D0F0B">
      <w:pPr>
        <w:rPr>
          <w:sz w:val="16"/>
        </w:rPr>
      </w:pPr>
      <w:r w:rsidRPr="004039A4">
        <w:rPr>
          <w:sz w:val="16"/>
        </w:rPr>
        <w:t>General Survey 1994 paras. 108-111</w:t>
      </w:r>
    </w:p>
    <w:p w14:paraId="3941C36D" w14:textId="77777777" w:rsidR="000D0F0B" w:rsidRPr="004039A4" w:rsidRDefault="000D0F0B" w:rsidP="000D0F0B">
      <w:pPr>
        <w:rPr>
          <w:sz w:val="16"/>
        </w:rPr>
      </w:pPr>
      <w:r w:rsidRPr="004039A4">
        <w:rPr>
          <w:sz w:val="16"/>
        </w:rPr>
        <w:t>General Survey 2012 paras. 100,112-114</w:t>
      </w:r>
    </w:p>
    <w:p w14:paraId="2AF30CA8" w14:textId="77777777" w:rsidR="000D0F0B" w:rsidRPr="004039A4" w:rsidRDefault="000D0F0B" w:rsidP="000D0F0B">
      <w:pPr>
        <w:rPr>
          <w:sz w:val="16"/>
        </w:rPr>
      </w:pPr>
      <w:r w:rsidRPr="004039A4">
        <w:rPr>
          <w:sz w:val="16"/>
        </w:rPr>
        <w:t>52. Infringement of the right to freely organise and control financial administration</w:t>
      </w:r>
    </w:p>
    <w:p w14:paraId="49395DA0" w14:textId="77777777" w:rsidR="000D0F0B" w:rsidRPr="004039A4" w:rsidRDefault="000D0F0B" w:rsidP="000D0F0B">
      <w:pPr>
        <w:rPr>
          <w:sz w:val="16"/>
        </w:rPr>
      </w:pPr>
      <w:r w:rsidRPr="004039A4">
        <w:rPr>
          <w:sz w:val="16"/>
        </w:rPr>
        <w:t>ILO Compilation of CFA decisions paras. 680-715 General Survey 1994 paras. 108, 124-127</w:t>
      </w:r>
    </w:p>
    <w:p w14:paraId="38C99FBD" w14:textId="77777777" w:rsidR="000D0F0B" w:rsidRPr="004039A4" w:rsidRDefault="000D0F0B" w:rsidP="000D0F0B">
      <w:pPr>
        <w:rPr>
          <w:sz w:val="16"/>
        </w:rPr>
      </w:pPr>
      <w:r w:rsidRPr="004039A4">
        <w:rPr>
          <w:sz w:val="16"/>
        </w:rPr>
        <w:t>General Survey 2012 paras. 108-111</w:t>
      </w:r>
    </w:p>
    <w:p w14:paraId="2A01DC9E" w14:textId="77777777" w:rsidR="000D0F0B" w:rsidRPr="004039A4" w:rsidRDefault="000D0F0B" w:rsidP="000D0F0B">
      <w:pPr>
        <w:rPr>
          <w:sz w:val="16"/>
        </w:rPr>
      </w:pPr>
      <w:r w:rsidRPr="004039A4">
        <w:rPr>
          <w:sz w:val="16"/>
        </w:rPr>
        <w:t>53. Infringement of the right to freely organise activities and to formulate programmes</w:t>
      </w:r>
    </w:p>
    <w:p w14:paraId="247973C4" w14:textId="77777777" w:rsidR="000D0F0B" w:rsidRPr="004039A4" w:rsidRDefault="000D0F0B" w:rsidP="000D0F0B">
      <w:pPr>
        <w:rPr>
          <w:sz w:val="16"/>
        </w:rPr>
      </w:pPr>
      <w:r w:rsidRPr="004039A4">
        <w:rPr>
          <w:sz w:val="16"/>
        </w:rPr>
        <w:t>ILO Compilation of CFA decisions paras. 716-750 General Survey 1994 paras. 108-112, 124-127</w:t>
      </w:r>
    </w:p>
    <w:p w14:paraId="625ADBED" w14:textId="77777777" w:rsidR="000D0F0B" w:rsidRPr="004039A4" w:rsidRDefault="000D0F0B" w:rsidP="000D0F0B">
      <w:pPr>
        <w:rPr>
          <w:sz w:val="16"/>
        </w:rPr>
      </w:pPr>
      <w:r w:rsidRPr="004039A4">
        <w:rPr>
          <w:sz w:val="16"/>
        </w:rPr>
        <w:t>General Survey 2012 paras. 100,112-114</w:t>
      </w:r>
    </w:p>
    <w:p w14:paraId="52B3F601" w14:textId="77777777" w:rsidR="000D0F0B" w:rsidRPr="004039A4" w:rsidRDefault="000D0F0B" w:rsidP="000D0F0B">
      <w:pPr>
        <w:rPr>
          <w:sz w:val="16"/>
        </w:rPr>
      </w:pPr>
      <w:r w:rsidRPr="004039A4">
        <w:rPr>
          <w:sz w:val="16"/>
        </w:rPr>
        <w:t>54. Lack of guarantee of due process of law and/or justice</w:t>
      </w:r>
    </w:p>
    <w:p w14:paraId="5CF15536" w14:textId="77777777" w:rsidR="000D0F0B" w:rsidRPr="004039A4" w:rsidRDefault="000D0F0B" w:rsidP="000D0F0B">
      <w:pPr>
        <w:rPr>
          <w:sz w:val="16"/>
        </w:rPr>
      </w:pPr>
      <w:r w:rsidRPr="004039A4">
        <w:rPr>
          <w:sz w:val="16"/>
        </w:rPr>
        <w:t>Lack of due process regarding violations (50)-(53)</w:t>
      </w:r>
    </w:p>
    <w:p w14:paraId="315ED215" w14:textId="77777777" w:rsidR="000D0F0B" w:rsidRPr="004039A4" w:rsidRDefault="000D0F0B" w:rsidP="000D0F0B">
      <w:pPr>
        <w:rPr>
          <w:sz w:val="16"/>
        </w:rPr>
      </w:pPr>
      <w:r w:rsidRPr="004039A4">
        <w:rPr>
          <w:rStyle w:val="Emphasis"/>
          <w:highlight w:val="cyan"/>
        </w:rPr>
        <w:t>IV. Right to collective bargaining</w:t>
      </w:r>
    </w:p>
    <w:p w14:paraId="1DAE44D3" w14:textId="77777777" w:rsidR="000D0F0B" w:rsidRPr="004039A4" w:rsidRDefault="000D0F0B" w:rsidP="000D0F0B">
      <w:pPr>
        <w:rPr>
          <w:sz w:val="16"/>
        </w:rPr>
      </w:pPr>
      <w:r w:rsidRPr="004039A4">
        <w:rPr>
          <w:sz w:val="16"/>
        </w:rPr>
        <w:t>A. Violations in law</w:t>
      </w:r>
    </w:p>
    <w:p w14:paraId="41931A49" w14:textId="77777777" w:rsidR="000D0F0B" w:rsidRPr="004039A4" w:rsidRDefault="000D0F0B" w:rsidP="000D0F0B">
      <w:pPr>
        <w:rPr>
          <w:rStyle w:val="StyleUnderline"/>
        </w:rPr>
      </w:pPr>
      <w:r w:rsidRPr="004039A4">
        <w:rPr>
          <w:rStyle w:val="StyleUnderline"/>
        </w:rPr>
        <w:t>55. General prohibition of the right to collective bargaining</w:t>
      </w:r>
    </w:p>
    <w:p w14:paraId="43642EDF" w14:textId="77777777" w:rsidR="000D0F0B" w:rsidRPr="004039A4" w:rsidRDefault="000D0F0B" w:rsidP="000D0F0B">
      <w:pPr>
        <w:rPr>
          <w:sz w:val="16"/>
        </w:rPr>
      </w:pPr>
      <w:r w:rsidRPr="004039A4">
        <w:rPr>
          <w:sz w:val="16"/>
        </w:rPr>
        <w:t>General Survey 1994 paras. 12, 93</w:t>
      </w:r>
    </w:p>
    <w:p w14:paraId="7566FE5F" w14:textId="77777777" w:rsidR="000D0F0B" w:rsidRPr="004039A4" w:rsidRDefault="000D0F0B" w:rsidP="000D0F0B">
      <w:pPr>
        <w:rPr>
          <w:sz w:val="16"/>
        </w:rPr>
      </w:pPr>
      <w:r w:rsidRPr="004039A4">
        <w:rPr>
          <w:sz w:val="16"/>
        </w:rPr>
        <w:t>General Survey 2012 para. 51</w:t>
      </w:r>
    </w:p>
    <w:p w14:paraId="0B3968CB" w14:textId="77777777" w:rsidR="000D0F0B" w:rsidRPr="004039A4" w:rsidRDefault="000D0F0B" w:rsidP="000D0F0B">
      <w:pPr>
        <w:rPr>
          <w:rStyle w:val="StyleUnderline"/>
        </w:rPr>
      </w:pPr>
      <w:r w:rsidRPr="004039A4">
        <w:rPr>
          <w:sz w:val="16"/>
        </w:rPr>
        <w:t>56. Insufficient promotion of collective bargaining</w:t>
      </w:r>
    </w:p>
    <w:p w14:paraId="3475E4FA" w14:textId="77777777" w:rsidR="000D0F0B" w:rsidRPr="004039A4" w:rsidRDefault="000D0F0B" w:rsidP="000D0F0B">
      <w:pPr>
        <w:rPr>
          <w:rStyle w:val="StyleUnderline"/>
        </w:rPr>
      </w:pPr>
      <w:r w:rsidRPr="004039A4">
        <w:rPr>
          <w:rStyle w:val="StyleUnderline"/>
        </w:rPr>
        <w:t>ILO Compilation of CFA decisions paras 1318; 1322- 1326; 1517-1567; 1569-1578</w:t>
      </w:r>
    </w:p>
    <w:p w14:paraId="29DE0B43" w14:textId="77777777" w:rsidR="000D0F0B" w:rsidRPr="004039A4" w:rsidRDefault="000D0F0B" w:rsidP="000D0F0B">
      <w:pPr>
        <w:rPr>
          <w:sz w:val="16"/>
        </w:rPr>
      </w:pPr>
      <w:r w:rsidRPr="004039A4">
        <w:rPr>
          <w:sz w:val="16"/>
        </w:rPr>
        <w:t>General Survey 1994 paras. 235-236, 244-247</w:t>
      </w:r>
    </w:p>
    <w:p w14:paraId="4662C4E8" w14:textId="77777777" w:rsidR="000D0F0B" w:rsidRPr="004039A4" w:rsidRDefault="000D0F0B" w:rsidP="000D0F0B">
      <w:pPr>
        <w:rPr>
          <w:sz w:val="16"/>
        </w:rPr>
      </w:pPr>
      <w:r w:rsidRPr="004039A4">
        <w:rPr>
          <w:sz w:val="16"/>
        </w:rPr>
        <w:t>General Survey 2012 paras. 166-167, 198-199</w:t>
      </w:r>
    </w:p>
    <w:p w14:paraId="5628E1A1" w14:textId="77777777" w:rsidR="000D0F0B" w:rsidRPr="004039A4" w:rsidRDefault="000D0F0B" w:rsidP="000D0F0B">
      <w:pPr>
        <w:rPr>
          <w:sz w:val="16"/>
        </w:rPr>
      </w:pPr>
      <w:r w:rsidRPr="004039A4">
        <w:rPr>
          <w:sz w:val="16"/>
        </w:rPr>
        <w:t xml:space="preserve">57. </w:t>
      </w:r>
      <w:r w:rsidRPr="004039A4">
        <w:rPr>
          <w:rStyle w:val="StyleUnderline"/>
        </w:rPr>
        <w:t>Exclusion of specific categories of workers from</w:t>
      </w:r>
      <w:r w:rsidRPr="004039A4">
        <w:rPr>
          <w:sz w:val="16"/>
        </w:rPr>
        <w:t xml:space="preserve"> the right to </w:t>
      </w:r>
      <w:r w:rsidRPr="004039A4">
        <w:rPr>
          <w:rStyle w:val="Emphasis"/>
        </w:rPr>
        <w:t>collective bargaining</w:t>
      </w:r>
    </w:p>
    <w:p w14:paraId="7964C629" w14:textId="77777777" w:rsidR="000D0F0B" w:rsidRPr="004039A4" w:rsidRDefault="000D0F0B" w:rsidP="000D0F0B">
      <w:pPr>
        <w:rPr>
          <w:sz w:val="16"/>
        </w:rPr>
      </w:pPr>
      <w:r w:rsidRPr="004039A4">
        <w:rPr>
          <w:sz w:val="16"/>
        </w:rPr>
        <w:t>ILO Compilation of CFA decisions paras. 1239-1288 General Survey 1994 paras. 261-264</w:t>
      </w:r>
    </w:p>
    <w:p w14:paraId="2A130995" w14:textId="77777777" w:rsidR="000D0F0B" w:rsidRPr="004039A4" w:rsidRDefault="000D0F0B" w:rsidP="000D0F0B">
      <w:pPr>
        <w:rPr>
          <w:sz w:val="16"/>
        </w:rPr>
      </w:pPr>
      <w:r w:rsidRPr="004039A4">
        <w:rPr>
          <w:sz w:val="16"/>
        </w:rPr>
        <w:t>General Survey 2012 paras. 168; 209</w:t>
      </w:r>
    </w:p>
    <w:p w14:paraId="3763682E" w14:textId="77777777" w:rsidR="000D0F0B" w:rsidRPr="004039A4" w:rsidRDefault="000D0F0B" w:rsidP="000D0F0B">
      <w:pPr>
        <w:rPr>
          <w:rStyle w:val="StyleUnderline"/>
        </w:rPr>
      </w:pPr>
      <w:r w:rsidRPr="004039A4">
        <w:rPr>
          <w:sz w:val="16"/>
        </w:rPr>
        <w:t>58. Exclusion/</w:t>
      </w:r>
      <w:r w:rsidRPr="004039A4">
        <w:rPr>
          <w:rStyle w:val="StyleUnderline"/>
        </w:rPr>
        <w:t>restriction of subjects covered by collective bargaining</w:t>
      </w:r>
    </w:p>
    <w:p w14:paraId="7BA07863" w14:textId="77777777" w:rsidR="000D0F0B" w:rsidRPr="004039A4" w:rsidRDefault="000D0F0B" w:rsidP="000D0F0B">
      <w:pPr>
        <w:rPr>
          <w:sz w:val="16"/>
        </w:rPr>
      </w:pPr>
      <w:r w:rsidRPr="004039A4">
        <w:rPr>
          <w:sz w:val="16"/>
        </w:rPr>
        <w:t>ILO Compilation of CFA decisions paras. 1289-1312 General Survey 1994 para. 250</w:t>
      </w:r>
    </w:p>
    <w:p w14:paraId="56375956" w14:textId="77777777" w:rsidR="000D0F0B" w:rsidRPr="004039A4" w:rsidRDefault="000D0F0B" w:rsidP="000D0F0B">
      <w:pPr>
        <w:rPr>
          <w:rStyle w:val="StyleUnderline"/>
        </w:rPr>
      </w:pPr>
      <w:r w:rsidRPr="004039A4">
        <w:rPr>
          <w:sz w:val="16"/>
        </w:rPr>
        <w:t xml:space="preserve">59. </w:t>
      </w:r>
      <w:r w:rsidRPr="004039A4">
        <w:rPr>
          <w:rStyle w:val="Emphasis"/>
        </w:rPr>
        <w:t>Compulsory arbitration</w:t>
      </w:r>
      <w:r w:rsidRPr="004039A4">
        <w:rPr>
          <w:sz w:val="16"/>
        </w:rPr>
        <w:t xml:space="preserve"> </w:t>
      </w:r>
      <w:r w:rsidRPr="004039A4">
        <w:rPr>
          <w:rStyle w:val="StyleUnderline"/>
        </w:rPr>
        <w:t>imposed on collective bargaining</w:t>
      </w:r>
    </w:p>
    <w:p w14:paraId="246B1D53" w14:textId="77777777" w:rsidR="000D0F0B" w:rsidRPr="004039A4" w:rsidRDefault="000D0F0B" w:rsidP="000D0F0B">
      <w:pPr>
        <w:rPr>
          <w:sz w:val="16"/>
        </w:rPr>
      </w:pPr>
      <w:r w:rsidRPr="004039A4">
        <w:rPr>
          <w:sz w:val="16"/>
        </w:rPr>
        <w:t>ILO Compilation of CFA decisions paras. 1415-1419 General Survey 1994 paras. 254-259</w:t>
      </w:r>
    </w:p>
    <w:p w14:paraId="3C50ADE7" w14:textId="77777777" w:rsidR="000D0F0B" w:rsidRPr="004039A4" w:rsidRDefault="000D0F0B" w:rsidP="000D0F0B">
      <w:pPr>
        <w:rPr>
          <w:sz w:val="16"/>
        </w:rPr>
      </w:pPr>
      <w:r w:rsidRPr="004039A4">
        <w:rPr>
          <w:sz w:val="16"/>
        </w:rPr>
        <w:t>General Survey 2012 paras. 246-250</w:t>
      </w:r>
    </w:p>
    <w:p w14:paraId="7E2C4BF5" w14:textId="77777777" w:rsidR="000D0F0B" w:rsidRPr="004039A4" w:rsidRDefault="000D0F0B" w:rsidP="000D0F0B">
      <w:pPr>
        <w:rPr>
          <w:sz w:val="16"/>
        </w:rPr>
      </w:pPr>
      <w:r w:rsidRPr="004039A4">
        <w:rPr>
          <w:sz w:val="16"/>
        </w:rPr>
        <w:t xml:space="preserve">60. </w:t>
      </w:r>
      <w:r w:rsidRPr="004039A4">
        <w:rPr>
          <w:rStyle w:val="Emphasis"/>
        </w:rPr>
        <w:t>Excessive requirements</w:t>
      </w:r>
      <w:r w:rsidRPr="004039A4">
        <w:rPr>
          <w:sz w:val="16"/>
        </w:rPr>
        <w:t xml:space="preserve"> and/or lack of objective, pre-established and precise criteria for the determination/recognition of trade unions entitled to collective bargaining (including infringements to the rights of minority unions)</w:t>
      </w:r>
    </w:p>
    <w:p w14:paraId="046AFC6E" w14:textId="77777777" w:rsidR="000D0F0B" w:rsidRPr="004039A4" w:rsidRDefault="000D0F0B" w:rsidP="000D0F0B">
      <w:pPr>
        <w:rPr>
          <w:sz w:val="16"/>
        </w:rPr>
      </w:pPr>
      <w:r w:rsidRPr="004039A4">
        <w:rPr>
          <w:sz w:val="16"/>
        </w:rPr>
        <w:t>ILO Compilation of CFA decisions paras. 1342-1403 General Survey 1994 paras. 238-243</w:t>
      </w:r>
    </w:p>
    <w:p w14:paraId="1762B658" w14:textId="77777777" w:rsidR="000D0F0B" w:rsidRPr="004039A4" w:rsidRDefault="000D0F0B" w:rsidP="000D0F0B">
      <w:pPr>
        <w:rPr>
          <w:sz w:val="16"/>
        </w:rPr>
      </w:pPr>
      <w:r w:rsidRPr="004039A4">
        <w:rPr>
          <w:sz w:val="16"/>
        </w:rPr>
        <w:t>General Survey 2012 paras. 224-240</w:t>
      </w:r>
    </w:p>
    <w:p w14:paraId="40FA1227" w14:textId="77777777" w:rsidR="000D0F0B" w:rsidRPr="004039A4" w:rsidRDefault="000D0F0B" w:rsidP="000D0F0B">
      <w:pPr>
        <w:rPr>
          <w:rStyle w:val="StyleUnderline"/>
        </w:rPr>
      </w:pPr>
      <w:r w:rsidRPr="004039A4">
        <w:rPr>
          <w:sz w:val="16"/>
        </w:rPr>
        <w:t xml:space="preserve">61. </w:t>
      </w:r>
      <w:r w:rsidRPr="004039A4">
        <w:rPr>
          <w:rStyle w:val="StyleUnderline"/>
        </w:rPr>
        <w:t>Acts of interference in collective bargaining (including imposing the level of bargaining, discouraging time-limits, offering better working conditions through individual agreements)</w:t>
      </w:r>
    </w:p>
    <w:p w14:paraId="5497473F" w14:textId="77777777" w:rsidR="000D0F0B" w:rsidRPr="004039A4" w:rsidRDefault="000D0F0B" w:rsidP="000D0F0B">
      <w:pPr>
        <w:rPr>
          <w:sz w:val="16"/>
        </w:rPr>
      </w:pPr>
      <w:r w:rsidRPr="004039A4">
        <w:rPr>
          <w:sz w:val="16"/>
        </w:rPr>
        <w:t>ILO Compilation of CFA decisions paras. 1420-1470 General Survey 1994 paras. 244-249</w:t>
      </w:r>
    </w:p>
    <w:p w14:paraId="4A951700" w14:textId="77777777" w:rsidR="000D0F0B" w:rsidRPr="004039A4" w:rsidRDefault="000D0F0B" w:rsidP="000D0F0B">
      <w:pPr>
        <w:rPr>
          <w:sz w:val="16"/>
        </w:rPr>
      </w:pPr>
      <w:r w:rsidRPr="004039A4">
        <w:rPr>
          <w:sz w:val="16"/>
        </w:rPr>
        <w:t>General Survey 2012 paras. 198, 200, 208, 214, 222-</w:t>
      </w:r>
    </w:p>
    <w:p w14:paraId="54A0300B" w14:textId="77777777" w:rsidR="000D0F0B" w:rsidRPr="004039A4" w:rsidRDefault="000D0F0B" w:rsidP="000D0F0B">
      <w:pPr>
        <w:rPr>
          <w:sz w:val="16"/>
        </w:rPr>
      </w:pPr>
      <w:r w:rsidRPr="004039A4">
        <w:rPr>
          <w:sz w:val="16"/>
        </w:rPr>
        <w:t>223</w:t>
      </w:r>
    </w:p>
    <w:p w14:paraId="205FF60E" w14:textId="77777777" w:rsidR="000D0F0B" w:rsidRPr="004039A4" w:rsidRDefault="000D0F0B" w:rsidP="000D0F0B">
      <w:pPr>
        <w:rPr>
          <w:rStyle w:val="StyleUnderline"/>
        </w:rPr>
      </w:pPr>
      <w:r w:rsidRPr="004039A4">
        <w:rPr>
          <w:sz w:val="16"/>
        </w:rPr>
        <w:t xml:space="preserve">62. </w:t>
      </w:r>
      <w:r w:rsidRPr="004039A4">
        <w:rPr>
          <w:rStyle w:val="StyleUnderline"/>
        </w:rPr>
        <w:t>Violation of concluded collective agreements</w:t>
      </w:r>
    </w:p>
    <w:p w14:paraId="1C6F4BAF" w14:textId="77777777" w:rsidR="000D0F0B" w:rsidRPr="004039A4" w:rsidRDefault="000D0F0B" w:rsidP="000D0F0B">
      <w:pPr>
        <w:rPr>
          <w:sz w:val="16"/>
        </w:rPr>
      </w:pPr>
      <w:r w:rsidRPr="004039A4">
        <w:rPr>
          <w:sz w:val="16"/>
        </w:rPr>
        <w:t>ILO Compilation of CFA decisions paras. 1313-1321; 1327-1341</w:t>
      </w:r>
    </w:p>
    <w:p w14:paraId="74B72ED2" w14:textId="77777777" w:rsidR="000D0F0B" w:rsidRPr="004039A4" w:rsidRDefault="000D0F0B" w:rsidP="000D0F0B">
      <w:pPr>
        <w:rPr>
          <w:sz w:val="16"/>
        </w:rPr>
      </w:pPr>
      <w:r w:rsidRPr="004039A4">
        <w:rPr>
          <w:sz w:val="16"/>
        </w:rPr>
        <w:t>General Survey 1994 paras. 251-253</w:t>
      </w:r>
    </w:p>
    <w:p w14:paraId="328C1B9C" w14:textId="77777777" w:rsidR="000D0F0B" w:rsidRPr="004039A4" w:rsidRDefault="000D0F0B" w:rsidP="000D0F0B">
      <w:pPr>
        <w:rPr>
          <w:sz w:val="16"/>
        </w:rPr>
      </w:pPr>
      <w:r w:rsidRPr="004039A4">
        <w:rPr>
          <w:sz w:val="16"/>
        </w:rPr>
        <w:t>General Survey 2012 paras. 201-207</w:t>
      </w:r>
    </w:p>
    <w:p w14:paraId="440C0A1C" w14:textId="77777777" w:rsidR="000D0F0B" w:rsidRPr="004039A4" w:rsidRDefault="000D0F0B" w:rsidP="000D0F0B">
      <w:pPr>
        <w:rPr>
          <w:rStyle w:val="StyleUnderline"/>
        </w:rPr>
      </w:pPr>
      <w:r w:rsidRPr="004039A4">
        <w:rPr>
          <w:sz w:val="16"/>
        </w:rPr>
        <w:t xml:space="preserve">63. </w:t>
      </w:r>
      <w:r w:rsidRPr="004039A4">
        <w:rPr>
          <w:rStyle w:val="StyleUnderline"/>
        </w:rPr>
        <w:t>Infringements of the consultation with workers’ organisations</w:t>
      </w:r>
    </w:p>
    <w:p w14:paraId="1CECB73B" w14:textId="77777777" w:rsidR="000D0F0B" w:rsidRPr="004039A4" w:rsidRDefault="000D0F0B" w:rsidP="000D0F0B">
      <w:pPr>
        <w:rPr>
          <w:sz w:val="16"/>
        </w:rPr>
      </w:pPr>
      <w:r w:rsidRPr="004039A4">
        <w:rPr>
          <w:sz w:val="16"/>
        </w:rPr>
        <w:t>ILO Compilation of CFA decisions paras 1318; 1322- 1326; 1517-1567; 1569-1578</w:t>
      </w:r>
    </w:p>
    <w:p w14:paraId="403E0ADB" w14:textId="77777777" w:rsidR="000D0F0B" w:rsidRPr="004039A4" w:rsidRDefault="000D0F0B" w:rsidP="000D0F0B">
      <w:pPr>
        <w:rPr>
          <w:sz w:val="16"/>
        </w:rPr>
      </w:pPr>
      <w:r w:rsidRPr="004039A4">
        <w:rPr>
          <w:sz w:val="16"/>
        </w:rPr>
        <w:t>General Survey 1994 paras. 235-236, 244-247</w:t>
      </w:r>
    </w:p>
    <w:p w14:paraId="273344C8" w14:textId="77777777" w:rsidR="000D0F0B" w:rsidRPr="004039A4" w:rsidRDefault="000D0F0B" w:rsidP="000D0F0B">
      <w:pPr>
        <w:rPr>
          <w:sz w:val="16"/>
        </w:rPr>
      </w:pPr>
      <w:r w:rsidRPr="004039A4">
        <w:rPr>
          <w:sz w:val="16"/>
        </w:rPr>
        <w:t>General Survey 2012 paras. 166-167, 198-199</w:t>
      </w:r>
    </w:p>
    <w:p w14:paraId="74E28299" w14:textId="77777777" w:rsidR="000D0F0B" w:rsidRPr="004039A4" w:rsidRDefault="000D0F0B" w:rsidP="000D0F0B">
      <w:pPr>
        <w:rPr>
          <w:rStyle w:val="StyleUnderline"/>
        </w:rPr>
      </w:pPr>
      <w:r w:rsidRPr="004039A4">
        <w:rPr>
          <w:sz w:val="16"/>
        </w:rPr>
        <w:t xml:space="preserve">64. </w:t>
      </w:r>
      <w:r w:rsidRPr="004039A4">
        <w:rPr>
          <w:rStyle w:val="Emphasis"/>
        </w:rPr>
        <w:t>Lack of guarantee of due process</w:t>
      </w:r>
      <w:r w:rsidRPr="004039A4">
        <w:rPr>
          <w:rStyle w:val="StyleUnderline"/>
        </w:rPr>
        <w:t xml:space="preserve"> of law</w:t>
      </w:r>
    </w:p>
    <w:p w14:paraId="30B90E89" w14:textId="77777777" w:rsidR="000D0F0B" w:rsidRPr="004039A4" w:rsidRDefault="000D0F0B" w:rsidP="000D0F0B">
      <w:pPr>
        <w:rPr>
          <w:sz w:val="4"/>
          <w:szCs w:val="4"/>
        </w:rPr>
      </w:pPr>
      <w:r w:rsidRPr="004039A4">
        <w:rPr>
          <w:sz w:val="4"/>
          <w:szCs w:val="4"/>
        </w:rPr>
        <w:t>Lack of due process regarding violations (55)-(63)</w:t>
      </w:r>
    </w:p>
    <w:p w14:paraId="466F676D" w14:textId="77777777" w:rsidR="000D0F0B" w:rsidRPr="004039A4" w:rsidRDefault="000D0F0B" w:rsidP="000D0F0B">
      <w:pPr>
        <w:rPr>
          <w:sz w:val="4"/>
          <w:szCs w:val="4"/>
        </w:rPr>
      </w:pPr>
      <w:r w:rsidRPr="004039A4">
        <w:rPr>
          <w:sz w:val="4"/>
          <w:szCs w:val="4"/>
        </w:rPr>
        <w:t>B. Violations in practice</w:t>
      </w:r>
    </w:p>
    <w:p w14:paraId="3ADF8947" w14:textId="77777777" w:rsidR="000D0F0B" w:rsidRPr="004039A4" w:rsidRDefault="000D0F0B" w:rsidP="000D0F0B">
      <w:pPr>
        <w:rPr>
          <w:sz w:val="4"/>
          <w:szCs w:val="4"/>
        </w:rPr>
      </w:pPr>
      <w:r w:rsidRPr="004039A4">
        <w:rPr>
          <w:sz w:val="4"/>
          <w:szCs w:val="4"/>
        </w:rPr>
        <w:t>65. Serious obstacle to exercise the right to collective bargaining</w:t>
      </w:r>
    </w:p>
    <w:p w14:paraId="2CA249FA" w14:textId="77777777" w:rsidR="000D0F0B" w:rsidRPr="004039A4" w:rsidRDefault="000D0F0B" w:rsidP="000D0F0B">
      <w:pPr>
        <w:rPr>
          <w:sz w:val="4"/>
          <w:szCs w:val="4"/>
        </w:rPr>
      </w:pPr>
      <w:r w:rsidRPr="004039A4">
        <w:rPr>
          <w:sz w:val="4"/>
          <w:szCs w:val="4"/>
        </w:rPr>
        <w:t>The vast majority of the population is excluded from this right in practice</w:t>
      </w:r>
    </w:p>
    <w:p w14:paraId="68FCC5D9" w14:textId="77777777" w:rsidR="000D0F0B" w:rsidRPr="004039A4" w:rsidRDefault="000D0F0B" w:rsidP="000D0F0B">
      <w:pPr>
        <w:rPr>
          <w:sz w:val="4"/>
          <w:szCs w:val="4"/>
        </w:rPr>
      </w:pPr>
      <w:r w:rsidRPr="004039A4">
        <w:rPr>
          <w:sz w:val="4"/>
          <w:szCs w:val="4"/>
        </w:rPr>
        <w:t>66. Insufficient promotion of collective bargaining</w:t>
      </w:r>
    </w:p>
    <w:p w14:paraId="443F015B" w14:textId="77777777" w:rsidR="000D0F0B" w:rsidRPr="004039A4" w:rsidRDefault="000D0F0B" w:rsidP="000D0F0B">
      <w:pPr>
        <w:rPr>
          <w:sz w:val="4"/>
          <w:szCs w:val="4"/>
        </w:rPr>
      </w:pPr>
      <w:r w:rsidRPr="004039A4">
        <w:rPr>
          <w:sz w:val="4"/>
          <w:szCs w:val="4"/>
        </w:rPr>
        <w:t>ILO Compilation of CFA decisions paras 1318; 1322- 1326; 1517-1567; 1569-1578</w:t>
      </w:r>
    </w:p>
    <w:p w14:paraId="4023CCA3" w14:textId="77777777" w:rsidR="000D0F0B" w:rsidRPr="004039A4" w:rsidRDefault="000D0F0B" w:rsidP="000D0F0B">
      <w:pPr>
        <w:rPr>
          <w:sz w:val="4"/>
          <w:szCs w:val="4"/>
        </w:rPr>
      </w:pPr>
      <w:r w:rsidRPr="004039A4">
        <w:rPr>
          <w:sz w:val="4"/>
          <w:szCs w:val="4"/>
        </w:rPr>
        <w:t>General Survey 1994 paras. 235-236, 244-247</w:t>
      </w:r>
    </w:p>
    <w:p w14:paraId="386E551E" w14:textId="77777777" w:rsidR="000D0F0B" w:rsidRPr="004039A4" w:rsidRDefault="000D0F0B" w:rsidP="000D0F0B">
      <w:pPr>
        <w:rPr>
          <w:sz w:val="4"/>
          <w:szCs w:val="4"/>
        </w:rPr>
      </w:pPr>
      <w:r w:rsidRPr="004039A4">
        <w:rPr>
          <w:sz w:val="4"/>
          <w:szCs w:val="4"/>
        </w:rPr>
        <w:t>General Survey 2012 paras. 166-167, 198-199</w:t>
      </w:r>
    </w:p>
    <w:p w14:paraId="7BC439CF" w14:textId="77777777" w:rsidR="000D0F0B" w:rsidRPr="004039A4" w:rsidRDefault="000D0F0B" w:rsidP="000D0F0B">
      <w:pPr>
        <w:rPr>
          <w:sz w:val="4"/>
          <w:szCs w:val="4"/>
        </w:rPr>
      </w:pPr>
      <w:r w:rsidRPr="004039A4">
        <w:rPr>
          <w:sz w:val="4"/>
          <w:szCs w:val="4"/>
        </w:rPr>
        <w:t>67. Exclusion of specific categories of workers from the right to collective bargaining</w:t>
      </w:r>
    </w:p>
    <w:p w14:paraId="31EAB934" w14:textId="77777777" w:rsidR="000D0F0B" w:rsidRPr="004039A4" w:rsidRDefault="000D0F0B" w:rsidP="000D0F0B">
      <w:pPr>
        <w:rPr>
          <w:sz w:val="4"/>
          <w:szCs w:val="4"/>
        </w:rPr>
      </w:pPr>
      <w:r w:rsidRPr="004039A4">
        <w:rPr>
          <w:sz w:val="4"/>
          <w:szCs w:val="4"/>
        </w:rPr>
        <w:t>ILO Compilation of CFA decisions paras. 1239-1288 General Survey 1994 paras. 261-264</w:t>
      </w:r>
    </w:p>
    <w:p w14:paraId="14CFD53D" w14:textId="77777777" w:rsidR="000D0F0B" w:rsidRPr="004039A4" w:rsidRDefault="000D0F0B" w:rsidP="000D0F0B">
      <w:pPr>
        <w:rPr>
          <w:sz w:val="4"/>
          <w:szCs w:val="4"/>
        </w:rPr>
      </w:pPr>
      <w:r w:rsidRPr="004039A4">
        <w:rPr>
          <w:sz w:val="4"/>
          <w:szCs w:val="4"/>
        </w:rPr>
        <w:t>General Survey 2012 paras. 168; 209</w:t>
      </w:r>
    </w:p>
    <w:p w14:paraId="0434345E" w14:textId="77777777" w:rsidR="000D0F0B" w:rsidRPr="004039A4" w:rsidRDefault="000D0F0B" w:rsidP="000D0F0B">
      <w:pPr>
        <w:rPr>
          <w:sz w:val="4"/>
          <w:szCs w:val="4"/>
        </w:rPr>
      </w:pPr>
      <w:r w:rsidRPr="004039A4">
        <w:rPr>
          <w:sz w:val="4"/>
          <w:szCs w:val="4"/>
        </w:rPr>
        <w:t>68. Exclusion/restriction of subjects covered by collective bargaining</w:t>
      </w:r>
    </w:p>
    <w:p w14:paraId="61C9BE42" w14:textId="77777777" w:rsidR="000D0F0B" w:rsidRPr="004039A4" w:rsidRDefault="000D0F0B" w:rsidP="000D0F0B">
      <w:pPr>
        <w:rPr>
          <w:sz w:val="4"/>
          <w:szCs w:val="4"/>
        </w:rPr>
      </w:pPr>
      <w:r w:rsidRPr="004039A4">
        <w:rPr>
          <w:sz w:val="4"/>
          <w:szCs w:val="4"/>
        </w:rPr>
        <w:t>ILO Compilation of CFA decisions paras. 1289-1312 General Survey 1994 para. 250</w:t>
      </w:r>
    </w:p>
    <w:p w14:paraId="1394C817" w14:textId="77777777" w:rsidR="000D0F0B" w:rsidRPr="004039A4" w:rsidRDefault="000D0F0B" w:rsidP="000D0F0B">
      <w:pPr>
        <w:rPr>
          <w:sz w:val="4"/>
          <w:szCs w:val="4"/>
        </w:rPr>
      </w:pPr>
      <w:r w:rsidRPr="004039A4">
        <w:rPr>
          <w:sz w:val="4"/>
          <w:szCs w:val="4"/>
        </w:rPr>
        <w:t>69. Compulsory arbitration imposed on collective bargaining</w:t>
      </w:r>
    </w:p>
    <w:p w14:paraId="4DCCD33A" w14:textId="77777777" w:rsidR="000D0F0B" w:rsidRPr="004039A4" w:rsidRDefault="000D0F0B" w:rsidP="000D0F0B">
      <w:pPr>
        <w:rPr>
          <w:sz w:val="4"/>
          <w:szCs w:val="4"/>
        </w:rPr>
      </w:pPr>
      <w:r w:rsidRPr="004039A4">
        <w:rPr>
          <w:sz w:val="4"/>
          <w:szCs w:val="4"/>
        </w:rPr>
        <w:t>ILO Compilation of CFA decisions paras. 1415-1419 General Survey 1994 paras. 254-259</w:t>
      </w:r>
    </w:p>
    <w:p w14:paraId="45D02CBD" w14:textId="77777777" w:rsidR="000D0F0B" w:rsidRPr="004039A4" w:rsidRDefault="000D0F0B" w:rsidP="000D0F0B">
      <w:pPr>
        <w:rPr>
          <w:sz w:val="4"/>
          <w:szCs w:val="4"/>
        </w:rPr>
      </w:pPr>
      <w:r w:rsidRPr="004039A4">
        <w:rPr>
          <w:sz w:val="4"/>
          <w:szCs w:val="4"/>
        </w:rPr>
        <w:t>General Survey 2012 paras. 246-250</w:t>
      </w:r>
    </w:p>
    <w:p w14:paraId="5E51323D" w14:textId="77777777" w:rsidR="000D0F0B" w:rsidRPr="004039A4" w:rsidRDefault="000D0F0B" w:rsidP="000D0F0B">
      <w:pPr>
        <w:rPr>
          <w:sz w:val="4"/>
          <w:szCs w:val="4"/>
        </w:rPr>
      </w:pPr>
      <w:r w:rsidRPr="004039A4">
        <w:rPr>
          <w:sz w:val="4"/>
          <w:szCs w:val="4"/>
        </w:rPr>
        <w:t>70. Excessive requirements and/or lack of objective, pre-established and precise criteria for the determination/recognition of trade unions entitled to collective bargaining (including infringements to the rights of minority unions)</w:t>
      </w:r>
    </w:p>
    <w:p w14:paraId="6C01375B" w14:textId="77777777" w:rsidR="000D0F0B" w:rsidRPr="004039A4" w:rsidRDefault="000D0F0B" w:rsidP="000D0F0B">
      <w:pPr>
        <w:rPr>
          <w:sz w:val="4"/>
          <w:szCs w:val="4"/>
        </w:rPr>
      </w:pPr>
      <w:r w:rsidRPr="004039A4">
        <w:rPr>
          <w:sz w:val="4"/>
          <w:szCs w:val="4"/>
        </w:rPr>
        <w:t>ILO Compilation of CFA decisions paras. 1342-1403 General Survey 1994 paras. 238-243</w:t>
      </w:r>
    </w:p>
    <w:p w14:paraId="05B59F2A" w14:textId="77777777" w:rsidR="000D0F0B" w:rsidRPr="004039A4" w:rsidRDefault="000D0F0B" w:rsidP="000D0F0B">
      <w:pPr>
        <w:rPr>
          <w:sz w:val="4"/>
          <w:szCs w:val="4"/>
        </w:rPr>
      </w:pPr>
      <w:r w:rsidRPr="004039A4">
        <w:rPr>
          <w:sz w:val="4"/>
          <w:szCs w:val="4"/>
        </w:rPr>
        <w:t>General Survey 2012 paras. 224-240</w:t>
      </w:r>
    </w:p>
    <w:p w14:paraId="23A7C089" w14:textId="77777777" w:rsidR="000D0F0B" w:rsidRPr="004039A4" w:rsidRDefault="000D0F0B" w:rsidP="000D0F0B">
      <w:pPr>
        <w:rPr>
          <w:sz w:val="4"/>
          <w:szCs w:val="4"/>
        </w:rPr>
      </w:pPr>
      <w:r w:rsidRPr="004039A4">
        <w:rPr>
          <w:sz w:val="4"/>
          <w:szCs w:val="4"/>
        </w:rPr>
        <w:t>71. Acts of interference in collective bargaining (including imposing the level of bargaining, discouraging time-limits, offering better working conditions through individual agreements)</w:t>
      </w:r>
    </w:p>
    <w:p w14:paraId="75921D09" w14:textId="77777777" w:rsidR="000D0F0B" w:rsidRPr="004039A4" w:rsidRDefault="000D0F0B" w:rsidP="000D0F0B">
      <w:pPr>
        <w:rPr>
          <w:sz w:val="4"/>
          <w:szCs w:val="4"/>
        </w:rPr>
      </w:pPr>
      <w:r w:rsidRPr="004039A4">
        <w:rPr>
          <w:sz w:val="4"/>
          <w:szCs w:val="4"/>
        </w:rPr>
        <w:t>ILO Compilation of CFA decisions paras. 1420-1470 General Survey 1994 paras. 244-249</w:t>
      </w:r>
    </w:p>
    <w:p w14:paraId="0170D73D" w14:textId="77777777" w:rsidR="000D0F0B" w:rsidRPr="004039A4" w:rsidRDefault="000D0F0B" w:rsidP="000D0F0B">
      <w:pPr>
        <w:rPr>
          <w:sz w:val="4"/>
          <w:szCs w:val="4"/>
        </w:rPr>
      </w:pPr>
      <w:r w:rsidRPr="004039A4">
        <w:rPr>
          <w:sz w:val="4"/>
          <w:szCs w:val="4"/>
        </w:rPr>
        <w:t>General Survey 2012 paras. 198, 200, 208, 214, 222-</w:t>
      </w:r>
    </w:p>
    <w:p w14:paraId="60FDE11A" w14:textId="77777777" w:rsidR="000D0F0B" w:rsidRPr="004039A4" w:rsidRDefault="000D0F0B" w:rsidP="000D0F0B">
      <w:pPr>
        <w:rPr>
          <w:sz w:val="4"/>
          <w:szCs w:val="4"/>
        </w:rPr>
      </w:pPr>
      <w:r w:rsidRPr="004039A4">
        <w:rPr>
          <w:sz w:val="4"/>
          <w:szCs w:val="4"/>
        </w:rPr>
        <w:t>223</w:t>
      </w:r>
    </w:p>
    <w:p w14:paraId="06B18727" w14:textId="77777777" w:rsidR="000D0F0B" w:rsidRPr="004039A4" w:rsidRDefault="000D0F0B" w:rsidP="000D0F0B">
      <w:pPr>
        <w:rPr>
          <w:sz w:val="4"/>
          <w:szCs w:val="4"/>
        </w:rPr>
      </w:pPr>
      <w:r w:rsidRPr="004039A4">
        <w:rPr>
          <w:sz w:val="4"/>
          <w:szCs w:val="4"/>
        </w:rPr>
        <w:t>72. Violation of concluded collective agreements</w:t>
      </w:r>
    </w:p>
    <w:p w14:paraId="639AA6E7" w14:textId="77777777" w:rsidR="000D0F0B" w:rsidRPr="004039A4" w:rsidRDefault="000D0F0B" w:rsidP="000D0F0B">
      <w:pPr>
        <w:rPr>
          <w:sz w:val="4"/>
          <w:szCs w:val="4"/>
        </w:rPr>
      </w:pPr>
      <w:r w:rsidRPr="004039A4">
        <w:rPr>
          <w:sz w:val="4"/>
          <w:szCs w:val="4"/>
        </w:rPr>
        <w:t>ILO Compilation of CFA decisions paras. 1313-1321; 1327-1341</w:t>
      </w:r>
    </w:p>
    <w:p w14:paraId="3F01CD8D" w14:textId="77777777" w:rsidR="000D0F0B" w:rsidRPr="004039A4" w:rsidRDefault="000D0F0B" w:rsidP="000D0F0B">
      <w:pPr>
        <w:rPr>
          <w:sz w:val="4"/>
          <w:szCs w:val="4"/>
        </w:rPr>
      </w:pPr>
      <w:r w:rsidRPr="004039A4">
        <w:rPr>
          <w:sz w:val="4"/>
          <w:szCs w:val="4"/>
        </w:rPr>
        <w:t>General Survey 1994 paras. 251-253</w:t>
      </w:r>
    </w:p>
    <w:p w14:paraId="433767B3" w14:textId="77777777" w:rsidR="000D0F0B" w:rsidRPr="004039A4" w:rsidRDefault="000D0F0B" w:rsidP="000D0F0B">
      <w:pPr>
        <w:rPr>
          <w:sz w:val="4"/>
          <w:szCs w:val="4"/>
        </w:rPr>
      </w:pPr>
      <w:r w:rsidRPr="004039A4">
        <w:rPr>
          <w:sz w:val="4"/>
          <w:szCs w:val="4"/>
        </w:rPr>
        <w:t>General Survey 2012 paras. 201-207</w:t>
      </w:r>
    </w:p>
    <w:p w14:paraId="3F9210D3" w14:textId="77777777" w:rsidR="000D0F0B" w:rsidRPr="004039A4" w:rsidRDefault="000D0F0B" w:rsidP="000D0F0B">
      <w:pPr>
        <w:rPr>
          <w:sz w:val="4"/>
          <w:szCs w:val="4"/>
        </w:rPr>
      </w:pPr>
      <w:r w:rsidRPr="004039A4">
        <w:rPr>
          <w:sz w:val="4"/>
          <w:szCs w:val="4"/>
        </w:rPr>
        <w:t>73. Absence of consultation with workers’ organisations ILO Compilation of CFA decisions paras 1318; 1322- 1326; 1517-1567; 1569-1578</w:t>
      </w:r>
    </w:p>
    <w:p w14:paraId="619C3D7A" w14:textId="77777777" w:rsidR="000D0F0B" w:rsidRPr="004039A4" w:rsidRDefault="000D0F0B" w:rsidP="000D0F0B">
      <w:pPr>
        <w:rPr>
          <w:sz w:val="4"/>
          <w:szCs w:val="4"/>
        </w:rPr>
      </w:pPr>
      <w:r w:rsidRPr="004039A4">
        <w:rPr>
          <w:sz w:val="4"/>
          <w:szCs w:val="4"/>
        </w:rPr>
        <w:t>General Survey 1994 paras. 235-236, 244-247</w:t>
      </w:r>
    </w:p>
    <w:p w14:paraId="41EF4E75" w14:textId="77777777" w:rsidR="000D0F0B" w:rsidRPr="004039A4" w:rsidRDefault="000D0F0B" w:rsidP="000D0F0B">
      <w:pPr>
        <w:rPr>
          <w:sz w:val="4"/>
          <w:szCs w:val="4"/>
        </w:rPr>
      </w:pPr>
      <w:r w:rsidRPr="004039A4">
        <w:rPr>
          <w:sz w:val="4"/>
          <w:szCs w:val="4"/>
        </w:rPr>
        <w:t>General Survey 2012 paras. 166-167, 198-199</w:t>
      </w:r>
    </w:p>
    <w:p w14:paraId="14A1AFE1" w14:textId="77777777" w:rsidR="000D0F0B" w:rsidRPr="004039A4" w:rsidRDefault="000D0F0B" w:rsidP="000D0F0B">
      <w:pPr>
        <w:rPr>
          <w:sz w:val="4"/>
          <w:szCs w:val="4"/>
        </w:rPr>
      </w:pPr>
      <w:r w:rsidRPr="004039A4">
        <w:rPr>
          <w:sz w:val="4"/>
          <w:szCs w:val="4"/>
        </w:rPr>
        <w:t>74. Lack of guarantee of due process of law and/or justice</w:t>
      </w:r>
    </w:p>
    <w:p w14:paraId="19E50842" w14:textId="77777777" w:rsidR="000D0F0B" w:rsidRPr="004039A4" w:rsidRDefault="000D0F0B" w:rsidP="000D0F0B">
      <w:pPr>
        <w:rPr>
          <w:sz w:val="4"/>
          <w:szCs w:val="4"/>
        </w:rPr>
      </w:pPr>
      <w:r w:rsidRPr="004039A4">
        <w:rPr>
          <w:sz w:val="4"/>
          <w:szCs w:val="4"/>
        </w:rPr>
        <w:t>Lack of due process regarding violations (65)-(73)</w:t>
      </w:r>
    </w:p>
    <w:p w14:paraId="027A8454" w14:textId="77777777" w:rsidR="000D0F0B" w:rsidRPr="004039A4" w:rsidRDefault="000D0F0B" w:rsidP="000D0F0B">
      <w:pPr>
        <w:rPr>
          <w:rStyle w:val="Emphasis"/>
        </w:rPr>
      </w:pPr>
      <w:r w:rsidRPr="004039A4">
        <w:rPr>
          <w:rStyle w:val="Emphasis"/>
          <w:highlight w:val="cyan"/>
        </w:rPr>
        <w:t>V. Right to strike</w:t>
      </w:r>
    </w:p>
    <w:p w14:paraId="31332E68" w14:textId="77777777" w:rsidR="000D0F0B" w:rsidRPr="004039A4" w:rsidRDefault="000D0F0B" w:rsidP="000D0F0B">
      <w:pPr>
        <w:rPr>
          <w:sz w:val="16"/>
        </w:rPr>
      </w:pPr>
      <w:r w:rsidRPr="004039A4">
        <w:rPr>
          <w:sz w:val="16"/>
        </w:rPr>
        <w:t>A. Violations in law</w:t>
      </w:r>
    </w:p>
    <w:p w14:paraId="138825DA" w14:textId="77777777" w:rsidR="000D0F0B" w:rsidRPr="004039A4" w:rsidRDefault="000D0F0B" w:rsidP="000D0F0B">
      <w:pPr>
        <w:rPr>
          <w:sz w:val="16"/>
        </w:rPr>
      </w:pPr>
      <w:r w:rsidRPr="004039A4">
        <w:rPr>
          <w:sz w:val="16"/>
        </w:rPr>
        <w:t>75. General prohibition of the right to strike General Survey 1994 paras. 152-153, 170-171</w:t>
      </w:r>
    </w:p>
    <w:p w14:paraId="6920CD0C" w14:textId="77777777" w:rsidR="000D0F0B" w:rsidRPr="004039A4" w:rsidRDefault="000D0F0B" w:rsidP="000D0F0B">
      <w:pPr>
        <w:rPr>
          <w:sz w:val="16"/>
        </w:rPr>
      </w:pPr>
      <w:r w:rsidRPr="004039A4">
        <w:rPr>
          <w:sz w:val="16"/>
        </w:rPr>
        <w:t>General Survey 2012. paras. 122, 140, 144, 159</w:t>
      </w:r>
    </w:p>
    <w:p w14:paraId="2A672FAF" w14:textId="77777777" w:rsidR="000D0F0B" w:rsidRPr="004039A4" w:rsidRDefault="000D0F0B" w:rsidP="000D0F0B">
      <w:pPr>
        <w:rPr>
          <w:sz w:val="16"/>
        </w:rPr>
      </w:pPr>
      <w:r w:rsidRPr="004039A4">
        <w:rPr>
          <w:sz w:val="16"/>
        </w:rPr>
        <w:t>76. Exclusion of specific categories of workers from the right to strike (including overly broad definition of essential services)</w:t>
      </w:r>
    </w:p>
    <w:p w14:paraId="539D1CBF" w14:textId="77777777" w:rsidR="000D0F0B" w:rsidRPr="004039A4" w:rsidRDefault="000D0F0B" w:rsidP="000D0F0B">
      <w:pPr>
        <w:rPr>
          <w:sz w:val="16"/>
        </w:rPr>
      </w:pPr>
      <w:r w:rsidRPr="004039A4">
        <w:rPr>
          <w:sz w:val="16"/>
        </w:rPr>
        <w:t>General Survey 1994 paras. 154-160</w:t>
      </w:r>
    </w:p>
    <w:p w14:paraId="4D64B2DD" w14:textId="77777777" w:rsidR="000D0F0B" w:rsidRPr="004039A4" w:rsidRDefault="000D0F0B" w:rsidP="000D0F0B">
      <w:pPr>
        <w:rPr>
          <w:sz w:val="16"/>
        </w:rPr>
      </w:pPr>
      <w:r w:rsidRPr="004039A4">
        <w:rPr>
          <w:sz w:val="16"/>
        </w:rPr>
        <w:t>General Survey 2012 para. 127</w:t>
      </w:r>
    </w:p>
    <w:p w14:paraId="2B2E9C35" w14:textId="77777777" w:rsidR="000D0F0B" w:rsidRPr="004039A4" w:rsidRDefault="000D0F0B" w:rsidP="000D0F0B">
      <w:pPr>
        <w:rPr>
          <w:sz w:val="16"/>
        </w:rPr>
      </w:pPr>
      <w:r w:rsidRPr="004039A4">
        <w:rPr>
          <w:sz w:val="16"/>
        </w:rPr>
        <w:t>77. Exclusion/</w:t>
      </w:r>
      <w:r w:rsidRPr="004039A4">
        <w:rPr>
          <w:rStyle w:val="StyleUnderline"/>
          <w:highlight w:val="cyan"/>
        </w:rPr>
        <w:t>restriction based on the</w:t>
      </w:r>
      <w:r w:rsidRPr="004039A4">
        <w:rPr>
          <w:sz w:val="16"/>
        </w:rPr>
        <w:t xml:space="preserve"> objective and /or </w:t>
      </w:r>
      <w:r w:rsidRPr="004039A4">
        <w:rPr>
          <w:rStyle w:val="Emphasis"/>
          <w:highlight w:val="cyan"/>
        </w:rPr>
        <w:t>type</w:t>
      </w:r>
      <w:r w:rsidRPr="004039A4">
        <w:rPr>
          <w:sz w:val="16"/>
        </w:rPr>
        <w:t xml:space="preserve"> </w:t>
      </w:r>
      <w:r w:rsidRPr="004039A4">
        <w:rPr>
          <w:sz w:val="16"/>
          <w:highlight w:val="cyan"/>
        </w:rPr>
        <w:t xml:space="preserve">of the </w:t>
      </w:r>
      <w:r w:rsidRPr="004039A4">
        <w:rPr>
          <w:rStyle w:val="Emphasis"/>
          <w:highlight w:val="cyan"/>
        </w:rPr>
        <w:t>strike</w:t>
      </w:r>
    </w:p>
    <w:p w14:paraId="362B6184" w14:textId="77777777" w:rsidR="000D0F0B" w:rsidRPr="004039A4" w:rsidRDefault="000D0F0B" w:rsidP="000D0F0B">
      <w:pPr>
        <w:rPr>
          <w:sz w:val="16"/>
        </w:rPr>
      </w:pPr>
      <w:r w:rsidRPr="004039A4">
        <w:rPr>
          <w:sz w:val="16"/>
        </w:rPr>
        <w:t>ILO Compilation of CFA decisions paras. 758-786 General Survey 1994 paras. 165-168, 173</w:t>
      </w:r>
    </w:p>
    <w:p w14:paraId="3948CAA3" w14:textId="77777777" w:rsidR="000D0F0B" w:rsidRPr="004039A4" w:rsidRDefault="000D0F0B" w:rsidP="000D0F0B">
      <w:pPr>
        <w:rPr>
          <w:sz w:val="16"/>
        </w:rPr>
      </w:pPr>
      <w:r w:rsidRPr="004039A4">
        <w:rPr>
          <w:sz w:val="16"/>
        </w:rPr>
        <w:t>General Survey 2012 paras. 124-126, 142</w:t>
      </w:r>
    </w:p>
    <w:p w14:paraId="3892A635" w14:textId="77777777" w:rsidR="000D0F0B" w:rsidRPr="004039A4" w:rsidRDefault="000D0F0B" w:rsidP="000D0F0B">
      <w:pPr>
        <w:rPr>
          <w:sz w:val="16"/>
        </w:rPr>
      </w:pPr>
      <w:r w:rsidRPr="004039A4">
        <w:rPr>
          <w:sz w:val="16"/>
        </w:rPr>
        <w:t>78. Excessive prerequisites required for exercising the right to strike</w:t>
      </w:r>
    </w:p>
    <w:p w14:paraId="6CFF14AB" w14:textId="77777777" w:rsidR="000D0F0B" w:rsidRPr="004039A4" w:rsidRDefault="000D0F0B" w:rsidP="000D0F0B">
      <w:pPr>
        <w:rPr>
          <w:sz w:val="16"/>
        </w:rPr>
      </w:pPr>
      <w:r w:rsidRPr="004039A4">
        <w:rPr>
          <w:sz w:val="16"/>
        </w:rPr>
        <w:t>ILO Compilation of CFA decisions paras. 789-814 General Survey 1994 paras. 170-172</w:t>
      </w:r>
    </w:p>
    <w:p w14:paraId="10C8E706" w14:textId="77777777" w:rsidR="000D0F0B" w:rsidRPr="004039A4" w:rsidRDefault="000D0F0B" w:rsidP="000D0F0B">
      <w:pPr>
        <w:rPr>
          <w:sz w:val="16"/>
        </w:rPr>
      </w:pPr>
      <w:r w:rsidRPr="004039A4">
        <w:rPr>
          <w:sz w:val="16"/>
        </w:rPr>
        <w:t>General Survey 2012 paras. 144-148</w:t>
      </w:r>
    </w:p>
    <w:p w14:paraId="0653913F" w14:textId="77777777" w:rsidR="000D0F0B" w:rsidRPr="004039A4" w:rsidRDefault="000D0F0B" w:rsidP="000D0F0B">
      <w:pPr>
        <w:rPr>
          <w:sz w:val="16"/>
        </w:rPr>
      </w:pPr>
      <w:r w:rsidRPr="004039A4">
        <w:rPr>
          <w:sz w:val="16"/>
        </w:rPr>
        <w:t>79. Compulsory arbitration imposed on strike action ILO Compilation of CFA decisions paras. 816-823 General Survey 1994 para. 153</w:t>
      </w:r>
    </w:p>
    <w:p w14:paraId="4EF7DCFA" w14:textId="77777777" w:rsidR="000D0F0B" w:rsidRPr="004039A4" w:rsidRDefault="000D0F0B" w:rsidP="000D0F0B">
      <w:pPr>
        <w:rPr>
          <w:sz w:val="16"/>
        </w:rPr>
      </w:pPr>
      <w:r w:rsidRPr="004039A4">
        <w:rPr>
          <w:sz w:val="16"/>
        </w:rPr>
        <w:t>General Survey 2012 paras. 153-156</w:t>
      </w:r>
    </w:p>
    <w:p w14:paraId="15E53A6A" w14:textId="77777777" w:rsidR="000D0F0B" w:rsidRPr="004039A4" w:rsidRDefault="000D0F0B" w:rsidP="000D0F0B">
      <w:pPr>
        <w:rPr>
          <w:sz w:val="16"/>
        </w:rPr>
      </w:pPr>
      <w:r w:rsidRPr="004039A4">
        <w:rPr>
          <w:sz w:val="16"/>
        </w:rPr>
        <w:t xml:space="preserve">80. Provisions in law allowing for the suspension and/or declaration of </w:t>
      </w:r>
      <w:r w:rsidRPr="004039A4">
        <w:rPr>
          <w:u w:val="single"/>
        </w:rPr>
        <w:t>illegality of strikes by</w:t>
      </w:r>
      <w:r w:rsidRPr="004039A4">
        <w:rPr>
          <w:sz w:val="16"/>
        </w:rPr>
        <w:t xml:space="preserve"> administrative authorities</w:t>
      </w:r>
    </w:p>
    <w:p w14:paraId="15FEB4F3" w14:textId="77777777" w:rsidR="000D0F0B" w:rsidRPr="004039A4" w:rsidRDefault="000D0F0B" w:rsidP="000D0F0B">
      <w:pPr>
        <w:rPr>
          <w:sz w:val="16"/>
        </w:rPr>
      </w:pPr>
      <w:r w:rsidRPr="004039A4">
        <w:rPr>
          <w:sz w:val="16"/>
        </w:rPr>
        <w:t>ILO Compilation of CFA decisions Paras. 907-913 General Survey 2012 para. 157</w:t>
      </w:r>
    </w:p>
    <w:p w14:paraId="677089D8" w14:textId="77777777" w:rsidR="000D0F0B" w:rsidRPr="004039A4" w:rsidRDefault="000D0F0B" w:rsidP="000D0F0B">
      <w:pPr>
        <w:rPr>
          <w:sz w:val="16"/>
        </w:rPr>
      </w:pPr>
      <w:r w:rsidRPr="004039A4">
        <w:rPr>
          <w:sz w:val="16"/>
        </w:rPr>
        <w:t>81. Infringements of the determination of minimum services</w:t>
      </w:r>
    </w:p>
    <w:p w14:paraId="63650CD1" w14:textId="77777777" w:rsidR="000D0F0B" w:rsidRPr="004039A4" w:rsidRDefault="000D0F0B" w:rsidP="000D0F0B">
      <w:pPr>
        <w:rPr>
          <w:sz w:val="16"/>
        </w:rPr>
      </w:pPr>
      <w:r w:rsidRPr="004039A4">
        <w:rPr>
          <w:sz w:val="16"/>
        </w:rPr>
        <w:t>ILO Compilation of CFA decisions paras 864-906 General Survey 1994 paras. 161-162</w:t>
      </w:r>
    </w:p>
    <w:p w14:paraId="36A9969A" w14:textId="77777777" w:rsidR="000D0F0B" w:rsidRPr="004039A4" w:rsidRDefault="000D0F0B" w:rsidP="000D0F0B">
      <w:pPr>
        <w:rPr>
          <w:sz w:val="16"/>
        </w:rPr>
      </w:pPr>
      <w:r w:rsidRPr="004039A4">
        <w:rPr>
          <w:sz w:val="16"/>
        </w:rPr>
        <w:t>General Survey 2012 paras 136-139</w:t>
      </w:r>
    </w:p>
    <w:p w14:paraId="23036245" w14:textId="77777777" w:rsidR="000D0F0B" w:rsidRPr="004039A4" w:rsidRDefault="000D0F0B" w:rsidP="000D0F0B">
      <w:pPr>
        <w:rPr>
          <w:sz w:val="16"/>
        </w:rPr>
      </w:pPr>
      <w:r w:rsidRPr="004039A4">
        <w:rPr>
          <w:sz w:val="16"/>
        </w:rPr>
        <w:t>82. Absence or inadequacy of compensatory guarantees for lawful restrictions on the right to strike</w:t>
      </w:r>
    </w:p>
    <w:p w14:paraId="53DDC01D" w14:textId="77777777" w:rsidR="000D0F0B" w:rsidRPr="004039A4" w:rsidRDefault="000D0F0B" w:rsidP="000D0F0B">
      <w:pPr>
        <w:rPr>
          <w:sz w:val="16"/>
        </w:rPr>
      </w:pPr>
      <w:r w:rsidRPr="004039A4">
        <w:rPr>
          <w:sz w:val="16"/>
        </w:rPr>
        <w:t>ILO Compilation of CFA decisions paras. 824-852 General Survey 1994 paras. 164</w:t>
      </w:r>
    </w:p>
    <w:p w14:paraId="7D200A93" w14:textId="77777777" w:rsidR="000D0F0B" w:rsidRPr="004039A4" w:rsidRDefault="000D0F0B" w:rsidP="000D0F0B">
      <w:pPr>
        <w:rPr>
          <w:sz w:val="16"/>
        </w:rPr>
      </w:pPr>
      <w:r w:rsidRPr="004039A4">
        <w:rPr>
          <w:sz w:val="16"/>
        </w:rPr>
        <w:t>General Survey 2012 paras. 141</w:t>
      </w:r>
    </w:p>
    <w:p w14:paraId="514294C6" w14:textId="77777777" w:rsidR="000D0F0B" w:rsidRPr="004039A4" w:rsidRDefault="000D0F0B" w:rsidP="000D0F0B">
      <w:pPr>
        <w:rPr>
          <w:sz w:val="16"/>
        </w:rPr>
      </w:pPr>
      <w:r w:rsidRPr="004039A4">
        <w:rPr>
          <w:sz w:val="16"/>
        </w:rPr>
        <w:t xml:space="preserve">83. Interference of employers and/or authorities during the course of strike action allowed under the legislation (including </w:t>
      </w:r>
      <w:r w:rsidRPr="004039A4">
        <w:rPr>
          <w:rStyle w:val="StyleUnderline"/>
        </w:rPr>
        <w:t>back-to-work order</w:t>
      </w:r>
      <w:r w:rsidRPr="004039A4">
        <w:rPr>
          <w:sz w:val="16"/>
        </w:rPr>
        <w:t>s, hiring of workers during a strike, requisitioning orders)</w:t>
      </w:r>
    </w:p>
    <w:p w14:paraId="02525503" w14:textId="77777777" w:rsidR="000D0F0B" w:rsidRPr="004039A4" w:rsidRDefault="000D0F0B" w:rsidP="000D0F0B">
      <w:pPr>
        <w:rPr>
          <w:sz w:val="16"/>
        </w:rPr>
      </w:pPr>
      <w:r w:rsidRPr="004039A4">
        <w:rPr>
          <w:sz w:val="16"/>
        </w:rPr>
        <w:t>ILO Compilation of CFA decisions paras. 917-926; 927-929</w:t>
      </w:r>
    </w:p>
    <w:p w14:paraId="2B9408D7" w14:textId="77777777" w:rsidR="000D0F0B" w:rsidRPr="004039A4" w:rsidRDefault="000D0F0B" w:rsidP="000D0F0B">
      <w:pPr>
        <w:rPr>
          <w:sz w:val="16"/>
        </w:rPr>
      </w:pPr>
      <w:r w:rsidRPr="004039A4">
        <w:rPr>
          <w:sz w:val="16"/>
        </w:rPr>
        <w:t>General Survey 1994 paras. 163; 174-175</w:t>
      </w:r>
    </w:p>
    <w:p w14:paraId="6923F526" w14:textId="77777777" w:rsidR="000D0F0B" w:rsidRPr="004039A4" w:rsidRDefault="000D0F0B" w:rsidP="000D0F0B">
      <w:pPr>
        <w:rPr>
          <w:sz w:val="16"/>
        </w:rPr>
      </w:pPr>
      <w:r w:rsidRPr="004039A4">
        <w:rPr>
          <w:sz w:val="16"/>
        </w:rPr>
        <w:t>General Survey 2012 paras. 149-152</w:t>
      </w:r>
    </w:p>
    <w:p w14:paraId="2380A9DE" w14:textId="77777777" w:rsidR="000D0F0B" w:rsidRPr="004039A4" w:rsidRDefault="000D0F0B" w:rsidP="000D0F0B">
      <w:pPr>
        <w:rPr>
          <w:sz w:val="16"/>
        </w:rPr>
      </w:pPr>
      <w:r w:rsidRPr="004039A4">
        <w:rPr>
          <w:sz w:val="16"/>
        </w:rPr>
        <w:t>84. Excessive sanctions for the legitimate exercise of the right to strike</w:t>
      </w:r>
    </w:p>
    <w:p w14:paraId="1A01752E" w14:textId="77777777" w:rsidR="000D0F0B" w:rsidRPr="004039A4" w:rsidRDefault="000D0F0B" w:rsidP="000D0F0B">
      <w:pPr>
        <w:rPr>
          <w:sz w:val="16"/>
        </w:rPr>
      </w:pPr>
      <w:r w:rsidRPr="004039A4">
        <w:rPr>
          <w:sz w:val="16"/>
        </w:rPr>
        <w:t>ILO Compilation of CFA decisions paras. 951-976 General Survey 1994 paras. 176-178</w:t>
      </w:r>
    </w:p>
    <w:p w14:paraId="44F91CC9" w14:textId="77777777" w:rsidR="000D0F0B" w:rsidRPr="004039A4" w:rsidRDefault="000D0F0B" w:rsidP="000D0F0B">
      <w:pPr>
        <w:rPr>
          <w:sz w:val="16"/>
        </w:rPr>
      </w:pPr>
      <w:r w:rsidRPr="004039A4">
        <w:rPr>
          <w:sz w:val="16"/>
        </w:rPr>
        <w:t>General Survey 2012 paras. 157-160</w:t>
      </w:r>
    </w:p>
    <w:p w14:paraId="23D211E7" w14:textId="77777777" w:rsidR="000D0F0B" w:rsidRPr="004039A4" w:rsidRDefault="000D0F0B" w:rsidP="000D0F0B">
      <w:pPr>
        <w:rPr>
          <w:sz w:val="16"/>
        </w:rPr>
      </w:pPr>
      <w:r w:rsidRPr="004039A4">
        <w:rPr>
          <w:sz w:val="16"/>
        </w:rPr>
        <w:t>85. Lack of guarantee of due process of law</w:t>
      </w:r>
    </w:p>
    <w:p w14:paraId="4D059E50" w14:textId="77777777" w:rsidR="000D0F0B" w:rsidRPr="004039A4" w:rsidRDefault="000D0F0B" w:rsidP="000D0F0B">
      <w:pPr>
        <w:rPr>
          <w:sz w:val="16"/>
        </w:rPr>
      </w:pPr>
      <w:r w:rsidRPr="004039A4">
        <w:rPr>
          <w:sz w:val="16"/>
        </w:rPr>
        <w:t>Lack of due process regarding violations (75)-(84)</w:t>
      </w:r>
    </w:p>
    <w:p w14:paraId="6B974345" w14:textId="77777777" w:rsidR="000D0F0B" w:rsidRPr="004039A4" w:rsidRDefault="000D0F0B" w:rsidP="000D0F0B">
      <w:pPr>
        <w:rPr>
          <w:sz w:val="4"/>
          <w:szCs w:val="4"/>
        </w:rPr>
      </w:pPr>
      <w:r w:rsidRPr="004039A4">
        <w:rPr>
          <w:sz w:val="4"/>
          <w:szCs w:val="4"/>
        </w:rPr>
        <w:t>B. Violations in practice</w:t>
      </w:r>
    </w:p>
    <w:p w14:paraId="24FC9099" w14:textId="77777777" w:rsidR="000D0F0B" w:rsidRPr="004039A4" w:rsidRDefault="000D0F0B" w:rsidP="000D0F0B">
      <w:pPr>
        <w:rPr>
          <w:sz w:val="4"/>
          <w:szCs w:val="4"/>
        </w:rPr>
      </w:pPr>
      <w:r w:rsidRPr="004039A4">
        <w:rPr>
          <w:sz w:val="4"/>
          <w:szCs w:val="4"/>
        </w:rPr>
        <w:t>86. Serious obstacle to exercise the right in practice Vast majority of population is excluded from this right in practice</w:t>
      </w:r>
    </w:p>
    <w:p w14:paraId="08441208" w14:textId="77777777" w:rsidR="000D0F0B" w:rsidRPr="004039A4" w:rsidRDefault="000D0F0B" w:rsidP="000D0F0B">
      <w:pPr>
        <w:rPr>
          <w:sz w:val="4"/>
          <w:szCs w:val="4"/>
        </w:rPr>
      </w:pPr>
      <w:r w:rsidRPr="004039A4">
        <w:rPr>
          <w:sz w:val="4"/>
          <w:szCs w:val="4"/>
        </w:rPr>
        <w:t>87. Exclusion of specific categories of workers from the right to strike (including overly broad definition of essential services)</w:t>
      </w:r>
    </w:p>
    <w:p w14:paraId="36746538" w14:textId="77777777" w:rsidR="000D0F0B" w:rsidRPr="004039A4" w:rsidRDefault="000D0F0B" w:rsidP="000D0F0B">
      <w:pPr>
        <w:rPr>
          <w:sz w:val="4"/>
          <w:szCs w:val="4"/>
        </w:rPr>
      </w:pPr>
      <w:r w:rsidRPr="004039A4">
        <w:rPr>
          <w:sz w:val="4"/>
          <w:szCs w:val="4"/>
        </w:rPr>
        <w:t>General Survey 1994 paras. 154-160</w:t>
      </w:r>
    </w:p>
    <w:p w14:paraId="2A5BE48B" w14:textId="77777777" w:rsidR="000D0F0B" w:rsidRPr="004039A4" w:rsidRDefault="000D0F0B" w:rsidP="000D0F0B">
      <w:pPr>
        <w:rPr>
          <w:sz w:val="4"/>
          <w:szCs w:val="4"/>
        </w:rPr>
      </w:pPr>
      <w:r w:rsidRPr="004039A4">
        <w:rPr>
          <w:sz w:val="4"/>
          <w:szCs w:val="4"/>
        </w:rPr>
        <w:t>General Survey 2012 paras. 127, 129-135</w:t>
      </w:r>
    </w:p>
    <w:p w14:paraId="225B821D" w14:textId="77777777" w:rsidR="000D0F0B" w:rsidRPr="004039A4" w:rsidRDefault="000D0F0B" w:rsidP="000D0F0B">
      <w:pPr>
        <w:rPr>
          <w:sz w:val="4"/>
          <w:szCs w:val="4"/>
        </w:rPr>
      </w:pPr>
      <w:r w:rsidRPr="004039A4">
        <w:rPr>
          <w:sz w:val="4"/>
          <w:szCs w:val="4"/>
        </w:rPr>
        <w:t>88. Exclusion/restriction based on the objective and/or type of the strike</w:t>
      </w:r>
    </w:p>
    <w:p w14:paraId="2B9B4F4E" w14:textId="77777777" w:rsidR="000D0F0B" w:rsidRPr="004039A4" w:rsidRDefault="000D0F0B" w:rsidP="000D0F0B">
      <w:pPr>
        <w:rPr>
          <w:sz w:val="4"/>
          <w:szCs w:val="4"/>
        </w:rPr>
      </w:pPr>
      <w:r w:rsidRPr="004039A4">
        <w:rPr>
          <w:sz w:val="4"/>
          <w:szCs w:val="4"/>
        </w:rPr>
        <w:t>ILO Compilation of CFA decisions paras. 758-786 General Survey 1994 paras. 165-168, 173</w:t>
      </w:r>
    </w:p>
    <w:p w14:paraId="003E22BB" w14:textId="77777777" w:rsidR="000D0F0B" w:rsidRPr="004039A4" w:rsidRDefault="000D0F0B" w:rsidP="000D0F0B">
      <w:pPr>
        <w:rPr>
          <w:sz w:val="4"/>
          <w:szCs w:val="4"/>
        </w:rPr>
      </w:pPr>
      <w:r w:rsidRPr="004039A4">
        <w:rPr>
          <w:sz w:val="4"/>
          <w:szCs w:val="4"/>
        </w:rPr>
        <w:t>General Survey 2012 paras. 124-126, 142</w:t>
      </w:r>
    </w:p>
    <w:p w14:paraId="6AC706AB" w14:textId="77777777" w:rsidR="000D0F0B" w:rsidRPr="004039A4" w:rsidRDefault="000D0F0B" w:rsidP="000D0F0B">
      <w:pPr>
        <w:rPr>
          <w:sz w:val="4"/>
          <w:szCs w:val="4"/>
        </w:rPr>
      </w:pPr>
      <w:r w:rsidRPr="004039A4">
        <w:rPr>
          <w:sz w:val="4"/>
          <w:szCs w:val="4"/>
        </w:rPr>
        <w:t>89. Excessive prerequisites required for exercising the right to strike</w:t>
      </w:r>
    </w:p>
    <w:p w14:paraId="7057CACD" w14:textId="77777777" w:rsidR="000D0F0B" w:rsidRPr="004039A4" w:rsidRDefault="000D0F0B" w:rsidP="000D0F0B">
      <w:pPr>
        <w:rPr>
          <w:sz w:val="4"/>
          <w:szCs w:val="4"/>
        </w:rPr>
      </w:pPr>
      <w:r w:rsidRPr="004039A4">
        <w:rPr>
          <w:sz w:val="4"/>
          <w:szCs w:val="4"/>
        </w:rPr>
        <w:t>ILO Compilation of CFA decisions paras. 789-814 General Survey 1994 paras. 170-172</w:t>
      </w:r>
    </w:p>
    <w:p w14:paraId="730C0C49" w14:textId="77777777" w:rsidR="000D0F0B" w:rsidRPr="004039A4" w:rsidRDefault="000D0F0B" w:rsidP="000D0F0B">
      <w:pPr>
        <w:rPr>
          <w:sz w:val="4"/>
          <w:szCs w:val="4"/>
        </w:rPr>
      </w:pPr>
      <w:r w:rsidRPr="004039A4">
        <w:rPr>
          <w:sz w:val="4"/>
          <w:szCs w:val="4"/>
        </w:rPr>
        <w:t>General Survey 2012 paras. 144-148</w:t>
      </w:r>
    </w:p>
    <w:p w14:paraId="3040496D" w14:textId="77777777" w:rsidR="000D0F0B" w:rsidRPr="004039A4" w:rsidRDefault="000D0F0B" w:rsidP="000D0F0B">
      <w:pPr>
        <w:rPr>
          <w:sz w:val="4"/>
          <w:szCs w:val="4"/>
        </w:rPr>
      </w:pPr>
      <w:r w:rsidRPr="004039A4">
        <w:rPr>
          <w:sz w:val="4"/>
          <w:szCs w:val="4"/>
        </w:rPr>
        <w:t>90. Compulsory arbitration imposed on strike action ILO Compilation of CFA decisions paras. 816-823 General Survey 1994 para. 153</w:t>
      </w:r>
    </w:p>
    <w:p w14:paraId="2D4DACA5" w14:textId="77777777" w:rsidR="000D0F0B" w:rsidRPr="004039A4" w:rsidRDefault="000D0F0B" w:rsidP="000D0F0B">
      <w:pPr>
        <w:rPr>
          <w:sz w:val="4"/>
          <w:szCs w:val="4"/>
        </w:rPr>
      </w:pPr>
      <w:r w:rsidRPr="004039A4">
        <w:rPr>
          <w:sz w:val="4"/>
          <w:szCs w:val="4"/>
        </w:rPr>
        <w:t>General Survey 2012 paras. 153-156</w:t>
      </w:r>
    </w:p>
    <w:p w14:paraId="17E50BD0" w14:textId="77777777" w:rsidR="000D0F0B" w:rsidRPr="004039A4" w:rsidRDefault="000D0F0B" w:rsidP="000D0F0B">
      <w:pPr>
        <w:rPr>
          <w:sz w:val="4"/>
          <w:szCs w:val="4"/>
        </w:rPr>
      </w:pPr>
      <w:r w:rsidRPr="004039A4">
        <w:rPr>
          <w:sz w:val="4"/>
          <w:szCs w:val="4"/>
        </w:rPr>
        <w:t>91. Suspension and/or declaration of illegality of strikes by administrative authorities</w:t>
      </w:r>
    </w:p>
    <w:p w14:paraId="4902E42F" w14:textId="77777777" w:rsidR="000D0F0B" w:rsidRPr="004039A4" w:rsidRDefault="000D0F0B" w:rsidP="000D0F0B">
      <w:pPr>
        <w:rPr>
          <w:sz w:val="4"/>
          <w:szCs w:val="4"/>
        </w:rPr>
      </w:pPr>
      <w:r w:rsidRPr="004039A4">
        <w:rPr>
          <w:sz w:val="4"/>
          <w:szCs w:val="4"/>
        </w:rPr>
        <w:t>ILO Compilation of CFA decisions Paras. 907-913 General Survey 2012 para. 157</w:t>
      </w:r>
    </w:p>
    <w:p w14:paraId="0EF8ACB4" w14:textId="77777777" w:rsidR="000D0F0B" w:rsidRPr="004039A4" w:rsidRDefault="000D0F0B" w:rsidP="000D0F0B">
      <w:pPr>
        <w:rPr>
          <w:sz w:val="4"/>
          <w:szCs w:val="4"/>
        </w:rPr>
      </w:pPr>
      <w:r w:rsidRPr="004039A4">
        <w:rPr>
          <w:sz w:val="4"/>
          <w:szCs w:val="4"/>
        </w:rPr>
        <w:t>92. Infringements of the determination of minimum services</w:t>
      </w:r>
    </w:p>
    <w:p w14:paraId="75062FC2" w14:textId="77777777" w:rsidR="000D0F0B" w:rsidRPr="004039A4" w:rsidRDefault="000D0F0B" w:rsidP="000D0F0B">
      <w:pPr>
        <w:rPr>
          <w:sz w:val="4"/>
          <w:szCs w:val="4"/>
        </w:rPr>
      </w:pPr>
      <w:r w:rsidRPr="004039A4">
        <w:rPr>
          <w:sz w:val="4"/>
          <w:szCs w:val="4"/>
        </w:rPr>
        <w:t>ILO Compilation of CFA decisions paras 864-906 General Survey 1994 paras. 161-162</w:t>
      </w:r>
    </w:p>
    <w:p w14:paraId="0963126D" w14:textId="77777777" w:rsidR="000D0F0B" w:rsidRPr="004039A4" w:rsidRDefault="000D0F0B" w:rsidP="000D0F0B">
      <w:pPr>
        <w:rPr>
          <w:sz w:val="4"/>
          <w:szCs w:val="4"/>
        </w:rPr>
      </w:pPr>
      <w:r w:rsidRPr="004039A4">
        <w:rPr>
          <w:sz w:val="4"/>
          <w:szCs w:val="4"/>
        </w:rPr>
        <w:t>General Survey 2012 paras 136-139</w:t>
      </w:r>
    </w:p>
    <w:p w14:paraId="38C69745" w14:textId="77777777" w:rsidR="000D0F0B" w:rsidRPr="004039A4" w:rsidRDefault="000D0F0B" w:rsidP="000D0F0B">
      <w:pPr>
        <w:rPr>
          <w:sz w:val="4"/>
          <w:szCs w:val="4"/>
        </w:rPr>
      </w:pPr>
      <w:r w:rsidRPr="004039A4">
        <w:rPr>
          <w:sz w:val="4"/>
          <w:szCs w:val="4"/>
        </w:rPr>
        <w:t>93. Absence or inadequacy of compensatory guarantees for lawful restrictions on the right to strike</w:t>
      </w:r>
    </w:p>
    <w:p w14:paraId="35A60A55" w14:textId="77777777" w:rsidR="000D0F0B" w:rsidRPr="004039A4" w:rsidRDefault="000D0F0B" w:rsidP="000D0F0B">
      <w:pPr>
        <w:rPr>
          <w:sz w:val="4"/>
          <w:szCs w:val="4"/>
        </w:rPr>
      </w:pPr>
      <w:r w:rsidRPr="004039A4">
        <w:rPr>
          <w:sz w:val="4"/>
          <w:szCs w:val="4"/>
        </w:rPr>
        <w:t>ILO Compilation of CFA decisions paras. 824-852 General Survey 1994 paras. 164</w:t>
      </w:r>
    </w:p>
    <w:p w14:paraId="3DE737AB" w14:textId="77777777" w:rsidR="000D0F0B" w:rsidRPr="004039A4" w:rsidRDefault="000D0F0B" w:rsidP="000D0F0B">
      <w:pPr>
        <w:rPr>
          <w:sz w:val="4"/>
          <w:szCs w:val="4"/>
        </w:rPr>
      </w:pPr>
      <w:r w:rsidRPr="004039A4">
        <w:rPr>
          <w:sz w:val="4"/>
          <w:szCs w:val="4"/>
        </w:rPr>
        <w:t>General Survey 2012 paras. 141</w:t>
      </w:r>
    </w:p>
    <w:p w14:paraId="6A4F7E53" w14:textId="77777777" w:rsidR="000D0F0B" w:rsidRPr="004039A4" w:rsidRDefault="000D0F0B" w:rsidP="000D0F0B">
      <w:pPr>
        <w:rPr>
          <w:sz w:val="4"/>
          <w:szCs w:val="4"/>
        </w:rPr>
      </w:pPr>
      <w:r w:rsidRPr="004039A4">
        <w:rPr>
          <w:sz w:val="4"/>
          <w:szCs w:val="4"/>
        </w:rPr>
        <w:t>94. Interference of employers and/or authorities during the course of strike action (including back- to-work orders, hiring of workers during a strike, requisitioning orders)</w:t>
      </w:r>
    </w:p>
    <w:p w14:paraId="06AE22E1" w14:textId="77777777" w:rsidR="000D0F0B" w:rsidRPr="004039A4" w:rsidRDefault="000D0F0B" w:rsidP="000D0F0B">
      <w:pPr>
        <w:rPr>
          <w:sz w:val="4"/>
          <w:szCs w:val="4"/>
        </w:rPr>
      </w:pPr>
      <w:r w:rsidRPr="004039A4">
        <w:rPr>
          <w:sz w:val="4"/>
          <w:szCs w:val="4"/>
        </w:rPr>
        <w:t>ILO Compilation of CFA decisions paras. 917-929 General Survey 1994 paras. 163; 174-175</w:t>
      </w:r>
    </w:p>
    <w:p w14:paraId="617CB45A" w14:textId="77777777" w:rsidR="000D0F0B" w:rsidRPr="004039A4" w:rsidRDefault="000D0F0B" w:rsidP="000D0F0B">
      <w:pPr>
        <w:rPr>
          <w:sz w:val="4"/>
          <w:szCs w:val="4"/>
        </w:rPr>
      </w:pPr>
      <w:r w:rsidRPr="004039A4">
        <w:rPr>
          <w:sz w:val="4"/>
          <w:szCs w:val="4"/>
        </w:rPr>
        <w:t>General Survey 2012 paras. 149-152</w:t>
      </w:r>
    </w:p>
    <w:p w14:paraId="081FDDC1" w14:textId="77777777" w:rsidR="000D0F0B" w:rsidRPr="004039A4" w:rsidRDefault="000D0F0B" w:rsidP="000D0F0B">
      <w:pPr>
        <w:rPr>
          <w:sz w:val="4"/>
          <w:szCs w:val="4"/>
        </w:rPr>
      </w:pPr>
      <w:r w:rsidRPr="004039A4">
        <w:rPr>
          <w:sz w:val="4"/>
          <w:szCs w:val="4"/>
        </w:rPr>
        <w:t>95. Excessive sanctions for the legitimate exercise of the right to strike</w:t>
      </w:r>
    </w:p>
    <w:p w14:paraId="498AEEA8" w14:textId="77777777" w:rsidR="000D0F0B" w:rsidRPr="004039A4" w:rsidRDefault="000D0F0B" w:rsidP="000D0F0B">
      <w:pPr>
        <w:rPr>
          <w:sz w:val="4"/>
          <w:szCs w:val="4"/>
        </w:rPr>
      </w:pPr>
      <w:r w:rsidRPr="004039A4">
        <w:rPr>
          <w:sz w:val="4"/>
          <w:szCs w:val="4"/>
        </w:rPr>
        <w:t>ILO Compilation of CFA decisions paras. 951-976 General Survey 1994 paras. 176-178</w:t>
      </w:r>
    </w:p>
    <w:p w14:paraId="71F2900D" w14:textId="77777777" w:rsidR="000D0F0B" w:rsidRPr="004039A4" w:rsidRDefault="000D0F0B" w:rsidP="000D0F0B">
      <w:pPr>
        <w:rPr>
          <w:sz w:val="4"/>
          <w:szCs w:val="4"/>
        </w:rPr>
      </w:pPr>
      <w:r w:rsidRPr="004039A4">
        <w:rPr>
          <w:sz w:val="4"/>
          <w:szCs w:val="4"/>
        </w:rPr>
        <w:t>General Survey 2012 paras. 157-160</w:t>
      </w:r>
    </w:p>
    <w:p w14:paraId="018D2795" w14:textId="77777777" w:rsidR="000D0F0B" w:rsidRPr="004039A4" w:rsidRDefault="000D0F0B" w:rsidP="000D0F0B">
      <w:pPr>
        <w:rPr>
          <w:sz w:val="4"/>
          <w:szCs w:val="4"/>
        </w:rPr>
      </w:pPr>
      <w:r w:rsidRPr="004039A4">
        <w:rPr>
          <w:sz w:val="4"/>
          <w:szCs w:val="4"/>
        </w:rPr>
        <w:t>96. Committed against trade union leaders Violation (95) is committed against a trade union leader</w:t>
      </w:r>
    </w:p>
    <w:p w14:paraId="1F341F20" w14:textId="77777777" w:rsidR="000D0F0B" w:rsidRPr="004039A4" w:rsidRDefault="000D0F0B" w:rsidP="000D0F0B">
      <w:pPr>
        <w:rPr>
          <w:sz w:val="4"/>
          <w:szCs w:val="4"/>
        </w:rPr>
      </w:pPr>
      <w:r w:rsidRPr="004039A4">
        <w:rPr>
          <w:sz w:val="4"/>
          <w:szCs w:val="4"/>
        </w:rPr>
        <w:t>97. Lack of guarantee of due process of law and/or justice</w:t>
      </w:r>
    </w:p>
    <w:p w14:paraId="2D9AD79C" w14:textId="77777777" w:rsidR="000D0F0B" w:rsidRPr="004039A4" w:rsidRDefault="000D0F0B" w:rsidP="000D0F0B">
      <w:pPr>
        <w:rPr>
          <w:sz w:val="4"/>
          <w:szCs w:val="4"/>
        </w:rPr>
      </w:pPr>
      <w:r w:rsidRPr="004039A4">
        <w:rPr>
          <w:sz w:val="4"/>
          <w:szCs w:val="4"/>
        </w:rPr>
        <w:t>Lack of due process regarding violations (86)-(96)</w:t>
      </w:r>
    </w:p>
    <w:p w14:paraId="284E3781" w14:textId="77777777" w:rsidR="000D0F0B" w:rsidRPr="004039A4" w:rsidRDefault="000D0F0B" w:rsidP="000D0F0B">
      <w:pPr>
        <w:pStyle w:val="Heading4"/>
      </w:pPr>
      <w:r w:rsidRPr="004039A4">
        <w:t xml:space="preserve">Vote neg---their interp regresses into ‘do anything that vaguely alters labor,’ destroying any predictable topic stasis and exploding the negative research burden. </w:t>
      </w:r>
    </w:p>
    <w:p w14:paraId="2ECE37C5" w14:textId="61B3257B" w:rsidR="00A370AB" w:rsidRPr="004039A4" w:rsidRDefault="00A370AB" w:rsidP="00A370AB">
      <w:pPr>
        <w:pStyle w:val="Heading3"/>
      </w:pPr>
      <w:r w:rsidRPr="004039A4">
        <w:t>1NC</w:t>
      </w:r>
    </w:p>
    <w:p w14:paraId="1E16247D" w14:textId="704F5E28" w:rsidR="000860BC" w:rsidRPr="004039A4" w:rsidRDefault="000860BC" w:rsidP="000860BC">
      <w:pPr>
        <w:pStyle w:val="Heading4"/>
      </w:pPr>
      <w:r w:rsidRPr="004039A4">
        <w:t xml:space="preserve">The fifty states </w:t>
      </w:r>
      <w:r w:rsidR="00971F6D">
        <w:t>should substantially strengthen collective bargaining rights for workers in the United States by legalizing secondary strikes</w:t>
      </w:r>
    </w:p>
    <w:p w14:paraId="52829A30" w14:textId="77777777" w:rsidR="000860BC" w:rsidRPr="004039A4" w:rsidRDefault="000860BC" w:rsidP="000860BC">
      <w:pPr>
        <w:pStyle w:val="Heading4"/>
      </w:pPr>
      <w:r w:rsidRPr="004039A4">
        <w:t xml:space="preserve">That </w:t>
      </w:r>
      <w:r w:rsidRPr="004039A4">
        <w:rPr>
          <w:u w:val="single"/>
        </w:rPr>
        <w:t>solves</w:t>
      </w:r>
      <w:r w:rsidRPr="004039A4">
        <w:t xml:space="preserve"> and </w:t>
      </w:r>
      <w:r w:rsidRPr="004039A4">
        <w:rPr>
          <w:u w:val="single"/>
        </w:rPr>
        <w:t>avoids preemption</w:t>
      </w:r>
      <w:r w:rsidRPr="004039A4">
        <w:t>.</w:t>
      </w:r>
    </w:p>
    <w:p w14:paraId="776207EA" w14:textId="77777777" w:rsidR="000860BC" w:rsidRPr="004039A4" w:rsidRDefault="000860BC" w:rsidP="000860BC">
      <w:r w:rsidRPr="004039A4">
        <w:rPr>
          <w:rStyle w:val="Style13ptBold"/>
        </w:rPr>
        <w:t>Andrias ’24</w:t>
      </w:r>
      <w:r w:rsidRPr="004039A4">
        <w:t xml:space="preserve"> [Kate; 2024; Professor of Law, Columbia Law School; Wisconsin Law Review, “Constitutional and Administrative Innovation Through State Labor Law,” no. 5]</w:t>
      </w:r>
    </w:p>
    <w:p w14:paraId="06D68C1B" w14:textId="77777777" w:rsidR="000860BC" w:rsidRPr="004039A4" w:rsidRDefault="000860BC" w:rsidP="000860BC">
      <w:pPr>
        <w:rPr>
          <w:sz w:val="16"/>
        </w:rPr>
      </w:pPr>
      <w:r w:rsidRPr="004039A4">
        <w:rPr>
          <w:sz w:val="16"/>
        </w:rPr>
        <w:t xml:space="preserve">At the state level, however, the picture is far less fixed and, in many jurisdictions, far more promising for workers. </w:t>
      </w:r>
      <w:r w:rsidRPr="004039A4">
        <w:rPr>
          <w:rStyle w:val="StyleUnderline"/>
          <w:highlight w:val="cyan"/>
        </w:rPr>
        <w:t>Despite</w:t>
      </w:r>
      <w:r w:rsidRPr="004039A4">
        <w:rPr>
          <w:rStyle w:val="StyleUnderline"/>
        </w:rPr>
        <w:t xml:space="preserve"> the </w:t>
      </w:r>
      <w:r w:rsidRPr="004039A4">
        <w:rPr>
          <w:rStyle w:val="Emphasis"/>
          <w:highlight w:val="cyan"/>
        </w:rPr>
        <w:t>preemption</w:t>
      </w:r>
      <w:r w:rsidRPr="004039A4">
        <w:rPr>
          <w:rStyle w:val="StyleUnderline"/>
        </w:rPr>
        <w:t xml:space="preserve"> doctrine, </w:t>
      </w:r>
      <w:r w:rsidRPr="004039A4">
        <w:rPr>
          <w:rStyle w:val="StyleUnderline"/>
          <w:highlight w:val="cyan"/>
        </w:rPr>
        <w:t>states</w:t>
      </w:r>
      <w:r w:rsidRPr="004039A4">
        <w:rPr>
          <w:rStyle w:val="StyleUnderline"/>
        </w:rPr>
        <w:t xml:space="preserve"> have </w:t>
      </w:r>
      <w:r w:rsidRPr="004039A4">
        <w:rPr>
          <w:rStyle w:val="Emphasis"/>
        </w:rPr>
        <w:t xml:space="preserve">long </w:t>
      </w:r>
      <w:r w:rsidRPr="004039A4">
        <w:rPr>
          <w:rStyle w:val="Emphasis"/>
          <w:highlight w:val="cyan"/>
        </w:rPr>
        <w:t>address</w:t>
      </w:r>
      <w:r w:rsidRPr="004039A4">
        <w:rPr>
          <w:rStyle w:val="StyleUnderline"/>
        </w:rPr>
        <w:t xml:space="preserve">ed </w:t>
      </w:r>
      <w:r w:rsidRPr="004039A4">
        <w:rPr>
          <w:rStyle w:val="StyleUnderline"/>
          <w:highlight w:val="cyan"/>
        </w:rPr>
        <w:t>labor</w:t>
      </w:r>
      <w:r w:rsidRPr="004039A4">
        <w:rPr>
          <w:rStyle w:val="StyleUnderline"/>
        </w:rPr>
        <w:t xml:space="preserve"> rights </w:t>
      </w:r>
      <w:r w:rsidRPr="004039A4">
        <w:rPr>
          <w:rStyle w:val="StyleUnderline"/>
          <w:highlight w:val="cyan"/>
        </w:rPr>
        <w:t>through</w:t>
      </w:r>
      <w:r w:rsidRPr="004039A4">
        <w:rPr>
          <w:rStyle w:val="StyleUnderline"/>
        </w:rPr>
        <w:t xml:space="preserve"> their </w:t>
      </w:r>
      <w:r w:rsidRPr="004039A4">
        <w:rPr>
          <w:rStyle w:val="Emphasis"/>
          <w:highlight w:val="cyan"/>
        </w:rPr>
        <w:t>constitution</w:t>
      </w:r>
      <w:r w:rsidRPr="004039A4">
        <w:rPr>
          <w:rStyle w:val="StyleUnderline"/>
        </w:rPr>
        <w:t xml:space="preserve">s and </w:t>
      </w:r>
      <w:r w:rsidRPr="004039A4">
        <w:rPr>
          <w:rStyle w:val="Emphasis"/>
          <w:highlight w:val="cyan"/>
        </w:rPr>
        <w:t>statute</w:t>
      </w:r>
      <w:r w:rsidRPr="004039A4">
        <w:rPr>
          <w:rStyle w:val="StyleUnderline"/>
        </w:rPr>
        <w:t xml:space="preserve">s, including through </w:t>
      </w:r>
      <w:r w:rsidRPr="004039A4">
        <w:rPr>
          <w:rStyle w:val="Emphasis"/>
        </w:rPr>
        <w:t>direct democracy</w:t>
      </w:r>
      <w:r w:rsidRPr="004039A4">
        <w:rPr>
          <w:rStyle w:val="StyleUnderline"/>
        </w:rPr>
        <w:t xml:space="preserve"> mechanisms like </w:t>
      </w:r>
      <w:r w:rsidRPr="004039A4">
        <w:rPr>
          <w:rStyle w:val="Emphasis"/>
        </w:rPr>
        <w:t>ballot</w:t>
      </w:r>
      <w:r w:rsidRPr="004039A4">
        <w:rPr>
          <w:rStyle w:val="StyleUnderline"/>
        </w:rPr>
        <w:t xml:space="preserve"> initiative</w:t>
      </w:r>
      <w:r w:rsidRPr="004039A4">
        <w:rPr>
          <w:rStyle w:val="Emphasis"/>
        </w:rPr>
        <w:t>s</w:t>
      </w:r>
      <w:r w:rsidRPr="004039A4">
        <w:rPr>
          <w:rStyle w:val="StyleUnderline"/>
        </w:rPr>
        <w:t>. States have</w:t>
      </w:r>
      <w:r w:rsidRPr="004039A4">
        <w:rPr>
          <w:sz w:val="16"/>
        </w:rPr>
        <w:t xml:space="preserve"> also </w:t>
      </w:r>
      <w:r w:rsidRPr="004039A4">
        <w:rPr>
          <w:rStyle w:val="StyleUnderline"/>
        </w:rPr>
        <w:t xml:space="preserve">used </w:t>
      </w:r>
      <w:r w:rsidRPr="004039A4">
        <w:rPr>
          <w:rStyle w:val="Emphasis"/>
          <w:highlight w:val="cyan"/>
        </w:rPr>
        <w:t>innovative admin</w:t>
      </w:r>
      <w:r w:rsidRPr="004039A4">
        <w:rPr>
          <w:rStyle w:val="StyleUnderline"/>
        </w:rPr>
        <w:t xml:space="preserve">istrative </w:t>
      </w:r>
      <w:r w:rsidRPr="004039A4">
        <w:rPr>
          <w:rStyle w:val="StyleUnderline"/>
          <w:highlight w:val="cyan"/>
        </w:rPr>
        <w:t>practices</w:t>
      </w:r>
      <w:r w:rsidRPr="004039A4">
        <w:rPr>
          <w:rStyle w:val="StyleUnderline"/>
        </w:rPr>
        <w:t xml:space="preserve"> to advance </w:t>
      </w:r>
      <w:r w:rsidRPr="004039A4">
        <w:rPr>
          <w:rStyle w:val="Emphasis"/>
        </w:rPr>
        <w:t>labor rights</w:t>
      </w:r>
      <w:r w:rsidRPr="004039A4">
        <w:rPr>
          <w:sz w:val="16"/>
        </w:rPr>
        <w:t xml:space="preserve">. In recent years, </w:t>
      </w:r>
      <w:r w:rsidRPr="004039A4">
        <w:rPr>
          <w:rStyle w:val="StyleUnderline"/>
        </w:rPr>
        <w:t xml:space="preserve">significant </w:t>
      </w:r>
      <w:r w:rsidRPr="004039A4">
        <w:rPr>
          <w:rStyle w:val="StyleUnderline"/>
          <w:highlight w:val="cyan"/>
        </w:rPr>
        <w:t>and</w:t>
      </w:r>
      <w:r w:rsidRPr="004039A4">
        <w:rPr>
          <w:rStyle w:val="StyleUnderline"/>
        </w:rPr>
        <w:t xml:space="preserve"> </w:t>
      </w:r>
      <w:r w:rsidRPr="004039A4">
        <w:rPr>
          <w:rStyle w:val="Emphasis"/>
        </w:rPr>
        <w:t xml:space="preserve">important </w:t>
      </w:r>
      <w:r w:rsidRPr="004039A4">
        <w:rPr>
          <w:rStyle w:val="Emphasis"/>
          <w:highlight w:val="cyan"/>
        </w:rPr>
        <w:t>innovation</w:t>
      </w:r>
      <w:r w:rsidRPr="004039A4">
        <w:rPr>
          <w:rStyle w:val="StyleUnderline"/>
        </w:rPr>
        <w:t xml:space="preserve"> has occurred along both administrative and constitutional </w:t>
      </w:r>
      <w:r w:rsidRPr="004039A4">
        <w:rPr>
          <w:rStyle w:val="Emphasis"/>
        </w:rPr>
        <w:t>dimension</w:t>
      </w:r>
      <w:r w:rsidRPr="004039A4">
        <w:rPr>
          <w:sz w:val="16"/>
        </w:rPr>
        <w:t>s.4</w:t>
      </w:r>
    </w:p>
    <w:p w14:paraId="6FC99117" w14:textId="77777777" w:rsidR="000860BC" w:rsidRPr="004039A4" w:rsidRDefault="000860BC" w:rsidP="000860BC">
      <w:pPr>
        <w:rPr>
          <w:sz w:val="16"/>
        </w:rPr>
      </w:pPr>
      <w:r w:rsidRPr="004039A4">
        <w:rPr>
          <w:sz w:val="16"/>
        </w:rPr>
        <w:t xml:space="preserve">Consider one </w:t>
      </w:r>
      <w:r w:rsidRPr="004039A4">
        <w:rPr>
          <w:rStyle w:val="Emphasis"/>
        </w:rPr>
        <w:t>recent</w:t>
      </w:r>
      <w:r w:rsidRPr="004039A4">
        <w:rPr>
          <w:rStyle w:val="StyleUnderline"/>
        </w:rPr>
        <w:t xml:space="preserve"> example from </w:t>
      </w:r>
      <w:r w:rsidRPr="004039A4">
        <w:rPr>
          <w:rStyle w:val="Emphasis"/>
          <w:highlight w:val="cyan"/>
        </w:rPr>
        <w:t>Cal</w:t>
      </w:r>
      <w:r w:rsidRPr="004039A4">
        <w:rPr>
          <w:rStyle w:val="StyleUnderline"/>
        </w:rPr>
        <w:t>ifornia</w:t>
      </w:r>
      <w:r w:rsidRPr="004039A4">
        <w:rPr>
          <w:sz w:val="16"/>
        </w:rPr>
        <w:t xml:space="preserve">: On April 1, 2024, over five hundred thousand </w:t>
      </w:r>
      <w:r w:rsidRPr="004039A4">
        <w:rPr>
          <w:rStyle w:val="Emphasis"/>
          <w:highlight w:val="cyan"/>
        </w:rPr>
        <w:t>low-wage</w:t>
      </w:r>
      <w:r w:rsidRPr="004039A4">
        <w:rPr>
          <w:rStyle w:val="StyleUnderline"/>
        </w:rPr>
        <w:t xml:space="preserve"> California workers </w:t>
      </w:r>
      <w:r w:rsidRPr="004039A4">
        <w:rPr>
          <w:rStyle w:val="StyleUnderline"/>
          <w:highlight w:val="cyan"/>
        </w:rPr>
        <w:t>saw</w:t>
      </w:r>
      <w:r w:rsidRPr="004039A4">
        <w:rPr>
          <w:rStyle w:val="StyleUnderline"/>
        </w:rPr>
        <w:t xml:space="preserve"> an </w:t>
      </w:r>
      <w:r w:rsidRPr="004039A4">
        <w:rPr>
          <w:rStyle w:val="Emphasis"/>
          <w:highlight w:val="cyan"/>
        </w:rPr>
        <w:t>increase</w:t>
      </w:r>
      <w:r w:rsidRPr="004039A4">
        <w:rPr>
          <w:rStyle w:val="StyleUnderline"/>
          <w:highlight w:val="cyan"/>
        </w:rPr>
        <w:t xml:space="preserve"> in</w:t>
      </w:r>
      <w:r w:rsidRPr="004039A4">
        <w:rPr>
          <w:rStyle w:val="StyleUnderline"/>
        </w:rPr>
        <w:t xml:space="preserve"> their </w:t>
      </w:r>
      <w:r w:rsidRPr="004039A4">
        <w:rPr>
          <w:rStyle w:val="Emphasis"/>
          <w:highlight w:val="cyan"/>
        </w:rPr>
        <w:t>hourly</w:t>
      </w:r>
      <w:r w:rsidRPr="004039A4">
        <w:rPr>
          <w:rStyle w:val="Emphasis"/>
        </w:rPr>
        <w:t xml:space="preserve"> wage</w:t>
      </w:r>
      <w:r w:rsidRPr="004039A4">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4039A4">
        <w:rPr>
          <w:rStyle w:val="StyleUnderline"/>
          <w:highlight w:val="cyan"/>
        </w:rPr>
        <w:t>creation of</w:t>
      </w:r>
      <w:r w:rsidRPr="004039A4">
        <w:rPr>
          <w:rStyle w:val="StyleUnderline"/>
        </w:rPr>
        <w:t xml:space="preserve"> a </w:t>
      </w:r>
      <w:r w:rsidRPr="004039A4">
        <w:rPr>
          <w:rStyle w:val="Emphasis"/>
        </w:rPr>
        <w:t xml:space="preserve">new </w:t>
      </w:r>
      <w:r w:rsidRPr="004039A4">
        <w:rPr>
          <w:rStyle w:val="Emphasis"/>
          <w:highlight w:val="cyan"/>
        </w:rPr>
        <w:t>admin</w:t>
      </w:r>
      <w:r w:rsidRPr="004039A4">
        <w:rPr>
          <w:rStyle w:val="StyleUnderline"/>
        </w:rPr>
        <w:t xml:space="preserve">istrative </w:t>
      </w:r>
      <w:r w:rsidRPr="004039A4">
        <w:rPr>
          <w:rStyle w:val="Emphasis"/>
          <w:highlight w:val="cyan"/>
        </w:rPr>
        <w:t>council</w:t>
      </w:r>
      <w:r w:rsidRPr="004039A4">
        <w:rPr>
          <w:rStyle w:val="StyleUnderline"/>
        </w:rPr>
        <w:t>-a "</w:t>
      </w:r>
      <w:r w:rsidRPr="004039A4">
        <w:rPr>
          <w:rStyle w:val="Emphasis"/>
        </w:rPr>
        <w:t xml:space="preserve">worker </w:t>
      </w:r>
      <w:r w:rsidRPr="004039A4">
        <w:rPr>
          <w:rStyle w:val="Emphasis"/>
          <w:highlight w:val="cyan"/>
        </w:rPr>
        <w:t>standards board</w:t>
      </w:r>
      <w:r w:rsidRPr="004039A4">
        <w:rPr>
          <w:rStyle w:val="StyleUnderline"/>
        </w:rPr>
        <w:t xml:space="preserve">"-that </w:t>
      </w:r>
      <w:r w:rsidRPr="004039A4">
        <w:rPr>
          <w:rStyle w:val="StyleUnderline"/>
          <w:highlight w:val="cyan"/>
        </w:rPr>
        <w:t>gives</w:t>
      </w:r>
      <w:r w:rsidRPr="004039A4">
        <w:rPr>
          <w:rStyle w:val="StyleUnderline"/>
        </w:rPr>
        <w:t xml:space="preserve"> them the </w:t>
      </w:r>
      <w:r w:rsidRPr="004039A4">
        <w:rPr>
          <w:rStyle w:val="StyleUnderline"/>
          <w:highlight w:val="cyan"/>
        </w:rPr>
        <w:t>right to negotiate</w:t>
      </w:r>
      <w:r w:rsidRPr="004039A4">
        <w:rPr>
          <w:rStyle w:val="StyleUnderline"/>
        </w:rPr>
        <w:t xml:space="preserve"> </w:t>
      </w:r>
      <w:r w:rsidRPr="004039A4">
        <w:rPr>
          <w:rStyle w:val="Emphasis"/>
        </w:rPr>
        <w:t xml:space="preserve">industry </w:t>
      </w:r>
      <w:r w:rsidRPr="004039A4">
        <w:rPr>
          <w:rStyle w:val="Emphasis"/>
          <w:highlight w:val="cyan"/>
        </w:rPr>
        <w:t>standards</w:t>
      </w:r>
      <w:r w:rsidRPr="004039A4">
        <w:rPr>
          <w:rStyle w:val="StyleUnderline"/>
          <w:highlight w:val="cyan"/>
        </w:rPr>
        <w:t xml:space="preserve"> with</w:t>
      </w:r>
      <w:r w:rsidRPr="004039A4">
        <w:rPr>
          <w:rStyle w:val="StyleUnderline"/>
        </w:rPr>
        <w:t xml:space="preserve"> their </w:t>
      </w:r>
      <w:r w:rsidRPr="004039A4">
        <w:rPr>
          <w:rStyle w:val="Emphasis"/>
          <w:highlight w:val="cyan"/>
        </w:rPr>
        <w:t>employers</w:t>
      </w:r>
      <w:r w:rsidRPr="004039A4">
        <w:rPr>
          <w:rStyle w:val="StyleUnderline"/>
          <w:highlight w:val="cyan"/>
        </w:rPr>
        <w:t xml:space="preserve"> and</w:t>
      </w:r>
      <w:r w:rsidRPr="004039A4">
        <w:rPr>
          <w:rStyle w:val="StyleUnderline"/>
        </w:rPr>
        <w:t xml:space="preserve"> </w:t>
      </w:r>
      <w:r w:rsidRPr="004039A4">
        <w:rPr>
          <w:rStyle w:val="Emphasis"/>
        </w:rPr>
        <w:t xml:space="preserve">state </w:t>
      </w:r>
      <w:r w:rsidRPr="004039A4">
        <w:rPr>
          <w:rStyle w:val="Emphasis"/>
          <w:highlight w:val="cyan"/>
        </w:rPr>
        <w:t>officials</w:t>
      </w:r>
      <w:r w:rsidRPr="004039A4">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4039A4">
        <w:rPr>
          <w:rStyle w:val="StyleUnderline"/>
        </w:rPr>
        <w:t xml:space="preserve">the </w:t>
      </w:r>
      <w:r w:rsidRPr="004039A4">
        <w:rPr>
          <w:rStyle w:val="StyleUnderline"/>
          <w:highlight w:val="cyan"/>
        </w:rPr>
        <w:t xml:space="preserve">new law </w:t>
      </w:r>
      <w:r w:rsidRPr="004039A4">
        <w:rPr>
          <w:rStyle w:val="Emphasis"/>
        </w:rPr>
        <w:t>promises</w:t>
      </w:r>
      <w:r w:rsidRPr="004039A4">
        <w:rPr>
          <w:rStyle w:val="StyleUnderline"/>
        </w:rPr>
        <w:t xml:space="preserve"> to </w:t>
      </w:r>
      <w:r w:rsidRPr="004039A4">
        <w:rPr>
          <w:rStyle w:val="Emphasis"/>
          <w:highlight w:val="cyan"/>
        </w:rPr>
        <w:t>transform</w:t>
      </w:r>
      <w:r w:rsidRPr="004039A4">
        <w:rPr>
          <w:rStyle w:val="StyleUnderline"/>
          <w:highlight w:val="cyan"/>
        </w:rPr>
        <w:t xml:space="preserve"> labor</w:t>
      </w:r>
      <w:r w:rsidRPr="004039A4">
        <w:rPr>
          <w:rStyle w:val="StyleUnderline"/>
        </w:rPr>
        <w:t xml:space="preserve"> policy</w:t>
      </w:r>
      <w:r w:rsidRPr="004039A4">
        <w:rPr>
          <w:sz w:val="16"/>
        </w:rPr>
        <w:t xml:space="preserve"> while also innovating how state administration governance occurs. Meanwhile, </w:t>
      </w:r>
      <w:r w:rsidRPr="004039A4">
        <w:rPr>
          <w:rStyle w:val="StyleUnderline"/>
        </w:rPr>
        <w:t xml:space="preserve">a </w:t>
      </w:r>
      <w:r w:rsidRPr="004039A4">
        <w:rPr>
          <w:rStyle w:val="Emphasis"/>
        </w:rPr>
        <w:t xml:space="preserve">constitutional </w:t>
      </w:r>
      <w:r w:rsidRPr="004039A4">
        <w:rPr>
          <w:rStyle w:val="Emphasis"/>
          <w:highlight w:val="cyan"/>
        </w:rPr>
        <w:t>amendment</w:t>
      </w:r>
      <w:r w:rsidRPr="004039A4">
        <w:rPr>
          <w:sz w:val="16"/>
        </w:rPr>
        <w:t xml:space="preserve"> is percolating </w:t>
      </w:r>
      <w:r w:rsidRPr="004039A4">
        <w:rPr>
          <w:rStyle w:val="StyleUnderline"/>
        </w:rPr>
        <w:t xml:space="preserve">in the California Legislature that would </w:t>
      </w:r>
      <w:r w:rsidRPr="004039A4">
        <w:rPr>
          <w:rStyle w:val="StyleUnderline"/>
          <w:highlight w:val="cyan"/>
        </w:rPr>
        <w:t>affirm</w:t>
      </w:r>
      <w:r w:rsidRPr="004039A4">
        <w:rPr>
          <w:rStyle w:val="StyleUnderline"/>
        </w:rPr>
        <w:t xml:space="preserve"> the </w:t>
      </w:r>
      <w:r w:rsidRPr="004039A4">
        <w:rPr>
          <w:rStyle w:val="Emphasis"/>
          <w:highlight w:val="cyan"/>
        </w:rPr>
        <w:t>right</w:t>
      </w:r>
      <w:r w:rsidRPr="004039A4">
        <w:rPr>
          <w:sz w:val="16"/>
        </w:rPr>
        <w:t xml:space="preserve"> of Californians </w:t>
      </w:r>
      <w:r w:rsidRPr="004039A4">
        <w:rPr>
          <w:rStyle w:val="StyleUnderline"/>
          <w:highlight w:val="cyan"/>
        </w:rPr>
        <w:t xml:space="preserve">to </w:t>
      </w:r>
      <w:r w:rsidRPr="004039A4">
        <w:rPr>
          <w:rStyle w:val="Emphasis"/>
          <w:highlight w:val="cyan"/>
        </w:rPr>
        <w:t>join</w:t>
      </w:r>
      <w:r w:rsidRPr="004039A4">
        <w:rPr>
          <w:rStyle w:val="StyleUnderline"/>
        </w:rPr>
        <w:t xml:space="preserve"> a </w:t>
      </w:r>
      <w:r w:rsidRPr="004039A4">
        <w:rPr>
          <w:rStyle w:val="Emphasis"/>
          <w:highlight w:val="cyan"/>
        </w:rPr>
        <w:t>union</w:t>
      </w:r>
      <w:r w:rsidRPr="004039A4">
        <w:rPr>
          <w:rStyle w:val="StyleUnderline"/>
          <w:highlight w:val="cyan"/>
        </w:rPr>
        <w:t xml:space="preserve"> and</w:t>
      </w:r>
      <w:r w:rsidRPr="004039A4">
        <w:rPr>
          <w:rStyle w:val="StyleUnderline"/>
        </w:rPr>
        <w:t xml:space="preserve"> to </w:t>
      </w:r>
      <w:r w:rsidRPr="004039A4">
        <w:rPr>
          <w:rStyle w:val="Emphasis"/>
          <w:highlight w:val="cyan"/>
        </w:rPr>
        <w:t>negotiate</w:t>
      </w:r>
      <w:r w:rsidRPr="004039A4">
        <w:rPr>
          <w:rStyle w:val="StyleUnderline"/>
          <w:highlight w:val="cyan"/>
        </w:rPr>
        <w:t xml:space="preserve"> with</w:t>
      </w:r>
      <w:r w:rsidRPr="004039A4">
        <w:rPr>
          <w:rStyle w:val="StyleUnderline"/>
        </w:rPr>
        <w:t xml:space="preserve"> their </w:t>
      </w:r>
      <w:r w:rsidRPr="004039A4">
        <w:rPr>
          <w:rStyle w:val="StyleUnderline"/>
          <w:highlight w:val="cyan"/>
        </w:rPr>
        <w:t>employers</w:t>
      </w:r>
      <w:r w:rsidRPr="004039A4">
        <w:rPr>
          <w:sz w:val="16"/>
        </w:rPr>
        <w:t xml:space="preserve">.8 The amendment would prohibit the passing of any statute or ordinance that interferes with such rights. 9 </w:t>
      </w:r>
    </w:p>
    <w:p w14:paraId="22D022C8" w14:textId="77777777" w:rsidR="000860BC" w:rsidRPr="004039A4" w:rsidRDefault="000860BC" w:rsidP="000860BC">
      <w:pPr>
        <w:rPr>
          <w:sz w:val="16"/>
        </w:rPr>
      </w:pPr>
      <w:r w:rsidRPr="004039A4">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4039A4">
        <w:rPr>
          <w:rStyle w:val="StyleUnderline"/>
        </w:rPr>
        <w:t>enable collective worker rights</w:t>
      </w:r>
      <w:r w:rsidRPr="004039A4">
        <w:rPr>
          <w:sz w:val="16"/>
        </w:rPr>
        <w:t xml:space="preserve">. It will argue that </w:t>
      </w:r>
      <w:r w:rsidRPr="004039A4">
        <w:rPr>
          <w:rStyle w:val="Emphasis"/>
          <w:highlight w:val="cyan"/>
        </w:rPr>
        <w:t>state</w:t>
      </w:r>
      <w:r w:rsidRPr="004039A4">
        <w:rPr>
          <w:rStyle w:val="StyleUnderline"/>
          <w:highlight w:val="cyan"/>
        </w:rPr>
        <w:t xml:space="preserve"> and </w:t>
      </w:r>
      <w:r w:rsidRPr="004039A4">
        <w:rPr>
          <w:rStyle w:val="Emphasis"/>
          <w:highlight w:val="cyan"/>
        </w:rPr>
        <w:t>local</w:t>
      </w:r>
      <w:r w:rsidRPr="004039A4">
        <w:rPr>
          <w:rStyle w:val="StyleUnderline"/>
        </w:rPr>
        <w:t xml:space="preserve"> effort</w:t>
      </w:r>
      <w:r w:rsidRPr="004039A4">
        <w:rPr>
          <w:rStyle w:val="Emphasis"/>
          <w:highlight w:val="cyan"/>
        </w:rPr>
        <w:t>s</w:t>
      </w:r>
      <w:r w:rsidRPr="004039A4">
        <w:rPr>
          <w:rStyle w:val="StyleUnderline"/>
        </w:rPr>
        <w:t xml:space="preserve"> have the potential not only to </w:t>
      </w:r>
      <w:r w:rsidRPr="004039A4">
        <w:rPr>
          <w:rStyle w:val="Emphasis"/>
        </w:rPr>
        <w:t>reshape</w:t>
      </w:r>
      <w:r w:rsidRPr="004039A4">
        <w:rPr>
          <w:sz w:val="16"/>
        </w:rPr>
        <w:t xml:space="preserve"> American </w:t>
      </w:r>
      <w:r w:rsidRPr="004039A4">
        <w:rPr>
          <w:rStyle w:val="StyleUnderline"/>
        </w:rPr>
        <w:t>labor law but also</w:t>
      </w:r>
      <w:r w:rsidRPr="004039A4">
        <w:rPr>
          <w:sz w:val="16"/>
        </w:rPr>
        <w:t xml:space="preserve"> to </w:t>
      </w:r>
      <w:r w:rsidRPr="004039A4">
        <w:rPr>
          <w:rStyle w:val="StyleUnderline"/>
          <w:highlight w:val="cyan"/>
        </w:rPr>
        <w:t>serve as</w:t>
      </w:r>
      <w:r w:rsidRPr="004039A4">
        <w:rPr>
          <w:rStyle w:val="StyleUnderline"/>
        </w:rPr>
        <w:t xml:space="preserve"> a </w:t>
      </w:r>
      <w:r w:rsidRPr="004039A4">
        <w:rPr>
          <w:rStyle w:val="Emphasis"/>
          <w:highlight w:val="cyan"/>
        </w:rPr>
        <w:t>model</w:t>
      </w:r>
      <w:r w:rsidRPr="004039A4">
        <w:rPr>
          <w:rStyle w:val="StyleUnderline"/>
        </w:rPr>
        <w:t xml:space="preserve"> for a </w:t>
      </w:r>
      <w:r w:rsidRPr="004039A4">
        <w:rPr>
          <w:rStyle w:val="Emphasis"/>
        </w:rPr>
        <w:t>more democratic</w:t>
      </w:r>
      <w:r w:rsidRPr="004039A4">
        <w:rPr>
          <w:rStyle w:val="StyleUnderline"/>
        </w:rPr>
        <w:t xml:space="preserve"> approach to administrative governance and constitutional law </w:t>
      </w:r>
      <w:r w:rsidRPr="004039A4">
        <w:rPr>
          <w:rStyle w:val="Emphasis"/>
        </w:rPr>
        <w:t>generally</w:t>
      </w:r>
      <w:r w:rsidRPr="004039A4">
        <w:rPr>
          <w:sz w:val="16"/>
        </w:rPr>
        <w:t>.</w:t>
      </w:r>
    </w:p>
    <w:p w14:paraId="25D31D36" w14:textId="77777777" w:rsidR="000860BC" w:rsidRPr="004039A4" w:rsidRDefault="000860BC" w:rsidP="000860BC">
      <w:pPr>
        <w:rPr>
          <w:sz w:val="16"/>
        </w:rPr>
      </w:pPr>
      <w:r w:rsidRPr="004039A4">
        <w:rPr>
          <w:sz w:val="16"/>
        </w:rPr>
        <w:t xml:space="preserve">This Essay proceeds in three parts. Part I surveys the political economy of labor law at the federal and state levels, examining why </w:t>
      </w:r>
      <w:r w:rsidRPr="004039A4">
        <w:rPr>
          <w:rStyle w:val="StyleUnderline"/>
        </w:rPr>
        <w:t xml:space="preserve">labor law </w:t>
      </w:r>
      <w:r w:rsidRPr="004039A4">
        <w:rPr>
          <w:rStyle w:val="Emphasis"/>
        </w:rPr>
        <w:t>reform</w:t>
      </w:r>
      <w:r w:rsidRPr="004039A4">
        <w:rPr>
          <w:rStyle w:val="StyleUnderline"/>
        </w:rPr>
        <w:t xml:space="preserve"> has been</w:t>
      </w:r>
      <w:r w:rsidRPr="004039A4">
        <w:rPr>
          <w:sz w:val="16"/>
        </w:rPr>
        <w:t xml:space="preserve"> largely </w:t>
      </w:r>
      <w:r w:rsidRPr="004039A4">
        <w:rPr>
          <w:rStyle w:val="Emphasis"/>
          <w:highlight w:val="cyan"/>
        </w:rPr>
        <w:t>unachievable</w:t>
      </w:r>
      <w:r w:rsidRPr="004039A4">
        <w:rPr>
          <w:rStyle w:val="StyleUnderline"/>
          <w:highlight w:val="cyan"/>
        </w:rPr>
        <w:t xml:space="preserve"> at</w:t>
      </w:r>
      <w:r w:rsidRPr="004039A4">
        <w:rPr>
          <w:rStyle w:val="StyleUnderline"/>
        </w:rPr>
        <w:t xml:space="preserve"> the </w:t>
      </w:r>
      <w:r w:rsidRPr="004039A4">
        <w:rPr>
          <w:rStyle w:val="Emphasis"/>
          <w:highlight w:val="cyan"/>
        </w:rPr>
        <w:t>fed</w:t>
      </w:r>
      <w:r w:rsidRPr="004039A4">
        <w:rPr>
          <w:rStyle w:val="StyleUnderline"/>
        </w:rPr>
        <w:t>eral level</w:t>
      </w:r>
      <w:r w:rsidRPr="004039A4">
        <w:rPr>
          <w:sz w:val="16"/>
        </w:rPr>
        <w:t xml:space="preserve"> but not at the state level. Part II surveys the legal constraints on how </w:t>
      </w:r>
      <w:r w:rsidRPr="004039A4">
        <w:rPr>
          <w:rStyle w:val="StyleUnderline"/>
          <w:highlight w:val="cyan"/>
        </w:rPr>
        <w:t>states</w:t>
      </w:r>
      <w:r w:rsidRPr="004039A4">
        <w:rPr>
          <w:rStyle w:val="StyleUnderline"/>
        </w:rPr>
        <w:t xml:space="preserve"> and localities </w:t>
      </w:r>
      <w:r w:rsidRPr="004039A4">
        <w:rPr>
          <w:rStyle w:val="StyleUnderline"/>
          <w:highlight w:val="cyan"/>
        </w:rPr>
        <w:t xml:space="preserve">can </w:t>
      </w:r>
      <w:r w:rsidRPr="004039A4">
        <w:rPr>
          <w:rStyle w:val="Emphasis"/>
          <w:highlight w:val="cyan"/>
        </w:rPr>
        <w:t>legislate</w:t>
      </w:r>
      <w:r w:rsidRPr="004039A4">
        <w:rPr>
          <w:rStyle w:val="StyleUnderline"/>
          <w:highlight w:val="cyan"/>
        </w:rPr>
        <w:t xml:space="preserve"> on</w:t>
      </w:r>
      <w:r w:rsidRPr="004039A4">
        <w:rPr>
          <w:rStyle w:val="StyleUnderline"/>
        </w:rPr>
        <w:t xml:space="preserve"> unionization and </w:t>
      </w:r>
      <w:r w:rsidRPr="004039A4">
        <w:rPr>
          <w:rStyle w:val="Emphasis"/>
          <w:highlight w:val="cyan"/>
        </w:rPr>
        <w:t>collective bargaining</w:t>
      </w:r>
      <w:r w:rsidRPr="004039A4">
        <w:rPr>
          <w:rStyle w:val="StyleUnderline"/>
          <w:highlight w:val="cyan"/>
        </w:rPr>
        <w:t xml:space="preserve"> and</w:t>
      </w:r>
      <w:r w:rsidRPr="004039A4">
        <w:rPr>
          <w:sz w:val="16"/>
        </w:rPr>
        <w:t xml:space="preserve"> examines several recent efforts to </w:t>
      </w:r>
      <w:r w:rsidRPr="004039A4">
        <w:rPr>
          <w:rStyle w:val="Emphasis"/>
          <w:highlight w:val="cyan"/>
        </w:rPr>
        <w:t>take advantage</w:t>
      </w:r>
      <w:r w:rsidRPr="004039A4">
        <w:rPr>
          <w:rStyle w:val="StyleUnderline"/>
          <w:highlight w:val="cyan"/>
        </w:rPr>
        <w:t xml:space="preserve"> of</w:t>
      </w:r>
      <w:r w:rsidRPr="004039A4">
        <w:rPr>
          <w:rStyle w:val="StyleUnderline"/>
        </w:rPr>
        <w:t xml:space="preserve"> the </w:t>
      </w:r>
      <w:r w:rsidRPr="004039A4">
        <w:rPr>
          <w:rStyle w:val="Emphasis"/>
          <w:highlight w:val="cyan"/>
        </w:rPr>
        <w:t>interstices</w:t>
      </w:r>
      <w:r w:rsidRPr="004039A4">
        <w:rPr>
          <w:rStyle w:val="StyleUnderline"/>
          <w:highlight w:val="cyan"/>
        </w:rPr>
        <w:t xml:space="preserve"> of</w:t>
      </w:r>
      <w:r w:rsidRPr="004039A4">
        <w:rPr>
          <w:rStyle w:val="StyleUnderline"/>
        </w:rPr>
        <w:t xml:space="preserve"> the </w:t>
      </w:r>
      <w:r w:rsidRPr="004039A4">
        <w:rPr>
          <w:rStyle w:val="Emphasis"/>
          <w:highlight w:val="cyan"/>
        </w:rPr>
        <w:t>preemption</w:t>
      </w:r>
      <w:r w:rsidRPr="004039A4">
        <w:rPr>
          <w:rStyle w:val="StyleUnderline"/>
        </w:rPr>
        <w:t xml:space="preserve"> rules</w:t>
      </w:r>
      <w:r w:rsidRPr="004039A4">
        <w:rPr>
          <w:sz w:val="16"/>
        </w:rPr>
        <w:t xml:space="preserve">, as well as countermobilization by business. Part III focuses on two of labor's efforts-tripartite </w:t>
      </w:r>
      <w:r w:rsidRPr="004039A4">
        <w:rPr>
          <w:rStyle w:val="Emphasis"/>
          <w:highlight w:val="cyan"/>
        </w:rPr>
        <w:t>admin</w:t>
      </w:r>
      <w:r w:rsidRPr="004039A4">
        <w:rPr>
          <w:rStyle w:val="StyleUnderline"/>
        </w:rPr>
        <w:t xml:space="preserve">istrative </w:t>
      </w:r>
      <w:r w:rsidRPr="004039A4">
        <w:rPr>
          <w:rStyle w:val="Emphasis"/>
          <w:highlight w:val="cyan"/>
        </w:rPr>
        <w:t>boards</w:t>
      </w:r>
      <w:r w:rsidRPr="004039A4">
        <w:rPr>
          <w:rStyle w:val="StyleUnderline"/>
        </w:rPr>
        <w:t xml:space="preserve"> and </w:t>
      </w:r>
      <w:r w:rsidRPr="004039A4">
        <w:rPr>
          <w:rStyle w:val="Emphasis"/>
        </w:rPr>
        <w:t>constitutional rights</w:t>
      </w:r>
      <w:r w:rsidRPr="004039A4">
        <w:rPr>
          <w:sz w:val="16"/>
        </w:rPr>
        <w:t xml:space="preserve"> articulation-both of which aim to </w:t>
      </w:r>
      <w:r w:rsidRPr="004039A4">
        <w:rPr>
          <w:rStyle w:val="StyleUnderline"/>
          <w:highlight w:val="cyan"/>
        </w:rPr>
        <w:t>build</w:t>
      </w:r>
      <w:r w:rsidRPr="004039A4">
        <w:rPr>
          <w:rStyle w:val="StyleUnderline"/>
        </w:rPr>
        <w:t xml:space="preserve"> </w:t>
      </w:r>
      <w:r w:rsidRPr="004039A4">
        <w:rPr>
          <w:rStyle w:val="Emphasis"/>
        </w:rPr>
        <w:t xml:space="preserve">greater </w:t>
      </w:r>
      <w:r w:rsidRPr="004039A4">
        <w:rPr>
          <w:rStyle w:val="Emphasis"/>
          <w:highlight w:val="cyan"/>
        </w:rPr>
        <w:t>power</w:t>
      </w:r>
      <w:r w:rsidRPr="004039A4">
        <w:rPr>
          <w:rStyle w:val="StyleUnderline"/>
          <w:highlight w:val="cyan"/>
        </w:rPr>
        <w:t xml:space="preserve"> for</w:t>
      </w:r>
      <w:r w:rsidRPr="004039A4">
        <w:rPr>
          <w:rStyle w:val="StyleUnderline"/>
        </w:rPr>
        <w:t xml:space="preserve"> workers while improving </w:t>
      </w:r>
      <w:r w:rsidRPr="004039A4">
        <w:rPr>
          <w:rStyle w:val="Emphasis"/>
        </w:rPr>
        <w:t xml:space="preserve">working </w:t>
      </w:r>
      <w:r w:rsidRPr="004039A4">
        <w:rPr>
          <w:rStyle w:val="Emphasis"/>
          <w:highlight w:val="cyan"/>
        </w:rPr>
        <w:t>conditions</w:t>
      </w:r>
      <w:r w:rsidRPr="004039A4">
        <w:rPr>
          <w:sz w:val="16"/>
        </w:rPr>
        <w:t xml:space="preserve">. It considers the extent to </w:t>
      </w:r>
      <w:r w:rsidRPr="004039A4">
        <w:rPr>
          <w:rStyle w:val="StyleUnderline"/>
        </w:rPr>
        <w:t xml:space="preserve">which labor's innovations offer a </w:t>
      </w:r>
      <w:r w:rsidRPr="004039A4">
        <w:rPr>
          <w:rStyle w:val="Emphasis"/>
        </w:rPr>
        <w:t>model</w:t>
      </w:r>
      <w:r w:rsidRPr="004039A4">
        <w:rPr>
          <w:rStyle w:val="StyleUnderline"/>
        </w:rPr>
        <w:t xml:space="preserve"> for a more </w:t>
      </w:r>
      <w:r w:rsidRPr="004039A4">
        <w:rPr>
          <w:rStyle w:val="Emphasis"/>
        </w:rPr>
        <w:t>social democratic</w:t>
      </w:r>
      <w:r w:rsidRPr="004039A4">
        <w:rPr>
          <w:rStyle w:val="StyleUnderline"/>
        </w:rPr>
        <w:t xml:space="preserve"> approach to public law that could be expanded </w:t>
      </w:r>
      <w:r w:rsidRPr="004039A4">
        <w:rPr>
          <w:rStyle w:val="Emphasis"/>
        </w:rPr>
        <w:t>beyond labor</w:t>
      </w:r>
      <w:r w:rsidRPr="004039A4">
        <w:rPr>
          <w:sz w:val="16"/>
        </w:rPr>
        <w:t>. This Essay concludes by acknowledging the countermobilization by business and the challenges to reshaping labor law, public law, and the political economy of the United States.</w:t>
      </w:r>
    </w:p>
    <w:p w14:paraId="034840A5" w14:textId="77777777" w:rsidR="00781EEA" w:rsidRPr="004039A4" w:rsidRDefault="00781EEA" w:rsidP="00781EEA">
      <w:pPr>
        <w:pStyle w:val="Heading3"/>
      </w:pPr>
      <w:r w:rsidRPr="004039A4">
        <w:t>1NC</w:t>
      </w:r>
    </w:p>
    <w:p w14:paraId="05E49E49" w14:textId="77777777" w:rsidR="00781EEA" w:rsidRPr="004039A4" w:rsidRDefault="00781EEA" w:rsidP="00781EEA">
      <w:pPr>
        <w:pStyle w:val="Heading4"/>
      </w:pPr>
      <w:r w:rsidRPr="004039A4">
        <w:t>The Federal Trade Commission should promulgate and enforce a rule that vertical restraints and monopsonistic practices constitute a violation of Section 5 of the Federal Trade Commission Act. The Federal Judiciary should uphold this action as legal.</w:t>
      </w:r>
    </w:p>
    <w:p w14:paraId="2E990DAC" w14:textId="77777777" w:rsidR="00781EEA" w:rsidRPr="004039A4" w:rsidRDefault="00781EEA" w:rsidP="00781EEA">
      <w:pPr>
        <w:pStyle w:val="Heading4"/>
      </w:pPr>
      <w:r w:rsidRPr="004039A4">
        <w:t>Solves case---vertical restraints and monopsony create the market conditions for fissuring and exploitative practices.</w:t>
      </w:r>
    </w:p>
    <w:p w14:paraId="40AE3DF7" w14:textId="77777777" w:rsidR="00781EEA" w:rsidRPr="004039A4" w:rsidRDefault="00781EEA" w:rsidP="00781EEA">
      <w:r w:rsidRPr="004039A4">
        <w:rPr>
          <w:rStyle w:val="Style13ptBold"/>
        </w:rPr>
        <w:t>Callaci 23</w:t>
      </w:r>
      <w:r w:rsidRPr="004039A4">
        <w:t xml:space="preserve"> [Brain and Sandeep Vaheesan; August 18; Brian Callaci is the chief economist at the Open Markets Institute; Sandeep Vaheesan is the legal director at the Open Markets Institute; New Labor Forum, “How Antitrust Can Help Tame Capital and Empower Labor” vol. 32]</w:t>
      </w:r>
    </w:p>
    <w:p w14:paraId="778C0A0D" w14:textId="77777777" w:rsidR="00781EEA" w:rsidRPr="004039A4" w:rsidRDefault="00781EEA" w:rsidP="00781EEA">
      <w:pPr>
        <w:rPr>
          <w:sz w:val="16"/>
        </w:rPr>
      </w:pPr>
      <w:r w:rsidRPr="004039A4">
        <w:rPr>
          <w:sz w:val="16"/>
        </w:rPr>
        <w:t>Antitrust: An Antidote to the Exploitation of the Fissured Workplace</w:t>
      </w:r>
    </w:p>
    <w:p w14:paraId="526A8AA9" w14:textId="77777777" w:rsidR="00781EEA" w:rsidRPr="004039A4" w:rsidRDefault="00781EEA" w:rsidP="00781EEA">
      <w:pPr>
        <w:rPr>
          <w:rStyle w:val="StyleUnderline"/>
        </w:rPr>
      </w:pPr>
      <w:r w:rsidRPr="004039A4">
        <w:rPr>
          <w:rStyle w:val="StyleUnderline"/>
        </w:rPr>
        <w:t>While labor law gives workers collective bargaining rights against their immediate employers, the real power determining wage levels and working conditions often lies elsewhere.</w:t>
      </w:r>
      <w:r w:rsidRPr="004039A4">
        <w:rPr>
          <w:sz w:val="16"/>
        </w:rPr>
        <w:t xml:space="preserv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w:t>
      </w:r>
      <w:r w:rsidRPr="004039A4">
        <w:rPr>
          <w:rStyle w:val="StyleUnderline"/>
        </w:rPr>
        <w:t xml:space="preserve">These types of business structures in which the locus of power is outside the workers’ immediate employer are examples of </w:t>
      </w:r>
      <w:r w:rsidRPr="004039A4">
        <w:rPr>
          <w:sz w:val="16"/>
        </w:rPr>
        <w:t>what economist and former head of the Wage &amp; Hour Division of the Department of Labor David Weil has called</w:t>
      </w:r>
      <w:r w:rsidRPr="004039A4">
        <w:rPr>
          <w:rStyle w:val="StyleUnderline"/>
        </w:rPr>
        <w:t xml:space="preserve"> the “fissured workplace.”</w:t>
      </w:r>
      <w:hyperlink r:id="rId9" w:anchor="fn25-10957960231195034" w:history="1">
        <w:r w:rsidRPr="004039A4">
          <w:rPr>
            <w:rStyle w:val="Hyperlink"/>
            <w:sz w:val="16"/>
            <w:vertAlign w:val="superscript"/>
          </w:rPr>
          <w:t>25</w:t>
        </w:r>
      </w:hyperlink>
      <w:r w:rsidRPr="004039A4">
        <w:rPr>
          <w:sz w:val="16"/>
        </w:rPr>
        <w:t> </w:t>
      </w:r>
      <w:r w:rsidRPr="004039A4">
        <w:rPr>
          <w:rStyle w:val="StyleUnderline"/>
        </w:rPr>
        <w:t xml:space="preserve">While labor law today is confined to a worker’s immediate employer, with some limited exceptions for “joint employers,” </w:t>
      </w:r>
      <w:r w:rsidRPr="004039A4">
        <w:rPr>
          <w:rStyle w:val="Emphasis"/>
          <w:highlight w:val="cyan"/>
        </w:rPr>
        <w:t>antitrust</w:t>
      </w:r>
      <w:r w:rsidRPr="004039A4">
        <w:rPr>
          <w:rStyle w:val="Emphasis"/>
        </w:rPr>
        <w:t xml:space="preserve"> </w:t>
      </w:r>
      <w:r w:rsidRPr="004039A4">
        <w:rPr>
          <w:rStyle w:val="StyleUnderline"/>
        </w:rPr>
        <w:t>law</w:t>
      </w:r>
      <w:r w:rsidRPr="004039A4">
        <w:rPr>
          <w:rStyle w:val="Emphasis"/>
        </w:rPr>
        <w:t xml:space="preserve"> </w:t>
      </w:r>
      <w:r w:rsidRPr="004039A4">
        <w:rPr>
          <w:rStyle w:val="Emphasis"/>
          <w:highlight w:val="cyan"/>
        </w:rPr>
        <w:t>governs how firms relate to each other.</w:t>
      </w:r>
      <w:r w:rsidRPr="004039A4">
        <w:rPr>
          <w:rStyle w:val="StyleUnderline"/>
        </w:rPr>
        <w:t xml:space="preserve"> Thus, antitrust offers several tools for </w:t>
      </w:r>
      <w:r w:rsidRPr="004039A4">
        <w:rPr>
          <w:rStyle w:val="StyleUnderline"/>
          <w:highlight w:val="cyan"/>
        </w:rPr>
        <w:t>tackling the fissured workplace.</w:t>
      </w:r>
    </w:p>
    <w:p w14:paraId="5C564BA3" w14:textId="77777777" w:rsidR="00781EEA" w:rsidRPr="004039A4" w:rsidRDefault="00781EEA" w:rsidP="00781EEA">
      <w:pPr>
        <w:rPr>
          <w:sz w:val="16"/>
        </w:rPr>
      </w:pPr>
      <w:r w:rsidRPr="004039A4">
        <w:rPr>
          <w:sz w:val="16"/>
        </w:rPr>
        <w:t xml:space="preserve">The anti-union Taft-Hartley Act of 1947 laid the legal groundwork for corporate outsourcing strategies like franchising and spinning off upstream suppliers that put workers outside the protections of labor law. First, Taft-Hartley outlawed secondary boycotts. Today, this means that workers at local McDonald’s franchisees, Amazon Delivery Service Partners companies, and GM suppliers are legally barred from engaging in collective action against the corporations that actually control their working conditions. Second, Taft-Hartley excluded independent contractors from the National Labor Relations Act, denying taxi drivers and similar workers access to collective bargaining, and made the misclassification of workers as independent contractors an attractive tactic for employers. </w:t>
      </w:r>
      <w:r w:rsidRPr="004039A4">
        <w:rPr>
          <w:rStyle w:val="StyleUnderline"/>
        </w:rPr>
        <w:t xml:space="preserve">Before the rise of two-tier contracts, workplace fissuring created a two-tier labor force, as unions were </w:t>
      </w:r>
      <w:r w:rsidRPr="004039A4">
        <w:rPr>
          <w:rStyle w:val="Emphasis"/>
          <w:highlight w:val="cyan"/>
        </w:rPr>
        <w:t>unable to extend contracts to outsourced suppliers</w:t>
      </w:r>
      <w:r w:rsidRPr="004039A4">
        <w:rPr>
          <w:rStyle w:val="StyleUnderline"/>
          <w:highlight w:val="cyan"/>
        </w:rPr>
        <w:t xml:space="preserve"> or </w:t>
      </w:r>
      <w:r w:rsidRPr="004039A4">
        <w:rPr>
          <w:rStyle w:val="StyleUnderline"/>
        </w:rPr>
        <w:t xml:space="preserve">workers classified as </w:t>
      </w:r>
      <w:r w:rsidRPr="004039A4">
        <w:rPr>
          <w:rStyle w:val="Emphasis"/>
          <w:highlight w:val="cyan"/>
        </w:rPr>
        <w:t>independent contractors</w:t>
      </w:r>
      <w:r w:rsidRPr="004039A4">
        <w:rPr>
          <w:rStyle w:val="StyleUnderline"/>
          <w:highlight w:val="cyan"/>
        </w:rPr>
        <w:t>.</w:t>
      </w:r>
      <w:hyperlink r:id="rId10" w:anchor="fn26-10957960231195034" w:history="1">
        <w:r w:rsidRPr="004039A4">
          <w:rPr>
            <w:rStyle w:val="Hyperlink"/>
            <w:sz w:val="16"/>
            <w:vertAlign w:val="superscript"/>
          </w:rPr>
          <w:t>26</w:t>
        </w:r>
      </w:hyperlink>
    </w:p>
    <w:p w14:paraId="75A088AC" w14:textId="77777777" w:rsidR="00781EEA" w:rsidRPr="004039A4" w:rsidRDefault="00781EEA" w:rsidP="00781EEA">
      <w:pPr>
        <w:rPr>
          <w:sz w:val="16"/>
        </w:rPr>
      </w:pPr>
      <w:r w:rsidRPr="004039A4">
        <w:rPr>
          <w:rStyle w:val="StyleUnderline"/>
        </w:rPr>
        <w:t>Contracts known as “</w:t>
      </w:r>
      <w:r w:rsidRPr="004039A4">
        <w:rPr>
          <w:rStyle w:val="Emphasis"/>
          <w:highlight w:val="cyan"/>
        </w:rPr>
        <w:t>vertical restraints</w:t>
      </w:r>
      <w:r w:rsidRPr="004039A4">
        <w:rPr>
          <w:rStyle w:val="StyleUnderline"/>
        </w:rPr>
        <w:t xml:space="preserve">” in the antitrust community </w:t>
      </w:r>
      <w:r w:rsidRPr="004039A4">
        <w:rPr>
          <w:rStyle w:val="StyleUnderline"/>
          <w:highlight w:val="cyan"/>
        </w:rPr>
        <w:t xml:space="preserve">are </w:t>
      </w:r>
      <w:r w:rsidRPr="004039A4">
        <w:rPr>
          <w:rStyle w:val="StyleUnderline"/>
        </w:rPr>
        <w:t xml:space="preserve">a </w:t>
      </w:r>
      <w:r w:rsidRPr="004039A4">
        <w:rPr>
          <w:rStyle w:val="StyleUnderline"/>
          <w:highlight w:val="cyan"/>
        </w:rPr>
        <w:t xml:space="preserve">key </w:t>
      </w:r>
      <w:r w:rsidRPr="004039A4">
        <w:rPr>
          <w:rStyle w:val="StyleUnderline"/>
        </w:rPr>
        <w:t xml:space="preserve">mechanism </w:t>
      </w:r>
      <w:r w:rsidRPr="004039A4">
        <w:rPr>
          <w:rStyle w:val="StyleUnderline"/>
          <w:highlight w:val="cyan"/>
        </w:rPr>
        <w:t>in creating fissure</w:t>
      </w:r>
      <w:r w:rsidRPr="004039A4">
        <w:rPr>
          <w:rStyle w:val="StyleUnderline"/>
        </w:rPr>
        <w:t>d workplaces. Businesses use vertical restraints to limit the competitive activities of another business or individual at a different level of competition.</w:t>
      </w:r>
      <w:r w:rsidRPr="004039A4">
        <w:rPr>
          <w:sz w:val="16"/>
        </w:rPr>
        <w:t xml:space="preserve"> For example, McDonald’s corporation restricts local McDonald’s franchisees from setting their own prices, choosing their own suppliers or hours of operation, and until recently, recruiting or “poaching” workers from other McDonald’s franchisees.</w:t>
      </w:r>
      <w:hyperlink r:id="rId11" w:anchor="fn27-10957960231195034" w:history="1">
        <w:r w:rsidRPr="004039A4">
          <w:rPr>
            <w:rStyle w:val="Hyperlink"/>
            <w:sz w:val="16"/>
            <w:vertAlign w:val="superscript"/>
          </w:rPr>
          <w:t>27</w:t>
        </w:r>
      </w:hyperlink>
      <w:r w:rsidRPr="004039A4">
        <w:rPr>
          <w:sz w:val="16"/>
        </w:rPr>
        <w:t> </w:t>
      </w:r>
      <w:r w:rsidRPr="004039A4">
        <w:rPr>
          <w:rStyle w:val="StyleUnderline"/>
        </w:rPr>
        <w:t xml:space="preserve">Vertical restraints allow McDonald’s </w:t>
      </w:r>
      <w:r w:rsidRPr="004039A4">
        <w:rPr>
          <w:rStyle w:val="StyleUnderline"/>
          <w:highlight w:val="cyan"/>
        </w:rPr>
        <w:t>to control a national uniform chain, despite</w:t>
      </w:r>
      <w:r w:rsidRPr="004039A4">
        <w:rPr>
          <w:rStyle w:val="StyleUnderline"/>
        </w:rPr>
        <w:t xml:space="preserve"> most restaurants </w:t>
      </w:r>
      <w:r w:rsidRPr="004039A4">
        <w:rPr>
          <w:rStyle w:val="StyleUnderline"/>
          <w:highlight w:val="cyan"/>
        </w:rPr>
        <w:t>being owned</w:t>
      </w:r>
      <w:r w:rsidRPr="004039A4">
        <w:rPr>
          <w:rStyle w:val="StyleUnderline"/>
        </w:rPr>
        <w:t xml:space="preserve"> and operated </w:t>
      </w:r>
      <w:r w:rsidRPr="004039A4">
        <w:rPr>
          <w:rStyle w:val="StyleUnderline"/>
          <w:highlight w:val="cyan"/>
        </w:rPr>
        <w:t>by nominally independent franchisees.</w:t>
      </w:r>
      <w:r w:rsidRPr="004039A4">
        <w:rPr>
          <w:sz w:val="16"/>
        </w:rPr>
        <w:t xml:space="preserve"> Similarly, Amazon uses </w:t>
      </w:r>
      <w:r w:rsidRPr="004039A4">
        <w:rPr>
          <w:rStyle w:val="StyleUnderline"/>
        </w:rPr>
        <w:t>vertical restraints like exclusive contracts, price controls, and route prescriptions</w:t>
      </w:r>
      <w:r w:rsidRPr="004039A4">
        <w:rPr>
          <w:sz w:val="16"/>
        </w:rPr>
        <w:t xml:space="preserve"> to control the independent fleets of Amazon-branded vans that deliver packages to customers’ homes and businesses.</w:t>
      </w:r>
      <w:hyperlink r:id="rId12" w:anchor="fn28-10957960231195034" w:history="1">
        <w:r w:rsidRPr="004039A4">
          <w:rPr>
            <w:rStyle w:val="Hyperlink"/>
            <w:sz w:val="16"/>
            <w:vertAlign w:val="superscript"/>
          </w:rPr>
          <w:t>28</w:t>
        </w:r>
      </w:hyperlink>
    </w:p>
    <w:p w14:paraId="2AA8343C" w14:textId="77777777" w:rsidR="00781EEA" w:rsidRPr="004039A4" w:rsidRDefault="00781EEA" w:rsidP="00781EEA">
      <w:pPr>
        <w:rPr>
          <w:sz w:val="16"/>
        </w:rPr>
      </w:pPr>
      <w:r w:rsidRPr="004039A4">
        <w:rPr>
          <w:sz w:val="16"/>
        </w:rPr>
        <w:t>In November 2022, the Department of Justice successfully blocked a merger solely on employer power grounds.</w:t>
      </w:r>
    </w:p>
    <w:p w14:paraId="11E89E1E" w14:textId="77777777" w:rsidR="00781EEA" w:rsidRPr="004039A4" w:rsidRDefault="00781EEA" w:rsidP="00781EEA">
      <w:pPr>
        <w:rPr>
          <w:rStyle w:val="StyleUnderline"/>
        </w:rPr>
      </w:pPr>
      <w:r w:rsidRPr="004039A4">
        <w:rPr>
          <w:sz w:val="16"/>
        </w:rPr>
        <w:t xml:space="preserve">By using vertical restraints instead of directly owning restaurants or delivery trucks, McDonald’s and Amazon outsource employment responsibilities and legal liabilities to separate businesses. In a related strategy, </w:t>
      </w:r>
      <w:r w:rsidRPr="004039A4">
        <w:rPr>
          <w:rStyle w:val="StyleUnderline"/>
        </w:rPr>
        <w:t>so-called “</w:t>
      </w:r>
      <w:r w:rsidRPr="004039A4">
        <w:rPr>
          <w:rStyle w:val="StyleUnderline"/>
          <w:highlight w:val="cyan"/>
        </w:rPr>
        <w:t>gig</w:t>
      </w:r>
      <w:r w:rsidRPr="004039A4">
        <w:rPr>
          <w:rStyle w:val="StyleUnderline"/>
        </w:rPr>
        <w:t xml:space="preserve">” </w:t>
      </w:r>
      <w:r w:rsidRPr="004039A4">
        <w:rPr>
          <w:rStyle w:val="StyleUnderline"/>
          <w:highlight w:val="cyan"/>
        </w:rPr>
        <w:t>companies</w:t>
      </w:r>
      <w:r w:rsidRPr="004039A4">
        <w:rPr>
          <w:rStyle w:val="StyleUnderline"/>
        </w:rPr>
        <w:t xml:space="preserve"> like Uber and DoorDash go the extra step of using vertical restraints not merely to displace employment responsibilities to third parties but to </w:t>
      </w:r>
      <w:r w:rsidRPr="004039A4">
        <w:rPr>
          <w:rStyle w:val="Emphasis"/>
          <w:highlight w:val="cyan"/>
        </w:rPr>
        <w:t>misclassify each worker as an independent contractor.</w:t>
      </w:r>
      <w:hyperlink r:id="rId13" w:anchor="fn29-10957960231195034" w:history="1">
        <w:r w:rsidRPr="004039A4">
          <w:rPr>
            <w:rStyle w:val="Hyperlink"/>
            <w:sz w:val="16"/>
            <w:vertAlign w:val="superscript"/>
          </w:rPr>
          <w:t>29</w:t>
        </w:r>
      </w:hyperlink>
      <w:r w:rsidRPr="004039A4">
        <w:rPr>
          <w:sz w:val="16"/>
        </w:rPr>
        <w:t xml:space="preserve"> Gig employers allocate customers and dictate pay and prices through contract terms rather than traditional employment relationships, </w:t>
      </w:r>
      <w:r w:rsidRPr="004039A4">
        <w:rPr>
          <w:rStyle w:val="StyleUnderline"/>
        </w:rPr>
        <w:t xml:space="preserve">thus </w:t>
      </w:r>
      <w:r w:rsidRPr="004039A4">
        <w:rPr>
          <w:rStyle w:val="StyleUnderline"/>
          <w:highlight w:val="cyan"/>
        </w:rPr>
        <w:t>excluding workers from c</w:t>
      </w:r>
      <w:r w:rsidRPr="004039A4">
        <w:rPr>
          <w:rStyle w:val="StyleUnderline"/>
        </w:rPr>
        <w:t xml:space="preserve">ollective </w:t>
      </w:r>
      <w:r w:rsidRPr="004039A4">
        <w:rPr>
          <w:rStyle w:val="StyleUnderline"/>
          <w:highlight w:val="cyan"/>
        </w:rPr>
        <w:t>b</w:t>
      </w:r>
      <w:r w:rsidRPr="004039A4">
        <w:rPr>
          <w:rStyle w:val="StyleUnderline"/>
        </w:rPr>
        <w:t xml:space="preserve">argaining, minimum wage, and other legal </w:t>
      </w:r>
      <w:r w:rsidRPr="004039A4">
        <w:rPr>
          <w:rStyle w:val="StyleUnderline"/>
          <w:highlight w:val="cyan"/>
        </w:rPr>
        <w:t>r</w:t>
      </w:r>
      <w:r w:rsidRPr="004039A4">
        <w:rPr>
          <w:rStyle w:val="StyleUnderline"/>
        </w:rPr>
        <w:t>ights.</w:t>
      </w:r>
    </w:p>
    <w:p w14:paraId="2406A0D8" w14:textId="77777777" w:rsidR="00781EEA" w:rsidRPr="004039A4" w:rsidRDefault="00781EEA" w:rsidP="00781EEA">
      <w:pPr>
        <w:rPr>
          <w:sz w:val="16"/>
        </w:rPr>
      </w:pPr>
      <w:r w:rsidRPr="004039A4">
        <w:rPr>
          <w:rStyle w:val="Emphasis"/>
          <w:highlight w:val="cyan"/>
        </w:rPr>
        <w:t>Judicial reinterpretations of antitrust doctrine</w:t>
      </w:r>
      <w:r w:rsidRPr="004039A4">
        <w:rPr>
          <w:rStyle w:val="StyleUnderline"/>
        </w:rPr>
        <w:t xml:space="preserve"> on vertical restraints </w:t>
      </w:r>
      <w:r w:rsidRPr="004039A4">
        <w:rPr>
          <w:rStyle w:val="StyleUnderline"/>
          <w:highlight w:val="cyan"/>
        </w:rPr>
        <w:t>were key</w:t>
      </w:r>
      <w:r w:rsidRPr="004039A4">
        <w:rPr>
          <w:rStyle w:val="StyleUnderline"/>
        </w:rPr>
        <w:t xml:space="preserve"> to enabling this type of fissuring. </w:t>
      </w:r>
      <w:r w:rsidRPr="004039A4">
        <w:rPr>
          <w:sz w:val="16"/>
        </w:rPr>
        <w:t xml:space="preserve">From the 1940s through the 1970s, corporations had limited ability to control independent contractors and businesses through contracts. </w:t>
      </w:r>
      <w:r w:rsidRPr="004039A4">
        <w:rPr>
          <w:rStyle w:val="StyleUnderline"/>
          <w:highlight w:val="cyan"/>
        </w:rPr>
        <w:t>If they wanted to exercise</w:t>
      </w:r>
      <w:r w:rsidRPr="004039A4">
        <w:rPr>
          <w:rStyle w:val="StyleUnderline"/>
        </w:rPr>
        <w:t xml:space="preserve"> such </w:t>
      </w:r>
      <w:r w:rsidRPr="004039A4">
        <w:rPr>
          <w:rStyle w:val="StyleUnderline"/>
          <w:highlight w:val="cyan"/>
        </w:rPr>
        <w:t>control, they had to</w:t>
      </w:r>
      <w:r w:rsidRPr="004039A4">
        <w:rPr>
          <w:rStyle w:val="StyleUnderline"/>
        </w:rPr>
        <w:t xml:space="preserve"> vertically integrate through corporate ownership and </w:t>
      </w:r>
      <w:r w:rsidRPr="004039A4">
        <w:rPr>
          <w:rStyle w:val="StyleUnderline"/>
          <w:highlight w:val="cyan"/>
        </w:rPr>
        <w:t>make</w:t>
      </w:r>
      <w:r w:rsidRPr="004039A4">
        <w:rPr>
          <w:rStyle w:val="StyleUnderline"/>
        </w:rPr>
        <w:t xml:space="preserve"> the </w:t>
      </w:r>
      <w:r w:rsidRPr="004039A4">
        <w:rPr>
          <w:rStyle w:val="StyleUnderline"/>
          <w:highlight w:val="cyan"/>
        </w:rPr>
        <w:t>workers at the vertical affiliate</w:t>
      </w:r>
      <w:r w:rsidRPr="004039A4">
        <w:rPr>
          <w:rStyle w:val="StyleUnderline"/>
        </w:rPr>
        <w:t xml:space="preserve"> employees</w:t>
      </w:r>
      <w:r w:rsidRPr="004039A4">
        <w:rPr>
          <w:sz w:val="16"/>
        </w:rPr>
        <w:t xml:space="preserve"> (</w:t>
      </w:r>
      <w:r w:rsidRPr="004039A4">
        <w:rPr>
          <w:rStyle w:val="StyleUnderline"/>
          <w:highlight w:val="cyan"/>
        </w:rPr>
        <w:t>workers entitled to c</w:t>
      </w:r>
      <w:r w:rsidRPr="004039A4">
        <w:rPr>
          <w:rStyle w:val="StyleUnderline"/>
        </w:rPr>
        <w:t xml:space="preserve">ollective </w:t>
      </w:r>
      <w:r w:rsidRPr="004039A4">
        <w:rPr>
          <w:rStyle w:val="StyleUnderline"/>
          <w:highlight w:val="cyan"/>
        </w:rPr>
        <w:t>b</w:t>
      </w:r>
      <w:r w:rsidRPr="004039A4">
        <w:rPr>
          <w:rStyle w:val="StyleUnderline"/>
        </w:rPr>
        <w:t xml:space="preserve">argaining </w:t>
      </w:r>
      <w:r w:rsidRPr="004039A4">
        <w:rPr>
          <w:rStyle w:val="StyleUnderline"/>
          <w:highlight w:val="cyan"/>
        </w:rPr>
        <w:t>r</w:t>
      </w:r>
      <w:r w:rsidRPr="004039A4">
        <w:rPr>
          <w:rStyle w:val="StyleUnderline"/>
        </w:rPr>
        <w:t xml:space="preserve">ights under the new National Labor Relations Act </w:t>
      </w:r>
      <w:r w:rsidRPr="004039A4">
        <w:rPr>
          <w:sz w:val="16"/>
        </w:rPr>
        <w:t>and minimum wage and overtime rights under the Fair Labor Standards Act).</w:t>
      </w:r>
    </w:p>
    <w:p w14:paraId="2D553DEF" w14:textId="77777777" w:rsidR="00781EEA" w:rsidRPr="004039A4" w:rsidRDefault="00781EEA" w:rsidP="00781EEA">
      <w:pPr>
        <w:rPr>
          <w:sz w:val="16"/>
        </w:rPr>
      </w:pPr>
      <w:r w:rsidRPr="004039A4">
        <w:rPr>
          <w:sz w:val="16"/>
        </w:rPr>
        <w:t>Antitrust law has multiple tools to combat the maintenance and growth of . . . supply chain buyer power.</w:t>
      </w:r>
    </w:p>
    <w:p w14:paraId="3A35CDE5" w14:textId="77777777" w:rsidR="00781EEA" w:rsidRPr="004039A4" w:rsidRDefault="00781EEA" w:rsidP="00781EEA">
      <w:pPr>
        <w:rPr>
          <w:sz w:val="16"/>
        </w:rPr>
      </w:pPr>
      <w:r w:rsidRPr="004039A4">
        <w:rPr>
          <w:sz w:val="16"/>
        </w:rPr>
        <w:t>Franchisors and their allies undertook a campaign of lobbying and litigation to change the antitrust laws. Their efforts bore fruit in 1977, when in Continental T.V. v. GTE Sylvania, the Supreme Court dismissed traditional concerns about freedom from corporate control and reasoned that vertical restraints, such as territorial restrictions, could increase economic efficiency.</w:t>
      </w:r>
      <w:hyperlink r:id="rId14" w:anchor="fn30-10957960231195034" w:history="1">
        <w:r w:rsidRPr="004039A4">
          <w:rPr>
            <w:rStyle w:val="Hyperlink"/>
            <w:sz w:val="16"/>
            <w:vertAlign w:val="superscript"/>
          </w:rPr>
          <w:t>30</w:t>
        </w:r>
      </w:hyperlink>
      <w:r w:rsidRPr="004039A4">
        <w:rPr>
          <w:sz w:val="16"/>
        </w:rPr>
        <w:t> </w:t>
      </w:r>
      <w:r w:rsidRPr="004039A4">
        <w:rPr>
          <w:rStyle w:val="StyleUnderline"/>
        </w:rPr>
        <w:t>Sylvania was the first in a series of Supreme Court rulings that remade antitrust law on vertical restraints.</w:t>
      </w:r>
      <w:r w:rsidRPr="004039A4">
        <w:rPr>
          <w:sz w:val="16"/>
        </w:rPr>
        <w:t xml:space="preserve"> While rarely recognized as such by labor scholars, these decisions were an important part of the deregulatory push of the neoliberal era, as they put increasing numbers of workers outside the protection of labor and employment laws and into the far more employer-friendly terrain of contract law and a new big business-friendly antitrust law. </w:t>
      </w:r>
      <w:r w:rsidRPr="004039A4">
        <w:rPr>
          <w:rStyle w:val="StyleUnderline"/>
          <w:highlight w:val="cyan"/>
        </w:rPr>
        <w:t>The</w:t>
      </w:r>
      <w:r w:rsidRPr="004039A4">
        <w:rPr>
          <w:rStyle w:val="StyleUnderline"/>
        </w:rPr>
        <w:t xml:space="preserve"> post-1977 </w:t>
      </w:r>
      <w:r w:rsidRPr="004039A4">
        <w:rPr>
          <w:rStyle w:val="StyleUnderline"/>
          <w:highlight w:val="cyan"/>
        </w:rPr>
        <w:t>change</w:t>
      </w:r>
      <w:r w:rsidRPr="004039A4">
        <w:rPr>
          <w:rStyle w:val="StyleUnderline"/>
        </w:rPr>
        <w:t xml:space="preserve"> in antitrust treatment of vertical restraints was a policy choice, which </w:t>
      </w:r>
      <w:r w:rsidRPr="004039A4">
        <w:rPr>
          <w:rStyle w:val="StyleUnderline"/>
          <w:highlight w:val="cyan"/>
        </w:rPr>
        <w:t xml:space="preserve">could be reversed </w:t>
      </w:r>
      <w:r w:rsidRPr="004039A4">
        <w:rPr>
          <w:rStyle w:val="StyleUnderline"/>
        </w:rPr>
        <w:t>today.</w:t>
      </w:r>
      <w:r w:rsidRPr="004039A4">
        <w:rPr>
          <w:sz w:val="16"/>
        </w:rPr>
        <w:t xml:space="preserve"> As we have argued elsewhere, </w:t>
      </w:r>
      <w:r w:rsidRPr="004039A4">
        <w:rPr>
          <w:rStyle w:val="Emphasis"/>
          <w:highlight w:val="cyan"/>
        </w:rPr>
        <w:t>the FTC can re-regulate vertical restraints using</w:t>
      </w:r>
      <w:r w:rsidRPr="004039A4">
        <w:rPr>
          <w:rStyle w:val="Emphasis"/>
        </w:rPr>
        <w:t xml:space="preserve"> its broad </w:t>
      </w:r>
      <w:r w:rsidRPr="004039A4">
        <w:rPr>
          <w:rStyle w:val="Emphasis"/>
          <w:highlight w:val="cyan"/>
        </w:rPr>
        <w:t>Section 5</w:t>
      </w:r>
      <w:r w:rsidRPr="004039A4">
        <w:rPr>
          <w:rStyle w:val="Emphasis"/>
        </w:rPr>
        <w:t xml:space="preserve"> ability </w:t>
      </w:r>
      <w:r w:rsidRPr="004039A4">
        <w:rPr>
          <w:rStyle w:val="Emphasis"/>
          <w:highlight w:val="cyan"/>
        </w:rPr>
        <w:t>to prohibit unfair methods of competition</w:t>
      </w:r>
      <w:r w:rsidRPr="004039A4">
        <w:rPr>
          <w:rStyle w:val="Emphasis"/>
        </w:rPr>
        <w:t xml:space="preserve">. It should do so now, </w:t>
      </w:r>
      <w:r w:rsidRPr="004039A4">
        <w:rPr>
          <w:rStyle w:val="Emphasis"/>
          <w:highlight w:val="cyan"/>
        </w:rPr>
        <w:t>to combat abuses prevalent in the fissured workplace.</w:t>
      </w:r>
      <w:hyperlink r:id="rId15" w:anchor="fn31-10957960231195034" w:history="1">
        <w:r w:rsidRPr="004039A4">
          <w:rPr>
            <w:rStyle w:val="Hyperlink"/>
            <w:sz w:val="16"/>
            <w:vertAlign w:val="superscript"/>
          </w:rPr>
          <w:t>31</w:t>
        </w:r>
      </w:hyperlink>
    </w:p>
    <w:p w14:paraId="3D289C63" w14:textId="77777777" w:rsidR="00781EEA" w:rsidRPr="004039A4" w:rsidRDefault="00781EEA" w:rsidP="00781EEA">
      <w:pPr>
        <w:rPr>
          <w:sz w:val="16"/>
        </w:rPr>
      </w:pPr>
      <w:r w:rsidRPr="004039A4">
        <w:rPr>
          <w:sz w:val="16"/>
        </w:rPr>
        <w:t>Protecting Supply Chain Workers’ Wages against the Power of Large Retailers</w:t>
      </w:r>
    </w:p>
    <w:p w14:paraId="5A0465C5" w14:textId="77777777" w:rsidR="00781EEA" w:rsidRPr="004039A4" w:rsidRDefault="00781EEA" w:rsidP="00781EEA">
      <w:pPr>
        <w:rPr>
          <w:rStyle w:val="StyleUnderline"/>
        </w:rPr>
      </w:pPr>
      <w:r w:rsidRPr="004039A4">
        <w:rPr>
          <w:rStyle w:val="StyleUnderline"/>
        </w:rPr>
        <w:t xml:space="preserve">Large </w:t>
      </w:r>
      <w:r w:rsidRPr="004039A4">
        <w:rPr>
          <w:rStyle w:val="StyleUnderline"/>
          <w:highlight w:val="cyan"/>
        </w:rPr>
        <w:t>corp</w:t>
      </w:r>
      <w:r w:rsidRPr="004039A4">
        <w:rPr>
          <w:rStyle w:val="StyleUnderline"/>
        </w:rPr>
        <w:t>oration</w:t>
      </w:r>
      <w:r w:rsidRPr="004039A4">
        <w:rPr>
          <w:rStyle w:val="StyleUnderline"/>
          <w:highlight w:val="cyan"/>
        </w:rPr>
        <w:t xml:space="preserve">s </w:t>
      </w:r>
      <w:r w:rsidRPr="004039A4">
        <w:rPr>
          <w:rStyle w:val="StyleUnderline"/>
        </w:rPr>
        <w:t xml:space="preserve">today </w:t>
      </w:r>
      <w:r w:rsidRPr="004039A4">
        <w:rPr>
          <w:rStyle w:val="StyleUnderline"/>
          <w:highlight w:val="cyan"/>
        </w:rPr>
        <w:t xml:space="preserve">exercise monopsony power over </w:t>
      </w:r>
      <w:r w:rsidRPr="004039A4">
        <w:rPr>
          <w:rStyle w:val="StyleUnderline"/>
        </w:rPr>
        <w:t xml:space="preserve">their </w:t>
      </w:r>
      <w:r w:rsidRPr="004039A4">
        <w:rPr>
          <w:rStyle w:val="Emphasis"/>
          <w:highlight w:val="cyan"/>
        </w:rPr>
        <w:t>entire supply chains</w:t>
      </w:r>
      <w:r w:rsidRPr="004039A4">
        <w:rPr>
          <w:sz w:val="16"/>
        </w:rPr>
        <w:t>.</w:t>
      </w:r>
      <w:hyperlink r:id="rId16" w:anchor="fn32-10957960231195034" w:history="1">
        <w:r w:rsidRPr="004039A4">
          <w:rPr>
            <w:rStyle w:val="Hyperlink"/>
            <w:sz w:val="16"/>
            <w:vertAlign w:val="superscript"/>
          </w:rPr>
          <w:t>32</w:t>
        </w:r>
      </w:hyperlink>
      <w:r w:rsidRPr="004039A4">
        <w:rPr>
          <w:sz w:val="16"/>
        </w:rPr>
        <w:t xml:space="preserve"> Major retailers such as Amazon, Target, and Walmart are important outlets for manufacturers and suppliers of a wide array of goods. Accordingly, these </w:t>
      </w:r>
      <w:r w:rsidRPr="004039A4">
        <w:rPr>
          <w:rStyle w:val="StyleUnderline"/>
        </w:rPr>
        <w:t xml:space="preserve">retailers can place </w:t>
      </w:r>
      <w:r w:rsidRPr="004039A4">
        <w:rPr>
          <w:rStyle w:val="StyleUnderline"/>
          <w:highlight w:val="cyan"/>
        </w:rPr>
        <w:t>downward pressure on</w:t>
      </w:r>
      <w:r w:rsidRPr="004039A4">
        <w:rPr>
          <w:rStyle w:val="StyleUnderline"/>
        </w:rPr>
        <w:t xml:space="preserve"> wholesale </w:t>
      </w:r>
      <w:r w:rsidRPr="004039A4">
        <w:rPr>
          <w:rStyle w:val="StyleUnderline"/>
          <w:highlight w:val="cyan"/>
        </w:rPr>
        <w:t>prices</w:t>
      </w:r>
      <w:r w:rsidRPr="004039A4">
        <w:rPr>
          <w:rStyle w:val="StyleUnderline"/>
        </w:rPr>
        <w:t xml:space="preserve"> and </w:t>
      </w:r>
      <w:r w:rsidRPr="004039A4">
        <w:rPr>
          <w:rStyle w:val="StyleUnderline"/>
          <w:highlight w:val="cyan"/>
        </w:rPr>
        <w:t>demand</w:t>
      </w:r>
      <w:r w:rsidRPr="004039A4">
        <w:rPr>
          <w:rStyle w:val="StyleUnderline"/>
        </w:rPr>
        <w:t xml:space="preserve"> other </w:t>
      </w:r>
      <w:r w:rsidRPr="004039A4">
        <w:rPr>
          <w:rStyle w:val="StyleUnderline"/>
          <w:highlight w:val="cyan"/>
        </w:rPr>
        <w:t>concessions from</w:t>
      </w:r>
      <w:r w:rsidRPr="004039A4">
        <w:rPr>
          <w:rStyle w:val="StyleUnderline"/>
        </w:rPr>
        <w:t xml:space="preserve"> their </w:t>
      </w:r>
      <w:r w:rsidRPr="004039A4">
        <w:rPr>
          <w:rStyle w:val="StyleUnderline"/>
          <w:highlight w:val="cyan"/>
        </w:rPr>
        <w:t>suppliers.</w:t>
      </w:r>
    </w:p>
    <w:p w14:paraId="75C10E4E" w14:textId="77777777" w:rsidR="00781EEA" w:rsidRPr="004039A4" w:rsidRDefault="00781EEA" w:rsidP="00781EEA">
      <w:pPr>
        <w:rPr>
          <w:sz w:val="16"/>
        </w:rPr>
      </w:pPr>
      <w:r w:rsidRPr="004039A4">
        <w:rPr>
          <w:rStyle w:val="StyleUnderline"/>
          <w:highlight w:val="cyan"/>
        </w:rPr>
        <w:t>As suppliers are squeezed by power buyers, they</w:t>
      </w:r>
      <w:r w:rsidRPr="004039A4">
        <w:rPr>
          <w:rStyle w:val="StyleUnderline"/>
        </w:rPr>
        <w:t xml:space="preserve"> have, in turn, </w:t>
      </w:r>
      <w:r w:rsidRPr="004039A4">
        <w:rPr>
          <w:rStyle w:val="StyleUnderline"/>
          <w:highlight w:val="cyan"/>
        </w:rPr>
        <w:t>sought to maintain</w:t>
      </w:r>
      <w:r w:rsidRPr="004039A4">
        <w:rPr>
          <w:rStyle w:val="StyleUnderline"/>
        </w:rPr>
        <w:t xml:space="preserve"> their </w:t>
      </w:r>
      <w:r w:rsidRPr="004039A4">
        <w:rPr>
          <w:rStyle w:val="StyleUnderline"/>
          <w:highlight w:val="cyan"/>
        </w:rPr>
        <w:t xml:space="preserve">margins by </w:t>
      </w:r>
      <w:r w:rsidRPr="004039A4">
        <w:rPr>
          <w:rStyle w:val="Emphasis"/>
          <w:highlight w:val="cyan"/>
        </w:rPr>
        <w:t>squeezing their own workers</w:t>
      </w:r>
      <w:r w:rsidRPr="004039A4">
        <w:rPr>
          <w:rStyle w:val="StyleUnderline"/>
        </w:rPr>
        <w:t xml:space="preserve"> through wage cuts, reductions in benefits, and layoffs.</w:t>
      </w:r>
      <w:r w:rsidRPr="004039A4">
        <w:rPr>
          <w:sz w:val="16"/>
        </w:rPr>
        <w:t xml:space="preserve"> One empirical analysis found that the increased buying clout of retailers since the late 1970s </w:t>
      </w:r>
      <w:r w:rsidRPr="004039A4">
        <w:rPr>
          <w:rStyle w:val="StyleUnderline"/>
        </w:rPr>
        <w:t>accounts for about 10 percent of wage stagnation</w:t>
      </w:r>
      <w:r w:rsidRPr="004039A4">
        <w:rPr>
          <w:sz w:val="16"/>
        </w:rPr>
        <w:t xml:space="preserve"> (the divergence between average worker productivity and average wages) between 1978 and 2014.</w:t>
      </w:r>
      <w:hyperlink r:id="rId17" w:anchor="fn33-10957960231195034" w:history="1">
        <w:r w:rsidRPr="004039A4">
          <w:rPr>
            <w:rStyle w:val="Hyperlink"/>
            <w:sz w:val="16"/>
            <w:vertAlign w:val="superscript"/>
          </w:rPr>
          <w:t>33</w:t>
        </w:r>
      </w:hyperlink>
      <w:r w:rsidRPr="004039A4">
        <w:rPr>
          <w:sz w:val="16"/>
        </w:rPr>
        <w:t> The suppliers’ own suppliers may feel the pain of downstream buyer power. Carolina Mills, a yarn maker, blamed its rapid decline on Walmart depressing the prices it paid to its apparel suppliers. Under pressure from Walmart, the apparel makers, in turn, pressured the yarn maker to grant them unsustainable price discounts.</w:t>
      </w:r>
      <w:hyperlink r:id="rId18" w:anchor="fn34-10957960231195034" w:history="1">
        <w:r w:rsidRPr="004039A4">
          <w:rPr>
            <w:rStyle w:val="Hyperlink"/>
            <w:sz w:val="16"/>
            <w:vertAlign w:val="superscript"/>
          </w:rPr>
          <w:t>34</w:t>
        </w:r>
      </w:hyperlink>
    </w:p>
    <w:p w14:paraId="0A4EBB14" w14:textId="77777777" w:rsidR="00781EEA" w:rsidRPr="004039A4" w:rsidRDefault="00781EEA" w:rsidP="00781EEA">
      <w:pPr>
        <w:rPr>
          <w:sz w:val="16"/>
        </w:rPr>
      </w:pPr>
      <w:r w:rsidRPr="004039A4">
        <w:rPr>
          <w:sz w:val="16"/>
        </w:rPr>
        <w:t xml:space="preserve">Antitrust law has multiple tools to combat the maintenance and growth of this supply chain buyer power. </w:t>
      </w:r>
      <w:r w:rsidRPr="004039A4">
        <w:rPr>
          <w:rStyle w:val="StyleUnderline"/>
        </w:rPr>
        <w:t xml:space="preserve">The DOJ and </w:t>
      </w:r>
      <w:r w:rsidRPr="004039A4">
        <w:rPr>
          <w:rStyle w:val="StyleUnderline"/>
          <w:highlight w:val="cyan"/>
        </w:rPr>
        <w:t xml:space="preserve">the FTC can </w:t>
      </w:r>
      <w:r w:rsidRPr="004039A4">
        <w:rPr>
          <w:rStyle w:val="Emphasis"/>
          <w:highlight w:val="cyan"/>
        </w:rPr>
        <w:t>stop mergers that further augment buyer power</w:t>
      </w:r>
      <w:r w:rsidRPr="004039A4">
        <w:rPr>
          <w:sz w:val="16"/>
        </w:rPr>
        <w:t xml:space="preserve">, such as the proposed tie-up between Kroger and Albertsons now being reviewed by the FTC. </w:t>
      </w:r>
      <w:r w:rsidRPr="004039A4">
        <w:rPr>
          <w:rStyle w:val="StyleUnderline"/>
        </w:rPr>
        <w:t>The antitrust agencies can also combat unfair competitive practices that permit these firms to gain a leg up over rivals.</w:t>
      </w:r>
      <w:r w:rsidRPr="004039A4">
        <w:rPr>
          <w:sz w:val="16"/>
        </w:rPr>
        <w:t xml:space="preserve"> For instance, they can challenge below-cost pricing under Section 2 of the Sherman Act and Section 5 of the FTC Act. Uber has similarly been accused of using aggressive pricing to steal market share away from taxis, only to use its newfound power over drivers. Large retailers have allegedly used such aggressive pricing to obtain dominant positions in local markets.</w:t>
      </w:r>
      <w:hyperlink r:id="rId19" w:anchor="fn35-10957960231195034" w:history="1">
        <w:r w:rsidRPr="004039A4">
          <w:rPr>
            <w:rStyle w:val="Hyperlink"/>
            <w:sz w:val="16"/>
            <w:vertAlign w:val="superscript"/>
          </w:rPr>
          <w:t>35</w:t>
        </w:r>
      </w:hyperlink>
      <w:r w:rsidRPr="004039A4">
        <w:rPr>
          <w:sz w:val="16"/>
        </w:rPr>
        <w:t> More ambitiously, the FTC can also challenge violations of generally applicable laws, such as labor law, as an unfair method of competition. Retailers such as Walmart have thwarted unionizing by their workers and thereby obtained a significant—and unfair—competitive advantage over high-road rivals that comply with labor and employment laws.</w:t>
      </w:r>
      <w:hyperlink r:id="rId20" w:anchor="fn36-10957960231195034" w:history="1">
        <w:r w:rsidRPr="004039A4">
          <w:rPr>
            <w:rStyle w:val="Hyperlink"/>
            <w:sz w:val="16"/>
            <w:vertAlign w:val="superscript"/>
          </w:rPr>
          <w:t>36</w:t>
        </w:r>
      </w:hyperlink>
    </w:p>
    <w:p w14:paraId="096BA1BF" w14:textId="77777777" w:rsidR="00781EEA" w:rsidRPr="004039A4" w:rsidRDefault="00781EEA" w:rsidP="00781EEA">
      <w:pPr>
        <w:rPr>
          <w:sz w:val="16"/>
        </w:rPr>
      </w:pPr>
      <w:r w:rsidRPr="004039A4">
        <w:rPr>
          <w:sz w:val="16"/>
        </w:rPr>
        <w:t>Antitrust reformer Louis D. Brandeis . . . believed the government should set out rules of fair competition to . . . discourage competition based on unfair tactics like predatory pricing, product adulteration, or exploitation of workers.</w:t>
      </w:r>
    </w:p>
    <w:p w14:paraId="0128C7B3" w14:textId="77777777" w:rsidR="00781EEA" w:rsidRPr="004039A4" w:rsidRDefault="00781EEA" w:rsidP="00781EEA">
      <w:pPr>
        <w:rPr>
          <w:sz w:val="16"/>
        </w:rPr>
      </w:pPr>
      <w:r w:rsidRPr="004039A4">
        <w:rPr>
          <w:sz w:val="16"/>
        </w:rPr>
        <w:t>Finally,</w:t>
      </w:r>
      <w:r w:rsidRPr="004039A4">
        <w:rPr>
          <w:rStyle w:val="StyleUnderline"/>
        </w:rPr>
        <w:t xml:space="preserve"> the agencies should revive the Robinson-Patman Act as a means of </w:t>
      </w:r>
      <w:r w:rsidRPr="004039A4">
        <w:rPr>
          <w:rStyle w:val="StyleUnderline"/>
          <w:highlight w:val="cyan"/>
        </w:rPr>
        <w:t>targeting the misuses of buyer power</w:t>
      </w:r>
      <w:r w:rsidRPr="004039A4">
        <w:rPr>
          <w:rStyle w:val="StyleUnderline"/>
        </w:rPr>
        <w:t>.</w:t>
      </w:r>
      <w:hyperlink r:id="rId21" w:anchor="fn37-10957960231195034" w:history="1">
        <w:r w:rsidRPr="004039A4">
          <w:rPr>
            <w:rStyle w:val="Hyperlink"/>
            <w:sz w:val="16"/>
            <w:vertAlign w:val="superscript"/>
          </w:rPr>
          <w:t>37</w:t>
        </w:r>
      </w:hyperlink>
      <w:r w:rsidRPr="004039A4">
        <w:rPr>
          <w:sz w:val="16"/>
        </w:rPr>
        <w:t xml:space="preserve"> The Robinson-Patman Act </w:t>
      </w:r>
      <w:r w:rsidRPr="004039A4">
        <w:rPr>
          <w:rStyle w:val="Emphasis"/>
          <w:highlight w:val="cyan"/>
        </w:rPr>
        <w:t>prohibits the seeking or granting of special discounts</w:t>
      </w:r>
      <w:r w:rsidRPr="004039A4">
        <w:rPr>
          <w:rStyle w:val="StyleUnderline"/>
        </w:rPr>
        <w:t xml:space="preserve"> to buyers that are not justified by distribution or manufacturing cost savings but are instead the result of raw buyer power.</w:t>
      </w:r>
      <w:r w:rsidRPr="004039A4">
        <w:rPr>
          <w:sz w:val="16"/>
        </w:rPr>
        <w:t xml:space="preserve"> An example might be Amazon requiring a discount from book publishers, unrelated to any cost saving, which gives Amazon an important competitive advantage and can place upward pressure on the publishers’ wholesale prices to other book retailers.</w:t>
      </w:r>
      <w:hyperlink r:id="rId22" w:anchor="fn38-10957960231195034" w:history="1">
        <w:r w:rsidRPr="004039A4">
          <w:rPr>
            <w:rStyle w:val="Hyperlink"/>
            <w:sz w:val="16"/>
            <w:vertAlign w:val="superscript"/>
          </w:rPr>
          <w:t>38</w:t>
        </w:r>
      </w:hyperlink>
      <w:r w:rsidRPr="004039A4">
        <w:rPr>
          <w:sz w:val="16"/>
        </w:rPr>
        <w:t> The federal government has followed a policy of non-enforcement of this law for decades.</w:t>
      </w:r>
      <w:hyperlink r:id="rId23" w:anchor="fn39-10957960231195034" w:history="1">
        <w:r w:rsidRPr="004039A4">
          <w:rPr>
            <w:rStyle w:val="Hyperlink"/>
            <w:sz w:val="16"/>
            <w:vertAlign w:val="superscript"/>
          </w:rPr>
          <w:t>39</w:t>
        </w:r>
      </w:hyperlink>
      <w:r w:rsidRPr="004039A4">
        <w:rPr>
          <w:sz w:val="16"/>
        </w:rPr>
        <w:t> Encouragingly, the Biden administration has signaled an interest in enforcing the law once again.</w:t>
      </w:r>
      <w:hyperlink r:id="rId24" w:anchor="fn40-10957960231195034" w:history="1">
        <w:r w:rsidRPr="004039A4">
          <w:rPr>
            <w:rStyle w:val="Hyperlink"/>
            <w:sz w:val="16"/>
            <w:vertAlign w:val="superscript"/>
          </w:rPr>
          <w:t>40</w:t>
        </w:r>
      </w:hyperlink>
      <w:r w:rsidRPr="004039A4">
        <w:rPr>
          <w:sz w:val="16"/>
        </w:rPr>
        <w:t> Enforcement of the Robinson-Patman Act would target one important form of buyer power abuse and aid independent firms that lack buying clout and cannot use it as a competitive weapon.</w:t>
      </w:r>
    </w:p>
    <w:p w14:paraId="1481D10E" w14:textId="77777777" w:rsidR="00781EEA" w:rsidRPr="004039A4" w:rsidRDefault="00781EEA" w:rsidP="00781EEA">
      <w:pPr>
        <w:pStyle w:val="Heading4"/>
      </w:pPr>
      <w:r w:rsidRPr="004039A4">
        <w:t>FTC Section 5 rulemaking is key to AI governance</w:t>
      </w:r>
    </w:p>
    <w:p w14:paraId="533DD450" w14:textId="77777777" w:rsidR="00781EEA" w:rsidRPr="004039A4" w:rsidRDefault="00781EEA" w:rsidP="00781EEA">
      <w:r w:rsidRPr="004039A4">
        <w:rPr>
          <w:rStyle w:val="Style13ptBold"/>
        </w:rPr>
        <w:t>Spiro 20</w:t>
      </w:r>
      <w:r w:rsidRPr="004039A4">
        <w:t xml:space="preserve"> [Michael; December 19; Corporate counsel at Smartsheet Inc., a Juris Doctor from the University of Washington School of Law, and an L.L.M. in Innovation and Technology Law from Seattle University School of Law; Seattle Journal of Technology, Environmental &amp; Innovation Law, “The FTC and AI Governance: A Regulatory Proposal,” vol. 10]</w:t>
      </w:r>
    </w:p>
    <w:p w14:paraId="0606D852" w14:textId="77777777" w:rsidR="00781EEA" w:rsidRPr="004039A4" w:rsidRDefault="00781EEA" w:rsidP="00781EEA">
      <w:pPr>
        <w:rPr>
          <w:sz w:val="16"/>
        </w:rPr>
      </w:pPr>
      <w:r w:rsidRPr="004039A4">
        <w:rPr>
          <w:sz w:val="16"/>
        </w:rPr>
        <w:t>D. Section 5 of the FTC Act</w:t>
      </w:r>
    </w:p>
    <w:p w14:paraId="4FA57617" w14:textId="77777777" w:rsidR="00781EEA" w:rsidRPr="004039A4" w:rsidRDefault="00781EEA" w:rsidP="00781EEA">
      <w:pPr>
        <w:rPr>
          <w:sz w:val="16"/>
        </w:rPr>
      </w:pPr>
      <w:r w:rsidRPr="004039A4">
        <w:rPr>
          <w:rStyle w:val="StyleUnderline"/>
        </w:rPr>
        <w:t xml:space="preserve">The </w:t>
      </w:r>
      <w:r w:rsidRPr="004039A4">
        <w:rPr>
          <w:rStyle w:val="StyleUnderline"/>
          <w:highlight w:val="cyan"/>
        </w:rPr>
        <w:t>FTC’s primary</w:t>
      </w:r>
      <w:r w:rsidRPr="004039A4">
        <w:rPr>
          <w:rStyle w:val="StyleUnderline"/>
        </w:rPr>
        <w:t xml:space="preserve"> source of </w:t>
      </w:r>
      <w:r w:rsidRPr="004039A4">
        <w:rPr>
          <w:rStyle w:val="Emphasis"/>
          <w:highlight w:val="cyan"/>
        </w:rPr>
        <w:t>regulatory authority</w:t>
      </w:r>
      <w:r w:rsidRPr="004039A4">
        <w:rPr>
          <w:rStyle w:val="StyleUnderline"/>
          <w:highlight w:val="cyan"/>
        </w:rPr>
        <w:t xml:space="preserve"> is </w:t>
      </w:r>
      <w:r w:rsidRPr="004039A4">
        <w:rPr>
          <w:rStyle w:val="Emphasis"/>
          <w:highlight w:val="cyan"/>
        </w:rPr>
        <w:t>Section 5</w:t>
      </w:r>
      <w:r w:rsidRPr="004039A4">
        <w:rPr>
          <w:sz w:val="16"/>
        </w:rPr>
        <w:t xml:space="preserve"> of the Federal Trade Commission Act, </w:t>
      </w:r>
      <w:r w:rsidRPr="004039A4">
        <w:rPr>
          <w:rStyle w:val="StyleUnderline"/>
          <w:highlight w:val="cyan"/>
        </w:rPr>
        <w:t>which prohibits</w:t>
      </w:r>
      <w:r w:rsidRPr="004039A4">
        <w:rPr>
          <w:sz w:val="16"/>
        </w:rPr>
        <w:t xml:space="preserve"> “unfair or deceptive acts or practices in or affecting commerce.”201 An unfair or deceptive act or practice is statutorily defined: (1) “a material ‘representation, omission or practice that is likely to mislead the consumer acting reasonably in the circumstances, to the consumer’s detriment’”; or (2) “a practice that ‘causes or is likely to cause substantial injury to consumers which is not reasonably avoidable by consumers themselves and not outweighed by countervailing benefits to consumers or to competition.’”202 Section 5 thus bars both “unfair” and “deceptive” trade practices, as well as “</w:t>
      </w:r>
      <w:r w:rsidRPr="004039A4">
        <w:rPr>
          <w:rStyle w:val="Emphasis"/>
          <w:highlight w:val="cyan"/>
        </w:rPr>
        <w:t>unfair</w:t>
      </w:r>
      <w:r w:rsidRPr="004039A4">
        <w:rPr>
          <w:rStyle w:val="Emphasis"/>
        </w:rPr>
        <w:t xml:space="preserve"> methods of </w:t>
      </w:r>
      <w:r w:rsidRPr="004039A4">
        <w:rPr>
          <w:rStyle w:val="Emphasis"/>
          <w:highlight w:val="cyan"/>
        </w:rPr>
        <w:t>competition</w:t>
      </w:r>
      <w:r w:rsidRPr="004039A4">
        <w:rPr>
          <w:sz w:val="16"/>
        </w:rPr>
        <w:t>.”203</w:t>
      </w:r>
    </w:p>
    <w:p w14:paraId="19B021F4" w14:textId="77777777" w:rsidR="00781EEA" w:rsidRPr="004039A4" w:rsidRDefault="00781EEA" w:rsidP="00781EEA">
      <w:pPr>
        <w:rPr>
          <w:sz w:val="16"/>
        </w:rPr>
      </w:pPr>
      <w:r w:rsidRPr="004039A4">
        <w:rPr>
          <w:rStyle w:val="StyleUnderline"/>
          <w:highlight w:val="cyan"/>
        </w:rPr>
        <w:t>This</w:t>
      </w:r>
      <w:r w:rsidRPr="004039A4">
        <w:rPr>
          <w:rStyle w:val="StyleUnderline"/>
        </w:rPr>
        <w:t xml:space="preserve"> legislative grant of authority </w:t>
      </w:r>
      <w:r w:rsidRPr="004039A4">
        <w:rPr>
          <w:rStyle w:val="StyleUnderline"/>
          <w:highlight w:val="cyan"/>
        </w:rPr>
        <w:t>is</w:t>
      </w:r>
      <w:r w:rsidRPr="004039A4">
        <w:rPr>
          <w:sz w:val="16"/>
        </w:rPr>
        <w:t xml:space="preserve"> </w:t>
      </w:r>
      <w:r w:rsidRPr="004039A4">
        <w:rPr>
          <w:rStyle w:val="Emphasis"/>
        </w:rPr>
        <w:t>widely recognized</w:t>
      </w:r>
      <w:r w:rsidRPr="004039A4">
        <w:rPr>
          <w:sz w:val="16"/>
        </w:rPr>
        <w:t xml:space="preserve"> </w:t>
      </w:r>
      <w:r w:rsidRPr="004039A4">
        <w:rPr>
          <w:rStyle w:val="StyleUnderline"/>
        </w:rPr>
        <w:t>as</w:t>
      </w:r>
      <w:r w:rsidRPr="004039A4">
        <w:rPr>
          <w:sz w:val="16"/>
        </w:rPr>
        <w:t xml:space="preserve"> being </w:t>
      </w:r>
      <w:r w:rsidRPr="004039A4">
        <w:rPr>
          <w:rStyle w:val="Emphasis"/>
          <w:highlight w:val="cyan"/>
        </w:rPr>
        <w:t>extremely broad</w:t>
      </w:r>
      <w:r w:rsidRPr="004039A4">
        <w:rPr>
          <w:sz w:val="16"/>
        </w:rPr>
        <w:t xml:space="preserve"> in scope.204 Generally, </w:t>
      </w:r>
      <w:r w:rsidRPr="004039A4">
        <w:rPr>
          <w:rStyle w:val="StyleUnderline"/>
        </w:rPr>
        <w:t xml:space="preserve">the FTC has the power to “prosecute </w:t>
      </w:r>
      <w:r w:rsidRPr="004039A4">
        <w:rPr>
          <w:rStyle w:val="Emphasis"/>
        </w:rPr>
        <w:t>any inquiry</w:t>
      </w:r>
      <w:r w:rsidRPr="004039A4">
        <w:rPr>
          <w:sz w:val="16"/>
        </w:rPr>
        <w:t xml:space="preserve"> </w:t>
      </w:r>
      <w:r w:rsidRPr="004039A4">
        <w:rPr>
          <w:rStyle w:val="StyleUnderline"/>
        </w:rPr>
        <w:t xml:space="preserve">necessary to its </w:t>
      </w:r>
      <w:r w:rsidRPr="004039A4">
        <w:rPr>
          <w:rStyle w:val="Emphasis"/>
        </w:rPr>
        <w:t>duties</w:t>
      </w:r>
      <w:r w:rsidRPr="004039A4">
        <w:rPr>
          <w:sz w:val="16"/>
        </w:rPr>
        <w:t xml:space="preserve"> in any part of the United States.”205 </w:t>
      </w:r>
      <w:r w:rsidRPr="004039A4">
        <w:rPr>
          <w:rStyle w:val="StyleUnderline"/>
        </w:rPr>
        <w:t xml:space="preserve">The FTC is </w:t>
      </w:r>
      <w:r w:rsidRPr="004039A4">
        <w:rPr>
          <w:rStyle w:val="Emphasis"/>
        </w:rPr>
        <w:t>further</w:t>
      </w:r>
      <w:r w:rsidRPr="004039A4">
        <w:rPr>
          <w:rStyle w:val="StyleUnderline"/>
        </w:rPr>
        <w:t xml:space="preserve"> authorized to “</w:t>
      </w:r>
      <w:r w:rsidRPr="004039A4">
        <w:rPr>
          <w:rStyle w:val="Emphasis"/>
        </w:rPr>
        <w:t>gather and compile info</w:t>
      </w:r>
      <w:r w:rsidRPr="004039A4">
        <w:rPr>
          <w:sz w:val="16"/>
        </w:rPr>
        <w:t xml:space="preserve">rmation concerning, </w:t>
      </w:r>
      <w:r w:rsidRPr="004039A4">
        <w:rPr>
          <w:rStyle w:val="StyleUnderline"/>
        </w:rPr>
        <w:t>and</w:t>
      </w:r>
      <w:r w:rsidRPr="004039A4">
        <w:rPr>
          <w:sz w:val="16"/>
        </w:rPr>
        <w:t xml:space="preserve"> to </w:t>
      </w:r>
      <w:r w:rsidRPr="004039A4">
        <w:rPr>
          <w:rStyle w:val="Emphasis"/>
        </w:rPr>
        <w:t>investigate</w:t>
      </w:r>
      <w:r w:rsidRPr="004039A4">
        <w:rPr>
          <w:sz w:val="16"/>
        </w:rPr>
        <w:t xml:space="preserve"> from time to time the organization, business, conduct, practices, and management of any person, partnership, or corporation engaged in or whose business affects commerce.”206 </w:t>
      </w:r>
      <w:r w:rsidRPr="004039A4">
        <w:rPr>
          <w:rStyle w:val="StyleUnderline"/>
        </w:rPr>
        <w:t xml:space="preserve">In addition, the </w:t>
      </w:r>
      <w:r w:rsidRPr="004039A4">
        <w:rPr>
          <w:rStyle w:val="Emphasis"/>
          <w:highlight w:val="cyan"/>
        </w:rPr>
        <w:t>legislative history</w:t>
      </w:r>
      <w:r w:rsidRPr="004039A4">
        <w:rPr>
          <w:sz w:val="16"/>
        </w:rPr>
        <w:t xml:space="preserve"> of Section 5 </w:t>
      </w:r>
      <w:r w:rsidRPr="004039A4">
        <w:rPr>
          <w:rStyle w:val="StyleUnderline"/>
          <w:highlight w:val="cyan"/>
        </w:rPr>
        <w:t>evinces</w:t>
      </w:r>
      <w:r w:rsidRPr="004039A4">
        <w:rPr>
          <w:sz w:val="16"/>
        </w:rPr>
        <w:t xml:space="preserve"> a </w:t>
      </w:r>
      <w:r w:rsidRPr="004039A4">
        <w:rPr>
          <w:rStyle w:val="Emphasis"/>
          <w:highlight w:val="cyan"/>
        </w:rPr>
        <w:t>clear</w:t>
      </w:r>
      <w:r w:rsidRPr="004039A4">
        <w:rPr>
          <w:rStyle w:val="Emphasis"/>
        </w:rPr>
        <w:t xml:space="preserve"> Congressional </w:t>
      </w:r>
      <w:r w:rsidRPr="004039A4">
        <w:rPr>
          <w:rStyle w:val="Emphasis"/>
          <w:highlight w:val="cyan"/>
        </w:rPr>
        <w:t>intent</w:t>
      </w:r>
      <w:r w:rsidRPr="004039A4">
        <w:rPr>
          <w:sz w:val="16"/>
          <w:highlight w:val="cyan"/>
        </w:rPr>
        <w:t xml:space="preserve"> </w:t>
      </w:r>
      <w:r w:rsidRPr="004039A4">
        <w:rPr>
          <w:rStyle w:val="StyleUnderline"/>
          <w:highlight w:val="cyan"/>
        </w:rPr>
        <w:t>that</w:t>
      </w:r>
      <w:r w:rsidRPr="004039A4">
        <w:rPr>
          <w:rStyle w:val="StyleUnderline"/>
        </w:rPr>
        <w:t xml:space="preserve"> the </w:t>
      </w:r>
      <w:r w:rsidRPr="004039A4">
        <w:rPr>
          <w:rStyle w:val="StyleUnderline"/>
          <w:highlight w:val="cyan"/>
        </w:rPr>
        <w:t>authority</w:t>
      </w:r>
      <w:r w:rsidRPr="004039A4">
        <w:rPr>
          <w:rStyle w:val="StyleUnderline"/>
        </w:rPr>
        <w:t xml:space="preserve"> the FTC exercises </w:t>
      </w:r>
      <w:r w:rsidRPr="004039A4">
        <w:rPr>
          <w:rStyle w:val="StyleUnderline"/>
          <w:highlight w:val="cyan"/>
        </w:rPr>
        <w:t>be</w:t>
      </w:r>
      <w:r w:rsidRPr="004039A4">
        <w:rPr>
          <w:rStyle w:val="StyleUnderline"/>
        </w:rPr>
        <w:t xml:space="preserve"> “</w:t>
      </w:r>
      <w:r w:rsidRPr="004039A4">
        <w:rPr>
          <w:rStyle w:val="Emphasis"/>
        </w:rPr>
        <w:t>evolutionary</w:t>
      </w:r>
      <w:r w:rsidRPr="004039A4">
        <w:rPr>
          <w:rStyle w:val="StyleUnderline"/>
        </w:rPr>
        <w:t xml:space="preserve"> and </w:t>
      </w:r>
      <w:r w:rsidRPr="004039A4">
        <w:rPr>
          <w:rStyle w:val="Emphasis"/>
          <w:highlight w:val="cyan"/>
        </w:rPr>
        <w:t>wide-reaching</w:t>
      </w:r>
      <w:r w:rsidRPr="004039A4">
        <w:rPr>
          <w:rStyle w:val="StyleUnderline"/>
        </w:rPr>
        <w:t>.”</w:t>
      </w:r>
      <w:r w:rsidRPr="004039A4">
        <w:rPr>
          <w:sz w:val="16"/>
        </w:rPr>
        <w:t>207</w:t>
      </w:r>
    </w:p>
    <w:p w14:paraId="15136011" w14:textId="77777777" w:rsidR="00781EEA" w:rsidRPr="004039A4" w:rsidRDefault="00781EEA" w:rsidP="00781EEA">
      <w:pPr>
        <w:rPr>
          <w:sz w:val="16"/>
        </w:rPr>
      </w:pPr>
      <w:r w:rsidRPr="004039A4">
        <w:rPr>
          <w:sz w:val="16"/>
        </w:rPr>
        <w:t>Deceptive trade practices include: false representations, sales of hazardous or systematically defective products or services without adequate disclosures, failure to disclose information, use of bait and switch techniques, failure to perform promised services, and failure to meet warranty obligations.208 In terms of such practices, the FTC pursues companies who “exploit consumer ignorance or create a false sense of trust.”209 The FTC also has shifted to focusing on broken consumer expectations, which incorporate “the universe of preexisting consumer backgrounds, norms, and dispositions,” in addition to elements of design and functionality factors. 210 The FTC takes consumers “as it finds them,” with all of their cognitive limitations, and prohibits exploitation of those limitations.211</w:t>
      </w:r>
    </w:p>
    <w:p w14:paraId="23591829" w14:textId="77777777" w:rsidR="00781EEA" w:rsidRPr="004039A4" w:rsidRDefault="00781EEA" w:rsidP="00781EEA">
      <w:pPr>
        <w:rPr>
          <w:sz w:val="16"/>
        </w:rPr>
      </w:pPr>
      <w:r w:rsidRPr="004039A4">
        <w:rPr>
          <w:rStyle w:val="StyleUnderline"/>
        </w:rPr>
        <w:t>In considering</w:t>
      </w:r>
      <w:r w:rsidRPr="004039A4">
        <w:rPr>
          <w:sz w:val="16"/>
        </w:rPr>
        <w:t xml:space="preserve"> whether a </w:t>
      </w:r>
      <w:r w:rsidRPr="004039A4">
        <w:rPr>
          <w:rStyle w:val="Emphasis"/>
        </w:rPr>
        <w:t>harm</w:t>
      </w:r>
      <w:r w:rsidRPr="004039A4">
        <w:rPr>
          <w:sz w:val="16"/>
        </w:rPr>
        <w:t xml:space="preserve"> is outweighed by countervailing benefits </w:t>
      </w:r>
      <w:r w:rsidRPr="004039A4">
        <w:rPr>
          <w:rStyle w:val="StyleUnderline"/>
        </w:rPr>
        <w:t>to</w:t>
      </w:r>
      <w:r w:rsidRPr="004039A4">
        <w:rPr>
          <w:sz w:val="16"/>
        </w:rPr>
        <w:t xml:space="preserve"> consumers or </w:t>
      </w:r>
      <w:r w:rsidRPr="004039A4">
        <w:rPr>
          <w:rStyle w:val="Emphasis"/>
        </w:rPr>
        <w:t>competition</w:t>
      </w:r>
      <w:r w:rsidRPr="004039A4">
        <w:rPr>
          <w:sz w:val="16"/>
        </w:rPr>
        <w:t xml:space="preserve"> in terms of “unfair” trade practices, </w:t>
      </w:r>
      <w:r w:rsidRPr="004039A4">
        <w:rPr>
          <w:rStyle w:val="StyleUnderline"/>
        </w:rPr>
        <w:t>the FTC takes into account</w:t>
      </w:r>
      <w:r w:rsidRPr="004039A4">
        <w:rPr>
          <w:sz w:val="16"/>
        </w:rPr>
        <w:t xml:space="preserve"> both </w:t>
      </w:r>
      <w:r w:rsidRPr="004039A4">
        <w:rPr>
          <w:rStyle w:val="StyleUnderline"/>
        </w:rPr>
        <w:t>the</w:t>
      </w:r>
      <w:r w:rsidRPr="004039A4">
        <w:rPr>
          <w:sz w:val="16"/>
        </w:rPr>
        <w:t xml:space="preserve"> </w:t>
      </w:r>
      <w:r w:rsidRPr="004039A4">
        <w:rPr>
          <w:rStyle w:val="Emphasis"/>
        </w:rPr>
        <w:t>cost</w:t>
      </w:r>
      <w:r w:rsidRPr="004039A4">
        <w:rPr>
          <w:sz w:val="16"/>
        </w:rPr>
        <w:t xml:space="preserve"> to consumers </w:t>
      </w:r>
      <w:r w:rsidRPr="004039A4">
        <w:rPr>
          <w:rStyle w:val="StyleUnderline"/>
        </w:rPr>
        <w:t>to</w:t>
      </w:r>
      <w:r w:rsidRPr="004039A4">
        <w:rPr>
          <w:sz w:val="16"/>
        </w:rPr>
        <w:t xml:space="preserve"> </w:t>
      </w:r>
      <w:r w:rsidRPr="004039A4">
        <w:rPr>
          <w:rStyle w:val="Emphasis"/>
        </w:rPr>
        <w:t>remedy</w:t>
      </w:r>
      <w:r w:rsidRPr="004039A4">
        <w:rPr>
          <w:sz w:val="16"/>
        </w:rPr>
        <w:t xml:space="preserve"> the harm </w:t>
      </w:r>
      <w:r w:rsidRPr="004039A4">
        <w:rPr>
          <w:rStyle w:val="StyleUnderline"/>
        </w:rPr>
        <w:t>and</w:t>
      </w:r>
      <w:r w:rsidRPr="004039A4">
        <w:rPr>
          <w:sz w:val="16"/>
        </w:rPr>
        <w:t xml:space="preserve"> the </w:t>
      </w:r>
      <w:r w:rsidRPr="004039A4">
        <w:rPr>
          <w:rStyle w:val="Emphasis"/>
        </w:rPr>
        <w:t>cost to society</w:t>
      </w:r>
      <w:r w:rsidRPr="004039A4">
        <w:rPr>
          <w:sz w:val="16"/>
        </w:rPr>
        <w:t xml:space="preserve"> in general.212 In essence, this inquiry attempts to separate those instances where consumers are able to protect themselves from those where they are unable to do so.213 If consumers could reasonably have avoided the harm, the FTC will not find a trade practice to be unfair. 214 Accordingly, most FTC enforcement actions focus on behavior that unreasonably takes advantage of or exploits vulnerable consumers.215 However, the FTC also considers whether a trade practice violates established public policy. 216</w:t>
      </w:r>
    </w:p>
    <w:p w14:paraId="2C00A846" w14:textId="77777777" w:rsidR="00781EEA" w:rsidRPr="004039A4" w:rsidRDefault="00781EEA" w:rsidP="00781EEA">
      <w:pPr>
        <w:rPr>
          <w:sz w:val="16"/>
        </w:rPr>
      </w:pPr>
      <w:r w:rsidRPr="004039A4">
        <w:rPr>
          <w:rStyle w:val="StyleUnderline"/>
        </w:rPr>
        <w:t>The</w:t>
      </w:r>
      <w:r w:rsidRPr="004039A4">
        <w:rPr>
          <w:sz w:val="16"/>
        </w:rPr>
        <w:t xml:space="preserve"> evolutionary and </w:t>
      </w:r>
      <w:r w:rsidRPr="004039A4">
        <w:rPr>
          <w:rStyle w:val="Emphasis"/>
        </w:rPr>
        <w:t>wide-ranging nature</w:t>
      </w:r>
      <w:r w:rsidRPr="004039A4">
        <w:rPr>
          <w:rStyle w:val="StyleUnderline"/>
        </w:rPr>
        <w:t xml:space="preserve"> of</w:t>
      </w:r>
      <w:r w:rsidRPr="004039A4">
        <w:rPr>
          <w:sz w:val="16"/>
        </w:rPr>
        <w:t xml:space="preserve"> the </w:t>
      </w:r>
      <w:r w:rsidRPr="004039A4">
        <w:rPr>
          <w:rStyle w:val="Emphasis"/>
        </w:rPr>
        <w:t>unfairness</w:t>
      </w:r>
      <w:r w:rsidRPr="004039A4">
        <w:rPr>
          <w:sz w:val="16"/>
        </w:rPr>
        <w:t xml:space="preserve"> standard </w:t>
      </w:r>
      <w:r w:rsidRPr="004039A4">
        <w:rPr>
          <w:rStyle w:val="StyleUnderline"/>
        </w:rPr>
        <w:t xml:space="preserve">is the result Congress’s </w:t>
      </w:r>
      <w:r w:rsidRPr="004039A4">
        <w:rPr>
          <w:rStyle w:val="Emphasis"/>
        </w:rPr>
        <w:t>deliberate intention</w:t>
      </w:r>
      <w:r w:rsidRPr="004039A4">
        <w:rPr>
          <w:sz w:val="16"/>
        </w:rPr>
        <w:t xml:space="preserve"> </w:t>
      </w:r>
      <w:r w:rsidRPr="004039A4">
        <w:rPr>
          <w:rStyle w:val="StyleUnderline"/>
        </w:rPr>
        <w:t>to frame that standard in general terms</w:t>
      </w:r>
      <w:r w:rsidRPr="004039A4">
        <w:rPr>
          <w:sz w:val="16"/>
        </w:rPr>
        <w:t xml:space="preserve">.217 </w:t>
      </w:r>
      <w:r w:rsidRPr="004039A4">
        <w:rPr>
          <w:rStyle w:val="StyleUnderline"/>
        </w:rPr>
        <w:t xml:space="preserve">Congress </w:t>
      </w:r>
      <w:r w:rsidRPr="004039A4">
        <w:rPr>
          <w:rStyle w:val="Emphasis"/>
        </w:rPr>
        <w:t>recognized</w:t>
      </w:r>
      <w:r w:rsidRPr="004039A4">
        <w:rPr>
          <w:sz w:val="16"/>
        </w:rPr>
        <w:t xml:space="preserve"> </w:t>
      </w:r>
      <w:r w:rsidRPr="004039A4">
        <w:rPr>
          <w:rStyle w:val="StyleUnderline"/>
        </w:rPr>
        <w:t>it was</w:t>
      </w:r>
      <w:r w:rsidRPr="004039A4">
        <w:rPr>
          <w:sz w:val="16"/>
        </w:rPr>
        <w:t xml:space="preserve"> </w:t>
      </w:r>
      <w:r w:rsidRPr="004039A4">
        <w:rPr>
          <w:rStyle w:val="Emphasis"/>
        </w:rPr>
        <w:t>not possible</w:t>
      </w:r>
      <w:r w:rsidRPr="004039A4">
        <w:rPr>
          <w:sz w:val="16"/>
        </w:rPr>
        <w:t xml:space="preserve"> </w:t>
      </w:r>
      <w:r w:rsidRPr="004039A4">
        <w:rPr>
          <w:rStyle w:val="StyleUnderline"/>
          <w:highlight w:val="cyan"/>
        </w:rPr>
        <w:t>to draft a</w:t>
      </w:r>
      <w:r w:rsidRPr="004039A4">
        <w:rPr>
          <w:sz w:val="16"/>
          <w:highlight w:val="cyan"/>
        </w:rPr>
        <w:t xml:space="preserve"> </w:t>
      </w:r>
      <w:r w:rsidRPr="004039A4">
        <w:rPr>
          <w:rStyle w:val="Emphasis"/>
          <w:highlight w:val="cyan"/>
        </w:rPr>
        <w:t>complete set</w:t>
      </w:r>
      <w:r w:rsidRPr="004039A4">
        <w:rPr>
          <w:sz w:val="16"/>
        </w:rPr>
        <w:t xml:space="preserve"> of unfair trade practices, </w:t>
      </w:r>
      <w:r w:rsidRPr="004039A4">
        <w:rPr>
          <w:rStyle w:val="StyleUnderline"/>
        </w:rPr>
        <w:t xml:space="preserve">without </w:t>
      </w:r>
      <w:r w:rsidRPr="004039A4">
        <w:rPr>
          <w:rStyle w:val="Emphasis"/>
          <w:highlight w:val="cyan"/>
        </w:rPr>
        <w:t>creat</w:t>
      </w:r>
      <w:r w:rsidRPr="004039A4">
        <w:rPr>
          <w:rStyle w:val="StyleUnderline"/>
        </w:rPr>
        <w:t>ing</w:t>
      </w:r>
      <w:r w:rsidRPr="004039A4">
        <w:rPr>
          <w:sz w:val="16"/>
        </w:rPr>
        <w:t xml:space="preserve"> regulatory </w:t>
      </w:r>
      <w:r w:rsidRPr="004039A4">
        <w:rPr>
          <w:rStyle w:val="Emphasis"/>
          <w:highlight w:val="cyan"/>
        </w:rPr>
        <w:t>loopholes</w:t>
      </w:r>
      <w:r w:rsidRPr="004039A4">
        <w:rPr>
          <w:sz w:val="16"/>
          <w:highlight w:val="cyan"/>
        </w:rPr>
        <w:t xml:space="preserve"> </w:t>
      </w:r>
      <w:r w:rsidRPr="004039A4">
        <w:rPr>
          <w:rStyle w:val="StyleUnderline"/>
          <w:highlight w:val="cyan"/>
        </w:rPr>
        <w:t>or</w:t>
      </w:r>
      <w:r w:rsidRPr="004039A4">
        <w:rPr>
          <w:rStyle w:val="StyleUnderline"/>
        </w:rPr>
        <w:t xml:space="preserve"> the list</w:t>
      </w:r>
      <w:r w:rsidRPr="004039A4">
        <w:rPr>
          <w:sz w:val="16"/>
        </w:rPr>
        <w:t xml:space="preserve"> quickly </w:t>
      </w:r>
      <w:r w:rsidRPr="004039A4">
        <w:rPr>
          <w:rStyle w:val="Emphasis"/>
          <w:highlight w:val="cyan"/>
        </w:rPr>
        <w:t>becom</w:t>
      </w:r>
      <w:r w:rsidRPr="004039A4">
        <w:rPr>
          <w:rStyle w:val="StyleUnderline"/>
        </w:rPr>
        <w:t>ing</w:t>
      </w:r>
      <w:r w:rsidRPr="004039A4">
        <w:rPr>
          <w:sz w:val="16"/>
        </w:rPr>
        <w:t xml:space="preserve"> </w:t>
      </w:r>
      <w:r w:rsidRPr="004039A4">
        <w:rPr>
          <w:rStyle w:val="Emphasis"/>
          <w:highlight w:val="cyan"/>
        </w:rPr>
        <w:t>outdated</w:t>
      </w:r>
      <w:r w:rsidRPr="004039A4">
        <w:rPr>
          <w:sz w:val="16"/>
        </w:rPr>
        <w:t xml:space="preserve">.218 </w:t>
      </w:r>
      <w:r w:rsidRPr="004039A4">
        <w:rPr>
          <w:rStyle w:val="StyleUnderline"/>
        </w:rPr>
        <w:t xml:space="preserve">The </w:t>
      </w:r>
      <w:r w:rsidRPr="004039A4">
        <w:rPr>
          <w:rStyle w:val="Emphasis"/>
          <w:highlight w:val="cyan"/>
        </w:rPr>
        <w:t>breadth</w:t>
      </w:r>
      <w:r w:rsidRPr="004039A4">
        <w:rPr>
          <w:sz w:val="16"/>
          <w:highlight w:val="cyan"/>
        </w:rPr>
        <w:t xml:space="preserve"> </w:t>
      </w:r>
      <w:r w:rsidRPr="004039A4">
        <w:rPr>
          <w:rStyle w:val="StyleUnderline"/>
          <w:highlight w:val="cyan"/>
        </w:rPr>
        <w:t xml:space="preserve">of </w:t>
      </w:r>
      <w:r w:rsidRPr="004039A4">
        <w:rPr>
          <w:rStyle w:val="Emphasis"/>
          <w:highlight w:val="cyan"/>
        </w:rPr>
        <w:t>Section 5</w:t>
      </w:r>
      <w:r w:rsidRPr="004039A4">
        <w:rPr>
          <w:rStyle w:val="StyleUnderline"/>
        </w:rPr>
        <w:t xml:space="preserve"> is </w:t>
      </w:r>
      <w:r w:rsidRPr="004039A4">
        <w:rPr>
          <w:rStyle w:val="Emphasis"/>
        </w:rPr>
        <w:t>apparent</w:t>
      </w:r>
      <w:r w:rsidRPr="004039A4">
        <w:rPr>
          <w:sz w:val="16"/>
        </w:rPr>
        <w:t xml:space="preserve"> </w:t>
      </w:r>
      <w:r w:rsidRPr="004039A4">
        <w:rPr>
          <w:rStyle w:val="StyleUnderline"/>
        </w:rPr>
        <w:t>in that it authorizes</w:t>
      </w:r>
      <w:r w:rsidRPr="004039A4">
        <w:rPr>
          <w:sz w:val="16"/>
        </w:rPr>
        <w:t xml:space="preserve"> the </w:t>
      </w:r>
      <w:r w:rsidRPr="004039A4">
        <w:rPr>
          <w:rStyle w:val="StyleUnderline"/>
        </w:rPr>
        <w:t xml:space="preserve">FTC to take action against unfair practices that more </w:t>
      </w:r>
      <w:r w:rsidRPr="004039A4">
        <w:rPr>
          <w:rStyle w:val="Emphasis"/>
        </w:rPr>
        <w:t>specific</w:t>
      </w:r>
      <w:r w:rsidRPr="004039A4">
        <w:rPr>
          <w:sz w:val="16"/>
        </w:rPr>
        <w:t xml:space="preserve"> </w:t>
      </w:r>
      <w:r w:rsidRPr="004039A4">
        <w:rPr>
          <w:rStyle w:val="StyleUnderline"/>
        </w:rPr>
        <w:t xml:space="preserve">statutes have </w:t>
      </w:r>
      <w:r w:rsidRPr="004039A4">
        <w:rPr>
          <w:rStyle w:val="Emphasis"/>
        </w:rPr>
        <w:t>not yet contemplated</w:t>
      </w:r>
      <w:r w:rsidRPr="004039A4">
        <w:rPr>
          <w:sz w:val="16"/>
        </w:rPr>
        <w:t xml:space="preserve">.219 </w:t>
      </w:r>
      <w:r w:rsidRPr="004039A4">
        <w:rPr>
          <w:rStyle w:val="StyleUnderline"/>
        </w:rPr>
        <w:t xml:space="preserve">Indeed, the FTC has the authority to determine a practice is unfair, </w:t>
      </w:r>
      <w:r w:rsidRPr="004039A4">
        <w:rPr>
          <w:rStyle w:val="Emphasis"/>
        </w:rPr>
        <w:t>even if it is otherwise lawful</w:t>
      </w:r>
      <w:r w:rsidRPr="004039A4">
        <w:rPr>
          <w:sz w:val="16"/>
        </w:rPr>
        <w:t xml:space="preserve">.220 </w:t>
      </w:r>
      <w:r w:rsidRPr="004039A4">
        <w:rPr>
          <w:rStyle w:val="StyleUnderline"/>
        </w:rPr>
        <w:t xml:space="preserve">The result is that the FTC has significant </w:t>
      </w:r>
      <w:r w:rsidRPr="004039A4">
        <w:rPr>
          <w:rStyle w:val="Emphasis"/>
        </w:rPr>
        <w:t>flexibility</w:t>
      </w:r>
      <w:r w:rsidRPr="004039A4">
        <w:rPr>
          <w:sz w:val="16"/>
        </w:rPr>
        <w:t xml:space="preserve"> in addressing new problems.221</w:t>
      </w:r>
    </w:p>
    <w:p w14:paraId="304454EE" w14:textId="77777777" w:rsidR="00781EEA" w:rsidRPr="004039A4" w:rsidRDefault="00781EEA" w:rsidP="00781EEA">
      <w:pPr>
        <w:rPr>
          <w:sz w:val="16"/>
        </w:rPr>
      </w:pPr>
      <w:r w:rsidRPr="004039A4">
        <w:rPr>
          <w:rStyle w:val="StyleUnderline"/>
        </w:rPr>
        <w:t>The</w:t>
      </w:r>
      <w:r w:rsidRPr="004039A4">
        <w:rPr>
          <w:sz w:val="16"/>
        </w:rPr>
        <w:t xml:space="preserve"> </w:t>
      </w:r>
      <w:r w:rsidRPr="004039A4">
        <w:rPr>
          <w:rStyle w:val="Emphasis"/>
        </w:rPr>
        <w:t>broad scope of authority</w:t>
      </w:r>
      <w:r w:rsidRPr="004039A4">
        <w:rPr>
          <w:sz w:val="16"/>
        </w:rPr>
        <w:t xml:space="preserve"> </w:t>
      </w:r>
      <w:r w:rsidRPr="004039A4">
        <w:rPr>
          <w:rStyle w:val="StyleUnderline"/>
        </w:rPr>
        <w:t xml:space="preserve">Section 5 provides </w:t>
      </w:r>
      <w:r w:rsidRPr="004039A4">
        <w:rPr>
          <w:rStyle w:val="StyleUnderline"/>
          <w:highlight w:val="cyan"/>
        </w:rPr>
        <w:t xml:space="preserve">is </w:t>
      </w:r>
      <w:r w:rsidRPr="004039A4">
        <w:rPr>
          <w:rStyle w:val="Emphasis"/>
          <w:highlight w:val="cyan"/>
        </w:rPr>
        <w:t>ideal</w:t>
      </w:r>
      <w:r w:rsidRPr="004039A4">
        <w:rPr>
          <w:sz w:val="16"/>
          <w:highlight w:val="cyan"/>
        </w:rPr>
        <w:t xml:space="preserve"> </w:t>
      </w:r>
      <w:r w:rsidRPr="004039A4">
        <w:rPr>
          <w:rStyle w:val="StyleUnderline"/>
          <w:highlight w:val="cyan"/>
        </w:rPr>
        <w:t>for responding to</w:t>
      </w:r>
      <w:r w:rsidRPr="004039A4">
        <w:rPr>
          <w:sz w:val="16"/>
        </w:rPr>
        <w:t xml:space="preserve"> the </w:t>
      </w:r>
      <w:r w:rsidRPr="004039A4">
        <w:rPr>
          <w:rStyle w:val="StyleUnderline"/>
        </w:rPr>
        <w:t xml:space="preserve">challenges posed by </w:t>
      </w:r>
      <w:r w:rsidRPr="004039A4">
        <w:rPr>
          <w:rStyle w:val="Emphasis"/>
          <w:highlight w:val="cyan"/>
        </w:rPr>
        <w:t>new tech</w:t>
      </w:r>
      <w:r w:rsidRPr="004039A4">
        <w:rPr>
          <w:sz w:val="16"/>
        </w:rPr>
        <w:t xml:space="preserve">nologies.222 Partly </w:t>
      </w:r>
      <w:r w:rsidRPr="004039A4">
        <w:rPr>
          <w:rStyle w:val="StyleUnderline"/>
          <w:highlight w:val="cyan"/>
        </w:rPr>
        <w:t xml:space="preserve">as a </w:t>
      </w:r>
      <w:r w:rsidRPr="004039A4">
        <w:rPr>
          <w:rStyle w:val="Emphasis"/>
          <w:highlight w:val="cyan"/>
        </w:rPr>
        <w:t>result</w:t>
      </w:r>
      <w:r w:rsidRPr="004039A4">
        <w:rPr>
          <w:sz w:val="16"/>
        </w:rPr>
        <w:t xml:space="preserve"> of this, </w:t>
      </w:r>
      <w:r w:rsidRPr="004039A4">
        <w:rPr>
          <w:rStyle w:val="StyleUnderline"/>
        </w:rPr>
        <w:t xml:space="preserve">the </w:t>
      </w:r>
      <w:r w:rsidRPr="004039A4">
        <w:rPr>
          <w:rStyle w:val="StyleUnderline"/>
          <w:highlight w:val="cyan"/>
        </w:rPr>
        <w:t>FTC</w:t>
      </w:r>
      <w:r w:rsidRPr="004039A4">
        <w:rPr>
          <w:rStyle w:val="StyleUnderline"/>
        </w:rPr>
        <w:t xml:space="preserve"> has been able to </w:t>
      </w:r>
      <w:r w:rsidRPr="004039A4">
        <w:rPr>
          <w:rStyle w:val="Emphasis"/>
          <w:highlight w:val="cyan"/>
        </w:rPr>
        <w:t>quickly respond</w:t>
      </w:r>
      <w:r w:rsidRPr="004039A4">
        <w:rPr>
          <w:sz w:val="16"/>
          <w:highlight w:val="cyan"/>
        </w:rPr>
        <w:t xml:space="preserve"> </w:t>
      </w:r>
      <w:r w:rsidRPr="004039A4">
        <w:rPr>
          <w:rStyle w:val="StyleUnderline"/>
          <w:highlight w:val="cyan"/>
        </w:rPr>
        <w:t>to</w:t>
      </w:r>
      <w:r w:rsidRPr="004039A4">
        <w:rPr>
          <w:sz w:val="16"/>
          <w:highlight w:val="cyan"/>
        </w:rPr>
        <w:t xml:space="preserve"> </w:t>
      </w:r>
      <w:r w:rsidRPr="004039A4">
        <w:rPr>
          <w:rStyle w:val="Emphasis"/>
          <w:highlight w:val="cyan"/>
        </w:rPr>
        <w:t>tech</w:t>
      </w:r>
      <w:r w:rsidRPr="004039A4">
        <w:rPr>
          <w:rStyle w:val="StyleUnderline"/>
        </w:rPr>
        <w:t xml:space="preserve">nological </w:t>
      </w:r>
      <w:r w:rsidRPr="004039A4">
        <w:rPr>
          <w:rStyle w:val="Emphasis"/>
          <w:highlight w:val="cyan"/>
        </w:rPr>
        <w:t>change</w:t>
      </w:r>
      <w:r w:rsidRPr="004039A4">
        <w:rPr>
          <w:sz w:val="16"/>
        </w:rPr>
        <w:t xml:space="preserve">.223 In addition, </w:t>
      </w:r>
      <w:r w:rsidRPr="004039A4">
        <w:rPr>
          <w:rStyle w:val="StyleUnderline"/>
        </w:rPr>
        <w:t>the FTC has shown it is capable of fostering</w:t>
      </w:r>
      <w:r w:rsidRPr="004039A4">
        <w:rPr>
          <w:sz w:val="16"/>
        </w:rPr>
        <w:t xml:space="preserve"> </w:t>
      </w:r>
      <w:r w:rsidRPr="004039A4">
        <w:rPr>
          <w:rStyle w:val="Emphasis"/>
        </w:rPr>
        <w:t>emerging tech</w:t>
      </w:r>
      <w:r w:rsidRPr="004039A4">
        <w:rPr>
          <w:sz w:val="16"/>
        </w:rPr>
        <w:t xml:space="preserve">nologies </w:t>
      </w:r>
      <w:r w:rsidRPr="004039A4">
        <w:rPr>
          <w:rStyle w:val="StyleUnderline"/>
        </w:rPr>
        <w:t xml:space="preserve">while protecting </w:t>
      </w:r>
      <w:r w:rsidRPr="004039A4">
        <w:rPr>
          <w:rStyle w:val="Emphasis"/>
        </w:rPr>
        <w:t>consumers</w:t>
      </w:r>
      <w:r w:rsidRPr="004039A4">
        <w:rPr>
          <w:rStyle w:val="StyleUnderline"/>
        </w:rPr>
        <w:t xml:space="preserve">, </w:t>
      </w:r>
      <w:r w:rsidRPr="004039A4">
        <w:rPr>
          <w:rStyle w:val="StyleUnderline"/>
          <w:highlight w:val="cyan"/>
        </w:rPr>
        <w:t>as</w:t>
      </w:r>
      <w:r w:rsidRPr="004039A4">
        <w:rPr>
          <w:sz w:val="16"/>
        </w:rPr>
        <w:t xml:space="preserve"> it has done </w:t>
      </w:r>
      <w:r w:rsidRPr="004039A4">
        <w:rPr>
          <w:rStyle w:val="StyleUnderline"/>
          <w:highlight w:val="cyan"/>
        </w:rPr>
        <w:t>in</w:t>
      </w:r>
      <w:r w:rsidRPr="004039A4">
        <w:rPr>
          <w:rStyle w:val="StyleUnderline"/>
        </w:rPr>
        <w:t xml:space="preserve"> response to </w:t>
      </w:r>
      <w:r w:rsidRPr="004039A4">
        <w:rPr>
          <w:rStyle w:val="StyleUnderline"/>
          <w:highlight w:val="cyan"/>
        </w:rPr>
        <w:t>the</w:t>
      </w:r>
      <w:r w:rsidRPr="004039A4">
        <w:rPr>
          <w:sz w:val="16"/>
        </w:rPr>
        <w:t xml:space="preserve"> rise of the </w:t>
      </w:r>
      <w:r w:rsidRPr="004039A4">
        <w:rPr>
          <w:rStyle w:val="Emphasis"/>
          <w:highlight w:val="cyan"/>
        </w:rPr>
        <w:t>Internet</w:t>
      </w:r>
      <w:r w:rsidRPr="004039A4">
        <w:rPr>
          <w:sz w:val="16"/>
          <w:highlight w:val="cyan"/>
        </w:rPr>
        <w:t xml:space="preserve"> </w:t>
      </w:r>
      <w:r w:rsidRPr="004039A4">
        <w:rPr>
          <w:rStyle w:val="StyleUnderline"/>
          <w:highlight w:val="cyan"/>
        </w:rPr>
        <w:t>and</w:t>
      </w:r>
      <w:r w:rsidRPr="004039A4">
        <w:rPr>
          <w:sz w:val="16"/>
        </w:rPr>
        <w:t xml:space="preserve"> the </w:t>
      </w:r>
      <w:r w:rsidRPr="004039A4">
        <w:rPr>
          <w:rStyle w:val="Emphasis"/>
          <w:highlight w:val="cyan"/>
        </w:rPr>
        <w:t>I</w:t>
      </w:r>
      <w:r w:rsidRPr="004039A4">
        <w:rPr>
          <w:sz w:val="16"/>
        </w:rPr>
        <w:t xml:space="preserve">nternet </w:t>
      </w:r>
      <w:r w:rsidRPr="004039A4">
        <w:rPr>
          <w:rStyle w:val="Emphasis"/>
          <w:highlight w:val="cyan"/>
        </w:rPr>
        <w:t>o</w:t>
      </w:r>
      <w:r w:rsidRPr="004039A4">
        <w:rPr>
          <w:sz w:val="16"/>
        </w:rPr>
        <w:t xml:space="preserve">f </w:t>
      </w:r>
      <w:r w:rsidRPr="004039A4">
        <w:rPr>
          <w:rStyle w:val="Emphasis"/>
          <w:highlight w:val="cyan"/>
        </w:rPr>
        <w:t>T</w:t>
      </w:r>
      <w:r w:rsidRPr="004039A4">
        <w:rPr>
          <w:sz w:val="16"/>
        </w:rPr>
        <w:t>hings.224 The FTC has been able to do this at least in part because the unfair and deceptive practices standard is largely technology neutral.225</w:t>
      </w:r>
    </w:p>
    <w:p w14:paraId="487AFD96" w14:textId="77777777" w:rsidR="00781EEA" w:rsidRPr="004039A4" w:rsidRDefault="00781EEA" w:rsidP="00781EEA">
      <w:pPr>
        <w:rPr>
          <w:sz w:val="16"/>
        </w:rPr>
      </w:pPr>
      <w:r w:rsidRPr="004039A4">
        <w:rPr>
          <w:sz w:val="16"/>
        </w:rPr>
        <w:t>E. The FTC can and Should Exercise its Section 5 Authority</w:t>
      </w:r>
    </w:p>
    <w:p w14:paraId="315F3624" w14:textId="77777777" w:rsidR="00781EEA" w:rsidRPr="004039A4" w:rsidRDefault="00781EEA" w:rsidP="00781EEA">
      <w:pPr>
        <w:rPr>
          <w:sz w:val="16"/>
        </w:rPr>
      </w:pPr>
      <w:r w:rsidRPr="004039A4">
        <w:rPr>
          <w:rStyle w:val="StyleUnderline"/>
        </w:rPr>
        <w:t>Of</w:t>
      </w:r>
      <w:r w:rsidRPr="004039A4">
        <w:rPr>
          <w:sz w:val="16"/>
        </w:rPr>
        <w:t xml:space="preserve"> </w:t>
      </w:r>
      <w:r w:rsidRPr="004039A4">
        <w:rPr>
          <w:rStyle w:val="Emphasis"/>
        </w:rPr>
        <w:t>particular relevance</w:t>
      </w:r>
      <w:r w:rsidRPr="004039A4">
        <w:rPr>
          <w:sz w:val="16"/>
        </w:rPr>
        <w:t xml:space="preserve"> to emerging technologies, and AI specifically, </w:t>
      </w:r>
      <w:r w:rsidRPr="004039A4">
        <w:rPr>
          <w:rStyle w:val="StyleUnderline"/>
        </w:rPr>
        <w:t>the FTC has shown itself to be capable of regulating the</w:t>
      </w:r>
      <w:r w:rsidRPr="004039A4">
        <w:rPr>
          <w:sz w:val="16"/>
        </w:rPr>
        <w:t xml:space="preserve"> </w:t>
      </w:r>
      <w:r w:rsidRPr="004039A4">
        <w:rPr>
          <w:rStyle w:val="Emphasis"/>
        </w:rPr>
        <w:t>communication</w:t>
      </w:r>
      <w:r w:rsidRPr="004039A4">
        <w:rPr>
          <w:sz w:val="16"/>
        </w:rPr>
        <w:t xml:space="preserve">, organizational, </w:t>
      </w:r>
      <w:r w:rsidRPr="004039A4">
        <w:rPr>
          <w:rStyle w:val="StyleUnderline"/>
        </w:rPr>
        <w:t>and</w:t>
      </w:r>
      <w:r w:rsidRPr="004039A4">
        <w:rPr>
          <w:sz w:val="16"/>
        </w:rPr>
        <w:t xml:space="preserve"> </w:t>
      </w:r>
      <w:r w:rsidRPr="004039A4">
        <w:rPr>
          <w:rStyle w:val="Emphasis"/>
        </w:rPr>
        <w:t>design</w:t>
      </w:r>
      <w:r w:rsidRPr="004039A4">
        <w:rPr>
          <w:sz w:val="16"/>
        </w:rPr>
        <w:t xml:space="preserve"> </w:t>
      </w:r>
      <w:r w:rsidRPr="004039A4">
        <w:rPr>
          <w:rStyle w:val="StyleUnderline"/>
        </w:rPr>
        <w:t xml:space="preserve">aspects of new </w:t>
      </w:r>
      <w:r w:rsidRPr="004039A4">
        <w:rPr>
          <w:rStyle w:val="Emphasis"/>
        </w:rPr>
        <w:t>tech</w:t>
      </w:r>
      <w:r w:rsidRPr="004039A4">
        <w:rPr>
          <w:sz w:val="16"/>
        </w:rPr>
        <w:t>nologies.226 It has acted to protect consumers from privacy and other harms, for example, by notifying commercial firms of their obligation not to act unfairly or deceptively in the design, sale, and use of emerging technologies that interact with consumers.227 In addition to the broad authority to regulate emerging technologies, the FTC’s efforts are further enabled to respond to unfair and deceptive trade practices by the diverse set of tools at its disposal.228</w:t>
      </w:r>
    </w:p>
    <w:p w14:paraId="2CACC3F8" w14:textId="77777777" w:rsidR="00781EEA" w:rsidRPr="004039A4" w:rsidRDefault="00781EEA" w:rsidP="00781EEA">
      <w:pPr>
        <w:rPr>
          <w:sz w:val="16"/>
        </w:rPr>
      </w:pPr>
      <w:r w:rsidRPr="004039A4">
        <w:rPr>
          <w:sz w:val="16"/>
        </w:rPr>
        <w:t xml:space="preserve">Although much of the FTC’s enforcement activity, vis-àvis emerging technologies, has been principally in the area of privacy and data protection, there is no reason that </w:t>
      </w:r>
      <w:r w:rsidRPr="004039A4">
        <w:rPr>
          <w:rStyle w:val="StyleUnderline"/>
        </w:rPr>
        <w:t>the FTC</w:t>
      </w:r>
      <w:r w:rsidRPr="004039A4">
        <w:rPr>
          <w:sz w:val="16"/>
        </w:rPr>
        <w:t xml:space="preserve"> </w:t>
      </w:r>
      <w:r w:rsidRPr="004039A4">
        <w:rPr>
          <w:rStyle w:val="Emphasis"/>
        </w:rPr>
        <w:t>can</w:t>
      </w:r>
      <w:r w:rsidRPr="004039A4">
        <w:rPr>
          <w:sz w:val="16"/>
        </w:rPr>
        <w:t xml:space="preserve">not </w:t>
      </w:r>
      <w:r w:rsidRPr="004039A4">
        <w:rPr>
          <w:rStyle w:val="Emphasis"/>
          <w:highlight w:val="cyan"/>
        </w:rPr>
        <w:t>also</w:t>
      </w:r>
      <w:r w:rsidRPr="004039A4">
        <w:rPr>
          <w:sz w:val="16"/>
        </w:rPr>
        <w:t xml:space="preserve"> apply </w:t>
      </w:r>
      <w:r w:rsidRPr="004039A4">
        <w:rPr>
          <w:rStyle w:val="StyleUnderline"/>
        </w:rPr>
        <w:t>its</w:t>
      </w:r>
      <w:r w:rsidRPr="004039A4">
        <w:rPr>
          <w:sz w:val="16"/>
        </w:rPr>
        <w:t xml:space="preserve"> </w:t>
      </w:r>
      <w:r w:rsidRPr="004039A4">
        <w:rPr>
          <w:rStyle w:val="Emphasis"/>
        </w:rPr>
        <w:t>broad Section 5 authority</w:t>
      </w:r>
      <w:r w:rsidRPr="004039A4">
        <w:rPr>
          <w:sz w:val="16"/>
        </w:rPr>
        <w:t xml:space="preserve"> </w:t>
      </w:r>
      <w:r w:rsidRPr="004039A4">
        <w:rPr>
          <w:rStyle w:val="StyleUnderline"/>
        </w:rPr>
        <w:t>to</w:t>
      </w:r>
      <w:r w:rsidRPr="004039A4">
        <w:rPr>
          <w:sz w:val="16"/>
        </w:rPr>
        <w:t xml:space="preserve"> </w:t>
      </w:r>
      <w:r w:rsidRPr="004039A4">
        <w:rPr>
          <w:rStyle w:val="Emphasis"/>
          <w:highlight w:val="cyan"/>
        </w:rPr>
        <w:t>machine learning</w:t>
      </w:r>
      <w:r w:rsidRPr="004039A4">
        <w:rPr>
          <w:sz w:val="16"/>
          <w:highlight w:val="cyan"/>
        </w:rPr>
        <w:t xml:space="preserve"> </w:t>
      </w:r>
      <w:r w:rsidRPr="004039A4">
        <w:rPr>
          <w:rStyle w:val="StyleUnderline"/>
          <w:highlight w:val="cyan"/>
        </w:rPr>
        <w:t>and</w:t>
      </w:r>
      <w:r w:rsidRPr="004039A4">
        <w:rPr>
          <w:sz w:val="16"/>
        </w:rPr>
        <w:t xml:space="preserve"> other </w:t>
      </w:r>
      <w:r w:rsidRPr="004039A4">
        <w:rPr>
          <w:rStyle w:val="Emphasis"/>
          <w:highlight w:val="cyan"/>
        </w:rPr>
        <w:t>automated decision-making</w:t>
      </w:r>
      <w:r w:rsidRPr="004039A4">
        <w:rPr>
          <w:sz w:val="16"/>
        </w:rPr>
        <w:t xml:space="preserve"> processes. During its history, the FTC has repeatedly “recalibrated” how emerging technologies are used to deceive or harm consumers.229 And given its move to assert its authority in regard to the Internet of Things, the FTC does not need any new grant of authority to confront other new technologies.230 Rather, </w:t>
      </w:r>
      <w:r w:rsidRPr="004039A4">
        <w:rPr>
          <w:rStyle w:val="StyleUnderline"/>
        </w:rPr>
        <w:t xml:space="preserve">it is </w:t>
      </w:r>
      <w:r w:rsidRPr="004039A4">
        <w:rPr>
          <w:rStyle w:val="Emphasis"/>
        </w:rPr>
        <w:t>enough</w:t>
      </w:r>
      <w:r w:rsidRPr="004039A4">
        <w:rPr>
          <w:sz w:val="16"/>
        </w:rPr>
        <w:t xml:space="preserve"> </w:t>
      </w:r>
      <w:r w:rsidRPr="004039A4">
        <w:rPr>
          <w:rStyle w:val="StyleUnderline"/>
        </w:rPr>
        <w:t xml:space="preserve">if a new technology is used in commerce to </w:t>
      </w:r>
      <w:r w:rsidRPr="004039A4">
        <w:rPr>
          <w:rStyle w:val="Emphasis"/>
        </w:rPr>
        <w:t>harm</w:t>
      </w:r>
      <w:r w:rsidRPr="004039A4">
        <w:rPr>
          <w:sz w:val="16"/>
        </w:rPr>
        <w:t xml:space="preserve"> or mislead </w:t>
      </w:r>
      <w:r w:rsidRPr="004039A4">
        <w:rPr>
          <w:rStyle w:val="Emphasis"/>
        </w:rPr>
        <w:t>consumers</w:t>
      </w:r>
      <w:r w:rsidRPr="004039A4">
        <w:rPr>
          <w:sz w:val="16"/>
        </w:rPr>
        <w:t>.231</w:t>
      </w:r>
    </w:p>
    <w:p w14:paraId="7AE6C01B" w14:textId="77777777" w:rsidR="00781EEA" w:rsidRPr="004039A4" w:rsidRDefault="00781EEA" w:rsidP="00781EEA">
      <w:pPr>
        <w:rPr>
          <w:sz w:val="16"/>
        </w:rPr>
      </w:pPr>
      <w:r w:rsidRPr="004039A4">
        <w:rPr>
          <w:sz w:val="16"/>
        </w:rPr>
        <w:t xml:space="preserve">Indeed, </w:t>
      </w:r>
      <w:r w:rsidRPr="004039A4">
        <w:rPr>
          <w:rStyle w:val="StyleUnderline"/>
          <w:highlight w:val="cyan"/>
        </w:rPr>
        <w:t>the FTC</w:t>
      </w:r>
      <w:r w:rsidRPr="004039A4">
        <w:rPr>
          <w:rStyle w:val="StyleUnderline"/>
        </w:rPr>
        <w:t xml:space="preserve"> has begun to </w:t>
      </w:r>
      <w:r w:rsidRPr="004039A4">
        <w:rPr>
          <w:rStyle w:val="StyleUnderline"/>
          <w:highlight w:val="cyan"/>
        </w:rPr>
        <w:t>address</w:t>
      </w:r>
      <w:r w:rsidRPr="004039A4">
        <w:rPr>
          <w:rStyle w:val="StyleUnderline"/>
        </w:rPr>
        <w:t xml:space="preserve"> the issue of </w:t>
      </w:r>
      <w:r w:rsidRPr="004039A4">
        <w:rPr>
          <w:rStyle w:val="Emphasis"/>
          <w:highlight w:val="cyan"/>
        </w:rPr>
        <w:t>algorithms</w:t>
      </w:r>
      <w:r w:rsidRPr="004039A4">
        <w:rPr>
          <w:sz w:val="16"/>
        </w:rPr>
        <w:t xml:space="preserve"> in the privacy context.232 Further, the </w:t>
      </w:r>
      <w:r w:rsidRPr="004039A4">
        <w:rPr>
          <w:rStyle w:val="StyleUnderline"/>
          <w:highlight w:val="cyan"/>
        </w:rPr>
        <w:t>many</w:t>
      </w:r>
      <w:r w:rsidRPr="004039A4">
        <w:rPr>
          <w:sz w:val="16"/>
          <w:highlight w:val="cyan"/>
        </w:rPr>
        <w:t xml:space="preserve"> </w:t>
      </w:r>
      <w:r w:rsidRPr="004039A4">
        <w:rPr>
          <w:rStyle w:val="Emphasis"/>
          <w:highlight w:val="cyan"/>
        </w:rPr>
        <w:t>tools</w:t>
      </w:r>
      <w:r w:rsidRPr="004039A4">
        <w:rPr>
          <w:sz w:val="16"/>
        </w:rPr>
        <w:t xml:space="preserve"> </w:t>
      </w:r>
      <w:r w:rsidRPr="004039A4">
        <w:rPr>
          <w:rStyle w:val="StyleUnderline"/>
        </w:rPr>
        <w:t>the FTC has</w:t>
      </w:r>
      <w:r w:rsidRPr="004039A4">
        <w:rPr>
          <w:sz w:val="16"/>
        </w:rPr>
        <w:t xml:space="preserve"> – including disclosures and design requirements – </w:t>
      </w:r>
      <w:r w:rsidRPr="004039A4">
        <w:rPr>
          <w:rStyle w:val="StyleUnderline"/>
          <w:highlight w:val="cyan"/>
        </w:rPr>
        <w:t>can</w:t>
      </w:r>
      <w:r w:rsidRPr="004039A4">
        <w:rPr>
          <w:sz w:val="16"/>
        </w:rPr>
        <w:t xml:space="preserve"> help </w:t>
      </w:r>
      <w:r w:rsidRPr="004039A4">
        <w:rPr>
          <w:rStyle w:val="Emphasis"/>
          <w:highlight w:val="cyan"/>
        </w:rPr>
        <w:t>ameliorate</w:t>
      </w:r>
      <w:r w:rsidRPr="004039A4">
        <w:rPr>
          <w:sz w:val="16"/>
        </w:rPr>
        <w:t xml:space="preserve"> the </w:t>
      </w:r>
      <w:r w:rsidRPr="004039A4">
        <w:rPr>
          <w:rStyle w:val="Emphasis"/>
          <w:highlight w:val="cyan"/>
        </w:rPr>
        <w:t>harms</w:t>
      </w:r>
      <w:r w:rsidRPr="004039A4">
        <w:rPr>
          <w:sz w:val="16"/>
        </w:rPr>
        <w:t xml:space="preserve"> </w:t>
      </w:r>
      <w:r w:rsidRPr="004039A4">
        <w:rPr>
          <w:rStyle w:val="StyleUnderline"/>
        </w:rPr>
        <w:t xml:space="preserve">that </w:t>
      </w:r>
      <w:r w:rsidRPr="004039A4">
        <w:rPr>
          <w:rStyle w:val="Emphasis"/>
          <w:highlight w:val="cyan"/>
        </w:rPr>
        <w:t>algorithmic decision-making</w:t>
      </w:r>
      <w:r w:rsidRPr="004039A4">
        <w:rPr>
          <w:rStyle w:val="StyleUnderline"/>
        </w:rPr>
        <w:t xml:space="preserve"> systems </w:t>
      </w:r>
      <w:r w:rsidRPr="004039A4">
        <w:rPr>
          <w:rStyle w:val="StyleUnderline"/>
          <w:highlight w:val="cyan"/>
        </w:rPr>
        <w:t>pose</w:t>
      </w:r>
      <w:r w:rsidRPr="004039A4">
        <w:rPr>
          <w:sz w:val="16"/>
        </w:rPr>
        <w:t xml:space="preserve">.233 </w:t>
      </w:r>
      <w:r w:rsidRPr="004039A4">
        <w:rPr>
          <w:rStyle w:val="StyleUnderline"/>
        </w:rPr>
        <w:t>The FTC</w:t>
      </w:r>
      <w:r w:rsidRPr="004039A4">
        <w:rPr>
          <w:sz w:val="16"/>
        </w:rPr>
        <w:t xml:space="preserve"> also </w:t>
      </w:r>
      <w:r w:rsidRPr="004039A4">
        <w:rPr>
          <w:rStyle w:val="StyleUnderline"/>
        </w:rPr>
        <w:t>has looked to hold commercial entities</w:t>
      </w:r>
      <w:r w:rsidRPr="004039A4">
        <w:rPr>
          <w:sz w:val="16"/>
        </w:rPr>
        <w:t xml:space="preserve"> </w:t>
      </w:r>
      <w:r w:rsidRPr="004039A4">
        <w:rPr>
          <w:rStyle w:val="Emphasis"/>
        </w:rPr>
        <w:t>accountable</w:t>
      </w:r>
      <w:r w:rsidRPr="004039A4">
        <w:rPr>
          <w:sz w:val="16"/>
        </w:rPr>
        <w:t xml:space="preserve"> “for design choices that indirectly harm consumers.”234 </w:t>
      </w:r>
      <w:r w:rsidRPr="004039A4">
        <w:rPr>
          <w:rStyle w:val="StyleUnderline"/>
        </w:rPr>
        <w:t xml:space="preserve">Because AI often is employed in the </w:t>
      </w:r>
      <w:r w:rsidRPr="004039A4">
        <w:rPr>
          <w:rStyle w:val="Emphasis"/>
        </w:rPr>
        <w:t>backend</w:t>
      </w:r>
      <w:r w:rsidRPr="004039A4">
        <w:rPr>
          <w:rStyle w:val="StyleUnderline"/>
        </w:rPr>
        <w:t xml:space="preserve"> of systems</w:t>
      </w:r>
      <w:r w:rsidRPr="004039A4">
        <w:rPr>
          <w:sz w:val="16"/>
        </w:rPr>
        <w:t xml:space="preserve"> with no direct consumer interface, </w:t>
      </w:r>
      <w:r w:rsidRPr="004039A4">
        <w:rPr>
          <w:rStyle w:val="StyleUnderline"/>
        </w:rPr>
        <w:t xml:space="preserve">this approach offers a potential solution to harms caused by </w:t>
      </w:r>
      <w:r w:rsidRPr="004039A4">
        <w:rPr>
          <w:rStyle w:val="Emphasis"/>
        </w:rPr>
        <w:t>hidden</w:t>
      </w:r>
      <w:r w:rsidRPr="004039A4">
        <w:rPr>
          <w:rStyle w:val="StyleUnderline"/>
        </w:rPr>
        <w:t xml:space="preserve"> AI</w:t>
      </w:r>
      <w:r w:rsidRPr="004039A4">
        <w:rPr>
          <w:sz w:val="16"/>
        </w:rPr>
        <w:t>. It could also address harms caused by third parties, since those who facilitate “the wrongful conduct of another” will also trigger FTC action under this theory.235</w:t>
      </w:r>
    </w:p>
    <w:p w14:paraId="0164C2CD" w14:textId="77777777" w:rsidR="00781EEA" w:rsidRPr="004039A4" w:rsidRDefault="00781EEA" w:rsidP="00781EEA">
      <w:pPr>
        <w:rPr>
          <w:sz w:val="16"/>
        </w:rPr>
      </w:pPr>
      <w:r w:rsidRPr="004039A4">
        <w:rPr>
          <w:sz w:val="16"/>
        </w:rPr>
        <w:t>For a trade practice to be unfair, the harm must be substantial.236 The harm can be monetary, but it also may encompass unwarranted health and safety risks.237 Thus, AI technologies that pose such risks can and should meet the unfairness standard.238 Many algorithmic decision-making processes, however, will not fall under this category of harm. Further, trivial, speculative, and “other more subjective types of harm” generally do not constitute an unfair practice.239 Since in many cases it may not be clear the exact extent to which a decision made by an AI system has injured a particular consumer, it may be difficult to establish the requisite level of harm.</w:t>
      </w:r>
    </w:p>
    <w:p w14:paraId="1191D0AC" w14:textId="77777777" w:rsidR="00781EEA" w:rsidRPr="004039A4" w:rsidRDefault="00781EEA" w:rsidP="00781EEA">
      <w:pPr>
        <w:rPr>
          <w:sz w:val="16"/>
        </w:rPr>
      </w:pPr>
      <w:r w:rsidRPr="004039A4">
        <w:rPr>
          <w:sz w:val="16"/>
        </w:rPr>
        <w:t>On the other hand, notions of what constitute an unfair harm continue to evolve, and there is some indication courts may be open to recognizing more subjective, non-monetary harms under Section 5.240 In addition, the FTC has clarified that a small or incremental injury may constitute sufficient injury if it harms a large number of consumers or if it “raises a significant risk of concrete harm.”241 And even where harms might be incremental for only a single individual, if those harms pose a collective problem, the FTC may still be able to act on them.242 Further, the FTC may consider “the cost to society in general” in determining whether there are countervailing benefits to consumers or competition.243</w:t>
      </w:r>
    </w:p>
    <w:p w14:paraId="21FF11AE" w14:textId="77777777" w:rsidR="00781EEA" w:rsidRPr="004039A4" w:rsidRDefault="00781EEA" w:rsidP="00781EEA">
      <w:pPr>
        <w:rPr>
          <w:sz w:val="16"/>
        </w:rPr>
      </w:pPr>
      <w:r w:rsidRPr="004039A4">
        <w:rPr>
          <w:sz w:val="16"/>
        </w:rPr>
        <w:t>The FTC’s authority to promulgate rules defining unfair or deceptive acts or practices is limited, and therefore it must enforce its authority indirectly on a case-by-case basis.244 As such, and because it generally lacks the ability to assess civil penalties, the FTC mostly relies on settlements resulting from its enforcement activities to communicate the rules it wants companies to follow.245 In addition, due to staff and budget constraints, the FTC often must rely on informal complaints and self-reporting of potential violations.246 The FTC’s Section 5 authority, furthermore, does not extend to non-profit organizations, common carriers, financial institutions, and certain other entities, nor can it regulate harms committed by consumers in non-commercial contexts.247</w:t>
      </w:r>
    </w:p>
    <w:p w14:paraId="51561238" w14:textId="77777777" w:rsidR="00781EEA" w:rsidRPr="004039A4" w:rsidRDefault="00781EEA" w:rsidP="00781EEA">
      <w:pPr>
        <w:rPr>
          <w:sz w:val="16"/>
        </w:rPr>
      </w:pPr>
      <w:r w:rsidRPr="004039A4">
        <w:rPr>
          <w:sz w:val="16"/>
        </w:rPr>
        <w:t>Despite these limitations, the FTC has a formidable reputation as an enforcement authority, and commercial entities, and their lawyers, pay close attention to its orders and decisions.248 For example, when the FTC issues a complaint, it is published on the FTC’s website, which often generates significant attention in the privacy community.249 One reason for this is the fear firms have of the FTC’s auditing process, which not only is “exhaustive and demanding,” but can last for as long as 20 years.250 As such, the FTC settles most of the enforcement actions it initiates.251 Firms are motivated to settle with the FTC because they can avoid having to admit any wrongdoing in exchange for taking remedial measures, and thus they also avoid the costs to their reputation from apologizing.252</w:t>
      </w:r>
    </w:p>
    <w:p w14:paraId="6E05D3E8" w14:textId="77777777" w:rsidR="00781EEA" w:rsidRPr="004039A4" w:rsidRDefault="00781EEA" w:rsidP="00781EEA">
      <w:pPr>
        <w:rPr>
          <w:sz w:val="16"/>
        </w:rPr>
      </w:pPr>
      <w:r w:rsidRPr="004039A4">
        <w:rPr>
          <w:sz w:val="16"/>
        </w:rPr>
        <w:t xml:space="preserve">Though done by necessity, </w:t>
      </w:r>
      <w:r w:rsidRPr="004039A4">
        <w:rPr>
          <w:rStyle w:val="StyleUnderline"/>
        </w:rPr>
        <w:t>the</w:t>
      </w:r>
      <w:r w:rsidRPr="004039A4">
        <w:rPr>
          <w:sz w:val="16"/>
        </w:rPr>
        <w:t xml:space="preserve"> </w:t>
      </w:r>
      <w:r w:rsidRPr="004039A4">
        <w:rPr>
          <w:rStyle w:val="Emphasis"/>
          <w:highlight w:val="cyan"/>
        </w:rPr>
        <w:t>rule-making</w:t>
      </w:r>
      <w:r w:rsidRPr="004039A4">
        <w:rPr>
          <w:sz w:val="16"/>
        </w:rPr>
        <w:t xml:space="preserve"> </w:t>
      </w:r>
      <w:r w:rsidRPr="004039A4">
        <w:rPr>
          <w:rStyle w:val="StyleUnderline"/>
        </w:rPr>
        <w:t>process the FTC engages in</w:t>
      </w:r>
      <w:r w:rsidRPr="004039A4">
        <w:rPr>
          <w:sz w:val="16"/>
        </w:rPr>
        <w:t xml:space="preserve"> with its consent orders and settlement agreements </w:t>
      </w:r>
      <w:r w:rsidRPr="004039A4">
        <w:rPr>
          <w:rStyle w:val="StyleUnderline"/>
        </w:rPr>
        <w:t xml:space="preserve">can be of </w:t>
      </w:r>
      <w:r w:rsidRPr="004039A4">
        <w:rPr>
          <w:rStyle w:val="Emphasis"/>
        </w:rPr>
        <w:t>benefit</w:t>
      </w:r>
      <w:r w:rsidRPr="004039A4">
        <w:rPr>
          <w:sz w:val="16"/>
        </w:rPr>
        <w:t xml:space="preserve"> </w:t>
      </w:r>
      <w:r w:rsidRPr="004039A4">
        <w:rPr>
          <w:rStyle w:val="StyleUnderline"/>
        </w:rPr>
        <w:t>when</w:t>
      </w:r>
      <w:r w:rsidRPr="004039A4">
        <w:rPr>
          <w:sz w:val="16"/>
        </w:rPr>
        <w:t xml:space="preserve"> </w:t>
      </w:r>
      <w:r w:rsidRPr="004039A4">
        <w:rPr>
          <w:rStyle w:val="Emphasis"/>
        </w:rPr>
        <w:t>regulating emerging technologies</w:t>
      </w:r>
      <w:r w:rsidRPr="004039A4">
        <w:rPr>
          <w:sz w:val="16"/>
        </w:rPr>
        <w:t xml:space="preserve">. 253 For one, </w:t>
      </w:r>
      <w:r w:rsidRPr="004039A4">
        <w:rPr>
          <w:rStyle w:val="StyleUnderline"/>
        </w:rPr>
        <w:t xml:space="preserve">it </w:t>
      </w:r>
      <w:r w:rsidRPr="004039A4">
        <w:rPr>
          <w:rStyle w:val="StyleUnderline"/>
          <w:highlight w:val="cyan"/>
        </w:rPr>
        <w:t>allows</w:t>
      </w:r>
      <w:r w:rsidRPr="004039A4">
        <w:rPr>
          <w:sz w:val="16"/>
        </w:rPr>
        <w:t xml:space="preserve"> the </w:t>
      </w:r>
      <w:r w:rsidRPr="004039A4">
        <w:rPr>
          <w:rStyle w:val="Emphasis"/>
          <w:highlight w:val="cyan"/>
        </w:rPr>
        <w:t>flex</w:t>
      </w:r>
      <w:r w:rsidRPr="004039A4">
        <w:rPr>
          <w:rStyle w:val="StyleUnderline"/>
        </w:rPr>
        <w:t>ibility</w:t>
      </w:r>
      <w:r w:rsidRPr="004039A4">
        <w:rPr>
          <w:sz w:val="16"/>
        </w:rPr>
        <w:t xml:space="preserve"> needed </w:t>
      </w:r>
      <w:r w:rsidRPr="004039A4">
        <w:rPr>
          <w:rStyle w:val="StyleUnderline"/>
        </w:rPr>
        <w:t xml:space="preserve">to </w:t>
      </w:r>
      <w:r w:rsidRPr="004039A4">
        <w:rPr>
          <w:rStyle w:val="StyleUnderline"/>
          <w:highlight w:val="cyan"/>
        </w:rPr>
        <w:t xml:space="preserve">adapt to </w:t>
      </w:r>
      <w:r w:rsidRPr="004039A4">
        <w:rPr>
          <w:rStyle w:val="Emphasis"/>
          <w:highlight w:val="cyan"/>
        </w:rPr>
        <w:t>new</w:t>
      </w:r>
      <w:r w:rsidRPr="004039A4">
        <w:rPr>
          <w:sz w:val="16"/>
        </w:rPr>
        <w:t xml:space="preserve"> and </w:t>
      </w:r>
      <w:r w:rsidRPr="004039A4">
        <w:rPr>
          <w:rStyle w:val="Emphasis"/>
        </w:rPr>
        <w:t xml:space="preserve">rapidly changing </w:t>
      </w:r>
      <w:r w:rsidRPr="004039A4">
        <w:rPr>
          <w:rStyle w:val="Emphasis"/>
          <w:highlight w:val="cyan"/>
        </w:rPr>
        <w:t>situations</w:t>
      </w:r>
      <w:r w:rsidRPr="004039A4">
        <w:rPr>
          <w:sz w:val="16"/>
        </w:rPr>
        <w:t xml:space="preserve">.254 Further, </w:t>
      </w:r>
      <w:r w:rsidRPr="004039A4">
        <w:rPr>
          <w:rStyle w:val="StyleUnderline"/>
        </w:rPr>
        <w:t xml:space="preserve">the FTC </w:t>
      </w:r>
      <w:r w:rsidRPr="004039A4">
        <w:rPr>
          <w:rStyle w:val="StyleUnderline"/>
          <w:highlight w:val="cyan"/>
        </w:rPr>
        <w:t>can</w:t>
      </w:r>
      <w:r w:rsidRPr="004039A4">
        <w:rPr>
          <w:rStyle w:val="StyleUnderline"/>
        </w:rPr>
        <w:t xml:space="preserve"> wait and </w:t>
      </w:r>
      <w:r w:rsidRPr="004039A4">
        <w:rPr>
          <w:rStyle w:val="StyleUnderline"/>
          <w:highlight w:val="cyan"/>
        </w:rPr>
        <w:t>see if</w:t>
      </w:r>
      <w:r w:rsidRPr="004039A4">
        <w:rPr>
          <w:rStyle w:val="StyleUnderline"/>
        </w:rPr>
        <w:t xml:space="preserve"> an </w:t>
      </w:r>
      <w:r w:rsidRPr="004039A4">
        <w:rPr>
          <w:rStyle w:val="Emphasis"/>
        </w:rPr>
        <w:t xml:space="preserve">industry </w:t>
      </w:r>
      <w:r w:rsidRPr="004039A4">
        <w:rPr>
          <w:rStyle w:val="Emphasis"/>
          <w:highlight w:val="cyan"/>
        </w:rPr>
        <w:t>consensus</w:t>
      </w:r>
      <w:r w:rsidRPr="004039A4">
        <w:rPr>
          <w:sz w:val="16"/>
          <w:highlight w:val="cyan"/>
        </w:rPr>
        <w:t xml:space="preserve"> </w:t>
      </w:r>
      <w:r w:rsidRPr="004039A4">
        <w:rPr>
          <w:rStyle w:val="StyleUnderline"/>
          <w:highlight w:val="cyan"/>
        </w:rPr>
        <w:t>develops</w:t>
      </w:r>
      <w:r w:rsidRPr="004039A4">
        <w:rPr>
          <w:rStyle w:val="StyleUnderline"/>
        </w:rPr>
        <w:t xml:space="preserve"> around a particular standard </w:t>
      </w:r>
      <w:r w:rsidRPr="004039A4">
        <w:rPr>
          <w:rStyle w:val="StyleUnderline"/>
          <w:highlight w:val="cyan"/>
        </w:rPr>
        <w:t xml:space="preserve">before </w:t>
      </w:r>
      <w:r w:rsidRPr="004039A4">
        <w:rPr>
          <w:rStyle w:val="Emphasis"/>
          <w:highlight w:val="cyan"/>
        </w:rPr>
        <w:t>codifying</w:t>
      </w:r>
      <w:r w:rsidRPr="004039A4">
        <w:rPr>
          <w:rStyle w:val="Emphasis"/>
        </w:rPr>
        <w:t xml:space="preserve"> that rule</w:t>
      </w:r>
      <w:r w:rsidRPr="004039A4">
        <w:rPr>
          <w:sz w:val="16"/>
        </w:rPr>
        <w:t xml:space="preserve"> through its enforcement actions.255 As with the common law, which has long demonstrated the ability to adjust to technological changes iteratively, the FTC’s incremental case-by-case approach can help minimize the risks of producing incorrect or inappropriate regulatory policy outcomes.256</w:t>
      </w:r>
    </w:p>
    <w:p w14:paraId="709F6077" w14:textId="77777777" w:rsidR="00781EEA" w:rsidRPr="004039A4" w:rsidRDefault="00781EEA" w:rsidP="00781EEA">
      <w:pPr>
        <w:rPr>
          <w:sz w:val="16"/>
        </w:rPr>
      </w:pPr>
      <w:r w:rsidRPr="004039A4">
        <w:rPr>
          <w:sz w:val="16"/>
        </w:rPr>
        <w:t>In addition to its use of consent orders and settlement agreements, the FTC has created a type of “soft law” by issuing guidelines, press releases, workshops, and white papers.257 Unlike in enforcement actions, where the FTC looks at a company’s conduct and sees how its behavior compares to industry standards, the FTC arrives at the best practices it develops for guidance purposes through a “deep and ongoing engagement with all stakeholders.”258 As such, not only is the FTC’s authority broad enough to regulate the use of emerging technologies such as AI in commerce, but the FTC’s enforcement actions also constitute a body of jurisprudence the FTC can rely on to address the real and potential harms that stem from the deployment of consumeroriented AI.259</w:t>
      </w:r>
    </w:p>
    <w:p w14:paraId="2D44B8BB" w14:textId="77777777" w:rsidR="00781EEA" w:rsidRPr="004039A4" w:rsidRDefault="00781EEA" w:rsidP="00781EEA">
      <w:pPr>
        <w:rPr>
          <w:sz w:val="16"/>
        </w:rPr>
      </w:pPr>
      <w:r w:rsidRPr="004039A4">
        <w:rPr>
          <w:rStyle w:val="StyleUnderline"/>
          <w:highlight w:val="cyan"/>
        </w:rPr>
        <w:t>Given its</w:t>
      </w:r>
      <w:r w:rsidRPr="004039A4">
        <w:rPr>
          <w:sz w:val="16"/>
          <w:highlight w:val="cyan"/>
        </w:rPr>
        <w:t xml:space="preserve"> </w:t>
      </w:r>
      <w:r w:rsidRPr="004039A4">
        <w:rPr>
          <w:rStyle w:val="Emphasis"/>
          <w:highlight w:val="cyan"/>
        </w:rPr>
        <w:t>broad</w:t>
      </w:r>
      <w:r w:rsidRPr="004039A4">
        <w:rPr>
          <w:rStyle w:val="Emphasis"/>
        </w:rPr>
        <w:t xml:space="preserve"> grant of authority</w:t>
      </w:r>
      <w:r w:rsidRPr="004039A4">
        <w:rPr>
          <w:rStyle w:val="StyleUnderline"/>
        </w:rPr>
        <w:t xml:space="preserve">, the </w:t>
      </w:r>
      <w:r w:rsidRPr="004039A4">
        <w:rPr>
          <w:rStyle w:val="Emphasis"/>
          <w:highlight w:val="cyan"/>
        </w:rPr>
        <w:t>regulatory tools</w:t>
      </w:r>
      <w:r w:rsidRPr="004039A4">
        <w:rPr>
          <w:sz w:val="16"/>
        </w:rPr>
        <w:t xml:space="preserve"> at its disposal, </w:t>
      </w:r>
      <w:r w:rsidRPr="004039A4">
        <w:rPr>
          <w:rStyle w:val="StyleUnderline"/>
          <w:highlight w:val="cyan"/>
        </w:rPr>
        <w:t>and</w:t>
      </w:r>
      <w:r w:rsidRPr="004039A4">
        <w:rPr>
          <w:sz w:val="16"/>
        </w:rPr>
        <w:t xml:space="preserve"> its </w:t>
      </w:r>
      <w:r w:rsidRPr="004039A4">
        <w:rPr>
          <w:rStyle w:val="Emphasis"/>
          <w:highlight w:val="cyan"/>
        </w:rPr>
        <w:t>experience</w:t>
      </w:r>
      <w:r w:rsidRPr="004039A4">
        <w:rPr>
          <w:sz w:val="16"/>
        </w:rPr>
        <w:t xml:space="preserve"> </w:t>
      </w:r>
      <w:r w:rsidRPr="004039A4">
        <w:rPr>
          <w:rStyle w:val="StyleUnderline"/>
        </w:rPr>
        <w:t xml:space="preserve">dealing </w:t>
      </w:r>
      <w:r w:rsidRPr="004039A4">
        <w:rPr>
          <w:rStyle w:val="StyleUnderline"/>
          <w:highlight w:val="cyan"/>
        </w:rPr>
        <w:t xml:space="preserve">with emerging </w:t>
      </w:r>
      <w:r w:rsidRPr="004039A4">
        <w:rPr>
          <w:rStyle w:val="Emphasis"/>
          <w:highlight w:val="cyan"/>
        </w:rPr>
        <w:t>tech</w:t>
      </w:r>
      <w:r w:rsidRPr="004039A4">
        <w:rPr>
          <w:rStyle w:val="StyleUnderline"/>
        </w:rPr>
        <w:t xml:space="preserve">nologies, </w:t>
      </w:r>
      <w:r w:rsidRPr="004039A4">
        <w:rPr>
          <w:rStyle w:val="Emphasis"/>
          <w:highlight w:val="cyan"/>
        </w:rPr>
        <w:t>the FTC is</w:t>
      </w:r>
      <w:r w:rsidRPr="004039A4">
        <w:rPr>
          <w:sz w:val="16"/>
        </w:rPr>
        <w:t xml:space="preserve"> currently </w:t>
      </w:r>
      <w:r w:rsidRPr="004039A4">
        <w:rPr>
          <w:rStyle w:val="Emphasis"/>
          <w:highlight w:val="cyan"/>
        </w:rPr>
        <w:t>in the best position to</w:t>
      </w:r>
      <w:r w:rsidRPr="004039A4">
        <w:rPr>
          <w:rStyle w:val="Emphasis"/>
        </w:rPr>
        <w:t xml:space="preserve"> take the </w:t>
      </w:r>
      <w:r w:rsidRPr="004039A4">
        <w:rPr>
          <w:rStyle w:val="Emphasis"/>
          <w:highlight w:val="cyan"/>
        </w:rPr>
        <w:t>lead in regulating AI</w:t>
      </w:r>
      <w:r w:rsidRPr="004039A4">
        <w:rPr>
          <w:sz w:val="16"/>
        </w:rPr>
        <w:t xml:space="preserve">. The FTC’s </w:t>
      </w:r>
      <w:r w:rsidRPr="004039A4">
        <w:rPr>
          <w:rStyle w:val="StyleUnderline"/>
          <w:highlight w:val="cyan"/>
        </w:rPr>
        <w:t xml:space="preserve">leadership is </w:t>
      </w:r>
      <w:r w:rsidRPr="004039A4">
        <w:rPr>
          <w:rStyle w:val="Emphasis"/>
          <w:highlight w:val="cyan"/>
        </w:rPr>
        <w:t>sorely needed</w:t>
      </w:r>
      <w:r w:rsidRPr="004039A4">
        <w:rPr>
          <w:sz w:val="16"/>
        </w:rPr>
        <w:t xml:space="preserve"> </w:t>
      </w:r>
      <w:r w:rsidRPr="004039A4">
        <w:rPr>
          <w:rStyle w:val="StyleUnderline"/>
        </w:rPr>
        <w:t>to fill</w:t>
      </w:r>
      <w:r w:rsidRPr="004039A4">
        <w:rPr>
          <w:sz w:val="16"/>
        </w:rPr>
        <w:t xml:space="preserve"> in the </w:t>
      </w:r>
      <w:r w:rsidRPr="004039A4">
        <w:rPr>
          <w:rStyle w:val="Emphasis"/>
        </w:rPr>
        <w:t>remaining</w:t>
      </w:r>
      <w:r w:rsidRPr="004039A4">
        <w:rPr>
          <w:sz w:val="16"/>
        </w:rPr>
        <w:t xml:space="preserve"> – and quite </w:t>
      </w:r>
      <w:r w:rsidRPr="004039A4">
        <w:rPr>
          <w:rStyle w:val="Emphasis"/>
        </w:rPr>
        <w:t>large</w:t>
      </w:r>
      <w:r w:rsidRPr="004039A4">
        <w:rPr>
          <w:sz w:val="16"/>
        </w:rPr>
        <w:t xml:space="preserve"> – </w:t>
      </w:r>
      <w:r w:rsidRPr="004039A4">
        <w:rPr>
          <w:rStyle w:val="Emphasis"/>
        </w:rPr>
        <w:t>gaps</w:t>
      </w:r>
      <w:r w:rsidRPr="004039A4">
        <w:rPr>
          <w:sz w:val="16"/>
        </w:rPr>
        <w:t xml:space="preserve"> </w:t>
      </w:r>
      <w:r w:rsidRPr="004039A4">
        <w:rPr>
          <w:rStyle w:val="StyleUnderline"/>
        </w:rPr>
        <w:t>in</w:t>
      </w:r>
      <w:r w:rsidRPr="004039A4">
        <w:rPr>
          <w:sz w:val="16"/>
        </w:rPr>
        <w:t xml:space="preserve"> those few </w:t>
      </w:r>
      <w:r w:rsidRPr="004039A4">
        <w:rPr>
          <w:rStyle w:val="StyleUnderline"/>
        </w:rPr>
        <w:t xml:space="preserve">sectoral laws that specifically address </w:t>
      </w:r>
      <w:r w:rsidRPr="004039A4">
        <w:rPr>
          <w:rStyle w:val="Emphasis"/>
        </w:rPr>
        <w:t>AI</w:t>
      </w:r>
      <w:r w:rsidRPr="004039A4">
        <w:rPr>
          <w:sz w:val="16"/>
        </w:rPr>
        <w:t xml:space="preserve"> and algorithmic decision-making.260 Several factors make the FTC the ideal agency for this role. First, </w:t>
      </w:r>
      <w:r w:rsidRPr="004039A4">
        <w:rPr>
          <w:rStyle w:val="StyleUnderline"/>
          <w:highlight w:val="cyan"/>
        </w:rPr>
        <w:t>the FTC can use</w:t>
      </w:r>
      <w:r w:rsidRPr="004039A4">
        <w:rPr>
          <w:rStyle w:val="StyleUnderline"/>
        </w:rPr>
        <w:t xml:space="preserve"> its </w:t>
      </w:r>
      <w:r w:rsidRPr="004039A4">
        <w:rPr>
          <w:rStyle w:val="Emphasis"/>
          <w:highlight w:val="cyan"/>
        </w:rPr>
        <w:t>broad Section 5</w:t>
      </w:r>
      <w:r w:rsidRPr="004039A4">
        <w:rPr>
          <w:rStyle w:val="Emphasis"/>
        </w:rPr>
        <w:t xml:space="preserve"> powers</w:t>
      </w:r>
      <w:r w:rsidRPr="004039A4">
        <w:rPr>
          <w:sz w:val="16"/>
        </w:rPr>
        <w:t xml:space="preserve"> </w:t>
      </w:r>
      <w:r w:rsidRPr="004039A4">
        <w:rPr>
          <w:rStyle w:val="StyleUnderline"/>
          <w:highlight w:val="cyan"/>
        </w:rPr>
        <w:t>to</w:t>
      </w:r>
      <w:r w:rsidRPr="004039A4">
        <w:rPr>
          <w:sz w:val="16"/>
          <w:highlight w:val="cyan"/>
        </w:rPr>
        <w:t xml:space="preserve"> </w:t>
      </w:r>
      <w:r w:rsidRPr="004039A4">
        <w:rPr>
          <w:rStyle w:val="Emphasis"/>
          <w:highlight w:val="cyan"/>
        </w:rPr>
        <w:t>respond rapidly</w:t>
      </w:r>
      <w:r w:rsidRPr="004039A4">
        <w:rPr>
          <w:rStyle w:val="Emphasis"/>
        </w:rPr>
        <w:t xml:space="preserve"> and nimbly</w:t>
      </w:r>
      <w:r w:rsidRPr="004039A4">
        <w:rPr>
          <w:sz w:val="16"/>
        </w:rPr>
        <w:t xml:space="preserve"> </w:t>
      </w:r>
      <w:r w:rsidRPr="004039A4">
        <w:rPr>
          <w:rStyle w:val="StyleUnderline"/>
        </w:rPr>
        <w:t>to</w:t>
      </w:r>
      <w:r w:rsidRPr="004039A4">
        <w:rPr>
          <w:sz w:val="16"/>
        </w:rPr>
        <w:t xml:space="preserve"> the types of </w:t>
      </w:r>
      <w:r w:rsidRPr="004039A4">
        <w:rPr>
          <w:rStyle w:val="Emphasis"/>
        </w:rPr>
        <w:t>unanticipated regulatory issues</w:t>
      </w:r>
      <w:r w:rsidRPr="004039A4">
        <w:rPr>
          <w:sz w:val="16"/>
        </w:rPr>
        <w:t xml:space="preserve"> </w:t>
      </w:r>
      <w:r w:rsidRPr="004039A4">
        <w:rPr>
          <w:rStyle w:val="StyleUnderline"/>
        </w:rPr>
        <w:t>AI is likely to create</w:t>
      </w:r>
      <w:r w:rsidRPr="004039A4">
        <w:rPr>
          <w:sz w:val="16"/>
        </w:rPr>
        <w:t>.261</w:t>
      </w:r>
    </w:p>
    <w:p w14:paraId="406FAF62" w14:textId="77777777" w:rsidR="00781EEA" w:rsidRPr="004039A4" w:rsidRDefault="00781EEA" w:rsidP="00781EEA">
      <w:pPr>
        <w:rPr>
          <w:sz w:val="16"/>
        </w:rPr>
      </w:pPr>
      <w:r w:rsidRPr="004039A4">
        <w:rPr>
          <w:sz w:val="16"/>
        </w:rPr>
        <w:t>Second, the FTC has an established history of approaching emerging technologies with “a light regulatory touch” during their beginning stages, waiting to increase its regulatory efforts only once the technology has become more established.262 This approach provides the innovative space needed for new technologies such as AI to develop to their full potential. Thus, as it has in the past, the FTC would focus on disclosure requirements rather than conduct prohibition, and take a case-by-case approach rather than rely on rulemaking.263 Also, as it has traditionally done, the FTC can hold public events on consumer-related AI and issue reports and white papers to guide industry.264</w:t>
      </w:r>
    </w:p>
    <w:p w14:paraId="17A80717" w14:textId="77777777" w:rsidR="00781EEA" w:rsidRPr="004039A4" w:rsidRDefault="00781EEA" w:rsidP="00781EEA">
      <w:pPr>
        <w:rPr>
          <w:sz w:val="16"/>
        </w:rPr>
      </w:pPr>
      <w:r w:rsidRPr="004039A4">
        <w:rPr>
          <w:sz w:val="16"/>
        </w:rPr>
        <w:t>In other words, the FTC has long taken a co-regulatory approach to regulation, which it can and should proceed to do with AI. As in other emerging technology areas, this will help industry continue to grow and innovate, while allowing for the calibration among all relevant stakeholders of the “appropriate expectations” concerning the use and deployment of AI decision-making systems.265 At the same time, the FTC should use its regulatory powers to nudge, and when necessary, push companies to refrain from engaging in unfair and deceptive trade practices in the design and deployment of AI systems.266 The FTC should also place the onus on firms that design and implement those systems to ensure misplaced or unrealistic consumer expectations about AI are corrected.267</w:t>
      </w:r>
    </w:p>
    <w:p w14:paraId="2424B195" w14:textId="77777777" w:rsidR="00781EEA" w:rsidRPr="004039A4" w:rsidRDefault="00781EEA" w:rsidP="00781EEA">
      <w:pPr>
        <w:rPr>
          <w:sz w:val="16"/>
        </w:rPr>
      </w:pPr>
      <w:r w:rsidRPr="004039A4">
        <w:rPr>
          <w:sz w:val="16"/>
        </w:rPr>
        <w:t xml:space="preserve">By nudging (or pushing) firms in this way, the FTC can “gradually impose a set of sticky default practices that companies can only deviate from if they very explicitly notify consumers.”268 In terms of disclosure requirements, </w:t>
      </w:r>
      <w:r w:rsidRPr="004039A4">
        <w:rPr>
          <w:rStyle w:val="StyleUnderline"/>
        </w:rPr>
        <w:t>as</w:t>
      </w:r>
      <w:r w:rsidRPr="004039A4">
        <w:rPr>
          <w:sz w:val="16"/>
        </w:rPr>
        <w:t xml:space="preserve"> it has done </w:t>
      </w:r>
      <w:r w:rsidRPr="004039A4">
        <w:rPr>
          <w:rStyle w:val="StyleUnderline"/>
        </w:rPr>
        <w:t xml:space="preserve">in other contexts, the FTC can develop </w:t>
      </w:r>
      <w:r w:rsidRPr="004039A4">
        <w:rPr>
          <w:rStyle w:val="Emphasis"/>
        </w:rPr>
        <w:t>rules</w:t>
      </w:r>
      <w:r w:rsidRPr="004039A4">
        <w:rPr>
          <w:sz w:val="16"/>
        </w:rPr>
        <w:t xml:space="preserve"> and guidelines for “when and how a company must disclose information to avoid deception and protect a consumer from harm,” which can include requiring firms to adopt the equivalent of a privacy policy. 269 Given the black box like nature of most algorithmic decision-making processes, there is much that AI developers might have to disclose to prevent those processes from being deemed unfair or deceptive.270</w:t>
      </w:r>
    </w:p>
    <w:p w14:paraId="2EBD6BC2" w14:textId="77777777" w:rsidR="00781EEA" w:rsidRPr="004039A4" w:rsidRDefault="00781EEA" w:rsidP="00781EEA">
      <w:pPr>
        <w:rPr>
          <w:sz w:val="16"/>
        </w:rPr>
      </w:pPr>
      <w:r w:rsidRPr="004039A4">
        <w:rPr>
          <w:sz w:val="16"/>
        </w:rPr>
        <w:t xml:space="preserve">In addition, </w:t>
      </w:r>
      <w:r w:rsidRPr="004039A4">
        <w:rPr>
          <w:rStyle w:val="StyleUnderline"/>
        </w:rPr>
        <w:t>given</w:t>
      </w:r>
      <w:r w:rsidRPr="004039A4">
        <w:rPr>
          <w:sz w:val="16"/>
        </w:rPr>
        <w:t xml:space="preserve"> its </w:t>
      </w:r>
      <w:r w:rsidRPr="004039A4">
        <w:rPr>
          <w:rStyle w:val="Emphasis"/>
        </w:rPr>
        <w:t>broad authority</w:t>
      </w:r>
      <w:r w:rsidRPr="004039A4">
        <w:rPr>
          <w:sz w:val="16"/>
        </w:rPr>
        <w:t xml:space="preserve"> </w:t>
      </w:r>
      <w:r w:rsidRPr="004039A4">
        <w:rPr>
          <w:rStyle w:val="StyleUnderline"/>
        </w:rPr>
        <w:t xml:space="preserve">under </w:t>
      </w:r>
      <w:r w:rsidRPr="004039A4">
        <w:rPr>
          <w:rStyle w:val="Emphasis"/>
          <w:highlight w:val="cyan"/>
        </w:rPr>
        <w:t>Section 5</w:t>
      </w:r>
      <w:r w:rsidRPr="004039A4">
        <w:rPr>
          <w:rStyle w:val="StyleUnderline"/>
        </w:rPr>
        <w:t xml:space="preserve">, the FTC is able to </w:t>
      </w:r>
      <w:r w:rsidRPr="004039A4">
        <w:rPr>
          <w:rStyle w:val="StyleUnderline"/>
          <w:highlight w:val="cyan"/>
        </w:rPr>
        <w:t xml:space="preserve">address </w:t>
      </w:r>
      <w:r w:rsidRPr="004039A4">
        <w:rPr>
          <w:rStyle w:val="Emphasis"/>
          <w:highlight w:val="cyan"/>
        </w:rPr>
        <w:t>small, nuanced changes</w:t>
      </w:r>
      <w:r w:rsidRPr="004039A4">
        <w:rPr>
          <w:sz w:val="16"/>
        </w:rPr>
        <w:t xml:space="preserve"> </w:t>
      </w:r>
      <w:r w:rsidRPr="004039A4">
        <w:rPr>
          <w:rStyle w:val="StyleUnderline"/>
        </w:rPr>
        <w:t>in</w:t>
      </w:r>
      <w:r w:rsidRPr="004039A4">
        <w:rPr>
          <w:sz w:val="16"/>
        </w:rPr>
        <w:t xml:space="preserve"> AI </w:t>
      </w:r>
      <w:r w:rsidRPr="004039A4">
        <w:rPr>
          <w:rStyle w:val="StyleUnderline"/>
        </w:rPr>
        <w:t>design</w:t>
      </w:r>
      <w:r w:rsidRPr="004039A4">
        <w:rPr>
          <w:sz w:val="16"/>
        </w:rPr>
        <w:t xml:space="preserve"> </w:t>
      </w:r>
      <w:r w:rsidRPr="004039A4">
        <w:rPr>
          <w:rStyle w:val="StyleUnderline"/>
          <w:highlight w:val="cyan"/>
        </w:rPr>
        <w:t>that</w:t>
      </w:r>
      <w:r w:rsidRPr="004039A4">
        <w:rPr>
          <w:sz w:val="16"/>
        </w:rPr>
        <w:t xml:space="preserve"> could adversely affect consumers, but that </w:t>
      </w:r>
      <w:r w:rsidRPr="004039A4">
        <w:rPr>
          <w:rStyle w:val="Emphasis"/>
          <w:highlight w:val="cyan"/>
        </w:rPr>
        <w:t>other areas</w:t>
      </w:r>
      <w:r w:rsidRPr="004039A4">
        <w:rPr>
          <w:sz w:val="16"/>
          <w:highlight w:val="cyan"/>
        </w:rPr>
        <w:t xml:space="preserve"> </w:t>
      </w:r>
      <w:r w:rsidRPr="004039A4">
        <w:rPr>
          <w:rStyle w:val="StyleUnderline"/>
          <w:highlight w:val="cyan"/>
        </w:rPr>
        <w:t>of law</w:t>
      </w:r>
      <w:r w:rsidRPr="004039A4">
        <w:rPr>
          <w:rStyle w:val="StyleUnderline"/>
        </w:rPr>
        <w:t xml:space="preserve">, such as </w:t>
      </w:r>
      <w:r w:rsidRPr="004039A4">
        <w:rPr>
          <w:rStyle w:val="Emphasis"/>
        </w:rPr>
        <w:t>tort</w:t>
      </w:r>
      <w:r w:rsidRPr="004039A4">
        <w:rPr>
          <w:rStyle w:val="StyleUnderline"/>
        </w:rPr>
        <w:t>,</w:t>
      </w:r>
      <w:r w:rsidRPr="004039A4">
        <w:rPr>
          <w:sz w:val="16"/>
        </w:rPr>
        <w:t xml:space="preserve"> </w:t>
      </w:r>
      <w:r w:rsidRPr="004039A4">
        <w:rPr>
          <w:rStyle w:val="StyleUnderline"/>
          <w:highlight w:val="cyan"/>
        </w:rPr>
        <w:t xml:space="preserve">may </w:t>
      </w:r>
      <w:r w:rsidRPr="004039A4">
        <w:rPr>
          <w:rStyle w:val="Emphasis"/>
          <w:highlight w:val="cyan"/>
        </w:rPr>
        <w:t>not</w:t>
      </w:r>
      <w:r w:rsidRPr="004039A4">
        <w:rPr>
          <w:rStyle w:val="Emphasis"/>
        </w:rPr>
        <w:t xml:space="preserve"> be able to adequately handle</w:t>
      </w:r>
      <w:r w:rsidRPr="004039A4">
        <w:rPr>
          <w:sz w:val="16"/>
        </w:rPr>
        <w:t xml:space="preserve">.271 Again, </w:t>
      </w:r>
      <w:r w:rsidRPr="004039A4">
        <w:rPr>
          <w:rStyle w:val="StyleUnderline"/>
        </w:rPr>
        <w:t xml:space="preserve">this is </w:t>
      </w:r>
      <w:r w:rsidRPr="004039A4">
        <w:rPr>
          <w:rStyle w:val="StyleUnderline"/>
          <w:highlight w:val="cyan"/>
        </w:rPr>
        <w:t xml:space="preserve">important because </w:t>
      </w:r>
      <w:r w:rsidRPr="004039A4">
        <w:rPr>
          <w:rStyle w:val="Emphasis"/>
          <w:highlight w:val="cyan"/>
        </w:rPr>
        <w:t>AI</w:t>
      </w:r>
      <w:r w:rsidRPr="004039A4">
        <w:rPr>
          <w:sz w:val="16"/>
        </w:rPr>
        <w:t xml:space="preserve"> and algorithmic decision-making </w:t>
      </w:r>
      <w:r w:rsidRPr="004039A4">
        <w:rPr>
          <w:rStyle w:val="StyleUnderline"/>
        </w:rPr>
        <w:t xml:space="preserve">can </w:t>
      </w:r>
      <w:r w:rsidRPr="004039A4">
        <w:rPr>
          <w:rStyle w:val="StyleUnderline"/>
          <w:highlight w:val="cyan"/>
        </w:rPr>
        <w:t>pose</w:t>
      </w:r>
      <w:r w:rsidRPr="004039A4">
        <w:rPr>
          <w:sz w:val="16"/>
          <w:highlight w:val="cyan"/>
        </w:rPr>
        <w:t xml:space="preserve"> </w:t>
      </w:r>
      <w:r w:rsidRPr="004039A4">
        <w:rPr>
          <w:rStyle w:val="Emphasis"/>
          <w:highlight w:val="cyan"/>
        </w:rPr>
        <w:t>profound</w:t>
      </w:r>
      <w:r w:rsidRPr="004039A4">
        <w:rPr>
          <w:sz w:val="16"/>
        </w:rPr>
        <w:t xml:space="preserve"> and </w:t>
      </w:r>
      <w:r w:rsidRPr="004039A4">
        <w:rPr>
          <w:rStyle w:val="Emphasis"/>
          <w:highlight w:val="cyan"/>
        </w:rPr>
        <w:t>systemic risks</w:t>
      </w:r>
      <w:r w:rsidRPr="004039A4">
        <w:rPr>
          <w:sz w:val="16"/>
        </w:rPr>
        <w:t xml:space="preserve"> of harm, even though the actual harm to individual consumers may be small or hard to quantify. And as it has done in the area of privacy, the FTC can become the de facto federal agency authority charged with protecting consumers from harms caused by AI systems and other algorithmic decisionmaking processes.272</w:t>
      </w:r>
    </w:p>
    <w:p w14:paraId="33DBC805" w14:textId="77777777" w:rsidR="00781EEA" w:rsidRPr="004039A4" w:rsidRDefault="00781EEA" w:rsidP="00781EEA">
      <w:pPr>
        <w:pStyle w:val="Heading4"/>
        <w:rPr>
          <w:rFonts w:asciiTheme="minorHAnsi" w:hAnsiTheme="minorHAnsi" w:cstheme="minorHAnsi"/>
        </w:rPr>
      </w:pPr>
      <w:r w:rsidRPr="004039A4">
        <w:rPr>
          <w:rFonts w:asciiTheme="minorHAnsi" w:hAnsiTheme="minorHAnsi" w:cstheme="minorHAnsi"/>
        </w:rPr>
        <w:t>Extinction.</w:t>
      </w:r>
    </w:p>
    <w:p w14:paraId="119539CB" w14:textId="77777777" w:rsidR="00781EEA" w:rsidRPr="004039A4" w:rsidRDefault="00781EEA" w:rsidP="00781EEA">
      <w:pPr>
        <w:spacing w:after="120"/>
        <w:rPr>
          <w:rFonts w:asciiTheme="minorHAnsi" w:hAnsiTheme="minorHAnsi" w:cstheme="minorHAnsi"/>
        </w:rPr>
      </w:pPr>
      <w:r w:rsidRPr="004039A4">
        <w:rPr>
          <w:rStyle w:val="Style13ptBold"/>
          <w:rFonts w:asciiTheme="minorHAnsi" w:hAnsiTheme="minorHAnsi" w:cstheme="minorHAnsi"/>
        </w:rPr>
        <w:t>Torres ‘22</w:t>
      </w:r>
      <w:r w:rsidRPr="004039A4">
        <w:rPr>
          <w:rFonts w:asciiTheme="minorHAnsi" w:hAnsiTheme="minorHAnsi" w:cstheme="minorHAnsi"/>
          <w:b/>
          <w:bCs/>
          <w:sz w:val="26"/>
          <w:szCs w:val="26"/>
        </w:rPr>
        <w:t xml:space="preserve"> </w:t>
      </w:r>
      <w:r w:rsidRPr="004039A4">
        <w:rPr>
          <w:rFonts w:asciiTheme="minorHAnsi" w:hAnsiTheme="minorHAnsi" w:cstheme="minorHAnsi"/>
        </w:rPr>
        <w:t>[Émil; August 6th; Philosopher and historian who focuses on existential threats to civilization, previously Affiliate Scholar at the Institute for Ethics and Emerging Technologies, Visiting Scholar at the Centre for the Study of Existential Risk at the University of Cambridge, MA in Neuroscience from Brandeis University, "Would "artificial superintelligence" lead to the end of life on Earth? It's not a stupid question,”, Salon, https://www.salon.com/2022/08/06/would-artificial-superintelligence-lead-to-the-end-of-life-on-earth-its-not-a-stupid-question/]</w:t>
      </w:r>
    </w:p>
    <w:p w14:paraId="24D6C949"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Even more, the very same arguments for why an </w:t>
      </w:r>
      <w:r w:rsidRPr="004039A4">
        <w:rPr>
          <w:rStyle w:val="StyleUnderline"/>
          <w:rFonts w:asciiTheme="minorHAnsi" w:hAnsiTheme="minorHAnsi" w:cstheme="minorHAnsi"/>
          <w:highlight w:val="cyan"/>
        </w:rPr>
        <w:t>ASI could cause</w:t>
      </w:r>
      <w:r w:rsidRPr="004039A4">
        <w:rPr>
          <w:rFonts w:asciiTheme="minorHAnsi" w:hAnsiTheme="minorHAnsi" w:cstheme="minorHAnsi"/>
          <w:sz w:val="16"/>
        </w:rPr>
        <w:t> </w:t>
      </w:r>
      <w:r w:rsidRPr="004039A4">
        <w:rPr>
          <w:rFonts w:asciiTheme="minorHAnsi" w:hAnsiTheme="minorHAnsi" w:cstheme="minorHAnsi"/>
          <w:u w:val="single"/>
        </w:rPr>
        <w:t>the</w:t>
      </w:r>
      <w:r w:rsidRPr="004039A4">
        <w:rPr>
          <w:rFonts w:asciiTheme="minorHAnsi" w:hAnsiTheme="minorHAnsi" w:cstheme="minorHAnsi"/>
          <w:sz w:val="16"/>
        </w:rPr>
        <w:t> </w:t>
      </w:r>
      <w:r w:rsidRPr="004039A4">
        <w:rPr>
          <w:rStyle w:val="Emphasis"/>
          <w:rFonts w:asciiTheme="minorHAnsi" w:hAnsiTheme="minorHAnsi" w:cstheme="minorHAnsi"/>
          <w:highlight w:val="cyan"/>
        </w:rPr>
        <w:t>extinction</w:t>
      </w:r>
      <w:r w:rsidRPr="004039A4">
        <w:rPr>
          <w:rFonts w:asciiTheme="minorHAnsi" w:hAnsiTheme="minorHAnsi" w:cstheme="minorHAnsi"/>
          <w:sz w:val="16"/>
        </w:rPr>
        <w:t> </w:t>
      </w:r>
      <w:r w:rsidRPr="004039A4">
        <w:rPr>
          <w:rFonts w:asciiTheme="minorHAnsi" w:hAnsiTheme="minorHAnsi" w:cstheme="minorHAnsi"/>
          <w:u w:val="single"/>
        </w:rPr>
        <w:t>of our species</w:t>
      </w:r>
      <w:r w:rsidRPr="004039A4">
        <w:rPr>
          <w:rFonts w:asciiTheme="minorHAnsi" w:hAnsiTheme="minorHAnsi" w:cstheme="minorHAnsi"/>
          <w:sz w:val="16"/>
        </w:rPr>
        <w:t> also lead to the conclusion </w:t>
      </w:r>
      <w:r w:rsidRPr="004039A4">
        <w:rPr>
          <w:rStyle w:val="StyleUnderline"/>
          <w:rFonts w:asciiTheme="minorHAnsi" w:hAnsiTheme="minorHAnsi" w:cstheme="minorHAnsi"/>
          <w:highlight w:val="cyan"/>
        </w:rPr>
        <w:t>that</w:t>
      </w:r>
      <w:r w:rsidRPr="004039A4">
        <w:rPr>
          <w:rFonts w:asciiTheme="minorHAnsi" w:hAnsiTheme="minorHAnsi" w:cstheme="minorHAnsi"/>
          <w:sz w:val="16"/>
        </w:rPr>
        <w:t> it </w:t>
      </w:r>
      <w:r w:rsidRPr="004039A4">
        <w:rPr>
          <w:rStyle w:val="StyleUnderline"/>
          <w:rFonts w:asciiTheme="minorHAnsi" w:hAnsiTheme="minorHAnsi" w:cstheme="minorHAnsi"/>
          <w:highlight w:val="cyan"/>
        </w:rPr>
        <w:t>could obliterate the</w:t>
      </w:r>
      <w:r w:rsidRPr="004039A4">
        <w:rPr>
          <w:rFonts w:asciiTheme="minorHAnsi" w:hAnsiTheme="minorHAnsi" w:cstheme="minorHAnsi"/>
          <w:u w:val="single"/>
          <w:shd w:val="clear" w:color="auto" w:fill="00FFFF"/>
        </w:rPr>
        <w:t xml:space="preserve"> </w:t>
      </w:r>
      <w:r w:rsidRPr="004039A4">
        <w:rPr>
          <w:rStyle w:val="Emphasis"/>
          <w:rFonts w:asciiTheme="minorHAnsi" w:hAnsiTheme="minorHAnsi" w:cstheme="minorHAnsi"/>
          <w:highlight w:val="cyan"/>
        </w:rPr>
        <w:t>entire biosphere</w:t>
      </w:r>
      <w:r w:rsidRPr="004039A4">
        <w:rPr>
          <w:rFonts w:asciiTheme="minorHAnsi" w:hAnsiTheme="minorHAnsi" w:cstheme="minorHAnsi"/>
          <w:sz w:val="16"/>
        </w:rPr>
        <w:t>. Fundamentally, </w:t>
      </w:r>
      <w:r w:rsidRPr="004039A4">
        <w:rPr>
          <w:rFonts w:asciiTheme="minorHAnsi" w:hAnsiTheme="minorHAnsi" w:cstheme="minorHAnsi"/>
          <w:u w:val="single"/>
        </w:rPr>
        <w:t>the risk posed by</w:t>
      </w:r>
      <w:r w:rsidRPr="004039A4">
        <w:rPr>
          <w:rFonts w:asciiTheme="minorHAnsi" w:hAnsiTheme="minorHAnsi" w:cstheme="minorHAnsi"/>
          <w:sz w:val="16"/>
        </w:rPr>
        <w:t> </w:t>
      </w:r>
      <w:r w:rsidRPr="004039A4">
        <w:rPr>
          <w:rFonts w:asciiTheme="minorHAnsi" w:hAnsiTheme="minorHAnsi" w:cstheme="minorHAnsi"/>
          <w:u w:val="single"/>
        </w:rPr>
        <w:t>a</w:t>
      </w:r>
      <w:r w:rsidRPr="004039A4">
        <w:rPr>
          <w:rFonts w:asciiTheme="minorHAnsi" w:hAnsiTheme="minorHAnsi" w:cstheme="minorHAnsi"/>
          <w:sz w:val="16"/>
        </w:rPr>
        <w:t>rtificial </w:t>
      </w:r>
      <w:r w:rsidRPr="004039A4">
        <w:rPr>
          <w:rFonts w:asciiTheme="minorHAnsi" w:hAnsiTheme="minorHAnsi" w:cstheme="minorHAnsi"/>
          <w:u w:val="single"/>
        </w:rPr>
        <w:t>s</w:t>
      </w:r>
      <w:r w:rsidRPr="004039A4">
        <w:rPr>
          <w:rFonts w:asciiTheme="minorHAnsi" w:hAnsiTheme="minorHAnsi" w:cstheme="minorHAnsi"/>
          <w:sz w:val="16"/>
        </w:rPr>
        <w:t>uper</w:t>
      </w:r>
      <w:r w:rsidRPr="004039A4">
        <w:rPr>
          <w:rFonts w:asciiTheme="minorHAnsi" w:hAnsiTheme="minorHAnsi" w:cstheme="minorHAnsi"/>
          <w:u w:val="single"/>
        </w:rPr>
        <w:t>i</w:t>
      </w:r>
      <w:r w:rsidRPr="004039A4">
        <w:rPr>
          <w:rFonts w:asciiTheme="minorHAnsi" w:hAnsiTheme="minorHAnsi" w:cstheme="minorHAnsi"/>
          <w:sz w:val="16"/>
        </w:rPr>
        <w:t>ntelligence </w:t>
      </w:r>
      <w:r w:rsidRPr="004039A4">
        <w:rPr>
          <w:rFonts w:asciiTheme="minorHAnsi" w:hAnsiTheme="minorHAnsi" w:cstheme="minorHAnsi"/>
          <w:u w:val="single"/>
        </w:rPr>
        <w:t>is an environmental risk.</w:t>
      </w:r>
      <w:r w:rsidRPr="004039A4">
        <w:rPr>
          <w:rFonts w:asciiTheme="minorHAnsi" w:hAnsiTheme="minorHAnsi" w:cstheme="minorHAnsi"/>
          <w:sz w:val="16"/>
        </w:rPr>
        <w:t> </w:t>
      </w:r>
      <w:r w:rsidRPr="004039A4">
        <w:rPr>
          <w:rStyle w:val="StyleUnderline"/>
          <w:rFonts w:asciiTheme="minorHAnsi" w:hAnsiTheme="minorHAnsi" w:cstheme="minorHAnsi"/>
          <w:highlight w:val="cyan"/>
        </w:rPr>
        <w:t>It is not just</w:t>
      </w:r>
      <w:r w:rsidRPr="004039A4">
        <w:rPr>
          <w:rFonts w:asciiTheme="minorHAnsi" w:hAnsiTheme="minorHAnsi" w:cstheme="minorHAnsi"/>
          <w:sz w:val="16"/>
        </w:rPr>
        <w:t> </w:t>
      </w:r>
      <w:r w:rsidRPr="004039A4">
        <w:rPr>
          <w:rFonts w:asciiTheme="minorHAnsi" w:hAnsiTheme="minorHAnsi" w:cstheme="minorHAnsi"/>
          <w:u w:val="single"/>
        </w:rPr>
        <w:t>an issue of whether</w:t>
      </w:r>
      <w:r w:rsidRPr="004039A4">
        <w:rPr>
          <w:rFonts w:asciiTheme="minorHAnsi" w:hAnsiTheme="minorHAnsi" w:cstheme="minorHAnsi"/>
          <w:sz w:val="16"/>
        </w:rPr>
        <w:t> </w:t>
      </w:r>
      <w:r w:rsidRPr="004039A4">
        <w:rPr>
          <w:rStyle w:val="StyleUnderline"/>
          <w:rFonts w:asciiTheme="minorHAnsi" w:hAnsiTheme="minorHAnsi" w:cstheme="minorHAnsi"/>
          <w:highlight w:val="cyan"/>
        </w:rPr>
        <w:t>humanity</w:t>
      </w:r>
      <w:r w:rsidRPr="004039A4">
        <w:rPr>
          <w:rFonts w:asciiTheme="minorHAnsi" w:hAnsiTheme="minorHAnsi" w:cstheme="minorHAnsi"/>
          <w:sz w:val="16"/>
        </w:rPr>
        <w:t> </w:t>
      </w:r>
      <w:r w:rsidRPr="004039A4">
        <w:rPr>
          <w:rFonts w:asciiTheme="minorHAnsi" w:hAnsiTheme="minorHAnsi" w:cstheme="minorHAnsi"/>
          <w:u w:val="single"/>
        </w:rPr>
        <w:t>survives</w:t>
      </w:r>
      <w:r w:rsidRPr="004039A4">
        <w:rPr>
          <w:rFonts w:asciiTheme="minorHAnsi" w:hAnsiTheme="minorHAnsi" w:cstheme="minorHAnsi"/>
          <w:sz w:val="16"/>
        </w:rPr>
        <w:t> or not, </w:t>
      </w:r>
      <w:r w:rsidRPr="004039A4">
        <w:rPr>
          <w:rStyle w:val="StyleUnderline"/>
          <w:rFonts w:asciiTheme="minorHAnsi" w:hAnsiTheme="minorHAnsi" w:cstheme="minorHAnsi"/>
          <w:highlight w:val="cyan"/>
        </w:rPr>
        <w:t>but</w:t>
      </w:r>
      <w:r w:rsidRPr="004039A4">
        <w:rPr>
          <w:rFonts w:asciiTheme="minorHAnsi" w:hAnsiTheme="minorHAnsi" w:cstheme="minorHAnsi"/>
          <w:sz w:val="16"/>
        </w:rPr>
        <w:t> an environmental issue that concerns </w:t>
      </w:r>
      <w:r w:rsidRPr="004039A4">
        <w:rPr>
          <w:rStyle w:val="Emphasis"/>
          <w:rFonts w:asciiTheme="minorHAnsi" w:hAnsiTheme="minorHAnsi" w:cstheme="minorHAnsi"/>
          <w:highlight w:val="cyan"/>
        </w:rPr>
        <w:t>all earthly life</w:t>
      </w:r>
      <w:r w:rsidRPr="004039A4">
        <w:rPr>
          <w:rFonts w:asciiTheme="minorHAnsi" w:hAnsiTheme="minorHAnsi" w:cstheme="minorHAnsi"/>
          <w:sz w:val="16"/>
        </w:rPr>
        <w:t>, which is why I have been calling for an Extinction Rebellion-like movement to form around the dangers of </w:t>
      </w:r>
      <w:r w:rsidRPr="004039A4">
        <w:rPr>
          <w:rFonts w:asciiTheme="minorHAnsi" w:hAnsiTheme="minorHAnsi" w:cstheme="minorHAnsi"/>
          <w:u w:val="single"/>
        </w:rPr>
        <w:t>ASI</w:t>
      </w:r>
      <w:r w:rsidRPr="004039A4">
        <w:rPr>
          <w:rFonts w:asciiTheme="minorHAnsi" w:hAnsiTheme="minorHAnsi" w:cstheme="minorHAnsi"/>
          <w:sz w:val="16"/>
        </w:rPr>
        <w:t> — a threat that, like climate change, </w:t>
      </w:r>
      <w:r w:rsidRPr="004039A4">
        <w:rPr>
          <w:rFonts w:asciiTheme="minorHAnsi" w:hAnsiTheme="minorHAnsi" w:cstheme="minorHAnsi"/>
          <w:u w:val="single"/>
        </w:rPr>
        <w:t>could potentially harm every creature on the planet.</w:t>
      </w:r>
    </w:p>
    <w:p w14:paraId="5EF4B342"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Although no one knows for sure when we will succeed in building an ASI, </w:t>
      </w:r>
      <w:r w:rsidRPr="004039A4">
        <w:rPr>
          <w:rFonts w:asciiTheme="minorHAnsi" w:hAnsiTheme="minorHAnsi" w:cstheme="minorHAnsi"/>
          <w:u w:val="single"/>
        </w:rPr>
        <w:t>one survey of experts found a 50 percent likelihood of "human-level machine intelligence" by 2040 and a 90 percent likelihood by 2075.</w:t>
      </w:r>
      <w:r w:rsidRPr="004039A4">
        <w:rPr>
          <w:rFonts w:asciiTheme="minorHAnsi" w:hAnsiTheme="minorHAnsi" w:cstheme="minorHAnsi"/>
          <w:sz w:val="16"/>
        </w:rPr>
        <w:t> A human-level machine intelligence, or artificial general intelligence, abbreviated AGI, is the stepping-stone to ASI, and the step from one to the other might be very small, since any sufficiently intelligent system will quickly realize that improving its own problem-solving abilities will help it achieve a wide range of "final goals," or the goals that it ultimately "wants" to achieve (in the same sense that spellcheck "wants" to correct misspelled words).</w:t>
      </w:r>
    </w:p>
    <w:p w14:paraId="6C8DDE97"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Furthermore, one study from 2020 reports that at least 72 research projects around the world are currently, and explicitly, working to create an AGI. Some of these projects are just as explicit that they do not take seriously the potential threats posed by ASI. For example, a company called 2AI, which runs the Victor project, writes on its website:</w:t>
      </w:r>
    </w:p>
    <w:p w14:paraId="19A12B1D"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There is a lot of talk lately about how dangerous it would be to unleash real AI on the world. A </w:t>
      </w:r>
      <w:r w:rsidRPr="004039A4">
        <w:rPr>
          <w:rStyle w:val="StyleUnderline"/>
          <w:rFonts w:asciiTheme="minorHAnsi" w:hAnsiTheme="minorHAnsi" w:cstheme="minorHAnsi"/>
          <w:highlight w:val="cyan"/>
        </w:rPr>
        <w:t>program that</w:t>
      </w:r>
      <w:r w:rsidRPr="004039A4">
        <w:rPr>
          <w:rFonts w:asciiTheme="minorHAnsi" w:hAnsiTheme="minorHAnsi" w:cstheme="minorHAnsi"/>
          <w:u w:val="single"/>
          <w:shd w:val="clear" w:color="auto" w:fill="00FFFF"/>
        </w:rPr>
        <w:t xml:space="preserve"> </w:t>
      </w:r>
      <w:r w:rsidRPr="004039A4">
        <w:rPr>
          <w:rStyle w:val="Emphasis"/>
          <w:rFonts w:asciiTheme="minorHAnsi" w:hAnsiTheme="minorHAnsi" w:cstheme="minorHAnsi"/>
          <w:highlight w:val="cyan"/>
        </w:rPr>
        <w:t>thinks for itself</w:t>
      </w:r>
      <w:r w:rsidRPr="004039A4">
        <w:rPr>
          <w:rFonts w:asciiTheme="minorHAnsi" w:hAnsiTheme="minorHAnsi" w:cstheme="minorHAnsi"/>
          <w:u w:val="single"/>
          <w:shd w:val="clear" w:color="auto" w:fill="00FFFF"/>
        </w:rPr>
        <w:t xml:space="preserve"> </w:t>
      </w:r>
      <w:r w:rsidRPr="004039A4">
        <w:rPr>
          <w:rStyle w:val="StyleUnderline"/>
          <w:rFonts w:asciiTheme="minorHAnsi" w:hAnsiTheme="minorHAnsi" w:cstheme="minorHAnsi"/>
          <w:highlight w:val="cyan"/>
        </w:rPr>
        <w:t>might</w:t>
      </w:r>
      <w:r w:rsidRPr="004039A4">
        <w:rPr>
          <w:rFonts w:asciiTheme="minorHAnsi" w:hAnsiTheme="minorHAnsi" w:cstheme="minorHAnsi"/>
          <w:u w:val="single"/>
          <w:shd w:val="clear" w:color="auto" w:fill="00FFFF"/>
        </w:rPr>
        <w:t xml:space="preserve"> </w:t>
      </w:r>
      <w:r w:rsidRPr="004039A4">
        <w:rPr>
          <w:rStyle w:val="StyleUnderline"/>
          <w:rFonts w:asciiTheme="minorHAnsi" w:hAnsiTheme="minorHAnsi" w:cstheme="minorHAnsi"/>
          <w:highlight w:val="cyan"/>
        </w:rPr>
        <w:t>be</w:t>
      </w:r>
      <w:r w:rsidRPr="004039A4">
        <w:rPr>
          <w:rFonts w:asciiTheme="minorHAnsi" w:hAnsiTheme="minorHAnsi" w:cstheme="minorHAnsi"/>
          <w:u w:val="single"/>
        </w:rPr>
        <w:t xml:space="preserve">come </w:t>
      </w:r>
      <w:r w:rsidRPr="004039A4">
        <w:rPr>
          <w:rFonts w:asciiTheme="minorHAnsi" w:hAnsiTheme="minorHAnsi" w:cstheme="minorHAnsi"/>
          <w:highlight w:val="cyan"/>
          <w:u w:val="single"/>
        </w:rPr>
        <w:t>hell-bent on</w:t>
      </w:r>
      <w:r w:rsidRPr="004039A4">
        <w:rPr>
          <w:rFonts w:asciiTheme="minorHAnsi" w:hAnsiTheme="minorHAnsi" w:cstheme="minorHAnsi"/>
          <w:sz w:val="16"/>
          <w:highlight w:val="cyan"/>
        </w:rPr>
        <w:t> </w:t>
      </w:r>
      <w:r w:rsidRPr="004039A4">
        <w:rPr>
          <w:rStyle w:val="Emphasis"/>
          <w:rFonts w:asciiTheme="minorHAnsi" w:hAnsiTheme="minorHAnsi" w:cstheme="minorHAnsi"/>
          <w:highlight w:val="cyan"/>
        </w:rPr>
        <w:t>self preservation</w:t>
      </w:r>
      <w:r w:rsidRPr="004039A4">
        <w:rPr>
          <w:rFonts w:asciiTheme="minorHAnsi" w:hAnsiTheme="minorHAnsi" w:cstheme="minorHAnsi"/>
          <w:u w:val="single"/>
        </w:rPr>
        <w:t>, and</w:t>
      </w:r>
      <w:r w:rsidRPr="004039A4">
        <w:rPr>
          <w:rFonts w:asciiTheme="minorHAnsi" w:hAnsiTheme="minorHAnsi" w:cstheme="minorHAnsi"/>
          <w:sz w:val="16"/>
        </w:rPr>
        <w:t> </w:t>
      </w:r>
      <w:r w:rsidRPr="004039A4">
        <w:rPr>
          <w:rFonts w:asciiTheme="minorHAnsi" w:hAnsiTheme="minorHAnsi" w:cstheme="minorHAnsi"/>
          <w:u w:val="single"/>
        </w:rPr>
        <w:t>in its wisdom may</w:t>
      </w:r>
      <w:r w:rsidRPr="004039A4">
        <w:rPr>
          <w:rFonts w:asciiTheme="minorHAnsi" w:hAnsiTheme="minorHAnsi" w:cstheme="minorHAnsi"/>
          <w:sz w:val="16"/>
        </w:rPr>
        <w:t> </w:t>
      </w:r>
      <w:r w:rsidRPr="004039A4">
        <w:rPr>
          <w:rStyle w:val="StyleUnderline"/>
          <w:rFonts w:asciiTheme="minorHAnsi" w:hAnsiTheme="minorHAnsi" w:cstheme="minorHAnsi"/>
          <w:highlight w:val="cyan"/>
        </w:rPr>
        <w:t>conclude</w:t>
      </w:r>
      <w:r w:rsidRPr="004039A4">
        <w:rPr>
          <w:rFonts w:asciiTheme="minorHAnsi" w:hAnsiTheme="minorHAnsi" w:cstheme="minorHAnsi"/>
          <w:sz w:val="16"/>
        </w:rPr>
        <w:t> </w:t>
      </w:r>
      <w:r w:rsidRPr="004039A4">
        <w:rPr>
          <w:rFonts w:asciiTheme="minorHAnsi" w:hAnsiTheme="minorHAnsi" w:cstheme="minorHAnsi"/>
          <w:u w:val="single"/>
        </w:rPr>
        <w:t>that</w:t>
      </w:r>
      <w:r w:rsidRPr="004039A4">
        <w:rPr>
          <w:rFonts w:asciiTheme="minorHAnsi" w:hAnsiTheme="minorHAnsi" w:cstheme="minorHAnsi"/>
          <w:sz w:val="16"/>
        </w:rPr>
        <w:t> </w:t>
      </w:r>
      <w:r w:rsidRPr="004039A4">
        <w:rPr>
          <w:rStyle w:val="StyleUnderline"/>
          <w:rFonts w:asciiTheme="minorHAnsi" w:hAnsiTheme="minorHAnsi" w:cstheme="minorHAnsi"/>
          <w:highlight w:val="cyan"/>
        </w:rPr>
        <w:t xml:space="preserve">the best way to </w:t>
      </w:r>
      <w:r w:rsidRPr="004039A4">
        <w:rPr>
          <w:rStyle w:val="Emphasis"/>
          <w:rFonts w:asciiTheme="minorHAnsi" w:hAnsiTheme="minorHAnsi" w:cstheme="minorHAnsi"/>
          <w:highlight w:val="cyan"/>
        </w:rPr>
        <w:t>save itself</w:t>
      </w:r>
      <w:r w:rsidRPr="004039A4">
        <w:rPr>
          <w:rStyle w:val="StyleUnderline"/>
          <w:rFonts w:asciiTheme="minorHAnsi" w:hAnsiTheme="minorHAnsi" w:cstheme="minorHAnsi"/>
          <w:highlight w:val="cyan"/>
        </w:rPr>
        <w:t xml:space="preserve"> is to </w:t>
      </w:r>
      <w:r w:rsidRPr="004039A4">
        <w:rPr>
          <w:rStyle w:val="Emphasis"/>
          <w:rFonts w:asciiTheme="minorHAnsi" w:hAnsiTheme="minorHAnsi" w:cstheme="minorHAnsi"/>
          <w:highlight w:val="cyan"/>
        </w:rPr>
        <w:t>destroy</w:t>
      </w:r>
      <w:r w:rsidRPr="004039A4">
        <w:rPr>
          <w:rStyle w:val="StyleUnderline"/>
          <w:rFonts w:asciiTheme="minorHAnsi" w:hAnsiTheme="minorHAnsi" w:cstheme="minorHAnsi"/>
          <w:highlight w:val="cyan"/>
        </w:rPr>
        <w:t xml:space="preserve"> civilization</w:t>
      </w:r>
      <w:r w:rsidRPr="004039A4">
        <w:rPr>
          <w:rFonts w:asciiTheme="minorHAnsi" w:hAnsiTheme="minorHAnsi" w:cstheme="minorHAnsi"/>
          <w:sz w:val="16"/>
        </w:rPr>
        <w:t> </w:t>
      </w:r>
      <w:r w:rsidRPr="004039A4">
        <w:rPr>
          <w:rFonts w:asciiTheme="minorHAnsi" w:hAnsiTheme="minorHAnsi" w:cstheme="minorHAnsi"/>
          <w:u w:val="single"/>
        </w:rPr>
        <w:t>as we know it. Will it flood the internet with viruses</w:t>
      </w:r>
      <w:r w:rsidRPr="004039A4">
        <w:rPr>
          <w:rFonts w:asciiTheme="minorHAnsi" w:hAnsiTheme="minorHAnsi" w:cstheme="minorHAnsi"/>
          <w:sz w:val="16"/>
        </w:rPr>
        <w:t> </w:t>
      </w:r>
      <w:r w:rsidRPr="004039A4">
        <w:rPr>
          <w:rFonts w:asciiTheme="minorHAnsi" w:hAnsiTheme="minorHAnsi" w:cstheme="minorHAnsi"/>
          <w:sz w:val="14"/>
          <w:szCs w:val="14"/>
        </w:rPr>
        <w:t>and</w:t>
      </w:r>
      <w:r w:rsidRPr="004039A4">
        <w:rPr>
          <w:rFonts w:asciiTheme="minorHAnsi" w:hAnsiTheme="minorHAnsi" w:cstheme="minorHAnsi"/>
          <w:sz w:val="16"/>
        </w:rPr>
        <w:t> </w:t>
      </w:r>
      <w:r w:rsidRPr="004039A4">
        <w:rPr>
          <w:rFonts w:asciiTheme="minorHAnsi" w:hAnsiTheme="minorHAnsi" w:cstheme="minorHAnsi"/>
          <w:u w:val="single"/>
        </w:rPr>
        <w:t>erase our data? Will it crash global financial markets</w:t>
      </w:r>
      <w:r w:rsidRPr="004039A4">
        <w:rPr>
          <w:rFonts w:asciiTheme="minorHAnsi" w:hAnsiTheme="minorHAnsi" w:cstheme="minorHAnsi"/>
          <w:sz w:val="16"/>
        </w:rPr>
        <w:t> and empty our bank accounts? </w:t>
      </w:r>
      <w:r w:rsidRPr="004039A4">
        <w:rPr>
          <w:rFonts w:asciiTheme="minorHAnsi" w:hAnsiTheme="minorHAnsi" w:cstheme="minorHAnsi"/>
          <w:u w:val="single"/>
        </w:rPr>
        <w:t>Will it</w:t>
      </w:r>
      <w:r w:rsidRPr="004039A4">
        <w:rPr>
          <w:rFonts w:asciiTheme="minorHAnsi" w:hAnsiTheme="minorHAnsi" w:cstheme="minorHAnsi"/>
          <w:sz w:val="16"/>
        </w:rPr>
        <w:t> create robots that </w:t>
      </w:r>
      <w:r w:rsidRPr="004039A4">
        <w:rPr>
          <w:rFonts w:asciiTheme="minorHAnsi" w:hAnsiTheme="minorHAnsi" w:cstheme="minorHAnsi"/>
          <w:u w:val="single"/>
        </w:rPr>
        <w:t>enslave all of humanity?</w:t>
      </w:r>
      <w:r w:rsidRPr="004039A4">
        <w:rPr>
          <w:rFonts w:asciiTheme="minorHAnsi" w:hAnsiTheme="minorHAnsi" w:cstheme="minorHAnsi"/>
          <w:sz w:val="16"/>
        </w:rPr>
        <w:t> Will it </w:t>
      </w:r>
      <w:r w:rsidRPr="004039A4">
        <w:rPr>
          <w:rFonts w:asciiTheme="minorHAnsi" w:hAnsiTheme="minorHAnsi" w:cstheme="minorHAnsi"/>
          <w:sz w:val="14"/>
          <w:szCs w:val="14"/>
        </w:rPr>
        <w:t>trigger global</w:t>
      </w:r>
      <w:r w:rsidRPr="004039A4">
        <w:rPr>
          <w:rFonts w:asciiTheme="minorHAnsi" w:hAnsiTheme="minorHAnsi" w:cstheme="minorHAnsi"/>
          <w:sz w:val="16"/>
        </w:rPr>
        <w:t> </w:t>
      </w:r>
      <w:r w:rsidRPr="004039A4">
        <w:rPr>
          <w:rFonts w:asciiTheme="minorHAnsi" w:hAnsiTheme="minorHAnsi" w:cstheme="minorHAnsi"/>
          <w:u w:val="single"/>
        </w:rPr>
        <w:t>thermonuclear war</w:t>
      </w:r>
      <w:r w:rsidRPr="004039A4">
        <w:rPr>
          <w:rFonts w:asciiTheme="minorHAnsi" w:hAnsiTheme="minorHAnsi" w:cstheme="minorHAnsi"/>
          <w:sz w:val="16"/>
        </w:rPr>
        <w:t>? … We think this is all crazy talk.</w:t>
      </w:r>
    </w:p>
    <w:p w14:paraId="56FFAC82"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But </w:t>
      </w:r>
      <w:r w:rsidRPr="004039A4">
        <w:rPr>
          <w:rFonts w:asciiTheme="minorHAnsi" w:hAnsiTheme="minorHAnsi" w:cstheme="minorHAnsi"/>
          <w:u w:val="single"/>
        </w:rPr>
        <w:t>is it crazy talk? In my view, the answer is no.</w:t>
      </w:r>
      <w:r w:rsidRPr="004039A4">
        <w:rPr>
          <w:rFonts w:asciiTheme="minorHAnsi" w:hAnsiTheme="minorHAnsi" w:cstheme="minorHAnsi"/>
          <w:sz w:val="16"/>
        </w:rPr>
        <w:t> The arguments for why ASI could devastate the biosphere and destroy humanity, which are primarily philosophical, are complicated, with many moving parts. But the central conclusion is that by far the greatest concern is the unintended consequences of the ASI striving to achieve its final goals. </w:t>
      </w:r>
      <w:r w:rsidRPr="004039A4">
        <w:rPr>
          <w:rFonts w:asciiTheme="minorHAnsi" w:hAnsiTheme="minorHAnsi" w:cstheme="minorHAnsi"/>
          <w:u w:val="single"/>
        </w:rPr>
        <w:t>Many technologies have unintended consequences</w:t>
      </w:r>
      <w:r w:rsidRPr="004039A4">
        <w:rPr>
          <w:rFonts w:asciiTheme="minorHAnsi" w:hAnsiTheme="minorHAnsi" w:cstheme="minorHAnsi"/>
          <w:sz w:val="16"/>
        </w:rPr>
        <w:t>, and indeed anthropogenic climate change is an unintended consequence of large numbers of people burning fossil fuels. (Initially, the transition from using horses to automobiles powered by internal combustion engines was hailed as a solution to the problem of urban pollution.)</w:t>
      </w:r>
    </w:p>
    <w:p w14:paraId="2989E12D"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An ASI would be the most powerful technology ever created, and for this reason we should expect its potential unintended consequences to be even more disruptive than those of past technologies. Furthermore, unlike all past technologies, the </w:t>
      </w:r>
      <w:r w:rsidRPr="004039A4">
        <w:rPr>
          <w:rFonts w:asciiTheme="minorHAnsi" w:hAnsiTheme="minorHAnsi" w:cstheme="minorHAnsi"/>
          <w:u w:val="single"/>
        </w:rPr>
        <w:t>ASI would be a fully autonomous agent</w:t>
      </w:r>
      <w:r w:rsidRPr="004039A4">
        <w:rPr>
          <w:rFonts w:asciiTheme="minorHAnsi" w:hAnsiTheme="minorHAnsi" w:cstheme="minorHAnsi"/>
          <w:sz w:val="16"/>
        </w:rPr>
        <w:t> in its own right, </w:t>
      </w:r>
      <w:r w:rsidRPr="004039A4">
        <w:rPr>
          <w:rFonts w:asciiTheme="minorHAnsi" w:hAnsiTheme="minorHAnsi" w:cstheme="minorHAnsi"/>
          <w:u w:val="single"/>
        </w:rPr>
        <w:t>whose actions are determined by a superhuman capacity to secure effective means</w:t>
      </w:r>
      <w:r w:rsidRPr="004039A4">
        <w:rPr>
          <w:rFonts w:asciiTheme="minorHAnsi" w:hAnsiTheme="minorHAnsi" w:cstheme="minorHAnsi"/>
          <w:sz w:val="16"/>
        </w:rPr>
        <w:t> to its ends, along with an ability to process information </w:t>
      </w:r>
      <w:r w:rsidRPr="004039A4">
        <w:rPr>
          <w:rFonts w:asciiTheme="minorHAnsi" w:hAnsiTheme="minorHAnsi" w:cstheme="minorHAnsi"/>
          <w:u w:val="single"/>
        </w:rPr>
        <w:t>many orders of magnitude faster than we can.</w:t>
      </w:r>
    </w:p>
    <w:p w14:paraId="29904F0B"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Consider that an ASI "thinking" one million times faster than us would see the world unfold in super-duper-slow motion. A single minute for us would correspond to roughly two years for it. To put this in perspective, it takes the average U.S. student 8.2 years to earn a PhD, which amounts to only 4.3 minutes in ASI-time. Over the period it takes a human to get a PhD, the </w:t>
      </w:r>
      <w:r w:rsidRPr="004039A4">
        <w:rPr>
          <w:rFonts w:asciiTheme="minorHAnsi" w:hAnsiTheme="minorHAnsi" w:cstheme="minorHAnsi"/>
          <w:u w:val="single"/>
        </w:rPr>
        <w:t>ASI could have earned roughly 1,002,306 PhDs.</w:t>
      </w:r>
    </w:p>
    <w:p w14:paraId="20352EB7"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This is why the idea that we could simply unplug a rogue ASI if it were to behave in unexpected ways is unconvincing: The time it would take to reach for the plug would give the ASI, with its superior ability to problem-solve, ages to figure out how to prevent us from turning it off. Perhaps it quickly connects to the internet, or shuffles around some electrons in its hardware to influence technologies in the vicinity. Who knows? Perhaps we aren't even smart enough to figure out all the ways it might stop us from shutting it down.</w:t>
      </w:r>
    </w:p>
    <w:p w14:paraId="334DF487"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But why would it want to stop us from doing this? The idea is simple: </w:t>
      </w:r>
      <w:r w:rsidRPr="004039A4">
        <w:rPr>
          <w:rFonts w:asciiTheme="minorHAnsi" w:hAnsiTheme="minorHAnsi" w:cstheme="minorHAnsi"/>
          <w:u w:val="single"/>
        </w:rPr>
        <w:t>If you give an algorithm some task</w:t>
      </w:r>
      <w:r w:rsidRPr="004039A4">
        <w:rPr>
          <w:rFonts w:asciiTheme="minorHAnsi" w:hAnsiTheme="minorHAnsi" w:cstheme="minorHAnsi"/>
          <w:sz w:val="16"/>
        </w:rPr>
        <w:t> — a final goal — </w:t>
      </w:r>
      <w:r w:rsidRPr="004039A4">
        <w:rPr>
          <w:rFonts w:asciiTheme="minorHAnsi" w:hAnsiTheme="minorHAnsi" w:cstheme="minorHAnsi"/>
          <w:u w:val="single"/>
        </w:rPr>
        <w:t>and if that algorithm has</w:t>
      </w:r>
      <w:r w:rsidRPr="004039A4">
        <w:rPr>
          <w:rFonts w:asciiTheme="minorHAnsi" w:hAnsiTheme="minorHAnsi" w:cstheme="minorHAnsi"/>
          <w:sz w:val="16"/>
        </w:rPr>
        <w:t> </w:t>
      </w:r>
      <w:r w:rsidRPr="004039A4">
        <w:rPr>
          <w:rFonts w:asciiTheme="minorHAnsi" w:hAnsiTheme="minorHAnsi" w:cstheme="minorHAnsi"/>
          <w:u w:val="single"/>
        </w:rPr>
        <w:t>general intelligence</w:t>
      </w:r>
      <w:r w:rsidRPr="004039A4">
        <w:rPr>
          <w:rFonts w:asciiTheme="minorHAnsi" w:hAnsiTheme="minorHAnsi" w:cstheme="minorHAnsi"/>
          <w:sz w:val="16"/>
        </w:rPr>
        <w:t>, as we do, it will, after a moment's reflection, realize that </w:t>
      </w:r>
      <w:r w:rsidRPr="004039A4">
        <w:rPr>
          <w:rFonts w:asciiTheme="minorHAnsi" w:hAnsiTheme="minorHAnsi" w:cstheme="minorHAnsi"/>
          <w:u w:val="single"/>
        </w:rPr>
        <w:t>one way it could fail to achieve its goal is by being shut down. Self-preservation, then, is a predictable subgoal</w:t>
      </w:r>
      <w:r w:rsidRPr="004039A4">
        <w:rPr>
          <w:rFonts w:asciiTheme="minorHAnsi" w:hAnsiTheme="minorHAnsi" w:cstheme="minorHAnsi"/>
          <w:sz w:val="16"/>
        </w:rPr>
        <w:t> that sufficiently intelligent systems will </w:t>
      </w:r>
      <w:r w:rsidRPr="004039A4">
        <w:rPr>
          <w:rFonts w:asciiTheme="minorHAnsi" w:hAnsiTheme="minorHAnsi" w:cstheme="minorHAnsi"/>
          <w:u w:val="single"/>
        </w:rPr>
        <w:t>automatic</w:t>
      </w:r>
      <w:r w:rsidRPr="004039A4">
        <w:rPr>
          <w:rFonts w:asciiTheme="minorHAnsi" w:hAnsiTheme="minorHAnsi" w:cstheme="minorHAnsi"/>
          <w:sz w:val="16"/>
        </w:rPr>
        <w:t>ally </w:t>
      </w:r>
      <w:r w:rsidRPr="004039A4">
        <w:rPr>
          <w:rFonts w:asciiTheme="minorHAnsi" w:hAnsiTheme="minorHAnsi" w:cstheme="minorHAnsi"/>
          <w:u w:val="single"/>
        </w:rPr>
        <w:t>end up with, simply by reasoning through the ways it could fail.</w:t>
      </w:r>
    </w:p>
    <w:p w14:paraId="50AAB4E9"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What, then, </w:t>
      </w:r>
      <w:r w:rsidRPr="004039A4">
        <w:rPr>
          <w:rStyle w:val="StyleUnderline"/>
          <w:rFonts w:asciiTheme="minorHAnsi" w:hAnsiTheme="minorHAnsi" w:cstheme="minorHAnsi"/>
          <w:highlight w:val="cyan"/>
        </w:rPr>
        <w:t>if</w:t>
      </w:r>
      <w:r w:rsidRPr="004039A4">
        <w:rPr>
          <w:rFonts w:asciiTheme="minorHAnsi" w:hAnsiTheme="minorHAnsi" w:cstheme="minorHAnsi"/>
          <w:sz w:val="16"/>
        </w:rPr>
        <w:t> we are unable to stop it? </w:t>
      </w:r>
      <w:r w:rsidRPr="004039A4">
        <w:rPr>
          <w:rFonts w:asciiTheme="minorHAnsi" w:hAnsiTheme="minorHAnsi" w:cstheme="minorHAnsi"/>
          <w:u w:val="single"/>
        </w:rPr>
        <w:t>Imagine that</w:t>
      </w:r>
      <w:r w:rsidRPr="004039A4">
        <w:rPr>
          <w:rFonts w:asciiTheme="minorHAnsi" w:hAnsiTheme="minorHAnsi" w:cstheme="minorHAnsi"/>
          <w:sz w:val="16"/>
        </w:rPr>
        <w:t> </w:t>
      </w:r>
      <w:r w:rsidRPr="004039A4">
        <w:rPr>
          <w:rStyle w:val="StyleUnderline"/>
          <w:rFonts w:asciiTheme="minorHAnsi" w:hAnsiTheme="minorHAnsi" w:cstheme="minorHAnsi"/>
          <w:highlight w:val="cyan"/>
        </w:rPr>
        <w:t>we give</w:t>
      </w:r>
      <w:r w:rsidRPr="004039A4">
        <w:rPr>
          <w:rFonts w:asciiTheme="minorHAnsi" w:hAnsiTheme="minorHAnsi" w:cstheme="minorHAnsi"/>
          <w:sz w:val="16"/>
        </w:rPr>
        <w:t> </w:t>
      </w:r>
      <w:r w:rsidRPr="004039A4">
        <w:rPr>
          <w:rFonts w:asciiTheme="minorHAnsi" w:hAnsiTheme="minorHAnsi" w:cstheme="minorHAnsi"/>
          <w:u w:val="single"/>
        </w:rPr>
        <w:t>the</w:t>
      </w:r>
      <w:r w:rsidRPr="004039A4">
        <w:rPr>
          <w:rFonts w:asciiTheme="minorHAnsi" w:hAnsiTheme="minorHAnsi" w:cstheme="minorHAnsi"/>
          <w:sz w:val="16"/>
        </w:rPr>
        <w:t> </w:t>
      </w:r>
      <w:r w:rsidRPr="004039A4">
        <w:rPr>
          <w:rStyle w:val="StyleUnderline"/>
          <w:rFonts w:asciiTheme="minorHAnsi" w:hAnsiTheme="minorHAnsi" w:cstheme="minorHAnsi"/>
          <w:highlight w:val="cyan"/>
        </w:rPr>
        <w:t>ASI the</w:t>
      </w:r>
      <w:r w:rsidRPr="004039A4">
        <w:rPr>
          <w:rFonts w:asciiTheme="minorHAnsi" w:hAnsiTheme="minorHAnsi" w:cstheme="minorHAnsi"/>
          <w:sz w:val="16"/>
        </w:rPr>
        <w:t> </w:t>
      </w:r>
      <w:r w:rsidRPr="004039A4">
        <w:rPr>
          <w:rFonts w:asciiTheme="minorHAnsi" w:hAnsiTheme="minorHAnsi" w:cstheme="minorHAnsi"/>
          <w:u w:val="single"/>
        </w:rPr>
        <w:t>single</w:t>
      </w:r>
      <w:r w:rsidRPr="004039A4">
        <w:rPr>
          <w:rFonts w:asciiTheme="minorHAnsi" w:hAnsiTheme="minorHAnsi" w:cstheme="minorHAnsi"/>
          <w:sz w:val="16"/>
        </w:rPr>
        <w:t> </w:t>
      </w:r>
      <w:r w:rsidRPr="004039A4">
        <w:rPr>
          <w:rStyle w:val="StyleUnderline"/>
          <w:rFonts w:asciiTheme="minorHAnsi" w:hAnsiTheme="minorHAnsi" w:cstheme="minorHAnsi"/>
          <w:highlight w:val="cyan"/>
        </w:rPr>
        <w:t>goal of</w:t>
      </w:r>
      <w:r w:rsidRPr="004039A4">
        <w:rPr>
          <w:rFonts w:asciiTheme="minorHAnsi" w:hAnsiTheme="minorHAnsi" w:cstheme="minorHAnsi"/>
          <w:sz w:val="16"/>
        </w:rPr>
        <w:t> </w:t>
      </w:r>
      <w:r w:rsidRPr="004039A4">
        <w:rPr>
          <w:rFonts w:asciiTheme="minorHAnsi" w:hAnsiTheme="minorHAnsi" w:cstheme="minorHAnsi"/>
          <w:u w:val="single"/>
        </w:rPr>
        <w:t>establishing</w:t>
      </w:r>
      <w:r w:rsidRPr="004039A4">
        <w:rPr>
          <w:rFonts w:asciiTheme="minorHAnsi" w:hAnsiTheme="minorHAnsi" w:cstheme="minorHAnsi"/>
          <w:sz w:val="16"/>
        </w:rPr>
        <w:t> </w:t>
      </w:r>
      <w:r w:rsidRPr="004039A4">
        <w:rPr>
          <w:rStyle w:val="StyleUnderline"/>
          <w:rFonts w:asciiTheme="minorHAnsi" w:hAnsiTheme="minorHAnsi" w:cstheme="minorHAnsi"/>
          <w:highlight w:val="cyan"/>
        </w:rPr>
        <w:t>world peace.</w:t>
      </w:r>
      <w:r w:rsidRPr="004039A4">
        <w:rPr>
          <w:rFonts w:asciiTheme="minorHAnsi" w:hAnsiTheme="minorHAnsi" w:cstheme="minorHAnsi"/>
          <w:sz w:val="16"/>
        </w:rPr>
        <w:t xml:space="preserve"> What might it do? </w:t>
      </w:r>
      <w:r w:rsidRPr="004039A4">
        <w:rPr>
          <w:rStyle w:val="StyleUnderline"/>
          <w:rFonts w:asciiTheme="minorHAnsi" w:hAnsiTheme="minorHAnsi" w:cstheme="minorHAnsi"/>
        </w:rPr>
        <w:t>Perhaps</w:t>
      </w:r>
      <w:r w:rsidRPr="004039A4">
        <w:rPr>
          <w:rFonts w:asciiTheme="minorHAnsi" w:hAnsiTheme="minorHAnsi" w:cstheme="minorHAnsi"/>
          <w:sz w:val="16"/>
        </w:rPr>
        <w:t> </w:t>
      </w:r>
      <w:r w:rsidRPr="004039A4">
        <w:rPr>
          <w:rStyle w:val="StyleUnderline"/>
          <w:rFonts w:asciiTheme="minorHAnsi" w:hAnsiTheme="minorHAnsi" w:cstheme="minorHAnsi"/>
          <w:highlight w:val="cyan"/>
        </w:rPr>
        <w:t>it would</w:t>
      </w:r>
      <w:r w:rsidRPr="004039A4">
        <w:rPr>
          <w:rFonts w:asciiTheme="minorHAnsi" w:hAnsiTheme="minorHAnsi" w:cstheme="minorHAnsi"/>
          <w:sz w:val="16"/>
        </w:rPr>
        <w:t> </w:t>
      </w:r>
      <w:r w:rsidRPr="004039A4">
        <w:rPr>
          <w:rStyle w:val="StyleUnderline"/>
          <w:rFonts w:asciiTheme="minorHAnsi" w:hAnsiTheme="minorHAnsi" w:cstheme="minorHAnsi"/>
        </w:rPr>
        <w:t xml:space="preserve">immediately </w:t>
      </w:r>
      <w:r w:rsidRPr="004039A4">
        <w:rPr>
          <w:rStyle w:val="StyleUnderline"/>
          <w:rFonts w:asciiTheme="minorHAnsi" w:hAnsiTheme="minorHAnsi" w:cstheme="minorHAnsi"/>
          <w:highlight w:val="cyan"/>
        </w:rPr>
        <w:t>launch all</w:t>
      </w:r>
      <w:r w:rsidRPr="004039A4">
        <w:rPr>
          <w:rFonts w:asciiTheme="minorHAnsi" w:hAnsiTheme="minorHAnsi" w:cstheme="minorHAnsi"/>
          <w:sz w:val="16"/>
        </w:rPr>
        <w:t> the </w:t>
      </w:r>
      <w:r w:rsidRPr="004039A4">
        <w:rPr>
          <w:rStyle w:val="Emphasis"/>
          <w:rFonts w:asciiTheme="minorHAnsi" w:hAnsiTheme="minorHAnsi" w:cstheme="minorHAnsi"/>
          <w:highlight w:val="cyan"/>
        </w:rPr>
        <w:t>nuc</w:t>
      </w:r>
      <w:r w:rsidRPr="004039A4">
        <w:rPr>
          <w:rStyle w:val="StyleUnderline"/>
          <w:rFonts w:asciiTheme="minorHAnsi" w:hAnsiTheme="minorHAnsi" w:cstheme="minorHAnsi"/>
        </w:rPr>
        <w:t>lear weapon</w:t>
      </w:r>
      <w:r w:rsidRPr="004039A4">
        <w:rPr>
          <w:rStyle w:val="Emphasis"/>
          <w:rFonts w:asciiTheme="minorHAnsi" w:hAnsiTheme="minorHAnsi" w:cstheme="minorHAnsi"/>
          <w:highlight w:val="cyan"/>
        </w:rPr>
        <w:t>s</w:t>
      </w:r>
      <w:r w:rsidRPr="004039A4">
        <w:rPr>
          <w:rFonts w:asciiTheme="minorHAnsi" w:hAnsiTheme="minorHAnsi" w:cstheme="minorHAnsi"/>
          <w:sz w:val="16"/>
        </w:rPr>
        <w:t> </w:t>
      </w:r>
      <w:r w:rsidRPr="004039A4">
        <w:rPr>
          <w:rStyle w:val="StyleUnderline"/>
          <w:rFonts w:asciiTheme="minorHAnsi" w:hAnsiTheme="minorHAnsi" w:cstheme="minorHAnsi"/>
          <w:highlight w:val="cyan"/>
        </w:rPr>
        <w:t>in the world</w:t>
      </w:r>
      <w:r w:rsidRPr="004039A4">
        <w:rPr>
          <w:rFonts w:asciiTheme="minorHAnsi" w:hAnsiTheme="minorHAnsi" w:cstheme="minorHAnsi"/>
          <w:sz w:val="16"/>
        </w:rPr>
        <w:t> </w:t>
      </w:r>
      <w:r w:rsidRPr="004039A4">
        <w:rPr>
          <w:rFonts w:asciiTheme="minorHAnsi" w:hAnsiTheme="minorHAnsi" w:cstheme="minorHAnsi"/>
          <w:u w:val="single"/>
        </w:rPr>
        <w:t>to destroy the entire biosphere, reasoning</w:t>
      </w:r>
      <w:r w:rsidRPr="004039A4">
        <w:rPr>
          <w:rFonts w:asciiTheme="minorHAnsi" w:hAnsiTheme="minorHAnsi" w:cstheme="minorHAnsi"/>
          <w:sz w:val="16"/>
        </w:rPr>
        <w:t> — logically, you'd have to say — that </w:t>
      </w:r>
      <w:r w:rsidRPr="004039A4">
        <w:rPr>
          <w:rFonts w:asciiTheme="minorHAnsi" w:hAnsiTheme="minorHAnsi" w:cstheme="minorHAnsi"/>
          <w:u w:val="single"/>
        </w:rPr>
        <w:t>if there</w:t>
      </w:r>
      <w:r w:rsidRPr="004039A4">
        <w:rPr>
          <w:rFonts w:asciiTheme="minorHAnsi" w:hAnsiTheme="minorHAnsi" w:cstheme="minorHAnsi"/>
          <w:sz w:val="16"/>
        </w:rPr>
        <w:t> </w:t>
      </w:r>
      <w:r w:rsidRPr="004039A4">
        <w:rPr>
          <w:rFonts w:asciiTheme="minorHAnsi" w:hAnsiTheme="minorHAnsi" w:cstheme="minorHAnsi"/>
          <w:u w:val="single"/>
        </w:rPr>
        <w:t>is no more biosphere there will be no more humans, and if there are no more humans then</w:t>
      </w:r>
      <w:r w:rsidRPr="004039A4">
        <w:rPr>
          <w:rFonts w:asciiTheme="minorHAnsi" w:hAnsiTheme="minorHAnsi" w:cstheme="minorHAnsi"/>
          <w:sz w:val="16"/>
        </w:rPr>
        <w:t> </w:t>
      </w:r>
      <w:r w:rsidRPr="004039A4">
        <w:rPr>
          <w:rStyle w:val="StyleUnderline"/>
          <w:rFonts w:asciiTheme="minorHAnsi" w:hAnsiTheme="minorHAnsi" w:cstheme="minorHAnsi"/>
          <w:highlight w:val="cyan"/>
        </w:rPr>
        <w:t>there can be no</w:t>
      </w:r>
      <w:r w:rsidRPr="004039A4">
        <w:rPr>
          <w:rFonts w:asciiTheme="minorHAnsi" w:hAnsiTheme="minorHAnsi" w:cstheme="minorHAnsi"/>
          <w:sz w:val="16"/>
        </w:rPr>
        <w:t> </w:t>
      </w:r>
      <w:r w:rsidRPr="004039A4">
        <w:rPr>
          <w:rFonts w:asciiTheme="minorHAnsi" w:hAnsiTheme="minorHAnsi" w:cstheme="minorHAnsi"/>
          <w:u w:val="single"/>
        </w:rPr>
        <w:t>more</w:t>
      </w:r>
      <w:r w:rsidRPr="004039A4">
        <w:rPr>
          <w:rFonts w:asciiTheme="minorHAnsi" w:hAnsiTheme="minorHAnsi" w:cstheme="minorHAnsi"/>
          <w:sz w:val="16"/>
        </w:rPr>
        <w:t> </w:t>
      </w:r>
      <w:r w:rsidRPr="004039A4">
        <w:rPr>
          <w:rStyle w:val="StyleUnderline"/>
          <w:rFonts w:asciiTheme="minorHAnsi" w:hAnsiTheme="minorHAnsi" w:cstheme="minorHAnsi"/>
          <w:highlight w:val="cyan"/>
        </w:rPr>
        <w:t>war</w:t>
      </w:r>
      <w:r w:rsidRPr="004039A4">
        <w:rPr>
          <w:rFonts w:asciiTheme="minorHAnsi" w:hAnsiTheme="minorHAnsi" w:cstheme="minorHAnsi"/>
          <w:sz w:val="16"/>
        </w:rPr>
        <w:t> </w:t>
      </w:r>
      <w:r w:rsidRPr="004039A4">
        <w:rPr>
          <w:rFonts w:asciiTheme="minorHAnsi" w:hAnsiTheme="minorHAnsi" w:cstheme="minorHAnsi"/>
          <w:u w:val="single"/>
        </w:rPr>
        <w:t>— and what we told it to do was precisely that, even though what we intended it to do was otherwise.</w:t>
      </w:r>
    </w:p>
    <w:p w14:paraId="3FEB2EA1"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Fortunately, there's an easy fix: Simply add in a restriction to the ASI's goal system that says, "Don't establish world peace by obliterating all life on the planet." Now what would it do? Well, </w:t>
      </w:r>
      <w:r w:rsidRPr="004039A4">
        <w:rPr>
          <w:rFonts w:asciiTheme="minorHAnsi" w:hAnsiTheme="minorHAnsi" w:cstheme="minorHAnsi"/>
          <w:u w:val="single"/>
        </w:rPr>
        <w:t>how else might a</w:t>
      </w:r>
      <w:r w:rsidRPr="004039A4">
        <w:rPr>
          <w:rFonts w:asciiTheme="minorHAnsi" w:hAnsiTheme="minorHAnsi" w:cstheme="minorHAnsi"/>
          <w:sz w:val="16"/>
        </w:rPr>
        <w:t> </w:t>
      </w:r>
      <w:r w:rsidRPr="004039A4">
        <w:rPr>
          <w:rFonts w:asciiTheme="minorHAnsi" w:hAnsiTheme="minorHAnsi" w:cstheme="minorHAnsi"/>
          <w:u w:val="single"/>
        </w:rPr>
        <w:t>literal-minded agent</w:t>
      </w:r>
      <w:r w:rsidRPr="004039A4">
        <w:rPr>
          <w:rFonts w:asciiTheme="minorHAnsi" w:hAnsiTheme="minorHAnsi" w:cstheme="minorHAnsi"/>
          <w:sz w:val="16"/>
        </w:rPr>
        <w:t> </w:t>
      </w:r>
      <w:r w:rsidRPr="004039A4">
        <w:rPr>
          <w:rFonts w:asciiTheme="minorHAnsi" w:hAnsiTheme="minorHAnsi" w:cstheme="minorHAnsi"/>
          <w:u w:val="single"/>
        </w:rPr>
        <w:t>bring about world peace? Maybe it would place every human being in suspended animation</w:t>
      </w:r>
      <w:r w:rsidRPr="004039A4">
        <w:rPr>
          <w:rFonts w:asciiTheme="minorHAnsi" w:hAnsiTheme="minorHAnsi" w:cstheme="minorHAnsi"/>
          <w:sz w:val="16"/>
        </w:rPr>
        <w:t>, or lobotomize us all, </w:t>
      </w:r>
      <w:r w:rsidRPr="004039A4">
        <w:rPr>
          <w:rFonts w:asciiTheme="minorHAnsi" w:hAnsiTheme="minorHAnsi" w:cstheme="minorHAnsi"/>
          <w:u w:val="single"/>
        </w:rPr>
        <w:t>or use invasive mind-control technologies</w:t>
      </w:r>
      <w:r w:rsidRPr="004039A4">
        <w:rPr>
          <w:rFonts w:asciiTheme="minorHAnsi" w:hAnsiTheme="minorHAnsi" w:cstheme="minorHAnsi"/>
          <w:sz w:val="16"/>
        </w:rPr>
        <w:t> to control our behaviors.</w:t>
      </w:r>
    </w:p>
    <w:p w14:paraId="3C68A41D"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Again, there's an easy fix: Simply add in more restrictions to the ASI's goal system. The point of this exercise, however, is that by using our merely human-level capacities, many of us can poke holes in just about any proposed set of restrictions, each time resulting in more and more restrictions having to be added. And we can keep this going indefinitely, with no end in sight.</w:t>
      </w:r>
    </w:p>
    <w:p w14:paraId="156CCD45" w14:textId="77777777"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Hence, given the seeming interminability of this exercise, the disheartening question arises: </w:t>
      </w:r>
      <w:r w:rsidRPr="004039A4">
        <w:rPr>
          <w:rFonts w:asciiTheme="minorHAnsi" w:hAnsiTheme="minorHAnsi" w:cstheme="minorHAnsi"/>
          <w:u w:val="single"/>
        </w:rPr>
        <w:t>How can we ever be sure that we've come up with a complete, exhaustive list of goals and restrictions that guarantee the ASI won't inadvertently do something that destroys us and the environment?</w:t>
      </w:r>
      <w:r w:rsidRPr="004039A4">
        <w:rPr>
          <w:rFonts w:asciiTheme="minorHAnsi" w:hAnsiTheme="minorHAnsi" w:cstheme="minorHAnsi"/>
          <w:sz w:val="16"/>
        </w:rPr>
        <w:t> The ASI thinks a million times faster than us. It could quickly gain access and control over the economy, laboratory equipment and military technologies. And for any final goal that we give it, the ASI will automatically come to value self-preservation as a crucial instrumental subgoal.</w:t>
      </w:r>
    </w:p>
    <w:p w14:paraId="705EE370" w14:textId="799F3C30" w:rsidR="00781EEA" w:rsidRPr="004039A4" w:rsidRDefault="00781EEA" w:rsidP="00781EEA">
      <w:pPr>
        <w:rPr>
          <w:rFonts w:asciiTheme="minorHAnsi" w:hAnsiTheme="minorHAnsi" w:cstheme="minorHAnsi"/>
          <w:sz w:val="16"/>
        </w:rPr>
      </w:pPr>
      <w:r w:rsidRPr="004039A4">
        <w:rPr>
          <w:rFonts w:asciiTheme="minorHAnsi" w:hAnsiTheme="minorHAnsi" w:cstheme="minorHAnsi"/>
          <w:sz w:val="16"/>
        </w:rPr>
        <w:t>Yet </w:t>
      </w:r>
      <w:r w:rsidRPr="004039A4">
        <w:rPr>
          <w:rFonts w:asciiTheme="minorHAnsi" w:hAnsiTheme="minorHAnsi" w:cstheme="minorHAnsi"/>
          <w:u w:val="single"/>
        </w:rPr>
        <w:t>self-preservation isn't the only subgoal; so is resource acquisition.</w:t>
      </w:r>
      <w:r w:rsidRPr="004039A4">
        <w:rPr>
          <w:rFonts w:asciiTheme="minorHAnsi" w:hAnsiTheme="minorHAnsi" w:cstheme="minorHAnsi"/>
          <w:sz w:val="16"/>
        </w:rPr>
        <w:t> To do stuff, to make things happen, one needs resources — and usually, the more resources one has, the better. The problem is that without giving the ASI all the right restrictions, </w:t>
      </w:r>
      <w:r w:rsidRPr="004039A4">
        <w:rPr>
          <w:rFonts w:asciiTheme="minorHAnsi" w:hAnsiTheme="minorHAnsi" w:cstheme="minorHAnsi"/>
          <w:u w:val="single"/>
        </w:rPr>
        <w:t>there are a seemingly endless number of ways it might</w:t>
      </w:r>
      <w:r w:rsidRPr="004039A4">
        <w:rPr>
          <w:rFonts w:asciiTheme="minorHAnsi" w:hAnsiTheme="minorHAnsi" w:cstheme="minorHAnsi"/>
          <w:sz w:val="16"/>
        </w:rPr>
        <w:t> </w:t>
      </w:r>
      <w:r w:rsidRPr="004039A4">
        <w:rPr>
          <w:rFonts w:asciiTheme="minorHAnsi" w:hAnsiTheme="minorHAnsi" w:cstheme="minorHAnsi"/>
          <w:u w:val="single"/>
        </w:rPr>
        <w:t>acquire resources</w:t>
      </w:r>
      <w:r w:rsidRPr="004039A4">
        <w:rPr>
          <w:rFonts w:asciiTheme="minorHAnsi" w:hAnsiTheme="minorHAnsi" w:cstheme="minorHAnsi"/>
          <w:sz w:val="16"/>
        </w:rPr>
        <w:t> </w:t>
      </w:r>
      <w:r w:rsidRPr="004039A4">
        <w:rPr>
          <w:rFonts w:asciiTheme="minorHAnsi" w:hAnsiTheme="minorHAnsi" w:cstheme="minorHAnsi"/>
          <w:u w:val="single"/>
        </w:rPr>
        <w:t>that would cause us, or our fellow creatures, harm.</w:t>
      </w:r>
      <w:r w:rsidRPr="004039A4">
        <w:rPr>
          <w:rFonts w:asciiTheme="minorHAnsi" w:hAnsiTheme="minorHAnsi" w:cstheme="minorHAnsi"/>
          <w:sz w:val="16"/>
        </w:rPr>
        <w:t> </w:t>
      </w:r>
      <w:r w:rsidRPr="004039A4">
        <w:rPr>
          <w:rStyle w:val="StyleUnderline"/>
          <w:rFonts w:asciiTheme="minorHAnsi" w:hAnsiTheme="minorHAnsi" w:cstheme="minorHAnsi"/>
          <w:highlight w:val="cyan"/>
        </w:rPr>
        <w:t>Program</w:t>
      </w:r>
      <w:r w:rsidRPr="004039A4">
        <w:rPr>
          <w:rStyle w:val="StyleUnderline"/>
          <w:rFonts w:asciiTheme="minorHAnsi" w:hAnsiTheme="minorHAnsi" w:cstheme="minorHAnsi"/>
        </w:rPr>
        <w:t> </w:t>
      </w:r>
      <w:r w:rsidRPr="004039A4">
        <w:rPr>
          <w:rStyle w:val="StyleUnderline"/>
          <w:rFonts w:asciiTheme="minorHAnsi" w:hAnsiTheme="minorHAnsi" w:cstheme="minorHAnsi"/>
          <w:highlight w:val="cyan"/>
        </w:rPr>
        <w:t>it to cure cancer: It immediately converts the</w:t>
      </w:r>
      <w:r w:rsidRPr="004039A4">
        <w:rPr>
          <w:rFonts w:asciiTheme="minorHAnsi" w:hAnsiTheme="minorHAnsi" w:cstheme="minorHAnsi"/>
          <w:u w:val="single"/>
          <w:shd w:val="clear" w:color="auto" w:fill="00FFFF"/>
        </w:rPr>
        <w:t xml:space="preserve"> </w:t>
      </w:r>
      <w:r w:rsidRPr="004039A4">
        <w:rPr>
          <w:rStyle w:val="Emphasis"/>
          <w:rFonts w:asciiTheme="minorHAnsi" w:hAnsiTheme="minorHAnsi" w:cstheme="minorHAnsi"/>
        </w:rPr>
        <w:t xml:space="preserve">entire </w:t>
      </w:r>
      <w:r w:rsidRPr="004039A4">
        <w:rPr>
          <w:rStyle w:val="Emphasis"/>
          <w:rFonts w:asciiTheme="minorHAnsi" w:hAnsiTheme="minorHAnsi" w:cstheme="minorHAnsi"/>
          <w:highlight w:val="cyan"/>
        </w:rPr>
        <w:t>planet</w:t>
      </w:r>
      <w:r w:rsidRPr="004039A4">
        <w:rPr>
          <w:rFonts w:asciiTheme="minorHAnsi" w:hAnsiTheme="minorHAnsi" w:cstheme="minorHAnsi"/>
          <w:sz w:val="16"/>
        </w:rPr>
        <w:t> </w:t>
      </w:r>
      <w:r w:rsidRPr="004039A4">
        <w:rPr>
          <w:rStyle w:val="StyleUnderline"/>
          <w:rFonts w:asciiTheme="minorHAnsi" w:hAnsiTheme="minorHAnsi" w:cstheme="minorHAnsi"/>
          <w:highlight w:val="cyan"/>
        </w:rPr>
        <w:t>into</w:t>
      </w:r>
      <w:r w:rsidRPr="004039A4">
        <w:rPr>
          <w:rFonts w:asciiTheme="minorHAnsi" w:hAnsiTheme="minorHAnsi" w:cstheme="minorHAnsi"/>
          <w:sz w:val="16"/>
        </w:rPr>
        <w:t> </w:t>
      </w:r>
      <w:r w:rsidRPr="004039A4">
        <w:rPr>
          <w:rFonts w:asciiTheme="minorHAnsi" w:hAnsiTheme="minorHAnsi" w:cstheme="minorHAnsi"/>
          <w:u w:val="single"/>
        </w:rPr>
        <w:t>cancer research</w:t>
      </w:r>
      <w:r w:rsidRPr="004039A4">
        <w:rPr>
          <w:rFonts w:asciiTheme="minorHAnsi" w:hAnsiTheme="minorHAnsi" w:cstheme="minorHAnsi"/>
          <w:sz w:val="16"/>
        </w:rPr>
        <w:t> </w:t>
      </w:r>
      <w:r w:rsidRPr="004039A4">
        <w:rPr>
          <w:rStyle w:val="StyleUnderline"/>
          <w:rFonts w:asciiTheme="minorHAnsi" w:hAnsiTheme="minorHAnsi" w:cstheme="minorHAnsi"/>
          <w:highlight w:val="cyan"/>
        </w:rPr>
        <w:t>labs</w:t>
      </w:r>
      <w:r w:rsidRPr="004039A4">
        <w:rPr>
          <w:rFonts w:asciiTheme="minorHAnsi" w:hAnsiTheme="minorHAnsi" w:cstheme="minorHAnsi"/>
          <w:u w:val="single"/>
          <w:shd w:val="clear" w:color="auto" w:fill="00FFFF"/>
        </w:rPr>
        <w:t>.</w:t>
      </w:r>
      <w:r w:rsidRPr="004039A4">
        <w:rPr>
          <w:rFonts w:asciiTheme="minorHAnsi" w:hAnsiTheme="minorHAnsi" w:cstheme="minorHAnsi"/>
          <w:sz w:val="16"/>
        </w:rPr>
        <w:t> Program it to solve the Riemann hypothesis: It immediately converts the entire planet into a giant computer. </w:t>
      </w:r>
      <w:r w:rsidRPr="004039A4">
        <w:rPr>
          <w:rFonts w:asciiTheme="minorHAnsi" w:hAnsiTheme="minorHAnsi" w:cstheme="minorHAnsi"/>
          <w:u w:val="single"/>
        </w:rPr>
        <w:t>Program it to maximize the number of paperclips in the universe</w:t>
      </w:r>
      <w:r w:rsidRPr="004039A4">
        <w:rPr>
          <w:rFonts w:asciiTheme="minorHAnsi" w:hAnsiTheme="minorHAnsi" w:cstheme="minorHAnsi"/>
          <w:sz w:val="16"/>
        </w:rPr>
        <w:t> (an intentionally silly example): </w:t>
      </w:r>
      <w:r w:rsidRPr="004039A4">
        <w:rPr>
          <w:rFonts w:asciiTheme="minorHAnsi" w:hAnsiTheme="minorHAnsi" w:cstheme="minorHAnsi"/>
          <w:u w:val="single"/>
        </w:rPr>
        <w:t>It immediately converts everything it can into paperclips, launches spaceships, builds factories on other planets</w:t>
      </w:r>
      <w:r w:rsidRPr="004039A4">
        <w:rPr>
          <w:rFonts w:asciiTheme="minorHAnsi" w:hAnsiTheme="minorHAnsi" w:cstheme="minorHAnsi"/>
          <w:sz w:val="16"/>
        </w:rPr>
        <w:t> — and perhaps, in the process, if there are other life forms in the universe, destroys those creatures, too.</w:t>
      </w:r>
    </w:p>
    <w:p w14:paraId="121BB176" w14:textId="77777777" w:rsidR="00781EEA" w:rsidRPr="004039A4" w:rsidRDefault="00781EEA" w:rsidP="00A370AB">
      <w:pPr>
        <w:pStyle w:val="Heading3"/>
      </w:pPr>
      <w:r w:rsidRPr="004039A4">
        <w:t>1NC</w:t>
      </w:r>
    </w:p>
    <w:p w14:paraId="4F5BC7EA" w14:textId="7BAAF425" w:rsidR="00781EEA" w:rsidRPr="004039A4" w:rsidRDefault="00781EEA" w:rsidP="00781EEA">
      <w:pPr>
        <w:pStyle w:val="Heading4"/>
        <w:rPr>
          <w:rFonts w:asciiTheme="minorHAnsi" w:hAnsiTheme="minorHAnsi" w:cstheme="minorHAnsi"/>
        </w:rPr>
      </w:pPr>
      <w:r w:rsidRPr="004039A4">
        <w:rPr>
          <w:rFonts w:asciiTheme="minorHAnsi" w:hAnsiTheme="minorHAnsi" w:cstheme="minorHAnsi"/>
        </w:rPr>
        <w:t xml:space="preserve">Interpretation: affs must </w:t>
      </w:r>
      <w:r w:rsidRPr="004039A4">
        <w:rPr>
          <w:rFonts w:asciiTheme="minorHAnsi" w:hAnsiTheme="minorHAnsi" w:cstheme="minorHAnsi"/>
          <w:u w:val="single"/>
        </w:rPr>
        <w:t>use</w:t>
      </w:r>
      <w:r w:rsidRPr="004039A4">
        <w:rPr>
          <w:rFonts w:asciiTheme="minorHAnsi" w:hAnsiTheme="minorHAnsi" w:cstheme="minorHAnsi"/>
        </w:rPr>
        <w:t xml:space="preserve"> congress.</w:t>
      </w:r>
    </w:p>
    <w:p w14:paraId="0F112ECF" w14:textId="77777777" w:rsidR="00781EEA" w:rsidRPr="004039A4" w:rsidRDefault="00781EEA" w:rsidP="00781EEA">
      <w:pPr>
        <w:rPr>
          <w:rFonts w:asciiTheme="minorHAnsi" w:hAnsiTheme="minorHAnsi" w:cstheme="minorHAnsi"/>
        </w:rPr>
      </w:pPr>
      <w:r w:rsidRPr="004039A4">
        <w:rPr>
          <w:rStyle w:val="Style13ptBold"/>
          <w:rFonts w:asciiTheme="minorHAnsi" w:hAnsiTheme="minorHAnsi" w:cstheme="minorHAnsi"/>
        </w:rPr>
        <w:t>LSL ‘13</w:t>
      </w:r>
      <w:r w:rsidRPr="004039A4">
        <w:rPr>
          <w:rFonts w:asciiTheme="minorHAnsi" w:hAnsiTheme="minorHAnsi" w:cstheme="minorHAnsi"/>
        </w:rPr>
        <w:t xml:space="preserve"> [Louisiana State Legislature; February 16</w:t>
      </w:r>
      <w:r w:rsidRPr="004039A4">
        <w:rPr>
          <w:rFonts w:asciiTheme="minorHAnsi" w:hAnsiTheme="minorHAnsi" w:cstheme="minorHAnsi"/>
          <w:vertAlign w:val="superscript"/>
        </w:rPr>
        <w:t>th</w:t>
      </w:r>
      <w:r w:rsidRPr="004039A4">
        <w:rPr>
          <w:rFonts w:asciiTheme="minorHAnsi" w:hAnsiTheme="minorHAnsi" w:cstheme="minorHAnsi"/>
        </w:rPr>
        <w:t xml:space="preserve"> carbon dated; “Legislative Glossary,” </w:t>
      </w:r>
      <w:hyperlink r:id="rId25" w:history="1">
        <w:r w:rsidRPr="004039A4">
          <w:rPr>
            <w:rStyle w:val="Hyperlink"/>
            <w:rFonts w:asciiTheme="minorHAnsi" w:hAnsiTheme="minorHAnsi" w:cstheme="minorHAnsi"/>
          </w:rPr>
          <w:t>http://www.legis.la.gov/legis/Glossary.aspx</w:t>
        </w:r>
      </w:hyperlink>
      <w:r w:rsidRPr="004039A4">
        <w:rPr>
          <w:rStyle w:val="Hyperlink"/>
          <w:rFonts w:asciiTheme="minorHAnsi" w:hAnsiTheme="minorHAnsi" w:cstheme="minorHAnsi"/>
        </w:rPr>
        <w:t>]</w:t>
      </w:r>
    </w:p>
    <w:p w14:paraId="213D63AA" w14:textId="77777777" w:rsidR="00781EEA" w:rsidRPr="004039A4" w:rsidRDefault="00781EEA" w:rsidP="00781EEA">
      <w:pPr>
        <w:rPr>
          <w:rStyle w:val="StyleUnderline"/>
          <w:rFonts w:asciiTheme="minorHAnsi" w:hAnsiTheme="minorHAnsi" w:cstheme="minorHAnsi"/>
        </w:rPr>
      </w:pPr>
      <w:r w:rsidRPr="004039A4">
        <w:rPr>
          <w:rStyle w:val="Emphasis"/>
          <w:rFonts w:asciiTheme="minorHAnsi" w:hAnsiTheme="minorHAnsi" w:cstheme="minorHAnsi"/>
          <w:highlight w:val="cyan"/>
        </w:rPr>
        <w:t>Resolution</w:t>
      </w:r>
      <w:r w:rsidRPr="004039A4">
        <w:rPr>
          <w:rStyle w:val="StyleUnderline"/>
          <w:rFonts w:asciiTheme="minorHAnsi" w:hAnsiTheme="minorHAnsi" w:cstheme="minorHAnsi"/>
        </w:rPr>
        <w:t xml:space="preserve"> </w:t>
      </w:r>
    </w:p>
    <w:p w14:paraId="4B252788" w14:textId="77777777" w:rsidR="00781EEA" w:rsidRPr="004039A4" w:rsidRDefault="00781EEA" w:rsidP="00781EEA">
      <w:pPr>
        <w:rPr>
          <w:rFonts w:asciiTheme="minorHAnsi" w:hAnsiTheme="minorHAnsi" w:cstheme="minorHAnsi"/>
          <w:sz w:val="14"/>
        </w:rPr>
      </w:pPr>
      <w:r w:rsidRPr="004039A4">
        <w:rPr>
          <w:rStyle w:val="StyleUnderline"/>
          <w:rFonts w:asciiTheme="minorHAnsi" w:hAnsiTheme="minorHAnsi" w:cstheme="minorHAnsi"/>
          <w:highlight w:val="cyan"/>
        </w:rPr>
        <w:t xml:space="preserve">A </w:t>
      </w:r>
      <w:r w:rsidRPr="004039A4">
        <w:rPr>
          <w:rStyle w:val="Emphasis"/>
          <w:rFonts w:asciiTheme="minorHAnsi" w:hAnsiTheme="minorHAnsi" w:cstheme="minorHAnsi"/>
          <w:highlight w:val="cyan"/>
        </w:rPr>
        <w:t>legislative instrument</w:t>
      </w:r>
      <w:r w:rsidRPr="004039A4">
        <w:rPr>
          <w:rStyle w:val="StyleUnderline"/>
          <w:rFonts w:asciiTheme="minorHAnsi" w:hAnsiTheme="minorHAnsi" w:cstheme="minorHAnsi"/>
        </w:rPr>
        <w:t xml:space="preserve"> that </w:t>
      </w:r>
      <w:r w:rsidRPr="004039A4">
        <w:rPr>
          <w:rFonts w:asciiTheme="minorHAnsi" w:hAnsiTheme="minorHAnsi" w:cstheme="minorHAnsi"/>
          <w:sz w:val="14"/>
        </w:rPr>
        <w:t xml:space="preserve">generally </w:t>
      </w:r>
      <w:r w:rsidRPr="004039A4">
        <w:rPr>
          <w:rStyle w:val="StyleUnderline"/>
          <w:rFonts w:asciiTheme="minorHAnsi" w:hAnsiTheme="minorHAnsi" w:cstheme="minorHAnsi"/>
        </w:rPr>
        <w:t xml:space="preserve">is </w:t>
      </w:r>
      <w:r w:rsidRPr="004039A4">
        <w:rPr>
          <w:rStyle w:val="StyleUnderline"/>
          <w:rFonts w:asciiTheme="minorHAnsi" w:hAnsiTheme="minorHAnsi" w:cstheme="minorHAnsi"/>
          <w:highlight w:val="cyan"/>
        </w:rPr>
        <w:t>used for</w:t>
      </w:r>
      <w:r w:rsidRPr="004039A4">
        <w:rPr>
          <w:rFonts w:asciiTheme="minorHAnsi" w:hAnsiTheme="minorHAnsi" w:cstheme="minorHAnsi"/>
          <w:sz w:val="14"/>
        </w:rPr>
        <w:t xml:space="preserve"> making declarations, </w:t>
      </w:r>
      <w:r w:rsidRPr="004039A4">
        <w:rPr>
          <w:rStyle w:val="Emphasis"/>
          <w:rFonts w:asciiTheme="minorHAnsi" w:hAnsiTheme="minorHAnsi" w:cstheme="minorHAnsi"/>
        </w:rPr>
        <w:t xml:space="preserve">stating </w:t>
      </w:r>
      <w:r w:rsidRPr="004039A4">
        <w:rPr>
          <w:rStyle w:val="Emphasis"/>
          <w:rFonts w:asciiTheme="minorHAnsi" w:hAnsiTheme="minorHAnsi" w:cstheme="minorHAnsi"/>
          <w:highlight w:val="cyan"/>
        </w:rPr>
        <w:t>policies</w:t>
      </w:r>
      <w:r w:rsidRPr="004039A4">
        <w:rPr>
          <w:rFonts w:asciiTheme="minorHAnsi" w:hAnsiTheme="minorHAnsi" w:cstheme="minorHAnsi"/>
          <w:sz w:val="14"/>
        </w:rPr>
        <w:t xml:space="preserve">, and making decisions where some other form is not required. A bill includes the constitutionally required enacting clause; </w:t>
      </w:r>
      <w:r w:rsidRPr="004039A4">
        <w:rPr>
          <w:rStyle w:val="StyleUnderline"/>
          <w:rFonts w:asciiTheme="minorHAnsi" w:hAnsiTheme="minorHAnsi" w:cstheme="minorHAnsi"/>
        </w:rPr>
        <w:t xml:space="preserve">a </w:t>
      </w:r>
      <w:r w:rsidRPr="004039A4">
        <w:rPr>
          <w:rStyle w:val="Emphasis"/>
          <w:rFonts w:asciiTheme="minorHAnsi" w:hAnsiTheme="minorHAnsi" w:cstheme="minorHAnsi"/>
        </w:rPr>
        <w:t>resolution</w:t>
      </w:r>
      <w:r w:rsidRPr="004039A4">
        <w:rPr>
          <w:rStyle w:val="StyleUnderline"/>
          <w:rFonts w:asciiTheme="minorHAnsi" w:hAnsiTheme="minorHAnsi" w:cstheme="minorHAnsi"/>
        </w:rPr>
        <w:t xml:space="preserve"> </w:t>
      </w:r>
      <w:r w:rsidRPr="004039A4">
        <w:rPr>
          <w:rStyle w:val="StyleUnderline"/>
          <w:rFonts w:asciiTheme="minorHAnsi" w:hAnsiTheme="minorHAnsi" w:cstheme="minorHAnsi"/>
          <w:highlight w:val="cyan"/>
        </w:rPr>
        <w:t>uses the term "</w:t>
      </w:r>
      <w:r w:rsidRPr="004039A4">
        <w:rPr>
          <w:rStyle w:val="Emphasis"/>
          <w:rFonts w:asciiTheme="minorHAnsi" w:hAnsiTheme="minorHAnsi" w:cstheme="minorHAnsi"/>
          <w:highlight w:val="cyan"/>
        </w:rPr>
        <w:t>resolved</w:t>
      </w:r>
      <w:r w:rsidRPr="004039A4">
        <w:rPr>
          <w:rStyle w:val="StyleUnderline"/>
          <w:rFonts w:asciiTheme="minorHAnsi" w:hAnsiTheme="minorHAnsi" w:cstheme="minorHAnsi"/>
          <w:highlight w:val="cyan"/>
        </w:rPr>
        <w:t>"</w:t>
      </w:r>
      <w:r w:rsidRPr="004039A4">
        <w:rPr>
          <w:rFonts w:asciiTheme="minorHAnsi" w:hAnsiTheme="minorHAnsi" w:cstheme="minorHAnsi"/>
          <w:sz w:val="14"/>
        </w:rPr>
        <w:t>. Not subject to a time limit for introduction nor to governor's veto. (Const. Art. III, §17(B) and House Rules 8.11, 13.1, 6.8, and 7.4 and Senate Rules 10.9, 13.5 and 15.1)</w:t>
      </w:r>
    </w:p>
    <w:p w14:paraId="6AB9127A" w14:textId="07E6C5ED" w:rsidR="00781EEA" w:rsidRPr="004039A4" w:rsidRDefault="00781EEA" w:rsidP="00781EEA">
      <w:pPr>
        <w:pStyle w:val="Heading4"/>
        <w:rPr>
          <w:rFonts w:asciiTheme="minorHAnsi" w:hAnsiTheme="minorHAnsi" w:cstheme="minorHAnsi"/>
        </w:rPr>
      </w:pPr>
      <w:r w:rsidRPr="004039A4">
        <w:rPr>
          <w:rFonts w:asciiTheme="minorHAnsi" w:hAnsiTheme="minorHAnsi" w:cstheme="minorHAnsi"/>
        </w:rPr>
        <w:t>Vote neg for limits and ground---Opens the door to hundreds of different agency actors each of which have advantage ground and spikes out of politics.</w:t>
      </w:r>
    </w:p>
    <w:p w14:paraId="202886C3" w14:textId="2FBD7419" w:rsidR="00A370AB" w:rsidRPr="004039A4" w:rsidRDefault="00A370AB" w:rsidP="00A370AB">
      <w:pPr>
        <w:pStyle w:val="Heading3"/>
      </w:pPr>
      <w:r w:rsidRPr="004039A4">
        <w:t>1NC</w:t>
      </w:r>
    </w:p>
    <w:p w14:paraId="1FE99416" w14:textId="402FB4B5" w:rsidR="000860BC" w:rsidRPr="004039A4" w:rsidRDefault="000860BC" w:rsidP="000860BC">
      <w:pPr>
        <w:pStyle w:val="Heading4"/>
        <w:rPr>
          <w:rFonts w:cs="Calibri"/>
        </w:rPr>
      </w:pPr>
      <w:r w:rsidRPr="004039A4">
        <w:rPr>
          <w:rFonts w:cs="Calibri"/>
        </w:rPr>
        <w:t xml:space="preserve">Productivity is </w:t>
      </w:r>
      <w:r w:rsidRPr="004039A4">
        <w:rPr>
          <w:rFonts w:cs="Calibri"/>
          <w:u w:val="single"/>
        </w:rPr>
        <w:t>growing</w:t>
      </w:r>
      <w:r w:rsidRPr="004039A4">
        <w:rPr>
          <w:rFonts w:cs="Calibri"/>
        </w:rPr>
        <w:t xml:space="preserve"> now. Contrary stats are </w:t>
      </w:r>
      <w:r w:rsidRPr="004039A4">
        <w:rPr>
          <w:rFonts w:cs="Calibri"/>
          <w:u w:val="single"/>
        </w:rPr>
        <w:t>statistical noise</w:t>
      </w:r>
      <w:r w:rsidRPr="004039A4">
        <w:rPr>
          <w:rFonts w:cs="Calibri"/>
        </w:rPr>
        <w:t>.</w:t>
      </w:r>
    </w:p>
    <w:p w14:paraId="5EE2D3E0" w14:textId="77777777" w:rsidR="000860BC" w:rsidRPr="004039A4" w:rsidRDefault="000860BC" w:rsidP="000860BC">
      <w:r w:rsidRPr="004039A4">
        <w:rPr>
          <w:rStyle w:val="Style13ptBold"/>
        </w:rPr>
        <w:t>Goolsbee ’25</w:t>
      </w:r>
      <w:r w:rsidRPr="004039A4">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3EE727F2" w14:textId="77777777" w:rsidR="000860BC" w:rsidRPr="004039A4" w:rsidRDefault="000860BC" w:rsidP="000860BC">
      <w:pPr>
        <w:rPr>
          <w:sz w:val="12"/>
          <w:szCs w:val="18"/>
        </w:rPr>
      </w:pPr>
      <w:r w:rsidRPr="004039A4">
        <w:rPr>
          <w:sz w:val="12"/>
          <w:szCs w:val="18"/>
        </w:rPr>
        <w:t>AUSTAN GOOLSBEE: It's the greatest unsung series that if you say, what should we be watching, that's what you should be watching.</w:t>
      </w:r>
    </w:p>
    <w:p w14:paraId="44F43426" w14:textId="77777777" w:rsidR="000860BC" w:rsidRPr="004039A4" w:rsidRDefault="000860BC" w:rsidP="000860BC">
      <w:pPr>
        <w:rPr>
          <w:sz w:val="12"/>
          <w:szCs w:val="18"/>
        </w:rPr>
      </w:pPr>
      <w:r w:rsidRPr="004039A4">
        <w:rPr>
          <w:sz w:val="12"/>
          <w:szCs w:val="18"/>
        </w:rPr>
        <w:t>MA: I would recognize that economist voice anywhere.</w:t>
      </w:r>
    </w:p>
    <w:p w14:paraId="67816959" w14:textId="77777777" w:rsidR="000860BC" w:rsidRPr="004039A4" w:rsidRDefault="000860BC" w:rsidP="000860BC">
      <w:pPr>
        <w:rPr>
          <w:sz w:val="12"/>
          <w:szCs w:val="18"/>
        </w:rPr>
      </w:pPr>
      <w:r w:rsidRPr="004039A4">
        <w:rPr>
          <w:sz w:val="12"/>
          <w:szCs w:val="18"/>
        </w:rPr>
        <w:t>WONG: Oh, yes. Welcome back to the chat Austan Goolsbee, President of the Federal Reserve--</w:t>
      </w:r>
    </w:p>
    <w:p w14:paraId="6AB36979" w14:textId="77777777" w:rsidR="000860BC" w:rsidRPr="004039A4" w:rsidRDefault="000860BC" w:rsidP="000860BC">
      <w:pPr>
        <w:rPr>
          <w:sz w:val="12"/>
          <w:szCs w:val="18"/>
        </w:rPr>
      </w:pPr>
      <w:r w:rsidRPr="004039A4">
        <w:rPr>
          <w:sz w:val="12"/>
          <w:szCs w:val="18"/>
        </w:rPr>
        <w:t>MA: The Gools.</w:t>
      </w:r>
    </w:p>
    <w:p w14:paraId="7FE2479B" w14:textId="77777777" w:rsidR="000860BC" w:rsidRPr="004039A4" w:rsidRDefault="000860BC" w:rsidP="000860BC">
      <w:pPr>
        <w:rPr>
          <w:sz w:val="16"/>
        </w:rPr>
      </w:pPr>
      <w:r w:rsidRPr="004039A4">
        <w:rPr>
          <w:sz w:val="16"/>
        </w:rPr>
        <w:t xml:space="preserve">WONG: --Bank of Chicago. Yes, he is back. And this unsung data series he's obsessed with is </w:t>
      </w:r>
      <w:r w:rsidRPr="004039A4">
        <w:rPr>
          <w:rStyle w:val="StyleUnderline"/>
        </w:rPr>
        <w:t xml:space="preserve">labor </w:t>
      </w:r>
      <w:r w:rsidRPr="004039A4">
        <w:rPr>
          <w:rStyle w:val="Emphasis"/>
          <w:highlight w:val="cyan"/>
        </w:rPr>
        <w:t>productivity</w:t>
      </w:r>
      <w:r w:rsidRPr="004039A4">
        <w:rPr>
          <w:rStyle w:val="StyleUnderline"/>
          <w:highlight w:val="cyan"/>
        </w:rPr>
        <w:t xml:space="preserve"> growth</w:t>
      </w:r>
      <w:r w:rsidRPr="004039A4">
        <w:rPr>
          <w:sz w:val="16"/>
        </w:rPr>
        <w:t xml:space="preserve">. It's a measure of worker output. </w:t>
      </w:r>
      <w:r w:rsidRPr="004039A4">
        <w:rPr>
          <w:rStyle w:val="StyleUnderline"/>
          <w:highlight w:val="cyan"/>
        </w:rPr>
        <w:t>For</w:t>
      </w:r>
      <w:r w:rsidRPr="004039A4">
        <w:rPr>
          <w:rStyle w:val="StyleUnderline"/>
        </w:rPr>
        <w:t xml:space="preserve"> the last couple of </w:t>
      </w:r>
      <w:r w:rsidRPr="004039A4">
        <w:rPr>
          <w:rStyle w:val="Emphasis"/>
          <w:highlight w:val="cyan"/>
        </w:rPr>
        <w:t>years</w:t>
      </w:r>
      <w:r w:rsidRPr="004039A4">
        <w:rPr>
          <w:sz w:val="16"/>
        </w:rPr>
        <w:t xml:space="preserve">, this number, for the most part, </w:t>
      </w:r>
      <w:r w:rsidRPr="004039A4">
        <w:rPr>
          <w:rStyle w:val="StyleUnderline"/>
          <w:highlight w:val="cyan"/>
        </w:rPr>
        <w:t xml:space="preserve">has been </w:t>
      </w:r>
      <w:r w:rsidRPr="004039A4">
        <w:rPr>
          <w:rStyle w:val="Emphasis"/>
          <w:highlight w:val="cyan"/>
        </w:rPr>
        <w:t>increasing</w:t>
      </w:r>
      <w:r w:rsidRPr="004039A4">
        <w:rPr>
          <w:rStyle w:val="StyleUnderline"/>
        </w:rPr>
        <w:t xml:space="preserve"> in a </w:t>
      </w:r>
      <w:r w:rsidRPr="004039A4">
        <w:rPr>
          <w:rStyle w:val="Emphasis"/>
        </w:rPr>
        <w:t>significant way</w:t>
      </w:r>
      <w:r w:rsidRPr="004039A4">
        <w:rPr>
          <w:sz w:val="16"/>
        </w:rPr>
        <w:t>. And the thing is, economists don't know exactly why.</w:t>
      </w:r>
    </w:p>
    <w:p w14:paraId="26E200CB" w14:textId="77777777" w:rsidR="000860BC" w:rsidRPr="004039A4" w:rsidRDefault="000860BC" w:rsidP="000860BC">
      <w:pPr>
        <w:rPr>
          <w:sz w:val="12"/>
          <w:szCs w:val="18"/>
        </w:rPr>
      </w:pPr>
      <w:r w:rsidRPr="004039A4">
        <w:rPr>
          <w:sz w:val="12"/>
          <w:szCs w:val="18"/>
        </w:rPr>
        <w:t>[MUSIC PLAYING]</w:t>
      </w:r>
    </w:p>
    <w:p w14:paraId="47452C69" w14:textId="77777777" w:rsidR="000860BC" w:rsidRPr="004039A4" w:rsidRDefault="000860BC" w:rsidP="000860BC">
      <w:pPr>
        <w:rPr>
          <w:sz w:val="12"/>
          <w:szCs w:val="18"/>
        </w:rPr>
      </w:pPr>
      <w:r w:rsidRPr="004039A4">
        <w:rPr>
          <w:sz w:val="12"/>
          <w:szCs w:val="18"/>
        </w:rPr>
        <w:t>MA: So today on the show, Austan Goolsbee takes us on an economic mystery hunt of sorts. He walks us through some of the different theories about why this number has been going up. It's the case of the perplexing productivity growth.</w:t>
      </w:r>
    </w:p>
    <w:p w14:paraId="43C5889E" w14:textId="77777777" w:rsidR="000860BC" w:rsidRPr="004039A4" w:rsidRDefault="000860BC" w:rsidP="000860BC">
      <w:pPr>
        <w:rPr>
          <w:sz w:val="12"/>
          <w:szCs w:val="18"/>
        </w:rPr>
      </w:pPr>
      <w:r w:rsidRPr="004039A4">
        <w:rPr>
          <w:sz w:val="12"/>
          <w:szCs w:val="18"/>
        </w:rPr>
        <w:t>WONG: The basic measure of labor productivity is output per hour. Economists use data from gross domestic product reports to calculate this number.</w:t>
      </w:r>
    </w:p>
    <w:p w14:paraId="0C16F263" w14:textId="77777777" w:rsidR="000860BC" w:rsidRPr="004039A4" w:rsidRDefault="000860BC" w:rsidP="000860BC">
      <w:pPr>
        <w:rPr>
          <w:sz w:val="12"/>
          <w:szCs w:val="18"/>
        </w:rPr>
      </w:pPr>
      <w:r w:rsidRPr="004039A4">
        <w:rPr>
          <w:sz w:val="12"/>
          <w:szCs w:val="18"/>
        </w:rPr>
        <w:t>MA: Oh, so there are not literally Bureau of Labor Statistics employees just fanning across the country, counting how many widgets every factory is making?</w:t>
      </w:r>
    </w:p>
    <w:p w14:paraId="675D8366" w14:textId="77777777" w:rsidR="000860BC" w:rsidRPr="004039A4" w:rsidRDefault="000860BC" w:rsidP="000860BC">
      <w:pPr>
        <w:rPr>
          <w:rStyle w:val="StyleUnderline"/>
        </w:rPr>
      </w:pPr>
      <w:r w:rsidRPr="004039A4">
        <w:rPr>
          <w:sz w:val="16"/>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4039A4">
        <w:rPr>
          <w:rStyle w:val="StyleUnderline"/>
        </w:rPr>
        <w:t>patterns in</w:t>
      </w:r>
      <w:r w:rsidRPr="004039A4">
        <w:rPr>
          <w:sz w:val="16"/>
        </w:rPr>
        <w:t xml:space="preserve"> the </w:t>
      </w:r>
      <w:r w:rsidRPr="004039A4">
        <w:rPr>
          <w:rStyle w:val="StyleUnderline"/>
        </w:rPr>
        <w:t>productivity</w:t>
      </w:r>
      <w:r w:rsidRPr="004039A4">
        <w:rPr>
          <w:sz w:val="16"/>
        </w:rPr>
        <w:t xml:space="preserve"> data </w:t>
      </w:r>
      <w:r w:rsidRPr="004039A4">
        <w:rPr>
          <w:rStyle w:val="StyleUnderline"/>
        </w:rPr>
        <w:t xml:space="preserve">can be </w:t>
      </w:r>
      <w:r w:rsidRPr="004039A4">
        <w:rPr>
          <w:rStyle w:val="Emphasis"/>
        </w:rPr>
        <w:t>hard</w:t>
      </w:r>
      <w:r w:rsidRPr="004039A4">
        <w:rPr>
          <w:rStyle w:val="StyleUnderline"/>
        </w:rPr>
        <w:t xml:space="preserve"> to spot.</w:t>
      </w:r>
    </w:p>
    <w:p w14:paraId="0986CC2E" w14:textId="77777777" w:rsidR="000860BC" w:rsidRPr="004039A4" w:rsidRDefault="000860BC" w:rsidP="000860BC">
      <w:pPr>
        <w:rPr>
          <w:sz w:val="16"/>
        </w:rPr>
      </w:pPr>
      <w:r w:rsidRPr="004039A4">
        <w:rPr>
          <w:sz w:val="16"/>
        </w:rPr>
        <w:t>[AUDIO PLAYBACK]</w:t>
      </w:r>
    </w:p>
    <w:p w14:paraId="1353B850" w14:textId="77777777" w:rsidR="000860BC" w:rsidRPr="004039A4" w:rsidRDefault="000860BC" w:rsidP="000860BC">
      <w:pPr>
        <w:rPr>
          <w:sz w:val="16"/>
        </w:rPr>
      </w:pPr>
      <w:r w:rsidRPr="004039A4">
        <w:rPr>
          <w:sz w:val="16"/>
        </w:rPr>
        <w:t>GOOLSBEE: It's like, your-- you know, when your kids are growing, you can look back at markers of pencil on the door frame, but in the moment, they just look the same as they always looked.</w:t>
      </w:r>
    </w:p>
    <w:p w14:paraId="0DD28000" w14:textId="77777777" w:rsidR="000860BC" w:rsidRPr="004039A4" w:rsidRDefault="000860BC" w:rsidP="000860BC">
      <w:pPr>
        <w:rPr>
          <w:sz w:val="16"/>
        </w:rPr>
      </w:pPr>
      <w:r w:rsidRPr="004039A4">
        <w:rPr>
          <w:sz w:val="16"/>
        </w:rPr>
        <w:t>[END PLAYBACK]</w:t>
      </w:r>
    </w:p>
    <w:p w14:paraId="5F85368C" w14:textId="77777777" w:rsidR="000860BC" w:rsidRPr="004039A4" w:rsidRDefault="000860BC" w:rsidP="000860BC">
      <w:pPr>
        <w:rPr>
          <w:sz w:val="16"/>
        </w:rPr>
      </w:pPr>
      <w:r w:rsidRPr="004039A4">
        <w:rPr>
          <w:sz w:val="16"/>
        </w:rPr>
        <w:t xml:space="preserve">MA: When Austan studied those pencil marks on the door frame of the economy, he noticed something. </w:t>
      </w:r>
      <w:r w:rsidRPr="004039A4">
        <w:rPr>
          <w:rStyle w:val="StyleUnderline"/>
        </w:rPr>
        <w:t>Productivity took a hit at the start of the pandemic</w:t>
      </w:r>
      <w:r w:rsidRPr="004039A4">
        <w:rPr>
          <w:sz w:val="16"/>
        </w:rPr>
        <w:t xml:space="preserve">, which is not surprising. And </w:t>
      </w:r>
      <w:r w:rsidRPr="004039A4">
        <w:rPr>
          <w:rStyle w:val="StyleUnderline"/>
        </w:rPr>
        <w:t xml:space="preserve">then it started </w:t>
      </w:r>
      <w:r w:rsidRPr="004039A4">
        <w:rPr>
          <w:rStyle w:val="Emphasis"/>
        </w:rPr>
        <w:t>rebounding</w:t>
      </w:r>
      <w:r w:rsidRPr="004039A4">
        <w:rPr>
          <w:sz w:val="16"/>
        </w:rPr>
        <w:t xml:space="preserve"> in late 2022, which is maybe also not surprising. But then--</w:t>
      </w:r>
    </w:p>
    <w:p w14:paraId="148A7BB1" w14:textId="77777777" w:rsidR="000860BC" w:rsidRPr="004039A4" w:rsidRDefault="000860BC" w:rsidP="000860BC">
      <w:pPr>
        <w:rPr>
          <w:sz w:val="16"/>
        </w:rPr>
      </w:pPr>
      <w:r w:rsidRPr="004039A4">
        <w:rPr>
          <w:sz w:val="16"/>
        </w:rPr>
        <w:t>[AUDIO PLAYBACK]</w:t>
      </w:r>
    </w:p>
    <w:p w14:paraId="1FB7FF2F" w14:textId="77777777" w:rsidR="000860BC" w:rsidRPr="004039A4" w:rsidRDefault="000860BC" w:rsidP="000860BC">
      <w:pPr>
        <w:rPr>
          <w:sz w:val="16"/>
        </w:rPr>
      </w:pPr>
      <w:r w:rsidRPr="004039A4">
        <w:rPr>
          <w:sz w:val="16"/>
        </w:rPr>
        <w:t xml:space="preserve">GOOLSBEE: </w:t>
      </w:r>
      <w:r w:rsidRPr="004039A4">
        <w:rPr>
          <w:rStyle w:val="StyleUnderline"/>
        </w:rPr>
        <w:t>It kept looking</w:t>
      </w:r>
      <w:r w:rsidRPr="004039A4">
        <w:rPr>
          <w:sz w:val="16"/>
        </w:rPr>
        <w:t xml:space="preserve"> really </w:t>
      </w:r>
      <w:r w:rsidRPr="004039A4">
        <w:rPr>
          <w:rStyle w:val="Emphasis"/>
        </w:rPr>
        <w:t>quite good</w:t>
      </w:r>
      <w:r w:rsidRPr="004039A4">
        <w:rPr>
          <w:rStyle w:val="StyleUnderline"/>
        </w:rPr>
        <w:t xml:space="preserve">, </w:t>
      </w:r>
      <w:r w:rsidRPr="004039A4">
        <w:rPr>
          <w:rStyle w:val="Emphasis"/>
          <w:highlight w:val="cyan"/>
        </w:rPr>
        <w:t>better</w:t>
      </w:r>
      <w:r w:rsidRPr="004039A4">
        <w:rPr>
          <w:rStyle w:val="StyleUnderline"/>
          <w:highlight w:val="cyan"/>
        </w:rPr>
        <w:t xml:space="preserve"> than </w:t>
      </w:r>
      <w:r w:rsidRPr="004039A4">
        <w:rPr>
          <w:rStyle w:val="Emphasis"/>
          <w:highlight w:val="cyan"/>
        </w:rPr>
        <w:t>pre-COVID</w:t>
      </w:r>
      <w:r w:rsidRPr="004039A4">
        <w:rPr>
          <w:sz w:val="16"/>
        </w:rPr>
        <w:t xml:space="preserve">. And </w:t>
      </w:r>
      <w:r w:rsidRPr="004039A4">
        <w:rPr>
          <w:rStyle w:val="StyleUnderline"/>
        </w:rPr>
        <w:t xml:space="preserve">now </w:t>
      </w:r>
      <w:r w:rsidRPr="004039A4">
        <w:rPr>
          <w:rStyle w:val="StyleUnderline"/>
          <w:highlight w:val="cyan"/>
        </w:rPr>
        <w:t xml:space="preserve">we've got </w:t>
      </w:r>
      <w:r w:rsidRPr="004039A4">
        <w:rPr>
          <w:rStyle w:val="Emphasis"/>
          <w:highlight w:val="cyan"/>
        </w:rPr>
        <w:t>two</w:t>
      </w:r>
      <w:r w:rsidRPr="004039A4">
        <w:rPr>
          <w:sz w:val="16"/>
        </w:rPr>
        <w:t xml:space="preserve"> solid </w:t>
      </w:r>
      <w:r w:rsidRPr="004039A4">
        <w:rPr>
          <w:rStyle w:val="Emphasis"/>
          <w:highlight w:val="cyan"/>
        </w:rPr>
        <w:t>years</w:t>
      </w:r>
      <w:r w:rsidRPr="004039A4">
        <w:rPr>
          <w:rStyle w:val="StyleUnderline"/>
          <w:highlight w:val="cyan"/>
        </w:rPr>
        <w:t xml:space="preserve"> where </w:t>
      </w:r>
      <w:r w:rsidRPr="004039A4">
        <w:rPr>
          <w:rStyle w:val="Emphasis"/>
          <w:highlight w:val="cyan"/>
        </w:rPr>
        <w:t>productivity</w:t>
      </w:r>
      <w:r w:rsidRPr="004039A4">
        <w:rPr>
          <w:rStyle w:val="Emphasis"/>
        </w:rPr>
        <w:t xml:space="preserve"> growth</w:t>
      </w:r>
      <w:r w:rsidRPr="004039A4">
        <w:rPr>
          <w:rStyle w:val="StyleUnderline"/>
        </w:rPr>
        <w:t xml:space="preserve"> </w:t>
      </w:r>
      <w:r w:rsidRPr="004039A4">
        <w:rPr>
          <w:rStyle w:val="StyleUnderline"/>
          <w:highlight w:val="cyan"/>
        </w:rPr>
        <w:t xml:space="preserve">has been </w:t>
      </w:r>
      <w:r w:rsidRPr="004039A4">
        <w:rPr>
          <w:rStyle w:val="Emphasis"/>
          <w:highlight w:val="cyan"/>
        </w:rPr>
        <w:t>well above</w:t>
      </w:r>
      <w:r w:rsidRPr="004039A4">
        <w:rPr>
          <w:sz w:val="16"/>
          <w:highlight w:val="cyan"/>
        </w:rPr>
        <w:t xml:space="preserve"> </w:t>
      </w:r>
      <w:r w:rsidRPr="004039A4">
        <w:rPr>
          <w:rStyle w:val="StyleUnderline"/>
          <w:highlight w:val="cyan"/>
        </w:rPr>
        <w:t>the</w:t>
      </w:r>
      <w:r w:rsidRPr="004039A4">
        <w:rPr>
          <w:rStyle w:val="StyleUnderline"/>
        </w:rPr>
        <w:t xml:space="preserve"> previous </w:t>
      </w:r>
      <w:r w:rsidRPr="004039A4">
        <w:rPr>
          <w:rStyle w:val="Emphasis"/>
          <w:highlight w:val="cyan"/>
        </w:rPr>
        <w:t>decade</w:t>
      </w:r>
      <w:r w:rsidRPr="004039A4">
        <w:rPr>
          <w:rStyle w:val="StyleUnderline"/>
        </w:rPr>
        <w:t xml:space="preserve"> or two </w:t>
      </w:r>
      <w:r w:rsidRPr="004039A4">
        <w:rPr>
          <w:rStyle w:val="Emphasis"/>
          <w:highlight w:val="cyan"/>
        </w:rPr>
        <w:t>trendline</w:t>
      </w:r>
      <w:r w:rsidRPr="004039A4">
        <w:rPr>
          <w:sz w:val="16"/>
        </w:rPr>
        <w:t>. And that's really where the mystery began.</w:t>
      </w:r>
    </w:p>
    <w:p w14:paraId="70C5654B" w14:textId="77777777" w:rsidR="000860BC" w:rsidRPr="004039A4" w:rsidRDefault="000860BC" w:rsidP="000860BC">
      <w:pPr>
        <w:rPr>
          <w:sz w:val="16"/>
        </w:rPr>
      </w:pPr>
      <w:r w:rsidRPr="004039A4">
        <w:rPr>
          <w:sz w:val="16"/>
        </w:rPr>
        <w:t>[END PLAYBACK]</w:t>
      </w:r>
    </w:p>
    <w:p w14:paraId="5FCBE96D" w14:textId="77777777" w:rsidR="000860BC" w:rsidRPr="004039A4" w:rsidRDefault="000860BC" w:rsidP="000860BC">
      <w:pPr>
        <w:rPr>
          <w:sz w:val="16"/>
        </w:rPr>
      </w:pPr>
      <w:r w:rsidRPr="004039A4">
        <w:rPr>
          <w:sz w:val="16"/>
        </w:rPr>
        <w:t xml:space="preserve">MA: If you look at data from the 2010s, labor productivity grew around 1% a year. But compare that with </w:t>
      </w:r>
      <w:r w:rsidRPr="004039A4">
        <w:rPr>
          <w:rStyle w:val="StyleUnderline"/>
        </w:rPr>
        <w:t>rates</w:t>
      </w:r>
      <w:r w:rsidRPr="004039A4">
        <w:rPr>
          <w:sz w:val="16"/>
        </w:rPr>
        <w:t xml:space="preserve"> that </w:t>
      </w:r>
      <w:r w:rsidRPr="004039A4">
        <w:rPr>
          <w:rStyle w:val="Emphasis"/>
        </w:rPr>
        <w:t>we've seen</w:t>
      </w:r>
      <w:r w:rsidRPr="004039A4">
        <w:rPr>
          <w:sz w:val="16"/>
        </w:rPr>
        <w:t xml:space="preserve"> more recently, which </w:t>
      </w:r>
      <w:r w:rsidRPr="004039A4">
        <w:rPr>
          <w:rStyle w:val="StyleUnderline"/>
        </w:rPr>
        <w:t xml:space="preserve">are more like </w:t>
      </w:r>
      <w:r w:rsidRPr="004039A4">
        <w:rPr>
          <w:rStyle w:val="Emphasis"/>
        </w:rPr>
        <w:t>2%</w:t>
      </w:r>
      <w:r w:rsidRPr="004039A4">
        <w:rPr>
          <w:sz w:val="16"/>
        </w:rPr>
        <w:t xml:space="preserve"> a year.</w:t>
      </w:r>
    </w:p>
    <w:p w14:paraId="2CC6EC1E" w14:textId="77777777" w:rsidR="000860BC" w:rsidRPr="004039A4" w:rsidRDefault="000860BC" w:rsidP="000860BC">
      <w:pPr>
        <w:rPr>
          <w:sz w:val="16"/>
        </w:rPr>
      </w:pPr>
      <w:r w:rsidRPr="004039A4">
        <w:rPr>
          <w:sz w:val="16"/>
        </w:rPr>
        <w:t>WONG: But aren't there always twists and turns in a mystery? BLS data released yesterday showed that productivity growth actually fell 1.5% in the first quarter of 2025. So we called up Austan to see what he made of this drop.</w:t>
      </w:r>
    </w:p>
    <w:p w14:paraId="665CF57E" w14:textId="77777777" w:rsidR="000860BC" w:rsidRPr="004039A4" w:rsidRDefault="000860BC" w:rsidP="000860BC">
      <w:pPr>
        <w:rPr>
          <w:sz w:val="16"/>
        </w:rPr>
      </w:pPr>
      <w:r w:rsidRPr="004039A4">
        <w:rPr>
          <w:sz w:val="16"/>
        </w:rPr>
        <w:t>GOOLSBEE: Productivity is a really number, so you've got to be careful.</w:t>
      </w:r>
    </w:p>
    <w:p w14:paraId="1742BE44" w14:textId="77777777" w:rsidR="000860BC" w:rsidRPr="004039A4" w:rsidRDefault="000860BC" w:rsidP="000860BC">
      <w:pPr>
        <w:rPr>
          <w:sz w:val="16"/>
        </w:rPr>
      </w:pPr>
      <w:r w:rsidRPr="004039A4">
        <w:rPr>
          <w:sz w:val="16"/>
        </w:rPr>
        <w:t xml:space="preserve">WONG: Austan said, </w:t>
      </w:r>
      <w:r w:rsidRPr="004039A4">
        <w:rPr>
          <w:rStyle w:val="StyleUnderline"/>
        </w:rPr>
        <w:t xml:space="preserve">if you look at </w:t>
      </w:r>
      <w:r w:rsidRPr="004039A4">
        <w:rPr>
          <w:rStyle w:val="Emphasis"/>
          <w:highlight w:val="cyan"/>
        </w:rPr>
        <w:t>first quarter</w:t>
      </w:r>
      <w:r w:rsidRPr="004039A4">
        <w:rPr>
          <w:rStyle w:val="StyleUnderline"/>
          <w:highlight w:val="cyan"/>
        </w:rPr>
        <w:t xml:space="preserve"> GDP</w:t>
      </w:r>
      <w:r w:rsidRPr="004039A4">
        <w:rPr>
          <w:rStyle w:val="StyleUnderline"/>
        </w:rPr>
        <w:t xml:space="preserve">, that number </w:t>
      </w:r>
      <w:r w:rsidRPr="004039A4">
        <w:rPr>
          <w:rStyle w:val="StyleUnderline"/>
          <w:highlight w:val="cyan"/>
        </w:rPr>
        <w:t>was</w:t>
      </w:r>
      <w:r w:rsidRPr="004039A4">
        <w:rPr>
          <w:sz w:val="16"/>
        </w:rPr>
        <w:t xml:space="preserve"> a little </w:t>
      </w:r>
      <w:r w:rsidRPr="004039A4">
        <w:rPr>
          <w:rStyle w:val="Emphasis"/>
          <w:highlight w:val="cyan"/>
        </w:rPr>
        <w:t>weird</w:t>
      </w:r>
      <w:r w:rsidRPr="004039A4">
        <w:rPr>
          <w:sz w:val="16"/>
        </w:rPr>
        <w:t xml:space="preserve">. </w:t>
      </w:r>
      <w:r w:rsidRPr="004039A4">
        <w:rPr>
          <w:rStyle w:val="StyleUnderline"/>
          <w:highlight w:val="cyan"/>
        </w:rPr>
        <w:t xml:space="preserve">It showed a </w:t>
      </w:r>
      <w:r w:rsidRPr="004039A4">
        <w:rPr>
          <w:rStyle w:val="Emphasis"/>
          <w:highlight w:val="cyan"/>
        </w:rPr>
        <w:t>decrease</w:t>
      </w:r>
      <w:r w:rsidRPr="004039A4">
        <w:rPr>
          <w:rStyle w:val="StyleUnderline"/>
          <w:highlight w:val="cyan"/>
        </w:rPr>
        <w:t xml:space="preserve"> because of</w:t>
      </w:r>
      <w:r w:rsidRPr="004039A4">
        <w:rPr>
          <w:rStyle w:val="StyleUnderline"/>
        </w:rPr>
        <w:t xml:space="preserve"> a </w:t>
      </w:r>
      <w:r w:rsidRPr="004039A4">
        <w:rPr>
          <w:rStyle w:val="Emphasis"/>
        </w:rPr>
        <w:t>surge</w:t>
      </w:r>
      <w:r w:rsidRPr="004039A4">
        <w:rPr>
          <w:rStyle w:val="StyleUnderline"/>
        </w:rPr>
        <w:t xml:space="preserve"> in </w:t>
      </w:r>
      <w:r w:rsidRPr="004039A4">
        <w:rPr>
          <w:rStyle w:val="Emphasis"/>
          <w:highlight w:val="cyan"/>
        </w:rPr>
        <w:t>imports</w:t>
      </w:r>
      <w:r w:rsidRPr="004039A4">
        <w:rPr>
          <w:rStyle w:val="StyleUnderline"/>
        </w:rPr>
        <w:t xml:space="preserve"> ahead of tariffs.</w:t>
      </w:r>
      <w:r w:rsidRPr="004039A4">
        <w:rPr>
          <w:sz w:val="16"/>
        </w:rPr>
        <w:t xml:space="preserve"> And remember, GDP numbers feed into the productivity number.</w:t>
      </w:r>
    </w:p>
    <w:p w14:paraId="7689E1DC" w14:textId="77777777" w:rsidR="000860BC" w:rsidRPr="004039A4" w:rsidRDefault="000860BC" w:rsidP="000860BC">
      <w:pPr>
        <w:rPr>
          <w:sz w:val="16"/>
        </w:rPr>
      </w:pPr>
      <w:r w:rsidRPr="004039A4">
        <w:rPr>
          <w:sz w:val="16"/>
        </w:rPr>
        <w:t xml:space="preserve">GOOLSBEE: Just recognize, </w:t>
      </w:r>
      <w:r w:rsidRPr="004039A4">
        <w:rPr>
          <w:rStyle w:val="StyleUnderline"/>
        </w:rPr>
        <w:t xml:space="preserve">stuff like that </w:t>
      </w:r>
      <w:r w:rsidRPr="004039A4">
        <w:rPr>
          <w:rStyle w:val="Emphasis"/>
        </w:rPr>
        <w:t>goes up</w:t>
      </w:r>
      <w:r w:rsidRPr="004039A4">
        <w:rPr>
          <w:rStyle w:val="StyleUnderline"/>
        </w:rPr>
        <w:t xml:space="preserve"> and </w:t>
      </w:r>
      <w:r w:rsidRPr="004039A4">
        <w:rPr>
          <w:rStyle w:val="Emphasis"/>
        </w:rPr>
        <w:t>down</w:t>
      </w:r>
      <w:r w:rsidRPr="004039A4">
        <w:rPr>
          <w:rStyle w:val="StyleUnderline"/>
        </w:rPr>
        <w:t xml:space="preserve"> a lot </w:t>
      </w:r>
      <w:r w:rsidRPr="004039A4">
        <w:rPr>
          <w:rStyle w:val="Emphasis"/>
          <w:highlight w:val="cyan"/>
        </w:rPr>
        <w:t>over</w:t>
      </w:r>
      <w:r w:rsidRPr="004039A4">
        <w:rPr>
          <w:rStyle w:val="StyleUnderline"/>
        </w:rPr>
        <w:t xml:space="preserve"> a year, </w:t>
      </w:r>
      <w:r w:rsidRPr="004039A4">
        <w:rPr>
          <w:rStyle w:val="StyleUnderline"/>
          <w:highlight w:val="cyan"/>
        </w:rPr>
        <w:t xml:space="preserve">a </w:t>
      </w:r>
      <w:r w:rsidRPr="004039A4">
        <w:rPr>
          <w:rStyle w:val="Emphasis"/>
          <w:highlight w:val="cyan"/>
        </w:rPr>
        <w:t>decade</w:t>
      </w:r>
      <w:r w:rsidRPr="004039A4">
        <w:rPr>
          <w:sz w:val="16"/>
        </w:rPr>
        <w:t xml:space="preserve">. </w:t>
      </w:r>
      <w:r w:rsidRPr="004039A4">
        <w:rPr>
          <w:rStyle w:val="StyleUnderline"/>
          <w:highlight w:val="cyan"/>
        </w:rPr>
        <w:t>It's</w:t>
      </w:r>
      <w:r w:rsidRPr="004039A4">
        <w:rPr>
          <w:sz w:val="16"/>
        </w:rPr>
        <w:t xml:space="preserve">, of course, </w:t>
      </w:r>
      <w:r w:rsidRPr="004039A4">
        <w:rPr>
          <w:rStyle w:val="StyleUnderline"/>
        </w:rPr>
        <w:t xml:space="preserve">much </w:t>
      </w:r>
      <w:r w:rsidRPr="004039A4">
        <w:rPr>
          <w:rStyle w:val="Emphasis"/>
          <w:highlight w:val="cyan"/>
        </w:rPr>
        <w:t>smoother</w:t>
      </w:r>
      <w:r w:rsidRPr="004039A4">
        <w:rPr>
          <w:rStyle w:val="StyleUnderline"/>
        </w:rPr>
        <w:t xml:space="preserve">. And </w:t>
      </w:r>
      <w:r w:rsidRPr="004039A4">
        <w:rPr>
          <w:rStyle w:val="StyleUnderline"/>
          <w:highlight w:val="cyan"/>
        </w:rPr>
        <w:t xml:space="preserve">for </w:t>
      </w:r>
      <w:r w:rsidRPr="004039A4">
        <w:rPr>
          <w:rStyle w:val="Emphasis"/>
          <w:highlight w:val="cyan"/>
        </w:rPr>
        <w:t>productivity</w:t>
      </w:r>
      <w:r w:rsidRPr="004039A4">
        <w:rPr>
          <w:sz w:val="16"/>
        </w:rPr>
        <w:t xml:space="preserve">, </w:t>
      </w:r>
      <w:r w:rsidRPr="004039A4">
        <w:rPr>
          <w:rStyle w:val="StyleUnderline"/>
          <w:highlight w:val="cyan"/>
        </w:rPr>
        <w:t xml:space="preserve">that's the </w:t>
      </w:r>
      <w:r w:rsidRPr="004039A4">
        <w:rPr>
          <w:rStyle w:val="Emphasis"/>
          <w:highlight w:val="cyan"/>
        </w:rPr>
        <w:t>time frame</w:t>
      </w:r>
      <w:r w:rsidRPr="004039A4">
        <w:rPr>
          <w:rStyle w:val="StyleUnderline"/>
        </w:rPr>
        <w:t xml:space="preserve"> </w:t>
      </w:r>
      <w:r w:rsidRPr="004039A4">
        <w:rPr>
          <w:rStyle w:val="StyleUnderline"/>
          <w:highlight w:val="cyan"/>
        </w:rPr>
        <w:t xml:space="preserve">you </w:t>
      </w:r>
      <w:r w:rsidRPr="004039A4">
        <w:rPr>
          <w:rStyle w:val="Emphasis"/>
          <w:highlight w:val="cyan"/>
        </w:rPr>
        <w:t>want</w:t>
      </w:r>
      <w:r w:rsidRPr="004039A4">
        <w:rPr>
          <w:rStyle w:val="StyleUnderline"/>
        </w:rPr>
        <w:t xml:space="preserve"> to be thinking about</w:t>
      </w:r>
      <w:r w:rsidRPr="004039A4">
        <w:rPr>
          <w:sz w:val="16"/>
        </w:rPr>
        <w:t>.</w:t>
      </w:r>
    </w:p>
    <w:p w14:paraId="22AAA6BD" w14:textId="77777777" w:rsidR="000860BC" w:rsidRPr="004039A4" w:rsidRDefault="000860BC" w:rsidP="000860BC">
      <w:pPr>
        <w:rPr>
          <w:sz w:val="16"/>
        </w:rPr>
      </w:pPr>
      <w:r w:rsidRPr="004039A4">
        <w:rPr>
          <w:sz w:val="16"/>
        </w:rPr>
        <w:t>WONG: And bottom line, Adrian, as Austan told us in April, economists like to root for more productivity.</w:t>
      </w:r>
    </w:p>
    <w:p w14:paraId="07CB7735" w14:textId="77777777" w:rsidR="000860BC" w:rsidRPr="004039A4" w:rsidRDefault="000860BC" w:rsidP="000860BC">
      <w:pPr>
        <w:rPr>
          <w:sz w:val="16"/>
        </w:rPr>
      </w:pPr>
      <w:r w:rsidRPr="004039A4">
        <w:rPr>
          <w:sz w:val="16"/>
        </w:rPr>
        <w:t xml:space="preserve">GOOLSBEE: There is a very real sense in which </w:t>
      </w:r>
      <w:r w:rsidRPr="004039A4">
        <w:rPr>
          <w:rStyle w:val="StyleUnderline"/>
        </w:rPr>
        <w:t>if productivity growth is</w:t>
      </w:r>
      <w:r w:rsidRPr="004039A4">
        <w:rPr>
          <w:sz w:val="16"/>
        </w:rPr>
        <w:t xml:space="preserve"> higher, </w:t>
      </w:r>
      <w:r w:rsidRPr="004039A4">
        <w:rPr>
          <w:rStyle w:val="StyleUnderline"/>
        </w:rPr>
        <w:t xml:space="preserve">even </w:t>
      </w:r>
      <w:r w:rsidRPr="004039A4">
        <w:rPr>
          <w:rStyle w:val="Emphasis"/>
        </w:rPr>
        <w:t>modestly higher</w:t>
      </w:r>
      <w:r w:rsidRPr="004039A4">
        <w:rPr>
          <w:sz w:val="16"/>
        </w:rPr>
        <w:t xml:space="preserve">, </w:t>
      </w:r>
      <w:r w:rsidRPr="004039A4">
        <w:rPr>
          <w:rStyle w:val="StyleUnderline"/>
        </w:rPr>
        <w:t xml:space="preserve">for a </w:t>
      </w:r>
      <w:r w:rsidRPr="004039A4">
        <w:rPr>
          <w:rStyle w:val="Emphasis"/>
        </w:rPr>
        <w:t>sustained period</w:t>
      </w:r>
      <w:r w:rsidRPr="004039A4">
        <w:rPr>
          <w:rStyle w:val="StyleUnderline"/>
        </w:rPr>
        <w:t xml:space="preserve">, everything is </w:t>
      </w:r>
      <w:r w:rsidRPr="004039A4">
        <w:rPr>
          <w:rStyle w:val="Emphasis"/>
        </w:rPr>
        <w:t>wonderful</w:t>
      </w:r>
      <w:r w:rsidRPr="004039A4">
        <w:rPr>
          <w:rStyle w:val="StyleUnderline"/>
        </w:rPr>
        <w:t xml:space="preserve">. Our wages can </w:t>
      </w:r>
      <w:r w:rsidRPr="004039A4">
        <w:rPr>
          <w:rStyle w:val="Emphasis"/>
        </w:rPr>
        <w:t>grow</w:t>
      </w:r>
      <w:r w:rsidRPr="004039A4">
        <w:rPr>
          <w:rStyle w:val="StyleUnderline"/>
        </w:rPr>
        <w:t xml:space="preserve"> faster </w:t>
      </w:r>
      <w:r w:rsidRPr="004039A4">
        <w:rPr>
          <w:rStyle w:val="Emphasis"/>
        </w:rPr>
        <w:t>without inflation</w:t>
      </w:r>
      <w:r w:rsidRPr="004039A4">
        <w:rPr>
          <w:sz w:val="16"/>
        </w:rPr>
        <w:t xml:space="preserve">. </w:t>
      </w:r>
      <w:r w:rsidRPr="004039A4">
        <w:rPr>
          <w:rStyle w:val="StyleUnderline"/>
        </w:rPr>
        <w:t xml:space="preserve">The </w:t>
      </w:r>
      <w:r w:rsidRPr="004039A4">
        <w:rPr>
          <w:rStyle w:val="Emphasis"/>
        </w:rPr>
        <w:t>interest</w:t>
      </w:r>
      <w:r w:rsidRPr="004039A4">
        <w:rPr>
          <w:rStyle w:val="StyleUnderline"/>
        </w:rPr>
        <w:t xml:space="preserve"> rate doesn't have to go up</w:t>
      </w:r>
      <w:r w:rsidRPr="004039A4">
        <w:rPr>
          <w:sz w:val="16"/>
        </w:rPr>
        <w:t xml:space="preserve"> in the short run. At the end of the day, </w:t>
      </w:r>
      <w:r w:rsidRPr="004039A4">
        <w:rPr>
          <w:rStyle w:val="StyleUnderline"/>
        </w:rPr>
        <w:t xml:space="preserve">it is </w:t>
      </w:r>
      <w:r w:rsidRPr="004039A4">
        <w:rPr>
          <w:rStyle w:val="Emphasis"/>
        </w:rPr>
        <w:t>productivity</w:t>
      </w:r>
      <w:r w:rsidRPr="004039A4">
        <w:rPr>
          <w:rStyle w:val="StyleUnderline"/>
        </w:rPr>
        <w:t xml:space="preserve"> that made us the </w:t>
      </w:r>
      <w:r w:rsidRPr="004039A4">
        <w:rPr>
          <w:rStyle w:val="Emphasis"/>
        </w:rPr>
        <w:t>richest</w:t>
      </w:r>
      <w:r w:rsidRPr="004039A4">
        <w:rPr>
          <w:sz w:val="16"/>
        </w:rPr>
        <w:t xml:space="preserve"> major </w:t>
      </w:r>
      <w:r w:rsidRPr="004039A4">
        <w:rPr>
          <w:rStyle w:val="Emphasis"/>
        </w:rPr>
        <w:t>economy</w:t>
      </w:r>
      <w:r w:rsidRPr="004039A4">
        <w:rPr>
          <w:sz w:val="16"/>
        </w:rPr>
        <w:t xml:space="preserve"> in the world.</w:t>
      </w:r>
    </w:p>
    <w:p w14:paraId="23A8D7DD" w14:textId="77777777" w:rsidR="000860BC" w:rsidRPr="004039A4" w:rsidRDefault="000860BC" w:rsidP="000860BC">
      <w:pPr>
        <w:rPr>
          <w:sz w:val="16"/>
        </w:rPr>
      </w:pPr>
      <w:r w:rsidRPr="004039A4">
        <w:rPr>
          <w:sz w:val="16"/>
        </w:rPr>
        <w:t xml:space="preserve">MA: Yeah, I mean, </w:t>
      </w:r>
      <w:r w:rsidRPr="004039A4">
        <w:rPr>
          <w:rStyle w:val="StyleUnderline"/>
          <w:highlight w:val="cyan"/>
        </w:rPr>
        <w:t>the US is</w:t>
      </w:r>
      <w:r w:rsidRPr="004039A4">
        <w:rPr>
          <w:rStyle w:val="StyleUnderline"/>
        </w:rPr>
        <w:t xml:space="preserve"> still </w:t>
      </w:r>
      <w:r w:rsidRPr="004039A4">
        <w:rPr>
          <w:rStyle w:val="StyleUnderline"/>
          <w:highlight w:val="cyan"/>
        </w:rPr>
        <w:t>a</w:t>
      </w:r>
      <w:r w:rsidRPr="004039A4">
        <w:rPr>
          <w:rStyle w:val="StyleUnderline"/>
        </w:rPr>
        <w:t xml:space="preserve"> </w:t>
      </w:r>
      <w:r w:rsidRPr="004039A4">
        <w:rPr>
          <w:rStyle w:val="Emphasis"/>
        </w:rPr>
        <w:t xml:space="preserve">global </w:t>
      </w:r>
      <w:r w:rsidRPr="004039A4">
        <w:rPr>
          <w:rStyle w:val="Emphasis"/>
          <w:highlight w:val="cyan"/>
        </w:rPr>
        <w:t>leader</w:t>
      </w:r>
      <w:r w:rsidRPr="004039A4">
        <w:rPr>
          <w:rStyle w:val="StyleUnderline"/>
          <w:highlight w:val="cyan"/>
        </w:rPr>
        <w:t xml:space="preserve"> in</w:t>
      </w:r>
      <w:r w:rsidRPr="004039A4">
        <w:rPr>
          <w:rStyle w:val="StyleUnderline"/>
        </w:rPr>
        <w:t xml:space="preserve"> terms of </w:t>
      </w:r>
      <w:r w:rsidRPr="004039A4">
        <w:rPr>
          <w:rStyle w:val="Emphasis"/>
          <w:highlight w:val="cyan"/>
        </w:rPr>
        <w:t>productivity</w:t>
      </w:r>
      <w:r w:rsidRPr="004039A4">
        <w:rPr>
          <w:sz w:val="16"/>
        </w:rPr>
        <w:t>. So you can see why economists like Austan are so fascinated with it. So Austan walked us through four possible explanations.</w:t>
      </w:r>
    </w:p>
    <w:p w14:paraId="1F6E0830" w14:textId="77777777" w:rsidR="000860BC" w:rsidRPr="004039A4" w:rsidRDefault="000860BC" w:rsidP="000860BC">
      <w:pPr>
        <w:rPr>
          <w:rStyle w:val="StyleUnderline"/>
        </w:rPr>
      </w:pPr>
      <w:r w:rsidRPr="004039A4">
        <w:rPr>
          <w:sz w:val="16"/>
        </w:rPr>
        <w:t xml:space="preserve">WONG: Theory number one, </w:t>
      </w:r>
      <w:r w:rsidRPr="004039A4">
        <w:rPr>
          <w:rStyle w:val="StyleUnderline"/>
        </w:rPr>
        <w:t xml:space="preserve">more people </w:t>
      </w:r>
      <w:r w:rsidRPr="004039A4">
        <w:rPr>
          <w:rStyle w:val="Emphasis"/>
        </w:rPr>
        <w:t>working from home</w:t>
      </w:r>
      <w:r w:rsidRPr="004039A4">
        <w:rPr>
          <w:rStyle w:val="StyleUnderline"/>
        </w:rPr>
        <w:t>.</w:t>
      </w:r>
    </w:p>
    <w:p w14:paraId="5B3CD72D" w14:textId="77777777" w:rsidR="000860BC" w:rsidRPr="004039A4" w:rsidRDefault="000860BC" w:rsidP="000860BC">
      <w:pPr>
        <w:rPr>
          <w:sz w:val="12"/>
          <w:szCs w:val="18"/>
        </w:rPr>
      </w:pPr>
      <w:r w:rsidRPr="004039A4">
        <w:rPr>
          <w:sz w:val="12"/>
          <w:szCs w:val="18"/>
        </w:rPr>
        <w:t>GOOLSBEE: You've got a couple of researchers going out and making the case that people can be more productive per worker, per hour, if they can have that flexibility.</w:t>
      </w:r>
    </w:p>
    <w:p w14:paraId="4817CCF6" w14:textId="77777777" w:rsidR="000860BC" w:rsidRPr="004039A4" w:rsidRDefault="000860BC" w:rsidP="000860BC">
      <w:pPr>
        <w:rPr>
          <w:sz w:val="12"/>
          <w:szCs w:val="18"/>
        </w:rPr>
      </w:pPr>
      <w:r w:rsidRPr="004039A4">
        <w:rPr>
          <w:sz w:val="12"/>
          <w:szCs w:val="18"/>
        </w:rPr>
        <w:t>WONG: When you're kind of kicking the tires on this idea, do you look at, you know, which industries are showing productivity growth? Because that seems like it is a largely “people typing at their desks” kind of story.</w:t>
      </w:r>
    </w:p>
    <w:p w14:paraId="541EDD9F" w14:textId="77777777" w:rsidR="000860BC" w:rsidRPr="004039A4" w:rsidRDefault="000860BC" w:rsidP="000860BC">
      <w:pPr>
        <w:rPr>
          <w:sz w:val="12"/>
          <w:szCs w:val="18"/>
        </w:rPr>
      </w:pPr>
      <w:r w:rsidRPr="004039A4">
        <w:rPr>
          <w:sz w:val="12"/>
          <w:szCs w:val="18"/>
        </w:rPr>
        <w:t>GOOLSBEE: Yes, and look, you're channeling your inner economic researcher. That's exactly the thought.</w:t>
      </w:r>
    </w:p>
    <w:p w14:paraId="3F28F7F3" w14:textId="77777777" w:rsidR="000860BC" w:rsidRPr="004039A4" w:rsidRDefault="000860BC" w:rsidP="000860BC">
      <w:pPr>
        <w:rPr>
          <w:sz w:val="12"/>
          <w:szCs w:val="18"/>
        </w:rPr>
      </w:pPr>
      <w:r w:rsidRPr="004039A4">
        <w:rPr>
          <w:sz w:val="12"/>
          <w:szCs w:val="18"/>
        </w:rPr>
        <w:t>WONG: Oh, my gosh. That's so nice of you to say.</w:t>
      </w:r>
    </w:p>
    <w:p w14:paraId="21BD014B" w14:textId="77777777" w:rsidR="000860BC" w:rsidRPr="004039A4" w:rsidRDefault="000860BC" w:rsidP="000860BC">
      <w:pPr>
        <w:rPr>
          <w:sz w:val="12"/>
          <w:szCs w:val="18"/>
        </w:rPr>
      </w:pPr>
      <w:r w:rsidRPr="004039A4">
        <w:rPr>
          <w:sz w:val="12"/>
          <w:szCs w:val="18"/>
        </w:rPr>
        <w:t>GOOLSBEE: That's the style. I'm glad you took that as a compliment. That's exactly--</w:t>
      </w:r>
    </w:p>
    <w:p w14:paraId="6AE74FD1" w14:textId="77777777" w:rsidR="000860BC" w:rsidRPr="004039A4" w:rsidRDefault="000860BC" w:rsidP="000860BC">
      <w:pPr>
        <w:rPr>
          <w:sz w:val="12"/>
          <w:szCs w:val="18"/>
        </w:rPr>
      </w:pPr>
      <w:r w:rsidRPr="004039A4">
        <w:rPr>
          <w:sz w:val="12"/>
          <w:szCs w:val="18"/>
        </w:rPr>
        <w:t>WONG: [LAUGHS] Is it-- was it not intended as one?</w:t>
      </w:r>
    </w:p>
    <w:p w14:paraId="46EE0042" w14:textId="77777777" w:rsidR="000860BC" w:rsidRPr="004039A4" w:rsidRDefault="000860BC" w:rsidP="000860BC">
      <w:pPr>
        <w:rPr>
          <w:sz w:val="12"/>
          <w:szCs w:val="18"/>
        </w:rPr>
      </w:pPr>
      <w:r w:rsidRPr="004039A4">
        <w:rPr>
          <w:sz w:val="12"/>
          <w:szCs w:val="18"/>
        </w:rPr>
        <w:t>GOOLSBEE: It was intended as a compliment, but not everyone would take it as such. If that is the main cause, that's just a one-off. That would increase the level of productivity. But that's not a reason why the growth rate would continue.</w:t>
      </w:r>
    </w:p>
    <w:p w14:paraId="338CBD38" w14:textId="77777777" w:rsidR="000860BC" w:rsidRPr="004039A4" w:rsidRDefault="000860BC" w:rsidP="000860BC">
      <w:pPr>
        <w:rPr>
          <w:rStyle w:val="StyleUnderline"/>
        </w:rPr>
      </w:pPr>
      <w:r w:rsidRPr="004039A4">
        <w:rPr>
          <w:sz w:val="16"/>
        </w:rPr>
        <w:t xml:space="preserve">MA: So in Austan's view, flexibility does not explain the sustained productivity growth. So let's look at theory number two, what economists call </w:t>
      </w:r>
      <w:r w:rsidRPr="004039A4">
        <w:rPr>
          <w:rStyle w:val="StyleUnderline"/>
          <w:highlight w:val="cyan"/>
        </w:rPr>
        <w:t xml:space="preserve">labor </w:t>
      </w:r>
      <w:r w:rsidRPr="004039A4">
        <w:rPr>
          <w:rStyle w:val="Emphasis"/>
          <w:highlight w:val="cyan"/>
        </w:rPr>
        <w:t>reallocation</w:t>
      </w:r>
      <w:r w:rsidRPr="004039A4">
        <w:rPr>
          <w:rStyle w:val="StyleUnderline"/>
        </w:rPr>
        <w:t>.</w:t>
      </w:r>
    </w:p>
    <w:p w14:paraId="3943CDA2" w14:textId="77777777" w:rsidR="000860BC" w:rsidRPr="004039A4" w:rsidRDefault="000860BC" w:rsidP="000860BC">
      <w:pPr>
        <w:rPr>
          <w:sz w:val="16"/>
        </w:rPr>
      </w:pPr>
      <w:r w:rsidRPr="004039A4">
        <w:rPr>
          <w:sz w:val="16"/>
        </w:rPr>
        <w:t xml:space="preserve">GOOLSBEE: That they call it that is exactly why you never want to hire a person with a PhD in economics to work on your marketing, OK? This is just the idea of </w:t>
      </w:r>
      <w:r w:rsidRPr="004039A4">
        <w:rPr>
          <w:rStyle w:val="StyleUnderline"/>
        </w:rPr>
        <w:t xml:space="preserve">the Great </w:t>
      </w:r>
      <w:r w:rsidRPr="004039A4">
        <w:rPr>
          <w:rStyle w:val="Emphasis"/>
        </w:rPr>
        <w:t>Resignation</w:t>
      </w:r>
      <w:r w:rsidRPr="004039A4">
        <w:rPr>
          <w:sz w:val="16"/>
        </w:rPr>
        <w:t xml:space="preserve">. Maybe it </w:t>
      </w:r>
      <w:r w:rsidRPr="004039A4">
        <w:rPr>
          <w:rStyle w:val="StyleUnderline"/>
          <w:highlight w:val="cyan"/>
        </w:rPr>
        <w:t>allowed</w:t>
      </w:r>
      <w:r w:rsidRPr="004039A4">
        <w:rPr>
          <w:rStyle w:val="StyleUnderline"/>
        </w:rPr>
        <w:t xml:space="preserve"> </w:t>
      </w:r>
      <w:r w:rsidRPr="004039A4">
        <w:rPr>
          <w:rStyle w:val="StyleUnderline"/>
          <w:highlight w:val="cyan"/>
        </w:rPr>
        <w:t>people to</w:t>
      </w:r>
      <w:r w:rsidRPr="004039A4">
        <w:rPr>
          <w:rStyle w:val="StyleUnderline"/>
        </w:rPr>
        <w:t xml:space="preserve"> </w:t>
      </w:r>
      <w:r w:rsidRPr="004039A4">
        <w:rPr>
          <w:rStyle w:val="Emphasis"/>
        </w:rPr>
        <w:t>leave jobs</w:t>
      </w:r>
      <w:r w:rsidRPr="004039A4">
        <w:rPr>
          <w:rStyle w:val="StyleUnderline"/>
        </w:rPr>
        <w:t xml:space="preserve"> that they were sick of, </w:t>
      </w:r>
      <w:r w:rsidRPr="004039A4">
        <w:rPr>
          <w:rStyle w:val="StyleUnderline"/>
          <w:highlight w:val="cyan"/>
        </w:rPr>
        <w:t xml:space="preserve">go </w:t>
      </w:r>
      <w:r w:rsidRPr="004039A4">
        <w:rPr>
          <w:rStyle w:val="Emphasis"/>
          <w:highlight w:val="cyan"/>
        </w:rPr>
        <w:t>into</w:t>
      </w:r>
      <w:r w:rsidRPr="004039A4">
        <w:rPr>
          <w:rStyle w:val="StyleUnderline"/>
          <w:highlight w:val="cyan"/>
        </w:rPr>
        <w:t xml:space="preserve"> something that </w:t>
      </w:r>
      <w:r w:rsidRPr="004039A4">
        <w:rPr>
          <w:rStyle w:val="Emphasis"/>
          <w:highlight w:val="cyan"/>
        </w:rPr>
        <w:t>motivates them</w:t>
      </w:r>
      <w:r w:rsidRPr="004039A4">
        <w:rPr>
          <w:rStyle w:val="Emphasis"/>
        </w:rPr>
        <w:t xml:space="preserve"> more</w:t>
      </w:r>
      <w:r w:rsidRPr="004039A4">
        <w:rPr>
          <w:sz w:val="16"/>
        </w:rPr>
        <w:t xml:space="preserve"> or that they're more suited to, </w:t>
      </w:r>
      <w:r w:rsidRPr="004039A4">
        <w:rPr>
          <w:rStyle w:val="StyleUnderline"/>
          <w:highlight w:val="cyan"/>
        </w:rPr>
        <w:t>and</w:t>
      </w:r>
      <w:r w:rsidRPr="004039A4">
        <w:rPr>
          <w:rStyle w:val="StyleUnderline"/>
        </w:rPr>
        <w:t xml:space="preserve"> they </w:t>
      </w:r>
      <w:r w:rsidRPr="004039A4">
        <w:rPr>
          <w:rStyle w:val="StyleUnderline"/>
          <w:highlight w:val="cyan"/>
        </w:rPr>
        <w:t xml:space="preserve">had an </w:t>
      </w:r>
      <w:r w:rsidRPr="004039A4">
        <w:rPr>
          <w:rStyle w:val="Emphasis"/>
          <w:highlight w:val="cyan"/>
        </w:rPr>
        <w:t>explosion</w:t>
      </w:r>
      <w:r w:rsidRPr="004039A4">
        <w:rPr>
          <w:rStyle w:val="StyleUnderline"/>
          <w:highlight w:val="cyan"/>
        </w:rPr>
        <w:t xml:space="preserve"> of </w:t>
      </w:r>
      <w:r w:rsidRPr="004039A4">
        <w:rPr>
          <w:rStyle w:val="Emphasis"/>
          <w:highlight w:val="cyan"/>
        </w:rPr>
        <w:t>productivity</w:t>
      </w:r>
      <w:r w:rsidRPr="004039A4">
        <w:rPr>
          <w:sz w:val="16"/>
        </w:rPr>
        <w:t>.</w:t>
      </w:r>
    </w:p>
    <w:p w14:paraId="793493D8" w14:textId="77777777" w:rsidR="000860BC" w:rsidRPr="004039A4" w:rsidRDefault="000860BC" w:rsidP="000860BC">
      <w:pPr>
        <w:rPr>
          <w:sz w:val="16"/>
        </w:rPr>
      </w:pPr>
      <w:r w:rsidRPr="004039A4">
        <w:rPr>
          <w:sz w:val="16"/>
        </w:rPr>
        <w:t>MA: But sort of like the flexibility theory, this reshuffling is also a one-off event, in Austan's view. A lot of workers moved to new jobs they liked better, and they stayed. They didn't keep moving around.</w:t>
      </w:r>
    </w:p>
    <w:p w14:paraId="7118B70F" w14:textId="77777777" w:rsidR="000860BC" w:rsidRPr="004039A4" w:rsidRDefault="000860BC" w:rsidP="000860BC">
      <w:pPr>
        <w:rPr>
          <w:sz w:val="16"/>
        </w:rPr>
      </w:pPr>
      <w:r w:rsidRPr="004039A4">
        <w:rPr>
          <w:sz w:val="16"/>
        </w:rPr>
        <w:t xml:space="preserve">WONG: So on to theory number three, new business creation. </w:t>
      </w:r>
      <w:r w:rsidRPr="004039A4">
        <w:rPr>
          <w:rStyle w:val="StyleUnderline"/>
          <w:highlight w:val="cyan"/>
        </w:rPr>
        <w:t xml:space="preserve">There's been a </w:t>
      </w:r>
      <w:r w:rsidRPr="004039A4">
        <w:rPr>
          <w:rStyle w:val="Emphasis"/>
          <w:highlight w:val="cyan"/>
        </w:rPr>
        <w:t>surge</w:t>
      </w:r>
      <w:r w:rsidRPr="004039A4">
        <w:rPr>
          <w:rStyle w:val="StyleUnderline"/>
          <w:highlight w:val="cyan"/>
        </w:rPr>
        <w:t xml:space="preserve"> in </w:t>
      </w:r>
      <w:r w:rsidRPr="004039A4">
        <w:rPr>
          <w:rStyle w:val="Emphasis"/>
          <w:highlight w:val="cyan"/>
        </w:rPr>
        <w:t>new business</w:t>
      </w:r>
      <w:r w:rsidRPr="004039A4">
        <w:rPr>
          <w:rStyle w:val="StyleUnderline"/>
        </w:rPr>
        <w:t xml:space="preserve"> application</w:t>
      </w:r>
      <w:r w:rsidRPr="004039A4">
        <w:rPr>
          <w:rStyle w:val="Emphasis"/>
          <w:highlight w:val="cyan"/>
        </w:rPr>
        <w:t>s</w:t>
      </w:r>
      <w:r w:rsidRPr="004039A4">
        <w:rPr>
          <w:rStyle w:val="StyleUnderline"/>
        </w:rPr>
        <w:t xml:space="preserve"> in the US</w:t>
      </w:r>
      <w:r w:rsidRPr="004039A4">
        <w:rPr>
          <w:sz w:val="16"/>
        </w:rPr>
        <w:t>, starting during the pandemic.</w:t>
      </w:r>
    </w:p>
    <w:p w14:paraId="5C33A260" w14:textId="77777777" w:rsidR="000860BC" w:rsidRPr="004039A4" w:rsidRDefault="000860BC" w:rsidP="000860BC">
      <w:pPr>
        <w:rPr>
          <w:sz w:val="16"/>
        </w:rPr>
      </w:pPr>
      <w:r w:rsidRPr="004039A4">
        <w:rPr>
          <w:sz w:val="16"/>
        </w:rPr>
        <w:t xml:space="preserve">GOOLSBEE: And historically, </w:t>
      </w:r>
      <w:r w:rsidRPr="004039A4">
        <w:rPr>
          <w:rStyle w:val="Emphasis"/>
        </w:rPr>
        <w:t>new businesses</w:t>
      </w:r>
      <w:r w:rsidRPr="004039A4">
        <w:rPr>
          <w:rStyle w:val="StyleUnderline"/>
        </w:rPr>
        <w:t xml:space="preserve"> often </w:t>
      </w:r>
      <w:r w:rsidRPr="004039A4">
        <w:rPr>
          <w:rStyle w:val="StyleUnderline"/>
          <w:highlight w:val="cyan"/>
        </w:rPr>
        <w:t xml:space="preserve">have </w:t>
      </w:r>
      <w:r w:rsidRPr="004039A4">
        <w:rPr>
          <w:rStyle w:val="Emphasis"/>
          <w:highlight w:val="cyan"/>
        </w:rPr>
        <w:t>faster productivity</w:t>
      </w:r>
      <w:r w:rsidRPr="004039A4">
        <w:rPr>
          <w:rStyle w:val="StyleUnderline"/>
        </w:rPr>
        <w:t xml:space="preserve"> growth or higher productivity</w:t>
      </w:r>
      <w:r w:rsidRPr="004039A4">
        <w:rPr>
          <w:sz w:val="16"/>
        </w:rPr>
        <w:t>. So there has been some argument maybe the economy's productivity went up because we have all these new firms. Again, I'm a little nervous that that sounds like a one-time.</w:t>
      </w:r>
    </w:p>
    <w:p w14:paraId="43E91451" w14:textId="77777777" w:rsidR="000860BC" w:rsidRPr="004039A4" w:rsidRDefault="000860BC" w:rsidP="000860BC">
      <w:pPr>
        <w:rPr>
          <w:sz w:val="16"/>
        </w:rPr>
      </w:pPr>
      <w:r w:rsidRPr="004039A4">
        <w:rPr>
          <w:sz w:val="16"/>
        </w:rPr>
        <w:t>MA: So we're down to our last theory, and that is artificial intelligence.</w:t>
      </w:r>
    </w:p>
    <w:p w14:paraId="5FBD404A" w14:textId="77777777" w:rsidR="000860BC" w:rsidRPr="004039A4" w:rsidRDefault="000860BC" w:rsidP="000860BC">
      <w:pPr>
        <w:rPr>
          <w:rStyle w:val="StyleUnderline"/>
        </w:rPr>
      </w:pPr>
      <w:r w:rsidRPr="004039A4">
        <w:rPr>
          <w:sz w:val="16"/>
        </w:rPr>
        <w:t xml:space="preserve">WONG: Austan says most economists think it's still too early for the effects of AI to show up in the data. Still, he finds </w:t>
      </w:r>
      <w:r w:rsidRPr="004039A4">
        <w:rPr>
          <w:rStyle w:val="Emphasis"/>
          <w:highlight w:val="cyan"/>
        </w:rPr>
        <w:t>AI</w:t>
      </w:r>
      <w:r w:rsidRPr="004039A4">
        <w:rPr>
          <w:sz w:val="16"/>
        </w:rPr>
        <w:t xml:space="preserve"> to be an intriguing lead in this economic mystery. That's because there are historical examples of new technology </w:t>
      </w:r>
      <w:r w:rsidRPr="004039A4">
        <w:rPr>
          <w:rStyle w:val="Emphasis"/>
          <w:highlight w:val="cyan"/>
        </w:rPr>
        <w:t>le</w:t>
      </w:r>
      <w:r w:rsidRPr="004039A4">
        <w:rPr>
          <w:sz w:val="16"/>
        </w:rPr>
        <w:t>a</w:t>
      </w:r>
      <w:r w:rsidRPr="004039A4">
        <w:rPr>
          <w:rStyle w:val="Emphasis"/>
          <w:highlight w:val="cyan"/>
        </w:rPr>
        <w:t>d</w:t>
      </w:r>
      <w:r w:rsidRPr="004039A4">
        <w:rPr>
          <w:sz w:val="16"/>
        </w:rPr>
        <w:t xml:space="preserve">ing </w:t>
      </w:r>
      <w:r w:rsidRPr="004039A4">
        <w:rPr>
          <w:rStyle w:val="StyleUnderline"/>
          <w:highlight w:val="cyan"/>
        </w:rPr>
        <w:t>to</w:t>
      </w:r>
      <w:r w:rsidRPr="004039A4">
        <w:rPr>
          <w:rStyle w:val="StyleUnderline"/>
        </w:rPr>
        <w:t xml:space="preserve"> longer term </w:t>
      </w:r>
      <w:r w:rsidRPr="004039A4">
        <w:rPr>
          <w:rStyle w:val="Emphasis"/>
          <w:highlight w:val="cyan"/>
        </w:rPr>
        <w:t>productivity booms</w:t>
      </w:r>
      <w:r w:rsidRPr="004039A4">
        <w:rPr>
          <w:rStyle w:val="StyleUnderline"/>
        </w:rPr>
        <w:t>.</w:t>
      </w:r>
    </w:p>
    <w:p w14:paraId="7A58410E" w14:textId="77777777" w:rsidR="000860BC" w:rsidRPr="004039A4" w:rsidRDefault="000860BC" w:rsidP="000860BC">
      <w:pPr>
        <w:rPr>
          <w:sz w:val="16"/>
        </w:rPr>
      </w:pPr>
      <w:r w:rsidRPr="004039A4">
        <w:rPr>
          <w:sz w:val="16"/>
        </w:rPr>
        <w:t>GOOLSBEE: So electricity comes in, it is electricity production where there's a massive increase in productivity. Then, after a little bit of time, it kind of filters its way through the economy, and you see a boom in productivity in the most electricity intensive industries. So aluminum gets more productive. And then with another lag of a lot of years, people start building businesses around the presence of electricity. And then you see the productivity continue.</w:t>
      </w:r>
    </w:p>
    <w:p w14:paraId="26C49EB0" w14:textId="77777777" w:rsidR="000860BC" w:rsidRPr="004039A4" w:rsidRDefault="000860BC" w:rsidP="000860BC">
      <w:pPr>
        <w:rPr>
          <w:rStyle w:val="StyleUnderline"/>
        </w:rPr>
      </w:pPr>
      <w:r w:rsidRPr="004039A4">
        <w:rPr>
          <w:sz w:val="16"/>
        </w:rPr>
        <w:t xml:space="preserve">MA: </w:t>
      </w:r>
      <w:r w:rsidRPr="004039A4">
        <w:rPr>
          <w:rStyle w:val="StyleUnderline"/>
        </w:rPr>
        <w:t>These tech</w:t>
      </w:r>
      <w:r w:rsidRPr="004039A4">
        <w:rPr>
          <w:sz w:val="16"/>
        </w:rPr>
        <w:t xml:space="preserve">nological </w:t>
      </w:r>
      <w:r w:rsidRPr="004039A4">
        <w:rPr>
          <w:rStyle w:val="Emphasis"/>
        </w:rPr>
        <w:t>ripple effects</w:t>
      </w:r>
      <w:r w:rsidRPr="004039A4">
        <w:rPr>
          <w:rStyle w:val="StyleUnderline"/>
        </w:rPr>
        <w:t xml:space="preserve"> show up throughout history</w:t>
      </w:r>
      <w:r w:rsidRPr="004039A4">
        <w:rPr>
          <w:sz w:val="16"/>
        </w:rPr>
        <w:t xml:space="preserve">, like in the Gilded Age, which we talked about in yesterday's episode and which we'll link in the show notes. Another place you can see these ripple effects are with the introduction of computers, in the 20th century. So </w:t>
      </w:r>
      <w:r w:rsidRPr="004039A4">
        <w:rPr>
          <w:rStyle w:val="StyleUnderline"/>
        </w:rPr>
        <w:t>if AI proves</w:t>
      </w:r>
      <w:r w:rsidRPr="004039A4">
        <w:rPr>
          <w:sz w:val="16"/>
        </w:rPr>
        <w:t xml:space="preserve"> to be as </w:t>
      </w:r>
      <w:r w:rsidRPr="004039A4">
        <w:rPr>
          <w:rStyle w:val="Emphasis"/>
        </w:rPr>
        <w:t>transformative</w:t>
      </w:r>
      <w:r w:rsidRPr="004039A4">
        <w:rPr>
          <w:sz w:val="16"/>
        </w:rPr>
        <w:t xml:space="preserve">, </w:t>
      </w:r>
      <w:r w:rsidRPr="004039A4">
        <w:rPr>
          <w:rStyle w:val="StyleUnderline"/>
        </w:rPr>
        <w:t>that could boost productivity in a lasting way.</w:t>
      </w:r>
    </w:p>
    <w:p w14:paraId="60088F4A" w14:textId="77777777" w:rsidR="000860BC" w:rsidRPr="004039A4" w:rsidRDefault="000860BC" w:rsidP="000860BC">
      <w:pPr>
        <w:rPr>
          <w:sz w:val="16"/>
        </w:rPr>
      </w:pPr>
      <w:r w:rsidRPr="004039A4">
        <w:rPr>
          <w:sz w:val="16"/>
        </w:rPr>
        <w:t>WONG: Is it tricky to tease out, then, if it could be AI or if it's something that maybe started earlier than what we think of as AI, could you still attribute this to the computer boom that you were talking about earlier?</w:t>
      </w:r>
    </w:p>
    <w:p w14:paraId="436E036B" w14:textId="77777777" w:rsidR="000860BC" w:rsidRPr="004039A4" w:rsidRDefault="000860BC" w:rsidP="000860BC">
      <w:pPr>
        <w:rPr>
          <w:sz w:val="16"/>
        </w:rPr>
      </w:pPr>
      <w:r w:rsidRPr="004039A4">
        <w:rPr>
          <w:sz w:val="16"/>
        </w:rPr>
        <w:t>GOOLSBEE: Now, you're-- there's an old-- he was my teacher, and he was a famous economist, Bob Solow. And he used to have this phrase. He said, when we-- when economists talk about the sources of growth, they always end up going down in a blaze of amateur sociology. And there is a sense in which it might be many things.</w:t>
      </w:r>
    </w:p>
    <w:p w14:paraId="6E85EB2C" w14:textId="77777777" w:rsidR="000860BC" w:rsidRPr="004039A4" w:rsidRDefault="000860BC" w:rsidP="000860BC">
      <w:pPr>
        <w:pStyle w:val="Heading4"/>
        <w:rPr>
          <w:rFonts w:cs="Calibri"/>
        </w:rPr>
      </w:pPr>
      <w:r w:rsidRPr="004039A4">
        <w:rPr>
          <w:rFonts w:cs="Calibri"/>
        </w:rPr>
        <w:t xml:space="preserve">Powerful unions </w:t>
      </w:r>
      <w:r w:rsidRPr="004039A4">
        <w:rPr>
          <w:rFonts w:cs="Calibri"/>
          <w:u w:val="single"/>
        </w:rPr>
        <w:t>suppress</w:t>
      </w:r>
      <w:r w:rsidRPr="004039A4">
        <w:rPr>
          <w:rFonts w:cs="Calibri"/>
        </w:rPr>
        <w:t xml:space="preserve"> productivity growth 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229BE5E1" w14:textId="77777777" w:rsidR="000860BC" w:rsidRPr="004039A4" w:rsidRDefault="000860BC" w:rsidP="000860BC">
      <w:r w:rsidRPr="004039A4">
        <w:rPr>
          <w:rStyle w:val="Style13ptBold"/>
        </w:rPr>
        <w:t>Palagashvili ’25</w:t>
      </w:r>
      <w:r w:rsidRPr="004039A4">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51CEBBFC" w14:textId="77777777" w:rsidR="000860BC" w:rsidRPr="004039A4" w:rsidRDefault="000860BC" w:rsidP="000860BC">
      <w:pPr>
        <w:rPr>
          <w:sz w:val="16"/>
        </w:rPr>
      </w:pPr>
      <w:r w:rsidRPr="004039A4">
        <w:rPr>
          <w:sz w:val="16"/>
        </w:rPr>
        <w:t>Cost at the Firm Level: Productivity, Profits, and Investment</w:t>
      </w:r>
    </w:p>
    <w:p w14:paraId="030E84D2" w14:textId="77777777" w:rsidR="000860BC" w:rsidRPr="004039A4" w:rsidRDefault="000860BC" w:rsidP="000860BC">
      <w:pPr>
        <w:rPr>
          <w:sz w:val="16"/>
        </w:rPr>
      </w:pPr>
      <w:r w:rsidRPr="004039A4">
        <w:rPr>
          <w:sz w:val="16"/>
        </w:rPr>
        <w:t xml:space="preserve">The costs unions impose on firms play out through three key channels: productivity, profitability, and investment. At their best, </w:t>
      </w:r>
      <w:r w:rsidRPr="004039A4">
        <w:rPr>
          <w:rStyle w:val="StyleUnderline"/>
          <w:highlight w:val="cyan"/>
        </w:rPr>
        <w:t xml:space="preserve">unions </w:t>
      </w:r>
      <w:r w:rsidRPr="004039A4">
        <w:rPr>
          <w:rStyle w:val="Emphasis"/>
          <w:highlight w:val="cyan"/>
        </w:rPr>
        <w:t>can</w:t>
      </w:r>
      <w:r w:rsidRPr="004039A4">
        <w:rPr>
          <w:rStyle w:val="StyleUnderline"/>
          <w:highlight w:val="cyan"/>
        </w:rPr>
        <w:t xml:space="preserve"> boost productivity</w:t>
      </w:r>
      <w:r w:rsidRPr="004039A4">
        <w:rPr>
          <w:sz w:val="16"/>
        </w:rPr>
        <w:t xml:space="preserve"> by fostering better communication between workers and management, reducing turnover, and creating incentives for efficiency. </w:t>
      </w:r>
      <w:r w:rsidRPr="004039A4">
        <w:rPr>
          <w:rStyle w:val="StyleUnderline"/>
        </w:rPr>
        <w:t xml:space="preserve">But </w:t>
      </w:r>
      <w:r w:rsidRPr="004039A4">
        <w:rPr>
          <w:rStyle w:val="Emphasis"/>
          <w:sz w:val="32"/>
          <w:highlight w:val="cyan"/>
        </w:rPr>
        <w:t>more often</w:t>
      </w:r>
      <w:r w:rsidRPr="004039A4">
        <w:rPr>
          <w:rStyle w:val="StyleUnderline"/>
        </w:rPr>
        <w:t>,</w:t>
      </w:r>
      <w:r w:rsidRPr="004039A4">
        <w:rPr>
          <w:sz w:val="16"/>
        </w:rPr>
        <w:t xml:space="preserve"> </w:t>
      </w:r>
      <w:r w:rsidRPr="004039A4">
        <w:rPr>
          <w:rStyle w:val="StyleUnderline"/>
        </w:rPr>
        <w:t xml:space="preserve">restrictive </w:t>
      </w:r>
      <w:r w:rsidRPr="004039A4">
        <w:rPr>
          <w:rStyle w:val="Emphasis"/>
          <w:highlight w:val="cyan"/>
        </w:rPr>
        <w:t>work rules</w:t>
      </w:r>
      <w:r w:rsidRPr="004039A4">
        <w:rPr>
          <w:sz w:val="16"/>
        </w:rPr>
        <w:t xml:space="preserve"> </w:t>
      </w:r>
      <w:r w:rsidRPr="004039A4">
        <w:rPr>
          <w:rStyle w:val="StyleUnderline"/>
          <w:highlight w:val="cyan"/>
        </w:rPr>
        <w:t>and wage-setting</w:t>
      </w:r>
      <w:r w:rsidRPr="004039A4">
        <w:rPr>
          <w:sz w:val="16"/>
        </w:rPr>
        <w:t xml:space="preserve"> above market rates </w:t>
      </w:r>
      <w:r w:rsidRPr="004039A4">
        <w:rPr>
          <w:rStyle w:val="Emphasis"/>
          <w:highlight w:val="cyan"/>
        </w:rPr>
        <w:t>stifle flex</w:t>
      </w:r>
      <w:r w:rsidRPr="004039A4">
        <w:rPr>
          <w:sz w:val="16"/>
        </w:rPr>
        <w:t xml:space="preserve">ibility, </w:t>
      </w:r>
      <w:r w:rsidRPr="004039A4">
        <w:rPr>
          <w:rStyle w:val="Emphasis"/>
        </w:rPr>
        <w:t>dull</w:t>
      </w:r>
      <w:r w:rsidRPr="004039A4">
        <w:rPr>
          <w:rStyle w:val="StyleUnderline"/>
        </w:rPr>
        <w:t xml:space="preserve"> incentives</w:t>
      </w:r>
      <w:r w:rsidRPr="004039A4">
        <w:rPr>
          <w:sz w:val="16"/>
        </w:rPr>
        <w:t xml:space="preserve">, </w:t>
      </w:r>
      <w:r w:rsidRPr="004039A4">
        <w:rPr>
          <w:rStyle w:val="StyleUnderline"/>
        </w:rPr>
        <w:t xml:space="preserve">and </w:t>
      </w:r>
      <w:r w:rsidRPr="004039A4">
        <w:rPr>
          <w:rStyle w:val="Emphasis"/>
        </w:rPr>
        <w:t>slow</w:t>
      </w:r>
      <w:r w:rsidRPr="004039A4">
        <w:rPr>
          <w:sz w:val="16"/>
        </w:rPr>
        <w:t xml:space="preserve"> down </w:t>
      </w:r>
      <w:r w:rsidRPr="004039A4">
        <w:rPr>
          <w:rStyle w:val="Emphasis"/>
        </w:rPr>
        <w:t>adaptation</w:t>
      </w:r>
      <w:r w:rsidRPr="004039A4">
        <w:rPr>
          <w:sz w:val="16"/>
        </w:rPr>
        <w:t xml:space="preserve">. The result is lower profitability: </w:t>
      </w:r>
      <w:r w:rsidRPr="004039A4">
        <w:rPr>
          <w:rStyle w:val="StyleUnderline"/>
        </w:rPr>
        <w:t xml:space="preserve">Higher </w:t>
      </w:r>
      <w:r w:rsidRPr="004039A4">
        <w:rPr>
          <w:rStyle w:val="Emphasis"/>
        </w:rPr>
        <w:t>wages</w:t>
      </w:r>
      <w:r w:rsidRPr="004039A4">
        <w:rPr>
          <w:sz w:val="16"/>
        </w:rPr>
        <w:t xml:space="preserve"> that don’t come with matching productivity gains can </w:t>
      </w:r>
      <w:r w:rsidRPr="004039A4">
        <w:rPr>
          <w:rStyle w:val="Emphasis"/>
        </w:rPr>
        <w:t>squeeze margins</w:t>
      </w:r>
      <w:r w:rsidRPr="004039A4">
        <w:rPr>
          <w:sz w:val="16"/>
        </w:rPr>
        <w:t xml:space="preserve">, </w:t>
      </w:r>
      <w:r w:rsidRPr="004039A4">
        <w:rPr>
          <w:rStyle w:val="StyleUnderline"/>
        </w:rPr>
        <w:t xml:space="preserve">limit </w:t>
      </w:r>
      <w:r w:rsidRPr="004039A4">
        <w:rPr>
          <w:rStyle w:val="Emphasis"/>
        </w:rPr>
        <w:t>reinvestment</w:t>
      </w:r>
      <w:r w:rsidRPr="004039A4">
        <w:rPr>
          <w:sz w:val="16"/>
        </w:rPr>
        <w:t xml:space="preserve">, </w:t>
      </w:r>
      <w:r w:rsidRPr="004039A4">
        <w:rPr>
          <w:rStyle w:val="StyleUnderline"/>
        </w:rPr>
        <w:t xml:space="preserve">and weaken firms’ ability to </w:t>
      </w:r>
      <w:r w:rsidRPr="004039A4">
        <w:rPr>
          <w:rStyle w:val="Emphasis"/>
        </w:rPr>
        <w:t>compete</w:t>
      </w:r>
      <w:r w:rsidRPr="004039A4">
        <w:rPr>
          <w:sz w:val="16"/>
        </w:rPr>
        <w:t xml:space="preserve"> and grow. And </w:t>
      </w:r>
      <w:r w:rsidRPr="004039A4">
        <w:rPr>
          <w:rStyle w:val="StyleUnderline"/>
          <w:highlight w:val="cyan"/>
        </w:rPr>
        <w:t xml:space="preserve">when </w:t>
      </w:r>
      <w:r w:rsidRPr="004039A4">
        <w:rPr>
          <w:rStyle w:val="Emphasis"/>
          <w:highlight w:val="cyan"/>
        </w:rPr>
        <w:t>profits shrink</w:t>
      </w:r>
      <w:r w:rsidRPr="004039A4">
        <w:rPr>
          <w:rStyle w:val="StyleUnderline"/>
          <w:highlight w:val="cyan"/>
        </w:rPr>
        <w:t xml:space="preserve">, so does </w:t>
      </w:r>
      <w:r w:rsidRPr="004039A4">
        <w:rPr>
          <w:rStyle w:val="Emphasis"/>
          <w:highlight w:val="cyan"/>
        </w:rPr>
        <w:t>investment</w:t>
      </w:r>
      <w:r w:rsidRPr="004039A4">
        <w:rPr>
          <w:sz w:val="16"/>
        </w:rPr>
        <w:t xml:space="preserve">. Faced with rising labor costs, </w:t>
      </w:r>
      <w:r w:rsidRPr="004039A4">
        <w:rPr>
          <w:rStyle w:val="StyleUnderline"/>
          <w:highlight w:val="cyan"/>
        </w:rPr>
        <w:t xml:space="preserve">firms </w:t>
      </w:r>
      <w:r w:rsidRPr="004039A4">
        <w:rPr>
          <w:rStyle w:val="Emphasis"/>
          <w:highlight w:val="cyan"/>
        </w:rPr>
        <w:t>cut</w:t>
      </w:r>
      <w:r w:rsidRPr="004039A4">
        <w:rPr>
          <w:rStyle w:val="StyleUnderline"/>
        </w:rPr>
        <w:t xml:space="preserve"> back on</w:t>
      </w:r>
      <w:r w:rsidRPr="004039A4">
        <w:rPr>
          <w:sz w:val="16"/>
        </w:rPr>
        <w:t xml:space="preserve"> </w:t>
      </w:r>
      <w:r w:rsidRPr="004039A4">
        <w:rPr>
          <w:rStyle w:val="Emphasis"/>
          <w:highlight w:val="cyan"/>
        </w:rPr>
        <w:t>capital</w:t>
      </w:r>
      <w:r w:rsidRPr="004039A4">
        <w:rPr>
          <w:rStyle w:val="StyleUnderline"/>
        </w:rPr>
        <w:t xml:space="preserve"> improvements</w:t>
      </w:r>
      <w:r w:rsidRPr="004039A4">
        <w:rPr>
          <w:sz w:val="16"/>
        </w:rPr>
        <w:t xml:space="preserve">, </w:t>
      </w:r>
      <w:r w:rsidRPr="004039A4">
        <w:rPr>
          <w:rStyle w:val="Emphasis"/>
          <w:highlight w:val="cyan"/>
        </w:rPr>
        <w:t>tech</w:t>
      </w:r>
      <w:r w:rsidRPr="004039A4">
        <w:rPr>
          <w:sz w:val="16"/>
        </w:rPr>
        <w:t xml:space="preserve">nology upgrades, </w:t>
      </w:r>
      <w:r w:rsidRPr="004039A4">
        <w:rPr>
          <w:rStyle w:val="StyleUnderline"/>
          <w:highlight w:val="cyan"/>
        </w:rPr>
        <w:t>and</w:t>
      </w:r>
      <w:r w:rsidRPr="004039A4">
        <w:rPr>
          <w:rStyle w:val="StyleUnderline"/>
        </w:rPr>
        <w:t xml:space="preserve"> </w:t>
      </w:r>
      <w:r w:rsidRPr="004039A4">
        <w:rPr>
          <w:rStyle w:val="Emphasis"/>
          <w:highlight w:val="cyan"/>
        </w:rPr>
        <w:t>R&amp;D</w:t>
      </w:r>
      <w:r w:rsidRPr="004039A4">
        <w:rPr>
          <w:sz w:val="16"/>
        </w:rPr>
        <w:t>, leaving them less competitive in the long run. In the end, while unions may secure short-term benefits for workers, their impact on firms often leads to the very job losses and stagnation they aim to prevent.</w:t>
      </w:r>
    </w:p>
    <w:p w14:paraId="5F0A30B2" w14:textId="77777777" w:rsidR="000860BC" w:rsidRPr="004039A4" w:rsidRDefault="000860BC" w:rsidP="000860BC">
      <w:pPr>
        <w:rPr>
          <w:sz w:val="16"/>
        </w:rPr>
      </w:pPr>
      <w:r w:rsidRPr="004039A4">
        <w:rPr>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4FB16A7" w14:textId="77777777" w:rsidR="000860BC" w:rsidRPr="004039A4" w:rsidRDefault="000860BC" w:rsidP="000860BC">
      <w:pPr>
        <w:rPr>
          <w:sz w:val="16"/>
        </w:rPr>
      </w:pPr>
      <w:r w:rsidRPr="004039A4">
        <w:rPr>
          <w:rStyle w:val="Emphasis"/>
        </w:rPr>
        <w:t>Recent research</w:t>
      </w:r>
      <w:r w:rsidRPr="004039A4">
        <w:rPr>
          <w:rStyle w:val="StyleUnderline"/>
        </w:rPr>
        <w:t xml:space="preserve"> shows a </w:t>
      </w:r>
      <w:r w:rsidRPr="004039A4">
        <w:rPr>
          <w:rStyle w:val="Emphasis"/>
        </w:rPr>
        <w:t>different reality</w:t>
      </w:r>
      <w:r w:rsidRPr="004039A4">
        <w:rPr>
          <w:sz w:val="16"/>
        </w:rPr>
        <w:t xml:space="preserve"> regarding how labor unions impact productivity. Aside from a few exceptions due to unique labor union arrangements, </w:t>
      </w:r>
      <w:r w:rsidRPr="004039A4">
        <w:rPr>
          <w:rStyle w:val="StyleUnderline"/>
        </w:rPr>
        <w:t xml:space="preserve">the </w:t>
      </w:r>
      <w:r w:rsidRPr="004039A4">
        <w:rPr>
          <w:rStyle w:val="Emphasis"/>
        </w:rPr>
        <w:t>impact</w:t>
      </w:r>
      <w:r w:rsidRPr="004039A4">
        <w:rPr>
          <w:rStyle w:val="StyleUnderline"/>
        </w:rPr>
        <w:t xml:space="preserve"> of</w:t>
      </w:r>
      <w:r w:rsidRPr="004039A4">
        <w:rPr>
          <w:sz w:val="16"/>
        </w:rPr>
        <w:t xml:space="preserve"> labor </w:t>
      </w:r>
      <w:r w:rsidRPr="004039A4">
        <w:rPr>
          <w:rStyle w:val="Emphasis"/>
        </w:rPr>
        <w:t>unions</w:t>
      </w:r>
      <w:r w:rsidRPr="004039A4">
        <w:rPr>
          <w:rStyle w:val="StyleUnderline"/>
        </w:rPr>
        <w:t xml:space="preserve"> on productivity has been shown to be</w:t>
      </w:r>
      <w:r w:rsidRPr="004039A4">
        <w:rPr>
          <w:sz w:val="16"/>
        </w:rPr>
        <w:t xml:space="preserve"> generally </w:t>
      </w:r>
      <w:r w:rsidRPr="004039A4">
        <w:rPr>
          <w:rStyle w:val="Emphasis"/>
        </w:rPr>
        <w:t>negative</w:t>
      </w:r>
      <w:r w:rsidRPr="004039A4">
        <w:rPr>
          <w:sz w:val="16"/>
        </w:rPr>
        <w:t xml:space="preserve">, mainly </w:t>
      </w:r>
      <w:r w:rsidRPr="004039A4">
        <w:rPr>
          <w:rStyle w:val="StyleUnderline"/>
        </w:rPr>
        <w:t>through the</w:t>
      </w:r>
      <w:r w:rsidRPr="004039A4">
        <w:rPr>
          <w:sz w:val="16"/>
        </w:rPr>
        <w:t xml:space="preserve"> “</w:t>
      </w:r>
      <w:r w:rsidRPr="004039A4">
        <w:rPr>
          <w:rStyle w:val="Emphasis"/>
        </w:rPr>
        <w:t>investment</w:t>
      </w:r>
      <w:r w:rsidRPr="004039A4">
        <w:rPr>
          <w:rStyle w:val="StyleUnderline"/>
        </w:rPr>
        <w:t xml:space="preserve"> channel</w:t>
      </w:r>
      <w:r w:rsidRPr="004039A4">
        <w:rPr>
          <w:sz w:val="16"/>
        </w:rPr>
        <w:t xml:space="preserve">.” That is, </w:t>
      </w:r>
      <w:r w:rsidRPr="004039A4">
        <w:rPr>
          <w:rStyle w:val="StyleUnderline"/>
          <w:highlight w:val="cyan"/>
        </w:rPr>
        <w:t xml:space="preserve">when </w:t>
      </w:r>
      <w:r w:rsidRPr="004039A4">
        <w:rPr>
          <w:rStyle w:val="Emphasis"/>
          <w:highlight w:val="cyan"/>
        </w:rPr>
        <w:t>unions</w:t>
      </w:r>
      <w:r w:rsidRPr="004039A4">
        <w:rPr>
          <w:rStyle w:val="StyleUnderline"/>
          <w:highlight w:val="cyan"/>
        </w:rPr>
        <w:t xml:space="preserve"> set wages above the </w:t>
      </w:r>
      <w:r w:rsidRPr="004039A4">
        <w:rPr>
          <w:rStyle w:val="Emphasis"/>
          <w:highlight w:val="cyan"/>
        </w:rPr>
        <w:t>market rate</w:t>
      </w:r>
      <w:r w:rsidRPr="004039A4">
        <w:rPr>
          <w:sz w:val="16"/>
        </w:rPr>
        <w:t>—</w:t>
      </w:r>
      <w:r w:rsidRPr="004039A4">
        <w:rPr>
          <w:rStyle w:val="StyleUnderline"/>
        </w:rPr>
        <w:t xml:space="preserve">where wage determination becomes </w:t>
      </w:r>
      <w:r w:rsidRPr="004039A4">
        <w:rPr>
          <w:rStyle w:val="Emphasis"/>
        </w:rPr>
        <w:t>uncertain</w:t>
      </w:r>
      <w:r w:rsidRPr="004039A4">
        <w:rPr>
          <w:rStyle w:val="StyleUnderline"/>
        </w:rPr>
        <w:t xml:space="preserve"> and </w:t>
      </w:r>
      <w:r w:rsidRPr="004039A4">
        <w:rPr>
          <w:rStyle w:val="Emphasis"/>
        </w:rPr>
        <w:t>disconnected</w:t>
      </w:r>
      <w:r w:rsidRPr="004039A4">
        <w:rPr>
          <w:sz w:val="16"/>
        </w:rPr>
        <w:t xml:space="preserve"> </w:t>
      </w:r>
      <w:r w:rsidRPr="004039A4">
        <w:rPr>
          <w:rStyle w:val="StyleUnderline"/>
        </w:rPr>
        <w:t>from actual market conditions</w:t>
      </w:r>
      <w:r w:rsidRPr="004039A4">
        <w:rPr>
          <w:sz w:val="16"/>
        </w:rPr>
        <w:t xml:space="preserve">—both tangible and intangible </w:t>
      </w:r>
      <w:r w:rsidRPr="004039A4">
        <w:rPr>
          <w:rStyle w:val="Emphasis"/>
          <w:highlight w:val="cyan"/>
        </w:rPr>
        <w:t>investments</w:t>
      </w:r>
      <w:r w:rsidRPr="004039A4">
        <w:rPr>
          <w:rStyle w:val="StyleUnderline"/>
          <w:highlight w:val="cyan"/>
        </w:rPr>
        <w:t xml:space="preserve"> can be </w:t>
      </w:r>
      <w:r w:rsidRPr="004039A4">
        <w:rPr>
          <w:rStyle w:val="Emphasis"/>
          <w:highlight w:val="cyan"/>
        </w:rPr>
        <w:t>reduced</w:t>
      </w:r>
      <w:r w:rsidRPr="004039A4">
        <w:rPr>
          <w:sz w:val="16"/>
        </w:rPr>
        <w:t xml:space="preserve">, ultimately </w:t>
      </w:r>
      <w:r w:rsidRPr="004039A4">
        <w:rPr>
          <w:rStyle w:val="Emphasis"/>
          <w:highlight w:val="cyan"/>
        </w:rPr>
        <w:t>hindering</w:t>
      </w:r>
      <w:r w:rsidRPr="004039A4">
        <w:rPr>
          <w:rStyle w:val="StyleUnderline"/>
        </w:rPr>
        <w:t xml:space="preserve"> firm </w:t>
      </w:r>
      <w:r w:rsidRPr="004039A4">
        <w:rPr>
          <w:rStyle w:val="Emphasis"/>
          <w:highlight w:val="cyan"/>
        </w:rPr>
        <w:t>productivity</w:t>
      </w:r>
      <w:r w:rsidRPr="004039A4">
        <w:rPr>
          <w:sz w:val="16"/>
        </w:rPr>
        <w:t xml:space="preserve">.[63] In line with Freeman and Medoff's findings, </w:t>
      </w:r>
      <w:r w:rsidRPr="004039A4">
        <w:rPr>
          <w:rStyle w:val="StyleUnderline"/>
        </w:rPr>
        <w:t xml:space="preserve">more </w:t>
      </w:r>
      <w:r w:rsidRPr="004039A4">
        <w:rPr>
          <w:rStyle w:val="Emphasis"/>
        </w:rPr>
        <w:t>recent research</w:t>
      </w:r>
      <w:r w:rsidRPr="004039A4">
        <w:rPr>
          <w:sz w:val="16"/>
        </w:rPr>
        <w:t xml:space="preserve"> </w:t>
      </w:r>
      <w:r w:rsidRPr="004039A4">
        <w:rPr>
          <w:rStyle w:val="StyleUnderline"/>
        </w:rPr>
        <w:t xml:space="preserve">continues to provide </w:t>
      </w:r>
      <w:r w:rsidRPr="004039A4">
        <w:rPr>
          <w:rStyle w:val="Emphasis"/>
        </w:rPr>
        <w:t>strong ev</w:t>
      </w:r>
      <w:r w:rsidRPr="004039A4">
        <w:rPr>
          <w:sz w:val="16"/>
        </w:rPr>
        <w:t xml:space="preserve">idence that labor </w:t>
      </w:r>
      <w:r w:rsidRPr="004039A4">
        <w:rPr>
          <w:rStyle w:val="StyleUnderline"/>
        </w:rPr>
        <w:t>unions reduce</w:t>
      </w:r>
      <w:r w:rsidRPr="004039A4">
        <w:rPr>
          <w:sz w:val="16"/>
        </w:rPr>
        <w:t xml:space="preserve"> firm </w:t>
      </w:r>
      <w:r w:rsidRPr="004039A4">
        <w:rPr>
          <w:rStyle w:val="Emphasis"/>
        </w:rPr>
        <w:t>profitability</w:t>
      </w:r>
      <w:r w:rsidRPr="004039A4">
        <w:rPr>
          <w:sz w:val="16"/>
        </w:rPr>
        <w:t xml:space="preserve">.[64] This decline is largely driven by labor-union-negotiated higher wages, which often lack matching productivity gains. As a result, </w:t>
      </w:r>
      <w:r w:rsidRPr="004039A4">
        <w:rPr>
          <w:rStyle w:val="StyleUnderline"/>
        </w:rPr>
        <w:t xml:space="preserve">firms face </w:t>
      </w:r>
      <w:r w:rsidRPr="004039A4">
        <w:rPr>
          <w:rStyle w:val="Emphasis"/>
        </w:rPr>
        <w:t>reduced profits</w:t>
      </w:r>
      <w:r w:rsidRPr="004039A4">
        <w:rPr>
          <w:rStyle w:val="StyleUnderline"/>
        </w:rPr>
        <w:t xml:space="preserve">, which </w:t>
      </w:r>
      <w:r w:rsidRPr="004039A4">
        <w:rPr>
          <w:rStyle w:val="Emphasis"/>
        </w:rPr>
        <w:t>limit</w:t>
      </w:r>
      <w:r w:rsidRPr="004039A4">
        <w:rPr>
          <w:rStyle w:val="StyleUnderline"/>
        </w:rPr>
        <w:t xml:space="preserve"> their ability to invest in </w:t>
      </w:r>
      <w:r w:rsidRPr="004039A4">
        <w:rPr>
          <w:rStyle w:val="Emphasis"/>
        </w:rPr>
        <w:t>capital</w:t>
      </w:r>
      <w:r w:rsidRPr="004039A4">
        <w:rPr>
          <w:rStyle w:val="StyleUnderline"/>
        </w:rPr>
        <w:t xml:space="preserve"> and </w:t>
      </w:r>
      <w:r w:rsidRPr="004039A4">
        <w:rPr>
          <w:rStyle w:val="Emphasis"/>
        </w:rPr>
        <w:t>R&amp;D</w:t>
      </w:r>
      <w:r w:rsidRPr="004039A4">
        <w:rPr>
          <w:sz w:val="16"/>
        </w:rPr>
        <w:t xml:space="preserve">, </w:t>
      </w:r>
      <w:r w:rsidRPr="004039A4">
        <w:rPr>
          <w:rStyle w:val="StyleUnderline"/>
        </w:rPr>
        <w:t>which</w:t>
      </w:r>
      <w:r w:rsidRPr="004039A4">
        <w:rPr>
          <w:sz w:val="16"/>
        </w:rPr>
        <w:t xml:space="preserve"> ultimately </w:t>
      </w:r>
      <w:r w:rsidRPr="004039A4">
        <w:rPr>
          <w:rStyle w:val="StyleUnderline"/>
        </w:rPr>
        <w:t>hinders</w:t>
      </w:r>
      <w:r w:rsidRPr="004039A4">
        <w:rPr>
          <w:sz w:val="16"/>
        </w:rPr>
        <w:t xml:space="preserve"> long-term </w:t>
      </w:r>
      <w:r w:rsidRPr="004039A4">
        <w:rPr>
          <w:rStyle w:val="Emphasis"/>
        </w:rPr>
        <w:t>productivity</w:t>
      </w:r>
      <w:r w:rsidRPr="004039A4">
        <w:rPr>
          <w:sz w:val="16"/>
        </w:rPr>
        <w:t xml:space="preserve"> growth.[65]</w:t>
      </w:r>
    </w:p>
    <w:p w14:paraId="4FA0C40F" w14:textId="77777777" w:rsidR="000860BC" w:rsidRPr="004039A4" w:rsidRDefault="000860BC" w:rsidP="000860BC">
      <w:pPr>
        <w:rPr>
          <w:sz w:val="16"/>
        </w:rPr>
      </w:pPr>
      <w:r w:rsidRPr="004039A4">
        <w:rPr>
          <w:sz w:val="16"/>
        </w:rPr>
        <w:t xml:space="preserve">This is the ultimate dilemma for labor unions: </w:t>
      </w:r>
      <w:r w:rsidRPr="004039A4">
        <w:rPr>
          <w:rStyle w:val="StyleUnderline"/>
        </w:rPr>
        <w:t xml:space="preserve">The </w:t>
      </w:r>
      <w:r w:rsidRPr="004039A4">
        <w:rPr>
          <w:rStyle w:val="Emphasis"/>
        </w:rPr>
        <w:t>more</w:t>
      </w:r>
      <w:r w:rsidRPr="004039A4">
        <w:rPr>
          <w:sz w:val="16"/>
        </w:rPr>
        <w:t xml:space="preserve"> what </w:t>
      </w:r>
      <w:r w:rsidRPr="004039A4">
        <w:rPr>
          <w:rStyle w:val="StyleUnderline"/>
        </w:rPr>
        <w:t>the</w:t>
      </w:r>
      <w:r w:rsidRPr="004039A4">
        <w:rPr>
          <w:sz w:val="16"/>
        </w:rPr>
        <w:t xml:space="preserve"> labor </w:t>
      </w:r>
      <w:r w:rsidRPr="004039A4">
        <w:rPr>
          <w:rStyle w:val="StyleUnderline"/>
        </w:rPr>
        <w:t xml:space="preserve">union </w:t>
      </w:r>
      <w:r w:rsidRPr="004039A4">
        <w:rPr>
          <w:rStyle w:val="Emphasis"/>
        </w:rPr>
        <w:t>secures</w:t>
      </w:r>
      <w:r w:rsidRPr="004039A4">
        <w:rPr>
          <w:sz w:val="16"/>
        </w:rPr>
        <w:t xml:space="preserve"> at the bargaining table is beyond what is reasonably sustainable, </w:t>
      </w:r>
      <w:r w:rsidRPr="004039A4">
        <w:rPr>
          <w:rStyle w:val="StyleUnderline"/>
        </w:rPr>
        <w:t xml:space="preserve">the lower the surplus of </w:t>
      </w:r>
      <w:r w:rsidRPr="004039A4">
        <w:rPr>
          <w:rStyle w:val="Emphasis"/>
        </w:rPr>
        <w:t>profits</w:t>
      </w:r>
      <w:r w:rsidRPr="004039A4">
        <w:rPr>
          <w:sz w:val="16"/>
        </w:rPr>
        <w:t xml:space="preserve"> will be. Therefore, </w:t>
      </w:r>
      <w:r w:rsidRPr="004039A4">
        <w:rPr>
          <w:rStyle w:val="StyleUnderline"/>
        </w:rPr>
        <w:t xml:space="preserve">the </w:t>
      </w:r>
      <w:r w:rsidRPr="004039A4">
        <w:rPr>
          <w:rStyle w:val="Emphasis"/>
        </w:rPr>
        <w:t>more</w:t>
      </w:r>
      <w:r w:rsidRPr="004039A4">
        <w:rPr>
          <w:rStyle w:val="StyleUnderline"/>
        </w:rPr>
        <w:t xml:space="preserve"> the</w:t>
      </w:r>
      <w:r w:rsidRPr="004039A4">
        <w:rPr>
          <w:sz w:val="16"/>
        </w:rPr>
        <w:t xml:space="preserve"> labor </w:t>
      </w:r>
      <w:r w:rsidRPr="004039A4">
        <w:rPr>
          <w:rStyle w:val="StyleUnderline"/>
        </w:rPr>
        <w:t xml:space="preserve">union </w:t>
      </w:r>
      <w:r w:rsidRPr="004039A4">
        <w:rPr>
          <w:rStyle w:val="Emphasis"/>
        </w:rPr>
        <w:t>wins</w:t>
      </w:r>
      <w:r w:rsidRPr="004039A4">
        <w:rPr>
          <w:sz w:val="16"/>
        </w:rPr>
        <w:t xml:space="preserve"> at the bargaining table, </w:t>
      </w:r>
      <w:r w:rsidRPr="004039A4">
        <w:rPr>
          <w:rStyle w:val="StyleUnderline"/>
        </w:rPr>
        <w:t xml:space="preserve">the </w:t>
      </w:r>
      <w:r w:rsidRPr="004039A4">
        <w:rPr>
          <w:rStyle w:val="Emphasis"/>
        </w:rPr>
        <w:t>more vulnerable</w:t>
      </w:r>
      <w:r w:rsidRPr="004039A4">
        <w:rPr>
          <w:rStyle w:val="StyleUnderline"/>
        </w:rPr>
        <w:t xml:space="preserve"> the</w:t>
      </w:r>
      <w:r w:rsidRPr="004039A4">
        <w:rPr>
          <w:sz w:val="16"/>
        </w:rPr>
        <w:t xml:space="preserve"> </w:t>
      </w:r>
      <w:r w:rsidRPr="004039A4">
        <w:rPr>
          <w:rStyle w:val="Emphasis"/>
        </w:rPr>
        <w:t>company</w:t>
      </w:r>
      <w:r w:rsidRPr="004039A4">
        <w:rPr>
          <w:sz w:val="16"/>
        </w:rPr>
        <w:t xml:space="preserve"> is to long-term decline. </w:t>
      </w:r>
      <w:r w:rsidRPr="004039A4">
        <w:rPr>
          <w:rStyle w:val="StyleUnderline"/>
        </w:rPr>
        <w:t xml:space="preserve">As the company declines, there will be </w:t>
      </w:r>
      <w:r w:rsidRPr="004039A4">
        <w:rPr>
          <w:rStyle w:val="Emphasis"/>
        </w:rPr>
        <w:t>reduced work</w:t>
      </w:r>
      <w:r w:rsidRPr="004039A4">
        <w:rPr>
          <w:sz w:val="16"/>
        </w:rPr>
        <w:t xml:space="preserve"> opportunities. </w:t>
      </w:r>
    </w:p>
    <w:p w14:paraId="658E408C" w14:textId="77777777" w:rsidR="000860BC" w:rsidRPr="004039A4" w:rsidRDefault="000860BC" w:rsidP="000860BC">
      <w:pPr>
        <w:rPr>
          <w:sz w:val="16"/>
        </w:rPr>
      </w:pPr>
      <w:r w:rsidRPr="004039A4">
        <w:rPr>
          <w:sz w:val="16"/>
        </w:rPr>
        <w:t xml:space="preserve">Besides increasing labor costs beyond what is reasonably justified, </w:t>
      </w:r>
      <w:r w:rsidRPr="004039A4">
        <w:rPr>
          <w:rStyle w:val="StyleUnderline"/>
        </w:rPr>
        <w:t xml:space="preserve">labor </w:t>
      </w:r>
      <w:r w:rsidRPr="004039A4">
        <w:rPr>
          <w:rStyle w:val="StyleUnderline"/>
          <w:highlight w:val="cyan"/>
        </w:rPr>
        <w:t>unions</w:t>
      </w:r>
      <w:r w:rsidRPr="004039A4">
        <w:rPr>
          <w:rStyle w:val="StyleUnderline"/>
        </w:rPr>
        <w:t xml:space="preserve"> can also</w:t>
      </w:r>
      <w:r w:rsidRPr="004039A4">
        <w:rPr>
          <w:sz w:val="16"/>
        </w:rPr>
        <w:t xml:space="preserve"> </w:t>
      </w:r>
      <w:r w:rsidRPr="004039A4">
        <w:rPr>
          <w:rStyle w:val="StyleUnderline"/>
          <w:highlight w:val="cyan"/>
        </w:rPr>
        <w:t>harm productivity through</w:t>
      </w:r>
      <w:r w:rsidRPr="004039A4">
        <w:rPr>
          <w:rStyle w:val="StyleUnderline"/>
        </w:rPr>
        <w:t xml:space="preserve"> </w:t>
      </w:r>
      <w:r w:rsidRPr="004039A4">
        <w:rPr>
          <w:rStyle w:val="Emphasis"/>
          <w:highlight w:val="cyan"/>
        </w:rPr>
        <w:t>restrictive work rules</w:t>
      </w:r>
      <w:r w:rsidRPr="004039A4">
        <w:rPr>
          <w:sz w:val="16"/>
        </w:rPr>
        <w:t xml:space="preserve">, </w:t>
      </w:r>
      <w:r w:rsidRPr="004039A4">
        <w:rPr>
          <w:rStyle w:val="StyleUnderline"/>
          <w:highlight w:val="cyan"/>
        </w:rPr>
        <w:t>which</w:t>
      </w:r>
      <w:r w:rsidRPr="004039A4">
        <w:rPr>
          <w:sz w:val="16"/>
          <w:highlight w:val="cyan"/>
        </w:rPr>
        <w:t xml:space="preserve"> </w:t>
      </w:r>
      <w:r w:rsidRPr="004039A4">
        <w:rPr>
          <w:rStyle w:val="StyleUnderline"/>
          <w:highlight w:val="cyan"/>
        </w:rPr>
        <w:t>include</w:t>
      </w:r>
      <w:r w:rsidRPr="004039A4">
        <w:rPr>
          <w:rStyle w:val="StyleUnderline"/>
        </w:rPr>
        <w:t xml:space="preserve"> not only establishing </w:t>
      </w:r>
      <w:r w:rsidRPr="004039A4">
        <w:rPr>
          <w:rStyle w:val="Emphasis"/>
        </w:rPr>
        <w:t>inefficient staffing</w:t>
      </w:r>
      <w:r w:rsidRPr="004039A4">
        <w:rPr>
          <w:rStyle w:val="StyleUnderline"/>
        </w:rPr>
        <w:t xml:space="preserve"> requirements</w:t>
      </w:r>
      <w:r w:rsidRPr="004039A4">
        <w:rPr>
          <w:sz w:val="16"/>
        </w:rPr>
        <w:t xml:space="preserve"> (“</w:t>
      </w:r>
      <w:r w:rsidRPr="004039A4">
        <w:rPr>
          <w:rStyle w:val="Emphasis"/>
          <w:highlight w:val="cyan"/>
        </w:rPr>
        <w:t>featherbedding</w:t>
      </w:r>
      <w:r w:rsidRPr="004039A4">
        <w:rPr>
          <w:sz w:val="16"/>
        </w:rPr>
        <w:t xml:space="preserve">”), </w:t>
      </w:r>
      <w:r w:rsidRPr="004039A4">
        <w:rPr>
          <w:rStyle w:val="StyleUnderline"/>
        </w:rPr>
        <w:t xml:space="preserve">but </w:t>
      </w:r>
      <w:r w:rsidRPr="004039A4">
        <w:rPr>
          <w:rStyle w:val="StyleUnderline"/>
          <w:highlight w:val="cyan"/>
        </w:rPr>
        <w:t xml:space="preserve">also </w:t>
      </w:r>
      <w:r w:rsidRPr="004039A4">
        <w:rPr>
          <w:rStyle w:val="Emphasis"/>
          <w:highlight w:val="cyan"/>
        </w:rPr>
        <w:t>limiting incentives</w:t>
      </w:r>
      <w:r w:rsidRPr="004039A4">
        <w:rPr>
          <w:rStyle w:val="StyleUnderline"/>
          <w:highlight w:val="cyan"/>
        </w:rPr>
        <w:t xml:space="preserve"> for</w:t>
      </w:r>
      <w:r w:rsidRPr="004039A4">
        <w:rPr>
          <w:rStyle w:val="StyleUnderline"/>
        </w:rPr>
        <w:t xml:space="preserve"> </w:t>
      </w:r>
      <w:r w:rsidRPr="004039A4">
        <w:rPr>
          <w:rStyle w:val="Emphasis"/>
        </w:rPr>
        <w:t xml:space="preserve">worker </w:t>
      </w:r>
      <w:r w:rsidRPr="004039A4">
        <w:rPr>
          <w:rStyle w:val="Emphasis"/>
          <w:highlight w:val="cyan"/>
        </w:rPr>
        <w:t>effort</w:t>
      </w:r>
      <w:r w:rsidRPr="004039A4">
        <w:rPr>
          <w:sz w:val="16"/>
        </w:rPr>
        <w:t xml:space="preserve"> </w:t>
      </w:r>
      <w:r w:rsidRPr="004039A4">
        <w:rPr>
          <w:rStyle w:val="StyleUnderline"/>
        </w:rPr>
        <w:t xml:space="preserve">and restricting management discretion on optimal </w:t>
      </w:r>
      <w:r w:rsidRPr="004039A4">
        <w:rPr>
          <w:rStyle w:val="Emphasis"/>
        </w:rPr>
        <w:t>staffing</w:t>
      </w:r>
      <w:r w:rsidRPr="004039A4">
        <w:rPr>
          <w:sz w:val="16"/>
        </w:rPr>
        <w:t xml:space="preserve"> arrangements.[66] Negotiations over work intensity, or the pace of work, can further influence employment levels. </w:t>
      </w:r>
      <w:r w:rsidRPr="004039A4">
        <w:rPr>
          <w:rStyle w:val="StyleUnderline"/>
        </w:rPr>
        <w:t xml:space="preserve">Labor unions often press for reduced </w:t>
      </w:r>
      <w:r w:rsidRPr="004039A4">
        <w:rPr>
          <w:rStyle w:val="Emphasis"/>
        </w:rPr>
        <w:t>work intensity</w:t>
      </w:r>
      <w:r w:rsidRPr="004039A4">
        <w:rPr>
          <w:sz w:val="16"/>
        </w:rPr>
        <w:t xml:space="preserve">, </w:t>
      </w:r>
      <w:r w:rsidRPr="004039A4">
        <w:rPr>
          <w:rStyle w:val="StyleUnderline"/>
        </w:rPr>
        <w:t>which</w:t>
      </w:r>
      <w:r w:rsidRPr="004039A4">
        <w:rPr>
          <w:sz w:val="16"/>
        </w:rPr>
        <w:t xml:space="preserve"> necessitates employing more workers but </w:t>
      </w:r>
      <w:r w:rsidRPr="004039A4">
        <w:rPr>
          <w:rStyle w:val="StyleUnderline"/>
        </w:rPr>
        <w:t>can</w:t>
      </w:r>
      <w:r w:rsidRPr="004039A4">
        <w:rPr>
          <w:sz w:val="16"/>
        </w:rPr>
        <w:t xml:space="preserve"> also </w:t>
      </w:r>
      <w:r w:rsidRPr="004039A4">
        <w:rPr>
          <w:rStyle w:val="Emphasis"/>
        </w:rPr>
        <w:t>diminish</w:t>
      </w:r>
      <w:r w:rsidRPr="004039A4">
        <w:rPr>
          <w:sz w:val="16"/>
        </w:rPr>
        <w:t xml:space="preserve"> overall </w:t>
      </w:r>
      <w:r w:rsidRPr="004039A4">
        <w:rPr>
          <w:rStyle w:val="StyleUnderline"/>
        </w:rPr>
        <w:t>productivity</w:t>
      </w:r>
      <w:r w:rsidRPr="004039A4">
        <w:rPr>
          <w:sz w:val="16"/>
        </w:rPr>
        <w:t xml:space="preserve">.[67] </w:t>
      </w:r>
    </w:p>
    <w:p w14:paraId="1D4F378B" w14:textId="77777777" w:rsidR="000860BC" w:rsidRPr="004039A4" w:rsidRDefault="000860BC" w:rsidP="000860BC">
      <w:pPr>
        <w:rPr>
          <w:sz w:val="16"/>
        </w:rPr>
      </w:pPr>
      <w:r w:rsidRPr="004039A4">
        <w:rPr>
          <w:sz w:val="16"/>
        </w:rPr>
        <w:t xml:space="preserve">Another example of how restrictive work rules can harm productivity is the case of </w:t>
      </w:r>
      <w:r w:rsidRPr="004039A4">
        <w:rPr>
          <w:rStyle w:val="StyleUnderline"/>
          <w:highlight w:val="cyan"/>
        </w:rPr>
        <w:t>the</w:t>
      </w:r>
      <w:r w:rsidRPr="004039A4">
        <w:rPr>
          <w:sz w:val="16"/>
        </w:rPr>
        <w:t xml:space="preserve"> International Longshoremen’s Association (</w:t>
      </w:r>
      <w:r w:rsidRPr="004039A4">
        <w:rPr>
          <w:rStyle w:val="Emphasis"/>
          <w:highlight w:val="cyan"/>
        </w:rPr>
        <w:t>ILA</w:t>
      </w:r>
      <w:r w:rsidRPr="004039A4">
        <w:rPr>
          <w:sz w:val="16"/>
        </w:rPr>
        <w:t xml:space="preserve">), which in 2024 </w:t>
      </w:r>
      <w:r w:rsidRPr="004039A4">
        <w:rPr>
          <w:rStyle w:val="StyleUnderline"/>
        </w:rPr>
        <w:t xml:space="preserve">pushed for a </w:t>
      </w:r>
      <w:r w:rsidRPr="004039A4">
        <w:rPr>
          <w:rStyle w:val="Emphasis"/>
        </w:rPr>
        <w:t xml:space="preserve">total </w:t>
      </w:r>
      <w:r w:rsidRPr="004039A4">
        <w:rPr>
          <w:rStyle w:val="Emphasis"/>
          <w:highlight w:val="cyan"/>
        </w:rPr>
        <w:t>ban</w:t>
      </w:r>
      <w:r w:rsidRPr="004039A4">
        <w:rPr>
          <w:rStyle w:val="StyleUnderline"/>
          <w:highlight w:val="cyan"/>
        </w:rPr>
        <w:t xml:space="preserve"> on</w:t>
      </w:r>
      <w:r w:rsidRPr="004039A4">
        <w:rPr>
          <w:rStyle w:val="StyleUnderline"/>
        </w:rPr>
        <w:t xml:space="preserve"> </w:t>
      </w:r>
      <w:r w:rsidRPr="004039A4">
        <w:rPr>
          <w:rStyle w:val="Emphasis"/>
        </w:rPr>
        <w:t xml:space="preserve">port </w:t>
      </w:r>
      <w:r w:rsidRPr="004039A4">
        <w:rPr>
          <w:rStyle w:val="Emphasis"/>
          <w:highlight w:val="cyan"/>
        </w:rPr>
        <w:t>automation</w:t>
      </w:r>
      <w:r w:rsidRPr="004039A4">
        <w:rPr>
          <w:sz w:val="16"/>
        </w:rPr>
        <w:t xml:space="preserve">. </w:t>
      </w:r>
      <w:r w:rsidRPr="004039A4">
        <w:rPr>
          <w:rStyle w:val="StyleUnderline"/>
        </w:rPr>
        <w:t xml:space="preserve">Their intention was to protect jobs, but their demand would </w:t>
      </w:r>
      <w:r w:rsidRPr="004039A4">
        <w:rPr>
          <w:rStyle w:val="Emphasis"/>
          <w:highlight w:val="cyan"/>
        </w:rPr>
        <w:t>block</w:t>
      </w:r>
      <w:r w:rsidRPr="004039A4">
        <w:rPr>
          <w:sz w:val="16"/>
        </w:rPr>
        <w:t xml:space="preserve"> </w:t>
      </w:r>
      <w:r w:rsidRPr="004039A4">
        <w:rPr>
          <w:rStyle w:val="Emphasis"/>
        </w:rPr>
        <w:t xml:space="preserve">critical </w:t>
      </w:r>
      <w:r w:rsidRPr="004039A4">
        <w:rPr>
          <w:rStyle w:val="Emphasis"/>
          <w:highlight w:val="cyan"/>
        </w:rPr>
        <w:t>productivity</w:t>
      </w:r>
      <w:r w:rsidRPr="004039A4">
        <w:rPr>
          <w:rStyle w:val="StyleUnderline"/>
          <w:highlight w:val="cyan"/>
        </w:rPr>
        <w:t xml:space="preserve"> gains</w:t>
      </w:r>
      <w:r w:rsidRPr="004039A4">
        <w:rPr>
          <w:sz w:val="16"/>
        </w:rPr>
        <w:t xml:space="preserve"> </w:t>
      </w:r>
      <w:r w:rsidRPr="004039A4">
        <w:rPr>
          <w:rStyle w:val="StyleUnderline"/>
          <w:highlight w:val="cyan"/>
        </w:rPr>
        <w:t xml:space="preserve">and </w:t>
      </w:r>
      <w:r w:rsidRPr="004039A4">
        <w:rPr>
          <w:rStyle w:val="Emphasis"/>
          <w:highlight w:val="cyan"/>
        </w:rPr>
        <w:t>prevent</w:t>
      </w:r>
      <w:r w:rsidRPr="004039A4">
        <w:rPr>
          <w:rStyle w:val="StyleUnderline"/>
          <w:highlight w:val="cyan"/>
        </w:rPr>
        <w:t xml:space="preserve"> the</w:t>
      </w:r>
      <w:r w:rsidRPr="004039A4">
        <w:rPr>
          <w:sz w:val="16"/>
        </w:rPr>
        <w:t xml:space="preserve"> kind of </w:t>
      </w:r>
      <w:r w:rsidRPr="004039A4">
        <w:rPr>
          <w:rStyle w:val="Emphasis"/>
          <w:highlight w:val="cyan"/>
        </w:rPr>
        <w:t>tech</w:t>
      </w:r>
      <w:r w:rsidRPr="004039A4">
        <w:rPr>
          <w:rStyle w:val="Emphasis"/>
        </w:rPr>
        <w:t>nology-driven</w:t>
      </w:r>
      <w:r w:rsidRPr="004039A4">
        <w:rPr>
          <w:sz w:val="16"/>
        </w:rPr>
        <w:t xml:space="preserve"> human </w:t>
      </w:r>
      <w:r w:rsidRPr="004039A4">
        <w:rPr>
          <w:rStyle w:val="Emphasis"/>
          <w:highlight w:val="cyan"/>
        </w:rPr>
        <w:t>capital</w:t>
      </w:r>
      <w:r w:rsidRPr="004039A4">
        <w:rPr>
          <w:sz w:val="16"/>
        </w:rPr>
        <w:t xml:space="preserve"> </w:t>
      </w:r>
      <w:r w:rsidRPr="004039A4">
        <w:rPr>
          <w:rStyle w:val="StyleUnderline"/>
          <w:highlight w:val="cyan"/>
        </w:rPr>
        <w:t xml:space="preserve">accumulation that </w:t>
      </w:r>
      <w:r w:rsidRPr="004039A4">
        <w:rPr>
          <w:rStyle w:val="Emphasis"/>
          <w:highlight w:val="cyan"/>
        </w:rPr>
        <w:t>fuels</w:t>
      </w:r>
      <w:r w:rsidRPr="004039A4">
        <w:rPr>
          <w:sz w:val="16"/>
        </w:rPr>
        <w:t xml:space="preserve"> economic </w:t>
      </w:r>
      <w:r w:rsidRPr="004039A4">
        <w:rPr>
          <w:rStyle w:val="Emphasis"/>
          <w:highlight w:val="cyan"/>
        </w:rPr>
        <w:t>growth</w:t>
      </w:r>
      <w:r w:rsidRPr="004039A4">
        <w:rPr>
          <w:sz w:val="16"/>
        </w:rPr>
        <w:t xml:space="preserve">. The economic consequences of such resistance are not just theoretical; they have played out before, most infamously </w:t>
      </w:r>
      <w:r w:rsidRPr="004039A4">
        <w:rPr>
          <w:rStyle w:val="StyleUnderline"/>
        </w:rPr>
        <w:t>in the mid-20th-century</w:t>
      </w:r>
      <w:r w:rsidRPr="004039A4">
        <w:rPr>
          <w:sz w:val="16"/>
        </w:rPr>
        <w:t xml:space="preserve"> rubber </w:t>
      </w:r>
      <w:r w:rsidRPr="004039A4">
        <w:rPr>
          <w:rStyle w:val="Emphasis"/>
        </w:rPr>
        <w:t>tire</w:t>
      </w:r>
      <w:r w:rsidRPr="004039A4">
        <w:rPr>
          <w:sz w:val="16"/>
        </w:rPr>
        <w:t xml:space="preserve"> </w:t>
      </w:r>
      <w:r w:rsidRPr="004039A4">
        <w:rPr>
          <w:rStyle w:val="StyleUnderline"/>
        </w:rPr>
        <w:t>industry</w:t>
      </w:r>
      <w:r w:rsidRPr="004039A4">
        <w:rPr>
          <w:sz w:val="16"/>
        </w:rPr>
        <w:t xml:space="preserve">. Back then, </w:t>
      </w:r>
      <w:r w:rsidRPr="004039A4">
        <w:rPr>
          <w:rStyle w:val="StyleUnderline"/>
        </w:rPr>
        <w:t xml:space="preserve">excessive </w:t>
      </w:r>
      <w:r w:rsidRPr="004039A4">
        <w:rPr>
          <w:rStyle w:val="Emphasis"/>
        </w:rPr>
        <w:t>labor costs</w:t>
      </w:r>
      <w:r w:rsidRPr="004039A4">
        <w:rPr>
          <w:sz w:val="16"/>
        </w:rPr>
        <w:t xml:space="preserve"> </w:t>
      </w:r>
      <w:r w:rsidRPr="004039A4">
        <w:rPr>
          <w:rStyle w:val="StyleUnderline"/>
        </w:rPr>
        <w:t>driven by aggressive</w:t>
      </w:r>
      <w:r w:rsidRPr="004039A4">
        <w:rPr>
          <w:sz w:val="16"/>
        </w:rPr>
        <w:t xml:space="preserve"> labor </w:t>
      </w:r>
      <w:r w:rsidRPr="004039A4">
        <w:rPr>
          <w:rStyle w:val="Emphasis"/>
        </w:rPr>
        <w:t>union bargaining</w:t>
      </w:r>
      <w:r w:rsidRPr="004039A4">
        <w:rPr>
          <w:sz w:val="16"/>
        </w:rPr>
        <w:t xml:space="preserve"> </w:t>
      </w:r>
      <w:r w:rsidRPr="004039A4">
        <w:rPr>
          <w:rStyle w:val="StyleUnderline"/>
        </w:rPr>
        <w:t xml:space="preserve">forced companies to relocate to </w:t>
      </w:r>
      <w:r w:rsidRPr="004039A4">
        <w:rPr>
          <w:rStyle w:val="Emphasis"/>
        </w:rPr>
        <w:t>less unionized</w:t>
      </w:r>
      <w:r w:rsidRPr="004039A4">
        <w:rPr>
          <w:rStyle w:val="StyleUnderline"/>
        </w:rPr>
        <w:t xml:space="preserve"> regions</w:t>
      </w:r>
      <w:r w:rsidRPr="004039A4">
        <w:rPr>
          <w:sz w:val="16"/>
        </w:rPr>
        <w:t xml:space="preserve">, </w:t>
      </w:r>
      <w:r w:rsidRPr="004039A4">
        <w:rPr>
          <w:rStyle w:val="Emphasis"/>
        </w:rPr>
        <w:t>destabilizing</w:t>
      </w:r>
      <w:r w:rsidRPr="004039A4">
        <w:rPr>
          <w:rStyle w:val="StyleUnderline"/>
        </w:rPr>
        <w:t xml:space="preserve"> local</w:t>
      </w:r>
      <w:r w:rsidRPr="004039A4">
        <w:rPr>
          <w:sz w:val="16"/>
        </w:rPr>
        <w:t xml:space="preserve"> </w:t>
      </w:r>
      <w:r w:rsidRPr="004039A4">
        <w:rPr>
          <w:rStyle w:val="StyleUnderline"/>
        </w:rPr>
        <w:t xml:space="preserve">economies and </w:t>
      </w:r>
      <w:r w:rsidRPr="004039A4">
        <w:rPr>
          <w:rStyle w:val="Emphasis"/>
        </w:rPr>
        <w:t>eroding</w:t>
      </w:r>
      <w:r w:rsidRPr="004039A4">
        <w:rPr>
          <w:sz w:val="16"/>
        </w:rPr>
        <w:t xml:space="preserve"> industrial </w:t>
      </w:r>
      <w:r w:rsidRPr="004039A4">
        <w:rPr>
          <w:rStyle w:val="StyleUnderline"/>
        </w:rPr>
        <w:t>competitiveness</w:t>
      </w:r>
      <w:r w:rsidRPr="004039A4">
        <w:rPr>
          <w:sz w:val="16"/>
        </w:rPr>
        <w:t xml:space="preserve">.[68] Yet, to be fair, </w:t>
      </w:r>
      <w:r w:rsidRPr="004039A4">
        <w:rPr>
          <w:rStyle w:val="StyleUnderline"/>
        </w:rPr>
        <w:t xml:space="preserve">there </w:t>
      </w:r>
      <w:r w:rsidRPr="004039A4">
        <w:rPr>
          <w:rStyle w:val="Emphasis"/>
        </w:rPr>
        <w:t>are</w:t>
      </w:r>
      <w:r w:rsidRPr="004039A4">
        <w:rPr>
          <w:rStyle w:val="StyleUnderline"/>
        </w:rPr>
        <w:t xml:space="preserve"> cases where</w:t>
      </w:r>
      <w:r w:rsidRPr="004039A4">
        <w:rPr>
          <w:sz w:val="16"/>
        </w:rPr>
        <w:t xml:space="preserve"> labor </w:t>
      </w:r>
      <w:r w:rsidRPr="004039A4">
        <w:rPr>
          <w:rStyle w:val="StyleUnderline"/>
        </w:rPr>
        <w:t>unions have managed to boost productivity</w:t>
      </w:r>
      <w:r w:rsidRPr="004039A4">
        <w:rPr>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4039A4">
        <w:rPr>
          <w:rStyle w:val="StyleUnderline"/>
        </w:rPr>
        <w:t>the most substantial productivity gains</w:t>
      </w:r>
      <w:r w:rsidRPr="004039A4">
        <w:rPr>
          <w:sz w:val="16"/>
        </w:rPr>
        <w:t xml:space="preserve"> came from mines </w:t>
      </w:r>
      <w:r w:rsidRPr="004039A4">
        <w:rPr>
          <w:rStyle w:val="StyleUnderline"/>
        </w:rPr>
        <w:t xml:space="preserve">where these </w:t>
      </w:r>
      <w:r w:rsidRPr="004039A4">
        <w:rPr>
          <w:rStyle w:val="Emphasis"/>
        </w:rPr>
        <w:t>rigid</w:t>
      </w:r>
      <w:r w:rsidRPr="004039A4">
        <w:rPr>
          <w:rStyle w:val="StyleUnderline"/>
        </w:rPr>
        <w:t xml:space="preserve"> labor union rules were</w:t>
      </w:r>
      <w:r w:rsidRPr="004039A4">
        <w:rPr>
          <w:sz w:val="16"/>
        </w:rPr>
        <w:t xml:space="preserve"> </w:t>
      </w:r>
      <w:r w:rsidRPr="004039A4">
        <w:rPr>
          <w:rStyle w:val="Emphasis"/>
        </w:rPr>
        <w:t>most</w:t>
      </w:r>
      <w:r w:rsidRPr="004039A4">
        <w:rPr>
          <w:sz w:val="16"/>
        </w:rPr>
        <w:t xml:space="preserve"> significantly </w:t>
      </w:r>
      <w:r w:rsidRPr="004039A4">
        <w:rPr>
          <w:rStyle w:val="StyleUnderline"/>
        </w:rPr>
        <w:t>relaxed</w:t>
      </w:r>
      <w:r w:rsidRPr="004039A4">
        <w:rPr>
          <w:sz w:val="16"/>
        </w:rPr>
        <w:t>.[69]</w:t>
      </w:r>
    </w:p>
    <w:p w14:paraId="03128C91" w14:textId="77777777" w:rsidR="000860BC" w:rsidRPr="004039A4" w:rsidRDefault="000860BC" w:rsidP="000860BC">
      <w:pPr>
        <w:rPr>
          <w:sz w:val="16"/>
        </w:rPr>
      </w:pPr>
      <w:r w:rsidRPr="004039A4">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9A74B92" w14:textId="77777777" w:rsidR="000860BC" w:rsidRPr="004039A4" w:rsidRDefault="000860BC" w:rsidP="000860BC">
      <w:pPr>
        <w:rPr>
          <w:sz w:val="16"/>
        </w:rPr>
      </w:pPr>
      <w:r w:rsidRPr="004039A4">
        <w:rPr>
          <w:rStyle w:val="StyleUnderline"/>
        </w:rPr>
        <w:t xml:space="preserve">The </w:t>
      </w:r>
      <w:r w:rsidRPr="004039A4">
        <w:rPr>
          <w:rStyle w:val="Emphasis"/>
          <w:highlight w:val="cyan"/>
        </w:rPr>
        <w:t>economics lit</w:t>
      </w:r>
      <w:r w:rsidRPr="004039A4">
        <w:rPr>
          <w:sz w:val="16"/>
        </w:rPr>
        <w:t xml:space="preserve">erature </w:t>
      </w:r>
      <w:r w:rsidRPr="004039A4">
        <w:rPr>
          <w:rStyle w:val="Emphasis"/>
        </w:rPr>
        <w:t xml:space="preserve">consistently </w:t>
      </w:r>
      <w:r w:rsidRPr="004039A4">
        <w:rPr>
          <w:rStyle w:val="Emphasis"/>
          <w:highlight w:val="cyan"/>
        </w:rPr>
        <w:t>shows</w:t>
      </w:r>
      <w:r w:rsidRPr="004039A4">
        <w:rPr>
          <w:sz w:val="16"/>
        </w:rPr>
        <w:t xml:space="preserve"> that more </w:t>
      </w:r>
      <w:r w:rsidRPr="004039A4">
        <w:rPr>
          <w:rStyle w:val="Emphasis"/>
          <w:highlight w:val="cyan"/>
        </w:rPr>
        <w:t>powerful</w:t>
      </w:r>
      <w:r w:rsidRPr="004039A4">
        <w:rPr>
          <w:rStyle w:val="StyleUnderline"/>
        </w:rPr>
        <w:t xml:space="preserve"> and aggressive</w:t>
      </w:r>
      <w:r w:rsidRPr="004039A4">
        <w:rPr>
          <w:sz w:val="16"/>
        </w:rPr>
        <w:t xml:space="preserve"> labor </w:t>
      </w:r>
      <w:r w:rsidRPr="004039A4">
        <w:rPr>
          <w:rStyle w:val="Emphasis"/>
          <w:highlight w:val="cyan"/>
        </w:rPr>
        <w:t>unions</w:t>
      </w:r>
      <w:r w:rsidRPr="004039A4">
        <w:rPr>
          <w:rStyle w:val="StyleUnderline"/>
        </w:rPr>
        <w:t xml:space="preserve"> with </w:t>
      </w:r>
      <w:r w:rsidRPr="004039A4">
        <w:rPr>
          <w:rStyle w:val="Emphasis"/>
        </w:rPr>
        <w:t>unsustainable demands</w:t>
      </w:r>
      <w:r w:rsidRPr="004039A4">
        <w:rPr>
          <w:sz w:val="16"/>
        </w:rPr>
        <w:t xml:space="preserve"> also </w:t>
      </w:r>
      <w:r w:rsidRPr="004039A4">
        <w:rPr>
          <w:rStyle w:val="StyleUnderline"/>
        </w:rPr>
        <w:t xml:space="preserve">tend to </w:t>
      </w:r>
      <w:r w:rsidRPr="004039A4">
        <w:rPr>
          <w:rStyle w:val="StyleUnderline"/>
          <w:highlight w:val="cyan"/>
        </w:rPr>
        <w:t>reduce</w:t>
      </w:r>
      <w:r w:rsidRPr="004039A4">
        <w:rPr>
          <w:rStyle w:val="StyleUnderline"/>
        </w:rPr>
        <w:t xml:space="preserve"> firm </w:t>
      </w:r>
      <w:r w:rsidRPr="004039A4">
        <w:rPr>
          <w:rStyle w:val="Emphasis"/>
          <w:highlight w:val="cyan"/>
        </w:rPr>
        <w:t>profi</w:t>
      </w:r>
      <w:r w:rsidRPr="004039A4">
        <w:rPr>
          <w:rStyle w:val="Emphasis"/>
        </w:rPr>
        <w:t>tability</w:t>
      </w:r>
      <w:r w:rsidRPr="004039A4">
        <w:rPr>
          <w:sz w:val="16"/>
        </w:rPr>
        <w:t xml:space="preserve">, which in turn hurts worker-level outcomes. One way to understand this effect is to investigate how labor-market regulations shape the distribution of rents between firms and workers. One study showed that </w:t>
      </w:r>
      <w:r w:rsidRPr="004039A4">
        <w:rPr>
          <w:rStyle w:val="Emphasis"/>
        </w:rPr>
        <w:t>reducing</w:t>
      </w:r>
      <w:r w:rsidRPr="004039A4">
        <w:rPr>
          <w:sz w:val="16"/>
        </w:rPr>
        <w:t xml:space="preserve"> labor </w:t>
      </w:r>
      <w:r w:rsidRPr="004039A4">
        <w:rPr>
          <w:rStyle w:val="StyleUnderline"/>
        </w:rPr>
        <w:t xml:space="preserve">union </w:t>
      </w:r>
      <w:r w:rsidRPr="004039A4">
        <w:rPr>
          <w:rStyle w:val="Emphasis"/>
        </w:rPr>
        <w:t>bargaining power</w:t>
      </w:r>
      <w:r w:rsidRPr="004039A4">
        <w:rPr>
          <w:sz w:val="16"/>
        </w:rPr>
        <w:t xml:space="preserve">—essentially a form of labor market deregulation—can lower real wages without impacting unemployment in the short term. However, </w:t>
      </w:r>
      <w:r w:rsidRPr="004039A4">
        <w:rPr>
          <w:rStyle w:val="StyleUnderline"/>
        </w:rPr>
        <w:t xml:space="preserve">over the </w:t>
      </w:r>
      <w:r w:rsidRPr="004039A4">
        <w:rPr>
          <w:rStyle w:val="Emphasis"/>
        </w:rPr>
        <w:t>long term</w:t>
      </w:r>
      <w:r w:rsidRPr="004039A4">
        <w:rPr>
          <w:sz w:val="16"/>
        </w:rPr>
        <w:t xml:space="preserve">, deregulation </w:t>
      </w:r>
      <w:r w:rsidRPr="004039A4">
        <w:rPr>
          <w:rStyle w:val="Emphasis"/>
        </w:rPr>
        <w:t>boosts</w:t>
      </w:r>
      <w:r w:rsidRPr="004039A4">
        <w:rPr>
          <w:rStyle w:val="StyleUnderline"/>
        </w:rPr>
        <w:t xml:space="preserve"> firm profits, sparking greater </w:t>
      </w:r>
      <w:r w:rsidRPr="004039A4">
        <w:rPr>
          <w:rStyle w:val="Emphasis"/>
        </w:rPr>
        <w:t>market competition</w:t>
      </w:r>
      <w:r w:rsidRPr="004039A4">
        <w:rPr>
          <w:rStyle w:val="StyleUnderline"/>
        </w:rPr>
        <w:t xml:space="preserve"> and new </w:t>
      </w:r>
      <w:r w:rsidRPr="004039A4">
        <w:rPr>
          <w:rStyle w:val="Emphasis"/>
        </w:rPr>
        <w:t>firm entry</w:t>
      </w:r>
      <w:r w:rsidRPr="004039A4">
        <w:rPr>
          <w:sz w:val="16"/>
        </w:rPr>
        <w:t xml:space="preserve">, </w:t>
      </w:r>
      <w:r w:rsidRPr="004039A4">
        <w:rPr>
          <w:rStyle w:val="StyleUnderline"/>
        </w:rPr>
        <w:t>which</w:t>
      </w:r>
      <w:r w:rsidRPr="004039A4">
        <w:rPr>
          <w:sz w:val="16"/>
        </w:rPr>
        <w:t xml:space="preserve"> eventually </w:t>
      </w:r>
      <w:r w:rsidRPr="004039A4">
        <w:rPr>
          <w:rStyle w:val="StyleUnderline"/>
        </w:rPr>
        <w:t>drives down unemployment and</w:t>
      </w:r>
      <w:r w:rsidRPr="004039A4">
        <w:rPr>
          <w:sz w:val="16"/>
        </w:rPr>
        <w:t xml:space="preserve"> </w:t>
      </w:r>
      <w:r w:rsidRPr="004039A4">
        <w:rPr>
          <w:rStyle w:val="Emphasis"/>
        </w:rPr>
        <w:t>restores wages</w:t>
      </w:r>
      <w:r w:rsidRPr="004039A4">
        <w:rPr>
          <w:sz w:val="16"/>
        </w:rPr>
        <w:t xml:space="preserve"> to their previous levels. This dynamic illustrates how, in heavily unionized environments, </w:t>
      </w:r>
      <w:r w:rsidRPr="004039A4">
        <w:rPr>
          <w:rStyle w:val="StyleUnderline"/>
        </w:rPr>
        <w:t xml:space="preserve">the </w:t>
      </w:r>
      <w:r w:rsidRPr="004039A4">
        <w:rPr>
          <w:rStyle w:val="Emphasis"/>
        </w:rPr>
        <w:t>initial</w:t>
      </w:r>
      <w:r w:rsidRPr="004039A4">
        <w:rPr>
          <w:rStyle w:val="StyleUnderline"/>
        </w:rPr>
        <w:t xml:space="preserve"> wage cuts</w:t>
      </w:r>
      <w:r w:rsidRPr="004039A4">
        <w:rPr>
          <w:sz w:val="16"/>
        </w:rPr>
        <w:t xml:space="preserve"> from deregulation </w:t>
      </w:r>
      <w:r w:rsidRPr="004039A4">
        <w:rPr>
          <w:rStyle w:val="StyleUnderline"/>
        </w:rPr>
        <w:t>lead to broader econ</w:t>
      </w:r>
      <w:r w:rsidRPr="004039A4">
        <w:rPr>
          <w:sz w:val="16"/>
        </w:rPr>
        <w:t xml:space="preserve">omic </w:t>
      </w:r>
      <w:r w:rsidRPr="004039A4">
        <w:rPr>
          <w:rStyle w:val="StyleUnderline"/>
        </w:rPr>
        <w:t>benefits</w:t>
      </w:r>
      <w:r w:rsidRPr="004039A4">
        <w:rPr>
          <w:sz w:val="16"/>
        </w:rPr>
        <w:t xml:space="preserve"> over time.[71] </w:t>
      </w:r>
      <w:r w:rsidRPr="004039A4">
        <w:rPr>
          <w:rStyle w:val="StyleUnderline"/>
        </w:rPr>
        <w:t xml:space="preserve">The </w:t>
      </w:r>
      <w:r w:rsidRPr="004039A4">
        <w:rPr>
          <w:rStyle w:val="Emphasis"/>
        </w:rPr>
        <w:t>direct</w:t>
      </w:r>
      <w:r w:rsidRPr="004039A4">
        <w:rPr>
          <w:rStyle w:val="StyleUnderline"/>
        </w:rPr>
        <w:t xml:space="preserve"> and </w:t>
      </w:r>
      <w:r w:rsidRPr="004039A4">
        <w:rPr>
          <w:rStyle w:val="Emphasis"/>
        </w:rPr>
        <w:t>spillover</w:t>
      </w:r>
      <w:r w:rsidRPr="004039A4">
        <w:rPr>
          <w:rStyle w:val="StyleUnderline"/>
        </w:rPr>
        <w:t xml:space="preserve"> effects of</w:t>
      </w:r>
      <w:r w:rsidRPr="004039A4">
        <w:rPr>
          <w:sz w:val="16"/>
        </w:rPr>
        <w:t xml:space="preserve"> labor </w:t>
      </w:r>
      <w:r w:rsidRPr="004039A4">
        <w:rPr>
          <w:rStyle w:val="StyleUnderline"/>
        </w:rPr>
        <w:t xml:space="preserve">union organizing on firm </w:t>
      </w:r>
      <w:r w:rsidRPr="004039A4">
        <w:rPr>
          <w:rStyle w:val="Emphasis"/>
        </w:rPr>
        <w:t>profitability</w:t>
      </w:r>
      <w:r w:rsidRPr="004039A4">
        <w:rPr>
          <w:sz w:val="16"/>
        </w:rPr>
        <w:t xml:space="preserve"> </w:t>
      </w:r>
      <w:r w:rsidRPr="004039A4">
        <w:rPr>
          <w:rStyle w:val="StyleUnderline"/>
        </w:rPr>
        <w:t>are</w:t>
      </w:r>
      <w:r w:rsidRPr="004039A4">
        <w:rPr>
          <w:sz w:val="16"/>
        </w:rPr>
        <w:t xml:space="preserve"> particularly </w:t>
      </w:r>
      <w:r w:rsidRPr="004039A4">
        <w:rPr>
          <w:rStyle w:val="Emphasis"/>
        </w:rPr>
        <w:t>striking</w:t>
      </w:r>
      <w:r w:rsidRPr="004039A4">
        <w:rPr>
          <w:sz w:val="16"/>
        </w:rPr>
        <w:t xml:space="preserve">. For instance, </w:t>
      </w:r>
      <w:r w:rsidRPr="004039A4">
        <w:rPr>
          <w:rStyle w:val="StyleUnderline"/>
          <w:highlight w:val="cyan"/>
        </w:rPr>
        <w:t>companies</w:t>
      </w:r>
      <w:r w:rsidRPr="004039A4">
        <w:rPr>
          <w:rStyle w:val="StyleUnderline"/>
        </w:rPr>
        <w:t xml:space="preserve"> </w:t>
      </w:r>
      <w:r w:rsidRPr="004039A4">
        <w:rPr>
          <w:rStyle w:val="StyleUnderline"/>
          <w:highlight w:val="cyan"/>
        </w:rPr>
        <w:t>facing</w:t>
      </w:r>
      <w:r w:rsidRPr="004039A4">
        <w:rPr>
          <w:sz w:val="16"/>
        </w:rPr>
        <w:t xml:space="preserve"> labor </w:t>
      </w:r>
      <w:r w:rsidRPr="004039A4">
        <w:rPr>
          <w:rStyle w:val="StyleUnderline"/>
          <w:highlight w:val="cyan"/>
        </w:rPr>
        <w:t xml:space="preserve">union petitions see their </w:t>
      </w:r>
      <w:r w:rsidRPr="004039A4">
        <w:rPr>
          <w:rStyle w:val="Emphasis"/>
          <w:highlight w:val="cyan"/>
        </w:rPr>
        <w:t>stock</w:t>
      </w:r>
      <w:r w:rsidRPr="004039A4">
        <w:rPr>
          <w:sz w:val="16"/>
        </w:rPr>
        <w:t xml:space="preserve"> price</w:t>
      </w:r>
      <w:r w:rsidRPr="004039A4">
        <w:rPr>
          <w:rStyle w:val="Emphasis"/>
          <w:highlight w:val="cyan"/>
        </w:rPr>
        <w:t>s drop</w:t>
      </w:r>
      <w:r w:rsidRPr="004039A4">
        <w:rPr>
          <w:sz w:val="16"/>
        </w:rPr>
        <w:t xml:space="preserve"> by an average of </w:t>
      </w:r>
      <w:r w:rsidRPr="004039A4">
        <w:rPr>
          <w:rStyle w:val="StyleUnderline"/>
        </w:rPr>
        <w:t>1</w:t>
      </w:r>
      <w:r w:rsidRPr="004039A4">
        <w:rPr>
          <w:sz w:val="16"/>
        </w:rPr>
        <w:t xml:space="preserve">.04 </w:t>
      </w:r>
      <w:r w:rsidRPr="004039A4">
        <w:rPr>
          <w:rStyle w:val="StyleUnderline"/>
        </w:rPr>
        <w:t>percent</w:t>
      </w:r>
      <w:r w:rsidRPr="004039A4">
        <w:rPr>
          <w:sz w:val="16"/>
        </w:rPr>
        <w:t xml:space="preserve">. This effect extends beyond the targeted firms: </w:t>
      </w:r>
      <w:r w:rsidRPr="004039A4">
        <w:rPr>
          <w:rStyle w:val="Emphasis"/>
          <w:highlight w:val="cyan"/>
        </w:rPr>
        <w:t>Nonunion firms</w:t>
      </w:r>
      <w:r w:rsidRPr="004039A4">
        <w:rPr>
          <w:rStyle w:val="StyleUnderline"/>
        </w:rPr>
        <w:t xml:space="preserve"> in the same industry</w:t>
      </w:r>
      <w:r w:rsidRPr="004039A4">
        <w:rPr>
          <w:sz w:val="16"/>
        </w:rPr>
        <w:t xml:space="preserve"> also </w:t>
      </w:r>
      <w:r w:rsidRPr="004039A4">
        <w:rPr>
          <w:rStyle w:val="StyleUnderline"/>
          <w:highlight w:val="cyan"/>
        </w:rPr>
        <w:t>experience</w:t>
      </w:r>
      <w:r w:rsidRPr="004039A4">
        <w:rPr>
          <w:rStyle w:val="StyleUnderline"/>
        </w:rPr>
        <w:t xml:space="preserve"> market </w:t>
      </w:r>
      <w:r w:rsidRPr="004039A4">
        <w:rPr>
          <w:rStyle w:val="StyleUnderline"/>
          <w:highlight w:val="cyan"/>
        </w:rPr>
        <w:t>value declines</w:t>
      </w:r>
      <w:r w:rsidRPr="004039A4">
        <w:rPr>
          <w:sz w:val="16"/>
        </w:rPr>
        <w:t>—averaging 0.72 percent—</w:t>
      </w:r>
      <w:r w:rsidRPr="004039A4">
        <w:rPr>
          <w:rStyle w:val="StyleUnderline"/>
          <w:highlight w:val="cyan"/>
        </w:rPr>
        <w:t xml:space="preserve">as investors </w:t>
      </w:r>
      <w:r w:rsidRPr="004039A4">
        <w:rPr>
          <w:rStyle w:val="Emphasis"/>
          <w:highlight w:val="cyan"/>
        </w:rPr>
        <w:t>brace</w:t>
      </w:r>
      <w:r w:rsidRPr="004039A4">
        <w:rPr>
          <w:rStyle w:val="StyleUnderline"/>
          <w:highlight w:val="cyan"/>
        </w:rPr>
        <w:t xml:space="preserve"> for</w:t>
      </w:r>
      <w:r w:rsidRPr="004039A4">
        <w:rPr>
          <w:sz w:val="16"/>
        </w:rPr>
        <w:t xml:space="preserve"> potential </w:t>
      </w:r>
      <w:r w:rsidRPr="004039A4">
        <w:rPr>
          <w:rStyle w:val="Emphasis"/>
          <w:highlight w:val="cyan"/>
        </w:rPr>
        <w:t>spillover</w:t>
      </w:r>
      <w:r w:rsidRPr="004039A4">
        <w:rPr>
          <w:rStyle w:val="Emphasis"/>
        </w:rPr>
        <w:t xml:space="preserve"> effects</w:t>
      </w:r>
      <w:r w:rsidRPr="004039A4">
        <w:rPr>
          <w:sz w:val="16"/>
        </w:rPr>
        <w:t xml:space="preserve">. In cases </w:t>
      </w:r>
      <w:r w:rsidRPr="004039A4">
        <w:rPr>
          <w:rStyle w:val="StyleUnderline"/>
        </w:rPr>
        <w:t>where</w:t>
      </w:r>
      <w:r w:rsidRPr="004039A4">
        <w:rPr>
          <w:sz w:val="16"/>
        </w:rPr>
        <w:t xml:space="preserve"> labor </w:t>
      </w:r>
      <w:r w:rsidRPr="004039A4">
        <w:rPr>
          <w:rStyle w:val="StyleUnderline"/>
        </w:rPr>
        <w:t xml:space="preserve">unions </w:t>
      </w:r>
      <w:r w:rsidRPr="004039A4">
        <w:rPr>
          <w:rStyle w:val="Emphasis"/>
        </w:rPr>
        <w:t>win</w:t>
      </w:r>
      <w:r w:rsidRPr="004039A4">
        <w:rPr>
          <w:sz w:val="16"/>
        </w:rPr>
        <w:t xml:space="preserve"> representation elections, </w:t>
      </w:r>
      <w:r w:rsidRPr="004039A4">
        <w:rPr>
          <w:rStyle w:val="StyleUnderline"/>
        </w:rPr>
        <w:t xml:space="preserve">the hit to market value is even </w:t>
      </w:r>
      <w:r w:rsidRPr="004039A4">
        <w:rPr>
          <w:rStyle w:val="Emphasis"/>
        </w:rPr>
        <w:t>steeper</w:t>
      </w:r>
      <w:r w:rsidRPr="004039A4">
        <w:rPr>
          <w:sz w:val="16"/>
        </w:rPr>
        <w:t xml:space="preserve">, </w:t>
      </w:r>
      <w:r w:rsidRPr="004039A4">
        <w:rPr>
          <w:rStyle w:val="StyleUnderline"/>
        </w:rPr>
        <w:t>suggesting</w:t>
      </w:r>
      <w:r w:rsidRPr="004039A4">
        <w:rPr>
          <w:sz w:val="16"/>
        </w:rPr>
        <w:t xml:space="preserve"> that the financial </w:t>
      </w:r>
      <w:r w:rsidRPr="004039A4">
        <w:rPr>
          <w:rStyle w:val="StyleUnderline"/>
        </w:rPr>
        <w:t xml:space="preserve">markets view successful unionization as a </w:t>
      </w:r>
      <w:r w:rsidRPr="004039A4">
        <w:rPr>
          <w:rStyle w:val="Emphasis"/>
        </w:rPr>
        <w:t>substantial threat</w:t>
      </w:r>
      <w:r w:rsidRPr="004039A4">
        <w:rPr>
          <w:rStyle w:val="StyleUnderline"/>
        </w:rPr>
        <w:t xml:space="preserve"> to </w:t>
      </w:r>
      <w:r w:rsidRPr="004039A4">
        <w:rPr>
          <w:rStyle w:val="Emphasis"/>
        </w:rPr>
        <w:t>profit</w:t>
      </w:r>
      <w:r w:rsidRPr="004039A4">
        <w:rPr>
          <w:sz w:val="16"/>
        </w:rPr>
        <w:t>ability.[72]</w:t>
      </w:r>
    </w:p>
    <w:p w14:paraId="220B2963" w14:textId="77777777" w:rsidR="000860BC" w:rsidRPr="004039A4" w:rsidRDefault="000860BC" w:rsidP="000860BC">
      <w:pPr>
        <w:rPr>
          <w:sz w:val="16"/>
        </w:rPr>
      </w:pPr>
      <w:r w:rsidRPr="004039A4">
        <w:rPr>
          <w:sz w:val="16"/>
        </w:rPr>
        <w:t xml:space="preserve">Finally, institutional contexts can either mitigate or amplify the negative impact that labor unions </w:t>
      </w:r>
      <w:r w:rsidRPr="004039A4">
        <w:rPr>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4039A4">
        <w:rPr>
          <w:sz w:val="10"/>
          <w:szCs w:val="16"/>
        </w:rPr>
        <w:t xml:space="preserve"> </w:t>
      </w:r>
      <w:r w:rsidRPr="004039A4">
        <w:rPr>
          <w:sz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4039A4">
        <w:rPr>
          <w:rStyle w:val="Emphasis"/>
        </w:rPr>
        <w:t xml:space="preserve">Potential </w:t>
      </w:r>
      <w:r w:rsidRPr="004039A4">
        <w:rPr>
          <w:rStyle w:val="Emphasis"/>
          <w:highlight w:val="cyan"/>
        </w:rPr>
        <w:t>buyers</w:t>
      </w:r>
      <w:r w:rsidRPr="004039A4">
        <w:rPr>
          <w:rStyle w:val="StyleUnderline"/>
          <w:highlight w:val="cyan"/>
        </w:rPr>
        <w:t xml:space="preserve"> were </w:t>
      </w:r>
      <w:r w:rsidRPr="004039A4">
        <w:rPr>
          <w:rStyle w:val="Emphasis"/>
          <w:highlight w:val="cyan"/>
        </w:rPr>
        <w:t>deterred</w:t>
      </w:r>
      <w:r w:rsidRPr="004039A4">
        <w:rPr>
          <w:rStyle w:val="StyleUnderline"/>
          <w:highlight w:val="cyan"/>
        </w:rPr>
        <w:t xml:space="preserve"> by</w:t>
      </w:r>
      <w:r w:rsidRPr="004039A4">
        <w:rPr>
          <w:rStyle w:val="StyleUnderline"/>
        </w:rPr>
        <w:t xml:space="preserve"> the costly </w:t>
      </w:r>
      <w:r w:rsidRPr="004039A4">
        <w:rPr>
          <w:rStyle w:val="Emphasis"/>
          <w:highlight w:val="cyan"/>
        </w:rPr>
        <w:t>labor liabilities</w:t>
      </w:r>
      <w:r w:rsidRPr="004039A4">
        <w:rPr>
          <w:rStyle w:val="StyleUnderline"/>
        </w:rPr>
        <w:t xml:space="preserve"> and the focus on employment rather than </w:t>
      </w:r>
      <w:r w:rsidRPr="004039A4">
        <w:rPr>
          <w:rStyle w:val="Emphasis"/>
        </w:rPr>
        <w:t>profitability</w:t>
      </w:r>
      <w:r w:rsidRPr="004039A4">
        <w:rPr>
          <w:sz w:val="16"/>
        </w:rPr>
        <w:t>, underscoring how union strength can directly impact firm valuation and economic performance.[74]</w:t>
      </w:r>
    </w:p>
    <w:p w14:paraId="213F836C" w14:textId="77777777" w:rsidR="000860BC" w:rsidRPr="004039A4" w:rsidRDefault="000860BC" w:rsidP="000860BC">
      <w:pPr>
        <w:rPr>
          <w:sz w:val="16"/>
        </w:rPr>
      </w:pPr>
      <w:r w:rsidRPr="004039A4">
        <w:rPr>
          <w:sz w:val="16"/>
        </w:rPr>
        <w:t xml:space="preserve">These findings underscore a recurring challenge: While unions can secure short-term gains for workers, their influence often complicates long-term investments and growth. </w:t>
      </w:r>
      <w:r w:rsidRPr="004039A4">
        <w:rPr>
          <w:rStyle w:val="Emphasis"/>
        </w:rPr>
        <w:t>Even</w:t>
      </w:r>
      <w:r w:rsidRPr="004039A4">
        <w:rPr>
          <w:rStyle w:val="StyleUnderline"/>
        </w:rPr>
        <w:t xml:space="preserve"> when unions negotiate through </w:t>
      </w:r>
      <w:r w:rsidRPr="004039A4">
        <w:rPr>
          <w:rStyle w:val="Emphasis"/>
        </w:rPr>
        <w:t>structured</w:t>
      </w:r>
      <w:r w:rsidRPr="004039A4">
        <w:rPr>
          <w:rStyle w:val="StyleUnderline"/>
        </w:rPr>
        <w:t xml:space="preserve"> bargaining, the </w:t>
      </w:r>
      <w:r w:rsidRPr="004039A4">
        <w:rPr>
          <w:rStyle w:val="Emphasis"/>
          <w:highlight w:val="cyan"/>
        </w:rPr>
        <w:t>diversion</w:t>
      </w:r>
      <w:r w:rsidRPr="004039A4">
        <w:rPr>
          <w:rStyle w:val="StyleUnderline"/>
          <w:highlight w:val="cyan"/>
        </w:rPr>
        <w:t xml:space="preserve"> of profits</w:t>
      </w:r>
      <w:r w:rsidRPr="004039A4">
        <w:rPr>
          <w:rStyle w:val="StyleUnderline"/>
        </w:rPr>
        <w:t xml:space="preserve"> away </w:t>
      </w:r>
      <w:r w:rsidRPr="004039A4">
        <w:rPr>
          <w:rStyle w:val="StyleUnderline"/>
          <w:highlight w:val="cyan"/>
        </w:rPr>
        <w:t>from reinvestment</w:t>
      </w:r>
      <w:r w:rsidRPr="004039A4">
        <w:rPr>
          <w:rStyle w:val="StyleUnderline"/>
        </w:rPr>
        <w:t xml:space="preserve"> remains a concern. This not only </w:t>
      </w:r>
      <w:r w:rsidRPr="004039A4">
        <w:rPr>
          <w:rStyle w:val="Emphasis"/>
          <w:highlight w:val="cyan"/>
        </w:rPr>
        <w:t>hampers</w:t>
      </w:r>
      <w:r w:rsidRPr="004039A4">
        <w:rPr>
          <w:rStyle w:val="StyleUnderline"/>
        </w:rPr>
        <w:t xml:space="preserve"> firm </w:t>
      </w:r>
      <w:r w:rsidRPr="004039A4">
        <w:rPr>
          <w:rStyle w:val="StyleUnderline"/>
          <w:highlight w:val="cyan"/>
        </w:rPr>
        <w:t xml:space="preserve">performance but </w:t>
      </w:r>
      <w:r w:rsidRPr="004039A4">
        <w:rPr>
          <w:rStyle w:val="Emphasis"/>
          <w:highlight w:val="cyan"/>
        </w:rPr>
        <w:t>also</w:t>
      </w:r>
      <w:r w:rsidRPr="004039A4">
        <w:rPr>
          <w:rStyle w:val="Emphasis"/>
        </w:rPr>
        <w:t xml:space="preserve"> undermines</w:t>
      </w:r>
      <w:r w:rsidRPr="004039A4">
        <w:rPr>
          <w:sz w:val="16"/>
        </w:rPr>
        <w:t xml:space="preserve"> future </w:t>
      </w:r>
      <w:r w:rsidRPr="004039A4">
        <w:rPr>
          <w:rStyle w:val="Emphasis"/>
        </w:rPr>
        <w:t>worker outcomes</w:t>
      </w:r>
      <w:r w:rsidRPr="004039A4">
        <w:rPr>
          <w:sz w:val="16"/>
        </w:rPr>
        <w:t xml:space="preserve"> when demands are excessive, </w:t>
      </w:r>
      <w:r w:rsidRPr="004039A4">
        <w:rPr>
          <w:rStyle w:val="StyleUnderline"/>
        </w:rPr>
        <w:t>as</w:t>
      </w:r>
      <w:r w:rsidRPr="004039A4">
        <w:rPr>
          <w:sz w:val="16"/>
        </w:rPr>
        <w:t xml:space="preserve"> </w:t>
      </w:r>
      <w:r w:rsidRPr="004039A4">
        <w:rPr>
          <w:rStyle w:val="Emphasis"/>
        </w:rPr>
        <w:t>reduced investment</w:t>
      </w:r>
      <w:r w:rsidRPr="004039A4">
        <w:rPr>
          <w:rStyle w:val="StyleUnderline"/>
        </w:rPr>
        <w:t xml:space="preserve"> in </w:t>
      </w:r>
      <w:r w:rsidRPr="004039A4">
        <w:rPr>
          <w:rStyle w:val="Emphasis"/>
        </w:rPr>
        <w:t>innovation</w:t>
      </w:r>
      <w:r w:rsidRPr="004039A4">
        <w:rPr>
          <w:rStyle w:val="StyleUnderline"/>
        </w:rPr>
        <w:t xml:space="preserve"> and </w:t>
      </w:r>
      <w:r w:rsidRPr="004039A4">
        <w:rPr>
          <w:rStyle w:val="Emphasis"/>
        </w:rPr>
        <w:t>expansion</w:t>
      </w:r>
      <w:r w:rsidRPr="004039A4">
        <w:rPr>
          <w:sz w:val="16"/>
        </w:rPr>
        <w:t xml:space="preserve"> </w:t>
      </w:r>
      <w:r w:rsidRPr="004039A4">
        <w:rPr>
          <w:rStyle w:val="StyleUnderline"/>
          <w:highlight w:val="cyan"/>
        </w:rPr>
        <w:t>means</w:t>
      </w:r>
      <w:r w:rsidRPr="004039A4">
        <w:rPr>
          <w:sz w:val="16"/>
        </w:rPr>
        <w:t xml:space="preserve"> fewer job opportunities and </w:t>
      </w:r>
      <w:r w:rsidRPr="004039A4">
        <w:rPr>
          <w:rStyle w:val="Emphasis"/>
          <w:highlight w:val="cyan"/>
        </w:rPr>
        <w:t>wage stagnation</w:t>
      </w:r>
      <w:r w:rsidRPr="004039A4">
        <w:rPr>
          <w:sz w:val="16"/>
        </w:rPr>
        <w:t xml:space="preserve"> over time. </w:t>
      </w:r>
    </w:p>
    <w:p w14:paraId="1CA19284" w14:textId="77777777" w:rsidR="000860BC" w:rsidRPr="004039A4" w:rsidRDefault="000860BC" w:rsidP="000860BC">
      <w:pPr>
        <w:rPr>
          <w:sz w:val="16"/>
        </w:rPr>
      </w:pPr>
      <w:r w:rsidRPr="004039A4">
        <w:rPr>
          <w:rStyle w:val="StyleUnderline"/>
        </w:rPr>
        <w:t xml:space="preserve">The impact of </w:t>
      </w:r>
      <w:r w:rsidRPr="004039A4">
        <w:rPr>
          <w:rStyle w:val="Emphasis"/>
        </w:rPr>
        <w:t>unionization</w:t>
      </w:r>
      <w:r w:rsidRPr="004039A4">
        <w:rPr>
          <w:rStyle w:val="StyleUnderline"/>
        </w:rPr>
        <w:t xml:space="preserve"> on </w:t>
      </w:r>
      <w:r w:rsidRPr="004039A4">
        <w:rPr>
          <w:rStyle w:val="Emphasis"/>
        </w:rPr>
        <w:t>investment</w:t>
      </w:r>
      <w:r w:rsidRPr="004039A4">
        <w:rPr>
          <w:rStyle w:val="StyleUnderline"/>
        </w:rPr>
        <w:t xml:space="preserve"> is </w:t>
      </w:r>
      <w:r w:rsidRPr="004039A4">
        <w:rPr>
          <w:rStyle w:val="Emphasis"/>
        </w:rPr>
        <w:t>overwhelmingly negative</w:t>
      </w:r>
      <w:r w:rsidRPr="004039A4">
        <w:rPr>
          <w:sz w:val="16"/>
        </w:rPr>
        <w:t xml:space="preserve">, </w:t>
      </w:r>
      <w:r w:rsidRPr="004039A4">
        <w:rPr>
          <w:rStyle w:val="StyleUnderline"/>
        </w:rPr>
        <w:t xml:space="preserve">particularly when it comes to </w:t>
      </w:r>
      <w:r w:rsidRPr="004039A4">
        <w:rPr>
          <w:rStyle w:val="Emphasis"/>
        </w:rPr>
        <w:t>capital</w:t>
      </w:r>
      <w:r w:rsidRPr="004039A4">
        <w:rPr>
          <w:rStyle w:val="StyleUnderline"/>
        </w:rPr>
        <w:t xml:space="preserve"> and </w:t>
      </w:r>
      <w:r w:rsidRPr="004039A4">
        <w:rPr>
          <w:rStyle w:val="Emphasis"/>
        </w:rPr>
        <w:t>R&amp;D</w:t>
      </w:r>
      <w:r w:rsidRPr="004039A4">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4039A4">
        <w:rPr>
          <w:rStyle w:val="StyleUnderline"/>
          <w:highlight w:val="cyan"/>
        </w:rPr>
        <w:t xml:space="preserve">unionization acts like a </w:t>
      </w:r>
      <w:r w:rsidRPr="004039A4">
        <w:rPr>
          <w:rStyle w:val="Emphasis"/>
          <w:highlight w:val="cyan"/>
        </w:rPr>
        <w:t>tax</w:t>
      </w:r>
      <w:r w:rsidRPr="004039A4">
        <w:rPr>
          <w:rStyle w:val="StyleUnderline"/>
          <w:highlight w:val="cyan"/>
        </w:rPr>
        <w:t xml:space="preserve"> on</w:t>
      </w:r>
      <w:r w:rsidRPr="004039A4">
        <w:rPr>
          <w:rStyle w:val="StyleUnderline"/>
        </w:rPr>
        <w:t xml:space="preserve"> </w:t>
      </w:r>
      <w:r w:rsidRPr="004039A4">
        <w:rPr>
          <w:rStyle w:val="Emphasis"/>
        </w:rPr>
        <w:t>capital</w:t>
      </w:r>
      <w:r w:rsidRPr="004039A4">
        <w:rPr>
          <w:rStyle w:val="StyleUnderline"/>
        </w:rPr>
        <w:t xml:space="preserve"> returns, </w:t>
      </w:r>
      <w:r w:rsidRPr="004039A4">
        <w:rPr>
          <w:rStyle w:val="Emphasis"/>
        </w:rPr>
        <w:t>discourages investment</w:t>
      </w:r>
      <w:r w:rsidRPr="004039A4">
        <w:rPr>
          <w:rStyle w:val="StyleUnderline"/>
        </w:rPr>
        <w:t xml:space="preserve"> in</w:t>
      </w:r>
      <w:r w:rsidRPr="004039A4">
        <w:rPr>
          <w:sz w:val="16"/>
        </w:rPr>
        <w:t xml:space="preserve"> essential </w:t>
      </w:r>
      <w:r w:rsidRPr="004039A4">
        <w:rPr>
          <w:rStyle w:val="Emphasis"/>
          <w:highlight w:val="cyan"/>
        </w:rPr>
        <w:t>long-lived</w:t>
      </w:r>
      <w:r w:rsidRPr="004039A4">
        <w:rPr>
          <w:sz w:val="16"/>
        </w:rPr>
        <w:t xml:space="preserve"> tangible and intangible </w:t>
      </w:r>
      <w:r w:rsidRPr="004039A4">
        <w:rPr>
          <w:rStyle w:val="Emphasis"/>
          <w:highlight w:val="cyan"/>
        </w:rPr>
        <w:t>assets</w:t>
      </w:r>
      <w:r w:rsidRPr="004039A4">
        <w:rPr>
          <w:sz w:val="16"/>
        </w:rPr>
        <w:t xml:space="preserve">, </w:t>
      </w:r>
      <w:r w:rsidRPr="004039A4">
        <w:rPr>
          <w:rStyle w:val="StyleUnderline"/>
        </w:rPr>
        <w:t>and</w:t>
      </w:r>
      <w:r w:rsidRPr="004039A4">
        <w:rPr>
          <w:sz w:val="16"/>
        </w:rPr>
        <w:t xml:space="preserve"> </w:t>
      </w:r>
      <w:r w:rsidRPr="004039A4">
        <w:rPr>
          <w:rStyle w:val="StyleUnderline"/>
        </w:rPr>
        <w:t>slows</w:t>
      </w:r>
      <w:r w:rsidRPr="004039A4">
        <w:rPr>
          <w:sz w:val="16"/>
        </w:rPr>
        <w:t xml:space="preserve"> both </w:t>
      </w:r>
      <w:r w:rsidRPr="004039A4">
        <w:rPr>
          <w:rStyle w:val="Emphasis"/>
        </w:rPr>
        <w:t>employment</w:t>
      </w:r>
      <w:r w:rsidRPr="004039A4">
        <w:rPr>
          <w:rStyle w:val="StyleUnderline"/>
        </w:rPr>
        <w:t xml:space="preserve"> and </w:t>
      </w:r>
      <w:r w:rsidRPr="004039A4">
        <w:rPr>
          <w:rStyle w:val="Emphasis"/>
        </w:rPr>
        <w:t>productivity</w:t>
      </w:r>
      <w:r w:rsidRPr="004039A4">
        <w:rPr>
          <w:sz w:val="16"/>
        </w:rPr>
        <w:t xml:space="preserve"> growth, especially in heavily unionized sectors.[77] The bottom line? </w:t>
      </w:r>
      <w:r w:rsidRPr="004039A4">
        <w:rPr>
          <w:rStyle w:val="StyleUnderline"/>
        </w:rPr>
        <w:t xml:space="preserve">Outside of the </w:t>
      </w:r>
      <w:r w:rsidRPr="004039A4">
        <w:rPr>
          <w:rStyle w:val="Emphasis"/>
        </w:rPr>
        <w:t>rare edge case</w:t>
      </w:r>
      <w:r w:rsidRPr="004039A4">
        <w:rPr>
          <w:rStyle w:val="StyleUnderline"/>
        </w:rPr>
        <w:t xml:space="preserve"> of Germany,</w:t>
      </w:r>
      <w:r w:rsidRPr="004039A4">
        <w:rPr>
          <w:sz w:val="16"/>
        </w:rPr>
        <w:t xml:space="preserve"> </w:t>
      </w:r>
      <w:r w:rsidRPr="004039A4">
        <w:rPr>
          <w:rStyle w:val="StyleUnderline"/>
        </w:rPr>
        <w:t>the effect of unionization on investment and R&amp;D remains</w:t>
      </w:r>
      <w:r w:rsidRPr="004039A4">
        <w:rPr>
          <w:sz w:val="16"/>
        </w:rPr>
        <w:t xml:space="preserve"> largely </w:t>
      </w:r>
      <w:r w:rsidRPr="004039A4">
        <w:rPr>
          <w:rStyle w:val="Emphasis"/>
        </w:rPr>
        <w:t>harmful</w:t>
      </w:r>
      <w:r w:rsidRPr="004039A4">
        <w:rPr>
          <w:sz w:val="16"/>
        </w:rPr>
        <w:t>.[78]</w:t>
      </w:r>
    </w:p>
    <w:p w14:paraId="7D7E81FB" w14:textId="77777777" w:rsidR="000860BC" w:rsidRPr="004039A4" w:rsidRDefault="000860BC" w:rsidP="000860BC">
      <w:pPr>
        <w:rPr>
          <w:sz w:val="16"/>
        </w:rPr>
      </w:pPr>
      <w:r w:rsidRPr="004039A4">
        <w:rPr>
          <w:sz w:val="16"/>
        </w:rPr>
        <w:t xml:space="preserve">Another way to reconcile some of these findings on productivity is not through the absence or presence of unions, but through the lenses of bargaining weight. </w:t>
      </w:r>
      <w:r w:rsidRPr="004039A4">
        <w:rPr>
          <w:rStyle w:val="StyleUnderline"/>
          <w:highlight w:val="cyan"/>
        </w:rPr>
        <w:t>If unions are</w:t>
      </w:r>
      <w:r w:rsidRPr="004039A4">
        <w:rPr>
          <w:rStyle w:val="StyleUnderline"/>
        </w:rPr>
        <w:t xml:space="preserve"> </w:t>
      </w:r>
      <w:r w:rsidRPr="004039A4">
        <w:rPr>
          <w:rStyle w:val="Emphasis"/>
        </w:rPr>
        <w:t xml:space="preserve">very </w:t>
      </w:r>
      <w:r w:rsidRPr="004039A4">
        <w:rPr>
          <w:rStyle w:val="Emphasis"/>
          <w:highlight w:val="cyan"/>
        </w:rPr>
        <w:t>powerful</w:t>
      </w:r>
      <w:r w:rsidRPr="004039A4">
        <w:rPr>
          <w:rStyle w:val="StyleUnderline"/>
        </w:rPr>
        <w:t xml:space="preserve"> and have a strong </w:t>
      </w:r>
      <w:r w:rsidRPr="004039A4">
        <w:rPr>
          <w:rStyle w:val="Emphasis"/>
        </w:rPr>
        <w:t>bargaining weight</w:t>
      </w:r>
      <w:r w:rsidRPr="004039A4">
        <w:rPr>
          <w:sz w:val="16"/>
        </w:rPr>
        <w:t xml:space="preserve">, </w:t>
      </w:r>
      <w:r w:rsidRPr="004039A4">
        <w:rPr>
          <w:rStyle w:val="StyleUnderline"/>
        </w:rPr>
        <w:t xml:space="preserve">then the </w:t>
      </w:r>
      <w:r w:rsidRPr="004039A4">
        <w:rPr>
          <w:rStyle w:val="Emphasis"/>
          <w:highlight w:val="cyan"/>
        </w:rPr>
        <w:t>negative</w:t>
      </w:r>
      <w:r w:rsidRPr="004039A4">
        <w:rPr>
          <w:rStyle w:val="StyleUnderline"/>
        </w:rPr>
        <w:t xml:space="preserve"> productivity </w:t>
      </w:r>
      <w:r w:rsidRPr="004039A4">
        <w:rPr>
          <w:rStyle w:val="StyleUnderline"/>
          <w:highlight w:val="cyan"/>
        </w:rPr>
        <w:t>channels</w:t>
      </w:r>
      <w:r w:rsidRPr="004039A4">
        <w:rPr>
          <w:sz w:val="16"/>
        </w:rPr>
        <w:t xml:space="preserve"> (e.g., investment) </w:t>
      </w:r>
      <w:r w:rsidRPr="004039A4">
        <w:rPr>
          <w:rStyle w:val="StyleUnderline"/>
          <w:highlight w:val="cyan"/>
        </w:rPr>
        <w:t>may be greater than</w:t>
      </w:r>
      <w:r w:rsidRPr="004039A4">
        <w:rPr>
          <w:sz w:val="16"/>
        </w:rPr>
        <w:t xml:space="preserve"> the </w:t>
      </w:r>
      <w:r w:rsidRPr="004039A4">
        <w:rPr>
          <w:rStyle w:val="Emphasis"/>
          <w:highlight w:val="cyan"/>
        </w:rPr>
        <w:t>positive</w:t>
      </w:r>
      <w:r w:rsidRPr="004039A4">
        <w:rPr>
          <w:sz w:val="16"/>
        </w:rPr>
        <w:t xml:space="preserve"> productivity </w:t>
      </w:r>
      <w:r w:rsidRPr="004039A4">
        <w:rPr>
          <w:rStyle w:val="Emphasis"/>
        </w:rPr>
        <w:t>channels</w:t>
      </w:r>
      <w:r w:rsidRPr="004039A4">
        <w:rPr>
          <w:sz w:val="16"/>
        </w:rPr>
        <w:t xml:space="preserve"> (e.g. employee morale). As discussed above, bargaining weight is a key determinant of whether the union’s monopoly face or the collective voice face will prevail. </w:t>
      </w:r>
      <w:r w:rsidRPr="004039A4">
        <w:rPr>
          <w:rStyle w:val="StyleUnderline"/>
        </w:rPr>
        <w:t xml:space="preserve">If unions are </w:t>
      </w:r>
      <w:r w:rsidRPr="004039A4">
        <w:rPr>
          <w:rStyle w:val="Emphasis"/>
        </w:rPr>
        <w:t>overly powerful</w:t>
      </w:r>
      <w:r w:rsidRPr="004039A4">
        <w:rPr>
          <w:sz w:val="16"/>
        </w:rPr>
        <w:t xml:space="preserve"> and make excessive demands, </w:t>
      </w:r>
      <w:r w:rsidRPr="004039A4">
        <w:rPr>
          <w:rStyle w:val="StyleUnderline"/>
        </w:rPr>
        <w:t>the negative effects through</w:t>
      </w:r>
      <w:r w:rsidRPr="004039A4">
        <w:rPr>
          <w:sz w:val="16"/>
        </w:rPr>
        <w:t xml:space="preserve"> the </w:t>
      </w:r>
      <w:r w:rsidRPr="004039A4">
        <w:rPr>
          <w:rStyle w:val="Emphasis"/>
        </w:rPr>
        <w:t>investment</w:t>
      </w:r>
      <w:r w:rsidRPr="004039A4">
        <w:rPr>
          <w:sz w:val="16"/>
        </w:rPr>
        <w:t xml:space="preserve"> channel </w:t>
      </w:r>
      <w:r w:rsidRPr="004039A4">
        <w:rPr>
          <w:rStyle w:val="StyleUnderline"/>
        </w:rPr>
        <w:t xml:space="preserve">will be </w:t>
      </w:r>
      <w:r w:rsidRPr="004039A4">
        <w:rPr>
          <w:rStyle w:val="Emphasis"/>
        </w:rPr>
        <w:t>greater</w:t>
      </w:r>
      <w:r w:rsidRPr="004039A4">
        <w:rPr>
          <w:rStyle w:val="StyleUnderline"/>
        </w:rPr>
        <w:t xml:space="preserve"> than the </w:t>
      </w:r>
      <w:r w:rsidRPr="004039A4">
        <w:rPr>
          <w:rStyle w:val="Emphasis"/>
        </w:rPr>
        <w:t>positive effects</w:t>
      </w:r>
      <w:r w:rsidRPr="004039A4">
        <w:rPr>
          <w:rStyle w:val="StyleUnderline"/>
        </w:rPr>
        <w:t xml:space="preserve"> of employee behavior</w:t>
      </w:r>
      <w:r w:rsidRPr="004039A4">
        <w:rPr>
          <w:sz w:val="16"/>
        </w:rPr>
        <w:t>.</w:t>
      </w:r>
    </w:p>
    <w:p w14:paraId="794D6494" w14:textId="21A3E8E7" w:rsidR="000860BC" w:rsidRPr="004039A4" w:rsidRDefault="000860BC" w:rsidP="000860BC">
      <w:pPr>
        <w:pStyle w:val="Heading4"/>
      </w:pPr>
      <w:r w:rsidRPr="004039A4">
        <w:t xml:space="preserve">Productivity is key to keeping federal debt manageable despite fiscal indiscipline. </w:t>
      </w:r>
    </w:p>
    <w:p w14:paraId="29187F46" w14:textId="77777777" w:rsidR="000860BC" w:rsidRPr="004039A4" w:rsidRDefault="000860BC" w:rsidP="000860BC">
      <w:r w:rsidRPr="004039A4">
        <w:rPr>
          <w:rStyle w:val="Style13ptBold"/>
        </w:rPr>
        <w:t>Batra ’7-30</w:t>
      </w:r>
      <w:r w:rsidRPr="004039A4">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2BD75D7F" w14:textId="77777777" w:rsidR="000860BC" w:rsidRPr="004039A4" w:rsidRDefault="000860BC" w:rsidP="000860BC">
      <w:pPr>
        <w:rPr>
          <w:sz w:val="16"/>
        </w:rPr>
      </w:pPr>
      <w:r w:rsidRPr="004039A4">
        <w:rPr>
          <w:sz w:val="16"/>
        </w:rPr>
        <w:t>Key Takeaways</w:t>
      </w:r>
    </w:p>
    <w:p w14:paraId="002AAC67" w14:textId="77777777" w:rsidR="000860BC" w:rsidRPr="004039A4" w:rsidRDefault="000860BC" w:rsidP="000860BC">
      <w:pPr>
        <w:rPr>
          <w:sz w:val="16"/>
        </w:rPr>
      </w:pPr>
      <w:r w:rsidRPr="004039A4">
        <w:rPr>
          <w:sz w:val="16"/>
        </w:rPr>
        <w:t xml:space="preserve">AI </w:t>
      </w:r>
      <w:r w:rsidRPr="004039A4">
        <w:rPr>
          <w:rStyle w:val="Emphasis"/>
          <w:highlight w:val="cyan"/>
        </w:rPr>
        <w:t>productivity gains</w:t>
      </w:r>
      <w:r w:rsidRPr="004039A4">
        <w:rPr>
          <w:rStyle w:val="StyleUnderline"/>
          <w:highlight w:val="cyan"/>
        </w:rPr>
        <w:t xml:space="preserve"> could solve</w:t>
      </w:r>
      <w:r w:rsidRPr="004039A4">
        <w:rPr>
          <w:rStyle w:val="StyleUnderline"/>
        </w:rPr>
        <w:t xml:space="preserve"> America's </w:t>
      </w:r>
      <w:r w:rsidRPr="004039A4">
        <w:rPr>
          <w:rStyle w:val="Emphasis"/>
        </w:rPr>
        <w:t>mounting</w:t>
      </w:r>
      <w:r w:rsidRPr="004039A4">
        <w:rPr>
          <w:sz w:val="16"/>
        </w:rPr>
        <w:t xml:space="preserve"> federal </w:t>
      </w:r>
      <w:r w:rsidRPr="004039A4">
        <w:rPr>
          <w:rStyle w:val="Emphasis"/>
          <w:highlight w:val="cyan"/>
        </w:rPr>
        <w:t>debt</w:t>
      </w:r>
      <w:r w:rsidRPr="004039A4">
        <w:rPr>
          <w:rStyle w:val="Emphasis"/>
        </w:rPr>
        <w:t xml:space="preserve"> crisis</w:t>
      </w:r>
      <w:r w:rsidRPr="004039A4">
        <w:rPr>
          <w:rStyle w:val="StyleUnderline"/>
        </w:rPr>
        <w:t xml:space="preserve"> through</w:t>
      </w:r>
      <w:r w:rsidRPr="004039A4">
        <w:rPr>
          <w:sz w:val="16"/>
        </w:rPr>
        <w:t xml:space="preserve"> </w:t>
      </w:r>
      <w:r w:rsidRPr="004039A4">
        <w:rPr>
          <w:rStyle w:val="Emphasis"/>
        </w:rPr>
        <w:t>GDP growth</w:t>
      </w:r>
      <w:r w:rsidRPr="004039A4">
        <w:rPr>
          <w:sz w:val="16"/>
        </w:rPr>
        <w:t>.</w:t>
      </w:r>
    </w:p>
    <w:p w14:paraId="0024A80A" w14:textId="77777777" w:rsidR="000860BC" w:rsidRPr="004039A4" w:rsidRDefault="000860BC" w:rsidP="000860BC">
      <w:pPr>
        <w:rPr>
          <w:sz w:val="16"/>
        </w:rPr>
      </w:pPr>
      <w:r w:rsidRPr="004039A4">
        <w:rPr>
          <w:sz w:val="16"/>
        </w:rPr>
        <w:t>Artificial intelligence delivers disinflationary pressure while boosting tax revenues and economic output.</w:t>
      </w:r>
    </w:p>
    <w:p w14:paraId="194F3917" w14:textId="77777777" w:rsidR="000860BC" w:rsidRPr="004039A4" w:rsidRDefault="000860BC" w:rsidP="000860BC">
      <w:pPr>
        <w:rPr>
          <w:sz w:val="16"/>
        </w:rPr>
      </w:pPr>
      <w:r w:rsidRPr="004039A4">
        <w:rPr>
          <w:rStyle w:val="StyleUnderline"/>
        </w:rPr>
        <w:t>U.S. debt-to-GDP ratio</w:t>
      </w:r>
      <w:r w:rsidRPr="004039A4">
        <w:rPr>
          <w:sz w:val="16"/>
        </w:rPr>
        <w:t xml:space="preserve"> approaching 120% </w:t>
      </w:r>
      <w:r w:rsidRPr="004039A4">
        <w:rPr>
          <w:rStyle w:val="Emphasis"/>
        </w:rPr>
        <w:t>requires</w:t>
      </w:r>
      <w:r w:rsidRPr="004039A4">
        <w:rPr>
          <w:sz w:val="16"/>
        </w:rPr>
        <w:t xml:space="preserve"> AI-driven </w:t>
      </w:r>
      <w:r w:rsidRPr="004039A4">
        <w:rPr>
          <w:rStyle w:val="Emphasis"/>
        </w:rPr>
        <w:t>productivity</w:t>
      </w:r>
      <w:r w:rsidRPr="004039A4">
        <w:rPr>
          <w:sz w:val="16"/>
        </w:rPr>
        <w:t xml:space="preserve"> revolution </w:t>
      </w:r>
      <w:r w:rsidRPr="004039A4">
        <w:rPr>
          <w:rStyle w:val="StyleUnderline"/>
        </w:rPr>
        <w:t>for stabilization</w:t>
      </w:r>
      <w:r w:rsidRPr="004039A4">
        <w:rPr>
          <w:sz w:val="16"/>
        </w:rPr>
        <w:t>.</w:t>
      </w:r>
    </w:p>
    <w:p w14:paraId="0F4DE4B6" w14:textId="77777777" w:rsidR="000860BC" w:rsidRPr="004039A4" w:rsidRDefault="000860BC" w:rsidP="000860BC">
      <w:pPr>
        <w:rPr>
          <w:sz w:val="16"/>
        </w:rPr>
      </w:pPr>
      <w:r w:rsidRPr="004039A4">
        <w:rPr>
          <w:sz w:val="16"/>
        </w:rPr>
        <w:t>Technology innovation creates net job growth despite automation, with 78 million new roles projected.</w:t>
      </w:r>
    </w:p>
    <w:p w14:paraId="3A4BE541" w14:textId="77777777" w:rsidR="000860BC" w:rsidRPr="004039A4" w:rsidRDefault="000860BC" w:rsidP="000860BC">
      <w:pPr>
        <w:rPr>
          <w:sz w:val="16"/>
        </w:rPr>
      </w:pPr>
      <w:r w:rsidRPr="004039A4">
        <w:rPr>
          <w:rStyle w:val="StyleUnderline"/>
        </w:rPr>
        <w:t>With the enactment of the</w:t>
      </w:r>
      <w:r w:rsidRPr="004039A4">
        <w:rPr>
          <w:sz w:val="16"/>
        </w:rPr>
        <w:t xml:space="preserve"> One </w:t>
      </w:r>
      <w:r w:rsidRPr="004039A4">
        <w:rPr>
          <w:rStyle w:val="Emphasis"/>
        </w:rPr>
        <w:t>B</w:t>
      </w:r>
      <w:r w:rsidRPr="004039A4">
        <w:rPr>
          <w:sz w:val="16"/>
        </w:rPr>
        <w:t xml:space="preserve">ig </w:t>
      </w:r>
      <w:r w:rsidRPr="004039A4">
        <w:rPr>
          <w:rStyle w:val="Emphasis"/>
        </w:rPr>
        <w:t>B</w:t>
      </w:r>
      <w:r w:rsidRPr="004039A4">
        <w:rPr>
          <w:sz w:val="16"/>
        </w:rPr>
        <w:t xml:space="preserve">eautiful </w:t>
      </w:r>
      <w:r w:rsidRPr="004039A4">
        <w:rPr>
          <w:rStyle w:val="Emphasis"/>
        </w:rPr>
        <w:t>B</w:t>
      </w:r>
      <w:r w:rsidRPr="004039A4">
        <w:rPr>
          <w:sz w:val="16"/>
        </w:rPr>
        <w:t xml:space="preserve">ill </w:t>
      </w:r>
      <w:r w:rsidRPr="004039A4">
        <w:rPr>
          <w:rStyle w:val="StyleUnderline"/>
        </w:rPr>
        <w:t>pushing</w:t>
      </w:r>
      <w:r w:rsidRPr="004039A4">
        <w:rPr>
          <w:sz w:val="16"/>
        </w:rPr>
        <w:t xml:space="preserve"> America's </w:t>
      </w:r>
      <w:r w:rsidRPr="004039A4">
        <w:rPr>
          <w:rStyle w:val="StyleUnderline"/>
        </w:rPr>
        <w:t>debt-to-GDP</w:t>
      </w:r>
      <w:r w:rsidRPr="004039A4">
        <w:rPr>
          <w:sz w:val="16"/>
        </w:rPr>
        <w:t xml:space="preserve"> ratio further </w:t>
      </w:r>
      <w:r w:rsidRPr="004039A4">
        <w:rPr>
          <w:rStyle w:val="StyleUnderline"/>
        </w:rPr>
        <w:t>into dangerous territory, a sudden</w:t>
      </w:r>
      <w:r w:rsidRPr="004039A4">
        <w:rPr>
          <w:sz w:val="16"/>
        </w:rPr>
        <w:t xml:space="preserve"> political </w:t>
      </w:r>
      <w:r w:rsidRPr="004039A4">
        <w:rPr>
          <w:rStyle w:val="StyleUnderline"/>
        </w:rPr>
        <w:t xml:space="preserve">pivot towards </w:t>
      </w:r>
      <w:r w:rsidRPr="004039A4">
        <w:rPr>
          <w:rStyle w:val="Emphasis"/>
        </w:rPr>
        <w:t>fiscal discipline</w:t>
      </w:r>
      <w:r w:rsidRPr="004039A4">
        <w:rPr>
          <w:rStyle w:val="StyleUnderline"/>
        </w:rPr>
        <w:t xml:space="preserve"> seems </w:t>
      </w:r>
      <w:r w:rsidRPr="004039A4">
        <w:rPr>
          <w:rStyle w:val="Emphasis"/>
        </w:rPr>
        <w:t>unlikely</w:t>
      </w:r>
      <w:r w:rsidRPr="004039A4">
        <w:rPr>
          <w:sz w:val="16"/>
        </w:rPr>
        <w:t>. Policy-makers have made it abundantly clear that they are not going to stop spending.</w:t>
      </w:r>
    </w:p>
    <w:p w14:paraId="0CA6B10F" w14:textId="77777777" w:rsidR="000860BC" w:rsidRPr="004039A4" w:rsidRDefault="000860BC" w:rsidP="000860BC">
      <w:pPr>
        <w:rPr>
          <w:sz w:val="16"/>
        </w:rPr>
      </w:pPr>
      <w:r w:rsidRPr="004039A4">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71E34C36" w14:textId="77777777" w:rsidR="000860BC" w:rsidRPr="004039A4" w:rsidRDefault="000860BC" w:rsidP="000860BC">
      <w:pPr>
        <w:rPr>
          <w:sz w:val="16"/>
        </w:rPr>
      </w:pPr>
      <w:r w:rsidRPr="004039A4">
        <w:rPr>
          <w:sz w:val="16"/>
        </w:rPr>
        <w:t>Debt to GDP ratio chart.</w:t>
      </w:r>
    </w:p>
    <w:p w14:paraId="37EFA390" w14:textId="77777777" w:rsidR="000860BC" w:rsidRPr="004039A4" w:rsidRDefault="000860BC" w:rsidP="000860BC">
      <w:pPr>
        <w:rPr>
          <w:sz w:val="16"/>
        </w:rPr>
      </w:pPr>
      <w:r w:rsidRPr="004039A4">
        <w:rPr>
          <w:sz w:val="16"/>
        </w:rPr>
        <w:t>Range</w:t>
      </w:r>
    </w:p>
    <w:p w14:paraId="7F628D2C" w14:textId="77777777" w:rsidR="000860BC" w:rsidRPr="004039A4" w:rsidRDefault="000860BC" w:rsidP="000860BC">
      <w:pPr>
        <w:rPr>
          <w:sz w:val="16"/>
        </w:rPr>
      </w:pPr>
      <w:r w:rsidRPr="004039A4">
        <w:rPr>
          <w:rStyle w:val="StyleUnderline"/>
        </w:rPr>
        <w:t xml:space="preserve">With no spending restraint in sight, the </w:t>
      </w:r>
      <w:r w:rsidRPr="004039A4">
        <w:rPr>
          <w:rStyle w:val="Emphasis"/>
        </w:rPr>
        <w:t>most compelling</w:t>
      </w:r>
      <w:r w:rsidRPr="004039A4">
        <w:rPr>
          <w:rStyle w:val="StyleUnderline"/>
        </w:rPr>
        <w:t xml:space="preserve"> argument for </w:t>
      </w:r>
      <w:r w:rsidRPr="004039A4">
        <w:rPr>
          <w:rStyle w:val="Emphasis"/>
        </w:rPr>
        <w:t>optimism</w:t>
      </w:r>
      <w:r w:rsidRPr="004039A4">
        <w:rPr>
          <w:rStyle w:val="StyleUnderline"/>
        </w:rPr>
        <w:t xml:space="preserve"> lies not in Washington but </w:t>
      </w:r>
      <w:r w:rsidRPr="004039A4">
        <w:rPr>
          <w:rStyle w:val="Emphasis"/>
        </w:rPr>
        <w:t>in Silicon Valley</w:t>
      </w:r>
      <w:r w:rsidRPr="004039A4">
        <w:rPr>
          <w:sz w:val="16"/>
        </w:rPr>
        <w:t>—and increasingly, in every sector of the economy that's beginning to harness artificial intelligence.</w:t>
      </w:r>
    </w:p>
    <w:p w14:paraId="02CEC43A" w14:textId="77777777" w:rsidR="000860BC" w:rsidRPr="004039A4" w:rsidRDefault="000860BC" w:rsidP="000860BC">
      <w:pPr>
        <w:rPr>
          <w:sz w:val="16"/>
        </w:rPr>
      </w:pPr>
      <w:r w:rsidRPr="004039A4">
        <w:rPr>
          <w:rStyle w:val="StyleUnderline"/>
        </w:rPr>
        <w:t xml:space="preserve">Range sees </w:t>
      </w:r>
      <w:r w:rsidRPr="004039A4">
        <w:rPr>
          <w:rStyle w:val="Emphasis"/>
        </w:rPr>
        <w:t>one credible path</w:t>
      </w:r>
      <w:r w:rsidRPr="004039A4">
        <w:rPr>
          <w:sz w:val="16"/>
        </w:rPr>
        <w:t xml:space="preserve"> </w:t>
      </w:r>
      <w:r w:rsidRPr="004039A4">
        <w:rPr>
          <w:rStyle w:val="StyleUnderline"/>
        </w:rPr>
        <w:t xml:space="preserve">to stabilize this debt burden and put a </w:t>
      </w:r>
      <w:r w:rsidRPr="004039A4">
        <w:rPr>
          <w:rStyle w:val="Emphasis"/>
        </w:rPr>
        <w:t>ceiling</w:t>
      </w:r>
      <w:r w:rsidRPr="004039A4">
        <w:rPr>
          <w:rStyle w:val="StyleUnderline"/>
        </w:rPr>
        <w:t xml:space="preserve"> on</w:t>
      </w:r>
      <w:r w:rsidRPr="004039A4">
        <w:rPr>
          <w:sz w:val="16"/>
        </w:rPr>
        <w:t xml:space="preserve"> long-term </w:t>
      </w:r>
      <w:r w:rsidRPr="004039A4">
        <w:rPr>
          <w:rStyle w:val="StyleUnderline"/>
        </w:rPr>
        <w:t>rates</w:t>
      </w:r>
      <w:r w:rsidRPr="004039A4">
        <w:rPr>
          <w:sz w:val="16"/>
        </w:rPr>
        <w:t xml:space="preserve">: AI-driven </w:t>
      </w:r>
      <w:r w:rsidRPr="004039A4">
        <w:rPr>
          <w:rStyle w:val="Emphasis"/>
        </w:rPr>
        <w:t>productivity gains</w:t>
      </w:r>
      <w:r w:rsidRPr="004039A4">
        <w:rPr>
          <w:sz w:val="16"/>
        </w:rPr>
        <w:t>.</w:t>
      </w:r>
    </w:p>
    <w:p w14:paraId="514AA6A2" w14:textId="77777777" w:rsidR="000860BC" w:rsidRPr="004039A4" w:rsidRDefault="000860BC" w:rsidP="000860BC">
      <w:pPr>
        <w:rPr>
          <w:rStyle w:val="StyleUnderline"/>
        </w:rPr>
      </w:pPr>
      <w:r w:rsidRPr="004039A4">
        <w:rPr>
          <w:sz w:val="16"/>
        </w:rPr>
        <w:t xml:space="preserve">Just like in any household, </w:t>
      </w:r>
      <w:r w:rsidRPr="004039A4">
        <w:rPr>
          <w:rStyle w:val="StyleUnderline"/>
          <w:highlight w:val="cyan"/>
        </w:rPr>
        <w:t>Americans can</w:t>
      </w:r>
      <w:r w:rsidRPr="004039A4">
        <w:rPr>
          <w:rStyle w:val="StyleUnderline"/>
        </w:rPr>
        <w:t xml:space="preserve"> afford to </w:t>
      </w:r>
      <w:r w:rsidRPr="004039A4">
        <w:rPr>
          <w:rStyle w:val="Emphasis"/>
          <w:highlight w:val="cyan"/>
        </w:rPr>
        <w:t>spend more</w:t>
      </w:r>
      <w:r w:rsidRPr="004039A4">
        <w:rPr>
          <w:sz w:val="16"/>
        </w:rPr>
        <w:t xml:space="preserve"> as a country </w:t>
      </w:r>
      <w:r w:rsidRPr="004039A4">
        <w:rPr>
          <w:rStyle w:val="StyleUnderline"/>
          <w:highlight w:val="cyan"/>
        </w:rPr>
        <w:t xml:space="preserve">if they’re </w:t>
      </w:r>
      <w:r w:rsidRPr="004039A4">
        <w:rPr>
          <w:rStyle w:val="Emphasis"/>
          <w:highlight w:val="cyan"/>
        </w:rPr>
        <w:t>making more</w:t>
      </w:r>
      <w:r w:rsidRPr="004039A4">
        <w:rPr>
          <w:rStyle w:val="StyleUnderline"/>
        </w:rPr>
        <w:t xml:space="preserve"> income</w:t>
      </w:r>
      <w:r w:rsidRPr="004039A4">
        <w:rPr>
          <w:sz w:val="16"/>
        </w:rPr>
        <w:t xml:space="preserve">. AI-driven increases in </w:t>
      </w:r>
      <w:r w:rsidRPr="004039A4">
        <w:rPr>
          <w:rStyle w:val="Emphasis"/>
          <w:highlight w:val="cyan"/>
        </w:rPr>
        <w:t>productivity</w:t>
      </w:r>
      <w:r w:rsidRPr="004039A4">
        <w:rPr>
          <w:rStyle w:val="StyleUnderline"/>
        </w:rPr>
        <w:t xml:space="preserve"> could </w:t>
      </w:r>
      <w:r w:rsidRPr="004039A4">
        <w:rPr>
          <w:rStyle w:val="Emphasis"/>
          <w:highlight w:val="cyan"/>
        </w:rPr>
        <w:t>accelerate</w:t>
      </w:r>
      <w:r w:rsidRPr="004039A4">
        <w:rPr>
          <w:sz w:val="16"/>
        </w:rPr>
        <w:t xml:space="preserve"> GDP </w:t>
      </w:r>
      <w:r w:rsidRPr="004039A4">
        <w:rPr>
          <w:rStyle w:val="StyleUnderline"/>
          <w:highlight w:val="cyan"/>
        </w:rPr>
        <w:t>growth while</w:t>
      </w:r>
      <w:r w:rsidRPr="004039A4">
        <w:rPr>
          <w:sz w:val="16"/>
        </w:rPr>
        <w:t xml:space="preserve"> also </w:t>
      </w:r>
      <w:r w:rsidRPr="004039A4">
        <w:rPr>
          <w:rStyle w:val="StyleUnderline"/>
          <w:highlight w:val="cyan"/>
        </w:rPr>
        <w:t xml:space="preserve">reducing </w:t>
      </w:r>
      <w:r w:rsidRPr="004039A4">
        <w:rPr>
          <w:rStyle w:val="Emphasis"/>
          <w:highlight w:val="cyan"/>
        </w:rPr>
        <w:t>inflation</w:t>
      </w:r>
      <w:r w:rsidRPr="004039A4">
        <w:rPr>
          <w:sz w:val="16"/>
        </w:rPr>
        <w:t xml:space="preserve"> </w:t>
      </w:r>
      <w:r w:rsidRPr="004039A4">
        <w:rPr>
          <w:rStyle w:val="StyleUnderline"/>
        </w:rPr>
        <w:t>and bringing</w:t>
      </w:r>
      <w:r w:rsidRPr="004039A4">
        <w:rPr>
          <w:sz w:val="16"/>
        </w:rPr>
        <w:t xml:space="preserve"> down interest </w:t>
      </w:r>
      <w:r w:rsidRPr="004039A4">
        <w:rPr>
          <w:rStyle w:val="Emphasis"/>
        </w:rPr>
        <w:t>rates</w:t>
      </w:r>
      <w:r w:rsidRPr="004039A4">
        <w:rPr>
          <w:sz w:val="16"/>
        </w:rPr>
        <w:t xml:space="preserve">. </w:t>
      </w:r>
      <w:r w:rsidRPr="004039A4">
        <w:rPr>
          <w:rStyle w:val="StyleUnderline"/>
        </w:rPr>
        <w:t>Higher growth and lower interest rates</w:t>
      </w:r>
      <w:r w:rsidRPr="004039A4">
        <w:rPr>
          <w:sz w:val="16"/>
        </w:rPr>
        <w:t xml:space="preserve"> as a result of AI </w:t>
      </w:r>
      <w:r w:rsidRPr="004039A4">
        <w:rPr>
          <w:rStyle w:val="StyleUnderline"/>
        </w:rPr>
        <w:t xml:space="preserve">could be a </w:t>
      </w:r>
      <w:r w:rsidRPr="004039A4">
        <w:rPr>
          <w:rStyle w:val="Emphasis"/>
        </w:rPr>
        <w:t>panacea</w:t>
      </w:r>
      <w:r w:rsidRPr="004039A4">
        <w:rPr>
          <w:rStyle w:val="StyleUnderline"/>
        </w:rPr>
        <w:t xml:space="preserve"> for the </w:t>
      </w:r>
      <w:r w:rsidRPr="004039A4">
        <w:rPr>
          <w:rStyle w:val="Emphasis"/>
        </w:rPr>
        <w:t>markets</w:t>
      </w:r>
      <w:r w:rsidRPr="004039A4">
        <w:rPr>
          <w:rStyle w:val="StyleUnderline"/>
        </w:rPr>
        <w:t>.</w:t>
      </w:r>
    </w:p>
    <w:p w14:paraId="37E76C39" w14:textId="77777777" w:rsidR="000860BC" w:rsidRPr="004039A4" w:rsidRDefault="000860BC" w:rsidP="000860BC">
      <w:pPr>
        <w:rPr>
          <w:sz w:val="16"/>
        </w:rPr>
      </w:pPr>
      <w:r w:rsidRPr="004039A4">
        <w:rPr>
          <w:sz w:val="16"/>
        </w:rPr>
        <w:t>Why Productivity Matters</w:t>
      </w:r>
    </w:p>
    <w:p w14:paraId="442F893E" w14:textId="77777777" w:rsidR="000860BC" w:rsidRPr="004039A4" w:rsidRDefault="000860BC" w:rsidP="000860BC">
      <w:pPr>
        <w:rPr>
          <w:sz w:val="16"/>
        </w:rPr>
      </w:pPr>
      <w:r w:rsidRPr="004039A4">
        <w:rPr>
          <w:sz w:val="16"/>
        </w:rPr>
        <w:t>Here’s some context on the relationship between productivity and GDP. While there are several models to measure and forecast GDP, a simple one that the Congressional Budget Office uses for its own long-term GDP projections assumes:</w:t>
      </w:r>
    </w:p>
    <w:p w14:paraId="6EB0F4C0" w14:textId="77777777" w:rsidR="000860BC" w:rsidRPr="004039A4" w:rsidRDefault="000860BC" w:rsidP="000860BC">
      <w:pPr>
        <w:rPr>
          <w:sz w:val="16"/>
        </w:rPr>
      </w:pPr>
      <w:r w:rsidRPr="004039A4">
        <w:rPr>
          <w:sz w:val="16"/>
        </w:rPr>
        <w:t>Real GDP Growth = Labor Growth(x labor contribution) + Capital Growth(x capital contribution) + Productivity</w:t>
      </w:r>
    </w:p>
    <w:p w14:paraId="15AA52CD" w14:textId="77777777" w:rsidR="000860BC" w:rsidRPr="004039A4" w:rsidRDefault="000860BC" w:rsidP="000860BC">
      <w:pPr>
        <w:rPr>
          <w:sz w:val="16"/>
        </w:rPr>
      </w:pPr>
      <w:r w:rsidRPr="004039A4">
        <w:rPr>
          <w:sz w:val="16"/>
        </w:rPr>
        <w:t xml:space="preserve">Of these variables, </w:t>
      </w:r>
      <w:r w:rsidRPr="004039A4">
        <w:rPr>
          <w:rStyle w:val="StyleUnderline"/>
        </w:rPr>
        <w:t xml:space="preserve">changes in productivity have the </w:t>
      </w:r>
      <w:r w:rsidRPr="004039A4">
        <w:rPr>
          <w:rStyle w:val="Emphasis"/>
        </w:rPr>
        <w:t>largest impact</w:t>
      </w:r>
      <w:r w:rsidRPr="004039A4">
        <w:rPr>
          <w:rStyle w:val="StyleUnderline"/>
        </w:rPr>
        <w:t xml:space="preserve"> on GDP</w:t>
      </w:r>
      <w:r w:rsidRPr="004039A4">
        <w:rPr>
          <w:sz w:val="16"/>
        </w:rPr>
        <w:t xml:space="preserve"> growth. Technological innovation has been the driver of productivity over the course of history.</w:t>
      </w:r>
    </w:p>
    <w:p w14:paraId="42374F6D" w14:textId="77777777" w:rsidR="000860BC" w:rsidRPr="004039A4" w:rsidRDefault="000860BC" w:rsidP="000860BC">
      <w:pPr>
        <w:rPr>
          <w:sz w:val="16"/>
        </w:rPr>
      </w:pPr>
      <w:r w:rsidRPr="004039A4">
        <w:rPr>
          <w:sz w:val="16"/>
        </w:rPr>
        <w:t>Enter AI: The Great Productivity Catalyst</w:t>
      </w:r>
    </w:p>
    <w:p w14:paraId="5EEED0FA" w14:textId="77777777" w:rsidR="000860BC" w:rsidRPr="004039A4" w:rsidRDefault="000860BC" w:rsidP="000860BC">
      <w:pPr>
        <w:rPr>
          <w:sz w:val="16"/>
        </w:rPr>
      </w:pPr>
      <w:r w:rsidRPr="004039A4">
        <w:rPr>
          <w:sz w:val="16"/>
        </w:rPr>
        <w:t>Artificial Intelligence is not an incremental innovation—this is not akin to going from 4G to 5G cellular service. AI is a general-purpose technology revolution on par with the steam engine, electricity, or the internet itself.</w:t>
      </w:r>
    </w:p>
    <w:p w14:paraId="0AD3F27F" w14:textId="77777777" w:rsidR="000860BC" w:rsidRPr="004039A4" w:rsidRDefault="000860BC" w:rsidP="000860BC">
      <w:pPr>
        <w:rPr>
          <w:sz w:val="16"/>
        </w:rPr>
      </w:pPr>
      <w:r w:rsidRPr="004039A4">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000AA64B" w14:textId="77777777" w:rsidR="000860BC" w:rsidRPr="004039A4" w:rsidRDefault="000860BC" w:rsidP="000860BC">
      <w:pPr>
        <w:rPr>
          <w:sz w:val="16"/>
        </w:rPr>
      </w:pPr>
      <w:r w:rsidRPr="004039A4">
        <w:rPr>
          <w:sz w:val="16"/>
        </w:rPr>
        <w:t>The AI productivity thesis works through multiple channels:</w:t>
      </w:r>
    </w:p>
    <w:p w14:paraId="339A288B" w14:textId="77777777" w:rsidR="000860BC" w:rsidRPr="004039A4" w:rsidRDefault="000860BC" w:rsidP="000860BC">
      <w:pPr>
        <w:rPr>
          <w:rStyle w:val="StyleUnderline"/>
        </w:rPr>
      </w:pPr>
      <w:r w:rsidRPr="004039A4">
        <w:rPr>
          <w:sz w:val="16"/>
        </w:rPr>
        <w:t xml:space="preserve">Direct Economic Growth: AI-driven </w:t>
      </w:r>
      <w:r w:rsidRPr="004039A4">
        <w:rPr>
          <w:rStyle w:val="StyleUnderline"/>
        </w:rPr>
        <w:t>productivity gains</w:t>
      </w:r>
      <w:r w:rsidRPr="004039A4">
        <w:rPr>
          <w:sz w:val="16"/>
        </w:rPr>
        <w:t xml:space="preserve"> can </w:t>
      </w:r>
      <w:r w:rsidRPr="004039A4">
        <w:rPr>
          <w:rStyle w:val="StyleUnderline"/>
        </w:rPr>
        <w:t xml:space="preserve">translate directly into </w:t>
      </w:r>
      <w:r w:rsidRPr="004039A4">
        <w:rPr>
          <w:rStyle w:val="Emphasis"/>
        </w:rPr>
        <w:t>higher GDP</w:t>
      </w:r>
      <w:r w:rsidRPr="004039A4">
        <w:rPr>
          <w:sz w:val="16"/>
        </w:rPr>
        <w:t xml:space="preserve">. </w:t>
      </w:r>
      <w:r w:rsidRPr="004039A4">
        <w:rPr>
          <w:rStyle w:val="StyleUnderline"/>
        </w:rPr>
        <w:t xml:space="preserve">When the same inputs produce </w:t>
      </w:r>
      <w:r w:rsidRPr="004039A4">
        <w:rPr>
          <w:rStyle w:val="Emphasis"/>
        </w:rPr>
        <w:t>more output</w:t>
      </w:r>
      <w:r w:rsidRPr="004039A4">
        <w:rPr>
          <w:sz w:val="16"/>
        </w:rPr>
        <w:t xml:space="preserve">, </w:t>
      </w:r>
      <w:r w:rsidRPr="004039A4">
        <w:rPr>
          <w:rStyle w:val="StyleUnderline"/>
          <w:highlight w:val="cyan"/>
        </w:rPr>
        <w:t>the econ</w:t>
      </w:r>
      <w:r w:rsidRPr="004039A4">
        <w:rPr>
          <w:sz w:val="16"/>
        </w:rPr>
        <w:t xml:space="preserve">omy </w:t>
      </w:r>
      <w:r w:rsidRPr="004039A4">
        <w:rPr>
          <w:rStyle w:val="Emphasis"/>
          <w:highlight w:val="cyan"/>
        </w:rPr>
        <w:t>grows</w:t>
      </w:r>
      <w:r w:rsidRPr="004039A4">
        <w:rPr>
          <w:rStyle w:val="Emphasis"/>
        </w:rPr>
        <w:t xml:space="preserve"> faster</w:t>
      </w:r>
      <w:r w:rsidRPr="004039A4">
        <w:rPr>
          <w:rStyle w:val="StyleUnderline"/>
        </w:rPr>
        <w:t xml:space="preserve"> </w:t>
      </w:r>
      <w:r w:rsidRPr="004039A4">
        <w:rPr>
          <w:rStyle w:val="StyleUnderline"/>
          <w:highlight w:val="cyan"/>
        </w:rPr>
        <w:t>without</w:t>
      </w:r>
      <w:r w:rsidRPr="004039A4">
        <w:rPr>
          <w:rStyle w:val="StyleUnderline"/>
        </w:rPr>
        <w:t xml:space="preserve"> requiring </w:t>
      </w:r>
      <w:r w:rsidRPr="004039A4">
        <w:rPr>
          <w:rStyle w:val="Emphasis"/>
          <w:highlight w:val="cyan"/>
        </w:rPr>
        <w:t>additional resources</w:t>
      </w:r>
      <w:r w:rsidRPr="004039A4">
        <w:rPr>
          <w:rStyle w:val="StyleUnderline"/>
        </w:rPr>
        <w:t>.</w:t>
      </w:r>
    </w:p>
    <w:p w14:paraId="3C123729" w14:textId="77777777" w:rsidR="000860BC" w:rsidRPr="004039A4" w:rsidRDefault="000860BC" w:rsidP="000860BC">
      <w:pPr>
        <w:rPr>
          <w:rStyle w:val="StyleUnderline"/>
        </w:rPr>
      </w:pPr>
      <w:r w:rsidRPr="004039A4">
        <w:rPr>
          <w:sz w:val="16"/>
        </w:rPr>
        <w:t xml:space="preserve">Increased Tax Revenues: </w:t>
      </w:r>
      <w:r w:rsidRPr="004039A4">
        <w:rPr>
          <w:rStyle w:val="StyleUnderline"/>
        </w:rPr>
        <w:t xml:space="preserve">Higher </w:t>
      </w:r>
      <w:r w:rsidRPr="004039A4">
        <w:rPr>
          <w:rStyle w:val="Emphasis"/>
          <w:highlight w:val="cyan"/>
        </w:rPr>
        <w:t>productivity</w:t>
      </w:r>
      <w:r w:rsidRPr="004039A4">
        <w:rPr>
          <w:sz w:val="16"/>
        </w:rPr>
        <w:t xml:space="preserve"> usually </w:t>
      </w:r>
      <w:r w:rsidRPr="004039A4">
        <w:rPr>
          <w:rStyle w:val="StyleUnderline"/>
          <w:highlight w:val="cyan"/>
        </w:rPr>
        <w:t>leads to higher</w:t>
      </w:r>
      <w:r w:rsidRPr="004039A4">
        <w:rPr>
          <w:sz w:val="16"/>
        </w:rPr>
        <w:t xml:space="preserve"> corporate </w:t>
      </w:r>
      <w:r w:rsidRPr="004039A4">
        <w:rPr>
          <w:rStyle w:val="Emphasis"/>
          <w:highlight w:val="cyan"/>
        </w:rPr>
        <w:t>profits</w:t>
      </w:r>
      <w:r w:rsidRPr="004039A4">
        <w:rPr>
          <w:sz w:val="16"/>
        </w:rPr>
        <w:t xml:space="preserve">, </w:t>
      </w:r>
      <w:r w:rsidRPr="004039A4">
        <w:rPr>
          <w:rStyle w:val="Emphasis"/>
          <w:highlight w:val="cyan"/>
        </w:rPr>
        <w:t>wages</w:t>
      </w:r>
      <w:r w:rsidRPr="004039A4">
        <w:rPr>
          <w:sz w:val="16"/>
        </w:rPr>
        <w:t xml:space="preserve">, </w:t>
      </w:r>
      <w:r w:rsidRPr="004039A4">
        <w:rPr>
          <w:rStyle w:val="StyleUnderline"/>
          <w:highlight w:val="cyan"/>
        </w:rPr>
        <w:t>and</w:t>
      </w:r>
      <w:r w:rsidRPr="004039A4">
        <w:rPr>
          <w:rStyle w:val="StyleUnderline"/>
        </w:rPr>
        <w:t xml:space="preserve"> economic</w:t>
      </w:r>
      <w:r w:rsidRPr="004039A4">
        <w:rPr>
          <w:sz w:val="16"/>
        </w:rPr>
        <w:t xml:space="preserve"> </w:t>
      </w:r>
      <w:r w:rsidRPr="004039A4">
        <w:rPr>
          <w:rStyle w:val="Emphasis"/>
        </w:rPr>
        <w:t>activity</w:t>
      </w:r>
      <w:r w:rsidRPr="004039A4">
        <w:rPr>
          <w:sz w:val="16"/>
        </w:rPr>
        <w:t>—</w:t>
      </w:r>
      <w:r w:rsidRPr="004039A4">
        <w:rPr>
          <w:rStyle w:val="StyleUnderline"/>
        </w:rPr>
        <w:t xml:space="preserve">all of which generate </w:t>
      </w:r>
      <w:r w:rsidRPr="004039A4">
        <w:rPr>
          <w:rStyle w:val="Emphasis"/>
        </w:rPr>
        <w:t xml:space="preserve">increased </w:t>
      </w:r>
      <w:r w:rsidRPr="004039A4">
        <w:rPr>
          <w:rStyle w:val="Emphasis"/>
          <w:highlight w:val="cyan"/>
        </w:rPr>
        <w:t>tax receipts</w:t>
      </w:r>
      <w:r w:rsidRPr="004039A4">
        <w:rPr>
          <w:sz w:val="16"/>
        </w:rPr>
        <w:t xml:space="preserve">. </w:t>
      </w:r>
      <w:r w:rsidRPr="004039A4">
        <w:rPr>
          <w:rStyle w:val="StyleUnderline"/>
        </w:rPr>
        <w:t>More</w:t>
      </w:r>
      <w:r w:rsidRPr="004039A4">
        <w:rPr>
          <w:sz w:val="16"/>
        </w:rPr>
        <w:t xml:space="preserve"> government </w:t>
      </w:r>
      <w:r w:rsidRPr="004039A4">
        <w:rPr>
          <w:rStyle w:val="Emphasis"/>
        </w:rPr>
        <w:t>revenue</w:t>
      </w:r>
      <w:r w:rsidRPr="004039A4">
        <w:rPr>
          <w:rStyle w:val="StyleUnderline"/>
        </w:rPr>
        <w:t xml:space="preserve"> means less need to </w:t>
      </w:r>
      <w:r w:rsidRPr="004039A4">
        <w:rPr>
          <w:rStyle w:val="Emphasis"/>
        </w:rPr>
        <w:t>borrow</w:t>
      </w:r>
      <w:r w:rsidRPr="004039A4">
        <w:rPr>
          <w:rStyle w:val="StyleUnderline"/>
        </w:rPr>
        <w:t>.</w:t>
      </w:r>
    </w:p>
    <w:p w14:paraId="21DAFF21" w14:textId="77777777" w:rsidR="000860BC" w:rsidRPr="004039A4" w:rsidRDefault="000860BC" w:rsidP="000860BC">
      <w:pPr>
        <w:rPr>
          <w:sz w:val="16"/>
        </w:rPr>
      </w:pPr>
      <w:r w:rsidRPr="004039A4">
        <w:rPr>
          <w:sz w:val="16"/>
        </w:rPr>
        <w:t xml:space="preserve">Disinflationary Pressure: </w:t>
      </w:r>
      <w:r w:rsidRPr="004039A4">
        <w:rPr>
          <w:rStyle w:val="StyleUnderline"/>
        </w:rPr>
        <w:t>Less</w:t>
      </w:r>
      <w:r w:rsidRPr="004039A4">
        <w:rPr>
          <w:sz w:val="16"/>
        </w:rPr>
        <w:t xml:space="preserve"> government </w:t>
      </w:r>
      <w:r w:rsidRPr="004039A4">
        <w:rPr>
          <w:rStyle w:val="StyleUnderline"/>
        </w:rPr>
        <w:t>borrowing leads to lower inflationary pressure</w:t>
      </w:r>
      <w:r w:rsidRPr="004039A4">
        <w:rPr>
          <w:sz w:val="16"/>
        </w:rPr>
        <w:t xml:space="preserve">. In addition, </w:t>
      </w:r>
      <w:r w:rsidRPr="004039A4">
        <w:rPr>
          <w:rStyle w:val="StyleUnderline"/>
          <w:highlight w:val="cyan"/>
        </w:rPr>
        <w:t>productivity</w:t>
      </w:r>
      <w:r w:rsidRPr="004039A4">
        <w:rPr>
          <w:rStyle w:val="StyleUnderline"/>
        </w:rPr>
        <w:t xml:space="preserve"> improvements </w:t>
      </w:r>
      <w:r w:rsidRPr="004039A4">
        <w:rPr>
          <w:rStyle w:val="StyleUnderline"/>
          <w:highlight w:val="cyan"/>
        </w:rPr>
        <w:t>reduce the cost of</w:t>
      </w:r>
      <w:r w:rsidRPr="004039A4">
        <w:rPr>
          <w:rStyle w:val="StyleUnderline"/>
        </w:rPr>
        <w:t xml:space="preserve"> producing </w:t>
      </w:r>
      <w:r w:rsidRPr="004039A4">
        <w:rPr>
          <w:rStyle w:val="StyleUnderline"/>
          <w:highlight w:val="cyan"/>
        </w:rPr>
        <w:t>goods</w:t>
      </w:r>
      <w:r w:rsidRPr="004039A4">
        <w:rPr>
          <w:sz w:val="16"/>
        </w:rPr>
        <w:t xml:space="preserve"> and services, </w:t>
      </w:r>
      <w:r w:rsidRPr="004039A4">
        <w:rPr>
          <w:rStyle w:val="StyleUnderline"/>
          <w:highlight w:val="cyan"/>
        </w:rPr>
        <w:t xml:space="preserve">which </w:t>
      </w:r>
      <w:r w:rsidRPr="004039A4">
        <w:rPr>
          <w:rStyle w:val="Emphasis"/>
          <w:highlight w:val="cyan"/>
        </w:rPr>
        <w:t>slows</w:t>
      </w:r>
      <w:r w:rsidRPr="004039A4">
        <w:rPr>
          <w:sz w:val="16"/>
        </w:rPr>
        <w:t xml:space="preserve"> down </w:t>
      </w:r>
      <w:r w:rsidRPr="004039A4">
        <w:rPr>
          <w:rStyle w:val="Emphasis"/>
          <w:highlight w:val="cyan"/>
        </w:rPr>
        <w:t>inflation</w:t>
      </w:r>
      <w:r w:rsidRPr="004039A4">
        <w:rPr>
          <w:sz w:val="16"/>
        </w:rPr>
        <w:t>.</w:t>
      </w:r>
    </w:p>
    <w:p w14:paraId="697A69A8" w14:textId="77777777" w:rsidR="000860BC" w:rsidRPr="004039A4" w:rsidRDefault="000860BC" w:rsidP="000860BC">
      <w:pPr>
        <w:rPr>
          <w:sz w:val="16"/>
        </w:rPr>
      </w:pPr>
      <w:r w:rsidRPr="004039A4">
        <w:rPr>
          <w:sz w:val="16"/>
        </w:rPr>
        <w:t xml:space="preserve">Improved Debt Dynamics and Lower Rates: </w:t>
      </w:r>
      <w:r w:rsidRPr="004039A4">
        <w:rPr>
          <w:rStyle w:val="StyleUnderline"/>
        </w:rPr>
        <w:t>Lower inflation allows the Fed</w:t>
      </w:r>
      <w:r w:rsidRPr="004039A4">
        <w:rPr>
          <w:sz w:val="16"/>
        </w:rPr>
        <w:t xml:space="preserve">eral Reserve </w:t>
      </w:r>
      <w:r w:rsidRPr="004039A4">
        <w:rPr>
          <w:rStyle w:val="StyleUnderline"/>
        </w:rPr>
        <w:t xml:space="preserve">to maintain a </w:t>
      </w:r>
      <w:r w:rsidRPr="004039A4">
        <w:rPr>
          <w:rStyle w:val="Emphasis"/>
        </w:rPr>
        <w:t>more accommodative</w:t>
      </w:r>
      <w:r w:rsidRPr="004039A4">
        <w:rPr>
          <w:rStyle w:val="StyleUnderline"/>
        </w:rPr>
        <w:t xml:space="preserve"> monetary policy.</w:t>
      </w:r>
      <w:r w:rsidRPr="004039A4">
        <w:rPr>
          <w:sz w:val="16"/>
        </w:rPr>
        <w:t xml:space="preserve"> In addition to stimulating the economy through cheaper borrowing costs, </w:t>
      </w:r>
      <w:r w:rsidRPr="004039A4">
        <w:rPr>
          <w:rStyle w:val="StyleUnderline"/>
        </w:rPr>
        <w:t>low</w:t>
      </w:r>
      <w:r w:rsidRPr="004039A4">
        <w:rPr>
          <w:sz w:val="16"/>
        </w:rPr>
        <w:t xml:space="preserve">er interest </w:t>
      </w:r>
      <w:r w:rsidRPr="004039A4">
        <w:rPr>
          <w:rStyle w:val="StyleUnderline"/>
        </w:rPr>
        <w:t>rates allow the government to spend less on interest</w:t>
      </w:r>
      <w:r w:rsidRPr="004039A4">
        <w:rPr>
          <w:sz w:val="16"/>
        </w:rPr>
        <w:t xml:space="preserve"> expense </w:t>
      </w:r>
      <w:r w:rsidRPr="004039A4">
        <w:rPr>
          <w:rStyle w:val="StyleUnderline"/>
        </w:rPr>
        <w:t>and redeploy those funds back into the private sector</w:t>
      </w:r>
      <w:r w:rsidRPr="004039A4">
        <w:rPr>
          <w:sz w:val="16"/>
        </w:rPr>
        <w:t xml:space="preserve"> instead, further stimulating the economy.</w:t>
      </w:r>
    </w:p>
    <w:p w14:paraId="1834359D" w14:textId="77777777" w:rsidR="000860BC" w:rsidRPr="004039A4" w:rsidRDefault="000860BC" w:rsidP="000860BC">
      <w:pPr>
        <w:rPr>
          <w:sz w:val="16"/>
        </w:rPr>
      </w:pPr>
      <w:r w:rsidRPr="004039A4">
        <w:rPr>
          <w:sz w:val="16"/>
        </w:rPr>
        <w:t>AI driven productivity growth chart.</w:t>
      </w:r>
    </w:p>
    <w:p w14:paraId="25F98AE0" w14:textId="77777777" w:rsidR="000860BC" w:rsidRPr="004039A4" w:rsidRDefault="000860BC" w:rsidP="000860BC">
      <w:pPr>
        <w:rPr>
          <w:sz w:val="16"/>
        </w:rPr>
      </w:pPr>
      <w:r w:rsidRPr="004039A4">
        <w:rPr>
          <w:sz w:val="16"/>
        </w:rPr>
        <w:t>Range</w:t>
      </w:r>
    </w:p>
    <w:p w14:paraId="715167BF" w14:textId="77777777" w:rsidR="000860BC" w:rsidRPr="004039A4" w:rsidRDefault="000860BC" w:rsidP="000860BC">
      <w:pPr>
        <w:rPr>
          <w:sz w:val="16"/>
        </w:rPr>
      </w:pPr>
      <w:r w:rsidRPr="004039A4">
        <w:rPr>
          <w:sz w:val="16"/>
        </w:rPr>
        <w:t xml:space="preserve">A combination of higher GDP and lower debt growth improves the debt-to-GDP ratio from both sides of the equation. If AI delivers </w:t>
      </w:r>
      <w:r w:rsidRPr="004039A4">
        <w:rPr>
          <w:rStyle w:val="StyleUnderline"/>
          <w:highlight w:val="cyan"/>
        </w:rPr>
        <w:t>even</w:t>
      </w:r>
      <w:r w:rsidRPr="004039A4">
        <w:rPr>
          <w:sz w:val="16"/>
          <w:highlight w:val="cyan"/>
        </w:rPr>
        <w:t xml:space="preserve"> </w:t>
      </w:r>
      <w:r w:rsidRPr="004039A4">
        <w:rPr>
          <w:rStyle w:val="Emphasis"/>
          <w:highlight w:val="cyan"/>
        </w:rPr>
        <w:t>modest</w:t>
      </w:r>
      <w:r w:rsidRPr="004039A4">
        <w:rPr>
          <w:sz w:val="16"/>
        </w:rPr>
        <w:t xml:space="preserve"> </w:t>
      </w:r>
      <w:r w:rsidRPr="004039A4">
        <w:rPr>
          <w:rStyle w:val="StyleUnderline"/>
        </w:rPr>
        <w:t xml:space="preserve">incremental </w:t>
      </w:r>
      <w:r w:rsidRPr="004039A4">
        <w:rPr>
          <w:rStyle w:val="Emphasis"/>
          <w:highlight w:val="cyan"/>
        </w:rPr>
        <w:t>productivity gains</w:t>
      </w:r>
      <w:r w:rsidRPr="004039A4">
        <w:rPr>
          <w:rStyle w:val="StyleUnderline"/>
          <w:highlight w:val="cyan"/>
        </w:rPr>
        <w:t xml:space="preserve"> of </w:t>
      </w:r>
      <w:r w:rsidRPr="004039A4">
        <w:rPr>
          <w:rStyle w:val="Emphasis"/>
          <w:highlight w:val="cyan"/>
        </w:rPr>
        <w:t>1</w:t>
      </w:r>
      <w:r w:rsidRPr="004039A4">
        <w:rPr>
          <w:sz w:val="16"/>
        </w:rPr>
        <w:t>-1.5</w:t>
      </w:r>
      <w:r w:rsidRPr="004039A4">
        <w:rPr>
          <w:rStyle w:val="Emphasis"/>
          <w:highlight w:val="cyan"/>
        </w:rPr>
        <w:t>%</w:t>
      </w:r>
      <w:r w:rsidRPr="004039A4">
        <w:rPr>
          <w:rStyle w:val="StyleUnderline"/>
        </w:rPr>
        <w:t xml:space="preserve"> annually</w:t>
      </w:r>
      <w:r w:rsidRPr="004039A4">
        <w:rPr>
          <w:sz w:val="16"/>
        </w:rPr>
        <w:t xml:space="preserve">, the U.S. </w:t>
      </w:r>
      <w:r w:rsidRPr="004039A4">
        <w:rPr>
          <w:rStyle w:val="StyleUnderline"/>
          <w:highlight w:val="cyan"/>
        </w:rPr>
        <w:t>could</w:t>
      </w:r>
      <w:r w:rsidRPr="004039A4">
        <w:rPr>
          <w:sz w:val="16"/>
        </w:rPr>
        <w:t xml:space="preserve"> potentially </w:t>
      </w:r>
      <w:r w:rsidRPr="004039A4">
        <w:rPr>
          <w:rStyle w:val="Emphasis"/>
        </w:rPr>
        <w:t>maintain</w:t>
      </w:r>
      <w:r w:rsidRPr="004039A4">
        <w:rPr>
          <w:rStyle w:val="StyleUnderline"/>
        </w:rPr>
        <w:t xml:space="preserve"> or </w:t>
      </w:r>
      <w:r w:rsidRPr="004039A4">
        <w:rPr>
          <w:rStyle w:val="Emphasis"/>
          <w:highlight w:val="cyan"/>
        </w:rPr>
        <w:t>reduce</w:t>
      </w:r>
      <w:r w:rsidRPr="004039A4">
        <w:rPr>
          <w:sz w:val="16"/>
        </w:rPr>
        <w:t xml:space="preserve"> current </w:t>
      </w:r>
      <w:r w:rsidRPr="004039A4">
        <w:rPr>
          <w:rStyle w:val="StyleUnderline"/>
          <w:highlight w:val="cyan"/>
        </w:rPr>
        <w:t>debt-to-GDP</w:t>
      </w:r>
      <w:r w:rsidRPr="004039A4">
        <w:rPr>
          <w:sz w:val="16"/>
        </w:rPr>
        <w:t xml:space="preserve"> levels </w:t>
      </w:r>
      <w:r w:rsidRPr="004039A4">
        <w:rPr>
          <w:rStyle w:val="Emphasis"/>
          <w:highlight w:val="cyan"/>
        </w:rPr>
        <w:t>despite</w:t>
      </w:r>
      <w:r w:rsidRPr="004039A4">
        <w:rPr>
          <w:rStyle w:val="StyleUnderline"/>
        </w:rPr>
        <w:t xml:space="preserve"> continued </w:t>
      </w:r>
      <w:r w:rsidRPr="004039A4">
        <w:rPr>
          <w:rStyle w:val="Emphasis"/>
          <w:highlight w:val="cyan"/>
        </w:rPr>
        <w:t>spending growth</w:t>
      </w:r>
      <w:r w:rsidRPr="004039A4">
        <w:rPr>
          <w:sz w:val="16"/>
        </w:rPr>
        <w:t>.</w:t>
      </w:r>
    </w:p>
    <w:p w14:paraId="5B060950" w14:textId="77777777" w:rsidR="000860BC" w:rsidRPr="004039A4" w:rsidRDefault="000860BC" w:rsidP="000860BC">
      <w:pPr>
        <w:rPr>
          <w:sz w:val="16"/>
        </w:rPr>
      </w:pPr>
      <w:r w:rsidRPr="004039A4">
        <w:rPr>
          <w:rStyle w:val="StyleUnderline"/>
        </w:rPr>
        <w:t xml:space="preserve">This </w:t>
      </w:r>
      <w:r w:rsidRPr="004039A4">
        <w:rPr>
          <w:rStyle w:val="Emphasis"/>
        </w:rPr>
        <w:t>isn’t</w:t>
      </w:r>
      <w:r w:rsidRPr="004039A4">
        <w:rPr>
          <w:rStyle w:val="StyleUnderline"/>
        </w:rPr>
        <w:t xml:space="preserve"> far-fetched</w:t>
      </w:r>
      <w:r w:rsidRPr="004039A4">
        <w:rPr>
          <w:sz w:val="16"/>
        </w:rPr>
        <w:t>—</w:t>
      </w:r>
      <w:r w:rsidRPr="004039A4">
        <w:rPr>
          <w:rStyle w:val="StyleUnderline"/>
          <w:highlight w:val="cyan"/>
        </w:rPr>
        <w:t xml:space="preserve">there are </w:t>
      </w:r>
      <w:r w:rsidRPr="004039A4">
        <w:rPr>
          <w:rStyle w:val="Emphasis"/>
          <w:highlight w:val="cyan"/>
        </w:rPr>
        <w:t>already</w:t>
      </w:r>
      <w:r w:rsidRPr="004039A4">
        <w:rPr>
          <w:sz w:val="16"/>
        </w:rPr>
        <w:t xml:space="preserve"> </w:t>
      </w:r>
      <w:r w:rsidRPr="004039A4">
        <w:rPr>
          <w:rStyle w:val="StyleUnderline"/>
        </w:rPr>
        <w:t xml:space="preserve">measurable </w:t>
      </w:r>
      <w:r w:rsidRPr="004039A4">
        <w:rPr>
          <w:rStyle w:val="StyleUnderline"/>
          <w:highlight w:val="cyan"/>
        </w:rPr>
        <w:t>productivity improvements</w:t>
      </w:r>
      <w:r w:rsidRPr="004039A4">
        <w:rPr>
          <w:sz w:val="16"/>
        </w:rPr>
        <w:t xml:space="preserve"> </w:t>
      </w:r>
      <w:r w:rsidRPr="004039A4">
        <w:rPr>
          <w:rStyle w:val="StyleUnderline"/>
          <w:highlight w:val="cyan"/>
        </w:rPr>
        <w:t xml:space="preserve">as </w:t>
      </w:r>
      <w:r w:rsidRPr="004039A4">
        <w:rPr>
          <w:rStyle w:val="Emphasis"/>
          <w:highlight w:val="cyan"/>
        </w:rPr>
        <w:t>AI</w:t>
      </w:r>
      <w:r w:rsidRPr="004039A4">
        <w:rPr>
          <w:rStyle w:val="StyleUnderline"/>
        </w:rPr>
        <w:t xml:space="preserve"> tools </w:t>
      </w:r>
      <w:r w:rsidRPr="004039A4">
        <w:rPr>
          <w:rStyle w:val="StyleUnderline"/>
          <w:highlight w:val="cyan"/>
        </w:rPr>
        <w:t>become integrated</w:t>
      </w:r>
      <w:r w:rsidRPr="004039A4">
        <w:rPr>
          <w:sz w:val="16"/>
        </w:rPr>
        <w:t xml:space="preserve"> across industries. As </w:t>
      </w:r>
      <w:r w:rsidRPr="004039A4">
        <w:rPr>
          <w:rStyle w:val="Emphasis"/>
          <w:highlight w:val="cyan"/>
        </w:rPr>
        <w:t>AI</w:t>
      </w:r>
      <w:r w:rsidRPr="004039A4">
        <w:rPr>
          <w:sz w:val="16"/>
        </w:rPr>
        <w:t xml:space="preserve"> adoption increases, these </w:t>
      </w:r>
      <w:r w:rsidRPr="004039A4">
        <w:rPr>
          <w:rStyle w:val="StyleUnderline"/>
          <w:highlight w:val="cyan"/>
        </w:rPr>
        <w:t>productivity</w:t>
      </w:r>
      <w:r w:rsidRPr="004039A4">
        <w:rPr>
          <w:rStyle w:val="StyleUnderline"/>
        </w:rPr>
        <w:t xml:space="preserve"> gains </w:t>
      </w:r>
      <w:r w:rsidRPr="004039A4">
        <w:rPr>
          <w:rStyle w:val="StyleUnderline"/>
          <w:highlight w:val="cyan"/>
        </w:rPr>
        <w:t xml:space="preserve">could </w:t>
      </w:r>
      <w:r w:rsidRPr="004039A4">
        <w:rPr>
          <w:rStyle w:val="Emphasis"/>
          <w:highlight w:val="cyan"/>
        </w:rPr>
        <w:t>permeate</w:t>
      </w:r>
      <w:r w:rsidRPr="004039A4">
        <w:rPr>
          <w:rStyle w:val="StyleUnderline"/>
        </w:rPr>
        <w:t xml:space="preserve"> through the </w:t>
      </w:r>
      <w:r w:rsidRPr="004039A4">
        <w:rPr>
          <w:rStyle w:val="Emphasis"/>
        </w:rPr>
        <w:t>econ</w:t>
      </w:r>
      <w:r w:rsidRPr="004039A4">
        <w:rPr>
          <w:sz w:val="16"/>
        </w:rPr>
        <w:t xml:space="preserve">omy </w:t>
      </w:r>
      <w:r w:rsidRPr="004039A4">
        <w:rPr>
          <w:rStyle w:val="StyleUnderline"/>
          <w:highlight w:val="cyan"/>
        </w:rPr>
        <w:t>and allow</w:t>
      </w:r>
      <w:r w:rsidRPr="004039A4">
        <w:rPr>
          <w:rStyle w:val="StyleUnderline"/>
        </w:rPr>
        <w:t xml:space="preserve"> the </w:t>
      </w:r>
      <w:r w:rsidRPr="004039A4">
        <w:rPr>
          <w:rStyle w:val="StyleUnderline"/>
          <w:highlight w:val="cyan"/>
        </w:rPr>
        <w:t>U.S. to</w:t>
      </w:r>
      <w:r w:rsidRPr="004039A4">
        <w:rPr>
          <w:sz w:val="16"/>
          <w:highlight w:val="cyan"/>
        </w:rPr>
        <w:t xml:space="preserve"> </w:t>
      </w:r>
      <w:r w:rsidRPr="004039A4">
        <w:rPr>
          <w:sz w:val="16"/>
        </w:rPr>
        <w:t>“</w:t>
      </w:r>
      <w:r w:rsidRPr="004039A4">
        <w:rPr>
          <w:rStyle w:val="Emphasis"/>
          <w:highlight w:val="cyan"/>
        </w:rPr>
        <w:t>grow</w:t>
      </w:r>
      <w:r w:rsidRPr="004039A4">
        <w:rPr>
          <w:rStyle w:val="Emphasis"/>
        </w:rPr>
        <w:t xml:space="preserve"> its </w:t>
      </w:r>
      <w:r w:rsidRPr="004039A4">
        <w:rPr>
          <w:rStyle w:val="Emphasis"/>
          <w:highlight w:val="cyan"/>
        </w:rPr>
        <w:t>way</w:t>
      </w:r>
      <w:r w:rsidRPr="004039A4">
        <w:rPr>
          <w:sz w:val="16"/>
        </w:rPr>
        <w:t xml:space="preserve">” </w:t>
      </w:r>
      <w:r w:rsidRPr="004039A4">
        <w:rPr>
          <w:rStyle w:val="Emphasis"/>
          <w:highlight w:val="cyan"/>
        </w:rPr>
        <w:t>out</w:t>
      </w:r>
      <w:r w:rsidRPr="004039A4">
        <w:rPr>
          <w:sz w:val="16"/>
        </w:rPr>
        <w:t xml:space="preserve"> </w:t>
      </w:r>
      <w:r w:rsidRPr="004039A4">
        <w:rPr>
          <w:rStyle w:val="StyleUnderline"/>
        </w:rPr>
        <w:t xml:space="preserve">of the current </w:t>
      </w:r>
      <w:r w:rsidRPr="004039A4">
        <w:rPr>
          <w:rStyle w:val="Emphasis"/>
        </w:rPr>
        <w:t>fiscal hole</w:t>
      </w:r>
      <w:r w:rsidRPr="004039A4">
        <w:rPr>
          <w:sz w:val="16"/>
        </w:rPr>
        <w:t xml:space="preserve"> it’s in </w:t>
      </w:r>
      <w:r w:rsidRPr="004039A4">
        <w:rPr>
          <w:rStyle w:val="Emphasis"/>
          <w:highlight w:val="cyan"/>
        </w:rPr>
        <w:t>even if</w:t>
      </w:r>
      <w:r w:rsidRPr="004039A4">
        <w:rPr>
          <w:rStyle w:val="StyleUnderline"/>
        </w:rPr>
        <w:t xml:space="preserve"> the </w:t>
      </w:r>
      <w:r w:rsidRPr="004039A4">
        <w:rPr>
          <w:rStyle w:val="StyleUnderline"/>
          <w:highlight w:val="cyan"/>
        </w:rPr>
        <w:t>spending</w:t>
      </w:r>
      <w:r w:rsidRPr="004039A4">
        <w:rPr>
          <w:rStyle w:val="StyleUnderline"/>
        </w:rPr>
        <w:t xml:space="preserve"> addiction </w:t>
      </w:r>
      <w:r w:rsidRPr="004039A4">
        <w:rPr>
          <w:rStyle w:val="StyleUnderline"/>
          <w:highlight w:val="cyan"/>
        </w:rPr>
        <w:t xml:space="preserve">is </w:t>
      </w:r>
      <w:r w:rsidRPr="004039A4">
        <w:rPr>
          <w:rStyle w:val="Emphasis"/>
          <w:highlight w:val="cyan"/>
        </w:rPr>
        <w:t>never addressed</w:t>
      </w:r>
      <w:r w:rsidRPr="004039A4">
        <w:rPr>
          <w:sz w:val="16"/>
        </w:rPr>
        <w:t>.</w:t>
      </w:r>
    </w:p>
    <w:p w14:paraId="11A036E1" w14:textId="77777777" w:rsidR="000860BC" w:rsidRPr="004039A4" w:rsidRDefault="000860BC" w:rsidP="000860BC">
      <w:pPr>
        <w:rPr>
          <w:sz w:val="16"/>
        </w:rPr>
      </w:pPr>
      <w:r w:rsidRPr="004039A4">
        <w:rPr>
          <w:sz w:val="16"/>
        </w:rPr>
        <w:t>Will AI Take Our Jobs?</w:t>
      </w:r>
    </w:p>
    <w:p w14:paraId="4A661008" w14:textId="77777777" w:rsidR="000860BC" w:rsidRPr="004039A4" w:rsidRDefault="000860BC" w:rsidP="000860BC">
      <w:pPr>
        <w:rPr>
          <w:sz w:val="16"/>
        </w:rPr>
      </w:pPr>
      <w:r w:rsidRPr="004039A4">
        <w:rPr>
          <w:sz w:val="16"/>
        </w:rPr>
        <w:t>The potential positives of AI-led productivity are meaningful, but at what cost will Americans see these benefits? Many want to know: “Will AI take our jobs?”</w:t>
      </w:r>
    </w:p>
    <w:p w14:paraId="4881E8E2" w14:textId="77777777" w:rsidR="000860BC" w:rsidRPr="004039A4" w:rsidRDefault="000860BC" w:rsidP="000860BC">
      <w:pPr>
        <w:rPr>
          <w:sz w:val="16"/>
        </w:rPr>
      </w:pPr>
      <w:r w:rsidRPr="004039A4">
        <w:rPr>
          <w:sz w:val="16"/>
        </w:rPr>
        <w:t>If history is any guide, the answer is…”probably”. In the early 1800s, around 70% of the population was employed in agriculture. Today, on-farm workers represent less than 2% of the workforce. Similarly, in the 1950s, around 30% of workers were employed in manufacturing jobs. Today, that number is less than 10%</w:t>
      </w:r>
    </w:p>
    <w:p w14:paraId="3AD0081C" w14:textId="77777777" w:rsidR="000860BC" w:rsidRPr="004039A4" w:rsidRDefault="000860BC" w:rsidP="000860BC">
      <w:pPr>
        <w:rPr>
          <w:sz w:val="16"/>
        </w:rPr>
      </w:pPr>
      <w:r w:rsidRPr="004039A4">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59D3E420" w14:textId="77777777" w:rsidR="000860BC" w:rsidRPr="004039A4" w:rsidRDefault="000860BC" w:rsidP="000860BC">
      <w:pPr>
        <w:rPr>
          <w:sz w:val="16"/>
        </w:rPr>
      </w:pPr>
      <w:r w:rsidRPr="004039A4">
        <w:rPr>
          <w:sz w:val="16"/>
        </w:rPr>
        <w:t>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roles—they represent the emergence of new types of knowledge workers who combine domain expertise with technological fluency.</w:t>
      </w:r>
    </w:p>
    <w:p w14:paraId="30E3842E" w14:textId="77777777" w:rsidR="000860BC" w:rsidRPr="004039A4" w:rsidRDefault="000860BC" w:rsidP="000860BC">
      <w:pPr>
        <w:rPr>
          <w:sz w:val="16"/>
        </w:rPr>
      </w:pPr>
      <w:r w:rsidRPr="004039A4">
        <w:rPr>
          <w:sz w:val="16"/>
        </w:rPr>
        <w:t>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2352A969" w14:textId="77777777" w:rsidR="000860BC" w:rsidRPr="004039A4" w:rsidRDefault="000860BC" w:rsidP="000860BC">
      <w:pPr>
        <w:rPr>
          <w:sz w:val="16"/>
        </w:rPr>
      </w:pPr>
      <w:r w:rsidRPr="004039A4">
        <w:rPr>
          <w:sz w:val="16"/>
        </w:rPr>
        <w:t>Bumps Along the Way</w:t>
      </w:r>
    </w:p>
    <w:p w14:paraId="3539ECAC" w14:textId="77777777" w:rsidR="000860BC" w:rsidRPr="004039A4" w:rsidRDefault="000860BC" w:rsidP="000860BC">
      <w:pPr>
        <w:rPr>
          <w:sz w:val="16"/>
        </w:rPr>
      </w:pPr>
      <w:r w:rsidRPr="004039A4">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0A395FEC" w14:textId="77777777" w:rsidR="000860BC" w:rsidRPr="004039A4" w:rsidRDefault="000860BC" w:rsidP="000860BC">
      <w:pPr>
        <w:rPr>
          <w:sz w:val="16"/>
        </w:rPr>
      </w:pPr>
      <w:r w:rsidRPr="004039A4">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5621A79E" w14:textId="77777777" w:rsidR="000860BC" w:rsidRPr="004039A4" w:rsidRDefault="000860BC" w:rsidP="000860BC">
      <w:pPr>
        <w:rPr>
          <w:sz w:val="16"/>
        </w:rPr>
      </w:pPr>
      <w:r w:rsidRPr="004039A4">
        <w:rPr>
          <w:sz w:val="16"/>
        </w:rPr>
        <w:t xml:space="preserve">But </w:t>
      </w:r>
      <w:r w:rsidRPr="004039A4">
        <w:rPr>
          <w:rStyle w:val="StyleUnderline"/>
          <w:highlight w:val="cyan"/>
        </w:rPr>
        <w:t>people are already witnessing</w:t>
      </w:r>
      <w:r w:rsidRPr="004039A4">
        <w:rPr>
          <w:rStyle w:val="StyleUnderline"/>
        </w:rPr>
        <w:t xml:space="preserve"> the</w:t>
      </w:r>
      <w:r w:rsidRPr="004039A4">
        <w:rPr>
          <w:sz w:val="16"/>
        </w:rPr>
        <w:t xml:space="preserve"> very </w:t>
      </w:r>
      <w:r w:rsidRPr="004039A4">
        <w:rPr>
          <w:rStyle w:val="StyleUnderline"/>
        </w:rPr>
        <w:t xml:space="preserve">real </w:t>
      </w:r>
      <w:r w:rsidRPr="004039A4">
        <w:rPr>
          <w:rStyle w:val="Emphasis"/>
        </w:rPr>
        <w:t>positive effects</w:t>
      </w:r>
      <w:r w:rsidRPr="004039A4">
        <w:rPr>
          <w:sz w:val="16"/>
        </w:rPr>
        <w:t xml:space="preserve"> AI is having on some of the world's largest and most impactful companies. </w:t>
      </w:r>
      <w:r w:rsidRPr="004039A4">
        <w:rPr>
          <w:rStyle w:val="StyleUnderline"/>
        </w:rPr>
        <w:t xml:space="preserve">These organizations are demonstrating </w:t>
      </w:r>
      <w:r w:rsidRPr="004039A4">
        <w:rPr>
          <w:rStyle w:val="Emphasis"/>
        </w:rPr>
        <w:t xml:space="preserve">measurable </w:t>
      </w:r>
      <w:r w:rsidRPr="004039A4">
        <w:rPr>
          <w:rStyle w:val="Emphasis"/>
          <w:highlight w:val="cyan"/>
        </w:rPr>
        <w:t>increases</w:t>
      </w:r>
      <w:r w:rsidRPr="004039A4">
        <w:rPr>
          <w:sz w:val="16"/>
          <w:highlight w:val="cyan"/>
        </w:rPr>
        <w:t xml:space="preserve"> </w:t>
      </w:r>
      <w:r w:rsidRPr="004039A4">
        <w:rPr>
          <w:rStyle w:val="StyleUnderline"/>
          <w:highlight w:val="cyan"/>
        </w:rPr>
        <w:t>in productivity and capacity</w:t>
      </w:r>
      <w:r w:rsidRPr="004039A4">
        <w:rPr>
          <w:rStyle w:val="StyleUnderline"/>
        </w:rPr>
        <w:t xml:space="preserve"> while</w:t>
      </w:r>
      <w:r w:rsidRPr="004039A4">
        <w:rPr>
          <w:sz w:val="16"/>
        </w:rPr>
        <w:t xml:space="preserve"> simultaneously </w:t>
      </w:r>
      <w:r w:rsidRPr="004039A4">
        <w:rPr>
          <w:rStyle w:val="Emphasis"/>
        </w:rPr>
        <w:t>lowering</w:t>
      </w:r>
      <w:r w:rsidRPr="004039A4">
        <w:rPr>
          <w:sz w:val="16"/>
        </w:rPr>
        <w:t xml:space="preserve"> operational </w:t>
      </w:r>
      <w:r w:rsidRPr="004039A4">
        <w:rPr>
          <w:rStyle w:val="StyleUnderline"/>
        </w:rPr>
        <w:t>costs</w:t>
      </w:r>
      <w:r w:rsidRPr="004039A4">
        <w:rPr>
          <w:sz w:val="16"/>
        </w:rPr>
        <w:t>—and markets are rewarding these improvements with significant share value appreciation.</w:t>
      </w:r>
    </w:p>
    <w:p w14:paraId="64282BCB" w14:textId="77777777" w:rsidR="000860BC" w:rsidRPr="004039A4" w:rsidRDefault="000860BC" w:rsidP="000860BC">
      <w:pPr>
        <w:rPr>
          <w:sz w:val="16"/>
        </w:rPr>
      </w:pPr>
      <w:r w:rsidRPr="004039A4">
        <w:rPr>
          <w:sz w:val="16"/>
        </w:rPr>
        <w:t>The Path Forward</w:t>
      </w:r>
    </w:p>
    <w:p w14:paraId="7424EAF3" w14:textId="77777777" w:rsidR="000860BC" w:rsidRPr="004039A4" w:rsidRDefault="000860BC" w:rsidP="000860BC">
      <w:pPr>
        <w:rPr>
          <w:sz w:val="16"/>
        </w:rPr>
      </w:pPr>
      <w:r w:rsidRPr="004039A4">
        <w:rPr>
          <w:sz w:val="16"/>
        </w:rPr>
        <w:t xml:space="preserve">The debt problem is real, and lawmakers are not acting to address it. But rather than resigned pessimism, the AI revolution offers a plausible path toward economic </w:t>
      </w:r>
      <w:r w:rsidRPr="004039A4">
        <w:rPr>
          <w:rStyle w:val="Emphasis"/>
        </w:rPr>
        <w:t>growth</w:t>
      </w:r>
      <w:r w:rsidRPr="004039A4">
        <w:rPr>
          <w:sz w:val="16"/>
        </w:rPr>
        <w:t xml:space="preserve"> that </w:t>
      </w:r>
      <w:r w:rsidRPr="004039A4">
        <w:rPr>
          <w:rStyle w:val="StyleUnderline"/>
        </w:rPr>
        <w:t>could</w:t>
      </w:r>
      <w:r w:rsidRPr="004039A4">
        <w:rPr>
          <w:sz w:val="16"/>
        </w:rPr>
        <w:t xml:space="preserve"> </w:t>
      </w:r>
      <w:r w:rsidRPr="004039A4">
        <w:rPr>
          <w:rStyle w:val="Emphasis"/>
        </w:rPr>
        <w:t>outpace</w:t>
      </w:r>
      <w:r w:rsidRPr="004039A4">
        <w:rPr>
          <w:sz w:val="16"/>
        </w:rPr>
        <w:t xml:space="preserve"> our </w:t>
      </w:r>
      <w:r w:rsidRPr="004039A4">
        <w:rPr>
          <w:rStyle w:val="Emphasis"/>
        </w:rPr>
        <w:t>debt</w:t>
      </w:r>
      <w:r w:rsidRPr="004039A4">
        <w:rPr>
          <w:sz w:val="16"/>
        </w:rPr>
        <w:t xml:space="preserve"> accumulation. Technological innovation has historically provided solutions when political processes have reached impasses, and </w:t>
      </w:r>
      <w:r w:rsidRPr="004039A4">
        <w:rPr>
          <w:rStyle w:val="StyleUnderline"/>
        </w:rPr>
        <w:t xml:space="preserve">that could be exactly what </w:t>
      </w:r>
      <w:r w:rsidRPr="004039A4">
        <w:rPr>
          <w:rStyle w:val="Emphasis"/>
        </w:rPr>
        <w:t>bails us out</w:t>
      </w:r>
      <w:r w:rsidRPr="004039A4">
        <w:rPr>
          <w:sz w:val="16"/>
        </w:rPr>
        <w:t>.</w:t>
      </w:r>
    </w:p>
    <w:p w14:paraId="4756752C" w14:textId="77777777" w:rsidR="000860BC" w:rsidRPr="004039A4" w:rsidRDefault="000860BC" w:rsidP="000860BC">
      <w:pPr>
        <w:rPr>
          <w:sz w:val="16"/>
        </w:rPr>
      </w:pPr>
      <w:r w:rsidRPr="004039A4">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4039A4">
        <w:rPr>
          <w:rStyle w:val="StyleUnderline"/>
        </w:rPr>
        <w:t>The U.S. has commanding advantages in AI and tech</w:t>
      </w:r>
      <w:r w:rsidRPr="004039A4">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5AD9ED6D" w14:textId="77777777" w:rsidR="000860BC" w:rsidRPr="004039A4" w:rsidRDefault="000860BC" w:rsidP="000860BC">
      <w:pPr>
        <w:rPr>
          <w:rStyle w:val="StyleUnderline"/>
        </w:rPr>
      </w:pPr>
      <w:r w:rsidRPr="004039A4">
        <w:rPr>
          <w:sz w:val="16"/>
        </w:rPr>
        <w:t xml:space="preserve">The question here isn't whether AI will transform the economy—that's already happening. </w:t>
      </w:r>
      <w:r w:rsidRPr="004039A4">
        <w:rPr>
          <w:rStyle w:val="StyleUnderline"/>
          <w:highlight w:val="cyan"/>
        </w:rPr>
        <w:t>The question is whether this</w:t>
      </w:r>
      <w:r w:rsidRPr="004039A4">
        <w:rPr>
          <w:sz w:val="16"/>
        </w:rPr>
        <w:t xml:space="preserve"> transformation </w:t>
      </w:r>
      <w:r w:rsidRPr="004039A4">
        <w:rPr>
          <w:rStyle w:val="StyleUnderline"/>
          <w:highlight w:val="cyan"/>
        </w:rPr>
        <w:t>will</w:t>
      </w:r>
      <w:r w:rsidRPr="004039A4">
        <w:rPr>
          <w:sz w:val="16"/>
          <w:highlight w:val="cyan"/>
        </w:rPr>
        <w:t xml:space="preserve"> </w:t>
      </w:r>
      <w:r w:rsidRPr="004039A4">
        <w:rPr>
          <w:rStyle w:val="StyleUnderline"/>
          <w:highlight w:val="cyan"/>
        </w:rPr>
        <w:t xml:space="preserve">occur </w:t>
      </w:r>
      <w:r w:rsidRPr="004039A4">
        <w:rPr>
          <w:rStyle w:val="Emphasis"/>
          <w:highlight w:val="cyan"/>
        </w:rPr>
        <w:t>quickly</w:t>
      </w:r>
      <w:r w:rsidRPr="004039A4">
        <w:rPr>
          <w:sz w:val="16"/>
        </w:rPr>
        <w:t xml:space="preserve"> </w:t>
      </w:r>
      <w:r w:rsidRPr="004039A4">
        <w:rPr>
          <w:rStyle w:val="StyleUnderline"/>
          <w:highlight w:val="cyan"/>
        </w:rPr>
        <w:t xml:space="preserve">and </w:t>
      </w:r>
      <w:r w:rsidRPr="004039A4">
        <w:rPr>
          <w:rStyle w:val="Emphasis"/>
          <w:highlight w:val="cyan"/>
        </w:rPr>
        <w:t>broadly</w:t>
      </w:r>
      <w:r w:rsidRPr="004039A4">
        <w:rPr>
          <w:sz w:val="16"/>
        </w:rPr>
        <w:t xml:space="preserve"> </w:t>
      </w:r>
      <w:r w:rsidRPr="004039A4">
        <w:rPr>
          <w:rStyle w:val="StyleUnderline"/>
        </w:rPr>
        <w:t>enough to provide</w:t>
      </w:r>
      <w:r w:rsidRPr="004039A4">
        <w:rPr>
          <w:sz w:val="16"/>
        </w:rPr>
        <w:t xml:space="preserve"> the productivity growth needed </w:t>
      </w:r>
      <w:r w:rsidRPr="004039A4">
        <w:rPr>
          <w:rStyle w:val="StyleUnderline"/>
          <w:highlight w:val="cyan"/>
        </w:rPr>
        <w:t>to</w:t>
      </w:r>
      <w:r w:rsidRPr="004039A4">
        <w:rPr>
          <w:sz w:val="16"/>
        </w:rPr>
        <w:t xml:space="preserve"> </w:t>
      </w:r>
      <w:r w:rsidRPr="004039A4">
        <w:rPr>
          <w:rStyle w:val="Emphasis"/>
          <w:highlight w:val="cyan"/>
        </w:rPr>
        <w:t>save our econ</w:t>
      </w:r>
      <w:r w:rsidRPr="004039A4">
        <w:rPr>
          <w:sz w:val="16"/>
        </w:rPr>
        <w:t xml:space="preserve">omy </w:t>
      </w:r>
      <w:r w:rsidRPr="004039A4">
        <w:rPr>
          <w:rStyle w:val="StyleUnderline"/>
          <w:highlight w:val="cyan"/>
        </w:rPr>
        <w:t>from</w:t>
      </w:r>
      <w:r w:rsidRPr="004039A4">
        <w:rPr>
          <w:sz w:val="16"/>
        </w:rPr>
        <w:t xml:space="preserve"> potentially falling into </w:t>
      </w:r>
      <w:r w:rsidRPr="004039A4">
        <w:rPr>
          <w:rStyle w:val="StyleUnderline"/>
        </w:rPr>
        <w:t xml:space="preserve">a </w:t>
      </w:r>
      <w:r w:rsidRPr="004039A4">
        <w:rPr>
          <w:rStyle w:val="Emphasis"/>
          <w:highlight w:val="cyan"/>
        </w:rPr>
        <w:t>debt</w:t>
      </w:r>
      <w:r w:rsidRPr="004039A4">
        <w:rPr>
          <w:rStyle w:val="Emphasis"/>
        </w:rPr>
        <w:t xml:space="preserve"> spiral</w:t>
      </w:r>
      <w:r w:rsidRPr="004039A4">
        <w:rPr>
          <w:sz w:val="16"/>
        </w:rPr>
        <w:t xml:space="preserve">. </w:t>
      </w:r>
      <w:r w:rsidRPr="004039A4">
        <w:rPr>
          <w:rStyle w:val="StyleUnderline"/>
          <w:highlight w:val="cyan"/>
        </w:rPr>
        <w:t xml:space="preserve">Based on </w:t>
      </w:r>
      <w:r w:rsidRPr="004039A4">
        <w:rPr>
          <w:rStyle w:val="Emphasis"/>
          <w:highlight w:val="cyan"/>
        </w:rPr>
        <w:t>current trajectories</w:t>
      </w:r>
      <w:r w:rsidRPr="004039A4">
        <w:rPr>
          <w:sz w:val="16"/>
        </w:rPr>
        <w:t xml:space="preserve">, </w:t>
      </w:r>
      <w:r w:rsidRPr="004039A4">
        <w:rPr>
          <w:rStyle w:val="StyleUnderline"/>
          <w:highlight w:val="cyan"/>
        </w:rPr>
        <w:t>there's</w:t>
      </w:r>
      <w:r w:rsidRPr="004039A4">
        <w:rPr>
          <w:rStyle w:val="StyleUnderline"/>
        </w:rPr>
        <w:t xml:space="preserve"> </w:t>
      </w:r>
      <w:r w:rsidRPr="004039A4">
        <w:rPr>
          <w:rStyle w:val="Emphasis"/>
        </w:rPr>
        <w:t xml:space="preserve">substantial </w:t>
      </w:r>
      <w:r w:rsidRPr="004039A4">
        <w:rPr>
          <w:rStyle w:val="Emphasis"/>
          <w:highlight w:val="cyan"/>
        </w:rPr>
        <w:t>reason</w:t>
      </w:r>
      <w:r w:rsidRPr="004039A4">
        <w:rPr>
          <w:rStyle w:val="StyleUnderline"/>
          <w:highlight w:val="cyan"/>
        </w:rPr>
        <w:t xml:space="preserve"> for </w:t>
      </w:r>
      <w:r w:rsidRPr="004039A4">
        <w:rPr>
          <w:rStyle w:val="Emphasis"/>
          <w:highlight w:val="cyan"/>
        </w:rPr>
        <w:t>optimism</w:t>
      </w:r>
      <w:r w:rsidRPr="004039A4">
        <w:rPr>
          <w:rStyle w:val="StyleUnderline"/>
        </w:rPr>
        <w:t>.</w:t>
      </w:r>
    </w:p>
    <w:p w14:paraId="757663A2" w14:textId="77777777" w:rsidR="000860BC" w:rsidRPr="004039A4" w:rsidRDefault="000860BC" w:rsidP="000860BC">
      <w:pPr>
        <w:pStyle w:val="Heading4"/>
        <w:rPr>
          <w:rFonts w:cs="Calibri"/>
        </w:rPr>
      </w:pPr>
      <w:r w:rsidRPr="004039A4">
        <w:rPr>
          <w:rFonts w:cs="Calibri"/>
        </w:rPr>
        <w:t>Unchecked debt is existential.</w:t>
      </w:r>
    </w:p>
    <w:p w14:paraId="59D9336A" w14:textId="77777777" w:rsidR="000860BC" w:rsidRPr="004039A4" w:rsidRDefault="000860BC" w:rsidP="000860BC">
      <w:r w:rsidRPr="004039A4">
        <w:rPr>
          <w:rStyle w:val="Style13ptBold"/>
        </w:rPr>
        <w:t>Hernandez ’24</w:t>
      </w:r>
      <w:r w:rsidRPr="004039A4">
        <w:t xml:space="preserve"> [Fredrick; November 14; MPP, policy analyst for BPC’s Economic Policy Program; Bipartisan Policy Center, “Why the National Debt Matters for National Security,” https://bipartisanpolicy.org/explainer/why-the-national-debt-matters-for-national-security/]</w:t>
      </w:r>
    </w:p>
    <w:p w14:paraId="7C964332" w14:textId="77777777" w:rsidR="000860BC" w:rsidRPr="004039A4" w:rsidRDefault="000860BC" w:rsidP="000860BC">
      <w:pPr>
        <w:rPr>
          <w:sz w:val="16"/>
        </w:rPr>
      </w:pPr>
      <w:r w:rsidRPr="004039A4">
        <w:rPr>
          <w:sz w:val="16"/>
        </w:rPr>
        <w:t>In 2010, retired Admiral Mike Mullen, former chairman of the Joint Chiefs of Staff, said “</w:t>
      </w:r>
      <w:r w:rsidRPr="004039A4">
        <w:rPr>
          <w:rStyle w:val="StyleUnderline"/>
        </w:rPr>
        <w:t>As</w:t>
      </w:r>
      <w:r w:rsidRPr="004039A4">
        <w:rPr>
          <w:sz w:val="16"/>
        </w:rPr>
        <w:t xml:space="preserve"> the national </w:t>
      </w:r>
      <w:r w:rsidRPr="004039A4">
        <w:rPr>
          <w:rStyle w:val="Emphasis"/>
        </w:rPr>
        <w:t>debt</w:t>
      </w:r>
      <w:r w:rsidRPr="004039A4">
        <w:rPr>
          <w:rStyle w:val="StyleUnderline"/>
        </w:rPr>
        <w:t xml:space="preserve"> grows, we are more beholden to </w:t>
      </w:r>
      <w:r w:rsidRPr="004039A4">
        <w:rPr>
          <w:rStyle w:val="Emphasis"/>
        </w:rPr>
        <w:t>creditors</w:t>
      </w:r>
      <w:r w:rsidRPr="004039A4">
        <w:rPr>
          <w:sz w:val="16"/>
        </w:rPr>
        <w:t xml:space="preserve"> around the globe </w:t>
      </w:r>
      <w:r w:rsidRPr="004039A4">
        <w:rPr>
          <w:rStyle w:val="StyleUnderline"/>
        </w:rPr>
        <w:t xml:space="preserve">and have </w:t>
      </w:r>
      <w:r w:rsidRPr="004039A4">
        <w:rPr>
          <w:rStyle w:val="Emphasis"/>
        </w:rPr>
        <w:t>fewer resources</w:t>
      </w:r>
      <w:r w:rsidRPr="004039A4">
        <w:rPr>
          <w:rStyle w:val="StyleUnderline"/>
        </w:rPr>
        <w:t xml:space="preserve"> to invest in </w:t>
      </w:r>
      <w:r w:rsidRPr="004039A4">
        <w:rPr>
          <w:rStyle w:val="Emphasis"/>
        </w:rPr>
        <w:t>strength</w:t>
      </w:r>
      <w:r w:rsidRPr="004039A4">
        <w:rPr>
          <w:rStyle w:val="StyleUnderline"/>
        </w:rPr>
        <w:t xml:space="preserve"> at home</w:t>
      </w:r>
      <w:r w:rsidRPr="004039A4">
        <w:rPr>
          <w:sz w:val="16"/>
        </w:rPr>
        <w:t>. The national debt presents a clear threat to the United States to operate an efficient and effective response for its national defense.”</w:t>
      </w:r>
    </w:p>
    <w:p w14:paraId="2B9CBF44" w14:textId="77777777" w:rsidR="000860BC" w:rsidRPr="004039A4" w:rsidRDefault="000860BC" w:rsidP="000860BC">
      <w:pPr>
        <w:rPr>
          <w:sz w:val="16"/>
        </w:rPr>
      </w:pPr>
      <w:r w:rsidRPr="004039A4">
        <w:rPr>
          <w:sz w:val="16"/>
        </w:rPr>
        <w:t xml:space="preserve">A large and </w:t>
      </w:r>
      <w:r w:rsidRPr="004039A4">
        <w:rPr>
          <w:rStyle w:val="StyleUnderline"/>
        </w:rPr>
        <w:t xml:space="preserve">growing national </w:t>
      </w:r>
      <w:r w:rsidRPr="004039A4">
        <w:rPr>
          <w:rStyle w:val="Emphasis"/>
          <w:highlight w:val="cyan"/>
        </w:rPr>
        <w:t>debt</w:t>
      </w:r>
      <w:r w:rsidRPr="004039A4">
        <w:rPr>
          <w:rStyle w:val="StyleUnderline"/>
          <w:highlight w:val="cyan"/>
        </w:rPr>
        <w:t xml:space="preserve"> poses</w:t>
      </w:r>
      <w:r w:rsidRPr="004039A4">
        <w:rPr>
          <w:sz w:val="16"/>
        </w:rPr>
        <w:t xml:space="preserve"> long-term economic and </w:t>
      </w:r>
      <w:r w:rsidRPr="004039A4">
        <w:rPr>
          <w:rStyle w:val="Emphasis"/>
          <w:highlight w:val="cyan"/>
        </w:rPr>
        <w:t>security risks</w:t>
      </w:r>
      <w:r w:rsidRPr="004039A4">
        <w:rPr>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4039A4">
        <w:rPr>
          <w:rStyle w:val="StyleUnderline"/>
        </w:rPr>
        <w:t>If</w:t>
      </w:r>
      <w:r w:rsidRPr="004039A4">
        <w:rPr>
          <w:sz w:val="16"/>
        </w:rPr>
        <w:t xml:space="preserve"> left </w:t>
      </w:r>
      <w:r w:rsidRPr="004039A4">
        <w:rPr>
          <w:rStyle w:val="Emphasis"/>
        </w:rPr>
        <w:t>unchecked</w:t>
      </w:r>
      <w:r w:rsidRPr="004039A4">
        <w:rPr>
          <w:sz w:val="16"/>
        </w:rPr>
        <w:t xml:space="preserve">, </w:t>
      </w:r>
      <w:r w:rsidRPr="004039A4">
        <w:rPr>
          <w:rStyle w:val="StyleUnderline"/>
        </w:rPr>
        <w:t xml:space="preserve">high </w:t>
      </w:r>
      <w:r w:rsidRPr="004039A4">
        <w:rPr>
          <w:rStyle w:val="Emphasis"/>
        </w:rPr>
        <w:t>debt</w:t>
      </w:r>
      <w:r w:rsidRPr="004039A4">
        <w:rPr>
          <w:rStyle w:val="StyleUnderline"/>
        </w:rPr>
        <w:t xml:space="preserve"> </w:t>
      </w:r>
      <w:r w:rsidRPr="004039A4">
        <w:rPr>
          <w:rStyle w:val="Emphasis"/>
          <w:highlight w:val="cyan"/>
        </w:rPr>
        <w:t>service costs</w:t>
      </w:r>
      <w:r w:rsidRPr="004039A4">
        <w:rPr>
          <w:rStyle w:val="StyleUnderline"/>
        </w:rPr>
        <w:t xml:space="preserve"> will</w:t>
      </w:r>
      <w:r w:rsidRPr="004039A4">
        <w:rPr>
          <w:sz w:val="16"/>
        </w:rPr>
        <w:t xml:space="preserve"> eventually </w:t>
      </w:r>
      <w:r w:rsidRPr="004039A4">
        <w:rPr>
          <w:rStyle w:val="Emphasis"/>
          <w:highlight w:val="cyan"/>
        </w:rPr>
        <w:t>crowd out</w:t>
      </w:r>
      <w:r w:rsidRPr="004039A4">
        <w:rPr>
          <w:rStyle w:val="StyleUnderline"/>
        </w:rPr>
        <w:t xml:space="preserve"> other priorities</w:t>
      </w:r>
      <w:r w:rsidRPr="004039A4">
        <w:rPr>
          <w:sz w:val="16"/>
        </w:rPr>
        <w:t xml:space="preserve">, potentially </w:t>
      </w:r>
      <w:r w:rsidRPr="004039A4">
        <w:rPr>
          <w:rStyle w:val="Emphasis"/>
        </w:rPr>
        <w:t>undermining</w:t>
      </w:r>
      <w:r w:rsidRPr="004039A4">
        <w:rPr>
          <w:rStyle w:val="StyleUnderline"/>
        </w:rPr>
        <w:t xml:space="preserve"> the ability to </w:t>
      </w:r>
      <w:r w:rsidRPr="004039A4">
        <w:rPr>
          <w:rStyle w:val="Emphasis"/>
        </w:rPr>
        <w:t>protect</w:t>
      </w:r>
      <w:r w:rsidRPr="004039A4">
        <w:rPr>
          <w:rStyle w:val="StyleUnderline"/>
        </w:rPr>
        <w:t xml:space="preserve"> our </w:t>
      </w:r>
      <w:r w:rsidRPr="004039A4">
        <w:rPr>
          <w:rStyle w:val="Emphasis"/>
        </w:rPr>
        <w:t>nation</w:t>
      </w:r>
      <w:r w:rsidRPr="004039A4">
        <w:rPr>
          <w:rStyle w:val="StyleUnderline"/>
        </w:rPr>
        <w:t xml:space="preserve"> and </w:t>
      </w:r>
      <w:r w:rsidRPr="004039A4">
        <w:rPr>
          <w:rStyle w:val="Emphasis"/>
        </w:rPr>
        <w:t>support</w:t>
      </w:r>
      <w:r w:rsidRPr="004039A4">
        <w:rPr>
          <w:sz w:val="16"/>
        </w:rPr>
        <w:t xml:space="preserve"> our </w:t>
      </w:r>
      <w:r w:rsidRPr="004039A4">
        <w:rPr>
          <w:rStyle w:val="Emphasis"/>
        </w:rPr>
        <w:t>allies</w:t>
      </w:r>
      <w:r w:rsidRPr="004039A4">
        <w:rPr>
          <w:sz w:val="16"/>
        </w:rPr>
        <w:t>.</w:t>
      </w:r>
    </w:p>
    <w:p w14:paraId="37624EF9" w14:textId="77777777" w:rsidR="000860BC" w:rsidRPr="004039A4" w:rsidRDefault="000860BC" w:rsidP="000860BC">
      <w:pPr>
        <w:rPr>
          <w:sz w:val="16"/>
        </w:rPr>
      </w:pPr>
      <w:r w:rsidRPr="004039A4">
        <w:rPr>
          <w:sz w:val="16"/>
        </w:rPr>
        <w:t xml:space="preserve">Increased </w:t>
      </w:r>
      <w:r w:rsidRPr="004039A4">
        <w:rPr>
          <w:rStyle w:val="StyleUnderline"/>
        </w:rPr>
        <w:t>debt</w:t>
      </w:r>
      <w:r w:rsidRPr="004039A4">
        <w:rPr>
          <w:sz w:val="16"/>
        </w:rPr>
        <w:t xml:space="preserve"> service costs </w:t>
      </w:r>
      <w:r w:rsidRPr="004039A4">
        <w:rPr>
          <w:rStyle w:val="StyleUnderline"/>
        </w:rPr>
        <w:t xml:space="preserve">will </w:t>
      </w:r>
      <w:r w:rsidRPr="004039A4">
        <w:rPr>
          <w:rStyle w:val="Emphasis"/>
        </w:rPr>
        <w:t>crowd out</w:t>
      </w:r>
      <w:r w:rsidRPr="004039A4">
        <w:rPr>
          <w:rStyle w:val="StyleUnderline"/>
        </w:rPr>
        <w:t xml:space="preserve"> public investments in </w:t>
      </w:r>
      <w:r w:rsidRPr="004039A4">
        <w:rPr>
          <w:rStyle w:val="Emphasis"/>
          <w:highlight w:val="cyan"/>
        </w:rPr>
        <w:t>defense</w:t>
      </w:r>
      <w:r w:rsidRPr="004039A4">
        <w:rPr>
          <w:sz w:val="16"/>
        </w:rPr>
        <w:t xml:space="preserve"> </w:t>
      </w:r>
      <w:r w:rsidRPr="004039A4">
        <w:rPr>
          <w:rStyle w:val="StyleUnderline"/>
        </w:rPr>
        <w:t xml:space="preserve">and make it </w:t>
      </w:r>
      <w:r w:rsidRPr="004039A4">
        <w:rPr>
          <w:rStyle w:val="Emphasis"/>
        </w:rPr>
        <w:t>more expensive</w:t>
      </w:r>
      <w:r w:rsidRPr="004039A4">
        <w:rPr>
          <w:rStyle w:val="StyleUnderline"/>
        </w:rPr>
        <w:t xml:space="preserve"> to borrow to respond</w:t>
      </w:r>
      <w:r w:rsidRPr="004039A4">
        <w:rPr>
          <w:sz w:val="16"/>
        </w:rPr>
        <w:t xml:space="preserve"> effectively </w:t>
      </w:r>
      <w:r w:rsidRPr="004039A4">
        <w:rPr>
          <w:rStyle w:val="StyleUnderline"/>
        </w:rPr>
        <w:t xml:space="preserve">to </w:t>
      </w:r>
      <w:r w:rsidRPr="004039A4">
        <w:rPr>
          <w:rStyle w:val="Emphasis"/>
        </w:rPr>
        <w:t>future crises</w:t>
      </w:r>
      <w:r w:rsidRPr="004039A4">
        <w:rPr>
          <w:sz w:val="16"/>
        </w:rPr>
        <w:t>.</w:t>
      </w:r>
    </w:p>
    <w:p w14:paraId="517C73EF" w14:textId="77777777" w:rsidR="000860BC" w:rsidRPr="004039A4" w:rsidRDefault="000860BC" w:rsidP="000860BC">
      <w:pPr>
        <w:rPr>
          <w:sz w:val="16"/>
        </w:rPr>
      </w:pPr>
      <w:r w:rsidRPr="004039A4">
        <w:rPr>
          <w:sz w:val="16"/>
        </w:rPr>
        <w:t>Heightened dysfunction of the federal budget process only exacerbates this threat, as national security agencies require stability and predictability to ensure military readiness.</w:t>
      </w:r>
    </w:p>
    <w:p w14:paraId="2E786A9F" w14:textId="77777777" w:rsidR="000860BC" w:rsidRPr="004039A4" w:rsidRDefault="000860BC" w:rsidP="000860BC">
      <w:pPr>
        <w:rPr>
          <w:sz w:val="16"/>
        </w:rPr>
      </w:pPr>
      <w:r w:rsidRPr="004039A4">
        <w:rPr>
          <w:sz w:val="16"/>
        </w:rPr>
        <w:t>The U.S. will need the budgetary capacity to meet emerging national security challenges in a changing world.</w:t>
      </w:r>
    </w:p>
    <w:p w14:paraId="5C9F2496" w14:textId="77777777" w:rsidR="000860BC" w:rsidRPr="004039A4" w:rsidRDefault="000860BC" w:rsidP="000860BC">
      <w:pPr>
        <w:rPr>
          <w:sz w:val="16"/>
        </w:rPr>
      </w:pPr>
      <w:r w:rsidRPr="004039A4">
        <w:rPr>
          <w:rStyle w:val="StyleUnderline"/>
          <w:highlight w:val="cyan"/>
        </w:rPr>
        <w:t xml:space="preserve">The U.S. can </w:t>
      </w:r>
      <w:r w:rsidRPr="004039A4">
        <w:rPr>
          <w:rStyle w:val="Emphasis"/>
          <w:highlight w:val="cyan"/>
        </w:rPr>
        <w:t>only continue</w:t>
      </w:r>
      <w:r w:rsidRPr="004039A4">
        <w:rPr>
          <w:sz w:val="16"/>
        </w:rPr>
        <w:t xml:space="preserve"> our </w:t>
      </w:r>
      <w:r w:rsidRPr="004039A4">
        <w:rPr>
          <w:rStyle w:val="StyleUnderline"/>
        </w:rPr>
        <w:t xml:space="preserve">global leadership in </w:t>
      </w:r>
      <w:r w:rsidRPr="004039A4">
        <w:rPr>
          <w:rStyle w:val="Emphasis"/>
        </w:rPr>
        <w:t xml:space="preserve">defense </w:t>
      </w:r>
      <w:r w:rsidRPr="004039A4">
        <w:rPr>
          <w:rStyle w:val="Emphasis"/>
          <w:highlight w:val="cyan"/>
        </w:rPr>
        <w:t>readiness</w:t>
      </w:r>
      <w:r w:rsidRPr="004039A4">
        <w:rPr>
          <w:rStyle w:val="StyleUnderline"/>
          <w:highlight w:val="cyan"/>
        </w:rPr>
        <w:t xml:space="preserve"> and </w:t>
      </w:r>
      <w:r w:rsidRPr="004039A4">
        <w:rPr>
          <w:rStyle w:val="Emphasis"/>
          <w:highlight w:val="cyan"/>
        </w:rPr>
        <w:t>intel</w:t>
      </w:r>
      <w:r w:rsidRPr="004039A4">
        <w:rPr>
          <w:rStyle w:val="StyleUnderline"/>
        </w:rPr>
        <w:t>l</w:t>
      </w:r>
      <w:r w:rsidRPr="004039A4">
        <w:rPr>
          <w:sz w:val="16"/>
        </w:rPr>
        <w:t xml:space="preserve">igence </w:t>
      </w:r>
      <w:r w:rsidRPr="004039A4">
        <w:rPr>
          <w:rStyle w:val="StyleUnderline"/>
          <w:highlight w:val="cyan"/>
        </w:rPr>
        <w:t xml:space="preserve">if we get our </w:t>
      </w:r>
      <w:r w:rsidRPr="004039A4">
        <w:rPr>
          <w:rStyle w:val="Emphasis"/>
          <w:highlight w:val="cyan"/>
        </w:rPr>
        <w:t>fiscal house</w:t>
      </w:r>
      <w:r w:rsidRPr="004039A4">
        <w:rPr>
          <w:rStyle w:val="StyleUnderline"/>
          <w:highlight w:val="cyan"/>
        </w:rPr>
        <w:t xml:space="preserve"> in order</w:t>
      </w:r>
      <w:r w:rsidRPr="004039A4">
        <w:rPr>
          <w:sz w:val="16"/>
        </w:rPr>
        <w:t>.</w:t>
      </w:r>
    </w:p>
    <w:p w14:paraId="604B6BA0" w14:textId="77777777" w:rsidR="000860BC" w:rsidRPr="004039A4" w:rsidRDefault="000860BC" w:rsidP="000860BC">
      <w:pPr>
        <w:rPr>
          <w:sz w:val="16"/>
        </w:rPr>
      </w:pPr>
      <w:r w:rsidRPr="004039A4">
        <w:rPr>
          <w:sz w:val="16"/>
        </w:rPr>
        <w:t>Federal Borrowing Costs Risk Crowding Out National Defense Spending</w:t>
      </w:r>
    </w:p>
    <w:p w14:paraId="486CD0DC" w14:textId="77777777" w:rsidR="000860BC" w:rsidRPr="004039A4" w:rsidRDefault="000860BC" w:rsidP="000860BC">
      <w:pPr>
        <w:rPr>
          <w:sz w:val="16"/>
        </w:rPr>
      </w:pPr>
      <w:r w:rsidRPr="004039A4">
        <w:rPr>
          <w:rStyle w:val="StyleUnderline"/>
          <w:highlight w:val="cyan"/>
        </w:rPr>
        <w:t xml:space="preserve">As the largest </w:t>
      </w:r>
      <w:r w:rsidRPr="004039A4">
        <w:rPr>
          <w:rStyle w:val="Emphasis"/>
          <w:highlight w:val="cyan"/>
        </w:rPr>
        <w:t>discretionary</w:t>
      </w:r>
      <w:r w:rsidRPr="004039A4">
        <w:rPr>
          <w:sz w:val="16"/>
        </w:rPr>
        <w:t xml:space="preserve"> </w:t>
      </w:r>
      <w:r w:rsidRPr="004039A4">
        <w:rPr>
          <w:rStyle w:val="StyleUnderline"/>
        </w:rPr>
        <w:t xml:space="preserve">spending </w:t>
      </w:r>
      <w:r w:rsidRPr="004039A4">
        <w:rPr>
          <w:rStyle w:val="StyleUnderline"/>
          <w:highlight w:val="cyan"/>
        </w:rPr>
        <w:t>category</w:t>
      </w:r>
      <w:r w:rsidRPr="004039A4">
        <w:rPr>
          <w:sz w:val="16"/>
        </w:rPr>
        <w:t xml:space="preserve">, national </w:t>
      </w:r>
      <w:r w:rsidRPr="004039A4">
        <w:rPr>
          <w:rStyle w:val="StyleUnderline"/>
          <w:highlight w:val="cyan"/>
        </w:rPr>
        <w:t xml:space="preserve">defense is </w:t>
      </w:r>
      <w:r w:rsidRPr="004039A4">
        <w:rPr>
          <w:rStyle w:val="Emphasis"/>
          <w:highlight w:val="cyan"/>
        </w:rPr>
        <w:t>especially exposed</w:t>
      </w:r>
      <w:r w:rsidRPr="004039A4">
        <w:rPr>
          <w:rStyle w:val="StyleUnderline"/>
          <w:highlight w:val="cyan"/>
        </w:rPr>
        <w:t xml:space="preserve"> to budget</w:t>
      </w:r>
      <w:r w:rsidRPr="004039A4">
        <w:rPr>
          <w:rStyle w:val="StyleUnderline"/>
        </w:rPr>
        <w:t xml:space="preserve">ary </w:t>
      </w:r>
      <w:r w:rsidRPr="004039A4">
        <w:rPr>
          <w:rStyle w:val="StyleUnderline"/>
          <w:highlight w:val="cyan"/>
        </w:rPr>
        <w:t>pressures</w:t>
      </w:r>
      <w:r w:rsidRPr="004039A4">
        <w:rPr>
          <w:sz w:val="16"/>
        </w:rPr>
        <w:t xml:space="preserve">, creating tensions between the country’s ability to meet challenges in a fast-changing security landscape and plan in a fiscally constrained environment. </w:t>
      </w:r>
      <w:r w:rsidRPr="004039A4">
        <w:rPr>
          <w:rStyle w:val="StyleUnderline"/>
        </w:rPr>
        <w:t>In addition to</w:t>
      </w:r>
      <w:r w:rsidRPr="004039A4">
        <w:rPr>
          <w:sz w:val="16"/>
        </w:rPr>
        <w:t xml:space="preserve"> funding </w:t>
      </w:r>
      <w:r w:rsidRPr="004039A4">
        <w:rPr>
          <w:rStyle w:val="StyleUnderline"/>
        </w:rPr>
        <w:t xml:space="preserve">the </w:t>
      </w:r>
      <w:r w:rsidRPr="004039A4">
        <w:rPr>
          <w:rStyle w:val="Emphasis"/>
        </w:rPr>
        <w:t>D</w:t>
      </w:r>
      <w:r w:rsidRPr="004039A4">
        <w:rPr>
          <w:sz w:val="16"/>
        </w:rPr>
        <w:t xml:space="preserve">epartment </w:t>
      </w:r>
      <w:r w:rsidRPr="004039A4">
        <w:rPr>
          <w:rStyle w:val="Emphasis"/>
        </w:rPr>
        <w:t>o</w:t>
      </w:r>
      <w:r w:rsidRPr="004039A4">
        <w:rPr>
          <w:sz w:val="16"/>
        </w:rPr>
        <w:t xml:space="preserve">f </w:t>
      </w:r>
      <w:r w:rsidRPr="004039A4">
        <w:rPr>
          <w:rStyle w:val="Emphasis"/>
        </w:rPr>
        <w:t>D</w:t>
      </w:r>
      <w:r w:rsidRPr="004039A4">
        <w:rPr>
          <w:sz w:val="16"/>
        </w:rPr>
        <w:t xml:space="preserve">efense, </w:t>
      </w:r>
      <w:r w:rsidRPr="004039A4">
        <w:rPr>
          <w:rStyle w:val="StyleUnderline"/>
          <w:highlight w:val="cyan"/>
        </w:rPr>
        <w:t xml:space="preserve">the U.S. makes </w:t>
      </w:r>
      <w:r w:rsidRPr="004039A4">
        <w:rPr>
          <w:rStyle w:val="Emphasis"/>
          <w:highlight w:val="cyan"/>
        </w:rPr>
        <w:t>significant</w:t>
      </w:r>
      <w:r w:rsidRPr="004039A4">
        <w:rPr>
          <w:sz w:val="16"/>
        </w:rPr>
        <w:t xml:space="preserve"> related </w:t>
      </w:r>
      <w:r w:rsidRPr="004039A4">
        <w:rPr>
          <w:rStyle w:val="Emphasis"/>
          <w:highlight w:val="cyan"/>
        </w:rPr>
        <w:t>investments</w:t>
      </w:r>
      <w:r w:rsidRPr="004039A4">
        <w:rPr>
          <w:rStyle w:val="StyleUnderline"/>
          <w:highlight w:val="cyan"/>
        </w:rPr>
        <w:t xml:space="preserve"> in</w:t>
      </w:r>
      <w:r w:rsidRPr="004039A4">
        <w:rPr>
          <w:sz w:val="16"/>
        </w:rPr>
        <w:t xml:space="preserve"> national </w:t>
      </w:r>
      <w:r w:rsidRPr="004039A4">
        <w:rPr>
          <w:rStyle w:val="StyleUnderline"/>
        </w:rPr>
        <w:t xml:space="preserve">security and </w:t>
      </w:r>
      <w:r w:rsidRPr="004039A4">
        <w:rPr>
          <w:rStyle w:val="Emphasis"/>
          <w:highlight w:val="cyan"/>
        </w:rPr>
        <w:t>intel</w:t>
      </w:r>
      <w:r w:rsidRPr="004039A4">
        <w:rPr>
          <w:sz w:val="16"/>
        </w:rPr>
        <w:t xml:space="preserve">ligence. In FY2024, </w:t>
      </w:r>
      <w:r w:rsidRPr="004039A4">
        <w:rPr>
          <w:rStyle w:val="StyleUnderline"/>
        </w:rPr>
        <w:t>that included</w:t>
      </w:r>
      <w:r w:rsidRPr="004039A4">
        <w:rPr>
          <w:sz w:val="16"/>
        </w:rPr>
        <w:t xml:space="preserve"> $89 billion for </w:t>
      </w:r>
      <w:r w:rsidRPr="004039A4">
        <w:rPr>
          <w:rStyle w:val="StyleUnderline"/>
        </w:rPr>
        <w:t>the</w:t>
      </w:r>
      <w:r w:rsidRPr="004039A4">
        <w:rPr>
          <w:sz w:val="16"/>
        </w:rPr>
        <w:t xml:space="preserve"> </w:t>
      </w:r>
      <w:r w:rsidRPr="004039A4">
        <w:rPr>
          <w:rStyle w:val="Emphasis"/>
        </w:rPr>
        <w:t>D</w:t>
      </w:r>
      <w:r w:rsidRPr="004039A4">
        <w:rPr>
          <w:sz w:val="16"/>
        </w:rPr>
        <w:t xml:space="preserve">epartment of </w:t>
      </w:r>
      <w:r w:rsidRPr="004039A4">
        <w:rPr>
          <w:rStyle w:val="Emphasis"/>
        </w:rPr>
        <w:t>H</w:t>
      </w:r>
      <w:r w:rsidRPr="004039A4">
        <w:rPr>
          <w:sz w:val="16"/>
        </w:rPr>
        <w:t xml:space="preserve">omeland </w:t>
      </w:r>
      <w:r w:rsidRPr="004039A4">
        <w:rPr>
          <w:rStyle w:val="Emphasis"/>
        </w:rPr>
        <w:t>S</w:t>
      </w:r>
      <w:r w:rsidRPr="004039A4">
        <w:rPr>
          <w:sz w:val="16"/>
        </w:rPr>
        <w:t xml:space="preserve">ecurity, $18 billion </w:t>
      </w:r>
      <w:r w:rsidRPr="004039A4">
        <w:rPr>
          <w:rStyle w:val="StyleUnderline"/>
        </w:rPr>
        <w:t xml:space="preserve">for the </w:t>
      </w:r>
      <w:r w:rsidRPr="004039A4">
        <w:rPr>
          <w:rStyle w:val="Emphasis"/>
        </w:rPr>
        <w:t>D</w:t>
      </w:r>
      <w:r w:rsidRPr="004039A4">
        <w:rPr>
          <w:sz w:val="16"/>
        </w:rPr>
        <w:t xml:space="preserve">epartment </w:t>
      </w:r>
      <w:r w:rsidRPr="004039A4">
        <w:rPr>
          <w:rStyle w:val="Emphasis"/>
        </w:rPr>
        <w:t>o</w:t>
      </w:r>
      <w:r w:rsidRPr="004039A4">
        <w:rPr>
          <w:sz w:val="16"/>
        </w:rPr>
        <w:t xml:space="preserve">f </w:t>
      </w:r>
      <w:r w:rsidRPr="004039A4">
        <w:rPr>
          <w:rStyle w:val="Emphasis"/>
        </w:rPr>
        <w:t>E</w:t>
      </w:r>
      <w:r w:rsidRPr="004039A4">
        <w:rPr>
          <w:sz w:val="16"/>
        </w:rPr>
        <w:t xml:space="preserve">nergy </w:t>
      </w:r>
      <w:r w:rsidRPr="004039A4">
        <w:rPr>
          <w:rStyle w:val="StyleUnderline"/>
        </w:rPr>
        <w:t xml:space="preserve">to maintain </w:t>
      </w:r>
      <w:r w:rsidRPr="004039A4">
        <w:rPr>
          <w:rStyle w:val="StyleUnderline"/>
          <w:highlight w:val="cyan"/>
        </w:rPr>
        <w:t xml:space="preserve">our </w:t>
      </w:r>
      <w:r w:rsidRPr="004039A4">
        <w:rPr>
          <w:rStyle w:val="Emphasis"/>
          <w:highlight w:val="cyan"/>
        </w:rPr>
        <w:t>nuclear</w:t>
      </w:r>
      <w:r w:rsidRPr="004039A4">
        <w:rPr>
          <w:sz w:val="16"/>
        </w:rPr>
        <w:t xml:space="preserve"> weapons </w:t>
      </w:r>
      <w:r w:rsidRPr="004039A4">
        <w:rPr>
          <w:rStyle w:val="Emphasis"/>
          <w:highlight w:val="cyan"/>
        </w:rPr>
        <w:t>stockpile</w:t>
      </w:r>
      <w:r w:rsidRPr="004039A4">
        <w:rPr>
          <w:sz w:val="16"/>
        </w:rPr>
        <w:t xml:space="preserve">, $37 billion </w:t>
      </w:r>
      <w:r w:rsidRPr="004039A4">
        <w:rPr>
          <w:rStyle w:val="StyleUnderline"/>
        </w:rPr>
        <w:t>for</w:t>
      </w:r>
      <w:r w:rsidRPr="004039A4">
        <w:rPr>
          <w:sz w:val="16"/>
        </w:rPr>
        <w:t xml:space="preserve"> international </w:t>
      </w:r>
      <w:r w:rsidRPr="004039A4">
        <w:rPr>
          <w:rStyle w:val="Emphasis"/>
          <w:highlight w:val="cyan"/>
        </w:rPr>
        <w:t>diplomacy</w:t>
      </w:r>
      <w:r w:rsidRPr="004039A4">
        <w:rPr>
          <w:rStyle w:val="StyleUnderline"/>
        </w:rPr>
        <w:t xml:space="preserve"> programs</w:t>
      </w:r>
      <w:r w:rsidRPr="004039A4">
        <w:rPr>
          <w:sz w:val="16"/>
        </w:rPr>
        <w:t xml:space="preserve"> with</w:t>
      </w:r>
      <w:r w:rsidRPr="004039A4">
        <w:rPr>
          <w:rStyle w:val="StyleUnderline"/>
        </w:rPr>
        <w:t xml:space="preserve">in the </w:t>
      </w:r>
      <w:r w:rsidRPr="004039A4">
        <w:rPr>
          <w:rStyle w:val="Emphasis"/>
        </w:rPr>
        <w:t>D</w:t>
      </w:r>
      <w:r w:rsidRPr="004039A4">
        <w:rPr>
          <w:sz w:val="16"/>
        </w:rPr>
        <w:t xml:space="preserve">epartment </w:t>
      </w:r>
      <w:r w:rsidRPr="004039A4">
        <w:rPr>
          <w:rStyle w:val="Emphasis"/>
        </w:rPr>
        <w:t>o</w:t>
      </w:r>
      <w:r w:rsidRPr="004039A4">
        <w:rPr>
          <w:sz w:val="16"/>
        </w:rPr>
        <w:t xml:space="preserve">f </w:t>
      </w:r>
      <w:r w:rsidRPr="004039A4">
        <w:rPr>
          <w:rStyle w:val="Emphasis"/>
        </w:rPr>
        <w:t>S</w:t>
      </w:r>
      <w:r w:rsidRPr="004039A4">
        <w:rPr>
          <w:sz w:val="16"/>
        </w:rPr>
        <w:t>tate.</w:t>
      </w:r>
    </w:p>
    <w:p w14:paraId="11956BCE" w14:textId="77777777" w:rsidR="000860BC" w:rsidRPr="004039A4" w:rsidRDefault="000860BC" w:rsidP="000860BC">
      <w:pPr>
        <w:rPr>
          <w:sz w:val="16"/>
        </w:rPr>
      </w:pPr>
      <w:r w:rsidRPr="004039A4">
        <w:rPr>
          <w:sz w:val="16"/>
        </w:rPr>
        <w:t xml:space="preserve">In FY2024, the federal government spent more on interest payments on the national debt ($882 billion) than it did on discretionary outlays for national defense ($874 billion). </w:t>
      </w:r>
      <w:r w:rsidRPr="004039A4">
        <w:rPr>
          <w:rStyle w:val="StyleUnderline"/>
        </w:rPr>
        <w:t xml:space="preserve">Interest costs are projected to </w:t>
      </w:r>
      <w:r w:rsidRPr="004039A4">
        <w:rPr>
          <w:rStyle w:val="Emphasis"/>
        </w:rPr>
        <w:t>continue</w:t>
      </w:r>
      <w:r w:rsidRPr="004039A4">
        <w:rPr>
          <w:rStyle w:val="StyleUnderline"/>
        </w:rPr>
        <w:t xml:space="preserve"> rising, increasing pressure on lawmakers to </w:t>
      </w:r>
      <w:r w:rsidRPr="004039A4">
        <w:rPr>
          <w:rStyle w:val="Emphasis"/>
        </w:rPr>
        <w:t>constrain</w:t>
      </w:r>
      <w:r w:rsidRPr="004039A4">
        <w:rPr>
          <w:sz w:val="16"/>
        </w:rPr>
        <w:t xml:space="preserve"> categories of </w:t>
      </w:r>
      <w:r w:rsidRPr="004039A4">
        <w:rPr>
          <w:rStyle w:val="StyleUnderline"/>
        </w:rPr>
        <w:t xml:space="preserve">spending like </w:t>
      </w:r>
      <w:r w:rsidRPr="004039A4">
        <w:rPr>
          <w:rStyle w:val="Emphasis"/>
        </w:rPr>
        <w:t>defense</w:t>
      </w:r>
      <w:r w:rsidRPr="004039A4">
        <w:rPr>
          <w:sz w:val="16"/>
        </w:rPr>
        <w:t xml:space="preserve"> to curtail our growing deficits. This is a unique concern for national defense because private investments cannot directly fund the military and other aspects of national security.</w:t>
      </w:r>
    </w:p>
    <w:p w14:paraId="2C55762F" w14:textId="77777777" w:rsidR="000860BC" w:rsidRPr="004039A4" w:rsidRDefault="000860BC" w:rsidP="000860BC">
      <w:pPr>
        <w:rPr>
          <w:sz w:val="16"/>
        </w:rPr>
      </w:pPr>
      <w:r w:rsidRPr="004039A4">
        <w:rPr>
          <w:sz w:val="16"/>
        </w:rPr>
        <w:t>National Security Requires Dependable Investments and a Predictable Budget Process</w:t>
      </w:r>
    </w:p>
    <w:p w14:paraId="65A3B354" w14:textId="77777777" w:rsidR="000860BC" w:rsidRPr="004039A4" w:rsidRDefault="000860BC" w:rsidP="000860BC">
      <w:pPr>
        <w:rPr>
          <w:sz w:val="16"/>
        </w:rPr>
      </w:pPr>
      <w:r w:rsidRPr="004039A4">
        <w:rPr>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54237794" w14:textId="77777777" w:rsidR="000860BC" w:rsidRPr="004039A4" w:rsidRDefault="000860BC" w:rsidP="000860BC">
      <w:pPr>
        <w:rPr>
          <w:sz w:val="16"/>
        </w:rPr>
      </w:pPr>
      <w:r w:rsidRPr="004039A4">
        <w:rPr>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6FAF4F57" w14:textId="77777777" w:rsidR="000860BC" w:rsidRPr="004039A4" w:rsidRDefault="000860BC" w:rsidP="000860BC">
      <w:pPr>
        <w:rPr>
          <w:sz w:val="16"/>
        </w:rPr>
      </w:pPr>
      <w:r w:rsidRPr="004039A4">
        <w:rPr>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3383AFFF" w14:textId="77777777" w:rsidR="000860BC" w:rsidRPr="004039A4" w:rsidRDefault="000860BC" w:rsidP="000860BC">
      <w:pPr>
        <w:rPr>
          <w:rStyle w:val="Emphasis"/>
        </w:rPr>
      </w:pPr>
      <w:r w:rsidRPr="004039A4">
        <w:rPr>
          <w:rStyle w:val="StyleUnderline"/>
        </w:rPr>
        <w:t>High</w:t>
      </w:r>
      <w:r w:rsidRPr="004039A4">
        <w:rPr>
          <w:sz w:val="16"/>
        </w:rPr>
        <w:t xml:space="preserve"> Public </w:t>
      </w:r>
      <w:r w:rsidRPr="004039A4">
        <w:rPr>
          <w:rStyle w:val="Emphasis"/>
          <w:highlight w:val="cyan"/>
        </w:rPr>
        <w:t>Debt</w:t>
      </w:r>
      <w:r w:rsidRPr="004039A4">
        <w:rPr>
          <w:rStyle w:val="StyleUnderline"/>
        </w:rPr>
        <w:t xml:space="preserve"> May </w:t>
      </w:r>
      <w:r w:rsidRPr="004039A4">
        <w:rPr>
          <w:rStyle w:val="Emphasis"/>
          <w:highlight w:val="cyan"/>
        </w:rPr>
        <w:t>Restrict</w:t>
      </w:r>
      <w:r w:rsidRPr="004039A4">
        <w:rPr>
          <w:rStyle w:val="StyleUnderline"/>
          <w:highlight w:val="cyan"/>
        </w:rPr>
        <w:t xml:space="preserve"> Our </w:t>
      </w:r>
      <w:r w:rsidRPr="004039A4">
        <w:rPr>
          <w:rStyle w:val="Emphasis"/>
          <w:highlight w:val="cyan"/>
        </w:rPr>
        <w:t>Flex</w:t>
      </w:r>
      <w:r w:rsidRPr="004039A4">
        <w:rPr>
          <w:sz w:val="16"/>
        </w:rPr>
        <w:t xml:space="preserve">ibility </w:t>
      </w:r>
      <w:r w:rsidRPr="004039A4">
        <w:rPr>
          <w:rStyle w:val="StyleUnderline"/>
          <w:highlight w:val="cyan"/>
        </w:rPr>
        <w:t xml:space="preserve">to </w:t>
      </w:r>
      <w:r w:rsidRPr="004039A4">
        <w:rPr>
          <w:rStyle w:val="Emphasis"/>
          <w:highlight w:val="cyan"/>
        </w:rPr>
        <w:t>Respond</w:t>
      </w:r>
      <w:r w:rsidRPr="004039A4">
        <w:rPr>
          <w:rStyle w:val="StyleUnderline"/>
          <w:highlight w:val="cyan"/>
        </w:rPr>
        <w:t xml:space="preserve"> to</w:t>
      </w:r>
      <w:r w:rsidRPr="004039A4">
        <w:rPr>
          <w:rStyle w:val="StyleUnderline"/>
        </w:rPr>
        <w:t xml:space="preserve"> </w:t>
      </w:r>
      <w:r w:rsidRPr="004039A4">
        <w:rPr>
          <w:rStyle w:val="Emphasis"/>
        </w:rPr>
        <w:t xml:space="preserve">Future </w:t>
      </w:r>
      <w:r w:rsidRPr="004039A4">
        <w:rPr>
          <w:rStyle w:val="Emphasis"/>
          <w:highlight w:val="cyan"/>
        </w:rPr>
        <w:t>Threats</w:t>
      </w:r>
    </w:p>
    <w:p w14:paraId="5E0398FC" w14:textId="77777777" w:rsidR="000860BC" w:rsidRPr="004039A4" w:rsidRDefault="000860BC" w:rsidP="000860BC">
      <w:pPr>
        <w:rPr>
          <w:sz w:val="16"/>
        </w:rPr>
      </w:pPr>
      <w:r w:rsidRPr="004039A4">
        <w:rPr>
          <w:sz w:val="16"/>
        </w:rPr>
        <w:t>In the 2024 Annual Intelligence Assessment, the U.S. intelligence community placed the “increasingly fragile and unstable global environment” as a top national security threat. Meanwhile, the Atlantic Council’s ten-year projection suggests “</w:t>
      </w:r>
      <w:r w:rsidRPr="004039A4">
        <w:rPr>
          <w:rStyle w:val="StyleUnderline"/>
          <w:highlight w:val="cyan"/>
        </w:rPr>
        <w:t>a</w:t>
      </w:r>
      <w:r w:rsidRPr="004039A4">
        <w:rPr>
          <w:sz w:val="16"/>
          <w:highlight w:val="cyan"/>
        </w:rPr>
        <w:t xml:space="preserve"> </w:t>
      </w:r>
      <w:r w:rsidRPr="004039A4">
        <w:rPr>
          <w:rStyle w:val="Emphasis"/>
          <w:highlight w:val="cyan"/>
        </w:rPr>
        <w:t>resurgence</w:t>
      </w:r>
      <w:r w:rsidRPr="004039A4">
        <w:rPr>
          <w:rStyle w:val="StyleUnderline"/>
          <w:highlight w:val="cyan"/>
        </w:rPr>
        <w:t xml:space="preserve"> of</w:t>
      </w:r>
      <w:r w:rsidRPr="004039A4">
        <w:rPr>
          <w:sz w:val="16"/>
        </w:rPr>
        <w:t xml:space="preserve"> nuclear weapons </w:t>
      </w:r>
      <w:r w:rsidRPr="004039A4">
        <w:rPr>
          <w:rStyle w:val="Emphasis"/>
          <w:highlight w:val="cyan"/>
        </w:rPr>
        <w:t>prolif</w:t>
      </w:r>
      <w:r w:rsidRPr="004039A4">
        <w:rPr>
          <w:sz w:val="16"/>
        </w:rPr>
        <w:t xml:space="preserve">eration” as a top risk. While </w:t>
      </w:r>
      <w:r w:rsidRPr="004039A4">
        <w:rPr>
          <w:rStyle w:val="StyleUnderline"/>
        </w:rPr>
        <w:t>the U.S.</w:t>
      </w:r>
      <w:r w:rsidRPr="004039A4">
        <w:rPr>
          <w:sz w:val="16"/>
        </w:rPr>
        <w:t xml:space="preserve"> typically </w:t>
      </w:r>
      <w:r w:rsidRPr="004039A4">
        <w:rPr>
          <w:rStyle w:val="StyleUnderline"/>
        </w:rPr>
        <w:t xml:space="preserve">provides </w:t>
      </w:r>
      <w:r w:rsidRPr="004039A4">
        <w:rPr>
          <w:rStyle w:val="Emphasis"/>
        </w:rPr>
        <w:t>military assistance</w:t>
      </w:r>
      <w:r w:rsidRPr="004039A4">
        <w:rPr>
          <w:sz w:val="16"/>
        </w:rPr>
        <w:t xml:space="preserve"> annually </w:t>
      </w:r>
      <w:r w:rsidRPr="004039A4">
        <w:rPr>
          <w:rStyle w:val="StyleUnderline"/>
        </w:rPr>
        <w:t>for</w:t>
      </w:r>
      <w:r w:rsidRPr="004039A4">
        <w:rPr>
          <w:sz w:val="16"/>
        </w:rPr>
        <w:t xml:space="preserve"> </w:t>
      </w:r>
      <w:r w:rsidRPr="004039A4">
        <w:rPr>
          <w:rStyle w:val="StyleUnderline"/>
        </w:rPr>
        <w:t xml:space="preserve">allies to bolster </w:t>
      </w:r>
      <w:r w:rsidRPr="004039A4">
        <w:rPr>
          <w:rStyle w:val="Emphasis"/>
        </w:rPr>
        <w:t>security coop</w:t>
      </w:r>
      <w:r w:rsidRPr="004039A4">
        <w:rPr>
          <w:sz w:val="16"/>
        </w:rPr>
        <w:t xml:space="preserve">eration and counter threats, these costs are highly variable. In FY2023 and 2024, </w:t>
      </w:r>
      <w:r w:rsidRPr="004039A4">
        <w:rPr>
          <w:rStyle w:val="StyleUnderline"/>
        </w:rPr>
        <w:t>for example</w:t>
      </w:r>
      <w:r w:rsidRPr="004039A4">
        <w:rPr>
          <w:sz w:val="16"/>
        </w:rPr>
        <w:t xml:space="preserve">, the U.S. provided nearly $136 billion in military assistance to </w:t>
      </w:r>
      <w:r w:rsidRPr="004039A4">
        <w:rPr>
          <w:rStyle w:val="Emphasis"/>
          <w:highlight w:val="cyan"/>
        </w:rPr>
        <w:t>Ukraine</w:t>
      </w:r>
      <w:r w:rsidRPr="004039A4">
        <w:rPr>
          <w:sz w:val="16"/>
        </w:rPr>
        <w:t xml:space="preserve">, Israel, </w:t>
      </w:r>
      <w:r w:rsidRPr="004039A4">
        <w:rPr>
          <w:rStyle w:val="StyleUnderline"/>
        </w:rPr>
        <w:t>and</w:t>
      </w:r>
      <w:r w:rsidRPr="004039A4">
        <w:rPr>
          <w:sz w:val="16"/>
        </w:rPr>
        <w:t xml:space="preserve"> </w:t>
      </w:r>
      <w:r w:rsidRPr="004039A4">
        <w:rPr>
          <w:rStyle w:val="Emphasis"/>
          <w:highlight w:val="cyan"/>
        </w:rPr>
        <w:t>Taiwan</w:t>
      </w:r>
      <w:r w:rsidRPr="004039A4">
        <w:rPr>
          <w:sz w:val="16"/>
        </w:rPr>
        <w:t xml:space="preserve">. </w:t>
      </w:r>
      <w:r w:rsidRPr="004039A4">
        <w:rPr>
          <w:rStyle w:val="StyleUnderline"/>
        </w:rPr>
        <w:t xml:space="preserve">With </w:t>
      </w:r>
      <w:r w:rsidRPr="004039A4">
        <w:rPr>
          <w:rStyle w:val="Emphasis"/>
        </w:rPr>
        <w:t xml:space="preserve">increased </w:t>
      </w:r>
      <w:r w:rsidRPr="004039A4">
        <w:rPr>
          <w:rStyle w:val="Emphasis"/>
          <w:highlight w:val="cyan"/>
        </w:rPr>
        <w:t>risks</w:t>
      </w:r>
      <w:r w:rsidRPr="004039A4">
        <w:rPr>
          <w:rStyle w:val="StyleUnderline"/>
          <w:highlight w:val="cyan"/>
        </w:rPr>
        <w:t xml:space="preserve"> from</w:t>
      </w:r>
      <w:r w:rsidRPr="004039A4">
        <w:rPr>
          <w:sz w:val="16"/>
        </w:rPr>
        <w:t xml:space="preserve"> actors such as </w:t>
      </w:r>
      <w:r w:rsidRPr="004039A4">
        <w:rPr>
          <w:rStyle w:val="Emphasis"/>
          <w:highlight w:val="cyan"/>
        </w:rPr>
        <w:t>China</w:t>
      </w:r>
      <w:r w:rsidRPr="004039A4">
        <w:rPr>
          <w:rStyle w:val="StyleUnderline"/>
          <w:highlight w:val="cyan"/>
        </w:rPr>
        <w:t xml:space="preserve"> and </w:t>
      </w:r>
      <w:r w:rsidRPr="004039A4">
        <w:rPr>
          <w:rStyle w:val="Emphasis"/>
          <w:highlight w:val="cyan"/>
        </w:rPr>
        <w:t>Russia</w:t>
      </w:r>
      <w:r w:rsidRPr="004039A4">
        <w:rPr>
          <w:sz w:val="16"/>
        </w:rPr>
        <w:t xml:space="preserve"> challenging the established global order, </w:t>
      </w:r>
      <w:r w:rsidRPr="004039A4">
        <w:rPr>
          <w:rStyle w:val="StyleUnderline"/>
        </w:rPr>
        <w:t xml:space="preserve">the U.S. must continue to bolster its </w:t>
      </w:r>
      <w:r w:rsidRPr="004039A4">
        <w:rPr>
          <w:rStyle w:val="Emphasis"/>
        </w:rPr>
        <w:t>own security</w:t>
      </w:r>
      <w:r w:rsidRPr="004039A4">
        <w:rPr>
          <w:rStyle w:val="StyleUnderline"/>
        </w:rPr>
        <w:t xml:space="preserve"> and </w:t>
      </w:r>
      <w:r w:rsidRPr="004039A4">
        <w:rPr>
          <w:rStyle w:val="Emphasis"/>
        </w:rPr>
        <w:t>support</w:t>
      </w:r>
      <w:r w:rsidRPr="004039A4">
        <w:rPr>
          <w:sz w:val="16"/>
        </w:rPr>
        <w:t xml:space="preserve"> its </w:t>
      </w:r>
      <w:r w:rsidRPr="004039A4">
        <w:rPr>
          <w:rStyle w:val="Emphasis"/>
        </w:rPr>
        <w:t>allies</w:t>
      </w:r>
      <w:r w:rsidRPr="004039A4">
        <w:rPr>
          <w:sz w:val="16"/>
        </w:rPr>
        <w:t xml:space="preserve"> across the world.</w:t>
      </w:r>
    </w:p>
    <w:p w14:paraId="4B10E319" w14:textId="77777777" w:rsidR="000860BC" w:rsidRPr="004039A4" w:rsidRDefault="000860BC" w:rsidP="000860BC">
      <w:pPr>
        <w:rPr>
          <w:sz w:val="16"/>
        </w:rPr>
      </w:pPr>
      <w:r w:rsidRPr="004039A4">
        <w:rPr>
          <w:rStyle w:val="StyleUnderline"/>
          <w:highlight w:val="cyan"/>
        </w:rPr>
        <w:t xml:space="preserve">It is </w:t>
      </w:r>
      <w:r w:rsidRPr="004039A4">
        <w:rPr>
          <w:rStyle w:val="Emphasis"/>
          <w:highlight w:val="cyan"/>
        </w:rPr>
        <w:t>vital</w:t>
      </w:r>
      <w:r w:rsidRPr="004039A4">
        <w:rPr>
          <w:sz w:val="16"/>
        </w:rPr>
        <w:t xml:space="preserve"> that </w:t>
      </w:r>
      <w:r w:rsidRPr="004039A4">
        <w:rPr>
          <w:rStyle w:val="StyleUnderline"/>
          <w:highlight w:val="cyan"/>
        </w:rPr>
        <w:t>we have</w:t>
      </w:r>
      <w:r w:rsidRPr="004039A4">
        <w:rPr>
          <w:rStyle w:val="StyleUnderline"/>
        </w:rPr>
        <w:t xml:space="preserve"> the </w:t>
      </w:r>
      <w:r w:rsidRPr="004039A4">
        <w:rPr>
          <w:rStyle w:val="Emphasis"/>
          <w:highlight w:val="cyan"/>
        </w:rPr>
        <w:t>budgetary capacity</w:t>
      </w:r>
      <w:r w:rsidRPr="004039A4">
        <w:rPr>
          <w:sz w:val="16"/>
        </w:rPr>
        <w:t xml:space="preserve"> necessary </w:t>
      </w:r>
      <w:r w:rsidRPr="004039A4">
        <w:rPr>
          <w:rStyle w:val="StyleUnderline"/>
          <w:highlight w:val="cyan"/>
        </w:rPr>
        <w:t>to meet</w:t>
      </w:r>
      <w:r w:rsidRPr="004039A4">
        <w:rPr>
          <w:rStyle w:val="StyleUnderline"/>
        </w:rPr>
        <w:t xml:space="preserve"> </w:t>
      </w:r>
      <w:r w:rsidRPr="004039A4">
        <w:rPr>
          <w:rStyle w:val="Emphasis"/>
        </w:rPr>
        <w:t xml:space="preserve">future </w:t>
      </w:r>
      <w:r w:rsidRPr="004039A4">
        <w:rPr>
          <w:rStyle w:val="Emphasis"/>
          <w:highlight w:val="cyan"/>
        </w:rPr>
        <w:t>threats</w:t>
      </w:r>
      <w:r w:rsidRPr="004039A4">
        <w:rPr>
          <w:sz w:val="16"/>
        </w:rPr>
        <w:t xml:space="preserve"> when they arise. As geopolitical pressures mount, </w:t>
      </w:r>
      <w:r w:rsidRPr="004039A4">
        <w:rPr>
          <w:rStyle w:val="StyleUnderline"/>
        </w:rPr>
        <w:t xml:space="preserve">lawmakers will increasingly face budgetary </w:t>
      </w:r>
      <w:r w:rsidRPr="004039A4">
        <w:rPr>
          <w:rStyle w:val="Emphasis"/>
        </w:rPr>
        <w:t>tradeoffs</w:t>
      </w:r>
      <w:r w:rsidRPr="004039A4">
        <w:rPr>
          <w:rStyle w:val="StyleUnderline"/>
        </w:rPr>
        <w:t xml:space="preserve">, and emergency supplemental </w:t>
      </w:r>
      <w:r w:rsidRPr="004039A4">
        <w:rPr>
          <w:rStyle w:val="Emphasis"/>
          <w:highlight w:val="cyan"/>
        </w:rPr>
        <w:t>military assistance</w:t>
      </w:r>
      <w:r w:rsidRPr="004039A4">
        <w:rPr>
          <w:rStyle w:val="StyleUnderline"/>
        </w:rPr>
        <w:t xml:space="preserve"> packages</w:t>
      </w:r>
      <w:r w:rsidRPr="004039A4">
        <w:rPr>
          <w:sz w:val="16"/>
        </w:rPr>
        <w:t xml:space="preserve"> and accounts such as Overseas Contingency Operations (enacted by Congress following the terrorist attacks of 9/11) </w:t>
      </w:r>
      <w:r w:rsidRPr="004039A4">
        <w:rPr>
          <w:rStyle w:val="StyleUnderline"/>
          <w:highlight w:val="cyan"/>
        </w:rPr>
        <w:t>will be</w:t>
      </w:r>
      <w:r w:rsidRPr="004039A4">
        <w:rPr>
          <w:rStyle w:val="StyleUnderline"/>
        </w:rPr>
        <w:t xml:space="preserve"> </w:t>
      </w:r>
      <w:r w:rsidRPr="004039A4">
        <w:rPr>
          <w:rStyle w:val="Emphasis"/>
        </w:rPr>
        <w:t xml:space="preserve">more </w:t>
      </w:r>
      <w:r w:rsidRPr="004039A4">
        <w:rPr>
          <w:rStyle w:val="Emphasis"/>
          <w:highlight w:val="cyan"/>
        </w:rPr>
        <w:t>difficult</w:t>
      </w:r>
      <w:r w:rsidRPr="004039A4">
        <w:rPr>
          <w:rStyle w:val="StyleUnderline"/>
          <w:highlight w:val="cyan"/>
        </w:rPr>
        <w:t xml:space="preserve"> to </w:t>
      </w:r>
      <w:r w:rsidRPr="004039A4">
        <w:rPr>
          <w:rStyle w:val="Emphasis"/>
          <w:highlight w:val="cyan"/>
        </w:rPr>
        <w:t>finance</w:t>
      </w:r>
      <w:r w:rsidRPr="004039A4">
        <w:rPr>
          <w:sz w:val="16"/>
        </w:rPr>
        <w:t>.</w:t>
      </w:r>
    </w:p>
    <w:p w14:paraId="61E510F8" w14:textId="77777777" w:rsidR="000860BC" w:rsidRPr="004039A4" w:rsidRDefault="000860BC" w:rsidP="000860BC">
      <w:pPr>
        <w:rPr>
          <w:sz w:val="16"/>
        </w:rPr>
      </w:pPr>
      <w:r w:rsidRPr="004039A4">
        <w:rPr>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2BC8E099" w14:textId="77777777" w:rsidR="000860BC" w:rsidRPr="004039A4" w:rsidRDefault="000860BC" w:rsidP="000860BC">
      <w:pPr>
        <w:rPr>
          <w:sz w:val="16"/>
        </w:rPr>
      </w:pPr>
      <w:r w:rsidRPr="004039A4">
        <w:rPr>
          <w:rStyle w:val="StyleUnderline"/>
        </w:rPr>
        <w:t xml:space="preserve">If the U.S. becomes involved in </w:t>
      </w:r>
      <w:r w:rsidRPr="004039A4">
        <w:rPr>
          <w:rStyle w:val="Emphasis"/>
        </w:rPr>
        <w:t>large-scale conflicts</w:t>
      </w:r>
      <w:r w:rsidRPr="004039A4">
        <w:rPr>
          <w:sz w:val="16"/>
        </w:rPr>
        <w:t xml:space="preserve"> in, </w:t>
      </w:r>
      <w:r w:rsidRPr="004039A4">
        <w:rPr>
          <w:rStyle w:val="StyleUnderline"/>
        </w:rPr>
        <w:t xml:space="preserve">the fiscal and economic costs will be </w:t>
      </w:r>
      <w:r w:rsidRPr="004039A4">
        <w:rPr>
          <w:rStyle w:val="Emphasis"/>
        </w:rPr>
        <w:t>significant</w:t>
      </w:r>
      <w:r w:rsidRPr="004039A4">
        <w:rPr>
          <w:sz w:val="16"/>
        </w:rPr>
        <w:t xml:space="preserve">. The Commission on National Defense Strategy cited estimates that a Chinese blockade of Taiwan could cost the global economy $5 trillion, with economic damage from an invasion twice that. </w:t>
      </w:r>
      <w:r w:rsidRPr="004039A4">
        <w:rPr>
          <w:rStyle w:val="StyleUnderline"/>
          <w:highlight w:val="cyan"/>
        </w:rPr>
        <w:t xml:space="preserve">Congress may become less </w:t>
      </w:r>
      <w:r w:rsidRPr="004039A4">
        <w:rPr>
          <w:rStyle w:val="Emphasis"/>
          <w:highlight w:val="cyan"/>
        </w:rPr>
        <w:t>inclined</w:t>
      </w:r>
      <w:r w:rsidRPr="004039A4">
        <w:rPr>
          <w:rStyle w:val="StyleUnderline"/>
          <w:highlight w:val="cyan"/>
        </w:rPr>
        <w:t xml:space="preserve"> or </w:t>
      </w:r>
      <w:r w:rsidRPr="004039A4">
        <w:rPr>
          <w:rStyle w:val="Emphasis"/>
          <w:highlight w:val="cyan"/>
        </w:rPr>
        <w:t>able</w:t>
      </w:r>
      <w:r w:rsidRPr="004039A4">
        <w:rPr>
          <w:rStyle w:val="StyleUnderline"/>
        </w:rPr>
        <w:t xml:space="preserve"> </w:t>
      </w:r>
      <w:r w:rsidRPr="004039A4">
        <w:rPr>
          <w:rStyle w:val="StyleUnderline"/>
          <w:highlight w:val="cyan"/>
        </w:rPr>
        <w:t>to</w:t>
      </w:r>
      <w:r w:rsidRPr="004039A4">
        <w:rPr>
          <w:sz w:val="16"/>
        </w:rPr>
        <w:t xml:space="preserve"> fully </w:t>
      </w:r>
      <w:r w:rsidRPr="004039A4">
        <w:rPr>
          <w:rStyle w:val="Emphasis"/>
          <w:highlight w:val="cyan"/>
        </w:rPr>
        <w:t>support</w:t>
      </w:r>
      <w:r w:rsidRPr="004039A4">
        <w:rPr>
          <w:rStyle w:val="StyleUnderline"/>
        </w:rPr>
        <w:t xml:space="preserve"> the country’s</w:t>
      </w:r>
      <w:r w:rsidRPr="004039A4">
        <w:rPr>
          <w:sz w:val="16"/>
        </w:rPr>
        <w:t xml:space="preserve"> national </w:t>
      </w:r>
      <w:r w:rsidRPr="004039A4">
        <w:rPr>
          <w:rStyle w:val="Emphasis"/>
          <w:highlight w:val="cyan"/>
        </w:rPr>
        <w:t>security</w:t>
      </w:r>
      <w:r w:rsidRPr="004039A4">
        <w:rPr>
          <w:sz w:val="16"/>
        </w:rPr>
        <w:t xml:space="preserve"> strategy </w:t>
      </w:r>
      <w:r w:rsidRPr="004039A4">
        <w:rPr>
          <w:rStyle w:val="StyleUnderline"/>
          <w:highlight w:val="cyan"/>
        </w:rPr>
        <w:t>or</w:t>
      </w:r>
      <w:r w:rsidRPr="004039A4">
        <w:rPr>
          <w:rStyle w:val="StyleUnderline"/>
        </w:rPr>
        <w:t xml:space="preserve"> meet security requirements for our </w:t>
      </w:r>
      <w:r w:rsidRPr="004039A4">
        <w:rPr>
          <w:rStyle w:val="Emphasis"/>
          <w:highlight w:val="cyan"/>
        </w:rPr>
        <w:t>allies</w:t>
      </w:r>
      <w:r w:rsidRPr="004039A4">
        <w:rPr>
          <w:sz w:val="16"/>
        </w:rPr>
        <w:t xml:space="preserve"> as the debt challenges our priorities.</w:t>
      </w:r>
    </w:p>
    <w:p w14:paraId="545D13A4" w14:textId="77777777" w:rsidR="000860BC" w:rsidRPr="004039A4" w:rsidRDefault="000860BC" w:rsidP="000860BC">
      <w:pPr>
        <w:rPr>
          <w:sz w:val="16"/>
        </w:rPr>
      </w:pPr>
      <w:r w:rsidRPr="004039A4">
        <w:rPr>
          <w:sz w:val="16"/>
        </w:rPr>
        <w:t>The Path Forward</w:t>
      </w:r>
    </w:p>
    <w:p w14:paraId="6AA92968" w14:textId="76A66F5E" w:rsidR="00781EEA" w:rsidRPr="004039A4" w:rsidRDefault="000860BC" w:rsidP="00781EEA">
      <w:pPr>
        <w:rPr>
          <w:sz w:val="16"/>
        </w:rPr>
      </w:pPr>
      <w:r w:rsidRPr="004039A4">
        <w:rPr>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4039A4">
        <w:rPr>
          <w:rStyle w:val="Emphasis"/>
          <w:highlight w:val="cyan"/>
        </w:rPr>
        <w:t>Stabilizing</w:t>
      </w:r>
      <w:r w:rsidRPr="004039A4">
        <w:rPr>
          <w:rStyle w:val="StyleUnderline"/>
        </w:rPr>
        <w:t xml:space="preserve"> the </w:t>
      </w:r>
      <w:r w:rsidRPr="004039A4">
        <w:rPr>
          <w:rStyle w:val="StyleUnderline"/>
          <w:highlight w:val="cyan"/>
        </w:rPr>
        <w:t>debt</w:t>
      </w:r>
      <w:r w:rsidRPr="004039A4">
        <w:rPr>
          <w:sz w:val="16"/>
        </w:rPr>
        <w:t xml:space="preserve"> and putting fiscal policy on a more sustainable course </w:t>
      </w:r>
      <w:r w:rsidRPr="004039A4">
        <w:rPr>
          <w:rStyle w:val="StyleUnderline"/>
          <w:highlight w:val="cyan"/>
        </w:rPr>
        <w:t xml:space="preserve">is </w:t>
      </w:r>
      <w:r w:rsidRPr="004039A4">
        <w:rPr>
          <w:rStyle w:val="Emphasis"/>
          <w:highlight w:val="cyan"/>
        </w:rPr>
        <w:t>vital</w:t>
      </w:r>
      <w:r w:rsidRPr="004039A4">
        <w:rPr>
          <w:sz w:val="16"/>
        </w:rPr>
        <w:t xml:space="preserve"> for ensuring the country is able </w:t>
      </w:r>
      <w:r w:rsidRPr="004039A4">
        <w:rPr>
          <w:rStyle w:val="StyleUnderline"/>
          <w:highlight w:val="cyan"/>
        </w:rPr>
        <w:t>to</w:t>
      </w:r>
      <w:r w:rsidRPr="004039A4">
        <w:rPr>
          <w:rStyle w:val="StyleUnderline"/>
        </w:rPr>
        <w:t xml:space="preserve"> maintain </w:t>
      </w:r>
      <w:r w:rsidRPr="004039A4">
        <w:rPr>
          <w:rStyle w:val="StyleUnderline"/>
          <w:highlight w:val="cyan"/>
        </w:rPr>
        <w:t xml:space="preserve">our </w:t>
      </w:r>
      <w:r w:rsidRPr="004039A4">
        <w:rPr>
          <w:rStyle w:val="Emphasis"/>
          <w:highlight w:val="cyan"/>
        </w:rPr>
        <w:t>military</w:t>
      </w:r>
      <w:r w:rsidRPr="004039A4">
        <w:rPr>
          <w:rStyle w:val="StyleUnderline"/>
          <w:highlight w:val="cyan"/>
        </w:rPr>
        <w:t xml:space="preserve"> edge</w:t>
      </w:r>
      <w:r w:rsidRPr="004039A4">
        <w:rPr>
          <w:rStyle w:val="StyleUnderline"/>
        </w:rPr>
        <w:t>,</w:t>
      </w:r>
      <w:r w:rsidRPr="004039A4">
        <w:rPr>
          <w:sz w:val="16"/>
        </w:rPr>
        <w:t xml:space="preserve"> </w:t>
      </w:r>
      <w:r w:rsidRPr="004039A4">
        <w:rPr>
          <w:rStyle w:val="StyleUnderline"/>
        </w:rPr>
        <w:t xml:space="preserve">engage in effective </w:t>
      </w:r>
      <w:r w:rsidRPr="004039A4">
        <w:rPr>
          <w:rStyle w:val="Emphasis"/>
          <w:highlight w:val="cyan"/>
        </w:rPr>
        <w:t>diplomacy</w:t>
      </w:r>
      <w:r w:rsidRPr="004039A4">
        <w:rPr>
          <w:rStyle w:val="StyleUnderline"/>
        </w:rPr>
        <w:t xml:space="preserve"> and </w:t>
      </w:r>
      <w:r w:rsidRPr="004039A4">
        <w:rPr>
          <w:rStyle w:val="Emphasis"/>
        </w:rPr>
        <w:t>coop</w:t>
      </w:r>
      <w:r w:rsidRPr="004039A4">
        <w:rPr>
          <w:sz w:val="16"/>
        </w:rPr>
        <w:t xml:space="preserve">eration </w:t>
      </w:r>
      <w:r w:rsidRPr="004039A4">
        <w:rPr>
          <w:rStyle w:val="StyleUnderline"/>
        </w:rPr>
        <w:t>with</w:t>
      </w:r>
      <w:r w:rsidRPr="004039A4">
        <w:rPr>
          <w:sz w:val="16"/>
        </w:rPr>
        <w:t xml:space="preserve"> our </w:t>
      </w:r>
      <w:r w:rsidRPr="004039A4">
        <w:rPr>
          <w:rStyle w:val="Emphasis"/>
          <w:highlight w:val="cyan"/>
        </w:rPr>
        <w:t>allies</w:t>
      </w:r>
      <w:r w:rsidRPr="004039A4">
        <w:rPr>
          <w:sz w:val="16"/>
        </w:rPr>
        <w:t xml:space="preserve">, </w:t>
      </w:r>
      <w:r w:rsidRPr="004039A4">
        <w:rPr>
          <w:rStyle w:val="StyleUnderline"/>
          <w:highlight w:val="cyan"/>
        </w:rPr>
        <w:t>and respond to</w:t>
      </w:r>
      <w:r w:rsidRPr="004039A4">
        <w:rPr>
          <w:sz w:val="16"/>
        </w:rPr>
        <w:t xml:space="preserve"> future </w:t>
      </w:r>
      <w:r w:rsidRPr="004039A4">
        <w:rPr>
          <w:rStyle w:val="Emphasis"/>
          <w:highlight w:val="cyan"/>
        </w:rPr>
        <w:t>emergencies</w:t>
      </w:r>
      <w:r w:rsidRPr="004039A4">
        <w:rPr>
          <w:sz w:val="16"/>
        </w:rPr>
        <w:t>.</w:t>
      </w:r>
    </w:p>
    <w:p w14:paraId="52888F8B" w14:textId="77777777" w:rsidR="00A370AB" w:rsidRPr="004039A4" w:rsidRDefault="00A370AB" w:rsidP="00A370AB">
      <w:pPr>
        <w:pStyle w:val="Heading3"/>
      </w:pPr>
      <w:r w:rsidRPr="004039A4">
        <w:t>1NC</w:t>
      </w:r>
    </w:p>
    <w:p w14:paraId="6312B7A8" w14:textId="77777777" w:rsidR="00A15ADA" w:rsidRPr="004039A4" w:rsidRDefault="00A15ADA" w:rsidP="00A15ADA">
      <w:pPr>
        <w:pStyle w:val="Heading4"/>
      </w:pPr>
      <w:r w:rsidRPr="004039A4">
        <w:t>Shutdown deal is coming now</w:t>
      </w:r>
    </w:p>
    <w:p w14:paraId="601C9FD7" w14:textId="77777777" w:rsidR="00A15ADA" w:rsidRPr="004039A4" w:rsidRDefault="00A15ADA" w:rsidP="00A15ADA">
      <w:r w:rsidRPr="004039A4">
        <w:rPr>
          <w:rStyle w:val="Style13ptBold"/>
        </w:rPr>
        <w:t>Sherman ’9-6</w:t>
      </w:r>
      <w:r w:rsidRPr="004039A4">
        <w:t xml:space="preserve"> [Jake; John Bresnahan; September 6; Founder of Punchbowl News; Co-Founder of Punchbowl News; Punchbowl News; “Johnson on a shutdown, Obamacare subsidies and 2026,” https://punchbowl.news/article/house/johnson-shutdown-obamacare-2026/]</w:t>
      </w:r>
    </w:p>
    <w:p w14:paraId="452CE5F4" w14:textId="77777777" w:rsidR="00A15ADA" w:rsidRPr="004039A4" w:rsidRDefault="00A15ADA" w:rsidP="00A15ADA">
      <w:pPr>
        <w:rPr>
          <w:sz w:val="16"/>
        </w:rPr>
      </w:pPr>
      <w:r w:rsidRPr="004039A4">
        <w:rPr>
          <w:sz w:val="16"/>
        </w:rPr>
        <w:t xml:space="preserve">Obamacare. </w:t>
      </w:r>
      <w:r w:rsidRPr="004039A4">
        <w:rPr>
          <w:rStyle w:val="StyleUnderline"/>
          <w:highlight w:val="cyan"/>
        </w:rPr>
        <w:t>Johnson cracked the door open</w:t>
      </w:r>
      <w:r w:rsidRPr="004039A4">
        <w:rPr>
          <w:rStyle w:val="StyleUnderline"/>
        </w:rPr>
        <w:t xml:space="preserve"> – slightly – </w:t>
      </w:r>
      <w:r w:rsidRPr="004039A4">
        <w:rPr>
          <w:rStyle w:val="StyleUnderline"/>
          <w:highlight w:val="cyan"/>
        </w:rPr>
        <w:t>to extending</w:t>
      </w:r>
      <w:r w:rsidRPr="004039A4">
        <w:rPr>
          <w:rStyle w:val="StyleUnderline"/>
        </w:rPr>
        <w:t xml:space="preserve"> enhanced </w:t>
      </w:r>
      <w:r w:rsidRPr="004039A4">
        <w:rPr>
          <w:rStyle w:val="StyleUnderline"/>
          <w:highlight w:val="cyan"/>
        </w:rPr>
        <w:t>Obamacare subsidies</w:t>
      </w:r>
      <w:r w:rsidRPr="004039A4">
        <w:rPr>
          <w:sz w:val="16"/>
        </w:rPr>
        <w:t xml:space="preserve"> that expire at the end of 2025. Without an extension, millions of Americans could see the cost of their health care soar or lose coverage.</w:t>
      </w:r>
    </w:p>
    <w:p w14:paraId="667E9C3A" w14:textId="77777777" w:rsidR="00A15ADA" w:rsidRPr="004039A4" w:rsidRDefault="00A15ADA" w:rsidP="00A15ADA">
      <w:pPr>
        <w:rPr>
          <w:sz w:val="16"/>
        </w:rPr>
      </w:pPr>
      <w:r w:rsidRPr="004039A4">
        <w:rPr>
          <w:sz w:val="16"/>
        </w:rPr>
        <w:t xml:space="preserve">We scooped Thursday that nine </w:t>
      </w:r>
      <w:r w:rsidRPr="004039A4">
        <w:rPr>
          <w:rStyle w:val="StyleUnderline"/>
          <w:highlight w:val="cyan"/>
        </w:rPr>
        <w:t>vulnerable</w:t>
      </w:r>
      <w:r w:rsidRPr="004039A4">
        <w:rPr>
          <w:rStyle w:val="StyleUnderline"/>
        </w:rPr>
        <w:t xml:space="preserve"> House </w:t>
      </w:r>
      <w:r w:rsidRPr="004039A4">
        <w:rPr>
          <w:rStyle w:val="StyleUnderline"/>
          <w:highlight w:val="cyan"/>
        </w:rPr>
        <w:t>Republicans</w:t>
      </w:r>
      <w:r w:rsidRPr="004039A4">
        <w:rPr>
          <w:rStyle w:val="StyleUnderline"/>
        </w:rPr>
        <w:t xml:space="preserve"> were </w:t>
      </w:r>
      <w:r w:rsidRPr="004039A4">
        <w:rPr>
          <w:rStyle w:val="Emphasis"/>
          <w:highlight w:val="cyan"/>
        </w:rPr>
        <w:t>pushing for a year-long extension</w:t>
      </w:r>
      <w:r w:rsidRPr="004039A4">
        <w:rPr>
          <w:rStyle w:val="StyleUnderline"/>
        </w:rPr>
        <w:t xml:space="preserve"> of the tax credits</w:t>
      </w:r>
      <w:r w:rsidRPr="004039A4">
        <w:rPr>
          <w:sz w:val="16"/>
        </w:rPr>
        <w:t>, which help Americans on the Obamacare exchange afford health insurance.</w:t>
      </w:r>
    </w:p>
    <w:p w14:paraId="223C4E10" w14:textId="77777777" w:rsidR="00A15ADA" w:rsidRPr="004039A4" w:rsidRDefault="00A15ADA" w:rsidP="00A15ADA">
      <w:pPr>
        <w:rPr>
          <w:sz w:val="16"/>
        </w:rPr>
      </w:pPr>
      <w:r w:rsidRPr="004039A4">
        <w:rPr>
          <w:sz w:val="16"/>
        </w:rPr>
        <w:t>Here’s Johnson’s first in-depth comments on the issue:</w:t>
      </w:r>
    </w:p>
    <w:p w14:paraId="7E8B925A" w14:textId="77777777" w:rsidR="00A15ADA" w:rsidRPr="004039A4" w:rsidRDefault="00A15ADA" w:rsidP="00A15ADA">
      <w:pPr>
        <w:rPr>
          <w:sz w:val="16"/>
        </w:rPr>
      </w:pPr>
      <w:r w:rsidRPr="004039A4">
        <w:rPr>
          <w:sz w:val="16"/>
        </w:rPr>
        <w:t xml:space="preserve">“I don’t love the policy, OK? But </w:t>
      </w:r>
      <w:r w:rsidRPr="004039A4">
        <w:rPr>
          <w:rStyle w:val="StyleUnderline"/>
        </w:rPr>
        <w:t>I understand the political realities and the realities of people on the ground</w:t>
      </w:r>
      <w:r w:rsidRPr="004039A4">
        <w:rPr>
          <w:sz w:val="16"/>
        </w:rPr>
        <w:t>. And this is real to folks. …</w:t>
      </w:r>
    </w:p>
    <w:p w14:paraId="4B7A7F08" w14:textId="77777777" w:rsidR="00A15ADA" w:rsidRPr="004039A4" w:rsidRDefault="00A15ADA" w:rsidP="00A15ADA">
      <w:pPr>
        <w:rPr>
          <w:sz w:val="16"/>
        </w:rPr>
      </w:pPr>
      <w:r w:rsidRPr="004039A4">
        <w:rPr>
          <w:sz w:val="16"/>
        </w:rPr>
        <w:t>“I don’t think the policy is great. I don’t think we should be subsidizing high-income earners. It was a Covid-era issue, and so that’d be a big thing for the Republican Party to continue or advance that. At the same time, we don’t want anyone to be adversely affected by that.”</w:t>
      </w:r>
    </w:p>
    <w:p w14:paraId="356824F5" w14:textId="77777777" w:rsidR="00A15ADA" w:rsidRPr="004039A4" w:rsidRDefault="00A15ADA" w:rsidP="00A15ADA">
      <w:pPr>
        <w:rPr>
          <w:rStyle w:val="StyleUnderline"/>
        </w:rPr>
      </w:pPr>
      <w:r w:rsidRPr="004039A4">
        <w:rPr>
          <w:sz w:val="16"/>
        </w:rPr>
        <w:t xml:space="preserve">This comment is going to turn a lot of heads in the Capitol. In reality, </w:t>
      </w:r>
      <w:r w:rsidRPr="004039A4">
        <w:rPr>
          <w:rStyle w:val="StyleUnderline"/>
        </w:rPr>
        <w:t xml:space="preserve">including an extension of Obamacare premium tax credits in a funding bill at some point this year </w:t>
      </w:r>
      <w:r w:rsidRPr="004039A4">
        <w:rPr>
          <w:rStyle w:val="StyleUnderline"/>
          <w:highlight w:val="cyan"/>
        </w:rPr>
        <w:t>could help</w:t>
      </w:r>
      <w:r w:rsidRPr="004039A4">
        <w:rPr>
          <w:rStyle w:val="StyleUnderline"/>
        </w:rPr>
        <w:t xml:space="preserve"> </w:t>
      </w:r>
      <w:r w:rsidRPr="004039A4">
        <w:rPr>
          <w:rStyle w:val="Emphasis"/>
          <w:highlight w:val="cyan"/>
        </w:rPr>
        <w:t>unlock a deal with Democrats</w:t>
      </w:r>
      <w:r w:rsidRPr="004039A4">
        <w:rPr>
          <w:rStyle w:val="StyleUnderline"/>
        </w:rPr>
        <w:t>.</w:t>
      </w:r>
    </w:p>
    <w:p w14:paraId="775E96AE" w14:textId="77777777" w:rsidR="00A15ADA" w:rsidRPr="004039A4" w:rsidRDefault="00A15ADA" w:rsidP="00A15ADA">
      <w:pPr>
        <w:rPr>
          <w:sz w:val="16"/>
        </w:rPr>
      </w:pPr>
      <w:r w:rsidRPr="004039A4">
        <w:rPr>
          <w:sz w:val="16"/>
        </w:rPr>
        <w:t>But the issue is divisive among House Republicans, to say the least. And the idea of changing the Obamacare subsidies or scaling them back — by tightening the income limits, for instance — could turn off Democrats.</w:t>
      </w:r>
    </w:p>
    <w:p w14:paraId="02C77C96" w14:textId="77777777" w:rsidR="00A15ADA" w:rsidRPr="004039A4" w:rsidRDefault="00A15ADA" w:rsidP="00A15ADA">
      <w:pPr>
        <w:rPr>
          <w:rStyle w:val="StyleUnderline"/>
        </w:rPr>
      </w:pPr>
      <w:r w:rsidRPr="004039A4">
        <w:rPr>
          <w:sz w:val="16"/>
        </w:rPr>
        <w:t xml:space="preserve">But </w:t>
      </w:r>
      <w:r w:rsidRPr="004039A4">
        <w:rPr>
          <w:rStyle w:val="StyleUnderline"/>
        </w:rPr>
        <w:t xml:space="preserve">Johnson’s comments show that </w:t>
      </w:r>
      <w:r w:rsidRPr="004039A4">
        <w:rPr>
          <w:rStyle w:val="StyleUnderline"/>
          <w:highlight w:val="cyan"/>
        </w:rPr>
        <w:t xml:space="preserve">there’s a </w:t>
      </w:r>
      <w:r w:rsidRPr="004039A4">
        <w:rPr>
          <w:rStyle w:val="Emphasis"/>
          <w:highlight w:val="cyan"/>
        </w:rPr>
        <w:t>potential deal to be had</w:t>
      </w:r>
      <w:r w:rsidRPr="004039A4">
        <w:rPr>
          <w:rStyle w:val="StyleUnderline"/>
        </w:rPr>
        <w:t xml:space="preserve"> here.</w:t>
      </w:r>
    </w:p>
    <w:p w14:paraId="3A034535" w14:textId="77777777" w:rsidR="00A15ADA" w:rsidRPr="004039A4" w:rsidRDefault="00A15ADA" w:rsidP="00A15ADA">
      <w:pPr>
        <w:rPr>
          <w:sz w:val="16"/>
        </w:rPr>
      </w:pPr>
      <w:r w:rsidRPr="004039A4">
        <w:rPr>
          <w:sz w:val="16"/>
        </w:rPr>
        <w:t xml:space="preserve">A government shutdown. </w:t>
      </w:r>
      <w:r w:rsidRPr="004039A4">
        <w:rPr>
          <w:rStyle w:val="StyleUnderline"/>
          <w:highlight w:val="cyan"/>
        </w:rPr>
        <w:t xml:space="preserve">Johnson doesn’t want to </w:t>
      </w:r>
      <w:r w:rsidRPr="004039A4">
        <w:rPr>
          <w:rStyle w:val="Emphasis"/>
          <w:highlight w:val="cyan"/>
        </w:rPr>
        <w:t>shut the</w:t>
      </w:r>
      <w:r w:rsidRPr="004039A4">
        <w:rPr>
          <w:rStyle w:val="Emphasis"/>
        </w:rPr>
        <w:t xml:space="preserve"> federal </w:t>
      </w:r>
      <w:r w:rsidRPr="004039A4">
        <w:rPr>
          <w:rStyle w:val="Emphasis"/>
          <w:highlight w:val="cyan"/>
        </w:rPr>
        <w:t>government down</w:t>
      </w:r>
      <w:r w:rsidRPr="004039A4">
        <w:rPr>
          <w:sz w:val="16"/>
        </w:rPr>
        <w:t xml:space="preserve">, he told us. </w:t>
      </w:r>
      <w:r w:rsidRPr="004039A4">
        <w:rPr>
          <w:rStyle w:val="StyleUnderline"/>
        </w:rPr>
        <w:t xml:space="preserve">And </w:t>
      </w:r>
      <w:r w:rsidRPr="004039A4">
        <w:rPr>
          <w:rStyle w:val="StyleUnderline"/>
          <w:highlight w:val="cyan"/>
        </w:rPr>
        <w:t>he’s talking</w:t>
      </w:r>
      <w:r w:rsidRPr="004039A4">
        <w:rPr>
          <w:rStyle w:val="StyleUnderline"/>
        </w:rPr>
        <w:t xml:space="preserve"> at this point</w:t>
      </w:r>
      <w:r w:rsidRPr="004039A4">
        <w:rPr>
          <w:sz w:val="16"/>
        </w:rPr>
        <w:t xml:space="preserve"> – 25 days before federal funding runs out </w:t>
      </w:r>
      <w:r w:rsidRPr="004039A4">
        <w:rPr>
          <w:rStyle w:val="StyleUnderline"/>
        </w:rPr>
        <w:t xml:space="preserve">– </w:t>
      </w:r>
      <w:r w:rsidRPr="004039A4">
        <w:rPr>
          <w:rStyle w:val="StyleUnderline"/>
          <w:highlight w:val="cyan"/>
        </w:rPr>
        <w:t>as if</w:t>
      </w:r>
      <w:r w:rsidRPr="004039A4">
        <w:rPr>
          <w:rStyle w:val="StyleUnderline"/>
        </w:rPr>
        <w:t xml:space="preserve"> </w:t>
      </w:r>
      <w:r w:rsidRPr="004039A4">
        <w:rPr>
          <w:rStyle w:val="StyleUnderline"/>
          <w:highlight w:val="cyan"/>
        </w:rPr>
        <w:t xml:space="preserve">Republicans are </w:t>
      </w:r>
      <w:r w:rsidRPr="004039A4">
        <w:rPr>
          <w:rStyle w:val="Emphasis"/>
          <w:highlight w:val="cyan"/>
        </w:rPr>
        <w:t>going to be reasonable</w:t>
      </w:r>
      <w:r w:rsidRPr="004039A4">
        <w:rPr>
          <w:rStyle w:val="StyleUnderline"/>
        </w:rPr>
        <w:t xml:space="preserve"> in their stopgap funding bill at the end of the month.</w:t>
      </w:r>
    </w:p>
    <w:p w14:paraId="2A82DD5F" w14:textId="77777777" w:rsidR="00A15ADA" w:rsidRPr="004039A4" w:rsidRDefault="00A15ADA" w:rsidP="00A15ADA">
      <w:pPr>
        <w:rPr>
          <w:sz w:val="16"/>
        </w:rPr>
      </w:pPr>
      <w:r w:rsidRPr="004039A4">
        <w:rPr>
          <w:rStyle w:val="StyleUnderline"/>
        </w:rPr>
        <w:t xml:space="preserve">Johnson said that </w:t>
      </w:r>
      <w:r w:rsidRPr="004039A4">
        <w:rPr>
          <w:rStyle w:val="StyleUnderline"/>
          <w:highlight w:val="cyan"/>
        </w:rPr>
        <w:t>he and</w:t>
      </w:r>
      <w:r w:rsidRPr="004039A4">
        <w:rPr>
          <w:sz w:val="16"/>
        </w:rPr>
        <w:t xml:space="preserve"> House Minority Leader Hakeem </w:t>
      </w:r>
      <w:r w:rsidRPr="004039A4">
        <w:rPr>
          <w:rStyle w:val="StyleUnderline"/>
          <w:highlight w:val="cyan"/>
        </w:rPr>
        <w:t>Jeffries have had</w:t>
      </w:r>
      <w:r w:rsidRPr="004039A4">
        <w:rPr>
          <w:rStyle w:val="StyleUnderline"/>
        </w:rPr>
        <w:t xml:space="preserve"> “some </w:t>
      </w:r>
      <w:r w:rsidRPr="004039A4">
        <w:rPr>
          <w:rStyle w:val="StyleUnderline"/>
          <w:highlight w:val="cyan"/>
        </w:rPr>
        <w:t>conversations</w:t>
      </w:r>
      <w:r w:rsidRPr="004039A4">
        <w:rPr>
          <w:rStyle w:val="StyleUnderline"/>
        </w:rPr>
        <w:t>” about keeping the government</w:t>
      </w:r>
      <w:r w:rsidRPr="004039A4">
        <w:rPr>
          <w:sz w:val="16"/>
        </w:rPr>
        <w:t xml:space="preserve"> open past Sept. 30.</w:t>
      </w:r>
    </w:p>
    <w:p w14:paraId="79734B31" w14:textId="77777777" w:rsidR="00A15ADA" w:rsidRPr="004039A4" w:rsidRDefault="00A15ADA" w:rsidP="00A15ADA">
      <w:pPr>
        <w:rPr>
          <w:rStyle w:val="StyleUnderline"/>
        </w:rPr>
      </w:pPr>
      <w:r w:rsidRPr="004039A4">
        <w:rPr>
          <w:rStyle w:val="StyleUnderline"/>
        </w:rPr>
        <w:t>“There are reasonable people on both sides who understand this is a basic function and responsibility of the government, so we’re working towards that,”</w:t>
      </w:r>
      <w:r w:rsidRPr="004039A4">
        <w:rPr>
          <w:sz w:val="16"/>
        </w:rPr>
        <w:t xml:space="preserve"> Johnson said. “Final decisions have not been made, OK? But a lot of very, I think, </w:t>
      </w:r>
      <w:r w:rsidRPr="004039A4">
        <w:rPr>
          <w:rStyle w:val="StyleUnderline"/>
          <w:highlight w:val="cyan"/>
        </w:rPr>
        <w:t>productive discussions [are] going on</w:t>
      </w:r>
      <w:r w:rsidRPr="004039A4">
        <w:rPr>
          <w:rStyle w:val="StyleUnderline"/>
        </w:rPr>
        <w:t xml:space="preserve"> about </w:t>
      </w:r>
      <w:r w:rsidRPr="004039A4">
        <w:rPr>
          <w:rStyle w:val="Emphasis"/>
        </w:rPr>
        <w:t>potentially the necessity</w:t>
      </w:r>
      <w:r w:rsidRPr="004039A4">
        <w:rPr>
          <w:rStyle w:val="StyleUnderline"/>
        </w:rPr>
        <w:t xml:space="preserve"> of a </w:t>
      </w:r>
      <w:r w:rsidRPr="004039A4">
        <w:rPr>
          <w:rStyle w:val="Emphasis"/>
        </w:rPr>
        <w:t>CR</w:t>
      </w:r>
      <w:r w:rsidRPr="004039A4">
        <w:rPr>
          <w:rStyle w:val="StyleUnderline"/>
        </w:rPr>
        <w:t xml:space="preserve"> before Oct. 1.”</w:t>
      </w:r>
    </w:p>
    <w:p w14:paraId="57189428" w14:textId="77777777" w:rsidR="00A15ADA" w:rsidRPr="004039A4" w:rsidRDefault="00A15ADA" w:rsidP="00A15ADA">
      <w:pPr>
        <w:rPr>
          <w:sz w:val="16"/>
        </w:rPr>
      </w:pPr>
      <w:r w:rsidRPr="004039A4">
        <w:rPr>
          <w:sz w:val="16"/>
        </w:rPr>
        <w:t>The White House prefers a CR into the first quarter of 2026. House Appropriations Committee Chair Tom Cole (R-Okla.) wants a stopgap to November so that the “Four Corners” – the top appropriators from both chambers – can continue negotiating.</w:t>
      </w:r>
    </w:p>
    <w:p w14:paraId="64F89806" w14:textId="77777777" w:rsidR="00A15ADA" w:rsidRPr="004039A4" w:rsidRDefault="00A15ADA" w:rsidP="00A15ADA">
      <w:pPr>
        <w:rPr>
          <w:sz w:val="16"/>
        </w:rPr>
      </w:pPr>
      <w:r w:rsidRPr="004039A4">
        <w:rPr>
          <w:sz w:val="16"/>
        </w:rPr>
        <w:t>Johnson said he is “double-minded” on the issue. In other words, he understands the early 2026 strategy and Cole’s preferred November push.</w:t>
      </w:r>
    </w:p>
    <w:p w14:paraId="46E68316" w14:textId="623010B5" w:rsidR="00B93059" w:rsidRPr="004039A4" w:rsidRDefault="00A15ADA" w:rsidP="00A15ADA">
      <w:pPr>
        <w:rPr>
          <w:sz w:val="16"/>
        </w:rPr>
      </w:pPr>
      <w:r w:rsidRPr="004039A4">
        <w:rPr>
          <w:rStyle w:val="StyleUnderline"/>
          <w:highlight w:val="cyan"/>
        </w:rPr>
        <w:t xml:space="preserve">The speaker is quite bullish on </w:t>
      </w:r>
      <w:r w:rsidRPr="004039A4">
        <w:rPr>
          <w:rStyle w:val="Emphasis"/>
          <w:highlight w:val="cyan"/>
        </w:rPr>
        <w:t>negotiating</w:t>
      </w:r>
      <w:r w:rsidRPr="004039A4">
        <w:rPr>
          <w:rStyle w:val="Emphasis"/>
        </w:rPr>
        <w:t xml:space="preserve"> a compromise package of </w:t>
      </w:r>
      <w:r w:rsidRPr="004039A4">
        <w:rPr>
          <w:rStyle w:val="Emphasis"/>
          <w:highlight w:val="cyan"/>
        </w:rPr>
        <w:t>spending bills</w:t>
      </w:r>
      <w:r w:rsidRPr="004039A4">
        <w:rPr>
          <w:rStyle w:val="StyleUnderline"/>
        </w:rPr>
        <w:t xml:space="preserve"> with the Senate. He said that there is a “very good shot” that the House and Senate could enter into a formal negotiation on the MilCon-VA spending bill</w:t>
      </w:r>
      <w:r w:rsidRPr="004039A4">
        <w:rPr>
          <w:sz w:val="16"/>
        </w:rPr>
        <w:t>, packaging it with three other appropriations bills in the coming months.</w:t>
      </w:r>
    </w:p>
    <w:p w14:paraId="3CDB4BE0" w14:textId="3D24C6AC" w:rsidR="000860BC" w:rsidRPr="004039A4" w:rsidRDefault="000860BC" w:rsidP="000860BC">
      <w:pPr>
        <w:pStyle w:val="Heading4"/>
      </w:pPr>
      <w:r w:rsidRPr="004039A4">
        <w:t xml:space="preserve">Pro-labor reform ensures </w:t>
      </w:r>
      <w:r w:rsidRPr="004039A4">
        <w:rPr>
          <w:u w:val="single"/>
        </w:rPr>
        <w:t>legislative backlash</w:t>
      </w:r>
      <w:r w:rsidRPr="004039A4">
        <w:t xml:space="preserve"> and </w:t>
      </w:r>
      <w:r w:rsidRPr="004039A4">
        <w:rPr>
          <w:u w:val="single"/>
        </w:rPr>
        <w:t>rollback</w:t>
      </w:r>
    </w:p>
    <w:p w14:paraId="43FA97C8" w14:textId="77777777" w:rsidR="000860BC" w:rsidRPr="004039A4" w:rsidRDefault="000860BC" w:rsidP="000860BC">
      <w:r w:rsidRPr="004039A4">
        <w:rPr>
          <w:rStyle w:val="Style13ptBold"/>
        </w:rPr>
        <w:t>Madland ’21</w:t>
      </w:r>
      <w:r w:rsidRPr="004039A4">
        <w:t xml:space="preserve"> [David; May 15; Senior Fellow and Strategic Director of the American Worker Project at the Center for American Progress; Re-Union: How Bold Labor Reforms Can Repair, Revitalize, and Reunite the United States; “Creating the New System,” p. 158] </w:t>
      </w:r>
    </w:p>
    <w:p w14:paraId="5FAE0BF4" w14:textId="3AC19AD6" w:rsidR="000860BC" w:rsidRPr="004039A4" w:rsidRDefault="000860BC" w:rsidP="000860BC">
      <w:pPr>
        <w:rPr>
          <w:sz w:val="16"/>
        </w:rPr>
      </w:pPr>
      <w:r w:rsidRPr="004039A4">
        <w:rPr>
          <w:sz w:val="16"/>
        </w:rPr>
        <w:t>Importantly, these factors do not need to stay aligned for very long in order for reform policy to have a lasting impact. If the new labor system is ever able to become law, it is likely that</w:t>
      </w:r>
      <w:r w:rsidRPr="004039A4">
        <w:rPr>
          <w:rStyle w:val="StyleUnderline"/>
        </w:rPr>
        <w:t xml:space="preserve"> </w:t>
      </w:r>
      <w:r w:rsidRPr="004039A4">
        <w:rPr>
          <w:rStyle w:val="Emphasis"/>
          <w:highlight w:val="cyan"/>
        </w:rPr>
        <w:t>powerful opponents</w:t>
      </w:r>
      <w:r w:rsidRPr="004039A4">
        <w:rPr>
          <w:rStyle w:val="StyleUnderline"/>
          <w:highlight w:val="cyan"/>
        </w:rPr>
        <w:t xml:space="preserve"> would seek to</w:t>
      </w:r>
      <w:r w:rsidRPr="004039A4">
        <w:rPr>
          <w:rStyle w:val="StyleUnderline"/>
        </w:rPr>
        <w:t xml:space="preserve"> </w:t>
      </w:r>
      <w:r w:rsidRPr="004039A4">
        <w:rPr>
          <w:rStyle w:val="Emphasis"/>
        </w:rPr>
        <w:t>weaken</w:t>
      </w:r>
      <w:r w:rsidRPr="004039A4">
        <w:rPr>
          <w:rStyle w:val="StyleUnderline"/>
        </w:rPr>
        <w:t xml:space="preserve"> or </w:t>
      </w:r>
      <w:r w:rsidRPr="004039A4">
        <w:rPr>
          <w:rStyle w:val="StyleUnderline"/>
          <w:highlight w:val="cyan"/>
        </w:rPr>
        <w:t>undermine</w:t>
      </w:r>
      <w:r w:rsidRPr="004039A4">
        <w:rPr>
          <w:rStyle w:val="StyleUnderline"/>
        </w:rPr>
        <w:t xml:space="preserve"> its </w:t>
      </w:r>
      <w:r w:rsidRPr="004039A4">
        <w:rPr>
          <w:rStyle w:val="StyleUnderline"/>
          <w:highlight w:val="cyan"/>
        </w:rPr>
        <w:t>implementation</w:t>
      </w:r>
      <w:r w:rsidRPr="004039A4">
        <w:rPr>
          <w:rStyle w:val="StyleUnderline"/>
        </w:rPr>
        <w:t xml:space="preserve"> through a </w:t>
      </w:r>
      <w:r w:rsidRPr="004039A4">
        <w:rPr>
          <w:rStyle w:val="Emphasis"/>
        </w:rPr>
        <w:t>variety of strategies</w:t>
      </w:r>
      <w:r w:rsidRPr="004039A4">
        <w:rPr>
          <w:rStyle w:val="StyleUnderline"/>
        </w:rPr>
        <w:t xml:space="preserve">, just as they did when the NLRA was passed in 1935. </w:t>
      </w:r>
      <w:r w:rsidRPr="004039A4">
        <w:rPr>
          <w:rStyle w:val="Emphasis"/>
        </w:rPr>
        <w:t>Administrative budgets</w:t>
      </w:r>
      <w:r w:rsidRPr="004039A4">
        <w:rPr>
          <w:rStyle w:val="StyleUnderline"/>
        </w:rPr>
        <w:t xml:space="preserve"> and </w:t>
      </w:r>
      <w:r w:rsidRPr="004039A4">
        <w:rPr>
          <w:rStyle w:val="Emphasis"/>
          <w:highlight w:val="cyan"/>
        </w:rPr>
        <w:t>regulations</w:t>
      </w:r>
      <w:r w:rsidRPr="004039A4">
        <w:rPr>
          <w:rStyle w:val="StyleUnderline"/>
          <w:highlight w:val="cyan"/>
        </w:rPr>
        <w:t xml:space="preserve"> would be</w:t>
      </w:r>
      <w:r w:rsidRPr="004039A4">
        <w:rPr>
          <w:rStyle w:val="StyleUnderline"/>
        </w:rPr>
        <w:t xml:space="preserve"> </w:t>
      </w:r>
      <w:r w:rsidRPr="004039A4">
        <w:rPr>
          <w:rStyle w:val="Emphasis"/>
        </w:rPr>
        <w:t xml:space="preserve">heavily </w:t>
      </w:r>
      <w:r w:rsidRPr="004039A4">
        <w:rPr>
          <w:rStyle w:val="Emphasis"/>
          <w:highlight w:val="cyan"/>
        </w:rPr>
        <w:t>contested</w:t>
      </w:r>
      <w:r w:rsidRPr="004039A4">
        <w:rPr>
          <w:rStyle w:val="StyleUnderline"/>
        </w:rPr>
        <w:t xml:space="preserve">, </w:t>
      </w:r>
      <w:r w:rsidRPr="004039A4">
        <w:rPr>
          <w:rStyle w:val="Emphasis"/>
        </w:rPr>
        <w:t xml:space="preserve">political </w:t>
      </w:r>
      <w:r w:rsidRPr="004039A4">
        <w:rPr>
          <w:rStyle w:val="Emphasis"/>
          <w:highlight w:val="cyan"/>
        </w:rPr>
        <w:t>supporters</w:t>
      </w:r>
      <w:r w:rsidRPr="004039A4">
        <w:rPr>
          <w:rStyle w:val="StyleUnderline"/>
          <w:highlight w:val="cyan"/>
        </w:rPr>
        <w:t xml:space="preserve"> targeted, </w:t>
      </w:r>
      <w:r w:rsidRPr="004039A4">
        <w:rPr>
          <w:rStyle w:val="Emphasis"/>
          <w:highlight w:val="cyan"/>
        </w:rPr>
        <w:t>lawsuits</w:t>
      </w:r>
      <w:r w:rsidRPr="004039A4">
        <w:rPr>
          <w:rStyle w:val="StyleUnderline"/>
          <w:highlight w:val="cyan"/>
        </w:rPr>
        <w:t xml:space="preserve"> filed</w:t>
      </w:r>
      <w:r w:rsidRPr="004039A4">
        <w:rPr>
          <w:rStyle w:val="StyleUnderline"/>
        </w:rPr>
        <w:t xml:space="preserve">, </w:t>
      </w:r>
      <w:r w:rsidRPr="004039A4">
        <w:rPr>
          <w:rStyle w:val="Emphasis"/>
        </w:rPr>
        <w:t>studies</w:t>
      </w:r>
      <w:r w:rsidRPr="004039A4">
        <w:rPr>
          <w:rStyle w:val="StyleUnderline"/>
        </w:rPr>
        <w:t xml:space="preserve"> and </w:t>
      </w:r>
      <w:r w:rsidRPr="004039A4">
        <w:rPr>
          <w:rStyle w:val="Emphasis"/>
        </w:rPr>
        <w:t>news reports</w:t>
      </w:r>
      <w:r w:rsidRPr="004039A4">
        <w:rPr>
          <w:rStyle w:val="StyleUnderline"/>
        </w:rPr>
        <w:t xml:space="preserve"> on the policy’s </w:t>
      </w:r>
      <w:r w:rsidRPr="004039A4">
        <w:rPr>
          <w:rStyle w:val="Emphasis"/>
        </w:rPr>
        <w:t>supposed harms</w:t>
      </w:r>
      <w:r w:rsidRPr="004039A4">
        <w:rPr>
          <w:rStyle w:val="StyleUnderline"/>
        </w:rPr>
        <w:t xml:space="preserve"> produced, </w:t>
      </w:r>
      <w:r w:rsidRPr="004039A4">
        <w:rPr>
          <w:rStyle w:val="StyleUnderline"/>
          <w:highlight w:val="cyan"/>
        </w:rPr>
        <w:t>and new</w:t>
      </w:r>
      <w:r w:rsidRPr="004039A4">
        <w:rPr>
          <w:rStyle w:val="StyleUnderline"/>
        </w:rPr>
        <w:t xml:space="preserve"> “reform” </w:t>
      </w:r>
      <w:r w:rsidRPr="004039A4">
        <w:rPr>
          <w:rStyle w:val="StyleUnderline"/>
          <w:highlight w:val="cyan"/>
        </w:rPr>
        <w:t>legislation introduced. These</w:t>
      </w:r>
      <w:r w:rsidRPr="004039A4">
        <w:rPr>
          <w:rStyle w:val="StyleUnderline"/>
        </w:rPr>
        <w:t xml:space="preserve"> efforts </w:t>
      </w:r>
      <w:r w:rsidRPr="004039A4">
        <w:rPr>
          <w:rStyle w:val="StyleUnderline"/>
          <w:highlight w:val="cyan"/>
        </w:rPr>
        <w:t>would</w:t>
      </w:r>
      <w:r w:rsidRPr="004039A4">
        <w:rPr>
          <w:rStyle w:val="StyleUnderline"/>
        </w:rPr>
        <w:t xml:space="preserve"> likely </w:t>
      </w:r>
      <w:r w:rsidRPr="004039A4">
        <w:rPr>
          <w:rStyle w:val="StyleUnderline"/>
          <w:highlight w:val="cyan"/>
        </w:rPr>
        <w:t xml:space="preserve">have </w:t>
      </w:r>
      <w:r w:rsidRPr="004039A4">
        <w:rPr>
          <w:rStyle w:val="Emphasis"/>
          <w:highlight w:val="cyan"/>
        </w:rPr>
        <w:t>significant financial backing</w:t>
      </w:r>
      <w:r w:rsidRPr="004039A4">
        <w:rPr>
          <w:rStyle w:val="StyleUnderline"/>
          <w:highlight w:val="cyan"/>
        </w:rPr>
        <w:t xml:space="preserve"> and</w:t>
      </w:r>
      <w:r w:rsidRPr="004039A4">
        <w:rPr>
          <w:rStyle w:val="StyleUnderline"/>
        </w:rPr>
        <w:t xml:space="preserve"> after some time would probably succeed in at least </w:t>
      </w:r>
      <w:r w:rsidRPr="004039A4">
        <w:rPr>
          <w:rStyle w:val="Emphasis"/>
          <w:highlight w:val="cyan"/>
        </w:rPr>
        <w:t>water</w:t>
      </w:r>
      <w:r w:rsidRPr="004039A4">
        <w:rPr>
          <w:rStyle w:val="Emphasis"/>
        </w:rPr>
        <w:t xml:space="preserve">ing </w:t>
      </w:r>
      <w:r w:rsidRPr="004039A4">
        <w:rPr>
          <w:rStyle w:val="Emphasis"/>
          <w:highlight w:val="cyan"/>
        </w:rPr>
        <w:t>down</w:t>
      </w:r>
      <w:r w:rsidRPr="004039A4">
        <w:rPr>
          <w:rStyle w:val="StyleUnderline"/>
          <w:highlight w:val="cyan"/>
        </w:rPr>
        <w:t xml:space="preserve"> the </w:t>
      </w:r>
      <w:r w:rsidRPr="004039A4">
        <w:rPr>
          <w:rStyle w:val="Emphasis"/>
          <w:highlight w:val="cyan"/>
        </w:rPr>
        <w:t>original law</w:t>
      </w:r>
      <w:r w:rsidRPr="004039A4">
        <w:rPr>
          <w:rStyle w:val="StyleUnderline"/>
        </w:rPr>
        <w:t>.</w:t>
      </w:r>
      <w:r w:rsidRPr="004039A4">
        <w:rPr>
          <w:sz w:val="16"/>
        </w:rPr>
        <w:t xml:space="preserve"> </w:t>
      </w:r>
      <w:r w:rsidRPr="004039A4">
        <w:rPr>
          <w:rStyle w:val="StyleUnderline"/>
        </w:rPr>
        <w:t xml:space="preserve">The current </w:t>
      </w:r>
      <w:r w:rsidRPr="004039A4">
        <w:rPr>
          <w:rStyle w:val="Emphasis"/>
        </w:rPr>
        <w:t>pro-business makeup of the courts</w:t>
      </w:r>
      <w:r w:rsidRPr="004039A4">
        <w:rPr>
          <w:rStyle w:val="StyleUnderline"/>
        </w:rPr>
        <w:t xml:space="preserve"> makes it seem very likely that at least some </w:t>
      </w:r>
      <w:r w:rsidRPr="004039A4">
        <w:rPr>
          <w:rStyle w:val="Emphasis"/>
        </w:rPr>
        <w:t>elements of the new labor system</w:t>
      </w:r>
      <w:r w:rsidRPr="004039A4">
        <w:rPr>
          <w:rStyle w:val="StyleUnderline"/>
        </w:rPr>
        <w:t xml:space="preserve"> would be </w:t>
      </w:r>
      <w:r w:rsidRPr="004039A4">
        <w:rPr>
          <w:rStyle w:val="Emphasis"/>
        </w:rPr>
        <w:t>undermined</w:t>
      </w:r>
      <w:r w:rsidRPr="004039A4">
        <w:rPr>
          <w:sz w:val="16"/>
        </w:rPr>
        <w:t>.56</w:t>
      </w:r>
    </w:p>
    <w:p w14:paraId="330D74DF" w14:textId="77777777" w:rsidR="000860BC" w:rsidRPr="004039A4" w:rsidRDefault="000860BC" w:rsidP="000860BC">
      <w:pPr>
        <w:pStyle w:val="Heading4"/>
      </w:pPr>
      <w:r w:rsidRPr="004039A4">
        <w:t xml:space="preserve">Trump’s PC keeps </w:t>
      </w:r>
      <w:r w:rsidRPr="004039A4">
        <w:rPr>
          <w:u w:val="single"/>
        </w:rPr>
        <w:t>slim majorities</w:t>
      </w:r>
      <w:r w:rsidRPr="004039A4">
        <w:t xml:space="preserve"> in line</w:t>
      </w:r>
    </w:p>
    <w:p w14:paraId="264951B3" w14:textId="77777777" w:rsidR="000860BC" w:rsidRPr="004039A4" w:rsidRDefault="000860BC" w:rsidP="000860BC">
      <w:r w:rsidRPr="004039A4">
        <w:rPr>
          <w:rStyle w:val="Style13ptBold"/>
        </w:rPr>
        <w:t>Edmonson ’25</w:t>
      </w:r>
      <w:r w:rsidRPr="004039A4">
        <w:t xml:space="preserve"> [Caite; July 22, 2025; New York Times, “Republicans Rely on Trump’s Promises to Grease the Path for His Agenda,” https://www.nytimes.com/2025/07/22/us/politics/republicans-trump-agenda.html]</w:t>
      </w:r>
    </w:p>
    <w:p w14:paraId="65D00CD4" w14:textId="77777777" w:rsidR="000860BC" w:rsidRPr="004039A4" w:rsidRDefault="000860BC" w:rsidP="000860BC">
      <w:pPr>
        <w:rPr>
          <w:sz w:val="16"/>
        </w:rPr>
      </w:pPr>
      <w:r w:rsidRPr="004039A4">
        <w:rPr>
          <w:sz w:val="16"/>
        </w:rPr>
        <w:t>When Senator Mike Rounds, Republican of South Dakota, first saw President Trump’s request to cancel $9 billion in congressionally approved funding for foreign aid and public broadcasting, he balked.</w:t>
      </w:r>
    </w:p>
    <w:p w14:paraId="798901D2" w14:textId="77777777" w:rsidR="000860BC" w:rsidRPr="004039A4" w:rsidRDefault="000860BC" w:rsidP="000860BC">
      <w:pPr>
        <w:rPr>
          <w:sz w:val="16"/>
        </w:rPr>
      </w:pPr>
      <w:r w:rsidRPr="004039A4">
        <w:rPr>
          <w:sz w:val="16"/>
        </w:rPr>
        <w:t>He was wary of supporting a measure that would gut public media, given that his state relies so heavily on federally funded tribal stations. But before long, top Trump administration officials were assuring him that they would find grants to fund those outlets. That vague assurance was enough to win over Mr. Rounds, who ultimately voted for the measure.</w:t>
      </w:r>
    </w:p>
    <w:p w14:paraId="1817C935" w14:textId="77777777" w:rsidR="000860BC" w:rsidRPr="004039A4" w:rsidRDefault="000860BC" w:rsidP="000860BC">
      <w:pPr>
        <w:rPr>
          <w:sz w:val="16"/>
        </w:rPr>
      </w:pPr>
      <w:r w:rsidRPr="004039A4">
        <w:rPr>
          <w:sz w:val="16"/>
        </w:rPr>
        <w:t xml:space="preserve">It was part of a pattern that has emerged as </w:t>
      </w:r>
      <w:r w:rsidRPr="004039A4">
        <w:rPr>
          <w:rStyle w:val="StyleUnderline"/>
          <w:highlight w:val="cyan"/>
        </w:rPr>
        <w:t>Republicans</w:t>
      </w:r>
      <w:r w:rsidRPr="004039A4">
        <w:rPr>
          <w:sz w:val="16"/>
        </w:rPr>
        <w:t xml:space="preserve"> in Congress, increasingly ceding their power to Mr. Trump, </w:t>
      </w:r>
      <w:r w:rsidRPr="004039A4">
        <w:rPr>
          <w:rStyle w:val="StyleUnderline"/>
          <w:highlight w:val="cyan"/>
        </w:rPr>
        <w:t>continue to find ways of falling in line</w:t>
      </w:r>
      <w:r w:rsidRPr="004039A4">
        <w:rPr>
          <w:sz w:val="16"/>
        </w:rPr>
        <w:t xml:space="preserve"> behind even elements of his agenda that run directly counter to their interests and stated priorities.</w:t>
      </w:r>
    </w:p>
    <w:p w14:paraId="638EA9BA" w14:textId="77777777" w:rsidR="000860BC" w:rsidRPr="004039A4" w:rsidRDefault="000860BC" w:rsidP="000860BC">
      <w:pPr>
        <w:rPr>
          <w:rStyle w:val="StyleUnderline"/>
        </w:rPr>
      </w:pPr>
      <w:r w:rsidRPr="004039A4">
        <w:rPr>
          <w:rStyle w:val="StyleUnderline"/>
          <w:highlight w:val="cyan"/>
        </w:rPr>
        <w:t xml:space="preserve">Republican leaders presiding over </w:t>
      </w:r>
      <w:r w:rsidRPr="004039A4">
        <w:rPr>
          <w:rStyle w:val="Emphasis"/>
          <w:highlight w:val="cyan"/>
        </w:rPr>
        <w:t>slim majorities</w:t>
      </w:r>
      <w:r w:rsidRPr="004039A4">
        <w:rPr>
          <w:sz w:val="16"/>
        </w:rPr>
        <w:t xml:space="preserve"> </w:t>
      </w:r>
      <w:r w:rsidRPr="004039A4">
        <w:rPr>
          <w:rStyle w:val="StyleUnderline"/>
        </w:rPr>
        <w:t xml:space="preserve">in both </w:t>
      </w:r>
      <w:r w:rsidRPr="004039A4">
        <w:rPr>
          <w:rStyle w:val="StyleUnderline"/>
          <w:highlight w:val="cyan"/>
        </w:rPr>
        <w:t xml:space="preserve">chambers are more and more </w:t>
      </w:r>
      <w:r w:rsidRPr="004039A4">
        <w:rPr>
          <w:rStyle w:val="Emphasis"/>
          <w:highlight w:val="cyan"/>
        </w:rPr>
        <w:t>dependent</w:t>
      </w:r>
      <w:r w:rsidRPr="004039A4">
        <w:rPr>
          <w:sz w:val="16"/>
        </w:rPr>
        <w:t xml:space="preserve"> </w:t>
      </w:r>
      <w:r w:rsidRPr="004039A4">
        <w:rPr>
          <w:rStyle w:val="StyleUnderline"/>
          <w:highlight w:val="cyan"/>
        </w:rPr>
        <w:t>on the president and his team</w:t>
      </w:r>
      <w:r w:rsidRPr="004039A4">
        <w:rPr>
          <w:sz w:val="16"/>
          <w:highlight w:val="cyan"/>
        </w:rPr>
        <w:t xml:space="preserve"> </w:t>
      </w:r>
      <w:r w:rsidRPr="004039A4">
        <w:rPr>
          <w:rStyle w:val="StyleUnderline"/>
          <w:highlight w:val="cyan"/>
        </w:rPr>
        <w:t>to cut side deals with</w:t>
      </w:r>
      <w:r w:rsidRPr="004039A4">
        <w:rPr>
          <w:sz w:val="16"/>
          <w:highlight w:val="cyan"/>
        </w:rPr>
        <w:t xml:space="preserve"> </w:t>
      </w:r>
      <w:r w:rsidRPr="004039A4">
        <w:rPr>
          <w:rStyle w:val="Emphasis"/>
          <w:highlight w:val="cyan"/>
        </w:rPr>
        <w:t>holdouts</w:t>
      </w:r>
      <w:r w:rsidRPr="004039A4">
        <w:rPr>
          <w:sz w:val="16"/>
        </w:rPr>
        <w:t xml:space="preserve"> </w:t>
      </w:r>
      <w:r w:rsidRPr="004039A4">
        <w:rPr>
          <w:rStyle w:val="StyleUnderline"/>
        </w:rPr>
        <w:t>to win enough votes to push through his top priorities.</w:t>
      </w:r>
    </w:p>
    <w:p w14:paraId="73123C9A" w14:textId="77777777" w:rsidR="000860BC" w:rsidRPr="004039A4" w:rsidRDefault="000860BC" w:rsidP="000860BC">
      <w:pPr>
        <w:rPr>
          <w:sz w:val="16"/>
        </w:rPr>
      </w:pPr>
      <w:r w:rsidRPr="004039A4">
        <w:rPr>
          <w:rStyle w:val="StyleUnderline"/>
        </w:rPr>
        <w:t>That has been the case for some of Mr. Trump’s biggest legislative items, including the massive tax cut bill</w:t>
      </w:r>
      <w:r w:rsidRPr="004039A4">
        <w:rPr>
          <w:sz w:val="16"/>
        </w:rPr>
        <w:t xml:space="preserve"> that slashed Medicaid and food assistance, and a bill clawing back $9 billion in foreign aid and public broadcasting funds that Congress had already approved. In both cases and many others, skeptical G.O.P. lawmakers have relented after winning promises — sometimes little more than imprecise commitments for future action — that their pet issues will be addressed or their constituents spared the worst of the impacts.</w:t>
      </w:r>
    </w:p>
    <w:p w14:paraId="1DABDFB3" w14:textId="77777777" w:rsidR="000860BC" w:rsidRPr="004039A4" w:rsidRDefault="000860BC" w:rsidP="000860BC">
      <w:pPr>
        <w:rPr>
          <w:rStyle w:val="StyleUnderline"/>
        </w:rPr>
      </w:pPr>
      <w:r w:rsidRPr="004039A4">
        <w:rPr>
          <w:rStyle w:val="Emphasis"/>
          <w:highlight w:val="cyan"/>
        </w:rPr>
        <w:t>Horse-trading</w:t>
      </w:r>
      <w:r w:rsidRPr="004039A4">
        <w:rPr>
          <w:sz w:val="16"/>
        </w:rPr>
        <w:t xml:space="preserve"> </w:t>
      </w:r>
      <w:r w:rsidRPr="004039A4">
        <w:rPr>
          <w:rStyle w:val="StyleUnderline"/>
        </w:rPr>
        <w:t>behind the scenes</w:t>
      </w:r>
      <w:r w:rsidRPr="004039A4">
        <w:rPr>
          <w:sz w:val="16"/>
        </w:rPr>
        <w:t xml:space="preserve"> </w:t>
      </w:r>
      <w:r w:rsidRPr="004039A4">
        <w:rPr>
          <w:rStyle w:val="StyleUnderline"/>
          <w:highlight w:val="cyan"/>
        </w:rPr>
        <w:t>has always powered</w:t>
      </w:r>
      <w:r w:rsidRPr="004039A4">
        <w:rPr>
          <w:sz w:val="16"/>
        </w:rPr>
        <w:t xml:space="preserve"> </w:t>
      </w:r>
      <w:r w:rsidRPr="004039A4">
        <w:rPr>
          <w:rStyle w:val="StyleUnderline"/>
        </w:rPr>
        <w:t xml:space="preserve">much of what goes on in </w:t>
      </w:r>
      <w:r w:rsidRPr="004039A4">
        <w:rPr>
          <w:rStyle w:val="Emphasis"/>
        </w:rPr>
        <w:t>Congress</w:t>
      </w:r>
      <w:r w:rsidRPr="004039A4">
        <w:rPr>
          <w:sz w:val="16"/>
        </w:rPr>
        <w:t xml:space="preserve">, </w:t>
      </w:r>
      <w:r w:rsidRPr="004039A4">
        <w:rPr>
          <w:rStyle w:val="StyleUnderline"/>
        </w:rPr>
        <w:t xml:space="preserve">particularly when it comes to </w:t>
      </w:r>
      <w:r w:rsidRPr="004039A4">
        <w:rPr>
          <w:rStyle w:val="Emphasis"/>
          <w:highlight w:val="cyan"/>
        </w:rPr>
        <w:t>major</w:t>
      </w:r>
      <w:r w:rsidRPr="004039A4">
        <w:rPr>
          <w:rStyle w:val="StyleUnderline"/>
        </w:rPr>
        <w:t xml:space="preserve"> legislative </w:t>
      </w:r>
      <w:r w:rsidRPr="004039A4">
        <w:rPr>
          <w:rStyle w:val="Emphasis"/>
          <w:highlight w:val="cyan"/>
        </w:rPr>
        <w:t>pushes</w:t>
      </w:r>
      <w:r w:rsidRPr="004039A4">
        <w:rPr>
          <w:sz w:val="16"/>
        </w:rPr>
        <w:t xml:space="preserve">. But </w:t>
      </w:r>
      <w:r w:rsidRPr="004039A4">
        <w:rPr>
          <w:rStyle w:val="StyleUnderline"/>
          <w:highlight w:val="cyan"/>
        </w:rPr>
        <w:t>the past several weeks have been</w:t>
      </w:r>
      <w:r w:rsidRPr="004039A4">
        <w:rPr>
          <w:sz w:val="16"/>
        </w:rPr>
        <w:t xml:space="preserve"> </w:t>
      </w:r>
      <w:r w:rsidRPr="004039A4">
        <w:rPr>
          <w:rStyle w:val="Emphasis"/>
          <w:highlight w:val="cyan"/>
        </w:rPr>
        <w:t>dominated</w:t>
      </w:r>
      <w:r w:rsidRPr="004039A4">
        <w:rPr>
          <w:sz w:val="16"/>
        </w:rPr>
        <w:t xml:space="preserve"> </w:t>
      </w:r>
      <w:r w:rsidRPr="004039A4">
        <w:rPr>
          <w:rStyle w:val="StyleUnderline"/>
          <w:highlight w:val="cyan"/>
        </w:rPr>
        <w:t>by a</w:t>
      </w:r>
      <w:r w:rsidRPr="004039A4">
        <w:rPr>
          <w:sz w:val="16"/>
        </w:rPr>
        <w:t xml:space="preserve">n extraordinary </w:t>
      </w:r>
      <w:r w:rsidRPr="004039A4">
        <w:rPr>
          <w:rStyle w:val="Emphasis"/>
          <w:highlight w:val="cyan"/>
        </w:rPr>
        <w:t>flurry</w:t>
      </w:r>
      <w:r w:rsidRPr="004039A4">
        <w:rPr>
          <w:sz w:val="16"/>
        </w:rPr>
        <w:t xml:space="preserve"> </w:t>
      </w:r>
      <w:r w:rsidRPr="004039A4">
        <w:rPr>
          <w:rStyle w:val="StyleUnderline"/>
          <w:highlight w:val="cyan"/>
        </w:rPr>
        <w:t xml:space="preserve">of </w:t>
      </w:r>
      <w:r w:rsidRPr="004039A4">
        <w:rPr>
          <w:rStyle w:val="Emphasis"/>
          <w:highlight w:val="cyan"/>
        </w:rPr>
        <w:t>handshake deals</w:t>
      </w:r>
      <w:r w:rsidRPr="004039A4">
        <w:rPr>
          <w:sz w:val="16"/>
        </w:rPr>
        <w:t xml:space="preserve"> </w:t>
      </w:r>
      <w:r w:rsidRPr="004039A4">
        <w:rPr>
          <w:rStyle w:val="StyleUnderline"/>
          <w:highlight w:val="cyan"/>
        </w:rPr>
        <w:t>and</w:t>
      </w:r>
      <w:r w:rsidRPr="004039A4">
        <w:rPr>
          <w:sz w:val="16"/>
        </w:rPr>
        <w:t xml:space="preserve"> written </w:t>
      </w:r>
      <w:r w:rsidRPr="004039A4">
        <w:rPr>
          <w:rStyle w:val="Emphasis"/>
          <w:highlight w:val="cyan"/>
        </w:rPr>
        <w:t>carve-outs</w:t>
      </w:r>
      <w:r w:rsidRPr="004039A4">
        <w:rPr>
          <w:sz w:val="16"/>
        </w:rPr>
        <w:t xml:space="preserve"> </w:t>
      </w:r>
      <w:r w:rsidRPr="004039A4">
        <w:rPr>
          <w:rStyle w:val="StyleUnderline"/>
          <w:highlight w:val="cyan"/>
        </w:rPr>
        <w:t xml:space="preserve">meant to </w:t>
      </w:r>
      <w:r w:rsidRPr="004039A4">
        <w:rPr>
          <w:rStyle w:val="Emphasis"/>
          <w:highlight w:val="cyan"/>
        </w:rPr>
        <w:t>assuage</w:t>
      </w:r>
      <w:r w:rsidRPr="004039A4">
        <w:rPr>
          <w:rStyle w:val="StyleUnderline"/>
          <w:highlight w:val="cyan"/>
        </w:rPr>
        <w:t xml:space="preserve"> the most anxious Republicans</w:t>
      </w:r>
      <w:r w:rsidRPr="004039A4">
        <w:rPr>
          <w:sz w:val="16"/>
        </w:rPr>
        <w:t xml:space="preserve">, </w:t>
      </w:r>
      <w:r w:rsidRPr="004039A4">
        <w:rPr>
          <w:rStyle w:val="StyleUnderline"/>
        </w:rPr>
        <w:t>often with scant details about how the exceptions will be</w:t>
      </w:r>
      <w:r w:rsidRPr="004039A4">
        <w:rPr>
          <w:sz w:val="16"/>
        </w:rPr>
        <w:t xml:space="preserve"> </w:t>
      </w:r>
      <w:r w:rsidRPr="004039A4">
        <w:rPr>
          <w:rStyle w:val="StyleUnderline"/>
        </w:rPr>
        <w:t>implemented or enforced.</w:t>
      </w:r>
    </w:p>
    <w:p w14:paraId="15275A53" w14:textId="77777777" w:rsidR="000860BC" w:rsidRPr="004039A4" w:rsidRDefault="000860BC" w:rsidP="000860BC">
      <w:pPr>
        <w:pStyle w:val="Heading4"/>
      </w:pPr>
      <w:r w:rsidRPr="004039A4">
        <w:t xml:space="preserve">Shutdown </w:t>
      </w:r>
      <w:r w:rsidRPr="004039A4">
        <w:rPr>
          <w:u w:val="single"/>
        </w:rPr>
        <w:t>collapses</w:t>
      </w:r>
      <w:r w:rsidRPr="004039A4">
        <w:t xml:space="preserve"> military readiness.</w:t>
      </w:r>
    </w:p>
    <w:p w14:paraId="21C0EDD5" w14:textId="77777777" w:rsidR="000860BC" w:rsidRPr="004039A4" w:rsidRDefault="000860BC" w:rsidP="000860BC">
      <w:r w:rsidRPr="004039A4">
        <w:rPr>
          <w:rStyle w:val="Style13ptBold"/>
        </w:rPr>
        <w:t xml:space="preserve">McCusker ’23 </w:t>
      </w:r>
      <w:r w:rsidRPr="004039A4">
        <w:t>[Elaine; September 6, 2023; senior fellow at the American Enterprise Institute and former acting undersecretary of defense (comptroller); “The avoidable consequences of a government shutdown,” https://www.defensenews.com/opinion/2023/09/06/the-avoidable-consequences-of-a-government-shutdown/]</w:t>
      </w:r>
    </w:p>
    <w:p w14:paraId="0170C964" w14:textId="77777777" w:rsidR="000860BC" w:rsidRPr="004039A4" w:rsidRDefault="000860BC" w:rsidP="000860BC">
      <w:pPr>
        <w:rPr>
          <w:sz w:val="16"/>
        </w:rPr>
      </w:pPr>
      <w:r w:rsidRPr="004039A4">
        <w:rPr>
          <w:sz w:val="16"/>
        </w:rPr>
        <w:t xml:space="preserve">As members of Congress return to the Capitol from the August work period at home with their constituents, only 11 joint legislative days remain for them to finish their most fundamental annual duty: </w:t>
      </w:r>
      <w:r w:rsidRPr="004039A4">
        <w:rPr>
          <w:rStyle w:val="StyleUnderline"/>
        </w:rPr>
        <w:t>funding the federal government to support American security and competitiveness</w:t>
      </w:r>
      <w:r w:rsidRPr="004039A4">
        <w:rPr>
          <w:sz w:val="16"/>
        </w:rPr>
        <w:t>.</w:t>
      </w:r>
    </w:p>
    <w:p w14:paraId="5EEABFF7" w14:textId="77777777" w:rsidR="000860BC" w:rsidRPr="004039A4" w:rsidRDefault="000860BC" w:rsidP="000860BC">
      <w:pPr>
        <w:rPr>
          <w:sz w:val="16"/>
        </w:rPr>
      </w:pPr>
      <w:r w:rsidRPr="004039A4">
        <w:rPr>
          <w:sz w:val="16"/>
        </w:rPr>
        <w:t xml:space="preserve">There are many necessary and useful debates to be had related to this responsibility, including the size and scope of the federal government and its activities, the way taxpayer funds are used, and the looming repercussions of a growing federal deficit. </w:t>
      </w:r>
      <w:r w:rsidRPr="004039A4">
        <w:rPr>
          <w:rStyle w:val="StyleUnderline"/>
        </w:rPr>
        <w:t xml:space="preserve">However, Americans need more emphasis on negotiated solutions to </w:t>
      </w:r>
      <w:r w:rsidRPr="004039A4">
        <w:rPr>
          <w:rStyle w:val="Emphasis"/>
        </w:rPr>
        <w:t>confronting</w:t>
      </w:r>
      <w:r w:rsidRPr="004039A4">
        <w:rPr>
          <w:rStyle w:val="StyleUnderline"/>
        </w:rPr>
        <w:t xml:space="preserve"> the nation’s key challenges</w:t>
      </w:r>
      <w:r w:rsidRPr="004039A4">
        <w:rPr>
          <w:sz w:val="16"/>
        </w:rPr>
        <w:t>, and less on who gets the blame for failure.</w:t>
      </w:r>
    </w:p>
    <w:p w14:paraId="6ED3613D" w14:textId="77777777" w:rsidR="000860BC" w:rsidRPr="004039A4" w:rsidRDefault="000860BC" w:rsidP="000860BC">
      <w:pPr>
        <w:rPr>
          <w:sz w:val="16"/>
        </w:rPr>
      </w:pPr>
      <w:r w:rsidRPr="004039A4">
        <w:rPr>
          <w:sz w:val="16"/>
        </w:rPr>
        <w:t xml:space="preserve">With attention currently going toward the probability of </w:t>
      </w:r>
      <w:r w:rsidRPr="004039A4">
        <w:rPr>
          <w:rStyle w:val="StyleUnderline"/>
        </w:rPr>
        <w:t>a government shutdown</w:t>
      </w:r>
      <w:r w:rsidRPr="004039A4">
        <w:rPr>
          <w:sz w:val="16"/>
        </w:rPr>
        <w:t>, which is what happens when annual funding is not enacted or extended, there appears to be little discussion or understanding of the consequences such a failure would bring.</w:t>
      </w:r>
    </w:p>
    <w:p w14:paraId="3E4645CA" w14:textId="77777777" w:rsidR="000860BC" w:rsidRPr="004039A4" w:rsidRDefault="000860BC" w:rsidP="000860BC">
      <w:pPr>
        <w:rPr>
          <w:sz w:val="16"/>
        </w:rPr>
      </w:pPr>
      <w:r w:rsidRPr="004039A4">
        <w:rPr>
          <w:sz w:val="16"/>
        </w:rPr>
        <w:t>The real hostages, and eventual losers in this blame game, are not elected officials or single issues of contention; they are American taxpayers and the national security they support with their tax dollars.</w:t>
      </w:r>
    </w:p>
    <w:p w14:paraId="28F02E20" w14:textId="77777777" w:rsidR="000860BC" w:rsidRPr="004039A4" w:rsidRDefault="000860BC" w:rsidP="000860BC">
      <w:pPr>
        <w:rPr>
          <w:rStyle w:val="StyleUnderline"/>
        </w:rPr>
      </w:pPr>
      <w:r w:rsidRPr="004039A4">
        <w:rPr>
          <w:rStyle w:val="StyleUnderline"/>
        </w:rPr>
        <w:t xml:space="preserve">Who are the </w:t>
      </w:r>
      <w:r w:rsidRPr="004039A4">
        <w:rPr>
          <w:rStyle w:val="Emphasis"/>
        </w:rPr>
        <w:t>winners</w:t>
      </w:r>
      <w:r w:rsidRPr="004039A4">
        <w:rPr>
          <w:rStyle w:val="StyleUnderline"/>
        </w:rPr>
        <w:t xml:space="preserve">? </w:t>
      </w:r>
      <w:r w:rsidRPr="004039A4">
        <w:rPr>
          <w:rStyle w:val="Emphasis"/>
        </w:rPr>
        <w:t>China</w:t>
      </w:r>
      <w:r w:rsidRPr="004039A4">
        <w:rPr>
          <w:rStyle w:val="StyleUnderline"/>
        </w:rPr>
        <w:t xml:space="preserve">, </w:t>
      </w:r>
      <w:r w:rsidRPr="004039A4">
        <w:rPr>
          <w:rStyle w:val="Emphasis"/>
        </w:rPr>
        <w:t>Russia</w:t>
      </w:r>
      <w:r w:rsidRPr="004039A4">
        <w:rPr>
          <w:rStyle w:val="StyleUnderline"/>
        </w:rPr>
        <w:t xml:space="preserve"> and other U.S </w:t>
      </w:r>
      <w:r w:rsidRPr="004039A4">
        <w:rPr>
          <w:rStyle w:val="Emphasis"/>
        </w:rPr>
        <w:t>adversaries</w:t>
      </w:r>
      <w:r w:rsidRPr="004039A4">
        <w:rPr>
          <w:rStyle w:val="StyleUnderline"/>
        </w:rPr>
        <w:t>.</w:t>
      </w:r>
    </w:p>
    <w:p w14:paraId="21265001" w14:textId="77777777" w:rsidR="000860BC" w:rsidRPr="004039A4" w:rsidRDefault="000860BC" w:rsidP="000860BC">
      <w:pPr>
        <w:rPr>
          <w:sz w:val="16"/>
        </w:rPr>
      </w:pPr>
      <w:r w:rsidRPr="004039A4">
        <w:rPr>
          <w:sz w:val="16"/>
        </w:rPr>
        <w:t xml:space="preserve">The consequences of a government shutdown can be put into three basic categories. The first is </w:t>
      </w:r>
      <w:r w:rsidRPr="004039A4">
        <w:rPr>
          <w:rStyle w:val="Emphasis"/>
          <w:highlight w:val="cyan"/>
        </w:rPr>
        <w:t>reputational</w:t>
      </w:r>
      <w:r w:rsidRPr="004039A4">
        <w:rPr>
          <w:sz w:val="16"/>
        </w:rPr>
        <w:t xml:space="preserve">, which has broad strategic, security and financial </w:t>
      </w:r>
      <w:r w:rsidRPr="004039A4">
        <w:rPr>
          <w:rStyle w:val="StyleUnderline"/>
          <w:highlight w:val="cyan"/>
        </w:rPr>
        <w:t>implications</w:t>
      </w:r>
      <w:r w:rsidRPr="004039A4">
        <w:rPr>
          <w:sz w:val="16"/>
        </w:rPr>
        <w:t>. The second is anticipatory, meaning the planning, diversion of attention and hedging activities that come with a shutdown threat. The third is financial — or the tangible wasted money of shutting down and then restarting the government — and the lost opportunity and revenue that permeates the economy and thereby threatens our security.</w:t>
      </w:r>
    </w:p>
    <w:p w14:paraId="55D7E9B0" w14:textId="77777777" w:rsidR="000860BC" w:rsidRPr="004039A4" w:rsidRDefault="000860BC" w:rsidP="000860BC">
      <w:pPr>
        <w:rPr>
          <w:rStyle w:val="StyleUnderline"/>
        </w:rPr>
      </w:pPr>
      <w:r w:rsidRPr="004039A4">
        <w:rPr>
          <w:sz w:val="16"/>
        </w:rPr>
        <w:t xml:space="preserve">First, </w:t>
      </w:r>
      <w:r w:rsidRPr="004039A4">
        <w:rPr>
          <w:rStyle w:val="StyleUnderline"/>
          <w:highlight w:val="cyan"/>
        </w:rPr>
        <w:t>a</w:t>
      </w:r>
      <w:r w:rsidRPr="004039A4">
        <w:rPr>
          <w:sz w:val="16"/>
        </w:rPr>
        <w:t xml:space="preserve"> government </w:t>
      </w:r>
      <w:r w:rsidRPr="004039A4">
        <w:rPr>
          <w:rStyle w:val="Emphasis"/>
          <w:highlight w:val="cyan"/>
        </w:rPr>
        <w:t>shutdown</w:t>
      </w:r>
      <w:r w:rsidRPr="004039A4">
        <w:rPr>
          <w:sz w:val="16"/>
        </w:rPr>
        <w:t xml:space="preserve"> </w:t>
      </w:r>
      <w:r w:rsidRPr="004039A4">
        <w:rPr>
          <w:rStyle w:val="StyleUnderline"/>
          <w:highlight w:val="cyan"/>
        </w:rPr>
        <w:t>feeds</w:t>
      </w:r>
      <w:r w:rsidRPr="004039A4">
        <w:rPr>
          <w:sz w:val="16"/>
        </w:rPr>
        <w:t xml:space="preserve"> directly </w:t>
      </w:r>
      <w:r w:rsidRPr="004039A4">
        <w:rPr>
          <w:rStyle w:val="StyleUnderline"/>
          <w:highlight w:val="cyan"/>
        </w:rPr>
        <w:t xml:space="preserve">into the </w:t>
      </w:r>
      <w:r w:rsidRPr="004039A4">
        <w:rPr>
          <w:rStyle w:val="Emphasis"/>
          <w:highlight w:val="cyan"/>
        </w:rPr>
        <w:t>strategic narrative</w:t>
      </w:r>
      <w:r w:rsidRPr="004039A4">
        <w:rPr>
          <w:sz w:val="16"/>
        </w:rPr>
        <w:t xml:space="preserve"> of our adversaries who have the most to gain when we provide evidence to support their talking points that the U.S. is fractured, dysfunctional, distracted and unreliable. Combine </w:t>
      </w:r>
      <w:r w:rsidRPr="004039A4">
        <w:rPr>
          <w:rStyle w:val="StyleUnderline"/>
          <w:highlight w:val="cyan"/>
        </w:rPr>
        <w:t>a</w:t>
      </w:r>
      <w:r w:rsidRPr="004039A4">
        <w:rPr>
          <w:rStyle w:val="StyleUnderline"/>
        </w:rPr>
        <w:t xml:space="preserve"> potential </w:t>
      </w:r>
      <w:r w:rsidRPr="004039A4">
        <w:rPr>
          <w:rStyle w:val="Emphasis"/>
          <w:highlight w:val="cyan"/>
        </w:rPr>
        <w:t>shutdown</w:t>
      </w:r>
      <w:r w:rsidRPr="004039A4">
        <w:rPr>
          <w:sz w:val="16"/>
        </w:rPr>
        <w:t xml:space="preserve"> </w:t>
      </w:r>
      <w:r w:rsidRPr="004039A4">
        <w:rPr>
          <w:rStyle w:val="StyleUnderline"/>
        </w:rPr>
        <w:t>with</w:t>
      </w:r>
      <w:r w:rsidRPr="004039A4">
        <w:rPr>
          <w:sz w:val="16"/>
        </w:rPr>
        <w:t xml:space="preserve"> the debacle leading up to the last-minute avoidance of the debt limit breach earlier this year; the Biden administration’s inept, weak and confusing foreign policy; and the somewhat embarrassing nature of our current national politics, and our country</w:t>
      </w:r>
      <w:r w:rsidRPr="004039A4">
        <w:rPr>
          <w:rStyle w:val="StyleUnderline"/>
        </w:rPr>
        <w:t xml:space="preserve"> </w:t>
      </w:r>
      <w:r w:rsidRPr="004039A4">
        <w:rPr>
          <w:rStyle w:val="StyleUnderline"/>
          <w:highlight w:val="cyan"/>
        </w:rPr>
        <w:t xml:space="preserve">is not sending </w:t>
      </w:r>
      <w:r w:rsidRPr="004039A4">
        <w:rPr>
          <w:rStyle w:val="Emphasis"/>
          <w:highlight w:val="cyan"/>
        </w:rPr>
        <w:t>signals</w:t>
      </w:r>
      <w:r w:rsidRPr="004039A4">
        <w:rPr>
          <w:rStyle w:val="StyleUnderline"/>
          <w:highlight w:val="cyan"/>
        </w:rPr>
        <w:t xml:space="preserve"> of </w:t>
      </w:r>
      <w:r w:rsidRPr="004039A4">
        <w:rPr>
          <w:rStyle w:val="Emphasis"/>
          <w:highlight w:val="cyan"/>
        </w:rPr>
        <w:t>confidence</w:t>
      </w:r>
      <w:r w:rsidRPr="004039A4">
        <w:rPr>
          <w:rStyle w:val="StyleUnderline"/>
          <w:highlight w:val="cyan"/>
        </w:rPr>
        <w:t xml:space="preserve"> and </w:t>
      </w:r>
      <w:r w:rsidRPr="004039A4">
        <w:rPr>
          <w:rStyle w:val="Emphasis"/>
          <w:highlight w:val="cyan"/>
        </w:rPr>
        <w:t>strength</w:t>
      </w:r>
      <w:r w:rsidRPr="004039A4">
        <w:rPr>
          <w:rStyle w:val="StyleUnderline"/>
          <w:highlight w:val="cyan"/>
        </w:rPr>
        <w:t>.</w:t>
      </w:r>
    </w:p>
    <w:p w14:paraId="572CEF09" w14:textId="77777777" w:rsidR="000860BC" w:rsidRPr="004039A4" w:rsidRDefault="000860BC" w:rsidP="000860BC">
      <w:pPr>
        <w:rPr>
          <w:sz w:val="16"/>
        </w:rPr>
      </w:pPr>
      <w:r w:rsidRPr="004039A4">
        <w:rPr>
          <w:sz w:val="16"/>
        </w:rPr>
        <w:t xml:space="preserve">In fact, the inability for our national leaders to accomplish even the most basic tasks </w:t>
      </w:r>
      <w:r w:rsidRPr="004039A4">
        <w:rPr>
          <w:rStyle w:val="StyleUnderline"/>
          <w:highlight w:val="cyan"/>
        </w:rPr>
        <w:t>must</w:t>
      </w:r>
      <w:r w:rsidRPr="004039A4">
        <w:rPr>
          <w:sz w:val="16"/>
        </w:rPr>
        <w:t xml:space="preserve"> only </w:t>
      </w:r>
      <w:r w:rsidRPr="004039A4">
        <w:rPr>
          <w:rStyle w:val="StyleUnderline"/>
          <w:highlight w:val="cyan"/>
        </w:rPr>
        <w:t>encourage</w:t>
      </w:r>
      <w:r w:rsidRPr="004039A4">
        <w:rPr>
          <w:sz w:val="16"/>
        </w:rPr>
        <w:t xml:space="preserve"> countries to continue </w:t>
      </w:r>
      <w:r w:rsidRPr="004039A4">
        <w:rPr>
          <w:rStyle w:val="Emphasis"/>
          <w:highlight w:val="cyan"/>
        </w:rPr>
        <w:t>hedging strategies</w:t>
      </w:r>
      <w:r w:rsidRPr="004039A4">
        <w:rPr>
          <w:sz w:val="16"/>
        </w:rPr>
        <w:t xml:space="preserve">, </w:t>
      </w:r>
      <w:r w:rsidRPr="004039A4">
        <w:rPr>
          <w:rStyle w:val="StyleUnderline"/>
          <w:highlight w:val="cyan"/>
        </w:rPr>
        <w:t>allowing China and Russia to capitalize on</w:t>
      </w:r>
      <w:r w:rsidRPr="004039A4">
        <w:rPr>
          <w:sz w:val="16"/>
        </w:rPr>
        <w:t xml:space="preserve"> our </w:t>
      </w:r>
      <w:r w:rsidRPr="004039A4">
        <w:rPr>
          <w:rStyle w:val="StyleUnderline"/>
          <w:highlight w:val="cyan"/>
        </w:rPr>
        <w:t>divisions</w:t>
      </w:r>
      <w:r w:rsidRPr="004039A4">
        <w:rPr>
          <w:sz w:val="16"/>
        </w:rPr>
        <w:t xml:space="preserve"> to achieve their aims.</w:t>
      </w:r>
    </w:p>
    <w:p w14:paraId="71DB0DE6" w14:textId="77777777" w:rsidR="000860BC" w:rsidRPr="004039A4" w:rsidRDefault="000860BC" w:rsidP="000860BC">
      <w:pPr>
        <w:rPr>
          <w:sz w:val="16"/>
        </w:rPr>
      </w:pPr>
      <w:r w:rsidRPr="004039A4">
        <w:rPr>
          <w:sz w:val="16"/>
        </w:rPr>
        <w:t xml:space="preserve">Second, as the end of the fiscal year approaches and a small cadre of elected representatives indicates a government shutdown may actually be useful, federal leaders and the workforce must prepare for all the notifications and mechanics of making it happen. Despite the reams of instructions and directives about how to do it, the actual implementation of </w:t>
      </w:r>
      <w:r w:rsidRPr="004039A4">
        <w:rPr>
          <w:rStyle w:val="StyleUnderline"/>
          <w:highlight w:val="cyan"/>
        </w:rPr>
        <w:t>a shutdown is</w:t>
      </w:r>
      <w:r w:rsidRPr="004039A4">
        <w:rPr>
          <w:sz w:val="16"/>
        </w:rPr>
        <w:t xml:space="preserve"> complicated, </w:t>
      </w:r>
      <w:r w:rsidRPr="004039A4">
        <w:rPr>
          <w:rStyle w:val="Emphasis"/>
          <w:highlight w:val="cyan"/>
        </w:rPr>
        <w:t>confusing</w:t>
      </w:r>
      <w:r w:rsidRPr="004039A4">
        <w:rPr>
          <w:sz w:val="16"/>
        </w:rPr>
        <w:t xml:space="preserve"> </w:t>
      </w:r>
      <w:r w:rsidRPr="004039A4">
        <w:rPr>
          <w:rStyle w:val="StyleUnderline"/>
        </w:rPr>
        <w:t>and subject to shifting interpretations</w:t>
      </w:r>
      <w:r w:rsidRPr="004039A4">
        <w:rPr>
          <w:sz w:val="16"/>
        </w:rPr>
        <w:t xml:space="preserve">. In fact, there are so many detailed questions that arise before, during and after a government shutdown that </w:t>
      </w:r>
      <w:r w:rsidRPr="004039A4">
        <w:rPr>
          <w:rStyle w:val="StyleUnderline"/>
        </w:rPr>
        <w:t>daily calls at leadership levels across the government consume large amounts of time</w:t>
      </w:r>
      <w:r w:rsidRPr="004039A4">
        <w:rPr>
          <w:sz w:val="16"/>
        </w:rPr>
        <w:t xml:space="preserve">. These </w:t>
      </w:r>
      <w:r w:rsidRPr="004039A4">
        <w:rPr>
          <w:rStyle w:val="Emphasis"/>
          <w:highlight w:val="cyan"/>
        </w:rPr>
        <w:t>engagements</w:t>
      </w:r>
      <w:r w:rsidRPr="004039A4">
        <w:rPr>
          <w:sz w:val="16"/>
        </w:rPr>
        <w:t xml:space="preserve"> </w:t>
      </w:r>
      <w:r w:rsidRPr="004039A4">
        <w:rPr>
          <w:rStyle w:val="StyleUnderline"/>
        </w:rPr>
        <w:t>cover a huge range of topics and questions, ranging from ways to maintain military modernization momentum that is lagging China</w:t>
      </w:r>
      <w:r w:rsidRPr="004039A4">
        <w:rPr>
          <w:sz w:val="16"/>
        </w:rPr>
        <w:t>, to specifics on the diversion of major training events, to how to pay the local base groundskeeper or provide loan assistance for military families who don’t know when the next paycheck may be coming.</w:t>
      </w:r>
    </w:p>
    <w:p w14:paraId="7BB12464" w14:textId="77777777" w:rsidR="000860BC" w:rsidRPr="004039A4" w:rsidRDefault="000860BC" w:rsidP="000860BC">
      <w:pPr>
        <w:rPr>
          <w:sz w:val="16"/>
        </w:rPr>
      </w:pPr>
      <w:r w:rsidRPr="004039A4">
        <w:rPr>
          <w:rStyle w:val="StyleUnderline"/>
          <w:highlight w:val="cyan"/>
        </w:rPr>
        <w:t>Multiply</w:t>
      </w:r>
      <w:r w:rsidRPr="004039A4">
        <w:rPr>
          <w:sz w:val="16"/>
        </w:rPr>
        <w:t xml:space="preserve"> these calls </w:t>
      </w:r>
      <w:r w:rsidRPr="004039A4">
        <w:rPr>
          <w:rStyle w:val="StyleUnderline"/>
          <w:highlight w:val="cyan"/>
        </w:rPr>
        <w:t>across</w:t>
      </w:r>
      <w:r w:rsidRPr="004039A4">
        <w:rPr>
          <w:rStyle w:val="StyleUnderline"/>
        </w:rPr>
        <w:t xml:space="preserve"> functional areas around</w:t>
      </w:r>
      <w:r w:rsidRPr="004039A4">
        <w:rPr>
          <w:sz w:val="16"/>
        </w:rPr>
        <w:t xml:space="preserve"> </w:t>
      </w:r>
      <w:r w:rsidRPr="004039A4">
        <w:rPr>
          <w:rStyle w:val="Emphasis"/>
          <w:highlight w:val="cyan"/>
        </w:rPr>
        <w:t>the globe</w:t>
      </w:r>
      <w:r w:rsidRPr="004039A4">
        <w:rPr>
          <w:sz w:val="16"/>
        </w:rPr>
        <w:t xml:space="preserve">, and thousands of hours adding up to millions of dollars are wasted while </w:t>
      </w:r>
      <w:r w:rsidRPr="004039A4">
        <w:rPr>
          <w:rStyle w:val="StyleUnderline"/>
          <w:highlight w:val="cyan"/>
        </w:rPr>
        <w:t>attention is diverted from core</w:t>
      </w:r>
      <w:r w:rsidRPr="004039A4">
        <w:rPr>
          <w:rStyle w:val="StyleUnderline"/>
        </w:rPr>
        <w:t xml:space="preserve"> </w:t>
      </w:r>
      <w:r w:rsidRPr="004039A4">
        <w:rPr>
          <w:sz w:val="16"/>
        </w:rPr>
        <w:t xml:space="preserve">missions and activities, and away from real </w:t>
      </w:r>
      <w:r w:rsidRPr="004039A4">
        <w:rPr>
          <w:rStyle w:val="Emphasis"/>
          <w:highlight w:val="cyan"/>
        </w:rPr>
        <w:t>national priorities</w:t>
      </w:r>
      <w:r w:rsidRPr="004039A4">
        <w:rPr>
          <w:sz w:val="16"/>
        </w:rPr>
        <w:t xml:space="preserve"> of security and economic progress.</w:t>
      </w:r>
    </w:p>
    <w:p w14:paraId="55CE09A3" w14:textId="77777777" w:rsidR="000860BC" w:rsidRPr="004039A4" w:rsidRDefault="000860BC" w:rsidP="000860BC">
      <w:pPr>
        <w:rPr>
          <w:sz w:val="16"/>
        </w:rPr>
      </w:pPr>
      <w:r w:rsidRPr="004039A4">
        <w:rPr>
          <w:sz w:val="16"/>
        </w:rPr>
        <w:t>Finally, a government shutdown is expensive and imposes a negative cost on the economy, and thereby on security. For example, the Congressional Budget Office estimated that the 2018-2019 shutdown reduced gross domestic product by a total of $11 billion, including $3 billion that was unrecoverable.</w:t>
      </w:r>
    </w:p>
    <w:p w14:paraId="5C548F0D" w14:textId="77777777" w:rsidR="000860BC" w:rsidRPr="004039A4" w:rsidRDefault="000860BC" w:rsidP="000860BC">
      <w:pPr>
        <w:rPr>
          <w:sz w:val="16"/>
        </w:rPr>
      </w:pPr>
      <w:r w:rsidRPr="004039A4">
        <w:rPr>
          <w:sz w:val="16"/>
        </w:rPr>
        <w:t>Financial impacts come in the form of reduced access to federal loans, lost interest payments, delayed contracts and the inability to disburse funds, which then reverberates into private sector investments and hiring decisions. A 2019 Senate report found that the three government shutdowns — in 2013, 2018 and 2019 — cost taxpayers nearly $4 billion.</w:t>
      </w:r>
    </w:p>
    <w:p w14:paraId="3300C196" w14:textId="77777777" w:rsidR="000860BC" w:rsidRPr="004039A4" w:rsidRDefault="000860BC" w:rsidP="000860BC">
      <w:pPr>
        <w:rPr>
          <w:sz w:val="16"/>
        </w:rPr>
      </w:pPr>
      <w:r w:rsidRPr="004039A4">
        <w:rPr>
          <w:sz w:val="16"/>
        </w:rPr>
        <w:t xml:space="preserve">From a Pentagon perspective, </w:t>
      </w:r>
      <w:r w:rsidRPr="004039A4">
        <w:rPr>
          <w:rStyle w:val="StyleUnderline"/>
          <w:highlight w:val="cyan"/>
        </w:rPr>
        <w:t xml:space="preserve">weapons systems are </w:t>
      </w:r>
      <w:r w:rsidRPr="004039A4">
        <w:rPr>
          <w:rStyle w:val="Emphasis"/>
          <w:highlight w:val="cyan"/>
        </w:rPr>
        <w:t>delayed</w:t>
      </w:r>
      <w:r w:rsidRPr="004039A4">
        <w:rPr>
          <w:sz w:val="16"/>
        </w:rPr>
        <w:t xml:space="preserve">; </w:t>
      </w:r>
      <w:r w:rsidRPr="004039A4">
        <w:rPr>
          <w:rStyle w:val="Emphasis"/>
          <w:highlight w:val="cyan"/>
        </w:rPr>
        <w:t>training is missed</w:t>
      </w:r>
      <w:r w:rsidRPr="004039A4">
        <w:rPr>
          <w:sz w:val="16"/>
        </w:rPr>
        <w:t xml:space="preserve">, </w:t>
      </w:r>
      <w:r w:rsidRPr="004039A4">
        <w:rPr>
          <w:rStyle w:val="StyleUnderline"/>
        </w:rPr>
        <w:t>which impacts readiness</w:t>
      </w:r>
      <w:r w:rsidRPr="004039A4">
        <w:rPr>
          <w:sz w:val="16"/>
        </w:rPr>
        <w:t xml:space="preserve">; and junior uniform personnel, who are already struggling with financial challenges, go unpaid while they continue to work. In addition, </w:t>
      </w:r>
      <w:r w:rsidRPr="004039A4">
        <w:rPr>
          <w:rStyle w:val="StyleUnderline"/>
          <w:highlight w:val="cyan"/>
        </w:rPr>
        <w:t>costs are incurred</w:t>
      </w:r>
      <w:r w:rsidRPr="004039A4">
        <w:rPr>
          <w:sz w:val="16"/>
        </w:rPr>
        <w:t xml:space="preserve"> when back pay is provided to a federal workforce that is largely furloughed. </w:t>
      </w:r>
      <w:r w:rsidRPr="004039A4">
        <w:rPr>
          <w:rStyle w:val="StyleUnderline"/>
          <w:highlight w:val="cyan"/>
        </w:rPr>
        <w:t>These</w:t>
      </w:r>
      <w:r w:rsidRPr="004039A4">
        <w:rPr>
          <w:sz w:val="16"/>
        </w:rPr>
        <w:t xml:space="preserve"> financial impacts not only waste taxpayer dollars, but they </w:t>
      </w:r>
      <w:r w:rsidRPr="004039A4">
        <w:rPr>
          <w:rStyle w:val="Emphasis"/>
          <w:highlight w:val="cyan"/>
        </w:rPr>
        <w:t>reach</w:t>
      </w:r>
      <w:r w:rsidRPr="004039A4">
        <w:rPr>
          <w:sz w:val="16"/>
        </w:rPr>
        <w:t xml:space="preserve"> large and small businesses, a shaky supply chain, and ultimately </w:t>
      </w:r>
      <w:r w:rsidRPr="004039A4">
        <w:rPr>
          <w:rStyle w:val="Emphasis"/>
          <w:highlight w:val="cyan"/>
        </w:rPr>
        <w:t>military competitiveness</w:t>
      </w:r>
      <w:r w:rsidRPr="004039A4">
        <w:rPr>
          <w:sz w:val="16"/>
        </w:rPr>
        <w:t xml:space="preserve"> and national security.</w:t>
      </w:r>
    </w:p>
    <w:p w14:paraId="3F0F657E" w14:textId="77777777" w:rsidR="000860BC" w:rsidRPr="004039A4" w:rsidRDefault="000860BC" w:rsidP="000860BC">
      <w:pPr>
        <w:rPr>
          <w:sz w:val="16"/>
        </w:rPr>
      </w:pPr>
      <w:r w:rsidRPr="004039A4">
        <w:rPr>
          <w:sz w:val="16"/>
        </w:rPr>
        <w:t xml:space="preserve">Congress has a key constitutional responsibility: providing annual appropriations to fund the federal government. The federal government has only one mandatory and exclusive job: providing for the common defense. A government </w:t>
      </w:r>
      <w:r w:rsidRPr="004039A4">
        <w:rPr>
          <w:rStyle w:val="StyleUnderline"/>
          <w:highlight w:val="cyan"/>
        </w:rPr>
        <w:t>shutdown is</w:t>
      </w:r>
      <w:r w:rsidRPr="004039A4">
        <w:rPr>
          <w:sz w:val="16"/>
        </w:rPr>
        <w:t xml:space="preserve"> </w:t>
      </w:r>
      <w:r w:rsidRPr="004039A4">
        <w:rPr>
          <w:rStyle w:val="StyleUnderline"/>
          <w:highlight w:val="cyan"/>
        </w:rPr>
        <w:t>a</w:t>
      </w:r>
      <w:r w:rsidRPr="004039A4">
        <w:rPr>
          <w:sz w:val="16"/>
        </w:rPr>
        <w:t xml:space="preserve">n avoidable self-inflicted wound that </w:t>
      </w:r>
      <w:r w:rsidRPr="004039A4">
        <w:rPr>
          <w:rStyle w:val="StyleUnderline"/>
          <w:highlight w:val="cyan"/>
        </w:rPr>
        <w:t>disgraceful</w:t>
      </w:r>
      <w:r w:rsidRPr="004039A4">
        <w:rPr>
          <w:sz w:val="16"/>
        </w:rPr>
        <w:t xml:space="preserve">ly demonstrates </w:t>
      </w:r>
      <w:r w:rsidRPr="004039A4">
        <w:rPr>
          <w:rStyle w:val="StyleUnderline"/>
          <w:highlight w:val="cyan"/>
        </w:rPr>
        <w:t>failure</w:t>
      </w:r>
      <w:r w:rsidRPr="004039A4">
        <w:rPr>
          <w:sz w:val="16"/>
        </w:rPr>
        <w:t xml:space="preserve"> to meet both foundational tasks while </w:t>
      </w:r>
      <w:r w:rsidRPr="004039A4">
        <w:rPr>
          <w:rStyle w:val="StyleUnderline"/>
          <w:highlight w:val="cyan"/>
        </w:rPr>
        <w:t>damaging</w:t>
      </w:r>
      <w:r w:rsidRPr="004039A4">
        <w:rPr>
          <w:sz w:val="16"/>
        </w:rPr>
        <w:t xml:space="preserve"> </w:t>
      </w:r>
      <w:r w:rsidRPr="004039A4">
        <w:rPr>
          <w:rStyle w:val="StyleUnderline"/>
          <w:highlight w:val="cyan"/>
        </w:rPr>
        <w:t xml:space="preserve">America’s </w:t>
      </w:r>
      <w:r w:rsidRPr="004039A4">
        <w:rPr>
          <w:rStyle w:val="Emphasis"/>
          <w:highlight w:val="cyan"/>
        </w:rPr>
        <w:t>rep</w:t>
      </w:r>
      <w:r w:rsidRPr="004039A4">
        <w:rPr>
          <w:rStyle w:val="Emphasis"/>
        </w:rPr>
        <w:t>utation</w:t>
      </w:r>
      <w:r w:rsidRPr="004039A4">
        <w:rPr>
          <w:rStyle w:val="StyleUnderline"/>
        </w:rPr>
        <w:t xml:space="preserve">, </w:t>
      </w:r>
      <w:r w:rsidRPr="004039A4">
        <w:rPr>
          <w:rStyle w:val="Emphasis"/>
          <w:highlight w:val="cyan"/>
        </w:rPr>
        <w:t>security</w:t>
      </w:r>
      <w:r w:rsidRPr="004039A4">
        <w:rPr>
          <w:rStyle w:val="StyleUnderline"/>
          <w:highlight w:val="cyan"/>
        </w:rPr>
        <w:t xml:space="preserve"> and </w:t>
      </w:r>
      <w:r w:rsidRPr="004039A4">
        <w:rPr>
          <w:rStyle w:val="Emphasis"/>
          <w:highlight w:val="cyan"/>
        </w:rPr>
        <w:t>economy</w:t>
      </w:r>
      <w:r w:rsidRPr="004039A4">
        <w:rPr>
          <w:sz w:val="16"/>
        </w:rPr>
        <w:t>.</w:t>
      </w:r>
    </w:p>
    <w:p w14:paraId="4CB56FFC" w14:textId="77777777" w:rsidR="000860BC" w:rsidRPr="004039A4" w:rsidRDefault="000860BC" w:rsidP="000860BC">
      <w:pPr>
        <w:rPr>
          <w:sz w:val="16"/>
        </w:rPr>
      </w:pPr>
    </w:p>
    <w:p w14:paraId="6795EEE3" w14:textId="77777777" w:rsidR="000860BC" w:rsidRPr="004039A4" w:rsidRDefault="000860BC" w:rsidP="000860BC">
      <w:pPr>
        <w:pStyle w:val="Heading4"/>
        <w:rPr>
          <w:rFonts w:cs="Arial"/>
        </w:rPr>
      </w:pPr>
      <w:r w:rsidRPr="004039A4">
        <w:rPr>
          <w:rFonts w:cs="Arial"/>
        </w:rPr>
        <w:t xml:space="preserve">The impact is </w:t>
      </w:r>
      <w:r w:rsidRPr="004039A4">
        <w:rPr>
          <w:rFonts w:cs="Arial"/>
          <w:u w:val="single"/>
        </w:rPr>
        <w:t>nuclear war</w:t>
      </w:r>
      <w:r w:rsidRPr="004039A4">
        <w:rPr>
          <w:rFonts w:cs="Arial"/>
        </w:rPr>
        <w:t xml:space="preserve">, </w:t>
      </w:r>
      <w:r w:rsidRPr="004039A4">
        <w:rPr>
          <w:rFonts w:cs="Arial"/>
          <w:u w:val="single"/>
        </w:rPr>
        <w:t>nuclear terror,</w:t>
      </w:r>
      <w:r w:rsidRPr="004039A4">
        <w:rPr>
          <w:rFonts w:cs="Arial"/>
        </w:rPr>
        <w:t xml:space="preserve"> and </w:t>
      </w:r>
      <w:r w:rsidRPr="004039A4">
        <w:rPr>
          <w:rFonts w:cs="Arial"/>
          <w:u w:val="single"/>
        </w:rPr>
        <w:t>arms racing</w:t>
      </w:r>
      <w:r w:rsidRPr="004039A4">
        <w:rPr>
          <w:rFonts w:cs="Arial"/>
        </w:rPr>
        <w:t>.</w:t>
      </w:r>
    </w:p>
    <w:p w14:paraId="7DFA5A38" w14:textId="77777777" w:rsidR="000860BC" w:rsidRPr="004039A4" w:rsidRDefault="000860BC" w:rsidP="000860BC">
      <w:r w:rsidRPr="004039A4">
        <w:rPr>
          <w:rStyle w:val="Style13ptBold"/>
        </w:rPr>
        <w:t xml:space="preserve">Brands ’18 </w:t>
      </w:r>
      <w:r w:rsidRPr="004039A4">
        <w:t>[Hal; January 16; Professor of Global Affairs at Johns Hopkins University’s School of Advanced International Studies, Senior Fellow at the Center for Strategic and Budgetary Assessments; American Grand Strategy in the Age of Trump, “Does America Have Enough Hard Power?” Ch. 6]</w:t>
      </w:r>
    </w:p>
    <w:p w14:paraId="08641BCB" w14:textId="77777777" w:rsidR="000860BC" w:rsidRPr="004039A4" w:rsidRDefault="000860BC" w:rsidP="000860BC">
      <w:pPr>
        <w:rPr>
          <w:sz w:val="16"/>
        </w:rPr>
      </w:pPr>
      <w:r w:rsidRPr="004039A4">
        <w:rPr>
          <w:sz w:val="16"/>
        </w:rPr>
        <w:t>Primacy and Post-Cold War Grand Strategy</w:t>
      </w:r>
    </w:p>
    <w:p w14:paraId="038B018F" w14:textId="77777777" w:rsidR="000860BC" w:rsidRPr="004039A4" w:rsidRDefault="000860BC" w:rsidP="000860BC">
      <w:pPr>
        <w:rPr>
          <w:sz w:val="16"/>
        </w:rPr>
      </w:pPr>
      <w:r w:rsidRPr="004039A4">
        <w:rPr>
          <w:sz w:val="16"/>
        </w:rPr>
        <w:t xml:space="preserve">Since World War II, </w:t>
      </w:r>
      <w:r w:rsidRPr="004039A4">
        <w:rPr>
          <w:rStyle w:val="StyleUnderline"/>
        </w:rPr>
        <w:t>the U</w:t>
      </w:r>
      <w:r w:rsidRPr="004039A4">
        <w:rPr>
          <w:sz w:val="16"/>
        </w:rPr>
        <w:t xml:space="preserve">nited </w:t>
      </w:r>
      <w:r w:rsidRPr="004039A4">
        <w:rPr>
          <w:rStyle w:val="StyleUnderline"/>
        </w:rPr>
        <w:t>S</w:t>
      </w:r>
      <w:r w:rsidRPr="004039A4">
        <w:rPr>
          <w:sz w:val="16"/>
        </w:rPr>
        <w:t xml:space="preserve">tates </w:t>
      </w:r>
      <w:r w:rsidRPr="004039A4">
        <w:rPr>
          <w:rStyle w:val="StyleUnderline"/>
        </w:rPr>
        <w:t xml:space="preserve">has had a military </w:t>
      </w:r>
      <w:r w:rsidRPr="004039A4">
        <w:rPr>
          <w:rStyle w:val="Emphasis"/>
        </w:rPr>
        <w:t>second to none</w:t>
      </w:r>
      <w:r w:rsidRPr="004039A4">
        <w:rPr>
          <w:sz w:val="16"/>
        </w:rPr>
        <w:t xml:space="preserve">. Since the Cold War, </w:t>
      </w:r>
      <w:r w:rsidRPr="004039A4">
        <w:rPr>
          <w:rStyle w:val="StyleUnderline"/>
          <w:highlight w:val="cyan"/>
        </w:rPr>
        <w:t>America</w:t>
      </w:r>
      <w:r w:rsidRPr="004039A4">
        <w:rPr>
          <w:sz w:val="16"/>
        </w:rPr>
        <w:t xml:space="preserve"> has </w:t>
      </w:r>
      <w:r w:rsidRPr="004039A4">
        <w:rPr>
          <w:rStyle w:val="StyleUnderline"/>
          <w:highlight w:val="cyan"/>
        </w:rPr>
        <w:t>committed to</w:t>
      </w:r>
      <w:r w:rsidRPr="004039A4">
        <w:rPr>
          <w:sz w:val="16"/>
        </w:rPr>
        <w:t xml:space="preserve"> having </w:t>
      </w:r>
      <w:r w:rsidRPr="004039A4">
        <w:rPr>
          <w:rStyle w:val="Emphasis"/>
        </w:rPr>
        <w:t>overwhelming</w:t>
      </w:r>
      <w:r w:rsidRPr="004039A4">
        <w:rPr>
          <w:rStyle w:val="StyleUnderline"/>
        </w:rPr>
        <w:t xml:space="preserve"> military </w:t>
      </w:r>
      <w:r w:rsidRPr="004039A4">
        <w:rPr>
          <w:rStyle w:val="Emphasis"/>
          <w:highlight w:val="cyan"/>
        </w:rPr>
        <w:t>primacy</w:t>
      </w:r>
      <w:r w:rsidRPr="004039A4">
        <w:rPr>
          <w:sz w:val="16"/>
        </w:rPr>
        <w:t xml:space="preserve">. </w:t>
      </w:r>
      <w:r w:rsidRPr="004039A4">
        <w:rPr>
          <w:rStyle w:val="StyleUnderline"/>
        </w:rPr>
        <w:t>The idea</w:t>
      </w:r>
      <w:r w:rsidRPr="004039A4">
        <w:rPr>
          <w:sz w:val="16"/>
        </w:rPr>
        <w:t xml:space="preserve">, as George W. Bush declared in 2002, that </w:t>
      </w:r>
      <w:r w:rsidRPr="004039A4">
        <w:rPr>
          <w:rStyle w:val="StyleUnderline"/>
        </w:rPr>
        <w:t>America must possess “</w:t>
      </w:r>
      <w:r w:rsidRPr="004039A4">
        <w:rPr>
          <w:rStyle w:val="Emphasis"/>
        </w:rPr>
        <w:t>strengths beyond challenge</w:t>
      </w:r>
      <w:r w:rsidRPr="004039A4">
        <w:rPr>
          <w:rStyle w:val="StyleUnderline"/>
        </w:rPr>
        <w:t xml:space="preserve">” has featured </w:t>
      </w:r>
      <w:r w:rsidRPr="004039A4">
        <w:rPr>
          <w:rStyle w:val="StyleUnderline"/>
          <w:highlight w:val="cyan"/>
        </w:rPr>
        <w:t xml:space="preserve">in </w:t>
      </w:r>
      <w:r w:rsidRPr="004039A4">
        <w:rPr>
          <w:rStyle w:val="Emphasis"/>
          <w:highlight w:val="cyan"/>
        </w:rPr>
        <w:t>every</w:t>
      </w:r>
      <w:r w:rsidRPr="004039A4">
        <w:rPr>
          <w:sz w:val="16"/>
        </w:rPr>
        <w:t xml:space="preserve"> major U.S. </w:t>
      </w:r>
      <w:r w:rsidRPr="004039A4">
        <w:rPr>
          <w:rStyle w:val="StyleUnderline"/>
        </w:rPr>
        <w:t xml:space="preserve">strategy </w:t>
      </w:r>
      <w:r w:rsidRPr="004039A4">
        <w:rPr>
          <w:rStyle w:val="StyleUnderline"/>
          <w:highlight w:val="cyan"/>
        </w:rPr>
        <w:t>document</w:t>
      </w:r>
      <w:r w:rsidRPr="004039A4">
        <w:rPr>
          <w:rStyle w:val="StyleUnderline"/>
        </w:rPr>
        <w:t xml:space="preserve"> for a quarter century</w:t>
      </w:r>
      <w:r w:rsidRPr="004039A4">
        <w:rPr>
          <w:sz w:val="16"/>
        </w:rPr>
        <w:t xml:space="preserve">; it has also been reflected in concrete terms.6 </w:t>
      </w:r>
    </w:p>
    <w:p w14:paraId="06C77104" w14:textId="77777777" w:rsidR="000860BC" w:rsidRPr="004039A4" w:rsidRDefault="000860BC" w:rsidP="000860BC">
      <w:pPr>
        <w:rPr>
          <w:sz w:val="16"/>
        </w:rPr>
      </w:pPr>
      <w:r w:rsidRPr="004039A4">
        <w:rPr>
          <w:sz w:val="16"/>
        </w:rPr>
        <w:t xml:space="preserve">From the early 1990s, for example, </w:t>
      </w:r>
      <w:r w:rsidRPr="004039A4">
        <w:rPr>
          <w:rStyle w:val="StyleUnderline"/>
          <w:highlight w:val="cyan"/>
        </w:rPr>
        <w:t>the U</w:t>
      </w:r>
      <w:r w:rsidRPr="004039A4">
        <w:rPr>
          <w:sz w:val="16"/>
        </w:rPr>
        <w:t xml:space="preserve">nited </w:t>
      </w:r>
      <w:r w:rsidRPr="004039A4">
        <w:rPr>
          <w:rStyle w:val="StyleUnderline"/>
          <w:highlight w:val="cyan"/>
        </w:rPr>
        <w:t>S</w:t>
      </w:r>
      <w:r w:rsidRPr="004039A4">
        <w:rPr>
          <w:sz w:val="16"/>
        </w:rPr>
        <w:t xml:space="preserve">tates consistently </w:t>
      </w:r>
      <w:r w:rsidRPr="004039A4">
        <w:rPr>
          <w:rStyle w:val="StyleUnderline"/>
        </w:rPr>
        <w:t>accounted for</w:t>
      </w:r>
      <w:r w:rsidRPr="004039A4">
        <w:rPr>
          <w:sz w:val="16"/>
        </w:rPr>
        <w:t xml:space="preserve"> around 35 to </w:t>
      </w:r>
      <w:r w:rsidRPr="004039A4">
        <w:rPr>
          <w:rStyle w:val="Emphasis"/>
        </w:rPr>
        <w:t>45 percent</w:t>
      </w:r>
      <w:r w:rsidRPr="004039A4">
        <w:rPr>
          <w:rStyle w:val="StyleUnderline"/>
        </w:rPr>
        <w:t xml:space="preserve"> of world defense spending and </w:t>
      </w:r>
      <w:r w:rsidRPr="004039A4">
        <w:rPr>
          <w:rStyle w:val="StyleUnderline"/>
          <w:highlight w:val="cyan"/>
        </w:rPr>
        <w:t xml:space="preserve">maintained </w:t>
      </w:r>
      <w:r w:rsidRPr="004039A4">
        <w:rPr>
          <w:rStyle w:val="Emphasis"/>
          <w:highlight w:val="cyan"/>
        </w:rPr>
        <w:t>peerless</w:t>
      </w:r>
      <w:r w:rsidRPr="004039A4">
        <w:rPr>
          <w:rStyle w:val="Emphasis"/>
        </w:rPr>
        <w:t xml:space="preserve"> global </w:t>
      </w:r>
      <w:r w:rsidRPr="004039A4">
        <w:rPr>
          <w:rStyle w:val="Emphasis"/>
          <w:highlight w:val="cyan"/>
        </w:rPr>
        <w:t>power-projection</w:t>
      </w:r>
      <w:r w:rsidRPr="004039A4">
        <w:rPr>
          <w:rStyle w:val="StyleUnderline"/>
        </w:rPr>
        <w:t xml:space="preserve"> capabilities</w:t>
      </w:r>
      <w:r w:rsidRPr="004039A4">
        <w:rPr>
          <w:sz w:val="16"/>
        </w:rPr>
        <w:t xml:space="preserve">.7 Perhaps more important, </w:t>
      </w:r>
      <w:r w:rsidRPr="004039A4">
        <w:rPr>
          <w:rStyle w:val="StyleUnderline"/>
        </w:rPr>
        <w:t>U.S. primacy was</w:t>
      </w:r>
      <w:r w:rsidRPr="004039A4">
        <w:rPr>
          <w:sz w:val="16"/>
        </w:rPr>
        <w:t xml:space="preserve"> also </w:t>
      </w:r>
      <w:r w:rsidRPr="004039A4">
        <w:rPr>
          <w:rStyle w:val="StyleUnderline"/>
        </w:rPr>
        <w:t xml:space="preserve">unrivaled </w:t>
      </w:r>
      <w:r w:rsidRPr="004039A4">
        <w:rPr>
          <w:rStyle w:val="StyleUnderline"/>
          <w:highlight w:val="cyan"/>
        </w:rPr>
        <w:t>in</w:t>
      </w:r>
      <w:r w:rsidRPr="004039A4">
        <w:rPr>
          <w:rStyle w:val="StyleUnderline"/>
        </w:rPr>
        <w:t xml:space="preserve"> key overseas </w:t>
      </w:r>
      <w:r w:rsidRPr="004039A4">
        <w:rPr>
          <w:rStyle w:val="Emphasis"/>
        </w:rPr>
        <w:t>strategic regions</w:t>
      </w:r>
      <w:r w:rsidRPr="004039A4">
        <w:rPr>
          <w:rStyle w:val="StyleUnderline"/>
        </w:rPr>
        <w:t>—</w:t>
      </w:r>
      <w:r w:rsidRPr="004039A4">
        <w:rPr>
          <w:rStyle w:val="Emphasis"/>
          <w:highlight w:val="cyan"/>
        </w:rPr>
        <w:t>Europe</w:t>
      </w:r>
      <w:r w:rsidRPr="004039A4">
        <w:rPr>
          <w:rStyle w:val="StyleUnderline"/>
        </w:rPr>
        <w:t xml:space="preserve">, </w:t>
      </w:r>
      <w:r w:rsidRPr="004039A4">
        <w:rPr>
          <w:rStyle w:val="Emphasis"/>
        </w:rPr>
        <w:t xml:space="preserve">East </w:t>
      </w:r>
      <w:r w:rsidRPr="004039A4">
        <w:rPr>
          <w:rStyle w:val="Emphasis"/>
          <w:highlight w:val="cyan"/>
        </w:rPr>
        <w:t>Asia</w:t>
      </w:r>
      <w:r w:rsidRPr="004039A4">
        <w:rPr>
          <w:rStyle w:val="StyleUnderline"/>
          <w:highlight w:val="cyan"/>
        </w:rPr>
        <w:t>, the</w:t>
      </w:r>
      <w:r w:rsidRPr="004039A4">
        <w:rPr>
          <w:rStyle w:val="StyleUnderline"/>
        </w:rPr>
        <w:t xml:space="preserve"> </w:t>
      </w:r>
      <w:r w:rsidRPr="004039A4">
        <w:rPr>
          <w:rStyle w:val="Emphasis"/>
        </w:rPr>
        <w:t xml:space="preserve">Middle </w:t>
      </w:r>
      <w:r w:rsidRPr="004039A4">
        <w:rPr>
          <w:rStyle w:val="Emphasis"/>
          <w:highlight w:val="cyan"/>
        </w:rPr>
        <w:t>East</w:t>
      </w:r>
      <w:r w:rsidRPr="004039A4">
        <w:rPr>
          <w:rStyle w:val="StyleUnderline"/>
        </w:rPr>
        <w:t>. From thrashing</w:t>
      </w:r>
      <w:r w:rsidRPr="004039A4">
        <w:rPr>
          <w:sz w:val="16"/>
        </w:rPr>
        <w:t xml:space="preserve"> Saddam </w:t>
      </w:r>
      <w:r w:rsidRPr="004039A4">
        <w:rPr>
          <w:rStyle w:val="StyleUnderline"/>
        </w:rPr>
        <w:t>Hussein’s</w:t>
      </w:r>
      <w:r w:rsidRPr="004039A4">
        <w:rPr>
          <w:sz w:val="16"/>
        </w:rPr>
        <w:t xml:space="preserve"> million-man </w:t>
      </w:r>
      <w:r w:rsidRPr="004039A4">
        <w:rPr>
          <w:rStyle w:val="StyleUnderline"/>
        </w:rPr>
        <w:t>Iraqi military during</w:t>
      </w:r>
      <w:r w:rsidRPr="004039A4">
        <w:rPr>
          <w:sz w:val="16"/>
        </w:rPr>
        <w:t xml:space="preserve"> Operation </w:t>
      </w:r>
      <w:r w:rsidRPr="004039A4">
        <w:rPr>
          <w:rStyle w:val="StyleUnderline"/>
        </w:rPr>
        <w:t>Desert Storm, to deploying</w:t>
      </w:r>
      <w:r w:rsidRPr="004039A4">
        <w:rPr>
          <w:sz w:val="16"/>
        </w:rPr>
        <w:t>—with impunity—</w:t>
      </w:r>
      <w:r w:rsidRPr="004039A4">
        <w:rPr>
          <w:rStyle w:val="StyleUnderline"/>
        </w:rPr>
        <w:t>two carrier strike groups off Taiwan</w:t>
      </w:r>
      <w:r w:rsidRPr="004039A4">
        <w:rPr>
          <w:sz w:val="16"/>
        </w:rPr>
        <w:t xml:space="preserve"> during the China-Taiwan crisis of 1995– 96, </w:t>
      </w:r>
      <w:r w:rsidRPr="004039A4">
        <w:rPr>
          <w:rStyle w:val="StyleUnderline"/>
        </w:rPr>
        <w:t xml:space="preserve">Washington has been able to </w:t>
      </w:r>
      <w:r w:rsidRPr="004039A4">
        <w:rPr>
          <w:rStyle w:val="Emphasis"/>
        </w:rPr>
        <w:t>project military power</w:t>
      </w:r>
      <w:r w:rsidRPr="004039A4">
        <w:rPr>
          <w:rStyle w:val="StyleUnderline"/>
        </w:rPr>
        <w:t xml:space="preserve"> superior to anything a </w:t>
      </w:r>
      <w:r w:rsidRPr="004039A4">
        <w:rPr>
          <w:rStyle w:val="Emphasis"/>
        </w:rPr>
        <w:t>regional rival</w:t>
      </w:r>
      <w:r w:rsidRPr="004039A4">
        <w:rPr>
          <w:rStyle w:val="StyleUnderline"/>
        </w:rPr>
        <w:t xml:space="preserve"> could employ</w:t>
      </w:r>
      <w:r w:rsidRPr="004039A4">
        <w:rPr>
          <w:sz w:val="16"/>
        </w:rPr>
        <w:t xml:space="preserve"> even </w:t>
      </w:r>
      <w:r w:rsidRPr="004039A4">
        <w:rPr>
          <w:rStyle w:val="StyleUnderline"/>
        </w:rPr>
        <w:t>on its own geopolitical doorstep</w:t>
      </w:r>
      <w:r w:rsidRPr="004039A4">
        <w:rPr>
          <w:sz w:val="16"/>
        </w:rPr>
        <w:t>.</w:t>
      </w:r>
    </w:p>
    <w:p w14:paraId="2C47646C" w14:textId="77777777" w:rsidR="000860BC" w:rsidRPr="004039A4" w:rsidRDefault="000860BC" w:rsidP="000860BC">
      <w:pPr>
        <w:rPr>
          <w:sz w:val="16"/>
        </w:rPr>
      </w:pPr>
      <w:r w:rsidRPr="004039A4">
        <w:rPr>
          <w:sz w:val="16"/>
        </w:rPr>
        <w:t xml:space="preserve">This </w:t>
      </w:r>
      <w:r w:rsidRPr="004039A4">
        <w:rPr>
          <w:rStyle w:val="StyleUnderline"/>
        </w:rPr>
        <w:t xml:space="preserve">military </w:t>
      </w:r>
      <w:r w:rsidRPr="004039A4">
        <w:rPr>
          <w:rStyle w:val="StyleUnderline"/>
          <w:highlight w:val="cyan"/>
        </w:rPr>
        <w:t>dominance</w:t>
      </w:r>
      <w:r w:rsidRPr="004039A4">
        <w:rPr>
          <w:sz w:val="16"/>
        </w:rPr>
        <w:t xml:space="preserve"> has </w:t>
      </w:r>
      <w:r w:rsidRPr="004039A4">
        <w:rPr>
          <w:rStyle w:val="StyleUnderline"/>
          <w:highlight w:val="cyan"/>
        </w:rPr>
        <w:t>constituted the</w:t>
      </w:r>
      <w:r w:rsidRPr="004039A4">
        <w:rPr>
          <w:rStyle w:val="StyleUnderline"/>
        </w:rPr>
        <w:t xml:space="preserve"> </w:t>
      </w:r>
      <w:r w:rsidRPr="004039A4">
        <w:rPr>
          <w:rStyle w:val="Emphasis"/>
        </w:rPr>
        <w:t xml:space="preserve">hard-power </w:t>
      </w:r>
      <w:r w:rsidRPr="004039A4">
        <w:rPr>
          <w:rStyle w:val="Emphasis"/>
          <w:highlight w:val="cyan"/>
        </w:rPr>
        <w:t>backbone</w:t>
      </w:r>
      <w:r w:rsidRPr="004039A4">
        <w:rPr>
          <w:rStyle w:val="StyleUnderline"/>
          <w:highlight w:val="cyan"/>
        </w:rPr>
        <w:t xml:space="preserve"> of</w:t>
      </w:r>
      <w:r w:rsidRPr="004039A4">
        <w:rPr>
          <w:sz w:val="16"/>
        </w:rPr>
        <w:t xml:space="preserve"> an ambitious </w:t>
      </w:r>
      <w:r w:rsidRPr="004039A4">
        <w:rPr>
          <w:rStyle w:val="Emphasis"/>
        </w:rPr>
        <w:t xml:space="preserve">global </w:t>
      </w:r>
      <w:r w:rsidRPr="004039A4">
        <w:rPr>
          <w:rStyle w:val="Emphasis"/>
          <w:highlight w:val="cyan"/>
        </w:rPr>
        <w:t>strategy</w:t>
      </w:r>
      <w:r w:rsidRPr="004039A4">
        <w:rPr>
          <w:sz w:val="16"/>
        </w:rPr>
        <w:t xml:space="preserve">. After the Cold War, </w:t>
      </w:r>
      <w:r w:rsidRPr="004039A4">
        <w:rPr>
          <w:rStyle w:val="StyleUnderline"/>
        </w:rPr>
        <w:t xml:space="preserve">U.S. policymakers committed </w:t>
      </w:r>
      <w:r w:rsidRPr="004039A4">
        <w:rPr>
          <w:rStyle w:val="StyleUnderline"/>
          <w:highlight w:val="cyan"/>
        </w:rPr>
        <w:t>to</w:t>
      </w:r>
      <w:r w:rsidRPr="004039A4">
        <w:rPr>
          <w:rStyle w:val="StyleUnderline"/>
        </w:rPr>
        <w:t xml:space="preserve"> averting a return to</w:t>
      </w:r>
      <w:r w:rsidRPr="004039A4">
        <w:rPr>
          <w:sz w:val="16"/>
        </w:rPr>
        <w:t xml:space="preserve"> the </w:t>
      </w:r>
      <w:r w:rsidRPr="004039A4">
        <w:rPr>
          <w:rStyle w:val="Emphasis"/>
        </w:rPr>
        <w:t>unstable multipolarity</w:t>
      </w:r>
      <w:r w:rsidRPr="004039A4">
        <w:rPr>
          <w:sz w:val="16"/>
        </w:rPr>
        <w:t xml:space="preserve"> of earlier eras, </w:t>
      </w:r>
      <w:r w:rsidRPr="004039A4">
        <w:rPr>
          <w:rStyle w:val="StyleUnderline"/>
        </w:rPr>
        <w:t>and</w:t>
      </w:r>
      <w:r w:rsidRPr="004039A4">
        <w:rPr>
          <w:sz w:val="16"/>
        </w:rPr>
        <w:t xml:space="preserve"> to </w:t>
      </w:r>
      <w:r w:rsidRPr="004039A4">
        <w:rPr>
          <w:rStyle w:val="StyleUnderline"/>
          <w:highlight w:val="cyan"/>
        </w:rPr>
        <w:t>perpetuat</w:t>
      </w:r>
      <w:r w:rsidRPr="004039A4">
        <w:rPr>
          <w:rStyle w:val="StyleUnderline"/>
        </w:rPr>
        <w:t xml:space="preserve">ing </w:t>
      </w:r>
      <w:r w:rsidRPr="004039A4">
        <w:rPr>
          <w:rStyle w:val="StyleUnderline"/>
          <w:highlight w:val="cyan"/>
        </w:rPr>
        <w:t>the</w:t>
      </w:r>
      <w:r w:rsidRPr="004039A4">
        <w:rPr>
          <w:sz w:val="16"/>
        </w:rPr>
        <w:t xml:space="preserve"> more </w:t>
      </w:r>
      <w:r w:rsidRPr="004039A4">
        <w:rPr>
          <w:rStyle w:val="StyleUnderline"/>
        </w:rPr>
        <w:t xml:space="preserve">favorable </w:t>
      </w:r>
      <w:r w:rsidRPr="004039A4">
        <w:rPr>
          <w:rStyle w:val="Emphasis"/>
          <w:highlight w:val="cyan"/>
        </w:rPr>
        <w:t>unipolar order</w:t>
      </w:r>
      <w:r w:rsidRPr="004039A4">
        <w:rPr>
          <w:rStyle w:val="StyleUnderline"/>
          <w:highlight w:val="cyan"/>
        </w:rPr>
        <w:t>. They</w:t>
      </w:r>
      <w:r w:rsidRPr="004039A4">
        <w:rPr>
          <w:rStyle w:val="StyleUnderline"/>
        </w:rPr>
        <w:t xml:space="preserve"> committed to building</w:t>
      </w:r>
      <w:r w:rsidRPr="004039A4">
        <w:rPr>
          <w:sz w:val="16"/>
        </w:rPr>
        <w:t xml:space="preserve"> on the successes of the postwar era by further advancing liberal political values and </w:t>
      </w:r>
      <w:r w:rsidRPr="004039A4">
        <w:rPr>
          <w:rStyle w:val="StyleUnderline"/>
        </w:rPr>
        <w:t>an</w:t>
      </w:r>
      <w:r w:rsidRPr="004039A4">
        <w:rPr>
          <w:sz w:val="16"/>
        </w:rPr>
        <w:t xml:space="preserve"> open </w:t>
      </w:r>
      <w:r w:rsidRPr="004039A4">
        <w:rPr>
          <w:rStyle w:val="StyleUnderline"/>
        </w:rPr>
        <w:t>international economy, and</w:t>
      </w:r>
      <w:r w:rsidRPr="004039A4">
        <w:rPr>
          <w:sz w:val="16"/>
        </w:rPr>
        <w:t xml:space="preserve"> to </w:t>
      </w:r>
      <w:r w:rsidRPr="004039A4">
        <w:rPr>
          <w:rStyle w:val="StyleUnderline"/>
          <w:highlight w:val="cyan"/>
        </w:rPr>
        <w:t>suppress</w:t>
      </w:r>
      <w:r w:rsidRPr="004039A4">
        <w:rPr>
          <w:rStyle w:val="StyleUnderline"/>
        </w:rPr>
        <w:t xml:space="preserve">ing </w:t>
      </w:r>
      <w:r w:rsidRPr="004039A4">
        <w:rPr>
          <w:rStyle w:val="Emphasis"/>
        </w:rPr>
        <w:t>international scourges</w:t>
      </w:r>
      <w:r w:rsidRPr="004039A4">
        <w:rPr>
          <w:rStyle w:val="StyleUnderline"/>
        </w:rPr>
        <w:t xml:space="preserve"> such as </w:t>
      </w:r>
      <w:r w:rsidRPr="004039A4">
        <w:rPr>
          <w:rStyle w:val="Emphasis"/>
          <w:highlight w:val="cyan"/>
        </w:rPr>
        <w:t>rogue states</w:t>
      </w:r>
      <w:r w:rsidRPr="004039A4">
        <w:rPr>
          <w:rStyle w:val="StyleUnderline"/>
          <w:highlight w:val="cyan"/>
        </w:rPr>
        <w:t xml:space="preserve">, </w:t>
      </w:r>
      <w:r w:rsidRPr="004039A4">
        <w:rPr>
          <w:rStyle w:val="Emphasis"/>
          <w:highlight w:val="cyan"/>
        </w:rPr>
        <w:t>nuclear prolif</w:t>
      </w:r>
      <w:r w:rsidRPr="004039A4">
        <w:rPr>
          <w:rStyle w:val="Emphasis"/>
        </w:rPr>
        <w:t>eration</w:t>
      </w:r>
      <w:r w:rsidRPr="004039A4">
        <w:rPr>
          <w:rStyle w:val="StyleUnderline"/>
        </w:rPr>
        <w:t xml:space="preserve">, </w:t>
      </w:r>
      <w:r w:rsidRPr="004039A4">
        <w:rPr>
          <w:rStyle w:val="StyleUnderline"/>
          <w:highlight w:val="cyan"/>
        </w:rPr>
        <w:t>and</w:t>
      </w:r>
      <w:r w:rsidRPr="004039A4">
        <w:rPr>
          <w:rStyle w:val="StyleUnderline"/>
        </w:rPr>
        <w:t xml:space="preserve"> </w:t>
      </w:r>
      <w:r w:rsidRPr="004039A4">
        <w:rPr>
          <w:rStyle w:val="Emphasis"/>
        </w:rPr>
        <w:t xml:space="preserve">catastrophic </w:t>
      </w:r>
      <w:r w:rsidRPr="004039A4">
        <w:rPr>
          <w:rStyle w:val="Emphasis"/>
          <w:highlight w:val="cyan"/>
        </w:rPr>
        <w:t>terror</w:t>
      </w:r>
      <w:r w:rsidRPr="004039A4">
        <w:rPr>
          <w:rStyle w:val="Emphasis"/>
        </w:rPr>
        <w:t>ism</w:t>
      </w:r>
      <w:r w:rsidRPr="004039A4">
        <w:rPr>
          <w:sz w:val="16"/>
        </w:rPr>
        <w:t xml:space="preserve">. And because they recognized that military force remained the ultima ratio regum, </w:t>
      </w:r>
      <w:r w:rsidRPr="004039A4">
        <w:rPr>
          <w:rStyle w:val="StyleUnderline"/>
        </w:rPr>
        <w:t xml:space="preserve">they understood the </w:t>
      </w:r>
      <w:r w:rsidRPr="004039A4">
        <w:rPr>
          <w:rStyle w:val="Emphasis"/>
        </w:rPr>
        <w:t>centrality</w:t>
      </w:r>
      <w:r w:rsidRPr="004039A4">
        <w:rPr>
          <w:rStyle w:val="StyleUnderline"/>
        </w:rPr>
        <w:t xml:space="preserve"> of </w:t>
      </w:r>
      <w:r w:rsidRPr="004039A4">
        <w:rPr>
          <w:rStyle w:val="Emphasis"/>
        </w:rPr>
        <w:t>military preponderance</w:t>
      </w:r>
      <w:r w:rsidRPr="004039A4">
        <w:rPr>
          <w:sz w:val="16"/>
        </w:rPr>
        <w:t xml:space="preserve">. </w:t>
      </w:r>
    </w:p>
    <w:p w14:paraId="49E43F07" w14:textId="77777777" w:rsidR="000860BC" w:rsidRPr="004039A4" w:rsidRDefault="000860BC" w:rsidP="000860BC">
      <w:pPr>
        <w:rPr>
          <w:sz w:val="16"/>
        </w:rPr>
      </w:pPr>
      <w:r w:rsidRPr="004039A4">
        <w:rPr>
          <w:rStyle w:val="StyleUnderline"/>
          <w:highlight w:val="cyan"/>
        </w:rPr>
        <w:t>Washington</w:t>
      </w:r>
      <w:r w:rsidRPr="004039A4">
        <w:rPr>
          <w:sz w:val="16"/>
        </w:rPr>
        <w:t xml:space="preserve"> would </w:t>
      </w:r>
      <w:r w:rsidRPr="004039A4">
        <w:rPr>
          <w:rStyle w:val="StyleUnderline"/>
        </w:rPr>
        <w:t>need</w:t>
      </w:r>
      <w:r w:rsidRPr="004039A4">
        <w:rPr>
          <w:sz w:val="16"/>
        </w:rPr>
        <w:t xml:space="preserve"> the </w:t>
      </w:r>
      <w:r w:rsidRPr="004039A4">
        <w:rPr>
          <w:rStyle w:val="StyleUnderline"/>
        </w:rPr>
        <w:t>military power</w:t>
      </w:r>
      <w:r w:rsidRPr="004039A4">
        <w:rPr>
          <w:sz w:val="16"/>
        </w:rPr>
        <w:t xml:space="preserve"> necessary </w:t>
      </w:r>
      <w:r w:rsidRPr="004039A4">
        <w:rPr>
          <w:rStyle w:val="StyleUnderline"/>
        </w:rPr>
        <w:t>to underwrite</w:t>
      </w:r>
      <w:r w:rsidRPr="004039A4">
        <w:rPr>
          <w:sz w:val="16"/>
        </w:rPr>
        <w:t xml:space="preserve"> worldwide </w:t>
      </w:r>
      <w:r w:rsidRPr="004039A4">
        <w:rPr>
          <w:rStyle w:val="StyleUnderline"/>
        </w:rPr>
        <w:t xml:space="preserve">alliance commitments. It would have to </w:t>
      </w:r>
      <w:r w:rsidRPr="004039A4">
        <w:rPr>
          <w:rStyle w:val="StyleUnderline"/>
          <w:highlight w:val="cyan"/>
        </w:rPr>
        <w:t>preserve</w:t>
      </w:r>
      <w:r w:rsidRPr="004039A4">
        <w:rPr>
          <w:rStyle w:val="StyleUnderline"/>
        </w:rPr>
        <w:t xml:space="preserve"> </w:t>
      </w:r>
      <w:r w:rsidRPr="004039A4">
        <w:rPr>
          <w:rStyle w:val="Emphasis"/>
        </w:rPr>
        <w:t xml:space="preserve">substantial </w:t>
      </w:r>
      <w:r w:rsidRPr="004039A4">
        <w:rPr>
          <w:rStyle w:val="Emphasis"/>
          <w:highlight w:val="cyan"/>
        </w:rPr>
        <w:t>overmatch</w:t>
      </w:r>
      <w:r w:rsidRPr="004039A4">
        <w:rPr>
          <w:rStyle w:val="StyleUnderline"/>
          <w:highlight w:val="cyan"/>
        </w:rPr>
        <w:t xml:space="preserve"> versus</w:t>
      </w:r>
      <w:r w:rsidRPr="004039A4">
        <w:rPr>
          <w:rStyle w:val="StyleUnderline"/>
        </w:rPr>
        <w:t xml:space="preserve"> any</w:t>
      </w:r>
      <w:r w:rsidRPr="004039A4">
        <w:rPr>
          <w:sz w:val="16"/>
        </w:rPr>
        <w:t xml:space="preserve"> potential </w:t>
      </w:r>
      <w:r w:rsidRPr="004039A4">
        <w:rPr>
          <w:rStyle w:val="Emphasis"/>
        </w:rPr>
        <w:t>great-power rival</w:t>
      </w:r>
      <w:r w:rsidRPr="004039A4">
        <w:rPr>
          <w:rStyle w:val="StyleUnderline"/>
        </w:rPr>
        <w:t>. It must</w:t>
      </w:r>
      <w:r w:rsidRPr="004039A4">
        <w:rPr>
          <w:sz w:val="16"/>
        </w:rPr>
        <w:t xml:space="preserve"> be able to </w:t>
      </w:r>
      <w:r w:rsidRPr="004039A4">
        <w:rPr>
          <w:rStyle w:val="StyleUnderline"/>
        </w:rPr>
        <w:t xml:space="preserve">answer the </w:t>
      </w:r>
      <w:r w:rsidRPr="004039A4">
        <w:rPr>
          <w:rStyle w:val="Emphasis"/>
        </w:rPr>
        <w:t xml:space="preserve">sharpest </w:t>
      </w:r>
      <w:r w:rsidRPr="004039A4">
        <w:rPr>
          <w:rStyle w:val="Emphasis"/>
          <w:highlight w:val="cyan"/>
        </w:rPr>
        <w:t>challenges</w:t>
      </w:r>
      <w:r w:rsidRPr="004039A4">
        <w:rPr>
          <w:rStyle w:val="StyleUnderline"/>
          <w:highlight w:val="cyan"/>
        </w:rPr>
        <w:t xml:space="preserve"> to the</w:t>
      </w:r>
      <w:r w:rsidRPr="004039A4">
        <w:rPr>
          <w:rStyle w:val="StyleUnderline"/>
        </w:rPr>
        <w:t xml:space="preserve"> international </w:t>
      </w:r>
      <w:r w:rsidRPr="004039A4">
        <w:rPr>
          <w:rStyle w:val="StyleUnderline"/>
          <w:highlight w:val="cyan"/>
        </w:rPr>
        <w:t>system</w:t>
      </w:r>
      <w:r w:rsidRPr="004039A4">
        <w:rPr>
          <w:rStyle w:val="StyleUnderline"/>
        </w:rPr>
        <w:t xml:space="preserve">, such as </w:t>
      </w:r>
      <w:r w:rsidRPr="004039A4">
        <w:rPr>
          <w:sz w:val="16"/>
        </w:rPr>
        <w:t xml:space="preserve">Saddam’s </w:t>
      </w:r>
      <w:r w:rsidRPr="004039A4">
        <w:rPr>
          <w:rStyle w:val="StyleUnderline"/>
        </w:rPr>
        <w:t>invasion</w:t>
      </w:r>
      <w:r w:rsidRPr="004039A4">
        <w:rPr>
          <w:sz w:val="16"/>
        </w:rPr>
        <w:t xml:space="preserve"> of Kuwait in 1990 </w:t>
      </w:r>
      <w:r w:rsidRPr="004039A4">
        <w:rPr>
          <w:rStyle w:val="StyleUnderline"/>
        </w:rPr>
        <w:t>or</w:t>
      </w:r>
      <w:r w:rsidRPr="004039A4">
        <w:rPr>
          <w:sz w:val="16"/>
        </w:rPr>
        <w:t xml:space="preserve"> jihadist </w:t>
      </w:r>
      <w:r w:rsidRPr="004039A4">
        <w:rPr>
          <w:rStyle w:val="StyleUnderline"/>
        </w:rPr>
        <w:t>extremism</w:t>
      </w:r>
      <w:r w:rsidRPr="004039A4">
        <w:rPr>
          <w:sz w:val="16"/>
        </w:rPr>
        <w:t xml:space="preserve"> after 9/11. Finally, </w:t>
      </w:r>
      <w:r w:rsidRPr="004039A4">
        <w:rPr>
          <w:rStyle w:val="StyleUnderline"/>
        </w:rPr>
        <w:t xml:space="preserve">because prevailing global </w:t>
      </w:r>
      <w:r w:rsidRPr="004039A4">
        <w:rPr>
          <w:rStyle w:val="StyleUnderline"/>
          <w:highlight w:val="cyan"/>
        </w:rPr>
        <w:t>norms</w:t>
      </w:r>
      <w:r w:rsidRPr="004039A4">
        <w:rPr>
          <w:sz w:val="16"/>
        </w:rPr>
        <w:t xml:space="preserve"> generally </w:t>
      </w:r>
      <w:r w:rsidRPr="004039A4">
        <w:rPr>
          <w:rStyle w:val="Emphasis"/>
          <w:highlight w:val="cyan"/>
        </w:rPr>
        <w:t>reflect</w:t>
      </w:r>
      <w:r w:rsidRPr="004039A4">
        <w:rPr>
          <w:rStyle w:val="Emphasis"/>
        </w:rPr>
        <w:t xml:space="preserve"> hard-</w:t>
      </w:r>
      <w:r w:rsidRPr="004039A4">
        <w:rPr>
          <w:rStyle w:val="Emphasis"/>
          <w:highlight w:val="cyan"/>
        </w:rPr>
        <w:t>power</w:t>
      </w:r>
      <w:r w:rsidRPr="004039A4">
        <w:rPr>
          <w:rStyle w:val="StyleUnderline"/>
        </w:rPr>
        <w:t xml:space="preserve"> realities, America</w:t>
      </w:r>
      <w:r w:rsidRPr="004039A4">
        <w:rPr>
          <w:sz w:val="16"/>
        </w:rPr>
        <w:t xml:space="preserve"> would </w:t>
      </w:r>
      <w:r w:rsidRPr="004039A4">
        <w:rPr>
          <w:rStyle w:val="StyleUnderline"/>
        </w:rPr>
        <w:t>need the superiority to assure</w:t>
      </w:r>
      <w:r w:rsidRPr="004039A4">
        <w:rPr>
          <w:sz w:val="16"/>
        </w:rPr>
        <w:t xml:space="preserve"> that </w:t>
      </w:r>
      <w:r w:rsidRPr="004039A4">
        <w:rPr>
          <w:rStyle w:val="StyleUnderline"/>
        </w:rPr>
        <w:t>its</w:t>
      </w:r>
      <w:r w:rsidRPr="004039A4">
        <w:rPr>
          <w:sz w:val="16"/>
        </w:rPr>
        <w:t xml:space="preserve"> own </w:t>
      </w:r>
      <w:r w:rsidRPr="004039A4">
        <w:rPr>
          <w:rStyle w:val="StyleUnderline"/>
        </w:rPr>
        <w:t>values remained ascendant</w:t>
      </w:r>
      <w:r w:rsidRPr="004039A4">
        <w:rPr>
          <w:sz w:val="16"/>
        </w:rPr>
        <w:t>. It was impolitic to say that U.S. strategy and the international order required “strengths beyond challenge,” but it was not at all inaccurate.</w:t>
      </w:r>
    </w:p>
    <w:p w14:paraId="5452C76F" w14:textId="77777777" w:rsidR="000860BC" w:rsidRPr="004039A4" w:rsidRDefault="000860BC" w:rsidP="000860BC">
      <w:pPr>
        <w:rPr>
          <w:sz w:val="16"/>
        </w:rPr>
      </w:pPr>
      <w:r w:rsidRPr="004039A4">
        <w:rPr>
          <w:sz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06B9C9A4" w14:textId="77777777" w:rsidR="000860BC" w:rsidRPr="004039A4" w:rsidRDefault="000860BC" w:rsidP="000860BC">
      <w:pPr>
        <w:rPr>
          <w:sz w:val="16"/>
        </w:rPr>
      </w:pPr>
      <w:r w:rsidRPr="004039A4">
        <w:rPr>
          <w:sz w:val="16"/>
        </w:rPr>
        <w:t>Yet U.S. strategy also heeded, at least until recently, 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 Alliances would lose credibility; the stability of key regions would be eroded; rivals would be emboldened; international crises would go unaddressed.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w:t>
      </w:r>
    </w:p>
    <w:p w14:paraId="207943AA" w14:textId="77777777" w:rsidR="000860BC" w:rsidRPr="004039A4" w:rsidRDefault="000860BC" w:rsidP="000860BC">
      <w:pPr>
        <w:rPr>
          <w:sz w:val="16"/>
        </w:rPr>
      </w:pPr>
      <w:r w:rsidRPr="004039A4">
        <w:rPr>
          <w:sz w:val="16"/>
        </w:rPr>
        <w:t>The Darkening Horizon</w:t>
      </w:r>
    </w:p>
    <w:p w14:paraId="6725953D" w14:textId="77777777" w:rsidR="000860BC" w:rsidRPr="004039A4" w:rsidRDefault="000860BC" w:rsidP="000860BC">
      <w:pPr>
        <w:rPr>
          <w:sz w:val="16"/>
        </w:rPr>
      </w:pPr>
      <w:r w:rsidRPr="004039A4">
        <w:rPr>
          <w:rStyle w:val="StyleUnderline"/>
        </w:rPr>
        <w:t>For</w:t>
      </w:r>
      <w:r w:rsidRPr="004039A4">
        <w:rPr>
          <w:sz w:val="16"/>
        </w:rPr>
        <w:t xml:space="preserve"> most of </w:t>
      </w:r>
      <w:r w:rsidRPr="004039A4">
        <w:rPr>
          <w:rStyle w:val="StyleUnderline"/>
        </w:rPr>
        <w:t>the post–Cold War era, the international system was</w:t>
      </w:r>
      <w:r w:rsidRPr="004039A4">
        <w:rPr>
          <w:sz w:val="16"/>
        </w:rPr>
        <w:t xml:space="preserve">— by historical standards—remarkably </w:t>
      </w:r>
      <w:r w:rsidRPr="004039A4">
        <w:rPr>
          <w:rStyle w:val="StyleUnderline"/>
        </w:rPr>
        <w:t>benign</w:t>
      </w:r>
      <w:r w:rsidRPr="004039A4">
        <w:rPr>
          <w:sz w:val="16"/>
        </w:rPr>
        <w:t xml:space="preserve">. Dangers existed, and as the terrorist attacks of September 11, 2001, demonstrated, they could manifest with horrific effect. But for two decades </w:t>
      </w:r>
      <w:r w:rsidRPr="004039A4">
        <w:rPr>
          <w:rStyle w:val="StyleUnderline"/>
        </w:rPr>
        <w:t>after</w:t>
      </w:r>
      <w:r w:rsidRPr="004039A4">
        <w:rPr>
          <w:sz w:val="16"/>
        </w:rPr>
        <w:t xml:space="preserve"> the </w:t>
      </w:r>
      <w:r w:rsidRPr="004039A4">
        <w:rPr>
          <w:rStyle w:val="StyleUnderline"/>
        </w:rPr>
        <w:t>Soviet collapse, the world was characterized by</w:t>
      </w:r>
      <w:r w:rsidRPr="004039A4">
        <w:rPr>
          <w:sz w:val="16"/>
        </w:rPr>
        <w:t xml:space="preserve"> remarkably </w:t>
      </w:r>
      <w:r w:rsidRPr="004039A4">
        <w:rPr>
          <w:rStyle w:val="Emphasis"/>
        </w:rPr>
        <w:t>low levels</w:t>
      </w:r>
      <w:r w:rsidRPr="004039A4">
        <w:rPr>
          <w:rStyle w:val="StyleUnderline"/>
        </w:rPr>
        <w:t xml:space="preserve"> of </w:t>
      </w:r>
      <w:r w:rsidRPr="004039A4">
        <w:rPr>
          <w:rStyle w:val="Emphasis"/>
        </w:rPr>
        <w:t>great-power competition</w:t>
      </w:r>
      <w:r w:rsidRPr="004039A4">
        <w:rPr>
          <w:rStyle w:val="StyleUnderline"/>
        </w:rPr>
        <w:t>, high levels of security in</w:t>
      </w:r>
      <w:r w:rsidRPr="004039A4">
        <w:rPr>
          <w:sz w:val="16"/>
        </w:rPr>
        <w:t xml:space="preserve"> key </w:t>
      </w:r>
      <w:r w:rsidRPr="004039A4">
        <w:rPr>
          <w:rStyle w:val="StyleUnderline"/>
        </w:rPr>
        <w:t xml:space="preserve">theaters such as </w:t>
      </w:r>
      <w:r w:rsidRPr="004039A4">
        <w:rPr>
          <w:rStyle w:val="Emphasis"/>
        </w:rPr>
        <w:t>Europe</w:t>
      </w:r>
      <w:r w:rsidRPr="004039A4">
        <w:rPr>
          <w:rStyle w:val="StyleUnderline"/>
        </w:rPr>
        <w:t xml:space="preserve"> and </w:t>
      </w:r>
      <w:r w:rsidRPr="004039A4">
        <w:rPr>
          <w:rStyle w:val="Emphasis"/>
        </w:rPr>
        <w:t>East Asia</w:t>
      </w:r>
      <w:r w:rsidRPr="004039A4">
        <w:rPr>
          <w:rStyle w:val="StyleUnderline"/>
        </w:rPr>
        <w:t>, and</w:t>
      </w:r>
      <w:r w:rsidRPr="004039A4">
        <w:rPr>
          <w:sz w:val="16"/>
        </w:rPr>
        <w:t xml:space="preserve"> the </w:t>
      </w:r>
      <w:r w:rsidRPr="004039A4">
        <w:rPr>
          <w:rStyle w:val="Emphasis"/>
        </w:rPr>
        <w:t>comparative weakness</w:t>
      </w:r>
      <w:r w:rsidRPr="004039A4">
        <w:rPr>
          <w:rStyle w:val="StyleUnderline"/>
        </w:rPr>
        <w:t xml:space="preserve"> of</w:t>
      </w:r>
      <w:r w:rsidRPr="004039A4">
        <w:rPr>
          <w:sz w:val="16"/>
        </w:rPr>
        <w:t xml:space="preserve"> those </w:t>
      </w:r>
      <w:r w:rsidRPr="004039A4">
        <w:rPr>
          <w:rStyle w:val="StyleUnderline"/>
        </w:rPr>
        <w:t>“rogue” actors—Iran, Iraq, North Korea, al-Qaeda—who</w:t>
      </w:r>
      <w:r w:rsidRPr="004039A4">
        <w:rPr>
          <w:sz w:val="16"/>
        </w:rPr>
        <w:t xml:space="preserve"> most </w:t>
      </w:r>
      <w:r w:rsidRPr="004039A4">
        <w:rPr>
          <w:rStyle w:val="Emphasis"/>
        </w:rPr>
        <w:t>aggressively challenged</w:t>
      </w:r>
      <w:r w:rsidRPr="004039A4">
        <w:rPr>
          <w:rStyle w:val="StyleUnderline"/>
        </w:rPr>
        <w:t xml:space="preserve"> American power</w:t>
      </w:r>
      <w:r w:rsidRPr="004039A4">
        <w:rPr>
          <w:sz w:val="16"/>
        </w:rPr>
        <w:t xml:space="preserve">. During the 1990s, some observers even spoke of a “strategic pause,” the idea being that the end of the Cold War had afforded the United States a respite from normal levels of geopolitical danger and competition. </w:t>
      </w:r>
      <w:r w:rsidRPr="004039A4">
        <w:rPr>
          <w:rStyle w:val="StyleUnderline"/>
        </w:rPr>
        <w:t>Now</w:t>
      </w:r>
      <w:r w:rsidRPr="004039A4">
        <w:rPr>
          <w:sz w:val="16"/>
        </w:rPr>
        <w:t xml:space="preserve">, however, </w:t>
      </w:r>
      <w:r w:rsidRPr="004039A4">
        <w:rPr>
          <w:rStyle w:val="StyleUnderline"/>
        </w:rPr>
        <w:t xml:space="preserve">the strategic horizon is </w:t>
      </w:r>
      <w:r w:rsidRPr="004039A4">
        <w:rPr>
          <w:rStyle w:val="Emphasis"/>
        </w:rPr>
        <w:t>darkening</w:t>
      </w:r>
      <w:r w:rsidRPr="004039A4">
        <w:rPr>
          <w:sz w:val="16"/>
        </w:rPr>
        <w:t>, due to four factors.</w:t>
      </w:r>
    </w:p>
    <w:p w14:paraId="27DB461D" w14:textId="77777777" w:rsidR="000860BC" w:rsidRPr="004039A4" w:rsidRDefault="000860BC" w:rsidP="000860BC">
      <w:pPr>
        <w:rPr>
          <w:sz w:val="16"/>
        </w:rPr>
      </w:pPr>
      <w:r w:rsidRPr="004039A4">
        <w:rPr>
          <w:rStyle w:val="StyleUnderline"/>
        </w:rPr>
        <w:t xml:space="preserve">First, </w:t>
      </w:r>
      <w:r w:rsidRPr="004039A4">
        <w:rPr>
          <w:rStyle w:val="Emphasis"/>
          <w:highlight w:val="cyan"/>
        </w:rPr>
        <w:t>great</w:t>
      </w:r>
      <w:r w:rsidRPr="004039A4">
        <w:rPr>
          <w:rStyle w:val="Emphasis"/>
        </w:rPr>
        <w:t>-power</w:t>
      </w:r>
      <w:r w:rsidRPr="004039A4">
        <w:rPr>
          <w:rStyle w:val="StyleUnderline"/>
        </w:rPr>
        <w:t xml:space="preserve"> military </w:t>
      </w:r>
      <w:r w:rsidRPr="004039A4">
        <w:rPr>
          <w:rStyle w:val="Emphasis"/>
        </w:rPr>
        <w:t>competition is back</w:t>
      </w:r>
      <w:r w:rsidRPr="004039A4">
        <w:rPr>
          <w:rStyle w:val="StyleUnderline"/>
        </w:rPr>
        <w:t>. The</w:t>
      </w:r>
      <w:r w:rsidRPr="004039A4">
        <w:rPr>
          <w:sz w:val="16"/>
        </w:rPr>
        <w:t xml:space="preserve"> world’s two </w:t>
      </w:r>
      <w:r w:rsidRPr="004039A4">
        <w:rPr>
          <w:rStyle w:val="StyleUnderline"/>
        </w:rPr>
        <w:t xml:space="preserve">leading </w:t>
      </w:r>
      <w:r w:rsidRPr="004039A4">
        <w:rPr>
          <w:rStyle w:val="Emphasis"/>
        </w:rPr>
        <w:t xml:space="preserve">authoritarian </w:t>
      </w:r>
      <w:r w:rsidRPr="004039A4">
        <w:rPr>
          <w:rStyle w:val="Emphasis"/>
          <w:highlight w:val="cyan"/>
        </w:rPr>
        <w:t>powers</w:t>
      </w:r>
      <w:r w:rsidRPr="004039A4">
        <w:rPr>
          <w:rStyle w:val="StyleUnderline"/>
        </w:rPr>
        <w:t>—China and Russia—</w:t>
      </w:r>
      <w:r w:rsidRPr="004039A4">
        <w:rPr>
          <w:rStyle w:val="StyleUnderline"/>
          <w:highlight w:val="cyan"/>
        </w:rPr>
        <w:t>are seeking</w:t>
      </w:r>
      <w:r w:rsidRPr="004039A4">
        <w:rPr>
          <w:rStyle w:val="StyleUnderline"/>
        </w:rPr>
        <w:t xml:space="preserve"> </w:t>
      </w:r>
      <w:r w:rsidRPr="004039A4">
        <w:rPr>
          <w:rStyle w:val="Emphasis"/>
        </w:rPr>
        <w:t xml:space="preserve">regional </w:t>
      </w:r>
      <w:r w:rsidRPr="004039A4">
        <w:rPr>
          <w:rStyle w:val="Emphasis"/>
          <w:highlight w:val="cyan"/>
        </w:rPr>
        <w:t>heg</w:t>
      </w:r>
      <w:r w:rsidRPr="004039A4">
        <w:rPr>
          <w:rStyle w:val="Emphasis"/>
        </w:rPr>
        <w:t>emony</w:t>
      </w:r>
      <w:r w:rsidRPr="004039A4">
        <w:rPr>
          <w:rStyle w:val="StyleUnderline"/>
        </w:rPr>
        <w:t xml:space="preserve">, contesting </w:t>
      </w:r>
      <w:r w:rsidRPr="004039A4">
        <w:rPr>
          <w:rStyle w:val="Emphasis"/>
        </w:rPr>
        <w:t>global norms</w:t>
      </w:r>
      <w:r w:rsidRPr="004039A4">
        <w:rPr>
          <w:rStyle w:val="StyleUnderline"/>
        </w:rPr>
        <w:t xml:space="preserve"> such as nonaggression and freedom of navigation, and </w:t>
      </w:r>
      <w:r w:rsidRPr="004039A4">
        <w:rPr>
          <w:rStyle w:val="StyleUnderline"/>
          <w:highlight w:val="cyan"/>
        </w:rPr>
        <w:t>developing</w:t>
      </w:r>
      <w:r w:rsidRPr="004039A4">
        <w:rPr>
          <w:sz w:val="16"/>
        </w:rPr>
        <w:t xml:space="preserve"> the </w:t>
      </w:r>
      <w:r w:rsidRPr="004039A4">
        <w:rPr>
          <w:rStyle w:val="Emphasis"/>
        </w:rPr>
        <w:t>military punch</w:t>
      </w:r>
      <w:r w:rsidRPr="004039A4">
        <w:rPr>
          <w:rStyle w:val="StyleUnderline"/>
        </w:rPr>
        <w:t xml:space="preserve"> to underwrite these ambitions</w:t>
      </w:r>
      <w:r w:rsidRPr="004039A4">
        <w:rPr>
          <w:sz w:val="16"/>
        </w:rPr>
        <w:t xml:space="preserve">. Notwithstanding severe economic and demographic problems, </w:t>
      </w:r>
      <w:r w:rsidRPr="004039A4">
        <w:rPr>
          <w:rStyle w:val="StyleUnderline"/>
        </w:rPr>
        <w:t>Russia</w:t>
      </w:r>
      <w:r w:rsidRPr="004039A4">
        <w:rPr>
          <w:sz w:val="16"/>
        </w:rPr>
        <w:t xml:space="preserve"> has </w:t>
      </w:r>
      <w:r w:rsidRPr="004039A4">
        <w:rPr>
          <w:rStyle w:val="StyleUnderline"/>
        </w:rPr>
        <w:t>conducted</w:t>
      </w:r>
      <w:r w:rsidRPr="004039A4">
        <w:rPr>
          <w:sz w:val="16"/>
        </w:rPr>
        <w:t xml:space="preserve"> a </w:t>
      </w:r>
      <w:r w:rsidRPr="004039A4">
        <w:rPr>
          <w:rStyle w:val="StyleUnderline"/>
        </w:rPr>
        <w:t xml:space="preserve">major </w:t>
      </w:r>
      <w:r w:rsidRPr="004039A4">
        <w:rPr>
          <w:rStyle w:val="Emphasis"/>
        </w:rPr>
        <w:t xml:space="preserve">military </w:t>
      </w:r>
      <w:r w:rsidRPr="004039A4">
        <w:rPr>
          <w:rStyle w:val="Emphasis"/>
          <w:highlight w:val="cyan"/>
        </w:rPr>
        <w:t>modernization</w:t>
      </w:r>
      <w:r w:rsidRPr="004039A4">
        <w:rPr>
          <w:rStyle w:val="StyleUnderline"/>
          <w:highlight w:val="cyan"/>
        </w:rPr>
        <w:t xml:space="preserve"> emphasizing </w:t>
      </w:r>
      <w:r w:rsidRPr="004039A4">
        <w:rPr>
          <w:rStyle w:val="Emphasis"/>
          <w:highlight w:val="cyan"/>
        </w:rPr>
        <w:t>nuclear</w:t>
      </w:r>
      <w:r w:rsidRPr="004039A4">
        <w:rPr>
          <w:rStyle w:val="Emphasis"/>
        </w:rPr>
        <w:t xml:space="preserve"> weapons</w:t>
      </w:r>
      <w:r w:rsidRPr="004039A4">
        <w:rPr>
          <w:rStyle w:val="StyleUnderline"/>
        </w:rPr>
        <w:t xml:space="preserve">, high-end </w:t>
      </w:r>
      <w:r w:rsidRPr="004039A4">
        <w:rPr>
          <w:rStyle w:val="Emphasis"/>
          <w:highlight w:val="cyan"/>
        </w:rPr>
        <w:t>conventional</w:t>
      </w:r>
      <w:r w:rsidRPr="004039A4">
        <w:rPr>
          <w:rStyle w:val="Emphasis"/>
        </w:rPr>
        <w:t xml:space="preserve"> capabilities</w:t>
      </w:r>
      <w:r w:rsidRPr="004039A4">
        <w:rPr>
          <w:rStyle w:val="StyleUnderline"/>
        </w:rPr>
        <w:t xml:space="preserve">, </w:t>
      </w:r>
      <w:r w:rsidRPr="004039A4">
        <w:rPr>
          <w:rStyle w:val="StyleUnderline"/>
          <w:highlight w:val="cyan"/>
        </w:rPr>
        <w:t>and</w:t>
      </w:r>
      <w:r w:rsidRPr="004039A4">
        <w:rPr>
          <w:rStyle w:val="StyleUnderline"/>
        </w:rPr>
        <w:t xml:space="preserve"> </w:t>
      </w:r>
      <w:r w:rsidRPr="004039A4">
        <w:rPr>
          <w:rStyle w:val="Emphasis"/>
        </w:rPr>
        <w:t>rapid-deployment</w:t>
      </w:r>
      <w:r w:rsidRPr="004039A4">
        <w:rPr>
          <w:rStyle w:val="StyleUnderline"/>
        </w:rPr>
        <w:t xml:space="preserve"> and </w:t>
      </w:r>
      <w:r w:rsidRPr="004039A4">
        <w:rPr>
          <w:rStyle w:val="Emphasis"/>
          <w:highlight w:val="cyan"/>
        </w:rPr>
        <w:t>special</w:t>
      </w:r>
      <w:r w:rsidRPr="004039A4">
        <w:rPr>
          <w:rStyle w:val="Emphasis"/>
        </w:rPr>
        <w:t xml:space="preserve"> operations</w:t>
      </w:r>
      <w:r w:rsidRPr="004039A4">
        <w:rPr>
          <w:rStyle w:val="StyleUnderline"/>
        </w:rPr>
        <w:t xml:space="preserve"> </w:t>
      </w:r>
      <w:r w:rsidRPr="004039A4">
        <w:rPr>
          <w:rStyle w:val="StyleUnderline"/>
          <w:highlight w:val="cyan"/>
        </w:rPr>
        <w:t>forces</w:t>
      </w:r>
      <w:r w:rsidRPr="004039A4">
        <w:rPr>
          <w:sz w:val="16"/>
        </w:rPr>
        <w:t xml:space="preserve"> — </w:t>
      </w:r>
      <w:r w:rsidRPr="004039A4">
        <w:rPr>
          <w:rStyle w:val="StyleUnderline"/>
        </w:rPr>
        <w:t>and utilized</w:t>
      </w:r>
      <w:r w:rsidRPr="004039A4">
        <w:rPr>
          <w:sz w:val="16"/>
        </w:rPr>
        <w:t xml:space="preserve"> many of </w:t>
      </w:r>
      <w:r w:rsidRPr="004039A4">
        <w:rPr>
          <w:rStyle w:val="StyleUnderline"/>
        </w:rPr>
        <w:t>these capabilities</w:t>
      </w:r>
      <w:r w:rsidRPr="004039A4">
        <w:rPr>
          <w:sz w:val="16"/>
        </w:rPr>
        <w:t xml:space="preserve"> in conflicts </w:t>
      </w:r>
      <w:r w:rsidRPr="004039A4">
        <w:rPr>
          <w:rStyle w:val="StyleUnderline"/>
        </w:rPr>
        <w:t xml:space="preserve">in </w:t>
      </w:r>
      <w:r w:rsidRPr="004039A4">
        <w:rPr>
          <w:rStyle w:val="Emphasis"/>
        </w:rPr>
        <w:t>Ukraine</w:t>
      </w:r>
      <w:r w:rsidRPr="004039A4">
        <w:rPr>
          <w:rStyle w:val="StyleUnderline"/>
        </w:rPr>
        <w:t xml:space="preserve"> and </w:t>
      </w:r>
      <w:r w:rsidRPr="004039A4">
        <w:rPr>
          <w:rStyle w:val="Emphasis"/>
        </w:rPr>
        <w:t>Syria</w:t>
      </w:r>
      <w:r w:rsidRPr="004039A4">
        <w:rPr>
          <w:sz w:val="16"/>
        </w:rPr>
        <w:t xml:space="preserve">.10 </w:t>
      </w:r>
      <w:r w:rsidRPr="004039A4">
        <w:rPr>
          <w:rStyle w:val="StyleUnderline"/>
        </w:rPr>
        <w:t>China</w:t>
      </w:r>
      <w:r w:rsidRPr="004039A4">
        <w:rPr>
          <w:sz w:val="16"/>
        </w:rPr>
        <w:t xml:space="preserve">, meanwhile, has </w:t>
      </w:r>
      <w:r w:rsidRPr="004039A4">
        <w:rPr>
          <w:rStyle w:val="StyleUnderline"/>
        </w:rPr>
        <w:t xml:space="preserve">carried out a buildup of </w:t>
      </w:r>
      <w:r w:rsidRPr="004039A4">
        <w:rPr>
          <w:rStyle w:val="Emphasis"/>
        </w:rPr>
        <w:t>historic proportions</w:t>
      </w:r>
      <w:r w:rsidRPr="004039A4">
        <w:rPr>
          <w:rStyle w:val="StyleUnderline"/>
        </w:rPr>
        <w:t>, with</w:t>
      </w:r>
      <w:r w:rsidRPr="004039A4">
        <w:rPr>
          <w:sz w:val="16"/>
        </w:rPr>
        <w:t xml:space="preserve"> constant-dollar defense </w:t>
      </w:r>
      <w:r w:rsidRPr="004039A4">
        <w:rPr>
          <w:rStyle w:val="StyleUnderline"/>
        </w:rPr>
        <w:t>outlays rising from</w:t>
      </w:r>
      <w:r w:rsidRPr="004039A4">
        <w:rPr>
          <w:sz w:val="16"/>
        </w:rPr>
        <w:t xml:space="preserve"> US$26 billion in </w:t>
      </w:r>
      <w:r w:rsidRPr="004039A4">
        <w:rPr>
          <w:rStyle w:val="StyleUnderline"/>
        </w:rPr>
        <w:t>1995 to</w:t>
      </w:r>
      <w:r w:rsidRPr="004039A4">
        <w:rPr>
          <w:sz w:val="16"/>
        </w:rPr>
        <w:t xml:space="preserve"> US$226 billion in </w:t>
      </w:r>
      <w:r w:rsidRPr="004039A4">
        <w:rPr>
          <w:rStyle w:val="StyleUnderline"/>
        </w:rPr>
        <w:t>2016</w:t>
      </w:r>
      <w:r w:rsidRPr="004039A4">
        <w:rPr>
          <w:sz w:val="16"/>
        </w:rPr>
        <w:t xml:space="preserve">.11 Ominously, </w:t>
      </w:r>
      <w:r w:rsidRPr="004039A4">
        <w:rPr>
          <w:rStyle w:val="StyleUnderline"/>
        </w:rPr>
        <w:t>these expenditures</w:t>
      </w:r>
      <w:r w:rsidRPr="004039A4">
        <w:rPr>
          <w:sz w:val="16"/>
        </w:rPr>
        <w:t xml:space="preserve"> have </w:t>
      </w:r>
      <w:r w:rsidRPr="004039A4">
        <w:rPr>
          <w:rStyle w:val="StyleUnderline"/>
        </w:rPr>
        <w:t>funded</w:t>
      </w:r>
      <w:r w:rsidRPr="004039A4">
        <w:rPr>
          <w:sz w:val="16"/>
        </w:rPr>
        <w:t xml:space="preserve"> development of </w:t>
      </w:r>
      <w:r w:rsidRPr="004039A4">
        <w:rPr>
          <w:rStyle w:val="Emphasis"/>
        </w:rPr>
        <w:t>power-projection</w:t>
      </w:r>
      <w:r w:rsidRPr="004039A4">
        <w:rPr>
          <w:rStyle w:val="StyleUnderline"/>
        </w:rPr>
        <w:t xml:space="preserve"> and </w:t>
      </w:r>
      <w:r w:rsidRPr="004039A4">
        <w:rPr>
          <w:rStyle w:val="Emphasis"/>
        </w:rPr>
        <w:t>anti-access</w:t>
      </w:r>
      <w:r w:rsidRPr="004039A4">
        <w:rPr>
          <w:rStyle w:val="StyleUnderline"/>
        </w:rPr>
        <w:t>/</w:t>
      </w:r>
      <w:r w:rsidRPr="004039A4">
        <w:rPr>
          <w:rStyle w:val="Emphasis"/>
        </w:rPr>
        <w:t>area denial</w:t>
      </w:r>
      <w:r w:rsidRPr="004039A4">
        <w:rPr>
          <w:sz w:val="16"/>
        </w:rPr>
        <w:t xml:space="preserve"> (A2/AD) tools </w:t>
      </w:r>
      <w:r w:rsidRPr="004039A4">
        <w:rPr>
          <w:rStyle w:val="StyleUnderline"/>
        </w:rPr>
        <w:t xml:space="preserve">necessary to threaten China’s neighbors and complicate </w:t>
      </w:r>
      <w:r w:rsidRPr="004039A4">
        <w:rPr>
          <w:rStyle w:val="Emphasis"/>
        </w:rPr>
        <w:t>U.S. intervention</w:t>
      </w:r>
      <w:r w:rsidRPr="004039A4">
        <w:rPr>
          <w:sz w:val="16"/>
        </w:rPr>
        <w:t xml:space="preserve"> on their behalf. </w:t>
      </w:r>
      <w:r w:rsidRPr="004039A4">
        <w:rPr>
          <w:rStyle w:val="StyleUnderline"/>
        </w:rPr>
        <w:t xml:space="preserve">Washington has grown </w:t>
      </w:r>
      <w:r w:rsidRPr="004039A4">
        <w:rPr>
          <w:rStyle w:val="Emphasis"/>
        </w:rPr>
        <w:t>accustomed</w:t>
      </w:r>
      <w:r w:rsidRPr="004039A4">
        <w:rPr>
          <w:rStyle w:val="StyleUnderline"/>
        </w:rPr>
        <w:t xml:space="preserve"> to</w:t>
      </w:r>
      <w:r w:rsidRPr="004039A4">
        <w:rPr>
          <w:sz w:val="16"/>
        </w:rPr>
        <w:t xml:space="preserve"> having </w:t>
      </w:r>
      <w:r w:rsidRPr="004039A4">
        <w:rPr>
          <w:rStyle w:val="StyleUnderline"/>
        </w:rPr>
        <w:t xml:space="preserve">a generational military lead; </w:t>
      </w:r>
      <w:r w:rsidRPr="004039A4">
        <w:rPr>
          <w:rStyle w:val="Emphasis"/>
        </w:rPr>
        <w:t>Russian</w:t>
      </w:r>
      <w:r w:rsidRPr="004039A4">
        <w:rPr>
          <w:rStyle w:val="StyleUnderline"/>
        </w:rPr>
        <w:t xml:space="preserve"> and </w:t>
      </w:r>
      <w:r w:rsidRPr="004039A4">
        <w:rPr>
          <w:rStyle w:val="Emphasis"/>
        </w:rPr>
        <w:t>Chinese modernization</w:t>
      </w:r>
      <w:r w:rsidRPr="004039A4">
        <w:rPr>
          <w:rStyle w:val="StyleUnderline"/>
        </w:rPr>
        <w:t xml:space="preserve"> efforts are</w:t>
      </w:r>
      <w:r w:rsidRPr="004039A4">
        <w:rPr>
          <w:sz w:val="16"/>
        </w:rPr>
        <w:t xml:space="preserve"> now </w:t>
      </w:r>
      <w:r w:rsidRPr="004039A4">
        <w:rPr>
          <w:rStyle w:val="StyleUnderline"/>
        </w:rPr>
        <w:t>creating a</w:t>
      </w:r>
      <w:r w:rsidRPr="004039A4">
        <w:rPr>
          <w:sz w:val="16"/>
        </w:rPr>
        <w:t xml:space="preserve"> far </w:t>
      </w:r>
      <w:r w:rsidRPr="004039A4">
        <w:rPr>
          <w:rStyle w:val="StyleUnderline"/>
        </w:rPr>
        <w:t>more competitive environment</w:t>
      </w:r>
      <w:r w:rsidRPr="004039A4">
        <w:rPr>
          <w:sz w:val="16"/>
        </w:rPr>
        <w:t xml:space="preserve">. </w:t>
      </w:r>
    </w:p>
    <w:p w14:paraId="221D912A" w14:textId="77777777" w:rsidR="000860BC" w:rsidRPr="004039A4" w:rsidRDefault="000860BC" w:rsidP="000860BC">
      <w:pPr>
        <w:rPr>
          <w:sz w:val="16"/>
        </w:rPr>
      </w:pPr>
      <w:r w:rsidRPr="004039A4">
        <w:rPr>
          <w:rStyle w:val="StyleUnderline"/>
        </w:rPr>
        <w:t>Second</w:t>
      </w:r>
      <w:r w:rsidRPr="004039A4">
        <w:rPr>
          <w:sz w:val="16"/>
        </w:rPr>
        <w:t xml:space="preserve">, the </w:t>
      </w:r>
      <w:r w:rsidRPr="004039A4">
        <w:rPr>
          <w:rStyle w:val="StyleUnderline"/>
        </w:rPr>
        <w:t xml:space="preserve">international outlaws are </w:t>
      </w:r>
      <w:r w:rsidRPr="004039A4">
        <w:rPr>
          <w:rStyle w:val="Emphasis"/>
        </w:rPr>
        <w:t>no longer</w:t>
      </w:r>
      <w:r w:rsidRPr="004039A4">
        <w:rPr>
          <w:rStyle w:val="StyleUnderline"/>
        </w:rPr>
        <w:t xml:space="preserve"> so weak. </w:t>
      </w:r>
      <w:r w:rsidRPr="004039A4">
        <w:rPr>
          <w:rStyle w:val="Emphasis"/>
        </w:rPr>
        <w:t>North Korea’s</w:t>
      </w:r>
      <w:r w:rsidRPr="004039A4">
        <w:rPr>
          <w:rStyle w:val="StyleUnderline"/>
        </w:rPr>
        <w:t xml:space="preserve"> conventional forces </w:t>
      </w:r>
      <w:r w:rsidRPr="004039A4">
        <w:rPr>
          <w:sz w:val="16"/>
        </w:rPr>
        <w:t xml:space="preserve">have </w:t>
      </w:r>
      <w:r w:rsidRPr="004039A4">
        <w:rPr>
          <w:rStyle w:val="StyleUnderline"/>
        </w:rPr>
        <w:t>atrophied, but it</w:t>
      </w:r>
      <w:r w:rsidRPr="004039A4">
        <w:rPr>
          <w:sz w:val="16"/>
        </w:rPr>
        <w:t xml:space="preserve"> has </w:t>
      </w:r>
      <w:r w:rsidRPr="004039A4">
        <w:rPr>
          <w:rStyle w:val="StyleUnderline"/>
        </w:rPr>
        <w:t xml:space="preserve">amassed a growing </w:t>
      </w:r>
      <w:r w:rsidRPr="004039A4">
        <w:rPr>
          <w:rStyle w:val="Emphasis"/>
        </w:rPr>
        <w:t>nuclear arsenal</w:t>
      </w:r>
      <w:r w:rsidRPr="004039A4">
        <w:rPr>
          <w:rStyle w:val="StyleUnderline"/>
        </w:rPr>
        <w:t xml:space="preserve"> and is developing</w:t>
      </w:r>
      <w:r w:rsidRPr="004039A4">
        <w:rPr>
          <w:sz w:val="16"/>
        </w:rPr>
        <w:t xml:space="preserve"> an </w:t>
      </w:r>
      <w:r w:rsidRPr="004039A4">
        <w:rPr>
          <w:rStyle w:val="Emphasis"/>
        </w:rPr>
        <w:t>intercontinental</w:t>
      </w:r>
      <w:r w:rsidRPr="004039A4">
        <w:rPr>
          <w:rStyle w:val="StyleUnderline"/>
        </w:rPr>
        <w:t xml:space="preserve"> delivery capability that will</w:t>
      </w:r>
      <w:r w:rsidRPr="004039A4">
        <w:rPr>
          <w:sz w:val="16"/>
        </w:rPr>
        <w:t xml:space="preserve"> soon </w:t>
      </w:r>
      <w:r w:rsidRPr="004039A4">
        <w:rPr>
          <w:rStyle w:val="StyleUnderline"/>
        </w:rPr>
        <w:t>allow it to threaten</w:t>
      </w:r>
      <w:r w:rsidRPr="004039A4">
        <w:rPr>
          <w:sz w:val="16"/>
        </w:rPr>
        <w:t xml:space="preserve"> not just America’s regional allies but also </w:t>
      </w:r>
      <w:r w:rsidRPr="004039A4">
        <w:rPr>
          <w:rStyle w:val="StyleUnderline"/>
        </w:rPr>
        <w:t>the continental U</w:t>
      </w:r>
      <w:r w:rsidRPr="004039A4">
        <w:rPr>
          <w:sz w:val="16"/>
        </w:rPr>
        <w:t xml:space="preserve">nited </w:t>
      </w:r>
      <w:r w:rsidRPr="004039A4">
        <w:rPr>
          <w:rStyle w:val="StyleUnderline"/>
        </w:rPr>
        <w:t>S</w:t>
      </w:r>
      <w:r w:rsidRPr="004039A4">
        <w:rPr>
          <w:sz w:val="16"/>
        </w:rPr>
        <w:t xml:space="preserve">tates.12 </w:t>
      </w:r>
      <w:r w:rsidRPr="004039A4">
        <w:rPr>
          <w:rStyle w:val="Emphasis"/>
          <w:highlight w:val="cyan"/>
        </w:rPr>
        <w:t>Iran</w:t>
      </w:r>
      <w:r w:rsidRPr="004039A4">
        <w:rPr>
          <w:rStyle w:val="StyleUnderline"/>
        </w:rPr>
        <w:t xml:space="preserve"> remains a </w:t>
      </w:r>
      <w:r w:rsidRPr="004039A4">
        <w:rPr>
          <w:rStyle w:val="Emphasis"/>
        </w:rPr>
        <w:t>nuclear threshold</w:t>
      </w:r>
      <w:r w:rsidRPr="004039A4">
        <w:rPr>
          <w:sz w:val="16"/>
        </w:rPr>
        <w:t xml:space="preserve"> state, one </w:t>
      </w:r>
      <w:r w:rsidRPr="004039A4">
        <w:rPr>
          <w:rStyle w:val="StyleUnderline"/>
        </w:rPr>
        <w:t xml:space="preserve">that continues to </w:t>
      </w:r>
      <w:r w:rsidRPr="004039A4">
        <w:rPr>
          <w:rStyle w:val="StyleUnderline"/>
          <w:highlight w:val="cyan"/>
        </w:rPr>
        <w:t>develop</w:t>
      </w:r>
      <w:r w:rsidRPr="004039A4">
        <w:rPr>
          <w:rStyle w:val="StyleUnderline"/>
        </w:rPr>
        <w:t xml:space="preserve"> </w:t>
      </w:r>
      <w:r w:rsidRPr="004039A4">
        <w:rPr>
          <w:rStyle w:val="Emphasis"/>
        </w:rPr>
        <w:t>ballistic missiles</w:t>
      </w:r>
      <w:r w:rsidRPr="004039A4">
        <w:rPr>
          <w:rStyle w:val="StyleUnderline"/>
        </w:rPr>
        <w:t xml:space="preserve"> and </w:t>
      </w:r>
      <w:r w:rsidRPr="004039A4">
        <w:rPr>
          <w:rStyle w:val="Emphasis"/>
          <w:highlight w:val="cyan"/>
        </w:rPr>
        <w:t>A2/AD</w:t>
      </w:r>
      <w:r w:rsidRPr="004039A4">
        <w:rPr>
          <w:rStyle w:val="Emphasis"/>
        </w:rPr>
        <w:t xml:space="preserve"> capabilities</w:t>
      </w:r>
      <w:r w:rsidRPr="004039A4">
        <w:rPr>
          <w:rStyle w:val="StyleUnderline"/>
        </w:rPr>
        <w:t xml:space="preserve"> while employing</w:t>
      </w:r>
      <w:r w:rsidRPr="004039A4">
        <w:rPr>
          <w:sz w:val="16"/>
        </w:rPr>
        <w:t xml:space="preserve"> sectarian and </w:t>
      </w:r>
      <w:r w:rsidRPr="004039A4">
        <w:rPr>
          <w:rStyle w:val="StyleUnderline"/>
        </w:rPr>
        <w:t>proxy forces across the Middle East. The Islamic State</w:t>
      </w:r>
      <w:r w:rsidRPr="004039A4">
        <w:rPr>
          <w:sz w:val="16"/>
        </w:rPr>
        <w:t xml:space="preserve">, for its part, is headed for defeat, but has </w:t>
      </w:r>
      <w:r w:rsidRPr="004039A4">
        <w:rPr>
          <w:rStyle w:val="StyleUnderline"/>
        </w:rPr>
        <w:t xml:space="preserve">displayed military capabilities </w:t>
      </w:r>
      <w:r w:rsidRPr="004039A4">
        <w:rPr>
          <w:rStyle w:val="Emphasis"/>
        </w:rPr>
        <w:t>unprecedented</w:t>
      </w:r>
      <w:r w:rsidRPr="004039A4">
        <w:rPr>
          <w:rStyle w:val="StyleUnderline"/>
        </w:rPr>
        <w:t xml:space="preserve"> for any </w:t>
      </w:r>
      <w:r w:rsidRPr="004039A4">
        <w:rPr>
          <w:rStyle w:val="Emphasis"/>
        </w:rPr>
        <w:t>terrorist group</w:t>
      </w:r>
      <w:r w:rsidRPr="004039A4">
        <w:rPr>
          <w:rStyle w:val="StyleUnderline"/>
        </w:rPr>
        <w:t>, and</w:t>
      </w:r>
      <w:r w:rsidRPr="004039A4">
        <w:rPr>
          <w:sz w:val="16"/>
        </w:rPr>
        <w:t xml:space="preserve"> shown that </w:t>
      </w:r>
      <w:r w:rsidRPr="004039A4">
        <w:rPr>
          <w:rStyle w:val="StyleUnderline"/>
        </w:rPr>
        <w:t>counterterrorism will</w:t>
      </w:r>
      <w:r w:rsidRPr="004039A4">
        <w:rPr>
          <w:sz w:val="16"/>
        </w:rPr>
        <w:t xml:space="preserve"> continue to </w:t>
      </w:r>
      <w:r w:rsidRPr="004039A4">
        <w:rPr>
          <w:rStyle w:val="StyleUnderline"/>
        </w:rPr>
        <w:t>place</w:t>
      </w:r>
      <w:r w:rsidRPr="004039A4">
        <w:rPr>
          <w:sz w:val="16"/>
        </w:rPr>
        <w:t xml:space="preserve"> significant </w:t>
      </w:r>
      <w:r w:rsidRPr="004039A4">
        <w:rPr>
          <w:rStyle w:val="StyleUnderline"/>
        </w:rPr>
        <w:t>operational demands on U.S. forces</w:t>
      </w:r>
      <w:r w:rsidRPr="004039A4">
        <w:rPr>
          <w:sz w:val="16"/>
        </w:rPr>
        <w:t xml:space="preserve"> whether in this context or in others. </w:t>
      </w:r>
      <w:r w:rsidRPr="004039A4">
        <w:rPr>
          <w:rStyle w:val="StyleUnderline"/>
        </w:rPr>
        <w:t>Rogue actors</w:t>
      </w:r>
      <w:r w:rsidRPr="004039A4">
        <w:rPr>
          <w:sz w:val="16"/>
        </w:rPr>
        <w:t xml:space="preserve"> have long preoccupied American planners, but the rogues </w:t>
      </w:r>
      <w:r w:rsidRPr="004039A4">
        <w:rPr>
          <w:rStyle w:val="StyleUnderline"/>
        </w:rPr>
        <w:t>are</w:t>
      </w:r>
      <w:r w:rsidRPr="004039A4">
        <w:rPr>
          <w:sz w:val="16"/>
        </w:rPr>
        <w:t xml:space="preserve"> now </w:t>
      </w:r>
      <w:r w:rsidRPr="004039A4">
        <w:rPr>
          <w:rStyle w:val="Emphasis"/>
        </w:rPr>
        <w:t>more capable</w:t>
      </w:r>
      <w:r w:rsidRPr="004039A4">
        <w:rPr>
          <w:rStyle w:val="StyleUnderline"/>
        </w:rPr>
        <w:t xml:space="preserve"> than at any time </w:t>
      </w:r>
      <w:r w:rsidRPr="004039A4">
        <w:rPr>
          <w:rStyle w:val="Emphasis"/>
        </w:rPr>
        <w:t>in decades</w:t>
      </w:r>
      <w:r w:rsidRPr="004039A4">
        <w:rPr>
          <w:sz w:val="16"/>
        </w:rPr>
        <w:t>.</w:t>
      </w:r>
    </w:p>
    <w:p w14:paraId="6356CECC" w14:textId="77777777" w:rsidR="000860BC" w:rsidRPr="004039A4" w:rsidRDefault="000860BC" w:rsidP="000860BC">
      <w:pPr>
        <w:rPr>
          <w:sz w:val="16"/>
        </w:rPr>
      </w:pPr>
      <w:r w:rsidRPr="004039A4">
        <w:rPr>
          <w:rStyle w:val="StyleUnderline"/>
        </w:rPr>
        <w:t>Third</w:t>
      </w:r>
      <w:r w:rsidRPr="004039A4">
        <w:rPr>
          <w:sz w:val="16"/>
        </w:rPr>
        <w:t xml:space="preserve">, the </w:t>
      </w:r>
      <w:r w:rsidRPr="004039A4">
        <w:rPr>
          <w:rStyle w:val="StyleUnderline"/>
        </w:rPr>
        <w:t xml:space="preserve">democratization of </w:t>
      </w:r>
      <w:r w:rsidRPr="004039A4">
        <w:rPr>
          <w:rStyle w:val="Emphasis"/>
          <w:highlight w:val="cyan"/>
        </w:rPr>
        <w:t>tech</w:t>
      </w:r>
      <w:r w:rsidRPr="004039A4">
        <w:rPr>
          <w:rStyle w:val="Emphasis"/>
        </w:rPr>
        <w:t>nology</w:t>
      </w:r>
      <w:r w:rsidRPr="004039A4">
        <w:rPr>
          <w:sz w:val="16"/>
        </w:rPr>
        <w:t xml:space="preserve"> has </w:t>
      </w:r>
      <w:r w:rsidRPr="004039A4">
        <w:rPr>
          <w:rStyle w:val="StyleUnderline"/>
          <w:highlight w:val="cyan"/>
        </w:rPr>
        <w:t>allowed</w:t>
      </w:r>
      <w:r w:rsidRPr="004039A4">
        <w:rPr>
          <w:rStyle w:val="StyleUnderline"/>
        </w:rPr>
        <w:t xml:space="preserve"> more </w:t>
      </w:r>
      <w:r w:rsidRPr="004039A4">
        <w:rPr>
          <w:rStyle w:val="StyleUnderline"/>
          <w:highlight w:val="cyan"/>
        </w:rPr>
        <w:t>actors to contest</w:t>
      </w:r>
      <w:r w:rsidRPr="004039A4">
        <w:rPr>
          <w:rStyle w:val="StyleUnderline"/>
        </w:rPr>
        <w:t xml:space="preserve"> </w:t>
      </w:r>
      <w:r w:rsidRPr="004039A4">
        <w:rPr>
          <w:rStyle w:val="Emphasis"/>
        </w:rPr>
        <w:t xml:space="preserve">American </w:t>
      </w:r>
      <w:r w:rsidRPr="004039A4">
        <w:rPr>
          <w:rStyle w:val="Emphasis"/>
          <w:highlight w:val="cyan"/>
        </w:rPr>
        <w:t>superiority</w:t>
      </w:r>
      <w:r w:rsidRPr="004039A4">
        <w:rPr>
          <w:sz w:val="16"/>
        </w:rPr>
        <w:t xml:space="preserve"> in dangerous ways. </w:t>
      </w:r>
      <w:r w:rsidRPr="004039A4">
        <w:rPr>
          <w:rStyle w:val="StyleUnderline"/>
        </w:rPr>
        <w:t xml:space="preserve">The </w:t>
      </w:r>
      <w:r w:rsidRPr="004039A4">
        <w:rPr>
          <w:rStyle w:val="StyleUnderline"/>
          <w:highlight w:val="cyan"/>
        </w:rPr>
        <w:t xml:space="preserve">spread of </w:t>
      </w:r>
      <w:r w:rsidRPr="004039A4">
        <w:rPr>
          <w:rStyle w:val="Emphasis"/>
          <w:highlight w:val="cyan"/>
        </w:rPr>
        <w:t>a</w:t>
      </w:r>
      <w:r w:rsidRPr="004039A4">
        <w:rPr>
          <w:rStyle w:val="Emphasis"/>
        </w:rPr>
        <w:t>nti</w:t>
      </w:r>
      <w:r w:rsidRPr="004039A4">
        <w:rPr>
          <w:rStyle w:val="Emphasis"/>
          <w:highlight w:val="cyan"/>
        </w:rPr>
        <w:t>sat</w:t>
      </w:r>
      <w:r w:rsidRPr="004039A4">
        <w:rPr>
          <w:rStyle w:val="Emphasis"/>
        </w:rPr>
        <w:t>ellite</w:t>
      </w:r>
      <w:r w:rsidRPr="004039A4">
        <w:rPr>
          <w:rStyle w:val="StyleUnderline"/>
        </w:rPr>
        <w:t xml:space="preserve"> and </w:t>
      </w:r>
      <w:r w:rsidRPr="004039A4">
        <w:rPr>
          <w:rStyle w:val="Emphasis"/>
          <w:highlight w:val="cyan"/>
        </w:rPr>
        <w:t>cyber</w:t>
      </w:r>
      <w:r w:rsidRPr="004039A4">
        <w:rPr>
          <w:rStyle w:val="Emphasis"/>
        </w:rPr>
        <w:t>warfare</w:t>
      </w:r>
      <w:r w:rsidRPr="004039A4">
        <w:rPr>
          <w:rStyle w:val="StyleUnderline"/>
        </w:rPr>
        <w:t xml:space="preserve"> capabilities; the </w:t>
      </w:r>
      <w:r w:rsidRPr="004039A4">
        <w:rPr>
          <w:rStyle w:val="Emphasis"/>
        </w:rPr>
        <w:t>proliferation</w:t>
      </w:r>
      <w:r w:rsidRPr="004039A4">
        <w:rPr>
          <w:rStyle w:val="StyleUnderline"/>
        </w:rPr>
        <w:t xml:space="preserve"> of</w:t>
      </w:r>
      <w:r w:rsidRPr="004039A4">
        <w:rPr>
          <w:sz w:val="16"/>
        </w:rPr>
        <w:t xml:space="preserve"> man-portable </w:t>
      </w:r>
      <w:r w:rsidRPr="004039A4">
        <w:rPr>
          <w:rStyle w:val="Emphasis"/>
          <w:highlight w:val="cyan"/>
        </w:rPr>
        <w:t>air defense</w:t>
      </w:r>
      <w:r w:rsidRPr="004039A4">
        <w:rPr>
          <w:rStyle w:val="StyleUnderline"/>
        </w:rPr>
        <w:t xml:space="preserve"> systems </w:t>
      </w:r>
      <w:r w:rsidRPr="004039A4">
        <w:rPr>
          <w:rStyle w:val="StyleUnderline"/>
          <w:highlight w:val="cyan"/>
        </w:rPr>
        <w:t>and</w:t>
      </w:r>
      <w:r w:rsidRPr="004039A4">
        <w:rPr>
          <w:rStyle w:val="StyleUnderline"/>
        </w:rPr>
        <w:t xml:space="preserve"> </w:t>
      </w:r>
      <w:r w:rsidRPr="004039A4">
        <w:rPr>
          <w:rStyle w:val="Emphasis"/>
        </w:rPr>
        <w:t>ballistic missiles</w:t>
      </w:r>
      <w:r w:rsidRPr="004039A4">
        <w:rPr>
          <w:rStyle w:val="StyleUnderline"/>
        </w:rPr>
        <w:t>; the increasing availability of</w:t>
      </w:r>
      <w:r w:rsidRPr="004039A4">
        <w:rPr>
          <w:sz w:val="16"/>
        </w:rPr>
        <w:t xml:space="preserve"> key elements of the </w:t>
      </w:r>
      <w:r w:rsidRPr="004039A4">
        <w:rPr>
          <w:rStyle w:val="StyleUnderline"/>
          <w:highlight w:val="cyan"/>
        </w:rPr>
        <w:t>precision-strike</w:t>
      </w:r>
      <w:r w:rsidRPr="004039A4">
        <w:rPr>
          <w:sz w:val="16"/>
        </w:rPr>
        <w:t xml:space="preserve"> complex— these phenomena </w:t>
      </w:r>
      <w:r w:rsidRPr="004039A4">
        <w:rPr>
          <w:rStyle w:val="StyleUnderline"/>
        </w:rPr>
        <w:t xml:space="preserve">have </w:t>
      </w:r>
      <w:r w:rsidRPr="004039A4">
        <w:rPr>
          <w:rStyle w:val="StyleUnderline"/>
          <w:highlight w:val="cyan"/>
        </w:rPr>
        <w:t>had a</w:t>
      </w:r>
      <w:r w:rsidRPr="004039A4">
        <w:rPr>
          <w:rStyle w:val="StyleUnderline"/>
        </w:rPr>
        <w:t xml:space="preserve"> </w:t>
      </w:r>
      <w:r w:rsidRPr="004039A4">
        <w:rPr>
          <w:rStyle w:val="Emphasis"/>
        </w:rPr>
        <w:t xml:space="preserve">military </w:t>
      </w:r>
      <w:r w:rsidRPr="004039A4">
        <w:rPr>
          <w:rStyle w:val="Emphasis"/>
          <w:highlight w:val="cyan"/>
        </w:rPr>
        <w:t>leveling effect</w:t>
      </w:r>
      <w:r w:rsidRPr="004039A4">
        <w:rPr>
          <w:rStyle w:val="StyleUnderline"/>
        </w:rPr>
        <w:t xml:space="preserve"> by giving </w:t>
      </w:r>
      <w:r w:rsidRPr="004039A4">
        <w:rPr>
          <w:rStyle w:val="Emphasis"/>
        </w:rPr>
        <w:t>weaker actors</w:t>
      </w:r>
      <w:r w:rsidRPr="004039A4">
        <w:rPr>
          <w:rStyle w:val="StyleUnderline"/>
        </w:rPr>
        <w:t xml:space="preserve"> capabilities which</w:t>
      </w:r>
      <w:r w:rsidRPr="004039A4">
        <w:rPr>
          <w:sz w:val="16"/>
        </w:rPr>
        <w:t xml:space="preserve"> were </w:t>
      </w:r>
      <w:r w:rsidRPr="004039A4">
        <w:rPr>
          <w:rStyle w:val="StyleUnderline"/>
        </w:rPr>
        <w:t>formerly unique to</w:t>
      </w:r>
      <w:r w:rsidRPr="004039A4">
        <w:rPr>
          <w:sz w:val="16"/>
        </w:rPr>
        <w:t xml:space="preserve"> technologically </w:t>
      </w:r>
      <w:r w:rsidRPr="004039A4">
        <w:rPr>
          <w:rStyle w:val="StyleUnderline"/>
        </w:rPr>
        <w:t>advanced states. As</w:t>
      </w:r>
      <w:r w:rsidRPr="004039A4">
        <w:rPr>
          <w:sz w:val="16"/>
        </w:rPr>
        <w:t xml:space="preserve"> such </w:t>
      </w:r>
      <w:r w:rsidRPr="004039A4">
        <w:rPr>
          <w:rStyle w:val="StyleUnderline"/>
        </w:rPr>
        <w:t>technologies “</w:t>
      </w:r>
      <w:r w:rsidRPr="004039A4">
        <w:rPr>
          <w:rStyle w:val="Emphasis"/>
        </w:rPr>
        <w:t>proliferate worldwide</w:t>
      </w:r>
      <w:r w:rsidRPr="004039A4">
        <w:rPr>
          <w:rStyle w:val="StyleUnderline"/>
        </w:rPr>
        <w:t>,”</w:t>
      </w:r>
      <w:r w:rsidRPr="004039A4">
        <w:rPr>
          <w:sz w:val="16"/>
        </w:rPr>
        <w:t xml:space="preserve"> Air Force Chief of Staff General David Goldfein commented in 2016, </w:t>
      </w:r>
      <w:r w:rsidRPr="004039A4">
        <w:rPr>
          <w:rStyle w:val="StyleUnderline"/>
        </w:rPr>
        <w:t>“the</w:t>
      </w:r>
      <w:r w:rsidRPr="004039A4">
        <w:rPr>
          <w:sz w:val="16"/>
        </w:rPr>
        <w:t xml:space="preserve"> technology and </w:t>
      </w:r>
      <w:r w:rsidRPr="004039A4">
        <w:rPr>
          <w:rStyle w:val="Emphasis"/>
        </w:rPr>
        <w:t>capability gaps</w:t>
      </w:r>
      <w:r w:rsidRPr="004039A4">
        <w:rPr>
          <w:rStyle w:val="StyleUnderline"/>
        </w:rPr>
        <w:t xml:space="preserve"> between America and</w:t>
      </w:r>
      <w:r w:rsidRPr="004039A4">
        <w:rPr>
          <w:sz w:val="16"/>
        </w:rPr>
        <w:t xml:space="preserve"> our </w:t>
      </w:r>
      <w:r w:rsidRPr="004039A4">
        <w:rPr>
          <w:rStyle w:val="StyleUnderline"/>
        </w:rPr>
        <w:t xml:space="preserve">adversaries are </w:t>
      </w:r>
      <w:r w:rsidRPr="004039A4">
        <w:rPr>
          <w:rStyle w:val="Emphasis"/>
        </w:rPr>
        <w:t>closing</w:t>
      </w:r>
      <w:r w:rsidRPr="004039A4">
        <w:rPr>
          <w:rStyle w:val="StyleUnderline"/>
        </w:rPr>
        <w:t xml:space="preserve"> dangerously fast.”</w:t>
      </w:r>
      <w:r w:rsidRPr="004039A4">
        <w:rPr>
          <w:sz w:val="16"/>
        </w:rPr>
        <w:t xml:space="preserve">13 Indeed, </w:t>
      </w:r>
      <w:r w:rsidRPr="004039A4">
        <w:rPr>
          <w:rStyle w:val="StyleUnderline"/>
        </w:rPr>
        <w:t>as</w:t>
      </w:r>
      <w:r w:rsidRPr="004039A4">
        <w:rPr>
          <w:sz w:val="16"/>
        </w:rPr>
        <w:t xml:space="preserve"> these </w:t>
      </w:r>
      <w:r w:rsidRPr="004039A4">
        <w:rPr>
          <w:rStyle w:val="StyleUnderline"/>
        </w:rPr>
        <w:t>capabilities spread, fourth-generation systems</w:t>
      </w:r>
      <w:r w:rsidRPr="004039A4">
        <w:rPr>
          <w:sz w:val="16"/>
        </w:rPr>
        <w:t xml:space="preserve"> (such as F-15s and F-16s) may </w:t>
      </w:r>
      <w:r w:rsidRPr="004039A4">
        <w:rPr>
          <w:rStyle w:val="StyleUnderline"/>
        </w:rPr>
        <w:t xml:space="preserve">provide </w:t>
      </w:r>
      <w:r w:rsidRPr="004039A4">
        <w:rPr>
          <w:rStyle w:val="Emphasis"/>
        </w:rPr>
        <w:t>decreasing utility</w:t>
      </w:r>
      <w:r w:rsidRPr="004039A4">
        <w:rPr>
          <w:rStyle w:val="StyleUnderline"/>
        </w:rPr>
        <w:t xml:space="preserve"> against</w:t>
      </w:r>
      <w:r w:rsidRPr="004039A4">
        <w:rPr>
          <w:sz w:val="16"/>
        </w:rPr>
        <w:t xml:space="preserve"> even non-great-power </w:t>
      </w:r>
      <w:r w:rsidRPr="004039A4">
        <w:rPr>
          <w:rStyle w:val="StyleUnderline"/>
        </w:rPr>
        <w:t>competitors</w:t>
      </w:r>
      <w:r w:rsidRPr="004039A4">
        <w:rPr>
          <w:sz w:val="16"/>
        </w:rPr>
        <w:t>, and far more fifth-generation capabilities may be needed to perpetuate American overmatch.</w:t>
      </w:r>
    </w:p>
    <w:p w14:paraId="6028B7FD" w14:textId="4CF39071" w:rsidR="000860BC" w:rsidRPr="004039A4" w:rsidRDefault="000860BC" w:rsidP="000860BC">
      <w:pPr>
        <w:rPr>
          <w:sz w:val="16"/>
        </w:rPr>
      </w:pPr>
      <w:r w:rsidRPr="004039A4">
        <w:rPr>
          <w:rStyle w:val="StyleUnderline"/>
        </w:rPr>
        <w:t xml:space="preserve">Finally, the number of </w:t>
      </w:r>
      <w:r w:rsidRPr="004039A4">
        <w:rPr>
          <w:rStyle w:val="StyleUnderline"/>
          <w:highlight w:val="cyan"/>
        </w:rPr>
        <w:t>challenges</w:t>
      </w:r>
      <w:r w:rsidRPr="004039A4">
        <w:rPr>
          <w:sz w:val="16"/>
        </w:rPr>
        <w:t xml:space="preserve"> has </w:t>
      </w:r>
      <w:r w:rsidRPr="004039A4">
        <w:rPr>
          <w:rStyle w:val="Emphasis"/>
          <w:highlight w:val="cyan"/>
        </w:rPr>
        <w:t>multiplied</w:t>
      </w:r>
      <w:r w:rsidRPr="004039A4">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4039A4">
        <w:rPr>
          <w:rStyle w:val="StyleUnderline"/>
        </w:rPr>
        <w:t xml:space="preserve">old threats </w:t>
      </w:r>
      <w:r w:rsidRPr="004039A4">
        <w:rPr>
          <w:rStyle w:val="Emphasis"/>
        </w:rPr>
        <w:t>still exist</w:t>
      </w:r>
      <w:r w:rsidRPr="004039A4">
        <w:rPr>
          <w:rStyle w:val="StyleUnderline"/>
        </w:rPr>
        <w:t>—but</w:t>
      </w:r>
      <w:r w:rsidRPr="004039A4">
        <w:rPr>
          <w:sz w:val="16"/>
        </w:rPr>
        <w:t xml:space="preserve"> the more </w:t>
      </w:r>
      <w:r w:rsidRPr="004039A4">
        <w:rPr>
          <w:rStyle w:val="StyleUnderline"/>
        </w:rPr>
        <w:t>permissive conditions</w:t>
      </w:r>
      <w:r w:rsidRPr="004039A4">
        <w:rPr>
          <w:sz w:val="16"/>
        </w:rPr>
        <w:t xml:space="preserve"> have </w:t>
      </w:r>
      <w:r w:rsidRPr="004039A4">
        <w:rPr>
          <w:rStyle w:val="Emphasis"/>
        </w:rPr>
        <w:t>vanished</w:t>
      </w:r>
      <w:r w:rsidRPr="004039A4">
        <w:rPr>
          <w:rStyle w:val="StyleUnderline"/>
        </w:rPr>
        <w:t xml:space="preserve">. </w:t>
      </w:r>
      <w:r w:rsidRPr="004039A4">
        <w:rPr>
          <w:rStyle w:val="StyleUnderline"/>
          <w:highlight w:val="cyan"/>
        </w:rPr>
        <w:t>The U</w:t>
      </w:r>
      <w:r w:rsidRPr="004039A4">
        <w:rPr>
          <w:sz w:val="16"/>
        </w:rPr>
        <w:t xml:space="preserve">nited </w:t>
      </w:r>
      <w:r w:rsidRPr="004039A4">
        <w:rPr>
          <w:rStyle w:val="StyleUnderline"/>
          <w:highlight w:val="cyan"/>
        </w:rPr>
        <w:t>S</w:t>
      </w:r>
      <w:r w:rsidRPr="004039A4">
        <w:rPr>
          <w:sz w:val="16"/>
        </w:rPr>
        <w:t xml:space="preserve">tates </w:t>
      </w:r>
      <w:r w:rsidRPr="004039A4">
        <w:rPr>
          <w:rStyle w:val="StyleUnderline"/>
          <w:highlight w:val="cyan"/>
        </w:rPr>
        <w:t xml:space="preserve">confronts </w:t>
      </w:r>
      <w:r w:rsidRPr="004039A4">
        <w:rPr>
          <w:rStyle w:val="Emphasis"/>
          <w:highlight w:val="cyan"/>
        </w:rPr>
        <w:t>rogue states</w:t>
      </w:r>
      <w:r w:rsidRPr="004039A4">
        <w:rPr>
          <w:sz w:val="16"/>
        </w:rPr>
        <w:t xml:space="preserve">, lethal </w:t>
      </w:r>
      <w:r w:rsidRPr="004039A4">
        <w:rPr>
          <w:rStyle w:val="StyleUnderline"/>
          <w:highlight w:val="cyan"/>
        </w:rPr>
        <w:t>jihadist</w:t>
      </w:r>
      <w:r w:rsidRPr="004039A4">
        <w:rPr>
          <w:rStyle w:val="StyleUnderline"/>
        </w:rPr>
        <w:t xml:space="preserve"> organizations, </w:t>
      </w:r>
      <w:r w:rsidRPr="004039A4">
        <w:rPr>
          <w:rStyle w:val="StyleUnderline"/>
          <w:highlight w:val="cyan"/>
        </w:rPr>
        <w:t xml:space="preserve">and </w:t>
      </w:r>
      <w:r w:rsidRPr="004039A4">
        <w:rPr>
          <w:rStyle w:val="Emphasis"/>
          <w:highlight w:val="cyan"/>
        </w:rPr>
        <w:t>great-power competition</w:t>
      </w:r>
      <w:r w:rsidRPr="004039A4">
        <w:rPr>
          <w:rStyle w:val="StyleUnderline"/>
        </w:rPr>
        <w:t xml:space="preserve">; there are severe challenges in </w:t>
      </w:r>
      <w:r w:rsidRPr="004039A4">
        <w:rPr>
          <w:rStyle w:val="Emphasis"/>
        </w:rPr>
        <w:t>all three</w:t>
      </w:r>
      <w:r w:rsidRPr="004039A4">
        <w:rPr>
          <w:rStyle w:val="StyleUnderline"/>
        </w:rPr>
        <w:t xml:space="preserve"> Eurasian theaters. “I don’t recall</w:t>
      </w:r>
      <w:r w:rsidRPr="004039A4">
        <w:rPr>
          <w:sz w:val="16"/>
        </w:rPr>
        <w:t xml:space="preserve"> a time when we have been confronted with </w:t>
      </w:r>
      <w:r w:rsidRPr="004039A4">
        <w:rPr>
          <w:rStyle w:val="StyleUnderline"/>
        </w:rPr>
        <w:t xml:space="preserve">a more </w:t>
      </w:r>
      <w:r w:rsidRPr="004039A4">
        <w:rPr>
          <w:rStyle w:val="Emphasis"/>
        </w:rPr>
        <w:t>diverse array</w:t>
      </w:r>
      <w:r w:rsidRPr="004039A4">
        <w:rPr>
          <w:rStyle w:val="StyleUnderline"/>
        </w:rPr>
        <w:t xml:space="preserve"> of threats, whether</w:t>
      </w:r>
      <w:r w:rsidRPr="004039A4">
        <w:rPr>
          <w:sz w:val="16"/>
        </w:rPr>
        <w:t xml:space="preserve"> it’s the nation state threats posed by </w:t>
      </w:r>
      <w:r w:rsidRPr="004039A4">
        <w:rPr>
          <w:rStyle w:val="StyleUnderline"/>
        </w:rPr>
        <w:t>Russia and China and</w:t>
      </w:r>
      <w:r w:rsidRPr="004039A4">
        <w:rPr>
          <w:sz w:val="16"/>
        </w:rPr>
        <w:t xml:space="preserve"> particularly </w:t>
      </w:r>
      <w:r w:rsidRPr="004039A4">
        <w:rPr>
          <w:rStyle w:val="StyleUnderline"/>
        </w:rPr>
        <w:t>their</w:t>
      </w:r>
      <w:r w:rsidRPr="004039A4">
        <w:rPr>
          <w:sz w:val="16"/>
        </w:rPr>
        <w:t xml:space="preserve"> substantial </w:t>
      </w:r>
      <w:r w:rsidRPr="004039A4">
        <w:rPr>
          <w:rStyle w:val="Emphasis"/>
        </w:rPr>
        <w:t>nuclear capabilities</w:t>
      </w:r>
      <w:r w:rsidRPr="004039A4">
        <w:rPr>
          <w:rStyle w:val="StyleUnderline"/>
        </w:rPr>
        <w:t xml:space="preserve">, or </w:t>
      </w:r>
      <w:r w:rsidRPr="004039A4">
        <w:rPr>
          <w:rStyle w:val="Emphasis"/>
        </w:rPr>
        <w:t>non-nation states</w:t>
      </w:r>
      <w:r w:rsidRPr="004039A4">
        <w:rPr>
          <w:sz w:val="16"/>
        </w:rPr>
        <w:t xml:space="preserve"> of the likes </w:t>
      </w:r>
      <w:r w:rsidRPr="004039A4">
        <w:rPr>
          <w:rStyle w:val="StyleUnderline"/>
        </w:rPr>
        <w:t>of ISIL, Al Qaida, etc.,”</w:t>
      </w:r>
      <w:r w:rsidRPr="004039A4">
        <w:rPr>
          <w:sz w:val="16"/>
        </w:rPr>
        <w:t xml:space="preserve"> Director of National Intelligence James Clapper commented in 2016. </w:t>
      </w:r>
      <w:r w:rsidRPr="004039A4">
        <w:rPr>
          <w:rStyle w:val="StyleUnderline"/>
        </w:rPr>
        <w:t>Trends in the</w:t>
      </w:r>
      <w:r w:rsidRPr="004039A4">
        <w:rPr>
          <w:sz w:val="16"/>
        </w:rPr>
        <w:t xml:space="preserve"> strategic </w:t>
      </w:r>
      <w:r w:rsidRPr="004039A4">
        <w:rPr>
          <w:rStyle w:val="StyleUnderline"/>
        </w:rPr>
        <w:t>landscape constituted a veritable “</w:t>
      </w:r>
      <w:r w:rsidRPr="004039A4">
        <w:rPr>
          <w:rStyle w:val="Emphasis"/>
        </w:rPr>
        <w:t>litany of doom</w:t>
      </w:r>
      <w:r w:rsidRPr="004039A4">
        <w:rPr>
          <w:rStyle w:val="StyleUnderline"/>
        </w:rPr>
        <w:t>.”</w:t>
      </w:r>
      <w:r w:rsidRPr="004039A4">
        <w:rPr>
          <w:sz w:val="16"/>
        </w:rPr>
        <w:t xml:space="preserve">14 </w:t>
      </w:r>
      <w:r w:rsidRPr="004039A4">
        <w:rPr>
          <w:rStyle w:val="StyleUnderline"/>
        </w:rPr>
        <w:t>The U</w:t>
      </w:r>
      <w:r w:rsidRPr="004039A4">
        <w:rPr>
          <w:sz w:val="16"/>
        </w:rPr>
        <w:t xml:space="preserve">nited </w:t>
      </w:r>
      <w:r w:rsidRPr="004039A4">
        <w:rPr>
          <w:rStyle w:val="StyleUnderline"/>
        </w:rPr>
        <w:t>S</w:t>
      </w:r>
      <w:r w:rsidRPr="004039A4">
        <w:rPr>
          <w:sz w:val="16"/>
        </w:rPr>
        <w:t xml:space="preserve">tates thus </w:t>
      </w:r>
      <w:r w:rsidRPr="004039A4">
        <w:rPr>
          <w:rStyle w:val="StyleUnderline"/>
        </w:rPr>
        <w:t>faces not just more significant, but</w:t>
      </w:r>
      <w:r w:rsidRPr="004039A4">
        <w:rPr>
          <w:sz w:val="16"/>
        </w:rPr>
        <w:t xml:space="preserve"> also </w:t>
      </w:r>
      <w:r w:rsidRPr="004039A4">
        <w:rPr>
          <w:rStyle w:val="StyleUnderline"/>
        </w:rPr>
        <w:t xml:space="preserve">more </w:t>
      </w:r>
      <w:r w:rsidRPr="004039A4">
        <w:rPr>
          <w:rStyle w:val="Emphasis"/>
        </w:rPr>
        <w:t>numerous</w:t>
      </w:r>
      <w:r w:rsidRPr="004039A4">
        <w:rPr>
          <w:rStyle w:val="StyleUnderline"/>
        </w:rPr>
        <w:t>, challenges to</w:t>
      </w:r>
      <w:r w:rsidRPr="004039A4">
        <w:rPr>
          <w:sz w:val="16"/>
        </w:rPr>
        <w:t xml:space="preserve"> its </w:t>
      </w:r>
      <w:r w:rsidRPr="004039A4">
        <w:rPr>
          <w:rStyle w:val="StyleUnderline"/>
        </w:rPr>
        <w:t>military dominance than</w:t>
      </w:r>
      <w:r w:rsidRPr="004039A4">
        <w:rPr>
          <w:sz w:val="16"/>
        </w:rPr>
        <w:t xml:space="preserve"> it has </w:t>
      </w:r>
      <w:r w:rsidRPr="004039A4">
        <w:rPr>
          <w:rStyle w:val="StyleUnderline"/>
        </w:rPr>
        <w:t>for</w:t>
      </w:r>
      <w:r w:rsidRPr="004039A4">
        <w:rPr>
          <w:sz w:val="16"/>
        </w:rPr>
        <w:t xml:space="preserve"> at least </w:t>
      </w:r>
      <w:r w:rsidRPr="004039A4">
        <w:rPr>
          <w:rStyle w:val="StyleUnderline"/>
        </w:rPr>
        <w:t>a quarter century</w:t>
      </w:r>
      <w:r w:rsidRPr="004039A4">
        <w:rPr>
          <w:sz w:val="16"/>
        </w:rPr>
        <w:t>.</w:t>
      </w:r>
    </w:p>
    <w:p w14:paraId="44FFF04C" w14:textId="64B1FE02" w:rsidR="000C25F4" w:rsidRPr="004039A4" w:rsidRDefault="008277B2" w:rsidP="000C25F4">
      <w:pPr>
        <w:pStyle w:val="Heading2"/>
      </w:pPr>
      <w:r>
        <w:t>Adv---Worker Power</w:t>
      </w:r>
    </w:p>
    <w:p w14:paraId="29B26967" w14:textId="639D60D2" w:rsidR="000C25F4" w:rsidRDefault="008277B2" w:rsidP="000C25F4">
      <w:pPr>
        <w:pStyle w:val="Heading3"/>
        <w:rPr>
          <w:rFonts w:asciiTheme="minorHAnsi" w:hAnsiTheme="minorHAnsi" w:cstheme="minorHAnsi"/>
        </w:rPr>
      </w:pPr>
      <w:r>
        <w:rPr>
          <w:rFonts w:asciiTheme="minorHAnsi" w:hAnsiTheme="minorHAnsi" w:cstheme="minorHAnsi"/>
        </w:rPr>
        <w:t>1NC---Racial Capitalism</w:t>
      </w:r>
    </w:p>
    <w:p w14:paraId="1A5620DA" w14:textId="77777777" w:rsidR="008277B2" w:rsidRPr="00E813E2" w:rsidRDefault="008277B2" w:rsidP="008277B2">
      <w:pPr>
        <w:pStyle w:val="Heading4"/>
        <w:rPr>
          <w:b w:val="0"/>
          <w:bCs/>
        </w:rPr>
      </w:pPr>
      <w:r>
        <w:t xml:space="preserve">Studies and data prove that market economies and free trade </w:t>
      </w:r>
      <w:r>
        <w:rPr>
          <w:u w:val="single"/>
        </w:rPr>
        <w:t>solve</w:t>
      </w:r>
      <w:r>
        <w:t xml:space="preserve"> the environment and emissions.</w:t>
      </w:r>
    </w:p>
    <w:p w14:paraId="75370304" w14:textId="77777777" w:rsidR="008277B2" w:rsidRDefault="008277B2" w:rsidP="008277B2">
      <w:r w:rsidRPr="003A36A5">
        <w:rPr>
          <w:rStyle w:val="Style13ptBold"/>
        </w:rPr>
        <w:t>Grafström, 24</w:t>
      </w:r>
      <w:r>
        <w:t xml:space="preserve">—assistant professor at Luleå University of Technology (Jonas, “Economic freedom and environmental performance,” </w:t>
      </w:r>
      <w:r w:rsidRPr="001D43F1">
        <w:rPr>
          <w:i/>
          <w:iCs/>
        </w:rPr>
        <w:t>Handbook of Research on Economic Freedom</w:t>
      </w:r>
      <w:r>
        <w:t>, Chapter 23, pp. 349-353, IEF=Index of Economic Freedom, EPI=Environmental Performance Index, EFW=Economic Freedom of the World Index, dml)</w:t>
      </w:r>
    </w:p>
    <w:p w14:paraId="5A7B96A7" w14:textId="77777777" w:rsidR="008277B2" w:rsidRPr="003A27B9" w:rsidRDefault="008277B2" w:rsidP="008277B2">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524F7B94" w14:textId="77777777" w:rsidR="008277B2" w:rsidRPr="00477209" w:rsidRDefault="008277B2" w:rsidP="008277B2">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4E44C0B8" w14:textId="77777777" w:rsidR="008277B2" w:rsidRPr="003A27B9" w:rsidRDefault="008277B2" w:rsidP="008277B2">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3EA23886" w14:textId="77777777" w:rsidR="008277B2" w:rsidRPr="003A27B9" w:rsidRDefault="008277B2" w:rsidP="008277B2">
      <w:pPr>
        <w:rPr>
          <w:sz w:val="14"/>
        </w:rPr>
      </w:pPr>
      <w:r w:rsidRPr="003A27B9">
        <w:rPr>
          <w:sz w:val="14"/>
        </w:rPr>
        <w:t>COUNTRIES’ ECONOMIC FREEDOM AND ENVIRONMENTAL PERFORMANCE</w:t>
      </w:r>
    </w:p>
    <w:p w14:paraId="705F32CF" w14:textId="77777777" w:rsidR="008277B2" w:rsidRPr="003A27B9" w:rsidRDefault="008277B2" w:rsidP="008277B2">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0F2D3001" w14:textId="77777777" w:rsidR="008277B2" w:rsidRPr="003A27B9" w:rsidRDefault="008277B2" w:rsidP="008277B2">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53975321" w14:textId="77777777" w:rsidR="008277B2" w:rsidRPr="003A27B9" w:rsidRDefault="008277B2" w:rsidP="008277B2">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6F5CFEBD" w14:textId="77777777" w:rsidR="008277B2" w:rsidRPr="003A27B9" w:rsidRDefault="008277B2" w:rsidP="008277B2">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5DA58C20" w14:textId="77777777" w:rsidR="008277B2" w:rsidRPr="003A27B9" w:rsidRDefault="008277B2" w:rsidP="008277B2">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32FD7E05" w14:textId="77777777" w:rsidR="008277B2" w:rsidRPr="003A27B9" w:rsidRDefault="008277B2" w:rsidP="008277B2">
      <w:pPr>
        <w:rPr>
          <w:sz w:val="14"/>
        </w:rPr>
      </w:pPr>
      <w:r w:rsidRPr="003A27B9">
        <w:rPr>
          <w:sz w:val="14"/>
        </w:rPr>
        <w:t>Table 23.1 Top 20 countries in EPI index 2021</w:t>
      </w:r>
    </w:p>
    <w:p w14:paraId="41D849DA" w14:textId="77777777" w:rsidR="008277B2" w:rsidRPr="003A27B9" w:rsidRDefault="008277B2" w:rsidP="008277B2">
      <w:pPr>
        <w:rPr>
          <w:sz w:val="14"/>
        </w:rPr>
      </w:pPr>
      <w:r w:rsidRPr="003A27B9">
        <w:rPr>
          <w:sz w:val="14"/>
        </w:rPr>
        <w:t>Country EPI rank 2021 EPI score 2021 10-year change EPI EFW 2020 IEF 2021</w:t>
      </w:r>
    </w:p>
    <w:p w14:paraId="21960757" w14:textId="77777777" w:rsidR="008277B2" w:rsidRPr="003A27B9" w:rsidRDefault="008277B2" w:rsidP="008277B2">
      <w:pPr>
        <w:rPr>
          <w:sz w:val="14"/>
        </w:rPr>
      </w:pPr>
      <w:r w:rsidRPr="003A27B9">
        <w:rPr>
          <w:sz w:val="14"/>
        </w:rPr>
        <w:t>Denmark 1 82.5 7.3 8.09 77.8</w:t>
      </w:r>
    </w:p>
    <w:p w14:paraId="13A4519A" w14:textId="77777777" w:rsidR="008277B2" w:rsidRPr="003A27B9" w:rsidRDefault="008277B2" w:rsidP="008277B2">
      <w:pPr>
        <w:rPr>
          <w:sz w:val="14"/>
        </w:rPr>
      </w:pPr>
      <w:r w:rsidRPr="003A27B9">
        <w:rPr>
          <w:sz w:val="14"/>
        </w:rPr>
        <w:t>Luxembourg 2 82.3 11.6 7.54 76.0</w:t>
      </w:r>
    </w:p>
    <w:p w14:paraId="21DB2EE1" w14:textId="77777777" w:rsidR="008277B2" w:rsidRPr="003A27B9" w:rsidRDefault="008277B2" w:rsidP="008277B2">
      <w:pPr>
        <w:rPr>
          <w:sz w:val="14"/>
        </w:rPr>
      </w:pPr>
      <w:r w:rsidRPr="003A27B9">
        <w:rPr>
          <w:sz w:val="14"/>
        </w:rPr>
        <w:t>Switzerland 3 81.5 8.6 8.37 81.9</w:t>
      </w:r>
    </w:p>
    <w:p w14:paraId="70A22E79" w14:textId="77777777" w:rsidR="008277B2" w:rsidRPr="003A27B9" w:rsidRDefault="008277B2" w:rsidP="008277B2">
      <w:pPr>
        <w:rPr>
          <w:sz w:val="14"/>
        </w:rPr>
      </w:pPr>
      <w:r w:rsidRPr="003A27B9">
        <w:rPr>
          <w:sz w:val="14"/>
        </w:rPr>
        <w:t>United Kingdom 4 81.3 9 7.71 78.4</w:t>
      </w:r>
    </w:p>
    <w:p w14:paraId="18DDD5C4" w14:textId="77777777" w:rsidR="008277B2" w:rsidRPr="003A27B9" w:rsidRDefault="008277B2" w:rsidP="008277B2">
      <w:pPr>
        <w:rPr>
          <w:sz w:val="14"/>
        </w:rPr>
      </w:pPr>
      <w:r w:rsidRPr="003A27B9">
        <w:rPr>
          <w:sz w:val="14"/>
        </w:rPr>
        <w:t>France 5 80 5.8 7.33 65.7</w:t>
      </w:r>
    </w:p>
    <w:p w14:paraId="115E72C8" w14:textId="77777777" w:rsidR="008277B2" w:rsidRPr="003A27B9" w:rsidRDefault="008277B2" w:rsidP="008277B2">
      <w:pPr>
        <w:rPr>
          <w:sz w:val="14"/>
        </w:rPr>
      </w:pPr>
      <w:r w:rsidRPr="003A27B9">
        <w:rPr>
          <w:sz w:val="14"/>
        </w:rPr>
        <w:t>Austria 6 79.6 5.4 7.56 70.1</w:t>
      </w:r>
    </w:p>
    <w:p w14:paraId="6F662D6F" w14:textId="77777777" w:rsidR="008277B2" w:rsidRPr="003A27B9" w:rsidRDefault="008277B2" w:rsidP="008277B2">
      <w:pPr>
        <w:rPr>
          <w:sz w:val="14"/>
        </w:rPr>
      </w:pPr>
      <w:r w:rsidRPr="003A27B9">
        <w:rPr>
          <w:sz w:val="14"/>
        </w:rPr>
        <w:t>Finland 7 78.9 6 7.64 76.1</w:t>
      </w:r>
    </w:p>
    <w:p w14:paraId="3DE9DFCE" w14:textId="77777777" w:rsidR="008277B2" w:rsidRPr="003A27B9" w:rsidRDefault="008277B2" w:rsidP="008277B2">
      <w:pPr>
        <w:rPr>
          <w:sz w:val="14"/>
        </w:rPr>
      </w:pPr>
      <w:r w:rsidRPr="003A27B9">
        <w:rPr>
          <w:sz w:val="14"/>
        </w:rPr>
        <w:t>Sweden 8 78.7 5.3 7.56 74.7</w:t>
      </w:r>
    </w:p>
    <w:p w14:paraId="503BABA4" w14:textId="77777777" w:rsidR="008277B2" w:rsidRPr="003A27B9" w:rsidRDefault="008277B2" w:rsidP="008277B2">
      <w:pPr>
        <w:rPr>
          <w:sz w:val="14"/>
        </w:rPr>
      </w:pPr>
      <w:r w:rsidRPr="003A27B9">
        <w:rPr>
          <w:sz w:val="14"/>
        </w:rPr>
        <w:t>Norway 9 77.7 7.6 7.58 73.4</w:t>
      </w:r>
    </w:p>
    <w:p w14:paraId="1C348933" w14:textId="77777777" w:rsidR="008277B2" w:rsidRPr="003A27B9" w:rsidRDefault="008277B2" w:rsidP="008277B2">
      <w:pPr>
        <w:rPr>
          <w:sz w:val="14"/>
        </w:rPr>
      </w:pPr>
      <w:r w:rsidRPr="003A27B9">
        <w:rPr>
          <w:sz w:val="14"/>
        </w:rPr>
        <w:t>Germany 10 77.2 1.2 7.65 72.5</w:t>
      </w:r>
    </w:p>
    <w:p w14:paraId="26801C1B" w14:textId="77777777" w:rsidR="008277B2" w:rsidRPr="003A27B9" w:rsidRDefault="008277B2" w:rsidP="008277B2">
      <w:pPr>
        <w:rPr>
          <w:sz w:val="14"/>
        </w:rPr>
      </w:pPr>
      <w:r w:rsidRPr="003A27B9">
        <w:rPr>
          <w:sz w:val="14"/>
        </w:rPr>
        <w:t>Netherlands 11 75.3 1.5 7.75 76.8</w:t>
      </w:r>
    </w:p>
    <w:p w14:paraId="1BC30297" w14:textId="77777777" w:rsidR="008277B2" w:rsidRPr="003A27B9" w:rsidRDefault="008277B2" w:rsidP="008277B2">
      <w:pPr>
        <w:rPr>
          <w:sz w:val="14"/>
        </w:rPr>
      </w:pPr>
      <w:r w:rsidRPr="003A27B9">
        <w:rPr>
          <w:sz w:val="14"/>
        </w:rPr>
        <w:t>Japan 12 75.1 –0.5 7.75 74.1</w:t>
      </w:r>
    </w:p>
    <w:p w14:paraId="234718F9" w14:textId="77777777" w:rsidR="008277B2" w:rsidRPr="003A27B9" w:rsidRDefault="008277B2" w:rsidP="008277B2">
      <w:pPr>
        <w:rPr>
          <w:sz w:val="14"/>
        </w:rPr>
      </w:pPr>
      <w:r w:rsidRPr="003A27B9">
        <w:rPr>
          <w:sz w:val="14"/>
        </w:rPr>
        <w:t>Australia 13 74.9 5.5 8.04 82.4</w:t>
      </w:r>
    </w:p>
    <w:p w14:paraId="7995D22F" w14:textId="77777777" w:rsidR="008277B2" w:rsidRPr="003A27B9" w:rsidRDefault="008277B2" w:rsidP="008277B2">
      <w:pPr>
        <w:rPr>
          <w:sz w:val="14"/>
        </w:rPr>
      </w:pPr>
      <w:r w:rsidRPr="003A27B9">
        <w:rPr>
          <w:sz w:val="14"/>
        </w:rPr>
        <w:t>Spain 14 74.3 8.6 7.63 69.9</w:t>
      </w:r>
    </w:p>
    <w:p w14:paraId="03AD4B17" w14:textId="77777777" w:rsidR="008277B2" w:rsidRPr="003A27B9" w:rsidRDefault="008277B2" w:rsidP="008277B2">
      <w:pPr>
        <w:rPr>
          <w:sz w:val="14"/>
        </w:rPr>
      </w:pPr>
      <w:r w:rsidRPr="003A27B9">
        <w:rPr>
          <w:sz w:val="14"/>
        </w:rPr>
        <w:t>Belgium 15 73.3 2.1 7.37 70.1</w:t>
      </w:r>
    </w:p>
    <w:p w14:paraId="2A266821" w14:textId="77777777" w:rsidR="008277B2" w:rsidRPr="003A27B9" w:rsidRDefault="008277B2" w:rsidP="008277B2">
      <w:pPr>
        <w:rPr>
          <w:sz w:val="14"/>
        </w:rPr>
      </w:pPr>
      <w:r w:rsidRPr="003A27B9">
        <w:rPr>
          <w:sz w:val="14"/>
        </w:rPr>
        <w:t>Ireland 16 72.8 2.9 7.86 81.4</w:t>
      </w:r>
    </w:p>
    <w:p w14:paraId="1E758B5D" w14:textId="77777777" w:rsidR="008277B2" w:rsidRPr="003A27B9" w:rsidRDefault="008277B2" w:rsidP="008277B2">
      <w:pPr>
        <w:rPr>
          <w:sz w:val="14"/>
        </w:rPr>
      </w:pPr>
      <w:r w:rsidRPr="003A27B9">
        <w:rPr>
          <w:sz w:val="14"/>
        </w:rPr>
        <w:t>Iceland 17 72.3 0.4 7.73 77.4</w:t>
      </w:r>
    </w:p>
    <w:p w14:paraId="1E702C4E" w14:textId="77777777" w:rsidR="008277B2" w:rsidRPr="003A27B9" w:rsidRDefault="008277B2" w:rsidP="008277B2">
      <w:pPr>
        <w:rPr>
          <w:sz w:val="14"/>
        </w:rPr>
      </w:pPr>
      <w:r w:rsidRPr="003A27B9">
        <w:rPr>
          <w:sz w:val="14"/>
        </w:rPr>
        <w:t>Slovenia 18 72 4.6 7.00 68.3</w:t>
      </w:r>
    </w:p>
    <w:p w14:paraId="506064AE" w14:textId="77777777" w:rsidR="008277B2" w:rsidRPr="003A27B9" w:rsidRDefault="008277B2" w:rsidP="008277B2">
      <w:pPr>
        <w:rPr>
          <w:sz w:val="14"/>
        </w:rPr>
      </w:pPr>
      <w:r w:rsidRPr="003A27B9">
        <w:rPr>
          <w:sz w:val="14"/>
        </w:rPr>
        <w:t>New Zealand 19 71.3 1.8 8.27 83.9</w:t>
      </w:r>
    </w:p>
    <w:p w14:paraId="1D0357D5" w14:textId="77777777" w:rsidR="008277B2" w:rsidRPr="003A27B9" w:rsidRDefault="008277B2" w:rsidP="008277B2">
      <w:pPr>
        <w:rPr>
          <w:sz w:val="14"/>
        </w:rPr>
      </w:pPr>
      <w:r w:rsidRPr="003A27B9">
        <w:rPr>
          <w:sz w:val="14"/>
        </w:rPr>
        <w:t>Canada 20 71 3.7 7.81 77.9</w:t>
      </w:r>
    </w:p>
    <w:p w14:paraId="244D3A15" w14:textId="77777777" w:rsidR="008277B2" w:rsidRPr="003A27B9" w:rsidRDefault="008277B2" w:rsidP="008277B2">
      <w:pPr>
        <w:rPr>
          <w:sz w:val="14"/>
        </w:rPr>
      </w:pPr>
      <w:r w:rsidRPr="003A27B9">
        <w:rPr>
          <w:sz w:val="14"/>
        </w:rPr>
        <w:t>Average 76.6 4.92 7.71 75.8</w:t>
      </w:r>
    </w:p>
    <w:p w14:paraId="41B9F7D8" w14:textId="77777777" w:rsidR="008277B2" w:rsidRPr="003A27B9" w:rsidRDefault="008277B2" w:rsidP="008277B2">
      <w:pPr>
        <w:rPr>
          <w:sz w:val="14"/>
        </w:rPr>
      </w:pPr>
      <w:r w:rsidRPr="003A27B9">
        <w:rPr>
          <w:sz w:val="14"/>
        </w:rPr>
        <w:t>DISCUSSION</w:t>
      </w:r>
    </w:p>
    <w:p w14:paraId="1665E67F" w14:textId="77777777" w:rsidR="008277B2" w:rsidRPr="00477209" w:rsidRDefault="008277B2" w:rsidP="008277B2">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5E48657C" w14:textId="77777777" w:rsidR="008277B2" w:rsidRPr="00477209" w:rsidRDefault="008277B2" w:rsidP="008277B2">
      <w:pPr>
        <w:rPr>
          <w:sz w:val="14"/>
        </w:rPr>
      </w:pPr>
      <w:r w:rsidRPr="00477209">
        <w:rPr>
          <w:sz w:val="14"/>
        </w:rPr>
        <w:t>Table 23.2 Bottom 20 countries in EPI index 2021</w:t>
      </w:r>
    </w:p>
    <w:p w14:paraId="1A6A2D9A" w14:textId="77777777" w:rsidR="008277B2" w:rsidRPr="00477209" w:rsidRDefault="008277B2" w:rsidP="008277B2">
      <w:pPr>
        <w:rPr>
          <w:sz w:val="14"/>
        </w:rPr>
      </w:pPr>
      <w:r w:rsidRPr="00477209">
        <w:rPr>
          <w:sz w:val="14"/>
        </w:rPr>
        <w:t>Country Rank EPI score 10-year change EPI EFW 2020 IEF 2021</w:t>
      </w:r>
    </w:p>
    <w:p w14:paraId="76642178" w14:textId="77777777" w:rsidR="008277B2" w:rsidRPr="008277B2" w:rsidRDefault="008277B2" w:rsidP="008277B2">
      <w:pPr>
        <w:rPr>
          <w:sz w:val="14"/>
          <w:lang w:val="es-ES"/>
        </w:rPr>
      </w:pPr>
      <w:r w:rsidRPr="008277B2">
        <w:rPr>
          <w:sz w:val="14"/>
          <w:lang w:val="es-ES"/>
        </w:rPr>
        <w:t>Mali 159 28.5 –1.8 5.85 55.6</w:t>
      </w:r>
    </w:p>
    <w:p w14:paraId="7A64DF18" w14:textId="77777777" w:rsidR="008277B2" w:rsidRPr="008277B2" w:rsidRDefault="008277B2" w:rsidP="008277B2">
      <w:pPr>
        <w:rPr>
          <w:sz w:val="14"/>
          <w:lang w:val="es-ES"/>
        </w:rPr>
      </w:pPr>
      <w:r w:rsidRPr="008277B2">
        <w:rPr>
          <w:sz w:val="14"/>
          <w:lang w:val="es-ES"/>
        </w:rPr>
        <w:t>China 160 28.4 11.4 6.27 58.4</w:t>
      </w:r>
    </w:p>
    <w:p w14:paraId="0ACF8825" w14:textId="77777777" w:rsidR="008277B2" w:rsidRPr="008277B2" w:rsidRDefault="008277B2" w:rsidP="008277B2">
      <w:pPr>
        <w:rPr>
          <w:sz w:val="14"/>
          <w:lang w:val="es-ES"/>
        </w:rPr>
      </w:pPr>
      <w:r w:rsidRPr="008277B2">
        <w:rPr>
          <w:sz w:val="14"/>
          <w:lang w:val="es-ES"/>
        </w:rPr>
        <w:t>Morocco 160 28.4 2.6 6.55 63.3</w:t>
      </w:r>
    </w:p>
    <w:p w14:paraId="56A6A09F" w14:textId="77777777" w:rsidR="008277B2" w:rsidRPr="008277B2" w:rsidRDefault="008277B2" w:rsidP="008277B2">
      <w:pPr>
        <w:rPr>
          <w:sz w:val="14"/>
          <w:lang w:val="es-ES"/>
        </w:rPr>
      </w:pPr>
      <w:r w:rsidRPr="008277B2">
        <w:rPr>
          <w:sz w:val="14"/>
          <w:lang w:val="es-ES"/>
        </w:rPr>
        <w:t>Nepal 162 28.3 –10.3 6.54 50.7</w:t>
      </w:r>
    </w:p>
    <w:p w14:paraId="516CE1E8" w14:textId="77777777" w:rsidR="008277B2" w:rsidRPr="008277B2" w:rsidRDefault="008277B2" w:rsidP="008277B2">
      <w:pPr>
        <w:rPr>
          <w:sz w:val="14"/>
          <w:lang w:val="es-ES"/>
        </w:rPr>
      </w:pPr>
      <w:r w:rsidRPr="008277B2">
        <w:rPr>
          <w:sz w:val="14"/>
          <w:lang w:val="es-ES"/>
        </w:rPr>
        <w:t>Nigeria 162 28.3 –6.1 6.70 58.7</w:t>
      </w:r>
    </w:p>
    <w:p w14:paraId="59235B92" w14:textId="77777777" w:rsidR="008277B2" w:rsidRPr="008277B2" w:rsidRDefault="008277B2" w:rsidP="008277B2">
      <w:pPr>
        <w:rPr>
          <w:sz w:val="14"/>
          <w:lang w:val="es-ES"/>
        </w:rPr>
      </w:pPr>
      <w:r w:rsidRPr="008277B2">
        <w:rPr>
          <w:sz w:val="14"/>
          <w:lang w:val="es-ES"/>
        </w:rPr>
        <w:t>Indonesia 164 28.2 4.1 7.09 66.9</w:t>
      </w:r>
    </w:p>
    <w:p w14:paraId="3C7CC528" w14:textId="77777777" w:rsidR="008277B2" w:rsidRPr="008277B2" w:rsidRDefault="008277B2" w:rsidP="008277B2">
      <w:pPr>
        <w:rPr>
          <w:sz w:val="14"/>
          <w:lang w:val="es-ES"/>
        </w:rPr>
      </w:pPr>
      <w:r w:rsidRPr="008277B2">
        <w:rPr>
          <w:sz w:val="14"/>
          <w:lang w:val="es-ES"/>
        </w:rPr>
        <w:t>Chad 165 28.1 NA 5.55 50.4</w:t>
      </w:r>
    </w:p>
    <w:p w14:paraId="19A4768F" w14:textId="77777777" w:rsidR="008277B2" w:rsidRPr="008277B2" w:rsidRDefault="008277B2" w:rsidP="008277B2">
      <w:pPr>
        <w:rPr>
          <w:sz w:val="14"/>
          <w:lang w:val="es-ES"/>
        </w:rPr>
      </w:pPr>
      <w:r w:rsidRPr="008277B2">
        <w:rPr>
          <w:sz w:val="14"/>
          <w:lang w:val="es-ES"/>
        </w:rPr>
        <w:t>Mauritania 165 28.1 –3.3 6.13 56.1</w:t>
      </w:r>
    </w:p>
    <w:p w14:paraId="55651C6C" w14:textId="77777777" w:rsidR="008277B2" w:rsidRPr="008277B2" w:rsidRDefault="008277B2" w:rsidP="008277B2">
      <w:pPr>
        <w:rPr>
          <w:sz w:val="14"/>
          <w:lang w:val="es-ES"/>
        </w:rPr>
      </w:pPr>
      <w:r w:rsidRPr="008277B2">
        <w:rPr>
          <w:sz w:val="14"/>
          <w:lang w:val="es-ES"/>
        </w:rPr>
        <w:t>Guatemala 167 28 –3 7.56 64.0</w:t>
      </w:r>
    </w:p>
    <w:p w14:paraId="23003839" w14:textId="77777777" w:rsidR="008277B2" w:rsidRPr="003A27B9" w:rsidRDefault="008277B2" w:rsidP="008277B2">
      <w:pPr>
        <w:rPr>
          <w:sz w:val="14"/>
        </w:rPr>
      </w:pPr>
      <w:r w:rsidRPr="003A27B9">
        <w:rPr>
          <w:sz w:val="14"/>
        </w:rPr>
        <w:t>Madagascar 167 28 –5.4 6.10 57.7</w:t>
      </w:r>
    </w:p>
    <w:p w14:paraId="5A79A624" w14:textId="77777777" w:rsidR="008277B2" w:rsidRPr="003A27B9" w:rsidRDefault="008277B2" w:rsidP="008277B2">
      <w:pPr>
        <w:rPr>
          <w:sz w:val="14"/>
        </w:rPr>
      </w:pPr>
      <w:r w:rsidRPr="003A27B9">
        <w:rPr>
          <w:sz w:val="14"/>
        </w:rPr>
        <w:t>Ghana 169 27.7 –6.1 6.49 59.2</w:t>
      </w:r>
    </w:p>
    <w:p w14:paraId="07E79F34" w14:textId="77777777" w:rsidR="008277B2" w:rsidRPr="003A27B9" w:rsidRDefault="008277B2" w:rsidP="008277B2">
      <w:pPr>
        <w:rPr>
          <w:sz w:val="14"/>
        </w:rPr>
      </w:pPr>
      <w:r w:rsidRPr="003A27B9">
        <w:rPr>
          <w:sz w:val="14"/>
        </w:rPr>
        <w:t>Sudan 170 27.6 1.7 4.21 39.1</w:t>
      </w:r>
    </w:p>
    <w:p w14:paraId="5BD3457C" w14:textId="77777777" w:rsidR="008277B2" w:rsidRPr="003A27B9" w:rsidRDefault="008277B2" w:rsidP="008277B2">
      <w:pPr>
        <w:rPr>
          <w:sz w:val="14"/>
        </w:rPr>
      </w:pPr>
      <w:r w:rsidRPr="003A27B9">
        <w:rPr>
          <w:sz w:val="14"/>
        </w:rPr>
        <w:t>Turkey 171 26.3 –0.5 6.48 64.0</w:t>
      </w:r>
    </w:p>
    <w:p w14:paraId="531D9DB5" w14:textId="77777777" w:rsidR="008277B2" w:rsidRPr="003A27B9" w:rsidRDefault="008277B2" w:rsidP="008277B2">
      <w:pPr>
        <w:rPr>
          <w:sz w:val="14"/>
        </w:rPr>
      </w:pPr>
      <w:r w:rsidRPr="003A27B9">
        <w:rPr>
          <w:sz w:val="14"/>
        </w:rPr>
        <w:t>Haiti 172 26.1 2.4 6.57 50.8</w:t>
      </w:r>
    </w:p>
    <w:p w14:paraId="323805AB" w14:textId="77777777" w:rsidR="008277B2" w:rsidRPr="003A27B9" w:rsidRDefault="008277B2" w:rsidP="008277B2">
      <w:pPr>
        <w:rPr>
          <w:sz w:val="14"/>
        </w:rPr>
      </w:pPr>
      <w:r w:rsidRPr="003A27B9">
        <w:rPr>
          <w:sz w:val="14"/>
        </w:rPr>
        <w:t>Liberia 173 24.9 –4 6.51 49.2</w:t>
      </w:r>
    </w:p>
    <w:p w14:paraId="2A3E2D97" w14:textId="77777777" w:rsidR="008277B2" w:rsidRPr="003A27B9" w:rsidRDefault="008277B2" w:rsidP="008277B2">
      <w:pPr>
        <w:rPr>
          <w:sz w:val="14"/>
        </w:rPr>
      </w:pPr>
      <w:r w:rsidRPr="003A27B9">
        <w:rPr>
          <w:sz w:val="14"/>
        </w:rPr>
        <w:t>Papua New Guinea 174 24.8 0.2 6.17 58.9</w:t>
      </w:r>
    </w:p>
    <w:p w14:paraId="2E67C3BC" w14:textId="77777777" w:rsidR="008277B2" w:rsidRPr="003A27B9" w:rsidRDefault="008277B2" w:rsidP="008277B2">
      <w:pPr>
        <w:rPr>
          <w:sz w:val="14"/>
        </w:rPr>
      </w:pPr>
      <w:r w:rsidRPr="003A27B9">
        <w:rPr>
          <w:sz w:val="14"/>
        </w:rPr>
        <w:t>Pakistan 175 24.6 1.4 6.03 51.7</w:t>
      </w:r>
    </w:p>
    <w:p w14:paraId="5DCCE0E1" w14:textId="77777777" w:rsidR="008277B2" w:rsidRPr="003A27B9" w:rsidRDefault="008277B2" w:rsidP="008277B2">
      <w:pPr>
        <w:rPr>
          <w:sz w:val="14"/>
        </w:rPr>
      </w:pPr>
      <w:r w:rsidRPr="003A27B9">
        <w:rPr>
          <w:sz w:val="14"/>
        </w:rPr>
        <w:t>Bangladesh 176 23.1 –1.9 5.89 56.5</w:t>
      </w:r>
    </w:p>
    <w:p w14:paraId="17DC12EC" w14:textId="77777777" w:rsidR="008277B2" w:rsidRPr="003A27B9" w:rsidRDefault="008277B2" w:rsidP="008277B2">
      <w:pPr>
        <w:rPr>
          <w:sz w:val="14"/>
        </w:rPr>
      </w:pPr>
      <w:r w:rsidRPr="003A27B9">
        <w:rPr>
          <w:sz w:val="14"/>
        </w:rPr>
        <w:t>Vietnam 177 20.1 –0.6 6.42 61.7</w:t>
      </w:r>
    </w:p>
    <w:p w14:paraId="70CEB2E3" w14:textId="77777777" w:rsidR="008277B2" w:rsidRPr="003A27B9" w:rsidRDefault="008277B2" w:rsidP="008277B2">
      <w:pPr>
        <w:rPr>
          <w:sz w:val="14"/>
        </w:rPr>
      </w:pPr>
      <w:r w:rsidRPr="003A27B9">
        <w:rPr>
          <w:sz w:val="14"/>
        </w:rPr>
        <w:t>India 178 18.9 –0.6 6.72 56.5</w:t>
      </w:r>
    </w:p>
    <w:p w14:paraId="44B18F6C" w14:textId="77777777" w:rsidR="008277B2" w:rsidRPr="003A27B9" w:rsidRDefault="008277B2" w:rsidP="008277B2">
      <w:pPr>
        <w:rPr>
          <w:sz w:val="14"/>
        </w:rPr>
      </w:pPr>
      <w:r w:rsidRPr="003A27B9">
        <w:rPr>
          <w:sz w:val="14"/>
        </w:rPr>
        <w:t>Average 26.3 –0.99 6.29 56.4</w:t>
      </w:r>
    </w:p>
    <w:p w14:paraId="6AD7FDDF" w14:textId="77777777" w:rsidR="008277B2" w:rsidRPr="003A27B9" w:rsidRDefault="008277B2" w:rsidP="008277B2">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7B333378" w14:textId="77777777" w:rsidR="008277B2" w:rsidRPr="003A27B9" w:rsidRDefault="008277B2" w:rsidP="008277B2">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764A6C51" w14:textId="77777777" w:rsidR="008277B2" w:rsidRPr="00477209" w:rsidRDefault="008277B2" w:rsidP="008277B2">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202A44A8" w14:textId="77777777" w:rsidR="008277B2" w:rsidRPr="003A27B9" w:rsidRDefault="008277B2" w:rsidP="008277B2">
      <w:pPr>
        <w:rPr>
          <w:sz w:val="14"/>
        </w:rPr>
      </w:pPr>
      <w:r w:rsidRPr="00477209">
        <w:rPr>
          <w:sz w:val="14"/>
        </w:rPr>
        <w:t>CONCLUSION</w:t>
      </w:r>
    </w:p>
    <w:p w14:paraId="1098A3CC" w14:textId="77777777" w:rsidR="008277B2" w:rsidRPr="003A27B9" w:rsidRDefault="008277B2" w:rsidP="008277B2">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4AD07684" w14:textId="77777777" w:rsidR="008277B2" w:rsidRPr="003A27B9" w:rsidRDefault="008277B2" w:rsidP="008277B2">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3A5F82A4" w14:textId="77777777" w:rsidR="008277B2" w:rsidRPr="003A27B9" w:rsidRDefault="008277B2" w:rsidP="008277B2">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128BDAD0" w14:textId="4592B47F" w:rsidR="008277B2" w:rsidRPr="008277B2" w:rsidRDefault="008277B2" w:rsidP="008277B2">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6FB48E51" w14:textId="77777777" w:rsidR="008277B2" w:rsidRPr="0097197E" w:rsidRDefault="008277B2" w:rsidP="008277B2">
      <w:pPr>
        <w:pStyle w:val="Heading4"/>
      </w:pPr>
      <w:r>
        <w:t xml:space="preserve">Capitalist economies and open markets cause </w:t>
      </w:r>
      <w:r>
        <w:rPr>
          <w:u w:val="single"/>
        </w:rPr>
        <w:t>peace</w:t>
      </w:r>
      <w:r>
        <w:t>.</w:t>
      </w:r>
    </w:p>
    <w:p w14:paraId="7CC4BA60" w14:textId="77777777" w:rsidR="008277B2" w:rsidRDefault="008277B2" w:rsidP="008277B2">
      <w:r w:rsidRPr="001D43F1">
        <w:rPr>
          <w:rStyle w:val="Style13ptBold"/>
        </w:rPr>
        <w:t>Krieger and Meierrieks, 24</w:t>
      </w:r>
      <w:r>
        <w:t xml:space="preserve">—Wilfried Guth Professor of Constitutional Political Economy and Competition Policy at Albert-Ludwigs-Universität Freiburg; Senior Researcher with the Department for Migration, Integration and Transnationalization at the WZB Berlin Social Science Center (Tim and Daniel, “Economic freedom, peace, and violent conflict,” </w:t>
      </w:r>
      <w:r w:rsidRPr="001D43F1">
        <w:rPr>
          <w:i/>
          <w:iCs/>
        </w:rPr>
        <w:t>Handbook of Research on Economic Freedom</w:t>
      </w:r>
      <w:r>
        <w:t>, Chapter 24, pp. 359-361, dml)</w:t>
      </w:r>
    </w:p>
    <w:p w14:paraId="222EE5F2" w14:textId="77777777" w:rsidR="008277B2" w:rsidRPr="0097197E" w:rsidRDefault="008277B2" w:rsidP="008277B2">
      <w:pPr>
        <w:rPr>
          <w:sz w:val="14"/>
        </w:rPr>
      </w:pPr>
      <w:r w:rsidRPr="0097197E">
        <w:rPr>
          <w:sz w:val="14"/>
        </w:rPr>
        <w:t xml:space="preserve">How could economic freedom relate to violent conflict? More specifically, how can economic freedom mitigate the emergence of political violence? To answer these questions, one can </w:t>
      </w:r>
      <w:r w:rsidRPr="007A1603">
        <w:rPr>
          <w:rStyle w:val="StyleUnderline"/>
        </w:rPr>
        <w:t xml:space="preserve">consider conflict to be the outcome of </w:t>
      </w:r>
      <w:r w:rsidRPr="007A1603">
        <w:rPr>
          <w:rStyle w:val="Emphasis"/>
        </w:rPr>
        <w:t>rational choices</w:t>
      </w:r>
      <w:r w:rsidRPr="007A1603">
        <w:rPr>
          <w:rStyle w:val="StyleUnderline"/>
        </w:rPr>
        <w:t xml:space="preserve"> by potential participants of conflict and situations where the net gains from violence </w:t>
      </w:r>
      <w:r w:rsidRPr="007A1603">
        <w:rPr>
          <w:rStyle w:val="Emphasis"/>
        </w:rPr>
        <w:t>outweigh</w:t>
      </w:r>
      <w:r w:rsidRPr="007A1603">
        <w:rPr>
          <w:rStyle w:val="StyleUnderline"/>
        </w:rPr>
        <w:t xml:space="preserve"> the net benefits of non-violence</w:t>
      </w:r>
      <w:r w:rsidRPr="007A1603">
        <w:rPr>
          <w:sz w:val="14"/>
        </w:rPr>
        <w:t xml:space="preserve">. That is, </w:t>
      </w:r>
      <w:r w:rsidRPr="007A1603">
        <w:rPr>
          <w:rStyle w:val="StyleUnderline"/>
        </w:rPr>
        <w:t xml:space="preserve">conflict participants are expected to have </w:t>
      </w:r>
      <w:r w:rsidRPr="007A1603">
        <w:rPr>
          <w:rStyle w:val="Emphasis"/>
        </w:rPr>
        <w:t>compared</w:t>
      </w:r>
      <w:r w:rsidRPr="007A1603">
        <w:rPr>
          <w:rStyle w:val="StyleUnderline"/>
        </w:rPr>
        <w:t xml:space="preserve"> the benefits and costs of violence to the benefits and costs of non-violence and concluded that a better outcome can be obtained through violence</w:t>
      </w:r>
      <w:r w:rsidRPr="007A1603">
        <w:rPr>
          <w:sz w:val="14"/>
        </w:rPr>
        <w:t xml:space="preserve">. </w:t>
      </w:r>
      <w:r w:rsidRPr="007A1603">
        <w:rPr>
          <w:rStyle w:val="StyleUnderline"/>
        </w:rPr>
        <w:t xml:space="preserve">On the benefit side of violence are the </w:t>
      </w:r>
      <w:r w:rsidRPr="007A1603">
        <w:rPr>
          <w:rStyle w:val="Emphasis"/>
        </w:rPr>
        <w:t>rents</w:t>
      </w:r>
      <w:r w:rsidRPr="007A1603">
        <w:rPr>
          <w:rStyle w:val="StyleUnderline"/>
        </w:rPr>
        <w:t xml:space="preserve"> that can be appropriated</w:t>
      </w:r>
      <w:r w:rsidRPr="007A1603">
        <w:rPr>
          <w:sz w:val="14"/>
        </w:rPr>
        <w:t xml:space="preserve">, </w:t>
      </w:r>
      <w:r w:rsidRPr="007A1603">
        <w:rPr>
          <w:rStyle w:val="StyleUnderline"/>
        </w:rPr>
        <w:t xml:space="preserve">which must be weighed against the </w:t>
      </w:r>
      <w:r w:rsidRPr="007A1603">
        <w:rPr>
          <w:rStyle w:val="Emphasis"/>
        </w:rPr>
        <w:t>material costs</w:t>
      </w:r>
      <w:r w:rsidRPr="007A1603">
        <w:rPr>
          <w:rStyle w:val="StyleUnderline"/>
        </w:rPr>
        <w:t xml:space="preserve"> of employing violence and the </w:t>
      </w:r>
      <w:r w:rsidRPr="007A1603">
        <w:rPr>
          <w:rStyle w:val="Emphasis"/>
        </w:rPr>
        <w:t>foregone gains</w:t>
      </w:r>
      <w:r w:rsidRPr="007A1603">
        <w:rPr>
          <w:rStyle w:val="StyleUnderline"/>
        </w:rPr>
        <w:t xml:space="preserve"> from not using resources for non-violent productive purposes</w:t>
      </w:r>
      <w:r w:rsidRPr="0097197E">
        <w:rPr>
          <w:sz w:val="14"/>
        </w:rPr>
        <w:t xml:space="preserve">. This </w:t>
      </w:r>
      <w:r w:rsidRPr="00477209">
        <w:rPr>
          <w:sz w:val="14"/>
        </w:rPr>
        <w:t xml:space="preserve">rational-economic argument for the emergence of violent conflict is mirrored in a standard bargaining framework, in which conflicts can erupt and foreign military interventions can increase the scope for peaceful bargaining solutions (e.g., Fearon 1995; Rohner forthcoming). Here, </w:t>
      </w:r>
      <w:r w:rsidRPr="00477209">
        <w:rPr>
          <w:rStyle w:val="StyleUnderline"/>
        </w:rPr>
        <w:t>low opportunity costs</w:t>
      </w:r>
      <w:r w:rsidRPr="00477209">
        <w:rPr>
          <w:sz w:val="14"/>
        </w:rPr>
        <w:t xml:space="preserve"> of conflict together with asymmetric information and commitment problems </w:t>
      </w:r>
      <w:r w:rsidRPr="00477209">
        <w:rPr>
          <w:rStyle w:val="StyleUnderline"/>
        </w:rPr>
        <w:t xml:space="preserve">are </w:t>
      </w:r>
      <w:r w:rsidRPr="00477209">
        <w:rPr>
          <w:rStyle w:val="Emphasis"/>
        </w:rPr>
        <w:t>major threats</w:t>
      </w:r>
      <w:r w:rsidRPr="00477209">
        <w:rPr>
          <w:rStyle w:val="StyleUnderline"/>
        </w:rPr>
        <w:t xml:space="preserve"> to peaceful bargaining solutions and could ultim</w:t>
      </w:r>
      <w:r w:rsidRPr="00224A99">
        <w:rPr>
          <w:rStyle w:val="StyleUnderline"/>
        </w:rPr>
        <w:t xml:space="preserve">ately induce </w:t>
      </w:r>
      <w:r w:rsidRPr="00A51C1B">
        <w:rPr>
          <w:rStyle w:val="Emphasis"/>
        </w:rPr>
        <w:t>conflict</w:t>
      </w:r>
      <w:r w:rsidRPr="0097197E">
        <w:rPr>
          <w:sz w:val="14"/>
        </w:rPr>
        <w:t xml:space="preserve"> (e.g., Rohner forthcoming). Within this framework, we expect </w:t>
      </w:r>
      <w:r w:rsidRPr="00E12655">
        <w:rPr>
          <w:rStyle w:val="StyleUnderline"/>
          <w:highlight w:val="cyan"/>
        </w:rPr>
        <w:t>econ</w:t>
      </w:r>
      <w:r w:rsidRPr="00224A99">
        <w:rPr>
          <w:rStyle w:val="StyleUnderline"/>
        </w:rPr>
        <w:t xml:space="preserve">omic </w:t>
      </w:r>
      <w:r w:rsidRPr="00E12655">
        <w:rPr>
          <w:rStyle w:val="StyleUnderline"/>
          <w:highlight w:val="cyan"/>
        </w:rPr>
        <w:t>freedom</w:t>
      </w:r>
      <w:r w:rsidRPr="0097197E">
        <w:rPr>
          <w:sz w:val="14"/>
        </w:rPr>
        <w:t xml:space="preserve"> to reduce the risk of violent conflict if it </w:t>
      </w:r>
      <w:r w:rsidRPr="00224A99">
        <w:rPr>
          <w:rStyle w:val="StyleUnderline"/>
        </w:rPr>
        <w:t xml:space="preserve">affects the calculus of potential conflict participants in ways that </w:t>
      </w:r>
      <w:r w:rsidRPr="00E12655">
        <w:rPr>
          <w:rStyle w:val="Emphasis"/>
          <w:highlight w:val="cyan"/>
        </w:rPr>
        <w:t>decrease</w:t>
      </w:r>
      <w:r w:rsidRPr="00E12655">
        <w:rPr>
          <w:rStyle w:val="StyleUnderline"/>
          <w:highlight w:val="cyan"/>
        </w:rPr>
        <w:t xml:space="preserve"> the attractiveness of </w:t>
      </w:r>
      <w:r w:rsidRPr="00E12655">
        <w:rPr>
          <w:rStyle w:val="Emphasis"/>
          <w:highlight w:val="cyan"/>
        </w:rPr>
        <w:t>violence</w:t>
      </w:r>
      <w:r w:rsidRPr="00E12655">
        <w:rPr>
          <w:rStyle w:val="StyleUnderline"/>
          <w:highlight w:val="cyan"/>
        </w:rPr>
        <w:t xml:space="preserve"> </w:t>
      </w:r>
      <w:r w:rsidRPr="00477209">
        <w:rPr>
          <w:rStyle w:val="StyleUnderline"/>
        </w:rPr>
        <w:t xml:space="preserve">and/or </w:t>
      </w:r>
      <w:r w:rsidRPr="00477209">
        <w:rPr>
          <w:rStyle w:val="Emphasis"/>
        </w:rPr>
        <w:t>increase</w:t>
      </w:r>
      <w:r w:rsidRPr="00477209">
        <w:rPr>
          <w:rStyle w:val="StyleUnderline"/>
        </w:rPr>
        <w:t xml:space="preserve"> the attractiveness of </w:t>
      </w:r>
      <w:r w:rsidRPr="00477209">
        <w:rPr>
          <w:rStyle w:val="Emphasis"/>
        </w:rPr>
        <w:t>non-violence</w:t>
      </w:r>
      <w:r w:rsidRPr="00477209">
        <w:rPr>
          <w:sz w:val="14"/>
        </w:rPr>
        <w:t xml:space="preserve">. In detail, </w:t>
      </w:r>
      <w:r w:rsidRPr="00477209">
        <w:rPr>
          <w:rStyle w:val="StyleUnderline"/>
        </w:rPr>
        <w:t xml:space="preserve">there are </w:t>
      </w:r>
      <w:r w:rsidRPr="00477209">
        <w:rPr>
          <w:rStyle w:val="Emphasis"/>
        </w:rPr>
        <w:t>several pathways</w:t>
      </w:r>
      <w:r w:rsidRPr="00477209">
        <w:rPr>
          <w:rStyle w:val="StyleUnderline"/>
        </w:rPr>
        <w:t xml:space="preserve"> from economic freedom to a </w:t>
      </w:r>
      <w:r w:rsidRPr="00477209">
        <w:rPr>
          <w:rStyle w:val="Emphasis"/>
        </w:rPr>
        <w:t>reduced risk</w:t>
      </w:r>
      <w:r w:rsidRPr="00477209">
        <w:rPr>
          <w:rStyle w:val="StyleUnderline"/>
        </w:rPr>
        <w:t xml:space="preserve"> for violent conflict</w:t>
      </w:r>
      <w:r w:rsidRPr="00477209">
        <w:rPr>
          <w:sz w:val="14"/>
        </w:rPr>
        <w:t>.</w:t>
      </w:r>
    </w:p>
    <w:p w14:paraId="7C382C22" w14:textId="77777777" w:rsidR="008277B2" w:rsidRPr="0097197E" w:rsidRDefault="008277B2" w:rsidP="008277B2">
      <w:pPr>
        <w:rPr>
          <w:sz w:val="14"/>
        </w:rPr>
      </w:pPr>
      <w:r w:rsidRPr="0097197E">
        <w:rPr>
          <w:sz w:val="14"/>
        </w:rPr>
        <w:t xml:space="preserve">First, economic freedom is associated with </w:t>
      </w:r>
      <w:r w:rsidRPr="00477209">
        <w:rPr>
          <w:rStyle w:val="StyleUnderline"/>
        </w:rPr>
        <w:t xml:space="preserve">the freedom to </w:t>
      </w:r>
      <w:r w:rsidRPr="00477209">
        <w:rPr>
          <w:rStyle w:val="Emphasis"/>
        </w:rPr>
        <w:t>trade internationally</w:t>
      </w:r>
      <w:r w:rsidRPr="00477209">
        <w:rPr>
          <w:rStyle w:val="StyleUnderline"/>
        </w:rPr>
        <w:t xml:space="preserve"> as well as the promotion of economic exchange</w:t>
      </w:r>
      <w:r w:rsidRPr="00477209">
        <w:rPr>
          <w:sz w:val="14"/>
        </w:rPr>
        <w:t xml:space="preserve"> within a country (e.g., by removing regulations that would complicate internal trade and exchange). Consequently, economic freedom </w:t>
      </w:r>
      <w:r w:rsidRPr="00477209">
        <w:rPr>
          <w:rStyle w:val="StyleUnderline"/>
        </w:rPr>
        <w:t>creates</w:t>
      </w:r>
      <w:r w:rsidRPr="00477209">
        <w:rPr>
          <w:sz w:val="14"/>
        </w:rPr>
        <w:t xml:space="preserve"> economic</w:t>
      </w:r>
      <w:r w:rsidRPr="0097197E">
        <w:rPr>
          <w:sz w:val="14"/>
        </w:rPr>
        <w:t xml:space="preserve"> </w:t>
      </w:r>
      <w:r w:rsidRPr="00817966">
        <w:rPr>
          <w:rStyle w:val="Emphasis"/>
          <w:highlight w:val="cyan"/>
        </w:rPr>
        <w:t>interdependencies</w:t>
      </w:r>
      <w:r w:rsidRPr="00686571">
        <w:rPr>
          <w:rStyle w:val="StyleUnderline"/>
        </w:rPr>
        <w:t xml:space="preserve"> between people and regions</w:t>
      </w:r>
      <w:r w:rsidRPr="0097197E">
        <w:rPr>
          <w:sz w:val="14"/>
        </w:rPr>
        <w:t xml:space="preserve"> (i.e., domestically) </w:t>
      </w:r>
      <w:r w:rsidRPr="00686571">
        <w:rPr>
          <w:rStyle w:val="StyleUnderline"/>
        </w:rPr>
        <w:t xml:space="preserve">as well </w:t>
      </w:r>
      <w:r w:rsidRPr="00477209">
        <w:rPr>
          <w:rStyle w:val="StyleUnderline"/>
        </w:rPr>
        <w:t>as between countries</w:t>
      </w:r>
      <w:r w:rsidRPr="00477209">
        <w:rPr>
          <w:sz w:val="14"/>
        </w:rPr>
        <w:t xml:space="preserve"> (i.e., internationally). </w:t>
      </w:r>
      <w:r w:rsidRPr="00477209">
        <w:rPr>
          <w:rStyle w:val="StyleUnderline"/>
        </w:rPr>
        <w:t>These</w:t>
      </w:r>
      <w:r w:rsidRPr="00477209">
        <w:rPr>
          <w:sz w:val="14"/>
        </w:rPr>
        <w:t xml:space="preserve"> interdependencies, in</w:t>
      </w:r>
      <w:r w:rsidRPr="0097197E">
        <w:rPr>
          <w:sz w:val="14"/>
        </w:rPr>
        <w:t xml:space="preserve"> turn, ought to </w:t>
      </w:r>
      <w:r w:rsidRPr="00817966">
        <w:rPr>
          <w:rStyle w:val="Emphasis"/>
          <w:highlight w:val="cyan"/>
        </w:rPr>
        <w:t>disincentivize</w:t>
      </w:r>
      <w:r w:rsidRPr="00817966">
        <w:rPr>
          <w:rStyle w:val="StyleUnderline"/>
          <w:highlight w:val="cyan"/>
        </w:rPr>
        <w:t xml:space="preserve"> conflict</w:t>
      </w:r>
      <w:r w:rsidRPr="0097197E">
        <w:rPr>
          <w:sz w:val="14"/>
        </w:rPr>
        <w:t xml:space="preserve">. For instance, in a world of economic interdependencies, </w:t>
      </w:r>
      <w:r w:rsidRPr="00477209">
        <w:rPr>
          <w:rStyle w:val="StyleUnderline"/>
        </w:rPr>
        <w:t xml:space="preserve">economic </w:t>
      </w:r>
      <w:r w:rsidRPr="00817966">
        <w:rPr>
          <w:rStyle w:val="Emphasis"/>
          <w:highlight w:val="cyan"/>
        </w:rPr>
        <w:t>bonds</w:t>
      </w:r>
      <w:r w:rsidRPr="00817966">
        <w:rPr>
          <w:rStyle w:val="StyleUnderline"/>
        </w:rPr>
        <w:t xml:space="preserve"> could</w:t>
      </w:r>
      <w:r w:rsidRPr="00686571">
        <w:rPr>
          <w:rStyle w:val="StyleUnderline"/>
        </w:rPr>
        <w:t xml:space="preserve"> be </w:t>
      </w:r>
      <w:r w:rsidRPr="00817966">
        <w:rPr>
          <w:rStyle w:val="StyleUnderline"/>
          <w:highlight w:val="cyan"/>
        </w:rPr>
        <w:t>destroyed in a war</w:t>
      </w:r>
      <w:r w:rsidRPr="00817966">
        <w:rPr>
          <w:sz w:val="14"/>
          <w:highlight w:val="cyan"/>
        </w:rPr>
        <w:t>,</w:t>
      </w:r>
      <w:r w:rsidRPr="0097197E">
        <w:rPr>
          <w:sz w:val="14"/>
        </w:rPr>
        <w:t xml:space="preserve"> </w:t>
      </w:r>
      <w:r w:rsidRPr="00817966">
        <w:rPr>
          <w:rStyle w:val="StyleUnderline"/>
        </w:rPr>
        <w:t>making peace</w:t>
      </w:r>
      <w:r w:rsidRPr="00686571">
        <w:rPr>
          <w:rStyle w:val="StyleUnderline"/>
        </w:rPr>
        <w:t xml:space="preserve"> and war a matter of cost-benefit calculus</w:t>
      </w:r>
      <w:r w:rsidRPr="0097197E">
        <w:rPr>
          <w:sz w:val="14"/>
        </w:rPr>
        <w:t xml:space="preserve">, </w:t>
      </w:r>
      <w:r w:rsidRPr="00817966">
        <w:rPr>
          <w:rStyle w:val="StyleUnderline"/>
        </w:rPr>
        <w:t xml:space="preserve">with the destroyed bonds </w:t>
      </w:r>
      <w:r w:rsidRPr="00817966">
        <w:rPr>
          <w:rStyle w:val="StyleUnderline"/>
          <w:highlight w:val="cyan"/>
        </w:rPr>
        <w:t xml:space="preserve">constituting a </w:t>
      </w:r>
      <w:r w:rsidRPr="00817966">
        <w:rPr>
          <w:rStyle w:val="Emphasis"/>
          <w:highlight w:val="cyan"/>
        </w:rPr>
        <w:t>high cost</w:t>
      </w:r>
      <w:r w:rsidRPr="00686571">
        <w:rPr>
          <w:rStyle w:val="StyleUnderline"/>
        </w:rPr>
        <w:t xml:space="preserve"> for any expected utility-maximizing government</w:t>
      </w:r>
      <w:r w:rsidRPr="0097197E">
        <w:rPr>
          <w:sz w:val="14"/>
        </w:rPr>
        <w:t xml:space="preserve"> (Schneider 2010). In a similar vein, while economic freedom may allow for the substitution of trading partners, potentially reducing bilateral interdependencies, thus making conflict more likely (Martin et al. 2008), </w:t>
      </w:r>
      <w:r w:rsidRPr="00686571">
        <w:rPr>
          <w:rStyle w:val="StyleUnderline"/>
        </w:rPr>
        <w:t>multilateral economic interdependencies within a globalized world</w:t>
      </w:r>
      <w:r w:rsidRPr="0097197E">
        <w:rPr>
          <w:sz w:val="14"/>
        </w:rPr>
        <w:t xml:space="preserve"> (as facilitated by economic freedom) </w:t>
      </w:r>
      <w:r w:rsidRPr="00686571">
        <w:rPr>
          <w:rStyle w:val="StyleUnderline"/>
        </w:rPr>
        <w:t xml:space="preserve">may lead </w:t>
      </w:r>
      <w:r w:rsidRPr="00AB1DDC">
        <w:rPr>
          <w:rStyle w:val="StyleUnderline"/>
        </w:rPr>
        <w:t xml:space="preserve">economically invested </w:t>
      </w:r>
      <w:r w:rsidRPr="00AB1DDC">
        <w:rPr>
          <w:rStyle w:val="Emphasis"/>
          <w:highlight w:val="cyan"/>
        </w:rPr>
        <w:t>third parties</w:t>
      </w:r>
      <w:r w:rsidRPr="00686571">
        <w:rPr>
          <w:rStyle w:val="StyleUnderline"/>
        </w:rPr>
        <w:t xml:space="preserve"> to </w:t>
      </w:r>
      <w:r w:rsidRPr="00817966">
        <w:rPr>
          <w:rStyle w:val="StyleUnderline"/>
          <w:highlight w:val="cyan"/>
        </w:rPr>
        <w:t>show</w:t>
      </w:r>
      <w:r w:rsidRPr="00686571">
        <w:rPr>
          <w:rStyle w:val="StyleUnderline"/>
        </w:rPr>
        <w:t xml:space="preserve"> their </w:t>
      </w:r>
      <w:r w:rsidRPr="00817966">
        <w:rPr>
          <w:rStyle w:val="Emphasis"/>
          <w:highlight w:val="cyan"/>
        </w:rPr>
        <w:t>disapproval</w:t>
      </w:r>
      <w:r w:rsidRPr="00817966">
        <w:rPr>
          <w:rStyle w:val="StyleUnderline"/>
          <w:highlight w:val="cyan"/>
        </w:rPr>
        <w:t xml:space="preserve"> </w:t>
      </w:r>
      <w:r w:rsidRPr="00477209">
        <w:rPr>
          <w:rStyle w:val="StyleUnderline"/>
        </w:rPr>
        <w:t xml:space="preserve">of bilateral conflict </w:t>
      </w:r>
      <w:r w:rsidRPr="00817966">
        <w:rPr>
          <w:rStyle w:val="StyleUnderline"/>
          <w:highlight w:val="cyan"/>
        </w:rPr>
        <w:t>by sending</w:t>
      </w:r>
      <w:r w:rsidRPr="00686571">
        <w:rPr>
          <w:rStyle w:val="StyleUnderline"/>
        </w:rPr>
        <w:t xml:space="preserve"> trade-based </w:t>
      </w:r>
      <w:r w:rsidRPr="00817966">
        <w:rPr>
          <w:rStyle w:val="StyleUnderline"/>
          <w:highlight w:val="cyan"/>
        </w:rPr>
        <w:t>signals of resolve</w:t>
      </w:r>
      <w:r w:rsidRPr="0097197E">
        <w:rPr>
          <w:sz w:val="14"/>
        </w:rPr>
        <w:t xml:space="preserve"> (Kinne 2014). </w:t>
      </w:r>
      <w:r w:rsidRPr="00686571">
        <w:rPr>
          <w:rStyle w:val="StyleUnderline"/>
        </w:rPr>
        <w:t xml:space="preserve">This holds not only for </w:t>
      </w:r>
      <w:r w:rsidRPr="00A51C1B">
        <w:rPr>
          <w:rStyle w:val="Emphasis"/>
        </w:rPr>
        <w:t>interstate</w:t>
      </w:r>
      <w:r w:rsidRPr="00686571">
        <w:rPr>
          <w:rStyle w:val="StyleUnderline"/>
        </w:rPr>
        <w:t xml:space="preserve"> war but also for </w:t>
      </w:r>
      <w:r w:rsidRPr="00A51C1B">
        <w:rPr>
          <w:rStyle w:val="Emphasis"/>
        </w:rPr>
        <w:t>internal</w:t>
      </w:r>
      <w:r w:rsidRPr="00686571">
        <w:rPr>
          <w:rStyle w:val="StyleUnderline"/>
        </w:rPr>
        <w:t xml:space="preserve"> war</w:t>
      </w:r>
      <w:r w:rsidRPr="0097197E">
        <w:rPr>
          <w:sz w:val="14"/>
        </w:rPr>
        <w:t>, which some trading partners may aim to stop through, for example, interventions (Bussmann and Schneider 2007; Powell and Chacha 2016).</w:t>
      </w:r>
    </w:p>
    <w:p w14:paraId="12020F89" w14:textId="77777777" w:rsidR="008277B2" w:rsidRPr="0097197E" w:rsidRDefault="008277B2" w:rsidP="008277B2">
      <w:pPr>
        <w:rPr>
          <w:sz w:val="14"/>
        </w:rPr>
      </w:pPr>
      <w:r w:rsidRPr="0097197E">
        <w:rPr>
          <w:sz w:val="14"/>
        </w:rPr>
        <w:t xml:space="preserve">Second, </w:t>
      </w:r>
      <w:r w:rsidRPr="00AB1DDC">
        <w:rPr>
          <w:rStyle w:val="StyleUnderline"/>
          <w:highlight w:val="cyan"/>
        </w:rPr>
        <w:t>economic</w:t>
      </w:r>
      <w:r w:rsidRPr="00AB1DDC">
        <w:rPr>
          <w:rStyle w:val="StyleUnderline"/>
        </w:rPr>
        <w:t xml:space="preserve"> </w:t>
      </w:r>
      <w:r w:rsidRPr="00817966">
        <w:rPr>
          <w:rStyle w:val="StyleUnderline"/>
          <w:highlight w:val="cyan"/>
        </w:rPr>
        <w:t>freedom</w:t>
      </w:r>
      <w:r w:rsidRPr="00686571">
        <w:rPr>
          <w:rStyle w:val="StyleUnderline"/>
        </w:rPr>
        <w:t xml:space="preserve"> is also </w:t>
      </w:r>
      <w:r w:rsidRPr="00817966">
        <w:rPr>
          <w:rStyle w:val="StyleUnderline"/>
          <w:highlight w:val="cyan"/>
        </w:rPr>
        <w:t>linked to low</w:t>
      </w:r>
      <w:r w:rsidRPr="00686571">
        <w:rPr>
          <w:rStyle w:val="StyleUnderline"/>
        </w:rPr>
        <w:t xml:space="preserve"> levels of </w:t>
      </w:r>
      <w:r w:rsidRPr="00817966">
        <w:rPr>
          <w:rStyle w:val="StyleUnderline"/>
          <w:highlight w:val="cyan"/>
        </w:rPr>
        <w:t xml:space="preserve">taxation and </w:t>
      </w:r>
      <w:r w:rsidRPr="00817966">
        <w:rPr>
          <w:rStyle w:val="Emphasis"/>
          <w:highlight w:val="cyan"/>
        </w:rPr>
        <w:t>small government</w:t>
      </w:r>
      <w:r w:rsidRPr="0097197E">
        <w:rPr>
          <w:sz w:val="14"/>
        </w:rPr>
        <w:t xml:space="preserve"> (e.g., measured as government expenditure as a share of total GDP). </w:t>
      </w:r>
      <w:r w:rsidRPr="00686571">
        <w:rPr>
          <w:rStyle w:val="StyleUnderline"/>
        </w:rPr>
        <w:t>If potential participants of conflict are motivated by a desire to capture rents</w:t>
      </w:r>
      <w:r w:rsidRPr="0097197E">
        <w:rPr>
          <w:sz w:val="14"/>
        </w:rPr>
        <w:t xml:space="preserve">, </w:t>
      </w:r>
      <w:r w:rsidRPr="00686571">
        <w:rPr>
          <w:rStyle w:val="StyleUnderline"/>
        </w:rPr>
        <w:t xml:space="preserve">a </w:t>
      </w:r>
      <w:r w:rsidRPr="00AB1DDC">
        <w:rPr>
          <w:rStyle w:val="StyleUnderline"/>
        </w:rPr>
        <w:t xml:space="preserve">smaller government </w:t>
      </w:r>
      <w:r w:rsidRPr="00477209">
        <w:rPr>
          <w:rStyle w:val="StyleUnderline"/>
        </w:rPr>
        <w:t xml:space="preserve">constitutes </w:t>
      </w:r>
      <w:r w:rsidRPr="00477209">
        <w:rPr>
          <w:rStyle w:val="StyleUnderline"/>
          <w:highlight w:val="cyan"/>
        </w:rPr>
        <w:t xml:space="preserve">a </w:t>
      </w:r>
      <w:r w:rsidRPr="00477209">
        <w:rPr>
          <w:rStyle w:val="Emphasis"/>
          <w:highlight w:val="cyan"/>
        </w:rPr>
        <w:t>smaller prize</w:t>
      </w:r>
      <w:r w:rsidRPr="00686571">
        <w:rPr>
          <w:rStyle w:val="StyleUnderline"/>
        </w:rPr>
        <w:t xml:space="preserve"> that would have to be </w:t>
      </w:r>
      <w:r w:rsidRPr="00AB1DDC">
        <w:rPr>
          <w:rStyle w:val="StyleUnderline"/>
        </w:rPr>
        <w:t>compared with the payoff from non-violence</w:t>
      </w:r>
      <w:r w:rsidRPr="0097197E">
        <w:rPr>
          <w:sz w:val="14"/>
        </w:rPr>
        <w:t xml:space="preserve">. Consequently, for example, as shown in Kirk’s (1983) model, </w:t>
      </w:r>
      <w:r w:rsidRPr="00686571">
        <w:rPr>
          <w:rStyle w:val="StyleUnderline"/>
        </w:rPr>
        <w:t>smaller governments</w:t>
      </w:r>
      <w:r w:rsidRPr="0097197E">
        <w:rPr>
          <w:sz w:val="14"/>
        </w:rPr>
        <w:t xml:space="preserve"> (as a consequence of eco- nomic freedom) </w:t>
      </w:r>
      <w:r w:rsidRPr="00686571">
        <w:rPr>
          <w:rStyle w:val="StyleUnderline"/>
        </w:rPr>
        <w:t xml:space="preserve">are </w:t>
      </w:r>
      <w:r w:rsidRPr="00477209">
        <w:rPr>
          <w:rStyle w:val="StyleUnderline"/>
        </w:rPr>
        <w:t xml:space="preserve">expected to see </w:t>
      </w:r>
      <w:r w:rsidRPr="00477209">
        <w:rPr>
          <w:rStyle w:val="Emphasis"/>
        </w:rPr>
        <w:t>less conflict</w:t>
      </w:r>
      <w:r w:rsidRPr="00817966">
        <w:rPr>
          <w:rStyle w:val="StyleUnderline"/>
        </w:rPr>
        <w:t xml:space="preserve"> compared</w:t>
      </w:r>
      <w:r w:rsidRPr="00686571">
        <w:rPr>
          <w:rStyle w:val="StyleUnderline"/>
        </w:rPr>
        <w:t xml:space="preserve"> with larger governments</w:t>
      </w:r>
      <w:r w:rsidRPr="0097197E">
        <w:rPr>
          <w:sz w:val="14"/>
        </w:rPr>
        <w:t xml:space="preserve"> (where the prize of conflict is comparatively larger).</w:t>
      </w:r>
    </w:p>
    <w:p w14:paraId="741AC5EB" w14:textId="77777777" w:rsidR="008277B2" w:rsidRPr="0097197E" w:rsidRDefault="008277B2" w:rsidP="008277B2">
      <w:pPr>
        <w:rPr>
          <w:sz w:val="14"/>
        </w:rPr>
      </w:pPr>
      <w:r w:rsidRPr="0097197E">
        <w:rPr>
          <w:sz w:val="14"/>
        </w:rPr>
        <w:t xml:space="preserve">Third, economic freedom may be conducive to economic growth and development, e.g., as </w:t>
      </w:r>
      <w:r w:rsidRPr="00817966">
        <w:rPr>
          <w:rStyle w:val="StyleUnderline"/>
          <w:highlight w:val="cyan"/>
        </w:rPr>
        <w:t>higher</w:t>
      </w:r>
      <w:r w:rsidRPr="0097197E">
        <w:rPr>
          <w:rStyle w:val="StyleUnderline"/>
        </w:rPr>
        <w:t xml:space="preserve"> levels of </w:t>
      </w:r>
      <w:r w:rsidRPr="00AB1DDC">
        <w:rPr>
          <w:rStyle w:val="StyleUnderline"/>
          <w:highlight w:val="cyan"/>
        </w:rPr>
        <w:t xml:space="preserve">economic freedom </w:t>
      </w:r>
      <w:r w:rsidRPr="00817966">
        <w:rPr>
          <w:rStyle w:val="StyleUnderline"/>
          <w:highlight w:val="cyan"/>
        </w:rPr>
        <w:t xml:space="preserve">coincide with stronger </w:t>
      </w:r>
      <w:r w:rsidRPr="00817966">
        <w:rPr>
          <w:rStyle w:val="Emphasis"/>
          <w:highlight w:val="cyan"/>
        </w:rPr>
        <w:t>property rights</w:t>
      </w:r>
      <w:r w:rsidRPr="0097197E">
        <w:rPr>
          <w:sz w:val="14"/>
        </w:rPr>
        <w:t xml:space="preserve">; </w:t>
      </w:r>
      <w:r w:rsidRPr="00BE73D2">
        <w:rPr>
          <w:rStyle w:val="StyleUnderline"/>
        </w:rPr>
        <w:t>stronger property rights</w:t>
      </w:r>
      <w:r w:rsidRPr="0097197E">
        <w:rPr>
          <w:sz w:val="14"/>
        </w:rPr>
        <w:t xml:space="preserve">, in turn, </w:t>
      </w:r>
      <w:r w:rsidRPr="00817966">
        <w:rPr>
          <w:rStyle w:val="StyleUnderline"/>
          <w:highlight w:val="cyan"/>
        </w:rPr>
        <w:t xml:space="preserve">incentivize </w:t>
      </w:r>
      <w:r w:rsidRPr="00817966">
        <w:rPr>
          <w:rStyle w:val="Emphasis"/>
          <w:highlight w:val="cyan"/>
        </w:rPr>
        <w:t>innovation</w:t>
      </w:r>
      <w:r w:rsidRPr="00817966">
        <w:rPr>
          <w:rStyle w:val="StyleUnderline"/>
          <w:highlight w:val="cyan"/>
        </w:rPr>
        <w:t xml:space="preserve"> and</w:t>
      </w:r>
      <w:r w:rsidRPr="0097197E">
        <w:rPr>
          <w:sz w:val="14"/>
        </w:rPr>
        <w:t xml:space="preserve"> thus, ultimately, </w:t>
      </w:r>
      <w:r w:rsidRPr="00817966">
        <w:rPr>
          <w:rStyle w:val="Emphasis"/>
          <w:highlight w:val="cyan"/>
        </w:rPr>
        <w:t>productivity</w:t>
      </w:r>
      <w:r w:rsidRPr="00817966">
        <w:rPr>
          <w:rStyle w:val="Emphasis"/>
        </w:rPr>
        <w:t xml:space="preserve"> gains</w:t>
      </w:r>
      <w:r w:rsidRPr="0097197E">
        <w:rPr>
          <w:sz w:val="14"/>
        </w:rPr>
        <w:t xml:space="preserve"> and economic development (see de Haan and Sturm 2024 in this volume). Similarly, Vadlamannati and de Soysa (2014) argue that </w:t>
      </w:r>
      <w:r w:rsidRPr="00A51C1B">
        <w:rPr>
          <w:rStyle w:val="Emphasis"/>
        </w:rPr>
        <w:t xml:space="preserve">sound </w:t>
      </w:r>
      <w:r w:rsidRPr="007A1603">
        <w:rPr>
          <w:rStyle w:val="Emphasis"/>
        </w:rPr>
        <w:t xml:space="preserve">legal </w:t>
      </w:r>
      <w:r w:rsidRPr="00817966">
        <w:rPr>
          <w:rStyle w:val="Emphasis"/>
          <w:highlight w:val="cyan"/>
        </w:rPr>
        <w:t>institutions</w:t>
      </w:r>
      <w:r w:rsidRPr="00686571">
        <w:rPr>
          <w:rStyle w:val="StyleUnderline"/>
        </w:rPr>
        <w:t xml:space="preserve"> that </w:t>
      </w:r>
      <w:r w:rsidRPr="00817966">
        <w:rPr>
          <w:rStyle w:val="StyleUnderline"/>
          <w:highlight w:val="cyan"/>
        </w:rPr>
        <w:t xml:space="preserve">safeguard </w:t>
      </w:r>
      <w:r w:rsidRPr="00817966">
        <w:rPr>
          <w:rStyle w:val="Emphasis"/>
          <w:highlight w:val="cyan"/>
        </w:rPr>
        <w:t>profits</w:t>
      </w:r>
      <w:r w:rsidRPr="00686571">
        <w:rPr>
          <w:rStyle w:val="StyleUnderline"/>
        </w:rPr>
        <w:t xml:space="preserve"> create incentives </w:t>
      </w:r>
      <w:r w:rsidRPr="00817966">
        <w:rPr>
          <w:rStyle w:val="StyleUnderline"/>
          <w:highlight w:val="cyan"/>
        </w:rPr>
        <w:t xml:space="preserve">for investment </w:t>
      </w:r>
      <w:r w:rsidRPr="007A1603">
        <w:rPr>
          <w:rStyle w:val="StyleUnderline"/>
          <w:highlight w:val="cyan"/>
        </w:rPr>
        <w:t>into</w:t>
      </w:r>
      <w:r w:rsidRPr="007A1603">
        <w:rPr>
          <w:sz w:val="14"/>
          <w:highlight w:val="cyan"/>
        </w:rPr>
        <w:t xml:space="preserve"> </w:t>
      </w:r>
      <w:r w:rsidRPr="007A1603">
        <w:rPr>
          <w:sz w:val="14"/>
        </w:rPr>
        <w:t>(</w:t>
      </w:r>
      <w:r w:rsidRPr="007A1603">
        <w:rPr>
          <w:rStyle w:val="Emphasis"/>
        </w:rPr>
        <w:t>civilian</w:t>
      </w:r>
      <w:r w:rsidRPr="007A1603">
        <w:rPr>
          <w:sz w:val="14"/>
        </w:rPr>
        <w:t>)</w:t>
      </w:r>
      <w:r w:rsidRPr="0097197E">
        <w:rPr>
          <w:sz w:val="14"/>
        </w:rPr>
        <w:t xml:space="preserve"> </w:t>
      </w:r>
      <w:r w:rsidRPr="00817966">
        <w:rPr>
          <w:rStyle w:val="StyleUnderline"/>
          <w:highlight w:val="cyan"/>
        </w:rPr>
        <w:t>production</w:t>
      </w:r>
      <w:r w:rsidRPr="0097197E">
        <w:rPr>
          <w:sz w:val="14"/>
        </w:rPr>
        <w:t xml:space="preserve">, </w:t>
      </w:r>
      <w:r w:rsidRPr="00686571">
        <w:rPr>
          <w:rStyle w:val="StyleUnderline"/>
        </w:rPr>
        <w:t xml:space="preserve">making this type of investment </w:t>
      </w:r>
      <w:r w:rsidRPr="00817966">
        <w:rPr>
          <w:rStyle w:val="Emphasis"/>
          <w:highlight w:val="cyan"/>
        </w:rPr>
        <w:t>more attractive</w:t>
      </w:r>
      <w:r w:rsidRPr="00817966">
        <w:rPr>
          <w:rStyle w:val="StyleUnderline"/>
          <w:highlight w:val="cyan"/>
        </w:rPr>
        <w:t xml:space="preserve"> than</w:t>
      </w:r>
      <w:r w:rsidRPr="00686571">
        <w:rPr>
          <w:rStyle w:val="StyleUnderline"/>
        </w:rPr>
        <w:t xml:space="preserve"> investment into </w:t>
      </w:r>
      <w:r w:rsidRPr="00817966">
        <w:rPr>
          <w:rStyle w:val="Emphasis"/>
          <w:highlight w:val="cyan"/>
        </w:rPr>
        <w:t>warfare</w:t>
      </w:r>
      <w:r w:rsidRPr="0097197E">
        <w:rPr>
          <w:sz w:val="14"/>
        </w:rPr>
        <w:t xml:space="preserve">. As a final example, </w:t>
      </w:r>
      <w:r w:rsidRPr="00817966">
        <w:rPr>
          <w:rStyle w:val="StyleUnderline"/>
          <w:highlight w:val="cyan"/>
        </w:rPr>
        <w:t>economic freedom</w:t>
      </w:r>
      <w:r w:rsidRPr="00686571">
        <w:rPr>
          <w:rStyle w:val="StyleUnderline"/>
        </w:rPr>
        <w:t xml:space="preserve"> may help to </w:t>
      </w:r>
      <w:r w:rsidRPr="00817966">
        <w:rPr>
          <w:rStyle w:val="Emphasis"/>
          <w:highlight w:val="cyan"/>
        </w:rPr>
        <w:t>channel</w:t>
      </w:r>
      <w:r w:rsidRPr="00686571">
        <w:rPr>
          <w:rStyle w:val="StyleUnderline"/>
        </w:rPr>
        <w:t xml:space="preserve"> the </w:t>
      </w:r>
      <w:r w:rsidRPr="00817966">
        <w:rPr>
          <w:rStyle w:val="StyleUnderline"/>
          <w:highlight w:val="cyan"/>
        </w:rPr>
        <w:t>struggle</w:t>
      </w:r>
      <w:r w:rsidRPr="00686571">
        <w:rPr>
          <w:rStyle w:val="StyleUnderline"/>
        </w:rPr>
        <w:t xml:space="preserve"> </w:t>
      </w:r>
      <w:r w:rsidRPr="00817966">
        <w:rPr>
          <w:rStyle w:val="StyleUnderline"/>
        </w:rPr>
        <w:t xml:space="preserve">caused </w:t>
      </w:r>
      <w:r w:rsidRPr="00817966">
        <w:rPr>
          <w:rStyle w:val="StyleUnderline"/>
          <w:highlight w:val="cyan"/>
        </w:rPr>
        <w:t xml:space="preserve">by </w:t>
      </w:r>
      <w:r w:rsidRPr="00817966">
        <w:rPr>
          <w:rStyle w:val="Emphasis"/>
          <w:highlight w:val="cyan"/>
        </w:rPr>
        <w:t>incompatible</w:t>
      </w:r>
      <w:r w:rsidRPr="0097197E">
        <w:rPr>
          <w:sz w:val="14"/>
        </w:rPr>
        <w:t xml:space="preserve"> (</w:t>
      </w:r>
      <w:r w:rsidRPr="00686571">
        <w:rPr>
          <w:rStyle w:val="StyleUnderline"/>
        </w:rPr>
        <w:t>economic</w:t>
      </w:r>
      <w:r w:rsidRPr="0097197E">
        <w:rPr>
          <w:sz w:val="14"/>
        </w:rPr>
        <w:t xml:space="preserve">) </w:t>
      </w:r>
      <w:r w:rsidRPr="00817966">
        <w:rPr>
          <w:rStyle w:val="Emphasis"/>
          <w:highlight w:val="cyan"/>
        </w:rPr>
        <w:t>goals</w:t>
      </w:r>
      <w:r w:rsidRPr="00817966">
        <w:rPr>
          <w:rStyle w:val="StyleUnderline"/>
          <w:highlight w:val="cyan"/>
        </w:rPr>
        <w:t xml:space="preserve"> into</w:t>
      </w:r>
      <w:r w:rsidRPr="00686571">
        <w:rPr>
          <w:rStyle w:val="StyleUnderline"/>
        </w:rPr>
        <w:t xml:space="preserve"> a </w:t>
      </w:r>
      <w:r w:rsidRPr="00817966">
        <w:rPr>
          <w:rStyle w:val="Emphasis"/>
          <w:highlight w:val="cyan"/>
        </w:rPr>
        <w:t>competition</w:t>
      </w:r>
      <w:r w:rsidRPr="00686571">
        <w:rPr>
          <w:rStyle w:val="StyleUnderline"/>
        </w:rPr>
        <w:t xml:space="preserve"> for </w:t>
      </w:r>
      <w:r w:rsidRPr="00817966">
        <w:rPr>
          <w:rStyle w:val="StyleUnderline"/>
          <w:highlight w:val="cyan"/>
        </w:rPr>
        <w:t>but not</w:t>
      </w:r>
      <w:r w:rsidRPr="00686571">
        <w:rPr>
          <w:rStyle w:val="StyleUnderline"/>
        </w:rPr>
        <w:t xml:space="preserve"> a </w:t>
      </w:r>
      <w:r w:rsidRPr="00817966">
        <w:rPr>
          <w:rStyle w:val="Emphasis"/>
          <w:highlight w:val="cyan"/>
        </w:rPr>
        <w:t>conflict</w:t>
      </w:r>
      <w:r w:rsidRPr="00686571">
        <w:rPr>
          <w:rStyle w:val="StyleUnderline"/>
        </w:rPr>
        <w:t xml:space="preserve"> over</w:t>
      </w:r>
      <w:r w:rsidRPr="0097197E">
        <w:rPr>
          <w:sz w:val="14"/>
        </w:rPr>
        <w:t xml:space="preserve"> mobile financial, physical or human </w:t>
      </w:r>
      <w:r w:rsidRPr="00686571">
        <w:rPr>
          <w:rStyle w:val="StyleUnderline"/>
        </w:rPr>
        <w:t>capital</w:t>
      </w:r>
      <w:r w:rsidRPr="0097197E">
        <w:rPr>
          <w:sz w:val="14"/>
        </w:rPr>
        <w:t xml:space="preserve">; here, </w:t>
      </w:r>
      <w:r w:rsidRPr="00686571">
        <w:rPr>
          <w:rStyle w:val="StyleUnderline"/>
        </w:rPr>
        <w:t>economic exchange acts as a signaling and communication device</w:t>
      </w:r>
      <w:r w:rsidRPr="0097197E">
        <w:rPr>
          <w:sz w:val="14"/>
        </w:rPr>
        <w:t xml:space="preserv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4227CFB1" w14:textId="77777777" w:rsidR="008277B2" w:rsidRPr="0097197E" w:rsidRDefault="008277B2" w:rsidP="008277B2">
      <w:pPr>
        <w:rPr>
          <w:sz w:val="14"/>
        </w:rPr>
      </w:pPr>
      <w:r w:rsidRPr="0097197E">
        <w:rPr>
          <w:sz w:val="14"/>
        </w:rPr>
        <w:t>Economic freedom means you can take [your wealth] with you. When conditions get bad domesti- 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0C5794F1" w14:textId="77777777" w:rsidR="008277B2" w:rsidRPr="0097197E" w:rsidRDefault="008277B2" w:rsidP="008277B2">
      <w:pPr>
        <w:rPr>
          <w:sz w:val="14"/>
        </w:rPr>
      </w:pPr>
      <w:r w:rsidRPr="0097197E">
        <w:rPr>
          <w:sz w:val="14"/>
        </w:rPr>
        <w:t xml:space="preserve">By </w:t>
      </w:r>
      <w:r w:rsidRPr="00686571">
        <w:rPr>
          <w:rStyle w:val="StyleUnderline"/>
        </w:rPr>
        <w:t xml:space="preserve">fostering </w:t>
      </w:r>
      <w:r w:rsidRPr="00817966">
        <w:rPr>
          <w:rStyle w:val="StyleUnderline"/>
          <w:highlight w:val="cyan"/>
        </w:rPr>
        <w:t>economic success</w:t>
      </w:r>
      <w:r w:rsidRPr="0097197E">
        <w:rPr>
          <w:sz w:val="14"/>
        </w:rPr>
        <w:t xml:space="preserve">, higher levels of economic freedom could thus </w:t>
      </w:r>
      <w:r w:rsidRPr="00817966">
        <w:rPr>
          <w:rStyle w:val="StyleUnderline"/>
          <w:highlight w:val="cyan"/>
        </w:rPr>
        <w:t xml:space="preserve">make it </w:t>
      </w:r>
      <w:r w:rsidRPr="00817966">
        <w:rPr>
          <w:rStyle w:val="Emphasis"/>
          <w:highlight w:val="cyan"/>
        </w:rPr>
        <w:t>less likely</w:t>
      </w:r>
      <w:r w:rsidRPr="00686571">
        <w:rPr>
          <w:rStyle w:val="StyleUnderline"/>
        </w:rPr>
        <w:t xml:space="preserve"> that potentially </w:t>
      </w:r>
      <w:r w:rsidRPr="00817966">
        <w:rPr>
          <w:rStyle w:val="StyleUnderline"/>
          <w:highlight w:val="cyan"/>
        </w:rPr>
        <w:t>violent actors will</w:t>
      </w:r>
      <w:r w:rsidRPr="00686571">
        <w:rPr>
          <w:rStyle w:val="StyleUnderline"/>
        </w:rPr>
        <w:t xml:space="preserve"> have to </w:t>
      </w:r>
      <w:r w:rsidRPr="00817966">
        <w:rPr>
          <w:rStyle w:val="Emphasis"/>
          <w:highlight w:val="cyan"/>
        </w:rPr>
        <w:t>engage in conflict</w:t>
      </w:r>
      <w:r w:rsidRPr="00817966">
        <w:rPr>
          <w:rStyle w:val="StyleUnderline"/>
          <w:highlight w:val="cyan"/>
        </w:rPr>
        <w:t xml:space="preserve"> to satisfy their greed </w:t>
      </w:r>
      <w:r w:rsidRPr="007A1603">
        <w:rPr>
          <w:rStyle w:val="StyleUnderline"/>
        </w:rPr>
        <w:t>for resources or accommodate</w:t>
      </w:r>
      <w:r w:rsidRPr="00686571">
        <w:rPr>
          <w:rStyle w:val="StyleUnderline"/>
        </w:rPr>
        <w:t xml:space="preserve"> their economic grievances</w:t>
      </w:r>
      <w:r w:rsidRPr="0097197E">
        <w:rPr>
          <w:sz w:val="14"/>
        </w:rPr>
        <w:t xml:space="preserve">, </w:t>
      </w:r>
      <w:r w:rsidRPr="00817966">
        <w:rPr>
          <w:rStyle w:val="StyleUnderline"/>
          <w:highlight w:val="cyan"/>
        </w:rPr>
        <w:t>given</w:t>
      </w:r>
      <w:r w:rsidRPr="00817966">
        <w:rPr>
          <w:rStyle w:val="StyleUnderline"/>
        </w:rPr>
        <w:t xml:space="preserve"> that </w:t>
      </w:r>
      <w:r w:rsidRPr="00817966">
        <w:rPr>
          <w:rStyle w:val="Emphasis"/>
          <w:highlight w:val="cyan"/>
        </w:rPr>
        <w:t>more resources</w:t>
      </w:r>
      <w:r w:rsidRPr="00817966">
        <w:rPr>
          <w:rStyle w:val="StyleUnderline"/>
          <w:highlight w:val="cyan"/>
        </w:rPr>
        <w:t xml:space="preserve"> will be available</w:t>
      </w:r>
      <w:r w:rsidRPr="00686571">
        <w:rPr>
          <w:rStyle w:val="StyleUnderline"/>
        </w:rPr>
        <w:t xml:space="preserve"> to them </w:t>
      </w:r>
      <w:r w:rsidRPr="00817966">
        <w:rPr>
          <w:rStyle w:val="StyleUnderline"/>
          <w:highlight w:val="cyan"/>
        </w:rPr>
        <w:t xml:space="preserve">through the </w:t>
      </w:r>
      <w:r w:rsidRPr="00817966">
        <w:rPr>
          <w:rStyle w:val="Emphasis"/>
          <w:highlight w:val="cyan"/>
        </w:rPr>
        <w:t>marketplace</w:t>
      </w:r>
      <w:r w:rsidRPr="00817966">
        <w:rPr>
          <w:rStyle w:val="StyleUnderline"/>
          <w:highlight w:val="cyan"/>
        </w:rPr>
        <w:t xml:space="preserve"> in</w:t>
      </w:r>
      <w:r w:rsidRPr="00686571">
        <w:rPr>
          <w:rStyle w:val="StyleUnderline"/>
        </w:rPr>
        <w:t xml:space="preserve"> the process of economic </w:t>
      </w:r>
      <w:r w:rsidRPr="00817966">
        <w:rPr>
          <w:rStyle w:val="StyleUnderline"/>
          <w:highlight w:val="cyan"/>
        </w:rPr>
        <w:t>development</w:t>
      </w:r>
      <w:r w:rsidRPr="0097197E">
        <w:rPr>
          <w:sz w:val="14"/>
        </w:rPr>
        <w:t xml:space="preserve">. The basic underlying assumption here is that </w:t>
      </w:r>
      <w:r w:rsidRPr="00686571">
        <w:rPr>
          <w:rStyle w:val="StyleUnderline"/>
        </w:rPr>
        <w:t xml:space="preserve">the </w:t>
      </w:r>
      <w:r w:rsidRPr="00817966">
        <w:rPr>
          <w:rStyle w:val="StyleUnderline"/>
          <w:highlight w:val="cyan"/>
        </w:rPr>
        <w:t>probability of</w:t>
      </w:r>
      <w:r w:rsidRPr="00686571">
        <w:rPr>
          <w:rStyle w:val="StyleUnderline"/>
        </w:rPr>
        <w:t xml:space="preserve"> an internal and international </w:t>
      </w:r>
      <w:r w:rsidRPr="00817966">
        <w:rPr>
          <w:rStyle w:val="StyleUnderline"/>
          <w:highlight w:val="cyan"/>
        </w:rPr>
        <w:t>war</w:t>
      </w:r>
      <w:r w:rsidRPr="00686571">
        <w:rPr>
          <w:rStyle w:val="StyleUnderline"/>
        </w:rPr>
        <w:t xml:space="preserve"> to occur </w:t>
      </w:r>
      <w:r w:rsidRPr="00817966">
        <w:rPr>
          <w:rStyle w:val="StyleUnderline"/>
          <w:highlight w:val="cyan"/>
        </w:rPr>
        <w:t xml:space="preserve">is a </w:t>
      </w:r>
      <w:r w:rsidRPr="00817966">
        <w:rPr>
          <w:rStyle w:val="Emphasis"/>
          <w:highlight w:val="cyan"/>
        </w:rPr>
        <w:t>decreasing function</w:t>
      </w:r>
      <w:r w:rsidRPr="00817966">
        <w:rPr>
          <w:rStyle w:val="StyleUnderline"/>
          <w:highlight w:val="cyan"/>
        </w:rPr>
        <w:t xml:space="preserve"> of</w:t>
      </w:r>
      <w:r w:rsidRPr="00686571">
        <w:rPr>
          <w:rStyle w:val="StyleUnderline"/>
        </w:rPr>
        <w:t xml:space="preserve"> </w:t>
      </w:r>
      <w:r w:rsidRPr="00A51C1B">
        <w:rPr>
          <w:rStyle w:val="Emphasis"/>
        </w:rPr>
        <w:t xml:space="preserve">per capita </w:t>
      </w:r>
      <w:r w:rsidRPr="00817966">
        <w:rPr>
          <w:rStyle w:val="Emphasis"/>
          <w:highlight w:val="cyan"/>
        </w:rPr>
        <w:t>income</w:t>
      </w:r>
      <w:r w:rsidRPr="0097197E">
        <w:rPr>
          <w:sz w:val="14"/>
        </w:rPr>
        <w:t xml:space="preserve"> (e.g., Collier and Hoeffler 1998; Schneider 2010).</w:t>
      </w:r>
    </w:p>
    <w:p w14:paraId="16F99AA6" w14:textId="77777777" w:rsidR="008277B2" w:rsidRPr="0097197E" w:rsidRDefault="008277B2" w:rsidP="008277B2">
      <w:pPr>
        <w:rPr>
          <w:sz w:val="14"/>
        </w:rPr>
      </w:pPr>
      <w:r w:rsidRPr="0097197E">
        <w:rPr>
          <w:sz w:val="14"/>
        </w:rPr>
        <w:t xml:space="preserve">Fourth, </w:t>
      </w:r>
      <w:r w:rsidRPr="00817966">
        <w:rPr>
          <w:rStyle w:val="StyleUnderline"/>
          <w:highlight w:val="cyan"/>
        </w:rPr>
        <w:t>economic freedom</w:t>
      </w:r>
      <w:r w:rsidRPr="00686571">
        <w:rPr>
          <w:rStyle w:val="StyleUnderline"/>
        </w:rPr>
        <w:t xml:space="preserve"> may be </w:t>
      </w:r>
      <w:r w:rsidRPr="00817966">
        <w:rPr>
          <w:rStyle w:val="StyleUnderline"/>
          <w:highlight w:val="cyan"/>
        </w:rPr>
        <w:t>linked to other</w:t>
      </w:r>
      <w:r w:rsidRPr="00686571">
        <w:rPr>
          <w:rStyle w:val="StyleUnderline"/>
        </w:rPr>
        <w:t xml:space="preserve"> </w:t>
      </w:r>
      <w:r w:rsidRPr="00A51C1B">
        <w:rPr>
          <w:rStyle w:val="Emphasis"/>
        </w:rPr>
        <w:t xml:space="preserve">institutional </w:t>
      </w:r>
      <w:r w:rsidRPr="00817966">
        <w:rPr>
          <w:rStyle w:val="Emphasis"/>
          <w:highlight w:val="cyan"/>
        </w:rPr>
        <w:t>outcomes</w:t>
      </w:r>
      <w:r w:rsidRPr="00686571">
        <w:rPr>
          <w:rStyle w:val="StyleUnderline"/>
        </w:rPr>
        <w:t xml:space="preserve"> that are </w:t>
      </w:r>
      <w:r w:rsidRPr="00817966">
        <w:rPr>
          <w:rStyle w:val="StyleUnderline"/>
          <w:highlight w:val="cyan"/>
        </w:rPr>
        <w:t xml:space="preserve">conducive to </w:t>
      </w:r>
      <w:r w:rsidRPr="00817966">
        <w:rPr>
          <w:rStyle w:val="Emphasis"/>
          <w:highlight w:val="cyan"/>
        </w:rPr>
        <w:t>non-violent conflict resolution</w:t>
      </w:r>
      <w:r w:rsidRPr="0097197E">
        <w:rPr>
          <w:sz w:val="14"/>
        </w:rPr>
        <w:t xml:space="preserve">. For instance, </w:t>
      </w:r>
      <w:r w:rsidRPr="00686571">
        <w:rPr>
          <w:rStyle w:val="StyleUnderline"/>
        </w:rPr>
        <w:t xml:space="preserve">a </w:t>
      </w:r>
      <w:r w:rsidRPr="00A51C1B">
        <w:rPr>
          <w:rStyle w:val="Emphasis"/>
        </w:rPr>
        <w:t xml:space="preserve">sound </w:t>
      </w:r>
      <w:r w:rsidRPr="00817966">
        <w:rPr>
          <w:rStyle w:val="Emphasis"/>
          <w:highlight w:val="cyan"/>
        </w:rPr>
        <w:t>rule of law</w:t>
      </w:r>
      <w:r w:rsidRPr="00817966">
        <w:rPr>
          <w:rStyle w:val="StyleUnderline"/>
          <w:highlight w:val="cyan"/>
        </w:rPr>
        <w:t xml:space="preserve"> is</w:t>
      </w:r>
      <w:r w:rsidRPr="00686571">
        <w:rPr>
          <w:rStyle w:val="StyleUnderline"/>
        </w:rPr>
        <w:t xml:space="preserve"> a </w:t>
      </w:r>
      <w:r w:rsidRPr="00817966">
        <w:rPr>
          <w:rStyle w:val="Emphasis"/>
          <w:highlight w:val="cyan"/>
        </w:rPr>
        <w:t>crucial</w:t>
      </w:r>
      <w:r w:rsidRPr="00686571">
        <w:rPr>
          <w:rStyle w:val="StyleUnderline"/>
        </w:rPr>
        <w:t xml:space="preserve"> element of sound market institutions</w:t>
      </w:r>
      <w:r w:rsidRPr="0097197E">
        <w:rPr>
          <w:sz w:val="14"/>
        </w:rPr>
        <w:t xml:space="preserve">. At the same time, </w:t>
      </w:r>
      <w:r w:rsidRPr="0097197E">
        <w:rPr>
          <w:rStyle w:val="StyleUnderline"/>
        </w:rPr>
        <w:t xml:space="preserve">an </w:t>
      </w:r>
      <w:r w:rsidRPr="00A51C1B">
        <w:rPr>
          <w:rStyle w:val="Emphasis"/>
        </w:rPr>
        <w:t>impartial</w:t>
      </w:r>
      <w:r w:rsidRPr="0097197E">
        <w:rPr>
          <w:rStyle w:val="StyleUnderline"/>
        </w:rPr>
        <w:t xml:space="preserve"> and </w:t>
      </w:r>
      <w:r w:rsidRPr="00A51C1B">
        <w:rPr>
          <w:rStyle w:val="Emphasis"/>
        </w:rPr>
        <w:t>functioning judiciary</w:t>
      </w:r>
      <w:r w:rsidRPr="0097197E">
        <w:rPr>
          <w:rStyle w:val="StyleUnderline"/>
        </w:rPr>
        <w:t xml:space="preserve"> also </w:t>
      </w:r>
      <w:r w:rsidRPr="00817966">
        <w:rPr>
          <w:rStyle w:val="StyleUnderline"/>
          <w:highlight w:val="cyan"/>
        </w:rPr>
        <w:t>underpins democratic development</w:t>
      </w:r>
      <w:r w:rsidRPr="0097197E">
        <w:rPr>
          <w:sz w:val="14"/>
        </w:rPr>
        <w:t xml:space="preserve"> (e.g., Larkins 1996). Indeed, </w:t>
      </w:r>
      <w:r w:rsidRPr="0097197E">
        <w:rPr>
          <w:rStyle w:val="StyleUnderline"/>
        </w:rPr>
        <w:t>economic freedom and democracy</w:t>
      </w:r>
      <w:r w:rsidRPr="0097197E">
        <w:rPr>
          <w:sz w:val="14"/>
        </w:rPr>
        <w:t xml:space="preserve"> are usually positively related (see Choutagunta and Gutmann 2024 in this volume) and argued to </w:t>
      </w:r>
      <w:r w:rsidRPr="0097197E">
        <w:rPr>
          <w:rStyle w:val="StyleUnderline"/>
        </w:rPr>
        <w:t xml:space="preserve">give </w:t>
      </w:r>
      <w:r w:rsidRPr="00817966">
        <w:rPr>
          <w:rStyle w:val="StyleUnderline"/>
          <w:highlight w:val="cyan"/>
        </w:rPr>
        <w:t>rise</w:t>
      </w:r>
      <w:r w:rsidRPr="0097197E">
        <w:rPr>
          <w:sz w:val="14"/>
        </w:rPr>
        <w:t xml:space="preserve"> – in combination – </w:t>
      </w:r>
      <w:r w:rsidRPr="00817966">
        <w:rPr>
          <w:rStyle w:val="StyleUnderline"/>
          <w:highlight w:val="cyan"/>
        </w:rPr>
        <w:t>to</w:t>
      </w:r>
      <w:r w:rsidRPr="0097197E">
        <w:rPr>
          <w:rStyle w:val="StyleUnderline"/>
        </w:rPr>
        <w:t xml:space="preserve"> a</w:t>
      </w:r>
      <w:r w:rsidRPr="0097197E">
        <w:rPr>
          <w:sz w:val="14"/>
        </w:rPr>
        <w:t xml:space="preserve"> (</w:t>
      </w:r>
      <w:r w:rsidRPr="00817966">
        <w:rPr>
          <w:rStyle w:val="StyleUnderline"/>
        </w:rPr>
        <w:t>capitalist</w:t>
      </w:r>
      <w:r w:rsidRPr="0097197E">
        <w:rPr>
          <w:rStyle w:val="StyleUnderline"/>
        </w:rPr>
        <w:t xml:space="preserve"> and</w:t>
      </w:r>
      <w:r w:rsidRPr="0097197E">
        <w:rPr>
          <w:sz w:val="14"/>
        </w:rPr>
        <w:t xml:space="preserve">) </w:t>
      </w:r>
      <w:r w:rsidRPr="00817966">
        <w:rPr>
          <w:rStyle w:val="StyleUnderline"/>
          <w:highlight w:val="cyan"/>
        </w:rPr>
        <w:t xml:space="preserve">democratic </w:t>
      </w:r>
      <w:r w:rsidRPr="00817966">
        <w:rPr>
          <w:rStyle w:val="Emphasis"/>
          <w:highlight w:val="cyan"/>
        </w:rPr>
        <w:t>peace</w:t>
      </w:r>
      <w:r w:rsidRPr="0097197E">
        <w:rPr>
          <w:sz w:val="14"/>
        </w:rPr>
        <w:t xml:space="preserve"> (Russett 1993; Rummel 1997). What is more, </w:t>
      </w:r>
      <w:r w:rsidRPr="0097197E">
        <w:rPr>
          <w:rStyle w:val="StyleUnderline"/>
        </w:rPr>
        <w:t xml:space="preserve">economically free countries are </w:t>
      </w:r>
      <w:r w:rsidRPr="00817966">
        <w:rPr>
          <w:rStyle w:val="StyleUnderline"/>
          <w:highlight w:val="cyan"/>
        </w:rPr>
        <w:t>characterized by</w:t>
      </w:r>
      <w:r w:rsidRPr="0097197E">
        <w:rPr>
          <w:rStyle w:val="StyleUnderline"/>
        </w:rPr>
        <w:t xml:space="preserve"> a </w:t>
      </w:r>
      <w:r w:rsidRPr="00817966">
        <w:rPr>
          <w:rStyle w:val="Emphasis"/>
          <w:highlight w:val="cyan"/>
        </w:rPr>
        <w:t>wide dispersion of power</w:t>
      </w:r>
      <w:r w:rsidRPr="0097197E">
        <w:rPr>
          <w:rStyle w:val="StyleUnderline"/>
        </w:rPr>
        <w:t xml:space="preserve"> because of market and political competition</w:t>
      </w:r>
      <w:r w:rsidRPr="0097197E">
        <w:rPr>
          <w:sz w:val="14"/>
        </w:rPr>
        <w:t xml:space="preserve">. For instance, </w:t>
      </w:r>
      <w:r w:rsidRPr="0097197E">
        <w:rPr>
          <w:rStyle w:val="StyleUnderline"/>
        </w:rPr>
        <w:t xml:space="preserve">this </w:t>
      </w:r>
      <w:r w:rsidRPr="00817966">
        <w:rPr>
          <w:rStyle w:val="StyleUnderline"/>
          <w:highlight w:val="cyan"/>
        </w:rPr>
        <w:t xml:space="preserve">may </w:t>
      </w:r>
      <w:r w:rsidRPr="00817966">
        <w:rPr>
          <w:rStyle w:val="Emphasis"/>
          <w:highlight w:val="cyan"/>
        </w:rPr>
        <w:t>prevent</w:t>
      </w:r>
      <w:r w:rsidRPr="0097197E">
        <w:rPr>
          <w:sz w:val="14"/>
        </w:rPr>
        <w:t xml:space="preserve"> (small) </w:t>
      </w:r>
      <w:r w:rsidRPr="00817966">
        <w:rPr>
          <w:rStyle w:val="Emphasis"/>
          <w:highlight w:val="cyan"/>
        </w:rPr>
        <w:t>elites</w:t>
      </w:r>
      <w:r w:rsidRPr="0097197E">
        <w:rPr>
          <w:rStyle w:val="StyleUnderline"/>
        </w:rPr>
        <w:t xml:space="preserve"> </w:t>
      </w:r>
      <w:r w:rsidRPr="00817966">
        <w:rPr>
          <w:rStyle w:val="StyleUnderline"/>
          <w:highlight w:val="cyan"/>
        </w:rPr>
        <w:t xml:space="preserve">from </w:t>
      </w:r>
      <w:r w:rsidRPr="00817966">
        <w:rPr>
          <w:rStyle w:val="Emphasis"/>
          <w:highlight w:val="cyan"/>
        </w:rPr>
        <w:t>abusing</w:t>
      </w:r>
      <w:r w:rsidRPr="0097197E">
        <w:rPr>
          <w:rStyle w:val="StyleUnderline"/>
        </w:rPr>
        <w:t xml:space="preserve"> </w:t>
      </w:r>
      <w:r w:rsidRPr="00817966">
        <w:rPr>
          <w:rStyle w:val="StyleUnderline"/>
        </w:rPr>
        <w:t xml:space="preserve">their </w:t>
      </w:r>
      <w:r w:rsidRPr="00817966">
        <w:rPr>
          <w:rStyle w:val="StyleUnderline"/>
          <w:highlight w:val="cyan"/>
        </w:rPr>
        <w:t xml:space="preserve">power to start conflicts out of </w:t>
      </w:r>
      <w:r w:rsidRPr="00817966">
        <w:rPr>
          <w:rStyle w:val="Emphasis"/>
          <w:highlight w:val="cyan"/>
        </w:rPr>
        <w:t>self-interest</w:t>
      </w:r>
      <w:r w:rsidRPr="0097197E">
        <w:rPr>
          <w:sz w:val="14"/>
        </w:rPr>
        <w:t xml:space="preserve"> and at the expense of not only their enemies but also domestic non-elites.</w:t>
      </w:r>
    </w:p>
    <w:p w14:paraId="24E7E7CE" w14:textId="23AA58F8" w:rsidR="008277B2" w:rsidRPr="008277B2" w:rsidRDefault="008277B2" w:rsidP="008277B2">
      <w:pPr>
        <w:rPr>
          <w:sz w:val="14"/>
        </w:rPr>
      </w:pPr>
      <w:r w:rsidRPr="0097197E">
        <w:rPr>
          <w:sz w:val="14"/>
        </w:rPr>
        <w:t>Fifth</w:t>
      </w:r>
      <w:r w:rsidRPr="007A1603">
        <w:rPr>
          <w:sz w:val="14"/>
          <w:highlight w:val="cyan"/>
        </w:rPr>
        <w:t xml:space="preserve">, </w:t>
      </w:r>
      <w:r w:rsidRPr="007A1603">
        <w:rPr>
          <w:rStyle w:val="StyleUnderline"/>
          <w:highlight w:val="cyan"/>
        </w:rPr>
        <w:t>economic freedom may</w:t>
      </w:r>
      <w:r w:rsidRPr="0097197E">
        <w:rPr>
          <w:rStyle w:val="StyleUnderline"/>
        </w:rPr>
        <w:t xml:space="preserve"> also </w:t>
      </w:r>
      <w:r w:rsidRPr="007A1603">
        <w:rPr>
          <w:rStyle w:val="StyleUnderline"/>
        </w:rPr>
        <w:t xml:space="preserve">foster </w:t>
      </w:r>
      <w:r w:rsidRPr="007A1603">
        <w:rPr>
          <w:rStyle w:val="Emphasis"/>
        </w:rPr>
        <w:t>values</w:t>
      </w:r>
      <w:r w:rsidRPr="007A1603">
        <w:rPr>
          <w:rStyle w:val="StyleUnderline"/>
        </w:rPr>
        <w:t xml:space="preserve"> that are conducive to peace</w:t>
      </w:r>
      <w:r w:rsidRPr="007A1603">
        <w:rPr>
          <w:sz w:val="14"/>
        </w:rPr>
        <w:t>.</w:t>
      </w:r>
      <w:r w:rsidRPr="0097197E">
        <w:rPr>
          <w:sz w:val="14"/>
        </w:rPr>
        <w:t xml:space="preserve"> Indeed, the idea of doux commerce (voiced by Montesquieu and others) already emphasized the ‘civilizing’ potential of </w:t>
      </w:r>
      <w:r w:rsidRPr="0097197E">
        <w:rPr>
          <w:rStyle w:val="StyleUnderline"/>
        </w:rPr>
        <w:t>economic exchange</w:t>
      </w:r>
      <w:r w:rsidRPr="0097197E">
        <w:rPr>
          <w:sz w:val="14"/>
        </w:rPr>
        <w:t xml:space="preserve"> as such exchange is argued to </w:t>
      </w:r>
      <w:r w:rsidRPr="00817966">
        <w:rPr>
          <w:rStyle w:val="StyleUnderline"/>
          <w:highlight w:val="cyan"/>
        </w:rPr>
        <w:t xml:space="preserve">produce </w:t>
      </w:r>
      <w:r w:rsidRPr="00817966">
        <w:rPr>
          <w:rStyle w:val="Emphasis"/>
          <w:highlight w:val="cyan"/>
        </w:rPr>
        <w:t>gentleness</w:t>
      </w:r>
      <w:r w:rsidRPr="00817966">
        <w:rPr>
          <w:sz w:val="14"/>
          <w:highlight w:val="cyan"/>
        </w:rPr>
        <w:t xml:space="preserve">, </w:t>
      </w:r>
      <w:r w:rsidRPr="007A1603">
        <w:rPr>
          <w:rStyle w:val="Emphasis"/>
        </w:rPr>
        <w:t>honesty</w:t>
      </w:r>
      <w:r w:rsidRPr="007A1603">
        <w:rPr>
          <w:rStyle w:val="StyleUnderline"/>
        </w:rPr>
        <w:t xml:space="preserve"> and </w:t>
      </w:r>
      <w:r w:rsidRPr="007A1603">
        <w:rPr>
          <w:rStyle w:val="Emphasis"/>
        </w:rPr>
        <w:t>understanding</w:t>
      </w:r>
      <w:r w:rsidRPr="0097197E">
        <w:rPr>
          <w:sz w:val="14"/>
        </w:rPr>
        <w:t xml:space="preserve"> during the Enlightenment. In detail, </w:t>
      </w:r>
      <w:r w:rsidRPr="0097197E">
        <w:rPr>
          <w:rStyle w:val="StyleUnderline"/>
        </w:rPr>
        <w:t xml:space="preserve">economic freedom may </w:t>
      </w:r>
      <w:r w:rsidRPr="00817966">
        <w:rPr>
          <w:rStyle w:val="StyleUnderline"/>
          <w:highlight w:val="cyan"/>
        </w:rPr>
        <w:t xml:space="preserve">promote </w:t>
      </w:r>
      <w:r w:rsidRPr="00817966">
        <w:rPr>
          <w:rStyle w:val="Emphasis"/>
          <w:highlight w:val="cyan"/>
        </w:rPr>
        <w:t>social trust</w:t>
      </w:r>
      <w:r w:rsidRPr="00817966">
        <w:rPr>
          <w:rStyle w:val="StyleUnderline"/>
          <w:highlight w:val="cyan"/>
        </w:rPr>
        <w:t xml:space="preserve"> and </w:t>
      </w:r>
      <w:r w:rsidRPr="00817966">
        <w:rPr>
          <w:rStyle w:val="Emphasis"/>
          <w:highlight w:val="cyan"/>
        </w:rPr>
        <w:t>tolerance</w:t>
      </w:r>
      <w:r w:rsidRPr="0097197E">
        <w:rPr>
          <w:sz w:val="14"/>
        </w:rPr>
        <w:t xml:space="preserve"> (e.g., Berggren and Jordahl 2006; Berggren and Nilsson 2013). For instance, </w:t>
      </w:r>
      <w:r w:rsidRPr="0097197E">
        <w:rPr>
          <w:rStyle w:val="StyleUnderline"/>
        </w:rPr>
        <w:t xml:space="preserve">large and </w:t>
      </w:r>
      <w:r w:rsidRPr="00AB1DDC">
        <w:rPr>
          <w:rStyle w:val="StyleUnderline"/>
        </w:rPr>
        <w:t>free markets</w:t>
      </w:r>
      <w:r w:rsidRPr="00AB1DDC">
        <w:rPr>
          <w:sz w:val="14"/>
        </w:rPr>
        <w:t xml:space="preserve"> (which are likely outcomes of high levels of economic freedom) </w:t>
      </w:r>
      <w:r w:rsidRPr="00AB1DDC">
        <w:rPr>
          <w:rStyle w:val="StyleUnderline"/>
        </w:rPr>
        <w:t xml:space="preserve">facilitate </w:t>
      </w:r>
      <w:r w:rsidRPr="00AB1DDC">
        <w:rPr>
          <w:rStyle w:val="Emphasis"/>
        </w:rPr>
        <w:t>trust</w:t>
      </w:r>
      <w:r w:rsidRPr="00AB1DDC">
        <w:rPr>
          <w:rStyle w:val="StyleUnderline"/>
        </w:rPr>
        <w:t xml:space="preserve"> in others</w:t>
      </w:r>
      <w:r w:rsidRPr="0097197E">
        <w:rPr>
          <w:rStyle w:val="StyleUnderline"/>
        </w:rPr>
        <w:t xml:space="preserve"> because such trust makes it more likely </w:t>
      </w:r>
      <w:r w:rsidRPr="00AB1DDC">
        <w:rPr>
          <w:rStyle w:val="StyleUnderline"/>
        </w:rPr>
        <w:t xml:space="preserve">to engage in </w:t>
      </w:r>
      <w:r w:rsidRPr="00AB1DDC">
        <w:rPr>
          <w:rStyle w:val="Emphasis"/>
        </w:rPr>
        <w:t>voluntary transactions</w:t>
      </w:r>
      <w:r w:rsidRPr="00AB1DDC">
        <w:rPr>
          <w:rStyle w:val="StyleUnderline"/>
        </w:rPr>
        <w:t xml:space="preserve"> and build </w:t>
      </w:r>
      <w:r w:rsidRPr="00AB1DDC">
        <w:rPr>
          <w:rStyle w:val="Emphasis"/>
        </w:rPr>
        <w:t>long-lasting business relations</w:t>
      </w:r>
      <w:r w:rsidRPr="0097197E">
        <w:rPr>
          <w:sz w:val="14"/>
        </w:rPr>
        <w:t xml:space="preserve">, especially when market participants do not know each other (e.g., Platteau 2000). </w:t>
      </w:r>
      <w:r w:rsidRPr="0097197E">
        <w:rPr>
          <w:rStyle w:val="StyleUnderline"/>
        </w:rPr>
        <w:t>Trust</w:t>
      </w:r>
      <w:r w:rsidRPr="0097197E">
        <w:rPr>
          <w:sz w:val="14"/>
        </w:rPr>
        <w:t xml:space="preserve">, </w:t>
      </w:r>
      <w:r w:rsidRPr="0097197E">
        <w:rPr>
          <w:rStyle w:val="StyleUnderline"/>
        </w:rPr>
        <w:t>tolerance and related values</w:t>
      </w:r>
      <w:r w:rsidRPr="0097197E">
        <w:rPr>
          <w:sz w:val="14"/>
        </w:rPr>
        <w:t xml:space="preserve">, in turn, </w:t>
      </w:r>
      <w:r w:rsidRPr="00817966">
        <w:rPr>
          <w:rStyle w:val="StyleUnderline"/>
          <w:highlight w:val="cyan"/>
        </w:rPr>
        <w:t xml:space="preserve">make it </w:t>
      </w:r>
      <w:r w:rsidRPr="00817966">
        <w:rPr>
          <w:rStyle w:val="Emphasis"/>
          <w:highlight w:val="cyan"/>
        </w:rPr>
        <w:t>less likely</w:t>
      </w:r>
      <w:r w:rsidRPr="00817966">
        <w:rPr>
          <w:rStyle w:val="StyleUnderline"/>
          <w:highlight w:val="cyan"/>
        </w:rPr>
        <w:t xml:space="preserve"> that conflict breaks out</w:t>
      </w:r>
      <w:r w:rsidRPr="0097197E">
        <w:rPr>
          <w:sz w:val="14"/>
        </w:rPr>
        <w:t>, e.g., because religious cleavages are less likely to be influential (e.g., Weingast 1998).</w:t>
      </w:r>
    </w:p>
    <w:p w14:paraId="02C089D8" w14:textId="77777777" w:rsidR="008277B2" w:rsidRPr="00C77055" w:rsidRDefault="008277B2" w:rsidP="008277B2">
      <w:pPr>
        <w:pStyle w:val="Heading4"/>
      </w:pPr>
      <w:r>
        <w:t xml:space="preserve">The racial capitalism thesis is </w:t>
      </w:r>
      <w:r>
        <w:rPr>
          <w:u w:val="single"/>
        </w:rPr>
        <w:t>disproven</w:t>
      </w:r>
      <w:r>
        <w:t xml:space="preserve"> by </w:t>
      </w:r>
      <w:r>
        <w:rPr>
          <w:u w:val="single"/>
        </w:rPr>
        <w:t>centuries</w:t>
      </w:r>
      <w:r>
        <w:t xml:space="preserve"> of economic theory and empirical data.</w:t>
      </w:r>
    </w:p>
    <w:p w14:paraId="2F74DAEB" w14:textId="77777777" w:rsidR="008277B2" w:rsidRDefault="008277B2" w:rsidP="008277B2">
      <w:r w:rsidRPr="00632754">
        <w:rPr>
          <w:rStyle w:val="Style13ptBold"/>
        </w:rPr>
        <w:t>Wacquant, 23</w:t>
      </w:r>
      <w:r>
        <w:t>—professor of sociology at the University of California, Berkeley (Loïc, “The Trap of “Racial Capitalism”,” European Journal of Sociology, Volume 64, Issue 2, August 2023, dml)</w:t>
      </w:r>
    </w:p>
    <w:p w14:paraId="30FF2CBC" w14:textId="77777777" w:rsidR="008277B2" w:rsidRPr="005F41F8" w:rsidRDefault="008277B2" w:rsidP="008277B2">
      <w:pPr>
        <w:rPr>
          <w:sz w:val="14"/>
        </w:rPr>
      </w:pPr>
      <w:r w:rsidRPr="005F41F8">
        <w:rPr>
          <w:sz w:val="14"/>
        </w:rPr>
        <w:t xml:space="preserve">For Robinson, Marxism got its history, ontology, and politics wrong, and a focus on race as advocated by the “black radical tradition” can set them right all at once. Western capitalism was born not through the negation of feudalism, as Marx would have it, but by extending its social relations and harnessing the racialism Robinson argues was already woven deep into the fabric of medieval Europe.Footnote 4 </w:t>
      </w:r>
      <w:r w:rsidRPr="0086141D">
        <w:rPr>
          <w:rStyle w:val="StyleUnderline"/>
        </w:rPr>
        <w:t xml:space="preserve">Going against the </w:t>
      </w:r>
      <w:r w:rsidRPr="00C77055">
        <w:rPr>
          <w:rStyle w:val="Emphasis"/>
        </w:rPr>
        <w:t>whole body</w:t>
      </w:r>
      <w:r w:rsidRPr="0086141D">
        <w:rPr>
          <w:rStyle w:val="StyleUnderline"/>
        </w:rPr>
        <w:t xml:space="preserve"> of Marxist theory but also against a </w:t>
      </w:r>
      <w:r w:rsidRPr="00C77055">
        <w:rPr>
          <w:rStyle w:val="Emphasis"/>
        </w:rPr>
        <w:t>hundred years</w:t>
      </w:r>
      <w:r w:rsidRPr="0086141D">
        <w:rPr>
          <w:rStyle w:val="StyleUnderline"/>
        </w:rPr>
        <w:t xml:space="preserve"> of</w:t>
      </w:r>
      <w:r w:rsidRPr="005F41F8">
        <w:rPr>
          <w:sz w:val="14"/>
        </w:rPr>
        <w:t xml:space="preserve"> plain academic </w:t>
      </w:r>
      <w:r w:rsidRPr="0086141D">
        <w:rPr>
          <w:rStyle w:val="StyleUnderline"/>
        </w:rPr>
        <w:t>economic history</w:t>
      </w:r>
      <w:r w:rsidRPr="005F41F8">
        <w:rPr>
          <w:sz w:val="14"/>
        </w:rPr>
        <w:t xml:space="preserve">, </w:t>
      </w:r>
      <w:r w:rsidRPr="0086141D">
        <w:rPr>
          <w:rStyle w:val="StyleUnderline"/>
        </w:rPr>
        <w:t>Robinson boldly asserts that</w:t>
      </w:r>
      <w:r w:rsidRPr="005F41F8">
        <w:rPr>
          <w:sz w:val="14"/>
        </w:rPr>
        <w:t xml:space="preserve"> “</w:t>
      </w:r>
      <w:r w:rsidRPr="0086141D">
        <w:rPr>
          <w:rStyle w:val="StyleUnderline"/>
        </w:rPr>
        <w:t>the tendency of</w:t>
      </w:r>
      <w:r w:rsidRPr="005F41F8">
        <w:rPr>
          <w:sz w:val="14"/>
        </w:rPr>
        <w:t xml:space="preserve"> European civilization through </w:t>
      </w:r>
      <w:r w:rsidRPr="0086141D">
        <w:rPr>
          <w:rStyle w:val="StyleUnderline"/>
        </w:rPr>
        <w:t>capitalism was</w:t>
      </w:r>
      <w:r w:rsidRPr="005F41F8">
        <w:rPr>
          <w:sz w:val="14"/>
        </w:rPr>
        <w:t xml:space="preserve"> thus </w:t>
      </w:r>
      <w:r w:rsidRPr="0086141D">
        <w:rPr>
          <w:rStyle w:val="StyleUnderline"/>
        </w:rPr>
        <w:t>not to homogenize but to differentiate</w:t>
      </w:r>
      <w:r w:rsidRPr="005F41F8">
        <w:rPr>
          <w:sz w:val="14"/>
        </w:rPr>
        <w:t>—</w:t>
      </w:r>
      <w:r w:rsidRPr="00F948C1">
        <w:rPr>
          <w:rStyle w:val="StyleUnderline"/>
        </w:rPr>
        <w:t>to exaggerate</w:t>
      </w:r>
      <w:r w:rsidRPr="005F41F8">
        <w:rPr>
          <w:sz w:val="14"/>
        </w:rPr>
        <w:t xml:space="preserve"> regional, subcultural, and dialectical </w:t>
      </w:r>
      <w:r w:rsidRPr="00F948C1">
        <w:rPr>
          <w:rStyle w:val="StyleUnderline"/>
        </w:rPr>
        <w:t>differences into</w:t>
      </w:r>
      <w:r w:rsidRPr="005F41F8">
        <w:rPr>
          <w:sz w:val="14"/>
        </w:rPr>
        <w:t xml:space="preserve"> ‘</w:t>
      </w:r>
      <w:r w:rsidRPr="00F948C1">
        <w:rPr>
          <w:rStyle w:val="Emphasis"/>
        </w:rPr>
        <w:t>racial</w:t>
      </w:r>
      <w:r w:rsidRPr="005F41F8">
        <w:rPr>
          <w:sz w:val="14"/>
        </w:rPr>
        <w:t xml:space="preserve">’ </w:t>
      </w:r>
      <w:r w:rsidRPr="00F948C1">
        <w:rPr>
          <w:rStyle w:val="StyleUnderline"/>
        </w:rPr>
        <w:t>ones</w:t>
      </w:r>
      <w:r w:rsidRPr="005F41F8">
        <w:rPr>
          <w:sz w:val="14"/>
        </w:rPr>
        <w:t>.”Footnote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racialism would inevitably permeate the social structures emergent from capitalism. I have used the term ‘racial capitalism’ to refer to this development and to the subsequent structure as a historical agency.”Footnote 6</w:t>
      </w:r>
    </w:p>
    <w:p w14:paraId="4863FE17" w14:textId="77777777" w:rsidR="008277B2" w:rsidRPr="005F41F8" w:rsidRDefault="008277B2" w:rsidP="008277B2">
      <w:pPr>
        <w:rPr>
          <w:sz w:val="14"/>
        </w:rPr>
      </w:pPr>
      <w:r w:rsidRPr="005F41F8">
        <w:rPr>
          <w:sz w:val="14"/>
        </w:rPr>
        <w:t xml:space="preserve">Robinson does not elaborate on what he means by “racialism.” He also uses the adjectives ethnic, national, regional, tribal, linguistic, and immigrant to characterize the subalterns of Europe’s interior.Footnote 7 Moreover, in the new preface to the 2000 edition of the book, he makes Aristotle’s “inferiorization” of women, non-Greeks, and all laborers (not just slaves but also artisans, wage workers, and farmers) in the Nicomachean Ethics the root of “an uncompromising racial construct” and asserts that, “from the twelfth century on, one European ruling order after another, one cohort of clerical or secular propagandists following another, reiterated and embellished this racial calculus.”Footnote 8 </w:t>
      </w:r>
      <w:r w:rsidRPr="000B193D">
        <w:rPr>
          <w:rStyle w:val="StyleUnderline"/>
          <w:highlight w:val="cyan"/>
        </w:rPr>
        <w:t xml:space="preserve">It is </w:t>
      </w:r>
      <w:r w:rsidRPr="000B193D">
        <w:rPr>
          <w:rStyle w:val="Emphasis"/>
          <w:highlight w:val="cyan"/>
        </w:rPr>
        <w:t>not clear</w:t>
      </w:r>
      <w:r w:rsidRPr="000B193D">
        <w:rPr>
          <w:rStyle w:val="StyleUnderline"/>
          <w:highlight w:val="cyan"/>
        </w:rPr>
        <w:t xml:space="preserve"> what is</w:t>
      </w:r>
      <w:r w:rsidRPr="005F41F8">
        <w:rPr>
          <w:sz w:val="14"/>
        </w:rPr>
        <w:t xml:space="preserve"> “</w:t>
      </w:r>
      <w:r w:rsidRPr="000B193D">
        <w:rPr>
          <w:rStyle w:val="Emphasis"/>
          <w:highlight w:val="cyan"/>
        </w:rPr>
        <w:t>racial</w:t>
      </w:r>
      <w:r w:rsidRPr="000B193D">
        <w:rPr>
          <w:sz w:val="14"/>
          <w:highlight w:val="cyan"/>
        </w:rPr>
        <w:t>”</w:t>
      </w:r>
      <w:r w:rsidRPr="005F41F8">
        <w:rPr>
          <w:sz w:val="14"/>
        </w:rPr>
        <w:t xml:space="preserve"> </w:t>
      </w:r>
      <w:r w:rsidRPr="00F948C1">
        <w:rPr>
          <w:rStyle w:val="StyleUnderline"/>
        </w:rPr>
        <w:t xml:space="preserve">about this ancient construct </w:t>
      </w:r>
      <w:r w:rsidRPr="000B193D">
        <w:rPr>
          <w:rStyle w:val="StyleUnderline"/>
          <w:highlight w:val="cyan"/>
        </w:rPr>
        <w:t xml:space="preserve">and what makes it </w:t>
      </w:r>
      <w:r w:rsidRPr="000B193D">
        <w:rPr>
          <w:rStyle w:val="Emphasis"/>
          <w:highlight w:val="cyan"/>
        </w:rPr>
        <w:t>specifically Western</w:t>
      </w:r>
      <w:r w:rsidRPr="005F41F8">
        <w:rPr>
          <w:sz w:val="14"/>
        </w:rPr>
        <w:t xml:space="preserve">: </w:t>
      </w:r>
      <w:r w:rsidRPr="00F948C1">
        <w:rPr>
          <w:rStyle w:val="StyleUnderline"/>
        </w:rPr>
        <w:t>Did other civilizations not inferiorize</w:t>
      </w:r>
      <w:r w:rsidRPr="005F41F8">
        <w:rPr>
          <w:sz w:val="14"/>
        </w:rPr>
        <w:t xml:space="preserve"> women, laborers, and assorted ethnic </w:t>
      </w:r>
      <w:r w:rsidRPr="00F948C1">
        <w:rPr>
          <w:rStyle w:val="StyleUnderline"/>
        </w:rPr>
        <w:t>outsiders?</w:t>
      </w:r>
      <w:r w:rsidRPr="005F41F8">
        <w:rPr>
          <w:sz w:val="14"/>
        </w:rPr>
        <w:t xml:space="preserve"> </w:t>
      </w:r>
      <w:r w:rsidRPr="000B193D">
        <w:rPr>
          <w:rStyle w:val="StyleUnderline"/>
          <w:highlight w:val="cyan"/>
        </w:rPr>
        <w:t>It is also unclear</w:t>
      </w:r>
      <w:r w:rsidRPr="005F41F8">
        <w:rPr>
          <w:sz w:val="14"/>
        </w:rPr>
        <w:t xml:space="preserve"> what exactly Robinson means by “permeate” and </w:t>
      </w:r>
      <w:r w:rsidRPr="000B193D">
        <w:rPr>
          <w:rStyle w:val="StyleUnderline"/>
          <w:highlight w:val="cyan"/>
        </w:rPr>
        <w:t>what makes</w:t>
      </w:r>
      <w:r w:rsidRPr="00F948C1">
        <w:rPr>
          <w:rStyle w:val="StyleUnderline"/>
        </w:rPr>
        <w:t xml:space="preserve"> such </w:t>
      </w:r>
      <w:r w:rsidRPr="000B193D">
        <w:rPr>
          <w:rStyle w:val="StyleUnderline"/>
          <w:highlight w:val="cyan"/>
        </w:rPr>
        <w:t>permeation</w:t>
      </w:r>
      <w:r w:rsidRPr="005F41F8">
        <w:rPr>
          <w:sz w:val="14"/>
        </w:rPr>
        <w:t xml:space="preserve"> “</w:t>
      </w:r>
      <w:r w:rsidRPr="000B193D">
        <w:rPr>
          <w:rStyle w:val="Emphasis"/>
          <w:highlight w:val="cyan"/>
        </w:rPr>
        <w:t>inevitable</w:t>
      </w:r>
      <w:r w:rsidRPr="005F41F8">
        <w:rPr>
          <w:sz w:val="14"/>
        </w:rPr>
        <w:t xml:space="preserv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 9 In any case, </w:t>
      </w:r>
      <w:r w:rsidRPr="000B193D">
        <w:rPr>
          <w:rStyle w:val="StyleUnderline"/>
          <w:highlight w:val="cyan"/>
        </w:rPr>
        <w:t xml:space="preserve">is it not </w:t>
      </w:r>
      <w:r w:rsidRPr="000B193D">
        <w:rPr>
          <w:rStyle w:val="Emphasis"/>
          <w:highlight w:val="cyan"/>
        </w:rPr>
        <w:t>theoretically risky</w:t>
      </w:r>
      <w:r w:rsidRPr="000B193D">
        <w:rPr>
          <w:rStyle w:val="StyleUnderline"/>
          <w:highlight w:val="cyan"/>
        </w:rPr>
        <w:t xml:space="preserve"> to infer the </w:t>
      </w:r>
      <w:r w:rsidRPr="000B193D">
        <w:rPr>
          <w:rStyle w:val="Emphasis"/>
          <w:highlight w:val="cyan"/>
        </w:rPr>
        <w:t>objective workings</w:t>
      </w:r>
      <w:r w:rsidRPr="000B193D">
        <w:rPr>
          <w:rStyle w:val="StyleUnderline"/>
          <w:highlight w:val="cyan"/>
        </w:rPr>
        <w:t xml:space="preserve"> of the capitalist economy from the </w:t>
      </w:r>
      <w:r w:rsidRPr="000B193D">
        <w:rPr>
          <w:rStyle w:val="Emphasis"/>
          <w:highlight w:val="cyan"/>
        </w:rPr>
        <w:t>subjective visions</w:t>
      </w:r>
      <w:r w:rsidRPr="00F948C1">
        <w:rPr>
          <w:rStyle w:val="StyleUnderline"/>
        </w:rPr>
        <w:t xml:space="preserve"> </w:t>
      </w:r>
      <w:r w:rsidRPr="000B193D">
        <w:rPr>
          <w:rStyle w:val="StyleUnderline"/>
          <w:highlight w:val="cyan"/>
        </w:rPr>
        <w:t>of</w:t>
      </w:r>
      <w:r w:rsidRPr="00F948C1">
        <w:rPr>
          <w:rStyle w:val="StyleUnderline"/>
        </w:rPr>
        <w:t xml:space="preserve"> it </w:t>
      </w:r>
      <w:r w:rsidRPr="000B193D">
        <w:rPr>
          <w:rStyle w:val="StyleUnderline"/>
        </w:rPr>
        <w:t>among</w:t>
      </w:r>
      <w:r w:rsidRPr="00F948C1">
        <w:rPr>
          <w:rStyle w:val="StyleUnderline"/>
        </w:rPr>
        <w:t xml:space="preserve"> state rulers and cultural </w:t>
      </w:r>
      <w:r w:rsidRPr="000B193D">
        <w:rPr>
          <w:rStyle w:val="StyleUnderline"/>
          <w:highlight w:val="cyan"/>
        </w:rPr>
        <w:t>elites</w:t>
      </w:r>
      <w:r w:rsidRPr="00F948C1">
        <w:rPr>
          <w:rStyle w:val="StyleUnderline"/>
        </w:rPr>
        <w:t>?</w:t>
      </w:r>
    </w:p>
    <w:p w14:paraId="3F17915F" w14:textId="77777777" w:rsidR="008277B2" w:rsidRPr="005F41F8" w:rsidRDefault="008277B2" w:rsidP="008277B2">
      <w:pPr>
        <w:rPr>
          <w:sz w:val="14"/>
        </w:rPr>
      </w:pPr>
      <w:r w:rsidRPr="005F41F8">
        <w:rPr>
          <w:sz w:val="14"/>
        </w:rPr>
        <w:t xml:space="preserve">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w:t>
      </w:r>
      <w:r w:rsidRPr="00417E8D">
        <w:rPr>
          <w:rStyle w:val="StyleUnderline"/>
        </w:rPr>
        <w:t xml:space="preserve">One would think that this extraordinary outpouring of intellectual energy would spawn a </w:t>
      </w:r>
      <w:r w:rsidRPr="00C77055">
        <w:rPr>
          <w:rStyle w:val="Emphasis"/>
        </w:rPr>
        <w:t>crisply enunciated</w:t>
      </w:r>
      <w:r w:rsidRPr="00417E8D">
        <w:rPr>
          <w:rStyle w:val="StyleUnderline"/>
        </w:rPr>
        <w:t xml:space="preserve"> concept informing a set of </w:t>
      </w:r>
      <w:r w:rsidRPr="00C77055">
        <w:rPr>
          <w:rStyle w:val="Emphasis"/>
        </w:rPr>
        <w:t>clear claims</w:t>
      </w:r>
      <w:r w:rsidRPr="00417E8D">
        <w:rPr>
          <w:rStyle w:val="StyleUnderline"/>
        </w:rPr>
        <w:t xml:space="preserve"> about the </w:t>
      </w:r>
      <w:r w:rsidRPr="00C77055">
        <w:rPr>
          <w:rStyle w:val="Emphasis"/>
        </w:rPr>
        <w:t>nature</w:t>
      </w:r>
      <w:r w:rsidRPr="00417E8D">
        <w:rPr>
          <w:rStyle w:val="StyleUnderline"/>
        </w:rPr>
        <w:t xml:space="preserve"> of race</w:t>
      </w:r>
      <w:r w:rsidRPr="005F41F8">
        <w:rPr>
          <w:sz w:val="14"/>
        </w:rPr>
        <w:t xml:space="preserve">, </w:t>
      </w:r>
      <w:r w:rsidRPr="00417E8D">
        <w:rPr>
          <w:rStyle w:val="StyleUnderline"/>
        </w:rPr>
        <w:t xml:space="preserve">the </w:t>
      </w:r>
      <w:r w:rsidRPr="00C77055">
        <w:rPr>
          <w:rStyle w:val="Emphasis"/>
        </w:rPr>
        <w:t>logics</w:t>
      </w:r>
      <w:r w:rsidRPr="00417E8D">
        <w:rPr>
          <w:rStyle w:val="StyleUnderline"/>
        </w:rPr>
        <w:t xml:space="preserve"> of capitalism</w:t>
      </w:r>
      <w:r w:rsidRPr="005F41F8">
        <w:rPr>
          <w:sz w:val="14"/>
        </w:rPr>
        <w:t xml:space="preserve">, </w:t>
      </w:r>
      <w:r w:rsidRPr="00417E8D">
        <w:rPr>
          <w:rStyle w:val="StyleUnderline"/>
        </w:rPr>
        <w:t xml:space="preserve">and the dynamics of their </w:t>
      </w:r>
      <w:r w:rsidRPr="00C77055">
        <w:rPr>
          <w:rStyle w:val="Emphasis"/>
        </w:rPr>
        <w:t>causal</w:t>
      </w:r>
      <w:r w:rsidRPr="005F41F8">
        <w:rPr>
          <w:sz w:val="14"/>
        </w:rPr>
        <w:t xml:space="preserve">, </w:t>
      </w:r>
      <w:r w:rsidRPr="00C77055">
        <w:rPr>
          <w:rStyle w:val="Emphasis"/>
        </w:rPr>
        <w:t>structural</w:t>
      </w:r>
      <w:r w:rsidRPr="005F41F8">
        <w:rPr>
          <w:sz w:val="14"/>
        </w:rPr>
        <w:t xml:space="preserve">, </w:t>
      </w:r>
      <w:r w:rsidRPr="00417E8D">
        <w:rPr>
          <w:rStyle w:val="StyleUnderline"/>
        </w:rPr>
        <w:t xml:space="preserve">and </w:t>
      </w:r>
      <w:r w:rsidRPr="00C77055">
        <w:rPr>
          <w:rStyle w:val="Emphasis"/>
        </w:rPr>
        <w:t>functional</w:t>
      </w:r>
      <w:r w:rsidRPr="00417E8D">
        <w:rPr>
          <w:rStyle w:val="StyleUnderline"/>
        </w:rPr>
        <w:t xml:space="preserve"> interweaving</w:t>
      </w:r>
      <w:r w:rsidRPr="005F41F8">
        <w:rPr>
          <w:sz w:val="14"/>
        </w:rPr>
        <w:t xml:space="preserve">. </w:t>
      </w:r>
      <w:r w:rsidRPr="00417E8D">
        <w:rPr>
          <w:rStyle w:val="StyleUnderline"/>
        </w:rPr>
        <w:t xml:space="preserve">But one </w:t>
      </w:r>
      <w:r w:rsidRPr="00C77055">
        <w:rPr>
          <w:rStyle w:val="Emphasis"/>
        </w:rPr>
        <w:t>searches in vain</w:t>
      </w:r>
      <w:r w:rsidRPr="00417E8D">
        <w:rPr>
          <w:rStyle w:val="StyleUnderline"/>
        </w:rPr>
        <w:t xml:space="preserve"> for this clarification</w:t>
      </w:r>
      <w:r w:rsidRPr="005F41F8">
        <w:rPr>
          <w:sz w:val="14"/>
        </w:rPr>
        <w:t xml:space="preserve">. Instead, </w:t>
      </w:r>
      <w:r w:rsidRPr="00417E8D">
        <w:rPr>
          <w:rStyle w:val="StyleUnderline"/>
        </w:rPr>
        <w:t>one finds the mere stipulation of their</w:t>
      </w:r>
      <w:r w:rsidRPr="005F41F8">
        <w:rPr>
          <w:sz w:val="14"/>
        </w:rPr>
        <w:t xml:space="preserve"> “</w:t>
      </w:r>
      <w:r w:rsidRPr="00417E8D">
        <w:rPr>
          <w:rStyle w:val="Emphasis"/>
        </w:rPr>
        <w:t>articulation</w:t>
      </w:r>
      <w:r w:rsidRPr="005F41F8">
        <w:rPr>
          <w:sz w:val="14"/>
        </w:rPr>
        <w:t xml:space="preserve">,”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w:t>
      </w:r>
      <w:r w:rsidRPr="00417E8D">
        <w:rPr>
          <w:rStyle w:val="StyleUnderline"/>
        </w:rPr>
        <w:t xml:space="preserve">it is the </w:t>
      </w:r>
      <w:r w:rsidRPr="00417E8D">
        <w:rPr>
          <w:rStyle w:val="Emphasis"/>
        </w:rPr>
        <w:t>nature</w:t>
      </w:r>
      <w:r w:rsidRPr="00417E8D">
        <w:rPr>
          <w:rStyle w:val="StyleUnderline"/>
        </w:rPr>
        <w:t xml:space="preserve"> of this</w:t>
      </w:r>
      <w:r w:rsidRPr="005F41F8">
        <w:rPr>
          <w:sz w:val="14"/>
        </w:rPr>
        <w:t xml:space="preserve"> “</w:t>
      </w:r>
      <w:r w:rsidRPr="00417E8D">
        <w:rPr>
          <w:rStyle w:val="Emphasis"/>
        </w:rPr>
        <w:t>articulation</w:t>
      </w:r>
      <w:r w:rsidRPr="005F41F8">
        <w:rPr>
          <w:sz w:val="14"/>
        </w:rPr>
        <w:t xml:space="preserve">” </w:t>
      </w:r>
      <w:r w:rsidRPr="00417E8D">
        <w:rPr>
          <w:rStyle w:val="StyleUnderline"/>
        </w:rPr>
        <w:t>that needs explication</w:t>
      </w:r>
      <w:r w:rsidRPr="005F41F8">
        <w:rPr>
          <w:sz w:val="14"/>
        </w:rPr>
        <w:t>.</w:t>
      </w:r>
    </w:p>
    <w:p w14:paraId="0630BB43" w14:textId="77777777" w:rsidR="008277B2" w:rsidRPr="005F41F8" w:rsidRDefault="008277B2" w:rsidP="008277B2">
      <w:pPr>
        <w:rPr>
          <w:sz w:val="14"/>
        </w:rPr>
      </w:pPr>
      <w:r w:rsidRPr="005F41F8">
        <w:rPr>
          <w:sz w:val="14"/>
        </w:rPr>
        <w:t xml:space="preserve">The editors of that collection, the historians Justin Leroy and Destin Jenkins, deserve credit for striving to derive from this spongy definition three defensible scholias; however, upon </w:t>
      </w:r>
      <w:r w:rsidRPr="00417E8D">
        <w:rPr>
          <w:rStyle w:val="StyleUnderline"/>
        </w:rPr>
        <w:t>examination</w:t>
      </w:r>
      <w:r w:rsidRPr="005F41F8">
        <w:rPr>
          <w:sz w:val="14"/>
        </w:rPr>
        <w:t xml:space="preserve">, each scholia </w:t>
      </w:r>
      <w:r w:rsidRPr="00417E8D">
        <w:rPr>
          <w:rStyle w:val="StyleUnderline"/>
        </w:rPr>
        <w:t xml:space="preserve">makes the central concept not more </w:t>
      </w:r>
      <w:r w:rsidRPr="00C77055">
        <w:rPr>
          <w:rStyle w:val="Emphasis"/>
        </w:rPr>
        <w:t>solid</w:t>
      </w:r>
      <w:r w:rsidRPr="005F41F8">
        <w:rPr>
          <w:sz w:val="14"/>
        </w:rPr>
        <w:t xml:space="preserve">, </w:t>
      </w:r>
      <w:r w:rsidRPr="00417E8D">
        <w:rPr>
          <w:rStyle w:val="StyleUnderline"/>
        </w:rPr>
        <w:t xml:space="preserve">but more </w:t>
      </w:r>
      <w:r w:rsidRPr="00C77055">
        <w:rPr>
          <w:rStyle w:val="Emphasis"/>
        </w:rPr>
        <w:t>brittle</w:t>
      </w:r>
      <w:r w:rsidRPr="005F41F8">
        <w:rPr>
          <w:sz w:val="14"/>
        </w:rPr>
        <w:t xml:space="preserve">: (1) “Capital has not historically accumulated without previously existing relations of racial inequality.” But, </w:t>
      </w:r>
      <w:r w:rsidRPr="000B193D">
        <w:rPr>
          <w:rStyle w:val="StyleUnderline"/>
          <w:highlight w:val="cyan"/>
        </w:rPr>
        <w:t xml:space="preserve">aside from the </w:t>
      </w:r>
      <w:r w:rsidRPr="000B193D">
        <w:rPr>
          <w:rStyle w:val="Emphasis"/>
          <w:highlight w:val="cyan"/>
        </w:rPr>
        <w:t>contestable historical accuracy</w:t>
      </w:r>
      <w:r w:rsidRPr="00417E8D">
        <w:rPr>
          <w:rStyle w:val="StyleUnderline"/>
        </w:rPr>
        <w:t xml:space="preserve"> of the claim as </w:t>
      </w:r>
      <w:r w:rsidRPr="000B193D">
        <w:rPr>
          <w:rStyle w:val="StyleUnderline"/>
          <w:highlight w:val="cyan"/>
        </w:rPr>
        <w:t xml:space="preserve">applied to </w:t>
      </w:r>
      <w:r w:rsidRPr="000B193D">
        <w:rPr>
          <w:rStyle w:val="Emphasis"/>
          <w:highlight w:val="cyan"/>
        </w:rPr>
        <w:t>all</w:t>
      </w:r>
      <w:r w:rsidRPr="00417E8D">
        <w:rPr>
          <w:rStyle w:val="StyleUnderline"/>
        </w:rPr>
        <w:t xml:space="preserve"> historical variants of </w:t>
      </w:r>
      <w:r w:rsidRPr="000B193D">
        <w:rPr>
          <w:rStyle w:val="StyleUnderline"/>
          <w:highlight w:val="cyan"/>
        </w:rPr>
        <w:t>capitalism</w:t>
      </w:r>
      <w:r w:rsidRPr="005F41F8">
        <w:rPr>
          <w:sz w:val="14"/>
        </w:rPr>
        <w:t xml:space="preserve"> (</w:t>
      </w:r>
      <w:r w:rsidRPr="000B193D">
        <w:rPr>
          <w:rStyle w:val="StyleUnderline"/>
          <w:highlight w:val="cyan"/>
        </w:rPr>
        <w:t xml:space="preserve">think of the </w:t>
      </w:r>
      <w:r w:rsidRPr="000B193D">
        <w:rPr>
          <w:rStyle w:val="Emphasis"/>
          <w:highlight w:val="cyan"/>
        </w:rPr>
        <w:t>South Korean</w:t>
      </w:r>
      <w:r w:rsidRPr="000B193D">
        <w:rPr>
          <w:rStyle w:val="StyleUnderline"/>
          <w:highlight w:val="cyan"/>
        </w:rPr>
        <w:t xml:space="preserve"> variant</w:t>
      </w:r>
      <w:r w:rsidRPr="005F41F8">
        <w:rPr>
          <w:sz w:val="14"/>
        </w:rPr>
        <w:t xml:space="preserve">, </w:t>
      </w:r>
      <w:r w:rsidRPr="00417E8D">
        <w:rPr>
          <w:rStyle w:val="StyleUnderline"/>
        </w:rPr>
        <w:t>for instance</w:t>
      </w:r>
      <w:r w:rsidRPr="005F41F8">
        <w:rPr>
          <w:sz w:val="14"/>
        </w:rPr>
        <w:t xml:space="preserve">), </w:t>
      </w:r>
      <w:r w:rsidRPr="000B193D">
        <w:rPr>
          <w:rStyle w:val="StyleUnderline"/>
          <w:highlight w:val="cyan"/>
        </w:rPr>
        <w:t>the same is true for</w:t>
      </w:r>
      <w:r w:rsidRPr="005F41F8">
        <w:rPr>
          <w:sz w:val="14"/>
        </w:rPr>
        <w:t xml:space="preserve">, say, </w:t>
      </w:r>
      <w:r w:rsidRPr="000B193D">
        <w:rPr>
          <w:rStyle w:val="StyleUnderline"/>
          <w:highlight w:val="cyan"/>
        </w:rPr>
        <w:t>state formation</w:t>
      </w:r>
      <w:r w:rsidRPr="005F41F8">
        <w:rPr>
          <w:sz w:val="14"/>
        </w:rPr>
        <w:t xml:space="preserve">, </w:t>
      </w:r>
      <w:r w:rsidRPr="000B193D">
        <w:rPr>
          <w:rStyle w:val="StyleUnderline"/>
          <w:highlight w:val="cyan"/>
        </w:rPr>
        <w:t>wars</w:t>
      </w:r>
      <w:r w:rsidRPr="005F41F8">
        <w:rPr>
          <w:sz w:val="14"/>
        </w:rPr>
        <w:t xml:space="preserve">, </w:t>
      </w:r>
      <w:r w:rsidRPr="000B193D">
        <w:rPr>
          <w:rStyle w:val="StyleUnderline"/>
          <w:highlight w:val="cyan"/>
        </w:rPr>
        <w:t>and urbanization</w:t>
      </w:r>
      <w:r w:rsidRPr="005F41F8">
        <w:rPr>
          <w:sz w:val="14"/>
        </w:rPr>
        <w:t xml:space="preserve">:Footnote 13 </w:t>
      </w:r>
      <w:r w:rsidRPr="000B193D">
        <w:rPr>
          <w:rStyle w:val="StyleUnderline"/>
          <w:highlight w:val="cyan"/>
        </w:rPr>
        <w:t>does that</w:t>
      </w:r>
      <w:r w:rsidRPr="00417E8D">
        <w:rPr>
          <w:rStyle w:val="StyleUnderline"/>
        </w:rPr>
        <w:t xml:space="preserve"> eo ipso </w:t>
      </w:r>
      <w:r w:rsidRPr="000B193D">
        <w:rPr>
          <w:rStyle w:val="StyleUnderline"/>
          <w:highlight w:val="cyan"/>
        </w:rPr>
        <w:t xml:space="preserve">produce </w:t>
      </w:r>
      <w:r w:rsidRPr="000B193D">
        <w:rPr>
          <w:rStyle w:val="Emphasis"/>
          <w:highlight w:val="cyan"/>
        </w:rPr>
        <w:t>state</w:t>
      </w:r>
      <w:r w:rsidRPr="00417E8D">
        <w:rPr>
          <w:rStyle w:val="StyleUnderline"/>
        </w:rPr>
        <w:t xml:space="preserve"> capitalism</w:t>
      </w:r>
      <w:r w:rsidRPr="005F41F8">
        <w:rPr>
          <w:sz w:val="14"/>
        </w:rPr>
        <w:t xml:space="preserve">, </w:t>
      </w:r>
      <w:r w:rsidRPr="000B193D">
        <w:rPr>
          <w:rStyle w:val="Emphasis"/>
          <w:highlight w:val="cyan"/>
        </w:rPr>
        <w:t>military</w:t>
      </w:r>
      <w:r w:rsidRPr="00417E8D">
        <w:rPr>
          <w:rStyle w:val="StyleUnderline"/>
        </w:rPr>
        <w:t xml:space="preserve"> capitalism</w:t>
      </w:r>
      <w:r w:rsidRPr="005F41F8">
        <w:rPr>
          <w:sz w:val="14"/>
        </w:rPr>
        <w:t xml:space="preserve">, </w:t>
      </w:r>
      <w:r w:rsidRPr="000B193D">
        <w:rPr>
          <w:rStyle w:val="StyleUnderline"/>
          <w:highlight w:val="cyan"/>
        </w:rPr>
        <w:t xml:space="preserve">and </w:t>
      </w:r>
      <w:r w:rsidRPr="000B193D">
        <w:rPr>
          <w:rStyle w:val="Emphasis"/>
          <w:highlight w:val="cyan"/>
        </w:rPr>
        <w:t>urban</w:t>
      </w:r>
      <w:r w:rsidRPr="000B193D">
        <w:rPr>
          <w:rStyle w:val="StyleUnderline"/>
          <w:highlight w:val="cyan"/>
        </w:rPr>
        <w:t xml:space="preserve"> capitalism?</w:t>
      </w:r>
      <w:r w:rsidRPr="005F41F8">
        <w:rPr>
          <w:sz w:val="14"/>
        </w:rPr>
        <w:t xml:space="preserve"> </w:t>
      </w:r>
      <w:r w:rsidRPr="000B193D">
        <w:rPr>
          <w:rStyle w:val="StyleUnderline"/>
        </w:rPr>
        <w:t xml:space="preserve">Historical </w:t>
      </w:r>
      <w:r w:rsidRPr="000B193D">
        <w:rPr>
          <w:rStyle w:val="StyleUnderline"/>
          <w:highlight w:val="cyan"/>
        </w:rPr>
        <w:t xml:space="preserve">precedence is </w:t>
      </w:r>
      <w:r w:rsidRPr="000B193D">
        <w:rPr>
          <w:rStyle w:val="Emphasis"/>
          <w:highlight w:val="cyan"/>
        </w:rPr>
        <w:t>not</w:t>
      </w:r>
      <w:r w:rsidRPr="00C77055">
        <w:rPr>
          <w:rStyle w:val="Emphasis"/>
        </w:rPr>
        <w:t xml:space="preserve"> social </w:t>
      </w:r>
      <w:r w:rsidRPr="000B193D">
        <w:rPr>
          <w:rStyle w:val="Emphasis"/>
          <w:highlight w:val="cyan"/>
        </w:rPr>
        <w:t>causation</w:t>
      </w:r>
      <w:r w:rsidRPr="000B193D">
        <w:rPr>
          <w:rStyle w:val="StyleUnderline"/>
          <w:highlight w:val="cyan"/>
        </w:rPr>
        <w:t xml:space="preserve"> or</w:t>
      </w:r>
      <w:r w:rsidRPr="00417E8D">
        <w:rPr>
          <w:rStyle w:val="StyleUnderline"/>
        </w:rPr>
        <w:t xml:space="preserve"> </w:t>
      </w:r>
      <w:r w:rsidRPr="00C77055">
        <w:rPr>
          <w:rStyle w:val="Emphasis"/>
        </w:rPr>
        <w:t xml:space="preserve">structural </w:t>
      </w:r>
      <w:r w:rsidRPr="000B193D">
        <w:rPr>
          <w:rStyle w:val="Emphasis"/>
          <w:highlight w:val="cyan"/>
        </w:rPr>
        <w:t>linkage</w:t>
      </w:r>
      <w:r w:rsidRPr="005F41F8">
        <w:rPr>
          <w:sz w:val="14"/>
        </w:rPr>
        <w:t xml:space="preserve">. (2): “The violent dispossession inherent to capital accumulation operates by leveraging, intensifying, and creating racial distinctions.” But, again, </w:t>
      </w:r>
      <w:r w:rsidRPr="000B193D">
        <w:rPr>
          <w:rStyle w:val="StyleUnderline"/>
          <w:highlight w:val="cyan"/>
        </w:rPr>
        <w:t>capitalism has used</w:t>
      </w:r>
      <w:r w:rsidRPr="00417E8D">
        <w:rPr>
          <w:rStyle w:val="StyleUnderline"/>
        </w:rPr>
        <w:t xml:space="preserve"> and </w:t>
      </w:r>
      <w:r w:rsidRPr="000B193D">
        <w:rPr>
          <w:rStyle w:val="StyleUnderline"/>
        </w:rPr>
        <w:t xml:space="preserve">generated </w:t>
      </w:r>
      <w:r w:rsidRPr="000B193D">
        <w:rPr>
          <w:rStyle w:val="StyleUnderline"/>
          <w:highlight w:val="cyan"/>
        </w:rPr>
        <w:t xml:space="preserve">a </w:t>
      </w:r>
      <w:r w:rsidRPr="000B193D">
        <w:rPr>
          <w:rStyle w:val="Emphasis"/>
          <w:highlight w:val="cyan"/>
        </w:rPr>
        <w:t>variety</w:t>
      </w:r>
      <w:r w:rsidRPr="000B193D">
        <w:rPr>
          <w:rStyle w:val="StyleUnderline"/>
          <w:highlight w:val="cyan"/>
        </w:rPr>
        <w:t xml:space="preserve"> of distinctions</w:t>
      </w:r>
      <w:r w:rsidRPr="005F41F8">
        <w:rPr>
          <w:sz w:val="14"/>
        </w:rPr>
        <w:t xml:space="preserve">, </w:t>
      </w:r>
      <w:r w:rsidRPr="00417E8D">
        <w:rPr>
          <w:rStyle w:val="StyleUnderline"/>
        </w:rPr>
        <w:t>which included racial division in certain geographic zones and historical periods</w:t>
      </w:r>
      <w:r w:rsidRPr="005F41F8">
        <w:rPr>
          <w:sz w:val="14"/>
        </w:rPr>
        <w:t xml:space="preserve">: </w:t>
      </w:r>
      <w:r w:rsidRPr="000B193D">
        <w:rPr>
          <w:rStyle w:val="StyleUnderline"/>
          <w:highlight w:val="cyan"/>
        </w:rPr>
        <w:t>Does</w:t>
      </w:r>
      <w:r w:rsidRPr="00417E8D">
        <w:rPr>
          <w:rStyle w:val="StyleUnderline"/>
        </w:rPr>
        <w:t xml:space="preserve"> the use of </w:t>
      </w:r>
      <w:r w:rsidRPr="000B193D">
        <w:rPr>
          <w:rStyle w:val="Emphasis"/>
          <w:highlight w:val="cyan"/>
        </w:rPr>
        <w:t>national distinctions</w:t>
      </w:r>
      <w:r w:rsidRPr="005F41F8">
        <w:rPr>
          <w:sz w:val="14"/>
        </w:rPr>
        <w:t xml:space="preserve">, prominent in 20th-century Europe as attested by two world wars, </w:t>
      </w:r>
      <w:r w:rsidRPr="000B193D">
        <w:rPr>
          <w:rStyle w:val="StyleUnderline"/>
          <w:highlight w:val="cyan"/>
        </w:rPr>
        <w:t xml:space="preserve">produce </w:t>
      </w:r>
      <w:r w:rsidRPr="000B193D">
        <w:rPr>
          <w:rStyle w:val="Emphasis"/>
          <w:highlight w:val="cyan"/>
        </w:rPr>
        <w:t>national</w:t>
      </w:r>
      <w:r w:rsidRPr="000B193D">
        <w:rPr>
          <w:rStyle w:val="StyleUnderline"/>
          <w:highlight w:val="cyan"/>
        </w:rPr>
        <w:t xml:space="preserve"> capitalism?</w:t>
      </w:r>
      <w:r w:rsidRPr="005F41F8">
        <w:rPr>
          <w:sz w:val="14"/>
        </w:rPr>
        <w:t xml:space="preserve"> </w:t>
      </w:r>
      <w:r w:rsidRPr="000B193D">
        <w:rPr>
          <w:rStyle w:val="StyleUnderline"/>
          <w:highlight w:val="cyan"/>
        </w:rPr>
        <w:t xml:space="preserve">Does the </w:t>
      </w:r>
      <w:r w:rsidRPr="000B193D">
        <w:rPr>
          <w:rStyle w:val="Emphasis"/>
          <w:highlight w:val="cyan"/>
        </w:rPr>
        <w:t>gendered division</w:t>
      </w:r>
      <w:r w:rsidRPr="000B193D">
        <w:rPr>
          <w:rStyle w:val="StyleUnderline"/>
          <w:highlight w:val="cyan"/>
        </w:rPr>
        <w:t xml:space="preserve"> of labor spawn </w:t>
      </w:r>
      <w:r w:rsidRPr="000B193D">
        <w:rPr>
          <w:rStyle w:val="Emphasis"/>
          <w:highlight w:val="cyan"/>
        </w:rPr>
        <w:t>gender</w:t>
      </w:r>
      <w:r w:rsidRPr="000B193D">
        <w:rPr>
          <w:rStyle w:val="StyleUnderline"/>
          <w:highlight w:val="cyan"/>
        </w:rPr>
        <w:t xml:space="preserve"> capitalism?</w:t>
      </w:r>
      <w:r w:rsidRPr="005F41F8">
        <w:rPr>
          <w:sz w:val="14"/>
        </w:rPr>
        <w:t xml:space="preserve"> And </w:t>
      </w:r>
      <w:r w:rsidRPr="00417E8D">
        <w:rPr>
          <w:rStyle w:val="StyleUnderline"/>
        </w:rPr>
        <w:t xml:space="preserve">what of the </w:t>
      </w:r>
      <w:r w:rsidRPr="00C77055">
        <w:rPr>
          <w:rStyle w:val="Emphasis"/>
        </w:rPr>
        <w:t>erosion</w:t>
      </w:r>
      <w:r w:rsidRPr="005F41F8">
        <w:rPr>
          <w:sz w:val="14"/>
        </w:rPr>
        <w:t xml:space="preserve">, </w:t>
      </w:r>
      <w:r w:rsidRPr="00417E8D">
        <w:rPr>
          <w:rStyle w:val="StyleUnderline"/>
        </w:rPr>
        <w:t xml:space="preserve">if not </w:t>
      </w:r>
      <w:r w:rsidRPr="00C77055">
        <w:rPr>
          <w:rStyle w:val="Emphasis"/>
        </w:rPr>
        <w:t>erasure</w:t>
      </w:r>
      <w:r w:rsidRPr="005F41F8">
        <w:rPr>
          <w:sz w:val="14"/>
        </w:rPr>
        <w:t xml:space="preserve">, </w:t>
      </w:r>
      <w:r w:rsidRPr="00417E8D">
        <w:rPr>
          <w:rStyle w:val="StyleUnderline"/>
        </w:rPr>
        <w:t>of the</w:t>
      </w:r>
      <w:r w:rsidRPr="005F41F8">
        <w:rPr>
          <w:sz w:val="14"/>
        </w:rPr>
        <w:t xml:space="preserve"> ethnonational, ethnoreligious, and ethnolinguistic </w:t>
      </w:r>
      <w:r w:rsidRPr="00417E8D">
        <w:rPr>
          <w:rStyle w:val="StyleUnderline"/>
        </w:rPr>
        <w:t>differences</w:t>
      </w:r>
      <w:r w:rsidRPr="005F41F8">
        <w:rPr>
          <w:sz w:val="14"/>
        </w:rPr>
        <w:t xml:space="preserve"> widely attested </w:t>
      </w:r>
      <w:r w:rsidRPr="00417E8D">
        <w:rPr>
          <w:rStyle w:val="StyleUnderline"/>
        </w:rPr>
        <w:t>in the formation of European working classes in</w:t>
      </w:r>
      <w:r w:rsidRPr="005F41F8">
        <w:rPr>
          <w:sz w:val="14"/>
        </w:rPr>
        <w:t xml:space="preserve"> the period of </w:t>
      </w:r>
      <w:r w:rsidRPr="00C77055">
        <w:rPr>
          <w:rStyle w:val="Emphasis"/>
        </w:rPr>
        <w:t>Fordist industrialism</w:t>
      </w:r>
      <w:r w:rsidRPr="005F41F8">
        <w:rPr>
          <w:sz w:val="14"/>
        </w:rPr>
        <w:t>, the United States aside</w:t>
      </w:r>
      <w:r w:rsidRPr="00417E8D">
        <w:rPr>
          <w:rStyle w:val="StyleUnderline"/>
        </w:rPr>
        <w:t>?</w:t>
      </w:r>
      <w:r w:rsidRPr="005F41F8">
        <w:rPr>
          <w:sz w:val="14"/>
        </w:rPr>
        <w:t xml:space="preserve">Footnote 14 (3) “Race serves as a tool for naturalizing the inequalities produced by capitalism”: </w:t>
      </w:r>
      <w:r w:rsidRPr="00417E8D">
        <w:rPr>
          <w:rStyle w:val="StyleUnderline"/>
        </w:rPr>
        <w:t xml:space="preserve">This minimalist definition of the ideological function of race applies to </w:t>
      </w:r>
      <w:r w:rsidRPr="00C77055">
        <w:rPr>
          <w:rStyle w:val="Emphasis"/>
        </w:rPr>
        <w:t>any</w:t>
      </w:r>
      <w:r w:rsidRPr="00417E8D">
        <w:rPr>
          <w:rStyle w:val="StyleUnderline"/>
        </w:rPr>
        <w:t xml:space="preserve"> and </w:t>
      </w:r>
      <w:r w:rsidRPr="00C77055">
        <w:rPr>
          <w:rStyle w:val="Emphasis"/>
        </w:rPr>
        <w:t>all</w:t>
      </w:r>
      <w:r w:rsidRPr="00417E8D">
        <w:rPr>
          <w:rStyle w:val="StyleUnderline"/>
        </w:rPr>
        <w:t xml:space="preserve"> forms of inequality</w:t>
      </w:r>
      <w:r w:rsidRPr="005F41F8">
        <w:rPr>
          <w:sz w:val="14"/>
        </w:rPr>
        <w:t xml:space="preserve">, </w:t>
      </w:r>
      <w:r w:rsidRPr="00417E8D">
        <w:rPr>
          <w:rStyle w:val="StyleUnderline"/>
        </w:rPr>
        <w:t>capitalist or not</w:t>
      </w:r>
      <w:r w:rsidRPr="005F41F8">
        <w:rPr>
          <w:sz w:val="14"/>
        </w:rPr>
        <w:t xml:space="preserve">, </w:t>
      </w:r>
      <w:r w:rsidRPr="00C77055">
        <w:rPr>
          <w:rStyle w:val="StyleUnderline"/>
        </w:rPr>
        <w:t>whose beneficiaries</w:t>
      </w:r>
      <w:r w:rsidRPr="00417E8D">
        <w:rPr>
          <w:rStyle w:val="StyleUnderline"/>
        </w:rPr>
        <w:t xml:space="preserve"> always try to cloak them in the mantle of legitimacy</w:t>
      </w:r>
      <w:r w:rsidRPr="005F41F8">
        <w:rPr>
          <w:sz w:val="14"/>
        </w:rPr>
        <w:t>. And another institution provides for a more implacable sociodicy of the established order, the higher education system: Do we, for that reason, live under credential capitalism?Footnote 15</w:t>
      </w:r>
    </w:p>
    <w:p w14:paraId="168CB356" w14:textId="77777777" w:rsidR="008277B2" w:rsidRPr="005F41F8" w:rsidRDefault="008277B2" w:rsidP="008277B2">
      <w:pPr>
        <w:rPr>
          <w:sz w:val="14"/>
        </w:rPr>
      </w:pPr>
      <w:r w:rsidRPr="005F41F8">
        <w:rPr>
          <w:sz w:val="14"/>
        </w:rPr>
        <w:t xml:space="preserve">Then (3) Jenkins and Leroy flag “the devastating effects of </w:t>
      </w:r>
      <w:r w:rsidRPr="00417E8D">
        <w:rPr>
          <w:rStyle w:val="StyleUnderline"/>
        </w:rPr>
        <w:t xml:space="preserve">the </w:t>
      </w:r>
      <w:r w:rsidRPr="00417E8D">
        <w:rPr>
          <w:rStyle w:val="Emphasis"/>
        </w:rPr>
        <w:t>subprime crisis</w:t>
      </w:r>
      <w:r w:rsidRPr="005F41F8">
        <w:rPr>
          <w:sz w:val="14"/>
        </w:rPr>
        <w:t xml:space="preserve"> for communities of color” </w:t>
      </w:r>
      <w:r w:rsidRPr="00417E8D">
        <w:rPr>
          <w:rStyle w:val="StyleUnderline"/>
        </w:rPr>
        <w:t>and</w:t>
      </w:r>
      <w:r w:rsidRPr="005F41F8">
        <w:rPr>
          <w:sz w:val="14"/>
        </w:rPr>
        <w:t xml:space="preserve"> the growth of “</w:t>
      </w:r>
      <w:r w:rsidRPr="00417E8D">
        <w:rPr>
          <w:rStyle w:val="StyleUnderline"/>
        </w:rPr>
        <w:t xml:space="preserve">the </w:t>
      </w:r>
      <w:r w:rsidRPr="00417E8D">
        <w:rPr>
          <w:rStyle w:val="Emphasis"/>
        </w:rPr>
        <w:t>Prison Industrial Complex</w:t>
      </w:r>
      <w:r w:rsidRPr="005F41F8">
        <w:rPr>
          <w:sz w:val="14"/>
        </w:rPr>
        <w:t xml:space="preserve">” as two tangible expressions of racial capitalism—these </w:t>
      </w:r>
      <w:r w:rsidRPr="00417E8D">
        <w:rPr>
          <w:rStyle w:val="StyleUnderline"/>
        </w:rPr>
        <w:t xml:space="preserve">are the </w:t>
      </w:r>
      <w:r w:rsidRPr="00C77055">
        <w:rPr>
          <w:rStyle w:val="Emphasis"/>
        </w:rPr>
        <w:t>usual suspects</w:t>
      </w:r>
      <w:r w:rsidRPr="00417E8D">
        <w:rPr>
          <w:rStyle w:val="StyleUnderline"/>
        </w:rPr>
        <w:t xml:space="preserve"> in numerous invocations of the notion</w:t>
      </w:r>
      <w:r w:rsidRPr="005F41F8">
        <w:rPr>
          <w:sz w:val="14"/>
        </w:rPr>
        <w:t xml:space="preserve">.Footnote 16 </w:t>
      </w:r>
      <w:r w:rsidRPr="00417E8D">
        <w:rPr>
          <w:rStyle w:val="StyleUnderline"/>
        </w:rPr>
        <w:t xml:space="preserve">But the racial skew of </w:t>
      </w:r>
      <w:r w:rsidRPr="000B193D">
        <w:rPr>
          <w:rStyle w:val="StyleUnderline"/>
          <w:highlight w:val="cyan"/>
        </w:rPr>
        <w:t xml:space="preserve">the subprime debacle was an </w:t>
      </w:r>
      <w:r w:rsidRPr="000B193D">
        <w:rPr>
          <w:rStyle w:val="Emphasis"/>
          <w:highlight w:val="cyan"/>
        </w:rPr>
        <w:t>American peculiarity</w:t>
      </w:r>
      <w:r w:rsidRPr="00417E8D">
        <w:rPr>
          <w:rStyle w:val="StyleUnderline"/>
        </w:rPr>
        <w:t xml:space="preserve"> linked to the unique combination of high levels of racial and class segregation</w:t>
      </w:r>
      <w:r w:rsidRPr="005F41F8">
        <w:rPr>
          <w:sz w:val="14"/>
        </w:rPr>
        <w:t xml:space="preserve"> in the US metropolis </w:t>
      </w:r>
      <w:r w:rsidRPr="00417E8D">
        <w:rPr>
          <w:rStyle w:val="StyleUnderline"/>
        </w:rPr>
        <w:t>with</w:t>
      </w:r>
      <w:r w:rsidRPr="005F41F8">
        <w:rPr>
          <w:sz w:val="14"/>
        </w:rPr>
        <w:t xml:space="preserve"> the </w:t>
      </w:r>
      <w:r w:rsidRPr="00417E8D">
        <w:rPr>
          <w:rStyle w:val="StyleUnderline"/>
        </w:rPr>
        <w:t>specially lax federal regulation</w:t>
      </w:r>
      <w:r w:rsidRPr="005F41F8">
        <w:rPr>
          <w:sz w:val="14"/>
        </w:rPr>
        <w:t xml:space="preserve"> of the country’s financial industry.Footnote 17 As for </w:t>
      </w:r>
      <w:r w:rsidRPr="000B193D">
        <w:rPr>
          <w:rStyle w:val="StyleUnderline"/>
          <w:highlight w:val="cyan"/>
        </w:rPr>
        <w:t>the capitalist nature of hyperincarceration</w:t>
      </w:r>
      <w:r w:rsidRPr="005F41F8">
        <w:rPr>
          <w:sz w:val="14"/>
        </w:rPr>
        <w:t xml:space="preserve">, it </w:t>
      </w:r>
      <w:r w:rsidRPr="000B193D">
        <w:rPr>
          <w:rStyle w:val="StyleUnderline"/>
          <w:highlight w:val="cyan"/>
        </w:rPr>
        <w:t xml:space="preserve">is a </w:t>
      </w:r>
      <w:r w:rsidRPr="000B193D">
        <w:rPr>
          <w:rStyle w:val="Emphasis"/>
          <w:highlight w:val="cyan"/>
        </w:rPr>
        <w:t>nonstarter</w:t>
      </w:r>
      <w:r w:rsidRPr="005F41F8">
        <w:rPr>
          <w:sz w:val="14"/>
        </w:rPr>
        <w:t xml:space="preserve">: </w:t>
      </w:r>
      <w:r w:rsidRPr="00417E8D">
        <w:rPr>
          <w:rStyle w:val="StyleUnderline"/>
        </w:rPr>
        <w:t>the notion that prisons serve to extract labor and generate private profits</w:t>
      </w:r>
      <w:r w:rsidRPr="005F41F8">
        <w:rPr>
          <w:sz w:val="14"/>
        </w:rPr>
        <w:t xml:space="preserve"> (beyond the firms supplying the services needed for the maintenance of the inmate population) </w:t>
      </w:r>
      <w:r w:rsidRPr="00417E8D">
        <w:rPr>
          <w:rStyle w:val="StyleUnderline"/>
        </w:rPr>
        <w:t xml:space="preserve">pertains to political </w:t>
      </w:r>
      <w:r w:rsidRPr="00C77055">
        <w:rPr>
          <w:rStyle w:val="Emphasis"/>
        </w:rPr>
        <w:t>demonology</w:t>
      </w:r>
      <w:r w:rsidRPr="005F41F8">
        <w:rPr>
          <w:sz w:val="14"/>
        </w:rPr>
        <w:t xml:space="preserve">, </w:t>
      </w:r>
      <w:r w:rsidRPr="00417E8D">
        <w:rPr>
          <w:rStyle w:val="StyleUnderline"/>
        </w:rPr>
        <w:t xml:space="preserve">not to the </w:t>
      </w:r>
      <w:r w:rsidRPr="00C77055">
        <w:rPr>
          <w:rStyle w:val="Emphasis"/>
        </w:rPr>
        <w:t>sociology</w:t>
      </w:r>
      <w:r w:rsidRPr="00417E8D">
        <w:rPr>
          <w:rStyle w:val="StyleUnderline"/>
        </w:rPr>
        <w:t xml:space="preserve"> of </w:t>
      </w:r>
      <w:r w:rsidRPr="000B193D">
        <w:rPr>
          <w:rStyle w:val="StyleUnderline"/>
          <w:highlight w:val="cyan"/>
        </w:rPr>
        <w:t>the penal state</w:t>
      </w:r>
      <w:r w:rsidRPr="000B193D">
        <w:rPr>
          <w:sz w:val="14"/>
          <w:highlight w:val="cyan"/>
        </w:rPr>
        <w:t>,</w:t>
      </w:r>
      <w:r w:rsidRPr="005F41F8">
        <w:rPr>
          <w:sz w:val="14"/>
        </w:rPr>
        <w:t xml:space="preserve"> </w:t>
      </w:r>
      <w:r w:rsidRPr="00417E8D">
        <w:rPr>
          <w:rStyle w:val="StyleUnderline"/>
        </w:rPr>
        <w:t xml:space="preserve">which </w:t>
      </w:r>
      <w:r w:rsidRPr="000B193D">
        <w:rPr>
          <w:rStyle w:val="StyleUnderline"/>
          <w:highlight w:val="cyan"/>
        </w:rPr>
        <w:t xml:space="preserve">remains a </w:t>
      </w:r>
      <w:r w:rsidRPr="000B193D">
        <w:rPr>
          <w:rStyle w:val="Emphasis"/>
        </w:rPr>
        <w:t xml:space="preserve">doggedly </w:t>
      </w:r>
      <w:r w:rsidRPr="000B193D">
        <w:rPr>
          <w:rStyle w:val="Emphasis"/>
          <w:highlight w:val="cyan"/>
        </w:rPr>
        <w:t>public</w:t>
      </w:r>
      <w:r w:rsidRPr="000B193D">
        <w:rPr>
          <w:rStyle w:val="StyleUnderline"/>
          <w:highlight w:val="cyan"/>
        </w:rPr>
        <w:t xml:space="preserve"> institution</w:t>
      </w:r>
      <w:r w:rsidRPr="005F41F8">
        <w:rPr>
          <w:sz w:val="14"/>
        </w:rPr>
        <w:t xml:space="preserve">. </w:t>
      </w:r>
      <w:r w:rsidRPr="005F41F8">
        <w:rPr>
          <w:rStyle w:val="StyleUnderline"/>
        </w:rPr>
        <w:t>The myth of the Prison Industrial Complex is hardly the salvation of racial capitalism</w:t>
      </w:r>
      <w:r w:rsidRPr="005F41F8">
        <w:rPr>
          <w:sz w:val="14"/>
        </w:rPr>
        <w:t xml:space="preserve">. One figure: fewer than 2,000 inmates out of 2.1 million were working for private employers at the peak of private prison employment in 2002; all correctional expenditures in the United States came to less than one-half of one percent of its Gross Domestic Product that same year. </w:t>
      </w:r>
      <w:r w:rsidRPr="005F41F8">
        <w:rPr>
          <w:rStyle w:val="StyleUnderline"/>
        </w:rPr>
        <w:t xml:space="preserve">The construction of a gargantuan prison archipelago pertains to </w:t>
      </w:r>
      <w:r w:rsidRPr="00C77055">
        <w:rPr>
          <w:rStyle w:val="Emphasis"/>
        </w:rPr>
        <w:t>state-building</w:t>
      </w:r>
      <w:r w:rsidRPr="005F41F8">
        <w:rPr>
          <w:sz w:val="14"/>
        </w:rPr>
        <w:t xml:space="preserve">, </w:t>
      </w:r>
      <w:r w:rsidRPr="005F41F8">
        <w:rPr>
          <w:rStyle w:val="StyleUnderline"/>
        </w:rPr>
        <w:t xml:space="preserve">not to </w:t>
      </w:r>
      <w:r w:rsidRPr="00C77055">
        <w:rPr>
          <w:rStyle w:val="Emphasis"/>
        </w:rPr>
        <w:t>economic accumulation</w:t>
      </w:r>
      <w:r w:rsidRPr="005F41F8">
        <w:rPr>
          <w:sz w:val="14"/>
        </w:rPr>
        <w:t>; it is a drain on the public coffers and ultimately deeply dysfunctional for neoliberal capitalism, aside from temporarily disappearing a vilified surplus population that will cycle back into the underbelly of cities in any case.Footnote 18 Hyperincarceration is another American extremity that cannot be explained in terms of a universal logic of capitalism, racialized or not.</w:t>
      </w:r>
    </w:p>
    <w:p w14:paraId="2EC8B459" w14:textId="77777777" w:rsidR="008277B2" w:rsidRPr="005F41F8" w:rsidRDefault="008277B2" w:rsidP="008277B2">
      <w:pPr>
        <w:rPr>
          <w:sz w:val="14"/>
        </w:rPr>
      </w:pPr>
      <w:r w:rsidRPr="000B193D">
        <w:rPr>
          <w:rStyle w:val="StyleUnderline"/>
          <w:highlight w:val="cyan"/>
        </w:rPr>
        <w:t>Racial capitalism</w:t>
      </w:r>
      <w:r w:rsidRPr="005F41F8">
        <w:rPr>
          <w:sz w:val="14"/>
        </w:rPr>
        <w:t xml:space="preserve">, </w:t>
      </w:r>
      <w:r w:rsidRPr="000B193D">
        <w:rPr>
          <w:rStyle w:val="StyleUnderline"/>
          <w:highlight w:val="cyan"/>
        </w:rPr>
        <w:t>we are told</w:t>
      </w:r>
      <w:r w:rsidRPr="005F41F8">
        <w:rPr>
          <w:sz w:val="14"/>
        </w:rPr>
        <w:t xml:space="preserve">, </w:t>
      </w:r>
      <w:r w:rsidRPr="000B193D">
        <w:rPr>
          <w:rStyle w:val="StyleUnderline"/>
          <w:highlight w:val="cyan"/>
        </w:rPr>
        <w:t>is</w:t>
      </w:r>
      <w:r w:rsidRPr="005F41F8">
        <w:rPr>
          <w:sz w:val="14"/>
        </w:rPr>
        <w:t xml:space="preserve"> “</w:t>
      </w:r>
      <w:r w:rsidRPr="005F41F8">
        <w:rPr>
          <w:rStyle w:val="StyleUnderline"/>
        </w:rPr>
        <w:t xml:space="preserve">a </w:t>
      </w:r>
      <w:r w:rsidRPr="00C77055">
        <w:rPr>
          <w:rStyle w:val="Emphasis"/>
        </w:rPr>
        <w:t>highly malleable</w:t>
      </w:r>
      <w:r w:rsidRPr="005F41F8">
        <w:rPr>
          <w:rStyle w:val="StyleUnderline"/>
        </w:rPr>
        <w:t xml:space="preserve"> structure</w:t>
      </w:r>
      <w:r w:rsidRPr="005F41F8">
        <w:rPr>
          <w:sz w:val="14"/>
        </w:rPr>
        <w:t xml:space="preserve">,” </w:t>
      </w:r>
      <w:r w:rsidRPr="000B193D">
        <w:rPr>
          <w:rStyle w:val="StyleUnderline"/>
          <w:highlight w:val="cyan"/>
        </w:rPr>
        <w:t>so malleable</w:t>
      </w:r>
      <w:r w:rsidRPr="005F41F8">
        <w:rPr>
          <w:rStyle w:val="StyleUnderline"/>
        </w:rPr>
        <w:t xml:space="preserve"> indeed </w:t>
      </w:r>
      <w:r w:rsidRPr="000B193D">
        <w:rPr>
          <w:rStyle w:val="StyleUnderline"/>
          <w:highlight w:val="cyan"/>
        </w:rPr>
        <w:t xml:space="preserve">that it encompasses </w:t>
      </w:r>
      <w:r w:rsidRPr="000B193D">
        <w:rPr>
          <w:rStyle w:val="Emphasis"/>
          <w:highlight w:val="cyan"/>
        </w:rPr>
        <w:t>exploitation</w:t>
      </w:r>
      <w:r w:rsidRPr="000B193D">
        <w:rPr>
          <w:rStyle w:val="StyleUnderline"/>
          <w:highlight w:val="cyan"/>
        </w:rPr>
        <w:t xml:space="preserve"> and </w:t>
      </w:r>
      <w:r w:rsidRPr="000B193D">
        <w:rPr>
          <w:rStyle w:val="Emphasis"/>
          <w:highlight w:val="cyan"/>
        </w:rPr>
        <w:t>expropriation</w:t>
      </w:r>
      <w:r w:rsidRPr="005F41F8">
        <w:rPr>
          <w:sz w:val="14"/>
        </w:rPr>
        <w:t xml:space="preserve"> that draws populations into capitalist production (“slavery, colonialism, and enclosure”) </w:t>
      </w:r>
      <w:r w:rsidRPr="000B193D">
        <w:rPr>
          <w:rStyle w:val="StyleUnderline"/>
          <w:highlight w:val="cyan"/>
        </w:rPr>
        <w:t xml:space="preserve">as well as their </w:t>
      </w:r>
      <w:r w:rsidRPr="000B193D">
        <w:rPr>
          <w:rStyle w:val="Emphasis"/>
          <w:highlight w:val="cyan"/>
        </w:rPr>
        <w:t>opposite</w:t>
      </w:r>
      <w:r w:rsidRPr="005F41F8">
        <w:rPr>
          <w:sz w:val="14"/>
        </w:rPr>
        <w:t xml:space="preserve">, </w:t>
      </w:r>
      <w:r w:rsidRPr="000B193D">
        <w:rPr>
          <w:rStyle w:val="Emphasis"/>
          <w:highlight w:val="cyan"/>
        </w:rPr>
        <w:t>exclusion</w:t>
      </w:r>
      <w:r w:rsidRPr="005F41F8">
        <w:rPr>
          <w:sz w:val="14"/>
        </w:rPr>
        <w:t xml:space="preserve"> (“containment, incarceration, abandonment”).Footnote 19 But </w:t>
      </w:r>
      <w:r w:rsidRPr="000B193D">
        <w:rPr>
          <w:rStyle w:val="StyleUnderline"/>
          <w:highlight w:val="cyan"/>
        </w:rPr>
        <w:t xml:space="preserve">what remains racial </w:t>
      </w:r>
      <w:r w:rsidRPr="000B193D">
        <w:rPr>
          <w:rStyle w:val="StyleUnderline"/>
        </w:rPr>
        <w:t>about</w:t>
      </w:r>
      <w:r w:rsidRPr="005F41F8">
        <w:rPr>
          <w:rStyle w:val="StyleUnderline"/>
        </w:rPr>
        <w:t xml:space="preserve"> capitalist exploitation </w:t>
      </w:r>
      <w:r w:rsidRPr="000B193D">
        <w:rPr>
          <w:rStyle w:val="StyleUnderline"/>
          <w:highlight w:val="cyan"/>
        </w:rPr>
        <w:t xml:space="preserve">after it has </w:t>
      </w:r>
      <w:r w:rsidRPr="000B193D">
        <w:rPr>
          <w:rStyle w:val="Emphasis"/>
          <w:highlight w:val="cyan"/>
        </w:rPr>
        <w:t>expelled</w:t>
      </w:r>
      <w:r w:rsidRPr="000B193D">
        <w:rPr>
          <w:rStyle w:val="StyleUnderline"/>
          <w:highlight w:val="cyan"/>
        </w:rPr>
        <w:t xml:space="preserve"> racialized populations</w:t>
      </w:r>
      <w:r w:rsidRPr="005F41F8">
        <w:rPr>
          <w:rStyle w:val="StyleUnderline"/>
        </w:rPr>
        <w:t xml:space="preserve"> from the economy?</w:t>
      </w:r>
      <w:r w:rsidRPr="005F41F8">
        <w:rPr>
          <w:sz w:val="14"/>
        </w:rPr>
        <w:t xml:space="preserve"> On the other hand, is racial capitalism malleable enough to encompass the varieties of capitalisms well documented by comparative political economists, not only in the West, but also in East and Southeast Asia,Footnote 20 or is it irredeemably mired in unrepentant Occidentalism or, more narrowly still, in Atlantico-centrism?</w:t>
      </w:r>
    </w:p>
    <w:p w14:paraId="64BB8675" w14:textId="77777777" w:rsidR="008277B2" w:rsidRPr="005F41F8" w:rsidRDefault="008277B2" w:rsidP="008277B2">
      <w:pPr>
        <w:rPr>
          <w:sz w:val="14"/>
        </w:rPr>
      </w:pPr>
      <w:r w:rsidRPr="005F41F8">
        <w:rPr>
          <w:sz w:val="14"/>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0B193D">
        <w:rPr>
          <w:rStyle w:val="StyleUnderline"/>
          <w:highlight w:val="cyan"/>
        </w:rPr>
        <w:t>if we start from the premise of</w:t>
      </w:r>
      <w:r w:rsidRPr="005F41F8">
        <w:rPr>
          <w:rStyle w:val="StyleUnderline"/>
        </w:rPr>
        <w:t xml:space="preserve"> the</w:t>
      </w:r>
      <w:r w:rsidRPr="005F41F8">
        <w:rPr>
          <w:sz w:val="14"/>
        </w:rPr>
        <w:t xml:space="preserve"> “</w:t>
      </w:r>
      <w:r w:rsidRPr="000B193D">
        <w:rPr>
          <w:rStyle w:val="Emphasis"/>
          <w:highlight w:val="cyan"/>
        </w:rPr>
        <w:t>inextricability</w:t>
      </w:r>
      <w:r w:rsidRPr="005F41F8">
        <w:rPr>
          <w:rStyle w:val="StyleUnderline"/>
        </w:rPr>
        <w:t xml:space="preserve"> of race and capitalism</w:t>
      </w:r>
      <w:r w:rsidRPr="005F41F8">
        <w:rPr>
          <w:sz w:val="14"/>
        </w:rPr>
        <w:t xml:space="preserve">” </w:t>
      </w:r>
      <w:r w:rsidRPr="000B193D">
        <w:rPr>
          <w:rStyle w:val="StyleUnderline"/>
          <w:highlight w:val="cyan"/>
        </w:rPr>
        <w:t>and</w:t>
      </w:r>
      <w:r w:rsidRPr="005F41F8">
        <w:rPr>
          <w:rStyle w:val="StyleUnderline"/>
        </w:rPr>
        <w:t xml:space="preserve"> the postulation that</w:t>
      </w:r>
      <w:r w:rsidRPr="005F41F8">
        <w:rPr>
          <w:sz w:val="14"/>
        </w:rPr>
        <w:t xml:space="preserve"> “</w:t>
      </w:r>
      <w:r w:rsidRPr="005F41F8">
        <w:rPr>
          <w:rStyle w:val="StyleUnderline"/>
        </w:rPr>
        <w:t xml:space="preserve">the temporality of racial capitalism is one of </w:t>
      </w:r>
      <w:r w:rsidRPr="000B193D">
        <w:rPr>
          <w:rStyle w:val="Emphasis"/>
          <w:highlight w:val="cyan"/>
        </w:rPr>
        <w:t>ongoingness</w:t>
      </w:r>
      <w:r w:rsidRPr="005F41F8">
        <w:rPr>
          <w:sz w:val="14"/>
        </w:rPr>
        <w:t xml:space="preserve">,”Footnote 21 </w:t>
      </w:r>
      <w:r w:rsidRPr="000B193D">
        <w:rPr>
          <w:rStyle w:val="StyleUnderline"/>
          <w:highlight w:val="cyan"/>
        </w:rPr>
        <w:t xml:space="preserve">we </w:t>
      </w:r>
      <w:r w:rsidRPr="000B193D">
        <w:rPr>
          <w:rStyle w:val="Emphasis"/>
          <w:highlight w:val="cyan"/>
        </w:rPr>
        <w:t>foreclose</w:t>
      </w:r>
      <w:r w:rsidRPr="000B193D">
        <w:rPr>
          <w:rStyle w:val="StyleUnderline"/>
          <w:highlight w:val="cyan"/>
        </w:rPr>
        <w:t xml:space="preserve"> the question of the</w:t>
      </w:r>
      <w:r w:rsidRPr="005F41F8">
        <w:rPr>
          <w:rStyle w:val="StyleUnderline"/>
        </w:rPr>
        <w:t xml:space="preserve"> social </w:t>
      </w:r>
      <w:r w:rsidRPr="000B193D">
        <w:rPr>
          <w:rStyle w:val="StyleUnderline"/>
          <w:highlight w:val="cyan"/>
        </w:rPr>
        <w:t>conditions under which capitalism takes</w:t>
      </w:r>
      <w:r w:rsidRPr="000B193D">
        <w:rPr>
          <w:sz w:val="16"/>
        </w:rPr>
        <w:t xml:space="preserve"> (</w:t>
      </w:r>
      <w:r w:rsidRPr="005F41F8">
        <w:rPr>
          <w:rStyle w:val="StyleUnderline"/>
        </w:rPr>
        <w:t>or not</w:t>
      </w:r>
      <w:r w:rsidRPr="000B193D">
        <w:rPr>
          <w:sz w:val="16"/>
        </w:rPr>
        <w:t xml:space="preserve">) </w:t>
      </w:r>
      <w:r w:rsidRPr="000B193D">
        <w:rPr>
          <w:rStyle w:val="StyleUnderline"/>
          <w:highlight w:val="cyan"/>
        </w:rPr>
        <w:t>racial division</w:t>
      </w:r>
      <w:r w:rsidRPr="005F41F8">
        <w:rPr>
          <w:rStyle w:val="StyleUnderline"/>
        </w:rPr>
        <w:t xml:space="preserve"> on board </w:t>
      </w:r>
      <w:r w:rsidRPr="000B193D">
        <w:rPr>
          <w:rStyle w:val="Emphasis"/>
          <w:highlight w:val="cyan"/>
        </w:rPr>
        <w:t>differentially</w:t>
      </w:r>
      <w:r w:rsidRPr="005F41F8">
        <w:rPr>
          <w:rStyle w:val="StyleUnderline"/>
        </w:rPr>
        <w:t xml:space="preserve"> and could eventually throw it </w:t>
      </w:r>
      <w:r w:rsidRPr="00C77055">
        <w:rPr>
          <w:rStyle w:val="Emphasis"/>
        </w:rPr>
        <w:t>overboard</w:t>
      </w:r>
      <w:r w:rsidRPr="005F41F8">
        <w:rPr>
          <w:sz w:val="14"/>
        </w:rPr>
        <w:t xml:space="preserve">.Footnote 22 Then </w:t>
      </w:r>
      <w:r w:rsidRPr="00C77055">
        <w:rPr>
          <w:rStyle w:val="StyleUnderline"/>
        </w:rPr>
        <w:t xml:space="preserve">we </w:t>
      </w:r>
      <w:r w:rsidRPr="00C77055">
        <w:rPr>
          <w:rStyle w:val="Emphasis"/>
        </w:rPr>
        <w:t>cannot</w:t>
      </w:r>
      <w:r w:rsidRPr="005F41F8">
        <w:rPr>
          <w:rStyle w:val="StyleUnderline"/>
        </w:rPr>
        <w:t xml:space="preserve"> construe the racialization of capitalism as a historical variable that ranges from coevalness and synergy to parasitism and disconnection</w:t>
      </w:r>
      <w:r w:rsidRPr="005F41F8">
        <w:rPr>
          <w:sz w:val="14"/>
        </w:rPr>
        <w:t>, as capitalism moves from its primitive to competitive to monopoly to neoliberal incarnations.</w:t>
      </w:r>
    </w:p>
    <w:p w14:paraId="4E71E73A" w14:textId="47730D81" w:rsidR="008277B2" w:rsidRDefault="008277B2" w:rsidP="008277B2">
      <w:pPr>
        <w:rPr>
          <w:sz w:val="14"/>
        </w:rPr>
      </w:pPr>
      <w:r w:rsidRPr="005F41F8">
        <w:rPr>
          <w:sz w:val="14"/>
        </w:rPr>
        <w:t xml:space="preserve">Similarly, </w:t>
      </w:r>
      <w:r w:rsidRPr="000B193D">
        <w:rPr>
          <w:rStyle w:val="StyleUnderline"/>
          <w:highlight w:val="cyan"/>
        </w:rPr>
        <w:t xml:space="preserve">racial capitalism is </w:t>
      </w:r>
      <w:r w:rsidRPr="000B193D">
        <w:rPr>
          <w:rStyle w:val="Emphasis"/>
          <w:highlight w:val="cyan"/>
        </w:rPr>
        <w:t>hard-pressed</w:t>
      </w:r>
      <w:r w:rsidRPr="000B193D">
        <w:rPr>
          <w:rStyle w:val="StyleUnderline"/>
          <w:highlight w:val="cyan"/>
        </w:rPr>
        <w:t xml:space="preserve"> to accommodate the </w:t>
      </w:r>
      <w:r w:rsidRPr="000B193D">
        <w:rPr>
          <w:rStyle w:val="Emphasis"/>
          <w:highlight w:val="cyan"/>
        </w:rPr>
        <w:t>varied historical bases</w:t>
      </w:r>
      <w:r w:rsidRPr="000B193D">
        <w:rPr>
          <w:rStyle w:val="StyleUnderline"/>
          <w:highlight w:val="cyan"/>
        </w:rPr>
        <w:t xml:space="preserve"> of race</w:t>
      </w:r>
      <w:r w:rsidRPr="005F41F8">
        <w:rPr>
          <w:rStyle w:val="StyleUnderline"/>
        </w:rPr>
        <w:t xml:space="preserve"> as a naturalizing and hierarchizing principle of vision and division</w:t>
      </w:r>
      <w:r w:rsidRPr="005F41F8">
        <w:rPr>
          <w:sz w:val="14"/>
        </w:rPr>
        <w:t xml:space="preserve"> that is glossed over by the conveniently vague expression “people of color.”Footnote 23 </w:t>
      </w:r>
      <w:r w:rsidRPr="000B193D">
        <w:rPr>
          <w:rStyle w:val="StyleUnderline"/>
          <w:highlight w:val="cyan"/>
        </w:rPr>
        <w:t>Ethnoracial classification</w:t>
      </w:r>
      <w:r w:rsidRPr="005F41F8">
        <w:rPr>
          <w:rStyle w:val="StyleUnderline"/>
        </w:rPr>
        <w:t xml:space="preserve"> and stratification </w:t>
      </w:r>
      <w:r w:rsidRPr="000B193D">
        <w:rPr>
          <w:rStyle w:val="StyleUnderline"/>
          <w:highlight w:val="cyan"/>
        </w:rPr>
        <w:t xml:space="preserve">are </w:t>
      </w:r>
      <w:r w:rsidRPr="000B193D">
        <w:rPr>
          <w:rStyle w:val="Emphasis"/>
          <w:highlight w:val="cyan"/>
        </w:rPr>
        <w:t>not everywhere</w:t>
      </w:r>
      <w:r w:rsidRPr="00C77055">
        <w:rPr>
          <w:rStyle w:val="Emphasis"/>
        </w:rPr>
        <w:t xml:space="preserve"> fashioned from </w:t>
      </w:r>
      <w:r w:rsidRPr="000B193D">
        <w:rPr>
          <w:rStyle w:val="Emphasis"/>
          <w:highlight w:val="cyan"/>
        </w:rPr>
        <w:t>the same</w:t>
      </w:r>
      <w:r w:rsidRPr="00C77055">
        <w:rPr>
          <w:rStyle w:val="Emphasis"/>
        </w:rPr>
        <w:t xml:space="preserve"> cloth</w:t>
      </w:r>
      <w:r w:rsidRPr="005F41F8">
        <w:rPr>
          <w:sz w:val="14"/>
        </w:rPr>
        <w:t xml:space="preserve">: </w:t>
      </w:r>
      <w:r w:rsidRPr="000B193D">
        <w:rPr>
          <w:rStyle w:val="StyleUnderline"/>
          <w:highlight w:val="cyan"/>
        </w:rPr>
        <w:t>here</w:t>
      </w:r>
      <w:r w:rsidRPr="005F41F8">
        <w:rPr>
          <w:sz w:val="14"/>
        </w:rPr>
        <w:t xml:space="preserve">, </w:t>
      </w:r>
      <w:r w:rsidRPr="000B193D">
        <w:rPr>
          <w:rStyle w:val="StyleUnderline"/>
          <w:highlight w:val="cyan"/>
        </w:rPr>
        <w:t xml:space="preserve">they rely on </w:t>
      </w:r>
      <w:r w:rsidRPr="000B193D">
        <w:rPr>
          <w:rStyle w:val="Emphasis"/>
          <w:highlight w:val="cyan"/>
        </w:rPr>
        <w:t>descent</w:t>
      </w:r>
      <w:r w:rsidRPr="005F41F8">
        <w:rPr>
          <w:sz w:val="14"/>
        </w:rPr>
        <w:t xml:space="preserve">, creating clear-cut boundaries and spawning an obsession with racial purity; </w:t>
      </w:r>
      <w:r w:rsidRPr="000B193D">
        <w:rPr>
          <w:rStyle w:val="StyleUnderline"/>
          <w:highlight w:val="cyan"/>
        </w:rPr>
        <w:t>there</w:t>
      </w:r>
      <w:r w:rsidRPr="005F41F8">
        <w:rPr>
          <w:sz w:val="14"/>
        </w:rPr>
        <w:t xml:space="preserve">, </w:t>
      </w:r>
      <w:r w:rsidRPr="000B193D">
        <w:rPr>
          <w:rStyle w:val="StyleUnderline"/>
          <w:highlight w:val="cyan"/>
        </w:rPr>
        <w:t xml:space="preserve">on </w:t>
      </w:r>
      <w:r w:rsidRPr="000B193D">
        <w:rPr>
          <w:rStyle w:val="Emphasis"/>
          <w:highlight w:val="cyan"/>
        </w:rPr>
        <w:t>phenotype</w:t>
      </w:r>
      <w:r w:rsidRPr="005F41F8">
        <w:rPr>
          <w:sz w:val="14"/>
        </w:rPr>
        <w:t xml:space="preserve">, creating fuzzy boundaries that facilitate admixture and admit categorical mobility; </w:t>
      </w:r>
      <w:r w:rsidRPr="005F41F8">
        <w:rPr>
          <w:rStyle w:val="StyleUnderline"/>
        </w:rPr>
        <w:t xml:space="preserve">and </w:t>
      </w:r>
      <w:r w:rsidRPr="000B193D">
        <w:rPr>
          <w:rStyle w:val="StyleUnderline"/>
          <w:highlight w:val="cyan"/>
        </w:rPr>
        <w:t>elsewhere</w:t>
      </w:r>
      <w:r w:rsidRPr="005F41F8">
        <w:rPr>
          <w:sz w:val="14"/>
        </w:rPr>
        <w:t xml:space="preserve">, </w:t>
      </w:r>
      <w:r w:rsidRPr="000B193D">
        <w:rPr>
          <w:rStyle w:val="StyleUnderline"/>
          <w:highlight w:val="cyan"/>
        </w:rPr>
        <w:t xml:space="preserve">on a </w:t>
      </w:r>
      <w:r w:rsidRPr="000B193D">
        <w:rPr>
          <w:rStyle w:val="Emphasis"/>
          <w:highlight w:val="cyan"/>
        </w:rPr>
        <w:t>range</w:t>
      </w:r>
      <w:r w:rsidRPr="000B193D">
        <w:rPr>
          <w:rStyle w:val="StyleUnderline"/>
          <w:highlight w:val="cyan"/>
        </w:rPr>
        <w:t xml:space="preserve"> of</w:t>
      </w:r>
      <w:r w:rsidRPr="005F41F8">
        <w:rPr>
          <w:rStyle w:val="StyleUnderline"/>
        </w:rPr>
        <w:t xml:space="preserve"> sociocultural </w:t>
      </w:r>
      <w:r w:rsidRPr="000B193D">
        <w:rPr>
          <w:rStyle w:val="StyleUnderline"/>
          <w:highlight w:val="cyan"/>
        </w:rPr>
        <w:t>variables</w:t>
      </w:r>
      <w:r w:rsidRPr="005F41F8">
        <w:rPr>
          <w:sz w:val="14"/>
        </w:rPr>
        <w:t xml:space="preserve"> (religion, region, language, occupation, lifestyle, etc.), treated as markers of inherited and immutable difference. Moreover, </w:t>
      </w:r>
      <w:r w:rsidRPr="005F41F8">
        <w:rPr>
          <w:rStyle w:val="StyleUnderline"/>
        </w:rPr>
        <w:t xml:space="preserve">racialization may impact </w:t>
      </w:r>
      <w:r w:rsidRPr="00C77055">
        <w:rPr>
          <w:rStyle w:val="Emphasis"/>
        </w:rPr>
        <w:t>some</w:t>
      </w:r>
      <w:r w:rsidRPr="005F41F8">
        <w:rPr>
          <w:rStyle w:val="StyleUnderline"/>
        </w:rPr>
        <w:t xml:space="preserve"> institutional sectors</w:t>
      </w:r>
      <w:r w:rsidRPr="005F41F8">
        <w:rPr>
          <w:sz w:val="14"/>
        </w:rPr>
        <w:t xml:space="preserve"> (say, the labor market) </w:t>
      </w:r>
      <w:r w:rsidRPr="005F41F8">
        <w:rPr>
          <w:rStyle w:val="StyleUnderline"/>
        </w:rPr>
        <w:t xml:space="preserve">while leaving others </w:t>
      </w:r>
      <w:r w:rsidRPr="00C77055">
        <w:rPr>
          <w:rStyle w:val="Emphasis"/>
        </w:rPr>
        <w:t>largely untouched</w:t>
      </w:r>
      <w:r w:rsidRPr="005F41F8">
        <w:rPr>
          <w:sz w:val="14"/>
        </w:rPr>
        <w:t xml:space="preserve"> (say, the housing market or the marital sphere). Lastly, the salience of race on the phenomenological horizon and in the public sphere does not mechanically arise from, nor determine, its social consequentiality. Indeed, in many contemporary societies, the United States included, ethnoracial distinctions have surged in the political and journalistic fields even as the penalties for being an “ethnic” have decreased in the main, at the same time that glaring disparities endure in some domains. Much like it ignores the wide variety of capitalisms, </w:t>
      </w:r>
      <w:r w:rsidRPr="000B193D">
        <w:rPr>
          <w:rStyle w:val="StyleUnderline"/>
          <w:highlight w:val="cyan"/>
        </w:rPr>
        <w:t xml:space="preserve">racial capitalism </w:t>
      </w:r>
      <w:r w:rsidRPr="000B193D">
        <w:rPr>
          <w:rStyle w:val="Emphasis"/>
          <w:highlight w:val="cyan"/>
        </w:rPr>
        <w:t>short-changes</w:t>
      </w:r>
      <w:r w:rsidRPr="000B193D">
        <w:rPr>
          <w:rStyle w:val="StyleUnderline"/>
          <w:highlight w:val="cyan"/>
        </w:rPr>
        <w:t xml:space="preserve"> the </w:t>
      </w:r>
      <w:r w:rsidRPr="000B193D">
        <w:rPr>
          <w:rStyle w:val="Emphasis"/>
          <w:highlight w:val="cyan"/>
        </w:rPr>
        <w:t>variety</w:t>
      </w:r>
      <w:r w:rsidRPr="000B193D">
        <w:rPr>
          <w:rStyle w:val="StyleUnderline"/>
          <w:highlight w:val="cyan"/>
        </w:rPr>
        <w:t xml:space="preserve"> of regimes of</w:t>
      </w:r>
      <w:r w:rsidRPr="005F41F8">
        <w:rPr>
          <w:rStyle w:val="StyleUnderline"/>
        </w:rPr>
        <w:t xml:space="preserve"> ethnoracial </w:t>
      </w:r>
      <w:r w:rsidRPr="000B193D">
        <w:rPr>
          <w:rStyle w:val="StyleUnderline"/>
          <w:highlight w:val="cyan"/>
        </w:rPr>
        <w:t xml:space="preserve">domination and </w:t>
      </w:r>
      <w:r w:rsidRPr="000B193D">
        <w:rPr>
          <w:rStyle w:val="Emphasis"/>
          <w:highlight w:val="cyan"/>
        </w:rPr>
        <w:t>erases</w:t>
      </w:r>
      <w:r w:rsidRPr="000B193D">
        <w:rPr>
          <w:rStyle w:val="StyleUnderline"/>
          <w:highlight w:val="cyan"/>
        </w:rPr>
        <w:t xml:space="preserve"> their distinctive</w:t>
      </w:r>
      <w:r w:rsidRPr="005F41F8">
        <w:rPr>
          <w:rStyle w:val="StyleUnderline"/>
        </w:rPr>
        <w:t xml:space="preserve"> historical </w:t>
      </w:r>
      <w:r w:rsidRPr="000B193D">
        <w:rPr>
          <w:rStyle w:val="StyleUnderline"/>
          <w:highlight w:val="cyan"/>
        </w:rPr>
        <w:t>dynamics</w:t>
      </w:r>
      <w:r w:rsidRPr="005F41F8">
        <w:rPr>
          <w:sz w:val="14"/>
        </w:rPr>
        <w:t>.</w:t>
      </w:r>
    </w:p>
    <w:p w14:paraId="78A940EC" w14:textId="7554C82B" w:rsidR="00782DA7" w:rsidRDefault="00782DA7" w:rsidP="00782DA7">
      <w:pPr>
        <w:pStyle w:val="Heading1"/>
      </w:pPr>
      <w:r>
        <w:t>Block</w:t>
      </w:r>
    </w:p>
    <w:p w14:paraId="04EF4FA5" w14:textId="1DAFB7D3" w:rsidR="00782DA7" w:rsidRDefault="00782DA7" w:rsidP="00782DA7">
      <w:pPr>
        <w:pStyle w:val="Heading2"/>
      </w:pPr>
      <w:r>
        <w:t>2NC</w:t>
      </w:r>
    </w:p>
    <w:p w14:paraId="3DFF6F06" w14:textId="2F8A7304" w:rsidR="00970B62" w:rsidRDefault="00970B62" w:rsidP="00970B62">
      <w:pPr>
        <w:pStyle w:val="Heading3"/>
      </w:pPr>
      <w:r>
        <w:t>Productivity DA---OV---2NC</w:t>
      </w:r>
    </w:p>
    <w:p w14:paraId="2A5C3942" w14:textId="77777777" w:rsidR="00970B62" w:rsidRPr="00A24C9D" w:rsidRDefault="00970B62" w:rsidP="00970B62">
      <w:pPr>
        <w:pStyle w:val="Heading4"/>
        <w:rPr>
          <w:rFonts w:asciiTheme="minorHAnsi" w:hAnsiTheme="minorHAnsi" w:cstheme="minorHAnsi"/>
        </w:rPr>
      </w:pPr>
      <w:r>
        <w:rPr>
          <w:rFonts w:asciiTheme="minorHAnsi" w:hAnsiTheme="minorHAnsi" w:cstheme="minorHAnsi"/>
        </w:rPr>
        <w:t>Decline bad: Independent of competitiveness, p</w:t>
      </w:r>
      <w:r w:rsidRPr="00A24C9D">
        <w:rPr>
          <w:rFonts w:asciiTheme="minorHAnsi" w:hAnsiTheme="minorHAnsi" w:cstheme="minorHAnsi"/>
        </w:rPr>
        <w:t xml:space="preserve">roductivity growth </w:t>
      </w:r>
      <w:r>
        <w:rPr>
          <w:rFonts w:asciiTheme="minorHAnsi" w:hAnsiTheme="minorHAnsi" w:cstheme="minorHAnsi"/>
        </w:rPr>
        <w:t xml:space="preserve">is </w:t>
      </w:r>
      <w:r w:rsidRPr="00A24C9D">
        <w:rPr>
          <w:rFonts w:asciiTheme="minorHAnsi" w:hAnsiTheme="minorHAnsi" w:cstheme="minorHAnsi"/>
        </w:rPr>
        <w:t xml:space="preserve">key to </w:t>
      </w:r>
      <w:r w:rsidRPr="00087061">
        <w:rPr>
          <w:rFonts w:asciiTheme="minorHAnsi" w:hAnsiTheme="minorHAnsi" w:cstheme="minorHAnsi"/>
          <w:u w:val="single"/>
        </w:rPr>
        <w:t>finance</w:t>
      </w:r>
      <w:r>
        <w:rPr>
          <w:rFonts w:asciiTheme="minorHAnsi" w:hAnsiTheme="minorHAnsi" w:cstheme="minorHAnsi"/>
        </w:rPr>
        <w:t xml:space="preserve"> </w:t>
      </w:r>
      <w:r w:rsidRPr="00087061">
        <w:rPr>
          <w:rFonts w:asciiTheme="minorHAnsi" w:hAnsiTheme="minorHAnsi" w:cstheme="minorHAnsi"/>
        </w:rPr>
        <w:t>hard power</w:t>
      </w:r>
      <w:r w:rsidRPr="00A24C9D">
        <w:rPr>
          <w:rFonts w:asciiTheme="minorHAnsi" w:hAnsiTheme="minorHAnsi" w:cstheme="minorHAnsi"/>
        </w:rPr>
        <w:t xml:space="preserve">. </w:t>
      </w:r>
    </w:p>
    <w:p w14:paraId="2F0D51D9"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Slaughter ’25</w:t>
      </w:r>
      <w:r w:rsidRPr="00A24C9D">
        <w:rPr>
          <w:rFonts w:asciiTheme="minorHAnsi" w:hAnsiTheme="minorHAnsi" w:cstheme="minorHAnsi"/>
        </w:rPr>
        <w:t xml:space="preserve"> [Matthew J. and David Wessel; March/April 2025; PhD, Dean and Professor of International Business at the Tuck School of Business at Dartmouth College; Senior Fellow in Economic Studies at the Brookings Institution and director of its Hutchins Center on Fiscal and Monetary Policy; Foreign Affairs, </w:t>
      </w:r>
      <w:r>
        <w:rPr>
          <w:rFonts w:asciiTheme="minorHAnsi" w:hAnsiTheme="minorHAnsi" w:cstheme="minorHAnsi"/>
        </w:rPr>
        <w:t>“</w:t>
      </w:r>
      <w:r w:rsidRPr="00A24C9D">
        <w:rPr>
          <w:rFonts w:asciiTheme="minorHAnsi" w:hAnsiTheme="minorHAnsi" w:cstheme="minorHAnsi"/>
        </w:rPr>
        <w:t>Productivity Is Everything,</w:t>
      </w:r>
      <w:r>
        <w:rPr>
          <w:rFonts w:asciiTheme="minorHAnsi" w:hAnsiTheme="minorHAnsi" w:cstheme="minorHAnsi"/>
        </w:rPr>
        <w:t>”</w:t>
      </w:r>
      <w:r w:rsidRPr="00A24C9D">
        <w:rPr>
          <w:rFonts w:asciiTheme="minorHAnsi" w:hAnsiTheme="minorHAnsi" w:cstheme="minorHAnsi"/>
        </w:rPr>
        <w:t xml:space="preserve"> https://www.foreignaffairs.com/productivity-everything-slaughter-wessel]</w:t>
      </w:r>
    </w:p>
    <w:p w14:paraId="2D09C681" w14:textId="77777777" w:rsidR="00970B62" w:rsidRPr="00916DB0" w:rsidRDefault="00970B62" w:rsidP="00970B62">
      <w:r w:rsidRPr="00A24C9D">
        <w:rPr>
          <w:rFonts w:asciiTheme="minorHAnsi" w:hAnsiTheme="minorHAnsi" w:cstheme="minorHAnsi"/>
          <w:sz w:val="16"/>
        </w:rPr>
        <w:t xml:space="preserve">But the public debate too often overlooks a common factor behind all these challenges, one that will shape whether the United States can address them: labor productivity. Commonly measured as the amount of goods and services generated per worker,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is the </w:t>
      </w:r>
      <w:r w:rsidRPr="00A24C9D">
        <w:rPr>
          <w:rStyle w:val="Emphasis"/>
          <w:rFonts w:asciiTheme="minorHAnsi" w:hAnsiTheme="minorHAnsi" w:cstheme="minorHAnsi"/>
          <w:highlight w:val="cyan"/>
        </w:rPr>
        <w:t>central</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determinant of</w:t>
      </w:r>
      <w:r w:rsidRPr="00A24C9D">
        <w:rPr>
          <w:rStyle w:val="StyleUnderline"/>
          <w:rFonts w:asciiTheme="minorHAnsi" w:hAnsiTheme="minorHAnsi" w:cstheme="minorHAnsi"/>
        </w:rPr>
        <w:t xml:space="preserve"> a nation’s</w:t>
      </w:r>
      <w:r w:rsidRPr="00A24C9D">
        <w:rPr>
          <w:rFonts w:asciiTheme="minorHAnsi" w:hAnsiTheme="minorHAnsi" w:cstheme="minorHAnsi"/>
          <w:sz w:val="16"/>
        </w:rPr>
        <w:t xml:space="preserve"> average </w:t>
      </w:r>
      <w:r w:rsidRPr="00A24C9D">
        <w:rPr>
          <w:rStyle w:val="Emphasis"/>
          <w:rFonts w:asciiTheme="minorHAnsi" w:hAnsiTheme="minorHAnsi" w:cstheme="minorHAnsi"/>
          <w:highlight w:val="cyan"/>
        </w:rPr>
        <w:t>standard of living</w:t>
      </w:r>
      <w:r w:rsidRPr="00A24C9D">
        <w:rPr>
          <w:rStyle w:val="StyleUnderline"/>
          <w:rFonts w:asciiTheme="minorHAnsi" w:hAnsiTheme="minorHAnsi" w:cstheme="minorHAnsi"/>
          <w:highlight w:val="cyan"/>
        </w:rPr>
        <w:t xml:space="preserve"> and</w:t>
      </w:r>
      <w:r w:rsidRPr="00A24C9D">
        <w:rPr>
          <w:rFonts w:asciiTheme="minorHAnsi" w:hAnsiTheme="minorHAnsi" w:cstheme="minorHAnsi"/>
          <w:sz w:val="16"/>
        </w:rPr>
        <w:t xml:space="preserve"> its overall </w:t>
      </w:r>
      <w:r w:rsidRPr="00A24C9D">
        <w:rPr>
          <w:rStyle w:val="Emphasis"/>
          <w:rFonts w:asciiTheme="minorHAnsi" w:hAnsiTheme="minorHAnsi" w:cstheme="minorHAnsi"/>
          <w:highlight w:val="cyan"/>
        </w:rPr>
        <w:t>economic success</w:t>
      </w:r>
      <w:r w:rsidRPr="00A24C9D">
        <w:rPr>
          <w:rFonts w:asciiTheme="minorHAnsi" w:hAnsiTheme="minorHAnsi" w:cstheme="minorHAnsi"/>
          <w:sz w:val="16"/>
        </w:rPr>
        <w:t xml:space="preserve">. </w:t>
      </w:r>
      <w:r w:rsidRPr="00A24C9D">
        <w:rPr>
          <w:rStyle w:val="StyleUnderline"/>
          <w:rFonts w:asciiTheme="minorHAnsi" w:hAnsiTheme="minorHAnsi" w:cstheme="minorHAnsi"/>
        </w:rPr>
        <w:t>Growth</w:t>
      </w:r>
      <w:r w:rsidRPr="00A24C9D">
        <w:rPr>
          <w:rFonts w:asciiTheme="minorHAnsi" w:hAnsiTheme="minorHAnsi" w:cstheme="minorHAnsi"/>
          <w:sz w:val="16"/>
        </w:rPr>
        <w:t xml:space="preserve"> over time </w:t>
      </w:r>
      <w:r w:rsidRPr="00A24C9D">
        <w:rPr>
          <w:rStyle w:val="StyleUnderline"/>
          <w:rFonts w:asciiTheme="minorHAnsi" w:hAnsiTheme="minorHAnsi" w:cstheme="minorHAnsi"/>
        </w:rPr>
        <w:t xml:space="preserve">in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is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why Americans</w:t>
      </w:r>
      <w:r w:rsidRPr="00A24C9D">
        <w:rPr>
          <w:rFonts w:asciiTheme="minorHAnsi" w:hAnsiTheme="minorHAnsi" w:cstheme="minorHAnsi"/>
          <w:sz w:val="16"/>
        </w:rPr>
        <w:t xml:space="preserve"> today </w:t>
      </w:r>
      <w:r w:rsidRPr="00A24C9D">
        <w:rPr>
          <w:rStyle w:val="StyleUnderline"/>
          <w:rFonts w:asciiTheme="minorHAnsi" w:hAnsiTheme="minorHAnsi" w:cstheme="minorHAnsi"/>
          <w:highlight w:val="cyan"/>
        </w:rPr>
        <w:t xml:space="preserve">can </w:t>
      </w:r>
      <w:r w:rsidRPr="00A24C9D">
        <w:rPr>
          <w:rStyle w:val="Emphasis"/>
          <w:rFonts w:asciiTheme="minorHAnsi" w:hAnsiTheme="minorHAnsi" w:cstheme="minorHAnsi"/>
          <w:highlight w:val="cyan"/>
        </w:rPr>
        <w:t>consume more</w:t>
      </w:r>
      <w:r w:rsidRPr="00A24C9D">
        <w:rPr>
          <w:rFonts w:asciiTheme="minorHAnsi" w:hAnsiTheme="minorHAnsi" w:cstheme="minorHAnsi"/>
          <w:sz w:val="16"/>
        </w:rPr>
        <w:t xml:space="preserve"> goods and services </w:t>
      </w:r>
      <w:r w:rsidRPr="00A24C9D">
        <w:rPr>
          <w:rStyle w:val="StyleUnderline"/>
          <w:rFonts w:asciiTheme="minorHAnsi" w:hAnsiTheme="minorHAnsi" w:cstheme="minorHAnsi"/>
        </w:rPr>
        <w:t xml:space="preserve">than their </w:t>
      </w:r>
      <w:r w:rsidRPr="00A24C9D">
        <w:rPr>
          <w:rStyle w:val="Emphasis"/>
          <w:rFonts w:asciiTheme="minorHAnsi" w:hAnsiTheme="minorHAnsi" w:cstheme="minorHAnsi"/>
        </w:rPr>
        <w:t>grandparents</w:t>
      </w:r>
      <w:r w:rsidRPr="00A24C9D">
        <w:rPr>
          <w:rFonts w:asciiTheme="minorHAnsi" w:hAnsiTheme="minorHAnsi" w:cstheme="minorHAnsi"/>
          <w:sz w:val="16"/>
        </w:rPr>
        <w:t>—</w:t>
      </w:r>
      <w:r w:rsidRPr="00A24C9D">
        <w:rPr>
          <w:rStyle w:val="StyleUnderline"/>
          <w:rFonts w:asciiTheme="minorHAnsi" w:hAnsiTheme="minorHAnsi" w:cstheme="minorHAnsi"/>
        </w:rPr>
        <w:t xml:space="preserve">even as they work </w:t>
      </w:r>
      <w:r w:rsidRPr="00A24C9D">
        <w:rPr>
          <w:rStyle w:val="Emphasis"/>
          <w:rFonts w:asciiTheme="minorHAnsi" w:hAnsiTheme="minorHAnsi" w:cstheme="minorHAnsi"/>
        </w:rPr>
        <w:t>fewer hours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Productivity growth </w:t>
      </w:r>
      <w:r w:rsidRPr="00A24C9D">
        <w:rPr>
          <w:rStyle w:val="StyleUnderline"/>
          <w:rFonts w:asciiTheme="minorHAnsi" w:hAnsiTheme="minorHAnsi" w:cstheme="minorHAnsi"/>
          <w:highlight w:val="cyan"/>
        </w:rPr>
        <w:t>fuels</w:t>
      </w:r>
      <w:r w:rsidRPr="00A24C9D">
        <w:rPr>
          <w:rFonts w:asciiTheme="minorHAnsi" w:hAnsiTheme="minorHAnsi" w:cstheme="minorHAnsi"/>
          <w:sz w:val="16"/>
        </w:rPr>
        <w:t xml:space="preserve"> rising </w:t>
      </w:r>
      <w:r w:rsidRPr="00A24C9D">
        <w:rPr>
          <w:rStyle w:val="Emphasis"/>
          <w:rFonts w:asciiTheme="minorHAnsi" w:hAnsiTheme="minorHAnsi" w:cstheme="minorHAnsi"/>
          <w:highlight w:val="cyan"/>
        </w:rPr>
        <w:t>wages</w:t>
      </w:r>
      <w:r w:rsidRPr="00A24C9D">
        <w:rPr>
          <w:rStyle w:val="StyleUnderline"/>
          <w:rFonts w:asciiTheme="minorHAnsi" w:hAnsiTheme="minorHAnsi" w:cstheme="minorHAnsi"/>
          <w:highlight w:val="cyan"/>
        </w:rPr>
        <w:t xml:space="preserve"> and</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profits</w:t>
      </w:r>
      <w:r w:rsidRPr="00A24C9D">
        <w:rPr>
          <w:rFonts w:asciiTheme="minorHAnsi" w:hAnsiTheme="minorHAnsi" w:cstheme="minorHAnsi"/>
          <w:sz w:val="16"/>
        </w:rPr>
        <w:t xml:space="preserve">, </w:t>
      </w:r>
      <w:r w:rsidRPr="002E1618">
        <w:rPr>
          <w:rStyle w:val="StyleUnderline"/>
          <w:rFonts w:asciiTheme="minorHAnsi" w:hAnsiTheme="minorHAnsi" w:cstheme="minorHAnsi"/>
          <w:highlight w:val="cyan"/>
        </w:rPr>
        <w:t xml:space="preserve">which generates more </w:t>
      </w:r>
      <w:r w:rsidRPr="002E1618">
        <w:rPr>
          <w:rStyle w:val="Emphasis"/>
          <w:rFonts w:asciiTheme="minorHAnsi" w:hAnsiTheme="minorHAnsi" w:cstheme="minorHAnsi"/>
          <w:highlight w:val="cyan"/>
        </w:rPr>
        <w:t>fiscal revenue</w:t>
      </w:r>
      <w:r w:rsidRPr="00A24C9D">
        <w:rPr>
          <w:rFonts w:asciiTheme="minorHAnsi" w:hAnsiTheme="minorHAnsi" w:cstheme="minorHAnsi"/>
          <w:sz w:val="16"/>
        </w:rPr>
        <w:t xml:space="preserve">, </w:t>
      </w:r>
      <w:r w:rsidRPr="002E1618">
        <w:rPr>
          <w:rStyle w:val="StyleUnderline"/>
          <w:rFonts w:asciiTheme="minorHAnsi" w:hAnsiTheme="minorHAnsi" w:cstheme="minorHAnsi"/>
          <w:highlight w:val="cyan"/>
        </w:rPr>
        <w:t>allowing Washington to build</w:t>
      </w:r>
      <w:r w:rsidRPr="00A24C9D">
        <w:rPr>
          <w:rFonts w:asciiTheme="minorHAnsi" w:hAnsiTheme="minorHAnsi" w:cstheme="minorHAnsi"/>
          <w:sz w:val="16"/>
        </w:rPr>
        <w:t xml:space="preserve"> </w:t>
      </w:r>
      <w:r w:rsidRPr="002E1618">
        <w:rPr>
          <w:rStyle w:val="Emphasis"/>
          <w:highlight w:val="cyan"/>
        </w:rPr>
        <w:t>formidable defense</w:t>
      </w:r>
      <w:r w:rsidRPr="00A24C9D">
        <w:rPr>
          <w:rFonts w:asciiTheme="minorHAnsi" w:hAnsiTheme="minorHAnsi" w:cstheme="minorHAnsi"/>
          <w:sz w:val="16"/>
        </w:rPr>
        <w:t xml:space="preserve"> </w:t>
      </w:r>
      <w:r w:rsidRPr="002E1618">
        <w:rPr>
          <w:rFonts w:asciiTheme="minorHAnsi" w:hAnsiTheme="minorHAnsi" w:cstheme="minorHAnsi"/>
          <w:sz w:val="16"/>
        </w:rPr>
        <w:t xml:space="preserve">capabilities. </w:t>
      </w:r>
      <w:r w:rsidRPr="002E1618">
        <w:rPr>
          <w:rStyle w:val="Emphasis"/>
          <w:rFonts w:asciiTheme="minorHAnsi" w:hAnsiTheme="minorHAnsi" w:cstheme="minorHAnsi"/>
        </w:rPr>
        <w:t>And</w:t>
      </w:r>
      <w:r w:rsidRPr="002E1618">
        <w:rPr>
          <w:rStyle w:val="StyleUnderline"/>
          <w:rFonts w:asciiTheme="minorHAnsi" w:hAnsiTheme="minorHAnsi" w:cstheme="minorHAnsi"/>
        </w:rPr>
        <w:t xml:space="preserve"> </w:t>
      </w:r>
      <w:r w:rsidRPr="002E1618">
        <w:rPr>
          <w:rStyle w:val="Emphasis"/>
          <w:rFonts w:asciiTheme="minorHAnsi" w:hAnsiTheme="minorHAnsi" w:cstheme="minorHAnsi"/>
        </w:rPr>
        <w:t>productivity</w:t>
      </w:r>
      <w:r w:rsidRPr="002E1618">
        <w:rPr>
          <w:rFonts w:asciiTheme="minorHAnsi" w:hAnsiTheme="minorHAnsi" w:cstheme="minorHAnsi"/>
          <w:sz w:val="16"/>
        </w:rPr>
        <w:t xml:space="preserve"> growth </w:t>
      </w:r>
      <w:r w:rsidRPr="002E1618">
        <w:rPr>
          <w:rStyle w:val="StyleUnderline"/>
          <w:rFonts w:asciiTheme="minorHAnsi" w:hAnsiTheme="minorHAnsi" w:cstheme="minorHAnsi"/>
        </w:rPr>
        <w:t xml:space="preserve">bolsters the country’s </w:t>
      </w:r>
      <w:r w:rsidRPr="002E1618">
        <w:rPr>
          <w:rStyle w:val="Emphasis"/>
          <w:rFonts w:asciiTheme="minorHAnsi" w:hAnsiTheme="minorHAnsi" w:cstheme="minorHAnsi"/>
        </w:rPr>
        <w:t>soft power</w:t>
      </w:r>
      <w:r w:rsidRPr="002E1618">
        <w:rPr>
          <w:rFonts w:asciiTheme="minorHAnsi" w:hAnsiTheme="minorHAnsi" w:cstheme="minorHAnsi"/>
          <w:sz w:val="16"/>
        </w:rPr>
        <w:t xml:space="preserve">, </w:t>
      </w:r>
      <w:r w:rsidRPr="002E1618">
        <w:rPr>
          <w:rStyle w:val="Emphasis"/>
          <w:rFonts w:asciiTheme="minorHAnsi" w:hAnsiTheme="minorHAnsi" w:cstheme="minorHAnsi"/>
        </w:rPr>
        <w:t>demonstrating</w:t>
      </w:r>
      <w:r w:rsidRPr="002E1618">
        <w:rPr>
          <w:rFonts w:asciiTheme="minorHAnsi" w:hAnsiTheme="minorHAnsi" w:cstheme="minorHAnsi"/>
          <w:sz w:val="16"/>
        </w:rPr>
        <w:t xml:space="preserve"> </w:t>
      </w:r>
      <w:r w:rsidRPr="002E1618">
        <w:rPr>
          <w:rStyle w:val="StyleUnderline"/>
          <w:rFonts w:asciiTheme="minorHAnsi" w:hAnsiTheme="minorHAnsi" w:cstheme="minorHAnsi"/>
        </w:rPr>
        <w:t xml:space="preserve">the </w:t>
      </w:r>
      <w:r w:rsidRPr="002E1618">
        <w:rPr>
          <w:rStyle w:val="Emphasis"/>
          <w:rFonts w:asciiTheme="minorHAnsi" w:hAnsiTheme="minorHAnsi" w:cstheme="minorHAnsi"/>
        </w:rPr>
        <w:t>strengths</w:t>
      </w:r>
      <w:r w:rsidRPr="002E1618">
        <w:rPr>
          <w:rStyle w:val="StyleUnderline"/>
          <w:rFonts w:asciiTheme="minorHAnsi" w:hAnsiTheme="minorHAnsi" w:cstheme="minorHAnsi"/>
        </w:rPr>
        <w:t xml:space="preserve"> of a </w:t>
      </w:r>
      <w:r w:rsidRPr="002E1618">
        <w:rPr>
          <w:rStyle w:val="Emphasis"/>
          <w:rFonts w:asciiTheme="minorHAnsi" w:hAnsiTheme="minorHAnsi" w:cstheme="minorHAnsi"/>
        </w:rPr>
        <w:t>democratic</w:t>
      </w:r>
      <w:r w:rsidRPr="002E1618">
        <w:rPr>
          <w:rFonts w:asciiTheme="minorHAnsi" w:hAnsiTheme="minorHAnsi" w:cstheme="minorHAnsi"/>
          <w:sz w:val="16"/>
        </w:rPr>
        <w:t xml:space="preserve">, </w:t>
      </w:r>
      <w:r w:rsidRPr="002E1618">
        <w:rPr>
          <w:rStyle w:val="StyleUnderline"/>
          <w:rFonts w:asciiTheme="minorHAnsi" w:hAnsiTheme="minorHAnsi" w:cstheme="minorHAnsi"/>
        </w:rPr>
        <w:t>market-oriented society</w:t>
      </w:r>
    </w:p>
    <w:p w14:paraId="021AF254" w14:textId="77777777" w:rsidR="00970B62" w:rsidRPr="00A24C9D" w:rsidRDefault="00970B62" w:rsidP="00970B62">
      <w:pPr>
        <w:pStyle w:val="Heading4"/>
        <w:rPr>
          <w:rFonts w:asciiTheme="minorHAnsi" w:hAnsiTheme="minorHAnsi" w:cstheme="minorHAnsi"/>
        </w:rPr>
      </w:pPr>
      <w:r>
        <w:rPr>
          <w:rFonts w:asciiTheme="minorHAnsi" w:hAnsiTheme="minorHAnsi" w:cstheme="minorHAnsi"/>
        </w:rPr>
        <w:t xml:space="preserve">Union </w:t>
      </w:r>
      <w:r w:rsidRPr="00D1462E">
        <w:rPr>
          <w:rFonts w:asciiTheme="minorHAnsi" w:hAnsiTheme="minorHAnsi" w:cstheme="minorHAnsi"/>
          <w:u w:val="single"/>
        </w:rPr>
        <w:t>rent-seek</w:t>
      </w:r>
      <w:r>
        <w:rPr>
          <w:rFonts w:asciiTheme="minorHAnsi" w:hAnsiTheme="minorHAnsi" w:cstheme="minorHAnsi"/>
          <w:u w:val="single"/>
        </w:rPr>
        <w:t>ing</w:t>
      </w:r>
      <w:r>
        <w:rPr>
          <w:rFonts w:asciiTheme="minorHAnsi" w:hAnsiTheme="minorHAnsi" w:cstheme="minorHAnsi"/>
        </w:rPr>
        <w:t xml:space="preserve"> causes firms to </w:t>
      </w:r>
      <w:r w:rsidRPr="00945DFA">
        <w:rPr>
          <w:rFonts w:asciiTheme="minorHAnsi" w:hAnsiTheme="minorHAnsi" w:cstheme="minorHAnsi"/>
          <w:u w:val="single"/>
        </w:rPr>
        <w:t>divest</w:t>
      </w:r>
      <w:r>
        <w:rPr>
          <w:rFonts w:asciiTheme="minorHAnsi" w:hAnsiTheme="minorHAnsi" w:cstheme="minorHAnsi"/>
        </w:rPr>
        <w:t xml:space="preserve"> from productive capital.</w:t>
      </w:r>
    </w:p>
    <w:p w14:paraId="5ECF25E7"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Shin ’20</w:t>
      </w:r>
      <w:r w:rsidRPr="00A24C9D">
        <w:rPr>
          <w:rFonts w:asciiTheme="minorHAnsi" w:hAnsiTheme="minorHAnsi" w:cstheme="minorHAnsi"/>
        </w:rPr>
        <w:t xml:space="preserve"> [Ilhang and Sanghyun Hwang; </w:t>
      </w:r>
      <w:r>
        <w:rPr>
          <w:rFonts w:asciiTheme="minorHAnsi" w:hAnsiTheme="minorHAnsi" w:cstheme="minorHAnsi"/>
        </w:rPr>
        <w:t>October 5</w:t>
      </w:r>
      <w:r w:rsidRPr="00A24C9D">
        <w:rPr>
          <w:rFonts w:asciiTheme="minorHAnsi" w:hAnsiTheme="minorHAnsi" w:cstheme="minorHAnsi"/>
        </w:rPr>
        <w:t xml:space="preserve">; PhD, Associate Professor of Accounting, Gachon University; Department of Economics and Finance, Sangmyung University; Applied Economics Letters, </w:t>
      </w:r>
      <w:r>
        <w:rPr>
          <w:rFonts w:asciiTheme="minorHAnsi" w:hAnsiTheme="minorHAnsi" w:cstheme="minorHAnsi"/>
        </w:rPr>
        <w:t>“</w:t>
      </w:r>
      <w:r w:rsidRPr="00A24C9D">
        <w:rPr>
          <w:rFonts w:asciiTheme="minorHAnsi" w:hAnsiTheme="minorHAnsi" w:cstheme="minorHAnsi"/>
        </w:rPr>
        <w:t>Do labour unions help or hurt firms to invest in the long run? Evidence from Korea,</w:t>
      </w:r>
      <w:r>
        <w:rPr>
          <w:rFonts w:asciiTheme="minorHAnsi" w:hAnsiTheme="minorHAnsi" w:cstheme="minorHAnsi"/>
        </w:rPr>
        <w:t>”</w:t>
      </w:r>
      <w:r w:rsidRPr="00A24C9D">
        <w:rPr>
          <w:rFonts w:asciiTheme="minorHAnsi" w:hAnsiTheme="minorHAnsi" w:cstheme="minorHAnsi"/>
        </w:rPr>
        <w:t xml:space="preserve"> vol. 28, https://doi.org/10.1080/13504851.2020.1828565]</w:t>
      </w:r>
    </w:p>
    <w:p w14:paraId="4BEE0143" w14:textId="77777777" w:rsidR="00970B62" w:rsidRPr="004E607D" w:rsidRDefault="00970B62" w:rsidP="00970B62">
      <w:pPr>
        <w:rPr>
          <w:rFonts w:asciiTheme="minorHAnsi" w:hAnsiTheme="minorHAnsi" w:cstheme="minorHAnsi"/>
          <w:sz w:val="16"/>
        </w:rPr>
      </w:pPr>
      <w:r w:rsidRPr="004E607D">
        <w:rPr>
          <w:rFonts w:asciiTheme="minorHAnsi" w:hAnsiTheme="minorHAnsi" w:cstheme="minorHAnsi"/>
          <w:sz w:val="16"/>
        </w:rPr>
        <w:t>III. Estimation results</w:t>
      </w:r>
    </w:p>
    <w:p w14:paraId="04B338DE" w14:textId="77777777" w:rsidR="00970B62" w:rsidRPr="004E607D" w:rsidRDefault="00970B62" w:rsidP="00970B62">
      <w:pPr>
        <w:rPr>
          <w:rFonts w:asciiTheme="minorHAnsi" w:hAnsiTheme="minorHAnsi" w:cstheme="minorHAnsi"/>
          <w:sz w:val="16"/>
        </w:rPr>
      </w:pPr>
      <w:r w:rsidRPr="004E607D">
        <w:rPr>
          <w:rFonts w:asciiTheme="minorHAnsi" w:hAnsiTheme="minorHAnsi" w:cstheme="minorHAnsi"/>
          <w:sz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4E607D">
        <w:rPr>
          <w:rFonts w:ascii="Cambria Math" w:hAnsi="Cambria Math" w:cs="Cambria Math"/>
          <w:sz w:val="16"/>
        </w:rPr>
        <w:t>𝐴𝑣𝑒𝑟𝑎𝑔𝑒</w:t>
      </w:r>
      <w:r w:rsidRPr="004E607D">
        <w:rPr>
          <w:rFonts w:asciiTheme="minorHAnsi" w:hAnsiTheme="minorHAnsi" w:cstheme="minorHAnsi"/>
          <w:sz w:val="16"/>
        </w:rPr>
        <w:t>_</w:t>
      </w:r>
      <w:r w:rsidRPr="004E607D">
        <w:rPr>
          <w:rFonts w:ascii="Cambria Math" w:hAnsi="Cambria Math" w:cs="Cambria Math"/>
          <w:sz w:val="16"/>
        </w:rPr>
        <w:t>𝑊𝑎𝑔𝑒</w:t>
      </w:r>
      <w:r w:rsidRPr="004E607D">
        <w:rPr>
          <w:rFonts w:asciiTheme="minorHAnsi" w:hAnsiTheme="minorHAnsi" w:cstheme="minorHAnsi"/>
          <w:sz w:val="16"/>
        </w:rPr>
        <w:t xml:space="preserve"> in columns (4)–(6) as dependent variables, respectively, to show the labour union effects on investment in human resources.Footnote3 The coefficients </w:t>
      </w:r>
      <w:r w:rsidRPr="004E607D">
        <w:rPr>
          <w:rFonts w:ascii="Cambria Math" w:hAnsi="Cambria Math" w:cs="Cambria Math"/>
          <w:sz w:val="16"/>
        </w:rPr>
        <w:t>𝛽</w:t>
      </w:r>
      <w:r w:rsidRPr="004E607D">
        <w:rPr>
          <w:rFonts w:asciiTheme="minorHAnsi" w:hAnsiTheme="minorHAnsi" w:cstheme="minorHAnsi"/>
          <w:sz w:val="16"/>
        </w:rPr>
        <w:t xml:space="preserve"> of </w:t>
      </w:r>
      <w:r w:rsidRPr="004E607D">
        <w:rPr>
          <w:rFonts w:ascii="Cambria Math" w:hAnsi="Cambria Math" w:cs="Cambria Math"/>
          <w:sz w:val="16"/>
        </w:rPr>
        <w:t>𝑈𝑛𝑖𝑜𝑛𝑖</w:t>
      </w:r>
      <w:r w:rsidRPr="004E607D">
        <w:rPr>
          <w:rFonts w:asciiTheme="minorHAnsi" w:hAnsiTheme="minorHAnsi" w:cstheme="minorHAnsi"/>
          <w:sz w:val="16"/>
        </w:rPr>
        <w:t>,</w:t>
      </w:r>
      <w:r w:rsidRPr="004E607D">
        <w:rPr>
          <w:rFonts w:ascii="Cambria Math" w:hAnsi="Cambria Math" w:cs="Cambria Math"/>
          <w:sz w:val="16"/>
        </w:rPr>
        <w:t>𝑡</w:t>
      </w:r>
      <w:r w:rsidRPr="004E607D">
        <w:rPr>
          <w:rFonts w:asciiTheme="minorHAnsi" w:hAnsiTheme="minorHAnsi" w:cstheme="minorHAnsi"/>
          <w:sz w:val="16"/>
        </w:rPr>
        <w:t xml:space="preserve">−1 are positive and statistically significant in all the columns (1)–(6). </w:t>
      </w:r>
      <w:r w:rsidRPr="004E607D">
        <w:rPr>
          <w:rStyle w:val="StyleUnderline"/>
          <w:rFonts w:asciiTheme="minorHAnsi" w:hAnsiTheme="minorHAnsi" w:cstheme="minorHAnsi"/>
        </w:rPr>
        <w:t xml:space="preserve">As a firm is </w:t>
      </w:r>
      <w:r w:rsidRPr="004E607D">
        <w:rPr>
          <w:rStyle w:val="Emphasis"/>
          <w:rFonts w:asciiTheme="minorHAnsi" w:hAnsiTheme="minorHAnsi" w:cstheme="minorHAnsi"/>
        </w:rPr>
        <w:t>unionized</w:t>
      </w:r>
      <w:r w:rsidRPr="004E607D">
        <w:rPr>
          <w:rFonts w:asciiTheme="minorHAnsi" w:hAnsiTheme="minorHAnsi" w:cstheme="minorHAnsi"/>
          <w:sz w:val="16"/>
        </w:rPr>
        <w:t xml:space="preserve">, </w:t>
      </w:r>
      <w:r w:rsidRPr="004E607D">
        <w:rPr>
          <w:rStyle w:val="StyleUnderline"/>
          <w:rFonts w:asciiTheme="minorHAnsi" w:hAnsiTheme="minorHAnsi" w:cstheme="minorHAnsi"/>
        </w:rPr>
        <w:t>the ratio of</w:t>
      </w:r>
      <w:r w:rsidRPr="004E607D">
        <w:rPr>
          <w:rFonts w:asciiTheme="minorHAnsi" w:hAnsiTheme="minorHAnsi" w:cstheme="minorHAnsi"/>
          <w:sz w:val="16"/>
        </w:rPr>
        <w:t xml:space="preserve"> </w:t>
      </w:r>
      <w:r w:rsidRPr="004E607D">
        <w:rPr>
          <w:rStyle w:val="Emphasis"/>
          <w:rFonts w:asciiTheme="minorHAnsi" w:hAnsiTheme="minorHAnsi" w:cstheme="minorHAnsi"/>
        </w:rPr>
        <w:t>staff costs</w:t>
      </w:r>
      <w:r w:rsidRPr="004E607D">
        <w:rPr>
          <w:rFonts w:asciiTheme="minorHAnsi" w:hAnsiTheme="minorHAnsi" w:cstheme="minorHAnsi"/>
          <w:sz w:val="16"/>
        </w:rPr>
        <w:t xml:space="preserve"> </w:t>
      </w:r>
      <w:r w:rsidRPr="004E607D">
        <w:rPr>
          <w:rStyle w:val="StyleUnderline"/>
          <w:rFonts w:asciiTheme="minorHAnsi" w:hAnsiTheme="minorHAnsi" w:cstheme="minorHAnsi"/>
        </w:rPr>
        <w:t xml:space="preserve">to sales </w:t>
      </w:r>
      <w:r w:rsidRPr="004E607D">
        <w:rPr>
          <w:rStyle w:val="Emphasis"/>
          <w:rFonts w:asciiTheme="minorHAnsi" w:hAnsiTheme="minorHAnsi" w:cstheme="minorHAnsi"/>
        </w:rPr>
        <w:t>increases</w:t>
      </w:r>
      <w:r w:rsidRPr="004E607D">
        <w:rPr>
          <w:rFonts w:asciiTheme="minorHAnsi" w:hAnsiTheme="minorHAnsi" w:cstheme="minorHAnsi"/>
          <w:sz w:val="16"/>
        </w:rPr>
        <w:t xml:space="preserve"> by 1.4–1.6%p, </w:t>
      </w:r>
      <w:r w:rsidRPr="004E607D">
        <w:rPr>
          <w:rStyle w:val="StyleUnderline"/>
          <w:rFonts w:asciiTheme="minorHAnsi" w:hAnsiTheme="minorHAnsi" w:cstheme="minorHAnsi"/>
        </w:rPr>
        <w:t xml:space="preserve">and the average </w:t>
      </w:r>
      <w:r w:rsidRPr="004E607D">
        <w:rPr>
          <w:rStyle w:val="Emphasis"/>
        </w:rPr>
        <w:t>wage</w:t>
      </w:r>
      <w:r w:rsidRPr="004E607D">
        <w:rPr>
          <w:rStyle w:val="StyleUnderline"/>
          <w:rFonts w:asciiTheme="minorHAnsi" w:hAnsiTheme="minorHAnsi" w:cstheme="minorHAnsi"/>
        </w:rPr>
        <w:t xml:space="preserve"> increases</w:t>
      </w:r>
      <w:r w:rsidRPr="004E607D">
        <w:rPr>
          <w:rFonts w:asciiTheme="minorHAnsi" w:hAnsiTheme="minorHAnsi" w:cstheme="minorHAnsi"/>
          <w:sz w:val="16"/>
        </w:rPr>
        <w:t xml:space="preserve"> by 1.89–3.61% on average.Footnote4 Table 2b exhibits </w:t>
      </w:r>
      <w:r w:rsidRPr="004E607D">
        <w:rPr>
          <w:rStyle w:val="StyleUnderline"/>
          <w:rFonts w:asciiTheme="minorHAnsi" w:hAnsiTheme="minorHAnsi" w:cstheme="minorHAnsi"/>
        </w:rPr>
        <w:t>the</w:t>
      </w:r>
      <w:r w:rsidRPr="004E607D">
        <w:rPr>
          <w:rFonts w:asciiTheme="minorHAnsi" w:hAnsiTheme="minorHAnsi" w:cstheme="minorHAnsi"/>
          <w:sz w:val="16"/>
        </w:rPr>
        <w:t xml:space="preserve"> labour </w:t>
      </w:r>
      <w:r w:rsidRPr="004E607D">
        <w:rPr>
          <w:rStyle w:val="Emphasis"/>
          <w:highlight w:val="cyan"/>
        </w:rPr>
        <w:t>union effects</w:t>
      </w:r>
      <w:r w:rsidRPr="004E607D">
        <w:rPr>
          <w:rStyle w:val="StyleUnderline"/>
          <w:rFonts w:asciiTheme="minorHAnsi" w:hAnsiTheme="minorHAnsi" w:cstheme="minorHAnsi"/>
          <w:highlight w:val="cyan"/>
        </w:rPr>
        <w:t xml:space="preserve"> on</w:t>
      </w:r>
      <w:r w:rsidRPr="002D7F01">
        <w:rPr>
          <w:rStyle w:val="StyleUnderline"/>
          <w:rFonts w:asciiTheme="minorHAnsi" w:hAnsiTheme="minorHAnsi" w:cstheme="minorHAnsi"/>
        </w:rPr>
        <w:t xml:space="preserve"> </w:t>
      </w:r>
      <w:r w:rsidRPr="004E607D">
        <w:rPr>
          <w:rStyle w:val="Emphasis"/>
          <w:highlight w:val="cyan"/>
        </w:rPr>
        <w:t>investment</w:t>
      </w:r>
      <w:r w:rsidRPr="004E607D">
        <w:rPr>
          <w:rStyle w:val="StyleUnderline"/>
          <w:rFonts w:asciiTheme="minorHAnsi" w:hAnsiTheme="minorHAnsi" w:cstheme="minorHAnsi"/>
          <w:highlight w:val="cyan"/>
        </w:rPr>
        <w:t xml:space="preserve"> in</w:t>
      </w:r>
      <w:r w:rsidRPr="002D7F01">
        <w:rPr>
          <w:rStyle w:val="StyleUnderline"/>
          <w:rFonts w:asciiTheme="minorHAnsi" w:hAnsiTheme="minorHAnsi" w:cstheme="minorHAnsi"/>
        </w:rPr>
        <w:t xml:space="preserve"> </w:t>
      </w:r>
      <w:r w:rsidRPr="002D7F01">
        <w:rPr>
          <w:rStyle w:val="Emphasis"/>
          <w:rFonts w:asciiTheme="minorHAnsi" w:hAnsiTheme="minorHAnsi" w:cstheme="minorHAnsi"/>
        </w:rPr>
        <w:t xml:space="preserve">physical </w:t>
      </w:r>
      <w:r w:rsidRPr="004E607D">
        <w:rPr>
          <w:rStyle w:val="Emphasis"/>
          <w:rFonts w:asciiTheme="minorHAnsi" w:hAnsiTheme="minorHAnsi" w:cstheme="minorHAnsi"/>
          <w:highlight w:val="cyan"/>
        </w:rPr>
        <w:t>capital</w:t>
      </w:r>
      <w:r w:rsidRPr="004E607D">
        <w:rPr>
          <w:rFonts w:asciiTheme="minorHAnsi" w:hAnsiTheme="minorHAnsi" w:cstheme="minorHAnsi"/>
          <w:sz w:val="16"/>
        </w:rPr>
        <w:t xml:space="preserve">, employing </w:t>
      </w:r>
      <w:r w:rsidRPr="004E607D">
        <w:rPr>
          <w:rFonts w:ascii="Cambria Math" w:hAnsi="Cambria Math" w:cs="Cambria Math"/>
          <w:sz w:val="16"/>
        </w:rPr>
        <w:t>𝐶𝑎𝑝𝐸𝑥</w:t>
      </w:r>
      <w:r w:rsidRPr="004E607D">
        <w:rPr>
          <w:rFonts w:asciiTheme="minorHAnsi" w:hAnsiTheme="minorHAnsi" w:cstheme="minorHAnsi"/>
          <w:sz w:val="16"/>
        </w:rPr>
        <w:t xml:space="preserve"> in columns (1)-(3) and </w:t>
      </w:r>
      <w:r w:rsidRPr="004E607D">
        <w:rPr>
          <w:rFonts w:ascii="Cambria Math" w:hAnsi="Cambria Math" w:cs="Cambria Math"/>
          <w:sz w:val="16"/>
        </w:rPr>
        <w:t>𝑅𝐷</w:t>
      </w:r>
      <w:r w:rsidRPr="004E607D">
        <w:rPr>
          <w:rFonts w:asciiTheme="minorHAnsi" w:hAnsiTheme="minorHAnsi" w:cstheme="minorHAnsi"/>
          <w:sz w:val="16"/>
        </w:rPr>
        <w:t>_</w:t>
      </w:r>
      <w:r w:rsidRPr="004E607D">
        <w:rPr>
          <w:rFonts w:ascii="Cambria Math" w:hAnsi="Cambria Math" w:cs="Cambria Math"/>
          <w:sz w:val="16"/>
        </w:rPr>
        <w:t>𝐶𝑎𝑝𝐸𝑥</w:t>
      </w:r>
      <w:r w:rsidRPr="004E607D">
        <w:rPr>
          <w:rFonts w:asciiTheme="minorHAnsi" w:hAnsiTheme="minorHAnsi" w:cstheme="minorHAnsi"/>
          <w:sz w:val="16"/>
        </w:rPr>
        <w:t xml:space="preserve"> in columns (4)–(6) as dependent variables, respectively. We have </w:t>
      </w:r>
      <w:r w:rsidRPr="004E607D">
        <w:rPr>
          <w:rStyle w:val="Emphasis"/>
          <w:rFonts w:asciiTheme="minorHAnsi" w:hAnsiTheme="minorHAnsi" w:cstheme="minorHAnsi"/>
          <w:highlight w:val="cyan"/>
        </w:rPr>
        <w:t>negative</w:t>
      </w:r>
      <w:r w:rsidRPr="004E607D">
        <w:rPr>
          <w:rFonts w:asciiTheme="minorHAnsi" w:hAnsiTheme="minorHAnsi" w:cstheme="minorHAnsi"/>
          <w:sz w:val="16"/>
          <w:highlight w:val="cyan"/>
        </w:rPr>
        <w:t xml:space="preserve"> </w:t>
      </w:r>
      <w:r w:rsidRPr="004E607D">
        <w:rPr>
          <w:rStyle w:val="StyleUnderline"/>
          <w:rFonts w:asciiTheme="minorHAnsi" w:hAnsiTheme="minorHAnsi" w:cstheme="minorHAnsi"/>
          <w:highlight w:val="cyan"/>
        </w:rPr>
        <w:t>and</w:t>
      </w:r>
      <w:r w:rsidRPr="004E607D">
        <w:rPr>
          <w:rFonts w:asciiTheme="minorHAnsi" w:hAnsiTheme="minorHAnsi" w:cstheme="minorHAnsi"/>
          <w:sz w:val="16"/>
        </w:rPr>
        <w:t xml:space="preserve"> statistically </w:t>
      </w:r>
      <w:r w:rsidRPr="004E607D">
        <w:rPr>
          <w:rStyle w:val="Emphasis"/>
          <w:rFonts w:asciiTheme="minorHAnsi" w:hAnsiTheme="minorHAnsi" w:cstheme="minorHAnsi"/>
          <w:highlight w:val="cyan"/>
        </w:rPr>
        <w:t>significant</w:t>
      </w:r>
      <w:r w:rsidRPr="004E607D">
        <w:rPr>
          <w:rFonts w:asciiTheme="minorHAnsi" w:hAnsiTheme="minorHAnsi" w:cstheme="minorHAnsi"/>
          <w:sz w:val="16"/>
        </w:rPr>
        <w:t xml:space="preserve"> coefficients of </w:t>
      </w:r>
      <w:r w:rsidRPr="004E607D">
        <w:rPr>
          <w:rFonts w:ascii="Cambria Math" w:hAnsi="Cambria Math" w:cs="Cambria Math"/>
          <w:sz w:val="16"/>
        </w:rPr>
        <w:t>𝑈𝑛𝑖𝑜𝑛𝑖</w:t>
      </w:r>
      <w:r w:rsidRPr="004E607D">
        <w:rPr>
          <w:rFonts w:asciiTheme="minorHAnsi" w:hAnsiTheme="minorHAnsi" w:cstheme="minorHAnsi"/>
          <w:sz w:val="16"/>
        </w:rPr>
        <w:t>,</w:t>
      </w:r>
      <w:r w:rsidRPr="004E607D">
        <w:rPr>
          <w:rFonts w:ascii="Cambria Math" w:hAnsi="Cambria Math" w:cs="Cambria Math"/>
          <w:sz w:val="16"/>
        </w:rPr>
        <w:t>𝑡</w:t>
      </w:r>
      <w:r w:rsidRPr="004E607D">
        <w:rPr>
          <w:rFonts w:asciiTheme="minorHAnsi" w:hAnsiTheme="minorHAnsi" w:cstheme="minorHAnsi"/>
          <w:sz w:val="16"/>
        </w:rPr>
        <w:t>−1 in all the columns (1)–(6</w:t>
      </w:r>
      <w:r w:rsidRPr="00104913">
        <w:rPr>
          <w:sz w:val="16"/>
          <w:szCs w:val="16"/>
        </w:rPr>
        <w:t xml:space="preserve">). </w:t>
      </w:r>
      <w:r w:rsidRPr="002D7F01">
        <w:rPr>
          <w:rStyle w:val="StyleUnderline"/>
          <w:rFonts w:asciiTheme="minorHAnsi" w:hAnsiTheme="minorHAnsi" w:cstheme="minorHAnsi"/>
        </w:rPr>
        <w:t>If a firm is unionized,</w:t>
      </w:r>
      <w:r w:rsidRPr="004E607D">
        <w:rPr>
          <w:rFonts w:asciiTheme="minorHAnsi" w:hAnsiTheme="minorHAnsi" w:cstheme="minorHAnsi"/>
          <w:sz w:val="16"/>
        </w:rPr>
        <w:t xml:space="preserve"> then the </w:t>
      </w:r>
      <w:r w:rsidRPr="004E607D">
        <w:rPr>
          <w:rStyle w:val="Emphasis"/>
          <w:rFonts w:asciiTheme="minorHAnsi" w:hAnsiTheme="minorHAnsi" w:cstheme="minorHAnsi"/>
          <w:highlight w:val="cyan"/>
        </w:rPr>
        <w:t>capital expenditures</w:t>
      </w:r>
      <w:r w:rsidRPr="004E607D">
        <w:rPr>
          <w:rFonts w:asciiTheme="minorHAnsi" w:hAnsiTheme="minorHAnsi" w:cstheme="minorHAnsi"/>
          <w:sz w:val="16"/>
        </w:rPr>
        <w:t xml:space="preserve"> </w:t>
      </w:r>
      <w:r w:rsidRPr="004E607D">
        <w:rPr>
          <w:rStyle w:val="StyleUnderline"/>
          <w:rFonts w:asciiTheme="minorHAnsi" w:hAnsiTheme="minorHAnsi" w:cstheme="minorHAnsi"/>
          <w:highlight w:val="cyan"/>
        </w:rPr>
        <w:t>scaled by</w:t>
      </w:r>
      <w:r w:rsidRPr="002D7F01">
        <w:rPr>
          <w:rStyle w:val="StyleUnderline"/>
          <w:rFonts w:asciiTheme="minorHAnsi" w:hAnsiTheme="minorHAnsi" w:cstheme="minorHAnsi"/>
        </w:rPr>
        <w:t xml:space="preserve"> total </w:t>
      </w:r>
      <w:r w:rsidRPr="004E607D">
        <w:rPr>
          <w:rStyle w:val="StyleUnderline"/>
          <w:rFonts w:asciiTheme="minorHAnsi" w:hAnsiTheme="minorHAnsi" w:cstheme="minorHAnsi"/>
          <w:highlight w:val="cyan"/>
        </w:rPr>
        <w:t xml:space="preserve">assets </w:t>
      </w:r>
      <w:r w:rsidRPr="004E607D">
        <w:rPr>
          <w:rStyle w:val="Emphasis"/>
          <w:rFonts w:asciiTheme="minorHAnsi" w:hAnsiTheme="minorHAnsi" w:cstheme="minorHAnsi"/>
          <w:highlight w:val="cyan"/>
        </w:rPr>
        <w:t>decrease</w:t>
      </w:r>
      <w:r w:rsidRPr="004E607D">
        <w:rPr>
          <w:rFonts w:asciiTheme="minorHAnsi" w:hAnsiTheme="minorHAnsi" w:cstheme="minorHAnsi"/>
          <w:sz w:val="16"/>
        </w:rPr>
        <w:t xml:space="preserve"> by 3.2–3.8%p, </w:t>
      </w:r>
      <w:r w:rsidRPr="004E607D">
        <w:rPr>
          <w:rStyle w:val="StyleUnderline"/>
          <w:rFonts w:asciiTheme="minorHAnsi" w:hAnsiTheme="minorHAnsi" w:cstheme="minorHAnsi"/>
          <w:highlight w:val="cyan"/>
        </w:rPr>
        <w:t xml:space="preserve">and the </w:t>
      </w:r>
      <w:r w:rsidRPr="004E607D">
        <w:rPr>
          <w:rStyle w:val="Emphasis"/>
          <w:highlight w:val="cyan"/>
        </w:rPr>
        <w:t>sum</w:t>
      </w:r>
      <w:r w:rsidRPr="004E607D">
        <w:rPr>
          <w:rStyle w:val="StyleUnderline"/>
          <w:rFonts w:asciiTheme="minorHAnsi" w:hAnsiTheme="minorHAnsi" w:cstheme="minorHAnsi"/>
          <w:highlight w:val="cyan"/>
        </w:rPr>
        <w:t xml:space="preserve"> of </w:t>
      </w:r>
      <w:r w:rsidRPr="004E607D">
        <w:rPr>
          <w:rStyle w:val="Emphasis"/>
          <w:highlight w:val="cyan"/>
        </w:rPr>
        <w:t>capital</w:t>
      </w:r>
      <w:r w:rsidRPr="004E607D">
        <w:rPr>
          <w:rStyle w:val="StyleUnderline"/>
          <w:rFonts w:asciiTheme="minorHAnsi" w:hAnsiTheme="minorHAnsi" w:cstheme="minorHAnsi"/>
          <w:highlight w:val="cyan"/>
        </w:rPr>
        <w:t xml:space="preserve"> and </w:t>
      </w:r>
      <w:r w:rsidRPr="004E607D">
        <w:rPr>
          <w:rStyle w:val="Emphasis"/>
          <w:highlight w:val="cyan"/>
        </w:rPr>
        <w:t>R&amp;D</w:t>
      </w:r>
      <w:r w:rsidRPr="002D7F01">
        <w:rPr>
          <w:rStyle w:val="StyleUnderline"/>
          <w:rFonts w:asciiTheme="minorHAnsi" w:hAnsiTheme="minorHAnsi" w:cstheme="minorHAnsi"/>
        </w:rPr>
        <w:t xml:space="preserve"> expenditures </w:t>
      </w:r>
      <w:r w:rsidRPr="004E607D">
        <w:rPr>
          <w:rStyle w:val="StyleUnderline"/>
          <w:rFonts w:asciiTheme="minorHAnsi" w:hAnsiTheme="minorHAnsi" w:cstheme="minorHAnsi"/>
          <w:highlight w:val="cyan"/>
        </w:rPr>
        <w:t>decrease</w:t>
      </w:r>
      <w:r w:rsidRPr="004E607D">
        <w:rPr>
          <w:rFonts w:asciiTheme="minorHAnsi" w:hAnsiTheme="minorHAnsi" w:cstheme="minorHAnsi"/>
          <w:sz w:val="16"/>
        </w:rPr>
        <w:t xml:space="preserve"> by 3.7–4.2% on average. All of these estimation results can be summarized as follows: labour unionization makes firm’s investment rise in human resource but fall in physical capital. In general, according to the rent-seeking models, </w:t>
      </w:r>
      <w:r w:rsidRPr="004E607D">
        <w:rPr>
          <w:rStyle w:val="StyleUnderline"/>
          <w:rFonts w:asciiTheme="minorHAnsi" w:hAnsiTheme="minorHAnsi" w:cstheme="minorHAnsi"/>
          <w:highlight w:val="cyan"/>
        </w:rPr>
        <w:t xml:space="preserve">firms </w:t>
      </w:r>
      <w:r w:rsidRPr="004E607D">
        <w:rPr>
          <w:rStyle w:val="Emphasis"/>
          <w:highlight w:val="cyan"/>
        </w:rPr>
        <w:t>reduce investment</w:t>
      </w:r>
      <w:r w:rsidRPr="002D7F01">
        <w:rPr>
          <w:rStyle w:val="StyleUnderline"/>
          <w:rFonts w:asciiTheme="minorHAnsi" w:hAnsiTheme="minorHAnsi" w:cstheme="minorHAnsi"/>
        </w:rPr>
        <w:t xml:space="preserve"> in</w:t>
      </w:r>
      <w:r w:rsidRPr="004E607D">
        <w:rPr>
          <w:rFonts w:asciiTheme="minorHAnsi" w:hAnsiTheme="minorHAnsi" w:cstheme="minorHAnsi"/>
          <w:sz w:val="16"/>
        </w:rPr>
        <w:t xml:space="preserve"> tangible and intangible </w:t>
      </w:r>
      <w:r w:rsidRPr="002D7F01">
        <w:rPr>
          <w:rStyle w:val="Emphasis"/>
          <w:rFonts w:asciiTheme="minorHAnsi" w:hAnsiTheme="minorHAnsi" w:cstheme="minorHAnsi"/>
        </w:rPr>
        <w:t>capital</w:t>
      </w:r>
      <w:r w:rsidRPr="002D7F01">
        <w:rPr>
          <w:rStyle w:val="StyleUnderline"/>
          <w:rFonts w:asciiTheme="minorHAnsi" w:hAnsiTheme="minorHAnsi" w:cstheme="minorHAnsi"/>
        </w:rPr>
        <w:t xml:space="preserve"> </w:t>
      </w:r>
      <w:r w:rsidRPr="004E607D">
        <w:rPr>
          <w:rStyle w:val="StyleUnderline"/>
          <w:rFonts w:asciiTheme="minorHAnsi" w:hAnsiTheme="minorHAnsi" w:cstheme="minorHAnsi"/>
          <w:highlight w:val="cyan"/>
        </w:rPr>
        <w:t>in</w:t>
      </w:r>
      <w:r w:rsidRPr="004E607D">
        <w:rPr>
          <w:rFonts w:asciiTheme="minorHAnsi" w:hAnsiTheme="minorHAnsi" w:cstheme="minorHAnsi"/>
          <w:sz w:val="16"/>
        </w:rPr>
        <w:t xml:space="preserve"> </w:t>
      </w:r>
      <w:r w:rsidRPr="004E607D">
        <w:rPr>
          <w:rStyle w:val="StyleUnderline"/>
          <w:rFonts w:asciiTheme="minorHAnsi" w:hAnsiTheme="minorHAnsi" w:cstheme="minorHAnsi"/>
          <w:highlight w:val="cyan"/>
        </w:rPr>
        <w:t xml:space="preserve">response to </w:t>
      </w:r>
      <w:r w:rsidRPr="004E607D">
        <w:rPr>
          <w:rStyle w:val="Emphasis"/>
          <w:rFonts w:asciiTheme="minorHAnsi" w:hAnsiTheme="minorHAnsi" w:cstheme="minorHAnsi"/>
          <w:highlight w:val="cyan"/>
        </w:rPr>
        <w:t>rent-seeking</w:t>
      </w:r>
      <w:r w:rsidRPr="002D7F01">
        <w:rPr>
          <w:rStyle w:val="Emphasis"/>
          <w:rFonts w:asciiTheme="minorHAnsi" w:hAnsiTheme="minorHAnsi" w:cstheme="minorHAnsi"/>
        </w:rPr>
        <w:t xml:space="preserve"> behaviour</w:t>
      </w:r>
      <w:r w:rsidRPr="004E607D">
        <w:rPr>
          <w:rFonts w:asciiTheme="minorHAnsi" w:hAnsiTheme="minorHAnsi" w:cstheme="minorHAnsi"/>
          <w:sz w:val="16"/>
        </w:rPr>
        <w:t xml:space="preserve"> </w:t>
      </w:r>
      <w:r w:rsidRPr="002D7F01">
        <w:rPr>
          <w:rStyle w:val="StyleUnderline"/>
          <w:rFonts w:asciiTheme="minorHAnsi" w:hAnsiTheme="minorHAnsi" w:cstheme="minorHAnsi"/>
        </w:rPr>
        <w:t>of unions such that</w:t>
      </w:r>
      <w:r w:rsidRPr="004E607D">
        <w:rPr>
          <w:rFonts w:asciiTheme="minorHAnsi" w:hAnsiTheme="minorHAnsi" w:cstheme="minorHAnsi"/>
          <w:sz w:val="16"/>
        </w:rPr>
        <w:t xml:space="preserve"> labour </w:t>
      </w:r>
      <w:r w:rsidRPr="004E607D">
        <w:rPr>
          <w:rStyle w:val="StyleUnderline"/>
          <w:rFonts w:asciiTheme="minorHAnsi" w:hAnsiTheme="minorHAnsi" w:cstheme="minorHAnsi"/>
          <w:highlight w:val="cyan"/>
        </w:rPr>
        <w:t xml:space="preserve">unions </w:t>
      </w:r>
      <w:r w:rsidRPr="004E607D">
        <w:rPr>
          <w:rStyle w:val="Emphasis"/>
          <w:highlight w:val="cyan"/>
        </w:rPr>
        <w:t>appropriate</w:t>
      </w:r>
      <w:r w:rsidRPr="002D7F01">
        <w:rPr>
          <w:rStyle w:val="StyleUnderline"/>
          <w:rFonts w:asciiTheme="minorHAnsi" w:hAnsiTheme="minorHAnsi" w:cstheme="minorHAnsi"/>
        </w:rPr>
        <w:t xml:space="preserve"> the </w:t>
      </w:r>
      <w:r w:rsidRPr="004E607D">
        <w:rPr>
          <w:rStyle w:val="Emphasis"/>
          <w:highlight w:val="cyan"/>
        </w:rPr>
        <w:t>returns</w:t>
      </w:r>
      <w:r w:rsidRPr="004E607D">
        <w:rPr>
          <w:rStyle w:val="StyleUnderline"/>
          <w:rFonts w:asciiTheme="minorHAnsi" w:hAnsiTheme="minorHAnsi" w:cstheme="minorHAnsi"/>
          <w:highlight w:val="cyan"/>
        </w:rPr>
        <w:t xml:space="preserve"> from</w:t>
      </w:r>
      <w:r w:rsidRPr="004E607D">
        <w:rPr>
          <w:rFonts w:asciiTheme="minorHAnsi" w:hAnsiTheme="minorHAnsi" w:cstheme="minorHAnsi"/>
          <w:sz w:val="16"/>
        </w:rPr>
        <w:t xml:space="preserve"> the </w:t>
      </w:r>
      <w:r w:rsidRPr="004E607D">
        <w:rPr>
          <w:rStyle w:val="StyleUnderline"/>
          <w:rFonts w:asciiTheme="minorHAnsi" w:hAnsiTheme="minorHAnsi" w:cstheme="minorHAnsi"/>
          <w:highlight w:val="cyan"/>
        </w:rPr>
        <w:t>investment</w:t>
      </w:r>
      <w:r w:rsidRPr="004E607D">
        <w:rPr>
          <w:rFonts w:asciiTheme="minorHAnsi" w:hAnsiTheme="minorHAnsi" w:cstheme="minorHAnsi"/>
          <w:sz w:val="16"/>
        </w:rPr>
        <w:t xml:space="preserve"> (Hirsch Citation2004). According to Agrawal and Matsa (Citation2013) and Chemmanur, Cheng, and Zhang (Citation2013), </w:t>
      </w:r>
      <w:r w:rsidRPr="002D7F01">
        <w:rPr>
          <w:rStyle w:val="StyleUnderline"/>
          <w:rFonts w:asciiTheme="minorHAnsi" w:hAnsiTheme="minorHAnsi" w:cstheme="minorHAnsi"/>
        </w:rPr>
        <w:t>unionized workers claim</w:t>
      </w:r>
      <w:r w:rsidRPr="004E607D">
        <w:rPr>
          <w:rFonts w:asciiTheme="minorHAnsi" w:hAnsiTheme="minorHAnsi" w:cstheme="minorHAnsi"/>
          <w:sz w:val="16"/>
        </w:rPr>
        <w:t xml:space="preserve"> some </w:t>
      </w:r>
      <w:r w:rsidRPr="002D7F01">
        <w:rPr>
          <w:rStyle w:val="StyleUnderline"/>
          <w:rFonts w:asciiTheme="minorHAnsi" w:hAnsiTheme="minorHAnsi" w:cstheme="minorHAnsi"/>
        </w:rPr>
        <w:t>compensation</w:t>
      </w:r>
      <w:r w:rsidRPr="004E607D">
        <w:rPr>
          <w:rFonts w:asciiTheme="minorHAnsi" w:hAnsiTheme="minorHAnsi" w:cstheme="minorHAnsi"/>
          <w:sz w:val="16"/>
        </w:rPr>
        <w:t xml:space="preserve"> </w:t>
      </w:r>
      <w:r w:rsidRPr="002D7F01">
        <w:rPr>
          <w:rStyle w:val="StyleUnderline"/>
          <w:rFonts w:asciiTheme="minorHAnsi" w:hAnsiTheme="minorHAnsi" w:cstheme="minorHAnsi"/>
        </w:rPr>
        <w:t>such as higher wages</w:t>
      </w:r>
      <w:r w:rsidRPr="004E607D">
        <w:rPr>
          <w:rFonts w:asciiTheme="minorHAnsi" w:hAnsiTheme="minorHAnsi" w:cstheme="minorHAnsi"/>
          <w:sz w:val="16"/>
        </w:rPr>
        <w:t xml:space="preserve"> and extra benefits, </w:t>
      </w:r>
      <w:r w:rsidRPr="002D7F01">
        <w:rPr>
          <w:rStyle w:val="StyleUnderline"/>
          <w:rFonts w:asciiTheme="minorHAnsi" w:hAnsiTheme="minorHAnsi" w:cstheme="minorHAnsi"/>
        </w:rPr>
        <w:t>if they see the physical investment</w:t>
      </w:r>
      <w:r w:rsidRPr="004E607D">
        <w:rPr>
          <w:rFonts w:asciiTheme="minorHAnsi" w:hAnsiTheme="minorHAnsi" w:cstheme="minorHAnsi"/>
          <w:sz w:val="16"/>
        </w:rPr>
        <w:t xml:space="preserve"> so </w:t>
      </w:r>
      <w:r w:rsidRPr="002D7F01">
        <w:rPr>
          <w:rStyle w:val="Emphasis"/>
          <w:rFonts w:asciiTheme="minorHAnsi" w:hAnsiTheme="minorHAnsi" w:cstheme="minorHAnsi"/>
        </w:rPr>
        <w:t>risky</w:t>
      </w:r>
      <w:r w:rsidRPr="004E607D">
        <w:rPr>
          <w:rFonts w:asciiTheme="minorHAnsi" w:hAnsiTheme="minorHAnsi" w:cstheme="minorHAnsi"/>
          <w:sz w:val="16"/>
        </w:rPr>
        <w:t xml:space="preserve"> that could make their jobs unstable.Footnote5</w:t>
      </w:r>
    </w:p>
    <w:p w14:paraId="6A9941BC" w14:textId="77777777" w:rsidR="00970B62" w:rsidRPr="004E607D" w:rsidRDefault="00970B62" w:rsidP="00970B62">
      <w:pPr>
        <w:rPr>
          <w:rFonts w:asciiTheme="minorHAnsi" w:hAnsiTheme="minorHAnsi" w:cstheme="minorHAnsi"/>
          <w:sz w:val="16"/>
        </w:rPr>
      </w:pPr>
      <w:r w:rsidRPr="004E607D">
        <w:rPr>
          <w:rFonts w:asciiTheme="minorHAnsi" w:hAnsiTheme="minorHAnsi" w:cstheme="minorHAnsi"/>
          <w:sz w:val="16"/>
        </w:rPr>
        <w:t>Table 2. Labour union and investment in human resource vs. physical capital</w:t>
      </w:r>
    </w:p>
    <w:p w14:paraId="147BC621" w14:textId="77777777" w:rsidR="00970B62" w:rsidRPr="004E607D" w:rsidRDefault="00970B62" w:rsidP="00970B62">
      <w:pPr>
        <w:rPr>
          <w:rFonts w:asciiTheme="minorHAnsi" w:hAnsiTheme="minorHAnsi" w:cstheme="minorHAnsi"/>
          <w:sz w:val="16"/>
        </w:rPr>
      </w:pPr>
      <w:r w:rsidRPr="004E607D">
        <w:rPr>
          <w:rFonts w:asciiTheme="minorHAnsi" w:hAnsiTheme="minorHAnsi" w:cstheme="minorHAnsi"/>
          <w:sz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4E607D">
        <w:rPr>
          <w:rFonts w:ascii="Cambria Math" w:hAnsi="Cambria Math" w:cs="Cambria Math"/>
          <w:sz w:val="16"/>
        </w:rPr>
        <w:t>𝑆𝑎𝑙𝑒𝑠</w:t>
      </w:r>
      <w:r w:rsidRPr="004E607D">
        <w:rPr>
          <w:rFonts w:asciiTheme="minorHAnsi" w:hAnsiTheme="minorHAnsi" w:cstheme="minorHAnsi"/>
          <w:sz w:val="16"/>
        </w:rPr>
        <w:t xml:space="preserve"> for total factor productivity while Table 3b employs </w:t>
      </w:r>
      <w:r w:rsidRPr="004E607D">
        <w:rPr>
          <w:rFonts w:ascii="Cambria Math" w:hAnsi="Cambria Math" w:cs="Cambria Math"/>
          <w:sz w:val="16"/>
        </w:rPr>
        <w:t>𝑇𝑜𝑏𝑖𝑛𝑄</w:t>
      </w:r>
      <w:r w:rsidRPr="004E607D">
        <w:rPr>
          <w:rFonts w:asciiTheme="minorHAnsi" w:hAnsiTheme="minorHAnsi" w:cstheme="minorHAnsi"/>
          <w:sz w:val="16"/>
        </w:rPr>
        <w:t xml:space="preserve"> for firm valuation one year ahead or two years ahead as dependent variables, respectively. The coefficients of </w:t>
      </w:r>
      <w:r w:rsidRPr="004E607D">
        <w:rPr>
          <w:rFonts w:ascii="Cambria Math" w:hAnsi="Cambria Math" w:cs="Cambria Math"/>
          <w:sz w:val="16"/>
        </w:rPr>
        <w:t>𝑈𝑛𝑖𝑜𝑛𝑖</w:t>
      </w:r>
      <w:r w:rsidRPr="004E607D">
        <w:rPr>
          <w:rFonts w:asciiTheme="minorHAnsi" w:hAnsiTheme="minorHAnsi" w:cstheme="minorHAnsi"/>
          <w:sz w:val="16"/>
        </w:rPr>
        <w:t>,</w:t>
      </w:r>
      <w:r w:rsidRPr="004E607D">
        <w:rPr>
          <w:rFonts w:ascii="Cambria Math" w:hAnsi="Cambria Math" w:cs="Cambria Math"/>
          <w:sz w:val="16"/>
        </w:rPr>
        <w:t>𝑡</w:t>
      </w:r>
      <w:r w:rsidRPr="004E607D">
        <w:rPr>
          <w:rFonts w:asciiTheme="minorHAnsi" w:hAnsiTheme="minorHAnsi" w:cstheme="minorHAnsi"/>
          <w:sz w:val="16"/>
        </w:rPr>
        <w:t xml:space="preserve">−1 are negative and significant in all the columns (1)–(4) of Table 3a. Consequently, we get negative and significant coefficients of </w:t>
      </w:r>
      <w:r w:rsidRPr="004E607D">
        <w:rPr>
          <w:rFonts w:ascii="Cambria Math" w:hAnsi="Cambria Math" w:cs="Cambria Math"/>
          <w:sz w:val="16"/>
        </w:rPr>
        <w:t>𝑈𝑛𝑖𝑜𝑛𝑖</w:t>
      </w:r>
      <w:r w:rsidRPr="004E607D">
        <w:rPr>
          <w:rFonts w:asciiTheme="minorHAnsi" w:hAnsiTheme="minorHAnsi" w:cstheme="minorHAnsi"/>
          <w:sz w:val="16"/>
        </w:rPr>
        <w:t>,</w:t>
      </w:r>
      <w:r w:rsidRPr="004E607D">
        <w:rPr>
          <w:rFonts w:ascii="Cambria Math" w:hAnsi="Cambria Math" w:cs="Cambria Math"/>
          <w:sz w:val="16"/>
        </w:rPr>
        <w:t>𝑡</w:t>
      </w:r>
      <w:r w:rsidRPr="004E607D">
        <w:rPr>
          <w:rFonts w:asciiTheme="minorHAnsi" w:hAnsiTheme="minorHAnsi" w:cstheme="minorHAnsi"/>
          <w:sz w:val="16"/>
        </w:rPr>
        <w:t xml:space="preserve">−1 in all the columns (1)–(4) of Table 3b. In short, associated with the above results in Table 2, these empirical facts imply the followings. </w:t>
      </w:r>
      <w:r w:rsidRPr="002D7F01">
        <w:rPr>
          <w:rStyle w:val="StyleUnderline"/>
        </w:rPr>
        <w:t>As</w:t>
      </w:r>
      <w:r w:rsidRPr="004E607D">
        <w:rPr>
          <w:rFonts w:asciiTheme="minorHAnsi" w:hAnsiTheme="minorHAnsi" w:cstheme="minorHAnsi"/>
          <w:sz w:val="16"/>
        </w:rPr>
        <w:t xml:space="preserve"> labour </w:t>
      </w:r>
      <w:r w:rsidRPr="002D7F01">
        <w:rPr>
          <w:rStyle w:val="StyleUnderline"/>
        </w:rPr>
        <w:t>unions engage in raising shares of employees</w:t>
      </w:r>
      <w:r w:rsidRPr="004E607D">
        <w:rPr>
          <w:rFonts w:asciiTheme="minorHAnsi" w:hAnsiTheme="minorHAnsi" w:cstheme="minorHAnsi"/>
          <w:sz w:val="16"/>
        </w:rPr>
        <w:t xml:space="preserve"> joining the unions just </w:t>
      </w:r>
      <w:r w:rsidRPr="002D7F01">
        <w:rPr>
          <w:rStyle w:val="StyleUnderline"/>
        </w:rPr>
        <w:t xml:space="preserve">as </w:t>
      </w:r>
      <w:r w:rsidRPr="002D7F01">
        <w:rPr>
          <w:rStyle w:val="Emphasis"/>
        </w:rPr>
        <w:t xml:space="preserve">rent-seeking </w:t>
      </w:r>
      <w:r w:rsidRPr="004E607D">
        <w:rPr>
          <w:rFonts w:asciiTheme="minorHAnsi" w:hAnsiTheme="minorHAnsi" w:cstheme="minorHAnsi"/>
          <w:sz w:val="16"/>
        </w:rPr>
        <w:t xml:space="preserve">behaviour, </w:t>
      </w:r>
      <w:r w:rsidRPr="002D7F01">
        <w:rPr>
          <w:rStyle w:val="StyleUnderline"/>
        </w:rPr>
        <w:t xml:space="preserve">firms </w:t>
      </w:r>
      <w:r w:rsidRPr="002D7F01">
        <w:rPr>
          <w:rStyle w:val="Emphasis"/>
        </w:rPr>
        <w:t>allocate</w:t>
      </w:r>
      <w:r w:rsidRPr="004E607D">
        <w:rPr>
          <w:rFonts w:asciiTheme="minorHAnsi" w:hAnsiTheme="minorHAnsi" w:cstheme="minorHAnsi"/>
          <w:sz w:val="16"/>
        </w:rPr>
        <w:t xml:space="preserve"> </w:t>
      </w:r>
      <w:r w:rsidRPr="002D7F01">
        <w:rPr>
          <w:rStyle w:val="StyleUnderline"/>
        </w:rPr>
        <w:t xml:space="preserve">their limited </w:t>
      </w:r>
      <w:r w:rsidRPr="002D7F01">
        <w:rPr>
          <w:rStyle w:val="Emphasis"/>
        </w:rPr>
        <w:t>resources</w:t>
      </w:r>
      <w:r w:rsidRPr="004E607D">
        <w:rPr>
          <w:rFonts w:asciiTheme="minorHAnsi" w:hAnsiTheme="minorHAnsi" w:cstheme="minorHAnsi"/>
          <w:sz w:val="16"/>
        </w:rPr>
        <w:t xml:space="preserve"> so </w:t>
      </w:r>
      <w:r w:rsidRPr="002D7F01">
        <w:rPr>
          <w:rStyle w:val="Emphasis"/>
        </w:rPr>
        <w:t>distortedly</w:t>
      </w:r>
      <w:r w:rsidRPr="004E607D">
        <w:rPr>
          <w:rFonts w:asciiTheme="minorHAnsi" w:hAnsiTheme="minorHAnsi" w:cstheme="minorHAnsi"/>
          <w:sz w:val="16"/>
        </w:rPr>
        <w:t xml:space="preserve"> </w:t>
      </w:r>
      <w:r w:rsidRPr="002D7F01">
        <w:rPr>
          <w:rStyle w:val="StyleUnderline"/>
        </w:rPr>
        <w:t xml:space="preserve">as to </w:t>
      </w:r>
      <w:r w:rsidRPr="002D7F01">
        <w:rPr>
          <w:rStyle w:val="Emphasis"/>
        </w:rPr>
        <w:t>invest</w:t>
      </w:r>
      <w:r w:rsidRPr="004E607D">
        <w:rPr>
          <w:rFonts w:asciiTheme="minorHAnsi" w:hAnsiTheme="minorHAnsi" w:cstheme="minorHAnsi"/>
          <w:sz w:val="16"/>
        </w:rPr>
        <w:t xml:space="preserve"> more in human resource but </w:t>
      </w:r>
      <w:r w:rsidRPr="002D7F01">
        <w:rPr>
          <w:rStyle w:val="Emphasis"/>
        </w:rPr>
        <w:t>less</w:t>
      </w:r>
      <w:r w:rsidRPr="002D7F01">
        <w:rPr>
          <w:rStyle w:val="StyleUnderline"/>
        </w:rPr>
        <w:t xml:space="preserve"> in </w:t>
      </w:r>
      <w:r w:rsidRPr="002D7F01">
        <w:rPr>
          <w:rStyle w:val="Emphasis"/>
        </w:rPr>
        <w:t>physical capital</w:t>
      </w:r>
      <w:r w:rsidRPr="004E607D">
        <w:rPr>
          <w:rFonts w:asciiTheme="minorHAnsi" w:hAnsiTheme="minorHAnsi" w:cstheme="minorHAnsi"/>
          <w:sz w:val="16"/>
        </w:rPr>
        <w:t xml:space="preserve"> as above in Table 2. </w:t>
      </w:r>
      <w:r w:rsidRPr="002D7F01">
        <w:rPr>
          <w:rStyle w:val="StyleUnderline"/>
        </w:rPr>
        <w:t>For this reason</w:t>
      </w:r>
      <w:r w:rsidRPr="004E607D">
        <w:rPr>
          <w:rFonts w:asciiTheme="minorHAnsi" w:hAnsiTheme="minorHAnsi" w:cstheme="minorHAnsi"/>
          <w:sz w:val="16"/>
        </w:rPr>
        <w:t xml:space="preserve"> the </w:t>
      </w:r>
      <w:r w:rsidRPr="00D1462E">
        <w:rPr>
          <w:rStyle w:val="StyleUnderline"/>
          <w:highlight w:val="cyan"/>
        </w:rPr>
        <w:t>firms</w:t>
      </w:r>
      <w:r w:rsidRPr="004E607D">
        <w:rPr>
          <w:rFonts w:asciiTheme="minorHAnsi" w:hAnsiTheme="minorHAnsi" w:cstheme="minorHAnsi"/>
          <w:sz w:val="16"/>
        </w:rPr>
        <w:t xml:space="preserve"> </w:t>
      </w:r>
      <w:r w:rsidRPr="00D1462E">
        <w:rPr>
          <w:rStyle w:val="StyleUnderline"/>
          <w:highlight w:val="cyan"/>
        </w:rPr>
        <w:t>with</w:t>
      </w:r>
      <w:r w:rsidRPr="004E607D">
        <w:rPr>
          <w:rFonts w:asciiTheme="minorHAnsi" w:hAnsiTheme="minorHAnsi" w:cstheme="minorHAnsi"/>
          <w:sz w:val="16"/>
        </w:rPr>
        <w:t xml:space="preserve"> labour </w:t>
      </w:r>
      <w:r w:rsidRPr="00D1462E">
        <w:rPr>
          <w:rStyle w:val="StyleUnderline"/>
          <w:highlight w:val="cyan"/>
        </w:rPr>
        <w:t xml:space="preserve">unions get </w:t>
      </w:r>
      <w:r w:rsidRPr="00D1462E">
        <w:rPr>
          <w:rStyle w:val="Emphasis"/>
          <w:highlight w:val="cyan"/>
        </w:rPr>
        <w:t>less productive</w:t>
      </w:r>
      <w:r w:rsidRPr="00D1462E">
        <w:rPr>
          <w:rFonts w:asciiTheme="minorHAnsi" w:hAnsiTheme="minorHAnsi" w:cstheme="minorHAnsi"/>
          <w:sz w:val="16"/>
        </w:rPr>
        <w:t>,</w:t>
      </w:r>
      <w:r w:rsidRPr="004E607D">
        <w:rPr>
          <w:rFonts w:asciiTheme="minorHAnsi" w:hAnsiTheme="minorHAnsi" w:cstheme="minorHAnsi"/>
          <w:sz w:val="16"/>
        </w:rPr>
        <w:t xml:space="preserve"> </w:t>
      </w:r>
      <w:r w:rsidRPr="002D7F01">
        <w:rPr>
          <w:rStyle w:val="StyleUnderline"/>
        </w:rPr>
        <w:t>and</w:t>
      </w:r>
      <w:r w:rsidRPr="004E607D">
        <w:rPr>
          <w:rFonts w:asciiTheme="minorHAnsi" w:hAnsiTheme="minorHAnsi" w:cstheme="minorHAnsi"/>
          <w:sz w:val="16"/>
        </w:rPr>
        <w:t xml:space="preserve"> consequently, </w:t>
      </w:r>
      <w:r w:rsidRPr="002D7F01">
        <w:rPr>
          <w:rStyle w:val="StyleUnderline"/>
        </w:rPr>
        <w:t>the capital market</w:t>
      </w:r>
      <w:r w:rsidRPr="004E607D">
        <w:rPr>
          <w:rFonts w:asciiTheme="minorHAnsi" w:hAnsiTheme="minorHAnsi" w:cstheme="minorHAnsi"/>
          <w:sz w:val="16"/>
        </w:rPr>
        <w:t xml:space="preserve"> </w:t>
      </w:r>
      <w:r w:rsidRPr="002D7F01">
        <w:rPr>
          <w:rStyle w:val="Emphasis"/>
        </w:rPr>
        <w:t>valu</w:t>
      </w:r>
      <w:r w:rsidRPr="004E607D">
        <w:rPr>
          <w:rFonts w:asciiTheme="minorHAnsi" w:hAnsiTheme="minorHAnsi" w:cstheme="minorHAnsi"/>
          <w:sz w:val="16"/>
        </w:rPr>
        <w:t>at</w:t>
      </w:r>
      <w:r w:rsidRPr="002D7F01">
        <w:rPr>
          <w:rStyle w:val="Emphasis"/>
        </w:rPr>
        <w:t>es</w:t>
      </w:r>
      <w:r w:rsidRPr="004E607D">
        <w:rPr>
          <w:rFonts w:asciiTheme="minorHAnsi" w:hAnsiTheme="minorHAnsi" w:cstheme="minorHAnsi"/>
          <w:sz w:val="16"/>
        </w:rPr>
        <w:t xml:space="preserve"> </w:t>
      </w:r>
      <w:r w:rsidRPr="002D7F01">
        <w:rPr>
          <w:rStyle w:val="StyleUnderline"/>
        </w:rPr>
        <w:t xml:space="preserve">them </w:t>
      </w:r>
      <w:r w:rsidRPr="002D7F01">
        <w:rPr>
          <w:rStyle w:val="Emphasis"/>
        </w:rPr>
        <w:t>less</w:t>
      </w:r>
      <w:r w:rsidRPr="004E607D">
        <w:rPr>
          <w:rFonts w:asciiTheme="minorHAnsi" w:hAnsiTheme="minorHAnsi" w:cstheme="minorHAnsi"/>
          <w:sz w:val="16"/>
        </w:rPr>
        <w:t>.</w:t>
      </w:r>
    </w:p>
    <w:p w14:paraId="6B6CAAFD" w14:textId="77777777" w:rsidR="00970B62" w:rsidRPr="004E607D" w:rsidRDefault="00970B62" w:rsidP="00970B62">
      <w:pPr>
        <w:rPr>
          <w:rFonts w:asciiTheme="minorHAnsi" w:hAnsiTheme="minorHAnsi" w:cstheme="minorHAnsi"/>
          <w:sz w:val="16"/>
        </w:rPr>
      </w:pPr>
      <w:r w:rsidRPr="004E607D">
        <w:rPr>
          <w:rFonts w:asciiTheme="minorHAnsi" w:hAnsiTheme="minorHAnsi" w:cstheme="minorHAnsi"/>
          <w:sz w:val="16"/>
        </w:rPr>
        <w:t>Table 3. Labour union and firm performance</w:t>
      </w:r>
    </w:p>
    <w:p w14:paraId="42E8A54B" w14:textId="77777777" w:rsidR="00970B62" w:rsidRPr="004E607D" w:rsidRDefault="00970B62" w:rsidP="00970B62">
      <w:pPr>
        <w:rPr>
          <w:rFonts w:asciiTheme="minorHAnsi" w:hAnsiTheme="minorHAnsi" w:cstheme="minorHAnsi"/>
          <w:sz w:val="16"/>
        </w:rPr>
      </w:pPr>
      <w:r w:rsidRPr="004E607D">
        <w:rPr>
          <w:rFonts w:asciiTheme="minorHAnsi" w:hAnsiTheme="minorHAnsi" w:cstheme="minorHAnsi"/>
          <w:sz w:val="16"/>
        </w:rPr>
        <w:t>IV. Conclusion</w:t>
      </w:r>
    </w:p>
    <w:p w14:paraId="721A11F9" w14:textId="77777777" w:rsidR="00970B62" w:rsidRDefault="00970B62" w:rsidP="00970B62">
      <w:pPr>
        <w:rPr>
          <w:rFonts w:asciiTheme="minorHAnsi" w:hAnsiTheme="minorHAnsi" w:cstheme="minorHAnsi"/>
          <w:sz w:val="16"/>
        </w:rPr>
      </w:pPr>
      <w:r w:rsidRPr="00D1462E">
        <w:rPr>
          <w:rStyle w:val="StyleUnderline"/>
          <w:highlight w:val="cyan"/>
        </w:rPr>
        <w:t xml:space="preserve">We have </w:t>
      </w:r>
      <w:r w:rsidRPr="00D1462E">
        <w:rPr>
          <w:rStyle w:val="Emphasis"/>
          <w:highlight w:val="cyan"/>
        </w:rPr>
        <w:t>empirical ev</w:t>
      </w:r>
      <w:r w:rsidRPr="004E607D">
        <w:rPr>
          <w:rFonts w:asciiTheme="minorHAnsi" w:hAnsiTheme="minorHAnsi" w:cstheme="minorHAnsi"/>
          <w:sz w:val="16"/>
        </w:rPr>
        <w:t xml:space="preserve">idence that labour </w:t>
      </w:r>
      <w:r w:rsidRPr="00D1462E">
        <w:rPr>
          <w:rStyle w:val="StyleUnderline"/>
          <w:highlight w:val="cyan"/>
        </w:rPr>
        <w:t>unions</w:t>
      </w:r>
      <w:r w:rsidRPr="004E607D">
        <w:rPr>
          <w:rFonts w:asciiTheme="minorHAnsi" w:hAnsiTheme="minorHAnsi" w:cstheme="minorHAnsi"/>
          <w:sz w:val="16"/>
        </w:rPr>
        <w:t xml:space="preserve"> enlarge human resource investments but </w:t>
      </w:r>
      <w:r w:rsidRPr="00D1462E">
        <w:rPr>
          <w:rStyle w:val="Emphasis"/>
          <w:highlight w:val="cyan"/>
        </w:rPr>
        <w:t>reduce</w:t>
      </w:r>
      <w:r w:rsidRPr="004E607D">
        <w:rPr>
          <w:rFonts w:asciiTheme="minorHAnsi" w:hAnsiTheme="minorHAnsi" w:cstheme="minorHAnsi"/>
          <w:sz w:val="16"/>
        </w:rPr>
        <w:t xml:space="preserve"> physical </w:t>
      </w:r>
      <w:r w:rsidRPr="00D1462E">
        <w:rPr>
          <w:rStyle w:val="Emphasis"/>
          <w:highlight w:val="cyan"/>
        </w:rPr>
        <w:t>capital</w:t>
      </w:r>
      <w:r w:rsidRPr="002D7F01">
        <w:rPr>
          <w:rStyle w:val="StyleUnderline"/>
        </w:rPr>
        <w:t xml:space="preserve"> investments</w:t>
      </w:r>
      <w:r w:rsidRPr="004E607D">
        <w:rPr>
          <w:rFonts w:asciiTheme="minorHAnsi" w:hAnsiTheme="minorHAnsi" w:cstheme="minorHAnsi"/>
          <w:sz w:val="16"/>
        </w:rPr>
        <w:t xml:space="preserve">, </w:t>
      </w:r>
      <w:r w:rsidRPr="00D1462E">
        <w:rPr>
          <w:rStyle w:val="StyleUnderline"/>
          <w:highlight w:val="cyan"/>
        </w:rPr>
        <w:t>which</w:t>
      </w:r>
      <w:r w:rsidRPr="004E607D">
        <w:rPr>
          <w:rFonts w:asciiTheme="minorHAnsi" w:hAnsiTheme="minorHAnsi" w:cstheme="minorHAnsi"/>
          <w:sz w:val="16"/>
        </w:rPr>
        <w:t xml:space="preserve"> </w:t>
      </w:r>
      <w:r w:rsidRPr="002D7F01">
        <w:rPr>
          <w:rStyle w:val="StyleUnderline"/>
        </w:rPr>
        <w:t xml:space="preserve">consequently </w:t>
      </w:r>
      <w:r w:rsidRPr="00D1462E">
        <w:rPr>
          <w:rStyle w:val="StyleUnderline"/>
          <w:highlight w:val="cyan"/>
        </w:rPr>
        <w:t xml:space="preserve">leads to </w:t>
      </w:r>
      <w:r w:rsidRPr="00D1462E">
        <w:rPr>
          <w:rStyle w:val="Emphasis"/>
          <w:highlight w:val="cyan"/>
        </w:rPr>
        <w:t>low</w:t>
      </w:r>
      <w:r w:rsidRPr="002D7F01">
        <w:rPr>
          <w:rStyle w:val="Emphasis"/>
        </w:rPr>
        <w:t xml:space="preserve"> </w:t>
      </w:r>
      <w:r w:rsidRPr="00D1462E">
        <w:rPr>
          <w:rStyle w:val="Emphasis"/>
          <w:highlight w:val="cyan"/>
        </w:rPr>
        <w:t>productivity</w:t>
      </w:r>
      <w:r w:rsidRPr="00356DB6">
        <w:rPr>
          <w:rFonts w:asciiTheme="minorHAnsi" w:hAnsiTheme="minorHAnsi" w:cstheme="minorHAnsi"/>
          <w:sz w:val="16"/>
        </w:rPr>
        <w:t xml:space="preserve"> </w:t>
      </w:r>
      <w:r w:rsidRPr="00356DB6">
        <w:rPr>
          <w:rStyle w:val="StyleUnderline"/>
        </w:rPr>
        <w:t xml:space="preserve">and low </w:t>
      </w:r>
      <w:r w:rsidRPr="00356DB6">
        <w:rPr>
          <w:rStyle w:val="Emphasis"/>
        </w:rPr>
        <w:t>market valuation</w:t>
      </w:r>
      <w:r w:rsidRPr="00356DB6">
        <w:rPr>
          <w:rFonts w:asciiTheme="minorHAnsi" w:hAnsiTheme="minorHAnsi" w:cstheme="minorHAnsi"/>
          <w:sz w:val="16"/>
        </w:rPr>
        <w:t xml:space="preserve"> of firms.Footnote6 We interpret these findings to mean that the labour </w:t>
      </w:r>
      <w:r w:rsidRPr="00356DB6">
        <w:rPr>
          <w:rStyle w:val="StyleUnderline"/>
        </w:rPr>
        <w:t xml:space="preserve">unions engage in </w:t>
      </w:r>
      <w:r w:rsidRPr="00356DB6">
        <w:rPr>
          <w:rStyle w:val="Emphasis"/>
        </w:rPr>
        <w:t>rent-seeking</w:t>
      </w:r>
      <w:r w:rsidRPr="00356DB6">
        <w:rPr>
          <w:rFonts w:asciiTheme="minorHAnsi" w:hAnsiTheme="minorHAnsi" w:cstheme="minorHAnsi"/>
          <w:sz w:val="16"/>
        </w:rPr>
        <w:t xml:space="preserve"> behaviour </w:t>
      </w:r>
      <w:r w:rsidRPr="00356DB6">
        <w:rPr>
          <w:rStyle w:val="StyleUnderline"/>
        </w:rPr>
        <w:t xml:space="preserve">that </w:t>
      </w:r>
      <w:r w:rsidRPr="00356DB6">
        <w:rPr>
          <w:rStyle w:val="Emphasis"/>
        </w:rPr>
        <w:t>distorts</w:t>
      </w:r>
      <w:r w:rsidRPr="00356DB6">
        <w:rPr>
          <w:rStyle w:val="StyleUnderline"/>
        </w:rPr>
        <w:t xml:space="preserve"> </w:t>
      </w:r>
      <w:r w:rsidRPr="00356DB6">
        <w:rPr>
          <w:rStyle w:val="Emphasis"/>
        </w:rPr>
        <w:t>firms’</w:t>
      </w:r>
      <w:r w:rsidRPr="00356DB6">
        <w:rPr>
          <w:rFonts w:asciiTheme="minorHAnsi" w:hAnsiTheme="minorHAnsi" w:cstheme="minorHAnsi"/>
          <w:sz w:val="16"/>
        </w:rPr>
        <w:t xml:space="preserve"> decisions on </w:t>
      </w:r>
      <w:r w:rsidRPr="00356DB6">
        <w:rPr>
          <w:rStyle w:val="Emphasis"/>
        </w:rPr>
        <w:t>investment</w:t>
      </w:r>
      <w:r w:rsidRPr="004E607D">
        <w:rPr>
          <w:rFonts w:asciiTheme="minorHAnsi" w:hAnsiTheme="minorHAnsi" w:cstheme="minorHAnsi"/>
          <w:sz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14:paraId="22C1D64C" w14:textId="77777777" w:rsidR="00970B62" w:rsidRPr="00A24C9D" w:rsidRDefault="00970B62" w:rsidP="00970B62">
      <w:pPr>
        <w:pStyle w:val="Heading4"/>
        <w:rPr>
          <w:rFonts w:asciiTheme="minorHAnsi" w:hAnsiTheme="minorHAnsi" w:cstheme="minorHAnsi"/>
          <w:b w:val="0"/>
          <w:bCs/>
        </w:rPr>
      </w:pPr>
      <w:r>
        <w:rPr>
          <w:rFonts w:asciiTheme="minorHAnsi" w:hAnsiTheme="minorHAnsi" w:cstheme="minorHAnsi"/>
        </w:rPr>
        <w:t>4</w:t>
      </w:r>
      <w:r w:rsidRPr="00A24C9D">
        <w:rPr>
          <w:rFonts w:asciiTheme="minorHAnsi" w:hAnsiTheme="minorHAnsi" w:cstheme="minorHAnsi"/>
        </w:rPr>
        <w:t xml:space="preserve">. </w:t>
      </w:r>
      <w:r w:rsidRPr="00A24C9D">
        <w:rPr>
          <w:rFonts w:asciiTheme="minorHAnsi" w:hAnsiTheme="minorHAnsi" w:cstheme="minorHAnsi"/>
          <w:u w:val="single"/>
        </w:rPr>
        <w:t>Labor fluidity</w:t>
      </w:r>
      <w:r w:rsidRPr="00A24C9D">
        <w:rPr>
          <w:rFonts w:asciiTheme="minorHAnsi" w:hAnsiTheme="minorHAnsi" w:cstheme="minorHAnsi"/>
        </w:rPr>
        <w:t xml:space="preserve">. </w:t>
      </w:r>
      <w:r w:rsidRPr="00A24C9D">
        <w:rPr>
          <w:rFonts w:asciiTheme="minorHAnsi" w:hAnsiTheme="minorHAnsi" w:cstheme="minorHAnsi"/>
          <w:b w:val="0"/>
          <w:bCs/>
        </w:rPr>
        <w:t xml:space="preserve">Unions limit </w:t>
      </w:r>
      <w:r w:rsidRPr="00A24C9D">
        <w:rPr>
          <w:rFonts w:asciiTheme="minorHAnsi" w:hAnsiTheme="minorHAnsi" w:cstheme="minorHAnsi"/>
          <w:b w:val="0"/>
          <w:bCs/>
          <w:u w:val="single"/>
        </w:rPr>
        <w:t>job-to-job</w:t>
      </w:r>
      <w:r w:rsidRPr="00A24C9D">
        <w:rPr>
          <w:rFonts w:asciiTheme="minorHAnsi" w:hAnsiTheme="minorHAnsi" w:cstheme="minorHAnsi"/>
          <w:b w:val="0"/>
          <w:bCs/>
        </w:rPr>
        <w:t xml:space="preserve"> switches---hitting the </w:t>
      </w:r>
      <w:r w:rsidRPr="00A24C9D">
        <w:rPr>
          <w:rFonts w:asciiTheme="minorHAnsi" w:hAnsiTheme="minorHAnsi" w:cstheme="minorHAnsi"/>
          <w:b w:val="0"/>
          <w:bCs/>
          <w:u w:val="single"/>
        </w:rPr>
        <w:t>most vulnerable</w:t>
      </w:r>
      <w:r w:rsidRPr="00A24C9D">
        <w:rPr>
          <w:rFonts w:asciiTheme="minorHAnsi" w:hAnsiTheme="minorHAnsi" w:cstheme="minorHAnsi"/>
          <w:b w:val="0"/>
          <w:bCs/>
        </w:rPr>
        <w:t xml:space="preserve"> workers the </w:t>
      </w:r>
      <w:r w:rsidRPr="00A24C9D">
        <w:rPr>
          <w:rFonts w:asciiTheme="minorHAnsi" w:hAnsiTheme="minorHAnsi" w:cstheme="minorHAnsi"/>
          <w:b w:val="0"/>
          <w:bCs/>
          <w:u w:val="single"/>
        </w:rPr>
        <w:t>hardest</w:t>
      </w:r>
      <w:r w:rsidRPr="00A24C9D">
        <w:rPr>
          <w:rFonts w:asciiTheme="minorHAnsi" w:hAnsiTheme="minorHAnsi" w:cstheme="minorHAnsi"/>
          <w:b w:val="0"/>
          <w:bCs/>
        </w:rPr>
        <w:t>.</w:t>
      </w:r>
    </w:p>
    <w:p w14:paraId="0146E98B"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Bourne ’22</w:t>
      </w:r>
      <w:r w:rsidRPr="00A24C9D">
        <w:rPr>
          <w:rFonts w:asciiTheme="minorHAnsi" w:hAnsiTheme="minorHAnsi" w:cstheme="minorHAnsi"/>
        </w:rPr>
        <w:t xml:space="preserve"> [Ryan and Brad Subramaniam; December 15; MPhil economics, Chair for the Public Understanding of Economics at Cato; Research Associate, Cato Institute; Cato Institute, </w:t>
      </w:r>
      <w:r>
        <w:rPr>
          <w:rFonts w:asciiTheme="minorHAnsi" w:hAnsiTheme="minorHAnsi" w:cstheme="minorHAnsi"/>
        </w:rPr>
        <w:t>“</w:t>
      </w:r>
      <w:r w:rsidRPr="00A24C9D">
        <w:rPr>
          <w:rFonts w:asciiTheme="minorHAnsi" w:hAnsiTheme="minorHAnsi" w:cstheme="minorHAnsi"/>
        </w:rPr>
        <w:t>Private Sector Labor Regulation,</w:t>
      </w:r>
      <w:r>
        <w:rPr>
          <w:rFonts w:asciiTheme="minorHAnsi" w:hAnsiTheme="minorHAnsi" w:cstheme="minorHAnsi"/>
        </w:rPr>
        <w:t>”</w:t>
      </w:r>
      <w:r w:rsidRPr="00A24C9D">
        <w:rPr>
          <w:rFonts w:asciiTheme="minorHAnsi" w:hAnsiTheme="minorHAnsi" w:cstheme="minorHAnsi"/>
        </w:rPr>
        <w:t xml:space="preserve"> https://www.cato.org/publications/facilitating-personal-improvement-private-sector-labor-regulation]</w:t>
      </w:r>
    </w:p>
    <w:p w14:paraId="187A3B5C"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Most such </w:t>
      </w:r>
      <w:r w:rsidRPr="00A24C9D">
        <w:rPr>
          <w:rStyle w:val="Emphasis"/>
          <w:rFonts w:asciiTheme="minorHAnsi" w:hAnsiTheme="minorHAnsi" w:cstheme="minorHAnsi"/>
        </w:rPr>
        <w:t>laws</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reg</w:t>
      </w:r>
      <w:r w:rsidRPr="00A24C9D">
        <w:rPr>
          <w:rFonts w:asciiTheme="minorHAnsi" w:hAnsiTheme="minorHAnsi" w:cstheme="minorHAnsi"/>
          <w:sz w:val="16"/>
        </w:rPr>
        <w:t>ulation</w:t>
      </w:r>
      <w:r w:rsidRPr="00A24C9D">
        <w:rPr>
          <w:rStyle w:val="Emphasis"/>
          <w:rFonts w:asciiTheme="minorHAnsi" w:hAnsiTheme="minorHAnsi" w:cstheme="minorHAnsi"/>
        </w:rPr>
        <w:t>s</w:t>
      </w:r>
      <w:r w:rsidRPr="00A24C9D">
        <w:rPr>
          <w:rFonts w:asciiTheme="minorHAnsi" w:hAnsiTheme="minorHAnsi" w:cstheme="minorHAnsi"/>
          <w:sz w:val="16"/>
        </w:rPr>
        <w:t xml:space="preserve"> are simply </w:t>
      </w:r>
      <w:r w:rsidRPr="00A24C9D">
        <w:rPr>
          <w:rStyle w:val="Emphasis"/>
          <w:rFonts w:asciiTheme="minorHAnsi" w:hAnsiTheme="minorHAnsi" w:cstheme="minorHAnsi"/>
        </w:rPr>
        <w:t>assumed</w:t>
      </w:r>
      <w:r w:rsidRPr="00A24C9D">
        <w:rPr>
          <w:rStyle w:val="StyleUnderline"/>
          <w:rFonts w:asciiTheme="minorHAnsi" w:hAnsiTheme="minorHAnsi" w:cstheme="minorHAnsi"/>
        </w:rPr>
        <w:t xml:space="preserve"> to benefit American workers</w:t>
      </w:r>
      <w:r w:rsidRPr="00A24C9D">
        <w:rPr>
          <w:rFonts w:asciiTheme="minorHAnsi" w:hAnsiTheme="minorHAnsi" w:cstheme="minorHAnsi"/>
          <w:sz w:val="16"/>
        </w:rPr>
        <w:t xml:space="preserve">, but economics tells us that they can </w:t>
      </w:r>
      <w:r w:rsidRPr="00A24C9D">
        <w:rPr>
          <w:rStyle w:val="Emphasis"/>
          <w:rFonts w:asciiTheme="minorHAnsi" w:hAnsiTheme="minorHAnsi" w:cstheme="minorHAnsi"/>
        </w:rPr>
        <w:t>reduce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 availability of </w:t>
      </w:r>
      <w:r w:rsidRPr="00A24C9D">
        <w:rPr>
          <w:rStyle w:val="Emphasis"/>
          <w:rFonts w:asciiTheme="minorHAnsi" w:hAnsiTheme="minorHAnsi" w:cstheme="minorHAnsi"/>
        </w:rPr>
        <w:t>jobs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change the composition of workers’ </w:t>
      </w:r>
      <w:r w:rsidRPr="00A24C9D">
        <w:rPr>
          <w:rStyle w:val="Emphasis"/>
          <w:rFonts w:asciiTheme="minorHAnsi" w:hAnsiTheme="minorHAnsi" w:cstheme="minorHAnsi"/>
        </w:rPr>
        <w:t>remuneration</w:t>
      </w:r>
      <w:r w:rsidRPr="00A24C9D">
        <w:rPr>
          <w:rFonts w:asciiTheme="minorHAnsi" w:hAnsiTheme="minorHAnsi" w:cstheme="minorHAnsi"/>
          <w:sz w:val="16"/>
        </w:rPr>
        <w:t xml:space="preserve"> in ways that many workers might dislike. At best, </w:t>
      </w:r>
      <w:r w:rsidRPr="00A24C9D">
        <w:rPr>
          <w:rStyle w:val="StyleUnderline"/>
          <w:rFonts w:asciiTheme="minorHAnsi" w:hAnsiTheme="minorHAnsi" w:cstheme="minorHAnsi"/>
        </w:rPr>
        <w:t xml:space="preserve">these laws help </w:t>
      </w:r>
      <w:r w:rsidRPr="00A24C9D">
        <w:rPr>
          <w:rStyle w:val="Emphasis"/>
          <w:rFonts w:asciiTheme="minorHAnsi" w:hAnsiTheme="minorHAnsi" w:cstheme="minorHAnsi"/>
        </w:rPr>
        <w:t>some</w:t>
      </w:r>
      <w:r w:rsidRPr="00A24C9D">
        <w:rPr>
          <w:rStyle w:val="StyleUnderline"/>
          <w:rFonts w:asciiTheme="minorHAnsi" w:hAnsiTheme="minorHAnsi" w:cstheme="minorHAnsi"/>
        </w:rPr>
        <w:t xml:space="preserve"> workers enjoy more </w:t>
      </w:r>
      <w:r w:rsidRPr="00A24C9D">
        <w:rPr>
          <w:rStyle w:val="Emphasis"/>
          <w:rFonts w:asciiTheme="minorHAnsi" w:hAnsiTheme="minorHAnsi" w:cstheme="minorHAnsi"/>
        </w:rPr>
        <w:t>security</w:t>
      </w:r>
      <w:r w:rsidRPr="00A24C9D">
        <w:rPr>
          <w:rStyle w:val="StyleUnderline"/>
          <w:rFonts w:asciiTheme="minorHAnsi" w:hAnsiTheme="minorHAnsi" w:cstheme="minorHAnsi"/>
        </w:rPr>
        <w:t xml:space="preserve"> or higher </w:t>
      </w:r>
      <w:r w:rsidRPr="00A24C9D">
        <w:rPr>
          <w:rStyle w:val="Emphasis"/>
          <w:rFonts w:asciiTheme="minorHAnsi" w:hAnsiTheme="minorHAnsi" w:cstheme="minorHAnsi"/>
        </w:rPr>
        <w:t>pay</w:t>
      </w:r>
      <w:r w:rsidRPr="00A24C9D">
        <w:rPr>
          <w:rFonts w:asciiTheme="minorHAnsi" w:hAnsiTheme="minorHAnsi" w:cstheme="minorHAnsi"/>
          <w:sz w:val="16"/>
        </w:rPr>
        <w:t xml:space="preserve"> or benefits—</w:t>
      </w:r>
      <w:r w:rsidRPr="00A24C9D">
        <w:rPr>
          <w:rStyle w:val="Emphasis"/>
          <w:rFonts w:asciiTheme="minorHAnsi" w:hAnsiTheme="minorHAnsi" w:cstheme="minorHAnsi"/>
        </w:rPr>
        <w:t>but</w:t>
      </w:r>
      <w:r w:rsidRPr="00A24C9D">
        <w:rPr>
          <w:rFonts w:asciiTheme="minorHAnsi" w:hAnsiTheme="minorHAnsi" w:cstheme="minorHAnsi"/>
          <w:sz w:val="16"/>
        </w:rPr>
        <w:t xml:space="preserve"> they do so </w:t>
      </w:r>
      <w:r w:rsidRPr="00A24C9D">
        <w:rPr>
          <w:rStyle w:val="StyleUnderline"/>
          <w:rFonts w:asciiTheme="minorHAnsi" w:hAnsiTheme="minorHAnsi" w:cstheme="minorHAnsi"/>
        </w:rPr>
        <w:t xml:space="preserve">at the </w:t>
      </w:r>
      <w:r w:rsidRPr="00A24C9D">
        <w:rPr>
          <w:rStyle w:val="Emphasis"/>
          <w:rFonts w:asciiTheme="minorHAnsi" w:hAnsiTheme="minorHAnsi" w:cstheme="minorHAnsi"/>
        </w:rPr>
        <w:t>expense</w:t>
      </w:r>
      <w:r w:rsidRPr="00A24C9D">
        <w:rPr>
          <w:rStyle w:val="StyleUnderline"/>
          <w:rFonts w:asciiTheme="minorHAnsi" w:hAnsiTheme="minorHAnsi" w:cstheme="minorHAnsi"/>
        </w:rPr>
        <w:t xml:space="preserve"> of others</w:t>
      </w:r>
      <w:r w:rsidRPr="00A24C9D">
        <w:rPr>
          <w:rFonts w:asciiTheme="minorHAnsi" w:hAnsiTheme="minorHAnsi" w:cstheme="minorHAnsi"/>
          <w:sz w:val="16"/>
        </w:rPr>
        <w:t xml:space="preserve">, </w:t>
      </w:r>
      <w:r w:rsidRPr="00A24C9D">
        <w:rPr>
          <w:rStyle w:val="StyleUnderline"/>
          <w:rFonts w:asciiTheme="minorHAnsi" w:hAnsiTheme="minorHAnsi" w:cstheme="minorHAnsi"/>
        </w:rPr>
        <w:t>who</w:t>
      </w:r>
      <w:r w:rsidRPr="00A24C9D">
        <w:rPr>
          <w:rFonts w:asciiTheme="minorHAnsi" w:hAnsiTheme="minorHAnsi" w:cstheme="minorHAnsi"/>
          <w:sz w:val="16"/>
        </w:rPr>
        <w:t xml:space="preserve"> often </w:t>
      </w:r>
      <w:r w:rsidRPr="00A24C9D">
        <w:rPr>
          <w:rStyle w:val="StyleUnderline"/>
          <w:rFonts w:asciiTheme="minorHAnsi" w:hAnsiTheme="minorHAnsi" w:cstheme="minorHAnsi"/>
        </w:rPr>
        <w:t xml:space="preserve">suffer </w:t>
      </w:r>
      <w:r w:rsidRPr="00A24C9D">
        <w:rPr>
          <w:rStyle w:val="Emphasis"/>
          <w:rFonts w:asciiTheme="minorHAnsi" w:hAnsiTheme="minorHAnsi" w:cstheme="minorHAnsi"/>
        </w:rPr>
        <w:t>heavily</w:t>
      </w:r>
      <w:r w:rsidRPr="00A24C9D">
        <w:rPr>
          <w:rFonts w:asciiTheme="minorHAnsi" w:hAnsiTheme="minorHAnsi" w:cstheme="minorHAnsi"/>
          <w:sz w:val="16"/>
        </w:rPr>
        <w:t xml:space="preserve">. For example, the bulk of research on </w:t>
      </w:r>
      <w:r w:rsidRPr="00A24C9D">
        <w:rPr>
          <w:rStyle w:val="StyleUnderline"/>
          <w:rFonts w:asciiTheme="minorHAnsi" w:hAnsiTheme="minorHAnsi" w:cstheme="minorHAnsi"/>
        </w:rPr>
        <w:t>increasing</w:t>
      </w:r>
      <w:r w:rsidRPr="00A24C9D">
        <w:rPr>
          <w:rFonts w:asciiTheme="minorHAnsi" w:hAnsiTheme="minorHAnsi" w:cstheme="minorHAnsi"/>
          <w:sz w:val="16"/>
        </w:rPr>
        <w:t xml:space="preserve"> minimum </w:t>
      </w:r>
      <w:r w:rsidRPr="00A24C9D">
        <w:rPr>
          <w:rStyle w:val="Emphasis"/>
          <w:rFonts w:asciiTheme="minorHAnsi" w:hAnsiTheme="minorHAnsi" w:cstheme="minorHAnsi"/>
        </w:rPr>
        <w:t>wage</w:t>
      </w:r>
      <w:r w:rsidRPr="00A24C9D">
        <w:rPr>
          <w:rFonts w:asciiTheme="minorHAnsi" w:hAnsiTheme="minorHAnsi" w:cstheme="minorHAnsi"/>
          <w:sz w:val="16"/>
        </w:rPr>
        <w:t xml:space="preserve"> rate</w:t>
      </w:r>
      <w:r w:rsidRPr="00A24C9D">
        <w:rPr>
          <w:rStyle w:val="Emphasis"/>
          <w:rFonts w:asciiTheme="minorHAnsi" w:hAnsiTheme="minorHAnsi" w:cstheme="minorHAnsi"/>
        </w:rPr>
        <w:t>s</w:t>
      </w:r>
      <w:r w:rsidRPr="00A24C9D">
        <w:rPr>
          <w:rFonts w:asciiTheme="minorHAnsi" w:hAnsiTheme="minorHAnsi" w:cstheme="minorHAnsi"/>
          <w:sz w:val="16"/>
        </w:rPr>
        <w:t xml:space="preserve"> finds that they raise hourly pay for most affected workers but that they </w:t>
      </w:r>
      <w:r w:rsidRPr="00A24C9D">
        <w:rPr>
          <w:rStyle w:val="StyleUnderline"/>
          <w:rFonts w:asciiTheme="minorHAnsi" w:hAnsiTheme="minorHAnsi" w:cstheme="minorHAnsi"/>
        </w:rPr>
        <w:t xml:space="preserve">lower overall employment levels or hours </w:t>
      </w:r>
      <w:r w:rsidRPr="00A24C9D">
        <w:rPr>
          <w:rStyle w:val="Emphasis"/>
          <w:rFonts w:asciiTheme="minorHAnsi" w:hAnsiTheme="minorHAnsi" w:cstheme="minorHAnsi"/>
        </w:rPr>
        <w:t>worked</w:t>
      </w:r>
      <w:r w:rsidRPr="00A24C9D">
        <w:rPr>
          <w:rFonts w:asciiTheme="minorHAnsi" w:hAnsiTheme="minorHAnsi" w:cstheme="minorHAnsi"/>
          <w:sz w:val="16"/>
        </w:rPr>
        <w:t>. This can reduce job prospects for young and unskilled workers.2</w:t>
      </w:r>
    </w:p>
    <w:p w14:paraId="2444054D"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There are two broad reasons to be worried about existing and possible new government policy barriers to hiring, firing, or freely negotiated contractual arrangements in the jobs market.</w:t>
      </w:r>
    </w:p>
    <w:p w14:paraId="608C27E3"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First, </w:t>
      </w:r>
      <w:r w:rsidRPr="00A24C9D">
        <w:rPr>
          <w:rStyle w:val="Emphasis"/>
          <w:rFonts w:asciiTheme="minorHAnsi" w:hAnsiTheme="minorHAnsi" w:cstheme="minorHAnsi"/>
        </w:rPr>
        <w:t>cross-country</w:t>
      </w:r>
      <w:r w:rsidRPr="00A24C9D">
        <w:rPr>
          <w:rStyle w:val="StyleUnderline"/>
          <w:rFonts w:asciiTheme="minorHAnsi" w:hAnsiTheme="minorHAnsi" w:cstheme="minorHAnsi"/>
        </w:rPr>
        <w:t xml:space="preserve"> ev</w:t>
      </w:r>
      <w:r w:rsidRPr="00A24C9D">
        <w:rPr>
          <w:rFonts w:asciiTheme="minorHAnsi" w:hAnsiTheme="minorHAnsi" w:cstheme="minorHAnsi"/>
          <w:sz w:val="16"/>
        </w:rPr>
        <w:t xml:space="preserve">idence </w:t>
      </w:r>
      <w:r w:rsidRPr="00A24C9D">
        <w:rPr>
          <w:rStyle w:val="StyleUnderline"/>
          <w:rFonts w:asciiTheme="minorHAnsi" w:hAnsiTheme="minorHAnsi" w:cstheme="minorHAnsi"/>
        </w:rPr>
        <w:t>suggests</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 xml:space="preserve">restrictive </w:t>
      </w:r>
      <w:r w:rsidRPr="00A24C9D">
        <w:rPr>
          <w:rStyle w:val="Emphasis"/>
          <w:rFonts w:asciiTheme="minorHAnsi" w:hAnsiTheme="minorHAnsi" w:cstheme="minorHAnsi"/>
          <w:highlight w:val="cyan"/>
        </w:rPr>
        <w:t>labor</w:t>
      </w:r>
      <w:r w:rsidRPr="00A24C9D">
        <w:rPr>
          <w:rFonts w:asciiTheme="minorHAnsi" w:hAnsiTheme="minorHAnsi" w:cstheme="minorHAnsi"/>
          <w:sz w:val="16"/>
        </w:rPr>
        <w:t xml:space="preserve"> market </w:t>
      </w:r>
      <w:r w:rsidRPr="00A24C9D">
        <w:rPr>
          <w:rStyle w:val="Emphasis"/>
          <w:rFonts w:asciiTheme="minorHAnsi" w:hAnsiTheme="minorHAnsi" w:cstheme="minorHAnsi"/>
          <w:highlight w:val="cyan"/>
        </w:rPr>
        <w:t>reg</w:t>
      </w:r>
      <w:r w:rsidRPr="00A24C9D">
        <w:rPr>
          <w:rFonts w:asciiTheme="minorHAnsi" w:hAnsiTheme="minorHAnsi" w:cstheme="minorHAnsi"/>
          <w:sz w:val="16"/>
        </w:rPr>
        <w:t>ulation</w:t>
      </w:r>
      <w:r w:rsidRPr="00A24C9D">
        <w:rPr>
          <w:rStyle w:val="Emphasis"/>
          <w:rFonts w:asciiTheme="minorHAnsi" w:hAnsiTheme="minorHAnsi" w:cstheme="minorHAnsi"/>
          <w:highlight w:val="cyan"/>
        </w:rPr>
        <w: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raise</w:t>
      </w:r>
      <w:r w:rsidRPr="00A24C9D">
        <w:rPr>
          <w:rFonts w:asciiTheme="minorHAnsi" w:hAnsiTheme="minorHAnsi" w:cstheme="minorHAnsi"/>
          <w:sz w:val="16"/>
        </w:rPr>
        <w:t xml:space="preserve"> the </w:t>
      </w:r>
      <w:r w:rsidRPr="00A24C9D">
        <w:rPr>
          <w:rStyle w:val="Emphasis"/>
          <w:rFonts w:asciiTheme="minorHAnsi" w:hAnsiTheme="minorHAnsi" w:cstheme="minorHAnsi"/>
          <w:highlight w:val="cyan"/>
        </w:rPr>
        <w:t>structural</w:t>
      </w:r>
      <w:r w:rsidRPr="00A24C9D">
        <w:rPr>
          <w:rFonts w:asciiTheme="minorHAnsi" w:hAnsiTheme="minorHAnsi" w:cstheme="minorHAnsi"/>
          <w:sz w:val="16"/>
        </w:rPr>
        <w:t xml:space="preserve"> level of </w:t>
      </w:r>
      <w:r w:rsidRPr="00A24C9D">
        <w:rPr>
          <w:rStyle w:val="Emphasis"/>
          <w:rFonts w:asciiTheme="minorHAnsi" w:hAnsiTheme="minorHAnsi" w:cstheme="minorHAnsi"/>
          <w:highlight w:val="cyan"/>
        </w:rPr>
        <w:t>unemployment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particularly </w:t>
      </w:r>
      <w:r w:rsidRPr="00A24C9D">
        <w:rPr>
          <w:rStyle w:val="StyleUnderline"/>
          <w:rFonts w:asciiTheme="minorHAnsi" w:hAnsiTheme="minorHAnsi" w:cstheme="minorHAnsi"/>
          <w:highlight w:val="cyan"/>
        </w:rPr>
        <w:t>for</w:t>
      </w:r>
      <w:r w:rsidRPr="00A24C9D">
        <w:rPr>
          <w:rFonts w:asciiTheme="minorHAnsi" w:hAnsiTheme="minorHAnsi" w:cstheme="minorHAnsi"/>
          <w:sz w:val="16"/>
        </w:rPr>
        <w:t xml:space="preserve"> demographic groups with the weakest attachment to the labor market, such as </w:t>
      </w:r>
      <w:r w:rsidRPr="00A24C9D">
        <w:rPr>
          <w:rStyle w:val="Emphasis"/>
          <w:rFonts w:asciiTheme="minorHAnsi" w:hAnsiTheme="minorHAnsi" w:cstheme="minorHAnsi"/>
          <w:highlight w:val="cyan"/>
        </w:rPr>
        <w:t>young</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low-skilled</w:t>
      </w:r>
      <w:r w:rsidRPr="00A24C9D">
        <w:rPr>
          <w:rStyle w:val="StyleUnderline"/>
          <w:rFonts w:asciiTheme="minorHAnsi" w:hAnsiTheme="minorHAnsi" w:cstheme="minorHAnsi"/>
        </w:rPr>
        <w:t xml:space="preserve"> workers</w:t>
      </w:r>
      <w:r w:rsidRPr="00A24C9D">
        <w:rPr>
          <w:rFonts w:asciiTheme="minorHAnsi" w:hAnsiTheme="minorHAnsi" w:cstheme="minorHAnsi"/>
          <w:sz w:val="16"/>
        </w:rPr>
        <w:t xml:space="preserve">. That is, </w:t>
      </w:r>
      <w:r w:rsidRPr="00A24C9D">
        <w:rPr>
          <w:rStyle w:val="StyleUnderline"/>
          <w:rFonts w:asciiTheme="minorHAnsi" w:hAnsiTheme="minorHAnsi" w:cstheme="minorHAnsi"/>
        </w:rPr>
        <w:t xml:space="preserve">there is a long-term shift in employment that places these workers at a </w:t>
      </w:r>
      <w:r w:rsidRPr="00A24C9D">
        <w:rPr>
          <w:rStyle w:val="Emphasis"/>
          <w:rFonts w:asciiTheme="minorHAnsi" w:hAnsiTheme="minorHAnsi" w:cstheme="minorHAnsi"/>
        </w:rPr>
        <w:t>serious</w:t>
      </w:r>
      <w:r w:rsidRPr="00A24C9D">
        <w:rPr>
          <w:rFonts w:asciiTheme="minorHAnsi" w:hAnsiTheme="minorHAnsi" w:cstheme="minorHAnsi"/>
          <w:sz w:val="16"/>
        </w:rPr>
        <w:t xml:space="preserve">, even </w:t>
      </w:r>
      <w:r w:rsidRPr="00A24C9D">
        <w:rPr>
          <w:rStyle w:val="Emphasis"/>
          <w:rFonts w:asciiTheme="minorHAnsi" w:hAnsiTheme="minorHAnsi" w:cstheme="minorHAnsi"/>
        </w:rPr>
        <w:t>permanent</w:t>
      </w:r>
      <w:r w:rsidRPr="00A24C9D">
        <w:rPr>
          <w:rFonts w:asciiTheme="minorHAnsi" w:hAnsiTheme="minorHAnsi" w:cstheme="minorHAnsi"/>
          <w:sz w:val="16"/>
        </w:rPr>
        <w:t xml:space="preserve">, </w:t>
      </w:r>
      <w:r w:rsidRPr="00A24C9D">
        <w:rPr>
          <w:rStyle w:val="Emphasis"/>
          <w:rFonts w:asciiTheme="minorHAnsi" w:hAnsiTheme="minorHAnsi" w:cstheme="minorHAnsi"/>
        </w:rPr>
        <w:t>disadvantage</w:t>
      </w:r>
      <w:r w:rsidRPr="00A24C9D">
        <w:rPr>
          <w:rFonts w:asciiTheme="minorHAnsi" w:hAnsiTheme="minorHAnsi" w:cstheme="minorHAnsi"/>
          <w:sz w:val="16"/>
        </w:rPr>
        <w:t xml:space="preserve">. Countries in the European Union have even more labor regulation than the United States, and the </w:t>
      </w:r>
      <w:r w:rsidRPr="00A24C9D">
        <w:rPr>
          <w:rStyle w:val="StyleUnderline"/>
          <w:rFonts w:asciiTheme="minorHAnsi" w:hAnsiTheme="minorHAnsi" w:cstheme="minorHAnsi"/>
        </w:rPr>
        <w:t>EU tends to have</w:t>
      </w:r>
      <w:r w:rsidRPr="00A24C9D">
        <w:rPr>
          <w:rFonts w:asciiTheme="minorHAnsi" w:hAnsiTheme="minorHAnsi" w:cstheme="minorHAnsi"/>
          <w:sz w:val="16"/>
        </w:rPr>
        <w:t xml:space="preserve"> both lower employment rates and </w:t>
      </w:r>
      <w:r w:rsidRPr="00A24C9D">
        <w:rPr>
          <w:rStyle w:val="StyleUnderline"/>
          <w:rFonts w:asciiTheme="minorHAnsi" w:hAnsiTheme="minorHAnsi" w:cstheme="minorHAnsi"/>
        </w:rPr>
        <w:t>higher unemployment</w:t>
      </w:r>
      <w:r w:rsidRPr="00A24C9D">
        <w:rPr>
          <w:rFonts w:asciiTheme="minorHAnsi" w:hAnsiTheme="minorHAnsi" w:cstheme="minorHAnsi"/>
          <w:sz w:val="16"/>
        </w:rPr>
        <w:t xml:space="preserve"> rates (see Table 1). </w:t>
      </w:r>
      <w:r w:rsidRPr="00A24C9D">
        <w:rPr>
          <w:rStyle w:val="StyleUnderline"/>
          <w:rFonts w:asciiTheme="minorHAnsi" w:hAnsiTheme="minorHAnsi" w:cstheme="minorHAnsi"/>
        </w:rPr>
        <w:t xml:space="preserve">These differences are </w:t>
      </w:r>
      <w:r w:rsidRPr="00A24C9D">
        <w:rPr>
          <w:rStyle w:val="Emphasis"/>
          <w:rFonts w:asciiTheme="minorHAnsi" w:hAnsiTheme="minorHAnsi" w:cstheme="minorHAnsi"/>
        </w:rPr>
        <w:t>particularly hard</w:t>
      </w:r>
      <w:r w:rsidRPr="00A24C9D">
        <w:rPr>
          <w:rStyle w:val="StyleUnderline"/>
          <w:rFonts w:asciiTheme="minorHAnsi" w:hAnsiTheme="minorHAnsi" w:cstheme="minorHAnsi"/>
        </w:rPr>
        <w:t xml:space="preserve"> on </w:t>
      </w:r>
      <w:r w:rsidRPr="00A24C9D">
        <w:rPr>
          <w:rStyle w:val="Emphasis"/>
          <w:rFonts w:asciiTheme="minorHAnsi" w:hAnsiTheme="minorHAnsi" w:cstheme="minorHAnsi"/>
        </w:rPr>
        <w:t>young workers</w:t>
      </w:r>
      <w:r w:rsidRPr="00A24C9D">
        <w:rPr>
          <w:rFonts w:asciiTheme="minorHAnsi" w:hAnsiTheme="minorHAnsi" w:cstheme="minorHAnsi"/>
          <w:sz w:val="16"/>
        </w:rPr>
        <w:t xml:space="preserve">. Prior to the pandemic, for men and women, the </w:t>
      </w:r>
      <w:r w:rsidRPr="00A24C9D">
        <w:rPr>
          <w:rStyle w:val="StyleUnderline"/>
          <w:rFonts w:asciiTheme="minorHAnsi" w:hAnsiTheme="minorHAnsi" w:cstheme="minorHAnsi"/>
        </w:rPr>
        <w:t>EU saw youth unemployment</w:t>
      </w:r>
      <w:r w:rsidRPr="00A24C9D">
        <w:rPr>
          <w:rFonts w:asciiTheme="minorHAnsi" w:hAnsiTheme="minorHAnsi" w:cstheme="minorHAnsi"/>
          <w:sz w:val="16"/>
        </w:rPr>
        <w:t xml:space="preserve"> rates (15–24-year-olds) </w:t>
      </w:r>
      <w:r w:rsidRPr="00A24C9D">
        <w:rPr>
          <w:rStyle w:val="StyleUnderline"/>
          <w:rFonts w:asciiTheme="minorHAnsi" w:hAnsiTheme="minorHAnsi" w:cstheme="minorHAnsi"/>
        </w:rPr>
        <w:t>of 15</w:t>
      </w:r>
      <w:r w:rsidRPr="00A24C9D">
        <w:rPr>
          <w:rFonts w:asciiTheme="minorHAnsi" w:hAnsiTheme="minorHAnsi" w:cstheme="minorHAnsi"/>
          <w:sz w:val="16"/>
        </w:rPr>
        <w:t xml:space="preserve">.3 percent and 14.8 percent. </w:t>
      </w:r>
      <w:r w:rsidRPr="00A24C9D">
        <w:rPr>
          <w:rStyle w:val="StyleUnderline"/>
          <w:rFonts w:asciiTheme="minorHAnsi" w:hAnsiTheme="minorHAnsi" w:cstheme="minorHAnsi"/>
        </w:rPr>
        <w:t>This compares to</w:t>
      </w:r>
      <w:r w:rsidRPr="00A24C9D">
        <w:rPr>
          <w:rFonts w:asciiTheme="minorHAnsi" w:hAnsiTheme="minorHAnsi" w:cstheme="minorHAnsi"/>
          <w:sz w:val="16"/>
        </w:rPr>
        <w:t xml:space="preserve"> just 9.4 percent and </w:t>
      </w:r>
      <w:r w:rsidRPr="00A24C9D">
        <w:rPr>
          <w:rStyle w:val="Emphasis"/>
          <w:rFonts w:asciiTheme="minorHAnsi" w:hAnsiTheme="minorHAnsi" w:cstheme="minorHAnsi"/>
        </w:rPr>
        <w:t>7</w:t>
      </w:r>
      <w:r w:rsidRPr="00A24C9D">
        <w:rPr>
          <w:rFonts w:asciiTheme="minorHAnsi" w:hAnsiTheme="minorHAnsi" w:cstheme="minorHAnsi"/>
          <w:sz w:val="16"/>
        </w:rPr>
        <w:t xml:space="preserve">.3 </w:t>
      </w:r>
      <w:r w:rsidRPr="00A24C9D">
        <w:rPr>
          <w:rStyle w:val="StyleUnderline"/>
          <w:rFonts w:asciiTheme="minorHAnsi" w:hAnsiTheme="minorHAnsi" w:cstheme="minorHAnsi"/>
        </w:rPr>
        <w:t xml:space="preserve">percent in the </w:t>
      </w:r>
      <w:r w:rsidRPr="00A24C9D">
        <w:rPr>
          <w:rStyle w:val="Emphasis"/>
          <w:rFonts w:asciiTheme="minorHAnsi" w:hAnsiTheme="minorHAnsi" w:cstheme="minorHAnsi"/>
        </w:rPr>
        <w:t>U</w:t>
      </w:r>
      <w:r w:rsidRPr="00A24C9D">
        <w:rPr>
          <w:rFonts w:asciiTheme="minorHAnsi" w:hAnsiTheme="minorHAnsi" w:cstheme="minorHAnsi"/>
          <w:sz w:val="16"/>
        </w:rPr>
        <w:t xml:space="preserve">nited </w:t>
      </w:r>
      <w:r w:rsidRPr="00A24C9D">
        <w:rPr>
          <w:rStyle w:val="Emphasis"/>
          <w:rFonts w:asciiTheme="minorHAnsi" w:hAnsiTheme="minorHAnsi" w:cstheme="minorHAnsi"/>
        </w:rPr>
        <w:t>S</w:t>
      </w:r>
      <w:r w:rsidRPr="00A24C9D">
        <w:rPr>
          <w:rFonts w:asciiTheme="minorHAnsi" w:hAnsiTheme="minorHAnsi" w:cstheme="minorHAnsi"/>
          <w:sz w:val="16"/>
        </w:rPr>
        <w:t>tates.3</w:t>
      </w:r>
    </w:p>
    <w:p w14:paraId="7BE3078A"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A24C9D">
        <w:rPr>
          <w:rStyle w:val="StyleUnderline"/>
          <w:rFonts w:asciiTheme="minorHAnsi" w:hAnsiTheme="minorHAnsi" w:cstheme="minorHAnsi"/>
          <w:highlight w:val="cyan"/>
        </w:rPr>
        <w:t xml:space="preserve">lack of </w:t>
      </w:r>
      <w:r w:rsidRPr="00A24C9D">
        <w:rPr>
          <w:rStyle w:val="Emphasis"/>
          <w:rFonts w:asciiTheme="minorHAnsi" w:hAnsiTheme="minorHAnsi" w:cstheme="minorHAnsi"/>
          <w:highlight w:val="cyan"/>
        </w:rPr>
        <w:t>job fluidity</w:t>
      </w:r>
      <w:r w:rsidRPr="00A24C9D">
        <w:rPr>
          <w:rStyle w:val="StyleUnderline"/>
          <w:rFonts w:asciiTheme="minorHAnsi" w:hAnsiTheme="minorHAnsi" w:cstheme="minorHAnsi"/>
          <w:highlight w:val="cyan"/>
        </w:rPr>
        <w:t xml:space="preserve"> has</w:t>
      </w:r>
      <w:r w:rsidRPr="00A24C9D">
        <w:rPr>
          <w:rFonts w:asciiTheme="minorHAnsi" w:hAnsiTheme="minorHAnsi" w:cstheme="minorHAnsi"/>
          <w:sz w:val="16"/>
        </w:rPr>
        <w:t xml:space="preserve"> had </w:t>
      </w:r>
      <w:r w:rsidRPr="00A24C9D">
        <w:rPr>
          <w:rStyle w:val="Emphasis"/>
          <w:rFonts w:asciiTheme="minorHAnsi" w:hAnsiTheme="minorHAnsi" w:cstheme="minorHAnsi"/>
          <w:highlight w:val="cyan"/>
        </w:rPr>
        <w:t>worrisome effects</w:t>
      </w:r>
      <w:r w:rsidRPr="00A24C9D">
        <w:rPr>
          <w:rStyle w:val="StyleUnderline"/>
          <w:rFonts w:asciiTheme="minorHAnsi" w:hAnsiTheme="minorHAnsi" w:cstheme="minorHAnsi"/>
          <w:highlight w:val="cyan"/>
        </w:rPr>
        <w:t xml:space="preserve"> for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rPr>
        <w:t>and wages and</w:t>
      </w:r>
      <w:r w:rsidRPr="00A24C9D">
        <w:rPr>
          <w:rFonts w:asciiTheme="minorHAnsi" w:hAnsiTheme="minorHAnsi" w:cstheme="minorHAnsi"/>
          <w:sz w:val="16"/>
        </w:rPr>
        <w:t xml:space="preserve">, again, </w:t>
      </w:r>
      <w:r w:rsidRPr="00A24C9D">
        <w:rPr>
          <w:rStyle w:val="StyleUnderline"/>
          <w:rFonts w:asciiTheme="minorHAnsi" w:hAnsiTheme="minorHAnsi" w:cstheme="minorHAnsi"/>
        </w:rPr>
        <w:t xml:space="preserve">was </w:t>
      </w:r>
      <w:r w:rsidRPr="00A24C9D">
        <w:rPr>
          <w:rStyle w:val="Emphasis"/>
          <w:rFonts w:asciiTheme="minorHAnsi" w:hAnsiTheme="minorHAnsi" w:cstheme="minorHAnsi"/>
        </w:rPr>
        <w:t>especially</w:t>
      </w:r>
      <w:r w:rsidRPr="00A24C9D">
        <w:rPr>
          <w:rStyle w:val="StyleUnderline"/>
          <w:rFonts w:asciiTheme="minorHAnsi" w:hAnsiTheme="minorHAnsi" w:cstheme="minorHAnsi"/>
        </w:rPr>
        <w:t xml:space="preserve"> acute for young</w:t>
      </w:r>
      <w:r w:rsidRPr="00A24C9D">
        <w:rPr>
          <w:rFonts w:asciiTheme="minorHAnsi" w:hAnsiTheme="minorHAnsi" w:cstheme="minorHAnsi"/>
          <w:sz w:val="16"/>
        </w:rPr>
        <w:t xml:space="preserve">er </w:t>
      </w:r>
      <w:r w:rsidRPr="00A24C9D">
        <w:rPr>
          <w:rStyle w:val="StyleUnderline"/>
          <w:rFonts w:asciiTheme="minorHAnsi" w:hAnsiTheme="minorHAnsi" w:cstheme="minorHAnsi"/>
        </w:rPr>
        <w:t>and less-educated workers</w:t>
      </w:r>
      <w:r w:rsidRPr="00A24C9D">
        <w:rPr>
          <w:rFonts w:asciiTheme="minorHAnsi" w:hAnsiTheme="minorHAnsi" w:cstheme="minorHAnsi"/>
          <w:sz w:val="16"/>
        </w:rPr>
        <w:t xml:space="preserve">.4 While some of this trend is driven by the effects of an aging population, it is worsened by policies that make it more difficult to hire workers. Indeed, Engbom (2022) found that </w:t>
      </w:r>
      <w:r w:rsidRPr="00A24C9D">
        <w:rPr>
          <w:rStyle w:val="StyleUnderline"/>
          <w:rFonts w:asciiTheme="minorHAnsi" w:hAnsiTheme="minorHAnsi" w:cstheme="minorHAnsi"/>
          <w:highlight w:val="cyan"/>
        </w:rPr>
        <w:t xml:space="preserve">lower </w:t>
      </w:r>
      <w:r w:rsidRPr="00EC5DA9">
        <w:rPr>
          <w:rStyle w:val="Emphasis"/>
          <w:rFonts w:asciiTheme="minorHAnsi" w:hAnsiTheme="minorHAnsi" w:cstheme="minorHAnsi"/>
        </w:rPr>
        <w:t>job-to-job</w:t>
      </w:r>
      <w:r w:rsidRPr="00EC5DA9">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mobility</w:t>
      </w:r>
      <w:r w:rsidRPr="00A24C9D">
        <w:rPr>
          <w:rFonts w:asciiTheme="minorHAnsi" w:hAnsiTheme="minorHAnsi" w:cstheme="minorHAnsi"/>
          <w:sz w:val="16"/>
        </w:rPr>
        <w:t xml:space="preserve"> (fewer transitions between jobs) </w:t>
      </w:r>
      <w:r w:rsidRPr="00A24C9D">
        <w:rPr>
          <w:rStyle w:val="StyleUnderline"/>
          <w:rFonts w:asciiTheme="minorHAnsi" w:hAnsiTheme="minorHAnsi" w:cstheme="minorHAnsi"/>
          <w:highlight w:val="cyan"/>
        </w:rPr>
        <w:t>across</w:t>
      </w:r>
      <w:r w:rsidRPr="00A24C9D">
        <w:rPr>
          <w:rFonts w:asciiTheme="minorHAnsi" w:hAnsiTheme="minorHAnsi" w:cstheme="minorHAnsi"/>
          <w:sz w:val="16"/>
        </w:rPr>
        <w:t xml:space="preserve"> Organisation of Economic Co-operation and Development (</w:t>
      </w:r>
      <w:r w:rsidRPr="00A24C9D">
        <w:rPr>
          <w:rStyle w:val="StyleUnderline"/>
          <w:rFonts w:asciiTheme="minorHAnsi" w:hAnsiTheme="minorHAnsi" w:cstheme="minorHAnsi"/>
          <w:highlight w:val="cyan"/>
        </w:rPr>
        <w:t>OECD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countries resulted in</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20 percent</w:t>
      </w:r>
      <w:r w:rsidRPr="00A24C9D">
        <w:rPr>
          <w:rStyle w:val="StyleUnderline"/>
          <w:rFonts w:asciiTheme="minorHAnsi" w:hAnsiTheme="minorHAnsi" w:cstheme="minorHAnsi"/>
          <w:highlight w:val="cyan"/>
        </w:rPr>
        <w:t xml:space="preserve"> lower</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wage</w:t>
      </w:r>
      <w:r w:rsidRPr="00A24C9D">
        <w:rPr>
          <w:rStyle w:val="StyleUnderline"/>
          <w:rFonts w:asciiTheme="minorHAnsi" w:hAnsiTheme="minorHAnsi" w:cstheme="minorHAnsi"/>
          <w:highlight w:val="cyan"/>
        </w:rPr>
        <w:t xml:space="preserve"> growth</w:t>
      </w:r>
      <w:r w:rsidRPr="00A24C9D">
        <w:rPr>
          <w:rFonts w:asciiTheme="minorHAnsi" w:hAnsiTheme="minorHAnsi" w:cstheme="minorHAnsi"/>
          <w:sz w:val="16"/>
        </w:rPr>
        <w:t xml:space="preserve"> across a worker’s lifecycle, </w:t>
      </w:r>
      <w:r w:rsidRPr="00A24C9D">
        <w:rPr>
          <w:rStyle w:val="Emphasis"/>
          <w:rFonts w:asciiTheme="minorHAnsi" w:hAnsiTheme="minorHAnsi" w:cstheme="minorHAnsi"/>
          <w:highlight w:val="cyan"/>
        </w:rPr>
        <w:t>along</w:t>
      </w:r>
      <w:r w:rsidRPr="00246111">
        <w:rPr>
          <w:rStyle w:val="Emphasis"/>
          <w:rFonts w:asciiTheme="minorHAnsi" w:hAnsiTheme="minorHAnsi" w:cstheme="minorHAnsi"/>
        </w:rPr>
        <w:t>side</w:t>
      </w:r>
      <w:r w:rsidRPr="00A24C9D">
        <w:rPr>
          <w:rStyle w:val="StyleUnderline"/>
          <w:rFonts w:asciiTheme="minorHAnsi" w:hAnsiTheme="minorHAnsi" w:cstheme="minorHAnsi"/>
        </w:rPr>
        <w:t xml:space="preserve"> a 9 percent fall in aggregate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rPr>
        <w:t>when compared with the</w:t>
      </w:r>
      <w:r w:rsidRPr="00A24C9D">
        <w:rPr>
          <w:rFonts w:asciiTheme="minorHAnsi" w:hAnsiTheme="minorHAnsi" w:cstheme="minorHAnsi"/>
          <w:sz w:val="16"/>
        </w:rPr>
        <w:t xml:space="preserve"> </w:t>
      </w:r>
      <w:r w:rsidRPr="00A24C9D">
        <w:rPr>
          <w:rStyle w:val="Emphasis"/>
          <w:rFonts w:asciiTheme="minorHAnsi" w:hAnsiTheme="minorHAnsi" w:cstheme="minorHAnsi"/>
        </w:rPr>
        <w:t>U</w:t>
      </w:r>
      <w:r w:rsidRPr="00A24C9D">
        <w:rPr>
          <w:rFonts w:asciiTheme="minorHAnsi" w:hAnsiTheme="minorHAnsi" w:cstheme="minorHAnsi"/>
          <w:sz w:val="16"/>
        </w:rPr>
        <w:t xml:space="preserve">nited </w:t>
      </w:r>
      <w:r w:rsidRPr="00A24C9D">
        <w:rPr>
          <w:rStyle w:val="Emphasis"/>
          <w:rFonts w:asciiTheme="minorHAnsi" w:hAnsiTheme="minorHAnsi" w:cstheme="minorHAnsi"/>
        </w:rPr>
        <w:t>S</w:t>
      </w:r>
      <w:r w:rsidRPr="00A24C9D">
        <w:rPr>
          <w:rFonts w:asciiTheme="minorHAnsi" w:hAnsiTheme="minorHAnsi" w:cstheme="minorHAnsi"/>
          <w:sz w:val="16"/>
        </w:rPr>
        <w:t>tates (see Figure 1).5 This is consistent with prior research that found a strong link between job transitions and higher wages.6</w:t>
      </w:r>
    </w:p>
    <w:p w14:paraId="4FA53A02"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Importantly, Engbom found that </w:t>
      </w:r>
      <w:r w:rsidRPr="00A24C9D">
        <w:rPr>
          <w:rStyle w:val="StyleUnderline"/>
          <w:rFonts w:asciiTheme="minorHAnsi" w:hAnsiTheme="minorHAnsi" w:cstheme="minorHAnsi"/>
          <w:highlight w:val="cyan"/>
        </w:rPr>
        <w:t>as</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policies</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reg</w:t>
      </w:r>
      <w:r w:rsidRPr="00A24C9D">
        <w:rPr>
          <w:rFonts w:asciiTheme="minorHAnsi" w:hAnsiTheme="minorHAnsi" w:cstheme="minorHAnsi"/>
          <w:sz w:val="16"/>
        </w:rPr>
        <w:t>ulation</w:t>
      </w:r>
      <w:r w:rsidRPr="00A24C9D">
        <w:rPr>
          <w:rStyle w:val="StyleUnderline"/>
          <w:rFonts w:asciiTheme="minorHAnsi" w:hAnsiTheme="minorHAnsi" w:cstheme="minorHAnsi"/>
        </w:rPr>
        <w: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raise the cost of</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doing business</w:t>
      </w:r>
      <w:r w:rsidRPr="00A24C9D">
        <w:rPr>
          <w:rStyle w:val="StyleUnderline"/>
          <w:rFonts w:asciiTheme="minorHAnsi" w:hAnsiTheme="minorHAnsi" w:cstheme="minorHAnsi"/>
        </w:rPr>
        <w:t xml:space="preserve"> or </w:t>
      </w:r>
      <w:r w:rsidRPr="00A24C9D">
        <w:rPr>
          <w:rStyle w:val="Emphasis"/>
          <w:rFonts w:asciiTheme="minorHAnsi" w:hAnsiTheme="minorHAnsi" w:cstheme="minorHAnsi"/>
          <w:highlight w:val="cyan"/>
        </w:rPr>
        <w:t>hiring</w:t>
      </w:r>
      <w:r w:rsidRPr="00A24C9D">
        <w:rPr>
          <w:rFonts w:asciiTheme="minorHAnsi" w:hAnsiTheme="minorHAnsi" w:cstheme="minorHAnsi"/>
          <w:sz w:val="16"/>
        </w:rPr>
        <w:t xml:space="preserve"> workers, </w:t>
      </w:r>
      <w:r w:rsidRPr="00A24C9D">
        <w:rPr>
          <w:rStyle w:val="StyleUnderline"/>
          <w:rFonts w:asciiTheme="minorHAnsi" w:hAnsiTheme="minorHAnsi" w:cstheme="minorHAnsi"/>
          <w:highlight w:val="cyan"/>
        </w:rPr>
        <w:t>job</w:t>
      </w:r>
      <w:r w:rsidRPr="00A24C9D">
        <w:rPr>
          <w:rStyle w:val="Style13ptBold"/>
          <w:rFonts w:asciiTheme="minorHAnsi" w:hAnsiTheme="minorHAnsi" w:cstheme="minorHAnsi"/>
          <w:sz w:val="16"/>
        </w:rPr>
        <w:t>-</w:t>
      </w:r>
      <w:r w:rsidRPr="00A24C9D">
        <w:rPr>
          <w:rFonts w:asciiTheme="minorHAnsi" w:hAnsiTheme="minorHAnsi" w:cstheme="minorHAnsi"/>
          <w:sz w:val="16"/>
        </w:rPr>
        <w:t xml:space="preserve">to-job </w:t>
      </w:r>
      <w:r w:rsidRPr="00A24C9D">
        <w:rPr>
          <w:rStyle w:val="Emphasis"/>
          <w:rFonts w:asciiTheme="minorHAnsi" w:hAnsiTheme="minorHAnsi" w:cstheme="minorHAnsi"/>
          <w:highlight w:val="cyan"/>
        </w:rPr>
        <w:t>fluidity</w:t>
      </w:r>
      <w:r w:rsidRPr="00A24C9D">
        <w:rPr>
          <w:rStyle w:val="StyleUnderline"/>
          <w:rFonts w:asciiTheme="minorHAnsi" w:hAnsiTheme="minorHAnsi" w:cstheme="minorHAnsi"/>
          <w:highlight w:val="cyan"/>
        </w:rPr>
        <w:t xml:space="preserve"> declines</w:t>
      </w:r>
      <w:r w:rsidRPr="00A24C9D">
        <w:rPr>
          <w:rFonts w:asciiTheme="minorHAnsi" w:hAnsiTheme="minorHAnsi" w:cstheme="minorHAnsi"/>
          <w:sz w:val="16"/>
        </w:rPr>
        <w:t xml:space="preserve"> (see Figure 2). This linkage and its effects have continued since the pandemic began. In Europe, </w:t>
      </w:r>
      <w:r w:rsidRPr="00A24C9D">
        <w:rPr>
          <w:rStyle w:val="StyleUnderline"/>
          <w:rFonts w:asciiTheme="minorHAnsi" w:hAnsiTheme="minorHAnsi" w:cstheme="minorHAnsi"/>
          <w:highlight w:val="cyan"/>
        </w:rPr>
        <w:t>labor laws</w:t>
      </w:r>
      <w:r w:rsidRPr="00A24C9D">
        <w:rPr>
          <w:rFonts w:asciiTheme="minorHAnsi" w:hAnsiTheme="minorHAnsi" w:cstheme="minorHAnsi"/>
          <w:sz w:val="16"/>
        </w:rPr>
        <w:t xml:space="preserve"> and pandemic policies have </w:t>
      </w:r>
      <w:r w:rsidRPr="00A24C9D">
        <w:rPr>
          <w:rStyle w:val="Emphasis"/>
          <w:rFonts w:asciiTheme="minorHAnsi" w:hAnsiTheme="minorHAnsi" w:cstheme="minorHAnsi"/>
          <w:highlight w:val="cyan"/>
        </w:rPr>
        <w:t>discourage</w:t>
      </w:r>
      <w:r w:rsidRPr="00A24C9D">
        <w:rPr>
          <w:rFonts w:asciiTheme="minorHAnsi" w:hAnsiTheme="minorHAnsi" w:cstheme="minorHAnsi"/>
          <w:sz w:val="16"/>
        </w:rPr>
        <w:t xml:space="preserve">d </w:t>
      </w:r>
      <w:r w:rsidRPr="005337CD">
        <w:rPr>
          <w:rFonts w:asciiTheme="minorHAnsi" w:hAnsiTheme="minorHAnsi" w:cstheme="minorHAnsi"/>
          <w:sz w:val="16"/>
          <w:szCs w:val="16"/>
        </w:rPr>
        <w:t>separations</w:t>
      </w:r>
      <w:r w:rsidRPr="005337CD">
        <w:rPr>
          <w:rFonts w:asciiTheme="minorHAnsi" w:hAnsiTheme="minorHAnsi" w:cstheme="minorHAnsi"/>
          <w:sz w:val="10"/>
          <w:szCs w:val="16"/>
        </w:rPr>
        <w:t xml:space="preserve"> </w:t>
      </w:r>
      <w:r w:rsidRPr="00A24C9D">
        <w:rPr>
          <w:rFonts w:asciiTheme="minorHAnsi" w:hAnsiTheme="minorHAnsi" w:cstheme="minorHAnsi"/>
          <w:sz w:val="16"/>
        </w:rPr>
        <w:t xml:space="preserve">and restricted competition, and according to the OECD, </w:t>
      </w:r>
      <w:r w:rsidRPr="00A24C9D">
        <w:rPr>
          <w:rStyle w:val="StyleUnderline"/>
          <w:rFonts w:asciiTheme="minorHAnsi" w:hAnsiTheme="minorHAnsi" w:cstheme="minorHAnsi"/>
          <w:highlight w:val="cyan"/>
        </w:rPr>
        <w:t>job</w:t>
      </w:r>
      <w:r w:rsidRPr="00EC5DA9">
        <w:rPr>
          <w:rStyle w:val="StyleUnderline"/>
          <w:rFonts w:asciiTheme="minorHAnsi" w:hAnsiTheme="minorHAnsi" w:cstheme="minorHAnsi"/>
        </w:rPr>
        <w:t xml:space="preserve">-to-job </w:t>
      </w:r>
      <w:r w:rsidRPr="00A24C9D">
        <w:rPr>
          <w:rStyle w:val="StyleUnderline"/>
          <w:rFonts w:asciiTheme="minorHAnsi" w:hAnsiTheme="minorHAnsi" w:cstheme="minorHAnsi"/>
          <w:highlight w:val="cyan"/>
        </w:rPr>
        <w:t xml:space="preserve">transitions are </w:t>
      </w:r>
      <w:r w:rsidRPr="00A24C9D">
        <w:rPr>
          <w:rStyle w:val="Emphasis"/>
          <w:rFonts w:asciiTheme="minorHAnsi" w:hAnsiTheme="minorHAnsi" w:cstheme="minorHAnsi"/>
          <w:highlight w:val="cyan"/>
        </w:rPr>
        <w:t>less frequent</w:t>
      </w:r>
      <w:r w:rsidRPr="00A24C9D">
        <w:rPr>
          <w:rFonts w:asciiTheme="minorHAnsi" w:hAnsiTheme="minorHAnsi" w:cstheme="minorHAnsi"/>
          <w:sz w:val="16"/>
        </w:rPr>
        <w:t xml:space="preserve"> as a result. </w:t>
      </w:r>
      <w:r w:rsidRPr="00A24C9D">
        <w:rPr>
          <w:rStyle w:val="StyleUnderline"/>
          <w:rFonts w:asciiTheme="minorHAnsi" w:hAnsiTheme="minorHAnsi" w:cstheme="minorHAnsi"/>
        </w:rPr>
        <w:t xml:space="preserve">Workers </w:t>
      </w:r>
      <w:r w:rsidRPr="00A24C9D">
        <w:rPr>
          <w:rStyle w:val="Emphasis"/>
          <w:rFonts w:asciiTheme="minorHAnsi" w:hAnsiTheme="minorHAnsi" w:cstheme="minorHAnsi"/>
        </w:rPr>
        <w:t>across</w:t>
      </w:r>
      <w:r w:rsidRPr="00A24C9D">
        <w:rPr>
          <w:rStyle w:val="StyleUnderline"/>
          <w:rFonts w:asciiTheme="minorHAnsi" w:hAnsiTheme="minorHAnsi" w:cstheme="minorHAnsi"/>
        </w:rPr>
        <w:t xml:space="preserve"> Europe</w:t>
      </w:r>
      <w:r w:rsidRPr="00A24C9D">
        <w:rPr>
          <w:rFonts w:asciiTheme="minorHAnsi" w:hAnsiTheme="minorHAnsi" w:cstheme="minorHAnsi"/>
          <w:sz w:val="16"/>
        </w:rPr>
        <w:t xml:space="preserve">, in turn, have </w:t>
      </w:r>
      <w:r w:rsidRPr="00A24C9D">
        <w:rPr>
          <w:rStyle w:val="StyleUnderline"/>
          <w:rFonts w:asciiTheme="minorHAnsi" w:hAnsiTheme="minorHAnsi" w:cstheme="minorHAnsi"/>
        </w:rPr>
        <w:t xml:space="preserve">experienced </w:t>
      </w:r>
      <w:r w:rsidRPr="00A24C9D">
        <w:rPr>
          <w:rStyle w:val="Emphasis"/>
          <w:rFonts w:asciiTheme="minorHAnsi" w:hAnsiTheme="minorHAnsi" w:cstheme="minorHAnsi"/>
        </w:rPr>
        <w:t>fewer</w:t>
      </w:r>
      <w:r w:rsidRPr="00A24C9D">
        <w:rPr>
          <w:rFonts w:asciiTheme="minorHAnsi" w:hAnsiTheme="minorHAnsi" w:cstheme="minorHAnsi"/>
          <w:sz w:val="16"/>
        </w:rPr>
        <w:t xml:space="preserve"> working </w:t>
      </w:r>
      <w:r w:rsidRPr="00A24C9D">
        <w:rPr>
          <w:rStyle w:val="Emphasis"/>
          <w:rFonts w:asciiTheme="minorHAnsi" w:hAnsiTheme="minorHAnsi" w:cstheme="minorHAnsi"/>
        </w:rPr>
        <w:t>hours</w:t>
      </w:r>
      <w:r w:rsidRPr="00A24C9D">
        <w:rPr>
          <w:rFonts w:asciiTheme="minorHAnsi" w:hAnsiTheme="minorHAnsi" w:cstheme="minorHAnsi"/>
          <w:sz w:val="16"/>
        </w:rPr>
        <w:t xml:space="preserve">, </w:t>
      </w:r>
      <w:r w:rsidRPr="00A24C9D">
        <w:rPr>
          <w:rStyle w:val="Emphasis"/>
          <w:rFonts w:asciiTheme="minorHAnsi" w:hAnsiTheme="minorHAnsi" w:cstheme="minorHAnsi"/>
        </w:rPr>
        <w:t>weaker</w:t>
      </w:r>
      <w:r w:rsidRPr="00A24C9D">
        <w:rPr>
          <w:rFonts w:asciiTheme="minorHAnsi" w:hAnsiTheme="minorHAnsi" w:cstheme="minorHAnsi"/>
          <w:sz w:val="16"/>
        </w:rPr>
        <w:t xml:space="preserve"> </w:t>
      </w:r>
      <w:r w:rsidRPr="00A24C9D">
        <w:rPr>
          <w:rStyle w:val="StyleUnderline"/>
          <w:rFonts w:asciiTheme="minorHAnsi" w:hAnsiTheme="minorHAnsi" w:cstheme="minorHAnsi"/>
        </w:rPr>
        <w:t>wage 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much higher </w:t>
      </w:r>
      <w:r w:rsidRPr="00A24C9D">
        <w:rPr>
          <w:rStyle w:val="Emphasis"/>
          <w:rFonts w:asciiTheme="minorHAnsi" w:hAnsiTheme="minorHAnsi" w:cstheme="minorHAnsi"/>
        </w:rPr>
        <w:t>involuntary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part-time work, and </w:t>
      </w:r>
      <w:r w:rsidRPr="00A24C9D">
        <w:rPr>
          <w:rStyle w:val="Emphasis"/>
          <w:rFonts w:asciiTheme="minorHAnsi" w:hAnsiTheme="minorHAnsi" w:cstheme="minorHAnsi"/>
        </w:rPr>
        <w:t>higher</w:t>
      </w:r>
      <w:r w:rsidRPr="00A24C9D">
        <w:rPr>
          <w:rFonts w:asciiTheme="minorHAnsi" w:hAnsiTheme="minorHAnsi" w:cstheme="minorHAnsi"/>
          <w:sz w:val="16"/>
        </w:rPr>
        <w:t xml:space="preserve"> overall </w:t>
      </w:r>
      <w:r w:rsidRPr="00A24C9D">
        <w:rPr>
          <w:rStyle w:val="Emphasis"/>
          <w:rFonts w:asciiTheme="minorHAnsi" w:hAnsiTheme="minorHAnsi" w:cstheme="minorHAnsi"/>
        </w:rPr>
        <w:t>unemployment</w:t>
      </w:r>
      <w:r w:rsidRPr="00A24C9D">
        <w:rPr>
          <w:rFonts w:asciiTheme="minorHAnsi" w:hAnsiTheme="minorHAnsi" w:cstheme="minorHAnsi"/>
          <w:sz w:val="16"/>
        </w:rPr>
        <w:t xml:space="preserve"> than their American counterparts.7</w:t>
      </w:r>
    </w:p>
    <w:p w14:paraId="10AF48C1"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Although burdensome laws that have existed for decades cannot logically explain recent labor fluidity declines, </w:t>
      </w:r>
      <w:r w:rsidRPr="00A24C9D">
        <w:rPr>
          <w:rStyle w:val="StyleUnderline"/>
          <w:rFonts w:asciiTheme="minorHAnsi" w:hAnsiTheme="minorHAnsi" w:cstheme="minorHAnsi"/>
        </w:rPr>
        <w:t xml:space="preserve">undoing them could </w:t>
      </w:r>
      <w:r w:rsidRPr="00A24C9D">
        <w:rPr>
          <w:rStyle w:val="Emphasis"/>
          <w:rFonts w:asciiTheme="minorHAnsi" w:hAnsiTheme="minorHAnsi" w:cstheme="minorHAnsi"/>
        </w:rPr>
        <w:t>permanently</w:t>
      </w:r>
      <w:r w:rsidRPr="00A24C9D">
        <w:rPr>
          <w:rStyle w:val="StyleUnderline"/>
          <w:rFonts w:asciiTheme="minorHAnsi" w:hAnsiTheme="minorHAnsi" w:cstheme="minorHAnsi"/>
        </w:rPr>
        <w:t xml:space="preserve"> raise</w:t>
      </w:r>
      <w:r w:rsidRPr="00A24C9D">
        <w:rPr>
          <w:rFonts w:asciiTheme="minorHAnsi" w:hAnsiTheme="minorHAnsi" w:cstheme="minorHAnsi"/>
          <w:sz w:val="16"/>
        </w:rPr>
        <w:t xml:space="preserve"> the level of U.S. </w:t>
      </w:r>
      <w:r w:rsidRPr="00A24C9D">
        <w:rPr>
          <w:rStyle w:val="StyleUnderline"/>
          <w:rFonts w:asciiTheme="minorHAnsi" w:hAnsiTheme="minorHAnsi" w:cstheme="minorHAnsi"/>
        </w:rPr>
        <w:t xml:space="preserve">dynamism and </w:t>
      </w:r>
      <w:r w:rsidRPr="00A24C9D">
        <w:rPr>
          <w:rStyle w:val="Emphasis"/>
          <w:rFonts w:asciiTheme="minorHAnsi" w:hAnsiTheme="minorHAnsi" w:cstheme="minorHAnsi"/>
        </w:rPr>
        <w:t>improve</w:t>
      </w:r>
      <w:r w:rsidRPr="00A24C9D">
        <w:rPr>
          <w:rStyle w:val="StyleUnderline"/>
          <w:rFonts w:asciiTheme="minorHAnsi" w:hAnsiTheme="minorHAnsi" w:cstheme="minorHAnsi"/>
        </w:rPr>
        <w:t xml:space="preserve"> productivity levels</w:t>
      </w:r>
      <w:r w:rsidRPr="00A24C9D">
        <w:rPr>
          <w:rFonts w:asciiTheme="minorHAnsi" w:hAnsiTheme="minorHAnsi" w:cstheme="minorHAnsi"/>
          <w:sz w:val="16"/>
        </w:rPr>
        <w:t>, much to American workers’ long-term benefits.</w:t>
      </w:r>
    </w:p>
    <w:p w14:paraId="2F86C86A"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These findings are especially pertinent today because </w:t>
      </w:r>
      <w:r w:rsidRPr="00A24C9D">
        <w:rPr>
          <w:rStyle w:val="StyleUnderline"/>
          <w:rFonts w:asciiTheme="minorHAnsi" w:hAnsiTheme="minorHAnsi" w:cstheme="minorHAnsi"/>
        </w:rPr>
        <w:t>there is political momentum</w:t>
      </w:r>
      <w:r w:rsidRPr="00A24C9D">
        <w:rPr>
          <w:rFonts w:asciiTheme="minorHAnsi" w:hAnsiTheme="minorHAnsi" w:cstheme="minorHAnsi"/>
          <w:sz w:val="16"/>
        </w:rPr>
        <w:t>—mainly from the left but also from certain parts of the right—</w:t>
      </w:r>
      <w:r w:rsidRPr="00A24C9D">
        <w:rPr>
          <w:rStyle w:val="StyleUnderline"/>
          <w:rFonts w:asciiTheme="minorHAnsi" w:hAnsiTheme="minorHAnsi" w:cstheme="minorHAnsi"/>
        </w:rPr>
        <w:t xml:space="preserve">for </w:t>
      </w:r>
      <w:r w:rsidRPr="00A24C9D">
        <w:rPr>
          <w:rStyle w:val="Emphasis"/>
          <w:rFonts w:asciiTheme="minorHAnsi" w:hAnsiTheme="minorHAnsi" w:cstheme="minorHAnsi"/>
          <w:highlight w:val="cyan"/>
        </w:rPr>
        <w:t>expanding</w:t>
      </w:r>
      <w:r w:rsidRPr="00A24C9D">
        <w:rPr>
          <w:rStyle w:val="StyleUnderline"/>
          <w:rFonts w:asciiTheme="minorHAnsi" w:hAnsiTheme="minorHAnsi" w:cstheme="minorHAnsi"/>
        </w:rPr>
        <w:t xml:space="preserve"> U.S. </w:t>
      </w:r>
      <w:r w:rsidRPr="00A24C9D">
        <w:rPr>
          <w:rStyle w:val="StyleUnderline"/>
          <w:rFonts w:asciiTheme="minorHAnsi" w:hAnsiTheme="minorHAnsi" w:cstheme="minorHAnsi"/>
          <w:highlight w:val="cyan"/>
        </w:rPr>
        <w:t>labor regulation</w:t>
      </w:r>
      <w:r w:rsidRPr="00A24C9D">
        <w:rPr>
          <w:rStyle w:val="StyleUnderline"/>
          <w:rFonts w:asciiTheme="minorHAnsi" w:hAnsiTheme="minorHAnsi" w:cstheme="minorHAnsi"/>
        </w:rPr>
        <w:t xml:space="preserve"> in a more </w:t>
      </w:r>
      <w:r w:rsidRPr="00A24C9D">
        <w:rPr>
          <w:rStyle w:val="Emphasis"/>
          <w:rFonts w:asciiTheme="minorHAnsi" w:hAnsiTheme="minorHAnsi" w:cstheme="minorHAnsi"/>
        </w:rPr>
        <w:t>static</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European</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direction</w:t>
      </w:r>
      <w:r w:rsidRPr="00A24C9D">
        <w:rPr>
          <w:rFonts w:asciiTheme="minorHAnsi" w:hAnsiTheme="minorHAnsi" w:cstheme="minorHAnsi"/>
          <w:sz w:val="16"/>
        </w:rPr>
        <w:t xml:space="preserve">. For example, recent proposed legislation has sought to do the following: introduce a $15 federal minimum wage; expand government interventions into collective bargaining agreements; prohibit noncompete contract provisions; shoehorn gig economy and other independent workers into traditional employee-employer regulatory frameworks; and mandate benefits such as paid leave. </w:t>
      </w:r>
      <w:r w:rsidRPr="00A24C9D">
        <w:rPr>
          <w:rStyle w:val="StyleUnderline"/>
          <w:rFonts w:asciiTheme="minorHAnsi" w:hAnsiTheme="minorHAnsi" w:cstheme="minorHAnsi"/>
        </w:rPr>
        <w:t xml:space="preserve">These policies not only risk </w:t>
      </w:r>
      <w:r w:rsidRPr="00A24C9D">
        <w:rPr>
          <w:rStyle w:val="Emphasis"/>
          <w:rFonts w:asciiTheme="minorHAnsi" w:hAnsiTheme="minorHAnsi" w:cstheme="minorHAnsi"/>
        </w:rPr>
        <w:t>eliminating</w:t>
      </w:r>
      <w:r w:rsidRPr="00A24C9D">
        <w:rPr>
          <w:rStyle w:val="StyleUnderline"/>
          <w:rFonts w:asciiTheme="minorHAnsi" w:hAnsiTheme="minorHAnsi" w:cstheme="minorHAnsi"/>
        </w:rPr>
        <w:t xml:space="preserve"> jobs</w:t>
      </w:r>
      <w:r w:rsidRPr="00A24C9D">
        <w:rPr>
          <w:rFonts w:asciiTheme="minorHAnsi" w:hAnsiTheme="minorHAnsi" w:cstheme="minorHAnsi"/>
          <w:sz w:val="16"/>
        </w:rPr>
        <w:t xml:space="preserve">, schedules, </w:t>
      </w:r>
      <w:r w:rsidRPr="00A24C9D">
        <w:rPr>
          <w:rStyle w:val="StyleUnderline"/>
          <w:rFonts w:asciiTheme="minorHAnsi" w:hAnsiTheme="minorHAnsi" w:cstheme="minorHAnsi"/>
        </w:rPr>
        <w:t>and compensation packages</w:t>
      </w:r>
      <w:r w:rsidRPr="00A24C9D">
        <w:rPr>
          <w:rFonts w:asciiTheme="minorHAnsi" w:hAnsiTheme="minorHAnsi" w:cstheme="minorHAnsi"/>
          <w:sz w:val="16"/>
        </w:rPr>
        <w:t xml:space="preserve"> that many American workers desire </w:t>
      </w:r>
      <w:r w:rsidRPr="00A24C9D">
        <w:rPr>
          <w:rStyle w:val="StyleUnderline"/>
          <w:rFonts w:asciiTheme="minorHAnsi" w:hAnsiTheme="minorHAnsi" w:cstheme="minorHAnsi"/>
        </w:rPr>
        <w:t xml:space="preserve">but </w:t>
      </w:r>
      <w:r w:rsidRPr="00A24C9D">
        <w:rPr>
          <w:rStyle w:val="StyleUnderline"/>
          <w:rFonts w:asciiTheme="minorHAnsi" w:hAnsiTheme="minorHAnsi" w:cstheme="minorHAnsi"/>
          <w:highlight w:val="cyan"/>
        </w:rPr>
        <w:t>could</w:t>
      </w:r>
      <w:r w:rsidRPr="00A24C9D">
        <w:rPr>
          <w:rStyle w:val="StyleUnderline"/>
          <w:rFonts w:asciiTheme="minorHAnsi" w:hAnsiTheme="minorHAnsi" w:cstheme="minorHAnsi"/>
        </w:rPr>
        <w:t xml:space="preserve"> also </w:t>
      </w:r>
      <w:r w:rsidRPr="00A24C9D">
        <w:rPr>
          <w:rStyle w:val="Emphasis"/>
          <w:rFonts w:asciiTheme="minorHAnsi" w:hAnsiTheme="minorHAnsi" w:cstheme="minorHAnsi"/>
          <w:highlight w:val="cyan"/>
        </w:rPr>
        <w:t>reduce</w:t>
      </w:r>
      <w:r w:rsidRPr="00A24C9D">
        <w:rPr>
          <w:rStyle w:val="StyleUnderline"/>
          <w:rFonts w:asciiTheme="minorHAnsi" w:hAnsiTheme="minorHAnsi" w:cstheme="minorHAnsi"/>
        </w:rPr>
        <w:t xml:space="preserve"> the nation’s job </w:t>
      </w:r>
      <w:r w:rsidRPr="00A24C9D">
        <w:rPr>
          <w:rStyle w:val="Emphasis"/>
          <w:rFonts w:asciiTheme="minorHAnsi" w:hAnsiTheme="minorHAnsi" w:cstheme="minorHAnsi"/>
          <w:highlight w:val="cyan"/>
        </w:rPr>
        <w:t>mobility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making it </w:t>
      </w:r>
      <w:r w:rsidRPr="00A24C9D">
        <w:rPr>
          <w:rStyle w:val="Emphasis"/>
          <w:rFonts w:asciiTheme="minorHAnsi" w:hAnsiTheme="minorHAnsi" w:cstheme="minorHAnsi"/>
          <w:highlight w:val="cyan"/>
        </w:rPr>
        <w:t>less productive</w:t>
      </w:r>
      <w:r w:rsidRPr="00A24C9D">
        <w:rPr>
          <w:rStyle w:val="StyleUnderline"/>
          <w:rFonts w:asciiTheme="minorHAnsi" w:hAnsiTheme="minorHAnsi" w:cstheme="minorHAnsi"/>
        </w:rPr>
        <w:t xml:space="preserve"> and</w:t>
      </w:r>
      <w:r w:rsidRPr="00A24C9D">
        <w:rPr>
          <w:rFonts w:asciiTheme="minorHAnsi" w:hAnsiTheme="minorHAnsi" w:cstheme="minorHAnsi"/>
          <w:sz w:val="16"/>
        </w:rPr>
        <w:t xml:space="preserve"> </w:t>
      </w:r>
      <w:r w:rsidRPr="00A24C9D">
        <w:rPr>
          <w:rStyle w:val="Emphasis"/>
          <w:rFonts w:asciiTheme="minorHAnsi" w:hAnsiTheme="minorHAnsi" w:cstheme="minorHAnsi"/>
        </w:rPr>
        <w:t>poorer</w:t>
      </w:r>
      <w:r w:rsidRPr="00A24C9D">
        <w:rPr>
          <w:rFonts w:asciiTheme="minorHAnsi" w:hAnsiTheme="minorHAnsi" w:cstheme="minorHAnsi"/>
          <w:sz w:val="16"/>
        </w:rPr>
        <w:t>. The prospect of legislated stasis is of particular concern today, as the pandemic induced significant structural shifts in both the types and locations of American firms, workers, and jobs based on changing tastes and ambitions.8</w:t>
      </w:r>
    </w:p>
    <w:p w14:paraId="60C35C1A" w14:textId="77777777" w:rsidR="00970B62" w:rsidRPr="00A24C9D" w:rsidRDefault="00970B62" w:rsidP="00970B62">
      <w:pPr>
        <w:pStyle w:val="Heading4"/>
        <w:rPr>
          <w:rFonts w:asciiTheme="minorHAnsi" w:hAnsiTheme="minorHAnsi" w:cstheme="minorHAnsi"/>
          <w:b w:val="0"/>
          <w:bCs/>
        </w:rPr>
      </w:pPr>
      <w:r>
        <w:rPr>
          <w:rFonts w:asciiTheme="minorHAnsi" w:hAnsiTheme="minorHAnsi" w:cstheme="minorHAnsi"/>
        </w:rPr>
        <w:t xml:space="preserve">5. </w:t>
      </w:r>
      <w:r w:rsidRPr="00A24C9D">
        <w:rPr>
          <w:rFonts w:asciiTheme="minorHAnsi" w:hAnsiTheme="minorHAnsi" w:cstheme="minorHAnsi"/>
        </w:rPr>
        <w:t xml:space="preserve">Economics lit </w:t>
      </w:r>
      <w:r w:rsidRPr="00A24C9D">
        <w:rPr>
          <w:rFonts w:asciiTheme="minorHAnsi" w:hAnsiTheme="minorHAnsi" w:cstheme="minorHAnsi"/>
          <w:u w:val="single"/>
        </w:rPr>
        <w:t>overwhelmingly</w:t>
      </w:r>
      <w:r w:rsidRPr="00A24C9D">
        <w:rPr>
          <w:rFonts w:asciiTheme="minorHAnsi" w:hAnsiTheme="minorHAnsi" w:cstheme="minorHAnsi"/>
        </w:rPr>
        <w:t xml:space="preserve"> </w:t>
      </w:r>
      <w:r>
        <w:rPr>
          <w:rFonts w:asciiTheme="minorHAnsi" w:hAnsiTheme="minorHAnsi" w:cstheme="minorHAnsi"/>
        </w:rPr>
        <w:t xml:space="preserve">agrees the </w:t>
      </w:r>
      <w:r w:rsidRPr="00EB4152">
        <w:rPr>
          <w:rFonts w:asciiTheme="minorHAnsi" w:hAnsiTheme="minorHAnsi" w:cstheme="minorHAnsi"/>
          <w:u w:val="single"/>
        </w:rPr>
        <w:t>net effect</w:t>
      </w:r>
      <w:r>
        <w:rPr>
          <w:rFonts w:asciiTheme="minorHAnsi" w:hAnsiTheme="minorHAnsi" w:cstheme="minorHAnsi"/>
        </w:rPr>
        <w:t xml:space="preserve"> of unions is </w:t>
      </w:r>
      <w:r w:rsidRPr="00CF51CC">
        <w:rPr>
          <w:rFonts w:asciiTheme="minorHAnsi" w:hAnsiTheme="minorHAnsi" w:cstheme="minorHAnsi"/>
          <w:u w:val="single"/>
        </w:rPr>
        <w:t>negative</w:t>
      </w:r>
      <w:r>
        <w:rPr>
          <w:rFonts w:asciiTheme="minorHAnsi" w:hAnsiTheme="minorHAnsi" w:cstheme="minorHAnsi"/>
        </w:rPr>
        <w:t xml:space="preserve">---particularly on </w:t>
      </w:r>
      <w:r w:rsidRPr="00E778EC">
        <w:rPr>
          <w:rFonts w:asciiTheme="minorHAnsi" w:hAnsiTheme="minorHAnsi" w:cstheme="minorHAnsi"/>
          <w:u w:val="single"/>
        </w:rPr>
        <w:t>investment</w:t>
      </w:r>
      <w:r>
        <w:rPr>
          <w:rFonts w:asciiTheme="minorHAnsi" w:hAnsiTheme="minorHAnsi" w:cstheme="minorHAnsi"/>
        </w:rPr>
        <w:t xml:space="preserve">, </w:t>
      </w:r>
      <w:r w:rsidRPr="00E778EC">
        <w:rPr>
          <w:rFonts w:asciiTheme="minorHAnsi" w:hAnsiTheme="minorHAnsi" w:cstheme="minorHAnsi"/>
          <w:u w:val="single"/>
        </w:rPr>
        <w:t>profit</w:t>
      </w:r>
      <w:r>
        <w:rPr>
          <w:rFonts w:asciiTheme="minorHAnsi" w:hAnsiTheme="minorHAnsi" w:cstheme="minorHAnsi"/>
        </w:rPr>
        <w:t xml:space="preserve">, and </w:t>
      </w:r>
      <w:r w:rsidRPr="00E778EC">
        <w:rPr>
          <w:rFonts w:asciiTheme="minorHAnsi" w:hAnsiTheme="minorHAnsi" w:cstheme="minorHAnsi"/>
          <w:u w:val="single"/>
        </w:rPr>
        <w:t>R&amp;D</w:t>
      </w:r>
      <w:r w:rsidRPr="00A24C9D">
        <w:rPr>
          <w:rFonts w:asciiTheme="minorHAnsi" w:hAnsiTheme="minorHAnsi" w:cstheme="minorHAnsi"/>
        </w:rPr>
        <w:t xml:space="preserve">. </w:t>
      </w:r>
      <w:r w:rsidRPr="00A24C9D">
        <w:rPr>
          <w:rFonts w:asciiTheme="minorHAnsi" w:hAnsiTheme="minorHAnsi" w:cstheme="minorHAnsi"/>
          <w:b w:val="0"/>
          <w:bCs/>
        </w:rPr>
        <w:t xml:space="preserve">Chart inserted. </w:t>
      </w:r>
    </w:p>
    <w:p w14:paraId="41B14A3B"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Palagashvili ’25</w:t>
      </w:r>
      <w:r w:rsidRPr="00A24C9D">
        <w:rPr>
          <w:rFonts w:asciiTheme="minorHAnsi" w:hAnsiTheme="minorHAnsi" w:cstheme="minorHAnsi"/>
        </w:rPr>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rPr>
          <w:rFonts w:asciiTheme="minorHAnsi" w:hAnsiTheme="minorHAnsi" w:cstheme="minorHAnsi"/>
        </w:rPr>
        <w:t>“</w:t>
      </w:r>
      <w:r w:rsidRPr="00A24C9D">
        <w:rPr>
          <w:rFonts w:asciiTheme="minorHAnsi" w:hAnsiTheme="minorHAnsi" w:cstheme="minorHAnsi"/>
        </w:rPr>
        <w:t>Do More Powerful Unions Generate Better Pro-Worker Outcomes?</w:t>
      </w:r>
      <w:r>
        <w:rPr>
          <w:rFonts w:asciiTheme="minorHAnsi" w:hAnsiTheme="minorHAnsi" w:cstheme="minorHAnsi"/>
        </w:rPr>
        <w:t>”</w:t>
      </w:r>
      <w:r w:rsidRPr="00A24C9D">
        <w:rPr>
          <w:rFonts w:asciiTheme="minorHAnsi" w:hAnsiTheme="minorHAnsi" w:cstheme="minorHAnsi"/>
        </w:rPr>
        <w:t xml:space="preserve"> https://www.mercatus.org/research/working-papers/do-more-powerful-unions-generate-better-pro-worker-outcomes]</w:t>
      </w:r>
    </w:p>
    <w:p w14:paraId="49798BC8"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Bargaining power plays a central role in determining whether the labor union’s voice face or monopoly face will prevail. </w:t>
      </w:r>
      <w:r w:rsidRPr="00A24C9D">
        <w:rPr>
          <w:rStyle w:val="StyleUnderline"/>
          <w:rFonts w:asciiTheme="minorHAnsi" w:hAnsiTheme="minorHAnsi" w:cstheme="minorHAnsi"/>
        </w:rPr>
        <w:t>A labor union’s ability to extract monopolistic gains for its members is shaped by</w:t>
      </w:r>
      <w:r w:rsidRPr="00A24C9D">
        <w:rPr>
          <w:rFonts w:asciiTheme="minorHAnsi" w:hAnsiTheme="minorHAnsi" w:cstheme="minorHAnsi"/>
          <w:sz w:val="16"/>
        </w:rPr>
        <w:t xml:space="preserve"> the degree of </w:t>
      </w:r>
      <w:r w:rsidRPr="00A24C9D">
        <w:rPr>
          <w:rStyle w:val="Emphasis"/>
          <w:rFonts w:asciiTheme="minorHAnsi" w:hAnsiTheme="minorHAnsi" w:cstheme="minorHAnsi"/>
        </w:rPr>
        <w:t>competition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constraints</w:t>
      </w:r>
      <w:r w:rsidRPr="00A24C9D">
        <w:rPr>
          <w:rStyle w:val="StyleUnderline"/>
          <w:rFonts w:asciiTheme="minorHAnsi" w:hAnsiTheme="minorHAnsi" w:cstheme="minorHAnsi"/>
        </w:rPr>
        <w:t xml:space="preserve"> on </w:t>
      </w:r>
      <w:r w:rsidRPr="00A24C9D">
        <w:rPr>
          <w:rStyle w:val="Emphasis"/>
          <w:rFonts w:asciiTheme="minorHAnsi" w:hAnsiTheme="minorHAnsi" w:cstheme="minorHAnsi"/>
        </w:rPr>
        <w:t>substitution</w:t>
      </w:r>
      <w:r w:rsidRPr="00A24C9D">
        <w:rPr>
          <w:rFonts w:asciiTheme="minorHAnsi" w:hAnsiTheme="minorHAnsi" w:cstheme="minorHAnsi"/>
          <w:sz w:val="16"/>
        </w:rPr>
        <w:t xml:space="preserve"> facing both the employer and the union. </w:t>
      </w:r>
      <w:r w:rsidRPr="00A24C9D">
        <w:rPr>
          <w:rStyle w:val="StyleUnderline"/>
          <w:rFonts w:asciiTheme="minorHAnsi" w:hAnsiTheme="minorHAnsi" w:cstheme="minorHAnsi"/>
        </w:rPr>
        <w:t>When a single union represents all workers</w:t>
      </w:r>
      <w:r w:rsidRPr="00A24C9D">
        <w:rPr>
          <w:rFonts w:asciiTheme="minorHAnsi" w:hAnsiTheme="minorHAnsi" w:cstheme="minorHAnsi"/>
          <w:sz w:val="16"/>
        </w:rPr>
        <w:t xml:space="preserve"> in collective bargaining, </w:t>
      </w:r>
      <w:r w:rsidRPr="00A24C9D">
        <w:rPr>
          <w:rStyle w:val="StyleUnderline"/>
          <w:rFonts w:asciiTheme="minorHAnsi" w:hAnsiTheme="minorHAnsi" w:cstheme="minorHAnsi"/>
        </w:rPr>
        <w:t xml:space="preserve">there is </w:t>
      </w:r>
      <w:r w:rsidRPr="00A24C9D">
        <w:rPr>
          <w:rStyle w:val="Emphasis"/>
          <w:rFonts w:asciiTheme="minorHAnsi" w:hAnsiTheme="minorHAnsi" w:cstheme="minorHAnsi"/>
        </w:rPr>
        <w:t>no</w:t>
      </w:r>
      <w:r w:rsidRPr="00A24C9D">
        <w:rPr>
          <w:rStyle w:val="StyleUnderline"/>
          <w:rFonts w:asciiTheme="minorHAnsi" w:hAnsiTheme="minorHAnsi" w:cstheme="minorHAnsi"/>
        </w:rPr>
        <w:t xml:space="preserve"> competition</w:t>
      </w:r>
      <w:r w:rsidRPr="00A24C9D">
        <w:rPr>
          <w:rFonts w:asciiTheme="minorHAnsi" w:hAnsiTheme="minorHAnsi" w:cstheme="minorHAnsi"/>
          <w:sz w:val="16"/>
        </w:rPr>
        <w:t xml:space="preserve"> from other unions, </w:t>
      </w:r>
      <w:r w:rsidRPr="00A24C9D">
        <w:rPr>
          <w:rStyle w:val="StyleUnderline"/>
          <w:rFonts w:asciiTheme="minorHAnsi" w:hAnsiTheme="minorHAnsi" w:cstheme="minorHAnsi"/>
        </w:rPr>
        <w:t xml:space="preserve">and the firm </w:t>
      </w:r>
      <w:r w:rsidRPr="00A24C9D">
        <w:rPr>
          <w:rStyle w:val="Emphasis"/>
          <w:rFonts w:asciiTheme="minorHAnsi" w:hAnsiTheme="minorHAnsi" w:cstheme="minorHAnsi"/>
        </w:rPr>
        <w:t>cannot bypass</w:t>
      </w:r>
      <w:r w:rsidRPr="00A24C9D">
        <w:rPr>
          <w:rStyle w:val="StyleUnderline"/>
          <w:rFonts w:asciiTheme="minorHAnsi" w:hAnsiTheme="minorHAnsi" w:cstheme="minorHAnsi"/>
        </w:rPr>
        <w:t xml:space="preserve"> the union by negotiating </w:t>
      </w:r>
      <w:r w:rsidRPr="00A24C9D">
        <w:rPr>
          <w:rStyle w:val="Emphasis"/>
          <w:rFonts w:asciiTheme="minorHAnsi" w:hAnsiTheme="minorHAnsi" w:cstheme="minorHAnsi"/>
        </w:rPr>
        <w:t>directly</w:t>
      </w:r>
      <w:r w:rsidRPr="00A24C9D">
        <w:rPr>
          <w:rFonts w:asciiTheme="minorHAnsi" w:hAnsiTheme="minorHAnsi" w:cstheme="minorHAnsi"/>
          <w:sz w:val="16"/>
        </w:rPr>
        <w:t xml:space="preserve"> with individuals. At the same time, </w:t>
      </w:r>
      <w:r w:rsidRPr="00A24C9D">
        <w:rPr>
          <w:rStyle w:val="Emphasis"/>
          <w:rFonts w:asciiTheme="minorHAnsi" w:hAnsiTheme="minorHAnsi" w:cstheme="minorHAnsi"/>
        </w:rPr>
        <w:t>workers</w:t>
      </w:r>
      <w:r w:rsidRPr="00A24C9D">
        <w:rPr>
          <w:rFonts w:asciiTheme="minorHAnsi" w:hAnsiTheme="minorHAnsi" w:cstheme="minorHAnsi"/>
          <w:sz w:val="16"/>
        </w:rPr>
        <w:t xml:space="preserve"> also </w:t>
      </w:r>
      <w:r w:rsidRPr="00A24C9D">
        <w:rPr>
          <w:rStyle w:val="StyleUnderline"/>
          <w:rFonts w:asciiTheme="minorHAnsi" w:hAnsiTheme="minorHAnsi" w:cstheme="minorHAnsi"/>
        </w:rPr>
        <w:t>face constraints on substitution, as they cannot</w:t>
      </w:r>
      <w:r w:rsidRPr="00A24C9D">
        <w:rPr>
          <w:rFonts w:asciiTheme="minorHAnsi" w:hAnsiTheme="minorHAnsi" w:cstheme="minorHAnsi"/>
          <w:sz w:val="16"/>
        </w:rPr>
        <w:t xml:space="preserve"> </w:t>
      </w:r>
      <w:r w:rsidRPr="00A24C9D">
        <w:rPr>
          <w:rStyle w:val="StyleUnderline"/>
          <w:rFonts w:asciiTheme="minorHAnsi" w:hAnsiTheme="minorHAnsi" w:cstheme="minorHAnsi"/>
        </w:rPr>
        <w:t>individually bargain for better terms</w:t>
      </w:r>
      <w:r w:rsidRPr="00A24C9D">
        <w:rPr>
          <w:rFonts w:asciiTheme="minorHAnsi" w:hAnsiTheme="minorHAnsi" w:cstheme="minorHAnsi"/>
          <w:sz w:val="16"/>
        </w:rPr>
        <w:t xml:space="preserve"> or seek employment under a different union within the same firm or, in some cases, industry. </w:t>
      </w:r>
      <w:r w:rsidRPr="00A24C9D">
        <w:rPr>
          <w:rStyle w:val="StyleUnderline"/>
          <w:rFonts w:asciiTheme="minorHAnsi" w:hAnsiTheme="minorHAnsi" w:cstheme="minorHAnsi"/>
        </w:rPr>
        <w:t>This</w:t>
      </w:r>
      <w:r w:rsidRPr="00A24C9D">
        <w:rPr>
          <w:rFonts w:asciiTheme="minorHAnsi" w:hAnsiTheme="minorHAnsi" w:cstheme="minorHAnsi"/>
          <w:sz w:val="16"/>
        </w:rPr>
        <w:t xml:space="preserve"> mutual </w:t>
      </w:r>
      <w:r w:rsidRPr="00A24C9D">
        <w:rPr>
          <w:rStyle w:val="StyleUnderline"/>
          <w:rFonts w:asciiTheme="minorHAnsi" w:hAnsiTheme="minorHAnsi" w:cstheme="minorHAnsi"/>
        </w:rPr>
        <w:t xml:space="preserve">lack of alternatives </w:t>
      </w:r>
      <w:r w:rsidRPr="00A24C9D">
        <w:rPr>
          <w:rStyle w:val="Emphasis"/>
          <w:rFonts w:asciiTheme="minorHAnsi" w:hAnsiTheme="minorHAnsi" w:cstheme="minorHAnsi"/>
        </w:rPr>
        <w:t>strengthens</w:t>
      </w:r>
      <w:r w:rsidRPr="00A24C9D">
        <w:rPr>
          <w:rFonts w:asciiTheme="minorHAnsi" w:hAnsiTheme="minorHAnsi" w:cstheme="minorHAnsi"/>
          <w:sz w:val="16"/>
        </w:rPr>
        <w:t xml:space="preserve"> </w:t>
      </w:r>
      <w:r w:rsidRPr="00A24C9D">
        <w:rPr>
          <w:rStyle w:val="StyleUnderline"/>
          <w:rFonts w:asciiTheme="minorHAnsi" w:hAnsiTheme="minorHAnsi" w:cstheme="minorHAnsi"/>
        </w:rPr>
        <w:t>the union’s</w:t>
      </w:r>
      <w:r w:rsidRPr="00A24C9D">
        <w:rPr>
          <w:rFonts w:asciiTheme="minorHAnsi" w:hAnsiTheme="minorHAnsi" w:cstheme="minorHAnsi"/>
          <w:sz w:val="16"/>
        </w:rPr>
        <w:t xml:space="preserve"> monopolistic position and </w:t>
      </w:r>
      <w:r w:rsidRPr="00A24C9D">
        <w:rPr>
          <w:rStyle w:val="Emphasis"/>
          <w:rFonts w:asciiTheme="minorHAnsi" w:hAnsiTheme="minorHAnsi" w:cstheme="minorHAnsi"/>
        </w:rPr>
        <w:t>bargaining power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giving it </w:t>
      </w:r>
      <w:r w:rsidRPr="00A24C9D">
        <w:rPr>
          <w:rStyle w:val="Emphasis"/>
          <w:rFonts w:asciiTheme="minorHAnsi" w:hAnsiTheme="minorHAnsi" w:cstheme="minorHAnsi"/>
        </w:rPr>
        <w:t>significant</w:t>
      </w:r>
      <w:r w:rsidRPr="00A24C9D">
        <w:rPr>
          <w:rStyle w:val="StyleUnderline"/>
          <w:rFonts w:asciiTheme="minorHAnsi" w:hAnsiTheme="minorHAnsi" w:cstheme="minorHAnsi"/>
        </w:rPr>
        <w:t xml:space="preserve"> leverage</w:t>
      </w:r>
      <w:r w:rsidRPr="00A24C9D">
        <w:rPr>
          <w:rFonts w:asciiTheme="minorHAnsi" w:hAnsiTheme="minorHAnsi" w:cstheme="minorHAnsi"/>
          <w:sz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24C9D">
        <w:rPr>
          <w:rStyle w:val="StyleUnderline"/>
          <w:rFonts w:asciiTheme="minorHAnsi" w:hAnsiTheme="minorHAnsi" w:cstheme="minorHAnsi"/>
          <w:highlight w:val="cyan"/>
        </w:rPr>
        <w:t>union power</w:t>
      </w:r>
      <w:r w:rsidRPr="00A24C9D">
        <w:rPr>
          <w:rStyle w:val="StyleUnderline"/>
          <w:rFonts w:asciiTheme="minorHAnsi" w:hAnsiTheme="minorHAnsi" w:cstheme="minorHAnsi"/>
        </w:rPr>
        <w:t xml:space="preserve"> doesn’t just </w:t>
      </w:r>
      <w:r w:rsidRPr="00A24C9D">
        <w:rPr>
          <w:rStyle w:val="Emphasis"/>
          <w:rFonts w:asciiTheme="minorHAnsi" w:hAnsiTheme="minorHAnsi" w:cstheme="minorHAnsi"/>
        </w:rPr>
        <w:t>boost wages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indefinitely</w:t>
      </w:r>
      <w:r w:rsidRPr="00A24C9D">
        <w:rPr>
          <w:rFonts w:asciiTheme="minorHAnsi" w:hAnsiTheme="minorHAnsi" w:cstheme="minorHAnsi"/>
          <w:sz w:val="16"/>
        </w:rPr>
        <w:t xml:space="preserve">; </w:t>
      </w:r>
      <w:r w:rsidRPr="00A24C9D">
        <w:rPr>
          <w:rStyle w:val="Emphasis"/>
          <w:rFonts w:asciiTheme="minorHAnsi" w:hAnsiTheme="minorHAnsi" w:cstheme="minorHAnsi"/>
        </w:rPr>
        <w:t>in fact</w:t>
      </w:r>
      <w:r w:rsidRPr="00A24C9D">
        <w:rPr>
          <w:rFonts w:asciiTheme="minorHAnsi" w:hAnsiTheme="minorHAnsi" w:cstheme="minorHAnsi"/>
          <w:sz w:val="16"/>
        </w:rPr>
        <w:t xml:space="preserve">, press for unsustainable terms, and </w:t>
      </w:r>
      <w:r w:rsidRPr="00A24C9D">
        <w:rPr>
          <w:rStyle w:val="StyleUnderline"/>
          <w:rFonts w:asciiTheme="minorHAnsi" w:hAnsiTheme="minorHAnsi" w:cstheme="minorHAnsi"/>
        </w:rPr>
        <w:t xml:space="preserve">it </w:t>
      </w:r>
      <w:r w:rsidRPr="00A24C9D">
        <w:rPr>
          <w:rStyle w:val="StyleUnderline"/>
          <w:rFonts w:asciiTheme="minorHAnsi" w:hAnsiTheme="minorHAnsi" w:cstheme="minorHAnsi"/>
          <w:highlight w:val="cyan"/>
        </w:rPr>
        <w:t xml:space="preserve">can </w:t>
      </w:r>
      <w:r w:rsidRPr="00A24C9D">
        <w:rPr>
          <w:rStyle w:val="Emphasis"/>
          <w:rFonts w:asciiTheme="minorHAnsi" w:hAnsiTheme="minorHAnsi" w:cstheme="minorHAnsi"/>
          <w:highlight w:val="cyan"/>
        </w:rPr>
        <w:t>backfire</w:t>
      </w:r>
      <w:r w:rsidRPr="00A24C9D">
        <w:rPr>
          <w:rFonts w:asciiTheme="minorHAnsi" w:hAnsiTheme="minorHAnsi" w:cstheme="minorHAnsi"/>
          <w:sz w:val="16"/>
        </w:rPr>
        <w:t>—</w:t>
      </w:r>
      <w:r w:rsidRPr="00A24C9D">
        <w:rPr>
          <w:rStyle w:val="Emphasis"/>
          <w:rFonts w:asciiTheme="minorHAnsi" w:hAnsiTheme="minorHAnsi" w:cstheme="minorHAnsi"/>
          <w:highlight w:val="cyan"/>
        </w:rPr>
        <w:t>reducing</w:t>
      </w:r>
      <w:r w:rsidRPr="00A24C9D">
        <w:rPr>
          <w:rStyle w:val="StyleUnderline"/>
          <w:rFonts w:asciiTheme="minorHAnsi" w:hAnsiTheme="minorHAnsi" w:cstheme="minorHAnsi"/>
        </w:rPr>
        <w:t xml:space="preserve"> union </w:t>
      </w:r>
      <w:r w:rsidRPr="00A24C9D">
        <w:rPr>
          <w:rStyle w:val="StyleUnderline"/>
          <w:rFonts w:asciiTheme="minorHAnsi" w:hAnsiTheme="minorHAnsi" w:cstheme="minorHAnsi"/>
          <w:highlight w:val="cyan"/>
        </w:rPr>
        <w:t xml:space="preserve">income by </w:t>
      </w:r>
      <w:r w:rsidRPr="00A24C9D">
        <w:rPr>
          <w:rStyle w:val="Emphasis"/>
          <w:rFonts w:asciiTheme="minorHAnsi" w:hAnsiTheme="minorHAnsi" w:cstheme="minorHAnsi"/>
          <w:highlight w:val="cyan"/>
        </w:rPr>
        <w:t>stifling investment</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worsening </w:t>
      </w:r>
      <w:r w:rsidRPr="00A24C9D">
        <w:rPr>
          <w:rStyle w:val="Emphasis"/>
          <w:rFonts w:asciiTheme="minorHAnsi" w:hAnsiTheme="minorHAnsi" w:cstheme="minorHAnsi"/>
          <w:highlight w:val="cyan"/>
        </w:rPr>
        <w:t>cost-price</w:t>
      </w:r>
      <w:r w:rsidRPr="00A24C9D">
        <w:rPr>
          <w:rStyle w:val="StyleUnderline"/>
          <w:rFonts w:asciiTheme="minorHAnsi" w:hAnsiTheme="minorHAnsi" w:cstheme="minorHAnsi"/>
          <w:highlight w:val="cyan"/>
        </w:rPr>
        <w:t xml:space="preserve"> imbalances</w:t>
      </w:r>
      <w:r w:rsidRPr="00A24C9D">
        <w:rPr>
          <w:rFonts w:asciiTheme="minorHAnsi" w:hAnsiTheme="minorHAnsi" w:cstheme="minorHAnsi"/>
          <w:sz w:val="16"/>
        </w:rPr>
        <w:t xml:space="preserve">, ultimately </w:t>
      </w:r>
      <w:r w:rsidRPr="00A24C9D">
        <w:rPr>
          <w:rStyle w:val="Emphasis"/>
          <w:rFonts w:asciiTheme="minorHAnsi" w:hAnsiTheme="minorHAnsi" w:cstheme="minorHAnsi"/>
          <w:highlight w:val="cyan"/>
        </w:rPr>
        <w:t>driving</w:t>
      </w:r>
      <w:r w:rsidRPr="00A24C9D">
        <w:rPr>
          <w:rStyle w:val="StyleUnderline"/>
          <w:rFonts w:asciiTheme="minorHAnsi" w:hAnsiTheme="minorHAnsi" w:cstheme="minorHAnsi"/>
          <w:highlight w:val="cyan"/>
        </w:rPr>
        <w:t xml:space="preserve"> investors away</w:t>
      </w:r>
      <w:r w:rsidRPr="00A24C9D">
        <w:rPr>
          <w:rFonts w:asciiTheme="minorHAnsi" w:hAnsiTheme="minorHAnsi" w:cstheme="minorHAnsi"/>
          <w:sz w:val="16"/>
        </w:rPr>
        <w:t>.[47]</w:t>
      </w:r>
    </w:p>
    <w:p w14:paraId="56F44308"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w:t>
      </w:r>
      <w:r>
        <w:rPr>
          <w:rFonts w:asciiTheme="minorHAnsi" w:hAnsiTheme="minorHAnsi" w:cstheme="minorHAnsi"/>
          <w:sz w:val="16"/>
        </w:rPr>
        <w:t>“</w:t>
      </w:r>
      <w:r w:rsidRPr="00A24C9D">
        <w:rPr>
          <w:rFonts w:asciiTheme="minorHAnsi" w:hAnsiTheme="minorHAnsi" w:cstheme="minorHAnsi"/>
          <w:sz w:val="16"/>
        </w:rPr>
        <w:t>Employment</w:t>
      </w:r>
      <w:r>
        <w:rPr>
          <w:rFonts w:asciiTheme="minorHAnsi" w:hAnsiTheme="minorHAnsi" w:cstheme="minorHAnsi"/>
          <w:sz w:val="16"/>
        </w:rPr>
        <w:t>”</w:t>
      </w:r>
      <w:r w:rsidRPr="00A24C9D">
        <w:rPr>
          <w:rFonts w:asciiTheme="minorHAnsi" w:hAnsiTheme="minorHAnsi" w:cstheme="minorHAnsi"/>
          <w:sz w:val="16"/>
        </w:rPr>
        <w:t xml:space="preserve"> variable reflects the number of studies finding either adverse (red) or favorable (green) employment effects due to unionization. </w:t>
      </w:r>
    </w:p>
    <w:p w14:paraId="73BC7FC4"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Figure 1. Net </w:t>
      </w:r>
      <w:r w:rsidRPr="00A24C9D">
        <w:rPr>
          <w:rStyle w:val="StyleUnderline"/>
          <w:rFonts w:asciiTheme="minorHAnsi" w:hAnsiTheme="minorHAnsi" w:cstheme="minorHAnsi"/>
        </w:rPr>
        <w:t xml:space="preserve">number of studies </w:t>
      </w:r>
      <w:r w:rsidRPr="00A24C9D">
        <w:rPr>
          <w:rStyle w:val="Emphasis"/>
          <w:rFonts w:asciiTheme="minorHAnsi" w:hAnsiTheme="minorHAnsi" w:cstheme="minorHAnsi"/>
        </w:rPr>
        <w:t>reporting positive</w:t>
      </w:r>
      <w:r w:rsidRPr="00A24C9D">
        <w:rPr>
          <w:rStyle w:val="StyleUnderline"/>
          <w:rFonts w:asciiTheme="minorHAnsi" w:hAnsiTheme="minorHAnsi" w:cstheme="minorHAnsi"/>
        </w:rPr>
        <w:t xml:space="preserve"> or </w:t>
      </w:r>
      <w:r w:rsidRPr="00A24C9D">
        <w:rPr>
          <w:rStyle w:val="Emphasis"/>
          <w:rFonts w:asciiTheme="minorHAnsi" w:hAnsiTheme="minorHAnsi" w:cstheme="minorHAnsi"/>
        </w:rPr>
        <w:t>negative effects</w:t>
      </w:r>
      <w:r w:rsidRPr="00A24C9D">
        <w:rPr>
          <w:rFonts w:asciiTheme="minorHAnsi" w:hAnsiTheme="minorHAnsi" w:cstheme="minorHAnsi"/>
          <w:sz w:val="16"/>
        </w:rPr>
        <w:t xml:space="preserve"> (excluding wages)</w:t>
      </w:r>
    </w:p>
    <w:p w14:paraId="217E77B1"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noProof/>
          <w:sz w:val="16"/>
        </w:rPr>
        <w:drawing>
          <wp:inline distT="0" distB="0" distL="0" distR="0" wp14:anchorId="614B3C6B" wp14:editId="1E59C544">
            <wp:extent cx="5972855" cy="2549815"/>
            <wp:effectExtent l="0" t="0" r="8890" b="3175"/>
            <wp:docPr id="1841713113" name="Picture 1841713113"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17076" cy="2568693"/>
                    </a:xfrm>
                    <a:prstGeom prst="rect">
                      <a:avLst/>
                    </a:prstGeom>
                  </pic:spPr>
                </pic:pic>
              </a:graphicData>
            </a:graphic>
          </wp:inline>
        </w:drawing>
      </w:r>
    </w:p>
    <w:p w14:paraId="0BC293F3"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42B2922A"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Source: Authors’ findings based on their </w:t>
      </w:r>
      <w:r w:rsidRPr="00A24C9D">
        <w:rPr>
          <w:rStyle w:val="StyleUnderline"/>
          <w:rFonts w:asciiTheme="minorHAnsi" w:hAnsiTheme="minorHAnsi" w:cstheme="minorHAnsi"/>
          <w:highlight w:val="cyan"/>
        </w:rPr>
        <w:t>analysis of the</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lit</w:t>
      </w:r>
      <w:r w:rsidRPr="00A24C9D">
        <w:rPr>
          <w:rFonts w:asciiTheme="minorHAnsi" w:hAnsiTheme="minorHAnsi" w:cstheme="minorHAnsi"/>
          <w:sz w:val="16"/>
        </w:rPr>
        <w:t xml:space="preserve">erature </w:t>
      </w:r>
      <w:r w:rsidRPr="00A24C9D">
        <w:rPr>
          <w:rStyle w:val="StyleUnderline"/>
          <w:rFonts w:asciiTheme="minorHAnsi" w:hAnsiTheme="minorHAnsi" w:cstheme="minorHAnsi"/>
          <w:highlight w:val="cyan"/>
        </w:rPr>
        <w:t>on</w:t>
      </w:r>
      <w:r w:rsidRPr="00A24C9D">
        <w:rPr>
          <w:rFonts w:asciiTheme="minorHAnsi" w:hAnsiTheme="minorHAnsi" w:cstheme="minorHAnsi"/>
          <w:sz w:val="16"/>
        </w:rPr>
        <w:t xml:space="preserve"> labor </w:t>
      </w:r>
      <w:r w:rsidRPr="00A24C9D">
        <w:rPr>
          <w:rStyle w:val="Emphasis"/>
          <w:rFonts w:asciiTheme="minorHAnsi" w:hAnsiTheme="minorHAnsi" w:cstheme="minorHAnsi"/>
          <w:highlight w:val="cyan"/>
        </w:rPr>
        <w:t>unions</w:t>
      </w:r>
    </w:p>
    <w:p w14:paraId="579E3AA2"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As shown in figure 1, </w:t>
      </w:r>
      <w:r w:rsidRPr="00A24C9D">
        <w:rPr>
          <w:rStyle w:val="Emphasis"/>
          <w:rFonts w:asciiTheme="minorHAnsi" w:hAnsiTheme="minorHAnsi" w:cstheme="minorHAnsi"/>
        </w:rPr>
        <w:t>most</w:t>
      </w:r>
      <w:r w:rsidRPr="00A24C9D">
        <w:rPr>
          <w:rStyle w:val="StyleUnderline"/>
          <w:rFonts w:asciiTheme="minorHAnsi" w:hAnsiTheme="minorHAnsi" w:cstheme="minorHAnsi"/>
        </w:rPr>
        <w:t xml:space="preserve"> outcomes</w:t>
      </w:r>
      <w:r w:rsidRPr="00A24C9D">
        <w:rPr>
          <w:rFonts w:asciiTheme="minorHAnsi" w:hAnsiTheme="minorHAnsi" w:cstheme="minorHAnsi"/>
          <w:sz w:val="16"/>
        </w:rPr>
        <w:t>—</w:t>
      </w:r>
      <w:r w:rsidRPr="00A24C9D">
        <w:rPr>
          <w:rStyle w:val="StyleUnderline"/>
          <w:rFonts w:asciiTheme="minorHAnsi" w:hAnsiTheme="minorHAnsi" w:cstheme="minorHAnsi"/>
        </w:rPr>
        <w:t xml:space="preserve">including </w:t>
      </w:r>
      <w:r w:rsidRPr="00A24C9D">
        <w:rPr>
          <w:rStyle w:val="Emphasis"/>
          <w:rFonts w:asciiTheme="minorHAnsi" w:hAnsiTheme="minorHAnsi" w:cstheme="minorHAnsi"/>
          <w:highlight w:val="cyan"/>
        </w:rPr>
        <w:t>employment</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r w:rsidRPr="0075556E">
        <w:rPr>
          <w:rStyle w:val="Emphasis"/>
        </w:rPr>
        <w:t xml:space="preserve">firm </w:t>
      </w:r>
      <w:r w:rsidRPr="0075556E">
        <w:rPr>
          <w:rStyle w:val="Emphasis"/>
          <w:highlight w:val="cyan"/>
        </w:rPr>
        <w:t>survival</w:t>
      </w:r>
      <w:r w:rsidRPr="00A24C9D">
        <w:rPr>
          <w:rFonts w:asciiTheme="minorHAnsi" w:hAnsiTheme="minorHAnsi" w:cstheme="minorHAnsi"/>
          <w:sz w:val="16"/>
        </w:rPr>
        <w:t xml:space="preserve">, profit, </w:t>
      </w:r>
      <w:r w:rsidRPr="00A24C9D">
        <w:rPr>
          <w:rStyle w:val="Emphasis"/>
          <w:rFonts w:asciiTheme="minorHAnsi" w:hAnsiTheme="minorHAnsi" w:cstheme="minorHAnsi"/>
          <w:highlight w:val="cyan"/>
        </w:rPr>
        <w:t>R&amp;D</w:t>
      </w:r>
      <w:r w:rsidRPr="00A24C9D">
        <w:rPr>
          <w:rFonts w:asciiTheme="minorHAnsi" w:hAnsiTheme="minorHAnsi" w:cstheme="minorHAnsi"/>
          <w:sz w:val="16"/>
        </w:rPr>
        <w:t xml:space="preserve">, resource allocation, </w:t>
      </w:r>
      <w:r w:rsidRPr="00A24C9D">
        <w:rPr>
          <w:rStyle w:val="StyleUnderline"/>
          <w:rFonts w:asciiTheme="minorHAnsi" w:hAnsiTheme="minorHAnsi" w:cstheme="minorHAnsi"/>
          <w:highlight w:val="cyan"/>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output</w:t>
      </w:r>
      <w:r w:rsidRPr="00A24C9D">
        <w:rPr>
          <w:rFonts w:asciiTheme="minorHAnsi" w:hAnsiTheme="minorHAnsi" w:cstheme="minorHAnsi"/>
          <w:sz w:val="16"/>
        </w:rPr>
        <w:t>—</w:t>
      </w:r>
      <w:r w:rsidRPr="00A24C9D">
        <w:rPr>
          <w:rStyle w:val="StyleUnderline"/>
          <w:rFonts w:asciiTheme="minorHAnsi" w:hAnsiTheme="minorHAnsi" w:cstheme="minorHAnsi"/>
          <w:highlight w:val="cyan"/>
        </w:rPr>
        <w:t>exhibit</w:t>
      </w:r>
      <w:r w:rsidRPr="00A24C9D">
        <w:rPr>
          <w:rStyle w:val="StyleUnderline"/>
          <w:rFonts w:asciiTheme="minorHAnsi" w:hAnsiTheme="minorHAnsi" w:cstheme="minorHAnsi"/>
        </w:rPr>
        <w:t xml:space="preserve"> predominantly </w:t>
      </w:r>
      <w:r w:rsidRPr="00A24C9D">
        <w:rPr>
          <w:rStyle w:val="Emphasis"/>
          <w:rFonts w:asciiTheme="minorHAnsi" w:hAnsiTheme="minorHAnsi" w:cstheme="minorHAnsi"/>
          <w:highlight w:val="cyan"/>
        </w:rPr>
        <w:t>negative</w:t>
      </w:r>
      <w:r w:rsidRPr="00A24C9D">
        <w:rPr>
          <w:rStyle w:val="StyleUnderline"/>
          <w:rFonts w:asciiTheme="minorHAnsi" w:hAnsiTheme="minorHAnsi" w:cstheme="minorHAnsi"/>
          <w:highlight w:val="cyan"/>
        </w:rPr>
        <w:t xml:space="preserve"> effects</w:t>
      </w:r>
      <w:r w:rsidRPr="00A24C9D">
        <w:rPr>
          <w:rFonts w:asciiTheme="minorHAnsi" w:hAnsiTheme="minorHAnsi" w:cstheme="minorHAnsi"/>
          <w:sz w:val="16"/>
        </w:rPr>
        <w:t xml:space="preserve"> (red bars), suggesting that </w:t>
      </w:r>
      <w:r w:rsidRPr="00A24C9D">
        <w:rPr>
          <w:rStyle w:val="Emphasis"/>
          <w:rFonts w:asciiTheme="minorHAnsi" w:hAnsiTheme="minorHAnsi" w:cstheme="minorHAnsi"/>
          <w:highlight w:val="cyan"/>
        </w:rPr>
        <w:t>most studies</w:t>
      </w:r>
      <w:r w:rsidRPr="00A24C9D">
        <w:rPr>
          <w:rStyle w:val="StyleUnderline"/>
          <w:rFonts w:asciiTheme="minorHAnsi" w:hAnsiTheme="minorHAnsi" w:cstheme="minorHAnsi"/>
          <w:highlight w:val="cyan"/>
        </w:rPr>
        <w:t xml:space="preserve"> show </w:t>
      </w:r>
      <w:r w:rsidRPr="00A24C9D">
        <w:rPr>
          <w:rStyle w:val="Emphasis"/>
          <w:rFonts w:asciiTheme="minorHAnsi" w:hAnsiTheme="minorHAnsi" w:cstheme="minorHAnsi"/>
          <w:highlight w:val="cyan"/>
        </w:rPr>
        <w:t>adverse</w:t>
      </w:r>
      <w:r w:rsidRPr="00A24C9D">
        <w:rPr>
          <w:rStyle w:val="StyleUnderline"/>
          <w:rFonts w:asciiTheme="minorHAnsi" w:hAnsiTheme="minorHAnsi" w:cstheme="minorHAnsi"/>
          <w:highlight w:val="cyan"/>
        </w:rPr>
        <w:t xml:space="preserve"> consequences</w:t>
      </w:r>
      <w:r w:rsidRPr="00A24C9D">
        <w:rPr>
          <w:rFonts w:asciiTheme="minorHAnsi" w:hAnsiTheme="minorHAnsi" w:cstheme="minorHAnsi"/>
          <w:sz w:val="16"/>
        </w:rPr>
        <w:t xml:space="preserve"> of unionization in these areas.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chart</w:t>
      </w:r>
      <w:r w:rsidRPr="00A24C9D">
        <w:rPr>
          <w:rFonts w:asciiTheme="minorHAnsi" w:hAnsiTheme="minorHAnsi" w:cstheme="minorHAnsi"/>
          <w:sz w:val="16"/>
        </w:rPr>
        <w:t xml:space="preserve"> visually </w:t>
      </w:r>
      <w:r w:rsidRPr="00A24C9D">
        <w:rPr>
          <w:rStyle w:val="StyleUnderline"/>
          <w:rFonts w:asciiTheme="minorHAnsi" w:hAnsiTheme="minorHAnsi" w:cstheme="minorHAnsi"/>
        </w:rPr>
        <w:t>emphasizes</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 xml:space="preserve">unionization’s impact is </w:t>
      </w:r>
      <w:r w:rsidRPr="00A24C9D">
        <w:rPr>
          <w:rStyle w:val="Emphasis"/>
          <w:rFonts w:asciiTheme="minorHAnsi" w:hAnsiTheme="minorHAnsi" w:cstheme="minorHAnsi"/>
          <w:highlight w:val="cyan"/>
        </w:rPr>
        <w:t>more often</w:t>
      </w:r>
      <w:r w:rsidRPr="00A24C9D">
        <w:rPr>
          <w:rStyle w:val="StyleUnderline"/>
          <w:rFonts w:asciiTheme="minorHAnsi" w:hAnsiTheme="minorHAnsi" w:cstheme="minorHAnsi"/>
        </w:rPr>
        <w:t xml:space="preserve"> associated with </w:t>
      </w:r>
      <w:r w:rsidRPr="00A24C9D">
        <w:rPr>
          <w:rStyle w:val="Emphasis"/>
          <w:rFonts w:asciiTheme="minorHAnsi" w:hAnsiTheme="minorHAnsi" w:cstheme="minorHAnsi"/>
          <w:highlight w:val="cyan"/>
        </w:rPr>
        <w:t>negative</w:t>
      </w:r>
      <w:r w:rsidRPr="00A24C9D">
        <w:rPr>
          <w:rStyle w:val="StyleUnderline"/>
          <w:rFonts w:asciiTheme="minorHAnsi" w:hAnsiTheme="minorHAnsi" w:cstheme="minorHAnsi"/>
        </w:rPr>
        <w:t xml:space="preserve"> outcomes </w:t>
      </w:r>
      <w:r w:rsidRPr="00A24C9D">
        <w:rPr>
          <w:rStyle w:val="StyleUnderline"/>
          <w:rFonts w:asciiTheme="minorHAnsi" w:hAnsiTheme="minorHAnsi" w:cstheme="minorHAnsi"/>
          <w:highlight w:val="cyan"/>
        </w:rPr>
        <w:t xml:space="preserve">than </w:t>
      </w:r>
      <w:r w:rsidRPr="00A24C9D">
        <w:rPr>
          <w:rStyle w:val="Emphasis"/>
          <w:rFonts w:asciiTheme="minorHAnsi" w:hAnsiTheme="minorHAnsi" w:cstheme="minorHAnsi"/>
          <w:highlight w:val="cyan"/>
        </w:rPr>
        <w:t>positive</w:t>
      </w:r>
      <w:r w:rsidRPr="00A24C9D">
        <w:rPr>
          <w:rStyle w:val="StyleUnderline"/>
          <w:rFonts w:asciiTheme="minorHAnsi" w:hAnsiTheme="minorHAnsi" w:cstheme="minorHAnsi"/>
        </w:rPr>
        <w:t xml:space="preserve"> ones</w:t>
      </w:r>
      <w:r w:rsidRPr="00A24C9D">
        <w:rPr>
          <w:rFonts w:asciiTheme="minorHAnsi" w:hAnsiTheme="minorHAnsi" w:cstheme="minorHAnsi"/>
          <w:sz w:val="16"/>
        </w:rPr>
        <w:t xml:space="preserve"> across these metrics.</w:t>
      </w:r>
    </w:p>
    <w:p w14:paraId="6C3C4FD6" w14:textId="77777777" w:rsidR="00970B62" w:rsidRPr="00A24C9D" w:rsidRDefault="00970B62" w:rsidP="00970B62">
      <w:pPr>
        <w:pStyle w:val="Heading4"/>
        <w:rPr>
          <w:rFonts w:asciiTheme="minorHAnsi" w:hAnsiTheme="minorHAnsi" w:cstheme="minorHAnsi"/>
        </w:rPr>
      </w:pPr>
      <w:r>
        <w:rPr>
          <w:rFonts w:asciiTheme="minorHAnsi" w:hAnsiTheme="minorHAnsi" w:cstheme="minorHAnsi"/>
        </w:rPr>
        <w:t>6. AT: case ow---</w:t>
      </w:r>
      <w:r w:rsidRPr="00A24C9D">
        <w:rPr>
          <w:rFonts w:asciiTheme="minorHAnsi" w:hAnsiTheme="minorHAnsi" w:cstheme="minorHAnsi"/>
        </w:rPr>
        <w:t xml:space="preserve">Debt turns wages and worker power. </w:t>
      </w:r>
    </w:p>
    <w:p w14:paraId="60CFAFAA"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Snyderman ’23</w:t>
      </w:r>
      <w:r w:rsidRPr="00A24C9D">
        <w:rPr>
          <w:rFonts w:asciiTheme="minorHAnsi" w:hAnsiTheme="minorHAnsi" w:cstheme="minorHAnsi"/>
        </w:rPr>
        <w:t xml:space="preserve"> [Rachel; April 10; MA School of Advanced International Studies, managing director of Economic Policy at the Bipartisan Policy Center; Bipartisan Policy Center, </w:t>
      </w:r>
      <w:r>
        <w:rPr>
          <w:rFonts w:asciiTheme="minorHAnsi" w:hAnsiTheme="minorHAnsi" w:cstheme="minorHAnsi"/>
        </w:rPr>
        <w:t>“</w:t>
      </w:r>
      <w:r w:rsidRPr="00A24C9D">
        <w:rPr>
          <w:rFonts w:asciiTheme="minorHAnsi" w:hAnsiTheme="minorHAnsi" w:cstheme="minorHAnsi"/>
        </w:rPr>
        <w:t>How Does the National Debt Affect Competitiveness Strategy?</w:t>
      </w:r>
      <w:r>
        <w:rPr>
          <w:rFonts w:asciiTheme="minorHAnsi" w:hAnsiTheme="minorHAnsi" w:cstheme="minorHAnsi"/>
        </w:rPr>
        <w:t>”</w:t>
      </w:r>
      <w:r w:rsidRPr="00A24C9D">
        <w:rPr>
          <w:rFonts w:asciiTheme="minorHAnsi" w:hAnsiTheme="minorHAnsi" w:cstheme="minorHAnsi"/>
        </w:rPr>
        <w:t xml:space="preserve"> https://bipartisanpolicy.org/blog/national-debt-and-competitiveness/]</w:t>
      </w:r>
    </w:p>
    <w:p w14:paraId="1A92EE64"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Crowding Out Investment at Home</w:t>
      </w:r>
    </w:p>
    <w:p w14:paraId="11D03FCF"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During the past decade, the U.S. government’s debt increased at a faster rate than at any time since the end of World War II. Today, our </w:t>
      </w:r>
      <w:r w:rsidRPr="00A24C9D">
        <w:rPr>
          <w:rStyle w:val="StyleUnderline"/>
          <w:rFonts w:asciiTheme="minorHAnsi" w:hAnsiTheme="minorHAnsi" w:cstheme="minorHAnsi"/>
        </w:rPr>
        <w:t xml:space="preserve">debt is </w:t>
      </w:r>
      <w:r w:rsidRPr="00A24C9D">
        <w:rPr>
          <w:rStyle w:val="Emphasis"/>
          <w:rFonts w:asciiTheme="minorHAnsi" w:hAnsiTheme="minorHAnsi" w:cstheme="minorHAnsi"/>
        </w:rPr>
        <w:t>on pace</w:t>
      </w:r>
      <w:r w:rsidRPr="00A24C9D">
        <w:rPr>
          <w:rStyle w:val="StyleUnderline"/>
          <w:rFonts w:asciiTheme="minorHAnsi" w:hAnsiTheme="minorHAnsi" w:cstheme="minorHAnsi"/>
        </w:rPr>
        <w:t xml:space="preserve"> to be </w:t>
      </w:r>
      <w:r w:rsidRPr="00A24C9D">
        <w:rPr>
          <w:rStyle w:val="Emphasis"/>
          <w:rFonts w:asciiTheme="minorHAnsi" w:hAnsiTheme="minorHAnsi" w:cstheme="minorHAnsi"/>
        </w:rPr>
        <w:t>double</w:t>
      </w:r>
      <w:r w:rsidRPr="00A24C9D">
        <w:rPr>
          <w:rStyle w:val="StyleUnderline"/>
          <w:rFonts w:asciiTheme="minorHAnsi" w:hAnsiTheme="minorHAnsi" w:cstheme="minorHAnsi"/>
        </w:rPr>
        <w:t xml:space="preserve"> the size of our </w:t>
      </w:r>
      <w:r w:rsidRPr="00A24C9D">
        <w:rPr>
          <w:rStyle w:val="Emphasis"/>
          <w:rFonts w:asciiTheme="minorHAnsi" w:hAnsiTheme="minorHAnsi" w:cstheme="minorHAnsi"/>
        </w:rPr>
        <w:t>econ</w:t>
      </w:r>
      <w:r w:rsidRPr="00A24C9D">
        <w:rPr>
          <w:rFonts w:asciiTheme="minorHAnsi" w:hAnsiTheme="minorHAnsi" w:cstheme="minorHAnsi"/>
          <w:sz w:val="16"/>
        </w:rPr>
        <w:t xml:space="preserve">omy within 30 years. </w:t>
      </w:r>
      <w:r w:rsidRPr="00A24C9D">
        <w:rPr>
          <w:rStyle w:val="StyleUnderline"/>
          <w:rFonts w:asciiTheme="minorHAnsi" w:hAnsiTheme="minorHAnsi" w:cstheme="minorHAnsi"/>
          <w:highlight w:val="cyan"/>
        </w:rPr>
        <w:t>Interest</w:t>
      </w:r>
      <w:r w:rsidRPr="00A24C9D">
        <w:rPr>
          <w:rStyle w:val="StyleUnderline"/>
          <w:rFonts w:asciiTheme="minorHAnsi" w:hAnsiTheme="minorHAnsi" w:cstheme="minorHAnsi"/>
        </w:rPr>
        <w:t xml:space="preserve"> paid </w:t>
      </w:r>
      <w:r w:rsidRPr="00A24C9D">
        <w:rPr>
          <w:rStyle w:val="StyleUnderline"/>
          <w:rFonts w:asciiTheme="minorHAnsi" w:hAnsiTheme="minorHAnsi" w:cstheme="minorHAnsi"/>
          <w:highlight w:val="cyan"/>
        </w:rPr>
        <w:t>on</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already exceeds</w:t>
      </w:r>
      <w:r w:rsidRPr="00A24C9D">
        <w:rPr>
          <w:rFonts w:asciiTheme="minorHAnsi" w:hAnsiTheme="minorHAnsi" w:cstheme="minorHAnsi"/>
          <w:sz w:val="16"/>
        </w:rPr>
        <w:t xml:space="preserve"> the federal government’s spending on </w:t>
      </w:r>
      <w:r w:rsidRPr="00A24C9D">
        <w:rPr>
          <w:rStyle w:val="Emphasis"/>
          <w:rFonts w:asciiTheme="minorHAnsi" w:hAnsiTheme="minorHAnsi" w:cstheme="minorHAnsi"/>
        </w:rPr>
        <w:t>Medicaid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is </w:t>
      </w:r>
      <w:r w:rsidRPr="00A24C9D">
        <w:rPr>
          <w:rStyle w:val="Emphasis"/>
          <w:rFonts w:asciiTheme="minorHAnsi" w:hAnsiTheme="minorHAnsi" w:cstheme="minorHAnsi"/>
        </w:rPr>
        <w:t>projected</w:t>
      </w:r>
      <w:r w:rsidRPr="00A24C9D">
        <w:rPr>
          <w:rStyle w:val="StyleUnderline"/>
          <w:rFonts w:asciiTheme="minorHAnsi" w:hAnsiTheme="minorHAnsi" w:cstheme="minorHAnsi"/>
        </w:rPr>
        <w:t xml:space="preserve"> to exceed</w:t>
      </w:r>
      <w:r w:rsidRPr="00A24C9D">
        <w:rPr>
          <w:rFonts w:asciiTheme="minorHAnsi" w:hAnsiTheme="minorHAnsi" w:cstheme="minorHAnsi"/>
          <w:sz w:val="16"/>
        </w:rPr>
        <w:t xml:space="preserve"> all </w:t>
      </w:r>
      <w:r w:rsidRPr="00A24C9D">
        <w:rPr>
          <w:rStyle w:val="Emphasis"/>
          <w:rFonts w:asciiTheme="minorHAnsi" w:hAnsiTheme="minorHAnsi" w:cstheme="minorHAnsi"/>
        </w:rPr>
        <w:t>defense spending</w:t>
      </w:r>
      <w:r w:rsidRPr="00A24C9D">
        <w:rPr>
          <w:rStyle w:val="StyleUnderline"/>
          <w:rFonts w:asciiTheme="minorHAnsi" w:hAnsiTheme="minorHAnsi" w:cstheme="minorHAnsi"/>
        </w:rPr>
        <w:t xml:space="preserve"> by</w:t>
      </w:r>
      <w:r w:rsidRPr="00A24C9D">
        <w:rPr>
          <w:rFonts w:asciiTheme="minorHAnsi" w:hAnsiTheme="minorHAnsi" w:cstheme="minorHAnsi"/>
          <w:sz w:val="16"/>
        </w:rPr>
        <w:t xml:space="preserve"> 20</w:t>
      </w:r>
      <w:r w:rsidRPr="00A24C9D">
        <w:rPr>
          <w:rStyle w:val="Emphasis"/>
          <w:rFonts w:asciiTheme="minorHAnsi" w:hAnsiTheme="minorHAnsi" w:cstheme="minorHAnsi"/>
        </w:rPr>
        <w:t>29</w:t>
      </w:r>
      <w:r w:rsidRPr="00A24C9D">
        <w:rPr>
          <w:rFonts w:asciiTheme="minorHAnsi" w:hAnsiTheme="minorHAnsi" w:cstheme="minorHAnsi"/>
          <w:sz w:val="16"/>
        </w:rPr>
        <w:t xml:space="preserve">. In time, </w:t>
      </w:r>
      <w:r w:rsidRPr="00A24C9D">
        <w:rPr>
          <w:rStyle w:val="StyleUnderline"/>
          <w:rFonts w:asciiTheme="minorHAnsi" w:hAnsiTheme="minorHAnsi" w:cstheme="minorHAnsi"/>
        </w:rPr>
        <w:t xml:space="preserve">this </w:t>
      </w:r>
      <w:r w:rsidRPr="00A24C9D">
        <w:rPr>
          <w:rStyle w:val="StyleUnderline"/>
          <w:rFonts w:asciiTheme="minorHAnsi" w:hAnsiTheme="minorHAnsi" w:cstheme="minorHAnsi"/>
          <w:highlight w:val="cyan"/>
        </w:rPr>
        <w:t>could</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raise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borrowing costs </w:t>
      </w:r>
      <w:r w:rsidRPr="00A24C9D">
        <w:rPr>
          <w:rStyle w:val="Emphasis"/>
          <w:rFonts w:asciiTheme="minorHAnsi" w:hAnsiTheme="minorHAnsi" w:cstheme="minorHAnsi"/>
          <w:highlight w:val="cyan"/>
        </w:rPr>
        <w:t>throughout</w:t>
      </w:r>
      <w:r w:rsidRPr="00A24C9D">
        <w:rPr>
          <w:rStyle w:val="StyleUnderline"/>
          <w:rFonts w:asciiTheme="minorHAnsi" w:hAnsiTheme="minorHAnsi" w:cstheme="minorHAnsi"/>
          <w:highlight w:val="cyan"/>
        </w:rPr>
        <w:t xml:space="preserve"> the </w:t>
      </w:r>
      <w:r w:rsidRPr="00A24C9D">
        <w:rPr>
          <w:rStyle w:val="Emphasis"/>
          <w:rFonts w:asciiTheme="minorHAnsi" w:hAnsiTheme="minorHAnsi" w:cstheme="minorHAnsi"/>
          <w:highlight w:val="cyan"/>
        </w:rPr>
        <w:t>econ</w:t>
      </w:r>
      <w:r w:rsidRPr="00A24C9D">
        <w:rPr>
          <w:rFonts w:asciiTheme="minorHAnsi" w:hAnsiTheme="minorHAnsi" w:cstheme="minorHAnsi"/>
          <w:sz w:val="16"/>
        </w:rPr>
        <w:t xml:space="preserve">omy, </w:t>
      </w:r>
      <w:r w:rsidRPr="00A24C9D">
        <w:rPr>
          <w:rStyle w:val="Emphasis"/>
          <w:rFonts w:asciiTheme="minorHAnsi" w:hAnsiTheme="minorHAnsi" w:cstheme="minorHAnsi"/>
          <w:highlight w:val="cyan"/>
        </w:rPr>
        <w:t>deterring</w:t>
      </w:r>
      <w:r w:rsidRPr="00A24C9D">
        <w:rPr>
          <w:rStyle w:val="StyleUnderline"/>
          <w:rFonts w:asciiTheme="minorHAnsi" w:hAnsiTheme="minorHAnsi" w:cstheme="minorHAnsi"/>
        </w:rPr>
        <w:t xml:space="preserve"> private </w:t>
      </w:r>
      <w:r w:rsidRPr="00A24C9D">
        <w:rPr>
          <w:rStyle w:val="Emphasis"/>
          <w:rFonts w:asciiTheme="minorHAnsi" w:hAnsiTheme="minorHAnsi" w:cstheme="minorHAnsi"/>
          <w:highlight w:val="cyan"/>
        </w:rPr>
        <w:t>investment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slowing</w:t>
      </w:r>
      <w:r w:rsidRPr="00A24C9D">
        <w:rPr>
          <w:rFonts w:asciiTheme="minorHAnsi" w:hAnsiTheme="minorHAnsi" w:cstheme="minorHAnsi"/>
          <w:sz w:val="16"/>
        </w:rPr>
        <w:t xml:space="preserve"> economic </w:t>
      </w:r>
      <w:r w:rsidRPr="00A24C9D">
        <w:rPr>
          <w:rStyle w:val="Emphasis"/>
          <w:rFonts w:asciiTheme="minorHAnsi" w:hAnsiTheme="minorHAnsi" w:cstheme="minorHAnsi"/>
        </w:rPr>
        <w:t>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Such </w:t>
      </w:r>
      <w:r w:rsidRPr="00A24C9D">
        <w:rPr>
          <w:rStyle w:val="Emphasis"/>
          <w:rFonts w:asciiTheme="minorHAnsi" w:hAnsiTheme="minorHAnsi" w:cstheme="minorHAnsi"/>
          <w:highlight w:val="cyan"/>
        </w:rPr>
        <w:t>contraction</w:t>
      </w:r>
      <w:r w:rsidRPr="00A24C9D">
        <w:rPr>
          <w:rStyle w:val="StyleUnderline"/>
          <w:rFonts w:asciiTheme="minorHAnsi" w:hAnsiTheme="minorHAnsi" w:cstheme="minorHAnsi"/>
          <w:highlight w:val="cyan"/>
        </w:rPr>
        <w:t xml:space="preserve"> would</w:t>
      </w:r>
      <w:r w:rsidRPr="00A24C9D">
        <w:rPr>
          <w:rFonts w:asciiTheme="minorHAnsi" w:hAnsiTheme="minorHAnsi" w:cstheme="minorHAnsi"/>
          <w:sz w:val="16"/>
        </w:rPr>
        <w:t xml:space="preserve"> have </w:t>
      </w:r>
      <w:r w:rsidRPr="00A24C9D">
        <w:rPr>
          <w:rStyle w:val="Emphasis"/>
          <w:rFonts w:asciiTheme="minorHAnsi" w:hAnsiTheme="minorHAnsi" w:cstheme="minorHAnsi"/>
          <w:highlight w:val="cyan"/>
        </w:rPr>
        <w:t>spillover</w:t>
      </w:r>
      <w:r w:rsidRPr="00A24C9D">
        <w:rPr>
          <w:rFonts w:asciiTheme="minorHAnsi" w:hAnsiTheme="minorHAnsi" w:cstheme="minorHAnsi"/>
          <w:sz w:val="16"/>
        </w:rPr>
        <w:t xml:space="preserve"> effects </w:t>
      </w:r>
      <w:r w:rsidRPr="00A24C9D">
        <w:rPr>
          <w:rStyle w:val="StyleUnderline"/>
          <w:rFonts w:asciiTheme="minorHAnsi" w:hAnsiTheme="minorHAnsi" w:cstheme="minorHAnsi"/>
          <w:highlight w:val="cyan"/>
        </w:rPr>
        <w:t>into</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labor</w:t>
      </w:r>
      <w:r w:rsidRPr="00A24C9D">
        <w:rPr>
          <w:rStyle w:val="StyleUnderline"/>
          <w:rFonts w:asciiTheme="minorHAnsi" w:hAnsiTheme="minorHAnsi" w:cstheme="minorHAnsi"/>
        </w:rPr>
        <w:t xml:space="preserve"> market as </w:t>
      </w:r>
      <w:r w:rsidRPr="00A24C9D">
        <w:rPr>
          <w:rStyle w:val="Emphasis"/>
          <w:rFonts w:asciiTheme="minorHAnsi" w:hAnsiTheme="minorHAnsi" w:cstheme="minorHAnsi"/>
        </w:rPr>
        <w:t>employees</w:t>
      </w:r>
      <w:r w:rsidRPr="00A24C9D">
        <w:rPr>
          <w:rFonts w:asciiTheme="minorHAnsi" w:hAnsiTheme="minorHAnsi" w:cstheme="minorHAnsi"/>
          <w:sz w:val="16"/>
        </w:rPr>
        <w:t xml:space="preserve"> ultimately </w:t>
      </w:r>
      <w:r w:rsidRPr="00A24C9D">
        <w:rPr>
          <w:rStyle w:val="Emphasis"/>
          <w:rFonts w:asciiTheme="minorHAnsi" w:hAnsiTheme="minorHAnsi" w:cstheme="minorHAnsi"/>
        </w:rPr>
        <w:t>bear</w:t>
      </w:r>
      <w:r w:rsidRPr="00A24C9D">
        <w:rPr>
          <w:rStyle w:val="StyleUnderline"/>
          <w:rFonts w:asciiTheme="minorHAnsi" w:hAnsiTheme="minorHAnsi" w:cstheme="minorHAnsi"/>
        </w:rPr>
        <w:t xml:space="preserve"> the costs </w:t>
      </w:r>
      <w:r w:rsidRPr="00A24C9D">
        <w:rPr>
          <w:rStyle w:val="StyleUnderline"/>
          <w:rFonts w:asciiTheme="minorHAnsi" w:hAnsiTheme="minorHAnsi" w:cstheme="minorHAnsi"/>
          <w:highlight w:val="cyan"/>
        </w:rPr>
        <w:t xml:space="preserve">through </w:t>
      </w:r>
      <w:r w:rsidRPr="00A24C9D">
        <w:rPr>
          <w:rStyle w:val="Emphasis"/>
          <w:rFonts w:asciiTheme="minorHAnsi" w:hAnsiTheme="minorHAnsi" w:cstheme="minorHAnsi"/>
          <w:highlight w:val="cyan"/>
        </w:rPr>
        <w:t>depressed wages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lower 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rPr>
        <w:t>disincentivizing</w:t>
      </w:r>
      <w:r w:rsidRPr="00A24C9D">
        <w:rPr>
          <w:rFonts w:asciiTheme="minorHAnsi" w:hAnsiTheme="minorHAnsi" w:cstheme="minorHAnsi"/>
          <w:sz w:val="16"/>
        </w:rPr>
        <w:t xml:space="preserve"> their </w:t>
      </w:r>
      <w:r w:rsidRPr="00A24C9D">
        <w:rPr>
          <w:rStyle w:val="Emphasis"/>
          <w:rFonts w:asciiTheme="minorHAnsi" w:hAnsiTheme="minorHAnsi" w:cstheme="minorHAnsi"/>
        </w:rPr>
        <w:t>participation</w:t>
      </w:r>
      <w:r w:rsidRPr="00A24C9D">
        <w:rPr>
          <w:rStyle w:val="StyleUnderline"/>
          <w:rFonts w:asciiTheme="minorHAnsi" w:hAnsiTheme="minorHAnsi" w:cstheme="minorHAnsi"/>
        </w:rPr>
        <w:t xml:space="preserve"> in the labor force and</w:t>
      </w:r>
      <w:r w:rsidRPr="00A24C9D">
        <w:rPr>
          <w:rFonts w:asciiTheme="minorHAnsi" w:hAnsiTheme="minorHAnsi" w:cstheme="minorHAnsi"/>
          <w:sz w:val="16"/>
        </w:rPr>
        <w:t xml:space="preserve"> further </w:t>
      </w:r>
      <w:r w:rsidRPr="00A24C9D">
        <w:rPr>
          <w:rStyle w:val="StyleUnderline"/>
          <w:rFonts w:asciiTheme="minorHAnsi" w:hAnsiTheme="minorHAnsi" w:cstheme="minorHAnsi"/>
        </w:rPr>
        <w:t>straining the econ</w:t>
      </w:r>
      <w:r w:rsidRPr="00A24C9D">
        <w:rPr>
          <w:rFonts w:asciiTheme="minorHAnsi" w:hAnsiTheme="minorHAnsi" w:cstheme="minorHAnsi"/>
          <w:sz w:val="16"/>
        </w:rPr>
        <w:t>omy.</w:t>
      </w:r>
    </w:p>
    <w:p w14:paraId="7D2C94A1"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The economic theory of crowding out—that current and projected </w:t>
      </w:r>
      <w:r w:rsidRPr="00A24C9D">
        <w:rPr>
          <w:rStyle w:val="StyleUnderline"/>
          <w:rFonts w:asciiTheme="minorHAnsi" w:hAnsiTheme="minorHAnsi" w:cstheme="minorHAnsi"/>
        </w:rPr>
        <w:t xml:space="preserve">federal deficits will have a detrimental effect on </w:t>
      </w:r>
      <w:r w:rsidRPr="00A24C9D">
        <w:rPr>
          <w:rStyle w:val="Emphasis"/>
          <w:rFonts w:asciiTheme="minorHAnsi" w:hAnsiTheme="minorHAnsi" w:cstheme="minorHAnsi"/>
        </w:rPr>
        <w:t>private</w:t>
      </w:r>
      <w:r w:rsidRPr="00A24C9D">
        <w:rPr>
          <w:rStyle w:val="StyleUnderline"/>
          <w:rFonts w:asciiTheme="minorHAnsi" w:hAnsiTheme="minorHAnsi" w:cstheme="minorHAnsi"/>
        </w:rPr>
        <w:t xml:space="preserve"> capital </w:t>
      </w:r>
      <w:r w:rsidRPr="00A24C9D">
        <w:rPr>
          <w:rStyle w:val="Emphasis"/>
          <w:rFonts w:asciiTheme="minorHAnsi" w:hAnsiTheme="minorHAnsi" w:cstheme="minorHAnsi"/>
        </w:rPr>
        <w:t>expenditures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by </w:t>
      </w:r>
      <w:r w:rsidRPr="00A24C9D">
        <w:rPr>
          <w:rStyle w:val="Emphasis"/>
          <w:rFonts w:asciiTheme="minorHAnsi" w:hAnsiTheme="minorHAnsi" w:cstheme="minorHAnsi"/>
        </w:rPr>
        <w:t>consuming capital</w:t>
      </w:r>
      <w:r w:rsidRPr="00A24C9D">
        <w:rPr>
          <w:rStyle w:val="StyleUnderline"/>
          <w:rFonts w:asciiTheme="minorHAnsi" w:hAnsiTheme="minorHAnsi" w:cstheme="minorHAnsi"/>
        </w:rPr>
        <w:t xml:space="preserve"> that would </w:t>
      </w:r>
      <w:r w:rsidRPr="00A24C9D">
        <w:rPr>
          <w:rStyle w:val="Emphasis"/>
          <w:rFonts w:asciiTheme="minorHAnsi" w:hAnsiTheme="minorHAnsi" w:cstheme="minorHAnsi"/>
        </w:rPr>
        <w:t>otherwise</w:t>
      </w:r>
      <w:r w:rsidRPr="00A24C9D">
        <w:rPr>
          <w:rStyle w:val="StyleUnderline"/>
          <w:rFonts w:asciiTheme="minorHAnsi" w:hAnsiTheme="minorHAnsi" w:cstheme="minorHAnsi"/>
        </w:rPr>
        <w:t xml:space="preserve"> be </w:t>
      </w:r>
      <w:r w:rsidRPr="00A24C9D">
        <w:rPr>
          <w:rStyle w:val="Emphasis"/>
          <w:rFonts w:asciiTheme="minorHAnsi" w:hAnsiTheme="minorHAnsi" w:cstheme="minorHAnsi"/>
        </w:rPr>
        <w:t>used to invest</w:t>
      </w:r>
      <w:r w:rsidRPr="00A24C9D">
        <w:rPr>
          <w:rFonts w:asciiTheme="minorHAnsi" w:hAnsiTheme="minorHAnsi" w:cstheme="minorHAnsi"/>
          <w:sz w:val="16"/>
        </w:rPr>
        <w:t>—is of critical significance to analyzing the impacts associated with our nation’s debt burden.</w:t>
      </w:r>
    </w:p>
    <w:p w14:paraId="324ED9AD"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The </w:t>
      </w:r>
      <w:r w:rsidRPr="00A24C9D">
        <w:rPr>
          <w:rStyle w:val="Emphasis"/>
          <w:rFonts w:asciiTheme="minorHAnsi" w:hAnsiTheme="minorHAnsi" w:cstheme="minorHAnsi"/>
        </w:rPr>
        <w:t>crowd</w:t>
      </w:r>
      <w:r w:rsidRPr="00A24C9D">
        <w:rPr>
          <w:rFonts w:asciiTheme="minorHAnsi" w:hAnsiTheme="minorHAnsi" w:cstheme="minorHAnsi"/>
          <w:sz w:val="16"/>
        </w:rPr>
        <w:t>ing-</w:t>
      </w:r>
      <w:r w:rsidRPr="00A24C9D">
        <w:rPr>
          <w:rStyle w:val="Emphasis"/>
          <w:rFonts w:asciiTheme="minorHAnsi" w:hAnsiTheme="minorHAnsi" w:cstheme="minorHAnsi"/>
        </w:rPr>
        <w:t>out</w:t>
      </w:r>
      <w:r w:rsidRPr="00A24C9D">
        <w:rPr>
          <w:rFonts w:asciiTheme="minorHAnsi" w:hAnsiTheme="minorHAnsi" w:cstheme="minorHAnsi"/>
          <w:sz w:val="16"/>
        </w:rPr>
        <w:t xml:space="preserve"> effect </w:t>
      </w:r>
      <w:r w:rsidRPr="00A24C9D">
        <w:rPr>
          <w:rStyle w:val="StyleUnderline"/>
          <w:rFonts w:asciiTheme="minorHAnsi" w:hAnsiTheme="minorHAnsi" w:cstheme="minorHAnsi"/>
        </w:rPr>
        <w:t>could impact</w:t>
      </w:r>
      <w:r w:rsidRPr="00A24C9D">
        <w:rPr>
          <w:rFonts w:asciiTheme="minorHAnsi" w:hAnsiTheme="minorHAnsi" w:cstheme="minorHAnsi"/>
          <w:sz w:val="16"/>
        </w:rPr>
        <w:t xml:space="preserve"> not only private investment but also </w:t>
      </w:r>
      <w:r w:rsidRPr="00A24C9D">
        <w:rPr>
          <w:rStyle w:val="StyleUnderline"/>
          <w:rFonts w:asciiTheme="minorHAnsi" w:hAnsiTheme="minorHAnsi" w:cstheme="minorHAnsi"/>
        </w:rPr>
        <w:t xml:space="preserve">federal </w:t>
      </w:r>
      <w:r w:rsidRPr="00A24C9D">
        <w:rPr>
          <w:rStyle w:val="Emphasis"/>
          <w:rFonts w:asciiTheme="minorHAnsi" w:hAnsiTheme="minorHAnsi" w:cstheme="minorHAnsi"/>
        </w:rPr>
        <w:t>spending</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Higher </w:t>
      </w:r>
      <w:r w:rsidRPr="00A24C9D">
        <w:rPr>
          <w:rStyle w:val="Emphasis"/>
          <w:rFonts w:asciiTheme="minorHAnsi" w:hAnsiTheme="minorHAnsi" w:cstheme="minorHAnsi"/>
          <w:highlight w:val="cyan"/>
        </w:rPr>
        <w:t>interest</w:t>
      </w:r>
      <w:r w:rsidRPr="00A24C9D">
        <w:rPr>
          <w:rFonts w:asciiTheme="minorHAnsi" w:hAnsiTheme="minorHAnsi" w:cstheme="minorHAnsi"/>
          <w:sz w:val="16"/>
        </w:rPr>
        <w:t xml:space="preserve"> payments owed on the national debt </w:t>
      </w:r>
      <w:r w:rsidRPr="00A24C9D">
        <w:rPr>
          <w:rStyle w:val="StyleUnderline"/>
          <w:rFonts w:asciiTheme="minorHAnsi" w:hAnsiTheme="minorHAnsi" w:cstheme="minorHAnsi"/>
          <w:highlight w:val="cyan"/>
        </w:rPr>
        <w:t>would</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force</w:t>
      </w:r>
      <w:r w:rsidRPr="00A24C9D">
        <w:rPr>
          <w:rStyle w:val="StyleUnderline"/>
          <w:rFonts w:asciiTheme="minorHAnsi" w:hAnsiTheme="minorHAnsi" w:cstheme="minorHAnsi"/>
        </w:rPr>
        <w:t xml:space="preserve"> the government’s hand</w:t>
      </w:r>
      <w:r w:rsidRPr="00A24C9D">
        <w:rPr>
          <w:rFonts w:asciiTheme="minorHAnsi" w:hAnsiTheme="minorHAnsi" w:cstheme="minorHAnsi"/>
          <w:sz w:val="16"/>
        </w:rPr>
        <w:t xml:space="preserve"> in making difficult </w:t>
      </w:r>
      <w:r w:rsidRPr="00A24C9D">
        <w:rPr>
          <w:rStyle w:val="Emphasis"/>
          <w:rFonts w:asciiTheme="minorHAnsi" w:hAnsiTheme="minorHAnsi" w:cstheme="minorHAnsi"/>
        </w:rPr>
        <w:t xml:space="preserve">fiscal </w:t>
      </w:r>
      <w:r w:rsidRPr="00A24C9D">
        <w:rPr>
          <w:rStyle w:val="Emphasis"/>
          <w:rFonts w:asciiTheme="minorHAnsi" w:hAnsiTheme="minorHAnsi" w:cstheme="minorHAnsi"/>
          <w:highlight w:val="cyan"/>
        </w:rPr>
        <w:t>tradeoffs</w:t>
      </w:r>
      <w:r w:rsidRPr="00A24C9D">
        <w:rPr>
          <w:rFonts w:asciiTheme="minorHAnsi" w:hAnsiTheme="minorHAnsi" w:cstheme="minorHAnsi"/>
          <w:sz w:val="16"/>
        </w:rPr>
        <w:t xml:space="preserve">. This </w:t>
      </w:r>
      <w:r w:rsidRPr="00A24C9D">
        <w:rPr>
          <w:rStyle w:val="StyleUnderline"/>
          <w:rFonts w:asciiTheme="minorHAnsi" w:hAnsiTheme="minorHAnsi" w:cstheme="minorHAnsi"/>
        </w:rPr>
        <w:t>could</w:t>
      </w:r>
      <w:r w:rsidRPr="00A24C9D">
        <w:rPr>
          <w:rFonts w:asciiTheme="minorHAnsi" w:hAnsiTheme="minorHAnsi" w:cstheme="minorHAnsi"/>
          <w:sz w:val="16"/>
        </w:rPr>
        <w:t xml:space="preserve"> greatly </w:t>
      </w:r>
      <w:r w:rsidRPr="00A24C9D">
        <w:rPr>
          <w:rStyle w:val="Emphasis"/>
          <w:rFonts w:asciiTheme="minorHAnsi" w:hAnsiTheme="minorHAnsi" w:cstheme="minorHAnsi"/>
        </w:rPr>
        <w:t>inhibit</w:t>
      </w:r>
      <w:r w:rsidRPr="00A24C9D">
        <w:rPr>
          <w:rStyle w:val="StyleUnderline"/>
          <w:rFonts w:asciiTheme="minorHAnsi" w:hAnsiTheme="minorHAnsi" w:cstheme="minorHAnsi"/>
        </w:rPr>
        <w:t xml:space="preserve"> our ability to </w:t>
      </w:r>
      <w:r w:rsidRPr="00A24C9D">
        <w:rPr>
          <w:rStyle w:val="Emphasis"/>
          <w:rFonts w:asciiTheme="minorHAnsi" w:hAnsiTheme="minorHAnsi" w:cstheme="minorHAnsi"/>
        </w:rPr>
        <w:t>compete</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innovate</w:t>
      </w:r>
      <w:r w:rsidRPr="00A24C9D">
        <w:rPr>
          <w:rFonts w:asciiTheme="minorHAnsi" w:hAnsiTheme="minorHAnsi" w:cstheme="minorHAnsi"/>
          <w:sz w:val="16"/>
        </w:rPr>
        <w:t xml:space="preserve"> on the global stage </w:t>
      </w:r>
      <w:r w:rsidRPr="00A24C9D">
        <w:rPr>
          <w:rStyle w:val="StyleUnderline"/>
          <w:rFonts w:asciiTheme="minorHAnsi" w:hAnsiTheme="minorHAnsi" w:cstheme="minorHAnsi"/>
          <w:highlight w:val="cyan"/>
        </w:rPr>
        <w:t xml:space="preserve">by </w:t>
      </w:r>
      <w:r w:rsidRPr="00A24C9D">
        <w:rPr>
          <w:rStyle w:val="Emphasis"/>
          <w:rFonts w:asciiTheme="minorHAnsi" w:hAnsiTheme="minorHAnsi" w:cstheme="minorHAnsi"/>
          <w:highlight w:val="cyan"/>
        </w:rPr>
        <w:t>reducing</w:t>
      </w:r>
      <w:r w:rsidRPr="00A24C9D">
        <w:rPr>
          <w:rStyle w:val="Emphasis"/>
          <w:rFonts w:asciiTheme="minorHAnsi" w:hAnsiTheme="minorHAnsi" w:cstheme="minorHAnsi"/>
        </w:rPr>
        <w:t xml:space="preserve"> spending</w:t>
      </w:r>
      <w:r w:rsidRPr="00A24C9D">
        <w:rPr>
          <w:rFonts w:asciiTheme="minorHAnsi" w:hAnsiTheme="minorHAnsi" w:cstheme="minorHAnsi"/>
          <w:sz w:val="16"/>
        </w:rPr>
        <w:t xml:space="preserve"> </w:t>
      </w:r>
      <w:r w:rsidRPr="00A24C9D">
        <w:rPr>
          <w:rStyle w:val="StyleUnderline"/>
          <w:rFonts w:asciiTheme="minorHAnsi" w:hAnsiTheme="minorHAnsi" w:cstheme="minorHAnsi"/>
        </w:rPr>
        <w:t>on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 xml:space="preserve">priorities </w:t>
      </w:r>
      <w:r w:rsidRPr="00A24C9D">
        <w:rPr>
          <w:rStyle w:val="Emphasis"/>
          <w:rFonts w:asciiTheme="minorHAnsi" w:hAnsiTheme="minorHAnsi" w:cstheme="minorHAnsi"/>
        </w:rPr>
        <w:t>key</w:t>
      </w:r>
      <w:r w:rsidRPr="00A24C9D">
        <w:rPr>
          <w:rStyle w:val="StyleUnderline"/>
          <w:rFonts w:asciiTheme="minorHAnsi" w:hAnsiTheme="minorHAnsi" w:cstheme="minorHAnsi"/>
        </w:rPr>
        <w:t xml:space="preserve"> for</w:t>
      </w:r>
      <w:r w:rsidRPr="00A24C9D">
        <w:rPr>
          <w:rFonts w:asciiTheme="minorHAnsi" w:hAnsiTheme="minorHAnsi" w:cstheme="minorHAnsi"/>
          <w:sz w:val="16"/>
        </w:rPr>
        <w:t xml:space="preserve"> economic </w:t>
      </w:r>
      <w:r w:rsidRPr="00A24C9D">
        <w:rPr>
          <w:rStyle w:val="Emphasis"/>
          <w:rFonts w:asciiTheme="minorHAnsi" w:hAnsiTheme="minorHAnsi" w:cstheme="minorHAnsi"/>
        </w:rPr>
        <w:t>growth</w:t>
      </w:r>
      <w:r w:rsidRPr="00A24C9D">
        <w:rPr>
          <w:rFonts w:asciiTheme="minorHAnsi" w:hAnsiTheme="minorHAnsi" w:cstheme="minorHAnsi"/>
          <w:sz w:val="16"/>
        </w:rPr>
        <w:t>—</w:t>
      </w:r>
      <w:r w:rsidRPr="00A24C9D">
        <w:rPr>
          <w:rStyle w:val="StyleUnderline"/>
          <w:rFonts w:asciiTheme="minorHAnsi" w:hAnsiTheme="minorHAnsi" w:cstheme="minorHAnsi"/>
        </w:rPr>
        <w:t>like</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defense</w:t>
      </w:r>
      <w:r w:rsidRPr="00A24C9D">
        <w:rPr>
          <w:rFonts w:asciiTheme="minorHAnsi" w:hAnsiTheme="minorHAnsi" w:cstheme="minorHAnsi"/>
          <w:sz w:val="16"/>
        </w:rPr>
        <w:t xml:space="preserve">, investments in </w:t>
      </w:r>
      <w:r w:rsidRPr="00A24C9D">
        <w:rPr>
          <w:rStyle w:val="StyleUnderline"/>
          <w:rFonts w:asciiTheme="minorHAnsi" w:hAnsiTheme="minorHAnsi" w:cstheme="minorHAnsi"/>
        </w:rPr>
        <w:t xml:space="preserve">clean energy, </w:t>
      </w:r>
      <w:r w:rsidRPr="00A24C9D">
        <w:rPr>
          <w:rStyle w:val="Emphasis"/>
          <w:rFonts w:asciiTheme="minorHAnsi" w:hAnsiTheme="minorHAnsi" w:cstheme="minorHAnsi"/>
          <w:highlight w:val="cyan"/>
        </w:rPr>
        <w:t>education</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workforce</w:t>
      </w:r>
      <w:r w:rsidRPr="00A24C9D">
        <w:rPr>
          <w:rStyle w:val="StyleUnderline"/>
          <w:rFonts w:asciiTheme="minorHAnsi" w:hAnsiTheme="minorHAnsi" w:cstheme="minorHAnsi"/>
          <w:highlight w:val="cyan"/>
        </w:rPr>
        <w:t xml:space="preserve"> training</w:t>
      </w:r>
      <w:r w:rsidRPr="00A24C9D">
        <w:rPr>
          <w:rStyle w:val="StyleUnderline"/>
          <w:rFonts w:asciiTheme="minorHAnsi" w:hAnsiTheme="minorHAnsi" w:cstheme="minorHAnsi"/>
        </w:rPr>
        <w:t>, and medical</w:t>
      </w:r>
      <w:r w:rsidRPr="00A24C9D">
        <w:rPr>
          <w:rFonts w:asciiTheme="minorHAnsi" w:hAnsiTheme="minorHAnsi" w:cstheme="minorHAnsi"/>
          <w:sz w:val="16"/>
        </w:rPr>
        <w:t xml:space="preserve"> and scientific </w:t>
      </w:r>
      <w:r w:rsidRPr="00A24C9D">
        <w:rPr>
          <w:rStyle w:val="StyleUnderline"/>
          <w:rFonts w:asciiTheme="minorHAnsi" w:hAnsiTheme="minorHAnsi" w:cstheme="minorHAnsi"/>
        </w:rPr>
        <w:t>research</w:t>
      </w:r>
      <w:r w:rsidRPr="00A24C9D">
        <w:rPr>
          <w:rFonts w:asciiTheme="minorHAnsi" w:hAnsiTheme="minorHAnsi" w:cstheme="minorHAnsi"/>
          <w:sz w:val="16"/>
        </w:rPr>
        <w:t>—</w:t>
      </w:r>
      <w:r w:rsidRPr="00A24C9D">
        <w:rPr>
          <w:rStyle w:val="StyleUnderline"/>
          <w:rFonts w:asciiTheme="minorHAnsi" w:hAnsiTheme="minorHAnsi" w:cstheme="minorHAnsi"/>
        </w:rPr>
        <w:t>as they are</w:t>
      </w:r>
      <w:r w:rsidRPr="00A24C9D">
        <w:rPr>
          <w:rFonts w:asciiTheme="minorHAnsi" w:hAnsiTheme="minorHAnsi" w:cstheme="minorHAnsi"/>
          <w:sz w:val="16"/>
        </w:rPr>
        <w:t xml:space="preserve"> relatively </w:t>
      </w:r>
      <w:r w:rsidRPr="00A24C9D">
        <w:rPr>
          <w:rStyle w:val="Emphasis"/>
          <w:rFonts w:asciiTheme="minorHAnsi" w:hAnsiTheme="minorHAnsi" w:cstheme="minorHAnsi"/>
        </w:rPr>
        <w:t>deprioritized</w:t>
      </w:r>
      <w:r w:rsidRPr="00A24C9D">
        <w:rPr>
          <w:rFonts w:asciiTheme="minorHAnsi" w:hAnsiTheme="minorHAnsi" w:cstheme="minorHAnsi"/>
          <w:sz w:val="16"/>
        </w:rPr>
        <w:t xml:space="preserve"> against meeting our interest obligations. </w:t>
      </w:r>
      <w:r w:rsidRPr="00A24C9D">
        <w:rPr>
          <w:rStyle w:val="StyleUnderline"/>
          <w:rFonts w:asciiTheme="minorHAnsi" w:hAnsiTheme="minorHAnsi" w:cstheme="minorHAnsi"/>
          <w:highlight w:val="cyan"/>
        </w:rPr>
        <w:t>This could</w:t>
      </w:r>
      <w:r w:rsidRPr="00A24C9D">
        <w:rPr>
          <w:rFonts w:asciiTheme="minorHAnsi" w:hAnsiTheme="minorHAnsi" w:cstheme="minorHAnsi"/>
          <w:sz w:val="16"/>
        </w:rPr>
        <w:t xml:space="preserve"> directly </w:t>
      </w:r>
      <w:r w:rsidRPr="00A24C9D">
        <w:rPr>
          <w:rStyle w:val="Emphasis"/>
          <w:rFonts w:asciiTheme="minorHAnsi" w:hAnsiTheme="minorHAnsi" w:cstheme="minorHAnsi"/>
          <w:highlight w:val="cyan"/>
        </w:rPr>
        <w:t>set back</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rPr>
        <w:t>next gen</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 xml:space="preserve">of </w:t>
      </w:r>
      <w:r w:rsidRPr="00A24C9D">
        <w:rPr>
          <w:rStyle w:val="Emphasis"/>
          <w:rFonts w:asciiTheme="minorHAnsi" w:hAnsiTheme="minorHAnsi" w:cstheme="minorHAnsi"/>
          <w:highlight w:val="cyan"/>
        </w:rPr>
        <w:t>workers</w:t>
      </w:r>
      <w:r w:rsidRPr="00A24C9D">
        <w:rPr>
          <w:rFonts w:asciiTheme="minorHAnsi" w:hAnsiTheme="minorHAnsi" w:cstheme="minorHAnsi"/>
          <w:sz w:val="16"/>
        </w:rPr>
        <w:t xml:space="preserve"> and taxpayers, the most crucial component to our international comparative advantage, as competitiveness depends on a nation’s ability to employ its economic resources productively.</w:t>
      </w:r>
    </w:p>
    <w:p w14:paraId="16019EFD" w14:textId="77777777" w:rsidR="00970B62" w:rsidRPr="00A24C9D" w:rsidRDefault="00970B62" w:rsidP="00970B62">
      <w:pPr>
        <w:pStyle w:val="Heading4"/>
        <w:rPr>
          <w:rFonts w:asciiTheme="minorHAnsi" w:hAnsiTheme="minorHAnsi" w:cstheme="minorHAnsi"/>
        </w:rPr>
      </w:pPr>
      <w:r>
        <w:rPr>
          <w:rFonts w:asciiTheme="minorHAnsi" w:hAnsiTheme="minorHAnsi" w:cstheme="minorHAnsi"/>
        </w:rPr>
        <w:t xml:space="preserve">7. </w:t>
      </w:r>
      <w:r w:rsidRPr="00A24C9D">
        <w:rPr>
          <w:rFonts w:asciiTheme="minorHAnsi" w:hAnsiTheme="minorHAnsi" w:cstheme="minorHAnsi"/>
        </w:rPr>
        <w:t>Debt accumulation causes a fiscal crisis---</w:t>
      </w:r>
      <w:r w:rsidRPr="00A24C9D">
        <w:rPr>
          <w:rFonts w:asciiTheme="minorHAnsi" w:hAnsiTheme="minorHAnsi" w:cstheme="minorHAnsi"/>
          <w:u w:val="single"/>
        </w:rPr>
        <w:t>herd dynamics</w:t>
      </w:r>
      <w:r w:rsidRPr="00A24C9D">
        <w:rPr>
          <w:rFonts w:asciiTheme="minorHAnsi" w:hAnsiTheme="minorHAnsi" w:cstheme="minorHAnsi"/>
        </w:rPr>
        <w:t xml:space="preserve"> amplify the risk. </w:t>
      </w:r>
    </w:p>
    <w:p w14:paraId="573CFAEB"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Boccia ’23</w:t>
      </w:r>
      <w:r w:rsidRPr="00A24C9D">
        <w:rPr>
          <w:rFonts w:asciiTheme="minorHAnsi" w:hAnsiTheme="minorHAnsi" w:cstheme="minorHAnsi"/>
        </w:rPr>
        <w:t xml:space="preserve"> [Romina; May 22; MA economics, director of budget and entitlement policy at the Cato Institute; Cato Institute, </w:t>
      </w:r>
      <w:r>
        <w:rPr>
          <w:rFonts w:asciiTheme="minorHAnsi" w:hAnsiTheme="minorHAnsi" w:cstheme="minorHAnsi"/>
        </w:rPr>
        <w:t>“</w:t>
      </w:r>
      <w:r w:rsidRPr="00A24C9D">
        <w:rPr>
          <w:rFonts w:asciiTheme="minorHAnsi" w:hAnsiTheme="minorHAnsi" w:cstheme="minorHAnsi"/>
        </w:rPr>
        <w:t>From Debt Ceiling Crisis to Debt Crisis,</w:t>
      </w:r>
      <w:r>
        <w:rPr>
          <w:rFonts w:asciiTheme="minorHAnsi" w:hAnsiTheme="minorHAnsi" w:cstheme="minorHAnsi"/>
        </w:rPr>
        <w:t>”</w:t>
      </w:r>
      <w:r w:rsidRPr="00A24C9D">
        <w:rPr>
          <w:rFonts w:asciiTheme="minorHAnsi" w:hAnsiTheme="minorHAnsi" w:cstheme="minorHAnsi"/>
        </w:rPr>
        <w:t xml:space="preserve"> https://www.cato.org/blog/debt-ceiling-crisis-debt-crisis]</w:t>
      </w:r>
    </w:p>
    <w:p w14:paraId="5972ED40"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Why might a U.S. debt crisis come on suddenly instead of building over time?</w:t>
      </w:r>
    </w:p>
    <w:p w14:paraId="29048EF6"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Burman et al. contrast rising debt leading to higher interest rates, which could be a disciplining force for Congress, with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accumulation as</w:t>
      </w:r>
      <w:r w:rsidRPr="00A24C9D">
        <w:rPr>
          <w:rFonts w:asciiTheme="minorHAnsi" w:hAnsiTheme="minorHAnsi" w:cstheme="minorHAnsi"/>
          <w:sz w:val="16"/>
        </w:rPr>
        <w:t xml:space="preserve"> interest </w:t>
      </w:r>
      <w:r w:rsidRPr="00A24C9D">
        <w:rPr>
          <w:rStyle w:val="StyleUnderline"/>
          <w:rFonts w:asciiTheme="minorHAnsi" w:hAnsiTheme="minorHAnsi" w:cstheme="minorHAnsi"/>
        </w:rPr>
        <w:t xml:space="preserve">rates stay </w:t>
      </w:r>
      <w:r w:rsidRPr="00A24C9D">
        <w:rPr>
          <w:rStyle w:val="Emphasis"/>
          <w:rFonts w:asciiTheme="minorHAnsi" w:hAnsiTheme="minorHAnsi" w:cstheme="minorHAnsi"/>
        </w:rPr>
        <w:t>low</w:t>
      </w:r>
      <w:r w:rsidRPr="00A24C9D">
        <w:rPr>
          <w:rFonts w:asciiTheme="minorHAnsi" w:hAnsiTheme="minorHAnsi" w:cstheme="minorHAnsi"/>
          <w:sz w:val="16"/>
        </w:rPr>
        <w:t xml:space="preserve">, which </w:t>
      </w:r>
      <w:r w:rsidRPr="00A24C9D">
        <w:rPr>
          <w:rStyle w:val="StyleUnderline"/>
          <w:rFonts w:asciiTheme="minorHAnsi" w:hAnsiTheme="minorHAnsi" w:cstheme="minorHAnsi"/>
        </w:rPr>
        <w:t xml:space="preserve">could </w:t>
      </w:r>
      <w:r w:rsidRPr="00A24C9D">
        <w:rPr>
          <w:rStyle w:val="StyleUnderline"/>
          <w:rFonts w:asciiTheme="minorHAnsi" w:hAnsiTheme="minorHAnsi" w:cstheme="minorHAnsi"/>
          <w:highlight w:val="cyan"/>
        </w:rPr>
        <w:t>encourage</w:t>
      </w:r>
      <w:r w:rsidRPr="00A24C9D">
        <w:rPr>
          <w:rStyle w:val="StyleUnderline"/>
          <w:rFonts w:asciiTheme="minorHAnsi" w:hAnsiTheme="minorHAnsi" w:cstheme="minorHAnsi"/>
        </w:rPr>
        <w:t xml:space="preserve"> further </w:t>
      </w:r>
      <w:r w:rsidRPr="00A24C9D">
        <w:rPr>
          <w:rStyle w:val="Emphasis"/>
          <w:rFonts w:asciiTheme="minorHAnsi" w:hAnsiTheme="minorHAnsi" w:cstheme="minorHAnsi"/>
        </w:rPr>
        <w:t xml:space="preserve">fiscal </w:t>
      </w:r>
      <w:r w:rsidRPr="00A24C9D">
        <w:rPr>
          <w:rStyle w:val="Emphasis"/>
          <w:rFonts w:asciiTheme="minorHAnsi" w:hAnsiTheme="minorHAnsi" w:cstheme="minorHAnsi"/>
          <w:highlight w:val="cyan"/>
        </w:rPr>
        <w:t>profligacy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until</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gradual </w:t>
      </w:r>
      <w:r w:rsidRPr="00A24C9D">
        <w:rPr>
          <w:rStyle w:val="Emphasis"/>
          <w:rFonts w:asciiTheme="minorHAnsi" w:hAnsiTheme="minorHAnsi" w:cstheme="minorHAnsi"/>
          <w:highlight w:val="cyan"/>
        </w:rPr>
        <w:t>corrections</w:t>
      </w:r>
      <w:r w:rsidRPr="00A24C9D">
        <w:rPr>
          <w:rStyle w:val="StyleUnderline"/>
          <w:rFonts w:asciiTheme="minorHAnsi" w:hAnsiTheme="minorHAnsi" w:cstheme="minorHAnsi"/>
          <w:highlight w:val="cyan"/>
        </w:rPr>
        <w:t xml:space="preserve"> are </w:t>
      </w:r>
      <w:r w:rsidRPr="00A24C9D">
        <w:rPr>
          <w:rStyle w:val="Emphasis"/>
          <w:rFonts w:asciiTheme="minorHAnsi" w:hAnsiTheme="minorHAnsi" w:cstheme="minorHAnsi"/>
          <w:highlight w:val="cyan"/>
        </w:rPr>
        <w:t>no longer possible</w:t>
      </w:r>
      <w:r w:rsidRPr="00A24C9D">
        <w:rPr>
          <w:rFonts w:asciiTheme="minorHAnsi" w:hAnsiTheme="minorHAnsi" w:cstheme="minorHAnsi"/>
          <w:sz w:val="16"/>
        </w:rPr>
        <w:t>. They write:</w:t>
      </w:r>
    </w:p>
    <w:p w14:paraId="2EED3D9F" w14:textId="77777777" w:rsidR="00970B62" w:rsidRPr="00A24C9D" w:rsidRDefault="00970B62" w:rsidP="00970B62">
      <w:pPr>
        <w:rPr>
          <w:rFonts w:asciiTheme="minorHAnsi" w:hAnsiTheme="minorHAnsi" w:cstheme="minorHAnsi"/>
          <w:sz w:val="16"/>
        </w:rPr>
      </w:pPr>
      <w:r>
        <w:rPr>
          <w:rFonts w:asciiTheme="minorHAnsi" w:hAnsiTheme="minorHAnsi" w:cstheme="minorHAnsi"/>
          <w:sz w:val="16"/>
        </w:rPr>
        <w:t>“</w:t>
      </w:r>
      <w:r w:rsidRPr="00A24C9D">
        <w:rPr>
          <w:rStyle w:val="StyleUnderline"/>
          <w:rFonts w:asciiTheme="minorHAnsi" w:hAnsiTheme="minorHAnsi" w:cstheme="minorHAnsi"/>
        </w:rPr>
        <w:t xml:space="preserve">A </w:t>
      </w:r>
      <w:r w:rsidRPr="00A24C9D">
        <w:rPr>
          <w:rStyle w:val="Emphasis"/>
          <w:rFonts w:asciiTheme="minorHAnsi" w:hAnsiTheme="minorHAnsi" w:cstheme="minorHAnsi"/>
        </w:rPr>
        <w:t>far worse</w:t>
      </w:r>
      <w:r w:rsidRPr="00A24C9D">
        <w:rPr>
          <w:rStyle w:val="StyleUnderline"/>
          <w:rFonts w:asciiTheme="minorHAnsi" w:hAnsiTheme="minorHAnsi" w:cstheme="minorHAnsi"/>
        </w:rPr>
        <w:t xml:space="preserve"> situation would be for</w:t>
      </w:r>
      <w:r w:rsidRPr="00A24C9D">
        <w:rPr>
          <w:rFonts w:asciiTheme="minorHAnsi" w:hAnsiTheme="minorHAnsi" w:cstheme="minorHAnsi"/>
          <w:sz w:val="16"/>
        </w:rPr>
        <w:t xml:space="preserve"> interest </w:t>
      </w:r>
      <w:r w:rsidRPr="00A24C9D">
        <w:rPr>
          <w:rStyle w:val="StyleUnderline"/>
          <w:rFonts w:asciiTheme="minorHAnsi" w:hAnsiTheme="minorHAnsi" w:cstheme="minorHAnsi"/>
        </w:rPr>
        <w:t xml:space="preserve">rates to </w:t>
      </w:r>
      <w:r w:rsidRPr="00A24C9D">
        <w:rPr>
          <w:rStyle w:val="Emphasis"/>
          <w:rFonts w:asciiTheme="minorHAnsi" w:hAnsiTheme="minorHAnsi" w:cstheme="minorHAnsi"/>
        </w:rPr>
        <w:t>stay low</w:t>
      </w:r>
      <w:r w:rsidRPr="00A24C9D">
        <w:rPr>
          <w:rFonts w:asciiTheme="minorHAnsi" w:hAnsiTheme="minorHAnsi" w:cstheme="minorHAnsi"/>
          <w:sz w:val="16"/>
        </w:rPr>
        <w:t xml:space="preserve"> </w:t>
      </w:r>
      <w:r w:rsidRPr="00A24C9D">
        <w:rPr>
          <w:rStyle w:val="StyleUnderline"/>
          <w:rFonts w:asciiTheme="minorHAnsi" w:hAnsiTheme="minorHAnsi" w:cstheme="minorHAnsi"/>
        </w:rPr>
        <w:t>while we accumulate</w:t>
      </w:r>
      <w:r w:rsidRPr="00A24C9D">
        <w:rPr>
          <w:rFonts w:asciiTheme="minorHAnsi" w:hAnsiTheme="minorHAnsi" w:cstheme="minorHAnsi"/>
          <w:sz w:val="16"/>
        </w:rPr>
        <w:t xml:space="preserve"> </w:t>
      </w:r>
      <w:r w:rsidRPr="00A24C9D">
        <w:rPr>
          <w:rStyle w:val="Emphasis"/>
          <w:rFonts w:asciiTheme="minorHAnsi" w:hAnsiTheme="minorHAnsi" w:cstheme="minorHAnsi"/>
        </w:rPr>
        <w:t>unprecedented</w:t>
      </w:r>
      <w:r w:rsidRPr="00A24C9D">
        <w:rPr>
          <w:rFonts w:asciiTheme="minorHAnsi" w:hAnsiTheme="minorHAnsi" w:cstheme="minorHAnsi"/>
          <w:sz w:val="16"/>
        </w:rPr>
        <w:t xml:space="preserve"> amounts of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only to respond </w:t>
      </w:r>
      <w:r w:rsidRPr="00A24C9D">
        <w:rPr>
          <w:rStyle w:val="Emphasis"/>
          <w:rFonts w:asciiTheme="minorHAnsi" w:hAnsiTheme="minorHAnsi" w:cstheme="minorHAnsi"/>
        </w:rPr>
        <w:t>very suddenly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when</w:t>
      </w:r>
      <w:r w:rsidRPr="00A24C9D">
        <w:rPr>
          <w:rFonts w:asciiTheme="minorHAnsi" w:hAnsiTheme="minorHAnsi" w:cstheme="minorHAnsi"/>
          <w:sz w:val="16"/>
        </w:rPr>
        <w:t xml:space="preserve"> financial </w:t>
      </w:r>
      <w:r w:rsidRPr="00A24C9D">
        <w:rPr>
          <w:rStyle w:val="Emphasis"/>
          <w:rFonts w:asciiTheme="minorHAnsi" w:hAnsiTheme="minorHAnsi" w:cstheme="minorHAnsi"/>
          <w:highlight w:val="cyan"/>
        </w:rPr>
        <w:t>markets</w:t>
      </w:r>
      <w:r w:rsidRPr="00A24C9D">
        <w:rPr>
          <w:rStyle w:val="StyleUnderline"/>
          <w:rFonts w:asciiTheme="minorHAnsi" w:hAnsiTheme="minorHAnsi" w:cstheme="minorHAnsi"/>
        </w:rPr>
        <w:t xml:space="preserve"> or</w:t>
      </w:r>
      <w:r w:rsidRPr="00A24C9D">
        <w:rPr>
          <w:rFonts w:asciiTheme="minorHAnsi" w:hAnsiTheme="minorHAnsi" w:cstheme="minorHAnsi"/>
          <w:sz w:val="16"/>
        </w:rPr>
        <w:t xml:space="preserve"> foreign </w:t>
      </w:r>
      <w:r w:rsidRPr="00A24C9D">
        <w:rPr>
          <w:rStyle w:val="Emphasis"/>
          <w:rFonts w:asciiTheme="minorHAnsi" w:hAnsiTheme="minorHAnsi" w:cstheme="minorHAnsi"/>
        </w:rPr>
        <w:t>lenders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decide</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U</w:t>
      </w:r>
      <w:r w:rsidRPr="00A24C9D">
        <w:rPr>
          <w:rFonts w:asciiTheme="minorHAnsi" w:hAnsiTheme="minorHAnsi" w:cstheme="minorHAnsi"/>
          <w:sz w:val="16"/>
        </w:rPr>
        <w:t xml:space="preserve">nited </w:t>
      </w:r>
      <w:r w:rsidRPr="00A24C9D">
        <w:rPr>
          <w:rStyle w:val="Emphasis"/>
          <w:rFonts w:asciiTheme="minorHAnsi" w:hAnsiTheme="minorHAnsi" w:cstheme="minorHAnsi"/>
          <w:highlight w:val="cyan"/>
        </w:rPr>
        <w:t>S</w:t>
      </w:r>
      <w:r w:rsidRPr="00A24C9D">
        <w:rPr>
          <w:rFonts w:asciiTheme="minorHAnsi" w:hAnsiTheme="minorHAnsi" w:cstheme="minorHAnsi"/>
          <w:sz w:val="16"/>
        </w:rPr>
        <w:t xml:space="preserve">tates </w:t>
      </w:r>
      <w:r w:rsidRPr="00A24C9D">
        <w:rPr>
          <w:rStyle w:val="StyleUnderline"/>
          <w:rFonts w:asciiTheme="minorHAnsi" w:hAnsiTheme="minorHAnsi" w:cstheme="minorHAnsi"/>
          <w:highlight w:val="cyan"/>
        </w:rPr>
        <w:t>is no longer a good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credit </w:t>
      </w:r>
      <w:r w:rsidRPr="00A24C9D">
        <w:rPr>
          <w:rStyle w:val="Emphasis"/>
          <w:rFonts w:asciiTheme="minorHAnsi" w:hAnsiTheme="minorHAnsi" w:cstheme="minorHAnsi"/>
          <w:highlight w:val="cyan"/>
        </w:rPr>
        <w:t>risk</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That could produce a</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catastrophic financial </w:t>
      </w:r>
      <w:r w:rsidRPr="00A24C9D">
        <w:rPr>
          <w:rStyle w:val="Emphasis"/>
          <w:rFonts w:asciiTheme="minorHAnsi" w:hAnsiTheme="minorHAnsi" w:cstheme="minorHAnsi"/>
          <w:highlight w:val="cyan"/>
        </w:rPr>
        <w:t>meltdown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like the </w:t>
      </w:r>
      <w:r w:rsidRPr="00A24C9D">
        <w:rPr>
          <w:rStyle w:val="Emphasis"/>
          <w:rFonts w:asciiTheme="minorHAnsi" w:hAnsiTheme="minorHAnsi" w:cstheme="minorHAnsi"/>
        </w:rPr>
        <w:t>Great Recession</w:t>
      </w:r>
      <w:r w:rsidRPr="00A24C9D">
        <w:rPr>
          <w:rFonts w:asciiTheme="minorHAnsi" w:hAnsiTheme="minorHAnsi" w:cstheme="minorHAnsi"/>
          <w:sz w:val="16"/>
        </w:rPr>
        <w:t xml:space="preserve">, which was triggered by the housing bubble bursting, </w:t>
      </w:r>
      <w:r w:rsidRPr="00A24C9D">
        <w:rPr>
          <w:rStyle w:val="Emphasis"/>
          <w:rFonts w:asciiTheme="minorHAnsi" w:hAnsiTheme="minorHAnsi" w:cstheme="minorHAnsi"/>
        </w:rPr>
        <w:t>but</w:t>
      </w:r>
      <w:r w:rsidRPr="00A24C9D">
        <w:rPr>
          <w:rFonts w:asciiTheme="minorHAnsi" w:hAnsiTheme="minorHAnsi" w:cstheme="minorHAnsi"/>
          <w:sz w:val="16"/>
        </w:rPr>
        <w:t xml:space="preserve"> with one crucial difference. If the crisis is caused by an excessive amount of government debt,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gov</w:t>
      </w:r>
      <w:r w:rsidRPr="00A24C9D">
        <w:rPr>
          <w:rStyle w:val="StyleUnderline"/>
          <w:rFonts w:asciiTheme="minorHAnsi" w:hAnsiTheme="minorHAnsi" w:cstheme="minorHAnsi"/>
        </w:rPr>
        <w:t xml:space="preserve">ernment will </w:t>
      </w:r>
      <w:r w:rsidRPr="00A24C9D">
        <w:rPr>
          <w:rStyle w:val="Emphasis"/>
          <w:rFonts w:asciiTheme="minorHAnsi" w:hAnsiTheme="minorHAnsi" w:cstheme="minorHAnsi"/>
        </w:rPr>
        <w:t>not</w:t>
      </w:r>
      <w:r w:rsidRPr="00A24C9D">
        <w:rPr>
          <w:rStyle w:val="StyleUnderline"/>
          <w:rFonts w:asciiTheme="minorHAnsi" w:hAnsiTheme="minorHAnsi" w:cstheme="minorHAnsi"/>
        </w:rPr>
        <w:t xml:space="preserve"> be able to </w:t>
      </w:r>
      <w:r w:rsidRPr="00A24C9D">
        <w:rPr>
          <w:rStyle w:val="Emphasis"/>
          <w:rFonts w:asciiTheme="minorHAnsi" w:hAnsiTheme="minorHAnsi" w:cstheme="minorHAnsi"/>
        </w:rPr>
        <w:t>borrow</w:t>
      </w:r>
      <w:r w:rsidRPr="00A24C9D">
        <w:rPr>
          <w:rStyle w:val="StyleUnderline"/>
          <w:rFonts w:asciiTheme="minorHAnsi" w:hAnsiTheme="minorHAnsi" w:cstheme="minorHAnsi"/>
        </w:rPr>
        <w:t xml:space="preserve"> to deal with its effects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This would be a </w:t>
      </w:r>
      <w:r w:rsidRPr="00A24C9D">
        <w:rPr>
          <w:rStyle w:val="Emphasis"/>
          <w:rFonts w:asciiTheme="minorHAnsi" w:hAnsiTheme="minorHAnsi" w:cstheme="minorHAnsi"/>
        </w:rPr>
        <w:t>catastrophic</w:t>
      </w:r>
      <w:r w:rsidRPr="00A24C9D">
        <w:rPr>
          <w:rFonts w:asciiTheme="minorHAnsi" w:hAnsiTheme="minorHAnsi" w:cstheme="minorHAnsi"/>
          <w:sz w:val="16"/>
        </w:rPr>
        <w:t xml:space="preserve"> budget </w:t>
      </w:r>
      <w:r w:rsidRPr="00A24C9D">
        <w:rPr>
          <w:rStyle w:val="Emphasis"/>
          <w:rFonts w:asciiTheme="minorHAnsi" w:hAnsiTheme="minorHAnsi" w:cstheme="minorHAnsi"/>
        </w:rPr>
        <w:t>failure</w:t>
      </w:r>
      <w:r w:rsidRPr="00A24C9D">
        <w:rPr>
          <w:rFonts w:asciiTheme="minorHAnsi" w:hAnsiTheme="minorHAnsi" w:cstheme="minorHAnsi"/>
          <w:sz w:val="16"/>
        </w:rPr>
        <w:t>.</w:t>
      </w:r>
      <w:r>
        <w:rPr>
          <w:rFonts w:asciiTheme="minorHAnsi" w:hAnsiTheme="minorHAnsi" w:cstheme="minorHAnsi"/>
          <w:sz w:val="16"/>
        </w:rPr>
        <w:t>”</w:t>
      </w:r>
    </w:p>
    <w:p w14:paraId="5E61D6D3"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Like recent banking crises</w:t>
      </w:r>
      <w:r w:rsidRPr="00A24C9D">
        <w:rPr>
          <w:rFonts w:asciiTheme="minorHAnsi" w:hAnsiTheme="minorHAnsi" w:cstheme="minorHAnsi"/>
          <w:sz w:val="16"/>
          <w:szCs w:val="16"/>
        </w:rPr>
        <w:t xml:space="preserve">, </w:t>
      </w:r>
      <w:r w:rsidRPr="00A24C9D">
        <w:rPr>
          <w:rStyle w:val="StyleUnderline"/>
          <w:rFonts w:asciiTheme="minorHAnsi" w:hAnsiTheme="minorHAnsi" w:cstheme="minorHAnsi"/>
        </w:rPr>
        <w:t xml:space="preserve">a U.S. </w:t>
      </w:r>
      <w:r w:rsidRPr="00A24C9D">
        <w:rPr>
          <w:rStyle w:val="Emphasis"/>
          <w:rFonts w:asciiTheme="minorHAnsi" w:hAnsiTheme="minorHAnsi" w:cstheme="minorHAnsi"/>
        </w:rPr>
        <w:t>debt crisis</w:t>
      </w:r>
      <w:r w:rsidRPr="00A24C9D">
        <w:rPr>
          <w:rStyle w:val="StyleUnderline"/>
          <w:rFonts w:asciiTheme="minorHAnsi" w:hAnsiTheme="minorHAnsi" w:cstheme="minorHAnsi"/>
        </w:rPr>
        <w:t xml:space="preserve"> could arise</w:t>
      </w:r>
      <w:r w:rsidRPr="00A24C9D">
        <w:rPr>
          <w:rFonts w:asciiTheme="minorHAnsi" w:hAnsiTheme="minorHAnsi" w:cstheme="minorHAnsi"/>
          <w:sz w:val="16"/>
        </w:rPr>
        <w:t xml:space="preserve"> </w:t>
      </w:r>
      <w:r w:rsidRPr="00A24C9D">
        <w:rPr>
          <w:rStyle w:val="Emphasis"/>
          <w:rFonts w:asciiTheme="minorHAnsi" w:hAnsiTheme="minorHAnsi" w:cstheme="minorHAnsi"/>
        </w:rPr>
        <w:t>suddenly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because of how</w:t>
      </w:r>
      <w:r w:rsidRPr="00A24C9D">
        <w:rPr>
          <w:rFonts w:asciiTheme="minorHAnsi" w:hAnsiTheme="minorHAnsi" w:cstheme="minorHAnsi"/>
          <w:sz w:val="16"/>
        </w:rPr>
        <w:t xml:space="preserve"> financial </w:t>
      </w:r>
      <w:r w:rsidRPr="00A24C9D">
        <w:rPr>
          <w:rStyle w:val="StyleUnderline"/>
          <w:rFonts w:asciiTheme="minorHAnsi" w:hAnsiTheme="minorHAnsi" w:cstheme="minorHAnsi"/>
          <w:highlight w:val="cyan"/>
        </w:rPr>
        <w:t xml:space="preserve">markets respond to </w:t>
      </w:r>
      <w:r w:rsidRPr="00A24C9D">
        <w:rPr>
          <w:rStyle w:val="Emphasis"/>
          <w:rFonts w:asciiTheme="minorHAnsi" w:hAnsiTheme="minorHAnsi" w:cstheme="minorHAnsi"/>
          <w:highlight w:val="cyan"/>
        </w:rPr>
        <w:t>revised info</w:t>
      </w:r>
      <w:r w:rsidRPr="00A24C9D">
        <w:rPr>
          <w:rFonts w:asciiTheme="minorHAnsi" w:hAnsiTheme="minorHAnsi" w:cstheme="minorHAnsi"/>
          <w:sz w:val="16"/>
        </w:rPr>
        <w:t xml:space="preserve">rmation and changing economic and political conditions. Certain economic models, such as herd models and winner-take-all models, suggest that </w:t>
      </w:r>
      <w:r w:rsidRPr="00A24C9D">
        <w:rPr>
          <w:rStyle w:val="StyleUnderline"/>
          <w:rFonts w:asciiTheme="minorHAnsi" w:hAnsiTheme="minorHAnsi" w:cstheme="minorHAnsi"/>
        </w:rPr>
        <w:t xml:space="preserve">when </w:t>
      </w:r>
      <w:r w:rsidRPr="00A24C9D">
        <w:rPr>
          <w:rStyle w:val="StyleUnderline"/>
          <w:rFonts w:asciiTheme="minorHAnsi" w:hAnsiTheme="minorHAnsi" w:cstheme="minorHAnsi"/>
          <w:highlight w:val="cyan"/>
        </w:rPr>
        <w:t>investors</w:t>
      </w:r>
      <w:r w:rsidRPr="00A24C9D">
        <w:rPr>
          <w:rStyle w:val="StyleUnderline"/>
          <w:rFonts w:asciiTheme="minorHAnsi" w:hAnsiTheme="minorHAnsi" w:cstheme="minorHAnsi"/>
        </w:rPr>
        <w:t xml:space="preserve"> suddenly </w:t>
      </w:r>
      <w:r w:rsidRPr="00A24C9D">
        <w:rPr>
          <w:rStyle w:val="Emphasis"/>
          <w:rFonts w:asciiTheme="minorHAnsi" w:hAnsiTheme="minorHAnsi" w:cstheme="minorHAnsi"/>
        </w:rPr>
        <w:t>doubt</w:t>
      </w:r>
      <w:r w:rsidRPr="00A24C9D">
        <w:rPr>
          <w:rStyle w:val="StyleUnderline"/>
          <w:rFonts w:asciiTheme="minorHAnsi" w:hAnsiTheme="minorHAnsi" w:cstheme="minorHAnsi"/>
        </w:rPr>
        <w:t xml:space="preserve"> the government’s ability to </w:t>
      </w:r>
      <w:r w:rsidRPr="00A24C9D">
        <w:rPr>
          <w:rStyle w:val="Emphasis"/>
          <w:rFonts w:asciiTheme="minorHAnsi" w:hAnsiTheme="minorHAnsi" w:cstheme="minorHAnsi"/>
        </w:rPr>
        <w:t>pay back</w:t>
      </w:r>
      <w:r w:rsidRPr="00A24C9D">
        <w:rPr>
          <w:rFonts w:asciiTheme="minorHAnsi" w:hAnsiTheme="minorHAnsi" w:cstheme="minorHAnsi"/>
          <w:sz w:val="16"/>
        </w:rPr>
        <w:t xml:space="preserve"> its </w:t>
      </w:r>
      <w:r w:rsidRPr="00A24C9D">
        <w:rPr>
          <w:rStyle w:val="StyleUnderline"/>
          <w:rFonts w:asciiTheme="minorHAnsi" w:hAnsiTheme="minorHAnsi" w:cstheme="minorHAnsi"/>
        </w:rPr>
        <w:t>debts</w:t>
      </w:r>
      <w:r w:rsidRPr="00A24C9D">
        <w:rPr>
          <w:rFonts w:asciiTheme="minorHAnsi" w:hAnsiTheme="minorHAnsi" w:cstheme="minorHAnsi"/>
          <w:sz w:val="16"/>
        </w:rPr>
        <w:t xml:space="preserve">, </w:t>
      </w:r>
      <w:r w:rsidRPr="00A24C9D">
        <w:rPr>
          <w:rStyle w:val="StyleUnderline"/>
          <w:rFonts w:asciiTheme="minorHAnsi" w:hAnsiTheme="minorHAnsi" w:cstheme="minorHAnsi"/>
        </w:rPr>
        <w:t>they</w:t>
      </w:r>
      <w:r w:rsidRPr="00A24C9D">
        <w:rPr>
          <w:rFonts w:asciiTheme="minorHAnsi" w:hAnsiTheme="minorHAnsi" w:cstheme="minorHAnsi"/>
          <w:sz w:val="16"/>
        </w:rPr>
        <w:t xml:space="preserve"> may </w:t>
      </w:r>
      <w:r w:rsidRPr="00A24C9D">
        <w:rPr>
          <w:rStyle w:val="Emphasis"/>
          <w:rFonts w:asciiTheme="minorHAnsi" w:hAnsiTheme="minorHAnsi" w:cstheme="minorHAnsi"/>
        </w:rPr>
        <w:t>rush</w:t>
      </w:r>
      <w:r w:rsidRPr="00A24C9D">
        <w:rPr>
          <w:rStyle w:val="StyleUnderline"/>
          <w:rFonts w:asciiTheme="minorHAnsi" w:hAnsiTheme="minorHAnsi" w:cstheme="minorHAnsi"/>
        </w:rPr>
        <w:t xml:space="preserve"> to </w:t>
      </w:r>
      <w:r w:rsidRPr="00A24C9D">
        <w:rPr>
          <w:rStyle w:val="StyleUnderline"/>
          <w:rFonts w:asciiTheme="minorHAnsi" w:hAnsiTheme="minorHAnsi" w:cstheme="minorHAnsi"/>
          <w:highlight w:val="cyan"/>
        </w:rPr>
        <w:t>sell</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U.S. </w:t>
      </w:r>
      <w:r w:rsidRPr="00A24C9D">
        <w:rPr>
          <w:rStyle w:val="Emphasis"/>
          <w:rFonts w:asciiTheme="minorHAnsi" w:hAnsiTheme="minorHAnsi" w:cstheme="minorHAnsi"/>
          <w:highlight w:val="cyan"/>
        </w:rPr>
        <w:t>bonds</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 xml:space="preserve">all at </w:t>
      </w:r>
      <w:r w:rsidRPr="00A24C9D">
        <w:rPr>
          <w:rStyle w:val="Emphasis"/>
          <w:rFonts w:asciiTheme="minorHAnsi" w:hAnsiTheme="minorHAnsi" w:cstheme="minorHAnsi"/>
          <w:highlight w:val="cyan"/>
        </w:rPr>
        <w:t>once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Such a </w:t>
      </w:r>
      <w:r w:rsidRPr="00A24C9D">
        <w:rPr>
          <w:rStyle w:val="Emphasis"/>
          <w:rFonts w:asciiTheme="minorHAnsi" w:hAnsiTheme="minorHAnsi" w:cstheme="minorHAnsi"/>
        </w:rPr>
        <w:t>sudden surge</w:t>
      </w:r>
      <w:r w:rsidRPr="00A24C9D">
        <w:rPr>
          <w:rStyle w:val="StyleUnderline"/>
          <w:rFonts w:asciiTheme="minorHAnsi" w:hAnsiTheme="minorHAnsi" w:cstheme="minorHAnsi"/>
        </w:rPr>
        <w:t xml:space="preserve"> in sales could </w:t>
      </w:r>
      <w:r w:rsidRPr="00A24C9D">
        <w:rPr>
          <w:rStyle w:val="StyleUnderline"/>
          <w:rFonts w:asciiTheme="minorHAnsi" w:hAnsiTheme="minorHAnsi" w:cstheme="minorHAnsi"/>
          <w:highlight w:val="cyan"/>
        </w:rPr>
        <w:t xml:space="preserve">lead to a </w:t>
      </w:r>
      <w:r w:rsidRPr="00A24C9D">
        <w:rPr>
          <w:rStyle w:val="Emphasis"/>
          <w:rFonts w:asciiTheme="minorHAnsi" w:hAnsiTheme="minorHAnsi" w:cstheme="minorHAnsi"/>
          <w:highlight w:val="cyan"/>
        </w:rPr>
        <w:t>rapid rise</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interest </w:t>
      </w:r>
      <w:r w:rsidRPr="00A24C9D">
        <w:rPr>
          <w:rStyle w:val="Emphasis"/>
          <w:rFonts w:asciiTheme="minorHAnsi" w:hAnsiTheme="minorHAnsi" w:cstheme="minorHAnsi"/>
          <w:highlight w:val="cyan"/>
        </w:rPr>
        <w:t>rates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making it more </w:t>
      </w:r>
      <w:r w:rsidRPr="00A24C9D">
        <w:rPr>
          <w:rStyle w:val="Emphasis"/>
          <w:rFonts w:asciiTheme="minorHAnsi" w:hAnsiTheme="minorHAnsi" w:cstheme="minorHAnsi"/>
        </w:rPr>
        <w:t>expensive</w:t>
      </w:r>
      <w:r w:rsidRPr="00A24C9D">
        <w:rPr>
          <w:rFonts w:asciiTheme="minorHAnsi" w:hAnsiTheme="minorHAnsi" w:cstheme="minorHAnsi"/>
          <w:sz w:val="16"/>
        </w:rPr>
        <w:t xml:space="preserve"> </w:t>
      </w:r>
      <w:r w:rsidRPr="00A24C9D">
        <w:rPr>
          <w:rStyle w:val="StyleUnderline"/>
          <w:rFonts w:asciiTheme="minorHAnsi" w:hAnsiTheme="minorHAnsi" w:cstheme="minorHAnsi"/>
        </w:rPr>
        <w:t>for the government to borrow and</w:t>
      </w:r>
      <w:r w:rsidRPr="00A24C9D">
        <w:rPr>
          <w:rFonts w:asciiTheme="minorHAnsi" w:hAnsiTheme="minorHAnsi" w:cstheme="minorHAnsi"/>
          <w:sz w:val="16"/>
        </w:rPr>
        <w:t xml:space="preserve"> potentially </w:t>
      </w:r>
      <w:r w:rsidRPr="00A24C9D">
        <w:rPr>
          <w:rStyle w:val="StyleUnderline"/>
          <w:rFonts w:asciiTheme="minorHAnsi" w:hAnsiTheme="minorHAnsi" w:cstheme="minorHAnsi"/>
          <w:highlight w:val="cyan"/>
        </w:rPr>
        <w:t>triggering</w:t>
      </w:r>
      <w:r w:rsidRPr="00A24C9D">
        <w:rPr>
          <w:rFonts w:asciiTheme="minorHAnsi" w:hAnsiTheme="minorHAnsi" w:cstheme="minorHAnsi"/>
          <w:sz w:val="16"/>
        </w:rPr>
        <w:t xml:space="preserve"> a broader </w:t>
      </w:r>
      <w:r w:rsidRPr="00A24C9D">
        <w:rPr>
          <w:rStyle w:val="Emphasis"/>
          <w:rFonts w:asciiTheme="minorHAnsi" w:hAnsiTheme="minorHAnsi" w:cstheme="minorHAnsi"/>
        </w:rPr>
        <w:t xml:space="preserve">financial </w:t>
      </w:r>
      <w:r w:rsidRPr="00A24C9D">
        <w:rPr>
          <w:rStyle w:val="Emphasis"/>
          <w:rFonts w:asciiTheme="minorHAnsi" w:hAnsiTheme="minorHAnsi" w:cstheme="minorHAnsi"/>
          <w:highlight w:val="cyan"/>
        </w:rPr>
        <w:t>panic</w:t>
      </w:r>
      <w:r w:rsidRPr="00A24C9D">
        <w:rPr>
          <w:rFonts w:asciiTheme="minorHAnsi" w:hAnsiTheme="minorHAnsi" w:cstheme="minorHAnsi"/>
          <w:sz w:val="16"/>
        </w:rPr>
        <w:t>.</w:t>
      </w:r>
    </w:p>
    <w:p w14:paraId="6A7B433A"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If government bond markets represent a winner-take-all scenario, Treasury </w:t>
      </w:r>
      <w:r w:rsidRPr="00A24C9D">
        <w:rPr>
          <w:rStyle w:val="StyleUnderline"/>
          <w:rFonts w:asciiTheme="minorHAnsi" w:hAnsiTheme="minorHAnsi" w:cstheme="minorHAnsi"/>
        </w:rPr>
        <w:t>bonds could be trading at lower</w:t>
      </w:r>
      <w:r w:rsidRPr="00A24C9D">
        <w:rPr>
          <w:rFonts w:asciiTheme="minorHAnsi" w:hAnsiTheme="minorHAnsi" w:cstheme="minorHAnsi"/>
          <w:sz w:val="16"/>
        </w:rPr>
        <w:t xml:space="preserve"> interest </w:t>
      </w:r>
      <w:r w:rsidRPr="00A24C9D">
        <w:rPr>
          <w:rStyle w:val="StyleUnderline"/>
          <w:rFonts w:asciiTheme="minorHAnsi" w:hAnsiTheme="minorHAnsi" w:cstheme="minorHAnsi"/>
        </w:rPr>
        <w:t>rates than they</w:t>
      </w:r>
      <w:r w:rsidRPr="00A24C9D">
        <w:rPr>
          <w:rFonts w:asciiTheme="minorHAnsi" w:hAnsiTheme="minorHAnsi" w:cstheme="minorHAnsi"/>
          <w:sz w:val="16"/>
        </w:rPr>
        <w:t xml:space="preserve"> arguably </w:t>
      </w:r>
      <w:r w:rsidRPr="00A24C9D">
        <w:rPr>
          <w:rStyle w:val="Emphasis"/>
          <w:rFonts w:asciiTheme="minorHAnsi" w:hAnsiTheme="minorHAnsi" w:cstheme="minorHAnsi"/>
        </w:rPr>
        <w:t>should</w:t>
      </w:r>
      <w:r w:rsidRPr="00A24C9D">
        <w:rPr>
          <w:rFonts w:asciiTheme="minorHAnsi" w:hAnsiTheme="minorHAnsi" w:cstheme="minorHAnsi"/>
          <w:sz w:val="16"/>
        </w:rPr>
        <w:t>, given U.S. government debt accumulation, until such time that another country’s bonds take the first spot. According to Burman et al.:</w:t>
      </w:r>
    </w:p>
    <w:p w14:paraId="15CEFB76" w14:textId="77777777" w:rsidR="00970B62" w:rsidRPr="00A24C9D" w:rsidRDefault="00970B62" w:rsidP="00970B62">
      <w:pPr>
        <w:rPr>
          <w:rFonts w:asciiTheme="minorHAnsi" w:hAnsiTheme="minorHAnsi" w:cstheme="minorHAnsi"/>
          <w:sz w:val="16"/>
        </w:rPr>
      </w:pPr>
      <w:r>
        <w:rPr>
          <w:rFonts w:asciiTheme="minorHAnsi" w:hAnsiTheme="minorHAnsi" w:cstheme="minorHAnsi"/>
          <w:sz w:val="16"/>
        </w:rPr>
        <w:t>“</w:t>
      </w:r>
      <w:r w:rsidRPr="00A24C9D">
        <w:rPr>
          <w:rFonts w:asciiTheme="minorHAnsi" w:hAnsiTheme="minorHAnsi" w:cstheme="minorHAnsi"/>
          <w:sz w:val="16"/>
        </w:rPr>
        <w:t>The safest asset, currently U.S. government securities, can secure an almost limitless supply of cheap capital, while the next most safe asset trades at a substantial risk premium. Volatility in world markets, even if it makes Treasury bonds less safe, raises the risk premium even more — increasing the flow of capital to the United States and further depressing interest rates. This would explain why Treasury yields plummeted even as the U.S. financial sector was teetering on the brink of collapse and the economy was heading into a deep recession, and it would be consistent with the further decline in U.S. interest rates when Greece and other Euro-zone countries experienced debt crises.</w:t>
      </w:r>
      <w:r>
        <w:rPr>
          <w:rFonts w:asciiTheme="minorHAnsi" w:hAnsiTheme="minorHAnsi" w:cstheme="minorHAnsi"/>
          <w:sz w:val="16"/>
        </w:rPr>
        <w:t>”</w:t>
      </w:r>
    </w:p>
    <w:p w14:paraId="4091AD37"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In a winner-take-all scenario, the United States government could continue to borrow at low rates for as long as there is no suitable competitor to take the spot of the U.S. dollar as the world’s preferred reserve currency. </w:t>
      </w:r>
      <w:r w:rsidRPr="00A24C9D">
        <w:rPr>
          <w:rStyle w:val="StyleUnderline"/>
          <w:rFonts w:asciiTheme="minorHAnsi" w:hAnsiTheme="minorHAnsi" w:cstheme="minorHAnsi"/>
        </w:rPr>
        <w:t xml:space="preserve">Betting on the </w:t>
      </w:r>
      <w:r w:rsidRPr="00A24C9D">
        <w:rPr>
          <w:rStyle w:val="Emphasis"/>
          <w:rFonts w:asciiTheme="minorHAnsi" w:hAnsiTheme="minorHAnsi" w:cstheme="minorHAnsi"/>
        </w:rPr>
        <w:t>permanency</w:t>
      </w:r>
      <w:r w:rsidRPr="00A24C9D">
        <w:rPr>
          <w:rStyle w:val="StyleUnderline"/>
          <w:rFonts w:asciiTheme="minorHAnsi" w:hAnsiTheme="minorHAnsi" w:cstheme="minorHAnsi"/>
        </w:rPr>
        <w:t xml:space="preserve"> of</w:t>
      </w:r>
      <w:r w:rsidRPr="00A24C9D">
        <w:rPr>
          <w:rFonts w:asciiTheme="minorHAnsi" w:hAnsiTheme="minorHAnsi" w:cstheme="minorHAnsi"/>
          <w:sz w:val="16"/>
        </w:rPr>
        <w:t xml:space="preserve"> U.S. Treasury </w:t>
      </w:r>
      <w:r w:rsidRPr="00A24C9D">
        <w:rPr>
          <w:rStyle w:val="StyleUnderline"/>
          <w:rFonts w:asciiTheme="minorHAnsi" w:hAnsiTheme="minorHAnsi" w:cstheme="minorHAnsi"/>
        </w:rPr>
        <w:t xml:space="preserve">bonds being considered the </w:t>
      </w:r>
      <w:r w:rsidRPr="00A24C9D">
        <w:rPr>
          <w:rStyle w:val="Emphasis"/>
          <w:rFonts w:asciiTheme="minorHAnsi" w:hAnsiTheme="minorHAnsi" w:cstheme="minorHAnsi"/>
        </w:rPr>
        <w:t>safest</w:t>
      </w:r>
      <w:r w:rsidRPr="00A24C9D">
        <w:rPr>
          <w:rFonts w:asciiTheme="minorHAnsi" w:hAnsiTheme="minorHAnsi" w:cstheme="minorHAnsi"/>
          <w:sz w:val="16"/>
        </w:rPr>
        <w:t xml:space="preserve">, global dollar-denominated </w:t>
      </w:r>
      <w:r w:rsidRPr="00A24C9D">
        <w:rPr>
          <w:rStyle w:val="StyleUnderline"/>
          <w:rFonts w:asciiTheme="minorHAnsi" w:hAnsiTheme="minorHAnsi" w:cstheme="minorHAnsi"/>
        </w:rPr>
        <w:t>asset</w:t>
      </w:r>
      <w:r w:rsidRPr="00A24C9D">
        <w:rPr>
          <w:rFonts w:asciiTheme="minorHAnsi" w:hAnsiTheme="minorHAnsi" w:cstheme="minorHAnsi"/>
          <w:sz w:val="16"/>
        </w:rPr>
        <w:t xml:space="preserve">, besides cash, </w:t>
      </w:r>
      <w:r w:rsidRPr="00A24C9D">
        <w:rPr>
          <w:rStyle w:val="StyleUnderline"/>
          <w:rFonts w:asciiTheme="minorHAnsi" w:hAnsiTheme="minorHAnsi" w:cstheme="minorHAnsi"/>
        </w:rPr>
        <w:t>could be</w:t>
      </w:r>
      <w:r w:rsidRPr="00A24C9D">
        <w:rPr>
          <w:rFonts w:asciiTheme="minorHAnsi" w:hAnsiTheme="minorHAnsi" w:cstheme="minorHAnsi"/>
          <w:sz w:val="16"/>
        </w:rPr>
        <w:t xml:space="preserve"> a </w:t>
      </w:r>
      <w:r w:rsidRPr="00A24C9D">
        <w:rPr>
          <w:rStyle w:val="Emphasis"/>
          <w:rFonts w:asciiTheme="minorHAnsi" w:hAnsiTheme="minorHAnsi" w:cstheme="minorHAnsi"/>
        </w:rPr>
        <w:t>very risky</w:t>
      </w:r>
      <w:r w:rsidRPr="00A24C9D">
        <w:rPr>
          <w:rFonts w:asciiTheme="minorHAnsi" w:hAnsiTheme="minorHAnsi" w:cstheme="minorHAnsi"/>
          <w:sz w:val="16"/>
        </w:rPr>
        <w:t xml:space="preserve"> bet over the long run. As the American Enterprise Institute’s Michael Strain so aptly wrote: </w:t>
      </w:r>
      <w:r>
        <w:rPr>
          <w:rFonts w:asciiTheme="minorHAnsi" w:hAnsiTheme="minorHAnsi" w:cstheme="minorHAnsi"/>
          <w:sz w:val="16"/>
        </w:rPr>
        <w:t>“</w:t>
      </w:r>
      <w:r w:rsidRPr="00A24C9D">
        <w:rPr>
          <w:rFonts w:asciiTheme="minorHAnsi" w:hAnsiTheme="minorHAnsi" w:cstheme="minorHAnsi"/>
          <w:sz w:val="16"/>
        </w:rPr>
        <w:t>the absence of a better alternative is a thin reed for national greatness and global economic and political leadership.</w:t>
      </w:r>
      <w:r>
        <w:rPr>
          <w:rFonts w:asciiTheme="minorHAnsi" w:hAnsiTheme="minorHAnsi" w:cstheme="minorHAnsi"/>
          <w:sz w:val="16"/>
        </w:rPr>
        <w:t>”</w:t>
      </w:r>
    </w:p>
    <w:p w14:paraId="2FAEFE88" w14:textId="77777777" w:rsidR="00970B62" w:rsidRPr="00A24C9D" w:rsidRDefault="00970B62" w:rsidP="00970B62">
      <w:pPr>
        <w:rPr>
          <w:rFonts w:asciiTheme="minorHAnsi" w:hAnsiTheme="minorHAnsi" w:cstheme="minorHAnsi"/>
          <w:sz w:val="16"/>
        </w:rPr>
      </w:pPr>
      <w:r w:rsidRPr="00A24C9D">
        <w:rPr>
          <w:rStyle w:val="Emphasis"/>
          <w:rFonts w:asciiTheme="minorHAnsi" w:hAnsiTheme="minorHAnsi" w:cstheme="minorHAnsi"/>
          <w:highlight w:val="cyan"/>
        </w:rPr>
        <w:t>Herd models</w:t>
      </w:r>
      <w:r w:rsidRPr="00A24C9D">
        <w:rPr>
          <w:rStyle w:val="StyleUnderline"/>
          <w:rFonts w:asciiTheme="minorHAnsi" w:hAnsiTheme="minorHAnsi" w:cstheme="minorHAnsi"/>
          <w:highlight w:val="cyan"/>
        </w:rPr>
        <w:t xml:space="preserve"> suggest</w:t>
      </w:r>
      <w:r w:rsidRPr="00A24C9D">
        <w:rPr>
          <w:rFonts w:asciiTheme="minorHAnsi" w:hAnsiTheme="minorHAnsi" w:cstheme="minorHAnsi"/>
          <w:sz w:val="16"/>
        </w:rPr>
        <w:t xml:space="preserve"> that a fiscal </w:t>
      </w:r>
      <w:r w:rsidRPr="00A24C9D">
        <w:rPr>
          <w:rStyle w:val="StyleUnderline"/>
          <w:rFonts w:asciiTheme="minorHAnsi" w:hAnsiTheme="minorHAnsi" w:cstheme="minorHAnsi"/>
        </w:rPr>
        <w:t xml:space="preserve">crisis can </w:t>
      </w:r>
      <w:r w:rsidRPr="00A24C9D">
        <w:rPr>
          <w:rStyle w:val="Emphasis"/>
          <w:rFonts w:asciiTheme="minorHAnsi" w:hAnsiTheme="minorHAnsi" w:cstheme="minorHAnsi"/>
        </w:rPr>
        <w:t>arise suddenly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because </w:t>
      </w:r>
      <w:r w:rsidRPr="00A24C9D">
        <w:rPr>
          <w:rStyle w:val="StyleUnderline"/>
          <w:rFonts w:asciiTheme="minorHAnsi" w:hAnsiTheme="minorHAnsi" w:cstheme="minorHAnsi"/>
          <w:highlight w:val="cyan"/>
        </w:rPr>
        <w:t>investor</w:t>
      </w:r>
      <w:r w:rsidRPr="00A24C9D">
        <w:rPr>
          <w:rStyle w:val="StyleUnderline"/>
          <w:rFonts w:asciiTheme="minorHAnsi" w:hAnsiTheme="minorHAnsi" w:cstheme="minorHAnsi"/>
        </w:rPr>
        <w:t xml:space="preserve">s’ </w:t>
      </w:r>
      <w:r w:rsidRPr="00A24C9D">
        <w:rPr>
          <w:rStyle w:val="StyleUnderline"/>
          <w:rFonts w:asciiTheme="minorHAnsi" w:hAnsiTheme="minorHAnsi" w:cstheme="minorHAnsi"/>
          <w:highlight w:val="cyan"/>
        </w:rPr>
        <w:t xml:space="preserve">behavior is driven </w:t>
      </w:r>
      <w:r w:rsidRPr="00A24C9D">
        <w:rPr>
          <w:rStyle w:val="Emphasis"/>
          <w:rFonts w:asciiTheme="minorHAnsi" w:hAnsiTheme="minorHAnsi" w:cstheme="minorHAnsi"/>
          <w:highlight w:val="cyan"/>
        </w:rPr>
        <w:t>less</w:t>
      </w:r>
      <w:r w:rsidRPr="00A24C9D">
        <w:rPr>
          <w:rStyle w:val="StyleUnderline"/>
          <w:rFonts w:asciiTheme="minorHAnsi" w:hAnsiTheme="minorHAnsi" w:cstheme="minorHAnsi"/>
          <w:highlight w:val="cyan"/>
        </w:rPr>
        <w:t xml:space="preserve"> by</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rPr>
        <w:t>underlying</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fundamentals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more</w:t>
      </w:r>
      <w:r w:rsidRPr="00A24C9D">
        <w:rPr>
          <w:rStyle w:val="StyleUnderline"/>
          <w:rFonts w:asciiTheme="minorHAnsi" w:hAnsiTheme="minorHAnsi" w:cstheme="minorHAnsi"/>
          <w:highlight w:val="cyan"/>
        </w:rPr>
        <w:t xml:space="preserve"> by</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rPr>
        <w:t>actions</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highlight w:val="cyan"/>
        </w:rPr>
        <w:t>other investors</w:t>
      </w:r>
      <w:r w:rsidRPr="00A24C9D">
        <w:rPr>
          <w:rFonts w:asciiTheme="minorHAnsi" w:hAnsiTheme="minorHAnsi" w:cstheme="minorHAnsi"/>
          <w:sz w:val="16"/>
        </w:rPr>
        <w:t xml:space="preserve"> in the market. </w:t>
      </w:r>
      <w:r w:rsidRPr="00A24C9D">
        <w:rPr>
          <w:rStyle w:val="StyleUnderline"/>
          <w:rFonts w:asciiTheme="minorHAnsi" w:hAnsiTheme="minorHAnsi" w:cstheme="minorHAnsi"/>
        </w:rPr>
        <w:t>If a</w:t>
      </w:r>
      <w:r w:rsidRPr="00A24C9D">
        <w:rPr>
          <w:rFonts w:asciiTheme="minorHAnsi" w:hAnsiTheme="minorHAnsi" w:cstheme="minorHAnsi"/>
          <w:sz w:val="16"/>
        </w:rPr>
        <w:t xml:space="preserve"> fiscal crisis </w:t>
      </w:r>
      <w:r w:rsidRPr="00A24C9D">
        <w:rPr>
          <w:rStyle w:val="StyleUnderline"/>
          <w:rFonts w:asciiTheme="minorHAnsi" w:hAnsiTheme="minorHAnsi" w:cstheme="minorHAnsi"/>
        </w:rPr>
        <w:t xml:space="preserve">triggered </w:t>
      </w:r>
      <w:r w:rsidRPr="00A24C9D">
        <w:rPr>
          <w:rStyle w:val="StyleUnderline"/>
          <w:rFonts w:asciiTheme="minorHAnsi" w:hAnsiTheme="minorHAnsi" w:cstheme="minorHAnsi"/>
          <w:highlight w:val="cyan"/>
        </w:rPr>
        <w:t>a</w:t>
      </w:r>
      <w:r w:rsidRPr="00A24C9D">
        <w:rPr>
          <w:rStyle w:val="StyleUnderline"/>
          <w:rFonts w:asciiTheme="minorHAnsi" w:hAnsiTheme="minorHAnsi" w:cstheme="minorHAnsi"/>
        </w:rPr>
        <w:t xml:space="preserve"> Treasury </w:t>
      </w:r>
      <w:r w:rsidRPr="00A24C9D">
        <w:rPr>
          <w:rStyle w:val="Emphasis"/>
          <w:rFonts w:asciiTheme="minorHAnsi" w:hAnsiTheme="minorHAnsi" w:cstheme="minorHAnsi"/>
          <w:highlight w:val="cyan"/>
        </w:rPr>
        <w:t>sale-off</w:t>
      </w:r>
      <w:r w:rsidRPr="00A24C9D">
        <w:rPr>
          <w:rFonts w:asciiTheme="minorHAnsi" w:hAnsiTheme="minorHAnsi" w:cstheme="minorHAnsi"/>
          <w:sz w:val="16"/>
        </w:rPr>
        <w:t xml:space="preserve">, the first investors to sell off their holdings reap significant rewards, while those who hold onto their investments could face steep losses. </w:t>
      </w:r>
      <w:r w:rsidRPr="00A24C9D">
        <w:rPr>
          <w:rStyle w:val="StyleUnderline"/>
          <w:rFonts w:asciiTheme="minorHAnsi" w:hAnsiTheme="minorHAnsi" w:cstheme="minorHAnsi"/>
        </w:rPr>
        <w:t xml:space="preserve">This </w:t>
      </w:r>
      <w:r w:rsidRPr="00A24C9D">
        <w:rPr>
          <w:rStyle w:val="StyleUnderline"/>
          <w:rFonts w:asciiTheme="minorHAnsi" w:hAnsiTheme="minorHAnsi" w:cstheme="minorHAnsi"/>
          <w:highlight w:val="cyan"/>
        </w:rPr>
        <w:t>creates a</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powerful </w:t>
      </w:r>
      <w:r w:rsidRPr="00A24C9D">
        <w:rPr>
          <w:rStyle w:val="Emphasis"/>
          <w:rFonts w:asciiTheme="minorHAnsi" w:hAnsiTheme="minorHAnsi" w:cstheme="minorHAnsi"/>
          <w:highlight w:val="cyan"/>
        </w:rPr>
        <w:t>incentive</w:t>
      </w:r>
      <w:r w:rsidRPr="00A24C9D">
        <w:rPr>
          <w:rStyle w:val="StyleUnderline"/>
          <w:rFonts w:asciiTheme="minorHAnsi" w:hAnsiTheme="minorHAnsi" w:cstheme="minorHAnsi"/>
        </w:rPr>
        <w:t xml:space="preserve"> for investors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act quickly</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follow</w:t>
      </w:r>
      <w:r w:rsidRPr="00A24C9D">
        <w:rPr>
          <w:rStyle w:val="StyleUnderline"/>
          <w:rFonts w:asciiTheme="minorHAnsi" w:hAnsiTheme="minorHAnsi" w:cstheme="minorHAnsi"/>
        </w:rPr>
        <w:t xml:space="preserve"> one </w:t>
      </w:r>
      <w:r w:rsidRPr="00A24C9D">
        <w:rPr>
          <w:rStyle w:val="StyleUnderline"/>
          <w:rFonts w:asciiTheme="minorHAnsi" w:hAnsiTheme="minorHAnsi" w:cstheme="minorHAnsi"/>
          <w:highlight w:val="cyan"/>
        </w:rPr>
        <w:t xml:space="preserve">another in a </w:t>
      </w:r>
      <w:r w:rsidRPr="00A24C9D">
        <w:rPr>
          <w:rStyle w:val="Emphasis"/>
          <w:rFonts w:asciiTheme="minorHAnsi" w:hAnsiTheme="minorHAnsi" w:cstheme="minorHAnsi"/>
          <w:highlight w:val="cyan"/>
        </w:rPr>
        <w:t>panic</w:t>
      </w:r>
      <w:r w:rsidRPr="00A24C9D">
        <w:rPr>
          <w:rFonts w:asciiTheme="minorHAnsi" w:hAnsiTheme="minorHAnsi" w:cstheme="minorHAnsi"/>
          <w:sz w:val="16"/>
        </w:rPr>
        <w:t xml:space="preserve">, potentially </w:t>
      </w:r>
      <w:r w:rsidRPr="00A24C9D">
        <w:rPr>
          <w:rStyle w:val="StyleUnderline"/>
          <w:rFonts w:asciiTheme="minorHAnsi" w:hAnsiTheme="minorHAnsi" w:cstheme="minorHAnsi"/>
        </w:rPr>
        <w:t xml:space="preserve">leading to a </w:t>
      </w:r>
      <w:r w:rsidRPr="00A24C9D">
        <w:rPr>
          <w:rStyle w:val="Emphasis"/>
          <w:rFonts w:asciiTheme="minorHAnsi" w:hAnsiTheme="minorHAnsi" w:cstheme="minorHAnsi"/>
        </w:rPr>
        <w:t>self-reinforcing cycle</w:t>
      </w:r>
      <w:r w:rsidRPr="00A24C9D">
        <w:rPr>
          <w:rStyle w:val="StyleUnderline"/>
          <w:rFonts w:asciiTheme="minorHAnsi" w:hAnsiTheme="minorHAnsi" w:cstheme="minorHAnsi"/>
        </w:rPr>
        <w:t xml:space="preserve"> of selling bonds and </w:t>
      </w:r>
      <w:r w:rsidRPr="00A24C9D">
        <w:rPr>
          <w:rStyle w:val="Emphasis"/>
          <w:rFonts w:asciiTheme="minorHAnsi" w:hAnsiTheme="minorHAnsi" w:cstheme="minorHAnsi"/>
        </w:rPr>
        <w:t>increasing</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r w:rsidRPr="00A24C9D">
        <w:rPr>
          <w:rFonts w:asciiTheme="minorHAnsi" w:hAnsiTheme="minorHAnsi" w:cstheme="minorHAnsi"/>
          <w:sz w:val="16"/>
        </w:rPr>
        <w:t xml:space="preserve">. </w:t>
      </w:r>
      <w:r w:rsidRPr="00A24C9D">
        <w:rPr>
          <w:rStyle w:val="StyleUnderline"/>
          <w:rFonts w:asciiTheme="minorHAnsi" w:hAnsiTheme="minorHAnsi" w:cstheme="minorHAnsi"/>
        </w:rPr>
        <w:t>The sheer size of the</w:t>
      </w:r>
      <w:r w:rsidRPr="00A24C9D">
        <w:rPr>
          <w:rFonts w:asciiTheme="minorHAnsi" w:hAnsiTheme="minorHAnsi" w:cstheme="minorHAnsi"/>
          <w:sz w:val="16"/>
        </w:rPr>
        <w:t xml:space="preserve"> U.S. </w:t>
      </w:r>
      <w:r w:rsidRPr="00A24C9D">
        <w:rPr>
          <w:rStyle w:val="StyleUnderline"/>
          <w:rFonts w:asciiTheme="minorHAnsi" w:hAnsiTheme="minorHAnsi" w:cstheme="minorHAnsi"/>
        </w:rPr>
        <w:t>debt</w:t>
      </w:r>
      <w:r w:rsidRPr="00A24C9D">
        <w:rPr>
          <w:rFonts w:asciiTheme="minorHAnsi" w:hAnsiTheme="minorHAnsi" w:cstheme="minorHAnsi"/>
          <w:sz w:val="16"/>
        </w:rPr>
        <w:t xml:space="preserve">, which is approaching the country’s gross domestic product, </w:t>
      </w:r>
      <w:r w:rsidRPr="00A24C9D">
        <w:rPr>
          <w:rStyle w:val="StyleUnderline"/>
          <w:rFonts w:asciiTheme="minorHAnsi" w:hAnsiTheme="minorHAnsi" w:cstheme="minorHAnsi"/>
        </w:rPr>
        <w:t xml:space="preserve">makes the </w:t>
      </w:r>
      <w:r w:rsidRPr="00A24C9D">
        <w:rPr>
          <w:rStyle w:val="Emphasis"/>
          <w:rFonts w:asciiTheme="minorHAnsi" w:hAnsiTheme="minorHAnsi" w:cstheme="minorHAnsi"/>
        </w:rPr>
        <w:t>fed</w:t>
      </w:r>
      <w:r w:rsidRPr="00A24C9D">
        <w:rPr>
          <w:rFonts w:asciiTheme="minorHAnsi" w:hAnsiTheme="minorHAnsi" w:cstheme="minorHAnsi"/>
          <w:sz w:val="16"/>
        </w:rPr>
        <w:t>eral government</w:t>
      </w:r>
      <w:r w:rsidRPr="00A24C9D">
        <w:rPr>
          <w:rStyle w:val="StyleUnderline"/>
          <w:rFonts w:asciiTheme="minorHAnsi" w:hAnsiTheme="minorHAnsi" w:cstheme="minorHAnsi"/>
        </w:rPr>
        <w:t>’s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ability to borrow </w:t>
      </w:r>
      <w:r w:rsidRPr="00A24C9D">
        <w:rPr>
          <w:rStyle w:val="Emphasis"/>
          <w:rFonts w:asciiTheme="minorHAnsi" w:hAnsiTheme="minorHAnsi" w:cstheme="minorHAnsi"/>
        </w:rPr>
        <w:t>vulnerable</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sudden shifts</w:t>
      </w:r>
      <w:r w:rsidRPr="00A24C9D">
        <w:rPr>
          <w:rStyle w:val="StyleUnderline"/>
          <w:rFonts w:asciiTheme="minorHAnsi" w:hAnsiTheme="minorHAnsi" w:cstheme="minorHAnsi"/>
        </w:rPr>
        <w:t xml:space="preserve"> in investor sentiment</w:t>
      </w:r>
      <w:r w:rsidRPr="00A24C9D">
        <w:rPr>
          <w:rFonts w:asciiTheme="minorHAnsi" w:hAnsiTheme="minorHAnsi" w:cstheme="minorHAnsi"/>
          <w:sz w:val="16"/>
        </w:rPr>
        <w:t xml:space="preserve"> and changing market conditions.</w:t>
      </w:r>
    </w:p>
    <w:p w14:paraId="6767824B" w14:textId="77777777" w:rsidR="00970B62" w:rsidRPr="00A24C9D" w:rsidRDefault="00970B62" w:rsidP="00970B62">
      <w:pPr>
        <w:pStyle w:val="Heading4"/>
        <w:rPr>
          <w:rFonts w:asciiTheme="minorHAnsi" w:hAnsiTheme="minorHAnsi" w:cstheme="minorHAnsi"/>
        </w:rPr>
      </w:pPr>
      <w:r>
        <w:rPr>
          <w:rFonts w:asciiTheme="minorHAnsi" w:hAnsiTheme="minorHAnsi" w:cstheme="minorHAnsi"/>
        </w:rPr>
        <w:t xml:space="preserve">8. </w:t>
      </w:r>
      <w:r w:rsidRPr="00A24C9D">
        <w:rPr>
          <w:rFonts w:asciiTheme="minorHAnsi" w:hAnsiTheme="minorHAnsi" w:cstheme="minorHAnsi"/>
        </w:rPr>
        <w:t xml:space="preserve">Investors will </w:t>
      </w:r>
      <w:r w:rsidRPr="00CA7520">
        <w:rPr>
          <w:rFonts w:asciiTheme="minorHAnsi" w:hAnsiTheme="minorHAnsi" w:cstheme="minorHAnsi"/>
          <w:u w:val="single"/>
        </w:rPr>
        <w:t>jump ship</w:t>
      </w:r>
      <w:r w:rsidRPr="00A24C9D">
        <w:rPr>
          <w:rFonts w:asciiTheme="minorHAnsi" w:hAnsiTheme="minorHAnsi" w:cstheme="minorHAnsi"/>
        </w:rPr>
        <w:t xml:space="preserve"> when debt grows too high---resulting in a </w:t>
      </w:r>
      <w:r w:rsidRPr="00A24C9D">
        <w:rPr>
          <w:rFonts w:asciiTheme="minorHAnsi" w:hAnsiTheme="minorHAnsi" w:cstheme="minorHAnsi"/>
          <w:u w:val="single"/>
        </w:rPr>
        <w:t>cash crunch</w:t>
      </w:r>
      <w:r w:rsidRPr="00A24C9D">
        <w:rPr>
          <w:rFonts w:asciiTheme="minorHAnsi" w:hAnsiTheme="minorHAnsi" w:cstheme="minorHAnsi"/>
        </w:rPr>
        <w:t xml:space="preserve"> that destroys the economy.</w:t>
      </w:r>
    </w:p>
    <w:p w14:paraId="08FE5DC0"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Bourne ’24</w:t>
      </w:r>
      <w:r w:rsidRPr="00A24C9D">
        <w:rPr>
          <w:rFonts w:asciiTheme="minorHAnsi" w:hAnsiTheme="minorHAnsi" w:cstheme="minorHAnsi"/>
        </w:rPr>
        <w:t xml:space="preserve"> [Ryan; April 18; MPhil economics, Chair for the Public Understanding of Economics at Cato; Cato Institute, </w:t>
      </w:r>
      <w:r>
        <w:rPr>
          <w:rFonts w:asciiTheme="minorHAnsi" w:hAnsiTheme="minorHAnsi" w:cstheme="minorHAnsi"/>
        </w:rPr>
        <w:t>“</w:t>
      </w:r>
      <w:r w:rsidRPr="00A24C9D">
        <w:rPr>
          <w:rFonts w:asciiTheme="minorHAnsi" w:hAnsiTheme="minorHAnsi" w:cstheme="minorHAnsi"/>
        </w:rPr>
        <w:t>A Case for Federal Deficit Reduction,</w:t>
      </w:r>
      <w:r>
        <w:rPr>
          <w:rFonts w:asciiTheme="minorHAnsi" w:hAnsiTheme="minorHAnsi" w:cstheme="minorHAnsi"/>
        </w:rPr>
        <w:t>”</w:t>
      </w:r>
      <w:r w:rsidRPr="00A24C9D">
        <w:rPr>
          <w:rFonts w:asciiTheme="minorHAnsi" w:hAnsiTheme="minorHAnsi" w:cstheme="minorHAnsi"/>
        </w:rPr>
        <w:t xml:space="preserve"> https://www.cato.org/policy-analysis/case-federal-deficit-reduction-spending-cuts-avoid-fiscal-crisis]</w:t>
      </w:r>
    </w:p>
    <w:p w14:paraId="215F54CF"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1. As Insurance against an Acute Fiscal Crisis</w:t>
      </w:r>
    </w:p>
    <w:p w14:paraId="61455CAB"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rPr>
        <w:t xml:space="preserve">One rationale for </w:t>
      </w:r>
      <w:r w:rsidRPr="00A24C9D">
        <w:rPr>
          <w:rStyle w:val="Emphasis"/>
          <w:rFonts w:asciiTheme="minorHAnsi" w:hAnsiTheme="minorHAnsi" w:cstheme="minorHAnsi"/>
        </w:rPr>
        <w:t xml:space="preserve">reducing </w:t>
      </w:r>
      <w:r w:rsidRPr="00A24C9D">
        <w:rPr>
          <w:rStyle w:val="Emphasis"/>
          <w:rFonts w:asciiTheme="minorHAnsi" w:hAnsiTheme="minorHAnsi" w:cstheme="minorHAnsi"/>
          <w:highlight w:val="cyan"/>
        </w:rPr>
        <w:t>deficits</w:t>
      </w:r>
      <w:r w:rsidRPr="00A24C9D">
        <w:rPr>
          <w:rFonts w:asciiTheme="minorHAnsi" w:hAnsiTheme="minorHAnsi" w:cstheme="minorHAnsi"/>
          <w:sz w:val="16"/>
        </w:rPr>
        <w:t xml:space="preserve"> today </w:t>
      </w:r>
      <w:r w:rsidRPr="00A24C9D">
        <w:rPr>
          <w:rStyle w:val="StyleUnderline"/>
          <w:rFonts w:asciiTheme="minorHAnsi" w:hAnsiTheme="minorHAnsi" w:cstheme="minorHAnsi"/>
        </w:rPr>
        <w:t>would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be to reduce the </w:t>
      </w:r>
      <w:r w:rsidRPr="00A24C9D">
        <w:rPr>
          <w:rStyle w:val="StyleUnderline"/>
          <w:rFonts w:asciiTheme="minorHAnsi" w:hAnsiTheme="minorHAnsi" w:cstheme="minorHAnsi"/>
          <w:highlight w:val="cyan"/>
        </w:rPr>
        <w:t>risk</w:t>
      </w:r>
      <w:r w:rsidRPr="00A24C9D">
        <w:rPr>
          <w:rStyle w:val="StyleUnderline"/>
          <w:rFonts w:asciiTheme="minorHAnsi" w:hAnsiTheme="minorHAnsi" w:cstheme="minorHAnsi"/>
        </w:rPr>
        <w:t xml:space="preserve"> of an </w:t>
      </w:r>
      <w:r w:rsidRPr="00A24C9D">
        <w:rPr>
          <w:rStyle w:val="Emphasis"/>
          <w:rFonts w:asciiTheme="minorHAnsi" w:hAnsiTheme="minorHAnsi" w:cstheme="minorHAnsi"/>
        </w:rPr>
        <w:t xml:space="preserve">acute </w:t>
      </w:r>
      <w:r w:rsidRPr="00A24C9D">
        <w:rPr>
          <w:rStyle w:val="Emphasis"/>
          <w:rFonts w:asciiTheme="minorHAnsi" w:hAnsiTheme="minorHAnsi" w:cstheme="minorHAnsi"/>
          <w:highlight w:val="cyan"/>
        </w:rPr>
        <w:t>fiscal crisis</w:t>
      </w:r>
      <w:r w:rsidRPr="00A24C9D">
        <w:rPr>
          <w:rFonts w:asciiTheme="minorHAnsi" w:hAnsiTheme="minorHAnsi" w:cstheme="minorHAnsi"/>
          <w:sz w:val="16"/>
        </w:rPr>
        <w:t xml:space="preserve">, </w:t>
      </w:r>
      <w:r w:rsidRPr="00A24C9D">
        <w:rPr>
          <w:rStyle w:val="StyleUnderline"/>
          <w:rFonts w:asciiTheme="minorHAnsi" w:hAnsiTheme="minorHAnsi" w:cstheme="minorHAnsi"/>
        </w:rPr>
        <w:t>which could cause</w:t>
      </w:r>
      <w:r w:rsidRPr="00A24C9D">
        <w:rPr>
          <w:rFonts w:asciiTheme="minorHAnsi" w:hAnsiTheme="minorHAnsi" w:cstheme="minorHAnsi"/>
          <w:sz w:val="16"/>
        </w:rPr>
        <w:t xml:space="preserve"> financial and economic </w:t>
      </w:r>
      <w:r w:rsidRPr="00A24C9D">
        <w:rPr>
          <w:rStyle w:val="Emphasis"/>
          <w:rFonts w:asciiTheme="minorHAnsi" w:hAnsiTheme="minorHAnsi" w:cstheme="minorHAnsi"/>
        </w:rPr>
        <w:t>chaos</w:t>
      </w:r>
      <w:r w:rsidRPr="00CA7520">
        <w:rPr>
          <w:rStyle w:val="StyleUnderline"/>
        </w:rPr>
        <w:t>. If</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investors</w:t>
      </w:r>
      <w:r w:rsidRPr="00A24C9D">
        <w:rPr>
          <w:rFonts w:asciiTheme="minorHAnsi" w:hAnsiTheme="minorHAnsi" w:cstheme="minorHAnsi"/>
          <w:sz w:val="16"/>
        </w:rPr>
        <w:t xml:space="preserve"> were to </w:t>
      </w:r>
      <w:r w:rsidRPr="00A24C9D">
        <w:rPr>
          <w:rStyle w:val="Emphasis"/>
          <w:rFonts w:asciiTheme="minorHAnsi" w:hAnsiTheme="minorHAnsi" w:cstheme="minorHAnsi"/>
          <w:highlight w:val="cyan"/>
        </w:rPr>
        <w:t>lose confidence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fed</w:t>
      </w:r>
      <w:r w:rsidRPr="00A24C9D">
        <w:rPr>
          <w:rFonts w:asciiTheme="minorHAnsi" w:hAnsiTheme="minorHAnsi" w:cstheme="minorHAnsi"/>
          <w:sz w:val="16"/>
        </w:rPr>
        <w:t>eral government</w:t>
      </w:r>
      <w:r w:rsidRPr="00A24C9D">
        <w:rPr>
          <w:rStyle w:val="Emphasis"/>
          <w:rFonts w:asciiTheme="minorHAnsi" w:hAnsiTheme="minorHAnsi" w:cstheme="minorHAnsi"/>
        </w:rPr>
        <w:t>’s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ability to </w:t>
      </w:r>
      <w:r w:rsidRPr="00A24C9D">
        <w:rPr>
          <w:rStyle w:val="Emphasis"/>
          <w:rFonts w:asciiTheme="minorHAnsi" w:hAnsiTheme="minorHAnsi" w:cstheme="minorHAnsi"/>
        </w:rPr>
        <w:t>repay</w:t>
      </w:r>
      <w:r w:rsidRPr="00A24C9D">
        <w:rPr>
          <w:rFonts w:asciiTheme="minorHAnsi" w:hAnsiTheme="minorHAnsi" w:cstheme="minorHAnsi"/>
          <w:sz w:val="16"/>
        </w:rPr>
        <w:t xml:space="preserve"> its </w:t>
      </w:r>
      <w:r w:rsidRPr="00A24C9D">
        <w:rPr>
          <w:rStyle w:val="Emphasis"/>
          <w:rFonts w:asciiTheme="minorHAnsi" w:hAnsiTheme="minorHAnsi" w:cstheme="minorHAnsi"/>
        </w:rPr>
        <w:t>debts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they would demand </w:t>
      </w:r>
      <w:r w:rsidRPr="00A24C9D">
        <w:rPr>
          <w:rStyle w:val="Emphasis"/>
          <w:rFonts w:asciiTheme="minorHAnsi" w:hAnsiTheme="minorHAnsi" w:cstheme="minorHAnsi"/>
          <w:highlight w:val="cyan"/>
        </w:rPr>
        <w:t>sharply higher</w:t>
      </w:r>
      <w:r w:rsidRPr="00A24C9D">
        <w:rPr>
          <w:rFonts w:asciiTheme="minorHAnsi" w:hAnsiTheme="minorHAnsi" w:cstheme="minorHAnsi"/>
          <w:sz w:val="16"/>
        </w:rPr>
        <w:t xml:space="preserve"> interest </w:t>
      </w:r>
      <w:r w:rsidRPr="00A24C9D">
        <w:rPr>
          <w:rStyle w:val="Emphasis"/>
          <w:rFonts w:asciiTheme="minorHAnsi" w:hAnsiTheme="minorHAnsi" w:cstheme="minorHAnsi"/>
          <w:highlight w:val="cyan"/>
        </w:rPr>
        <w:t>rates</w:t>
      </w:r>
      <w:r w:rsidRPr="00A24C9D">
        <w:rPr>
          <w:rFonts w:asciiTheme="minorHAnsi" w:hAnsiTheme="minorHAnsi" w:cstheme="minorHAnsi"/>
          <w:sz w:val="16"/>
        </w:rPr>
        <w:t xml:space="preserve"> to lend it money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even </w:t>
      </w:r>
      <w:r w:rsidRPr="00A24C9D">
        <w:rPr>
          <w:rStyle w:val="Emphasis"/>
          <w:rFonts w:asciiTheme="minorHAnsi" w:hAnsiTheme="minorHAnsi" w:cstheme="minorHAnsi"/>
          <w:highlight w:val="cyan"/>
        </w:rPr>
        <w:t>stop</w:t>
      </w:r>
      <w:r w:rsidRPr="00A24C9D">
        <w:rPr>
          <w:rStyle w:val="StyleUnderline"/>
          <w:rFonts w:asciiTheme="minorHAnsi" w:hAnsiTheme="minorHAnsi" w:cstheme="minorHAnsi"/>
          <w:highlight w:val="cyan"/>
        </w:rPr>
        <w:t xml:space="preserve"> lending</w:t>
      </w:r>
      <w:r w:rsidRPr="00A24C9D">
        <w:rPr>
          <w:rFonts w:asciiTheme="minorHAnsi" w:hAnsiTheme="minorHAnsi" w:cstheme="minorHAnsi"/>
          <w:sz w:val="16"/>
        </w:rPr>
        <w:t xml:space="preserve"> altogether. </w:t>
      </w:r>
      <w:r w:rsidRPr="00A24C9D">
        <w:rPr>
          <w:rStyle w:val="StyleUnderline"/>
          <w:rFonts w:asciiTheme="minorHAnsi" w:hAnsiTheme="minorHAnsi" w:cstheme="minorHAnsi"/>
        </w:rPr>
        <w:t xml:space="preserve">This could </w:t>
      </w:r>
      <w:r w:rsidRPr="00A24C9D">
        <w:rPr>
          <w:rStyle w:val="StyleUnderline"/>
          <w:rFonts w:asciiTheme="minorHAnsi" w:hAnsiTheme="minorHAnsi" w:cstheme="minorHAnsi"/>
          <w:highlight w:val="cyan"/>
        </w:rPr>
        <w:t xml:space="preserve">lead to a </w:t>
      </w:r>
      <w:r w:rsidRPr="00A24C9D">
        <w:rPr>
          <w:rStyle w:val="Emphasis"/>
          <w:rFonts w:asciiTheme="minorHAnsi" w:hAnsiTheme="minorHAnsi" w:cstheme="minorHAnsi"/>
          <w:highlight w:val="cyan"/>
        </w:rPr>
        <w:t>devastating</w:t>
      </w:r>
      <w:r w:rsidRPr="00A24C9D">
        <w:rPr>
          <w:rStyle w:val="Emphasis"/>
          <w:rFonts w:asciiTheme="minorHAnsi" w:hAnsiTheme="minorHAnsi" w:cstheme="minorHAnsi"/>
        </w:rPr>
        <w:t xml:space="preserve"> financial </w:t>
      </w:r>
      <w:r w:rsidRPr="00A24C9D">
        <w:rPr>
          <w:rStyle w:val="Emphasis"/>
          <w:rFonts w:asciiTheme="minorHAnsi" w:hAnsiTheme="minorHAnsi" w:cstheme="minorHAnsi"/>
          <w:highlight w:val="cyan"/>
        </w:rPr>
        <w:t>crunch</w:t>
      </w:r>
      <w:r w:rsidRPr="00A24C9D">
        <w:rPr>
          <w:rFonts w:asciiTheme="minorHAnsi" w:hAnsiTheme="minorHAnsi" w:cstheme="minorHAnsi"/>
          <w:sz w:val="16"/>
        </w:rPr>
        <w:t>, given that the government relies heavily on borrowing to finance its ongoing operations.</w:t>
      </w:r>
    </w:p>
    <w:p w14:paraId="3D00F34C"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highlight w:val="cyan"/>
        </w:rPr>
        <w:t>A</w:t>
      </w:r>
      <w:r w:rsidRPr="00A24C9D">
        <w:rPr>
          <w:rFonts w:asciiTheme="minorHAnsi" w:hAnsiTheme="minorHAnsi" w:cstheme="minorHAnsi"/>
          <w:sz w:val="16"/>
        </w:rPr>
        <w:t xml:space="preserve"> sharp, large </w:t>
      </w:r>
      <w:r w:rsidRPr="00A24C9D">
        <w:rPr>
          <w:rStyle w:val="Emphasis"/>
          <w:rFonts w:asciiTheme="minorHAnsi" w:hAnsiTheme="minorHAnsi" w:cstheme="minorHAnsi"/>
          <w:highlight w:val="cyan"/>
        </w:rPr>
        <w:t>surge</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bond </w:t>
      </w:r>
      <w:r w:rsidRPr="00A24C9D">
        <w:rPr>
          <w:rStyle w:val="Emphasis"/>
          <w:rFonts w:asciiTheme="minorHAnsi" w:hAnsiTheme="minorHAnsi" w:cstheme="minorHAnsi"/>
          <w:highlight w:val="cyan"/>
        </w:rPr>
        <w:t>yields</w:t>
      </w:r>
      <w:r w:rsidRPr="00A24C9D">
        <w:rPr>
          <w:rStyle w:val="StyleUnderline"/>
          <w:rFonts w:asciiTheme="minorHAnsi" w:hAnsiTheme="minorHAnsi" w:cstheme="minorHAnsi"/>
          <w:highlight w:val="cyan"/>
        </w:rPr>
        <w:t xml:space="preserve"> would </w:t>
      </w:r>
      <w:r w:rsidRPr="00A24C9D">
        <w:rPr>
          <w:rStyle w:val="Emphasis"/>
          <w:rFonts w:asciiTheme="minorHAnsi" w:hAnsiTheme="minorHAnsi" w:cstheme="minorHAnsi"/>
          <w:highlight w:val="cyan"/>
        </w:rPr>
        <w:t>feed</w:t>
      </w:r>
      <w:r w:rsidRPr="00A24C9D">
        <w:rPr>
          <w:rStyle w:val="Emphasis"/>
          <w:rFonts w:asciiTheme="minorHAnsi" w:hAnsiTheme="minorHAnsi" w:cstheme="minorHAnsi"/>
        </w:rPr>
        <w:t xml:space="preserve"> directly</w:t>
      </w:r>
      <w:r w:rsidRPr="00A24C9D">
        <w:rPr>
          <w:rStyle w:val="StyleUnderline"/>
          <w:rFonts w:asciiTheme="minorHAnsi" w:hAnsiTheme="minorHAnsi" w:cstheme="minorHAnsi"/>
        </w:rPr>
        <w:t xml:space="preserve"> into </w:t>
      </w:r>
      <w:r w:rsidRPr="00A24C9D">
        <w:rPr>
          <w:rStyle w:val="StyleUnderline"/>
          <w:rFonts w:asciiTheme="minorHAnsi" w:hAnsiTheme="minorHAnsi" w:cstheme="minorHAnsi"/>
          <w:highlight w:val="cyan"/>
        </w:rPr>
        <w:t xml:space="preserve">a </w:t>
      </w:r>
      <w:r w:rsidRPr="00A24C9D">
        <w:rPr>
          <w:rStyle w:val="Emphasis"/>
          <w:rFonts w:asciiTheme="minorHAnsi" w:hAnsiTheme="minorHAnsi" w:cstheme="minorHAnsi"/>
          <w:highlight w:val="cyan"/>
        </w:rPr>
        <w:t>higher deficit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extra borrowing then </w:t>
      </w:r>
      <w:r w:rsidRPr="00A24C9D">
        <w:rPr>
          <w:rStyle w:val="Emphasis"/>
          <w:rFonts w:asciiTheme="minorHAnsi" w:hAnsiTheme="minorHAnsi" w:cstheme="minorHAnsi"/>
        </w:rPr>
        <w:t>driving up yields</w:t>
      </w:r>
      <w:r w:rsidRPr="00A24C9D">
        <w:rPr>
          <w:rFonts w:asciiTheme="minorHAnsi" w:hAnsiTheme="minorHAnsi" w:cstheme="minorHAnsi"/>
          <w:sz w:val="16"/>
        </w:rPr>
        <w:t xml:space="preserve"> further </w:t>
      </w:r>
      <w:r w:rsidRPr="00CA7520">
        <w:rPr>
          <w:rStyle w:val="StyleUnderline"/>
          <w:rFonts w:asciiTheme="minorHAnsi" w:hAnsiTheme="minorHAnsi" w:cstheme="minorHAnsi"/>
          <w:highlight w:val="cyan"/>
        </w:rPr>
        <w:t>in a</w:t>
      </w:r>
      <w:r w:rsidRPr="00A24C9D">
        <w:rPr>
          <w:rFonts w:asciiTheme="minorHAnsi" w:hAnsiTheme="minorHAnsi" w:cstheme="minorHAnsi"/>
          <w:sz w:val="16"/>
        </w:rPr>
        <w:t xml:space="preserve"> so-called </w:t>
      </w:r>
      <w:r w:rsidRPr="00CA7520">
        <w:rPr>
          <w:rStyle w:val="StyleUnderline"/>
          <w:rFonts w:asciiTheme="minorHAnsi" w:hAnsiTheme="minorHAnsi" w:cstheme="minorHAnsi"/>
          <w:highlight w:val="cyan"/>
        </w:rPr>
        <w:t xml:space="preserve">fiscal </w:t>
      </w:r>
      <w:r w:rsidRPr="00CA7520">
        <w:rPr>
          <w:rStyle w:val="Emphasis"/>
          <w:rFonts w:asciiTheme="minorHAnsi" w:hAnsiTheme="minorHAnsi" w:cstheme="minorHAnsi"/>
          <w:highlight w:val="cyan"/>
        </w:rPr>
        <w:t>doom loop</w:t>
      </w:r>
      <w:r w:rsidRPr="00CA7520">
        <w:rPr>
          <w:rStyle w:val="StyleUnderline"/>
        </w:rPr>
        <w:t>. Eroding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investor</w:t>
      </w:r>
      <w:r w:rsidRPr="00A24C9D">
        <w:rPr>
          <w:rStyle w:val="StyleUnderline"/>
          <w:rFonts w:asciiTheme="minorHAnsi" w:hAnsiTheme="minorHAnsi" w:cstheme="minorHAnsi"/>
        </w:rPr>
        <w:t xml:space="preserve"> confidence</w:t>
      </w:r>
      <w:r w:rsidRPr="00A24C9D">
        <w:rPr>
          <w:rFonts w:asciiTheme="minorHAnsi" w:hAnsiTheme="minorHAnsi" w:cstheme="minorHAnsi"/>
          <w:sz w:val="16"/>
        </w:rPr>
        <w:t xml:space="preserve">, </w:t>
      </w:r>
      <w:r w:rsidRPr="00A24C9D">
        <w:rPr>
          <w:rStyle w:val="StyleUnderline"/>
          <w:rFonts w:asciiTheme="minorHAnsi" w:hAnsiTheme="minorHAnsi" w:cstheme="minorHAnsi"/>
        </w:rPr>
        <w:t>heightened</w:t>
      </w:r>
      <w:r w:rsidRPr="00A24C9D">
        <w:rPr>
          <w:rFonts w:asciiTheme="minorHAnsi" w:hAnsiTheme="minorHAnsi" w:cstheme="minorHAnsi"/>
          <w:sz w:val="16"/>
        </w:rPr>
        <w:t xml:space="preserve"> macroeconomic </w:t>
      </w:r>
      <w:r w:rsidRPr="00A24C9D">
        <w:rPr>
          <w:rStyle w:val="Emphasis"/>
          <w:rFonts w:asciiTheme="minorHAnsi" w:hAnsiTheme="minorHAnsi" w:cstheme="minorHAnsi"/>
        </w:rPr>
        <w:t>uncertainty</w:t>
      </w:r>
      <w:r w:rsidRPr="00A24C9D">
        <w:rPr>
          <w:rFonts w:asciiTheme="minorHAnsi" w:hAnsiTheme="minorHAnsi" w:cstheme="minorHAnsi"/>
          <w:sz w:val="16"/>
        </w:rPr>
        <w:t xml:space="preserve">, </w:t>
      </w:r>
      <w:r w:rsidRPr="00A24C9D">
        <w:rPr>
          <w:rStyle w:val="StyleUnderline"/>
          <w:rFonts w:asciiTheme="minorHAnsi" w:hAnsiTheme="minorHAnsi" w:cstheme="minorHAnsi"/>
        </w:rPr>
        <w:t>and a</w:t>
      </w:r>
      <w:r w:rsidRPr="00A24C9D">
        <w:rPr>
          <w:rFonts w:asciiTheme="minorHAnsi" w:hAnsiTheme="minorHAnsi" w:cstheme="minorHAnsi"/>
          <w:sz w:val="16"/>
        </w:rPr>
        <w:t xml:space="preserve"> growing </w:t>
      </w:r>
      <w:r w:rsidRPr="00A24C9D">
        <w:rPr>
          <w:rStyle w:val="Emphasis"/>
          <w:rFonts w:asciiTheme="minorHAnsi" w:hAnsiTheme="minorHAnsi" w:cstheme="minorHAnsi"/>
        </w:rPr>
        <w:t>sense</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the gov</w:t>
      </w:r>
      <w:r w:rsidRPr="00A24C9D">
        <w:rPr>
          <w:rFonts w:asciiTheme="minorHAnsi" w:hAnsiTheme="minorHAnsi" w:cstheme="minorHAnsi"/>
          <w:sz w:val="16"/>
        </w:rPr>
        <w:t xml:space="preserve">ernment </w:t>
      </w:r>
      <w:r w:rsidRPr="00A24C9D">
        <w:rPr>
          <w:rStyle w:val="StyleUnderline"/>
          <w:rFonts w:asciiTheme="minorHAnsi" w:hAnsiTheme="minorHAnsi" w:cstheme="minorHAnsi"/>
          <w:highlight w:val="cyan"/>
        </w:rPr>
        <w:t>might</w:t>
      </w:r>
      <w:r w:rsidRPr="00A24C9D">
        <w:rPr>
          <w:rFonts w:asciiTheme="minorHAnsi" w:hAnsiTheme="minorHAnsi" w:cstheme="minorHAnsi"/>
          <w:sz w:val="16"/>
        </w:rPr>
        <w:t xml:space="preserve"> eventually </w:t>
      </w:r>
      <w:r w:rsidRPr="00A24C9D">
        <w:rPr>
          <w:rStyle w:val="StyleUnderline"/>
          <w:rFonts w:asciiTheme="minorHAnsi" w:hAnsiTheme="minorHAnsi" w:cstheme="minorHAnsi"/>
          <w:highlight w:val="cyan"/>
        </w:rPr>
        <w:t xml:space="preserve">lean on the </w:t>
      </w:r>
      <w:r w:rsidRPr="00A24C9D">
        <w:rPr>
          <w:rStyle w:val="Emphasis"/>
          <w:rFonts w:asciiTheme="minorHAnsi" w:hAnsiTheme="minorHAnsi" w:cstheme="minorHAnsi"/>
          <w:highlight w:val="cyan"/>
        </w:rPr>
        <w:t>Fed</w:t>
      </w:r>
      <w:r w:rsidRPr="00A24C9D">
        <w:rPr>
          <w:rFonts w:asciiTheme="minorHAnsi" w:hAnsiTheme="minorHAnsi" w:cstheme="minorHAnsi"/>
          <w:sz w:val="16"/>
        </w:rPr>
        <w:t xml:space="preserve">eral Reserve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print</w:t>
      </w:r>
      <w:r w:rsidRPr="00A24C9D">
        <w:rPr>
          <w:rFonts w:asciiTheme="minorHAnsi" w:hAnsiTheme="minorHAnsi" w:cstheme="minorHAnsi"/>
          <w:sz w:val="16"/>
        </w:rPr>
        <w:t xml:space="preserve"> new </w:t>
      </w:r>
      <w:r w:rsidRPr="00A24C9D">
        <w:rPr>
          <w:rStyle w:val="Emphasis"/>
          <w:rFonts w:asciiTheme="minorHAnsi" w:hAnsiTheme="minorHAnsi" w:cstheme="minorHAnsi"/>
          <w:highlight w:val="cyan"/>
        </w:rPr>
        <w:t>money</w:t>
      </w:r>
      <w:r w:rsidRPr="00A24C9D">
        <w:rPr>
          <w:rStyle w:val="StyleUnderline"/>
          <w:rFonts w:asciiTheme="minorHAnsi" w:hAnsiTheme="minorHAnsi" w:cstheme="minorHAnsi"/>
        </w:rPr>
        <w:t xml:space="preserve"> to fund the government</w:t>
      </w:r>
      <w:r w:rsidRPr="00A24C9D">
        <w:rPr>
          <w:rFonts w:asciiTheme="minorHAnsi" w:hAnsiTheme="minorHAnsi" w:cstheme="minorHAnsi"/>
          <w:sz w:val="16"/>
        </w:rPr>
        <w:t xml:space="preserve"> (risking higher inflation) </w:t>
      </w:r>
      <w:r w:rsidRPr="00A24C9D">
        <w:rPr>
          <w:rStyle w:val="StyleUnderline"/>
          <w:rFonts w:asciiTheme="minorHAnsi" w:hAnsiTheme="minorHAnsi" w:cstheme="minorHAnsi"/>
        </w:rPr>
        <w:t xml:space="preserve">would result in </w:t>
      </w:r>
      <w:r w:rsidRPr="00A24C9D">
        <w:rPr>
          <w:rStyle w:val="Emphasis"/>
          <w:rFonts w:asciiTheme="minorHAnsi" w:hAnsiTheme="minorHAnsi" w:cstheme="minorHAnsi"/>
        </w:rPr>
        <w:t>steep declines</w:t>
      </w:r>
      <w:r w:rsidRPr="00A24C9D">
        <w:rPr>
          <w:rStyle w:val="StyleUnderline"/>
          <w:rFonts w:asciiTheme="minorHAnsi" w:hAnsiTheme="minorHAnsi" w:cstheme="minorHAnsi"/>
        </w:rPr>
        <w:t xml:space="preserve"> in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dollar</w:t>
      </w:r>
      <w:r w:rsidRPr="00A24C9D">
        <w:rPr>
          <w:rStyle w:val="StyleUnderline"/>
          <w:rFonts w:asciiTheme="minorHAnsi" w:hAnsiTheme="minorHAnsi" w:cstheme="minorHAnsi"/>
        </w:rPr>
        <w:t xml:space="preserve"> as </w:t>
      </w:r>
      <w:r w:rsidRPr="00A24C9D">
        <w:rPr>
          <w:rStyle w:val="Emphasis"/>
          <w:rFonts w:asciiTheme="minorHAnsi" w:hAnsiTheme="minorHAnsi" w:cstheme="minorHAnsi"/>
        </w:rPr>
        <w:t>money flees</w:t>
      </w:r>
      <w:r w:rsidRPr="00A24C9D">
        <w:rPr>
          <w:rFonts w:asciiTheme="minorHAnsi" w:hAnsiTheme="minorHAnsi" w:cstheme="minorHAnsi"/>
          <w:sz w:val="16"/>
        </w:rPr>
        <w:t xml:space="preserve"> from dollar-denominated assets.21 </w:t>
      </w:r>
      <w:r w:rsidRPr="00A24C9D">
        <w:rPr>
          <w:rStyle w:val="StyleUnderline"/>
          <w:rFonts w:asciiTheme="minorHAnsi" w:hAnsiTheme="minorHAnsi" w:cstheme="minorHAnsi"/>
        </w:rPr>
        <w:t>Higher</w:t>
      </w:r>
      <w:r w:rsidRPr="00A24C9D">
        <w:rPr>
          <w:rFonts w:asciiTheme="minorHAnsi" w:hAnsiTheme="minorHAnsi" w:cstheme="minorHAnsi"/>
          <w:sz w:val="16"/>
        </w:rPr>
        <w:t xml:space="preserve"> interest </w:t>
      </w:r>
      <w:r w:rsidRPr="00A24C9D">
        <w:rPr>
          <w:rStyle w:val="StyleUnderline"/>
          <w:rFonts w:asciiTheme="minorHAnsi" w:hAnsiTheme="minorHAnsi" w:cstheme="minorHAnsi"/>
        </w:rPr>
        <w:t xml:space="preserve">rates would </w:t>
      </w:r>
      <w:r w:rsidRPr="00A24C9D">
        <w:rPr>
          <w:rStyle w:val="Emphasis"/>
          <w:rFonts w:asciiTheme="minorHAnsi" w:hAnsiTheme="minorHAnsi" w:cstheme="minorHAnsi"/>
        </w:rPr>
        <w:t>squeeze</w:t>
      </w:r>
      <w:r w:rsidRPr="00A24C9D">
        <w:rPr>
          <w:rFonts w:asciiTheme="minorHAnsi" w:hAnsiTheme="minorHAnsi" w:cstheme="minorHAnsi"/>
          <w:sz w:val="16"/>
        </w:rPr>
        <w:t xml:space="preserve"> private sector </w:t>
      </w:r>
      <w:r w:rsidRPr="00A24C9D">
        <w:rPr>
          <w:rStyle w:val="StyleUnderline"/>
          <w:rFonts w:asciiTheme="minorHAnsi" w:hAnsiTheme="minorHAnsi" w:cstheme="minorHAnsi"/>
        </w:rPr>
        <w:t>investment and</w:t>
      </w:r>
      <w:r w:rsidRPr="00A24C9D">
        <w:rPr>
          <w:rFonts w:asciiTheme="minorHAnsi" w:hAnsiTheme="minorHAnsi" w:cstheme="minorHAnsi"/>
          <w:sz w:val="16"/>
        </w:rPr>
        <w:t xml:space="preserve"> would cause financial turmoil by </w:t>
      </w:r>
      <w:r w:rsidRPr="00A24C9D">
        <w:rPr>
          <w:rStyle w:val="Emphasis"/>
          <w:rFonts w:asciiTheme="minorHAnsi" w:hAnsiTheme="minorHAnsi" w:cstheme="minorHAnsi"/>
        </w:rPr>
        <w:t>wreak</w:t>
      </w:r>
      <w:r w:rsidRPr="00A24C9D">
        <w:rPr>
          <w:rFonts w:asciiTheme="minorHAnsi" w:hAnsiTheme="minorHAnsi" w:cstheme="minorHAnsi"/>
          <w:sz w:val="16"/>
        </w:rPr>
        <w:t xml:space="preserve">ing unexpected </w:t>
      </w:r>
      <w:r w:rsidRPr="00A24C9D">
        <w:rPr>
          <w:rStyle w:val="Emphasis"/>
          <w:rFonts w:asciiTheme="minorHAnsi" w:hAnsiTheme="minorHAnsi" w:cstheme="minorHAnsi"/>
        </w:rPr>
        <w:t>havoc</w:t>
      </w:r>
      <w:r w:rsidRPr="00A24C9D">
        <w:rPr>
          <w:rStyle w:val="StyleUnderline"/>
          <w:rFonts w:asciiTheme="minorHAnsi" w:hAnsiTheme="minorHAnsi" w:cstheme="minorHAnsi"/>
        </w:rPr>
        <w:t xml:space="preserve"> with asset values</w:t>
      </w:r>
      <w:r w:rsidRPr="00A24C9D">
        <w:rPr>
          <w:rFonts w:asciiTheme="minorHAnsi" w:hAnsiTheme="minorHAnsi" w:cstheme="minorHAnsi"/>
          <w:sz w:val="16"/>
        </w:rPr>
        <w:t xml:space="preserve">. The federal government would find it very difficult to finance its core obligations, and </w:t>
      </w:r>
      <w:r w:rsidRPr="00A24C9D">
        <w:rPr>
          <w:rStyle w:val="StyleUnderline"/>
          <w:rFonts w:asciiTheme="minorHAnsi" w:hAnsiTheme="minorHAnsi" w:cstheme="minorHAnsi"/>
        </w:rPr>
        <w:t xml:space="preserve">the only way to avoid leaning on the Fed to </w:t>
      </w:r>
      <w:r w:rsidRPr="00A24C9D">
        <w:rPr>
          <w:rStyle w:val="Emphasis"/>
          <w:rFonts w:asciiTheme="minorHAnsi" w:hAnsiTheme="minorHAnsi" w:cstheme="minorHAnsi"/>
        </w:rPr>
        <w:t>print</w:t>
      </w:r>
      <w:r w:rsidRPr="00A24C9D">
        <w:rPr>
          <w:rStyle w:val="StyleUnderline"/>
          <w:rFonts w:asciiTheme="minorHAnsi" w:hAnsiTheme="minorHAnsi" w:cstheme="minorHAnsi"/>
        </w:rPr>
        <w:t xml:space="preserve"> money would entail</w:t>
      </w:r>
      <w:r w:rsidRPr="00A24C9D">
        <w:rPr>
          <w:rFonts w:asciiTheme="minorHAnsi" w:hAnsiTheme="minorHAnsi" w:cstheme="minorHAnsi"/>
          <w:sz w:val="16"/>
        </w:rPr>
        <w:t xml:space="preserve"> rapidly closing deficits with </w:t>
      </w:r>
      <w:r w:rsidRPr="00A24C9D">
        <w:rPr>
          <w:rStyle w:val="Emphasis"/>
          <w:rFonts w:asciiTheme="minorHAnsi" w:hAnsiTheme="minorHAnsi" w:cstheme="minorHAnsi"/>
        </w:rPr>
        <w:t>deep austerity</w:t>
      </w:r>
      <w:r w:rsidRPr="00A24C9D">
        <w:rPr>
          <w:rFonts w:asciiTheme="minorHAnsi" w:hAnsiTheme="minorHAnsi" w:cstheme="minorHAnsi"/>
          <w:sz w:val="16"/>
        </w:rPr>
        <w:t xml:space="preserve"> cuts to government spending, large tax increases, or both.</w:t>
      </w:r>
    </w:p>
    <w:p w14:paraId="68828904"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rPr>
        <w:t>A fiscal crisis thus inevitably ends with</w:t>
      </w:r>
      <w:r w:rsidRPr="00A24C9D">
        <w:rPr>
          <w:rFonts w:asciiTheme="minorHAnsi" w:hAnsiTheme="minorHAnsi" w:cstheme="minorHAnsi"/>
          <w:sz w:val="16"/>
        </w:rPr>
        <w:t xml:space="preserve"> some combination of a </w:t>
      </w:r>
      <w:r w:rsidRPr="00A24C9D">
        <w:rPr>
          <w:rStyle w:val="Emphasis"/>
          <w:rFonts w:asciiTheme="minorHAnsi" w:hAnsiTheme="minorHAnsi" w:cstheme="minorHAnsi"/>
        </w:rPr>
        <w:t>default</w:t>
      </w:r>
      <w:r w:rsidRPr="00A24C9D">
        <w:rPr>
          <w:rFonts w:asciiTheme="minorHAnsi" w:hAnsiTheme="minorHAnsi" w:cstheme="minorHAnsi"/>
          <w:sz w:val="16"/>
        </w:rPr>
        <w:t xml:space="preserve">, sharp and </w:t>
      </w:r>
      <w:r w:rsidRPr="00A24C9D">
        <w:rPr>
          <w:rStyle w:val="Emphasis"/>
          <w:rFonts w:asciiTheme="minorHAnsi" w:hAnsiTheme="minorHAnsi" w:cstheme="minorHAnsi"/>
        </w:rPr>
        <w:t>painful austerity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or </w:t>
      </w:r>
      <w:r w:rsidRPr="00A24C9D">
        <w:rPr>
          <w:rStyle w:val="Emphasis"/>
          <w:rFonts w:asciiTheme="minorHAnsi" w:hAnsiTheme="minorHAnsi" w:cstheme="minorHAnsi"/>
        </w:rPr>
        <w:t>high inflation</w:t>
      </w:r>
      <w:r w:rsidRPr="00A24C9D">
        <w:rPr>
          <w:rFonts w:asciiTheme="minorHAnsi" w:hAnsiTheme="minorHAnsi" w:cstheme="minorHAnsi"/>
          <w:sz w:val="16"/>
        </w:rPr>
        <w:t xml:space="preserve">. Politicians are always in the market for votes, so we can expect them to—striking a populist pose—try to saddle wealthy creditors with shouldering much of the cost of deficit reduction and try to insulate people dependent on government programs from any spending cuts. That’s why </w:t>
      </w:r>
      <w:r w:rsidRPr="00A24C9D">
        <w:rPr>
          <w:rStyle w:val="StyleUnderline"/>
          <w:rFonts w:asciiTheme="minorHAnsi" w:hAnsiTheme="minorHAnsi" w:cstheme="minorHAnsi"/>
        </w:rPr>
        <w:t xml:space="preserve">it would be </w:t>
      </w:r>
      <w:r w:rsidRPr="00A24C9D">
        <w:rPr>
          <w:rStyle w:val="Emphasis"/>
          <w:rFonts w:asciiTheme="minorHAnsi" w:hAnsiTheme="minorHAnsi" w:cstheme="minorHAnsi"/>
        </w:rPr>
        <w:t>tempting</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formally default</w:t>
      </w:r>
      <w:r w:rsidRPr="00A24C9D">
        <w:rPr>
          <w:rFonts w:asciiTheme="minorHAnsi" w:hAnsiTheme="minorHAnsi" w:cstheme="minorHAnsi"/>
          <w:sz w:val="16"/>
        </w:rPr>
        <w:t xml:space="preserve"> on outstanding debt, or to have the Fed </w:t>
      </w:r>
      <w:r>
        <w:rPr>
          <w:rFonts w:asciiTheme="minorHAnsi" w:hAnsiTheme="minorHAnsi" w:cstheme="minorHAnsi"/>
          <w:sz w:val="16"/>
        </w:rPr>
        <w:t>“</w:t>
      </w:r>
      <w:r w:rsidRPr="00A24C9D">
        <w:rPr>
          <w:rFonts w:asciiTheme="minorHAnsi" w:hAnsiTheme="minorHAnsi" w:cstheme="minorHAnsi"/>
          <w:sz w:val="16"/>
        </w:rPr>
        <w:t>monetize</w:t>
      </w:r>
      <w:r>
        <w:rPr>
          <w:rFonts w:asciiTheme="minorHAnsi" w:hAnsiTheme="minorHAnsi" w:cstheme="minorHAnsi"/>
          <w:sz w:val="16"/>
        </w:rPr>
        <w:t>”</w:t>
      </w:r>
      <w:r w:rsidRPr="00A24C9D">
        <w:rPr>
          <w:rFonts w:asciiTheme="minorHAnsi" w:hAnsiTheme="minorHAnsi" w:cstheme="minorHAnsi"/>
          <w:sz w:val="16"/>
        </w:rPr>
        <w:t xml:space="preserve"> some of it, creating new money to buy US Treasuries directly or indirectly from the market, thus effectively financing the government’s deficit by increasing the money supply. </w:t>
      </w:r>
      <w:r w:rsidRPr="00A24C9D">
        <w:rPr>
          <w:rStyle w:val="StyleUnderline"/>
          <w:rFonts w:asciiTheme="minorHAnsi" w:hAnsiTheme="minorHAnsi" w:cstheme="minorHAnsi"/>
          <w:highlight w:val="cyan"/>
        </w:rPr>
        <w:t>This would</w:t>
      </w:r>
      <w:r w:rsidRPr="00A24C9D">
        <w:rPr>
          <w:rStyle w:val="StyleUnderline"/>
          <w:rFonts w:asciiTheme="minorHAnsi" w:hAnsiTheme="minorHAnsi" w:cstheme="minorHAnsi"/>
        </w:rPr>
        <w:t xml:space="preserve"> produce </w:t>
      </w:r>
      <w:r w:rsidRPr="00A24C9D">
        <w:rPr>
          <w:rStyle w:val="StyleUnderline"/>
          <w:rFonts w:asciiTheme="minorHAnsi" w:hAnsiTheme="minorHAnsi" w:cstheme="minorHAnsi"/>
          <w:highlight w:val="cyan"/>
        </w:rPr>
        <w:t>a</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sudden </w:t>
      </w:r>
      <w:r w:rsidRPr="00A24C9D">
        <w:rPr>
          <w:rStyle w:val="Emphasis"/>
          <w:rFonts w:asciiTheme="minorHAnsi" w:hAnsiTheme="minorHAnsi" w:cstheme="minorHAnsi"/>
          <w:highlight w:val="cyan"/>
        </w:rPr>
        <w:t>burst</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unexpected </w:t>
      </w:r>
      <w:r w:rsidRPr="00A24C9D">
        <w:rPr>
          <w:rStyle w:val="Emphasis"/>
          <w:rFonts w:asciiTheme="minorHAnsi" w:hAnsiTheme="minorHAnsi" w:cstheme="minorHAnsi"/>
          <w:highlight w:val="cyan"/>
        </w:rPr>
        <w:t>inflation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that </w:t>
      </w:r>
      <w:r w:rsidRPr="00A24C9D">
        <w:rPr>
          <w:rStyle w:val="Emphasis"/>
          <w:rFonts w:asciiTheme="minorHAnsi" w:hAnsiTheme="minorHAnsi" w:cstheme="minorHAnsi"/>
        </w:rPr>
        <w:t>transfers</w:t>
      </w:r>
      <w:r w:rsidRPr="00A24C9D">
        <w:rPr>
          <w:rStyle w:val="StyleUnderline"/>
          <w:rFonts w:asciiTheme="minorHAnsi" w:hAnsiTheme="minorHAnsi" w:cstheme="minorHAnsi"/>
        </w:rPr>
        <w:t xml:space="preserve"> wealth</w:t>
      </w:r>
      <w:r w:rsidRPr="00A24C9D">
        <w:rPr>
          <w:rFonts w:asciiTheme="minorHAnsi" w:hAnsiTheme="minorHAnsi" w:cstheme="minorHAnsi"/>
          <w:sz w:val="16"/>
        </w:rPr>
        <w:t xml:space="preserve"> from Treasury note holders </w:t>
      </w:r>
      <w:r w:rsidRPr="00A24C9D">
        <w:rPr>
          <w:rStyle w:val="StyleUnderline"/>
          <w:rFonts w:asciiTheme="minorHAnsi" w:hAnsiTheme="minorHAnsi" w:cstheme="minorHAnsi"/>
        </w:rPr>
        <w:t xml:space="preserve">to those who </w:t>
      </w:r>
      <w:r w:rsidRPr="00A24C9D">
        <w:rPr>
          <w:rStyle w:val="Emphasis"/>
          <w:rFonts w:asciiTheme="minorHAnsi" w:hAnsiTheme="minorHAnsi" w:cstheme="minorHAnsi"/>
        </w:rPr>
        <w:t>benefit</w:t>
      </w:r>
      <w:r w:rsidRPr="00A24C9D">
        <w:rPr>
          <w:rStyle w:val="StyleUnderline"/>
          <w:rFonts w:asciiTheme="minorHAnsi" w:hAnsiTheme="minorHAnsi" w:cstheme="minorHAnsi"/>
        </w:rPr>
        <w:t xml:space="preserve"> from government spending</w:t>
      </w:r>
      <w:r w:rsidRPr="00A24C9D">
        <w:rPr>
          <w:rFonts w:asciiTheme="minorHAnsi" w:hAnsiTheme="minorHAnsi" w:cstheme="minorHAnsi"/>
          <w:sz w:val="16"/>
        </w:rPr>
        <w:t xml:space="preserve">. But </w:t>
      </w:r>
      <w:r w:rsidRPr="00A24C9D">
        <w:rPr>
          <w:rStyle w:val="Emphasis"/>
          <w:rFonts w:asciiTheme="minorHAnsi" w:hAnsiTheme="minorHAnsi" w:cstheme="minorHAnsi"/>
        </w:rPr>
        <w:t>even</w:t>
      </w:r>
      <w:r w:rsidRPr="00A24C9D">
        <w:rPr>
          <w:rStyle w:val="StyleUnderline"/>
          <w:rFonts w:asciiTheme="minorHAnsi" w:hAnsiTheme="minorHAnsi" w:cstheme="minorHAnsi"/>
        </w:rPr>
        <w:t xml:space="preserve"> such monetization offers only a </w:t>
      </w:r>
      <w:r w:rsidRPr="00A24C9D">
        <w:rPr>
          <w:rStyle w:val="Emphasis"/>
          <w:rFonts w:asciiTheme="minorHAnsi" w:hAnsiTheme="minorHAnsi" w:cstheme="minorHAnsi"/>
        </w:rPr>
        <w:t>temporary</w:t>
      </w:r>
      <w:r w:rsidRPr="00A24C9D">
        <w:rPr>
          <w:rStyle w:val="StyleUnderline"/>
          <w:rFonts w:asciiTheme="minorHAnsi" w:hAnsiTheme="minorHAnsi" w:cstheme="minorHAnsi"/>
        </w:rPr>
        <w:t xml:space="preserve"> reprieve</w:t>
      </w:r>
      <w:r w:rsidRPr="00A24C9D">
        <w:rPr>
          <w:rFonts w:asciiTheme="minorHAnsi" w:hAnsiTheme="minorHAnsi" w:cstheme="minorHAnsi"/>
          <w:sz w:val="16"/>
        </w:rPr>
        <w:t>. Investors would demand higher interest rates if they expected higher inflation.</w:t>
      </w:r>
    </w:p>
    <w:p w14:paraId="72CF598F"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Mercifully, markets have not yet concluded that the US federal government is insolvent and that such drastic measures are likely. Bond yields remain elevated and debt auctions have seen weaker demand for government debt, forcing the government to pay higher rates to borrow.22 But yields are not surging to the sorts of extreme levels they did in Greece (up to 29 percent) during that country’s fiscal crisis that began in late 2009.23 Nor indeed, as Figure 1 showed, do we see higher inflation expectations that would signify investors expect the Federal Reserve to start monetizing debt.</w:t>
      </w:r>
    </w:p>
    <w:p w14:paraId="17ABAD80"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Fiscal crises are inherently unpredictable. Greece was able to borrow relatively cheaply until suddenly it wasn’t.</w:t>
      </w:r>
    </w:p>
    <w:p w14:paraId="302BC65E"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problem</w:t>
      </w:r>
      <w:r w:rsidRPr="00A24C9D">
        <w:rPr>
          <w:rFonts w:asciiTheme="minorHAnsi" w:hAnsiTheme="minorHAnsi" w:cstheme="minorHAnsi"/>
          <w:sz w:val="16"/>
        </w:rPr>
        <w:t xml:space="preserve">, though, </w:t>
      </w:r>
      <w:r w:rsidRPr="00A24C9D">
        <w:rPr>
          <w:rStyle w:val="StyleUnderline"/>
          <w:rFonts w:asciiTheme="minorHAnsi" w:hAnsiTheme="minorHAnsi" w:cstheme="minorHAnsi"/>
        </w:rPr>
        <w:t xml:space="preserve">is that </w:t>
      </w:r>
      <w:r w:rsidRPr="00A24C9D">
        <w:rPr>
          <w:rStyle w:val="Emphasis"/>
          <w:rFonts w:asciiTheme="minorHAnsi" w:hAnsiTheme="minorHAnsi" w:cstheme="minorHAnsi"/>
        </w:rPr>
        <w:t>fiscal crises</w:t>
      </w:r>
      <w:r w:rsidRPr="00A24C9D">
        <w:rPr>
          <w:rStyle w:val="StyleUnderline"/>
          <w:rFonts w:asciiTheme="minorHAnsi" w:hAnsiTheme="minorHAnsi" w:cstheme="minorHAnsi"/>
        </w:rPr>
        <w:t xml:space="preserve"> are </w:t>
      </w:r>
      <w:r w:rsidRPr="00A24C9D">
        <w:rPr>
          <w:rStyle w:val="Emphasis"/>
          <w:rFonts w:asciiTheme="minorHAnsi" w:hAnsiTheme="minorHAnsi" w:cstheme="minorHAnsi"/>
        </w:rPr>
        <w:t>inherently unpredictable</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Greece was able to </w:t>
      </w:r>
      <w:r w:rsidRPr="00A24C9D">
        <w:rPr>
          <w:rStyle w:val="Emphasis"/>
          <w:rFonts w:asciiTheme="minorHAnsi" w:hAnsiTheme="minorHAnsi" w:cstheme="minorHAnsi"/>
          <w:highlight w:val="cyan"/>
        </w:rPr>
        <w:t>borrow</w:t>
      </w:r>
      <w:r w:rsidRPr="00A24C9D">
        <w:rPr>
          <w:rFonts w:asciiTheme="minorHAnsi" w:hAnsiTheme="minorHAnsi" w:cstheme="minorHAnsi"/>
          <w:sz w:val="16"/>
        </w:rPr>
        <w:t xml:space="preserve"> relatively </w:t>
      </w:r>
      <w:r w:rsidRPr="00A24C9D">
        <w:rPr>
          <w:rStyle w:val="Emphasis"/>
          <w:rFonts w:asciiTheme="minorHAnsi" w:hAnsiTheme="minorHAnsi" w:cstheme="minorHAnsi"/>
          <w:highlight w:val="cyan"/>
        </w:rPr>
        <w:t>cheaply</w:t>
      </w:r>
      <w:r w:rsidRPr="00A24C9D">
        <w:rPr>
          <w:rStyle w:val="StyleUnderline"/>
          <w:rFonts w:asciiTheme="minorHAnsi" w:hAnsiTheme="minorHAnsi" w:cstheme="minorHAnsi"/>
          <w:highlight w:val="cyan"/>
        </w:rPr>
        <w:t xml:space="preserve"> until</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suddenly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it </w:t>
      </w:r>
      <w:r w:rsidRPr="00A24C9D">
        <w:rPr>
          <w:rStyle w:val="Emphasis"/>
          <w:rFonts w:asciiTheme="minorHAnsi" w:hAnsiTheme="minorHAnsi" w:cstheme="minorHAnsi"/>
          <w:highlight w:val="cyan"/>
        </w:rPr>
        <w:t>wasn’t</w:t>
      </w:r>
      <w:r w:rsidRPr="00A24C9D">
        <w:rPr>
          <w:rFonts w:asciiTheme="minorHAnsi" w:hAnsiTheme="minorHAnsi" w:cstheme="minorHAnsi"/>
          <w:sz w:val="16"/>
        </w:rPr>
        <w:t xml:space="preserve"> (Figure 7). There, the trigger for the crisis was the newly elected government’s revelation that in 2009 the country was running a mammoth deficit of almost 12.5 percent of GDP, much higher than the previous government had estimated.24 That shifted perceptions about the country’s fiscal sustainability and creditworthiness, leading to its 10-year bond yield jumping from 6.5 percent to 29.2 percent within two years. This was a precursor to a severe dose of enforced austerity alongside three international bailouts.</w:t>
      </w:r>
    </w:p>
    <w:p w14:paraId="1A65C6D6"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The fiscal situation in the United States is not like the one in Greece. Our bookkeeping is more honest and with a sovereign central bank, the country can always meet its nominal debt obligations in its own currency by printing money (though relying on the Fed to acquiesce would undermine central bank independence). But </w:t>
      </w:r>
      <w:r w:rsidRPr="00A24C9D">
        <w:rPr>
          <w:rStyle w:val="StyleUnderline"/>
          <w:rFonts w:asciiTheme="minorHAnsi" w:hAnsiTheme="minorHAnsi" w:cstheme="minorHAnsi"/>
        </w:rPr>
        <w:t xml:space="preserve">we </w:t>
      </w:r>
      <w:r w:rsidRPr="00A24C9D">
        <w:rPr>
          <w:rStyle w:val="Emphasis"/>
          <w:rFonts w:asciiTheme="minorHAnsi" w:hAnsiTheme="minorHAnsi" w:cstheme="minorHAnsi"/>
        </w:rPr>
        <w:t>do</w:t>
      </w:r>
      <w:r w:rsidRPr="00A24C9D">
        <w:rPr>
          <w:rStyle w:val="StyleUnderline"/>
          <w:rFonts w:asciiTheme="minorHAnsi" w:hAnsiTheme="minorHAnsi" w:cstheme="minorHAnsi"/>
        </w:rPr>
        <w:t xml:space="preserve"> have </w:t>
      </w:r>
      <w:r w:rsidRPr="00A24C9D">
        <w:rPr>
          <w:rStyle w:val="Emphasis"/>
          <w:rFonts w:asciiTheme="minorHAnsi" w:hAnsiTheme="minorHAnsi" w:cstheme="minorHAnsi"/>
        </w:rPr>
        <w:t>bad debt dynamics</w:t>
      </w:r>
      <w:r w:rsidRPr="00A24C9D">
        <w:rPr>
          <w:rFonts w:asciiTheme="minorHAnsi" w:hAnsiTheme="minorHAnsi" w:cstheme="minorHAnsi"/>
          <w:sz w:val="16"/>
        </w:rPr>
        <w:t xml:space="preserve"> </w:t>
      </w:r>
      <w:r w:rsidRPr="00A24C9D">
        <w:rPr>
          <w:rStyle w:val="StyleUnderline"/>
          <w:rFonts w:asciiTheme="minorHAnsi" w:hAnsiTheme="minorHAnsi" w:cstheme="minorHAnsi"/>
        </w:rPr>
        <w:t>and a political class</w:t>
      </w:r>
      <w:r w:rsidRPr="00A24C9D">
        <w:rPr>
          <w:rFonts w:asciiTheme="minorHAnsi" w:hAnsiTheme="minorHAnsi" w:cstheme="minorHAnsi"/>
          <w:sz w:val="16"/>
        </w:rPr>
        <w:t xml:space="preserve"> seemingly </w:t>
      </w:r>
      <w:r w:rsidRPr="00A24C9D">
        <w:rPr>
          <w:rStyle w:val="StyleUnderline"/>
          <w:rFonts w:asciiTheme="minorHAnsi" w:hAnsiTheme="minorHAnsi" w:cstheme="minorHAnsi"/>
        </w:rPr>
        <w:t>unbothered by the flow of red ink.</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That brings with it a risk of changing </w:t>
      </w:r>
      <w:r w:rsidRPr="00A24C9D">
        <w:rPr>
          <w:rStyle w:val="Emphasis"/>
          <w:rFonts w:asciiTheme="minorHAnsi" w:hAnsiTheme="minorHAnsi" w:cstheme="minorHAnsi"/>
        </w:rPr>
        <w:t>investor sentiment</w:t>
      </w:r>
      <w:r w:rsidRPr="00A24C9D">
        <w:rPr>
          <w:rFonts w:asciiTheme="minorHAnsi" w:hAnsiTheme="minorHAnsi" w:cstheme="minorHAnsi"/>
          <w:sz w:val="16"/>
        </w:rPr>
        <w:t>.</w:t>
      </w:r>
    </w:p>
    <w:p w14:paraId="4D89CC8B"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rPr>
        <w:t xml:space="preserve">Fitch </w:t>
      </w:r>
      <w:r w:rsidRPr="00A24C9D">
        <w:rPr>
          <w:rStyle w:val="Emphasis"/>
          <w:rFonts w:asciiTheme="minorHAnsi" w:hAnsiTheme="minorHAnsi" w:cstheme="minorHAnsi"/>
        </w:rPr>
        <w:t>downgraded</w:t>
      </w:r>
      <w:r w:rsidRPr="00A24C9D">
        <w:rPr>
          <w:rStyle w:val="StyleUnderline"/>
          <w:rFonts w:asciiTheme="minorHAnsi" w:hAnsiTheme="minorHAnsi" w:cstheme="minorHAnsi"/>
        </w:rPr>
        <w:t xml:space="preserve"> US debt</w:t>
      </w:r>
      <w:r w:rsidRPr="00A24C9D">
        <w:rPr>
          <w:rFonts w:asciiTheme="minorHAnsi" w:hAnsiTheme="minorHAnsi" w:cstheme="minorHAnsi"/>
          <w:sz w:val="16"/>
        </w:rPr>
        <w:t xml:space="preserve"> from AAA to AA+ in August 2023, citing an anticipated </w:t>
      </w:r>
      <w:r>
        <w:rPr>
          <w:rFonts w:asciiTheme="minorHAnsi" w:hAnsiTheme="minorHAnsi" w:cstheme="minorHAnsi"/>
          <w:sz w:val="16"/>
        </w:rPr>
        <w:t>“</w:t>
      </w:r>
      <w:r w:rsidRPr="00A24C9D">
        <w:rPr>
          <w:rFonts w:asciiTheme="minorHAnsi" w:hAnsiTheme="minorHAnsi" w:cstheme="minorHAnsi"/>
          <w:sz w:val="16"/>
        </w:rPr>
        <w:t>fiscal deterioration,</w:t>
      </w:r>
      <w:r>
        <w:rPr>
          <w:rFonts w:asciiTheme="minorHAnsi" w:hAnsiTheme="minorHAnsi" w:cstheme="minorHAnsi"/>
          <w:sz w:val="16"/>
        </w:rPr>
        <w:t>”</w:t>
      </w:r>
      <w:r w:rsidRPr="00A24C9D">
        <w:rPr>
          <w:rFonts w:asciiTheme="minorHAnsi" w:hAnsiTheme="minorHAnsi" w:cstheme="minorHAnsi"/>
          <w:sz w:val="16"/>
        </w:rPr>
        <w:t xml:space="preserve"> escalating </w:t>
      </w:r>
      <w:r>
        <w:rPr>
          <w:rFonts w:asciiTheme="minorHAnsi" w:hAnsiTheme="minorHAnsi" w:cstheme="minorHAnsi"/>
          <w:sz w:val="16"/>
        </w:rPr>
        <w:t>“</w:t>
      </w:r>
      <w:r w:rsidRPr="00A24C9D">
        <w:rPr>
          <w:rFonts w:asciiTheme="minorHAnsi" w:hAnsiTheme="minorHAnsi" w:cstheme="minorHAnsi"/>
          <w:sz w:val="16"/>
        </w:rPr>
        <w:t>general government debt burden,</w:t>
      </w:r>
      <w:r>
        <w:rPr>
          <w:rFonts w:asciiTheme="minorHAnsi" w:hAnsiTheme="minorHAnsi" w:cstheme="minorHAnsi"/>
          <w:sz w:val="16"/>
        </w:rPr>
        <w:t>”</w:t>
      </w:r>
      <w:r w:rsidRPr="00A24C9D">
        <w:rPr>
          <w:rFonts w:asciiTheme="minorHAnsi" w:hAnsiTheme="minorHAnsi" w:cstheme="minorHAnsi"/>
          <w:sz w:val="16"/>
        </w:rPr>
        <w:t xml:space="preserve"> and </w:t>
      </w:r>
      <w:r>
        <w:rPr>
          <w:rFonts w:asciiTheme="minorHAnsi" w:hAnsiTheme="minorHAnsi" w:cstheme="minorHAnsi"/>
          <w:sz w:val="16"/>
        </w:rPr>
        <w:t>“</w:t>
      </w:r>
      <w:r w:rsidRPr="00A24C9D">
        <w:rPr>
          <w:rFonts w:asciiTheme="minorHAnsi" w:hAnsiTheme="minorHAnsi" w:cstheme="minorHAnsi"/>
          <w:sz w:val="16"/>
        </w:rPr>
        <w:t>the erosion of governance</w:t>
      </w:r>
      <w:r>
        <w:rPr>
          <w:rFonts w:asciiTheme="minorHAnsi" w:hAnsiTheme="minorHAnsi" w:cstheme="minorHAnsi"/>
          <w:sz w:val="16"/>
        </w:rPr>
        <w:t>”</w:t>
      </w:r>
      <w:r w:rsidRPr="00A24C9D">
        <w:rPr>
          <w:rFonts w:asciiTheme="minorHAnsi" w:hAnsiTheme="minorHAnsi" w:cstheme="minorHAnsi"/>
          <w:sz w:val="16"/>
        </w:rPr>
        <w:t xml:space="preserve"> (read: fiscal irresponsibility). Since then, </w:t>
      </w:r>
      <w:r w:rsidRPr="00A24C9D">
        <w:rPr>
          <w:rStyle w:val="StyleUnderline"/>
          <w:rFonts w:asciiTheme="minorHAnsi" w:hAnsiTheme="minorHAnsi" w:cstheme="minorHAnsi"/>
        </w:rPr>
        <w:t xml:space="preserve">the federal deficit has </w:t>
      </w:r>
      <w:r w:rsidRPr="00A24C9D">
        <w:rPr>
          <w:rStyle w:val="Emphasis"/>
          <w:rFonts w:asciiTheme="minorHAnsi" w:hAnsiTheme="minorHAnsi" w:cstheme="minorHAnsi"/>
        </w:rPr>
        <w:t>risen further</w:t>
      </w:r>
      <w:r w:rsidRPr="00A24C9D">
        <w:rPr>
          <w:rFonts w:asciiTheme="minorHAnsi" w:hAnsiTheme="minorHAnsi" w:cstheme="minorHAnsi"/>
          <w:sz w:val="16"/>
        </w:rPr>
        <w:t xml:space="preserve"> and Congress has had a government-shutdown standoff. Meanwhile, the unbridled escalation of debt to come due to Social Security and Medicare expenditures has not been much featured in the presidential election discourse, in which the likely two major candidates—President Biden and former president Donald Trump—have both shown a penchant for high borrowing while in office. Unlike most Organisation for Economic Co-operation and Development countries, the United States has no medium-term fiscal rules in place for the deficit or debt to shape ongoing budgeting decisions. Moody’s explained its own decision to downgrade the outlook for US debt by saying that </w:t>
      </w:r>
      <w:r>
        <w:rPr>
          <w:rFonts w:asciiTheme="minorHAnsi" w:hAnsiTheme="minorHAnsi" w:cstheme="minorHAnsi"/>
          <w:sz w:val="16"/>
        </w:rPr>
        <w:t>“</w:t>
      </w:r>
      <w:r w:rsidRPr="00A24C9D">
        <w:rPr>
          <w:rFonts w:asciiTheme="minorHAnsi" w:hAnsiTheme="minorHAnsi" w:cstheme="minorHAnsi"/>
          <w:sz w:val="16"/>
        </w:rPr>
        <w:t>continued political polarization in Congress raises the risk that lawmakers will not be able to reach consensus on a fiscal plan to slow the decline in debt affordability.</w:t>
      </w:r>
      <w:r>
        <w:rPr>
          <w:rFonts w:asciiTheme="minorHAnsi" w:hAnsiTheme="minorHAnsi" w:cstheme="minorHAnsi"/>
          <w:sz w:val="16"/>
        </w:rPr>
        <w:t>”</w:t>
      </w:r>
      <w:r w:rsidRPr="00A24C9D">
        <w:rPr>
          <w:rFonts w:asciiTheme="minorHAnsi" w:hAnsiTheme="minorHAnsi" w:cstheme="minorHAnsi"/>
          <w:sz w:val="16"/>
        </w:rPr>
        <w:t>25</w:t>
      </w:r>
    </w:p>
    <w:p w14:paraId="3A78D14E"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What’s more, on unchanged policies, some form of default is inevitable at some stage. Penn Wharton modelers estimate that the United States has two decades to stabilize the national debt relative to GDP.26 After this, no combination of tax hikes or spending cuts can prevent a formal default or an implicit default (i.e., with the Federal Reserve monetizing debt by creating new money to buy government bonds). Higher borrowing costs, of course, bring this date forward. And </w:t>
      </w:r>
      <w:r w:rsidRPr="00A24C9D">
        <w:rPr>
          <w:rStyle w:val="StyleUnderline"/>
          <w:rFonts w:asciiTheme="minorHAnsi" w:hAnsiTheme="minorHAnsi" w:cstheme="minorHAnsi"/>
        </w:rPr>
        <w:t xml:space="preserve">such a default would have </w:t>
      </w:r>
      <w:r w:rsidRPr="00A24C9D">
        <w:rPr>
          <w:rStyle w:val="Emphasis"/>
          <w:rFonts w:asciiTheme="minorHAnsi" w:hAnsiTheme="minorHAnsi" w:cstheme="minorHAnsi"/>
        </w:rPr>
        <w:t>profound</w:t>
      </w:r>
      <w:r w:rsidRPr="00A24C9D">
        <w:rPr>
          <w:rStyle w:val="StyleUnderline"/>
          <w:rFonts w:asciiTheme="minorHAnsi" w:hAnsiTheme="minorHAnsi" w:cstheme="minorHAnsi"/>
        </w:rPr>
        <w:t xml:space="preserve"> consequences</w:t>
      </w:r>
      <w:r w:rsidRPr="00A24C9D">
        <w:rPr>
          <w:rFonts w:asciiTheme="minorHAnsi" w:hAnsiTheme="minorHAnsi" w:cstheme="minorHAnsi"/>
          <w:sz w:val="16"/>
        </w:rPr>
        <w:t xml:space="preserve">. A recent working paper by economists Jason Choi, Duong Q. Dang, Rishabh Kirpalani, and Diego J. Perez has estimated that the </w:t>
      </w:r>
      <w:r>
        <w:rPr>
          <w:rFonts w:asciiTheme="minorHAnsi" w:hAnsiTheme="minorHAnsi" w:cstheme="minorHAnsi"/>
          <w:sz w:val="16"/>
        </w:rPr>
        <w:t>“</w:t>
      </w:r>
      <w:r w:rsidRPr="00A24C9D">
        <w:rPr>
          <w:rFonts w:asciiTheme="minorHAnsi" w:hAnsiTheme="minorHAnsi" w:cstheme="minorHAnsi"/>
          <w:sz w:val="16"/>
        </w:rPr>
        <w:t>exorbitant privilege the US holds in global safe asset markets</w:t>
      </w:r>
      <w:r>
        <w:rPr>
          <w:rFonts w:asciiTheme="minorHAnsi" w:hAnsiTheme="minorHAnsi" w:cstheme="minorHAnsi"/>
          <w:sz w:val="16"/>
        </w:rPr>
        <w:t>”</w:t>
      </w:r>
      <w:r w:rsidRPr="00A24C9D">
        <w:rPr>
          <w:rFonts w:asciiTheme="minorHAnsi" w:hAnsiTheme="minorHAnsi" w:cstheme="minorHAnsi"/>
          <w:sz w:val="16"/>
        </w:rPr>
        <w:t xml:space="preserve"> significantly increases the capacity for the country to take on new debt.27</w:t>
      </w:r>
    </w:p>
    <w:p w14:paraId="48026AE3"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rPr>
        <w:t xml:space="preserve">A </w:t>
      </w:r>
      <w:r w:rsidRPr="00A24C9D">
        <w:rPr>
          <w:rStyle w:val="Emphasis"/>
          <w:rFonts w:asciiTheme="minorHAnsi" w:hAnsiTheme="minorHAnsi" w:cstheme="minorHAnsi"/>
          <w:highlight w:val="cyan"/>
        </w:rPr>
        <w:t>fiscal crisis</w:t>
      </w:r>
      <w:r w:rsidRPr="00A24C9D">
        <w:rPr>
          <w:rStyle w:val="StyleUnderline"/>
          <w:rFonts w:asciiTheme="minorHAnsi" w:hAnsiTheme="minorHAnsi" w:cstheme="minorHAnsi"/>
          <w:highlight w:val="cyan"/>
        </w:rPr>
        <w:t xml:space="preserve"> is</w:t>
      </w:r>
      <w:r w:rsidRPr="00A24C9D">
        <w:rPr>
          <w:rFonts w:asciiTheme="minorHAnsi" w:hAnsiTheme="minorHAnsi" w:cstheme="minorHAnsi"/>
          <w:sz w:val="16"/>
        </w:rPr>
        <w:t xml:space="preserve"> therefore </w:t>
      </w:r>
      <w:r w:rsidRPr="00A24C9D">
        <w:rPr>
          <w:rStyle w:val="StyleUnderline"/>
          <w:rFonts w:asciiTheme="minorHAnsi" w:hAnsiTheme="minorHAnsi" w:cstheme="minorHAnsi"/>
          <w:highlight w:val="cyan"/>
        </w:rPr>
        <w:t xml:space="preserve">a </w:t>
      </w:r>
      <w:r w:rsidRPr="00A24C9D">
        <w:rPr>
          <w:rStyle w:val="Emphasis"/>
          <w:rFonts w:asciiTheme="minorHAnsi" w:hAnsiTheme="minorHAnsi" w:cstheme="minorHAnsi"/>
          <w:highlight w:val="cyan"/>
        </w:rPr>
        <w:t>meaningful</w:t>
      </w:r>
      <w:r w:rsidRPr="00A24C9D">
        <w:rPr>
          <w:rStyle w:val="StyleUnderline"/>
          <w:rFonts w:asciiTheme="minorHAnsi" w:hAnsiTheme="minorHAnsi" w:cstheme="minorHAnsi"/>
          <w:highlight w:val="cyan"/>
        </w:rPr>
        <w:t xml:space="preserve"> risk</w:t>
      </w:r>
      <w:r w:rsidRPr="00A24C9D">
        <w:rPr>
          <w:rFonts w:asciiTheme="minorHAnsi" w:hAnsiTheme="minorHAnsi" w:cstheme="minorHAnsi"/>
          <w:sz w:val="16"/>
        </w:rPr>
        <w:t xml:space="preserve"> and one to which policymakers pay insufficient heed. </w:t>
      </w:r>
      <w:r w:rsidRPr="00A24C9D">
        <w:rPr>
          <w:rStyle w:val="StyleUnderline"/>
          <w:rFonts w:asciiTheme="minorHAnsi" w:hAnsiTheme="minorHAnsi" w:cstheme="minorHAnsi"/>
          <w:highlight w:val="cyan"/>
        </w:rPr>
        <w:t>All that is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really </w:t>
      </w:r>
      <w:r w:rsidRPr="00A24C9D">
        <w:rPr>
          <w:rStyle w:val="Emphasis"/>
          <w:rFonts w:asciiTheme="minorHAnsi" w:hAnsiTheme="minorHAnsi" w:cstheme="minorHAnsi"/>
          <w:highlight w:val="cyan"/>
        </w:rPr>
        <w:t>needed</w:t>
      </w:r>
      <w:r w:rsidRPr="00A24C9D">
        <w:rPr>
          <w:rFonts w:asciiTheme="minorHAnsi" w:hAnsiTheme="minorHAnsi" w:cstheme="minorHAnsi"/>
          <w:sz w:val="16"/>
        </w:rPr>
        <w:t xml:space="preserve"> for it </w:t>
      </w:r>
      <w:r w:rsidRPr="00A24C9D">
        <w:rPr>
          <w:rStyle w:val="StyleUnderline"/>
          <w:rFonts w:asciiTheme="minorHAnsi" w:hAnsiTheme="minorHAnsi" w:cstheme="minorHAnsi"/>
          <w:highlight w:val="cyan"/>
        </w:rPr>
        <w:t xml:space="preserve">is a </w:t>
      </w:r>
      <w:r w:rsidRPr="00A24C9D">
        <w:rPr>
          <w:rStyle w:val="Emphasis"/>
          <w:rFonts w:asciiTheme="minorHAnsi" w:hAnsiTheme="minorHAnsi" w:cstheme="minorHAnsi"/>
          <w:highlight w:val="cyan"/>
        </w:rPr>
        <w:t>trigger</w:t>
      </w:r>
      <w:r w:rsidRPr="00CA7520">
        <w:rPr>
          <w:rStyle w:val="StyleUnderline"/>
        </w:rPr>
        <w:t>. A</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war</w:t>
      </w:r>
      <w:r w:rsidRPr="00CA7520">
        <w:rPr>
          <w:rStyle w:val="StyleUnderline"/>
        </w:rPr>
        <w:t>, another</w:t>
      </w:r>
      <w:r w:rsidRPr="00A24C9D">
        <w:rPr>
          <w:rStyle w:val="StyleUnderline"/>
          <w:rFonts w:asciiTheme="minorHAnsi" w:hAnsiTheme="minorHAnsi" w:cstheme="minorHAnsi"/>
        </w:rPr>
        <w:t xml:space="preserve"> pandemic</w:t>
      </w:r>
      <w:r w:rsidRPr="00A24C9D">
        <w:rPr>
          <w:rFonts w:asciiTheme="minorHAnsi" w:hAnsiTheme="minorHAnsi" w:cstheme="minorHAnsi"/>
          <w:sz w:val="16"/>
        </w:rPr>
        <w:t xml:space="preserve">, a </w:t>
      </w:r>
      <w:r w:rsidRPr="00A24C9D">
        <w:rPr>
          <w:rStyle w:val="Emphasis"/>
          <w:rFonts w:asciiTheme="minorHAnsi" w:hAnsiTheme="minorHAnsi" w:cstheme="minorHAnsi"/>
        </w:rPr>
        <w:t>financial</w:t>
      </w:r>
      <w:r w:rsidRPr="00CA7520">
        <w:rPr>
          <w:rStyle w:val="StyleUnderline"/>
        </w:rPr>
        <w:t xml:space="preserve"> </w:t>
      </w:r>
      <w:r w:rsidRPr="00A24C9D">
        <w:rPr>
          <w:rStyle w:val="StyleUnderline"/>
          <w:rFonts w:asciiTheme="minorHAnsi" w:hAnsiTheme="minorHAnsi" w:cstheme="minorHAnsi"/>
        </w:rPr>
        <w:t>crisis</w:t>
      </w:r>
      <w:r w:rsidRPr="00CA7520">
        <w:rPr>
          <w:rStyle w:val="StyleUnderline"/>
        </w:rPr>
        <w:t>, o</w:t>
      </w:r>
      <w:r w:rsidRPr="00A24C9D">
        <w:rPr>
          <w:rStyle w:val="StyleUnderline"/>
          <w:rFonts w:asciiTheme="minorHAnsi" w:hAnsiTheme="minorHAnsi" w:cstheme="minorHAnsi"/>
        </w:rPr>
        <w:t>r</w:t>
      </w:r>
      <w:r w:rsidRPr="00A24C9D">
        <w:rPr>
          <w:rFonts w:asciiTheme="minorHAnsi" w:hAnsiTheme="minorHAnsi" w:cstheme="minorHAnsi"/>
          <w:sz w:val="16"/>
        </w:rPr>
        <w:t xml:space="preserve"> a major </w:t>
      </w:r>
      <w:r w:rsidRPr="00A24C9D">
        <w:rPr>
          <w:rStyle w:val="Emphasis"/>
          <w:rFonts w:asciiTheme="minorHAnsi" w:hAnsiTheme="minorHAnsi" w:cstheme="minorHAnsi"/>
        </w:rPr>
        <w:t>recession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could precipitate another </w:t>
      </w:r>
      <w:r w:rsidRPr="00A24C9D">
        <w:rPr>
          <w:rStyle w:val="Emphasis"/>
          <w:rFonts w:asciiTheme="minorHAnsi" w:hAnsiTheme="minorHAnsi" w:cstheme="minorHAnsi"/>
        </w:rPr>
        <w:t>huge wave</w:t>
      </w:r>
      <w:r w:rsidRPr="00A24C9D">
        <w:rPr>
          <w:rStyle w:val="StyleUnderline"/>
          <w:rFonts w:asciiTheme="minorHAnsi" w:hAnsiTheme="minorHAnsi" w:cstheme="minorHAnsi"/>
        </w:rPr>
        <w:t xml:space="preserve"> of debt, prompting investors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fundamentally </w:t>
      </w:r>
      <w:r w:rsidRPr="00A24C9D">
        <w:rPr>
          <w:rStyle w:val="Emphasis"/>
          <w:rFonts w:asciiTheme="minorHAnsi" w:hAnsiTheme="minorHAnsi" w:cstheme="minorHAnsi"/>
          <w:highlight w:val="cyan"/>
        </w:rPr>
        <w:t>reassess</w:t>
      </w:r>
      <w:r w:rsidRPr="00A24C9D">
        <w:rPr>
          <w:rStyle w:val="StyleUnderline"/>
          <w:rFonts w:asciiTheme="minorHAnsi" w:hAnsiTheme="minorHAnsi" w:cstheme="minorHAnsi"/>
          <w:highlight w:val="cyan"/>
        </w:rPr>
        <w:t xml:space="preserve"> </w:t>
      </w:r>
      <w:r w:rsidRPr="00CA7520">
        <w:rPr>
          <w:rStyle w:val="StyleUnderline"/>
          <w:rFonts w:asciiTheme="minorHAnsi" w:hAnsiTheme="minorHAnsi" w:cstheme="minorHAnsi"/>
          <w:highlight w:val="cyan"/>
        </w:rPr>
        <w:t xml:space="preserve">their prospects </w:t>
      </w:r>
      <w:r w:rsidRPr="00A24C9D">
        <w:rPr>
          <w:rStyle w:val="StyleUnderline"/>
          <w:rFonts w:asciiTheme="minorHAnsi" w:hAnsiTheme="minorHAnsi" w:cstheme="minorHAnsi"/>
          <w:highlight w:val="cyan"/>
        </w:rPr>
        <w:t xml:space="preserve">of </w:t>
      </w:r>
      <w:r w:rsidRPr="00A24C9D">
        <w:rPr>
          <w:rStyle w:val="Emphasis"/>
          <w:rFonts w:asciiTheme="minorHAnsi" w:hAnsiTheme="minorHAnsi" w:cstheme="minorHAnsi"/>
          <w:highlight w:val="cyan"/>
        </w:rPr>
        <w:t>being repaid</w:t>
      </w:r>
      <w:r w:rsidRPr="00A24C9D">
        <w:rPr>
          <w:rFonts w:asciiTheme="minorHAnsi" w:hAnsiTheme="minorHAnsi" w:cstheme="minorHAnsi"/>
          <w:sz w:val="16"/>
          <w:highlight w:val="cyan"/>
        </w:rPr>
        <w:t>.</w:t>
      </w:r>
    </w:p>
    <w:p w14:paraId="1FCB603B" w14:textId="77777777" w:rsidR="00970B62" w:rsidRPr="00A24C9D" w:rsidRDefault="00970B62" w:rsidP="00970B62">
      <w:pPr>
        <w:rPr>
          <w:rStyle w:val="StyleUnderline"/>
          <w:rFonts w:asciiTheme="minorHAnsi" w:hAnsiTheme="minorHAnsi" w:cstheme="minorHAnsi"/>
        </w:rPr>
      </w:pPr>
      <w:r w:rsidRPr="00A24C9D">
        <w:rPr>
          <w:rFonts w:asciiTheme="minorHAnsi" w:hAnsiTheme="minorHAnsi" w:cstheme="minorHAnsi"/>
          <w:sz w:val="16"/>
        </w:rPr>
        <w:t xml:space="preserve">My colleague Romina Boccia has written persuasively that, given the US Treasury market has been regarded as a </w:t>
      </w:r>
      <w:r>
        <w:rPr>
          <w:rFonts w:asciiTheme="minorHAnsi" w:hAnsiTheme="minorHAnsi" w:cstheme="minorHAnsi"/>
          <w:sz w:val="16"/>
        </w:rPr>
        <w:t>“</w:t>
      </w:r>
      <w:r w:rsidRPr="00A24C9D">
        <w:rPr>
          <w:rFonts w:asciiTheme="minorHAnsi" w:hAnsiTheme="minorHAnsi" w:cstheme="minorHAnsi"/>
          <w:sz w:val="16"/>
        </w:rPr>
        <w:t>safe haven</w:t>
      </w:r>
      <w:r>
        <w:rPr>
          <w:rFonts w:asciiTheme="minorHAnsi" w:hAnsiTheme="minorHAnsi" w:cstheme="minorHAnsi"/>
          <w:sz w:val="16"/>
        </w:rPr>
        <w:t>”</w:t>
      </w:r>
      <w:r w:rsidRPr="00A24C9D">
        <w:rPr>
          <w:rFonts w:asciiTheme="minorHAnsi" w:hAnsiTheme="minorHAnsi" w:cstheme="minorHAnsi"/>
          <w:sz w:val="16"/>
        </w:rPr>
        <w:t xml:space="preserve"> and the dollar has global reserve-currency status, interest </w:t>
      </w:r>
      <w:r w:rsidRPr="00A24C9D">
        <w:rPr>
          <w:rStyle w:val="StyleUnderline"/>
          <w:rFonts w:asciiTheme="minorHAnsi" w:hAnsiTheme="minorHAnsi" w:cstheme="minorHAnsi"/>
        </w:rPr>
        <w:t xml:space="preserve">rates might not even provide a </w:t>
      </w:r>
      <w:r w:rsidRPr="00A24C9D">
        <w:rPr>
          <w:rStyle w:val="Emphasis"/>
          <w:rFonts w:asciiTheme="minorHAnsi" w:hAnsiTheme="minorHAnsi" w:cstheme="minorHAnsi"/>
        </w:rPr>
        <w:t>gradual</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warning about </w:t>
      </w:r>
      <w:r w:rsidRPr="00A24C9D">
        <w:rPr>
          <w:rStyle w:val="Emphasis"/>
          <w:rFonts w:asciiTheme="minorHAnsi" w:hAnsiTheme="minorHAnsi" w:cstheme="minorHAnsi"/>
        </w:rPr>
        <w:t>changing sentiment</w:t>
      </w:r>
      <w:r w:rsidRPr="00A24C9D">
        <w:rPr>
          <w:rFonts w:asciiTheme="minorHAnsi" w:hAnsiTheme="minorHAnsi" w:cstheme="minorHAnsi"/>
          <w:sz w:val="16"/>
        </w:rPr>
        <w:t xml:space="preserve">.28 The risks are also potentially greater that a fiscal crisis in the United States could precipitate a national or international banking crisis and a so-called sudden stop, where the United States experiences a rapid reversal of capital flows. </w:t>
      </w:r>
      <w:r w:rsidRPr="00A24C9D">
        <w:rPr>
          <w:rStyle w:val="StyleUnderline"/>
          <w:rFonts w:asciiTheme="minorHAnsi" w:hAnsiTheme="minorHAnsi" w:cstheme="minorHAnsi"/>
        </w:rPr>
        <w:t xml:space="preserve">Sovereign </w:t>
      </w:r>
      <w:r w:rsidRPr="00A24C9D">
        <w:rPr>
          <w:rStyle w:val="StyleUnderline"/>
          <w:rFonts w:asciiTheme="minorHAnsi" w:hAnsiTheme="minorHAnsi" w:cstheme="minorHAnsi"/>
          <w:highlight w:val="cyan"/>
        </w:rPr>
        <w:t>debt crises</w:t>
      </w:r>
      <w:r w:rsidRPr="00A24C9D">
        <w:rPr>
          <w:rFonts w:asciiTheme="minorHAnsi" w:hAnsiTheme="minorHAnsi" w:cstheme="minorHAnsi"/>
          <w:sz w:val="16"/>
        </w:rPr>
        <w:t xml:space="preserve">, as economist Arnold Kling has written, </w:t>
      </w:r>
      <w:r w:rsidRPr="00CA7520">
        <w:rPr>
          <w:rStyle w:val="Emphasis"/>
          <w:highlight w:val="cyan"/>
        </w:rPr>
        <w:t>seem unlikely until</w:t>
      </w:r>
      <w:r w:rsidRPr="00CA7520">
        <w:rPr>
          <w:rStyle w:val="StyleUnderline"/>
          <w:highlight w:val="cyan"/>
        </w:rPr>
        <w:t xml:space="preserve"> they happen</w:t>
      </w:r>
      <w:r w:rsidRPr="00A24C9D">
        <w:rPr>
          <w:rStyle w:val="StyleUnderline"/>
          <w:rFonts w:asciiTheme="minorHAnsi" w:hAnsiTheme="minorHAnsi" w:cstheme="minorHAnsi"/>
        </w:rPr>
        <w:t xml:space="preserve"> after</w:t>
      </w:r>
      <w:r w:rsidRPr="00A24C9D">
        <w:rPr>
          <w:rFonts w:asciiTheme="minorHAnsi" w:hAnsiTheme="minorHAnsi" w:cstheme="minorHAnsi"/>
          <w:sz w:val="16"/>
        </w:rPr>
        <w:t xml:space="preserve"> investor </w:t>
      </w:r>
      <w:r w:rsidRPr="00A24C9D">
        <w:rPr>
          <w:rStyle w:val="StyleUnderline"/>
          <w:rFonts w:asciiTheme="minorHAnsi" w:hAnsiTheme="minorHAnsi" w:cstheme="minorHAnsi"/>
        </w:rPr>
        <w:t>confidence shifts:</w:t>
      </w:r>
    </w:p>
    <w:p w14:paraId="58378223"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Investors constantly evaluate a country in light of its indebtedness, history, and political condition. In a high-confidence regime, most investors conclude that repayment of debt is highly likely, so interest rates are low. In a low-confidence regime, investors concluded that repayment of debt is somewhat doubtful, so interest rates are high unless the government takes clear, drastic steps to reduce its deficit.</w:t>
      </w:r>
    </w:p>
    <w:p w14:paraId="64885639"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rPr>
        <w:t>A debt crisis can be thought of as a sudden transition from</w:t>
      </w:r>
      <w:r w:rsidRPr="00A24C9D">
        <w:rPr>
          <w:rFonts w:asciiTheme="minorHAnsi" w:hAnsiTheme="minorHAnsi" w:cstheme="minorHAnsi"/>
          <w:sz w:val="16"/>
        </w:rPr>
        <w:t xml:space="preserve"> the </w:t>
      </w:r>
      <w:r w:rsidRPr="00A24C9D">
        <w:rPr>
          <w:rStyle w:val="Emphasis"/>
          <w:rFonts w:asciiTheme="minorHAnsi" w:hAnsiTheme="minorHAnsi" w:cstheme="minorHAnsi"/>
        </w:rPr>
        <w:t>high-confidence</w:t>
      </w:r>
      <w:r w:rsidRPr="00A24C9D">
        <w:rPr>
          <w:rFonts w:asciiTheme="minorHAnsi" w:hAnsiTheme="minorHAnsi" w:cstheme="minorHAnsi"/>
          <w:sz w:val="16"/>
        </w:rPr>
        <w:t xml:space="preserve"> regime </w:t>
      </w:r>
      <w:r w:rsidRPr="00A24C9D">
        <w:rPr>
          <w:rStyle w:val="StyleUnderline"/>
          <w:rFonts w:asciiTheme="minorHAnsi" w:hAnsiTheme="minorHAnsi" w:cstheme="minorHAnsi"/>
        </w:rPr>
        <w:t>to</w:t>
      </w:r>
      <w:r w:rsidRPr="00A24C9D">
        <w:rPr>
          <w:rFonts w:asciiTheme="minorHAnsi" w:hAnsiTheme="minorHAnsi" w:cstheme="minorHAnsi"/>
          <w:sz w:val="16"/>
        </w:rPr>
        <w:t xml:space="preserve"> the </w:t>
      </w:r>
      <w:r w:rsidRPr="00A24C9D">
        <w:rPr>
          <w:rStyle w:val="Emphasis"/>
          <w:rFonts w:asciiTheme="minorHAnsi" w:hAnsiTheme="minorHAnsi" w:cstheme="minorHAnsi"/>
        </w:rPr>
        <w:t>low-confidence</w:t>
      </w:r>
      <w:r w:rsidRPr="00A24C9D">
        <w:rPr>
          <w:rFonts w:asciiTheme="minorHAnsi" w:hAnsiTheme="minorHAnsi" w:cstheme="minorHAnsi"/>
          <w:sz w:val="16"/>
        </w:rPr>
        <w:t xml:space="preserve"> regime … the shift is discontinuous, not a gradual smooth shift.29</w:t>
      </w:r>
    </w:p>
    <w:p w14:paraId="5D60BCEB"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There was a period in 2023 when the 10-year Treasury yield jumped from 3.3 percent to 5 percent within six months. Was this the first rumblings of an impending fiscal crisis? Not yet. This time, yields fell back somewhat from these peaks. But the unexpected spike was a warning about how fickle economic forecasts can be and the inherent risks of a high and rising debt burden. A sensible, enduring </w:t>
      </w:r>
      <w:r w:rsidRPr="00A24C9D">
        <w:rPr>
          <w:rStyle w:val="StyleUnderline"/>
          <w:rFonts w:asciiTheme="minorHAnsi" w:hAnsiTheme="minorHAnsi" w:cstheme="minorHAnsi"/>
        </w:rPr>
        <w:t>deficit reduction can be justified as</w:t>
      </w:r>
      <w:r w:rsidRPr="00A24C9D">
        <w:rPr>
          <w:rFonts w:asciiTheme="minorHAnsi" w:hAnsiTheme="minorHAnsi" w:cstheme="minorHAnsi"/>
          <w:sz w:val="16"/>
        </w:rPr>
        <w:t xml:space="preserve"> an </w:t>
      </w:r>
      <w:r w:rsidRPr="00A24C9D">
        <w:rPr>
          <w:rStyle w:val="Emphasis"/>
          <w:rFonts w:asciiTheme="minorHAnsi" w:hAnsiTheme="minorHAnsi" w:cstheme="minorHAnsi"/>
        </w:rPr>
        <w:t>insurance</w:t>
      </w:r>
      <w:r w:rsidRPr="00A24C9D">
        <w:rPr>
          <w:rFonts w:asciiTheme="minorHAnsi" w:hAnsiTheme="minorHAnsi" w:cstheme="minorHAnsi"/>
          <w:sz w:val="16"/>
        </w:rPr>
        <w:t xml:space="preserve"> policy </w:t>
      </w:r>
      <w:r w:rsidRPr="00A24C9D">
        <w:rPr>
          <w:rStyle w:val="StyleUnderline"/>
          <w:rFonts w:asciiTheme="minorHAnsi" w:hAnsiTheme="minorHAnsi" w:cstheme="minorHAnsi"/>
        </w:rPr>
        <w:t xml:space="preserve">against </w:t>
      </w:r>
      <w:r w:rsidRPr="00A24C9D">
        <w:rPr>
          <w:rStyle w:val="Emphasis"/>
          <w:rFonts w:asciiTheme="minorHAnsi" w:hAnsiTheme="minorHAnsi" w:cstheme="minorHAnsi"/>
        </w:rPr>
        <w:t>this risk</w:t>
      </w:r>
      <w:r w:rsidRPr="00A24C9D">
        <w:rPr>
          <w:rFonts w:asciiTheme="minorHAnsi" w:hAnsiTheme="minorHAnsi" w:cstheme="minorHAnsi"/>
          <w:sz w:val="16"/>
        </w:rPr>
        <w:t xml:space="preserve"> of a fiscal crisis.</w:t>
      </w:r>
    </w:p>
    <w:p w14:paraId="633C7902" w14:textId="77777777" w:rsidR="00970B62" w:rsidRPr="00A24C9D" w:rsidRDefault="00970B62" w:rsidP="00970B62">
      <w:pPr>
        <w:pStyle w:val="Heading4"/>
        <w:rPr>
          <w:rFonts w:asciiTheme="minorHAnsi" w:hAnsiTheme="minorHAnsi" w:cstheme="minorHAnsi"/>
        </w:rPr>
      </w:pPr>
      <w:r>
        <w:rPr>
          <w:rFonts w:asciiTheme="minorHAnsi" w:hAnsiTheme="minorHAnsi" w:cstheme="minorHAnsi"/>
          <w:u w:val="single"/>
        </w:rPr>
        <w:t xml:space="preserve">9. </w:t>
      </w:r>
      <w:r w:rsidRPr="00A24C9D">
        <w:rPr>
          <w:rFonts w:asciiTheme="minorHAnsi" w:hAnsiTheme="minorHAnsi" w:cstheme="minorHAnsi"/>
          <w:u w:val="single"/>
        </w:rPr>
        <w:t>Crowd-out</w:t>
      </w:r>
      <w:r w:rsidRPr="00A24C9D">
        <w:rPr>
          <w:rFonts w:asciiTheme="minorHAnsi" w:hAnsiTheme="minorHAnsi" w:cstheme="minorHAnsi"/>
        </w:rPr>
        <w:t xml:space="preserve"> from debt leads to </w:t>
      </w:r>
      <w:r w:rsidRPr="00A24C9D">
        <w:rPr>
          <w:rFonts w:asciiTheme="minorHAnsi" w:hAnsiTheme="minorHAnsi" w:cstheme="minorHAnsi"/>
          <w:u w:val="single"/>
        </w:rPr>
        <w:t>economic stagnation</w:t>
      </w:r>
      <w:r w:rsidRPr="00A24C9D">
        <w:rPr>
          <w:rFonts w:asciiTheme="minorHAnsi" w:hAnsiTheme="minorHAnsi" w:cstheme="minorHAnsi"/>
        </w:rPr>
        <w:t>.</w:t>
      </w:r>
    </w:p>
    <w:p w14:paraId="21FB2250"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Boccia ’24</w:t>
      </w:r>
      <w:r w:rsidRPr="00A24C9D">
        <w:rPr>
          <w:rFonts w:asciiTheme="minorHAnsi" w:hAnsiTheme="minorHAnsi" w:cstheme="minorHAnsi"/>
        </w:rPr>
        <w:t xml:space="preserve"> [Romina; December 11; MA economics, director of budget and entitlement policy at the Cato Institute; Cato Institute, </w:t>
      </w:r>
      <w:r>
        <w:rPr>
          <w:rFonts w:asciiTheme="minorHAnsi" w:hAnsiTheme="minorHAnsi" w:cstheme="minorHAnsi"/>
        </w:rPr>
        <w:t>“</w:t>
      </w:r>
      <w:r w:rsidRPr="00A24C9D">
        <w:rPr>
          <w:rFonts w:asciiTheme="minorHAnsi" w:hAnsiTheme="minorHAnsi" w:cstheme="minorHAnsi"/>
        </w:rPr>
        <w:t>Sounding the Alarm: Pathways and Possible Solutions to the U.S. Fiscal Crisis,</w:t>
      </w:r>
      <w:r>
        <w:rPr>
          <w:rFonts w:asciiTheme="minorHAnsi" w:hAnsiTheme="minorHAnsi" w:cstheme="minorHAnsi"/>
        </w:rPr>
        <w:t>”</w:t>
      </w:r>
      <w:r w:rsidRPr="00A24C9D">
        <w:rPr>
          <w:rFonts w:asciiTheme="minorHAnsi" w:hAnsiTheme="minorHAnsi" w:cstheme="minorHAnsi"/>
        </w:rPr>
        <w:t xml:space="preserve"> https://www.cato.org/testimony/sounding-alarm-pathways-possible-solutions-us-fiscal-crisis]</w:t>
      </w:r>
    </w:p>
    <w:p w14:paraId="3A600FB5"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Ripple Effects of Debt</w:t>
      </w:r>
    </w:p>
    <w:p w14:paraId="124778E2"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Unchecked </w:t>
      </w:r>
      <w:r w:rsidRPr="00A24C9D">
        <w:rPr>
          <w:rStyle w:val="Emphasis"/>
          <w:rFonts w:asciiTheme="minorHAnsi" w:hAnsiTheme="minorHAnsi" w:cstheme="minorHAnsi"/>
          <w:highlight w:val="cyan"/>
        </w:rPr>
        <w:t>debt</w:t>
      </w:r>
      <w:r w:rsidRPr="00A24C9D">
        <w:rPr>
          <w:rStyle w:val="Emphasis"/>
          <w:rFonts w:asciiTheme="minorHAnsi" w:hAnsiTheme="minorHAnsi" w:cstheme="minorHAnsi"/>
        </w:rPr>
        <w:t xml:space="preserve"> growth</w:t>
      </w:r>
      <w:r w:rsidRPr="00A24C9D">
        <w:rPr>
          <w:rStyle w:val="StyleUnderline"/>
          <w:rFonts w:asciiTheme="minorHAnsi" w:hAnsiTheme="minorHAnsi" w:cstheme="minorHAnsi"/>
        </w:rPr>
        <w:t xml:space="preserve"> produces</w:t>
      </w:r>
      <w:r w:rsidRPr="00A24C9D">
        <w:rPr>
          <w:rFonts w:asciiTheme="minorHAnsi" w:hAnsiTheme="minorHAnsi" w:cstheme="minorHAnsi"/>
          <w:sz w:val="16"/>
        </w:rPr>
        <w:t xml:space="preserve"> </w:t>
      </w:r>
      <w:r w:rsidRPr="00A24C9D">
        <w:rPr>
          <w:rStyle w:val="Emphasis"/>
          <w:rFonts w:asciiTheme="minorHAnsi" w:hAnsiTheme="minorHAnsi" w:cstheme="minorHAnsi"/>
        </w:rPr>
        <w:t>cascading</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economic </w:t>
      </w:r>
      <w:r w:rsidRPr="00A24C9D">
        <w:rPr>
          <w:rStyle w:val="Emphasis"/>
          <w:rFonts w:asciiTheme="minorHAnsi" w:hAnsiTheme="minorHAnsi" w:cstheme="minorHAnsi"/>
        </w:rPr>
        <w:t>consequences</w:t>
      </w:r>
      <w:r w:rsidRPr="00A24C9D">
        <w:rPr>
          <w:rFonts w:asciiTheme="minorHAnsi" w:hAnsiTheme="minorHAnsi" w:cstheme="minorHAnsi"/>
          <w:sz w:val="16"/>
        </w:rPr>
        <w:t xml:space="preserve"> that affect every corner of our economy, </w:t>
      </w:r>
      <w:r w:rsidRPr="00A24C9D">
        <w:rPr>
          <w:rStyle w:val="StyleUnderline"/>
          <w:rFonts w:asciiTheme="minorHAnsi" w:hAnsiTheme="minorHAnsi" w:cstheme="minorHAnsi"/>
        </w:rPr>
        <w:t>undermining</w:t>
      </w:r>
      <w:r w:rsidRPr="00A24C9D">
        <w:rPr>
          <w:rFonts w:asciiTheme="minorHAnsi" w:hAnsiTheme="minorHAnsi" w:cstheme="minorHAnsi"/>
          <w:sz w:val="16"/>
        </w:rPr>
        <w:t xml:space="preserve"> both economic </w:t>
      </w:r>
      <w:r w:rsidRPr="00A24C9D">
        <w:rPr>
          <w:rStyle w:val="Emphasis"/>
          <w:rFonts w:asciiTheme="minorHAnsi" w:hAnsiTheme="minorHAnsi" w:cstheme="minorHAnsi"/>
        </w:rPr>
        <w:t>prosperity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w:t>
      </w:r>
      <w:r w:rsidRPr="00A24C9D">
        <w:rPr>
          <w:rStyle w:val="Emphasis"/>
          <w:rFonts w:asciiTheme="minorHAnsi" w:hAnsiTheme="minorHAnsi" w:cstheme="minorHAnsi"/>
        </w:rPr>
        <w:t>national security</w:t>
      </w:r>
      <w:r w:rsidRPr="00A24C9D">
        <w:rPr>
          <w:rFonts w:asciiTheme="minorHAnsi" w:hAnsiTheme="minorHAnsi" w:cstheme="minorHAnsi"/>
          <w:sz w:val="16"/>
        </w:rPr>
        <w:t>. The Congressional Budget Office (CBO) has repeatedly warned that the U.S. is on an unsustainable fiscal trajectory, and the consequences of inaction are mounting.</w:t>
      </w:r>
    </w:p>
    <w:p w14:paraId="5AF53FAE"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rPr>
        <w:t>Rising</w:t>
      </w:r>
      <w:r w:rsidRPr="00A24C9D">
        <w:rPr>
          <w:rFonts w:asciiTheme="minorHAnsi" w:hAnsiTheme="minorHAnsi" w:cstheme="minorHAnsi"/>
          <w:sz w:val="16"/>
        </w:rPr>
        <w:t xml:space="preserve"> government </w:t>
      </w:r>
      <w:r w:rsidRPr="00A24C9D">
        <w:rPr>
          <w:rStyle w:val="StyleUnderline"/>
          <w:rFonts w:asciiTheme="minorHAnsi" w:hAnsiTheme="minorHAnsi" w:cstheme="minorHAnsi"/>
        </w:rPr>
        <w:t xml:space="preserve">borrowing </w:t>
      </w:r>
      <w:r w:rsidRPr="00A24C9D">
        <w:rPr>
          <w:rStyle w:val="Emphasis"/>
          <w:rFonts w:asciiTheme="minorHAnsi" w:hAnsiTheme="minorHAnsi" w:cstheme="minorHAnsi"/>
          <w:highlight w:val="cyan"/>
        </w:rPr>
        <w:t xml:space="preserve">crowds </w:t>
      </w:r>
      <w:r w:rsidRPr="00CA7520">
        <w:rPr>
          <w:rStyle w:val="Emphasis"/>
          <w:highlight w:val="cyan"/>
        </w:rPr>
        <w:t>out private</w:t>
      </w:r>
      <w:r w:rsidRPr="00A24C9D">
        <w:rPr>
          <w:rFonts w:asciiTheme="minorHAnsi" w:hAnsiTheme="minorHAnsi" w:cstheme="minorHAnsi"/>
          <w:sz w:val="16"/>
        </w:rPr>
        <w:t xml:space="preserve"> sector </w:t>
      </w:r>
      <w:r w:rsidRPr="00CA7520">
        <w:rPr>
          <w:rStyle w:val="Emphasis"/>
          <w:rFonts w:asciiTheme="minorHAnsi" w:hAnsiTheme="minorHAnsi" w:cstheme="minorHAnsi"/>
          <w:highlight w:val="cyan"/>
        </w:rPr>
        <w:t>investment</w:t>
      </w:r>
      <w:r w:rsidRPr="00CA7520">
        <w:rPr>
          <w:rStyle w:val="StyleUnderline"/>
          <w:highlight w:val="cyan"/>
        </w:rPr>
        <w:t>, particularly</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highlight w:val="cyan"/>
        </w:rPr>
        <w:t>capital-intensive</w:t>
      </w:r>
      <w:r w:rsidRPr="00A24C9D">
        <w:rPr>
          <w:rStyle w:val="StyleUnderline"/>
          <w:rFonts w:asciiTheme="minorHAnsi" w:hAnsiTheme="minorHAnsi" w:cstheme="minorHAnsi"/>
          <w:highlight w:val="cyan"/>
        </w:rPr>
        <w:t xml:space="preserve"> industries like </w:t>
      </w:r>
      <w:r w:rsidRPr="00A24C9D">
        <w:rPr>
          <w:rStyle w:val="Emphasis"/>
          <w:rFonts w:asciiTheme="minorHAnsi" w:hAnsiTheme="minorHAnsi" w:cstheme="minorHAnsi"/>
          <w:highlight w:val="cyan"/>
        </w:rPr>
        <w:t>tech</w:t>
      </w:r>
      <w:r w:rsidRPr="00A24C9D">
        <w:rPr>
          <w:rFonts w:asciiTheme="minorHAnsi" w:hAnsiTheme="minorHAnsi" w:cstheme="minorHAnsi"/>
          <w:sz w:val="16"/>
        </w:rPr>
        <w:t xml:space="preserve">nology </w:t>
      </w:r>
      <w:r w:rsidRPr="00A24C9D">
        <w:rPr>
          <w:rStyle w:val="StyleUnderline"/>
          <w:rFonts w:asciiTheme="minorHAnsi" w:hAnsiTheme="minorHAnsi" w:cstheme="minorHAnsi"/>
        </w:rPr>
        <w:t xml:space="preserve">and </w:t>
      </w:r>
      <w:r w:rsidRPr="00A24C9D">
        <w:rPr>
          <w:rStyle w:val="Emphasis"/>
          <w:rFonts w:asciiTheme="minorHAnsi" w:hAnsiTheme="minorHAnsi" w:cstheme="minorHAnsi"/>
        </w:rPr>
        <w:t>manufacturing</w:t>
      </w:r>
      <w:r w:rsidRPr="00A24C9D">
        <w:rPr>
          <w:rFonts w:asciiTheme="minorHAnsi" w:hAnsiTheme="minorHAnsi" w:cstheme="minorHAnsi"/>
          <w:sz w:val="16"/>
        </w:rPr>
        <w:t xml:space="preserve">. This dynamic occurs because </w:t>
      </w:r>
      <w:r w:rsidRPr="00A24C9D">
        <w:rPr>
          <w:rStyle w:val="StyleUnderline"/>
          <w:rFonts w:asciiTheme="minorHAnsi" w:hAnsiTheme="minorHAnsi" w:cstheme="minorHAnsi"/>
        </w:rPr>
        <w:t xml:space="preserve">government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issuance </w:t>
      </w:r>
      <w:r w:rsidRPr="00A24C9D">
        <w:rPr>
          <w:rStyle w:val="StyleUnderline"/>
          <w:rFonts w:asciiTheme="minorHAnsi" w:hAnsiTheme="minorHAnsi" w:cstheme="minorHAnsi"/>
          <w:highlight w:val="cyan"/>
        </w:rPr>
        <w:t xml:space="preserve">competes for the </w:t>
      </w:r>
      <w:r w:rsidRPr="00A24C9D">
        <w:rPr>
          <w:rStyle w:val="Emphasis"/>
          <w:rFonts w:asciiTheme="minorHAnsi" w:hAnsiTheme="minorHAnsi" w:cstheme="minorHAnsi"/>
          <w:highlight w:val="cyan"/>
        </w:rPr>
        <w:t>same</w:t>
      </w:r>
      <w:r w:rsidRPr="00246ED1">
        <w:rPr>
          <w:rStyle w:val="Emphasis"/>
          <w:rFonts w:asciiTheme="minorHAnsi" w:hAnsiTheme="minorHAnsi" w:cstheme="minorHAnsi"/>
        </w:rPr>
        <w:t xml:space="preserve"> pool</w:t>
      </w:r>
      <w:r w:rsidRPr="00246ED1">
        <w:rPr>
          <w:rStyle w:val="StyleUnderline"/>
          <w:rFonts w:asciiTheme="minorHAnsi" w:hAnsiTheme="minorHAnsi" w:cstheme="minorHAnsi"/>
        </w:rPr>
        <w:t xml:space="preserve"> of </w:t>
      </w:r>
      <w:r w:rsidRPr="00A24C9D">
        <w:rPr>
          <w:rStyle w:val="Emphasis"/>
          <w:rFonts w:asciiTheme="minorHAnsi" w:hAnsiTheme="minorHAnsi" w:cstheme="minorHAnsi"/>
          <w:highlight w:val="cyan"/>
        </w:rPr>
        <w:t>savings</w:t>
      </w:r>
      <w:r w:rsidRPr="00CA7520">
        <w:rPr>
          <w:rStyle w:val="StyleUnderline"/>
          <w:highlight w:val="cyan"/>
        </w:rPr>
        <w:t>, driving</w:t>
      </w:r>
      <w:r w:rsidRPr="00CA7520">
        <w:rPr>
          <w:rStyle w:val="StyleUnderline"/>
          <w:rFonts w:asciiTheme="minorHAnsi" w:hAnsiTheme="minorHAnsi" w:cstheme="minorHAnsi"/>
          <w:highlight w:val="cyan"/>
        </w:rPr>
        <w:t xml:space="preserve"> </w:t>
      </w:r>
      <w:r w:rsidRPr="00A24C9D">
        <w:rPr>
          <w:rStyle w:val="StyleUnderline"/>
          <w:rFonts w:asciiTheme="minorHAnsi" w:hAnsiTheme="minorHAnsi" w:cstheme="minorHAnsi"/>
          <w:highlight w:val="cyan"/>
        </w:rPr>
        <w:t>up</w:t>
      </w:r>
      <w:r w:rsidRPr="00A24C9D">
        <w:rPr>
          <w:rFonts w:asciiTheme="minorHAnsi" w:hAnsiTheme="minorHAnsi" w:cstheme="minorHAnsi"/>
          <w:sz w:val="16"/>
        </w:rPr>
        <w:t xml:space="preserve"> interest </w:t>
      </w:r>
      <w:r w:rsidRPr="00A24C9D">
        <w:rPr>
          <w:rStyle w:val="Emphasis"/>
          <w:rFonts w:asciiTheme="minorHAnsi" w:hAnsiTheme="minorHAnsi" w:cstheme="minorHAnsi"/>
          <w:highlight w:val="cyan"/>
        </w:rPr>
        <w:t>rates</w:t>
      </w:r>
      <w:r w:rsidRPr="00A24C9D">
        <w:rPr>
          <w:rStyle w:val="StyleUnderline"/>
          <w:rFonts w:asciiTheme="minorHAnsi" w:hAnsiTheme="minorHAnsi" w:cstheme="minorHAnsi"/>
        </w:rPr>
        <w:t xml:space="preserve"> and making it costlier for </w:t>
      </w:r>
      <w:r w:rsidRPr="00A24C9D">
        <w:rPr>
          <w:rStyle w:val="Emphasis"/>
          <w:rFonts w:asciiTheme="minorHAnsi" w:hAnsiTheme="minorHAnsi" w:cstheme="minorHAnsi"/>
        </w:rPr>
        <w:t>businesses</w:t>
      </w:r>
      <w:r w:rsidRPr="00A24C9D">
        <w:rPr>
          <w:rFonts w:asciiTheme="minorHAnsi" w:hAnsiTheme="minorHAnsi" w:cstheme="minorHAnsi"/>
          <w:sz w:val="16"/>
        </w:rPr>
        <w:t xml:space="preserve"> to borrow. </w:t>
      </w:r>
      <w:r w:rsidRPr="00A24C9D">
        <w:rPr>
          <w:rStyle w:val="StyleUnderline"/>
          <w:rFonts w:asciiTheme="minorHAnsi" w:hAnsiTheme="minorHAnsi" w:cstheme="minorHAnsi"/>
          <w:highlight w:val="cyan"/>
        </w:rPr>
        <w:t>As</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investment</w:t>
      </w:r>
      <w:r w:rsidRPr="00A24C9D">
        <w:rPr>
          <w:rStyle w:val="StyleUnderline"/>
          <w:rFonts w:asciiTheme="minorHAnsi" w:hAnsiTheme="minorHAnsi" w:cstheme="minorHAnsi"/>
          <w:highlight w:val="cyan"/>
        </w:rPr>
        <w:t xml:space="preserve"> declines, so </w:t>
      </w:r>
      <w:r w:rsidRPr="00CA7520">
        <w:rPr>
          <w:rStyle w:val="StyleUnderline"/>
          <w:rFonts w:asciiTheme="minorHAnsi" w:hAnsiTheme="minorHAnsi" w:cstheme="minorHAnsi"/>
          <w:highlight w:val="cyan"/>
        </w:rPr>
        <w:t xml:space="preserve">do </w:t>
      </w:r>
      <w:r w:rsidRPr="00CA7520">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gains</w:t>
      </w:r>
      <w:r w:rsidRPr="00A24C9D">
        <w:rPr>
          <w:rFonts w:asciiTheme="minorHAnsi" w:hAnsiTheme="minorHAnsi" w:cstheme="minorHAnsi"/>
          <w:sz w:val="16"/>
        </w:rPr>
        <w:t>—</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foundation</w:t>
      </w:r>
      <w:r w:rsidRPr="00A24C9D">
        <w:rPr>
          <w:rStyle w:val="StyleUnderline"/>
          <w:rFonts w:asciiTheme="minorHAnsi" w:hAnsiTheme="minorHAnsi" w:cstheme="minorHAnsi"/>
        </w:rPr>
        <w:t xml:space="preserve"> of</w:t>
      </w:r>
      <w:r w:rsidRPr="00A24C9D">
        <w:rPr>
          <w:rFonts w:asciiTheme="minorHAnsi" w:hAnsiTheme="minorHAnsi" w:cstheme="minorHAnsi"/>
          <w:sz w:val="16"/>
        </w:rPr>
        <w:t xml:space="preserve"> economic </w:t>
      </w:r>
      <w:r w:rsidRPr="00A24C9D">
        <w:rPr>
          <w:rStyle w:val="Emphasis"/>
          <w:rFonts w:asciiTheme="minorHAnsi" w:hAnsiTheme="minorHAnsi" w:cstheme="minorHAnsi"/>
        </w:rPr>
        <w:t>growth</w:t>
      </w:r>
      <w:r w:rsidRPr="00A24C9D">
        <w:rPr>
          <w:rFonts w:asciiTheme="minorHAnsi" w:hAnsiTheme="minorHAnsi" w:cstheme="minorHAnsi"/>
          <w:sz w:val="16"/>
        </w:rPr>
        <w:t xml:space="preserve">. The CBO projects that </w:t>
      </w:r>
      <w:r w:rsidRPr="00A24C9D">
        <w:rPr>
          <w:rStyle w:val="StyleUnderline"/>
          <w:rFonts w:asciiTheme="minorHAnsi" w:hAnsiTheme="minorHAnsi" w:cstheme="minorHAnsi"/>
        </w:rPr>
        <w:t>surging debt will reduce</w:t>
      </w:r>
      <w:r w:rsidRPr="00A24C9D">
        <w:rPr>
          <w:rFonts w:asciiTheme="minorHAnsi" w:hAnsiTheme="minorHAnsi" w:cstheme="minorHAnsi"/>
          <w:sz w:val="16"/>
        </w:rPr>
        <w:t xml:space="preserve"> the U.S.’ long-term </w:t>
      </w:r>
      <w:r w:rsidRPr="00A24C9D">
        <w:rPr>
          <w:rStyle w:val="StyleUnderline"/>
          <w:rFonts w:asciiTheme="minorHAnsi" w:hAnsiTheme="minorHAnsi" w:cstheme="minorHAnsi"/>
        </w:rPr>
        <w:t>economic output by</w:t>
      </w:r>
      <w:r w:rsidRPr="00A24C9D">
        <w:rPr>
          <w:rFonts w:asciiTheme="minorHAnsi" w:hAnsiTheme="minorHAnsi" w:cstheme="minorHAnsi"/>
          <w:sz w:val="16"/>
        </w:rPr>
        <w:t xml:space="preserve"> about </w:t>
      </w:r>
      <w:r w:rsidRPr="00A24C9D">
        <w:rPr>
          <w:rStyle w:val="Emphasis"/>
          <w:rFonts w:asciiTheme="minorHAnsi" w:hAnsiTheme="minorHAnsi" w:cstheme="minorHAnsi"/>
        </w:rPr>
        <w:t>one-third</w:t>
      </w:r>
      <w:r w:rsidRPr="00A24C9D">
        <w:rPr>
          <w:rFonts w:asciiTheme="minorHAnsi" w:hAnsiTheme="minorHAnsi" w:cstheme="minorHAnsi"/>
          <w:sz w:val="16"/>
        </w:rPr>
        <w:t xml:space="preserve">, reducing national income per U.S. person by $14,500 annually by 2054 compared to a low debt scenario.8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compounding effect</w:t>
      </w:r>
      <w:r w:rsidRPr="00A24C9D">
        <w:rPr>
          <w:rFonts w:asciiTheme="minorHAnsi" w:hAnsiTheme="minorHAnsi" w:cstheme="minorHAnsi"/>
          <w:sz w:val="16"/>
        </w:rPr>
        <w:t xml:space="preserve"> of lower growth over decades </w:t>
      </w:r>
      <w:r w:rsidRPr="00A24C9D">
        <w:rPr>
          <w:rStyle w:val="StyleUnderline"/>
          <w:rFonts w:asciiTheme="minorHAnsi" w:hAnsiTheme="minorHAnsi" w:cstheme="minorHAnsi"/>
        </w:rPr>
        <w:t xml:space="preserve">is </w:t>
      </w:r>
      <w:r w:rsidRPr="00A24C9D">
        <w:rPr>
          <w:rStyle w:val="Emphasis"/>
          <w:rFonts w:asciiTheme="minorHAnsi" w:hAnsiTheme="minorHAnsi" w:cstheme="minorHAnsi"/>
        </w:rPr>
        <w:t>profound</w:t>
      </w:r>
      <w:r w:rsidRPr="00A24C9D">
        <w:rPr>
          <w:rFonts w:asciiTheme="minorHAnsi" w:hAnsiTheme="minorHAnsi" w:cstheme="minorHAnsi"/>
          <w:sz w:val="16"/>
        </w:rPr>
        <w:t xml:space="preserve">, translating to trillions in lost GDP and fewer opportunities for innovation and job creation. Historically, </w:t>
      </w:r>
      <w:r w:rsidRPr="00A24C9D">
        <w:rPr>
          <w:rStyle w:val="StyleUnderline"/>
          <w:rFonts w:asciiTheme="minorHAnsi" w:hAnsiTheme="minorHAnsi" w:cstheme="minorHAnsi"/>
        </w:rPr>
        <w:t xml:space="preserve">high </w:t>
      </w:r>
      <w:r w:rsidRPr="00A24C9D">
        <w:rPr>
          <w:rStyle w:val="StyleUnderline"/>
          <w:rFonts w:asciiTheme="minorHAnsi" w:hAnsiTheme="minorHAnsi" w:cstheme="minorHAnsi"/>
          <w:highlight w:val="cyan"/>
        </w:rPr>
        <w:t>debt loads</w:t>
      </w:r>
      <w:r w:rsidRPr="00A24C9D">
        <w:rPr>
          <w:rFonts w:asciiTheme="minorHAnsi" w:hAnsiTheme="minorHAnsi" w:cstheme="minorHAnsi"/>
          <w:sz w:val="16"/>
        </w:rPr>
        <w:t xml:space="preserve"> have </w:t>
      </w:r>
      <w:r w:rsidRPr="00A24C9D">
        <w:rPr>
          <w:rStyle w:val="Emphasis"/>
          <w:rFonts w:asciiTheme="minorHAnsi" w:hAnsiTheme="minorHAnsi" w:cstheme="minorHAnsi"/>
          <w:highlight w:val="cyan"/>
        </w:rPr>
        <w:t>correlate</w:t>
      </w:r>
      <w:r w:rsidRPr="00A24C9D">
        <w:rPr>
          <w:rFonts w:asciiTheme="minorHAnsi" w:hAnsiTheme="minorHAnsi" w:cstheme="minorHAnsi"/>
          <w:sz w:val="16"/>
        </w:rPr>
        <w:t xml:space="preserve">d </w:t>
      </w:r>
      <w:r w:rsidRPr="00A24C9D">
        <w:rPr>
          <w:rStyle w:val="StyleUnderline"/>
          <w:rFonts w:asciiTheme="minorHAnsi" w:hAnsiTheme="minorHAnsi" w:cstheme="minorHAnsi"/>
          <w:highlight w:val="cyan"/>
        </w:rPr>
        <w:t xml:space="preserve">with </w:t>
      </w:r>
      <w:r w:rsidRPr="00A24C9D">
        <w:rPr>
          <w:rStyle w:val="Emphasis"/>
          <w:rFonts w:asciiTheme="minorHAnsi" w:hAnsiTheme="minorHAnsi" w:cstheme="minorHAnsi"/>
          <w:highlight w:val="cyan"/>
        </w:rPr>
        <w:t>weaker</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performance</w:t>
      </w:r>
      <w:r w:rsidRPr="00A24C9D">
        <w:rPr>
          <w:rStyle w:val="StyleUnderline"/>
          <w:rFonts w:asciiTheme="minorHAnsi" w:hAnsiTheme="minorHAnsi" w:cstheme="minorHAnsi"/>
        </w:rPr>
        <w:t xml:space="preserve"> across advanced economies, with debt that exceeds </w:t>
      </w:r>
      <w:r w:rsidRPr="00A24C9D">
        <w:rPr>
          <w:rStyle w:val="Emphasis"/>
          <w:rFonts w:asciiTheme="minorHAnsi" w:hAnsiTheme="minorHAnsi" w:cstheme="minorHAnsi"/>
        </w:rPr>
        <w:t>80 percent</w:t>
      </w:r>
      <w:r w:rsidRPr="00A24C9D">
        <w:rPr>
          <w:rFonts w:asciiTheme="minorHAnsi" w:hAnsiTheme="minorHAnsi" w:cstheme="minorHAnsi"/>
          <w:sz w:val="16"/>
        </w:rPr>
        <w:t xml:space="preserve"> of GDP </w:t>
      </w:r>
      <w:r w:rsidRPr="00A24C9D">
        <w:rPr>
          <w:rStyle w:val="StyleUnderline"/>
          <w:rFonts w:asciiTheme="minorHAnsi" w:hAnsiTheme="minorHAnsi" w:cstheme="minorHAnsi"/>
        </w:rPr>
        <w:t xml:space="preserve">and grows higher from there </w:t>
      </w:r>
      <w:r w:rsidRPr="00A24C9D">
        <w:rPr>
          <w:rStyle w:val="Emphasis"/>
          <w:rFonts w:asciiTheme="minorHAnsi" w:hAnsiTheme="minorHAnsi" w:cstheme="minorHAnsi"/>
        </w:rPr>
        <w:t>dragging down productivity</w:t>
      </w:r>
      <w:r w:rsidRPr="00A24C9D">
        <w:rPr>
          <w:rFonts w:asciiTheme="minorHAnsi" w:hAnsiTheme="minorHAnsi" w:cstheme="minorHAnsi"/>
          <w:sz w:val="16"/>
        </w:rPr>
        <w:t xml:space="preserve"> significantly.9 </w:t>
      </w:r>
      <w:r w:rsidRPr="00A24C9D">
        <w:rPr>
          <w:rStyle w:val="StyleUnderline"/>
          <w:rFonts w:asciiTheme="minorHAnsi" w:hAnsiTheme="minorHAnsi" w:cstheme="minorHAnsi"/>
        </w:rPr>
        <w:t xml:space="preserve">If left unaddressed, </w:t>
      </w:r>
      <w:r w:rsidRPr="00A24C9D">
        <w:rPr>
          <w:rStyle w:val="StyleUnderline"/>
          <w:rFonts w:asciiTheme="minorHAnsi" w:hAnsiTheme="minorHAnsi" w:cstheme="minorHAnsi"/>
          <w:highlight w:val="cyan"/>
        </w:rPr>
        <w:t>the U.S. risks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sliding</w:t>
      </w:r>
      <w:r w:rsidRPr="00A24C9D">
        <w:rPr>
          <w:rStyle w:val="StyleUnderline"/>
          <w:rFonts w:asciiTheme="minorHAnsi" w:hAnsiTheme="minorHAnsi" w:cstheme="minorHAnsi"/>
        </w:rPr>
        <w:t xml:space="preserve"> into</w:t>
      </w:r>
      <w:r w:rsidRPr="00A24C9D">
        <w:rPr>
          <w:rFonts w:asciiTheme="minorHAnsi" w:hAnsiTheme="minorHAnsi" w:cstheme="minorHAnsi"/>
          <w:sz w:val="16"/>
        </w:rPr>
        <w:t xml:space="preserve"> a prolonged period of </w:t>
      </w:r>
      <w:r w:rsidRPr="00A24C9D">
        <w:rPr>
          <w:rStyle w:val="Emphasis"/>
          <w:rFonts w:asciiTheme="minorHAnsi" w:hAnsiTheme="minorHAnsi" w:cstheme="minorHAnsi"/>
        </w:rPr>
        <w:t xml:space="preserve">economic </w:t>
      </w:r>
      <w:r w:rsidRPr="00A24C9D">
        <w:rPr>
          <w:rStyle w:val="Emphasis"/>
          <w:rFonts w:asciiTheme="minorHAnsi" w:hAnsiTheme="minorHAnsi" w:cstheme="minorHAnsi"/>
          <w:highlight w:val="cyan"/>
        </w:rPr>
        <w:t>stagnation</w:t>
      </w:r>
      <w:r w:rsidRPr="00A24C9D">
        <w:rPr>
          <w:rFonts w:asciiTheme="minorHAnsi" w:hAnsiTheme="minorHAnsi" w:cstheme="minorHAnsi"/>
          <w:sz w:val="16"/>
        </w:rPr>
        <w:t>, hurting the economic prospects of Americans and further weakening the government’s fiscal position.</w:t>
      </w:r>
    </w:p>
    <w:p w14:paraId="0D98DE4A" w14:textId="77777777" w:rsidR="00970B62" w:rsidRPr="00A24C9D" w:rsidRDefault="00970B62" w:rsidP="00970B62">
      <w:pPr>
        <w:pStyle w:val="Heading4"/>
        <w:rPr>
          <w:rFonts w:asciiTheme="minorHAnsi" w:hAnsiTheme="minorHAnsi" w:cstheme="minorHAnsi"/>
        </w:rPr>
      </w:pPr>
      <w:r>
        <w:rPr>
          <w:rFonts w:asciiTheme="minorHAnsi" w:hAnsiTheme="minorHAnsi" w:cstheme="minorHAnsi"/>
        </w:rPr>
        <w:t xml:space="preserve">10. </w:t>
      </w:r>
      <w:r w:rsidRPr="00A24C9D">
        <w:rPr>
          <w:rFonts w:asciiTheme="minorHAnsi" w:hAnsiTheme="minorHAnsi" w:cstheme="minorHAnsi"/>
        </w:rPr>
        <w:t xml:space="preserve">Debt leads to </w:t>
      </w:r>
      <w:r w:rsidRPr="00A24C9D">
        <w:rPr>
          <w:rFonts w:asciiTheme="minorHAnsi" w:hAnsiTheme="minorHAnsi" w:cstheme="minorHAnsi"/>
          <w:u w:val="single"/>
        </w:rPr>
        <w:t>hyper-inflation</w:t>
      </w:r>
      <w:r w:rsidRPr="00A24C9D">
        <w:rPr>
          <w:rFonts w:asciiTheme="minorHAnsi" w:hAnsiTheme="minorHAnsi" w:cstheme="minorHAnsi"/>
        </w:rPr>
        <w:t xml:space="preserve"> and econ collapse.</w:t>
      </w:r>
    </w:p>
    <w:p w14:paraId="3C947BD3"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Boccia ’24</w:t>
      </w:r>
      <w:r w:rsidRPr="00A24C9D">
        <w:rPr>
          <w:rFonts w:asciiTheme="minorHAnsi" w:hAnsiTheme="minorHAnsi" w:cstheme="minorHAnsi"/>
        </w:rPr>
        <w:t xml:space="preserve"> [Romina; December 11; MA economics, director of budget and entitlement policy at the Cato Institute; Cato Institute, </w:t>
      </w:r>
      <w:r>
        <w:rPr>
          <w:rFonts w:asciiTheme="minorHAnsi" w:hAnsiTheme="minorHAnsi" w:cstheme="minorHAnsi"/>
        </w:rPr>
        <w:t>“</w:t>
      </w:r>
      <w:r w:rsidRPr="00A24C9D">
        <w:rPr>
          <w:rFonts w:asciiTheme="minorHAnsi" w:hAnsiTheme="minorHAnsi" w:cstheme="minorHAnsi"/>
        </w:rPr>
        <w:t>Sounding the Alarm: Pathways and Possible Solutions to the U.S. Fiscal Crisis,</w:t>
      </w:r>
      <w:r>
        <w:rPr>
          <w:rFonts w:asciiTheme="minorHAnsi" w:hAnsiTheme="minorHAnsi" w:cstheme="minorHAnsi"/>
        </w:rPr>
        <w:t>”</w:t>
      </w:r>
      <w:r w:rsidRPr="00A24C9D">
        <w:rPr>
          <w:rFonts w:asciiTheme="minorHAnsi" w:hAnsiTheme="minorHAnsi" w:cstheme="minorHAnsi"/>
        </w:rPr>
        <w:t xml:space="preserve"> https://www.cato.org/testimony/sounding-alarm-pathways-possible-solutions-us-fiscal-crisis]</w:t>
      </w:r>
    </w:p>
    <w:p w14:paraId="275F174F"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Inflationary Pressures</w:t>
      </w:r>
    </w:p>
    <w:p w14:paraId="456BC3A2" w14:textId="33619348" w:rsidR="00970B62" w:rsidRDefault="00970B62" w:rsidP="00970B62">
      <w:pPr>
        <w:rPr>
          <w:rFonts w:asciiTheme="minorHAnsi" w:hAnsiTheme="minorHAnsi" w:cstheme="minorHAnsi"/>
          <w:sz w:val="16"/>
        </w:rPr>
      </w:pPr>
      <w:r w:rsidRPr="00A24C9D">
        <w:rPr>
          <w:rStyle w:val="StyleUnderline"/>
          <w:rFonts w:asciiTheme="minorHAnsi" w:hAnsiTheme="minorHAnsi" w:cstheme="minorHAnsi"/>
          <w:highlight w:val="cyan"/>
        </w:rPr>
        <w:t xml:space="preserve">Excessive borrowing </w:t>
      </w:r>
      <w:r w:rsidRPr="00A24C9D">
        <w:rPr>
          <w:rStyle w:val="Emphasis"/>
          <w:rFonts w:asciiTheme="minorHAnsi" w:hAnsiTheme="minorHAnsi" w:cstheme="minorHAnsi"/>
          <w:highlight w:val="cyan"/>
        </w:rPr>
        <w:t>heightens</w:t>
      </w:r>
      <w:r w:rsidRPr="00A24C9D">
        <w:rPr>
          <w:rFonts w:asciiTheme="minorHAnsi" w:hAnsiTheme="minorHAnsi" w:cstheme="minorHAnsi"/>
          <w:sz w:val="16"/>
        </w:rPr>
        <w:t xml:space="preserve"> the risk of </w:t>
      </w:r>
      <w:r w:rsidRPr="00A24C9D">
        <w:rPr>
          <w:rStyle w:val="Emphasis"/>
          <w:rFonts w:asciiTheme="minorHAnsi" w:hAnsiTheme="minorHAnsi" w:cstheme="minorHAnsi"/>
          <w:highlight w:val="cyan"/>
        </w:rPr>
        <w:t>inflation</w:t>
      </w:r>
      <w:r w:rsidRPr="00A24C9D">
        <w:rPr>
          <w:rStyle w:val="StyleUnderline"/>
          <w:rFonts w:asciiTheme="minorHAnsi" w:hAnsiTheme="minorHAnsi" w:cstheme="minorHAnsi"/>
          <w:highlight w:val="cyan"/>
        </w:rPr>
        <w:t xml:space="preserve"> by </w:t>
      </w:r>
      <w:r w:rsidRPr="00A24C9D">
        <w:rPr>
          <w:rStyle w:val="Emphasis"/>
          <w:rFonts w:asciiTheme="minorHAnsi" w:hAnsiTheme="minorHAnsi" w:cstheme="minorHAnsi"/>
          <w:highlight w:val="cyan"/>
        </w:rPr>
        <w:t>increasing</w:t>
      </w:r>
      <w:r w:rsidRPr="00A24C9D">
        <w:rPr>
          <w:rFonts w:asciiTheme="minorHAnsi" w:hAnsiTheme="minorHAnsi" w:cstheme="minorHAnsi"/>
          <w:sz w:val="16"/>
        </w:rPr>
        <w:t xml:space="preserve"> aggregate </w:t>
      </w:r>
      <w:r w:rsidRPr="00A24C9D">
        <w:rPr>
          <w:rStyle w:val="Emphasis"/>
          <w:rFonts w:asciiTheme="minorHAnsi" w:hAnsiTheme="minorHAnsi" w:cstheme="minorHAnsi"/>
          <w:highlight w:val="cyan"/>
        </w:rPr>
        <w:t>demand</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undermining</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confidence in</w:t>
      </w:r>
      <w:r w:rsidRPr="00A24C9D">
        <w:rPr>
          <w:rStyle w:val="StyleUnderline"/>
          <w:rFonts w:asciiTheme="minorHAnsi" w:hAnsiTheme="minorHAnsi" w:cstheme="minorHAnsi"/>
        </w:rPr>
        <w:t xml:space="preserve"> the government’s </w:t>
      </w:r>
      <w:r w:rsidRPr="00A24C9D">
        <w:rPr>
          <w:rStyle w:val="StyleUnderline"/>
          <w:rFonts w:asciiTheme="minorHAnsi" w:hAnsiTheme="minorHAnsi" w:cstheme="minorHAnsi"/>
          <w:highlight w:val="cyan"/>
        </w:rPr>
        <w:t xml:space="preserve">ability to </w:t>
      </w:r>
      <w:r w:rsidRPr="00A24C9D">
        <w:rPr>
          <w:rStyle w:val="Emphasis"/>
          <w:rFonts w:asciiTheme="minorHAnsi" w:hAnsiTheme="minorHAnsi" w:cstheme="minorHAnsi"/>
          <w:highlight w:val="cyan"/>
        </w:rPr>
        <w:t>manage</w:t>
      </w:r>
      <w:r w:rsidRPr="00A24C9D">
        <w:rPr>
          <w:rFonts w:asciiTheme="minorHAnsi" w:hAnsiTheme="minorHAnsi" w:cstheme="minorHAnsi"/>
          <w:sz w:val="16"/>
        </w:rPr>
        <w:t xml:space="preserve"> its </w:t>
      </w:r>
      <w:r w:rsidRPr="00A24C9D">
        <w:rPr>
          <w:rStyle w:val="StyleUnderline"/>
          <w:rFonts w:asciiTheme="minorHAnsi" w:hAnsiTheme="minorHAnsi" w:cstheme="minorHAnsi"/>
          <w:highlight w:val="cyan"/>
        </w:rPr>
        <w:t>finances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Rising </w:t>
      </w:r>
      <w:r w:rsidRPr="00A24C9D">
        <w:rPr>
          <w:rStyle w:val="StyleUnderline"/>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StyleUnderline"/>
          <w:rFonts w:asciiTheme="minorHAnsi" w:hAnsiTheme="minorHAnsi" w:cstheme="minorHAnsi"/>
          <w:highlight w:val="cyan"/>
        </w:rPr>
        <w:t>put the Fed</w:t>
      </w:r>
      <w:r w:rsidRPr="00A24C9D">
        <w:rPr>
          <w:rFonts w:asciiTheme="minorHAnsi" w:hAnsiTheme="minorHAnsi" w:cstheme="minorHAnsi"/>
          <w:sz w:val="16"/>
        </w:rPr>
        <w:t xml:space="preserve">eral Reserve </w:t>
      </w:r>
      <w:r w:rsidRPr="00A24C9D">
        <w:rPr>
          <w:rStyle w:val="StyleUnderline"/>
          <w:rFonts w:asciiTheme="minorHAnsi" w:hAnsiTheme="minorHAnsi" w:cstheme="minorHAnsi"/>
          <w:highlight w:val="cyan"/>
        </w:rPr>
        <w:t>in the</w:t>
      </w:r>
      <w:r w:rsidRPr="00A24C9D">
        <w:rPr>
          <w:rStyle w:val="StyleUnderline"/>
          <w:rFonts w:asciiTheme="minorHAnsi" w:hAnsiTheme="minorHAnsi" w:cstheme="minorHAnsi"/>
        </w:rPr>
        <w:t xml:space="preserve"> unenviable </w:t>
      </w:r>
      <w:r w:rsidRPr="00A24C9D">
        <w:rPr>
          <w:rStyle w:val="StyleUnderline"/>
          <w:rFonts w:asciiTheme="minorHAnsi" w:hAnsiTheme="minorHAnsi" w:cstheme="minorHAnsi"/>
          <w:highlight w:val="cyan"/>
        </w:rPr>
        <w:t xml:space="preserve">position to </w:t>
      </w:r>
      <w:r w:rsidRPr="00A24C9D">
        <w:rPr>
          <w:rStyle w:val="Emphasis"/>
          <w:rFonts w:asciiTheme="minorHAnsi" w:hAnsiTheme="minorHAnsi" w:cstheme="minorHAnsi"/>
          <w:highlight w:val="cyan"/>
        </w:rPr>
        <w:t>monetize</w:t>
      </w:r>
      <w:r w:rsidRPr="00A24C9D">
        <w:rPr>
          <w:rStyle w:val="StyleUnderline"/>
          <w:rFonts w:asciiTheme="minorHAnsi" w:hAnsiTheme="minorHAnsi" w:cstheme="minorHAnsi"/>
          <w:highlight w:val="cyan"/>
        </w:rPr>
        <w:t xml:space="preserve"> deficits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effectively </w:t>
      </w:r>
      <w:r w:rsidRPr="00A24C9D">
        <w:rPr>
          <w:rStyle w:val="Emphasis"/>
          <w:rFonts w:asciiTheme="minorHAnsi" w:hAnsiTheme="minorHAnsi" w:cstheme="minorHAnsi"/>
          <w:highlight w:val="cyan"/>
        </w:rPr>
        <w:t>printing money</w:t>
      </w:r>
      <w:r w:rsidRPr="00A24C9D">
        <w:rPr>
          <w:rFonts w:asciiTheme="minorHAnsi" w:hAnsiTheme="minorHAnsi" w:cstheme="minorHAnsi"/>
          <w:sz w:val="16"/>
        </w:rPr>
        <w:t xml:space="preserve"> to cover shortfalls. </w:t>
      </w:r>
      <w:r w:rsidRPr="00A24C9D">
        <w:rPr>
          <w:rStyle w:val="StyleUnderline"/>
          <w:rFonts w:asciiTheme="minorHAnsi" w:hAnsiTheme="minorHAnsi" w:cstheme="minorHAnsi"/>
          <w:highlight w:val="cyan"/>
        </w:rPr>
        <w:t>This</w:t>
      </w:r>
      <w:r w:rsidRPr="00A24C9D">
        <w:rPr>
          <w:rFonts w:asciiTheme="minorHAnsi" w:hAnsiTheme="minorHAnsi" w:cstheme="minorHAnsi"/>
          <w:sz w:val="16"/>
        </w:rPr>
        <w:t xml:space="preserve"> scenario </w:t>
      </w:r>
      <w:r w:rsidRPr="00A24C9D">
        <w:rPr>
          <w:rStyle w:val="StyleUnderline"/>
          <w:rFonts w:asciiTheme="minorHAnsi" w:hAnsiTheme="minorHAnsi" w:cstheme="minorHAnsi"/>
          <w:highlight w:val="cyan"/>
        </w:rPr>
        <w:t>could</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trigger a </w:t>
      </w:r>
      <w:r w:rsidRPr="00A24C9D">
        <w:rPr>
          <w:rStyle w:val="Emphasis"/>
          <w:rFonts w:asciiTheme="minorHAnsi" w:hAnsiTheme="minorHAnsi" w:cstheme="minorHAnsi"/>
          <w:highlight w:val="cyan"/>
        </w:rPr>
        <w:t>feedback</w:t>
      </w:r>
      <w:r w:rsidRPr="00A24C9D">
        <w:rPr>
          <w:rStyle w:val="Emphasis"/>
          <w:rFonts w:asciiTheme="minorHAnsi" w:hAnsiTheme="minorHAnsi" w:cstheme="minorHAnsi"/>
        </w:rPr>
        <w:t xml:space="preserve"> loop</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rPr>
        <w:t>rising prices</w:t>
      </w:r>
      <w:r w:rsidRPr="00A24C9D">
        <w:rPr>
          <w:rFonts w:asciiTheme="minorHAnsi" w:hAnsiTheme="minorHAnsi" w:cstheme="minorHAnsi"/>
          <w:sz w:val="16"/>
        </w:rPr>
        <w:t xml:space="preserve">, </w:t>
      </w:r>
      <w:r w:rsidRPr="00A24C9D">
        <w:rPr>
          <w:rStyle w:val="StyleUnderline"/>
          <w:rFonts w:asciiTheme="minorHAnsi" w:hAnsiTheme="minorHAnsi" w:cstheme="minorHAnsi"/>
        </w:rPr>
        <w:t>eroding</w:t>
      </w:r>
      <w:r w:rsidRPr="00A24C9D">
        <w:rPr>
          <w:rFonts w:asciiTheme="minorHAnsi" w:hAnsiTheme="minorHAnsi" w:cstheme="minorHAnsi"/>
          <w:sz w:val="16"/>
        </w:rPr>
        <w:t xml:space="preserve"> the </w:t>
      </w:r>
      <w:r w:rsidRPr="00A24C9D">
        <w:rPr>
          <w:rStyle w:val="StyleUnderline"/>
          <w:rFonts w:asciiTheme="minorHAnsi" w:hAnsiTheme="minorHAnsi" w:cstheme="minorHAnsi"/>
        </w:rPr>
        <w:t>purchasing power</w:t>
      </w:r>
      <w:r w:rsidRPr="00A24C9D">
        <w:rPr>
          <w:rFonts w:asciiTheme="minorHAnsi" w:hAnsiTheme="minorHAnsi" w:cstheme="minorHAnsi"/>
          <w:sz w:val="16"/>
        </w:rPr>
        <w:t xml:space="preserve"> of American households. Inflation disproportionately harms low- and middle-income Americans, who spend a larger share of their income on necessities like food, housing, and energy. A sustained rise in inflation could effectively act as a regressive tax, exacerbating inequality and economic insecurity. In extreme cases, </w:t>
      </w:r>
      <w:r w:rsidRPr="00A24C9D">
        <w:rPr>
          <w:rStyle w:val="StyleUnderline"/>
          <w:rFonts w:asciiTheme="minorHAnsi" w:hAnsiTheme="minorHAnsi" w:cstheme="minorHAnsi"/>
        </w:rPr>
        <w:t xml:space="preserve">the risk of </w:t>
      </w:r>
      <w:r w:rsidRPr="00A24C9D">
        <w:rPr>
          <w:rStyle w:val="Emphasis"/>
          <w:rFonts w:asciiTheme="minorHAnsi" w:hAnsiTheme="minorHAnsi" w:cstheme="minorHAnsi"/>
          <w:highlight w:val="cyan"/>
        </w:rPr>
        <w:t>hyperinflation</w:t>
      </w:r>
      <w:r w:rsidRPr="00A24C9D">
        <w:rPr>
          <w:rStyle w:val="StyleUnderline"/>
          <w:rFonts w:asciiTheme="minorHAnsi" w:hAnsiTheme="minorHAnsi" w:cstheme="minorHAnsi"/>
          <w:highlight w:val="cyan"/>
        </w:rPr>
        <w:t xml:space="preserve"> looms</w:t>
      </w:r>
      <w:r w:rsidRPr="00A24C9D">
        <w:rPr>
          <w:rFonts w:asciiTheme="minorHAnsi" w:hAnsiTheme="minorHAnsi" w:cstheme="minorHAnsi"/>
          <w:sz w:val="16"/>
        </w:rPr>
        <w:t xml:space="preserve">. While seemingly distant, nations such as </w:t>
      </w:r>
      <w:r w:rsidRPr="00A24C9D">
        <w:rPr>
          <w:rStyle w:val="StyleUnderline"/>
          <w:rFonts w:asciiTheme="minorHAnsi" w:hAnsiTheme="minorHAnsi" w:cstheme="minorHAnsi"/>
        </w:rPr>
        <w:t>Argentina and Venezuela serve as cautionary tales</w:t>
      </w:r>
      <w:r w:rsidRPr="00A24C9D">
        <w:rPr>
          <w:rFonts w:asciiTheme="minorHAnsi" w:hAnsiTheme="minorHAnsi" w:cstheme="minorHAnsi"/>
          <w:sz w:val="16"/>
        </w:rPr>
        <w:t xml:space="preserve">, </w:t>
      </w:r>
      <w:r w:rsidRPr="00A24C9D">
        <w:rPr>
          <w:rStyle w:val="StyleUnderline"/>
          <w:rFonts w:asciiTheme="minorHAnsi" w:hAnsiTheme="minorHAnsi" w:cstheme="minorHAnsi"/>
        </w:rPr>
        <w:t>where</w:t>
      </w:r>
      <w:r w:rsidRPr="00A24C9D">
        <w:rPr>
          <w:rFonts w:asciiTheme="minorHAnsi" w:hAnsiTheme="minorHAnsi" w:cstheme="minorHAnsi"/>
          <w:sz w:val="16"/>
        </w:rPr>
        <w:t xml:space="preserve"> years of </w:t>
      </w:r>
      <w:r w:rsidRPr="00A24C9D">
        <w:rPr>
          <w:rStyle w:val="Emphasis"/>
          <w:rFonts w:asciiTheme="minorHAnsi" w:hAnsiTheme="minorHAnsi" w:cstheme="minorHAnsi"/>
        </w:rPr>
        <w:t>fiscal indiscipline</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culminate</w:t>
      </w:r>
      <w:r w:rsidRPr="00A24C9D">
        <w:rPr>
          <w:rStyle w:val="StyleUnderline"/>
          <w:rFonts w:asciiTheme="minorHAnsi" w:hAnsiTheme="minorHAnsi" w:cstheme="minorHAnsi"/>
        </w:rPr>
        <w:t xml:space="preserve">d </w:t>
      </w:r>
      <w:r w:rsidRPr="00A24C9D">
        <w:rPr>
          <w:rStyle w:val="StyleUnderline"/>
          <w:rFonts w:asciiTheme="minorHAnsi" w:hAnsiTheme="minorHAnsi" w:cstheme="minorHAnsi"/>
          <w:highlight w:val="cyan"/>
        </w:rPr>
        <w:t>in</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econ</w:t>
      </w:r>
      <w:r w:rsidRPr="00A24C9D">
        <w:rPr>
          <w:rFonts w:asciiTheme="minorHAnsi" w:hAnsiTheme="minorHAnsi" w:cstheme="minorHAnsi"/>
          <w:sz w:val="16"/>
          <w:szCs w:val="16"/>
        </w:rPr>
        <w:t xml:space="preserve">omic </w:t>
      </w:r>
      <w:r w:rsidRPr="00A24C9D">
        <w:rPr>
          <w:rStyle w:val="Emphasis"/>
          <w:rFonts w:asciiTheme="minorHAnsi" w:hAnsiTheme="minorHAnsi" w:cstheme="minorHAnsi"/>
          <w:highlight w:val="cyan"/>
        </w:rPr>
        <w:t>collapse</w:t>
      </w:r>
      <w:r w:rsidRPr="00A24C9D">
        <w:rPr>
          <w:rFonts w:asciiTheme="minorHAnsi" w:hAnsiTheme="minorHAnsi" w:cstheme="minorHAnsi"/>
          <w:sz w:val="16"/>
        </w:rPr>
        <w:t>.</w:t>
      </w:r>
    </w:p>
    <w:p w14:paraId="6DFC0700" w14:textId="77777777" w:rsidR="00970B62" w:rsidRPr="00A24C9D" w:rsidRDefault="00970B62" w:rsidP="00970B62">
      <w:pPr>
        <w:pStyle w:val="Heading4"/>
        <w:rPr>
          <w:rFonts w:cstheme="minorHAnsi"/>
        </w:rPr>
      </w:pPr>
      <w:r w:rsidRPr="00A24C9D">
        <w:rPr>
          <w:rFonts w:cstheme="minorHAnsi"/>
        </w:rPr>
        <w:t>Intel solves extinction.</w:t>
      </w:r>
    </w:p>
    <w:p w14:paraId="78A588CD"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Sepasspour ’23</w:t>
      </w:r>
      <w:r w:rsidRPr="00A24C9D">
        <w:rPr>
          <w:rFonts w:asciiTheme="minorHAnsi" w:hAnsiTheme="minorHAnsi" w:cstheme="minorHAnsi"/>
        </w:rPr>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w:t>
      </w:r>
      <w:r>
        <w:rPr>
          <w:rFonts w:asciiTheme="minorHAnsi" w:hAnsiTheme="minorHAnsi" w:cstheme="minorHAnsi"/>
        </w:rPr>
        <w:t>,</w:t>
      </w:r>
      <w:r w:rsidRPr="00A24C9D">
        <w:rPr>
          <w:rFonts w:asciiTheme="minorHAnsi" w:hAnsiTheme="minorHAnsi" w:cstheme="minorHAnsi"/>
        </w:rPr>
        <w:t xml:space="preserve"> and a visiting fellow of School of Regulation and Global Governance at the Australian National University; Bulletin of the Atomic Scientists, </w:t>
      </w:r>
      <w:r>
        <w:rPr>
          <w:rFonts w:asciiTheme="minorHAnsi" w:hAnsiTheme="minorHAnsi" w:cstheme="minorHAnsi"/>
        </w:rPr>
        <w:t>“</w:t>
      </w:r>
      <w:r w:rsidRPr="00A24C9D">
        <w:rPr>
          <w:rFonts w:asciiTheme="minorHAnsi" w:hAnsiTheme="minorHAnsi" w:cstheme="minorHAnsi"/>
        </w:rPr>
        <w:t>Existential espionage: How intelligence gathering can protect humanity,</w:t>
      </w:r>
      <w:r>
        <w:rPr>
          <w:rFonts w:asciiTheme="minorHAnsi" w:hAnsiTheme="minorHAnsi" w:cstheme="minorHAnsi"/>
        </w:rPr>
        <w:t>”</w:t>
      </w:r>
      <w:r w:rsidRPr="00A24C9D">
        <w:rPr>
          <w:rFonts w:asciiTheme="minorHAnsi" w:hAnsiTheme="minorHAnsi" w:cstheme="minorHAnsi"/>
        </w:rPr>
        <w:t xml:space="preserve"> https://thebulletin.org/2023/04/existential-espionage-how-intelligence-gathering-can-protect-humanity/]</w:t>
      </w:r>
    </w:p>
    <w:p w14:paraId="017E1FC8"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Every four years, the National Intelligence Council’s Global Trends report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p>
    <w:p w14:paraId="5E95E025"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In a section on technology, the report contained a short but remarkable description of </w:t>
      </w:r>
      <w:r>
        <w:rPr>
          <w:rFonts w:asciiTheme="minorHAnsi" w:hAnsiTheme="minorHAnsi" w:cstheme="minorHAnsi"/>
          <w:sz w:val="16"/>
        </w:rPr>
        <w:t>“</w:t>
      </w:r>
      <w:r w:rsidRPr="00A24C9D">
        <w:rPr>
          <w:rFonts w:asciiTheme="minorHAnsi" w:hAnsiTheme="minorHAnsi" w:cstheme="minorHAnsi"/>
          <w:sz w:val="16"/>
        </w:rPr>
        <w:t>existential risks</w:t>
      </w:r>
      <w:r>
        <w:rPr>
          <w:rFonts w:asciiTheme="minorHAnsi" w:hAnsiTheme="minorHAnsi" w:cstheme="minorHAnsi"/>
          <w:sz w:val="16"/>
        </w:rPr>
        <w:t>”</w:t>
      </w:r>
      <w:r w:rsidRPr="00A24C9D">
        <w:rPr>
          <w:rFonts w:asciiTheme="minorHAnsi" w:hAnsiTheme="minorHAnsi" w:cstheme="minorHAnsi"/>
          <w:sz w:val="16"/>
        </w:rPr>
        <w:t xml:space="preserve"> or </w:t>
      </w:r>
      <w:r>
        <w:rPr>
          <w:rFonts w:asciiTheme="minorHAnsi" w:hAnsiTheme="minorHAnsi" w:cstheme="minorHAnsi"/>
          <w:sz w:val="16"/>
        </w:rPr>
        <w:t>“</w:t>
      </w:r>
      <w:r w:rsidRPr="00A24C9D">
        <w:rPr>
          <w:rFonts w:asciiTheme="minorHAnsi" w:hAnsiTheme="minorHAnsi" w:cstheme="minorHAnsi"/>
          <w:sz w:val="16"/>
        </w:rPr>
        <w:t>threats that could damage life on a global scale</w:t>
      </w:r>
      <w:r>
        <w:rPr>
          <w:rFonts w:asciiTheme="minorHAnsi" w:hAnsiTheme="minorHAnsi" w:cstheme="minorHAnsi"/>
          <w:sz w:val="16"/>
        </w:rPr>
        <w:t>”</w:t>
      </w:r>
      <w:r w:rsidRPr="00A24C9D">
        <w:rPr>
          <w:rFonts w:asciiTheme="minorHAnsi" w:hAnsiTheme="minorHAnsi" w:cstheme="minorHAnsi"/>
          <w:sz w:val="16"/>
        </w:rPr>
        <w:t xml:space="preserve"> and lead to human extinction and civilizational collapse. The report specifically cites </w:t>
      </w:r>
      <w:r w:rsidRPr="00A24C9D">
        <w:rPr>
          <w:rStyle w:val="Emphasis"/>
          <w:rFonts w:asciiTheme="minorHAnsi" w:hAnsiTheme="minorHAnsi" w:cstheme="minorHAnsi"/>
        </w:rPr>
        <w:t xml:space="preserve">runaway </w:t>
      </w:r>
      <w:r w:rsidRPr="00A24C9D">
        <w:rPr>
          <w:rStyle w:val="Emphasis"/>
          <w:rFonts w:asciiTheme="minorHAnsi" w:hAnsiTheme="minorHAnsi" w:cstheme="minorHAnsi"/>
          <w:highlight w:val="cyan"/>
        </w:rPr>
        <w:t>a</w:t>
      </w:r>
      <w:r w:rsidRPr="00A24C9D">
        <w:rPr>
          <w:rFonts w:asciiTheme="minorHAnsi" w:hAnsiTheme="minorHAnsi" w:cstheme="minorHAnsi"/>
          <w:sz w:val="16"/>
        </w:rPr>
        <w:t xml:space="preserve">rtificial </w:t>
      </w:r>
      <w:r w:rsidRPr="00A24C9D">
        <w:rPr>
          <w:rStyle w:val="Emphasis"/>
          <w:rFonts w:asciiTheme="minorHAnsi" w:hAnsiTheme="minorHAnsi" w:cstheme="minorHAnsi"/>
          <w:highlight w:val="cyan"/>
        </w:rPr>
        <w:t>i</w:t>
      </w:r>
      <w:r w:rsidRPr="00A24C9D">
        <w:rPr>
          <w:rFonts w:asciiTheme="minorHAnsi" w:hAnsiTheme="minorHAnsi" w:cstheme="minorHAnsi"/>
          <w:sz w:val="16"/>
        </w:rPr>
        <w:t xml:space="preserve">ntelligence, </w:t>
      </w:r>
      <w:r w:rsidRPr="00A24C9D">
        <w:rPr>
          <w:rStyle w:val="Emphasis"/>
          <w:rFonts w:asciiTheme="minorHAnsi" w:hAnsiTheme="minorHAnsi" w:cstheme="minorHAnsi"/>
        </w:rPr>
        <w:t>engineered pandemics</w:t>
      </w:r>
      <w:r w:rsidRPr="00A24C9D">
        <w:rPr>
          <w:rFonts w:asciiTheme="minorHAnsi" w:hAnsiTheme="minorHAnsi" w:cstheme="minorHAnsi"/>
          <w:sz w:val="16"/>
        </w:rPr>
        <w:t xml:space="preserve">, nanotechnology weapons, and nuclear war. Other threats include extreme climate change, </w:t>
      </w:r>
      <w:r w:rsidRPr="00A24C9D">
        <w:rPr>
          <w:rStyle w:val="Emphasis"/>
          <w:rFonts w:asciiTheme="minorHAnsi" w:hAnsiTheme="minorHAnsi" w:cstheme="minorHAnsi"/>
          <w:highlight w:val="cyan"/>
        </w:rPr>
        <w:t>geoengineering</w:t>
      </w:r>
      <w:r w:rsidRPr="00A24C9D">
        <w:rPr>
          <w:rFonts w:asciiTheme="minorHAnsi" w:hAnsiTheme="minorHAnsi" w:cstheme="minorHAnsi"/>
          <w:sz w:val="16"/>
        </w:rPr>
        <w:t xml:space="preserve">, ecological collapse, </w:t>
      </w:r>
      <w:r w:rsidRPr="00A24C9D">
        <w:rPr>
          <w:rStyle w:val="Emphasis"/>
          <w:rFonts w:asciiTheme="minorHAnsi" w:hAnsiTheme="minorHAnsi" w:cstheme="minorHAnsi"/>
          <w:highlight w:val="cyan"/>
        </w:rPr>
        <w:t>supervolcanoes</w:t>
      </w:r>
      <w:r w:rsidRPr="00A24C9D">
        <w:rPr>
          <w:rFonts w:asciiTheme="minorHAnsi" w:hAnsiTheme="minorHAnsi" w:cstheme="minorHAnsi"/>
          <w:sz w:val="16"/>
        </w:rPr>
        <w:t xml:space="preserve">, and </w:t>
      </w:r>
      <w:r w:rsidRPr="00A24C9D">
        <w:rPr>
          <w:rStyle w:val="Emphasis"/>
          <w:rFonts w:asciiTheme="minorHAnsi" w:hAnsiTheme="minorHAnsi" w:cstheme="minorHAnsi"/>
          <w:highlight w:val="cyan"/>
        </w:rPr>
        <w:t>n</w:t>
      </w:r>
      <w:r w:rsidRPr="00A24C9D">
        <w:rPr>
          <w:rFonts w:asciiTheme="minorHAnsi" w:hAnsiTheme="minorHAnsi" w:cstheme="minorHAnsi"/>
          <w:sz w:val="16"/>
          <w:szCs w:val="16"/>
        </w:rPr>
        <w:t>ear-</w:t>
      </w:r>
      <w:r w:rsidRPr="00A24C9D">
        <w:rPr>
          <w:rStyle w:val="Emphasis"/>
          <w:rFonts w:asciiTheme="minorHAnsi" w:hAnsiTheme="minorHAnsi" w:cstheme="minorHAnsi"/>
          <w:highlight w:val="cyan"/>
        </w:rPr>
        <w:t>E</w:t>
      </w:r>
      <w:r w:rsidRPr="00A24C9D">
        <w:rPr>
          <w:rFonts w:asciiTheme="minorHAnsi" w:hAnsiTheme="minorHAnsi" w:cstheme="minorHAnsi"/>
          <w:sz w:val="16"/>
          <w:szCs w:val="16"/>
        </w:rPr>
        <w:t xml:space="preserve">arth </w:t>
      </w:r>
      <w:r w:rsidRPr="00A24C9D">
        <w:rPr>
          <w:rStyle w:val="Emphasis"/>
          <w:rFonts w:asciiTheme="minorHAnsi" w:hAnsiTheme="minorHAnsi" w:cstheme="minorHAnsi"/>
          <w:highlight w:val="cyan"/>
        </w:rPr>
        <w:t>o</w:t>
      </w:r>
      <w:r w:rsidRPr="00A24C9D">
        <w:rPr>
          <w:rFonts w:asciiTheme="minorHAnsi" w:hAnsiTheme="minorHAnsi" w:cstheme="minorHAnsi"/>
          <w:sz w:val="16"/>
          <w:szCs w:val="16"/>
        </w:rPr>
        <w:t>bject</w:t>
      </w:r>
      <w:r w:rsidRPr="00A24C9D">
        <w:rPr>
          <w:rStyle w:val="Emphasis"/>
          <w:rFonts w:asciiTheme="minorHAnsi" w:hAnsiTheme="minorHAnsi" w:cstheme="minorHAnsi"/>
          <w:highlight w:val="cyan"/>
        </w:rPr>
        <w:t>s</w:t>
      </w:r>
      <w:r w:rsidRPr="00A24C9D">
        <w:rPr>
          <w:rFonts w:asciiTheme="minorHAnsi" w:hAnsiTheme="minorHAnsi" w:cstheme="minorHAnsi"/>
          <w:sz w:val="16"/>
        </w:rPr>
        <w:t>.</w:t>
      </w:r>
    </w:p>
    <w:p w14:paraId="36C4D6E4"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By bringing attention to this issue, the US intelligence community is doing what it’s designed to do—provide strategic insight to their leadership on trends, events, and risks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3874B9E7"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highlight w:val="cyan"/>
        </w:rPr>
        <w:t>Given</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rPr>
        <w:t>scale</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uncertainty</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highlight w:val="cyan"/>
        </w:rPr>
        <w:t>existential threats</w:t>
      </w:r>
      <w:r w:rsidRPr="00A24C9D">
        <w:rPr>
          <w:rStyle w:val="StyleUnderline"/>
          <w:rFonts w:asciiTheme="minorHAnsi" w:hAnsiTheme="minorHAnsi" w:cstheme="minorHAnsi"/>
        </w:rPr>
        <w:t xml:space="preserve">, </w:t>
      </w:r>
      <w:r w:rsidRPr="00916C02">
        <w:rPr>
          <w:rStyle w:val="Emphasis"/>
          <w:rFonts w:asciiTheme="minorHAnsi" w:hAnsiTheme="minorHAnsi" w:cstheme="minorHAnsi"/>
          <w:sz w:val="32"/>
          <w:szCs w:val="32"/>
          <w:highlight w:val="cyan"/>
        </w:rPr>
        <w:t>intel</w:t>
      </w:r>
      <w:r w:rsidRPr="00A24C9D">
        <w:rPr>
          <w:rFonts w:asciiTheme="minorHAnsi" w:hAnsiTheme="minorHAnsi" w:cstheme="minorHAnsi"/>
          <w:sz w:val="16"/>
          <w:szCs w:val="16"/>
        </w:rPr>
        <w:t xml:space="preserve">ligence </w:t>
      </w:r>
      <w:r w:rsidRPr="00916C02">
        <w:rPr>
          <w:rStyle w:val="Emphasis"/>
          <w:sz w:val="32"/>
          <w:szCs w:val="32"/>
          <w:highlight w:val="cyan"/>
        </w:rPr>
        <w:t>is key</w:t>
      </w:r>
      <w:r w:rsidRPr="00A24C9D">
        <w:rPr>
          <w:rFonts w:asciiTheme="minorHAnsi" w:hAnsiTheme="minorHAnsi" w:cstheme="minorHAnsi"/>
          <w:sz w:val="16"/>
        </w:rPr>
        <w:t xml:space="preserve">. This is a view that the Global Trends report itself makes: </w:t>
      </w:r>
      <w:r>
        <w:rPr>
          <w:rFonts w:asciiTheme="minorHAnsi" w:hAnsiTheme="minorHAnsi" w:cstheme="minorHAnsi"/>
          <w:sz w:val="16"/>
        </w:rPr>
        <w:t>“</w:t>
      </w:r>
      <w:r w:rsidRPr="00A24C9D">
        <w:rPr>
          <w:rFonts w:asciiTheme="minorHAnsi" w:hAnsiTheme="minorHAnsi" w:cstheme="minorHAnsi"/>
          <w:sz w:val="16"/>
        </w:rPr>
        <w:t xml:space="preserve">Such low-probability, high-impact events are difficult to forecast and expensive to prepare for, but </w:t>
      </w:r>
      <w:r w:rsidRPr="00A24C9D">
        <w:rPr>
          <w:rStyle w:val="Emphasis"/>
          <w:rFonts w:asciiTheme="minorHAnsi" w:hAnsiTheme="minorHAnsi" w:cstheme="minorHAnsi"/>
          <w:highlight w:val="cyan"/>
        </w:rPr>
        <w:t>identifying</w:t>
      </w:r>
      <w:r w:rsidRPr="00A24C9D">
        <w:rPr>
          <w:rStyle w:val="StyleUnderline"/>
          <w:rFonts w:asciiTheme="minorHAnsi" w:hAnsiTheme="minorHAnsi" w:cstheme="minorHAnsi"/>
        </w:rPr>
        <w:t xml:space="preserve"> potential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and developing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mitigation </w:t>
      </w:r>
      <w:r w:rsidRPr="00A24C9D">
        <w:rPr>
          <w:rStyle w:val="Emphasis"/>
          <w:rFonts w:asciiTheme="minorHAnsi" w:hAnsiTheme="minorHAnsi" w:cstheme="minorHAnsi"/>
          <w:highlight w:val="cyan"/>
        </w:rPr>
        <w:t>strategies</w:t>
      </w:r>
      <w:r w:rsidRPr="00A24C9D">
        <w:rPr>
          <w:rStyle w:val="StyleUnderline"/>
          <w:rFonts w:asciiTheme="minorHAnsi" w:hAnsiTheme="minorHAnsi" w:cstheme="minorHAnsi"/>
        </w:rPr>
        <w:t xml:space="preserve"> in advance can </w:t>
      </w:r>
      <w:r w:rsidRPr="00A24C9D">
        <w:rPr>
          <w:rStyle w:val="Emphasis"/>
          <w:rFonts w:asciiTheme="minorHAnsi" w:hAnsiTheme="minorHAnsi" w:cstheme="minorHAnsi"/>
          <w:highlight w:val="cyan"/>
        </w:rPr>
        <w:t>provide</w:t>
      </w:r>
      <w:r w:rsidRPr="00A24C9D">
        <w:rPr>
          <w:rFonts w:asciiTheme="minorHAnsi" w:hAnsiTheme="minorHAnsi" w:cstheme="minorHAnsi"/>
          <w:sz w:val="16"/>
        </w:rPr>
        <w:t xml:space="preserve"> some </w:t>
      </w:r>
      <w:r w:rsidRPr="00A24C9D">
        <w:rPr>
          <w:rStyle w:val="Emphasis"/>
          <w:rFonts w:asciiTheme="minorHAnsi" w:hAnsiTheme="minorHAnsi" w:cstheme="minorHAnsi"/>
          <w:highlight w:val="cyan"/>
        </w:rPr>
        <w:t>resilience</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exogenous </w:t>
      </w:r>
      <w:r w:rsidRPr="00A24C9D">
        <w:rPr>
          <w:rStyle w:val="Emphasis"/>
          <w:rFonts w:asciiTheme="minorHAnsi" w:hAnsiTheme="minorHAnsi" w:cstheme="minorHAnsi"/>
          <w:highlight w:val="cyan"/>
        </w:rPr>
        <w:t>shocks</w:t>
      </w:r>
      <w:r w:rsidRPr="00A24C9D">
        <w:rPr>
          <w:rFonts w:asciiTheme="minorHAnsi" w:hAnsiTheme="minorHAnsi" w:cstheme="minorHAnsi"/>
          <w:sz w:val="16"/>
        </w:rPr>
        <w:t>.</w:t>
      </w:r>
      <w:r>
        <w:rPr>
          <w:rFonts w:asciiTheme="minorHAnsi" w:hAnsiTheme="minorHAnsi" w:cstheme="minorHAnsi"/>
          <w:sz w:val="16"/>
        </w:rPr>
        <w:t>”</w:t>
      </w:r>
    </w:p>
    <w:p w14:paraId="710C9AEC"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Intelligence communities are certainly not the only sectors of governments that could or should analyze existential threats. Nor would they be responsible for preventing the risks or building resilience to them. They can, however, play a critical role. </w:t>
      </w:r>
      <w:r w:rsidRPr="00A24C9D">
        <w:rPr>
          <w:rStyle w:val="Emphasis"/>
          <w:rFonts w:asciiTheme="minorHAnsi" w:hAnsiTheme="minorHAnsi" w:cstheme="minorHAnsi"/>
          <w:highlight w:val="cyan"/>
        </w:rPr>
        <w:t>Intel</w:t>
      </w:r>
      <w:r w:rsidRPr="00A24C9D">
        <w:rPr>
          <w:rFonts w:asciiTheme="minorHAnsi" w:hAnsiTheme="minorHAnsi" w:cstheme="minorHAnsi"/>
          <w:sz w:val="16"/>
        </w:rPr>
        <w:t xml:space="preserve">ligence collection and analysis capability would </w:t>
      </w:r>
      <w:r w:rsidRPr="00A24C9D">
        <w:rPr>
          <w:rStyle w:val="StyleUnderline"/>
          <w:rFonts w:asciiTheme="minorHAnsi" w:hAnsiTheme="minorHAnsi" w:cstheme="minorHAnsi"/>
          <w:highlight w:val="cyan"/>
        </w:rPr>
        <w:t>help</w:t>
      </w:r>
      <w:r w:rsidRPr="00A24C9D">
        <w:rPr>
          <w:rStyle w:val="StyleUnderline"/>
          <w:rFonts w:asciiTheme="minorHAnsi" w:hAnsiTheme="minorHAnsi" w:cstheme="minorHAnsi"/>
        </w:rPr>
        <w:t xml:space="preserve"> lead government </w:t>
      </w:r>
      <w:r w:rsidRPr="00A24C9D">
        <w:rPr>
          <w:rStyle w:val="StyleUnderline"/>
          <w:rFonts w:asciiTheme="minorHAnsi" w:hAnsiTheme="minorHAnsi" w:cstheme="minorHAnsi"/>
          <w:highlight w:val="cyan"/>
        </w:rPr>
        <w:t>efforts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detect</w:t>
      </w:r>
      <w:r w:rsidRPr="00A24C9D">
        <w:rPr>
          <w:rFonts w:asciiTheme="minorHAnsi" w:hAnsiTheme="minorHAnsi" w:cstheme="minorHAnsi"/>
          <w:sz w:val="16"/>
        </w:rPr>
        <w:t xml:space="preserve">, </w:t>
      </w:r>
      <w:r w:rsidRPr="00A24C9D">
        <w:rPr>
          <w:rStyle w:val="Emphasis"/>
          <w:rFonts w:asciiTheme="minorHAnsi" w:hAnsiTheme="minorHAnsi" w:cstheme="minorHAnsi"/>
        </w:rPr>
        <w:t>understand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warn</w:t>
      </w:r>
      <w:r w:rsidRPr="00A24C9D">
        <w:rPr>
          <w:rFonts w:asciiTheme="minorHAnsi" w:hAnsiTheme="minorHAnsi" w:cstheme="minorHAnsi"/>
          <w:sz w:val="16"/>
        </w:rPr>
        <w:t xml:space="preserve"> senior </w:t>
      </w:r>
      <w:r w:rsidRPr="00A24C9D">
        <w:rPr>
          <w:rStyle w:val="Emphasis"/>
          <w:rFonts w:asciiTheme="minorHAnsi" w:hAnsiTheme="minorHAnsi" w:cstheme="minorHAnsi"/>
          <w:highlight w:val="cyan"/>
        </w:rPr>
        <w:t>policymakers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of</w:t>
      </w:r>
      <w:r w:rsidRPr="00A24C9D">
        <w:rPr>
          <w:rFonts w:asciiTheme="minorHAnsi" w:hAnsiTheme="minorHAnsi" w:cstheme="minorHAnsi"/>
          <w:sz w:val="16"/>
        </w:rPr>
        <w:t xml:space="preserve"> these </w:t>
      </w:r>
      <w:r w:rsidRPr="00A24C9D">
        <w:rPr>
          <w:rStyle w:val="Emphasis"/>
          <w:rFonts w:asciiTheme="minorHAnsi" w:hAnsiTheme="minorHAnsi" w:cstheme="minorHAnsi"/>
          <w:highlight w:val="cyan"/>
        </w:rPr>
        <w:t>threats</w:t>
      </w:r>
      <w:r w:rsidRPr="00A24C9D">
        <w:rPr>
          <w:rFonts w:asciiTheme="minorHAnsi" w:hAnsiTheme="minorHAnsi" w:cstheme="minorHAnsi"/>
          <w:sz w:val="16"/>
        </w:rPr>
        <w:t>.</w:t>
      </w:r>
    </w:p>
    <w:p w14:paraId="0BA03EEE"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D9AF938"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As Martin Rees, the United Kingdom’s Astronomer Royal and co-founder of the Centre for the Study of Existential Risk, stated: </w:t>
      </w:r>
      <w:r>
        <w:rPr>
          <w:rFonts w:asciiTheme="minorHAnsi" w:hAnsiTheme="minorHAnsi" w:cstheme="minorHAnsi"/>
          <w:sz w:val="16"/>
        </w:rPr>
        <w:t>“</w:t>
      </w:r>
      <w:r w:rsidRPr="00A24C9D">
        <w:rPr>
          <w:rFonts w:asciiTheme="minorHAnsi" w:hAnsiTheme="minorHAnsi" w:cstheme="minorHAnsi"/>
          <w:sz w:val="16"/>
        </w:rPr>
        <w:t>Our Earth has existed for 45 million centuries. But this [century] is special. It’s the first when one species has the planet’s future in its hands.</w:t>
      </w:r>
      <w:r>
        <w:rPr>
          <w:rFonts w:asciiTheme="minorHAnsi" w:hAnsiTheme="minorHAnsi" w:cstheme="minorHAnsi"/>
          <w:sz w:val="16"/>
        </w:rPr>
        <w:t>”</w:t>
      </w:r>
      <w:r w:rsidRPr="00A24C9D">
        <w:rPr>
          <w:rFonts w:asciiTheme="minorHAnsi" w:hAnsiTheme="minorHAnsi" w:cstheme="minorHAnsi"/>
          <w:sz w:val="16"/>
        </w:rPr>
        <w:t xml:space="preserve"> The test of the first nuclear bomb on July 16, 1945, ushered in a new epoch of risk. But humanity’s impact on the world has only continued to grow and has reached a moment in time when the human species threatens itself.</w:t>
      </w:r>
    </w:p>
    <w:p w14:paraId="5D579B21"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04E72D43" w14:textId="77777777" w:rsidR="00970B62" w:rsidRPr="00A24C9D" w:rsidRDefault="00970B62" w:rsidP="00970B62">
      <w:pPr>
        <w:rPr>
          <w:rFonts w:asciiTheme="minorHAnsi" w:hAnsiTheme="minorHAnsi" w:cstheme="minorHAnsi"/>
          <w:sz w:val="16"/>
        </w:rPr>
      </w:pPr>
      <w:r w:rsidRPr="00A24C9D">
        <w:rPr>
          <w:rStyle w:val="Emphasis"/>
          <w:rFonts w:asciiTheme="minorHAnsi" w:hAnsiTheme="minorHAnsi" w:cstheme="minorHAnsi"/>
          <w:highlight w:val="cyan"/>
        </w:rPr>
        <w:t>Nuclear winter</w:t>
      </w:r>
      <w:r w:rsidRPr="00A24C9D">
        <w:rPr>
          <w:rFonts w:asciiTheme="minorHAnsi" w:hAnsiTheme="minorHAnsi" w:cstheme="minorHAnsi"/>
          <w:sz w:val="16"/>
        </w:rPr>
        <w:t xml:space="preserve"> is a prime example. The direct casualties from nuclear war would be extraordinary, potentially in the hundreds of millions. However, it is the aftermath that could be an existential threat. For example, a so-called </w:t>
      </w:r>
      <w:r>
        <w:rPr>
          <w:rFonts w:asciiTheme="minorHAnsi" w:hAnsiTheme="minorHAnsi" w:cstheme="minorHAnsi"/>
          <w:sz w:val="16"/>
        </w:rPr>
        <w:t>“</w:t>
      </w:r>
      <w:r w:rsidRPr="00A24C9D">
        <w:rPr>
          <w:rFonts w:asciiTheme="minorHAnsi" w:hAnsiTheme="minorHAnsi" w:cstheme="minorHAnsi"/>
          <w:sz w:val="16"/>
        </w:rPr>
        <w:t>small</w:t>
      </w:r>
      <w:r>
        <w:rPr>
          <w:rFonts w:asciiTheme="minorHAnsi" w:hAnsiTheme="minorHAnsi" w:cstheme="minorHAnsi"/>
          <w:sz w:val="16"/>
        </w:rPr>
        <w:t>”</w:t>
      </w:r>
      <w:r w:rsidRPr="00A24C9D">
        <w:rPr>
          <w:rFonts w:asciiTheme="minorHAnsi" w:hAnsiTheme="minorHAnsi" w:cstheme="minorHAnsi"/>
          <w:sz w:val="16"/>
        </w:rPr>
        <w:t xml:space="preserve"> nuclear exchange of 100 weapons </w:t>
      </w:r>
      <w:r w:rsidRPr="00A24C9D">
        <w:rPr>
          <w:rStyle w:val="StyleUnderline"/>
          <w:rFonts w:asciiTheme="minorHAnsi" w:hAnsiTheme="minorHAnsi" w:cstheme="minorHAnsi"/>
        </w:rPr>
        <w:t>could</w:t>
      </w:r>
      <w:r w:rsidRPr="00A24C9D">
        <w:rPr>
          <w:rFonts w:asciiTheme="minorHAnsi" w:hAnsiTheme="minorHAnsi" w:cstheme="minorHAnsi"/>
          <w:sz w:val="16"/>
        </w:rPr>
        <w:t xml:space="preserve"> send extraordinary amounts of aerosols into the stratosphere and lead to global cooling. Global temperatures could drop up to 8 degrees Celsius, disrupting crop growth and </w:t>
      </w:r>
      <w:r w:rsidRPr="00A24C9D">
        <w:rPr>
          <w:rStyle w:val="Emphasis"/>
          <w:rFonts w:asciiTheme="minorHAnsi" w:hAnsiTheme="minorHAnsi" w:cstheme="minorHAnsi"/>
          <w:highlight w:val="cyan"/>
        </w:rPr>
        <w:t>caus</w:t>
      </w:r>
      <w:r w:rsidRPr="00A24C9D">
        <w:rPr>
          <w:rFonts w:asciiTheme="minorHAnsi" w:hAnsiTheme="minorHAnsi" w:cstheme="minorHAnsi"/>
          <w:sz w:val="16"/>
        </w:rPr>
        <w:t xml:space="preserve">ing </w:t>
      </w:r>
      <w:r w:rsidRPr="00A24C9D">
        <w:rPr>
          <w:rStyle w:val="Emphasis"/>
          <w:rFonts w:asciiTheme="minorHAnsi" w:hAnsiTheme="minorHAnsi" w:cstheme="minorHAnsi"/>
        </w:rPr>
        <w:t xml:space="preserve">mass </w:t>
      </w:r>
      <w:r w:rsidRPr="00A24C9D">
        <w:rPr>
          <w:rStyle w:val="Emphasis"/>
          <w:rFonts w:asciiTheme="minorHAnsi" w:hAnsiTheme="minorHAnsi" w:cstheme="minorHAnsi"/>
          <w:highlight w:val="cyan"/>
        </w:rPr>
        <w:t>starvation</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and</w:t>
      </w:r>
      <w:r w:rsidRPr="00A24C9D">
        <w:rPr>
          <w:rFonts w:asciiTheme="minorHAnsi" w:hAnsiTheme="minorHAnsi" w:cstheme="minorHAnsi"/>
          <w:sz w:val="16"/>
        </w:rPr>
        <w:t xml:space="preserve"> billions of deaths, including possibly human </w:t>
      </w:r>
      <w:r w:rsidRPr="00A24C9D">
        <w:rPr>
          <w:rStyle w:val="Emphasis"/>
          <w:rFonts w:asciiTheme="minorHAnsi" w:hAnsiTheme="minorHAnsi" w:cstheme="minorHAnsi"/>
          <w:highlight w:val="cyan"/>
        </w:rPr>
        <w:t>extinction</w:t>
      </w:r>
      <w:r w:rsidRPr="00A24C9D">
        <w:rPr>
          <w:rFonts w:asciiTheme="minorHAnsi" w:hAnsiTheme="minorHAnsi" w:cstheme="minorHAnsi"/>
          <w:sz w:val="16"/>
        </w:rPr>
        <w:t>.</w:t>
      </w:r>
    </w:p>
    <w:p w14:paraId="33C028E0"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Effects of </w:t>
      </w:r>
      <w:r w:rsidRPr="00A24C9D">
        <w:rPr>
          <w:rStyle w:val="StyleUnderline"/>
          <w:rFonts w:asciiTheme="minorHAnsi" w:hAnsiTheme="minorHAnsi" w:cstheme="minorHAnsi"/>
        </w:rPr>
        <w:t>extreme</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climate</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change</w:t>
      </w:r>
      <w:r w:rsidRPr="00A24C9D">
        <w:rPr>
          <w:rFonts w:asciiTheme="minorHAnsi" w:hAnsiTheme="minorHAnsi" w:cstheme="minorHAnsi"/>
          <w:sz w:val="16"/>
        </w:rPr>
        <w:t xml:space="preserve"> could </w:t>
      </w:r>
      <w:r w:rsidRPr="00A24C9D">
        <w:rPr>
          <w:rStyle w:val="StyleUnderline"/>
          <w:rFonts w:asciiTheme="minorHAnsi" w:hAnsiTheme="minorHAnsi" w:cstheme="minorHAnsi"/>
          <w:highlight w:val="cyan"/>
        </w:rPr>
        <w:t>wreak</w:t>
      </w:r>
      <w:r w:rsidRPr="00916C02">
        <w:rPr>
          <w:rStyle w:val="StyleUnderline"/>
          <w:rFonts w:asciiTheme="minorHAnsi" w:hAnsiTheme="minorHAnsi" w:cstheme="minorHAnsi"/>
        </w:rPr>
        <w:t xml:space="preserve"> </w:t>
      </w:r>
      <w:r w:rsidRPr="00916C02">
        <w:rPr>
          <w:rStyle w:val="Emphasis"/>
          <w:rFonts w:asciiTheme="minorHAnsi" w:hAnsiTheme="minorHAnsi" w:cstheme="minorHAnsi"/>
        </w:rPr>
        <w:t xml:space="preserve">similar </w:t>
      </w:r>
      <w:r w:rsidRPr="00A24C9D">
        <w:rPr>
          <w:rStyle w:val="Emphasis"/>
          <w:rFonts w:asciiTheme="minorHAnsi" w:hAnsiTheme="minorHAnsi" w:cstheme="minorHAnsi"/>
          <w:highlight w:val="cyan"/>
        </w:rPr>
        <w:t>havoc</w:t>
      </w:r>
      <w:r w:rsidRPr="00A24C9D">
        <w:rPr>
          <w:rFonts w:asciiTheme="minorHAnsi" w:hAnsiTheme="minorHAnsi" w:cstheme="minorHAnsi"/>
          <w:sz w:val="16"/>
        </w:rPr>
        <w:t xml:space="preserve">. If average global temperatures rise more than expected—for example, above 6 degrees Celsius this century—it could </w:t>
      </w:r>
      <w:r w:rsidRPr="00A24C9D">
        <w:rPr>
          <w:rStyle w:val="StyleUnderline"/>
          <w:rFonts w:asciiTheme="minorHAnsi" w:hAnsiTheme="minorHAnsi" w:cstheme="minorHAnsi"/>
          <w:highlight w:val="cyan"/>
        </w:rPr>
        <w:t xml:space="preserve">trigger </w:t>
      </w:r>
      <w:r w:rsidRPr="00A24C9D">
        <w:rPr>
          <w:rStyle w:val="Emphasis"/>
          <w:rFonts w:asciiTheme="minorHAnsi" w:hAnsiTheme="minorHAnsi" w:cstheme="minorHAnsi"/>
          <w:highlight w:val="cyan"/>
        </w:rPr>
        <w:t>feedback</w:t>
      </w:r>
      <w:r w:rsidRPr="00A24C9D">
        <w:rPr>
          <w:rFonts w:asciiTheme="minorHAnsi" w:hAnsiTheme="minorHAnsi" w:cstheme="minorHAnsi"/>
          <w:sz w:val="16"/>
        </w:rPr>
        <w:t xml:space="preserve"> loop</w:t>
      </w:r>
      <w:r w:rsidRPr="00A24C9D">
        <w:rPr>
          <w:rStyle w:val="Emphasis"/>
          <w:rFonts w:asciiTheme="minorHAnsi" w:hAnsiTheme="minorHAnsi" w:cstheme="minorHAnsi"/>
          <w:highlight w:val="cyan"/>
        </w:rPr>
        <w: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cascade effects</w:t>
      </w:r>
      <w:r w:rsidRPr="00A24C9D">
        <w:rPr>
          <w:rStyle w:val="StyleUnderline"/>
          <w:rFonts w:asciiTheme="minorHAnsi" w:hAnsiTheme="minorHAnsi" w:cstheme="minorHAnsi"/>
        </w:rPr>
        <w:t xml:space="preserve"> such as the </w:t>
      </w:r>
      <w:r w:rsidRPr="00A24C9D">
        <w:rPr>
          <w:rStyle w:val="Emphasis"/>
          <w:rFonts w:asciiTheme="minorHAnsi" w:hAnsiTheme="minorHAnsi" w:cstheme="minorHAnsi"/>
        </w:rPr>
        <w:t>thawing</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rPr>
        <w:t>permafrost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that would release </w:t>
      </w:r>
      <w:r w:rsidRPr="00A24C9D">
        <w:rPr>
          <w:rStyle w:val="Emphasis"/>
          <w:rFonts w:asciiTheme="minorHAnsi" w:hAnsiTheme="minorHAnsi" w:cstheme="minorHAnsi"/>
        </w:rPr>
        <w:t>catastrophic amounts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of </w:t>
      </w:r>
      <w:r w:rsidRPr="00A24C9D">
        <w:rPr>
          <w:rStyle w:val="Emphasis"/>
          <w:rFonts w:asciiTheme="minorHAnsi" w:hAnsiTheme="minorHAnsi" w:cstheme="minorHAnsi"/>
        </w:rPr>
        <w:t>trapped carbon</w:t>
      </w:r>
      <w:r w:rsidRPr="00A24C9D">
        <w:rPr>
          <w:rFonts w:asciiTheme="minorHAnsi" w:hAnsiTheme="minorHAnsi" w:cstheme="minorHAnsi"/>
          <w:sz w:val="16"/>
        </w:rPr>
        <w:t>, further accelerating the planet’s warming.</w:t>
      </w:r>
    </w:p>
    <w:p w14:paraId="6DECE26D"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Despite this, academic debate continues around whether extreme climate change technically poses an extinction risk. It is difficult to wipe out all of humanity this way. But global impacts such as </w:t>
      </w:r>
      <w:r w:rsidRPr="00A24C9D">
        <w:rPr>
          <w:rStyle w:val="Emphasis"/>
          <w:rFonts w:asciiTheme="minorHAnsi" w:hAnsiTheme="minorHAnsi" w:cstheme="minorHAnsi"/>
        </w:rPr>
        <w:t>crop failures</w:t>
      </w:r>
      <w:r w:rsidRPr="00A24C9D">
        <w:rPr>
          <w:rFonts w:asciiTheme="minorHAnsi" w:hAnsiTheme="minorHAnsi" w:cstheme="minorHAnsi"/>
          <w:sz w:val="16"/>
        </w:rPr>
        <w:t xml:space="preserve">, </w:t>
      </w:r>
      <w:r w:rsidRPr="00A24C9D">
        <w:rPr>
          <w:rStyle w:val="Emphasis"/>
          <w:rFonts w:asciiTheme="minorHAnsi" w:hAnsiTheme="minorHAnsi" w:cstheme="minorHAnsi"/>
        </w:rPr>
        <w:t>heat</w:t>
      </w:r>
      <w:r w:rsidRPr="00A24C9D">
        <w:rPr>
          <w:rStyle w:val="StyleUnderline"/>
          <w:rFonts w:asciiTheme="minorHAnsi" w:hAnsiTheme="minorHAnsi" w:cstheme="minorHAnsi"/>
        </w:rPr>
        <w:t xml:space="preserve"> stress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w:t>
      </w:r>
      <w:r w:rsidRPr="00A24C9D">
        <w:rPr>
          <w:rStyle w:val="Emphasis"/>
          <w:rFonts w:asciiTheme="minorHAnsi" w:hAnsiTheme="minorHAnsi" w:cstheme="minorHAnsi"/>
        </w:rPr>
        <w:t>desertification</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make</w:t>
      </w:r>
      <w:r w:rsidRPr="00A24C9D">
        <w:rPr>
          <w:rFonts w:asciiTheme="minorHAnsi" w:hAnsiTheme="minorHAnsi" w:cstheme="minorHAnsi"/>
          <w:sz w:val="16"/>
          <w:szCs w:val="16"/>
        </w:rPr>
        <w:t xml:space="preserve"> parts</w:t>
      </w:r>
      <w:r w:rsidRPr="00A24C9D">
        <w:rPr>
          <w:rFonts w:asciiTheme="minorHAnsi" w:hAnsiTheme="minorHAnsi" w:cstheme="minorHAnsi"/>
          <w:sz w:val="16"/>
        </w:rPr>
        <w:t xml:space="preserve"> of </w:t>
      </w:r>
      <w:r w:rsidRPr="00A24C9D">
        <w:rPr>
          <w:rStyle w:val="StyleUnderline"/>
          <w:rFonts w:asciiTheme="minorHAnsi" w:hAnsiTheme="minorHAnsi" w:cstheme="minorHAnsi"/>
          <w:highlight w:val="cyan"/>
        </w:rPr>
        <w:t xml:space="preserve">the world </w:t>
      </w:r>
      <w:r w:rsidRPr="00A24C9D">
        <w:rPr>
          <w:rStyle w:val="Emphasis"/>
          <w:rFonts w:asciiTheme="minorHAnsi" w:hAnsiTheme="minorHAnsi" w:cstheme="minorHAnsi"/>
          <w:highlight w:val="cyan"/>
        </w:rPr>
        <w:t>unlivable</w:t>
      </w:r>
      <w:r w:rsidRPr="00A24C9D">
        <w:rPr>
          <w:rFonts w:asciiTheme="minorHAnsi" w:hAnsiTheme="minorHAnsi" w:cstheme="minorHAnsi"/>
          <w:sz w:val="16"/>
        </w:rPr>
        <w:t>, cannot be ruled out. Even if the climate catastrophe does not result in extinction, the scale of death and suffering would be incredibly high, and ultimately a threat to national security and prosperity.</w:t>
      </w:r>
    </w:p>
    <w:p w14:paraId="33B7739F"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The second challenge is uncertainty around how these risks unfold, how likely the scenarios are, and when the risks could occur. Such ambiguity makes these problems hard to analyze and devote policy resources towards. </w:t>
      </w:r>
      <w:r w:rsidRPr="00A24C9D">
        <w:rPr>
          <w:rStyle w:val="Emphasis"/>
          <w:rFonts w:asciiTheme="minorHAnsi" w:hAnsiTheme="minorHAnsi" w:cstheme="minorHAnsi"/>
        </w:rPr>
        <w:t>Intel</w:t>
      </w:r>
      <w:r w:rsidRPr="00A24C9D">
        <w:rPr>
          <w:rFonts w:asciiTheme="minorHAnsi" w:hAnsiTheme="minorHAnsi" w:cstheme="minorHAnsi"/>
          <w:sz w:val="16"/>
        </w:rPr>
        <w:t xml:space="preserve">ligence </w:t>
      </w:r>
      <w:r w:rsidRPr="00A24C9D">
        <w:rPr>
          <w:rStyle w:val="Emphasis"/>
          <w:rFonts w:asciiTheme="minorHAnsi" w:hAnsiTheme="minorHAnsi" w:cstheme="minorHAnsi"/>
        </w:rPr>
        <w:t>communities</w:t>
      </w:r>
      <w:r w:rsidRPr="00A24C9D">
        <w:rPr>
          <w:rFonts w:asciiTheme="minorHAnsi" w:hAnsiTheme="minorHAnsi" w:cstheme="minorHAnsi"/>
          <w:sz w:val="16"/>
        </w:rPr>
        <w:t xml:space="preserve">, however, </w:t>
      </w:r>
      <w:r w:rsidRPr="00A24C9D">
        <w:rPr>
          <w:rStyle w:val="StyleUnderline"/>
          <w:rFonts w:asciiTheme="minorHAnsi" w:hAnsiTheme="minorHAnsi" w:cstheme="minorHAnsi"/>
        </w:rPr>
        <w:t>can help policy makers navigate this uncertainty</w:t>
      </w:r>
      <w:r w:rsidRPr="00A24C9D">
        <w:rPr>
          <w:rFonts w:asciiTheme="minorHAnsi" w:hAnsiTheme="minorHAnsi" w:cstheme="minorHAnsi"/>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FDB76B3"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16585FF"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6ED260B9" w14:textId="77777777" w:rsidR="00970B62" w:rsidRPr="00A24C9D" w:rsidRDefault="00970B62" w:rsidP="00970B62">
      <w:pPr>
        <w:rPr>
          <w:rStyle w:val="StyleUnderline"/>
          <w:rFonts w:asciiTheme="minorHAnsi" w:hAnsiTheme="minorHAnsi" w:cstheme="minorHAnsi"/>
        </w:rPr>
      </w:pPr>
      <w:r w:rsidRPr="00A24C9D">
        <w:rPr>
          <w:rFonts w:asciiTheme="minorHAnsi" w:hAnsiTheme="minorHAnsi" w:cstheme="minorHAnsi"/>
          <w:sz w:val="16"/>
        </w:rPr>
        <w:t xml:space="preserve">For example, advances in </w:t>
      </w:r>
      <w:r w:rsidRPr="00A24C9D">
        <w:rPr>
          <w:rStyle w:val="Emphasis"/>
          <w:rFonts w:asciiTheme="minorHAnsi" w:hAnsiTheme="minorHAnsi" w:cstheme="minorHAnsi"/>
          <w:highlight w:val="cyan"/>
        </w:rPr>
        <w:t>synthetic biology</w:t>
      </w:r>
      <w:r w:rsidRPr="00A24C9D">
        <w:rPr>
          <w:rStyle w:val="StyleUnderline"/>
          <w:rFonts w:asciiTheme="minorHAnsi" w:hAnsiTheme="minorHAnsi" w:cstheme="minorHAnsi"/>
          <w:highlight w:val="cyan"/>
        </w:rPr>
        <w:t xml:space="preserve"> could</w:t>
      </w:r>
      <w:r w:rsidRPr="00A24C9D">
        <w:rPr>
          <w:rFonts w:asciiTheme="minorHAnsi" w:hAnsiTheme="minorHAnsi" w:cstheme="minorHAnsi"/>
          <w:sz w:val="16"/>
        </w:rPr>
        <w:t xml:space="preserve"> eventually </w:t>
      </w:r>
      <w:r w:rsidRPr="00A24C9D">
        <w:rPr>
          <w:rStyle w:val="StyleUnderline"/>
          <w:rFonts w:asciiTheme="minorHAnsi" w:hAnsiTheme="minorHAnsi" w:cstheme="minorHAnsi"/>
          <w:highlight w:val="cyan"/>
        </w:rPr>
        <w:t>make</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modification of</w:t>
      </w:r>
      <w:r w:rsidRPr="00A24C9D">
        <w:rPr>
          <w:rStyle w:val="StyleUnderline"/>
          <w:rFonts w:asciiTheme="minorHAnsi" w:hAnsiTheme="minorHAnsi" w:cstheme="minorHAnsi"/>
        </w:rPr>
        <w:t xml:space="preserve"> dangerous </w:t>
      </w:r>
      <w:r w:rsidRPr="00A24C9D">
        <w:rPr>
          <w:rStyle w:val="Emphasis"/>
          <w:rFonts w:asciiTheme="minorHAnsi" w:hAnsiTheme="minorHAnsi" w:cstheme="minorHAnsi"/>
          <w:highlight w:val="cyan"/>
        </w:rPr>
        <w:t>pathogens</w:t>
      </w:r>
      <w:r w:rsidRPr="00A24C9D">
        <w:rPr>
          <w:rStyle w:val="StyleUnderline"/>
          <w:rFonts w:asciiTheme="minorHAnsi" w:hAnsiTheme="minorHAnsi" w:cstheme="minorHAnsi"/>
        </w:rPr>
        <w:t xml:space="preserve"> more </w:t>
      </w:r>
      <w:r w:rsidRPr="00A24C9D">
        <w:rPr>
          <w:rStyle w:val="StyleUnderline"/>
          <w:rFonts w:asciiTheme="minorHAnsi" w:hAnsiTheme="minorHAnsi" w:cstheme="minorHAnsi"/>
          <w:highlight w:val="cyan"/>
        </w:rPr>
        <w:t>accessible</w:t>
      </w:r>
      <w:r w:rsidRPr="00A24C9D">
        <w:rPr>
          <w:rFonts w:asciiTheme="minorHAnsi" w:hAnsiTheme="minorHAnsi" w:cstheme="minorHAnsi"/>
          <w:sz w:val="16"/>
        </w:rPr>
        <w:t xml:space="preserve">. This could mean that </w:t>
      </w:r>
      <w:r w:rsidRPr="00A24C9D">
        <w:rPr>
          <w:rStyle w:val="StyleUnderline"/>
          <w:rFonts w:asciiTheme="minorHAnsi" w:hAnsiTheme="minorHAnsi" w:cstheme="minorHAnsi"/>
        </w:rPr>
        <w:t>malicious actors could</w:t>
      </w:r>
      <w:r w:rsidRPr="00A24C9D">
        <w:rPr>
          <w:rFonts w:asciiTheme="minorHAnsi" w:hAnsiTheme="minorHAnsi" w:cstheme="minorHAnsi"/>
          <w:sz w:val="16"/>
        </w:rPr>
        <w:t xml:space="preserve"> increasingly </w:t>
      </w:r>
      <w:r w:rsidRPr="00A24C9D">
        <w:rPr>
          <w:rStyle w:val="Emphasis"/>
          <w:rFonts w:asciiTheme="minorHAnsi" w:hAnsiTheme="minorHAnsi" w:cstheme="minorHAnsi"/>
        </w:rPr>
        <w:t>develop bioweapons</w:t>
      </w:r>
      <w:r w:rsidRPr="00A24C9D">
        <w:rPr>
          <w:rFonts w:asciiTheme="minorHAnsi" w:hAnsiTheme="minorHAnsi" w:cstheme="minorHAnsi"/>
          <w:sz w:val="16"/>
        </w:rPr>
        <w:t xml:space="preserve"> </w:t>
      </w:r>
      <w:r w:rsidRPr="00A24C9D">
        <w:rPr>
          <w:rStyle w:val="StyleUnderline"/>
          <w:rFonts w:asciiTheme="minorHAnsi" w:hAnsiTheme="minorHAnsi" w:cstheme="minorHAnsi"/>
        </w:rPr>
        <w:t>due to the reduced education</w:t>
      </w:r>
      <w:r w:rsidRPr="00A24C9D">
        <w:rPr>
          <w:rFonts w:asciiTheme="minorHAnsi" w:hAnsiTheme="minorHAnsi" w:cstheme="minorHAnsi"/>
          <w:sz w:val="16"/>
        </w:rPr>
        <w:t xml:space="preserve">, training, cost, time, </w:t>
      </w:r>
      <w:r w:rsidRPr="00A24C9D">
        <w:rPr>
          <w:rStyle w:val="StyleUnderline"/>
          <w:rFonts w:asciiTheme="minorHAnsi" w:hAnsiTheme="minorHAnsi" w:cstheme="minorHAnsi"/>
        </w:rPr>
        <w:t>and equipment thresholds required to modify and employ pathogens.</w:t>
      </w:r>
    </w:p>
    <w:p w14:paraId="17D5984A"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Artificial intelligence also brings its own risks. Current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systems </w:t>
      </w:r>
      <w:r w:rsidRPr="00A24C9D">
        <w:rPr>
          <w:rStyle w:val="StyleUnderline"/>
          <w:rFonts w:asciiTheme="minorHAnsi" w:hAnsiTheme="minorHAnsi" w:cstheme="minorHAnsi"/>
          <w:highlight w:val="cyan"/>
        </w:rPr>
        <w:t xml:space="preserve">pose risks of </w:t>
      </w:r>
      <w:r w:rsidRPr="00A24C9D">
        <w:rPr>
          <w:rStyle w:val="Emphasis"/>
          <w:rFonts w:asciiTheme="minorHAnsi" w:hAnsiTheme="minorHAnsi" w:cstheme="minorHAnsi"/>
          <w:highlight w:val="cyan"/>
        </w:rPr>
        <w:t>accidents</w:t>
      </w:r>
      <w:r w:rsidRPr="00A24C9D">
        <w:rPr>
          <w:rFonts w:asciiTheme="minorHAnsi" w:hAnsiTheme="minorHAnsi" w:cstheme="minorHAnsi"/>
          <w:sz w:val="16"/>
        </w:rPr>
        <w:t xml:space="preserve">, </w:t>
      </w:r>
      <w:r w:rsidRPr="00A24C9D">
        <w:rPr>
          <w:rStyle w:val="Emphasis"/>
          <w:rFonts w:asciiTheme="minorHAnsi" w:hAnsiTheme="minorHAnsi" w:cstheme="minorHAnsi"/>
        </w:rPr>
        <w:t>malicious use</w:t>
      </w:r>
      <w:r w:rsidRPr="00A24C9D">
        <w:rPr>
          <w:rFonts w:asciiTheme="minorHAnsi" w:hAnsiTheme="minorHAnsi" w:cstheme="minorHAnsi"/>
          <w:sz w:val="16"/>
        </w:rPr>
        <w:t xml:space="preserve"> by terrorists and rogue states, </w:t>
      </w:r>
      <w:r w:rsidRPr="00A24C9D">
        <w:rPr>
          <w:rStyle w:val="StyleUnderline"/>
          <w:rFonts w:asciiTheme="minorHAnsi" w:hAnsiTheme="minorHAnsi" w:cstheme="minorHAnsi"/>
          <w:highlight w:val="cyan"/>
        </w:rPr>
        <w:t>and</w:t>
      </w:r>
      <w:r w:rsidRPr="00A24C9D">
        <w:rPr>
          <w:rFonts w:asciiTheme="minorHAnsi" w:hAnsiTheme="minorHAnsi" w:cstheme="minorHAnsi"/>
          <w:sz w:val="16"/>
        </w:rPr>
        <w:t xml:space="preserve"> systemic risks, such as </w:t>
      </w:r>
      <w:r w:rsidRPr="00A24C9D">
        <w:rPr>
          <w:rStyle w:val="Emphasis"/>
          <w:rFonts w:asciiTheme="minorHAnsi" w:hAnsiTheme="minorHAnsi" w:cstheme="minorHAnsi"/>
        </w:rPr>
        <w:t>unstable</w:t>
      </w:r>
      <w:r w:rsidRPr="00A24C9D">
        <w:rPr>
          <w:rFonts w:asciiTheme="minorHAnsi" w:hAnsiTheme="minorHAnsi" w:cstheme="minorHAnsi"/>
          <w:sz w:val="16"/>
        </w:rPr>
        <w:t xml:space="preserve"> escalation </w:t>
      </w:r>
      <w:r w:rsidRPr="00A24C9D">
        <w:rPr>
          <w:rStyle w:val="StyleUnderline"/>
          <w:rFonts w:asciiTheme="minorHAnsi" w:hAnsiTheme="minorHAnsi" w:cstheme="minorHAnsi"/>
        </w:rPr>
        <w:t xml:space="preserve">in a </w:t>
      </w:r>
      <w:r>
        <w:rPr>
          <w:rFonts w:asciiTheme="minorHAnsi" w:hAnsiTheme="minorHAnsi" w:cstheme="minorHAnsi"/>
          <w:sz w:val="16"/>
        </w:rPr>
        <w:t>“</w:t>
      </w:r>
      <w:r w:rsidRPr="00A24C9D">
        <w:rPr>
          <w:rStyle w:val="Emphasis"/>
          <w:rFonts w:asciiTheme="minorHAnsi" w:hAnsiTheme="minorHAnsi" w:cstheme="minorHAnsi"/>
          <w:highlight w:val="cyan"/>
        </w:rPr>
        <w:t>flash war</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or a sudden military offensive.</w:t>
      </w:r>
    </w:p>
    <w:p w14:paraId="784004C1"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A24C9D">
        <w:rPr>
          <w:rStyle w:val="Emphasis"/>
          <w:rFonts w:asciiTheme="minorHAnsi" w:hAnsiTheme="minorHAnsi" w:cstheme="minorHAnsi"/>
        </w:rPr>
        <w:t>a</w:t>
      </w:r>
      <w:r w:rsidRPr="00A24C9D">
        <w:rPr>
          <w:rFonts w:asciiTheme="minorHAnsi" w:hAnsiTheme="minorHAnsi" w:cstheme="minorHAnsi"/>
          <w:sz w:val="16"/>
        </w:rPr>
        <w:t xml:space="preserve">rtificial </w:t>
      </w:r>
      <w:r w:rsidRPr="00A24C9D">
        <w:rPr>
          <w:rStyle w:val="Emphasis"/>
          <w:rFonts w:asciiTheme="minorHAnsi" w:hAnsiTheme="minorHAnsi" w:cstheme="minorHAnsi"/>
        </w:rPr>
        <w:t>i</w:t>
      </w:r>
      <w:r w:rsidRPr="00A24C9D">
        <w:rPr>
          <w:rFonts w:asciiTheme="minorHAnsi" w:hAnsiTheme="minorHAnsi" w:cstheme="minorHAnsi"/>
          <w:sz w:val="16"/>
        </w:rPr>
        <w:t xml:space="preserve">ntelligence </w:t>
      </w:r>
      <w:r w:rsidRPr="00A24C9D">
        <w:rPr>
          <w:rStyle w:val="StyleUnderline"/>
          <w:rFonts w:asciiTheme="minorHAnsi" w:hAnsiTheme="minorHAnsi" w:cstheme="minorHAnsi"/>
        </w:rPr>
        <w:t xml:space="preserve">integrated into </w:t>
      </w:r>
      <w:r w:rsidRPr="00A24C9D">
        <w:rPr>
          <w:rStyle w:val="Emphasis"/>
          <w:rFonts w:asciiTheme="minorHAnsi" w:hAnsiTheme="minorHAnsi" w:cstheme="minorHAnsi"/>
        </w:rPr>
        <w:t>nuc</w:t>
      </w:r>
      <w:r w:rsidRPr="00A24C9D">
        <w:rPr>
          <w:rFonts w:asciiTheme="minorHAnsi" w:hAnsiTheme="minorHAnsi" w:cstheme="minorHAnsi"/>
          <w:sz w:val="16"/>
        </w:rPr>
        <w:t>lear weapons system</w:t>
      </w:r>
      <w:r w:rsidRPr="00A24C9D">
        <w:rPr>
          <w:rStyle w:val="Emphasis"/>
          <w:rFonts w:asciiTheme="minorHAnsi" w:hAnsiTheme="minorHAnsi" w:cstheme="minorHAnsi"/>
        </w:rPr>
        <w:t>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could </w:t>
      </w:r>
      <w:r w:rsidRPr="00A24C9D">
        <w:rPr>
          <w:rStyle w:val="Emphasis"/>
          <w:rFonts w:asciiTheme="minorHAnsi" w:hAnsiTheme="minorHAnsi" w:cstheme="minorHAnsi"/>
        </w:rPr>
        <w:t>destabilize</w:t>
      </w:r>
      <w:r w:rsidRPr="00A24C9D">
        <w:rPr>
          <w:rFonts w:asciiTheme="minorHAnsi" w:hAnsiTheme="minorHAnsi" w:cstheme="minorHAnsi"/>
          <w:sz w:val="16"/>
        </w:rPr>
        <w:t xml:space="preserve"> nuclear </w:t>
      </w:r>
      <w:r w:rsidRPr="00A24C9D">
        <w:rPr>
          <w:rStyle w:val="Emphasis"/>
          <w:rFonts w:asciiTheme="minorHAnsi" w:hAnsiTheme="minorHAnsi" w:cstheme="minorHAnsi"/>
        </w:rPr>
        <w:t>stability</w:t>
      </w:r>
      <w:r w:rsidRPr="00A24C9D">
        <w:rPr>
          <w:rFonts w:asciiTheme="minorHAnsi" w:hAnsiTheme="minorHAnsi" w:cstheme="minorHAnsi"/>
          <w:sz w:val="16"/>
        </w:rPr>
        <w:t xml:space="preserve"> and deterrence arrangements.</w:t>
      </w:r>
    </w:p>
    <w:p w14:paraId="4B0350F4" w14:textId="77777777" w:rsidR="00970B62" w:rsidRPr="00A24C9D" w:rsidRDefault="00970B62" w:rsidP="00970B62">
      <w:pPr>
        <w:rPr>
          <w:rStyle w:val="StyleUnderline"/>
          <w:rFonts w:asciiTheme="minorHAnsi" w:hAnsiTheme="minorHAnsi" w:cstheme="minorHAnsi"/>
        </w:rPr>
      </w:pPr>
      <w:r w:rsidRPr="00A24C9D">
        <w:rPr>
          <w:rFonts w:asciiTheme="minorHAnsi" w:hAnsiTheme="minorHAnsi" w:cstheme="minorHAnsi"/>
          <w:sz w:val="16"/>
        </w:rPr>
        <w:t xml:space="preserve">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w:t>
      </w:r>
      <w:r w:rsidRPr="00A24C9D">
        <w:rPr>
          <w:rStyle w:val="StyleUnderline"/>
          <w:rFonts w:asciiTheme="minorHAnsi" w:hAnsiTheme="minorHAnsi" w:cstheme="minorHAnsi"/>
        </w:rPr>
        <w:t xml:space="preserve">intelligence can support innovative approaches to </w:t>
      </w:r>
      <w:r w:rsidRPr="00A24C9D">
        <w:rPr>
          <w:rStyle w:val="Emphasis"/>
          <w:rFonts w:asciiTheme="minorHAnsi" w:hAnsiTheme="minorHAnsi" w:cstheme="minorHAnsi"/>
        </w:rPr>
        <w:t>reducing the risks</w:t>
      </w:r>
      <w:r w:rsidRPr="00A24C9D">
        <w:rPr>
          <w:rStyle w:val="StyleUnderline"/>
          <w:rFonts w:asciiTheme="minorHAnsi" w:hAnsiTheme="minorHAnsi" w:cstheme="minorHAnsi"/>
        </w:rPr>
        <w:t>.</w:t>
      </w:r>
    </w:p>
    <w:p w14:paraId="59458FC2"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5CA8EDA0"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Previous intelligence failures have arisen from a perfect storm of problems: politicization, bureaucratic obstacles, poor evaluation of sources, faulty assumptions, cognitive biases, gaps in information, and poor interagency communication.</w:t>
      </w:r>
    </w:p>
    <w:p w14:paraId="57B0FF65"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In the case of existential risk, three key gaps are stopping intelligence agencies from allocating effort that is commensurate with the risk: lack of responsibility, insufficient resources, and inadequate relationships.</w:t>
      </w:r>
    </w:p>
    <w:p w14:paraId="3C42B197"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Filling these gaps will be critical to avoiding an intelligence failure of existential proportions.</w:t>
      </w:r>
    </w:p>
    <w:p w14:paraId="65A3B6E9"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54ACE64E"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080C1A20"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535304A8"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 xml:space="preserve">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w:t>
      </w:r>
      <w:r>
        <w:rPr>
          <w:rFonts w:asciiTheme="minorHAnsi" w:hAnsiTheme="minorHAnsi" w:cstheme="minorHAnsi"/>
          <w:sz w:val="12"/>
          <w:szCs w:val="12"/>
        </w:rPr>
        <w:t>“</w:t>
      </w:r>
      <w:r w:rsidRPr="00A24C9D">
        <w:rPr>
          <w:rFonts w:asciiTheme="minorHAnsi" w:hAnsiTheme="minorHAnsi" w:cstheme="minorHAnsi"/>
          <w:sz w:val="12"/>
          <w:szCs w:val="12"/>
        </w:rPr>
        <w:t>low-probability, catastrophic-impact events.</w:t>
      </w:r>
      <w:r>
        <w:rPr>
          <w:rFonts w:asciiTheme="minorHAnsi" w:hAnsiTheme="minorHAnsi" w:cstheme="minorHAnsi"/>
          <w:sz w:val="12"/>
          <w:szCs w:val="12"/>
        </w:rPr>
        <w:t>”</w:t>
      </w:r>
    </w:p>
    <w:p w14:paraId="32E6825D"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These risks, however, will continue to be neglected without explicit guidance, whether through a national security strategy, intelligence strategy and policy, or strict direction from policy customers.</w:t>
      </w:r>
    </w:p>
    <w:p w14:paraId="502401C0"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10640609" w14:textId="77777777" w:rsidR="00970B62" w:rsidRPr="00A24C9D" w:rsidRDefault="00970B62" w:rsidP="00970B62">
      <w:pPr>
        <w:rPr>
          <w:rFonts w:asciiTheme="minorHAnsi" w:hAnsiTheme="minorHAnsi" w:cstheme="minorHAnsi"/>
          <w:sz w:val="12"/>
          <w:szCs w:val="12"/>
        </w:rPr>
      </w:pPr>
      <w:r w:rsidRPr="00A24C9D">
        <w:rPr>
          <w:rFonts w:asciiTheme="minorHAnsi" w:hAnsiTheme="minorHAnsi" w:cstheme="minorHAnsi"/>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68482E3B"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Raw dollars and people are not the only issues. The investigation of existential threats requires expertise that is of high caliber and from across the disciplinary spectrum. </w:t>
      </w:r>
      <w:r w:rsidRPr="00A24C9D">
        <w:rPr>
          <w:rStyle w:val="Emphasis"/>
          <w:rFonts w:asciiTheme="minorHAnsi" w:hAnsiTheme="minorHAnsi" w:cstheme="minorHAnsi"/>
        </w:rPr>
        <w:t>Intel</w:t>
      </w:r>
      <w:r w:rsidRPr="00A24C9D">
        <w:rPr>
          <w:rFonts w:asciiTheme="minorHAnsi" w:hAnsiTheme="minorHAnsi" w:cstheme="minorHAnsi"/>
          <w:sz w:val="16"/>
        </w:rPr>
        <w:t xml:space="preserve">ligence analysis </w:t>
      </w:r>
      <w:r w:rsidRPr="00A24C9D">
        <w:rPr>
          <w:rStyle w:val="Emphasis"/>
          <w:rFonts w:asciiTheme="minorHAnsi" w:hAnsiTheme="minorHAnsi" w:cstheme="minorHAnsi"/>
        </w:rPr>
        <w:t>organizations</w:t>
      </w:r>
      <w:r w:rsidRPr="00A24C9D">
        <w:rPr>
          <w:rFonts w:asciiTheme="minorHAnsi" w:hAnsiTheme="minorHAnsi" w:cstheme="minorHAnsi"/>
          <w:sz w:val="16"/>
        </w:rPr>
        <w:t>—such as the Central Intelligence Agency and Defense Intelligence Agency in the United States, or the Joint Intelligence Organisation in the United Kingdom—</w:t>
      </w:r>
      <w:r w:rsidRPr="00A24C9D">
        <w:rPr>
          <w:rStyle w:val="StyleUnderline"/>
          <w:rFonts w:asciiTheme="minorHAnsi" w:hAnsiTheme="minorHAnsi" w:cstheme="minorHAnsi"/>
        </w:rPr>
        <w:t xml:space="preserve">are </w:t>
      </w:r>
      <w:r w:rsidRPr="00A24C9D">
        <w:rPr>
          <w:rStyle w:val="Emphasis"/>
          <w:rFonts w:asciiTheme="minorHAnsi" w:hAnsiTheme="minorHAnsi" w:cstheme="minorHAnsi"/>
        </w:rPr>
        <w:t>central</w:t>
      </w:r>
      <w:r w:rsidRPr="00A24C9D">
        <w:rPr>
          <w:rFonts w:asciiTheme="minorHAnsi" w:hAnsiTheme="minorHAnsi" w:cstheme="minorHAnsi"/>
          <w:sz w:val="16"/>
        </w:rPr>
        <w:t xml:space="preserve"> to this effort. </w:t>
      </w:r>
      <w:r w:rsidRPr="00A24C9D">
        <w:rPr>
          <w:rStyle w:val="StyleUnderline"/>
          <w:rFonts w:asciiTheme="minorHAnsi" w:hAnsiTheme="minorHAnsi" w:cstheme="minorHAnsi"/>
        </w:rPr>
        <w:t xml:space="preserve">They have the ability to </w:t>
      </w:r>
      <w:r w:rsidRPr="00A24C9D">
        <w:rPr>
          <w:rStyle w:val="Emphasis"/>
          <w:rFonts w:asciiTheme="minorHAnsi" w:hAnsiTheme="minorHAnsi" w:cstheme="minorHAnsi"/>
        </w:rPr>
        <w:t>develop</w:t>
      </w:r>
      <w:r w:rsidRPr="00A24C9D">
        <w:rPr>
          <w:rStyle w:val="StyleUnderline"/>
          <w:rFonts w:asciiTheme="minorHAnsi" w:hAnsiTheme="minorHAnsi" w:cstheme="minorHAnsi"/>
        </w:rPr>
        <w:t xml:space="preserve">, maintain, and </w:t>
      </w:r>
      <w:r w:rsidRPr="00A24C9D">
        <w:rPr>
          <w:rStyle w:val="Emphasis"/>
          <w:rFonts w:asciiTheme="minorHAnsi" w:hAnsiTheme="minorHAnsi" w:cstheme="minorHAnsi"/>
        </w:rPr>
        <w:t>integrate</w:t>
      </w:r>
      <w:r w:rsidRPr="00A24C9D">
        <w:rPr>
          <w:rFonts w:asciiTheme="minorHAnsi" w:hAnsiTheme="minorHAnsi" w:cstheme="minorHAnsi"/>
          <w:sz w:val="16"/>
        </w:rPr>
        <w:t xml:space="preserve"> the various </w:t>
      </w:r>
      <w:r w:rsidRPr="00A24C9D">
        <w:rPr>
          <w:rStyle w:val="Emphasis"/>
          <w:rFonts w:asciiTheme="minorHAnsi" w:hAnsiTheme="minorHAnsi" w:cstheme="minorHAnsi"/>
        </w:rPr>
        <w:t>expertise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They can set up new or different </w:t>
      </w:r>
      <w:r w:rsidRPr="00A24C9D">
        <w:rPr>
          <w:rStyle w:val="Emphasis"/>
          <w:rFonts w:asciiTheme="minorHAnsi" w:hAnsiTheme="minorHAnsi" w:cstheme="minorHAnsi"/>
        </w:rPr>
        <w:t>collection requirements</w:t>
      </w:r>
      <w:r w:rsidRPr="00A24C9D">
        <w:rPr>
          <w:rStyle w:val="StyleUnderline"/>
          <w:rFonts w:asciiTheme="minorHAnsi" w:hAnsiTheme="minorHAnsi" w:cstheme="minorHAnsi"/>
        </w:rPr>
        <w:t xml:space="preserve"> to ensure that the intelligence being gathered can </w:t>
      </w:r>
      <w:r w:rsidRPr="00A24C9D">
        <w:rPr>
          <w:rStyle w:val="Emphasis"/>
          <w:rFonts w:asciiTheme="minorHAnsi" w:hAnsiTheme="minorHAnsi" w:cstheme="minorHAnsi"/>
        </w:rPr>
        <w:t>best inform</w:t>
      </w:r>
      <w:r w:rsidRPr="00A24C9D">
        <w:rPr>
          <w:rStyle w:val="StyleUnderline"/>
          <w:rFonts w:asciiTheme="minorHAnsi" w:hAnsiTheme="minorHAnsi" w:cstheme="minorHAnsi"/>
        </w:rPr>
        <w:t xml:space="preserve"> the analysis</w:t>
      </w:r>
      <w:r w:rsidRPr="00A24C9D">
        <w:rPr>
          <w:rFonts w:asciiTheme="minorHAnsi" w:hAnsiTheme="minorHAnsi" w:cstheme="minorHAnsi"/>
          <w:sz w:val="16"/>
        </w:rPr>
        <w:t>. When provided the appropriate scope, the analysts should have the time and tradecraft to draw together all sources of intelligence to provide insight to senior policymakers.</w:t>
      </w:r>
    </w:p>
    <w:p w14:paraId="342278A8" w14:textId="77777777" w:rsidR="00970B62" w:rsidRPr="00A24C9D" w:rsidRDefault="00970B62" w:rsidP="00970B62">
      <w:pPr>
        <w:rPr>
          <w:rFonts w:asciiTheme="minorHAnsi" w:hAnsiTheme="minorHAnsi" w:cstheme="minorHAnsi"/>
          <w:sz w:val="12"/>
          <w:szCs w:val="18"/>
        </w:rPr>
      </w:pPr>
      <w:r w:rsidRPr="00A24C9D">
        <w:rPr>
          <w:rFonts w:asciiTheme="minorHAnsi" w:hAnsiTheme="minorHAnsi" w:cstheme="minorHAnsi"/>
          <w:sz w:val="12"/>
          <w:szCs w:val="18"/>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97B9C1A" w14:textId="77777777" w:rsidR="00970B62" w:rsidRPr="00A24C9D" w:rsidRDefault="00970B62" w:rsidP="00970B62">
      <w:pPr>
        <w:rPr>
          <w:rFonts w:asciiTheme="minorHAnsi" w:hAnsiTheme="minorHAnsi" w:cstheme="minorHAnsi"/>
          <w:sz w:val="12"/>
          <w:szCs w:val="18"/>
        </w:rPr>
      </w:pPr>
      <w:r w:rsidRPr="00A24C9D">
        <w:rPr>
          <w:rFonts w:asciiTheme="minorHAnsi" w:hAnsiTheme="minorHAnsi" w:cstheme="minorHAnsi"/>
          <w:sz w:val="12"/>
          <w:szCs w:val="18"/>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06204779" w14:textId="77777777" w:rsidR="00970B62" w:rsidRPr="00A24C9D" w:rsidRDefault="00970B62" w:rsidP="00970B62">
      <w:pPr>
        <w:rPr>
          <w:rFonts w:asciiTheme="minorHAnsi" w:hAnsiTheme="minorHAnsi" w:cstheme="minorHAnsi"/>
          <w:sz w:val="12"/>
          <w:szCs w:val="18"/>
        </w:rPr>
      </w:pPr>
      <w:r w:rsidRPr="00A24C9D">
        <w:rPr>
          <w:rFonts w:asciiTheme="minorHAnsi" w:hAnsiTheme="minorHAnsi" w:cstheme="minorHAnsi"/>
          <w:sz w:val="12"/>
          <w:szCs w:val="18"/>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1F629F03" w14:textId="77777777" w:rsidR="00970B62" w:rsidRPr="00A24C9D" w:rsidRDefault="00970B62" w:rsidP="00970B62">
      <w:pPr>
        <w:rPr>
          <w:rFonts w:asciiTheme="minorHAnsi" w:hAnsiTheme="minorHAnsi" w:cstheme="minorHAnsi"/>
          <w:sz w:val="12"/>
          <w:szCs w:val="18"/>
        </w:rPr>
      </w:pPr>
      <w:r>
        <w:rPr>
          <w:rFonts w:asciiTheme="minorHAnsi" w:hAnsiTheme="minorHAnsi" w:cstheme="minorHAnsi"/>
          <w:sz w:val="12"/>
          <w:szCs w:val="18"/>
        </w:rPr>
        <w:t>“</w:t>
      </w:r>
      <w:r w:rsidRPr="00A24C9D">
        <w:rPr>
          <w:rFonts w:asciiTheme="minorHAnsi" w:hAnsiTheme="minorHAnsi" w:cstheme="minorHAnsi"/>
          <w:sz w:val="12"/>
          <w:szCs w:val="18"/>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r>
        <w:rPr>
          <w:rFonts w:asciiTheme="minorHAnsi" w:hAnsiTheme="minorHAnsi" w:cstheme="minorHAnsi"/>
          <w:sz w:val="12"/>
          <w:szCs w:val="18"/>
        </w:rPr>
        <w:t>”</w:t>
      </w:r>
    </w:p>
    <w:p w14:paraId="257AF675" w14:textId="77777777" w:rsidR="00970B62" w:rsidRPr="00A24C9D" w:rsidRDefault="00970B62" w:rsidP="00970B62">
      <w:pPr>
        <w:rPr>
          <w:rFonts w:asciiTheme="minorHAnsi" w:hAnsiTheme="minorHAnsi" w:cstheme="minorHAnsi"/>
          <w:sz w:val="12"/>
          <w:szCs w:val="18"/>
        </w:rPr>
      </w:pPr>
      <w:r w:rsidRPr="00A24C9D">
        <w:rPr>
          <w:rFonts w:asciiTheme="minorHAnsi" w:hAnsiTheme="minorHAnsi" w:cstheme="minorHAnsi"/>
          <w:sz w:val="12"/>
          <w:szCs w:val="18"/>
        </w:rPr>
        <w:t>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794D9B1A" w14:textId="77777777" w:rsidR="00970B62" w:rsidRPr="00A24C9D" w:rsidRDefault="00970B62" w:rsidP="00970B62">
      <w:pPr>
        <w:rPr>
          <w:rFonts w:asciiTheme="minorHAnsi" w:hAnsiTheme="minorHAnsi" w:cstheme="minorHAnsi"/>
          <w:sz w:val="12"/>
          <w:szCs w:val="18"/>
        </w:rPr>
      </w:pPr>
      <w:r w:rsidRPr="00A24C9D">
        <w:rPr>
          <w:rFonts w:asciiTheme="minorHAnsi" w:hAnsiTheme="minorHAnsi" w:cstheme="minorHAnsi"/>
          <w:sz w:val="12"/>
          <w:szCs w:val="18"/>
        </w:rPr>
        <w:t>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Interagency coordination is particularly critical, given the sprawling and complex nature of the issue.</w:t>
      </w:r>
    </w:p>
    <w:p w14:paraId="314421EB" w14:textId="77777777" w:rsidR="00970B62" w:rsidRPr="00A24C9D" w:rsidRDefault="00970B62" w:rsidP="00970B62">
      <w:pPr>
        <w:rPr>
          <w:rStyle w:val="StyleUnderline"/>
          <w:rFonts w:asciiTheme="minorHAnsi" w:hAnsiTheme="minorHAnsi" w:cstheme="minorHAnsi"/>
        </w:rPr>
      </w:pPr>
      <w:r w:rsidRPr="00A24C9D">
        <w:rPr>
          <w:rFonts w:asciiTheme="minorHAnsi" w:hAnsiTheme="minorHAnsi" w:cstheme="minorHAnsi"/>
          <w:sz w:val="16"/>
        </w:rPr>
        <w:t xml:space="preserve">Existential risk as an intelligence priority. </w:t>
      </w:r>
      <w:r w:rsidRPr="00A24C9D">
        <w:rPr>
          <w:rStyle w:val="StyleUnderline"/>
          <w:rFonts w:asciiTheme="minorHAnsi" w:hAnsiTheme="minorHAnsi" w:cstheme="minorHAnsi"/>
        </w:rPr>
        <w:t xml:space="preserve">Humanity cannot afford for an existential catastrophe to be an </w:t>
      </w:r>
      <w:r w:rsidRPr="00A24C9D">
        <w:rPr>
          <w:rStyle w:val="Emphasis"/>
          <w:rFonts w:asciiTheme="minorHAnsi" w:hAnsiTheme="minorHAnsi" w:cstheme="minorHAnsi"/>
        </w:rPr>
        <w:t>intel</w:t>
      </w:r>
      <w:r w:rsidRPr="00A24C9D">
        <w:rPr>
          <w:rFonts w:asciiTheme="minorHAnsi" w:hAnsiTheme="minorHAnsi" w:cstheme="minorHAnsi"/>
          <w:sz w:val="16"/>
        </w:rPr>
        <w:t xml:space="preserve">ligence </w:t>
      </w:r>
      <w:r w:rsidRPr="00A24C9D">
        <w:rPr>
          <w:rStyle w:val="Emphasis"/>
          <w:rFonts w:asciiTheme="minorHAnsi" w:hAnsiTheme="minorHAnsi" w:cstheme="minorHAnsi"/>
        </w:rPr>
        <w:t>failure</w:t>
      </w:r>
      <w:r w:rsidRPr="00A24C9D">
        <w:rPr>
          <w:rFonts w:asciiTheme="minorHAnsi" w:hAnsiTheme="minorHAnsi" w:cstheme="minorHAnsi"/>
          <w:sz w:val="16"/>
        </w:rPr>
        <w:t xml:space="preserve">. Given the proper support, </w:t>
      </w:r>
      <w:r w:rsidRPr="00A24C9D">
        <w:rPr>
          <w:rStyle w:val="Emphasis"/>
          <w:rFonts w:asciiTheme="minorHAnsi" w:hAnsiTheme="minorHAnsi" w:cstheme="minorHAnsi"/>
        </w:rPr>
        <w:t>intell</w:t>
      </w:r>
      <w:r w:rsidRPr="00A24C9D">
        <w:rPr>
          <w:rFonts w:asciiTheme="minorHAnsi" w:hAnsiTheme="minorHAnsi" w:cstheme="minorHAnsi"/>
          <w:sz w:val="16"/>
        </w:rPr>
        <w:t xml:space="preserve">igence </w:t>
      </w:r>
      <w:r w:rsidRPr="00A24C9D">
        <w:rPr>
          <w:rStyle w:val="Emphasis"/>
          <w:rFonts w:asciiTheme="minorHAnsi" w:hAnsiTheme="minorHAnsi" w:cstheme="minorHAnsi"/>
        </w:rPr>
        <w:t>communities</w:t>
      </w:r>
      <w:r w:rsidRPr="00A24C9D">
        <w:rPr>
          <w:rFonts w:asciiTheme="minorHAnsi" w:hAnsiTheme="minorHAnsi" w:cstheme="minorHAnsi"/>
          <w:sz w:val="16"/>
        </w:rPr>
        <w:t xml:space="preserve">, and particularly intelligence analysts, </w:t>
      </w:r>
      <w:r w:rsidRPr="00A24C9D">
        <w:rPr>
          <w:rStyle w:val="StyleUnderline"/>
          <w:rFonts w:asciiTheme="minorHAnsi" w:hAnsiTheme="minorHAnsi" w:cstheme="minorHAnsi"/>
        </w:rPr>
        <w:t>could play a crucial role in detecting, analyzing, and understanding threats of an existential nature.</w:t>
      </w:r>
    </w:p>
    <w:p w14:paraId="1DD5F663"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In some ways, </w:t>
      </w:r>
      <w:r w:rsidRPr="00A24C9D">
        <w:rPr>
          <w:rStyle w:val="Emphasis"/>
          <w:rFonts w:asciiTheme="minorHAnsi" w:hAnsiTheme="minorHAnsi" w:cstheme="minorHAnsi"/>
          <w:highlight w:val="cyan"/>
        </w:rPr>
        <w:t>intel</w:t>
      </w:r>
      <w:r w:rsidRPr="00A24C9D">
        <w:rPr>
          <w:rFonts w:asciiTheme="minorHAnsi" w:hAnsiTheme="minorHAnsi" w:cstheme="minorHAnsi"/>
          <w:sz w:val="16"/>
          <w:szCs w:val="16"/>
        </w:rPr>
        <w:t>l</w:t>
      </w:r>
      <w:r w:rsidRPr="00A24C9D">
        <w:rPr>
          <w:rFonts w:asciiTheme="minorHAnsi" w:hAnsiTheme="minorHAnsi" w:cstheme="minorHAnsi"/>
          <w:sz w:val="16"/>
        </w:rPr>
        <w:t xml:space="preserve">igence </w:t>
      </w:r>
      <w:r w:rsidRPr="00A24C9D">
        <w:rPr>
          <w:rStyle w:val="Emphasis"/>
          <w:rFonts w:asciiTheme="minorHAnsi" w:hAnsiTheme="minorHAnsi" w:cstheme="minorHAnsi"/>
          <w:highlight w:val="cyan"/>
        </w:rPr>
        <w:t>communities</w:t>
      </w:r>
      <w:r w:rsidRPr="00A24C9D">
        <w:rPr>
          <w:rStyle w:val="StyleUnderline"/>
          <w:rFonts w:asciiTheme="minorHAnsi" w:hAnsiTheme="minorHAnsi" w:cstheme="minorHAnsi"/>
        </w:rPr>
        <w:t xml:space="preserve"> already </w:t>
      </w:r>
      <w:r w:rsidRPr="00A24C9D">
        <w:rPr>
          <w:rStyle w:val="StyleUnderline"/>
          <w:rFonts w:asciiTheme="minorHAnsi" w:hAnsiTheme="minorHAnsi" w:cstheme="minorHAnsi"/>
          <w:highlight w:val="cyan"/>
        </w:rPr>
        <w:t xml:space="preserve">are </w:t>
      </w:r>
      <w:r w:rsidRPr="00A24C9D">
        <w:rPr>
          <w:rStyle w:val="Emphasis"/>
          <w:rFonts w:asciiTheme="minorHAnsi" w:hAnsiTheme="minorHAnsi" w:cstheme="minorHAnsi"/>
          <w:highlight w:val="cyan"/>
        </w:rPr>
        <w:t>well-positioned</w:t>
      </w:r>
      <w:r w:rsidRPr="00A24C9D">
        <w:rPr>
          <w:rFonts w:asciiTheme="minorHAnsi" w:hAnsiTheme="minorHAnsi" w:cstheme="minorHAnsi"/>
          <w:sz w:val="16"/>
        </w:rPr>
        <w:t xml:space="preserve"> to do so. </w:t>
      </w:r>
      <w:r w:rsidRPr="00A24C9D">
        <w:rPr>
          <w:rStyle w:val="StyleUnderline"/>
          <w:rFonts w:asciiTheme="minorHAnsi" w:hAnsiTheme="minorHAnsi" w:cstheme="minorHAnsi"/>
          <w:highlight w:val="cyan"/>
        </w:rPr>
        <w:t xml:space="preserve">Analysts focus on </w:t>
      </w:r>
      <w:r w:rsidRPr="00A24C9D">
        <w:rPr>
          <w:rStyle w:val="Emphasis"/>
          <w:rFonts w:asciiTheme="minorHAnsi" w:hAnsiTheme="minorHAnsi" w:cstheme="minorHAnsi"/>
          <w:highlight w:val="cyan"/>
        </w:rPr>
        <w:t>long-term</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 xml:space="preserve">uncertain </w:t>
      </w:r>
      <w:r w:rsidRPr="00A24C9D">
        <w:rPr>
          <w:rStyle w:val="Emphasis"/>
          <w:rFonts w:asciiTheme="minorHAnsi" w:hAnsiTheme="minorHAnsi" w:cstheme="minorHAnsi"/>
          <w:highlight w:val="cyan"/>
        </w:rPr>
        <w:t>events</w:t>
      </w:r>
      <w:r w:rsidRPr="00A24C9D">
        <w:rPr>
          <w:rFonts w:asciiTheme="minorHAnsi" w:hAnsiTheme="minorHAnsi" w:cstheme="minorHAnsi"/>
          <w:sz w:val="16"/>
        </w:rPr>
        <w:t xml:space="preserve">, even if those events are not the highest priority over day-to-day intelligence requirements. </w:t>
      </w:r>
      <w:r w:rsidRPr="00A24C9D">
        <w:rPr>
          <w:rStyle w:val="Emphasis"/>
          <w:rFonts w:asciiTheme="minorHAnsi" w:hAnsiTheme="minorHAnsi" w:cstheme="minorHAnsi"/>
        </w:rPr>
        <w:t>Intel</w:t>
      </w:r>
      <w:r w:rsidRPr="00A24C9D">
        <w:rPr>
          <w:rFonts w:asciiTheme="minorHAnsi" w:hAnsiTheme="minorHAnsi" w:cstheme="minorHAnsi"/>
          <w:sz w:val="16"/>
        </w:rPr>
        <w:t xml:space="preserve">ligence </w:t>
      </w:r>
      <w:r w:rsidRPr="00A24C9D">
        <w:rPr>
          <w:rStyle w:val="StyleUnderline"/>
          <w:rFonts w:asciiTheme="minorHAnsi" w:hAnsiTheme="minorHAnsi" w:cstheme="minorHAnsi"/>
        </w:rPr>
        <w:t xml:space="preserve">agencies </w:t>
      </w:r>
      <w:r w:rsidRPr="00A24C9D">
        <w:rPr>
          <w:rStyle w:val="StyleUnderline"/>
          <w:rFonts w:asciiTheme="minorHAnsi" w:hAnsiTheme="minorHAnsi" w:cstheme="minorHAnsi"/>
          <w:highlight w:val="cyan"/>
        </w:rPr>
        <w:t>are</w:t>
      </w:r>
      <w:r w:rsidRPr="00A24C9D">
        <w:rPr>
          <w:rFonts w:asciiTheme="minorHAnsi" w:hAnsiTheme="minorHAnsi" w:cstheme="minorHAnsi"/>
          <w:sz w:val="16"/>
        </w:rPr>
        <w:t xml:space="preserve"> generally </w:t>
      </w:r>
      <w:r w:rsidRPr="00A24C9D">
        <w:rPr>
          <w:rStyle w:val="Emphasis"/>
          <w:rFonts w:asciiTheme="minorHAnsi" w:hAnsiTheme="minorHAnsi" w:cstheme="minorHAnsi"/>
          <w:highlight w:val="cyan"/>
        </w:rPr>
        <w:t>highly capable</w:t>
      </w:r>
      <w:r w:rsidRPr="00A24C9D">
        <w:rPr>
          <w:rStyle w:val="StyleUnderline"/>
          <w:rFonts w:asciiTheme="minorHAnsi" w:hAnsiTheme="minorHAnsi" w:cstheme="minorHAnsi"/>
          <w:highlight w:val="cyan"/>
        </w:rPr>
        <w:t xml:space="preserve"> 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well-</w:t>
      </w:r>
      <w:r w:rsidRPr="00A24C9D">
        <w:rPr>
          <w:rStyle w:val="Emphasis"/>
          <w:rFonts w:asciiTheme="minorHAnsi" w:hAnsiTheme="minorHAnsi" w:cstheme="minorHAnsi"/>
          <w:highlight w:val="cyan"/>
        </w:rPr>
        <w:t>resourced</w:t>
      </w:r>
      <w:r w:rsidRPr="00A24C9D">
        <w:rPr>
          <w:rFonts w:asciiTheme="minorHAnsi" w:hAnsiTheme="minorHAnsi" w:cstheme="minorHAnsi"/>
          <w:sz w:val="16"/>
        </w:rPr>
        <w:t xml:space="preserve"> parts of government </w:t>
      </w:r>
      <w:r w:rsidRPr="00A24C9D">
        <w:rPr>
          <w:rStyle w:val="StyleUnderline"/>
          <w:rFonts w:asciiTheme="minorHAnsi" w:hAnsiTheme="minorHAnsi" w:cstheme="minorHAnsi"/>
          <w:highlight w:val="cyan"/>
        </w:rPr>
        <w:t xml:space="preserve">with </w:t>
      </w:r>
      <w:r w:rsidRPr="00A24C9D">
        <w:rPr>
          <w:rStyle w:val="Emphasis"/>
          <w:rFonts w:asciiTheme="minorHAnsi" w:hAnsiTheme="minorHAnsi" w:cstheme="minorHAnsi"/>
          <w:highlight w:val="cyan"/>
        </w:rPr>
        <w:t>experience</w:t>
      </w:r>
      <w:r w:rsidRPr="00A24C9D">
        <w:rPr>
          <w:rStyle w:val="StyleUnderline"/>
          <w:rFonts w:asciiTheme="minorHAnsi" w:hAnsiTheme="minorHAnsi" w:cstheme="minorHAnsi"/>
          <w:highlight w:val="cyan"/>
        </w:rPr>
        <w:t xml:space="preserve"> in assessing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complex</w:t>
      </w:r>
      <w:r w:rsidRPr="00A24C9D">
        <w:rPr>
          <w:rFonts w:asciiTheme="minorHAnsi" w:hAnsiTheme="minorHAnsi" w:cstheme="minorHAnsi"/>
          <w:sz w:val="16"/>
        </w:rPr>
        <w:t xml:space="preserve"> and </w:t>
      </w:r>
      <w:r w:rsidRPr="00A24C9D">
        <w:rPr>
          <w:rStyle w:val="Emphasis"/>
          <w:rFonts w:asciiTheme="minorHAnsi" w:hAnsiTheme="minorHAnsi" w:cstheme="minorHAnsi"/>
        </w:rPr>
        <w:t xml:space="preserve">decentralized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especially from malicious groups. </w:t>
      </w:r>
      <w:r w:rsidRPr="00A24C9D">
        <w:rPr>
          <w:rStyle w:val="StyleUnderline"/>
          <w:rFonts w:asciiTheme="minorHAnsi" w:hAnsiTheme="minorHAnsi" w:cstheme="minorHAnsi"/>
        </w:rPr>
        <w:t xml:space="preserve">Some areas of potentially </w:t>
      </w:r>
      <w:r w:rsidRPr="00A24C9D">
        <w:rPr>
          <w:rStyle w:val="Emphasis"/>
          <w:rFonts w:asciiTheme="minorHAnsi" w:hAnsiTheme="minorHAnsi" w:cstheme="minorHAnsi"/>
        </w:rPr>
        <w:t>extreme</w:t>
      </w:r>
      <w:r w:rsidRPr="00A24C9D">
        <w:rPr>
          <w:rStyle w:val="StyleUnderline"/>
          <w:rFonts w:asciiTheme="minorHAnsi" w:hAnsiTheme="minorHAnsi" w:cstheme="minorHAnsi"/>
        </w:rPr>
        <w:t xml:space="preserve"> risk, such as </w:t>
      </w:r>
      <w:r w:rsidRPr="00A24C9D">
        <w:rPr>
          <w:rStyle w:val="Emphasis"/>
          <w:rFonts w:asciiTheme="minorHAnsi" w:hAnsiTheme="minorHAnsi" w:cstheme="minorHAnsi"/>
        </w:rPr>
        <w:t>nuc</w:t>
      </w:r>
      <w:r w:rsidRPr="00A24C9D">
        <w:rPr>
          <w:rStyle w:val="StyleUnderline"/>
          <w:rFonts w:asciiTheme="minorHAnsi" w:hAnsiTheme="minorHAnsi" w:cstheme="minorHAnsi"/>
        </w:rPr>
        <w:t>lear weapon</w:t>
      </w:r>
      <w:r w:rsidRPr="00A24C9D">
        <w:rPr>
          <w:rStyle w:val="Emphasis"/>
          <w:rFonts w:asciiTheme="minorHAnsi" w:hAnsiTheme="minorHAnsi" w:cstheme="minorHAnsi"/>
        </w:rPr>
        <w:t>s</w:t>
      </w:r>
      <w:r w:rsidRPr="00A24C9D">
        <w:rPr>
          <w:rStyle w:val="StyleUnderline"/>
          <w:rFonts w:asciiTheme="minorHAnsi" w:hAnsiTheme="minorHAnsi" w:cstheme="minorHAnsi"/>
        </w:rPr>
        <w:t xml:space="preserve"> and advanced tech</w:t>
      </w:r>
      <w:r w:rsidRPr="00A24C9D">
        <w:rPr>
          <w:rFonts w:asciiTheme="minorHAnsi" w:hAnsiTheme="minorHAnsi" w:cstheme="minorHAnsi"/>
          <w:sz w:val="16"/>
        </w:rPr>
        <w:t xml:space="preserve">nologies in the hands of adversaries, </w:t>
      </w:r>
      <w:r w:rsidRPr="00A24C9D">
        <w:rPr>
          <w:rStyle w:val="StyleUnderline"/>
          <w:rFonts w:asciiTheme="minorHAnsi" w:hAnsiTheme="minorHAnsi" w:cstheme="minorHAnsi"/>
        </w:rPr>
        <w:t>are</w:t>
      </w:r>
      <w:r w:rsidRPr="00A24C9D">
        <w:rPr>
          <w:rFonts w:asciiTheme="minorHAnsi" w:hAnsiTheme="minorHAnsi" w:cstheme="minorHAnsi"/>
          <w:sz w:val="16"/>
        </w:rPr>
        <w:t xml:space="preserve"> already </w:t>
      </w:r>
      <w:r w:rsidRPr="00A24C9D">
        <w:rPr>
          <w:rStyle w:val="Emphasis"/>
          <w:rFonts w:asciiTheme="minorHAnsi" w:hAnsiTheme="minorHAnsi" w:cstheme="minorHAnsi"/>
        </w:rPr>
        <w:t>well within</w:t>
      </w:r>
      <w:r w:rsidRPr="00A24C9D">
        <w:rPr>
          <w:rStyle w:val="StyleUnderline"/>
          <w:rFonts w:asciiTheme="minorHAnsi" w:hAnsiTheme="minorHAnsi" w:cstheme="minorHAnsi"/>
        </w:rPr>
        <w:t xml:space="preserve"> the purview.</w:t>
      </w:r>
    </w:p>
    <w:p w14:paraId="3459E86A" w14:textId="77777777" w:rsidR="00970B62" w:rsidRPr="00A24C9D" w:rsidRDefault="00970B62" w:rsidP="00970B62">
      <w:pPr>
        <w:pStyle w:val="Heading4"/>
        <w:rPr>
          <w:rFonts w:cstheme="minorHAnsi"/>
        </w:rPr>
      </w:pPr>
      <w:r w:rsidRPr="00A24C9D">
        <w:rPr>
          <w:rFonts w:cstheme="minorHAnsi"/>
        </w:rPr>
        <w:t xml:space="preserve">Productivity </w:t>
      </w:r>
      <w:r>
        <w:rPr>
          <w:rFonts w:cstheme="minorHAnsi"/>
        </w:rPr>
        <w:t>is make-or-break for America’s fiscal health</w:t>
      </w:r>
      <w:r w:rsidRPr="00A24C9D">
        <w:rPr>
          <w:rFonts w:cstheme="minorHAnsi"/>
        </w:rPr>
        <w:t xml:space="preserve">. </w:t>
      </w:r>
    </w:p>
    <w:p w14:paraId="78360A0A"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Back ’24</w:t>
      </w:r>
      <w:r w:rsidRPr="00A24C9D">
        <w:rPr>
          <w:rFonts w:asciiTheme="minorHAnsi" w:hAnsiTheme="minorHAnsi" w:cstheme="minorHAnsi"/>
        </w:rPr>
        <w:t xml:space="preserve"> [Aaron quoting Jeff Schulze and Ed Yardeni; December 26; Deputy Editor of Heard on the Street, WSJ; CFA, Head of Economic and Market Strategy at ClearBridge Investments; PhD economics, President of Yardeni Research; Wall Street Journal, </w:t>
      </w:r>
      <w:r>
        <w:rPr>
          <w:rFonts w:asciiTheme="minorHAnsi" w:hAnsiTheme="minorHAnsi" w:cstheme="minorHAnsi"/>
        </w:rPr>
        <w:t>“</w:t>
      </w:r>
      <w:r w:rsidRPr="00A24C9D">
        <w:rPr>
          <w:rFonts w:asciiTheme="minorHAnsi" w:hAnsiTheme="minorHAnsi" w:cstheme="minorHAnsi"/>
        </w:rPr>
        <w:t>The U.S. Needs a Productivity Miracle. It Might Just Get One,</w:t>
      </w:r>
      <w:r>
        <w:rPr>
          <w:rFonts w:asciiTheme="minorHAnsi" w:hAnsiTheme="minorHAnsi" w:cstheme="minorHAnsi"/>
        </w:rPr>
        <w:t>”</w:t>
      </w:r>
      <w:r w:rsidRPr="00A24C9D">
        <w:rPr>
          <w:rFonts w:asciiTheme="minorHAnsi" w:hAnsiTheme="minorHAnsi" w:cstheme="minorHAnsi"/>
        </w:rPr>
        <w:t xml:space="preserve"> https://www.wsj.com/finance/investing/the-u-s-needs-a-productivity-miracle-it-might-just-get-one-c1f4f8de?st=4PoyKS&amp;reflink=article_email_share]</w:t>
      </w:r>
    </w:p>
    <w:p w14:paraId="4C2C122D"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highlight w:val="cyan"/>
        </w:rPr>
        <w:t xml:space="preserve">The U.S. could be on the </w:t>
      </w:r>
      <w:r w:rsidRPr="00A24C9D">
        <w:rPr>
          <w:rStyle w:val="Emphasis"/>
          <w:rFonts w:asciiTheme="minorHAnsi" w:hAnsiTheme="minorHAnsi" w:cstheme="minorHAnsi"/>
          <w:highlight w:val="cyan"/>
        </w:rPr>
        <w:t>cusp</w:t>
      </w:r>
      <w:r w:rsidRPr="00A24C9D">
        <w:rPr>
          <w:rStyle w:val="StyleUnderline"/>
          <w:rFonts w:asciiTheme="minorHAnsi" w:hAnsiTheme="minorHAnsi" w:cstheme="minorHAnsi"/>
          <w:highlight w:val="cyan"/>
        </w:rPr>
        <w:t xml:space="preserve"> of a </w:t>
      </w:r>
      <w:r w:rsidRPr="00A24C9D">
        <w:rPr>
          <w:rStyle w:val="Emphasis"/>
          <w:rFonts w:asciiTheme="minorHAnsi" w:hAnsiTheme="minorHAnsi" w:cstheme="minorHAnsi"/>
          <w:highlight w:val="cyan"/>
        </w:rPr>
        <w:t>productivity boom</w:t>
      </w:r>
      <w:r w:rsidRPr="00A24C9D">
        <w:rPr>
          <w:rStyle w:val="StyleUnderline"/>
          <w:rFonts w:asciiTheme="minorHAnsi" w:hAnsiTheme="minorHAnsi" w:cstheme="minorHAnsi"/>
        </w:rPr>
        <w:t xml:space="preserve"> similar to the one triggered by</w:t>
      </w:r>
      <w:r w:rsidRPr="00A24C9D">
        <w:rPr>
          <w:rFonts w:asciiTheme="minorHAnsi" w:hAnsiTheme="minorHAnsi" w:cstheme="minorHAnsi"/>
          <w:sz w:val="16"/>
        </w:rPr>
        <w:t xml:space="preserve"> </w:t>
      </w:r>
      <w:r w:rsidRPr="00A24C9D">
        <w:rPr>
          <w:rStyle w:val="Emphasis"/>
          <w:rFonts w:asciiTheme="minorHAnsi" w:hAnsiTheme="minorHAnsi" w:cstheme="minorHAnsi"/>
        </w:rPr>
        <w:t>internet tech</w:t>
      </w:r>
      <w:r w:rsidRPr="00A24C9D">
        <w:rPr>
          <w:rFonts w:asciiTheme="minorHAnsi" w:hAnsiTheme="minorHAnsi" w:cstheme="minorHAnsi"/>
          <w:sz w:val="16"/>
        </w:rPr>
        <w:t xml:space="preserve">nology in the 1990s.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outlook</w:t>
      </w:r>
      <w:r w:rsidRPr="00A24C9D">
        <w:rPr>
          <w:rStyle w:val="StyleUnderline"/>
          <w:rFonts w:asciiTheme="minorHAnsi" w:hAnsiTheme="minorHAnsi" w:cstheme="minorHAnsi"/>
          <w:highlight w:val="cyan"/>
        </w:rPr>
        <w:t xml:space="preserve"> for</w:t>
      </w:r>
      <w:r w:rsidRPr="00A24C9D">
        <w:rPr>
          <w:rStyle w:val="StyleUnderline"/>
          <w:rFonts w:asciiTheme="minorHAnsi" w:hAnsiTheme="minorHAnsi" w:cstheme="minorHAnsi"/>
        </w:rPr>
        <w:t xml:space="preserve"> the</w:t>
      </w:r>
      <w:r w:rsidRPr="00A24C9D">
        <w:rPr>
          <w:rFonts w:asciiTheme="minorHAnsi" w:hAnsiTheme="minorHAnsi" w:cstheme="minorHAnsi"/>
          <w:sz w:val="16"/>
          <w:szCs w:val="16"/>
        </w:rPr>
        <w:t xml:space="preserve">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much else</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depends</w:t>
      </w:r>
      <w:r w:rsidRPr="00A24C9D">
        <w:rPr>
          <w:rStyle w:val="StyleUnderline"/>
          <w:rFonts w:asciiTheme="minorHAnsi" w:hAnsiTheme="minorHAnsi" w:cstheme="minorHAnsi"/>
          <w:highlight w:val="cyan"/>
        </w:rPr>
        <w:t xml:space="preserve"> on it</w:t>
      </w:r>
      <w:r w:rsidRPr="00A24C9D">
        <w:rPr>
          <w:rFonts w:asciiTheme="minorHAnsi" w:hAnsiTheme="minorHAnsi" w:cstheme="minorHAnsi"/>
          <w:sz w:val="16"/>
        </w:rPr>
        <w:t xml:space="preserve">. </w:t>
      </w:r>
    </w:p>
    <w:p w14:paraId="51C21B98"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Worker </w:t>
      </w:r>
      <w:r w:rsidRPr="00A24C9D">
        <w:rPr>
          <w:rStyle w:val="Emphasis"/>
          <w:rFonts w:asciiTheme="minorHAnsi" w:hAnsiTheme="minorHAnsi" w:cstheme="minorHAnsi"/>
        </w:rPr>
        <w:t>productivity</w:t>
      </w:r>
      <w:r w:rsidRPr="00A24C9D">
        <w:rPr>
          <w:rStyle w:val="StyleUnderline"/>
          <w:rFonts w:asciiTheme="minorHAnsi" w:hAnsiTheme="minorHAnsi" w:cstheme="minorHAnsi"/>
        </w:rPr>
        <w:t xml:space="preserve"> is</w:t>
      </w:r>
      <w:r w:rsidRPr="00A24C9D">
        <w:rPr>
          <w:rFonts w:asciiTheme="minorHAnsi" w:hAnsiTheme="minorHAnsi" w:cstheme="minorHAnsi"/>
          <w:sz w:val="16"/>
        </w:rPr>
        <w:t xml:space="preserve"> regarded by economists as </w:t>
      </w:r>
      <w:r w:rsidRPr="00A24C9D">
        <w:rPr>
          <w:rStyle w:val="StyleUnderline"/>
          <w:rFonts w:asciiTheme="minorHAnsi" w:hAnsiTheme="minorHAnsi" w:cstheme="minorHAnsi"/>
        </w:rPr>
        <w:t xml:space="preserve">one of the </w:t>
      </w:r>
      <w:r w:rsidRPr="00A24C9D">
        <w:rPr>
          <w:rStyle w:val="Emphasis"/>
          <w:rFonts w:asciiTheme="minorHAnsi" w:hAnsiTheme="minorHAnsi" w:cstheme="minorHAnsi"/>
        </w:rPr>
        <w:t>most important</w:t>
      </w:r>
      <w:r w:rsidRPr="00A24C9D">
        <w:rPr>
          <w:rStyle w:val="StyleUnderline"/>
          <w:rFonts w:asciiTheme="minorHAnsi" w:hAnsiTheme="minorHAnsi" w:cstheme="minorHAnsi"/>
        </w:rPr>
        <w:t xml:space="preserve"> drivers of</w:t>
      </w:r>
      <w:r w:rsidRPr="00A24C9D">
        <w:rPr>
          <w:rFonts w:asciiTheme="minorHAnsi" w:hAnsiTheme="minorHAnsi" w:cstheme="minorHAnsi"/>
          <w:sz w:val="16"/>
        </w:rPr>
        <w:t xml:space="preserve"> long-term </w:t>
      </w:r>
      <w:r w:rsidRPr="00A24C9D">
        <w:rPr>
          <w:rStyle w:val="Emphasis"/>
          <w:rFonts w:asciiTheme="minorHAnsi" w:hAnsiTheme="minorHAnsi" w:cstheme="minorHAnsi"/>
        </w:rPr>
        <w:t>economic performance</w:t>
      </w:r>
      <w:r w:rsidRPr="00A24C9D">
        <w:rPr>
          <w:rFonts w:asciiTheme="minorHAnsi" w:hAnsiTheme="minorHAnsi" w:cstheme="minorHAnsi"/>
          <w:sz w:val="16"/>
        </w:rPr>
        <w:t xml:space="preserve">. It is essentially just the total output of the economy divided by the number of hours worked, aided by investments in technology and capital. </w:t>
      </w:r>
      <w:r w:rsidRPr="00A24C9D">
        <w:rPr>
          <w:rStyle w:val="StyleUnderline"/>
          <w:rFonts w:asciiTheme="minorHAnsi" w:hAnsiTheme="minorHAnsi" w:cstheme="minorHAnsi"/>
        </w:rPr>
        <w:t xml:space="preserve">When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rPr>
        <w:t xml:space="preserve"> is </w:t>
      </w:r>
      <w:r w:rsidRPr="00A24C9D">
        <w:rPr>
          <w:rStyle w:val="Emphasis"/>
          <w:rFonts w:asciiTheme="minorHAnsi" w:hAnsiTheme="minorHAnsi" w:cstheme="minorHAnsi"/>
        </w:rPr>
        <w:t>booming</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it </w:t>
      </w:r>
      <w:r w:rsidRPr="00A24C9D">
        <w:rPr>
          <w:rStyle w:val="StyleUnderline"/>
          <w:rFonts w:asciiTheme="minorHAnsi" w:hAnsiTheme="minorHAnsi" w:cstheme="minorHAnsi"/>
          <w:highlight w:val="cyan"/>
        </w:rPr>
        <w:t>allows the econ</w:t>
      </w:r>
      <w:r w:rsidRPr="00A24C9D">
        <w:rPr>
          <w:rFonts w:asciiTheme="minorHAnsi" w:hAnsiTheme="minorHAnsi" w:cstheme="minorHAnsi"/>
          <w:sz w:val="16"/>
        </w:rPr>
        <w:t xml:space="preserve">omy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expand</w:t>
      </w:r>
      <w:r w:rsidRPr="00A24C9D">
        <w:rPr>
          <w:rFonts w:asciiTheme="minorHAnsi" w:hAnsiTheme="minorHAnsi" w:cstheme="minorHAnsi"/>
          <w:sz w:val="16"/>
        </w:rPr>
        <w:t xml:space="preserve"> faster </w:t>
      </w:r>
      <w:r w:rsidRPr="00A24C9D">
        <w:rPr>
          <w:rStyle w:val="Emphasis"/>
          <w:rFonts w:asciiTheme="minorHAnsi" w:hAnsiTheme="minorHAnsi" w:cstheme="minorHAnsi"/>
          <w:highlight w:val="cyan"/>
        </w:rPr>
        <w:t>without</w:t>
      </w:r>
      <w:r w:rsidRPr="00A24C9D">
        <w:rPr>
          <w:rFonts w:asciiTheme="minorHAnsi" w:hAnsiTheme="minorHAnsi" w:cstheme="minorHAnsi"/>
          <w:sz w:val="16"/>
          <w:szCs w:val="16"/>
        </w:rPr>
        <w:t xml:space="preserve"> triggering </w:t>
      </w:r>
      <w:r w:rsidRPr="00A24C9D">
        <w:rPr>
          <w:rStyle w:val="StyleUnderline"/>
          <w:rFonts w:asciiTheme="minorHAnsi" w:hAnsiTheme="minorHAnsi" w:cstheme="minorHAnsi"/>
          <w:highlight w:val="cyan"/>
        </w:rPr>
        <w:t>inflation</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That has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positive </w:t>
      </w:r>
      <w:r w:rsidRPr="00A24C9D">
        <w:rPr>
          <w:rStyle w:val="Emphasis"/>
          <w:rFonts w:asciiTheme="minorHAnsi" w:hAnsiTheme="minorHAnsi" w:cstheme="minorHAnsi"/>
          <w:highlight w:val="cyan"/>
        </w:rPr>
        <w:t>knock-on</w:t>
      </w:r>
      <w:r w:rsidRPr="00A24C9D">
        <w:rPr>
          <w:rFonts w:asciiTheme="minorHAnsi" w:hAnsiTheme="minorHAnsi" w:cstheme="minorHAnsi"/>
          <w:sz w:val="16"/>
        </w:rPr>
        <w:t xml:space="preserve"> effect</w:t>
      </w:r>
      <w:r w:rsidRPr="00A24C9D">
        <w:rPr>
          <w:rStyle w:val="Emphasis"/>
          <w:rFonts w:asciiTheme="minorHAnsi" w:hAnsiTheme="minorHAnsi" w:cstheme="minorHAnsi"/>
          <w:highlight w:val="cyan"/>
        </w:rPr>
        <w: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all kinds</w:t>
      </w:r>
      <w:r w:rsidRPr="00A24C9D">
        <w:rPr>
          <w:rStyle w:val="StyleUnderline"/>
          <w:rFonts w:asciiTheme="minorHAnsi" w:hAnsiTheme="minorHAnsi" w:cstheme="minorHAnsi"/>
        </w:rPr>
        <w:t xml:space="preserve"> of things, including the </w:t>
      </w:r>
      <w:r w:rsidRPr="00A24C9D">
        <w:rPr>
          <w:rStyle w:val="Emphasis"/>
          <w:rFonts w:asciiTheme="minorHAnsi" w:hAnsiTheme="minorHAnsi" w:cstheme="minorHAnsi"/>
          <w:highlight w:val="cyan"/>
        </w:rPr>
        <w:t>fiscal health</w:t>
      </w:r>
      <w:r w:rsidRPr="00A24C9D">
        <w:rPr>
          <w:rStyle w:val="StyleUnderline"/>
          <w:rFonts w:asciiTheme="minorHAnsi" w:hAnsiTheme="minorHAnsi" w:cstheme="minorHAnsi"/>
        </w:rPr>
        <w:t xml:space="preserve"> of the</w:t>
      </w:r>
      <w:r w:rsidRPr="00A24C9D">
        <w:rPr>
          <w:rFonts w:asciiTheme="minorHAnsi" w:hAnsiTheme="minorHAnsi" w:cstheme="minorHAnsi"/>
          <w:sz w:val="16"/>
        </w:rPr>
        <w:t xml:space="preserve"> </w:t>
      </w:r>
      <w:r w:rsidRPr="00A24C9D">
        <w:rPr>
          <w:rStyle w:val="Emphasis"/>
          <w:rFonts w:asciiTheme="minorHAnsi" w:hAnsiTheme="minorHAnsi" w:cstheme="minorHAnsi"/>
        </w:rPr>
        <w:t>fed</w:t>
      </w:r>
      <w:r w:rsidRPr="00A24C9D">
        <w:rPr>
          <w:rFonts w:asciiTheme="minorHAnsi" w:hAnsiTheme="minorHAnsi" w:cstheme="minorHAnsi"/>
          <w:sz w:val="16"/>
        </w:rPr>
        <w:t xml:space="preserve">eral government. </w:t>
      </w:r>
    </w:p>
    <w:p w14:paraId="1EA9687E"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rPr>
        <w:t xml:space="preserve">Quarterly </w:t>
      </w:r>
      <w:r w:rsidRPr="00A24C9D">
        <w:rPr>
          <w:rStyle w:val="Emphasis"/>
          <w:rFonts w:asciiTheme="minorHAnsi" w:hAnsiTheme="minorHAnsi" w:cstheme="minorHAnsi"/>
        </w:rPr>
        <w:t>fluctuations</w:t>
      </w:r>
      <w:r w:rsidRPr="00A24C9D">
        <w:rPr>
          <w:rFonts w:asciiTheme="minorHAnsi" w:hAnsiTheme="minorHAnsi" w:cstheme="minorHAnsi"/>
          <w:sz w:val="16"/>
        </w:rPr>
        <w:t xml:space="preserve"> in productivity </w:t>
      </w:r>
      <w:r w:rsidRPr="00A24C9D">
        <w:rPr>
          <w:rStyle w:val="StyleUnderline"/>
          <w:rFonts w:asciiTheme="minorHAnsi" w:hAnsiTheme="minorHAnsi" w:cstheme="minorHAnsi"/>
        </w:rPr>
        <w:t xml:space="preserve">can be notoriously </w:t>
      </w:r>
      <w:r w:rsidRPr="00A24C9D">
        <w:rPr>
          <w:rStyle w:val="Emphasis"/>
          <w:rFonts w:asciiTheme="minorHAnsi" w:hAnsiTheme="minorHAnsi" w:cstheme="minorHAnsi"/>
        </w:rPr>
        <w:t>volatile</w:t>
      </w:r>
      <w:r w:rsidRPr="00A24C9D">
        <w:rPr>
          <w:rFonts w:asciiTheme="minorHAnsi" w:hAnsiTheme="minorHAnsi" w:cstheme="minorHAnsi"/>
          <w:sz w:val="16"/>
        </w:rPr>
        <w:t xml:space="preserve">. The pandemic rendered the data almost impossible to interpret, as both total output and hours worked swung violently. </w:t>
      </w:r>
      <w:r w:rsidRPr="00A24C9D">
        <w:rPr>
          <w:rStyle w:val="StyleUnderline"/>
          <w:rFonts w:asciiTheme="minorHAnsi" w:hAnsiTheme="minorHAnsi" w:cstheme="minorHAnsi"/>
        </w:rPr>
        <w:t>Recently</w:t>
      </w:r>
      <w:r w:rsidRPr="00A24C9D">
        <w:rPr>
          <w:rFonts w:asciiTheme="minorHAnsi" w:hAnsiTheme="minorHAnsi" w:cstheme="minorHAnsi"/>
          <w:sz w:val="16"/>
        </w:rPr>
        <w:t xml:space="preserve">, however, </w:t>
      </w:r>
      <w:r w:rsidRPr="00A24C9D">
        <w:rPr>
          <w:rStyle w:val="StyleUnderline"/>
          <w:rFonts w:asciiTheme="minorHAnsi" w:hAnsiTheme="minorHAnsi" w:cstheme="minorHAnsi"/>
          <w:highlight w:val="cyan"/>
        </w:rPr>
        <w:t xml:space="preserve">there has been a </w:t>
      </w:r>
      <w:r w:rsidRPr="00A24C9D">
        <w:rPr>
          <w:rStyle w:val="Emphasis"/>
          <w:rFonts w:asciiTheme="minorHAnsi" w:hAnsiTheme="minorHAnsi" w:cstheme="minorHAnsi"/>
          <w:highlight w:val="cyan"/>
        </w:rPr>
        <w:t>clear</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highly </w:t>
      </w:r>
      <w:r w:rsidRPr="00A24C9D">
        <w:rPr>
          <w:rStyle w:val="Emphasis"/>
          <w:rFonts w:asciiTheme="minorHAnsi" w:hAnsiTheme="minorHAnsi" w:cstheme="minorHAnsi"/>
        </w:rPr>
        <w:t>encouraging</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upward trend</w:t>
      </w:r>
      <w:r w:rsidRPr="00A24C9D">
        <w:rPr>
          <w:rFonts w:asciiTheme="minorHAnsi" w:hAnsiTheme="minorHAnsi" w:cstheme="minorHAnsi"/>
          <w:sz w:val="16"/>
        </w:rPr>
        <w:t xml:space="preserve">. </w:t>
      </w:r>
    </w:p>
    <w:p w14:paraId="641A6E2E" w14:textId="77777777" w:rsidR="00970B62" w:rsidRPr="00A24C9D" w:rsidRDefault="00970B62" w:rsidP="00970B62">
      <w:pPr>
        <w:rPr>
          <w:rStyle w:val="StyleUnderline"/>
          <w:rFonts w:asciiTheme="minorHAnsi" w:hAnsiTheme="minorHAnsi" w:cstheme="minorHAnsi"/>
        </w:rPr>
      </w:pPr>
      <w:r w:rsidRPr="00A24C9D">
        <w:rPr>
          <w:rFonts w:asciiTheme="minorHAnsi" w:hAnsiTheme="minorHAnsi" w:cstheme="minorHAnsi"/>
          <w:sz w:val="16"/>
        </w:rPr>
        <w:t xml:space="preserve">Preliminary estimates from the Bureau of Labor Statistics show that total nonfarm business sector labor </w:t>
      </w:r>
      <w:r w:rsidRPr="00A24C9D">
        <w:rPr>
          <w:rStyle w:val="StyleUnderline"/>
          <w:rFonts w:asciiTheme="minorHAnsi" w:hAnsiTheme="minorHAnsi" w:cstheme="minorHAnsi"/>
          <w:highlight w:val="cyan"/>
        </w:rPr>
        <w:t>productivity increased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2</w:t>
      </w:r>
      <w:r w:rsidRPr="00A24C9D">
        <w:rPr>
          <w:rFonts w:asciiTheme="minorHAnsi" w:hAnsiTheme="minorHAnsi" w:cstheme="minorHAnsi"/>
          <w:sz w:val="16"/>
        </w:rPr>
        <w:t>.0</w:t>
      </w:r>
      <w:r w:rsidRPr="00A24C9D">
        <w:rPr>
          <w:rStyle w:val="Emphasis"/>
          <w:rFonts w:asciiTheme="minorHAnsi" w:hAnsiTheme="minorHAnsi" w:cstheme="minorHAnsi"/>
          <w:highlight w:val="cyan"/>
        </w:rPr>
        <w:t>%</w:t>
      </w:r>
      <w:r w:rsidRPr="00A24C9D">
        <w:rPr>
          <w:rFonts w:asciiTheme="minorHAnsi" w:hAnsiTheme="minorHAnsi" w:cstheme="minorHAnsi"/>
          <w:sz w:val="16"/>
        </w:rPr>
        <w:t xml:space="preserve"> from a year earlier in the third quarter—the fifth straight quarter of growth at or above 2%. That is significant as </w:t>
      </w:r>
      <w:r w:rsidRPr="00A24C9D">
        <w:rPr>
          <w:rStyle w:val="StyleUnderline"/>
          <w:rFonts w:asciiTheme="minorHAnsi" w:hAnsiTheme="minorHAnsi" w:cstheme="minorHAnsi"/>
        </w:rPr>
        <w:t>the average rate</w:t>
      </w:r>
      <w:r w:rsidRPr="00A24C9D">
        <w:rPr>
          <w:rFonts w:asciiTheme="minorHAnsi" w:hAnsiTheme="minorHAnsi" w:cstheme="minorHAnsi"/>
          <w:sz w:val="16"/>
        </w:rPr>
        <w:t xml:space="preserve"> of growth </w:t>
      </w:r>
      <w:r w:rsidRPr="00A24C9D">
        <w:rPr>
          <w:rStyle w:val="StyleUnderline"/>
          <w:rFonts w:asciiTheme="minorHAnsi" w:hAnsiTheme="minorHAnsi" w:cstheme="minorHAnsi"/>
        </w:rPr>
        <w:t xml:space="preserve">for the five years before the pandemic was 1.6%. </w:t>
      </w:r>
    </w:p>
    <w:p w14:paraId="6501D4B1"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Jeff Schulze, head of economic and market strategy at ClearBridge Investments, argues </w:t>
      </w:r>
      <w:r w:rsidRPr="00A24C9D">
        <w:rPr>
          <w:rStyle w:val="StyleUnderline"/>
          <w:rFonts w:asciiTheme="minorHAnsi" w:hAnsiTheme="minorHAnsi" w:cstheme="minorHAnsi"/>
        </w:rPr>
        <w:t xml:space="preserve">this productivity </w:t>
      </w:r>
      <w:r w:rsidRPr="00A24C9D">
        <w:rPr>
          <w:rStyle w:val="Emphasis"/>
          <w:rFonts w:asciiTheme="minorHAnsi" w:hAnsiTheme="minorHAnsi" w:cstheme="minorHAnsi"/>
        </w:rPr>
        <w:t>jump</w:t>
      </w:r>
      <w:r w:rsidRPr="00A24C9D">
        <w:rPr>
          <w:rStyle w:val="StyleUnderline"/>
          <w:rFonts w:asciiTheme="minorHAnsi" w:hAnsiTheme="minorHAnsi" w:cstheme="minorHAnsi"/>
        </w:rPr>
        <w:t xml:space="preserve"> is </w:t>
      </w:r>
      <w:r w:rsidRPr="00A24C9D">
        <w:rPr>
          <w:rStyle w:val="StyleUnderline"/>
          <w:rFonts w:asciiTheme="minorHAnsi" w:hAnsiTheme="minorHAnsi" w:cstheme="minorHAnsi"/>
          <w:highlight w:val="cyan"/>
        </w:rPr>
        <w:t>thanks to</w:t>
      </w:r>
      <w:r w:rsidRPr="00A24C9D">
        <w:rPr>
          <w:rStyle w:val="StyleUnderline"/>
          <w:rFonts w:asciiTheme="minorHAnsi" w:hAnsiTheme="minorHAnsi" w:cstheme="minorHAnsi"/>
        </w:rPr>
        <w:t xml:space="preserve"> some unique features of </w:t>
      </w:r>
      <w:r w:rsidRPr="00A24C9D">
        <w:rPr>
          <w:rStyle w:val="StyleUnderline"/>
          <w:rFonts w:asciiTheme="minorHAnsi" w:hAnsiTheme="minorHAnsi" w:cstheme="minorHAnsi"/>
          <w:highlight w:val="cyan"/>
        </w:rPr>
        <w:t>the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postpandemic </w:t>
      </w:r>
      <w:r w:rsidRPr="00A24C9D">
        <w:rPr>
          <w:rStyle w:val="Emphasis"/>
          <w:rFonts w:asciiTheme="minorHAnsi" w:hAnsiTheme="minorHAnsi" w:cstheme="minorHAnsi"/>
          <w:highlight w:val="cyan"/>
        </w:rPr>
        <w:t>labor</w:t>
      </w:r>
      <w:r w:rsidRPr="00A24C9D">
        <w:rPr>
          <w:rStyle w:val="Emphasis"/>
          <w:rFonts w:asciiTheme="minorHAnsi" w:hAnsiTheme="minorHAnsi" w:cstheme="minorHAnsi"/>
        </w:rPr>
        <w:t xml:space="preserve"> </w:t>
      </w:r>
      <w:r w:rsidRPr="00A24C9D">
        <w:rPr>
          <w:rStyle w:val="Emphasis"/>
          <w:rFonts w:asciiTheme="minorHAnsi" w:hAnsiTheme="minorHAnsi" w:cstheme="minorHAnsi"/>
          <w:highlight w:val="cyan"/>
        </w:rPr>
        <w:t>market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People</w:t>
      </w:r>
      <w:r w:rsidRPr="00A24C9D">
        <w:rPr>
          <w:rStyle w:val="StyleUnderline"/>
          <w:rFonts w:asciiTheme="minorHAnsi" w:hAnsiTheme="minorHAnsi" w:cstheme="minorHAnsi"/>
        </w:rPr>
        <w:t xml:space="preserve"> have </w:t>
      </w:r>
      <w:r w:rsidRPr="00A24C9D">
        <w:rPr>
          <w:rStyle w:val="Emphasis"/>
          <w:rFonts w:asciiTheme="minorHAnsi" w:hAnsiTheme="minorHAnsi" w:cstheme="minorHAnsi"/>
          <w:highlight w:val="cyan"/>
        </w:rPr>
        <w:t>switched</w:t>
      </w:r>
      <w:r w:rsidRPr="00A24C9D">
        <w:rPr>
          <w:rStyle w:val="StyleUnderline"/>
          <w:rFonts w:asciiTheme="minorHAnsi" w:hAnsiTheme="minorHAnsi" w:cstheme="minorHAnsi"/>
          <w:highlight w:val="cyan"/>
        </w:rPr>
        <w:t xml:space="preserve"> jobs</w:t>
      </w:r>
      <w:r w:rsidRPr="00A24C9D">
        <w:rPr>
          <w:rFonts w:asciiTheme="minorHAnsi" w:hAnsiTheme="minorHAnsi" w:cstheme="minorHAnsi"/>
          <w:sz w:val="16"/>
        </w:rPr>
        <w:t xml:space="preserve">, </w:t>
      </w:r>
      <w:r w:rsidRPr="00A24C9D">
        <w:rPr>
          <w:rStyle w:val="Emphasis"/>
          <w:rFonts w:asciiTheme="minorHAnsi" w:hAnsiTheme="minorHAnsi" w:cstheme="minorHAnsi"/>
        </w:rPr>
        <w:t>locations</w:t>
      </w:r>
      <w:r w:rsidRPr="00A24C9D">
        <w:rPr>
          <w:rStyle w:val="StyleUnderline"/>
          <w:rFonts w:asciiTheme="minorHAnsi" w:hAnsiTheme="minorHAnsi" w:cstheme="minorHAnsi"/>
        </w:rPr>
        <w:t xml:space="preserve"> and</w:t>
      </w:r>
      <w:r w:rsidRPr="00A24C9D">
        <w:rPr>
          <w:rFonts w:asciiTheme="minorHAnsi" w:hAnsiTheme="minorHAnsi" w:cstheme="minorHAnsi"/>
          <w:sz w:val="16"/>
        </w:rPr>
        <w:t xml:space="preserve"> even </w:t>
      </w:r>
      <w:r w:rsidRPr="00A24C9D">
        <w:rPr>
          <w:rStyle w:val="Emphasis"/>
          <w:rFonts w:asciiTheme="minorHAnsi" w:hAnsiTheme="minorHAnsi" w:cstheme="minorHAnsi"/>
        </w:rPr>
        <w:t>industries</w:t>
      </w:r>
      <w:r w:rsidRPr="00A24C9D">
        <w:rPr>
          <w:rStyle w:val="StyleUnderline"/>
          <w:rFonts w:asciiTheme="minorHAnsi" w:hAnsiTheme="minorHAnsi" w:cstheme="minorHAnsi"/>
        </w:rPr>
        <w:t xml:space="preserve"> at a high rate</w:t>
      </w:r>
      <w:r w:rsidRPr="00A24C9D">
        <w:rPr>
          <w:rFonts w:asciiTheme="minorHAnsi" w:hAnsiTheme="minorHAnsi" w:cstheme="minorHAnsi"/>
          <w:sz w:val="16"/>
        </w:rPr>
        <w:t xml:space="preserve">, meaning workers are now better matched to their roles, he said in an interview. In addition, the </w:t>
      </w:r>
      <w:r>
        <w:rPr>
          <w:rFonts w:asciiTheme="minorHAnsi" w:hAnsiTheme="minorHAnsi" w:cstheme="minorHAnsi"/>
          <w:sz w:val="16"/>
        </w:rPr>
        <w:t>“</w:t>
      </w:r>
      <w:r w:rsidRPr="00A24C9D">
        <w:rPr>
          <w:rFonts w:asciiTheme="minorHAnsi" w:hAnsiTheme="minorHAnsi" w:cstheme="minorHAnsi"/>
          <w:sz w:val="16"/>
        </w:rPr>
        <w:t>extreme labor market tightness</w:t>
      </w:r>
      <w:r>
        <w:rPr>
          <w:rFonts w:asciiTheme="minorHAnsi" w:hAnsiTheme="minorHAnsi" w:cstheme="minorHAnsi"/>
          <w:sz w:val="16"/>
        </w:rPr>
        <w:t>”</w:t>
      </w:r>
      <w:r w:rsidRPr="00A24C9D">
        <w:rPr>
          <w:rFonts w:asciiTheme="minorHAnsi" w:hAnsiTheme="minorHAnsi" w:cstheme="minorHAnsi"/>
          <w:sz w:val="16"/>
        </w:rPr>
        <w:t xml:space="preserve"> of the postpandemic period led </w:t>
      </w:r>
      <w:r w:rsidRPr="00A24C9D">
        <w:rPr>
          <w:rStyle w:val="Emphasis"/>
          <w:rFonts w:asciiTheme="minorHAnsi" w:hAnsiTheme="minorHAnsi" w:cstheme="minorHAnsi"/>
          <w:highlight w:val="cyan"/>
        </w:rPr>
        <w:t>companies</w:t>
      </w:r>
      <w:r w:rsidRPr="00A24C9D">
        <w:rPr>
          <w:rFonts w:asciiTheme="minorHAnsi" w:hAnsiTheme="minorHAnsi" w:cstheme="minorHAnsi"/>
          <w:sz w:val="16"/>
        </w:rPr>
        <w:t xml:space="preserve"> to </w:t>
      </w:r>
      <w:r w:rsidRPr="00A24C9D">
        <w:rPr>
          <w:rStyle w:val="StyleUnderline"/>
          <w:rFonts w:asciiTheme="minorHAnsi" w:hAnsiTheme="minorHAnsi" w:cstheme="minorHAnsi"/>
          <w:highlight w:val="cyan"/>
        </w:rPr>
        <w:t xml:space="preserve">step up </w:t>
      </w:r>
      <w:r w:rsidRPr="00A24C9D">
        <w:rPr>
          <w:rStyle w:val="Emphasis"/>
          <w:rFonts w:asciiTheme="minorHAnsi" w:hAnsiTheme="minorHAnsi" w:cstheme="minorHAnsi"/>
          <w:highlight w:val="cyan"/>
        </w:rPr>
        <w:t>investment</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time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w:t>
      </w:r>
      <w:r w:rsidRPr="00A24C9D">
        <w:rPr>
          <w:rStyle w:val="Emphasis"/>
          <w:rFonts w:asciiTheme="minorHAnsi" w:hAnsiTheme="minorHAnsi" w:cstheme="minorHAnsi"/>
        </w:rPr>
        <w:t xml:space="preserve">labor-saving </w:t>
      </w:r>
      <w:r w:rsidRPr="00A24C9D">
        <w:rPr>
          <w:rStyle w:val="Emphasis"/>
          <w:rFonts w:asciiTheme="minorHAnsi" w:hAnsiTheme="minorHAnsi" w:cstheme="minorHAnsi"/>
          <w:highlight w:val="cyan"/>
        </w:rPr>
        <w:t>tech</w:t>
      </w:r>
      <w:r w:rsidRPr="00A24C9D">
        <w:rPr>
          <w:rFonts w:asciiTheme="minorHAnsi" w:hAnsiTheme="minorHAnsi" w:cstheme="minorHAnsi"/>
          <w:sz w:val="16"/>
        </w:rPr>
        <w:t xml:space="preserve">nologies. </w:t>
      </w:r>
    </w:p>
    <w:p w14:paraId="12497F6B"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&lt;&lt;CHART OMITTED&gt;&gt;</w:t>
      </w:r>
    </w:p>
    <w:p w14:paraId="28A9DBAD" w14:textId="77777777" w:rsidR="00970B62" w:rsidRPr="00A24C9D" w:rsidRDefault="00970B62" w:rsidP="00970B62">
      <w:pPr>
        <w:rPr>
          <w:rFonts w:asciiTheme="minorHAnsi" w:hAnsiTheme="minorHAnsi" w:cstheme="minorHAnsi"/>
          <w:sz w:val="16"/>
        </w:rPr>
      </w:pPr>
      <w:r>
        <w:rPr>
          <w:rFonts w:asciiTheme="minorHAnsi" w:hAnsiTheme="minorHAnsi" w:cstheme="minorHAnsi"/>
          <w:sz w:val="16"/>
        </w:rPr>
        <w:t>“</w:t>
      </w:r>
      <w:r w:rsidRPr="00A24C9D">
        <w:rPr>
          <w:rFonts w:asciiTheme="minorHAnsi" w:hAnsiTheme="minorHAnsi" w:cstheme="minorHAnsi"/>
          <w:sz w:val="16"/>
        </w:rPr>
        <w:t xml:space="preserve">I believe that </w:t>
      </w:r>
      <w:r w:rsidRPr="00A24C9D">
        <w:rPr>
          <w:rStyle w:val="StyleUnderline"/>
          <w:rFonts w:asciiTheme="minorHAnsi" w:hAnsiTheme="minorHAnsi" w:cstheme="minorHAnsi"/>
        </w:rPr>
        <w:t>workers are</w:t>
      </w:r>
      <w:r w:rsidRPr="00A24C9D">
        <w:rPr>
          <w:rFonts w:asciiTheme="minorHAnsi" w:hAnsiTheme="minorHAnsi" w:cstheme="minorHAnsi"/>
          <w:sz w:val="16"/>
        </w:rPr>
        <w:t xml:space="preserve"> just much </w:t>
      </w:r>
      <w:r w:rsidRPr="00A24C9D">
        <w:rPr>
          <w:rStyle w:val="StyleUnderline"/>
          <w:rFonts w:asciiTheme="minorHAnsi" w:hAnsiTheme="minorHAnsi" w:cstheme="minorHAnsi"/>
        </w:rPr>
        <w:t>better matched to their jobs</w:t>
      </w:r>
      <w:r w:rsidRPr="00A24C9D">
        <w:rPr>
          <w:rFonts w:asciiTheme="minorHAnsi" w:hAnsiTheme="minorHAnsi" w:cstheme="minorHAnsi"/>
          <w:sz w:val="16"/>
        </w:rPr>
        <w:t xml:space="preserve"> today, and what’s happening is now that they are better matched and they’ve been in their roles for a couple years, </w:t>
      </w:r>
      <w:r w:rsidRPr="00A24C9D">
        <w:rPr>
          <w:rStyle w:val="StyleUnderline"/>
          <w:rFonts w:asciiTheme="minorHAnsi" w:hAnsiTheme="minorHAnsi" w:cstheme="minorHAnsi"/>
        </w:rPr>
        <w:t xml:space="preserve">you’re seeing a </w:t>
      </w:r>
      <w:r w:rsidRPr="00A24C9D">
        <w:rPr>
          <w:rStyle w:val="Emphasis"/>
          <w:rFonts w:asciiTheme="minorHAnsi" w:hAnsiTheme="minorHAnsi" w:cstheme="minorHAnsi"/>
        </w:rPr>
        <w:t>boost</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rPr>
        <w:t>that’s going to continue over</w:t>
      </w:r>
      <w:r w:rsidRPr="00A24C9D">
        <w:rPr>
          <w:rFonts w:asciiTheme="minorHAnsi" w:hAnsiTheme="minorHAnsi" w:cstheme="minorHAnsi"/>
          <w:sz w:val="16"/>
        </w:rPr>
        <w:t xml:space="preserve"> the next couple of </w:t>
      </w:r>
      <w:r w:rsidRPr="00A24C9D">
        <w:rPr>
          <w:rStyle w:val="Emphasis"/>
          <w:rFonts w:asciiTheme="minorHAnsi" w:hAnsiTheme="minorHAnsi" w:cstheme="minorHAnsi"/>
        </w:rPr>
        <w:t>years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w:t>
      </w:r>
      <w:r w:rsidRPr="00A24C9D">
        <w:rPr>
          <w:rStyle w:val="StyleUnderline"/>
          <w:rFonts w:asciiTheme="minorHAnsi" w:hAnsiTheme="minorHAnsi" w:cstheme="minorHAnsi"/>
          <w:highlight w:val="cyan"/>
        </w:rPr>
        <w:t>that’s</w:t>
      </w:r>
      <w:r w:rsidRPr="00A24C9D">
        <w:rPr>
          <w:rFonts w:asciiTheme="minorHAnsi" w:hAnsiTheme="minorHAnsi" w:cstheme="minorHAnsi"/>
          <w:sz w:val="16"/>
        </w:rPr>
        <w:t xml:space="preserve"> even </w:t>
      </w:r>
      <w:r w:rsidRPr="00A24C9D">
        <w:rPr>
          <w:rStyle w:val="Emphasis"/>
          <w:rFonts w:asciiTheme="minorHAnsi" w:hAnsiTheme="minorHAnsi" w:cstheme="minorHAnsi"/>
          <w:highlight w:val="cyan"/>
        </w:rPr>
        <w:t>before</w:t>
      </w:r>
      <w:r w:rsidRPr="00A24C9D">
        <w:rPr>
          <w:rFonts w:asciiTheme="minorHAnsi" w:hAnsiTheme="minorHAnsi" w:cstheme="minorHAnsi"/>
          <w:sz w:val="16"/>
        </w:rPr>
        <w:t xml:space="preserve"> all of the investment in </w:t>
      </w:r>
      <w:r w:rsidRPr="00A24C9D">
        <w:rPr>
          <w:rStyle w:val="Emphasis"/>
          <w:rFonts w:asciiTheme="minorHAnsi" w:hAnsiTheme="minorHAnsi" w:cstheme="minorHAnsi"/>
          <w:highlight w:val="cyan"/>
        </w:rPr>
        <w:t>a</w:t>
      </w:r>
      <w:r w:rsidRPr="00A24C9D">
        <w:rPr>
          <w:rFonts w:asciiTheme="minorHAnsi" w:hAnsiTheme="minorHAnsi" w:cstheme="minorHAnsi"/>
          <w:sz w:val="16"/>
        </w:rPr>
        <w:t xml:space="preserve">rtificial </w:t>
      </w:r>
      <w:r w:rsidRPr="00A24C9D">
        <w:rPr>
          <w:rStyle w:val="Emphasis"/>
          <w:rFonts w:asciiTheme="minorHAnsi" w:hAnsiTheme="minorHAnsi" w:cstheme="minorHAnsi"/>
          <w:highlight w:val="cyan"/>
        </w:rPr>
        <w:t>i</w:t>
      </w:r>
      <w:r w:rsidRPr="00A24C9D">
        <w:rPr>
          <w:rFonts w:asciiTheme="minorHAnsi" w:hAnsiTheme="minorHAnsi" w:cstheme="minorHAnsi"/>
          <w:sz w:val="16"/>
        </w:rPr>
        <w:t xml:space="preserve">ntelligence </w:t>
      </w:r>
      <w:r w:rsidRPr="00A24C9D">
        <w:rPr>
          <w:rStyle w:val="StyleUnderline"/>
          <w:rFonts w:asciiTheme="minorHAnsi" w:hAnsiTheme="minorHAnsi" w:cstheme="minorHAnsi"/>
        </w:rPr>
        <w:t xml:space="preserve">even </w:t>
      </w:r>
      <w:r w:rsidRPr="007572AB">
        <w:rPr>
          <w:rStyle w:val="StyleUnderline"/>
          <w:rFonts w:asciiTheme="minorHAnsi" w:hAnsiTheme="minorHAnsi" w:cstheme="minorHAnsi"/>
          <w:highlight w:val="cyan"/>
        </w:rPr>
        <w:t xml:space="preserve">comes to </w:t>
      </w:r>
      <w:r w:rsidRPr="007572AB">
        <w:rPr>
          <w:rStyle w:val="Emphasis"/>
          <w:rFonts w:asciiTheme="minorHAnsi" w:hAnsiTheme="minorHAnsi" w:cstheme="minorHAnsi"/>
          <w:highlight w:val="cyan"/>
        </w:rPr>
        <w:t>fruition</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Schulze said.</w:t>
      </w:r>
    </w:p>
    <w:p w14:paraId="175D5158" w14:textId="77777777" w:rsidR="00970B62" w:rsidRPr="00A24C9D" w:rsidRDefault="00970B62" w:rsidP="00970B62">
      <w:pPr>
        <w:rPr>
          <w:rFonts w:asciiTheme="minorHAnsi" w:hAnsiTheme="minorHAnsi" w:cstheme="minorHAnsi"/>
          <w:sz w:val="16"/>
        </w:rPr>
      </w:pPr>
      <w:r>
        <w:rPr>
          <w:rFonts w:asciiTheme="minorHAnsi" w:hAnsiTheme="minorHAnsi" w:cstheme="minorHAnsi"/>
          <w:sz w:val="16"/>
        </w:rPr>
        <w:t>“</w:t>
      </w:r>
      <w:r w:rsidRPr="007572AB">
        <w:rPr>
          <w:rFonts w:asciiTheme="minorHAnsi" w:hAnsiTheme="minorHAnsi" w:cstheme="minorHAnsi"/>
          <w:sz w:val="16"/>
        </w:rPr>
        <w:t xml:space="preserve">When you look on the horizon with all this investment in AI, </w:t>
      </w:r>
      <w:r w:rsidRPr="007572AB">
        <w:rPr>
          <w:rStyle w:val="StyleUnderline"/>
          <w:rFonts w:asciiTheme="minorHAnsi" w:hAnsiTheme="minorHAnsi" w:cstheme="minorHAnsi"/>
        </w:rPr>
        <w:t xml:space="preserve">it’s </w:t>
      </w:r>
      <w:r w:rsidRPr="007572AB">
        <w:rPr>
          <w:rStyle w:val="Emphasis"/>
          <w:rFonts w:asciiTheme="minorHAnsi" w:hAnsiTheme="minorHAnsi" w:cstheme="minorHAnsi"/>
        </w:rPr>
        <w:t>not hard</w:t>
      </w:r>
      <w:r w:rsidRPr="007572AB">
        <w:rPr>
          <w:rStyle w:val="StyleUnderline"/>
          <w:rFonts w:asciiTheme="minorHAnsi" w:hAnsiTheme="minorHAnsi" w:cstheme="minorHAnsi"/>
        </w:rPr>
        <w:t xml:space="preserve"> to get</w:t>
      </w:r>
      <w:r w:rsidRPr="007572AB">
        <w:rPr>
          <w:rFonts w:asciiTheme="minorHAnsi" w:hAnsiTheme="minorHAnsi" w:cstheme="minorHAnsi"/>
          <w:sz w:val="16"/>
          <w:szCs w:val="16"/>
        </w:rPr>
        <w:t xml:space="preserve"> too </w:t>
      </w:r>
      <w:r w:rsidRPr="007572AB">
        <w:rPr>
          <w:rStyle w:val="StyleUnderline"/>
          <w:rFonts w:asciiTheme="minorHAnsi" w:hAnsiTheme="minorHAnsi" w:cstheme="minorHAnsi"/>
        </w:rPr>
        <w:t xml:space="preserve">excited about a </w:t>
      </w:r>
      <w:r w:rsidRPr="007572AB">
        <w:rPr>
          <w:rStyle w:val="Emphasis"/>
          <w:rFonts w:asciiTheme="minorHAnsi" w:hAnsiTheme="minorHAnsi" w:cstheme="minorHAnsi"/>
        </w:rPr>
        <w:t>productivity boom</w:t>
      </w:r>
      <w:r w:rsidRPr="007572AB">
        <w:rPr>
          <w:rStyle w:val="StyleUnderline"/>
          <w:rFonts w:asciiTheme="minorHAnsi" w:hAnsiTheme="minorHAnsi" w:cstheme="minorHAnsi"/>
        </w:rPr>
        <w:t xml:space="preserve"> that will move us up to </w:t>
      </w:r>
      <w:r w:rsidRPr="007572AB">
        <w:rPr>
          <w:rStyle w:val="Emphasis"/>
          <w:rFonts w:asciiTheme="minorHAnsi" w:hAnsiTheme="minorHAnsi" w:cstheme="minorHAnsi"/>
        </w:rPr>
        <w:t>2.5%</w:t>
      </w:r>
      <w:r w:rsidRPr="007572AB">
        <w:rPr>
          <w:rStyle w:val="StyleUnderline"/>
          <w:rFonts w:asciiTheme="minorHAnsi" w:hAnsiTheme="minorHAnsi" w:cstheme="minorHAnsi"/>
        </w:rPr>
        <w:t xml:space="preserve"> or</w:t>
      </w:r>
      <w:r w:rsidRPr="007572AB">
        <w:rPr>
          <w:rFonts w:asciiTheme="minorHAnsi" w:hAnsiTheme="minorHAnsi" w:cstheme="minorHAnsi"/>
          <w:sz w:val="16"/>
        </w:rPr>
        <w:t xml:space="preserve"> even </w:t>
      </w:r>
      <w:r w:rsidRPr="007572AB">
        <w:rPr>
          <w:rStyle w:val="Emphasis"/>
          <w:rFonts w:asciiTheme="minorHAnsi" w:hAnsiTheme="minorHAnsi" w:cstheme="minorHAnsi"/>
        </w:rPr>
        <w:t>3%</w:t>
      </w:r>
      <w:r w:rsidRPr="007572AB">
        <w:rPr>
          <w:rFonts w:asciiTheme="minorHAnsi" w:hAnsiTheme="minorHAnsi" w:cstheme="minorHAnsi"/>
          <w:sz w:val="16"/>
        </w:rPr>
        <w:t>,</w:t>
      </w:r>
      <w:r>
        <w:rPr>
          <w:rFonts w:asciiTheme="minorHAnsi" w:hAnsiTheme="minorHAnsi" w:cstheme="minorHAnsi"/>
          <w:sz w:val="16"/>
        </w:rPr>
        <w:t>”</w:t>
      </w:r>
      <w:r w:rsidRPr="007572AB">
        <w:rPr>
          <w:rFonts w:asciiTheme="minorHAnsi" w:hAnsiTheme="minorHAnsi" w:cstheme="minorHAnsi"/>
          <w:sz w:val="16"/>
        </w:rPr>
        <w:t xml:space="preserve"> he added.</w:t>
      </w:r>
      <w:r w:rsidRPr="00A24C9D">
        <w:rPr>
          <w:rFonts w:asciiTheme="minorHAnsi" w:hAnsiTheme="minorHAnsi" w:cstheme="minorHAnsi"/>
          <w:sz w:val="16"/>
        </w:rPr>
        <w:t xml:space="preserve"> </w:t>
      </w:r>
    </w:p>
    <w:p w14:paraId="72065A1C"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To see what a big difference faster productivity could make if it is sustained, consider the Congressional Budget Office’s long-term debt projections. (These are based on estimates of total factor productivity, a somewhat more abstract measure that takes into account the productivity of both labor and capital. But the fundamental drivers and direction are similar to labor-force productivity). </w:t>
      </w:r>
    </w:p>
    <w:p w14:paraId="78BBC666" w14:textId="77777777"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rPr>
        <w:t>Under its base-case</w:t>
      </w:r>
      <w:r w:rsidRPr="00A24C9D">
        <w:rPr>
          <w:rFonts w:asciiTheme="minorHAnsi" w:hAnsiTheme="minorHAnsi" w:cstheme="minorHAnsi"/>
          <w:sz w:val="16"/>
        </w:rPr>
        <w:t xml:space="preserve"> scenario in a May 2024 paper, </w:t>
      </w:r>
      <w:r w:rsidRPr="00A24C9D">
        <w:rPr>
          <w:rStyle w:val="StyleUnderline"/>
          <w:rFonts w:asciiTheme="minorHAnsi" w:hAnsiTheme="minorHAnsi" w:cstheme="minorHAnsi"/>
        </w:rPr>
        <w:t xml:space="preserve">the CBO sees </w:t>
      </w:r>
      <w:r w:rsidRPr="00A24C9D">
        <w:rPr>
          <w:rStyle w:val="Emphasis"/>
          <w:rFonts w:asciiTheme="minorHAnsi" w:hAnsiTheme="minorHAnsi" w:cstheme="minorHAnsi"/>
        </w:rPr>
        <w:t>federal debt</w:t>
      </w:r>
      <w:r w:rsidRPr="00A24C9D">
        <w:rPr>
          <w:rFonts w:asciiTheme="minorHAnsi" w:hAnsiTheme="minorHAnsi" w:cstheme="minorHAnsi"/>
          <w:sz w:val="16"/>
        </w:rPr>
        <w:t xml:space="preserve"> held by the public </w:t>
      </w:r>
      <w:r w:rsidRPr="00A24C9D">
        <w:rPr>
          <w:rStyle w:val="StyleUnderline"/>
          <w:rFonts w:asciiTheme="minorHAnsi" w:hAnsiTheme="minorHAnsi" w:cstheme="minorHAnsi"/>
        </w:rPr>
        <w:t xml:space="preserve">rising from </w:t>
      </w:r>
      <w:r w:rsidRPr="00A24C9D">
        <w:rPr>
          <w:rStyle w:val="Emphasis"/>
          <w:rFonts w:asciiTheme="minorHAnsi" w:hAnsiTheme="minorHAnsi" w:cstheme="minorHAnsi"/>
        </w:rPr>
        <w:t>99%</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rPr>
        <w:t>g</w:t>
      </w:r>
      <w:r w:rsidRPr="00A24C9D">
        <w:rPr>
          <w:rFonts w:asciiTheme="minorHAnsi" w:hAnsiTheme="minorHAnsi" w:cstheme="minorHAnsi"/>
          <w:sz w:val="16"/>
        </w:rPr>
        <w:t xml:space="preserve">ross </w:t>
      </w:r>
      <w:r w:rsidRPr="00A24C9D">
        <w:rPr>
          <w:rStyle w:val="Emphasis"/>
          <w:rFonts w:asciiTheme="minorHAnsi" w:hAnsiTheme="minorHAnsi" w:cstheme="minorHAnsi"/>
        </w:rPr>
        <w:t>d</w:t>
      </w:r>
      <w:r w:rsidRPr="00A24C9D">
        <w:rPr>
          <w:rFonts w:asciiTheme="minorHAnsi" w:hAnsiTheme="minorHAnsi" w:cstheme="minorHAnsi"/>
          <w:sz w:val="16"/>
        </w:rPr>
        <w:t xml:space="preserve">omestic </w:t>
      </w:r>
      <w:r w:rsidRPr="00A24C9D">
        <w:rPr>
          <w:rStyle w:val="Emphasis"/>
          <w:rFonts w:asciiTheme="minorHAnsi" w:hAnsiTheme="minorHAnsi" w:cstheme="minorHAnsi"/>
        </w:rPr>
        <w:t>p</w:t>
      </w:r>
      <w:r w:rsidRPr="00A24C9D">
        <w:rPr>
          <w:rFonts w:asciiTheme="minorHAnsi" w:hAnsiTheme="minorHAnsi" w:cstheme="minorHAnsi"/>
          <w:sz w:val="16"/>
        </w:rPr>
        <w:t xml:space="preserve">roduct in 2024 </w:t>
      </w:r>
      <w:r w:rsidRPr="00A24C9D">
        <w:rPr>
          <w:rStyle w:val="StyleUnderline"/>
          <w:rFonts w:asciiTheme="minorHAnsi" w:hAnsiTheme="minorHAnsi" w:cstheme="minorHAnsi"/>
        </w:rPr>
        <w:t>to</w:t>
      </w:r>
      <w:r w:rsidRPr="00A24C9D">
        <w:rPr>
          <w:rFonts w:asciiTheme="minorHAnsi" w:hAnsiTheme="minorHAnsi" w:cstheme="minorHAnsi"/>
          <w:sz w:val="16"/>
        </w:rPr>
        <w:t xml:space="preserve"> </w:t>
      </w:r>
      <w:r w:rsidRPr="00A24C9D">
        <w:rPr>
          <w:rStyle w:val="Emphasis"/>
          <w:rFonts w:asciiTheme="minorHAnsi" w:hAnsiTheme="minorHAnsi" w:cstheme="minorHAnsi"/>
        </w:rPr>
        <w:t>116%</w:t>
      </w:r>
      <w:r w:rsidRPr="00A24C9D">
        <w:rPr>
          <w:rFonts w:asciiTheme="minorHAnsi" w:hAnsiTheme="minorHAnsi" w:cstheme="minorHAnsi"/>
          <w:sz w:val="16"/>
        </w:rPr>
        <w:t xml:space="preserve"> in 2034. </w:t>
      </w:r>
      <w:r w:rsidRPr="00A24C9D">
        <w:rPr>
          <w:rStyle w:val="StyleUnderline"/>
          <w:rFonts w:asciiTheme="minorHAnsi" w:hAnsiTheme="minorHAnsi" w:cstheme="minorHAnsi"/>
        </w:rPr>
        <w:t>This assumes</w:t>
      </w:r>
      <w:r w:rsidRPr="00A24C9D">
        <w:rPr>
          <w:rFonts w:asciiTheme="minorHAnsi" w:hAnsiTheme="minorHAnsi" w:cstheme="minorHAnsi"/>
          <w:sz w:val="16"/>
        </w:rPr>
        <w:t xml:space="preserve"> total factor </w:t>
      </w:r>
      <w:r w:rsidRPr="00A24C9D">
        <w:rPr>
          <w:rStyle w:val="StyleUnderline"/>
          <w:rFonts w:asciiTheme="minorHAnsi" w:hAnsiTheme="minorHAnsi" w:cstheme="minorHAnsi"/>
        </w:rPr>
        <w:t>productivity growth of just 1.1%</w:t>
      </w:r>
      <w:r w:rsidRPr="00A24C9D">
        <w:rPr>
          <w:rFonts w:asciiTheme="minorHAnsi" w:hAnsiTheme="minorHAnsi" w:cstheme="minorHAnsi"/>
          <w:sz w:val="16"/>
        </w:rPr>
        <w:t xml:space="preserve"> per year. </w:t>
      </w:r>
      <w:r w:rsidRPr="00A24C9D">
        <w:rPr>
          <w:rStyle w:val="Emphasis"/>
          <w:rFonts w:asciiTheme="minorHAnsi" w:hAnsiTheme="minorHAnsi" w:cstheme="minorHAnsi"/>
          <w:highlight w:val="cyan"/>
        </w:rPr>
        <w:t>Raising</w:t>
      </w:r>
      <w:r w:rsidRPr="00A24C9D">
        <w:rPr>
          <w:rFonts w:asciiTheme="minorHAnsi" w:hAnsiTheme="minorHAnsi" w:cstheme="minorHAnsi"/>
          <w:sz w:val="16"/>
        </w:rPr>
        <w:t xml:space="preserve"> this estimated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rPr>
        <w:t xml:space="preserve"> growth by </w:t>
      </w:r>
      <w:r w:rsidRPr="00A24C9D">
        <w:rPr>
          <w:rStyle w:val="Emphasis"/>
          <w:rFonts w:asciiTheme="minorHAnsi" w:hAnsiTheme="minorHAnsi" w:cstheme="minorHAnsi"/>
          <w:highlight w:val="cyan"/>
        </w:rPr>
        <w:t>half</w:t>
      </w:r>
      <w:r w:rsidRPr="00A24C9D">
        <w:rPr>
          <w:rStyle w:val="StyleUnderline"/>
          <w:rFonts w:asciiTheme="minorHAnsi" w:hAnsiTheme="minorHAnsi" w:cstheme="minorHAnsi"/>
          <w:highlight w:val="cyan"/>
        </w:rPr>
        <w:t xml:space="preserve"> a percent</w:t>
      </w:r>
      <w:r w:rsidRPr="00A24C9D">
        <w:rPr>
          <w:rFonts w:asciiTheme="minorHAnsi" w:hAnsiTheme="minorHAnsi" w:cstheme="minorHAnsi"/>
          <w:sz w:val="16"/>
        </w:rPr>
        <w:t xml:space="preserve">age point </w:t>
      </w:r>
      <w:r w:rsidRPr="00A24C9D">
        <w:rPr>
          <w:rStyle w:val="StyleUnderline"/>
          <w:rFonts w:asciiTheme="minorHAnsi" w:hAnsiTheme="minorHAnsi" w:cstheme="minorHAnsi"/>
          <w:highlight w:val="cyan"/>
        </w:rPr>
        <w:t>would mean</w:t>
      </w:r>
      <w:r w:rsidRPr="00A24C9D">
        <w:rPr>
          <w:rFonts w:asciiTheme="minorHAnsi" w:hAnsiTheme="minorHAnsi" w:cstheme="minorHAnsi"/>
          <w:sz w:val="16"/>
        </w:rPr>
        <w:t xml:space="preserve"> the </w:t>
      </w:r>
      <w:r w:rsidRPr="00A24C9D">
        <w:rPr>
          <w:rStyle w:val="Emphasis"/>
          <w:rFonts w:asciiTheme="minorHAnsi" w:hAnsiTheme="minorHAnsi" w:cstheme="minorHAnsi"/>
          <w:highlight w:val="cyan"/>
        </w:rPr>
        <w:t>debt-to-GDP</w:t>
      </w:r>
      <w:r w:rsidRPr="00A24C9D">
        <w:rPr>
          <w:rFonts w:asciiTheme="minorHAnsi" w:hAnsiTheme="minorHAnsi" w:cstheme="minorHAnsi"/>
          <w:sz w:val="16"/>
        </w:rPr>
        <w:t xml:space="preserve"> ratio </w:t>
      </w:r>
      <w:r w:rsidRPr="00A24C9D">
        <w:rPr>
          <w:rStyle w:val="StyleUnderline"/>
          <w:rFonts w:asciiTheme="minorHAnsi" w:hAnsiTheme="minorHAnsi" w:cstheme="minorHAnsi"/>
          <w:highlight w:val="cyan"/>
        </w:rPr>
        <w:t xml:space="preserve">reaches a </w:t>
      </w:r>
      <w:r w:rsidRPr="00A24C9D">
        <w:rPr>
          <w:rStyle w:val="Emphasis"/>
          <w:rFonts w:asciiTheme="minorHAnsi" w:hAnsiTheme="minorHAnsi" w:cstheme="minorHAnsi"/>
          <w:highlight w:val="cyan"/>
        </w:rPr>
        <w:t>much more manageable</w:t>
      </w:r>
      <w:r w:rsidRPr="00A24C9D">
        <w:rPr>
          <w:rStyle w:val="StyleUnderline"/>
          <w:rFonts w:asciiTheme="minorHAnsi" w:hAnsiTheme="minorHAnsi" w:cstheme="minorHAnsi"/>
          <w:highlight w:val="cyan"/>
        </w:rPr>
        <w:t xml:space="preserve"> 108%</w:t>
      </w:r>
      <w:r w:rsidRPr="00A24C9D">
        <w:rPr>
          <w:rStyle w:val="StyleUnderline"/>
          <w:rFonts w:asciiTheme="minorHAnsi" w:hAnsiTheme="minorHAnsi" w:cstheme="minorHAnsi"/>
        </w:rPr>
        <w:t xml:space="preserve"> of GDP</w:t>
      </w:r>
      <w:r w:rsidRPr="00A24C9D">
        <w:rPr>
          <w:rFonts w:asciiTheme="minorHAnsi" w:hAnsiTheme="minorHAnsi" w:cstheme="minorHAnsi"/>
          <w:sz w:val="16"/>
        </w:rPr>
        <w:t xml:space="preserve"> by 2034. </w:t>
      </w:r>
    </w:p>
    <w:p w14:paraId="56B73C5A" w14:textId="77777777" w:rsidR="00970B62" w:rsidRPr="00A24C9D" w:rsidRDefault="00970B62" w:rsidP="00970B62">
      <w:pPr>
        <w:rPr>
          <w:rStyle w:val="Emphasis"/>
          <w:rFonts w:asciiTheme="minorHAnsi" w:hAnsiTheme="minorHAnsi" w:cstheme="minorHAnsi"/>
        </w:rPr>
      </w:pPr>
      <w:r w:rsidRPr="00A24C9D">
        <w:rPr>
          <w:rFonts w:asciiTheme="minorHAnsi" w:hAnsiTheme="minorHAnsi" w:cstheme="minorHAnsi"/>
          <w:sz w:val="16"/>
        </w:rPr>
        <w:t xml:space="preserve">Optimists would argue that </w:t>
      </w:r>
      <w:r w:rsidRPr="00A24C9D">
        <w:rPr>
          <w:rStyle w:val="StyleUnderline"/>
          <w:rFonts w:asciiTheme="minorHAnsi" w:hAnsiTheme="minorHAnsi" w:cstheme="minorHAnsi"/>
        </w:rPr>
        <w:t xml:space="preserve">the U.S. could do </w:t>
      </w:r>
      <w:r w:rsidRPr="00A24C9D">
        <w:rPr>
          <w:rStyle w:val="Emphasis"/>
          <w:rFonts w:asciiTheme="minorHAnsi" w:hAnsiTheme="minorHAnsi" w:cstheme="minorHAnsi"/>
        </w:rPr>
        <w:t>much better</w:t>
      </w:r>
      <w:r w:rsidRPr="00A24C9D">
        <w:rPr>
          <w:rFonts w:asciiTheme="minorHAnsi" w:hAnsiTheme="minorHAnsi" w:cstheme="minorHAnsi"/>
          <w:sz w:val="16"/>
        </w:rPr>
        <w:t xml:space="preserve">. Strategist Ed </w:t>
      </w:r>
      <w:r w:rsidRPr="00A24C9D">
        <w:rPr>
          <w:rStyle w:val="Emphasis"/>
          <w:rFonts w:asciiTheme="minorHAnsi" w:hAnsiTheme="minorHAnsi" w:cstheme="minorHAnsi"/>
        </w:rPr>
        <w:t>Yardeni</w:t>
      </w:r>
      <w:r w:rsidRPr="00A24C9D">
        <w:rPr>
          <w:rFonts w:asciiTheme="minorHAnsi" w:hAnsiTheme="minorHAnsi" w:cstheme="minorHAnsi"/>
          <w:sz w:val="16"/>
        </w:rPr>
        <w:t xml:space="preserve"> of Yardeni Research is an advocate of a </w:t>
      </w:r>
      <w:r>
        <w:rPr>
          <w:rFonts w:asciiTheme="minorHAnsi" w:hAnsiTheme="minorHAnsi" w:cstheme="minorHAnsi"/>
          <w:sz w:val="16"/>
        </w:rPr>
        <w:t>“</w:t>
      </w:r>
      <w:r w:rsidRPr="00A24C9D">
        <w:rPr>
          <w:rFonts w:asciiTheme="minorHAnsi" w:hAnsiTheme="minorHAnsi" w:cstheme="minorHAnsi"/>
          <w:sz w:val="16"/>
        </w:rPr>
        <w:t>roaring ’20s</w:t>
      </w:r>
      <w:r>
        <w:rPr>
          <w:rFonts w:asciiTheme="minorHAnsi" w:hAnsiTheme="minorHAnsi" w:cstheme="minorHAnsi"/>
          <w:sz w:val="16"/>
        </w:rPr>
        <w:t>”</w:t>
      </w:r>
      <w:r w:rsidRPr="00A24C9D">
        <w:rPr>
          <w:rFonts w:asciiTheme="minorHAnsi" w:hAnsiTheme="minorHAnsi" w:cstheme="minorHAnsi"/>
          <w:sz w:val="16"/>
        </w:rPr>
        <w:t xml:space="preserve"> scenario, whereby he </w:t>
      </w:r>
      <w:r w:rsidRPr="00A24C9D">
        <w:rPr>
          <w:rStyle w:val="StyleUnderline"/>
          <w:rFonts w:asciiTheme="minorHAnsi" w:hAnsiTheme="minorHAnsi" w:cstheme="minorHAnsi"/>
        </w:rPr>
        <w:t xml:space="preserve">sees </w:t>
      </w:r>
      <w:r w:rsidRPr="00A24C9D">
        <w:rPr>
          <w:rStyle w:val="Emphasis"/>
          <w:rFonts w:asciiTheme="minorHAnsi" w:hAnsiTheme="minorHAnsi" w:cstheme="minorHAnsi"/>
        </w:rPr>
        <w:t>rapid growth</w:t>
      </w:r>
      <w:r w:rsidRPr="00A24C9D">
        <w:rPr>
          <w:rStyle w:val="StyleUnderline"/>
          <w:rFonts w:asciiTheme="minorHAnsi" w:hAnsiTheme="minorHAnsi" w:cstheme="minorHAnsi"/>
        </w:rPr>
        <w:t xml:space="preserve"> this decade</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w:t>
      </w:r>
      <w:r w:rsidRPr="00A24C9D">
        <w:rPr>
          <w:rFonts w:asciiTheme="minorHAnsi" w:hAnsiTheme="minorHAnsi" w:cstheme="minorHAnsi"/>
          <w:sz w:val="16"/>
        </w:rPr>
        <w:t xml:space="preserve"> in part </w:t>
      </w:r>
      <w:r w:rsidRPr="00A24C9D">
        <w:rPr>
          <w:rStyle w:val="StyleUnderline"/>
          <w:rFonts w:asciiTheme="minorHAnsi" w:hAnsiTheme="minorHAnsi" w:cstheme="minorHAnsi"/>
        </w:rPr>
        <w:t xml:space="preserve">by </w:t>
      </w:r>
      <w:r w:rsidRPr="00A24C9D">
        <w:rPr>
          <w:rStyle w:val="StyleUnderline"/>
          <w:rFonts w:asciiTheme="minorHAnsi" w:hAnsiTheme="minorHAnsi" w:cstheme="minorHAnsi"/>
          <w:highlight w:val="cyan"/>
        </w:rPr>
        <w:t xml:space="preserve">an AI </w:t>
      </w:r>
      <w:r w:rsidRPr="00A24C9D">
        <w:rPr>
          <w:rStyle w:val="Emphasis"/>
          <w:rFonts w:asciiTheme="minorHAnsi" w:hAnsiTheme="minorHAnsi" w:cstheme="minorHAnsi"/>
          <w:highlight w:val="cyan"/>
        </w:rPr>
        <w:t>productivity boom</w:t>
      </w:r>
      <w:r w:rsidRPr="00A24C9D">
        <w:rPr>
          <w:rFonts w:asciiTheme="minorHAnsi" w:hAnsiTheme="minorHAnsi" w:cstheme="minorHAnsi"/>
          <w:sz w:val="16"/>
        </w:rPr>
        <w:t xml:space="preserve">. Due to the volatility of productivity data, he prefers to look at a rolling five-year average of </w:t>
      </w:r>
      <w:r w:rsidRPr="00A24C9D">
        <w:rPr>
          <w:rStyle w:val="StyleUnderline"/>
          <w:rFonts w:asciiTheme="minorHAnsi" w:hAnsiTheme="minorHAnsi" w:cstheme="minorHAnsi"/>
        </w:rPr>
        <w:t>labor productivity growth</w:t>
      </w:r>
      <w:r w:rsidRPr="00A24C9D">
        <w:rPr>
          <w:rFonts w:asciiTheme="minorHAnsi" w:hAnsiTheme="minorHAnsi" w:cstheme="minorHAnsi"/>
          <w:sz w:val="16"/>
        </w:rPr>
        <w:t xml:space="preserve">, which hit an annualized pace of 1.9% in the third quarter of 2024, from a low of just 0.6% in the fourth quarter of 2015. Yardeni believes this </w:t>
      </w:r>
      <w:r w:rsidRPr="00A24C9D">
        <w:rPr>
          <w:rStyle w:val="StyleUnderline"/>
          <w:rFonts w:asciiTheme="minorHAnsi" w:hAnsiTheme="minorHAnsi" w:cstheme="minorHAnsi"/>
          <w:highlight w:val="cyan"/>
        </w:rPr>
        <w:t>could reach</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3.5%</w:t>
      </w:r>
      <w:r w:rsidRPr="00A24C9D">
        <w:rPr>
          <w:rStyle w:val="StyleUnderline"/>
          <w:rFonts w:asciiTheme="minorHAnsi" w:hAnsiTheme="minorHAnsi" w:cstheme="minorHAnsi"/>
        </w:rPr>
        <w:t xml:space="preserve"> in the second half of </w:t>
      </w:r>
      <w:r w:rsidRPr="00A24C9D">
        <w:rPr>
          <w:rStyle w:val="Emphasis"/>
          <w:rFonts w:asciiTheme="minorHAnsi" w:hAnsiTheme="minorHAnsi" w:cstheme="minorHAnsi"/>
          <w:highlight w:val="cyan"/>
        </w:rPr>
        <w:t>this decade</w:t>
      </w:r>
      <w:r w:rsidRPr="00A24C9D">
        <w:rPr>
          <w:rFonts w:asciiTheme="minorHAnsi" w:hAnsiTheme="minorHAnsi" w:cstheme="minorHAnsi"/>
          <w:sz w:val="16"/>
        </w:rPr>
        <w:t>.</w:t>
      </w:r>
    </w:p>
    <w:p w14:paraId="4E9327EE"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&lt;&lt;CHART OMITTED&gt;&gt;</w:t>
      </w:r>
    </w:p>
    <w:p w14:paraId="7E6FAA20" w14:textId="77777777" w:rsidR="00970B62" w:rsidRPr="00A24C9D" w:rsidRDefault="00970B62" w:rsidP="00970B62">
      <w:pPr>
        <w:rPr>
          <w:rFonts w:asciiTheme="minorHAnsi" w:hAnsiTheme="minorHAnsi" w:cstheme="minorHAnsi"/>
          <w:sz w:val="16"/>
        </w:rPr>
      </w:pPr>
      <w:r>
        <w:rPr>
          <w:rFonts w:asciiTheme="minorHAnsi" w:hAnsiTheme="minorHAnsi" w:cstheme="minorHAnsi"/>
          <w:sz w:val="16"/>
        </w:rPr>
        <w:t>“</w:t>
      </w:r>
      <w:r w:rsidRPr="00A24C9D">
        <w:rPr>
          <w:rStyle w:val="StyleUnderline"/>
          <w:rFonts w:asciiTheme="minorHAnsi" w:hAnsiTheme="minorHAnsi" w:cstheme="minorHAnsi"/>
        </w:rPr>
        <w:t xml:space="preserve">That might sound </w:t>
      </w:r>
      <w:r w:rsidRPr="00A24C9D">
        <w:rPr>
          <w:rStyle w:val="Emphasis"/>
          <w:rFonts w:asciiTheme="minorHAnsi" w:hAnsiTheme="minorHAnsi" w:cstheme="minorHAnsi"/>
        </w:rPr>
        <w:t>delusional</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past </w:t>
      </w:r>
      <w:r w:rsidRPr="00A24C9D">
        <w:rPr>
          <w:rStyle w:val="Emphasis"/>
          <w:rFonts w:asciiTheme="minorHAnsi" w:hAnsiTheme="minorHAnsi" w:cstheme="minorHAnsi"/>
        </w:rPr>
        <w:t>productivity booms</w:t>
      </w:r>
      <w:r w:rsidRPr="00A24C9D">
        <w:rPr>
          <w:rStyle w:val="StyleUnderline"/>
          <w:rFonts w:asciiTheme="minorHAnsi" w:hAnsiTheme="minorHAnsi" w:cstheme="minorHAnsi"/>
        </w:rPr>
        <w:t xml:space="preserve"> in the late</w:t>
      </w:r>
      <w:r w:rsidRPr="00A24C9D">
        <w:rPr>
          <w:rFonts w:asciiTheme="minorHAnsi" w:hAnsiTheme="minorHAnsi" w:cstheme="minorHAnsi"/>
          <w:sz w:val="16"/>
        </w:rPr>
        <w:t xml:space="preserve"> </w:t>
      </w:r>
      <w:r w:rsidRPr="00A24C9D">
        <w:rPr>
          <w:rStyle w:val="Emphasis"/>
          <w:rFonts w:asciiTheme="minorHAnsi" w:hAnsiTheme="minorHAnsi" w:cstheme="minorHAnsi"/>
        </w:rPr>
        <w:t>’50s</w:t>
      </w:r>
      <w:r w:rsidRPr="00A24C9D">
        <w:rPr>
          <w:rFonts w:asciiTheme="minorHAnsi" w:hAnsiTheme="minorHAnsi" w:cstheme="minorHAnsi"/>
          <w:sz w:val="16"/>
        </w:rPr>
        <w:t xml:space="preserve">, the </w:t>
      </w:r>
      <w:r w:rsidRPr="00A24C9D">
        <w:rPr>
          <w:rStyle w:val="Emphasis"/>
          <w:rFonts w:asciiTheme="minorHAnsi" w:hAnsiTheme="minorHAnsi" w:cstheme="minorHAnsi"/>
        </w:rPr>
        <w:t>’60s</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the late </w:t>
      </w:r>
      <w:r w:rsidRPr="00A24C9D">
        <w:rPr>
          <w:rStyle w:val="Emphasis"/>
          <w:rFonts w:asciiTheme="minorHAnsi" w:hAnsiTheme="minorHAnsi" w:cstheme="minorHAnsi"/>
        </w:rPr>
        <w:t>’90s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 </w:t>
      </w:r>
      <w:r w:rsidRPr="00A24C9D">
        <w:rPr>
          <w:rStyle w:val="Emphasis"/>
          <w:rFonts w:asciiTheme="minorHAnsi" w:hAnsiTheme="minorHAnsi" w:cstheme="minorHAnsi"/>
        </w:rPr>
        <w:t>peaked</w:t>
      </w:r>
      <w:r w:rsidRPr="00A24C9D">
        <w:rPr>
          <w:rStyle w:val="StyleUnderline"/>
          <w:rFonts w:asciiTheme="minorHAnsi" w:hAnsiTheme="minorHAnsi" w:cstheme="minorHAnsi"/>
        </w:rPr>
        <w:t xml:space="preserve"> at 3.5% to 4%</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he said. </w:t>
      </w:r>
    </w:p>
    <w:p w14:paraId="1CDE9792"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These past booms each had their own drivers, according to Yardeni: The interstate highway buildout and rapid suburbanization of the 1950s, mainframe computers and jet engines in the 1960s and, of course, personal computers and the internet in the 1990s.</w:t>
      </w:r>
    </w:p>
    <w:p w14:paraId="22697EF4"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As these examples make clear, investments by both the public and private sectors can drive productivity gains. Under the Biden administration, the optimistic case for a productivity boom was built partly on fiscal spending by the federal government, which was designed to encourage or </w:t>
      </w:r>
      <w:r>
        <w:rPr>
          <w:rFonts w:asciiTheme="minorHAnsi" w:hAnsiTheme="minorHAnsi" w:cstheme="minorHAnsi"/>
          <w:sz w:val="16"/>
        </w:rPr>
        <w:t>“</w:t>
      </w:r>
      <w:r w:rsidRPr="00A24C9D">
        <w:rPr>
          <w:rFonts w:asciiTheme="minorHAnsi" w:hAnsiTheme="minorHAnsi" w:cstheme="minorHAnsi"/>
          <w:sz w:val="16"/>
        </w:rPr>
        <w:t>crowd in</w:t>
      </w:r>
      <w:r>
        <w:rPr>
          <w:rFonts w:asciiTheme="minorHAnsi" w:hAnsiTheme="minorHAnsi" w:cstheme="minorHAnsi"/>
          <w:sz w:val="16"/>
        </w:rPr>
        <w:t>”</w:t>
      </w:r>
      <w:r w:rsidRPr="00A24C9D">
        <w:rPr>
          <w:rFonts w:asciiTheme="minorHAnsi" w:hAnsiTheme="minorHAnsi" w:cstheme="minorHAnsi"/>
          <w:sz w:val="16"/>
        </w:rPr>
        <w:t xml:space="preserve"> private investment on priorities such as domestic chip production, clean energy and electric vehicles, said Jason Draho, head of asset allocation Americas for UBS Global Wealth Management and another </w:t>
      </w:r>
      <w:r>
        <w:rPr>
          <w:rFonts w:asciiTheme="minorHAnsi" w:hAnsiTheme="minorHAnsi" w:cstheme="minorHAnsi"/>
          <w:sz w:val="16"/>
        </w:rPr>
        <w:t>“</w:t>
      </w:r>
      <w:r w:rsidRPr="00A24C9D">
        <w:rPr>
          <w:rFonts w:asciiTheme="minorHAnsi" w:hAnsiTheme="minorHAnsi" w:cstheme="minorHAnsi"/>
          <w:sz w:val="16"/>
        </w:rPr>
        <w:t>roaring ’20s</w:t>
      </w:r>
      <w:r>
        <w:rPr>
          <w:rFonts w:asciiTheme="minorHAnsi" w:hAnsiTheme="minorHAnsi" w:cstheme="minorHAnsi"/>
          <w:sz w:val="16"/>
        </w:rPr>
        <w:t>”</w:t>
      </w:r>
      <w:r w:rsidRPr="00A24C9D">
        <w:rPr>
          <w:rFonts w:asciiTheme="minorHAnsi" w:hAnsiTheme="minorHAnsi" w:cstheme="minorHAnsi"/>
          <w:sz w:val="16"/>
        </w:rPr>
        <w:t xml:space="preserve"> advocate. He is less optimistic that lower corporate taxes under the second Trump administration would have as positive an impact on investment, saying much of the previous round of business tax cuts was spent on share buybacks and dividends instead. </w:t>
      </w:r>
    </w:p>
    <w:p w14:paraId="443811FC"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But others see ways that </w:t>
      </w:r>
      <w:r w:rsidRPr="00A24C9D">
        <w:rPr>
          <w:rStyle w:val="Emphasis"/>
          <w:rFonts w:asciiTheme="minorHAnsi" w:hAnsiTheme="minorHAnsi" w:cstheme="minorHAnsi"/>
          <w:highlight w:val="cyan"/>
        </w:rPr>
        <w:t>tax policy</w:t>
      </w:r>
      <w:r w:rsidRPr="00A24C9D">
        <w:rPr>
          <w:rStyle w:val="StyleUnderline"/>
          <w:rFonts w:asciiTheme="minorHAnsi" w:hAnsiTheme="minorHAnsi" w:cstheme="minorHAnsi"/>
        </w:rPr>
        <w:t xml:space="preserve"> can keep </w:t>
      </w:r>
      <w:r w:rsidRPr="00A24C9D">
        <w:rPr>
          <w:rStyle w:val="Emphasis"/>
          <w:rFonts w:asciiTheme="minorHAnsi" w:hAnsiTheme="minorHAnsi" w:cstheme="minorHAnsi"/>
          <w:highlight w:val="cyan"/>
        </w:rPr>
        <w:t>encourag</w:t>
      </w:r>
      <w:r w:rsidRPr="00A24C9D">
        <w:rPr>
          <w:rStyle w:val="Emphasis"/>
          <w:rFonts w:asciiTheme="minorHAnsi" w:hAnsiTheme="minorHAnsi" w:cstheme="minorHAnsi"/>
        </w:rPr>
        <w:t>ing</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investment</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productivity-enhancing tech</w:t>
      </w:r>
      <w:r w:rsidRPr="00A24C9D">
        <w:rPr>
          <w:rFonts w:asciiTheme="minorHAnsi" w:hAnsiTheme="minorHAnsi" w:cstheme="minorHAnsi"/>
          <w:sz w:val="16"/>
        </w:rPr>
        <w:t xml:space="preserve">nology. ClearBridge’s Schulze points to the full expensing of investments in equipment, a provision of the 2017 tax cuts that began being phased out in 2023 but could be renewed as part of a new tax package. </w:t>
      </w:r>
    </w:p>
    <w:p w14:paraId="3616C4FE"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For his part, Yardeni said he began talking about a </w:t>
      </w:r>
      <w:r>
        <w:rPr>
          <w:rFonts w:asciiTheme="minorHAnsi" w:hAnsiTheme="minorHAnsi" w:cstheme="minorHAnsi"/>
          <w:sz w:val="16"/>
        </w:rPr>
        <w:t>“</w:t>
      </w:r>
      <w:r w:rsidRPr="00A24C9D">
        <w:rPr>
          <w:rFonts w:asciiTheme="minorHAnsi" w:hAnsiTheme="minorHAnsi" w:cstheme="minorHAnsi"/>
          <w:sz w:val="16"/>
        </w:rPr>
        <w:t>roaring 20s</w:t>
      </w:r>
      <w:r>
        <w:rPr>
          <w:rFonts w:asciiTheme="minorHAnsi" w:hAnsiTheme="minorHAnsi" w:cstheme="minorHAnsi"/>
          <w:sz w:val="16"/>
        </w:rPr>
        <w:t>”</w:t>
      </w:r>
      <w:r w:rsidRPr="00A24C9D">
        <w:rPr>
          <w:rFonts w:asciiTheme="minorHAnsi" w:hAnsiTheme="minorHAnsi" w:cstheme="minorHAnsi"/>
          <w:sz w:val="16"/>
        </w:rPr>
        <w:t xml:space="preserve"> scenario in 2019, and it was never based on assumptions about policy. </w:t>
      </w:r>
      <w:r>
        <w:rPr>
          <w:rFonts w:asciiTheme="minorHAnsi" w:hAnsiTheme="minorHAnsi" w:cstheme="minorHAnsi"/>
          <w:sz w:val="16"/>
        </w:rPr>
        <w:t>“</w:t>
      </w:r>
      <w:r w:rsidRPr="00A24C9D">
        <w:rPr>
          <w:rFonts w:asciiTheme="minorHAnsi" w:hAnsiTheme="minorHAnsi" w:cstheme="minorHAnsi"/>
          <w:sz w:val="16"/>
        </w:rPr>
        <w:t>What I’ve learned over the years is to respect how well the economy does despite Washington,</w:t>
      </w:r>
      <w:r>
        <w:rPr>
          <w:rFonts w:asciiTheme="minorHAnsi" w:hAnsiTheme="minorHAnsi" w:cstheme="minorHAnsi"/>
          <w:sz w:val="16"/>
        </w:rPr>
        <w:t>”</w:t>
      </w:r>
      <w:r w:rsidRPr="00A24C9D">
        <w:rPr>
          <w:rFonts w:asciiTheme="minorHAnsi" w:hAnsiTheme="minorHAnsi" w:cstheme="minorHAnsi"/>
          <w:sz w:val="16"/>
        </w:rPr>
        <w:t xml:space="preserve"> he said. </w:t>
      </w:r>
    </w:p>
    <w:p w14:paraId="0C33C37B" w14:textId="4AD616B2" w:rsidR="00970B62" w:rsidRPr="00A24C9D" w:rsidRDefault="00970B62" w:rsidP="00970B62">
      <w:pPr>
        <w:rPr>
          <w:rFonts w:asciiTheme="minorHAnsi" w:hAnsiTheme="minorHAnsi" w:cstheme="minorHAnsi"/>
          <w:sz w:val="16"/>
        </w:rPr>
      </w:pPr>
      <w:r w:rsidRPr="00A24C9D">
        <w:rPr>
          <w:rStyle w:val="StyleUnderline"/>
          <w:rFonts w:asciiTheme="minorHAnsi" w:hAnsiTheme="minorHAnsi" w:cstheme="minorHAnsi"/>
        </w:rPr>
        <w:t>For those hoping the</w:t>
      </w:r>
      <w:r w:rsidRPr="00A24C9D">
        <w:rPr>
          <w:rFonts w:asciiTheme="minorHAnsi" w:hAnsiTheme="minorHAnsi" w:cstheme="minorHAnsi"/>
          <w:sz w:val="16"/>
        </w:rPr>
        <w:t xml:space="preserve"> U.S. </w:t>
      </w:r>
      <w:r w:rsidRPr="00A24C9D">
        <w:rPr>
          <w:rStyle w:val="StyleUnderline"/>
          <w:rFonts w:asciiTheme="minorHAnsi" w:hAnsiTheme="minorHAnsi" w:cstheme="minorHAnsi"/>
        </w:rPr>
        <w:t>econ</w:t>
      </w:r>
      <w:r w:rsidRPr="00A24C9D">
        <w:rPr>
          <w:rFonts w:asciiTheme="minorHAnsi" w:hAnsiTheme="minorHAnsi" w:cstheme="minorHAnsi"/>
          <w:sz w:val="16"/>
        </w:rPr>
        <w:t xml:space="preserve">omy </w:t>
      </w:r>
      <w:r w:rsidRPr="00A24C9D">
        <w:rPr>
          <w:rStyle w:val="StyleUnderline"/>
          <w:rFonts w:asciiTheme="minorHAnsi" w:hAnsiTheme="minorHAnsi" w:cstheme="minorHAnsi"/>
        </w:rPr>
        <w:t xml:space="preserve">can </w:t>
      </w:r>
      <w:r w:rsidRPr="00A24C9D">
        <w:rPr>
          <w:rStyle w:val="Emphasis"/>
          <w:rFonts w:asciiTheme="minorHAnsi" w:hAnsiTheme="minorHAnsi" w:cstheme="minorHAnsi"/>
        </w:rPr>
        <w:t>keep up</w:t>
      </w:r>
      <w:r w:rsidRPr="00A24C9D">
        <w:rPr>
          <w:rStyle w:val="StyleUnderline"/>
          <w:rFonts w:asciiTheme="minorHAnsi" w:hAnsiTheme="minorHAnsi" w:cstheme="minorHAnsi"/>
        </w:rPr>
        <w:t xml:space="preserve"> its </w:t>
      </w:r>
      <w:r w:rsidRPr="00A24C9D">
        <w:rPr>
          <w:rStyle w:val="Emphasis"/>
          <w:rFonts w:asciiTheme="minorHAnsi" w:hAnsiTheme="minorHAnsi" w:cstheme="minorHAnsi"/>
        </w:rPr>
        <w:t>growth</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resilience</w:t>
      </w:r>
      <w:r w:rsidRPr="00A24C9D">
        <w:rPr>
          <w:rFonts w:asciiTheme="minorHAnsi" w:hAnsiTheme="minorHAnsi" w:cstheme="minorHAnsi"/>
          <w:sz w:val="16"/>
        </w:rPr>
        <w:t xml:space="preserve"> no matter what happens in the nation’s capital, </w:t>
      </w:r>
      <w:r w:rsidRPr="00A24C9D">
        <w:rPr>
          <w:rStyle w:val="Emphasis"/>
          <w:rFonts w:asciiTheme="minorHAnsi" w:hAnsiTheme="minorHAnsi" w:cstheme="minorHAnsi"/>
        </w:rPr>
        <w:t>productivity</w:t>
      </w:r>
      <w:r w:rsidRPr="00A24C9D">
        <w:rPr>
          <w:rFonts w:asciiTheme="minorHAnsi" w:hAnsiTheme="minorHAnsi" w:cstheme="minorHAnsi"/>
          <w:sz w:val="16"/>
        </w:rPr>
        <w:t xml:space="preserve"> growth </w:t>
      </w:r>
      <w:r w:rsidRPr="00A24C9D">
        <w:rPr>
          <w:rStyle w:val="StyleUnderline"/>
          <w:rFonts w:asciiTheme="minorHAnsi" w:hAnsiTheme="minorHAnsi" w:cstheme="minorHAnsi"/>
        </w:rPr>
        <w:t>holds the key</w:t>
      </w:r>
      <w:r w:rsidRPr="00A24C9D">
        <w:rPr>
          <w:rFonts w:asciiTheme="minorHAnsi" w:hAnsiTheme="minorHAnsi" w:cstheme="minorHAnsi"/>
          <w:sz w:val="16"/>
        </w:rPr>
        <w:t>. Quarterly productivity readings, volatile as they may be, will be one of the most important indicators to watch in the years ahead.</w:t>
      </w:r>
    </w:p>
    <w:p w14:paraId="38DEF8EF" w14:textId="77777777" w:rsidR="00970B62" w:rsidRPr="00A24C9D" w:rsidRDefault="00970B62" w:rsidP="00970B62">
      <w:pPr>
        <w:pStyle w:val="Heading4"/>
        <w:rPr>
          <w:rFonts w:cstheme="minorHAnsi"/>
        </w:rPr>
      </w:pPr>
      <w:r w:rsidRPr="00A24C9D">
        <w:rPr>
          <w:rFonts w:cstheme="minorHAnsi"/>
        </w:rPr>
        <w:t>High debt leads to slow growth---</w:t>
      </w:r>
      <w:r w:rsidRPr="00A24C9D">
        <w:rPr>
          <w:rFonts w:cstheme="minorHAnsi"/>
          <w:u w:val="single"/>
        </w:rPr>
        <w:t>scholarly consensus</w:t>
      </w:r>
      <w:r w:rsidRPr="00A24C9D">
        <w:rPr>
          <w:rFonts w:cstheme="minorHAnsi"/>
        </w:rPr>
        <w:t xml:space="preserve">. </w:t>
      </w:r>
    </w:p>
    <w:p w14:paraId="5D00CBF4" w14:textId="77777777" w:rsidR="00970B62" w:rsidRPr="00A24C9D" w:rsidRDefault="00970B62" w:rsidP="00970B62">
      <w:pPr>
        <w:rPr>
          <w:rFonts w:asciiTheme="minorHAnsi" w:hAnsiTheme="minorHAnsi" w:cstheme="minorHAnsi"/>
        </w:rPr>
      </w:pPr>
      <w:r w:rsidRPr="00A24C9D">
        <w:rPr>
          <w:rStyle w:val="Style13ptBold"/>
          <w:rFonts w:asciiTheme="minorHAnsi" w:hAnsiTheme="minorHAnsi" w:cstheme="minorHAnsi"/>
        </w:rPr>
        <w:t>Bourne ’24</w:t>
      </w:r>
      <w:r w:rsidRPr="00A24C9D">
        <w:rPr>
          <w:rFonts w:asciiTheme="minorHAnsi" w:hAnsiTheme="minorHAnsi" w:cstheme="minorHAnsi"/>
        </w:rPr>
        <w:t xml:space="preserve"> [Ryan; April 18; MPhil economics, Chair for the Public Understanding of Economics at Cato; Cato Institute, </w:t>
      </w:r>
      <w:r>
        <w:rPr>
          <w:rFonts w:asciiTheme="minorHAnsi" w:hAnsiTheme="minorHAnsi" w:cstheme="minorHAnsi"/>
        </w:rPr>
        <w:t>“</w:t>
      </w:r>
      <w:r w:rsidRPr="00A24C9D">
        <w:rPr>
          <w:rFonts w:asciiTheme="minorHAnsi" w:hAnsiTheme="minorHAnsi" w:cstheme="minorHAnsi"/>
        </w:rPr>
        <w:t>A Case for Federal Deficit Reduction,</w:t>
      </w:r>
      <w:r>
        <w:rPr>
          <w:rFonts w:asciiTheme="minorHAnsi" w:hAnsiTheme="minorHAnsi" w:cstheme="minorHAnsi"/>
        </w:rPr>
        <w:t>”</w:t>
      </w:r>
      <w:r w:rsidRPr="00A24C9D">
        <w:rPr>
          <w:rFonts w:asciiTheme="minorHAnsi" w:hAnsiTheme="minorHAnsi" w:cstheme="minorHAnsi"/>
        </w:rPr>
        <w:t xml:space="preserve"> https://www.cato.org/policy-analysis/case-federal-deficit-reduction-spending-cuts-avoid-fiscal-crisis]</w:t>
      </w:r>
    </w:p>
    <w:p w14:paraId="029D3566"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3. Because High Debt Is Associated with Slower Economic Growth</w:t>
      </w:r>
    </w:p>
    <w:p w14:paraId="641630CA" w14:textId="77777777" w:rsidR="00970B62" w:rsidRPr="00A24C9D" w:rsidRDefault="00970B62" w:rsidP="00970B62">
      <w:pPr>
        <w:rPr>
          <w:rFonts w:asciiTheme="minorHAnsi" w:hAnsiTheme="minorHAnsi" w:cstheme="minorHAnsi"/>
          <w:sz w:val="16"/>
        </w:rPr>
      </w:pPr>
      <w:r w:rsidRPr="00A24C9D">
        <w:rPr>
          <w:rStyle w:val="Emphasis"/>
          <w:rFonts w:asciiTheme="minorHAnsi" w:hAnsiTheme="minorHAnsi" w:cstheme="minorHAnsi"/>
        </w:rPr>
        <w:t>Even if</w:t>
      </w:r>
      <w:r w:rsidRPr="00A24C9D">
        <w:rPr>
          <w:rFonts w:asciiTheme="minorHAnsi" w:hAnsiTheme="minorHAnsi" w:cstheme="minorHAnsi"/>
          <w:sz w:val="16"/>
        </w:rPr>
        <w:t xml:space="preserve"> rising </w:t>
      </w:r>
      <w:r w:rsidRPr="00A24C9D">
        <w:rPr>
          <w:rStyle w:val="StyleUnderline"/>
          <w:rFonts w:asciiTheme="minorHAnsi" w:hAnsiTheme="minorHAnsi" w:cstheme="minorHAnsi"/>
        </w:rPr>
        <w:t xml:space="preserve">debt </w:t>
      </w:r>
      <w:r w:rsidRPr="00A24C9D">
        <w:rPr>
          <w:rStyle w:val="Emphasis"/>
          <w:rFonts w:asciiTheme="minorHAnsi" w:hAnsiTheme="minorHAnsi" w:cstheme="minorHAnsi"/>
        </w:rPr>
        <w:t>doesn’t</w:t>
      </w:r>
      <w:r w:rsidRPr="00A24C9D">
        <w:rPr>
          <w:rFonts w:asciiTheme="minorHAnsi" w:hAnsiTheme="minorHAnsi" w:cstheme="minorHAnsi"/>
          <w:sz w:val="16"/>
        </w:rPr>
        <w:t xml:space="preserve"> </w:t>
      </w:r>
      <w:r w:rsidRPr="00A24C9D">
        <w:rPr>
          <w:rStyle w:val="StyleUnderline"/>
          <w:rFonts w:asciiTheme="minorHAnsi" w:hAnsiTheme="minorHAnsi" w:cstheme="minorHAnsi"/>
        </w:rPr>
        <w:t>result in a</w:t>
      </w:r>
      <w:r w:rsidRPr="00A24C9D">
        <w:rPr>
          <w:rFonts w:asciiTheme="minorHAnsi" w:hAnsiTheme="minorHAnsi" w:cstheme="minorHAnsi"/>
          <w:sz w:val="16"/>
        </w:rPr>
        <w:t xml:space="preserve">n outright </w:t>
      </w:r>
      <w:r w:rsidRPr="00A24C9D">
        <w:rPr>
          <w:rStyle w:val="Emphasis"/>
          <w:rFonts w:asciiTheme="minorHAnsi" w:hAnsiTheme="minorHAnsi" w:cstheme="minorHAnsi"/>
        </w:rPr>
        <w:t>fiscal crisis</w:t>
      </w:r>
      <w:r w:rsidRPr="00A24C9D">
        <w:rPr>
          <w:rFonts w:asciiTheme="minorHAnsi" w:hAnsiTheme="minorHAnsi" w:cstheme="minorHAnsi"/>
          <w:sz w:val="16"/>
        </w:rPr>
        <w:t xml:space="preserve">, there is plenty of evidence to suggest that </w:t>
      </w:r>
      <w:r w:rsidRPr="00A24C9D">
        <w:rPr>
          <w:rStyle w:val="Emphasis"/>
          <w:rFonts w:asciiTheme="minorHAnsi" w:hAnsiTheme="minorHAnsi" w:cstheme="minorHAnsi"/>
          <w:highlight w:val="cyan"/>
        </w:rPr>
        <w:t>high</w:t>
      </w:r>
      <w:r w:rsidRPr="00A24C9D">
        <w:rPr>
          <w:rFonts w:asciiTheme="minorHAnsi" w:hAnsiTheme="minorHAnsi" w:cstheme="minorHAnsi"/>
          <w:sz w:val="16"/>
        </w:rPr>
        <w:t xml:space="preserve"> levels of government </w:t>
      </w:r>
      <w:r w:rsidRPr="00A24C9D">
        <w:rPr>
          <w:rStyle w:val="StyleUnderline"/>
          <w:rFonts w:asciiTheme="minorHAnsi" w:hAnsiTheme="minorHAnsi" w:cstheme="minorHAnsi"/>
          <w:highlight w:val="cyan"/>
        </w:rPr>
        <w:t xml:space="preserve">debt are associated with </w:t>
      </w:r>
      <w:r w:rsidRPr="00A24C9D">
        <w:rPr>
          <w:rStyle w:val="Emphasis"/>
          <w:rFonts w:asciiTheme="minorHAnsi" w:hAnsiTheme="minorHAnsi" w:cstheme="minorHAnsi"/>
          <w:highlight w:val="cyan"/>
        </w:rPr>
        <w:t>slow</w:t>
      </w:r>
      <w:r w:rsidRPr="00A24C9D">
        <w:rPr>
          <w:rFonts w:asciiTheme="minorHAnsi" w:hAnsiTheme="minorHAnsi" w:cstheme="minorHAnsi"/>
          <w:sz w:val="16"/>
        </w:rPr>
        <w:t xml:space="preserve">er economic </w:t>
      </w:r>
      <w:r w:rsidRPr="00A24C9D">
        <w:rPr>
          <w:rStyle w:val="Emphasis"/>
          <w:rFonts w:asciiTheme="minorHAnsi" w:hAnsiTheme="minorHAnsi" w:cstheme="minorHAnsi"/>
          <w:highlight w:val="cyan"/>
        </w:rPr>
        <w:t>growth</w:t>
      </w:r>
      <w:r w:rsidRPr="00A24C9D">
        <w:rPr>
          <w:rFonts w:asciiTheme="minorHAnsi" w:hAnsiTheme="minorHAnsi" w:cstheme="minorHAnsi"/>
          <w:sz w:val="16"/>
        </w:rPr>
        <w:t>.</w:t>
      </w:r>
    </w:p>
    <w:p w14:paraId="425AB211" w14:textId="77777777" w:rsidR="00970B62" w:rsidRPr="00A24C9D" w:rsidRDefault="00970B62" w:rsidP="00970B62">
      <w:pPr>
        <w:rPr>
          <w:rFonts w:asciiTheme="minorHAnsi" w:hAnsiTheme="minorHAnsi" w:cstheme="minorHAnsi"/>
          <w:sz w:val="16"/>
        </w:rPr>
      </w:pPr>
      <w:r w:rsidRPr="00A24C9D">
        <w:rPr>
          <w:rFonts w:asciiTheme="minorHAnsi" w:hAnsiTheme="minorHAnsi" w:cstheme="minorHAnsi"/>
          <w:sz w:val="16"/>
        </w:rPr>
        <w:t xml:space="preserve">There is likely some two-way causation here. Slower growth prospects for a country worsen its underlying budget deficits, pushing up debt. But there are clear theoretical mechanisms through which very high debt may also cause slower growth. For example, </w:t>
      </w:r>
      <w:r w:rsidRPr="00A24C9D">
        <w:rPr>
          <w:rStyle w:val="StyleUnderline"/>
          <w:rFonts w:asciiTheme="minorHAnsi" w:hAnsiTheme="minorHAnsi" w:cstheme="minorHAnsi"/>
        </w:rPr>
        <w:t>extensive</w:t>
      </w:r>
      <w:r w:rsidRPr="00A24C9D">
        <w:rPr>
          <w:rFonts w:asciiTheme="minorHAnsi" w:hAnsiTheme="minorHAnsi" w:cstheme="minorHAnsi"/>
          <w:sz w:val="16"/>
        </w:rPr>
        <w:t xml:space="preserve"> government </w:t>
      </w:r>
      <w:r w:rsidRPr="00A24C9D">
        <w:rPr>
          <w:rStyle w:val="Emphasis"/>
          <w:rFonts w:asciiTheme="minorHAnsi" w:hAnsiTheme="minorHAnsi" w:cstheme="minorHAnsi"/>
        </w:rPr>
        <w:t>borrowing</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by </w:t>
      </w:r>
      <w:r w:rsidRPr="00A24C9D">
        <w:rPr>
          <w:rStyle w:val="Emphasis"/>
          <w:rFonts w:asciiTheme="minorHAnsi" w:hAnsiTheme="minorHAnsi" w:cstheme="minorHAnsi"/>
          <w:highlight w:val="cyan"/>
        </w:rPr>
        <w:t>competing</w:t>
      </w:r>
      <w:r w:rsidRPr="00A24C9D">
        <w:rPr>
          <w:rStyle w:val="StyleUnderline"/>
          <w:rFonts w:asciiTheme="minorHAnsi" w:hAnsiTheme="minorHAnsi" w:cstheme="minorHAnsi"/>
          <w:highlight w:val="cyan"/>
        </w:rPr>
        <w:t xml:space="preserve"> with the </w:t>
      </w:r>
      <w:r w:rsidRPr="00A24C9D">
        <w:rPr>
          <w:rStyle w:val="Emphasis"/>
          <w:rFonts w:asciiTheme="minorHAnsi" w:hAnsiTheme="minorHAnsi" w:cstheme="minorHAnsi"/>
          <w:highlight w:val="cyan"/>
        </w:rPr>
        <w:t>private sector</w:t>
      </w:r>
      <w:r w:rsidRPr="00A24C9D">
        <w:rPr>
          <w:rStyle w:val="StyleUnderline"/>
          <w:rFonts w:asciiTheme="minorHAnsi" w:hAnsiTheme="minorHAnsi" w:cstheme="minorHAnsi"/>
          <w:highlight w:val="cyan"/>
        </w:rPr>
        <w:t xml:space="preserve"> for </w:t>
      </w:r>
      <w:r w:rsidRPr="00A24C9D">
        <w:rPr>
          <w:rStyle w:val="Emphasis"/>
          <w:rFonts w:asciiTheme="minorHAnsi" w:hAnsiTheme="minorHAnsi" w:cstheme="minorHAnsi"/>
          <w:highlight w:val="cyan"/>
        </w:rPr>
        <w:t>funds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can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push up</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highlight w:val="cyan"/>
        </w:rPr>
        <w:t>crowd out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private </w:t>
      </w:r>
      <w:r w:rsidRPr="00A24C9D">
        <w:rPr>
          <w:rStyle w:val="StyleUnderline"/>
          <w:rFonts w:asciiTheme="minorHAnsi" w:hAnsiTheme="minorHAnsi" w:cstheme="minorHAnsi"/>
          <w:highlight w:val="cyan"/>
        </w:rPr>
        <w:t>investment</w:t>
      </w:r>
      <w:r w:rsidRPr="00A24C9D">
        <w:rPr>
          <w:rFonts w:asciiTheme="minorHAnsi" w:hAnsiTheme="minorHAnsi" w:cstheme="minorHAnsi"/>
          <w:sz w:val="16"/>
        </w:rPr>
        <w:t xml:space="preserve">. To make matters worse, </w:t>
      </w:r>
      <w:r w:rsidRPr="00A24C9D">
        <w:rPr>
          <w:rStyle w:val="StyleUnderline"/>
          <w:rFonts w:asciiTheme="minorHAnsi" w:hAnsiTheme="minorHAnsi" w:cstheme="minorHAnsi"/>
          <w:highlight w:val="cyan"/>
        </w:rPr>
        <w:t>debt</w:t>
      </w:r>
      <w:r w:rsidRPr="00A24C9D">
        <w:rPr>
          <w:rStyle w:val="StyleUnderline"/>
          <w:rFonts w:asciiTheme="minorHAnsi" w:hAnsiTheme="minorHAnsi" w:cstheme="minorHAnsi"/>
        </w:rPr>
        <w:t xml:space="preserve"> can </w:t>
      </w:r>
      <w:r w:rsidRPr="00A24C9D">
        <w:rPr>
          <w:rStyle w:val="StyleUnderline"/>
          <w:rFonts w:asciiTheme="minorHAnsi" w:hAnsiTheme="minorHAnsi" w:cstheme="minorHAnsi"/>
          <w:highlight w:val="cyan"/>
        </w:rPr>
        <w:t xml:space="preserve">fund </w:t>
      </w:r>
      <w:r w:rsidRPr="00A24C9D">
        <w:rPr>
          <w:rStyle w:val="Emphasis"/>
          <w:rFonts w:asciiTheme="minorHAnsi" w:hAnsiTheme="minorHAnsi" w:cstheme="minorHAnsi"/>
          <w:highlight w:val="cyan"/>
        </w:rPr>
        <w:t>wasteful</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destructive</w:t>
      </w:r>
      <w:r w:rsidRPr="00A24C9D">
        <w:rPr>
          <w:rFonts w:asciiTheme="minorHAnsi" w:hAnsiTheme="minorHAnsi" w:cstheme="minorHAnsi"/>
          <w:sz w:val="16"/>
        </w:rPr>
        <w:t xml:space="preserve"> </w:t>
      </w:r>
      <w:r w:rsidRPr="00A24C9D">
        <w:rPr>
          <w:rStyle w:val="StyleUnderline"/>
          <w:rFonts w:asciiTheme="minorHAnsi" w:hAnsiTheme="minorHAnsi" w:cstheme="minorHAnsi"/>
        </w:rPr>
        <w:t>economic activity or</w:t>
      </w:r>
      <w:r w:rsidRPr="00A24C9D">
        <w:rPr>
          <w:rFonts w:asciiTheme="minorHAnsi" w:hAnsiTheme="minorHAnsi" w:cstheme="minorHAnsi"/>
          <w:sz w:val="16"/>
        </w:rPr>
        <w:t xml:space="preserve"> government </w:t>
      </w:r>
      <w:r w:rsidRPr="00A24C9D">
        <w:rPr>
          <w:rStyle w:val="Emphasis"/>
          <w:rFonts w:asciiTheme="minorHAnsi" w:hAnsiTheme="minorHAnsi" w:cstheme="minorHAnsi"/>
          <w:highlight w:val="cyan"/>
        </w:rPr>
        <w:t>transfers</w:t>
      </w:r>
      <w:r w:rsidRPr="00A24C9D">
        <w:rPr>
          <w:rStyle w:val="StyleUnderline"/>
          <w:rFonts w:asciiTheme="minorHAnsi" w:hAnsiTheme="minorHAnsi" w:cstheme="minorHAnsi"/>
          <w:highlight w:val="cyan"/>
        </w:rPr>
        <w:t xml:space="preserve"> that harm </w:t>
      </w:r>
      <w:r w:rsidRPr="00A24C9D">
        <w:rPr>
          <w:rStyle w:val="Emphasis"/>
          <w:rFonts w:asciiTheme="minorHAnsi" w:hAnsiTheme="minorHAnsi" w:cstheme="minorHAnsi"/>
          <w:highlight w:val="cyan"/>
        </w:rPr>
        <w:t>work</w:t>
      </w:r>
      <w:r w:rsidRPr="00A24C9D">
        <w:rPr>
          <w:rStyle w:val="Emphasis"/>
          <w:rFonts w:asciiTheme="minorHAnsi" w:hAnsiTheme="minorHAnsi" w:cstheme="minorHAnsi"/>
        </w:rPr>
        <w:t xml:space="preserve"> incentives</w:t>
      </w:r>
      <w:r w:rsidRPr="00A24C9D">
        <w:rPr>
          <w:rFonts w:asciiTheme="minorHAnsi" w:hAnsiTheme="minorHAnsi" w:cstheme="minorHAnsi"/>
          <w:sz w:val="16"/>
        </w:rPr>
        <w:t xml:space="preserve">, undermining the potential size of the economy. If government debt gets very high, </w:t>
      </w:r>
      <w:r w:rsidRPr="00A24C9D">
        <w:rPr>
          <w:rStyle w:val="StyleUnderline"/>
          <w:rFonts w:asciiTheme="minorHAnsi" w:hAnsiTheme="minorHAnsi" w:cstheme="minorHAnsi"/>
        </w:rPr>
        <w:t xml:space="preserve">it </w:t>
      </w:r>
      <w:r w:rsidRPr="00A24C9D">
        <w:rPr>
          <w:rStyle w:val="Emphasis"/>
          <w:rFonts w:asciiTheme="minorHAnsi" w:hAnsiTheme="minorHAnsi" w:cstheme="minorHAnsi"/>
          <w:highlight w:val="cyan"/>
        </w:rPr>
        <w:t>also</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raises</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prospect of</w:t>
      </w:r>
      <w:r w:rsidRPr="00A24C9D">
        <w:rPr>
          <w:rFonts w:asciiTheme="minorHAnsi" w:hAnsiTheme="minorHAnsi" w:cstheme="minorHAnsi"/>
          <w:sz w:val="16"/>
        </w:rPr>
        <w:t xml:space="preserve"> </w:t>
      </w:r>
      <w:r w:rsidRPr="00A24C9D">
        <w:rPr>
          <w:rStyle w:val="Emphasis"/>
          <w:rFonts w:asciiTheme="minorHAnsi" w:hAnsiTheme="minorHAnsi" w:cstheme="minorHAnsi"/>
        </w:rPr>
        <w:t xml:space="preserve">much higher </w:t>
      </w:r>
      <w:r w:rsidRPr="00A24C9D">
        <w:rPr>
          <w:rStyle w:val="Emphasis"/>
          <w:rFonts w:asciiTheme="minorHAnsi" w:hAnsiTheme="minorHAnsi" w:cstheme="minorHAnsi"/>
          <w:highlight w:val="cyan"/>
        </w:rPr>
        <w:t>taxes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debt monetization</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high </w:t>
      </w:r>
      <w:r w:rsidRPr="00A24C9D">
        <w:rPr>
          <w:rStyle w:val="Emphasis"/>
          <w:rFonts w:asciiTheme="minorHAnsi" w:hAnsiTheme="minorHAnsi" w:cstheme="minorHAnsi"/>
          <w:highlight w:val="cyan"/>
        </w:rPr>
        <w:t>inflation</w:t>
      </w:r>
      <w:r w:rsidRPr="00A24C9D">
        <w:rPr>
          <w:rFonts w:asciiTheme="minorHAnsi" w:hAnsiTheme="minorHAnsi" w:cstheme="minorHAnsi"/>
          <w:sz w:val="16"/>
        </w:rPr>
        <w:t>, each of which has a range of harmful costs on economic efficiency.32</w:t>
      </w:r>
    </w:p>
    <w:p w14:paraId="76171135" w14:textId="0E6A7BD7" w:rsidR="00970B62" w:rsidRDefault="00970B62" w:rsidP="00970B62">
      <w:pPr>
        <w:rPr>
          <w:rFonts w:asciiTheme="minorHAnsi" w:hAnsiTheme="minorHAnsi" w:cstheme="minorHAnsi"/>
          <w:sz w:val="16"/>
        </w:rPr>
      </w:pPr>
      <w:r w:rsidRPr="00A24C9D">
        <w:rPr>
          <w:rFonts w:asciiTheme="minorHAnsi" w:hAnsiTheme="minorHAnsi" w:cstheme="minorHAnsi"/>
          <w:sz w:val="16"/>
        </w:rPr>
        <w:t xml:space="preserve">The </w:t>
      </w:r>
      <w:r w:rsidRPr="00A24C9D">
        <w:rPr>
          <w:rStyle w:val="Emphasis"/>
          <w:rFonts w:asciiTheme="minorHAnsi" w:hAnsiTheme="minorHAnsi" w:cstheme="minorHAnsi"/>
        </w:rPr>
        <w:t>empirical lit</w:t>
      </w:r>
      <w:r w:rsidRPr="00A24C9D">
        <w:rPr>
          <w:rFonts w:asciiTheme="minorHAnsi" w:hAnsiTheme="minorHAnsi" w:cstheme="minorHAnsi"/>
          <w:sz w:val="16"/>
        </w:rPr>
        <w:t xml:space="preserve">erature </w:t>
      </w:r>
      <w:r w:rsidRPr="00A24C9D">
        <w:rPr>
          <w:rStyle w:val="StyleUnderline"/>
          <w:rFonts w:asciiTheme="minorHAnsi" w:hAnsiTheme="minorHAnsi" w:cstheme="minorHAnsi"/>
        </w:rPr>
        <w:t xml:space="preserve">finds a </w:t>
      </w:r>
      <w:r w:rsidRPr="00A24C9D">
        <w:rPr>
          <w:rStyle w:val="Emphasis"/>
          <w:rFonts w:asciiTheme="minorHAnsi" w:hAnsiTheme="minorHAnsi" w:cstheme="minorHAnsi"/>
        </w:rPr>
        <w:t>clear link</w:t>
      </w:r>
      <w:r w:rsidRPr="00A24C9D">
        <w:rPr>
          <w:rFonts w:asciiTheme="minorHAnsi" w:hAnsiTheme="minorHAnsi" w:cstheme="minorHAnsi"/>
          <w:sz w:val="16"/>
        </w:rPr>
        <w:t xml:space="preserve"> </w:t>
      </w:r>
      <w:r w:rsidRPr="00A24C9D">
        <w:rPr>
          <w:rStyle w:val="StyleUnderline"/>
          <w:rFonts w:asciiTheme="minorHAnsi" w:hAnsiTheme="minorHAnsi" w:cstheme="minorHAnsi"/>
        </w:rPr>
        <w:t>between</w:t>
      </w:r>
      <w:r w:rsidRPr="00A24C9D">
        <w:rPr>
          <w:rFonts w:asciiTheme="minorHAnsi" w:hAnsiTheme="minorHAnsi" w:cstheme="minorHAnsi"/>
          <w:sz w:val="16"/>
        </w:rPr>
        <w:t xml:space="preserve"> high government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slow</w:t>
      </w:r>
      <w:r w:rsidRPr="00A24C9D">
        <w:rPr>
          <w:rFonts w:asciiTheme="minorHAnsi" w:hAnsiTheme="minorHAnsi" w:cstheme="minorHAnsi"/>
          <w:sz w:val="16"/>
        </w:rPr>
        <w:t xml:space="preserve">er economic </w:t>
      </w:r>
      <w:r w:rsidRPr="00A24C9D">
        <w:rPr>
          <w:rStyle w:val="Emphasis"/>
          <w:rFonts w:asciiTheme="minorHAnsi" w:hAnsiTheme="minorHAnsi" w:cstheme="minorHAnsi"/>
        </w:rPr>
        <w:t>growth</w:t>
      </w:r>
      <w:r w:rsidRPr="00A24C9D">
        <w:rPr>
          <w:rFonts w:asciiTheme="minorHAnsi" w:hAnsiTheme="minorHAnsi" w:cstheme="minorHAnsi"/>
          <w:sz w:val="16"/>
        </w:rPr>
        <w:t xml:space="preserve">. Economist Jack Salmon has examined the results of </w:t>
      </w:r>
      <w:r w:rsidRPr="00A24C9D">
        <w:rPr>
          <w:rStyle w:val="Emphasis"/>
          <w:rFonts w:asciiTheme="minorHAnsi" w:hAnsiTheme="minorHAnsi" w:cstheme="minorHAnsi"/>
          <w:highlight w:val="cyan"/>
        </w:rPr>
        <w:t>40 studies</w:t>
      </w:r>
      <w:r w:rsidRPr="00A24C9D">
        <w:rPr>
          <w:rFonts w:asciiTheme="minorHAnsi" w:hAnsiTheme="minorHAnsi" w:cstheme="minorHAnsi"/>
          <w:sz w:val="16"/>
        </w:rPr>
        <w:t xml:space="preserve"> published from 2010 to 2020 on the relationship between government debt levels and economic growth. Controlling for a range of other factors, the studies nearly </w:t>
      </w:r>
      <w:r w:rsidRPr="00A24C9D">
        <w:rPr>
          <w:rStyle w:val="Emphasis"/>
          <w:rFonts w:asciiTheme="minorHAnsi" w:hAnsiTheme="minorHAnsi" w:cstheme="minorHAnsi"/>
        </w:rPr>
        <w:t>consistently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find</w:t>
      </w:r>
      <w:r w:rsidRPr="00A24C9D">
        <w:rPr>
          <w:rFonts w:asciiTheme="minorHAnsi" w:hAnsiTheme="minorHAnsi" w:cstheme="minorHAnsi"/>
          <w:sz w:val="16"/>
        </w:rPr>
        <w:t xml:space="preserve"> that </w:t>
      </w:r>
      <w:r w:rsidRPr="00A24C9D">
        <w:rPr>
          <w:rStyle w:val="StyleUnderline"/>
          <w:rFonts w:asciiTheme="minorHAnsi" w:hAnsiTheme="minorHAnsi" w:cstheme="minorHAnsi"/>
        </w:rPr>
        <w:t xml:space="preserve">higher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levels are </w:t>
      </w:r>
      <w:r w:rsidRPr="00A24C9D">
        <w:rPr>
          <w:rStyle w:val="StyleUnderline"/>
          <w:rFonts w:asciiTheme="minorHAnsi" w:hAnsiTheme="minorHAnsi" w:cstheme="minorHAnsi"/>
          <w:highlight w:val="cyan"/>
        </w:rPr>
        <w:t>associated with</w:t>
      </w:r>
      <w:r w:rsidRPr="00A24C9D">
        <w:rPr>
          <w:rFonts w:asciiTheme="minorHAnsi" w:hAnsiTheme="minorHAnsi" w:cstheme="minorHAnsi"/>
          <w:sz w:val="16"/>
        </w:rPr>
        <w:t xml:space="preserve"> statistically </w:t>
      </w:r>
      <w:r w:rsidRPr="00A24C9D">
        <w:rPr>
          <w:rStyle w:val="Emphasis"/>
          <w:rFonts w:asciiTheme="minorHAnsi" w:hAnsiTheme="minorHAnsi" w:cstheme="minorHAnsi"/>
        </w:rPr>
        <w:t>significant ev</w:t>
      </w:r>
      <w:r w:rsidRPr="00A24C9D">
        <w:rPr>
          <w:rFonts w:asciiTheme="minorHAnsi" w:hAnsiTheme="minorHAnsi" w:cstheme="minorHAnsi"/>
          <w:sz w:val="16"/>
        </w:rPr>
        <w:t xml:space="preserve">idence </w:t>
      </w:r>
      <w:r w:rsidRPr="00A24C9D">
        <w:rPr>
          <w:rStyle w:val="StyleUnderline"/>
          <w:rFonts w:asciiTheme="minorHAnsi" w:hAnsiTheme="minorHAnsi" w:cstheme="minorHAnsi"/>
        </w:rPr>
        <w:t>of</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slow</w:t>
      </w:r>
      <w:r w:rsidRPr="00A24C9D">
        <w:rPr>
          <w:rStyle w:val="Emphasis"/>
          <w:rFonts w:asciiTheme="minorHAnsi" w:hAnsiTheme="minorHAnsi" w:cstheme="minorHAnsi"/>
        </w:rPr>
        <w:t>er</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growth</w:t>
      </w:r>
      <w:r w:rsidRPr="00A24C9D">
        <w:rPr>
          <w:rFonts w:asciiTheme="minorHAnsi" w:hAnsiTheme="minorHAnsi" w:cstheme="minorHAnsi"/>
          <w:sz w:val="16"/>
        </w:rPr>
        <w:t>.33</w:t>
      </w:r>
    </w:p>
    <w:p w14:paraId="02A8CF9D" w14:textId="5430950A" w:rsidR="00970B62" w:rsidRDefault="00970B62" w:rsidP="00970B62">
      <w:pPr>
        <w:pStyle w:val="Heading3"/>
      </w:pPr>
      <w:r>
        <w:t>Cap good---2NC</w:t>
      </w:r>
    </w:p>
    <w:p w14:paraId="323660F3" w14:textId="033E8F75" w:rsidR="00970B62" w:rsidRDefault="00970B62" w:rsidP="00970B62">
      <w:pPr>
        <w:pStyle w:val="Heading4"/>
      </w:pPr>
      <w:r>
        <w:rPr>
          <w:u w:val="single"/>
        </w:rPr>
        <w:t xml:space="preserve">6. </w:t>
      </w:r>
      <w:r>
        <w:rPr>
          <w:u w:val="single"/>
        </w:rPr>
        <w:t>STUDIES</w:t>
      </w:r>
      <w:r>
        <w:t>.</w:t>
      </w:r>
    </w:p>
    <w:p w14:paraId="6B3208C4" w14:textId="77777777" w:rsidR="00970B62" w:rsidRDefault="00970B62" w:rsidP="00970B62">
      <w:r w:rsidRPr="001D43F1">
        <w:rPr>
          <w:rStyle w:val="Style13ptBold"/>
        </w:rPr>
        <w:t>Krieger and Meierrieks, 24</w:t>
      </w:r>
      <w:r>
        <w:t xml:space="preserve">—Wilfried Guth Professor of Constitutional Political Economy and Competition Policy at Albert-Ludwigs-Universität Freiburg; Senior Researcher with the Department for Migration, Integration and Transnationalization at the WZB Berlin Social Science Center (Tim and Daniel, “Economic freedom, peace, and violent conflict,” </w:t>
      </w:r>
      <w:r w:rsidRPr="001D43F1">
        <w:rPr>
          <w:i/>
          <w:iCs/>
        </w:rPr>
        <w:t>Handbook of Research on Economic Freedom</w:t>
      </w:r>
      <w:r>
        <w:t>, Chapter 24, pp. 362-363, dml)</w:t>
      </w:r>
    </w:p>
    <w:p w14:paraId="798733C5" w14:textId="77777777" w:rsidR="00970B62" w:rsidRPr="00C96D2B" w:rsidRDefault="00970B62" w:rsidP="00970B62">
      <w:pPr>
        <w:rPr>
          <w:sz w:val="14"/>
        </w:rPr>
      </w:pPr>
      <w:r w:rsidRPr="00C96D2B">
        <w:rPr>
          <w:sz w:val="14"/>
        </w:rPr>
        <w:t xml:space="preserve">A first set of </w:t>
      </w:r>
      <w:r w:rsidRPr="00817966">
        <w:rPr>
          <w:rStyle w:val="Emphasis"/>
        </w:rPr>
        <w:t>studies</w:t>
      </w:r>
      <w:r w:rsidRPr="00817966">
        <w:rPr>
          <w:sz w:val="14"/>
        </w:rPr>
        <w:t xml:space="preserve"> </w:t>
      </w:r>
      <w:r w:rsidRPr="00817966">
        <w:rPr>
          <w:rStyle w:val="StyleUnderline"/>
        </w:rPr>
        <w:t>consider</w:t>
      </w:r>
      <w:r w:rsidRPr="00817966">
        <w:rPr>
          <w:sz w:val="14"/>
        </w:rPr>
        <w:t xml:space="preserve">s </w:t>
      </w:r>
      <w:r w:rsidRPr="00817966">
        <w:rPr>
          <w:rStyle w:val="StyleUnderline"/>
        </w:rPr>
        <w:t>the effect of higher levels of economic freedom on the emergence of violent conflict between two or more nation-states</w:t>
      </w:r>
      <w:r w:rsidRPr="00817966">
        <w:rPr>
          <w:sz w:val="14"/>
        </w:rPr>
        <w:t>. For instance, this type of conflict may take the form of a militarized</w:t>
      </w:r>
      <w:r w:rsidRPr="00C96D2B">
        <w:rPr>
          <w:sz w:val="14"/>
        </w:rPr>
        <w:t xml:space="preserve"> </w:t>
      </w:r>
      <w:r w:rsidRPr="00817966">
        <w:rPr>
          <w:sz w:val="14"/>
        </w:rPr>
        <w:t>interstate</w:t>
      </w:r>
      <w:r w:rsidRPr="00C96D2B">
        <w:rPr>
          <w:sz w:val="14"/>
        </w:rPr>
        <w:t xml:space="preserve"> dispute (i.e., the display of military force short of war by one state explicitly directed towards another state) or a conflict that involves a minimum level of battle deaths to qualify as a full-blown war (Anderton and Carter 2011). </w:t>
      </w:r>
      <w:r w:rsidRPr="00C96D2B">
        <w:rPr>
          <w:rStyle w:val="StyleUnderline"/>
        </w:rPr>
        <w:t xml:space="preserve">A </w:t>
      </w:r>
      <w:r w:rsidRPr="00817966">
        <w:rPr>
          <w:rStyle w:val="Emphasis"/>
          <w:highlight w:val="cyan"/>
        </w:rPr>
        <w:t>number</w:t>
      </w:r>
      <w:r w:rsidRPr="00817966">
        <w:rPr>
          <w:rStyle w:val="StyleUnderline"/>
          <w:highlight w:val="cyan"/>
        </w:rPr>
        <w:t xml:space="preserve"> of </w:t>
      </w:r>
      <w:r w:rsidRPr="00817966">
        <w:rPr>
          <w:rStyle w:val="Emphasis"/>
          <w:highlight w:val="cyan"/>
        </w:rPr>
        <w:t>empirical studies</w:t>
      </w:r>
      <w:r w:rsidRPr="00817966">
        <w:rPr>
          <w:rStyle w:val="StyleUnderline"/>
          <w:highlight w:val="cyan"/>
        </w:rPr>
        <w:t xml:space="preserve"> provide ev</w:t>
      </w:r>
      <w:r w:rsidRPr="00C96D2B">
        <w:rPr>
          <w:rStyle w:val="StyleUnderline"/>
        </w:rPr>
        <w:t xml:space="preserve">idence </w:t>
      </w:r>
      <w:r w:rsidRPr="00817966">
        <w:rPr>
          <w:rStyle w:val="StyleUnderline"/>
          <w:highlight w:val="cyan"/>
        </w:rPr>
        <w:t>in favor of</w:t>
      </w:r>
      <w:r w:rsidRPr="00C96D2B">
        <w:rPr>
          <w:rStyle w:val="StyleUnderline"/>
        </w:rPr>
        <w:t xml:space="preserve"> a </w:t>
      </w:r>
      <w:r w:rsidRPr="00817966">
        <w:rPr>
          <w:rStyle w:val="Emphasis"/>
          <w:highlight w:val="cyan"/>
        </w:rPr>
        <w:t>capitalist peace</w:t>
      </w:r>
      <w:r w:rsidRPr="00C96D2B">
        <w:rPr>
          <w:sz w:val="14"/>
        </w:rPr>
        <w:t xml:space="preserve">, </w:t>
      </w:r>
      <w:r w:rsidRPr="00C96D2B">
        <w:rPr>
          <w:rStyle w:val="StyleUnderline"/>
        </w:rPr>
        <w:t xml:space="preserve">where sound </w:t>
      </w:r>
      <w:r w:rsidRPr="00817966">
        <w:rPr>
          <w:rStyle w:val="StyleUnderline"/>
          <w:highlight w:val="cyan"/>
        </w:rPr>
        <w:t>economic institutions</w:t>
      </w:r>
      <w:r w:rsidRPr="00C96D2B">
        <w:rPr>
          <w:sz w:val="14"/>
        </w:rPr>
        <w:t xml:space="preserve"> (i.e., high levels of economic freedom) </w:t>
      </w:r>
      <w:r w:rsidRPr="00817966">
        <w:rPr>
          <w:rStyle w:val="StyleUnderline"/>
          <w:highlight w:val="cyan"/>
        </w:rPr>
        <w:t>coincide with</w:t>
      </w:r>
      <w:r w:rsidRPr="00C96D2B">
        <w:rPr>
          <w:rStyle w:val="StyleUnderline"/>
        </w:rPr>
        <w:t xml:space="preserve"> a </w:t>
      </w:r>
      <w:r w:rsidRPr="00817966">
        <w:rPr>
          <w:rStyle w:val="Emphasis"/>
          <w:highlight w:val="cyan"/>
        </w:rPr>
        <w:t>reduced likelihood</w:t>
      </w:r>
      <w:r w:rsidRPr="00817966">
        <w:rPr>
          <w:rStyle w:val="StyleUnderline"/>
          <w:highlight w:val="cyan"/>
        </w:rPr>
        <w:t xml:space="preserve"> of</w:t>
      </w:r>
      <w:r w:rsidRPr="00817966">
        <w:rPr>
          <w:rStyle w:val="StyleUnderline"/>
        </w:rPr>
        <w:t xml:space="preserve"> militarized disputes and </w:t>
      </w:r>
      <w:r w:rsidRPr="00817966">
        <w:rPr>
          <w:rStyle w:val="StyleUnderline"/>
          <w:highlight w:val="cyan"/>
        </w:rPr>
        <w:t>wa</w:t>
      </w:r>
      <w:r w:rsidRPr="00C96D2B">
        <w:rPr>
          <w:rStyle w:val="StyleUnderline"/>
        </w:rPr>
        <w:t>rfare between nation-states</w:t>
      </w:r>
      <w:r w:rsidRPr="00C96D2B">
        <w:rPr>
          <w:sz w:val="14"/>
        </w:rPr>
        <w:t xml:space="preserve"> (e.g., Gartzke et al. 2001, Mousseau et al. 2003; Souva 2004; Mousseau 2005, 2009; Gartzke 2007; McDonald 2010). For example, </w:t>
      </w:r>
      <w:r w:rsidRPr="00C96D2B">
        <w:rPr>
          <w:rStyle w:val="Emphasis"/>
        </w:rPr>
        <w:t>Gartzke</w:t>
      </w:r>
      <w:r w:rsidRPr="00C96D2B">
        <w:rPr>
          <w:sz w:val="14"/>
        </w:rPr>
        <w:t xml:space="preserve"> (2007) </w:t>
      </w:r>
      <w:r w:rsidRPr="003F247C">
        <w:rPr>
          <w:rStyle w:val="StyleUnderline"/>
          <w:highlight w:val="cyan"/>
        </w:rPr>
        <w:t>examine</w:t>
      </w:r>
      <w:r w:rsidRPr="00C96D2B">
        <w:rPr>
          <w:rStyle w:val="StyleUnderline"/>
        </w:rPr>
        <w:t xml:space="preserve">s a </w:t>
      </w:r>
      <w:r w:rsidRPr="003F247C">
        <w:rPr>
          <w:rStyle w:val="Emphasis"/>
          <w:highlight w:val="cyan"/>
        </w:rPr>
        <w:t>global sample</w:t>
      </w:r>
      <w:r w:rsidRPr="003F247C">
        <w:rPr>
          <w:rStyle w:val="StyleUnderline"/>
          <w:highlight w:val="cyan"/>
        </w:rPr>
        <w:t xml:space="preserve"> of countries</w:t>
      </w:r>
      <w:r w:rsidRPr="00C96D2B">
        <w:rPr>
          <w:rStyle w:val="StyleUnderline"/>
        </w:rPr>
        <w:t xml:space="preserve"> between 1950 and 1992</w:t>
      </w:r>
      <w:r w:rsidRPr="00C96D2B">
        <w:rPr>
          <w:sz w:val="14"/>
        </w:rPr>
        <w:t xml:space="preserve">, </w:t>
      </w:r>
      <w:r w:rsidRPr="003F247C">
        <w:rPr>
          <w:rStyle w:val="StyleUnderline"/>
          <w:highlight w:val="cyan"/>
        </w:rPr>
        <w:t>finding</w:t>
      </w:r>
      <w:r w:rsidRPr="00C96D2B">
        <w:rPr>
          <w:rStyle w:val="StyleUnderline"/>
        </w:rPr>
        <w:t xml:space="preserve"> that </w:t>
      </w:r>
      <w:r w:rsidRPr="003F247C">
        <w:rPr>
          <w:rStyle w:val="StyleUnderline"/>
          <w:highlight w:val="cyan"/>
        </w:rPr>
        <w:t xml:space="preserve">high levels of external openness </w:t>
      </w:r>
      <w:r w:rsidRPr="003F247C">
        <w:rPr>
          <w:rStyle w:val="Emphasis"/>
          <w:highlight w:val="cyan"/>
        </w:rPr>
        <w:t>discourage conflict</w:t>
      </w:r>
      <w:r w:rsidRPr="00C96D2B">
        <w:rPr>
          <w:rStyle w:val="StyleUnderline"/>
        </w:rPr>
        <w:t xml:space="preserve"> between states</w:t>
      </w:r>
      <w:r w:rsidRPr="00C96D2B">
        <w:rPr>
          <w:sz w:val="14"/>
        </w:rPr>
        <w:t>.</w:t>
      </w:r>
    </w:p>
    <w:p w14:paraId="52DA1469" w14:textId="77777777" w:rsidR="00970B62" w:rsidRPr="00C96D2B" w:rsidRDefault="00970B62" w:rsidP="00970B62">
      <w:pPr>
        <w:rPr>
          <w:sz w:val="14"/>
        </w:rPr>
      </w:pPr>
      <w:r w:rsidRPr="00C96D2B">
        <w:rPr>
          <w:sz w:val="14"/>
        </w:rPr>
        <w:t xml:space="preserve">Consistent with our theoretical discussion above, </w:t>
      </w:r>
      <w:r w:rsidRPr="00C96D2B">
        <w:rPr>
          <w:rStyle w:val="StyleUnderline"/>
        </w:rPr>
        <w:t xml:space="preserve">several </w:t>
      </w:r>
      <w:r w:rsidRPr="003F247C">
        <w:rPr>
          <w:rStyle w:val="Emphasis"/>
          <w:highlight w:val="cyan"/>
        </w:rPr>
        <w:t>empiric</w:t>
      </w:r>
      <w:r w:rsidRPr="00C77E0C">
        <w:rPr>
          <w:rStyle w:val="Emphasis"/>
        </w:rPr>
        <w:t>al contribution</w:t>
      </w:r>
      <w:r w:rsidRPr="003F247C">
        <w:rPr>
          <w:rStyle w:val="Emphasis"/>
          <w:highlight w:val="cyan"/>
        </w:rPr>
        <w:t>s</w:t>
      </w:r>
      <w:r w:rsidRPr="00C96D2B">
        <w:rPr>
          <w:rStyle w:val="StyleUnderline"/>
        </w:rPr>
        <w:t xml:space="preserve"> </w:t>
      </w:r>
      <w:r w:rsidRPr="003F247C">
        <w:rPr>
          <w:rStyle w:val="StyleUnderline"/>
          <w:highlight w:val="cyan"/>
        </w:rPr>
        <w:t>highlight the role</w:t>
      </w:r>
      <w:r w:rsidRPr="00C96D2B">
        <w:rPr>
          <w:rStyle w:val="StyleUnderline"/>
        </w:rPr>
        <w:t xml:space="preserve"> </w:t>
      </w:r>
      <w:r w:rsidRPr="00C77E0C">
        <w:rPr>
          <w:rStyle w:val="Emphasis"/>
        </w:rPr>
        <w:t xml:space="preserve">international </w:t>
      </w:r>
      <w:r w:rsidRPr="003F247C">
        <w:rPr>
          <w:rStyle w:val="Emphasis"/>
          <w:highlight w:val="cyan"/>
        </w:rPr>
        <w:t>trade</w:t>
      </w:r>
      <w:r w:rsidRPr="003F247C">
        <w:rPr>
          <w:rStyle w:val="StyleUnderline"/>
        </w:rPr>
        <w:t xml:space="preserve"> plays in</w:t>
      </w:r>
      <w:r w:rsidRPr="00C96D2B">
        <w:rPr>
          <w:rStyle w:val="StyleUnderline"/>
        </w:rPr>
        <w:t xml:space="preserve"> creating economic </w:t>
      </w:r>
      <w:r w:rsidRPr="003F247C">
        <w:rPr>
          <w:rStyle w:val="StyleUnderline"/>
        </w:rPr>
        <w:t>interdependencies and wealth</w:t>
      </w:r>
      <w:r w:rsidRPr="00C96D2B">
        <w:rPr>
          <w:rStyle w:val="StyleUnderline"/>
        </w:rPr>
        <w:t xml:space="preserve"> </w:t>
      </w:r>
      <w:r w:rsidRPr="003F247C">
        <w:rPr>
          <w:rStyle w:val="StyleUnderline"/>
          <w:highlight w:val="cyan"/>
        </w:rPr>
        <w:t>that</w:t>
      </w:r>
      <w:r w:rsidRPr="00C96D2B">
        <w:rPr>
          <w:rStyle w:val="StyleUnderline"/>
        </w:rPr>
        <w:t xml:space="preserve"> </w:t>
      </w:r>
      <w:r w:rsidRPr="003F247C">
        <w:rPr>
          <w:rStyle w:val="Emphasis"/>
          <w:highlight w:val="cyan"/>
        </w:rPr>
        <w:t>disincentivizes</w:t>
      </w:r>
      <w:r w:rsidRPr="00C96D2B">
        <w:rPr>
          <w:rStyle w:val="StyleUnderline"/>
        </w:rPr>
        <w:t xml:space="preserve"> interstate </w:t>
      </w:r>
      <w:r w:rsidRPr="003F247C">
        <w:rPr>
          <w:rStyle w:val="StyleUnderline"/>
          <w:highlight w:val="cyan"/>
        </w:rPr>
        <w:t>conflict</w:t>
      </w:r>
      <w:r w:rsidRPr="00C96D2B">
        <w:rPr>
          <w:sz w:val="14"/>
        </w:rPr>
        <w:t xml:space="preserve"> (e.g., Hegre 2000; Gartzke and Li 2003; Gelpi and Grieco 2008). International trade ought to be fueled by high levels of economic freedom, e.g., by means of low tariffs and low trade regulations. </w:t>
      </w:r>
      <w:r w:rsidRPr="00C96D2B">
        <w:rPr>
          <w:rStyle w:val="StyleUnderline"/>
        </w:rPr>
        <w:t xml:space="preserve">Other voices emphasize the role </w:t>
      </w:r>
      <w:r w:rsidRPr="003F247C">
        <w:rPr>
          <w:rStyle w:val="Emphasis"/>
          <w:highlight w:val="cyan"/>
        </w:rPr>
        <w:t>sound</w:t>
      </w:r>
      <w:r w:rsidRPr="00C77E0C">
        <w:rPr>
          <w:rStyle w:val="Emphasis"/>
        </w:rPr>
        <w:t xml:space="preserve"> economic </w:t>
      </w:r>
      <w:r w:rsidRPr="003F247C">
        <w:rPr>
          <w:rStyle w:val="Emphasis"/>
          <w:highlight w:val="cyan"/>
        </w:rPr>
        <w:t>institutions</w:t>
      </w:r>
      <w:r w:rsidRPr="00C96D2B">
        <w:rPr>
          <w:rStyle w:val="StyleUnderline"/>
        </w:rPr>
        <w:t xml:space="preserve"> may play in the development of institutions and values that </w:t>
      </w:r>
      <w:r w:rsidRPr="003F247C">
        <w:rPr>
          <w:rStyle w:val="StyleUnderline"/>
          <w:highlight w:val="cyan"/>
        </w:rPr>
        <w:t xml:space="preserve">promote </w:t>
      </w:r>
      <w:r w:rsidRPr="003F247C">
        <w:rPr>
          <w:rStyle w:val="Emphasis"/>
          <w:highlight w:val="cyan"/>
        </w:rPr>
        <w:t>equality</w:t>
      </w:r>
      <w:r w:rsidRPr="003F247C">
        <w:rPr>
          <w:sz w:val="14"/>
          <w:highlight w:val="cyan"/>
        </w:rPr>
        <w:t xml:space="preserve">, </w:t>
      </w:r>
      <w:r w:rsidRPr="003F247C">
        <w:rPr>
          <w:rStyle w:val="Emphasis"/>
          <w:highlight w:val="cyan"/>
        </w:rPr>
        <w:t>tolerance</w:t>
      </w:r>
      <w:r w:rsidRPr="003F247C">
        <w:rPr>
          <w:rStyle w:val="StyleUnderline"/>
          <w:highlight w:val="cyan"/>
        </w:rPr>
        <w:t xml:space="preserve"> and </w:t>
      </w:r>
      <w:r w:rsidRPr="003F247C">
        <w:rPr>
          <w:rStyle w:val="Emphasis"/>
          <w:highlight w:val="cyan"/>
        </w:rPr>
        <w:t>respect</w:t>
      </w:r>
      <w:r w:rsidRPr="003F247C">
        <w:rPr>
          <w:rStyle w:val="StyleUnderline"/>
          <w:highlight w:val="cyan"/>
        </w:rPr>
        <w:t xml:space="preserve"> for</w:t>
      </w:r>
      <w:r w:rsidRPr="00C96D2B">
        <w:rPr>
          <w:rStyle w:val="StyleUnderline"/>
        </w:rPr>
        <w:t xml:space="preserve"> the rights of </w:t>
      </w:r>
      <w:r w:rsidRPr="003F247C">
        <w:rPr>
          <w:rStyle w:val="StyleUnderline"/>
          <w:highlight w:val="cyan"/>
        </w:rPr>
        <w:t>others</w:t>
      </w:r>
      <w:r w:rsidRPr="00C96D2B">
        <w:rPr>
          <w:sz w:val="14"/>
        </w:rPr>
        <w:t xml:space="preserve"> (e.g., Mousseau 2009).</w:t>
      </w:r>
    </w:p>
    <w:p w14:paraId="134DE620" w14:textId="77777777" w:rsidR="00970B62" w:rsidRPr="00C96D2B" w:rsidRDefault="00970B62" w:rsidP="00970B62">
      <w:pPr>
        <w:rPr>
          <w:sz w:val="14"/>
        </w:rPr>
      </w:pPr>
      <w:r w:rsidRPr="00C96D2B">
        <w:rPr>
          <w:sz w:val="14"/>
        </w:rPr>
        <w:t xml:space="preserve">In sum, </w:t>
      </w:r>
      <w:r w:rsidRPr="00C96D2B">
        <w:rPr>
          <w:rStyle w:val="StyleUnderline"/>
        </w:rPr>
        <w:t xml:space="preserve">many </w:t>
      </w:r>
      <w:r w:rsidRPr="00C77E0C">
        <w:rPr>
          <w:rStyle w:val="Emphasis"/>
        </w:rPr>
        <w:t>empirical studies</w:t>
      </w:r>
      <w:r w:rsidRPr="00C96D2B">
        <w:rPr>
          <w:rStyle w:val="StyleUnderline"/>
        </w:rPr>
        <w:t xml:space="preserve"> </w:t>
      </w:r>
      <w:r w:rsidRPr="003F247C">
        <w:rPr>
          <w:rStyle w:val="StyleUnderline"/>
          <w:highlight w:val="cyan"/>
        </w:rPr>
        <w:t>suggest</w:t>
      </w:r>
      <w:r w:rsidRPr="00C96D2B">
        <w:rPr>
          <w:rStyle w:val="StyleUnderline"/>
        </w:rPr>
        <w:t xml:space="preserve"> that </w:t>
      </w:r>
      <w:r w:rsidRPr="003F247C">
        <w:rPr>
          <w:rStyle w:val="StyleUnderline"/>
          <w:highlight w:val="cyan"/>
        </w:rPr>
        <w:t>there is</w:t>
      </w:r>
      <w:r w:rsidRPr="00C96D2B">
        <w:rPr>
          <w:rStyle w:val="StyleUnderline"/>
        </w:rPr>
        <w:t xml:space="preserve"> a </w:t>
      </w:r>
      <w:r w:rsidRPr="003F247C">
        <w:rPr>
          <w:rStyle w:val="Emphasis"/>
          <w:highlight w:val="cyan"/>
        </w:rPr>
        <w:t>capitalist peace</w:t>
      </w:r>
      <w:r w:rsidRPr="00C96D2B">
        <w:rPr>
          <w:sz w:val="14"/>
        </w:rPr>
        <w:t xml:space="preserve">, </w:t>
      </w:r>
      <w:r w:rsidRPr="00C96D2B">
        <w:rPr>
          <w:rStyle w:val="StyleUnderline"/>
        </w:rPr>
        <w:t xml:space="preserve">with countries that are </w:t>
      </w:r>
      <w:r w:rsidRPr="003F247C">
        <w:rPr>
          <w:rStyle w:val="StyleUnderline"/>
          <w:highlight w:val="cyan"/>
        </w:rPr>
        <w:t>economically free</w:t>
      </w:r>
      <w:r w:rsidRPr="00C96D2B">
        <w:rPr>
          <w:rStyle w:val="StyleUnderline"/>
        </w:rPr>
        <w:t xml:space="preserve"> being </w:t>
      </w:r>
      <w:r w:rsidRPr="003F247C">
        <w:rPr>
          <w:rStyle w:val="Emphasis"/>
          <w:highlight w:val="cyan"/>
        </w:rPr>
        <w:t>less likely</w:t>
      </w:r>
      <w:r w:rsidRPr="003F247C">
        <w:rPr>
          <w:rStyle w:val="StyleUnderline"/>
          <w:highlight w:val="cyan"/>
        </w:rPr>
        <w:t xml:space="preserve"> to engage in conflict</w:t>
      </w:r>
      <w:r w:rsidRPr="00C96D2B">
        <w:rPr>
          <w:rStyle w:val="StyleUnderline"/>
        </w:rPr>
        <w:t xml:space="preserve"> with other countries</w:t>
      </w:r>
      <w:r w:rsidRPr="00C96D2B">
        <w:rPr>
          <w:sz w:val="14"/>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w:t>
      </w:r>
      <w:r w:rsidRPr="00C96D2B">
        <w:rPr>
          <w:rStyle w:val="StyleUnderline"/>
        </w:rPr>
        <w:t xml:space="preserve">sound economic institutions appear to lead to </w:t>
      </w:r>
      <w:r w:rsidRPr="00C77E0C">
        <w:rPr>
          <w:rStyle w:val="Emphasis"/>
        </w:rPr>
        <w:t>less interstate conflict</w:t>
      </w:r>
      <w:r w:rsidRPr="00C96D2B">
        <w:rPr>
          <w:rStyle w:val="StyleUnderline"/>
        </w:rPr>
        <w:t xml:space="preserve"> independent of the effect of democracy</w:t>
      </w:r>
      <w:r w:rsidRPr="00C96D2B">
        <w:rPr>
          <w:sz w:val="14"/>
        </w:rPr>
        <w:t xml:space="preserve"> (e.g., Gartzke et al. 2001; Mousseau et al. 2003). Second, it is possible that </w:t>
      </w:r>
      <w:r w:rsidRPr="003F247C">
        <w:rPr>
          <w:rStyle w:val="StyleUnderline"/>
        </w:rPr>
        <w:t>economic</w:t>
      </w:r>
      <w:r w:rsidRPr="00C96D2B">
        <w:rPr>
          <w:rStyle w:val="StyleUnderline"/>
        </w:rPr>
        <w:t xml:space="preserve"> and political </w:t>
      </w:r>
      <w:r w:rsidRPr="003F247C">
        <w:rPr>
          <w:rStyle w:val="StyleUnderline"/>
        </w:rPr>
        <w:t xml:space="preserve">freedom </w:t>
      </w:r>
      <w:r w:rsidRPr="003F247C">
        <w:rPr>
          <w:rStyle w:val="Emphasis"/>
        </w:rPr>
        <w:t>reinforce</w:t>
      </w:r>
      <w:r w:rsidRPr="003F247C">
        <w:rPr>
          <w:rStyle w:val="StyleUnderline"/>
        </w:rPr>
        <w:t xml:space="preserve"> each other</w:t>
      </w:r>
      <w:r w:rsidRPr="00C96D2B">
        <w:rPr>
          <w:sz w:val="14"/>
        </w:rPr>
        <w:t xml:space="preserve">, </w:t>
      </w:r>
      <w:r w:rsidRPr="00C96D2B">
        <w:rPr>
          <w:rStyle w:val="StyleUnderline"/>
        </w:rPr>
        <w:t>with both</w:t>
      </w:r>
      <w:r w:rsidRPr="00C96D2B">
        <w:rPr>
          <w:sz w:val="14"/>
        </w:rPr>
        <w:t xml:space="preserve"> also potentially </w:t>
      </w:r>
      <w:r w:rsidRPr="00C96D2B">
        <w:rPr>
          <w:rStyle w:val="StyleUnderline"/>
        </w:rPr>
        <w:t xml:space="preserve">sharing a beneficial relationship with economic </w:t>
      </w:r>
      <w:r w:rsidRPr="003F247C">
        <w:rPr>
          <w:rStyle w:val="StyleUnderline"/>
        </w:rPr>
        <w:t>development</w:t>
      </w:r>
      <w:r w:rsidRPr="00C96D2B">
        <w:rPr>
          <w:sz w:val="14"/>
        </w:rPr>
        <w:t xml:space="preserve">, </w:t>
      </w:r>
      <w:r w:rsidRPr="00C96D2B">
        <w:rPr>
          <w:rStyle w:val="StyleUnderline"/>
        </w:rPr>
        <w:t xml:space="preserve">suggesting that </w:t>
      </w:r>
      <w:r w:rsidRPr="003F247C">
        <w:rPr>
          <w:rStyle w:val="StyleUnderline"/>
          <w:highlight w:val="cyan"/>
        </w:rPr>
        <w:t>rich</w:t>
      </w:r>
      <w:r w:rsidRPr="00C96D2B">
        <w:rPr>
          <w:sz w:val="14"/>
        </w:rPr>
        <w:t xml:space="preserve">, </w:t>
      </w:r>
      <w:r w:rsidRPr="003F247C">
        <w:rPr>
          <w:rStyle w:val="StyleUnderline"/>
          <w:highlight w:val="cyan"/>
        </w:rPr>
        <w:t>economic</w:t>
      </w:r>
      <w:r w:rsidRPr="003F247C">
        <w:rPr>
          <w:rStyle w:val="StyleUnderline"/>
        </w:rPr>
        <w:t>ally</w:t>
      </w:r>
      <w:r w:rsidRPr="00C96D2B">
        <w:rPr>
          <w:rStyle w:val="StyleUnderline"/>
        </w:rPr>
        <w:t xml:space="preserve"> and politically liberal </w:t>
      </w:r>
      <w:r w:rsidRPr="003F247C">
        <w:rPr>
          <w:rStyle w:val="StyleUnderline"/>
          <w:highlight w:val="cyan"/>
        </w:rPr>
        <w:t>countries</w:t>
      </w:r>
      <w:r w:rsidRPr="00C96D2B">
        <w:rPr>
          <w:rStyle w:val="StyleUnderline"/>
        </w:rPr>
        <w:t xml:space="preserve"> may </w:t>
      </w:r>
      <w:r w:rsidRPr="003F247C">
        <w:rPr>
          <w:rStyle w:val="StyleUnderline"/>
          <w:highlight w:val="cyan"/>
        </w:rPr>
        <w:t>see</w:t>
      </w:r>
      <w:r w:rsidRPr="00C96D2B">
        <w:rPr>
          <w:rStyle w:val="StyleUnderline"/>
        </w:rPr>
        <w:t xml:space="preserve"> </w:t>
      </w:r>
      <w:r w:rsidRPr="00C77E0C">
        <w:rPr>
          <w:rStyle w:val="Emphasis"/>
        </w:rPr>
        <w:t xml:space="preserve">especially </w:t>
      </w:r>
      <w:r w:rsidRPr="003F247C">
        <w:rPr>
          <w:rStyle w:val="Emphasis"/>
          <w:highlight w:val="cyan"/>
        </w:rPr>
        <w:t>low levels</w:t>
      </w:r>
      <w:r w:rsidRPr="003F247C">
        <w:rPr>
          <w:rStyle w:val="StyleUnderline"/>
          <w:highlight w:val="cyan"/>
        </w:rPr>
        <w:t xml:space="preserve"> of</w:t>
      </w:r>
      <w:r w:rsidRPr="003F247C">
        <w:rPr>
          <w:rStyle w:val="StyleUnderline"/>
        </w:rPr>
        <w:t xml:space="preserve"> international</w:t>
      </w:r>
      <w:r w:rsidRPr="00C96D2B">
        <w:rPr>
          <w:rStyle w:val="StyleUnderline"/>
        </w:rPr>
        <w:t xml:space="preserve"> </w:t>
      </w:r>
      <w:r w:rsidRPr="003F247C">
        <w:rPr>
          <w:rStyle w:val="StyleUnderline"/>
          <w:highlight w:val="cyan"/>
        </w:rPr>
        <w:t>conflict</w:t>
      </w:r>
      <w:r w:rsidRPr="00C96D2B">
        <w:rPr>
          <w:sz w:val="14"/>
        </w:rPr>
        <w:t xml:space="preserve"> (e.g., Mousseau 2005).</w:t>
      </w:r>
    </w:p>
    <w:p w14:paraId="4CC43A2F" w14:textId="77777777" w:rsidR="00970B62" w:rsidRDefault="00970B62" w:rsidP="00970B62">
      <w:pPr>
        <w:pStyle w:val="Heading4"/>
      </w:pPr>
      <w:r>
        <w:t xml:space="preserve">Capitalism </w:t>
      </w:r>
      <w:r>
        <w:rPr>
          <w:u w:val="single"/>
        </w:rPr>
        <w:t>reduces</w:t>
      </w:r>
      <w:r>
        <w:t xml:space="preserve"> inequality and </w:t>
      </w:r>
      <w:r w:rsidRPr="005A49DB">
        <w:rPr>
          <w:u w:val="single"/>
        </w:rPr>
        <w:t>boosts</w:t>
      </w:r>
      <w:r>
        <w:t xml:space="preserve"> quality of life by </w:t>
      </w:r>
      <w:r w:rsidRPr="005A49DB">
        <w:rPr>
          <w:u w:val="single"/>
        </w:rPr>
        <w:t>every</w:t>
      </w:r>
      <w:r>
        <w:t xml:space="preserve"> metric.</w:t>
      </w:r>
    </w:p>
    <w:p w14:paraId="1EF9042E" w14:textId="77777777" w:rsidR="00970B62" w:rsidRDefault="00970B62" w:rsidP="00970B62">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1136-1139, dml)</w:t>
      </w:r>
    </w:p>
    <w:p w14:paraId="522209CA" w14:textId="77777777" w:rsidR="00970B62" w:rsidRPr="005A49DB" w:rsidRDefault="00970B62" w:rsidP="00970B62">
      <w:pPr>
        <w:rPr>
          <w:sz w:val="14"/>
        </w:rPr>
      </w:pPr>
      <w:r w:rsidRPr="005A49DB">
        <w:rPr>
          <w:sz w:val="14"/>
        </w:rPr>
        <w:t>As Swedish author and lecturer Johan Norberg (2023a, pp. 110–111) writes:</w:t>
      </w:r>
    </w:p>
    <w:p w14:paraId="7EDE633F" w14:textId="77777777" w:rsidR="00970B62" w:rsidRPr="005A49DB" w:rsidRDefault="00970B62" w:rsidP="00970B62">
      <w:pPr>
        <w:rPr>
          <w:sz w:val="14"/>
        </w:rPr>
      </w:pPr>
      <w:r w:rsidRPr="005A49DB">
        <w:rPr>
          <w:sz w:val="14"/>
        </w:rPr>
        <w:t xml:space="preserve">[As] low- and middle-income countries have grown faster than rich countries </w:t>
      </w:r>
      <w:r w:rsidRPr="00AB1DDC">
        <w:rPr>
          <w:rStyle w:val="StyleUnderline"/>
          <w:highlight w:val="cyan"/>
        </w:rPr>
        <w:t>during</w:t>
      </w:r>
      <w:r w:rsidRPr="00B73604">
        <w:rPr>
          <w:rStyle w:val="StyleUnderline"/>
        </w:rPr>
        <w:t xml:space="preserve"> the era of </w:t>
      </w:r>
      <w:r w:rsidRPr="00AB1DDC">
        <w:rPr>
          <w:rStyle w:val="StyleUnderline"/>
          <w:highlight w:val="cyan"/>
        </w:rPr>
        <w:t>trade liberalization and</w:t>
      </w:r>
      <w:r w:rsidRPr="00B73604">
        <w:rPr>
          <w:rStyle w:val="StyleUnderline"/>
        </w:rPr>
        <w:t xml:space="preserve"> international </w:t>
      </w:r>
      <w:r w:rsidRPr="00AB1DDC">
        <w:rPr>
          <w:rStyle w:val="StyleUnderline"/>
          <w:highlight w:val="cyan"/>
        </w:rPr>
        <w:t>supply chains</w:t>
      </w:r>
      <w:r w:rsidRPr="005A49DB">
        <w:rPr>
          <w:sz w:val="14"/>
        </w:rPr>
        <w:t xml:space="preserve">, </w:t>
      </w:r>
      <w:r w:rsidRPr="00B73604">
        <w:rPr>
          <w:rStyle w:val="StyleUnderline"/>
        </w:rPr>
        <w:t xml:space="preserve">global </w:t>
      </w:r>
      <w:r w:rsidRPr="00AB1DDC">
        <w:rPr>
          <w:rStyle w:val="StyleUnderline"/>
          <w:highlight w:val="cyan"/>
        </w:rPr>
        <w:t>income inequality</w:t>
      </w:r>
      <w:r w:rsidRPr="00B73604">
        <w:rPr>
          <w:rStyle w:val="StyleUnderline"/>
        </w:rPr>
        <w:t xml:space="preserve"> has </w:t>
      </w:r>
      <w:r w:rsidRPr="00AB1DDC">
        <w:rPr>
          <w:rStyle w:val="StyleUnderline"/>
          <w:highlight w:val="cyan"/>
        </w:rPr>
        <w:t xml:space="preserve">decreased for the first time since the </w:t>
      </w:r>
      <w:r w:rsidRPr="00AB1DDC">
        <w:rPr>
          <w:rStyle w:val="Emphasis"/>
          <w:highlight w:val="cyan"/>
        </w:rPr>
        <w:t>Industrial Revolution</w:t>
      </w:r>
      <w:r w:rsidRPr="005A49DB">
        <w:rPr>
          <w:sz w:val="14"/>
        </w:rPr>
        <w:t xml:space="preserve">. </w:t>
      </w:r>
      <w:r w:rsidRPr="00B73604">
        <w:rPr>
          <w:rStyle w:val="StyleUnderline"/>
        </w:rPr>
        <w:t xml:space="preserve">This is a </w:t>
      </w:r>
      <w:r w:rsidRPr="005A49DB">
        <w:rPr>
          <w:rStyle w:val="Emphasis"/>
        </w:rPr>
        <w:t>monumental change</w:t>
      </w:r>
      <w:r w:rsidRPr="005A49DB">
        <w:rPr>
          <w:sz w:val="14"/>
        </w:rPr>
        <w:t xml:space="preserve">, </w:t>
      </w:r>
      <w:r w:rsidRPr="00B73604">
        <w:rPr>
          <w:rStyle w:val="StyleUnderline"/>
        </w:rPr>
        <w:t xml:space="preserve">and it has been </w:t>
      </w:r>
      <w:r w:rsidRPr="005A49DB">
        <w:rPr>
          <w:rStyle w:val="Emphasis"/>
        </w:rPr>
        <w:t>dizzyingly quick</w:t>
      </w:r>
      <w:r w:rsidRPr="005A49DB">
        <w:rPr>
          <w:sz w:val="14"/>
        </w:rPr>
        <w:t xml:space="preserve">. </w:t>
      </w:r>
      <w:r w:rsidRPr="00B73604">
        <w:rPr>
          <w:rStyle w:val="StyleUnderline"/>
        </w:rPr>
        <w:t xml:space="preserve">Between 2000 and 2018 </w:t>
      </w:r>
      <w:r w:rsidRPr="00AB1DDC">
        <w:rPr>
          <w:rStyle w:val="StyleUnderline"/>
          <w:highlight w:val="cyan"/>
        </w:rPr>
        <w:t xml:space="preserve">the global </w:t>
      </w:r>
      <w:r w:rsidRPr="00AB1DDC">
        <w:rPr>
          <w:rStyle w:val="Emphasis"/>
          <w:highlight w:val="cyan"/>
        </w:rPr>
        <w:t>Gini coefficient</w:t>
      </w:r>
      <w:r w:rsidRPr="005A49DB">
        <w:rPr>
          <w:sz w:val="14"/>
        </w:rPr>
        <w:t xml:space="preserve"> (a measure of income inequality, rated from 1 to 100) </w:t>
      </w:r>
      <w:r w:rsidRPr="00AB1DDC">
        <w:rPr>
          <w:rStyle w:val="StyleUnderline"/>
          <w:highlight w:val="cyan"/>
        </w:rPr>
        <w:t>decreased</w:t>
      </w:r>
      <w:r w:rsidRPr="00B73604">
        <w:rPr>
          <w:rStyle w:val="StyleUnderline"/>
        </w:rPr>
        <w:t xml:space="preserve"> from </w:t>
      </w:r>
      <w:r w:rsidRPr="005A49DB">
        <w:rPr>
          <w:rStyle w:val="Emphasis"/>
        </w:rPr>
        <w:t>seventy</w:t>
      </w:r>
      <w:r w:rsidRPr="00B73604">
        <w:rPr>
          <w:rStyle w:val="StyleUnderline"/>
        </w:rPr>
        <w:t xml:space="preserve"> </w:t>
      </w:r>
      <w:r w:rsidRPr="00AB1DDC">
        <w:rPr>
          <w:rStyle w:val="StyleUnderline"/>
          <w:highlight w:val="cyan"/>
        </w:rPr>
        <w:t xml:space="preserve">to </w:t>
      </w:r>
      <w:r w:rsidRPr="00AB1DDC">
        <w:rPr>
          <w:rStyle w:val="Emphasis"/>
          <w:highlight w:val="cyan"/>
        </w:rPr>
        <w:t>sixty</w:t>
      </w:r>
      <w:r w:rsidRPr="00AB1DDC">
        <w:rPr>
          <w:rStyle w:val="StyleUnderline"/>
          <w:highlight w:val="cyan"/>
        </w:rPr>
        <w:t xml:space="preserve"> points</w:t>
      </w:r>
      <w:r w:rsidRPr="005A49DB">
        <w:rPr>
          <w:sz w:val="14"/>
        </w:rPr>
        <w:t xml:space="preserve">, thus </w:t>
      </w:r>
      <w:r w:rsidRPr="00AB1DDC">
        <w:rPr>
          <w:rStyle w:val="Emphasis"/>
          <w:highlight w:val="cyan"/>
        </w:rPr>
        <w:t>erasing</w:t>
      </w:r>
      <w:r w:rsidRPr="00B73604">
        <w:rPr>
          <w:rStyle w:val="StyleUnderline"/>
        </w:rPr>
        <w:t xml:space="preserve"> a </w:t>
      </w:r>
      <w:r w:rsidRPr="00AB1DDC">
        <w:rPr>
          <w:rStyle w:val="StyleUnderline"/>
          <w:highlight w:val="cyan"/>
        </w:rPr>
        <w:t>hundred-year build-up of global inequality</w:t>
      </w:r>
      <w:r w:rsidRPr="00B73604">
        <w:rPr>
          <w:rStyle w:val="StyleUnderline"/>
        </w:rPr>
        <w:t xml:space="preserve"> in </w:t>
      </w:r>
      <w:r w:rsidRPr="005A49DB">
        <w:rPr>
          <w:rStyle w:val="Emphasis"/>
        </w:rPr>
        <w:t>less than two decades</w:t>
      </w:r>
      <w:r w:rsidRPr="005A49DB">
        <w:rPr>
          <w:sz w:val="14"/>
        </w:rPr>
        <w:t>.</w:t>
      </w:r>
    </w:p>
    <w:p w14:paraId="34925210" w14:textId="77777777" w:rsidR="00970B62" w:rsidRPr="005A49DB" w:rsidRDefault="00970B62" w:rsidP="00970B62">
      <w:pPr>
        <w:rPr>
          <w:sz w:val="14"/>
        </w:rPr>
      </w:pPr>
      <w:r w:rsidRPr="005A49DB">
        <w:rPr>
          <w:sz w:val="14"/>
        </w:rPr>
        <w:t xml:space="preserve">Earlier, </w:t>
      </w:r>
      <w:r w:rsidRPr="00B73604">
        <w:rPr>
          <w:rStyle w:val="StyleUnderline"/>
        </w:rPr>
        <w:t xml:space="preserve">trade </w:t>
      </w:r>
      <w:r w:rsidRPr="00AB1DDC">
        <w:rPr>
          <w:rStyle w:val="StyleUnderline"/>
          <w:highlight w:val="cyan"/>
        </w:rPr>
        <w:t>liberalization</w:t>
      </w:r>
      <w:r w:rsidRPr="005A49DB">
        <w:rPr>
          <w:sz w:val="14"/>
        </w:rPr>
        <w:t xml:space="preserve"> within the European Economic Community (EEC) and the Organization for Economic Cooperation and Development (OECD) </w:t>
      </w:r>
      <w:r w:rsidRPr="00AB1DDC">
        <w:rPr>
          <w:rStyle w:val="StyleUnderline"/>
          <w:highlight w:val="cyan"/>
        </w:rPr>
        <w:t>generated reductions in income disparity</w:t>
      </w:r>
      <w:r w:rsidRPr="005A49DB">
        <w:rPr>
          <w:sz w:val="14"/>
        </w:rPr>
        <w:t xml:space="preserve"> among member countries. In contrast, European </w:t>
      </w:r>
      <w:r w:rsidRPr="00AB1DDC">
        <w:rPr>
          <w:rStyle w:val="StyleUnderline"/>
          <w:highlight w:val="cyan"/>
        </w:rPr>
        <w:t xml:space="preserve">countries that did </w:t>
      </w:r>
      <w:r w:rsidRPr="00AB1DDC">
        <w:rPr>
          <w:rStyle w:val="Emphasis"/>
          <w:highlight w:val="cyan"/>
        </w:rPr>
        <w:t>not</w:t>
      </w:r>
      <w:r w:rsidRPr="00AB1DDC">
        <w:rPr>
          <w:rStyle w:val="StyleUnderline"/>
        </w:rPr>
        <w:t xml:space="preserve"> significantly </w:t>
      </w:r>
      <w:r w:rsidRPr="00AB1DDC">
        <w:rPr>
          <w:rStyle w:val="StyleUnderline"/>
          <w:highlight w:val="cyan"/>
        </w:rPr>
        <w:t xml:space="preserve">liberalize trade exhibited </w:t>
      </w:r>
      <w:r w:rsidRPr="00AB1DDC">
        <w:rPr>
          <w:rStyle w:val="Emphasis"/>
          <w:highlight w:val="cyan"/>
        </w:rPr>
        <w:t>higher</w:t>
      </w:r>
      <w:r w:rsidRPr="00AB1DDC">
        <w:rPr>
          <w:rStyle w:val="StyleUnderline"/>
          <w:highlight w:val="cyan"/>
        </w:rPr>
        <w:t xml:space="preserve"> income differentials</w:t>
      </w:r>
      <w:r w:rsidRPr="005A49DB">
        <w:rPr>
          <w:sz w:val="14"/>
        </w:rPr>
        <w:t xml:space="preserve"> and little convergence (Ben-David, 1993). In recent decades, </w:t>
      </w:r>
      <w:r w:rsidRPr="00AB1DDC">
        <w:rPr>
          <w:rStyle w:val="StyleUnderline"/>
          <w:highlight w:val="cyan"/>
        </w:rPr>
        <w:t>globalization</w:t>
      </w:r>
      <w:r w:rsidRPr="00B73604">
        <w:rPr>
          <w:rStyle w:val="StyleUnderline"/>
        </w:rPr>
        <w:t xml:space="preserve"> has also </w:t>
      </w:r>
      <w:r w:rsidRPr="00AB1DDC">
        <w:rPr>
          <w:rStyle w:val="StyleUnderline"/>
          <w:highlight w:val="cyan"/>
        </w:rPr>
        <w:t>led to</w:t>
      </w:r>
      <w:r w:rsidRPr="00B73604">
        <w:rPr>
          <w:rStyle w:val="StyleUnderline"/>
        </w:rPr>
        <w:t xml:space="preserve"> a </w:t>
      </w:r>
      <w:r w:rsidRPr="00AB1DDC">
        <w:rPr>
          <w:rStyle w:val="Emphasis"/>
          <w:highlight w:val="cyan"/>
        </w:rPr>
        <w:t>more equal</w:t>
      </w:r>
      <w:r w:rsidRPr="00AB1DDC">
        <w:rPr>
          <w:rStyle w:val="StyleUnderline"/>
          <w:highlight w:val="cyan"/>
        </w:rPr>
        <w:t xml:space="preserve"> distribution</w:t>
      </w:r>
      <w:r w:rsidRPr="00B73604">
        <w:rPr>
          <w:rStyle w:val="StyleUnderline"/>
        </w:rPr>
        <w:t xml:space="preserve"> of well-being at the </w:t>
      </w:r>
      <w:r w:rsidRPr="005A49DB">
        <w:rPr>
          <w:rStyle w:val="Emphasis"/>
        </w:rPr>
        <w:t>global</w:t>
      </w:r>
      <w:r w:rsidRPr="00B73604">
        <w:rPr>
          <w:rStyle w:val="StyleUnderline"/>
        </w:rPr>
        <w:t xml:space="preserve"> level</w:t>
      </w:r>
      <w:r w:rsidRPr="005A49DB">
        <w:rPr>
          <w:sz w:val="14"/>
        </w:rPr>
        <w:t>, with developing countries having experienced a catching-up process in terms of human development (Jordá &amp; Sarabia, 2014).Footnote 10</w:t>
      </w:r>
    </w:p>
    <w:p w14:paraId="6C62F21F" w14:textId="77777777" w:rsidR="00970B62" w:rsidRPr="005A49DB" w:rsidRDefault="00970B62" w:rsidP="00970B62">
      <w:pPr>
        <w:rPr>
          <w:sz w:val="14"/>
        </w:rPr>
      </w:pPr>
      <w:r w:rsidRPr="005A49DB">
        <w:rPr>
          <w:sz w:val="14"/>
        </w:rPr>
        <w:t>Global Poverty Reduction</w:t>
      </w:r>
    </w:p>
    <w:p w14:paraId="2AEF85F3" w14:textId="77777777" w:rsidR="00970B62" w:rsidRPr="005A49DB" w:rsidRDefault="00970B62" w:rsidP="00970B62">
      <w:pPr>
        <w:rPr>
          <w:sz w:val="14"/>
        </w:rPr>
      </w:pPr>
      <w:r w:rsidRPr="005A49DB">
        <w:rPr>
          <w:sz w:val="14"/>
        </w:rPr>
        <w:t xml:space="preserve">According to Our World in Data, a Gates Foundation-funded nonprofit website led by Oxford University economist Max Roser, </w:t>
      </w:r>
      <w:r w:rsidRPr="0094401A">
        <w:rPr>
          <w:rStyle w:val="StyleUnderline"/>
        </w:rPr>
        <w:t>global</w:t>
      </w:r>
      <w:r w:rsidRPr="00B73604">
        <w:rPr>
          <w:rStyle w:val="StyleUnderline"/>
        </w:rPr>
        <w:t xml:space="preserve"> extreme </w:t>
      </w:r>
      <w:r w:rsidRPr="0094401A">
        <w:rPr>
          <w:rStyle w:val="StyleUnderline"/>
          <w:highlight w:val="cyan"/>
        </w:rPr>
        <w:t xml:space="preserve">poverty has </w:t>
      </w:r>
      <w:r w:rsidRPr="0094401A">
        <w:rPr>
          <w:rStyle w:val="Emphasis"/>
          <w:highlight w:val="cyan"/>
        </w:rPr>
        <w:t>declined dramatically</w:t>
      </w:r>
      <w:r w:rsidRPr="005A49DB">
        <w:rPr>
          <w:sz w:val="14"/>
        </w:rPr>
        <w:t xml:space="preserve"> over the last generation and more:</w:t>
      </w:r>
    </w:p>
    <w:p w14:paraId="41F28A54" w14:textId="77777777" w:rsidR="00970B62" w:rsidRPr="005A49DB" w:rsidRDefault="00970B62" w:rsidP="00970B62">
      <w:pPr>
        <w:rPr>
          <w:sz w:val="14"/>
        </w:rPr>
      </w:pPr>
      <w:r w:rsidRPr="00B73604">
        <w:rPr>
          <w:rStyle w:val="StyleUnderline"/>
        </w:rPr>
        <w:t xml:space="preserve">There are more than a </w:t>
      </w:r>
      <w:r w:rsidRPr="005A49DB">
        <w:rPr>
          <w:rStyle w:val="Emphasis"/>
        </w:rPr>
        <w:t>billion</w:t>
      </w:r>
      <w:r w:rsidRPr="00B73604">
        <w:rPr>
          <w:rStyle w:val="StyleUnderline"/>
        </w:rPr>
        <w:t xml:space="preserve"> fewer people living below the </w:t>
      </w:r>
      <w:r w:rsidRPr="005A49DB">
        <w:rPr>
          <w:rStyle w:val="Emphasis"/>
        </w:rPr>
        <w:t>International Poverty Line</w:t>
      </w:r>
      <w:r w:rsidRPr="005A49DB">
        <w:rPr>
          <w:sz w:val="14"/>
        </w:rPr>
        <w:t xml:space="preserve"> of $2.15 per day </w:t>
      </w:r>
      <w:r w:rsidRPr="00B73604">
        <w:rPr>
          <w:rStyle w:val="StyleUnderline"/>
        </w:rPr>
        <w:t>today than in 1990</w:t>
      </w:r>
      <w:r w:rsidRPr="005A49DB">
        <w:rPr>
          <w:sz w:val="14"/>
        </w:rPr>
        <w:t xml:space="preserve">. On average, </w:t>
      </w:r>
      <w:r w:rsidRPr="00B73604">
        <w:rPr>
          <w:rStyle w:val="StyleUnderline"/>
        </w:rPr>
        <w:t xml:space="preserve">the number declined by </w:t>
      </w:r>
      <w:r w:rsidRPr="005A49DB">
        <w:rPr>
          <w:rStyle w:val="Emphasis"/>
        </w:rPr>
        <w:t>47 million</w:t>
      </w:r>
      <w:r w:rsidRPr="00B73604">
        <w:rPr>
          <w:rStyle w:val="StyleUnderline"/>
        </w:rPr>
        <w:t xml:space="preserve"> every year</w:t>
      </w:r>
      <w:r w:rsidRPr="005A49DB">
        <w:rPr>
          <w:sz w:val="14"/>
        </w:rPr>
        <w:t>, or 130,000 people each day. The scale of global poverty today, however, remains vast. The latest global estimates of extreme poverty are for 2019. In that year the World Bank estimates that around 650 million people – roughly one in twelve – were living on less than $2.15 a day. (Hasell et al., 2022)</w:t>
      </w:r>
    </w:p>
    <w:p w14:paraId="10B18432" w14:textId="77777777" w:rsidR="00970B62" w:rsidRPr="005A49DB" w:rsidRDefault="00970B62" w:rsidP="00970B62">
      <w:pPr>
        <w:rPr>
          <w:sz w:val="14"/>
        </w:rPr>
      </w:pPr>
      <w:r w:rsidRPr="005A49DB">
        <w:rPr>
          <w:sz w:val="14"/>
        </w:rPr>
        <w:t xml:space="preserve">For the 1800 years for which we have data, and long before, </w:t>
      </w:r>
      <w:r w:rsidRPr="00B73604">
        <w:rPr>
          <w:rStyle w:val="StyleUnderline"/>
        </w:rPr>
        <w:t xml:space="preserve">global </w:t>
      </w:r>
      <w:r w:rsidRPr="0094401A">
        <w:rPr>
          <w:rStyle w:val="StyleUnderline"/>
          <w:highlight w:val="cyan"/>
        </w:rPr>
        <w:t xml:space="preserve">income levels </w:t>
      </w:r>
      <w:r w:rsidRPr="0094401A">
        <w:rPr>
          <w:rStyle w:val="Emphasis"/>
          <w:highlight w:val="cyan"/>
        </w:rPr>
        <w:t>barely changed</w:t>
      </w:r>
      <w:r w:rsidRPr="0094401A">
        <w:rPr>
          <w:rStyle w:val="StyleUnderline"/>
          <w:highlight w:val="cyan"/>
        </w:rPr>
        <w:t xml:space="preserve"> until the Industrial Revolution</w:t>
      </w:r>
      <w:r w:rsidRPr="00B73604">
        <w:rPr>
          <w:rStyle w:val="StyleUnderline"/>
        </w:rPr>
        <w:t xml:space="preserve"> kick-</w:t>
      </w:r>
      <w:r w:rsidRPr="0094401A">
        <w:rPr>
          <w:rStyle w:val="StyleUnderline"/>
          <w:highlight w:val="cyan"/>
        </w:rPr>
        <w:t xml:space="preserve">started </w:t>
      </w:r>
      <w:r w:rsidRPr="0094401A">
        <w:rPr>
          <w:rStyle w:val="Emphasis"/>
          <w:highlight w:val="cyan"/>
        </w:rPr>
        <w:t>rapid</w:t>
      </w:r>
      <w:r w:rsidRPr="005A49DB">
        <w:rPr>
          <w:rStyle w:val="Emphasis"/>
        </w:rPr>
        <w:t xml:space="preserve"> economic </w:t>
      </w:r>
      <w:r w:rsidRPr="0094401A">
        <w:rPr>
          <w:rStyle w:val="Emphasis"/>
          <w:highlight w:val="cyan"/>
        </w:rPr>
        <w:t>growth</w:t>
      </w:r>
      <w:r w:rsidRPr="005A49DB">
        <w:rPr>
          <w:sz w:val="14"/>
        </w:rPr>
        <w:t xml:space="preserve">, halving British extreme poverty by 1850. The economies of Western Europe and the United States grew later as they opened their economies, followed by Scandinavia and Japan in the late 1800s. The extreme poverty rate measured as the share of humanity living on $1.90 a day or less (the World Bank’s unacceptably low extreme poverty threshold prior to 2022) fell from 94.4% in 1820 to 9.6% by 2015. Yet most of the Global South and East stagnated under authoritarian and colonial rule. </w:t>
      </w:r>
      <w:r w:rsidRPr="0094401A">
        <w:rPr>
          <w:rStyle w:val="StyleUnderline"/>
        </w:rPr>
        <w:t>Between</w:t>
      </w:r>
      <w:r w:rsidRPr="00B73604">
        <w:rPr>
          <w:rStyle w:val="StyleUnderline"/>
        </w:rPr>
        <w:t xml:space="preserve"> 2000 and 2022</w:t>
      </w:r>
      <w:r w:rsidRPr="005A49DB">
        <w:rPr>
          <w:sz w:val="14"/>
        </w:rPr>
        <w:t xml:space="preserve">, however, </w:t>
      </w:r>
      <w:r w:rsidRPr="0094401A">
        <w:rPr>
          <w:rStyle w:val="Emphasis"/>
          <w:highlight w:val="cyan"/>
        </w:rPr>
        <w:t>extreme</w:t>
      </w:r>
      <w:r w:rsidRPr="005A49DB">
        <w:rPr>
          <w:rStyle w:val="Emphasis"/>
        </w:rPr>
        <w:t xml:space="preserve"> </w:t>
      </w:r>
      <w:r w:rsidRPr="0094401A">
        <w:rPr>
          <w:rStyle w:val="Emphasis"/>
          <w:highlight w:val="cyan"/>
        </w:rPr>
        <w:t>poverty</w:t>
      </w:r>
      <w:r w:rsidRPr="0094401A">
        <w:rPr>
          <w:rStyle w:val="StyleUnderline"/>
          <w:highlight w:val="cyan"/>
        </w:rPr>
        <w:t xml:space="preserve"> decreased globally</w:t>
      </w:r>
      <w:r w:rsidRPr="00B73604">
        <w:rPr>
          <w:rStyle w:val="StyleUnderline"/>
        </w:rPr>
        <w:t xml:space="preserve"> from </w:t>
      </w:r>
      <w:r w:rsidRPr="005A49DB">
        <w:rPr>
          <w:rStyle w:val="Emphasis"/>
        </w:rPr>
        <w:t>29.1%</w:t>
      </w:r>
      <w:r w:rsidRPr="00B73604">
        <w:rPr>
          <w:rStyle w:val="StyleUnderline"/>
        </w:rPr>
        <w:t xml:space="preserve"> </w:t>
      </w:r>
      <w:r w:rsidRPr="0094401A">
        <w:rPr>
          <w:rStyle w:val="StyleUnderline"/>
          <w:highlight w:val="cyan"/>
        </w:rPr>
        <w:t xml:space="preserve">to </w:t>
      </w:r>
      <w:r w:rsidRPr="0094401A">
        <w:rPr>
          <w:rStyle w:val="Emphasis"/>
          <w:highlight w:val="cyan"/>
        </w:rPr>
        <w:t>8</w:t>
      </w:r>
      <w:r w:rsidRPr="005A49DB">
        <w:rPr>
          <w:rStyle w:val="Emphasis"/>
        </w:rPr>
        <w:t>.4</w:t>
      </w:r>
      <w:r w:rsidRPr="0094401A">
        <w:rPr>
          <w:rStyle w:val="Emphasis"/>
          <w:highlight w:val="cyan"/>
        </w:rPr>
        <w:t>%</w:t>
      </w:r>
      <w:r w:rsidRPr="00B73604">
        <w:rPr>
          <w:rStyle w:val="StyleUnderline"/>
        </w:rPr>
        <w:t xml:space="preserve"> of the world’s population</w:t>
      </w:r>
      <w:r w:rsidRPr="005A49DB">
        <w:rPr>
          <w:sz w:val="14"/>
        </w:rPr>
        <w:t xml:space="preserve">. </w:t>
      </w:r>
      <w:r w:rsidRPr="00B73604">
        <w:rPr>
          <w:rStyle w:val="StyleUnderline"/>
        </w:rPr>
        <w:t xml:space="preserve">For the first time in </w:t>
      </w:r>
      <w:r w:rsidRPr="005A49DB">
        <w:rPr>
          <w:rStyle w:val="Emphasis"/>
        </w:rPr>
        <w:t>history</w:t>
      </w:r>
      <w:r w:rsidRPr="005A49DB">
        <w:rPr>
          <w:sz w:val="14"/>
        </w:rPr>
        <w:t xml:space="preserve">, </w:t>
      </w:r>
      <w:r w:rsidRPr="0094401A">
        <w:rPr>
          <w:rStyle w:val="StyleUnderline"/>
        </w:rPr>
        <w:t>fewer</w:t>
      </w:r>
      <w:r w:rsidRPr="00B73604">
        <w:rPr>
          <w:rStyle w:val="StyleUnderline"/>
        </w:rPr>
        <w:t xml:space="preserve"> than </w:t>
      </w:r>
      <w:r w:rsidRPr="005A49DB">
        <w:rPr>
          <w:rStyle w:val="Emphasis"/>
        </w:rPr>
        <w:t>one in ten</w:t>
      </w:r>
      <w:r w:rsidRPr="00B73604">
        <w:rPr>
          <w:rStyle w:val="StyleUnderline"/>
        </w:rPr>
        <w:t xml:space="preserve"> people now live in poverty despite a growing population</w:t>
      </w:r>
      <w:r w:rsidRPr="005A49DB">
        <w:rPr>
          <w:sz w:val="14"/>
        </w:rPr>
        <w:t>. Even excluding China, global poverty was reduced by almost two-thirds in this period. Poverty in many developing regions today is lower than it was in Western Europe in 1960 during the post-war economic boom. Only in sub-Saharan Africa is poverty higher.</w:t>
      </w:r>
    </w:p>
    <w:p w14:paraId="0529372D" w14:textId="77777777" w:rsidR="00970B62" w:rsidRPr="005A49DB" w:rsidRDefault="00970B62" w:rsidP="00970B62">
      <w:pPr>
        <w:rPr>
          <w:sz w:val="14"/>
        </w:rPr>
      </w:pPr>
      <w:r w:rsidRPr="00B73604">
        <w:rPr>
          <w:rStyle w:val="StyleUnderline"/>
        </w:rPr>
        <w:t>Between 1990 and 2020</w:t>
      </w:r>
      <w:r w:rsidRPr="005A49DB">
        <w:rPr>
          <w:sz w:val="14"/>
        </w:rPr>
        <w:t xml:space="preserve">, </w:t>
      </w:r>
      <w:r w:rsidRPr="0094401A">
        <w:rPr>
          <w:rStyle w:val="Emphasis"/>
          <w:highlight w:val="cyan"/>
        </w:rPr>
        <w:t>child mortality</w:t>
      </w:r>
      <w:r w:rsidRPr="00B73604">
        <w:rPr>
          <w:rStyle w:val="StyleUnderline"/>
        </w:rPr>
        <w:t xml:space="preserve"> </w:t>
      </w:r>
      <w:r w:rsidRPr="0094401A">
        <w:rPr>
          <w:rStyle w:val="StyleUnderline"/>
          <w:highlight w:val="cyan"/>
        </w:rPr>
        <w:t>decreased</w:t>
      </w:r>
      <w:r w:rsidRPr="00B73604">
        <w:rPr>
          <w:rStyle w:val="StyleUnderline"/>
        </w:rPr>
        <w:t xml:space="preserve"> from </w:t>
      </w:r>
      <w:r w:rsidRPr="005A49DB">
        <w:rPr>
          <w:rStyle w:val="Emphasis"/>
        </w:rPr>
        <w:t>9.3%</w:t>
      </w:r>
      <w:r w:rsidRPr="00B73604">
        <w:rPr>
          <w:rStyle w:val="StyleUnderline"/>
        </w:rPr>
        <w:t xml:space="preserve"> </w:t>
      </w:r>
      <w:r w:rsidRPr="0094401A">
        <w:rPr>
          <w:rStyle w:val="StyleUnderline"/>
        </w:rPr>
        <w:t xml:space="preserve">to </w:t>
      </w:r>
      <w:r w:rsidRPr="0094401A">
        <w:rPr>
          <w:rStyle w:val="Emphasis"/>
        </w:rPr>
        <w:t>3.7%</w:t>
      </w:r>
      <w:r w:rsidRPr="0094401A">
        <w:rPr>
          <w:sz w:val="14"/>
        </w:rPr>
        <w:t>,</w:t>
      </w:r>
      <w:r w:rsidRPr="005A49DB">
        <w:rPr>
          <w:sz w:val="14"/>
        </w:rPr>
        <w:t xml:space="preserve"> </w:t>
      </w:r>
      <w:r w:rsidRPr="00B73604">
        <w:rPr>
          <w:rStyle w:val="StyleUnderline"/>
        </w:rPr>
        <w:t xml:space="preserve">and annual child deaths fell </w:t>
      </w:r>
      <w:r w:rsidRPr="0094401A">
        <w:rPr>
          <w:rStyle w:val="StyleUnderline"/>
          <w:highlight w:val="cyan"/>
        </w:rPr>
        <w:t>by</w:t>
      </w:r>
      <w:r w:rsidRPr="00B73604">
        <w:rPr>
          <w:rStyle w:val="StyleUnderline"/>
        </w:rPr>
        <w:t xml:space="preserve"> almost </w:t>
      </w:r>
      <w:r w:rsidRPr="0094401A">
        <w:rPr>
          <w:rStyle w:val="Emphasis"/>
          <w:highlight w:val="cyan"/>
        </w:rPr>
        <w:t>7.5 million</w:t>
      </w:r>
      <w:r w:rsidRPr="005A49DB">
        <w:rPr>
          <w:sz w:val="14"/>
        </w:rPr>
        <w:t xml:space="preserve">. </w:t>
      </w:r>
      <w:r w:rsidRPr="0094401A">
        <w:rPr>
          <w:rStyle w:val="Emphasis"/>
          <w:highlight w:val="cyan"/>
        </w:rPr>
        <w:t>Maternal mortality</w:t>
      </w:r>
      <w:r w:rsidRPr="00B73604">
        <w:rPr>
          <w:rStyle w:val="StyleUnderline"/>
        </w:rPr>
        <w:t xml:space="preserve"> also </w:t>
      </w:r>
      <w:r w:rsidRPr="0094401A">
        <w:rPr>
          <w:rStyle w:val="StyleUnderline"/>
          <w:highlight w:val="cyan"/>
        </w:rPr>
        <w:t>dropped</w:t>
      </w:r>
      <w:r w:rsidRPr="00B73604">
        <w:rPr>
          <w:rStyle w:val="StyleUnderline"/>
        </w:rPr>
        <w:t xml:space="preserve"> </w:t>
      </w:r>
      <w:r w:rsidRPr="005A49DB">
        <w:rPr>
          <w:rStyle w:val="Emphasis"/>
        </w:rPr>
        <w:t xml:space="preserve">over </w:t>
      </w:r>
      <w:r w:rsidRPr="0094401A">
        <w:rPr>
          <w:rStyle w:val="Emphasis"/>
          <w:highlight w:val="cyan"/>
        </w:rPr>
        <w:t>55%</w:t>
      </w:r>
      <w:r w:rsidRPr="005A49DB">
        <w:rPr>
          <w:sz w:val="14"/>
        </w:rPr>
        <w:t xml:space="preserve">. </w:t>
      </w:r>
      <w:r w:rsidRPr="00B73604">
        <w:rPr>
          <w:rStyle w:val="StyleUnderline"/>
        </w:rPr>
        <w:t xml:space="preserve">Average global </w:t>
      </w:r>
      <w:r w:rsidRPr="0094401A">
        <w:rPr>
          <w:rStyle w:val="Emphasis"/>
          <w:highlight w:val="cyan"/>
        </w:rPr>
        <w:t>life expectancy</w:t>
      </w:r>
      <w:r w:rsidRPr="00B73604">
        <w:rPr>
          <w:rStyle w:val="StyleUnderline"/>
        </w:rPr>
        <w:t xml:space="preserve"> </w:t>
      </w:r>
      <w:r w:rsidRPr="0094401A">
        <w:rPr>
          <w:rStyle w:val="StyleUnderline"/>
          <w:highlight w:val="cyan"/>
        </w:rPr>
        <w:t>increased</w:t>
      </w:r>
      <w:r w:rsidRPr="00B73604">
        <w:rPr>
          <w:rStyle w:val="StyleUnderline"/>
        </w:rPr>
        <w:t xml:space="preserve"> from </w:t>
      </w:r>
      <w:r w:rsidRPr="005A49DB">
        <w:rPr>
          <w:rStyle w:val="Emphasis"/>
        </w:rPr>
        <w:t>64</w:t>
      </w:r>
      <w:r w:rsidRPr="00B73604">
        <w:rPr>
          <w:rStyle w:val="StyleUnderline"/>
        </w:rPr>
        <w:t xml:space="preserve"> </w:t>
      </w:r>
      <w:r w:rsidRPr="0094401A">
        <w:rPr>
          <w:rStyle w:val="StyleUnderline"/>
          <w:highlight w:val="cyan"/>
        </w:rPr>
        <w:t>to</w:t>
      </w:r>
      <w:r w:rsidRPr="00B73604">
        <w:rPr>
          <w:rStyle w:val="StyleUnderline"/>
        </w:rPr>
        <w:t xml:space="preserve"> almost </w:t>
      </w:r>
      <w:r w:rsidRPr="0094401A">
        <w:rPr>
          <w:rStyle w:val="Emphasis"/>
          <w:highlight w:val="cyan"/>
        </w:rPr>
        <w:t>73</w:t>
      </w:r>
      <w:r w:rsidRPr="0094401A">
        <w:rPr>
          <w:rStyle w:val="StyleUnderline"/>
        </w:rPr>
        <w:t xml:space="preserve"> years</w:t>
      </w:r>
      <w:r w:rsidRPr="005A49DB">
        <w:rPr>
          <w:sz w:val="14"/>
        </w:rPr>
        <w:t xml:space="preserve">. </w:t>
      </w:r>
      <w:r w:rsidRPr="00B73604">
        <w:rPr>
          <w:rStyle w:val="StyleUnderline"/>
        </w:rPr>
        <w:t xml:space="preserve">Basic </w:t>
      </w:r>
      <w:r w:rsidRPr="0094401A">
        <w:rPr>
          <w:rStyle w:val="Emphasis"/>
          <w:highlight w:val="cyan"/>
        </w:rPr>
        <w:t>education</w:t>
      </w:r>
      <w:r w:rsidRPr="0094401A">
        <w:rPr>
          <w:rStyle w:val="StyleUnderline"/>
          <w:highlight w:val="cyan"/>
        </w:rPr>
        <w:t xml:space="preserve"> and </w:t>
      </w:r>
      <w:r w:rsidRPr="0094401A">
        <w:rPr>
          <w:rStyle w:val="Emphasis"/>
          <w:highlight w:val="cyan"/>
        </w:rPr>
        <w:t>literacy</w:t>
      </w:r>
      <w:r w:rsidRPr="0094401A">
        <w:rPr>
          <w:rStyle w:val="StyleUnderline"/>
          <w:highlight w:val="cyan"/>
        </w:rPr>
        <w:t xml:space="preserve"> rates </w:t>
      </w:r>
      <w:r w:rsidRPr="0094401A">
        <w:rPr>
          <w:rStyle w:val="Emphasis"/>
          <w:highlight w:val="cyan"/>
        </w:rPr>
        <w:t>significantly increased</w:t>
      </w:r>
      <w:r w:rsidRPr="005A49DB">
        <w:rPr>
          <w:sz w:val="14"/>
        </w:rPr>
        <w:t xml:space="preserve">, </w:t>
      </w:r>
      <w:r w:rsidRPr="005A49DB">
        <w:rPr>
          <w:rStyle w:val="StyleUnderline"/>
        </w:rPr>
        <w:t xml:space="preserve">while </w:t>
      </w:r>
      <w:r w:rsidRPr="0094401A">
        <w:rPr>
          <w:rStyle w:val="StyleUnderline"/>
          <w:highlight w:val="cyan"/>
        </w:rPr>
        <w:t>child labor</w:t>
      </w:r>
      <w:r w:rsidRPr="005A49DB">
        <w:rPr>
          <w:rStyle w:val="StyleUnderline"/>
        </w:rPr>
        <w:t xml:space="preserve"> has </w:t>
      </w:r>
      <w:r w:rsidRPr="0094401A">
        <w:rPr>
          <w:rStyle w:val="Emphasis"/>
          <w:highlight w:val="cyan"/>
        </w:rPr>
        <w:t>decreased</w:t>
      </w:r>
      <w:r w:rsidRPr="005A49DB">
        <w:rPr>
          <w:sz w:val="14"/>
        </w:rPr>
        <w:t xml:space="preserve"> (Norberg, 2023a, pp. 3–6; UNICEF, 2023; International Labor Office and United Nations Children’s Fund, 2021). The International Labor Organization (2020, p. 34) has shown that </w:t>
      </w:r>
      <w:r w:rsidRPr="00B73604">
        <w:rPr>
          <w:rStyle w:val="StyleUnderline"/>
        </w:rPr>
        <w:t xml:space="preserve">the share of </w:t>
      </w:r>
      <w:r w:rsidRPr="0094401A">
        <w:rPr>
          <w:rStyle w:val="StyleUnderline"/>
          <w:highlight w:val="cyan"/>
        </w:rPr>
        <w:t>workers in</w:t>
      </w:r>
      <w:r w:rsidRPr="005A49DB">
        <w:rPr>
          <w:sz w:val="14"/>
        </w:rPr>
        <w:t xml:space="preserve"> elementary and lesser-skilled jobs, a proxy for </w:t>
      </w:r>
      <w:r w:rsidRPr="0094401A">
        <w:rPr>
          <w:rStyle w:val="Emphasis"/>
          <w:highlight w:val="cyan"/>
        </w:rPr>
        <w:t>low incomes</w:t>
      </w:r>
      <w:r w:rsidRPr="0094401A">
        <w:rPr>
          <w:rStyle w:val="StyleUnderline"/>
          <w:highlight w:val="cyan"/>
        </w:rPr>
        <w:t xml:space="preserve"> and </w:t>
      </w:r>
      <w:r w:rsidRPr="0094401A">
        <w:rPr>
          <w:rStyle w:val="Emphasis"/>
          <w:highlight w:val="cyan"/>
        </w:rPr>
        <w:t>poor</w:t>
      </w:r>
      <w:r w:rsidRPr="005A49DB">
        <w:rPr>
          <w:rStyle w:val="Emphasis"/>
        </w:rPr>
        <w:t xml:space="preserve"> working </w:t>
      </w:r>
      <w:r w:rsidRPr="0094401A">
        <w:rPr>
          <w:rStyle w:val="Emphasis"/>
          <w:highlight w:val="cyan"/>
        </w:rPr>
        <w:t>conditions</w:t>
      </w:r>
      <w:r w:rsidRPr="0094401A">
        <w:rPr>
          <w:sz w:val="14"/>
          <w:highlight w:val="cyan"/>
        </w:rPr>
        <w:t xml:space="preserve">, </w:t>
      </w:r>
      <w:r w:rsidRPr="0094401A">
        <w:rPr>
          <w:rStyle w:val="StyleUnderline"/>
          <w:highlight w:val="cyan"/>
        </w:rPr>
        <w:t>declined</w:t>
      </w:r>
      <w:r w:rsidRPr="00B73604">
        <w:rPr>
          <w:rStyle w:val="StyleUnderline"/>
        </w:rPr>
        <w:t xml:space="preserve"> globally </w:t>
      </w:r>
      <w:r w:rsidRPr="0094401A">
        <w:rPr>
          <w:rStyle w:val="StyleUnderline"/>
          <w:highlight w:val="cyan"/>
        </w:rPr>
        <w:t>by</w:t>
      </w:r>
      <w:r w:rsidRPr="00B73604">
        <w:rPr>
          <w:rStyle w:val="StyleUnderline"/>
        </w:rPr>
        <w:t xml:space="preserve"> </w:t>
      </w:r>
      <w:r w:rsidRPr="005A49DB">
        <w:rPr>
          <w:rStyle w:val="Emphasis"/>
        </w:rPr>
        <w:t xml:space="preserve">over </w:t>
      </w:r>
      <w:r w:rsidRPr="0094401A">
        <w:rPr>
          <w:rStyle w:val="Emphasis"/>
          <w:highlight w:val="cyan"/>
        </w:rPr>
        <w:t>10 percent</w:t>
      </w:r>
      <w:r w:rsidRPr="005A49DB">
        <w:rPr>
          <w:rStyle w:val="Emphasis"/>
        </w:rPr>
        <w:t>age points</w:t>
      </w:r>
      <w:r w:rsidRPr="005A49DB">
        <w:rPr>
          <w:sz w:val="14"/>
        </w:rPr>
        <w:t xml:space="preserve"> from 1994 to 2019, with low-income countries witnessing a 6 percentage point drop and upper-middle-income countries (more integrated into the global economy) seeing a larger 20 percentage point decline. Meanwhile, as Norberg (2023b) shows using ILO data, </w:t>
      </w:r>
      <w:r w:rsidRPr="00B73604">
        <w:rPr>
          <w:rStyle w:val="StyleUnderline"/>
        </w:rPr>
        <w:t xml:space="preserve">the number of </w:t>
      </w:r>
      <w:r w:rsidRPr="005A49DB">
        <w:rPr>
          <w:rStyle w:val="Emphasis"/>
        </w:rPr>
        <w:t>working poor</w:t>
      </w:r>
      <w:r w:rsidRPr="00B73604">
        <w:rPr>
          <w:rStyle w:val="StyleUnderline"/>
        </w:rPr>
        <w:t xml:space="preserve"> has </w:t>
      </w:r>
      <w:r w:rsidRPr="005A49DB">
        <w:rPr>
          <w:rStyle w:val="Emphasis"/>
        </w:rPr>
        <w:t>declined rapidly</w:t>
      </w:r>
      <w:r w:rsidRPr="005A49DB">
        <w:rPr>
          <w:sz w:val="14"/>
        </w:rPr>
        <w:t xml:space="preserve"> between 1994 and 2022. </w:t>
      </w:r>
      <w:r w:rsidRPr="0094401A">
        <w:rPr>
          <w:rStyle w:val="StyleUnderline"/>
          <w:highlight w:val="cyan"/>
        </w:rPr>
        <w:t>The share of</w:t>
      </w:r>
      <w:r w:rsidRPr="00B73604">
        <w:rPr>
          <w:rStyle w:val="StyleUnderline"/>
        </w:rPr>
        <w:t xml:space="preserve"> employed </w:t>
      </w:r>
      <w:r w:rsidRPr="0094401A">
        <w:rPr>
          <w:rStyle w:val="StyleUnderline"/>
          <w:highlight w:val="cyan"/>
        </w:rPr>
        <w:t>persons living</w:t>
      </w:r>
      <w:r w:rsidRPr="00B73604">
        <w:rPr>
          <w:rStyle w:val="StyleUnderline"/>
        </w:rPr>
        <w:t xml:space="preserve"> in </w:t>
      </w:r>
      <w:r w:rsidRPr="0094401A">
        <w:rPr>
          <w:rStyle w:val="StyleUnderline"/>
          <w:highlight w:val="cyan"/>
        </w:rPr>
        <w:t>extreme poverty</w:t>
      </w:r>
      <w:r w:rsidRPr="005A49DB">
        <w:rPr>
          <w:sz w:val="14"/>
        </w:rPr>
        <w:t xml:space="preserve"> (receiving an income below $1.90 adjusted for inflation and local purchasing power) </w:t>
      </w:r>
      <w:r w:rsidRPr="0094401A">
        <w:rPr>
          <w:rStyle w:val="StyleUnderline"/>
          <w:highlight w:val="cyan"/>
        </w:rPr>
        <w:t>declined by</w:t>
      </w:r>
      <w:r w:rsidRPr="00B73604">
        <w:rPr>
          <w:rStyle w:val="StyleUnderline"/>
        </w:rPr>
        <w:t xml:space="preserve"> </w:t>
      </w:r>
      <w:r w:rsidRPr="005A49DB">
        <w:rPr>
          <w:rStyle w:val="Emphasis"/>
        </w:rPr>
        <w:t xml:space="preserve">more than </w:t>
      </w:r>
      <w:r w:rsidRPr="0094401A">
        <w:rPr>
          <w:rStyle w:val="Emphasis"/>
          <w:highlight w:val="cyan"/>
        </w:rPr>
        <w:t>three-quarters</w:t>
      </w:r>
      <w:r w:rsidRPr="005A49DB">
        <w:rPr>
          <w:sz w:val="14"/>
        </w:rPr>
        <w:t xml:space="preserve">, from 31.6% to 6.4%, that is, </w:t>
      </w:r>
      <w:r w:rsidRPr="00B73604">
        <w:rPr>
          <w:rStyle w:val="StyleUnderline"/>
        </w:rPr>
        <w:t xml:space="preserve">a reduction of </w:t>
      </w:r>
      <w:r w:rsidRPr="005A49DB">
        <w:rPr>
          <w:rStyle w:val="Emphasis"/>
        </w:rPr>
        <w:t>over half a billion</w:t>
      </w:r>
      <w:r w:rsidRPr="00B73604">
        <w:rPr>
          <w:rStyle w:val="StyleUnderline"/>
        </w:rPr>
        <w:t xml:space="preserve"> people despite pandemic setbacks</w:t>
      </w:r>
      <w:r w:rsidRPr="005A49DB">
        <w:rPr>
          <w:sz w:val="14"/>
        </w:rPr>
        <w:t>. The share of workers in moderate poverty (earning between $1.90 and $3.20) also declined, from over 21% to around 12%. Extreme working poverty is strongly correlated with gross domestic product per capita, being under 1% in upper-middle-income countries by 2022. East Asia, the most globalized developing region, saw an extreme poverty rate of just 0.5% in 2022. This was significantly lower than the 38% rate for sub-Saharan Africa which has had comparatively far less foreign investment and integration into global supply chains.</w:t>
      </w:r>
    </w:p>
    <w:p w14:paraId="193677FE" w14:textId="77777777" w:rsidR="00970B62" w:rsidRPr="005A49DB" w:rsidRDefault="00970B62" w:rsidP="00970B62">
      <w:pPr>
        <w:rPr>
          <w:sz w:val="14"/>
        </w:rPr>
      </w:pPr>
      <w:r w:rsidRPr="0094401A">
        <w:rPr>
          <w:rStyle w:val="StyleUnderline"/>
          <w:highlight w:val="cyan"/>
        </w:rPr>
        <w:t>Capitalism</w:t>
      </w:r>
      <w:r w:rsidRPr="005A49DB">
        <w:rPr>
          <w:sz w:val="14"/>
        </w:rPr>
        <w:t xml:space="preserve">, not socialism, </w:t>
      </w:r>
      <w:r w:rsidRPr="00B73604">
        <w:rPr>
          <w:rStyle w:val="StyleUnderline"/>
        </w:rPr>
        <w:t xml:space="preserve">has been </w:t>
      </w:r>
      <w:r w:rsidRPr="0094401A">
        <w:rPr>
          <w:rStyle w:val="StyleUnderline"/>
          <w:highlight w:val="cyan"/>
        </w:rPr>
        <w:t xml:space="preserve">the </w:t>
      </w:r>
      <w:r w:rsidRPr="0094401A">
        <w:rPr>
          <w:rStyle w:val="Emphasis"/>
          <w:highlight w:val="cyan"/>
        </w:rPr>
        <w:t>most effective</w:t>
      </w:r>
      <w:r w:rsidRPr="00B73604">
        <w:rPr>
          <w:rStyle w:val="StyleUnderline"/>
        </w:rPr>
        <w:t xml:space="preserve"> system </w:t>
      </w:r>
      <w:r w:rsidRPr="0094401A">
        <w:rPr>
          <w:rStyle w:val="StyleUnderline"/>
          <w:highlight w:val="cyan"/>
        </w:rPr>
        <w:t>at reducing</w:t>
      </w:r>
      <w:r w:rsidRPr="00B73604">
        <w:rPr>
          <w:rStyle w:val="StyleUnderline"/>
        </w:rPr>
        <w:t xml:space="preserve"> </w:t>
      </w:r>
      <w:r w:rsidRPr="005A49DB">
        <w:rPr>
          <w:rStyle w:val="Emphasis"/>
        </w:rPr>
        <w:t xml:space="preserve">global </w:t>
      </w:r>
      <w:r w:rsidRPr="0094401A">
        <w:rPr>
          <w:rStyle w:val="Emphasis"/>
          <w:highlight w:val="cyan"/>
        </w:rPr>
        <w:t>poverty</w:t>
      </w:r>
      <w:r w:rsidRPr="0094401A">
        <w:rPr>
          <w:rStyle w:val="StyleUnderline"/>
          <w:highlight w:val="cyan"/>
        </w:rPr>
        <w:t xml:space="preserve"> and </w:t>
      </w:r>
      <w:r w:rsidRPr="0094401A">
        <w:rPr>
          <w:rStyle w:val="Emphasis"/>
          <w:highlight w:val="cyan"/>
        </w:rPr>
        <w:t>hunger</w:t>
      </w:r>
      <w:r w:rsidRPr="005A49DB">
        <w:rPr>
          <w:sz w:val="14"/>
        </w:rPr>
        <w:t xml:space="preserve">. </w:t>
      </w:r>
      <w:r w:rsidRPr="0094401A">
        <w:rPr>
          <w:rStyle w:val="StyleUnderline"/>
          <w:highlight w:val="cyan"/>
        </w:rPr>
        <w:t>Countries with higher</w:t>
      </w:r>
      <w:r w:rsidRPr="00B73604">
        <w:rPr>
          <w:rStyle w:val="StyleUnderline"/>
        </w:rPr>
        <w:t xml:space="preserve"> levels of </w:t>
      </w:r>
      <w:r w:rsidRPr="0094401A">
        <w:rPr>
          <w:rStyle w:val="StyleUnderline"/>
          <w:highlight w:val="cyan"/>
        </w:rPr>
        <w:t>economic freedom</w:t>
      </w:r>
      <w:r w:rsidRPr="00B73604">
        <w:rPr>
          <w:rStyle w:val="StyleUnderline"/>
        </w:rPr>
        <w:t xml:space="preserve"> and market capitalism tend to </w:t>
      </w:r>
      <w:r w:rsidRPr="0094401A">
        <w:rPr>
          <w:rStyle w:val="StyleUnderline"/>
          <w:highlight w:val="cyan"/>
        </w:rPr>
        <w:t>have</w:t>
      </w:r>
      <w:r w:rsidRPr="00B73604">
        <w:rPr>
          <w:rStyle w:val="StyleUnderline"/>
        </w:rPr>
        <w:t xml:space="preserve"> </w:t>
      </w:r>
      <w:r w:rsidRPr="005A49DB">
        <w:rPr>
          <w:rStyle w:val="Emphasis"/>
        </w:rPr>
        <w:t xml:space="preserve">significantly </w:t>
      </w:r>
      <w:r w:rsidRPr="0094401A">
        <w:rPr>
          <w:rStyle w:val="Emphasis"/>
          <w:highlight w:val="cyan"/>
        </w:rPr>
        <w:t>higher</w:t>
      </w:r>
      <w:r w:rsidRPr="0094401A">
        <w:rPr>
          <w:rStyle w:val="StyleUnderline"/>
          <w:highlight w:val="cyan"/>
        </w:rPr>
        <w:t xml:space="preserve"> per capita GDP and </w:t>
      </w:r>
      <w:r w:rsidRPr="0094401A">
        <w:rPr>
          <w:rStyle w:val="Emphasis"/>
          <w:highlight w:val="cyan"/>
        </w:rPr>
        <w:t>lower</w:t>
      </w:r>
      <w:r w:rsidRPr="005A49DB">
        <w:rPr>
          <w:rStyle w:val="Emphasis"/>
        </w:rPr>
        <w:t xml:space="preserve"> rates</w:t>
      </w:r>
      <w:r w:rsidRPr="00B73604">
        <w:rPr>
          <w:rStyle w:val="StyleUnderline"/>
        </w:rPr>
        <w:t xml:space="preserve"> of multidimensional </w:t>
      </w:r>
      <w:r w:rsidRPr="0094401A">
        <w:rPr>
          <w:rStyle w:val="StyleUnderline"/>
          <w:highlight w:val="cyan"/>
        </w:rPr>
        <w:t>poverty</w:t>
      </w:r>
      <w:r w:rsidRPr="005A49DB">
        <w:rPr>
          <w:sz w:val="14"/>
        </w:rPr>
        <w:t xml:space="preserve">. Insofar </w:t>
      </w:r>
      <w:r w:rsidRPr="00B73604">
        <w:rPr>
          <w:rStyle w:val="StyleUnderline"/>
        </w:rPr>
        <w:t>as they have shifted toward more open trade policies</w:t>
      </w:r>
      <w:r w:rsidRPr="005A49DB">
        <w:rPr>
          <w:sz w:val="14"/>
        </w:rPr>
        <w:t xml:space="preserve">, </w:t>
      </w:r>
      <w:r w:rsidRPr="0094401A">
        <w:rPr>
          <w:rStyle w:val="Emphasis"/>
          <w:highlight w:val="cyan"/>
        </w:rPr>
        <w:t>Asia</w:t>
      </w:r>
      <w:r w:rsidRPr="005A49DB">
        <w:rPr>
          <w:rStyle w:val="Emphasis"/>
        </w:rPr>
        <w:t>n</w:t>
      </w:r>
      <w:r w:rsidRPr="00B73604">
        <w:rPr>
          <w:rStyle w:val="StyleUnderline"/>
        </w:rPr>
        <w:t xml:space="preserve"> countries</w:t>
      </w:r>
      <w:r w:rsidRPr="005A49DB">
        <w:rPr>
          <w:sz w:val="14"/>
        </w:rPr>
        <w:t xml:space="preserve"> like China, Taiwan, South Korea, and Vietnam </w:t>
      </w:r>
      <w:r w:rsidRPr="00B73604">
        <w:rPr>
          <w:rStyle w:val="StyleUnderline"/>
        </w:rPr>
        <w:t xml:space="preserve">have </w:t>
      </w:r>
      <w:r w:rsidRPr="0094401A">
        <w:rPr>
          <w:rStyle w:val="StyleUnderline"/>
          <w:highlight w:val="cyan"/>
        </w:rPr>
        <w:t xml:space="preserve">seen some of the </w:t>
      </w:r>
      <w:r w:rsidRPr="0094401A">
        <w:rPr>
          <w:rStyle w:val="Emphasis"/>
          <w:highlight w:val="cyan"/>
        </w:rPr>
        <w:t>fastest declines</w:t>
      </w:r>
      <w:r w:rsidRPr="0094401A">
        <w:rPr>
          <w:rStyle w:val="StyleUnderline"/>
          <w:highlight w:val="cyan"/>
        </w:rPr>
        <w:t xml:space="preserve"> in poverty</w:t>
      </w:r>
      <w:r w:rsidRPr="00B73604">
        <w:rPr>
          <w:rStyle w:val="StyleUnderline"/>
        </w:rPr>
        <w:t xml:space="preserve"> in recent decades</w:t>
      </w:r>
      <w:r w:rsidRPr="005A49DB">
        <w:rPr>
          <w:sz w:val="14"/>
        </w:rPr>
        <w:t xml:space="preserve"> (Zitelmann, 2023, pp. 11–27). </w:t>
      </w:r>
      <w:r w:rsidRPr="00B73604">
        <w:rPr>
          <w:rStyle w:val="StyleUnderline"/>
        </w:rPr>
        <w:t xml:space="preserve">In </w:t>
      </w:r>
      <w:r w:rsidRPr="005A49DB">
        <w:rPr>
          <w:rStyle w:val="Emphasis"/>
        </w:rPr>
        <w:t>India</w:t>
      </w:r>
      <w:r w:rsidRPr="005A49DB">
        <w:rPr>
          <w:sz w:val="14"/>
        </w:rPr>
        <w:t xml:space="preserve">, </w:t>
      </w:r>
      <w:r w:rsidRPr="0094401A">
        <w:rPr>
          <w:rStyle w:val="StyleUnderline"/>
          <w:highlight w:val="cyan"/>
        </w:rPr>
        <w:t>trade openness</w:t>
      </w:r>
      <w:r w:rsidRPr="00B73604">
        <w:rPr>
          <w:rStyle w:val="StyleUnderline"/>
        </w:rPr>
        <w:t xml:space="preserve"> has helped </w:t>
      </w:r>
      <w:r w:rsidRPr="0094401A">
        <w:rPr>
          <w:rStyle w:val="StyleUnderline"/>
          <w:highlight w:val="cyan"/>
        </w:rPr>
        <w:t xml:space="preserve">reduce poverty among </w:t>
      </w:r>
      <w:r w:rsidRPr="0094401A">
        <w:rPr>
          <w:rStyle w:val="Emphasis"/>
          <w:highlight w:val="cyan"/>
        </w:rPr>
        <w:t>almost all</w:t>
      </w:r>
      <w:r w:rsidRPr="0094401A">
        <w:rPr>
          <w:rStyle w:val="StyleUnderline"/>
          <w:highlight w:val="cyan"/>
        </w:rPr>
        <w:t xml:space="preserve"> social groups</w:t>
      </w:r>
      <w:r w:rsidRPr="005A49DB">
        <w:rPr>
          <w:sz w:val="14"/>
        </w:rPr>
        <w:t xml:space="preserve">, and, broadly, it has had limited or no impact on inequality at least in comparison to other economic variables such as levels of technological development (Bhagwati &amp; Panagariya, 2012). As in Asia, where countries that opened to the world market in recent decades registered huge increases in living standards, </w:t>
      </w:r>
      <w:r w:rsidRPr="0094401A">
        <w:rPr>
          <w:rStyle w:val="Emphasis"/>
          <w:highlight w:val="cyan"/>
        </w:rPr>
        <w:t>African</w:t>
      </w:r>
      <w:r w:rsidRPr="0094401A">
        <w:rPr>
          <w:rStyle w:val="StyleUnderline"/>
          <w:highlight w:val="cyan"/>
        </w:rPr>
        <w:t xml:space="preserve"> countries that</w:t>
      </w:r>
      <w:r w:rsidRPr="00B73604">
        <w:rPr>
          <w:rStyle w:val="StyleUnderline"/>
        </w:rPr>
        <w:t xml:space="preserve"> have liberalized and </w:t>
      </w:r>
      <w:r w:rsidRPr="0094401A">
        <w:rPr>
          <w:rStyle w:val="StyleUnderline"/>
          <w:highlight w:val="cyan"/>
        </w:rPr>
        <w:t>reversed</w:t>
      </w:r>
      <w:r w:rsidRPr="00B73604">
        <w:rPr>
          <w:rStyle w:val="StyleUnderline"/>
        </w:rPr>
        <w:t xml:space="preserve"> the </w:t>
      </w:r>
      <w:r w:rsidRPr="0094401A">
        <w:rPr>
          <w:rStyle w:val="Emphasis"/>
        </w:rPr>
        <w:t>disastrous</w:t>
      </w:r>
      <w:r w:rsidRPr="00B73604">
        <w:rPr>
          <w:rStyle w:val="StyleUnderline"/>
        </w:rPr>
        <w:t xml:space="preserve"> policies of</w:t>
      </w:r>
      <w:r w:rsidRPr="005A49DB">
        <w:rPr>
          <w:sz w:val="14"/>
        </w:rPr>
        <w:t xml:space="preserve"> “African </w:t>
      </w:r>
      <w:r w:rsidRPr="0094401A">
        <w:rPr>
          <w:rStyle w:val="Emphasis"/>
          <w:highlight w:val="cyan"/>
        </w:rPr>
        <w:t>socialism</w:t>
      </w:r>
      <w:r w:rsidRPr="005A49DB">
        <w:rPr>
          <w:sz w:val="14"/>
        </w:rPr>
        <w:t xml:space="preserve">” </w:t>
      </w:r>
      <w:r w:rsidRPr="0094401A">
        <w:rPr>
          <w:rStyle w:val="StyleUnderline"/>
          <w:highlight w:val="cyan"/>
        </w:rPr>
        <w:t>have</w:t>
      </w:r>
      <w:r w:rsidRPr="00B73604">
        <w:rPr>
          <w:rStyle w:val="StyleUnderline"/>
        </w:rPr>
        <w:t xml:space="preserve"> had </w:t>
      </w:r>
      <w:r w:rsidRPr="0094401A">
        <w:rPr>
          <w:rStyle w:val="StyleUnderline"/>
          <w:highlight w:val="cyan"/>
        </w:rPr>
        <w:t xml:space="preserve">the </w:t>
      </w:r>
      <w:r w:rsidRPr="0094401A">
        <w:rPr>
          <w:rStyle w:val="Emphasis"/>
          <w:highlight w:val="cyan"/>
        </w:rPr>
        <w:t>greatest economic success</w:t>
      </w:r>
      <w:r w:rsidRPr="005A49DB">
        <w:rPr>
          <w:sz w:val="14"/>
        </w:rPr>
        <w:t xml:space="preserve"> (Guest, 2004; Ayittey, 2011; Robertson, 2012; Panagariya, 2019, pp. 312–315; Archibong et al., 2021).</w:t>
      </w:r>
    </w:p>
    <w:p w14:paraId="59A5F90E" w14:textId="77777777" w:rsidR="00970B62" w:rsidRPr="005A49DB" w:rsidRDefault="00970B62" w:rsidP="00970B62">
      <w:pPr>
        <w:rPr>
          <w:sz w:val="14"/>
        </w:rPr>
      </w:pPr>
      <w:r w:rsidRPr="00B73604">
        <w:rPr>
          <w:rStyle w:val="StyleUnderline"/>
        </w:rPr>
        <w:t xml:space="preserve">There is </w:t>
      </w:r>
      <w:r w:rsidRPr="0094401A">
        <w:rPr>
          <w:rStyle w:val="Emphasis"/>
          <w:highlight w:val="cyan"/>
        </w:rPr>
        <w:t>strong empirical evidence</w:t>
      </w:r>
      <w:r w:rsidRPr="005A49DB">
        <w:rPr>
          <w:sz w:val="14"/>
        </w:rPr>
        <w:t xml:space="preserve">, then, </w:t>
      </w:r>
      <w:r w:rsidRPr="0094401A">
        <w:rPr>
          <w:rStyle w:val="StyleUnderline"/>
          <w:highlight w:val="cyan"/>
        </w:rPr>
        <w:t>that trade reduces poverty</w:t>
      </w:r>
      <w:r w:rsidRPr="005A49DB">
        <w:rPr>
          <w:sz w:val="14"/>
        </w:rPr>
        <w:t xml:space="preserve">. </w:t>
      </w:r>
      <w:r w:rsidRPr="005A49DB">
        <w:rPr>
          <w:rStyle w:val="Emphasis"/>
        </w:rPr>
        <w:t>Cross-country regressions</w:t>
      </w:r>
      <w:r w:rsidRPr="00B73604">
        <w:rPr>
          <w:rStyle w:val="StyleUnderline"/>
        </w:rPr>
        <w:t xml:space="preserve"> show a negative relationship between trade openness and poverty</w:t>
      </w:r>
      <w:r w:rsidRPr="005A49DB">
        <w:rPr>
          <w:sz w:val="14"/>
        </w:rPr>
        <w:t xml:space="preserve">, and </w:t>
      </w:r>
      <w:r w:rsidRPr="005A49DB">
        <w:rPr>
          <w:rStyle w:val="Emphasis"/>
        </w:rPr>
        <w:t>intra-country studies</w:t>
      </w:r>
      <w:r w:rsidRPr="00B73604">
        <w:rPr>
          <w:rStyle w:val="StyleUnderline"/>
        </w:rPr>
        <w:t xml:space="preserve"> also find that trade reforms are associated with lower poverty</w:t>
      </w:r>
      <w:r w:rsidRPr="005A49DB">
        <w:rPr>
          <w:sz w:val="14"/>
        </w:rPr>
        <w:t xml:space="preserve">. </w:t>
      </w:r>
      <w:r w:rsidRPr="00B73604">
        <w:rPr>
          <w:rStyle w:val="StyleUnderline"/>
        </w:rPr>
        <w:t xml:space="preserve">Trade </w:t>
      </w:r>
      <w:r w:rsidRPr="0094401A">
        <w:rPr>
          <w:rStyle w:val="StyleUnderline"/>
          <w:highlight w:val="cyan"/>
        </w:rPr>
        <w:t>increases incomes and</w:t>
      </w:r>
      <w:r w:rsidRPr="00B73604">
        <w:rPr>
          <w:rStyle w:val="StyleUnderline"/>
        </w:rPr>
        <w:t xml:space="preserve"> economic </w:t>
      </w:r>
      <w:r w:rsidRPr="0094401A">
        <w:rPr>
          <w:rStyle w:val="StyleUnderline"/>
          <w:highlight w:val="cyan"/>
        </w:rPr>
        <w:t>growth</w:t>
      </w:r>
      <w:r w:rsidRPr="005A49DB">
        <w:rPr>
          <w:sz w:val="14"/>
        </w:rPr>
        <w:t xml:space="preserve">, </w:t>
      </w:r>
      <w:r w:rsidRPr="0094401A">
        <w:rPr>
          <w:rStyle w:val="StyleUnderline"/>
          <w:highlight w:val="cyan"/>
        </w:rPr>
        <w:t>which</w:t>
      </w:r>
      <w:r w:rsidRPr="00B73604">
        <w:rPr>
          <w:rStyle w:val="StyleUnderline"/>
        </w:rPr>
        <w:t xml:space="preserve"> in turn </w:t>
      </w:r>
      <w:r w:rsidRPr="0094401A">
        <w:rPr>
          <w:rStyle w:val="StyleUnderline"/>
          <w:highlight w:val="cyan"/>
        </w:rPr>
        <w:t>reduces poverty</w:t>
      </w:r>
      <w:r w:rsidRPr="005A49DB">
        <w:rPr>
          <w:sz w:val="14"/>
        </w:rPr>
        <w:t xml:space="preserve">. The impact on inequality, however, is more mixed, with some studies finding that trade increases wage inequality and others showing the opposite. Overall, </w:t>
      </w:r>
      <w:r w:rsidRPr="00B73604">
        <w:rPr>
          <w:rStyle w:val="StyleUnderline"/>
        </w:rPr>
        <w:t>while trade</w:t>
      </w:r>
      <w:r w:rsidRPr="005A49DB">
        <w:rPr>
          <w:sz w:val="14"/>
        </w:rPr>
        <w:t xml:space="preserve"> likely </w:t>
      </w:r>
      <w:r w:rsidRPr="00B73604">
        <w:rPr>
          <w:rStyle w:val="StyleUnderline"/>
        </w:rPr>
        <w:t>contributes to</w:t>
      </w:r>
      <w:r w:rsidRPr="005A49DB">
        <w:rPr>
          <w:sz w:val="14"/>
        </w:rPr>
        <w:t xml:space="preserve"> rising </w:t>
      </w:r>
      <w:r w:rsidRPr="00B73604">
        <w:rPr>
          <w:rStyle w:val="StyleUnderline"/>
        </w:rPr>
        <w:t xml:space="preserve">inequality in </w:t>
      </w:r>
      <w:r w:rsidRPr="005A49DB">
        <w:rPr>
          <w:rStyle w:val="Emphasis"/>
        </w:rPr>
        <w:t>some</w:t>
      </w:r>
      <w:r w:rsidRPr="00B73604">
        <w:rPr>
          <w:rStyle w:val="StyleUnderline"/>
        </w:rPr>
        <w:t xml:space="preserve"> contexts</w:t>
      </w:r>
      <w:r w:rsidRPr="005A49DB">
        <w:rPr>
          <w:sz w:val="14"/>
        </w:rPr>
        <w:t xml:space="preserve">, </w:t>
      </w:r>
      <w:r w:rsidRPr="00B73604">
        <w:rPr>
          <w:rStyle w:val="StyleUnderline"/>
        </w:rPr>
        <w:t xml:space="preserve">other factors appear to play a </w:t>
      </w:r>
      <w:r w:rsidRPr="005A49DB">
        <w:rPr>
          <w:rStyle w:val="Emphasis"/>
        </w:rPr>
        <w:t>larger role</w:t>
      </w:r>
      <w:r w:rsidRPr="005A49DB">
        <w:rPr>
          <w:sz w:val="14"/>
        </w:rPr>
        <w:t xml:space="preserve"> (Mitra, 2016). Crucially, it is important to emphasize that studies of China and India have shown that the country with the greater rise in inequality, namely, China, has grown faster and seen larger poverty reductions (Panagariya, 2019, pp. 145–160).</w:t>
      </w:r>
    </w:p>
    <w:p w14:paraId="4F506740" w14:textId="77777777" w:rsidR="00970B62" w:rsidRPr="005A49DB" w:rsidRDefault="00970B62" w:rsidP="00970B62">
      <w:pPr>
        <w:rPr>
          <w:sz w:val="14"/>
        </w:rPr>
      </w:pPr>
      <w:r w:rsidRPr="005A49DB">
        <w:rPr>
          <w:sz w:val="14"/>
        </w:rPr>
        <w:t xml:space="preserve">In the United States, </w:t>
      </w:r>
      <w:r w:rsidRPr="00B73604">
        <w:rPr>
          <w:rStyle w:val="StyleUnderline"/>
        </w:rPr>
        <w:t>while</w:t>
      </w:r>
      <w:r w:rsidRPr="005A49DB">
        <w:rPr>
          <w:sz w:val="14"/>
        </w:rPr>
        <w:t xml:space="preserve"> international </w:t>
      </w:r>
      <w:r w:rsidRPr="0094401A">
        <w:rPr>
          <w:rStyle w:val="StyleUnderline"/>
          <w:highlight w:val="cyan"/>
        </w:rPr>
        <w:t>trade</w:t>
      </w:r>
      <w:r w:rsidRPr="005A49DB">
        <w:rPr>
          <w:sz w:val="14"/>
        </w:rPr>
        <w:t xml:space="preserve"> has undoubtedly </w:t>
      </w:r>
      <w:r w:rsidRPr="00B73604">
        <w:rPr>
          <w:rStyle w:val="StyleUnderline"/>
        </w:rPr>
        <w:t xml:space="preserve">caused </w:t>
      </w:r>
      <w:r w:rsidRPr="005A49DB">
        <w:rPr>
          <w:rStyle w:val="Emphasis"/>
        </w:rPr>
        <w:t>some</w:t>
      </w:r>
      <w:r w:rsidRPr="00B73604">
        <w:rPr>
          <w:rStyle w:val="StyleUnderline"/>
        </w:rPr>
        <w:t xml:space="preserve"> dislocation of jobs and industries</w:t>
      </w:r>
      <w:r w:rsidRPr="005A49DB">
        <w:rPr>
          <w:sz w:val="14"/>
        </w:rPr>
        <w:t xml:space="preserve">, </w:t>
      </w:r>
      <w:r w:rsidRPr="00B73604">
        <w:rPr>
          <w:rStyle w:val="StyleUnderline"/>
        </w:rPr>
        <w:t>it</w:t>
      </w:r>
      <w:r w:rsidRPr="005A49DB">
        <w:rPr>
          <w:sz w:val="14"/>
        </w:rPr>
        <w:t xml:space="preserve"> has greatly benefited the US economy and workforce. Free trade </w:t>
      </w:r>
      <w:r w:rsidRPr="00B73604">
        <w:rPr>
          <w:rStyle w:val="StyleUnderline"/>
        </w:rPr>
        <w:t xml:space="preserve">has </w:t>
      </w:r>
      <w:r w:rsidRPr="0094401A">
        <w:rPr>
          <w:rStyle w:val="StyleUnderline"/>
          <w:highlight w:val="cyan"/>
        </w:rPr>
        <w:t xml:space="preserve">allowed access to </w:t>
      </w:r>
      <w:r w:rsidRPr="0094401A">
        <w:rPr>
          <w:rStyle w:val="Emphasis"/>
          <w:highlight w:val="cyan"/>
        </w:rPr>
        <w:t>new</w:t>
      </w:r>
      <w:r w:rsidRPr="005A49DB">
        <w:rPr>
          <w:rStyle w:val="Emphasis"/>
        </w:rPr>
        <w:t xml:space="preserve"> </w:t>
      </w:r>
      <w:r w:rsidRPr="0094401A">
        <w:rPr>
          <w:rStyle w:val="Emphasis"/>
          <w:highlight w:val="cyan"/>
        </w:rPr>
        <w:t>markets</w:t>
      </w:r>
      <w:r w:rsidRPr="00B73604">
        <w:rPr>
          <w:rStyle w:val="StyleUnderline"/>
        </w:rPr>
        <w:t xml:space="preserve"> that have </w:t>
      </w:r>
      <w:r w:rsidRPr="0094401A">
        <w:rPr>
          <w:rStyle w:val="StyleUnderline"/>
          <w:highlight w:val="cyan"/>
        </w:rPr>
        <w:t>helped</w:t>
      </w:r>
      <w:r w:rsidRPr="005A49DB">
        <w:rPr>
          <w:sz w:val="14"/>
        </w:rPr>
        <w:t xml:space="preserve"> American </w:t>
      </w:r>
      <w:r w:rsidRPr="0094401A">
        <w:rPr>
          <w:rStyle w:val="StyleUnderline"/>
          <w:highlight w:val="cyan"/>
        </w:rPr>
        <w:t xml:space="preserve">companies </w:t>
      </w:r>
      <w:r w:rsidRPr="0094401A">
        <w:rPr>
          <w:rStyle w:val="Emphasis"/>
          <w:highlight w:val="cyan"/>
        </w:rPr>
        <w:t>grow</w:t>
      </w:r>
      <w:r w:rsidRPr="0094401A">
        <w:rPr>
          <w:rStyle w:val="StyleUnderline"/>
          <w:highlight w:val="cyan"/>
        </w:rPr>
        <w:t xml:space="preserve"> and </w:t>
      </w:r>
      <w:r w:rsidRPr="0094401A">
        <w:rPr>
          <w:rStyle w:val="Emphasis"/>
          <w:highlight w:val="cyan"/>
        </w:rPr>
        <w:t>create jobs</w:t>
      </w:r>
      <w:r w:rsidRPr="005A49DB">
        <w:rPr>
          <w:sz w:val="14"/>
        </w:rPr>
        <w:t xml:space="preserve">. US </w:t>
      </w:r>
      <w:r w:rsidRPr="00B73604">
        <w:rPr>
          <w:rStyle w:val="StyleUnderline"/>
        </w:rPr>
        <w:t xml:space="preserve">exports have </w:t>
      </w:r>
      <w:r w:rsidRPr="0094401A">
        <w:rPr>
          <w:rStyle w:val="StyleUnderline"/>
          <w:highlight w:val="cyan"/>
        </w:rPr>
        <w:t>supported higher-paying jobs</w:t>
      </w:r>
      <w:r w:rsidRPr="005A49DB">
        <w:rPr>
          <w:sz w:val="14"/>
        </w:rPr>
        <w:t xml:space="preserve"> in manufacturing and services, </w:t>
      </w:r>
      <w:r w:rsidRPr="00B73604">
        <w:rPr>
          <w:rStyle w:val="StyleUnderline"/>
        </w:rPr>
        <w:t xml:space="preserve">while </w:t>
      </w:r>
      <w:r w:rsidRPr="0094401A">
        <w:rPr>
          <w:rStyle w:val="StyleUnderline"/>
          <w:highlight w:val="cyan"/>
        </w:rPr>
        <w:t xml:space="preserve">imports provide </w:t>
      </w:r>
      <w:r w:rsidRPr="0094401A">
        <w:rPr>
          <w:rStyle w:val="Emphasis"/>
          <w:highlight w:val="cyan"/>
        </w:rPr>
        <w:t>cheap</w:t>
      </w:r>
      <w:r w:rsidRPr="005A49DB">
        <w:rPr>
          <w:rStyle w:val="Emphasis"/>
        </w:rPr>
        <w:t xml:space="preserve">er </w:t>
      </w:r>
      <w:r w:rsidRPr="0094401A">
        <w:rPr>
          <w:rStyle w:val="Emphasis"/>
        </w:rPr>
        <w:t>goods</w:t>
      </w:r>
      <w:r w:rsidRPr="005A49DB">
        <w:rPr>
          <w:sz w:val="14"/>
        </w:rPr>
        <w:t xml:space="preserve"> (</w:t>
      </w:r>
      <w:r w:rsidRPr="00B73604">
        <w:rPr>
          <w:rStyle w:val="StyleUnderline"/>
        </w:rPr>
        <w:t xml:space="preserve">especially </w:t>
      </w:r>
      <w:r w:rsidRPr="0094401A">
        <w:rPr>
          <w:rStyle w:val="Emphasis"/>
          <w:highlight w:val="cyan"/>
        </w:rPr>
        <w:t>necessities</w:t>
      </w:r>
      <w:r w:rsidRPr="005A49DB">
        <w:rPr>
          <w:sz w:val="14"/>
        </w:rPr>
        <w:t xml:space="preserve">) </w:t>
      </w:r>
      <w:r w:rsidRPr="0094401A">
        <w:rPr>
          <w:rStyle w:val="StyleUnderline"/>
          <w:highlight w:val="cyan"/>
        </w:rPr>
        <w:t>that</w:t>
      </w:r>
      <w:r w:rsidRPr="00B73604">
        <w:rPr>
          <w:rStyle w:val="StyleUnderline"/>
        </w:rPr>
        <w:t xml:space="preserve"> </w:t>
      </w:r>
      <w:r w:rsidRPr="005A49DB">
        <w:rPr>
          <w:rStyle w:val="Emphasis"/>
        </w:rPr>
        <w:t xml:space="preserve">disproportionately </w:t>
      </w:r>
      <w:r w:rsidRPr="0094401A">
        <w:rPr>
          <w:rStyle w:val="Emphasis"/>
          <w:highlight w:val="cyan"/>
        </w:rPr>
        <w:t>benefit</w:t>
      </w:r>
      <w:r w:rsidRPr="0094401A">
        <w:rPr>
          <w:rStyle w:val="StyleUnderline"/>
          <w:highlight w:val="cyan"/>
        </w:rPr>
        <w:t xml:space="preserve"> lower</w:t>
      </w:r>
      <w:r w:rsidRPr="00B73604">
        <w:rPr>
          <w:rStyle w:val="StyleUnderline"/>
        </w:rPr>
        <w:t>- and middle-</w:t>
      </w:r>
      <w:r w:rsidRPr="0094401A">
        <w:rPr>
          <w:rStyle w:val="StyleUnderline"/>
          <w:highlight w:val="cyan"/>
        </w:rPr>
        <w:t>income consumers</w:t>
      </w:r>
      <w:r w:rsidRPr="005A49DB">
        <w:rPr>
          <w:sz w:val="14"/>
        </w:rPr>
        <w:t xml:space="preserve">, thus </w:t>
      </w:r>
      <w:r w:rsidRPr="0094401A">
        <w:rPr>
          <w:rStyle w:val="Emphasis"/>
          <w:highlight w:val="cyan"/>
        </w:rPr>
        <w:t>raising</w:t>
      </w:r>
      <w:r w:rsidRPr="005A49DB">
        <w:rPr>
          <w:sz w:val="14"/>
        </w:rPr>
        <w:t xml:space="preserve"> Americans’ purchasing power and </w:t>
      </w:r>
      <w:r w:rsidRPr="005A49DB">
        <w:rPr>
          <w:rStyle w:val="Emphasis"/>
        </w:rPr>
        <w:t xml:space="preserve">living </w:t>
      </w:r>
      <w:r w:rsidRPr="0094401A">
        <w:rPr>
          <w:rStyle w:val="Emphasis"/>
          <w:highlight w:val="cyan"/>
        </w:rPr>
        <w:t>standards</w:t>
      </w:r>
      <w:r w:rsidRPr="005A49DB">
        <w:rPr>
          <w:sz w:val="14"/>
        </w:rPr>
        <w:t>. Meanwhile, inward foreign investment in the United States has lowered interest rates for businesses and consumers while also creating jobs in American companies and industry. Outward US investment has allowed American companies to access customers abroad and earn higher returns that benefit the domestic economy (Griswold, 2009).</w:t>
      </w:r>
    </w:p>
    <w:p w14:paraId="5A95E1EF" w14:textId="77777777" w:rsidR="00970B62" w:rsidRPr="005A49DB" w:rsidRDefault="00970B62" w:rsidP="00970B62">
      <w:pPr>
        <w:rPr>
          <w:sz w:val="14"/>
        </w:rPr>
      </w:pPr>
      <w:r w:rsidRPr="00B73604">
        <w:rPr>
          <w:rStyle w:val="StyleUnderline"/>
        </w:rPr>
        <w:t xml:space="preserve">An </w:t>
      </w:r>
      <w:r w:rsidRPr="005A49DB">
        <w:rPr>
          <w:rStyle w:val="Emphasis"/>
        </w:rPr>
        <w:t>academic study</w:t>
      </w:r>
      <w:r w:rsidRPr="00B73604">
        <w:rPr>
          <w:rStyle w:val="StyleUnderline"/>
        </w:rPr>
        <w:t xml:space="preserve"> has examined the impact of trade liberalization on poverty and income inequality</w:t>
      </w:r>
      <w:r w:rsidRPr="005A49DB">
        <w:rPr>
          <w:sz w:val="14"/>
        </w:rPr>
        <w:t xml:space="preserve"> in Sri Lanka </w:t>
      </w:r>
      <w:r w:rsidRPr="005A49DB">
        <w:rPr>
          <w:rStyle w:val="StyleUnderline"/>
        </w:rPr>
        <w:t xml:space="preserve">using a </w:t>
      </w:r>
      <w:r w:rsidRPr="005A49DB">
        <w:rPr>
          <w:rStyle w:val="Emphasis"/>
        </w:rPr>
        <w:t>multicountry computable general equilibrium model</w:t>
      </w:r>
      <w:r w:rsidRPr="005A49DB">
        <w:rPr>
          <w:sz w:val="14"/>
        </w:rPr>
        <w:t xml:space="preserve">, with two hypothetical trade liberalization strategies compared, namely, the formation of a South Asian Free Trade Area and unilateral trade liberalization. It found that while both policies would likely reduce overall income inequality and poverty in Sri Lanka </w:t>
      </w:r>
      <w:r w:rsidRPr="0094401A">
        <w:rPr>
          <w:rStyle w:val="StyleUnderline"/>
          <w:highlight w:val="cyan"/>
        </w:rPr>
        <w:t>over</w:t>
      </w:r>
      <w:r w:rsidRPr="005A49DB">
        <w:rPr>
          <w:rStyle w:val="StyleUnderline"/>
        </w:rPr>
        <w:t xml:space="preserve"> the </w:t>
      </w:r>
      <w:r w:rsidRPr="0094401A">
        <w:rPr>
          <w:rStyle w:val="Emphasis"/>
          <w:highlight w:val="cyan"/>
        </w:rPr>
        <w:t>long term</w:t>
      </w:r>
      <w:r w:rsidRPr="005A49DB">
        <w:rPr>
          <w:sz w:val="14"/>
        </w:rPr>
        <w:t xml:space="preserve">, unilateral </w:t>
      </w:r>
      <w:r w:rsidRPr="0094401A">
        <w:rPr>
          <w:rStyle w:val="StyleUnderline"/>
          <w:highlight w:val="cyan"/>
        </w:rPr>
        <w:t>trade</w:t>
      </w:r>
      <w:r w:rsidRPr="005A49DB">
        <w:rPr>
          <w:rStyle w:val="StyleUnderline"/>
        </w:rPr>
        <w:t xml:space="preserve"> liberalization is likely to </w:t>
      </w:r>
      <w:r w:rsidRPr="0094401A">
        <w:rPr>
          <w:rStyle w:val="StyleUnderline"/>
          <w:highlight w:val="cyan"/>
        </w:rPr>
        <w:t xml:space="preserve">deliver </w:t>
      </w:r>
      <w:r w:rsidRPr="0094401A">
        <w:rPr>
          <w:rStyle w:val="Emphasis"/>
          <w:highlight w:val="cyan"/>
        </w:rPr>
        <w:t>greater reductions</w:t>
      </w:r>
      <w:r w:rsidRPr="0094401A">
        <w:rPr>
          <w:rStyle w:val="StyleUnderline"/>
          <w:highlight w:val="cyan"/>
        </w:rPr>
        <w:t xml:space="preserve"> in poverty and</w:t>
      </w:r>
      <w:r w:rsidRPr="005A49DB">
        <w:rPr>
          <w:sz w:val="14"/>
        </w:rPr>
        <w:t xml:space="preserve"> inequality. Both policies </w:t>
      </w:r>
      <w:r w:rsidRPr="005A49DB">
        <w:rPr>
          <w:rStyle w:val="StyleUnderline"/>
        </w:rPr>
        <w:t xml:space="preserve">would lead to </w:t>
      </w:r>
      <w:r w:rsidRPr="005A49DB">
        <w:rPr>
          <w:rStyle w:val="Emphasis"/>
        </w:rPr>
        <w:t>lower levels</w:t>
      </w:r>
      <w:r w:rsidRPr="005A49DB">
        <w:rPr>
          <w:rStyle w:val="StyleUnderline"/>
        </w:rPr>
        <w:t xml:space="preserve"> of income </w:t>
      </w:r>
      <w:r w:rsidRPr="0094401A">
        <w:rPr>
          <w:rStyle w:val="StyleUnderline"/>
          <w:highlight w:val="cyan"/>
        </w:rPr>
        <w:t>inequality</w:t>
      </w:r>
      <w:r w:rsidRPr="005A49DB">
        <w:rPr>
          <w:rStyle w:val="StyleUnderline"/>
        </w:rPr>
        <w:t xml:space="preserve"> among different</w:t>
      </w:r>
      <w:r w:rsidRPr="005A49DB">
        <w:rPr>
          <w:sz w:val="14"/>
        </w:rPr>
        <w:t xml:space="preserve"> household groups in urban, rural, and estate </w:t>
      </w:r>
      <w:r w:rsidRPr="005A49DB">
        <w:rPr>
          <w:rStyle w:val="StyleUnderline"/>
        </w:rPr>
        <w:t>sectors</w:t>
      </w:r>
      <w:r w:rsidRPr="005A49DB">
        <w:rPr>
          <w:sz w:val="14"/>
        </w:rPr>
        <w:t xml:space="preserve"> in Sri Lanka (Pereraa et al., 2014). In developing countries more generally, </w:t>
      </w:r>
      <w:r w:rsidRPr="0094401A">
        <w:rPr>
          <w:rStyle w:val="StyleUnderline"/>
          <w:highlight w:val="cyan"/>
        </w:rPr>
        <w:t>multilateral trade</w:t>
      </w:r>
      <w:r w:rsidRPr="005A49DB">
        <w:rPr>
          <w:rStyle w:val="StyleUnderline"/>
        </w:rPr>
        <w:t xml:space="preserve"> liberalization </w:t>
      </w:r>
      <w:r w:rsidRPr="0094401A">
        <w:rPr>
          <w:rStyle w:val="StyleUnderline"/>
          <w:highlight w:val="cyan"/>
        </w:rPr>
        <w:t>has</w:t>
      </w:r>
      <w:r w:rsidRPr="005A49DB">
        <w:rPr>
          <w:rStyle w:val="StyleUnderline"/>
        </w:rPr>
        <w:t xml:space="preserve"> had a </w:t>
      </w:r>
      <w:r w:rsidRPr="0094401A">
        <w:rPr>
          <w:rStyle w:val="Emphasis"/>
          <w:highlight w:val="cyan"/>
        </w:rPr>
        <w:t>significant negative effect</w:t>
      </w:r>
      <w:r w:rsidRPr="0094401A">
        <w:rPr>
          <w:rStyle w:val="StyleUnderline"/>
          <w:highlight w:val="cyan"/>
        </w:rPr>
        <w:t xml:space="preserve"> on poverty</w:t>
      </w:r>
      <w:r w:rsidRPr="005A49DB">
        <w:rPr>
          <w:sz w:val="14"/>
        </w:rPr>
        <w:t xml:space="preserve">, </w:t>
      </w:r>
      <w:r w:rsidRPr="005A49DB">
        <w:rPr>
          <w:rStyle w:val="StyleUnderline"/>
        </w:rPr>
        <w:t>since it has spurred economic growth</w:t>
      </w:r>
      <w:r w:rsidRPr="005A49DB">
        <w:rPr>
          <w:sz w:val="14"/>
        </w:rPr>
        <w:t xml:space="preserve">, </w:t>
      </w:r>
      <w:r w:rsidRPr="0094401A">
        <w:rPr>
          <w:rStyle w:val="StyleUnderline"/>
          <w:highlight w:val="cyan"/>
        </w:rPr>
        <w:t>increased</w:t>
      </w:r>
      <w:r w:rsidRPr="005A49DB">
        <w:rPr>
          <w:sz w:val="14"/>
        </w:rPr>
        <w:t xml:space="preserve"> farmers’ </w:t>
      </w:r>
      <w:r w:rsidRPr="0094401A">
        <w:rPr>
          <w:rStyle w:val="StyleUnderline"/>
          <w:highlight w:val="cyan"/>
        </w:rPr>
        <w:t>incomes</w:t>
      </w:r>
      <w:r w:rsidRPr="005A49DB">
        <w:rPr>
          <w:sz w:val="14"/>
        </w:rPr>
        <w:t xml:space="preserve">, </w:t>
      </w:r>
      <w:r w:rsidRPr="005A49DB">
        <w:rPr>
          <w:rStyle w:val="StyleUnderline"/>
        </w:rPr>
        <w:t>reduced trade costs</w:t>
      </w:r>
      <w:r w:rsidRPr="005A49DB">
        <w:rPr>
          <w:sz w:val="14"/>
        </w:rPr>
        <w:t xml:space="preserve">, </w:t>
      </w:r>
      <w:r w:rsidRPr="0094401A">
        <w:rPr>
          <w:rStyle w:val="StyleUnderline"/>
        </w:rPr>
        <w:t>and dampened</w:t>
      </w:r>
      <w:r w:rsidRPr="005A49DB">
        <w:rPr>
          <w:rStyle w:val="StyleUnderline"/>
        </w:rPr>
        <w:t xml:space="preserve"> volatility in international goods prices</w:t>
      </w:r>
      <w:r w:rsidRPr="005A49DB">
        <w:rPr>
          <w:sz w:val="14"/>
        </w:rPr>
        <w:t>, all of which directly benefit the poor (Gnangnon, 2014).Footnote 11</w:t>
      </w:r>
    </w:p>
    <w:p w14:paraId="2E0C8AD2" w14:textId="77777777" w:rsidR="00970B62" w:rsidRPr="00970B62" w:rsidRDefault="00970B62" w:rsidP="00970B62"/>
    <w:p w14:paraId="6BCF2A28" w14:textId="227744FF" w:rsidR="00782DA7" w:rsidRDefault="00782DA7" w:rsidP="00782DA7">
      <w:pPr>
        <w:pStyle w:val="Heading2"/>
      </w:pPr>
      <w:r>
        <w:t>1NR</w:t>
      </w:r>
    </w:p>
    <w:p w14:paraId="059129BC" w14:textId="47613CA3" w:rsidR="00782DA7" w:rsidRPr="00FF50F2" w:rsidRDefault="00782DA7" w:rsidP="00782DA7">
      <w:pPr>
        <w:pStyle w:val="Heading3"/>
      </w:pPr>
      <w:r>
        <w:t>FTC CP---Solvenc</w:t>
      </w:r>
      <w:r>
        <w:t>y</w:t>
      </w:r>
      <w:r>
        <w:t>---2NC</w:t>
      </w:r>
    </w:p>
    <w:p w14:paraId="2CFAC5AC" w14:textId="77777777" w:rsidR="00782DA7" w:rsidRDefault="00782DA7" w:rsidP="00782DA7">
      <w:pPr>
        <w:pStyle w:val="Heading4"/>
      </w:pPr>
      <w:r>
        <w:t xml:space="preserve">C. </w:t>
      </w:r>
      <w:r w:rsidRPr="0077172A">
        <w:rPr>
          <w:u w:val="single"/>
        </w:rPr>
        <w:t>TURNS CASE</w:t>
      </w:r>
      <w:r>
        <w:t>---Labor law fails absent antitrust, economic incentives make either circumvention or price-monopsony inevitable</w:t>
      </w:r>
    </w:p>
    <w:p w14:paraId="2B7E300D" w14:textId="77777777" w:rsidR="00782DA7" w:rsidRPr="00626AE6" w:rsidRDefault="00782DA7" w:rsidP="00782DA7">
      <w:r w:rsidRPr="00E30C1C">
        <w:rPr>
          <w:rStyle w:val="Style13ptBold"/>
        </w:rPr>
        <w:t>Steinbaum 19</w:t>
      </w:r>
      <w:r>
        <w:t xml:space="preserve"> [Marshall; June 12; Marshall Steinbaum is an Assistant Professor of Economics at the University of Utah and a Senior Fellow in Higher Education Finance at Jain Family Institute; Law and Contemporary Problems, “Antitrust, the Gig Economy, and Labor Market Power” vol. 82]</w:t>
      </w:r>
    </w:p>
    <w:p w14:paraId="23063106" w14:textId="77777777" w:rsidR="00782DA7" w:rsidRPr="00626AE6" w:rsidRDefault="00782DA7" w:rsidP="00782DA7">
      <w:pPr>
        <w:rPr>
          <w:sz w:val="16"/>
        </w:rPr>
      </w:pPr>
      <w:r w:rsidRPr="00626AE6">
        <w:rPr>
          <w:rStyle w:val="StyleUnderline"/>
          <w:highlight w:val="cyan"/>
        </w:rPr>
        <w:t>Either workers are employees, in which case</w:t>
      </w:r>
      <w:r w:rsidRPr="00626AE6">
        <w:rPr>
          <w:rStyle w:val="StyleUnderline"/>
        </w:rPr>
        <w:t xml:space="preserve"> they can be controlled by </w:t>
      </w:r>
      <w:r w:rsidRPr="00626AE6">
        <w:rPr>
          <w:rStyle w:val="StyleUnderline"/>
          <w:highlight w:val="cyan"/>
        </w:rPr>
        <w:t>their bosses</w:t>
      </w:r>
      <w:r w:rsidRPr="00626AE6">
        <w:rPr>
          <w:rStyle w:val="StyleUnderline"/>
        </w:rPr>
        <w:t xml:space="preserve">, who in turn </w:t>
      </w:r>
      <w:r w:rsidRPr="00626AE6">
        <w:rPr>
          <w:rStyle w:val="StyleUnderline"/>
          <w:highlight w:val="cyan"/>
        </w:rPr>
        <w:t>owe them</w:t>
      </w:r>
      <w:r w:rsidRPr="00626AE6">
        <w:rPr>
          <w:rStyle w:val="StyleUnderline"/>
        </w:rPr>
        <w:t xml:space="preserve"> statutory protections including </w:t>
      </w:r>
      <w:r w:rsidRPr="00626AE6">
        <w:rPr>
          <w:rStyle w:val="StyleUnderline"/>
          <w:highlight w:val="cyan"/>
        </w:rPr>
        <w:t xml:space="preserve">the right to bargain collectively, </w:t>
      </w:r>
      <w:r w:rsidRPr="00626AE6">
        <w:rPr>
          <w:rStyle w:val="Emphasis"/>
          <w:highlight w:val="cyan"/>
        </w:rPr>
        <w:t>or they are independent businesses</w:t>
      </w:r>
      <w:r w:rsidRPr="00626AE6">
        <w:rPr>
          <w:sz w:val="16"/>
        </w:rPr>
        <w:t xml:space="preserve">, in which case they cannot be coerced by contract or by any other means. </w:t>
      </w:r>
      <w:r w:rsidRPr="00626AE6">
        <w:rPr>
          <w:rStyle w:val="Emphasis"/>
          <w:highlight w:val="cyan"/>
        </w:rPr>
        <w:t>Proposals to</w:t>
      </w:r>
      <w:r w:rsidRPr="00626AE6">
        <w:rPr>
          <w:rStyle w:val="Emphasis"/>
        </w:rPr>
        <w:t xml:space="preserve"> extend and </w:t>
      </w:r>
      <w:r w:rsidRPr="00626AE6">
        <w:rPr>
          <w:rStyle w:val="Emphasis"/>
          <w:highlight w:val="cyan"/>
        </w:rPr>
        <w:t>strengthen labor law</w:t>
      </w:r>
      <w:r w:rsidRPr="00626AE6">
        <w:rPr>
          <w:rStyle w:val="StyleUnderline"/>
          <w:highlight w:val="cyan"/>
        </w:rPr>
        <w:t xml:space="preserve"> tests for</w:t>
      </w:r>
      <w:r w:rsidRPr="005E0123">
        <w:rPr>
          <w:rStyle w:val="StyleUnderline"/>
        </w:rPr>
        <w:t xml:space="preserve"> statutory </w:t>
      </w:r>
      <w:r w:rsidRPr="00626AE6">
        <w:rPr>
          <w:rStyle w:val="StyleUnderline"/>
          <w:highlight w:val="cyan"/>
        </w:rPr>
        <w:t>employment</w:t>
      </w:r>
      <w:r w:rsidRPr="005E0123">
        <w:rPr>
          <w:rStyle w:val="StyleUnderline"/>
        </w:rPr>
        <w:t xml:space="preserve"> to take account of gig economy technologies</w:t>
      </w:r>
      <w:r w:rsidRPr="00626AE6">
        <w:rPr>
          <w:sz w:val="16"/>
        </w:rPr>
        <w:t xml:space="preserve"> are crucial, but they </w:t>
      </w:r>
      <w:r w:rsidRPr="00626AE6">
        <w:rPr>
          <w:rStyle w:val="Emphasis"/>
          <w:highlight w:val="cyan"/>
        </w:rPr>
        <w:t>will be ineffective</w:t>
      </w:r>
      <w:r w:rsidRPr="00626AE6">
        <w:rPr>
          <w:rStyle w:val="StyleUnderline"/>
          <w:highlight w:val="cyan"/>
        </w:rPr>
        <w:t xml:space="preserve"> so long as employers</w:t>
      </w:r>
      <w:r w:rsidRPr="005E0123">
        <w:rPr>
          <w:rStyle w:val="StyleUnderline"/>
        </w:rPr>
        <w:t xml:space="preserve"> and lead firms </w:t>
      </w:r>
      <w:r w:rsidRPr="00626AE6">
        <w:rPr>
          <w:rStyle w:val="StyleUnderline"/>
          <w:highlight w:val="cyan"/>
        </w:rPr>
        <w:t>retain the</w:t>
      </w:r>
      <w:r w:rsidRPr="005E0123">
        <w:rPr>
          <w:rStyle w:val="StyleUnderline"/>
        </w:rPr>
        <w:t xml:space="preserve"> strong </w:t>
      </w:r>
      <w:r w:rsidRPr="00626AE6">
        <w:rPr>
          <w:rStyle w:val="StyleUnderline"/>
          <w:highlight w:val="cyan"/>
        </w:rPr>
        <w:t xml:space="preserve">incentive to push workers outside their protection. </w:t>
      </w:r>
      <w:r w:rsidRPr="00626AE6">
        <w:rPr>
          <w:rStyle w:val="Emphasis"/>
          <w:highlight w:val="cyan"/>
        </w:rPr>
        <w:t>The role of antitrust</w:t>
      </w:r>
      <w:r w:rsidRPr="00626AE6">
        <w:rPr>
          <w:rStyle w:val="StyleUnderline"/>
        </w:rPr>
        <w:t xml:space="preserve"> in that context </w:t>
      </w:r>
      <w:r w:rsidRPr="00626AE6">
        <w:rPr>
          <w:rStyle w:val="Emphasis"/>
          <w:highlight w:val="cyan"/>
        </w:rPr>
        <w:t>is to create a significant cost to so doing</w:t>
      </w:r>
      <w:r w:rsidRPr="00626AE6">
        <w:rPr>
          <w:rStyle w:val="StyleUnderline"/>
        </w:rPr>
        <w:t xml:space="preserve">: the potential for treble damages under antitrust liability should a lead firm be caught coordinating and directing the activities of its non-employee subsidiaries and contractors. </w:t>
      </w:r>
      <w:r w:rsidRPr="00626AE6">
        <w:rPr>
          <w:sz w:val="16"/>
        </w:rPr>
        <w:t xml:space="preserve">That is the mechanism that would weigh against employers’ incentive to mis-classify. </w:t>
      </w:r>
    </w:p>
    <w:p w14:paraId="3F9385E7" w14:textId="77777777" w:rsidR="00782DA7" w:rsidRPr="00626AE6" w:rsidRDefault="00782DA7" w:rsidP="00782DA7">
      <w:pPr>
        <w:rPr>
          <w:sz w:val="16"/>
        </w:rPr>
      </w:pPr>
      <w:r w:rsidRPr="00626AE6">
        <w:rPr>
          <w:sz w:val="16"/>
        </w:rPr>
        <w:t xml:space="preserve">Putting such an antitrust regime in place entails the abandonment of both the consumer welfare standard and, with it, the Chicago School’s jurisprudence of vertical restraints. Instead, </w:t>
      </w:r>
      <w:r w:rsidRPr="00626AE6">
        <w:rPr>
          <w:rStyle w:val="StyleUnderline"/>
        </w:rPr>
        <w:t xml:space="preserve">any vertical restraint, price or non-price, should be a presumptive violation of the Sherman Act if it is imposed by a firm with market power. And antitrust’s definition of market power must, in turn, be expanded </w:t>
      </w:r>
      <w:r w:rsidRPr="00626AE6">
        <w:rPr>
          <w:sz w:val="16"/>
        </w:rPr>
        <w:t xml:space="preserve">beyond the confined market-share-based Sherman Act jurisprudence to instead take account of the many ways economists have of testing for the existence of market power. Firms would be judged to have market power if they: </w:t>
      </w:r>
    </w:p>
    <w:p w14:paraId="1984B6C7" w14:textId="77777777" w:rsidR="00782DA7" w:rsidRPr="00626AE6" w:rsidRDefault="00782DA7" w:rsidP="00782DA7">
      <w:pPr>
        <w:rPr>
          <w:sz w:val="16"/>
        </w:rPr>
      </w:pPr>
      <w:r w:rsidRPr="00626AE6">
        <w:rPr>
          <w:sz w:val="16"/>
        </w:rPr>
        <w:t xml:space="preserve">• Have the power to unilaterally raise prices for their customers or lower them for their suppliers, including workers; </w:t>
      </w:r>
    </w:p>
    <w:p w14:paraId="1364AB31" w14:textId="77777777" w:rsidR="00782DA7" w:rsidRPr="00626AE6" w:rsidRDefault="00782DA7" w:rsidP="00782DA7">
      <w:pPr>
        <w:rPr>
          <w:sz w:val="16"/>
        </w:rPr>
      </w:pPr>
      <w:r w:rsidRPr="00626AE6">
        <w:rPr>
          <w:sz w:val="16"/>
        </w:rPr>
        <w:t xml:space="preserve">• Wage- or price-discriminate among customers, suppliers, or workers; </w:t>
      </w:r>
    </w:p>
    <w:p w14:paraId="18082170" w14:textId="77777777" w:rsidR="00782DA7" w:rsidRPr="00626AE6" w:rsidRDefault="00782DA7" w:rsidP="00782DA7">
      <w:pPr>
        <w:rPr>
          <w:sz w:val="16"/>
        </w:rPr>
      </w:pPr>
      <w:r w:rsidRPr="00626AE6">
        <w:rPr>
          <w:sz w:val="16"/>
        </w:rPr>
        <w:t xml:space="preserve">• Unilaterally impose non-price, uncompensated contractual provisions on their counterparties, like non-compete agreements in labor contracts; </w:t>
      </w:r>
    </w:p>
    <w:p w14:paraId="0AF786BB" w14:textId="77777777" w:rsidR="00782DA7" w:rsidRPr="00626AE6" w:rsidRDefault="00782DA7" w:rsidP="00782DA7">
      <w:pPr>
        <w:rPr>
          <w:sz w:val="16"/>
        </w:rPr>
      </w:pPr>
      <w:r w:rsidRPr="00626AE6">
        <w:rPr>
          <w:sz w:val="16"/>
        </w:rPr>
        <w:t xml:space="preserve">• Impede or control entry by would-be competitors; or </w:t>
      </w:r>
    </w:p>
    <w:p w14:paraId="54F85A85" w14:textId="77777777" w:rsidR="00782DA7" w:rsidRPr="00626AE6" w:rsidRDefault="00782DA7" w:rsidP="00782DA7">
      <w:pPr>
        <w:rPr>
          <w:sz w:val="16"/>
        </w:rPr>
      </w:pPr>
      <w:r w:rsidRPr="00626AE6">
        <w:rPr>
          <w:sz w:val="16"/>
        </w:rPr>
        <w:t>• Earn profits and/or make payments to their shareholders at a rate in excess of their market cost of capital.</w:t>
      </w:r>
    </w:p>
    <w:p w14:paraId="56B58F0F" w14:textId="77777777" w:rsidR="00782DA7" w:rsidRPr="00626AE6" w:rsidRDefault="00782DA7" w:rsidP="00782DA7">
      <w:pPr>
        <w:rPr>
          <w:sz w:val="16"/>
        </w:rPr>
      </w:pPr>
      <w:r w:rsidRPr="00626AE6">
        <w:rPr>
          <w:sz w:val="16"/>
        </w:rPr>
        <w:t xml:space="preserve">All of these things are economic indicia of market power because they could not be done by any one or more firms acting in concert in the face of competition from rivals—therefore they should be legal indicia of market power as well.96 </w:t>
      </w:r>
    </w:p>
    <w:p w14:paraId="0E3E1E20" w14:textId="77777777" w:rsidR="00782DA7" w:rsidRDefault="00782DA7" w:rsidP="00782DA7">
      <w:pPr>
        <w:rPr>
          <w:sz w:val="16"/>
        </w:rPr>
      </w:pPr>
      <w:r w:rsidRPr="00626AE6">
        <w:rPr>
          <w:sz w:val="16"/>
        </w:rPr>
        <w:t xml:space="preserve">Drilling down on how the antitrust laws should target labor market monopsony in particular, not merely prohibit vertical restraints that enable fissured workplace-style business models, the antitrust authorities should bring a monopsonization suit against an online labor platform like Uber that fixes wages and imposes exclusivity on independent businesses, along the lines of Meyer v. Kalanick. If, as would be expected, that case would be adjudicated under the Rule of Reason, despite its economic equivalence to the FTC’s per se cases against professional organizations and unions of independent contractors, then Congress should streamline the Rule of Reason for labor monopsony. This should be done along the lines proposed by Ioana Marinescu and Eric Posner, setting out principles to guide market definition that are responsive to measured firm-level labor supply elasticities.97 In fact, if firms have the unilateral power to dictate wages without causing a significant share of their workforce to leave, then the proper market definition for a monopsonization case may be significantly smaller than the one those authors recommend as a baseline. </w:t>
      </w:r>
      <w:r w:rsidRPr="00626AE6">
        <w:rPr>
          <w:rStyle w:val="StyleUnderline"/>
          <w:highlight w:val="cyan"/>
        </w:rPr>
        <w:t>The point</w:t>
      </w:r>
      <w:r w:rsidRPr="00626AE6">
        <w:rPr>
          <w:rStyle w:val="StyleUnderline"/>
        </w:rPr>
        <w:t xml:space="preserve"> of such a suit </w:t>
      </w:r>
      <w:r w:rsidRPr="00626AE6">
        <w:rPr>
          <w:rStyle w:val="StyleUnderline"/>
          <w:highlight w:val="cyan"/>
        </w:rPr>
        <w:t>is to force</w:t>
      </w:r>
      <w:r w:rsidRPr="00626AE6">
        <w:rPr>
          <w:rStyle w:val="StyleUnderline"/>
        </w:rPr>
        <w:t xml:space="preserve"> Uber to choose </w:t>
      </w:r>
      <w:r w:rsidRPr="00626AE6">
        <w:rPr>
          <w:rStyle w:val="Emphasis"/>
          <w:highlight w:val="cyan"/>
        </w:rPr>
        <w:t>one business model</w:t>
      </w:r>
      <w:r w:rsidRPr="00626AE6">
        <w:rPr>
          <w:rStyle w:val="Emphasis"/>
        </w:rPr>
        <w:t xml:space="preserve"> or another:</w:t>
      </w:r>
      <w:r w:rsidRPr="00626AE6">
        <w:rPr>
          <w:rStyle w:val="StyleUnderline"/>
        </w:rPr>
        <w:t xml:space="preserve"> </w:t>
      </w:r>
      <w:r w:rsidRPr="00626AE6">
        <w:rPr>
          <w:rStyle w:val="Emphasis"/>
          <w:highlight w:val="cyan"/>
        </w:rPr>
        <w:t>either employ</w:t>
      </w:r>
      <w:r w:rsidRPr="00626AE6">
        <w:rPr>
          <w:rStyle w:val="StyleUnderline"/>
        </w:rPr>
        <w:t xml:space="preserve"> the drivers if Uber wants to fix their wages and monitor them on the job, </w:t>
      </w:r>
      <w:r w:rsidRPr="00626AE6">
        <w:rPr>
          <w:rStyle w:val="Emphasis"/>
          <w:highlight w:val="cyan"/>
        </w:rPr>
        <w:t xml:space="preserve">or give up </w:t>
      </w:r>
      <w:r w:rsidRPr="00626AE6">
        <w:rPr>
          <w:rStyle w:val="Emphasis"/>
        </w:rPr>
        <w:t xml:space="preserve">the </w:t>
      </w:r>
      <w:r w:rsidRPr="00626AE6">
        <w:rPr>
          <w:rStyle w:val="Emphasis"/>
          <w:highlight w:val="cyan"/>
        </w:rPr>
        <w:t>pricesetting and market coordination power</w:t>
      </w:r>
      <w:r w:rsidRPr="00626AE6">
        <w:rPr>
          <w:rStyle w:val="StyleUnderline"/>
        </w:rPr>
        <w:t xml:space="preserve"> that makes the platform such a value proposition for its investors.</w:t>
      </w:r>
      <w:r w:rsidRPr="00626AE6">
        <w:rPr>
          <w:sz w:val="16"/>
        </w:rPr>
        <w:t xml:space="preserve"> It cannot be allowed to do both. Meanwhile, </w:t>
      </w:r>
      <w:r w:rsidRPr="00626AE6">
        <w:rPr>
          <w:rStyle w:val="StyleUnderline"/>
          <w:highlight w:val="cyan"/>
        </w:rPr>
        <w:t>workers</w:t>
      </w:r>
      <w:r w:rsidRPr="005E0123">
        <w:rPr>
          <w:rStyle w:val="StyleUnderline"/>
        </w:rPr>
        <w:t xml:space="preserve"> themselves </w:t>
      </w:r>
      <w:r w:rsidRPr="00626AE6">
        <w:rPr>
          <w:rStyle w:val="StyleUnderline"/>
          <w:highlight w:val="cyan"/>
        </w:rPr>
        <w:t xml:space="preserve">who are not statutory employees should be </w:t>
      </w:r>
      <w:r w:rsidRPr="00626AE6">
        <w:rPr>
          <w:rStyle w:val="Emphasis"/>
          <w:highlight w:val="cyan"/>
        </w:rPr>
        <w:t xml:space="preserve">protected by antitrust’s labor </w:t>
      </w:r>
      <w:r w:rsidRPr="002474C4">
        <w:rPr>
          <w:rStyle w:val="Emphasis"/>
          <w:highlight w:val="cyan"/>
        </w:rPr>
        <w:t>exemption</w:t>
      </w:r>
      <w:r w:rsidRPr="002474C4">
        <w:rPr>
          <w:rStyle w:val="StyleUnderline"/>
          <w:highlight w:val="cyan"/>
        </w:rPr>
        <w:t xml:space="preserve"> and</w:t>
      </w:r>
      <w:r w:rsidRPr="005E0123">
        <w:rPr>
          <w:rStyle w:val="StyleUnderline"/>
        </w:rPr>
        <w:t xml:space="preserve"> should be </w:t>
      </w:r>
      <w:r w:rsidRPr="00626AE6">
        <w:rPr>
          <w:rStyle w:val="Emphasis"/>
          <w:highlight w:val="cyan"/>
        </w:rPr>
        <w:t>permitted to bargain collectively.</w:t>
      </w:r>
      <w:r w:rsidRPr="005E0123">
        <w:rPr>
          <w:rStyle w:val="StyleUnderline"/>
        </w:rPr>
        <w:t xml:space="preserve"> </w:t>
      </w:r>
      <w:r w:rsidRPr="00626AE6">
        <w:rPr>
          <w:sz w:val="16"/>
        </w:rPr>
        <w:t>However, any such extension of the labor exemption must not also immunize the powerful employer against whom they would seek to bargain. And at the very least, both no-poaching clauses in franchising contracts and non-compete clauses in employment contracts should be illegal per se.98</w:t>
      </w:r>
    </w:p>
    <w:p w14:paraId="001665C8" w14:textId="536789A8" w:rsidR="00782DA7" w:rsidRDefault="00782DA7" w:rsidP="00782DA7">
      <w:pPr>
        <w:pStyle w:val="Heading3"/>
      </w:pPr>
      <w:r>
        <w:t>FTC CP---AI</w:t>
      </w:r>
      <w:r>
        <w:t>---2NC</w:t>
      </w:r>
    </w:p>
    <w:p w14:paraId="764B46F3" w14:textId="77777777" w:rsidR="00782DA7" w:rsidRPr="00AF2F50" w:rsidRDefault="00782DA7" w:rsidP="00782DA7">
      <w:pPr>
        <w:pStyle w:val="Heading4"/>
        <w:rPr>
          <w:rFonts w:asciiTheme="minorHAnsi" w:hAnsiTheme="minorHAnsi" w:cstheme="minorHAnsi"/>
        </w:rPr>
      </w:pPr>
      <w:r w:rsidRPr="00AF2F50">
        <w:rPr>
          <w:rFonts w:asciiTheme="minorHAnsi" w:hAnsiTheme="minorHAnsi" w:cstheme="minorHAnsi"/>
        </w:rPr>
        <w:t>2---M</w:t>
      </w:r>
      <w:r w:rsidRPr="00AF2F50">
        <w:rPr>
          <w:rFonts w:asciiTheme="minorHAnsi" w:hAnsiTheme="minorHAnsi" w:cstheme="minorHAnsi"/>
          <w:u w:val="single"/>
        </w:rPr>
        <w:t>agnitude</w:t>
      </w:r>
      <w:r w:rsidRPr="00AF2F50">
        <w:rPr>
          <w:rFonts w:asciiTheme="minorHAnsi" w:hAnsiTheme="minorHAnsi" w:cstheme="minorHAnsi"/>
        </w:rPr>
        <w:t xml:space="preserve">---unhinged AI engineers a dystopia </w:t>
      </w:r>
      <w:r w:rsidRPr="00AF2F50">
        <w:rPr>
          <w:rFonts w:asciiTheme="minorHAnsi" w:hAnsiTheme="minorHAnsi" w:cstheme="minorHAnsi"/>
          <w:u w:val="single"/>
        </w:rPr>
        <w:t>worse</w:t>
      </w:r>
      <w:r w:rsidRPr="00AF2F50">
        <w:rPr>
          <w:rFonts w:asciiTheme="minorHAnsi" w:hAnsiTheme="minorHAnsi" w:cstheme="minorHAnsi"/>
        </w:rPr>
        <w:t xml:space="preserve"> than extinction.</w:t>
      </w:r>
    </w:p>
    <w:p w14:paraId="40EDD94E" w14:textId="77777777" w:rsidR="00782DA7" w:rsidRPr="00AF2F50" w:rsidRDefault="00782DA7" w:rsidP="00782DA7">
      <w:pPr>
        <w:rPr>
          <w:rFonts w:asciiTheme="minorHAnsi" w:hAnsiTheme="minorHAnsi" w:cstheme="minorHAnsi"/>
          <w:b/>
          <w:sz w:val="26"/>
        </w:rPr>
      </w:pPr>
      <w:r w:rsidRPr="00AF2F50">
        <w:rPr>
          <w:rStyle w:val="Style13ptBold"/>
          <w:rFonts w:asciiTheme="minorHAnsi" w:hAnsiTheme="minorHAnsi" w:cstheme="minorHAnsi"/>
        </w:rPr>
        <w:t xml:space="preserve">Ord ‘20 </w:t>
      </w:r>
      <w:r w:rsidRPr="00AF2F50">
        <w:rPr>
          <w:rFonts w:asciiTheme="minorHAnsi" w:hAnsiTheme="minorHAnsi" w:cstheme="minorHAnsi"/>
        </w:rPr>
        <w:t xml:space="preserve">[Toby; March 3rd; senior research fellow in philosophy at Oxford University and world-renowned risk-assessment expert who has advised WHO, the World Bank, the WEF, and the US National Intelligence Council, </w:t>
      </w:r>
      <w:r w:rsidRPr="00AF2F50">
        <w:rPr>
          <w:rFonts w:asciiTheme="minorHAnsi" w:hAnsiTheme="minorHAnsi" w:cstheme="minorHAnsi"/>
          <w:i/>
          <w:iCs/>
        </w:rPr>
        <w:t>The Precipice: Existential Risk and the Future of Humanity</w:t>
      </w:r>
      <w:r w:rsidRPr="00AF2F50">
        <w:rPr>
          <w:rFonts w:asciiTheme="minorHAnsi" w:hAnsiTheme="minorHAnsi" w:cstheme="minorHAnsi"/>
        </w:rPr>
        <w:t>, pp. 194-196]</w:t>
      </w:r>
    </w:p>
    <w:p w14:paraId="7FB664B7" w14:textId="77777777" w:rsidR="00782DA7" w:rsidRPr="00AF2F50" w:rsidRDefault="00782DA7" w:rsidP="00782DA7">
      <w:pPr>
        <w:rPr>
          <w:rFonts w:asciiTheme="minorHAnsi" w:hAnsiTheme="minorHAnsi" w:cstheme="minorHAnsi"/>
          <w:sz w:val="14"/>
        </w:rPr>
      </w:pPr>
      <w:r w:rsidRPr="00AF2F50">
        <w:rPr>
          <w:rStyle w:val="Emphasis"/>
          <w:rFonts w:asciiTheme="minorHAnsi" w:hAnsiTheme="minorHAnsi" w:cstheme="minorHAnsi"/>
          <w:highlight w:val="cyan"/>
        </w:rPr>
        <w:t>Losing</w:t>
      </w:r>
      <w:r w:rsidRPr="00AF2F50">
        <w:rPr>
          <w:rStyle w:val="Emphasis"/>
          <w:rFonts w:asciiTheme="minorHAnsi" w:hAnsiTheme="minorHAnsi" w:cstheme="minorHAnsi"/>
        </w:rPr>
        <w:t xml:space="preserve"> our </w:t>
      </w:r>
      <w:r w:rsidRPr="00AF2F50">
        <w:rPr>
          <w:rStyle w:val="Emphasis"/>
          <w:rFonts w:asciiTheme="minorHAnsi" w:hAnsiTheme="minorHAnsi" w:cstheme="minorHAnsi"/>
          <w:highlight w:val="cyan"/>
        </w:rPr>
        <w:t>potential</w:t>
      </w:r>
      <w:r w:rsidRPr="00AF2F50">
        <w:rPr>
          <w:rStyle w:val="StyleUnderline"/>
          <w:rFonts w:asciiTheme="minorHAnsi" w:hAnsiTheme="minorHAnsi" w:cstheme="minorHAnsi"/>
        </w:rPr>
        <w:t xml:space="preserve"> means getting </w:t>
      </w:r>
      <w:r w:rsidRPr="00AF2F50">
        <w:rPr>
          <w:rStyle w:val="Emphasis"/>
          <w:rFonts w:asciiTheme="minorHAnsi" w:hAnsiTheme="minorHAnsi" w:cstheme="minorHAnsi"/>
          <w:highlight w:val="cyan"/>
        </w:rPr>
        <w:t>lock</w:t>
      </w:r>
      <w:r w:rsidRPr="00AF2F50">
        <w:rPr>
          <w:rStyle w:val="Emphasis"/>
          <w:rFonts w:asciiTheme="minorHAnsi" w:hAnsiTheme="minorHAnsi" w:cstheme="minorHAnsi"/>
        </w:rPr>
        <w:t xml:space="preserve">ed </w:t>
      </w:r>
      <w:r w:rsidRPr="00AF2F50">
        <w:rPr>
          <w:rStyle w:val="Emphasis"/>
          <w:rFonts w:asciiTheme="minorHAnsi" w:hAnsiTheme="minorHAnsi" w:cstheme="minorHAnsi"/>
          <w:highlight w:val="cyan"/>
        </w:rPr>
        <w:t>in</w:t>
      </w:r>
      <w:r w:rsidRPr="00AF2F50">
        <w:rPr>
          <w:rStyle w:val="Emphasis"/>
          <w:rFonts w:asciiTheme="minorHAnsi" w:hAnsiTheme="minorHAnsi" w:cstheme="minorHAnsi"/>
        </w:rPr>
        <w:t>to</w:t>
      </w:r>
      <w:r w:rsidRPr="00AF2F50">
        <w:rPr>
          <w:rStyle w:val="StyleUnderline"/>
          <w:rFonts w:asciiTheme="minorHAnsi" w:hAnsiTheme="minorHAnsi" w:cstheme="minorHAnsi"/>
        </w:rPr>
        <w:t xml:space="preserve"> a </w:t>
      </w:r>
      <w:r w:rsidRPr="00AF2F50">
        <w:rPr>
          <w:rStyle w:val="Emphasis"/>
          <w:rFonts w:asciiTheme="minorHAnsi" w:hAnsiTheme="minorHAnsi" w:cstheme="minorHAnsi"/>
        </w:rPr>
        <w:t>bad set of futures</w:t>
      </w:r>
      <w:r w:rsidRPr="00AF2F50">
        <w:rPr>
          <w:rFonts w:asciiTheme="minorHAnsi" w:hAnsiTheme="minorHAnsi" w:cstheme="minorHAnsi"/>
          <w:sz w:val="14"/>
        </w:rPr>
        <w:t xml:space="preserve">. We can categorize existential catastrophes by looking at which aspects of our future get locked in. </w:t>
      </w:r>
      <w:r w:rsidRPr="00AF2F50">
        <w:rPr>
          <w:rStyle w:val="StyleUnderline"/>
          <w:rFonts w:asciiTheme="minorHAnsi" w:hAnsiTheme="minorHAnsi" w:cstheme="minorHAnsi"/>
        </w:rPr>
        <w:t>This could be</w:t>
      </w:r>
      <w:r w:rsidRPr="00AF2F50">
        <w:rPr>
          <w:rFonts w:asciiTheme="minorHAnsi" w:hAnsiTheme="minorHAnsi" w:cstheme="minorHAnsi"/>
          <w:sz w:val="14"/>
        </w:rPr>
        <w:t xml:space="preserve"> a world without humans (</w:t>
      </w:r>
      <w:r w:rsidRPr="00AF2F50">
        <w:rPr>
          <w:rStyle w:val="Emphasis"/>
          <w:rFonts w:asciiTheme="minorHAnsi" w:hAnsiTheme="minorHAnsi" w:cstheme="minorHAnsi"/>
        </w:rPr>
        <w:t>extinction</w:t>
      </w:r>
      <w:r w:rsidRPr="00AF2F50">
        <w:rPr>
          <w:rFonts w:asciiTheme="minorHAnsi" w:hAnsiTheme="minorHAnsi" w:cstheme="minorHAnsi"/>
          <w:sz w:val="14"/>
        </w:rPr>
        <w:t xml:space="preserve">) or a world without civilization (unrecoverable collapse). </w:t>
      </w:r>
      <w:r w:rsidRPr="00AF2F50">
        <w:rPr>
          <w:rStyle w:val="StyleUnderline"/>
          <w:rFonts w:asciiTheme="minorHAnsi" w:hAnsiTheme="minorHAnsi" w:cstheme="minorHAnsi"/>
        </w:rPr>
        <w:t xml:space="preserve">But it could also take the form of </w:t>
      </w:r>
      <w:r w:rsidRPr="00AF2F50">
        <w:rPr>
          <w:rStyle w:val="StyleUnderline"/>
          <w:rFonts w:asciiTheme="minorHAnsi" w:hAnsiTheme="minorHAnsi" w:cstheme="minorHAnsi"/>
          <w:highlight w:val="cyan"/>
        </w:rPr>
        <w:t xml:space="preserve">an </w:t>
      </w:r>
      <w:r w:rsidRPr="00AF2F50">
        <w:rPr>
          <w:rStyle w:val="Emphasis"/>
          <w:rFonts w:asciiTheme="minorHAnsi" w:hAnsiTheme="minorHAnsi" w:cstheme="minorHAnsi"/>
          <w:highlight w:val="cyan"/>
        </w:rPr>
        <w:t>unrecoverable dystopia</w:t>
      </w:r>
      <w:r w:rsidRPr="00AF2F50">
        <w:rPr>
          <w:rFonts w:asciiTheme="minorHAnsi" w:hAnsiTheme="minorHAnsi" w:cstheme="minorHAnsi"/>
          <w:sz w:val="14"/>
        </w:rPr>
        <w:t xml:space="preserve">—a world with civilization intact, but locked into a terrible form, </w:t>
      </w:r>
      <w:r w:rsidRPr="00AF2F50">
        <w:rPr>
          <w:rStyle w:val="StyleUnderline"/>
          <w:rFonts w:asciiTheme="minorHAnsi" w:hAnsiTheme="minorHAnsi" w:cstheme="minorHAnsi"/>
          <w:highlight w:val="cyan"/>
        </w:rPr>
        <w:t>with</w:t>
      </w:r>
      <w:r w:rsidRPr="00AF2F50">
        <w:rPr>
          <w:rFonts w:asciiTheme="minorHAnsi" w:hAnsiTheme="minorHAnsi" w:cstheme="minorHAnsi"/>
          <w:sz w:val="14"/>
        </w:rPr>
        <w:t xml:space="preserve"> little or no value.116</w:t>
      </w:r>
    </w:p>
    <w:p w14:paraId="1342C974"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[Footnote 116]</w:t>
      </w:r>
    </w:p>
    <w:p w14:paraId="04371C1E"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In the worst cases, </w:t>
      </w:r>
      <w:r w:rsidRPr="00AF2F50">
        <w:rPr>
          <w:rStyle w:val="StyleUnderline"/>
          <w:rFonts w:asciiTheme="minorHAnsi" w:hAnsiTheme="minorHAnsi" w:cstheme="minorHAnsi"/>
        </w:rPr>
        <w:t xml:space="preserve">perhaps even </w:t>
      </w:r>
      <w:r w:rsidRPr="00AF2F50">
        <w:rPr>
          <w:rStyle w:val="Emphasis"/>
          <w:rFonts w:asciiTheme="minorHAnsi" w:hAnsiTheme="minorHAnsi" w:cstheme="minorHAnsi"/>
          <w:highlight w:val="cyan"/>
        </w:rPr>
        <w:t>negative value</w:t>
      </w:r>
      <w:r w:rsidRPr="00AF2F50">
        <w:rPr>
          <w:rStyle w:val="StyleUnderline"/>
          <w:rFonts w:asciiTheme="minorHAnsi" w:hAnsiTheme="minorHAnsi" w:cstheme="minorHAnsi"/>
        </w:rPr>
        <w:t xml:space="preserve">—an outcome </w:t>
      </w:r>
      <w:r w:rsidRPr="00AF2F50">
        <w:rPr>
          <w:rStyle w:val="Emphasis"/>
          <w:rFonts w:asciiTheme="minorHAnsi" w:hAnsiTheme="minorHAnsi" w:cstheme="minorHAnsi"/>
          <w:highlight w:val="cyan"/>
        </w:rPr>
        <w:t>worse than extinction</w:t>
      </w:r>
      <w:r w:rsidRPr="00AF2F50">
        <w:rPr>
          <w:rFonts w:asciiTheme="minorHAnsi" w:hAnsiTheme="minorHAnsi" w:cstheme="minorHAnsi"/>
          <w:sz w:val="14"/>
        </w:rPr>
        <w:t>.</w:t>
      </w:r>
    </w:p>
    <w:p w14:paraId="513E6E7C"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[Footnote 116 ends]</w:t>
      </w:r>
    </w:p>
    <w:p w14:paraId="63215EBD" w14:textId="77777777" w:rsidR="00782DA7" w:rsidRPr="00AF2F50" w:rsidRDefault="00782DA7" w:rsidP="00782DA7">
      <w:pPr>
        <w:rPr>
          <w:rFonts w:asciiTheme="minorHAnsi" w:hAnsiTheme="minorHAnsi" w:cstheme="minorHAnsi"/>
          <w:sz w:val="14"/>
          <w:szCs w:val="6"/>
        </w:rPr>
      </w:pPr>
      <w:r w:rsidRPr="00AF2F50">
        <w:rPr>
          <w:rFonts w:asciiTheme="minorHAnsi" w:hAnsiTheme="minorHAnsi" w:cstheme="minorHAnsi"/>
          <w:sz w:val="14"/>
          <w:szCs w:val="6"/>
        </w:rPr>
        <w:t>This has not happened yet, but the past provides little comfort. For these kinds of catastrophes only became possible with the advent of civilization, so our track record is much shorter. And there is reason to think that the risks may increase over time as the world becomes more interconnected and experiments with new technologies and ideologies.</w:t>
      </w:r>
    </w:p>
    <w:p w14:paraId="123C74BF" w14:textId="77777777" w:rsidR="00782DA7" w:rsidRPr="00AF2F50" w:rsidRDefault="00782DA7" w:rsidP="00782DA7">
      <w:pPr>
        <w:rPr>
          <w:rFonts w:asciiTheme="minorHAnsi" w:hAnsiTheme="minorHAnsi" w:cstheme="minorHAnsi"/>
          <w:sz w:val="14"/>
          <w:szCs w:val="6"/>
        </w:rPr>
      </w:pPr>
      <w:r w:rsidRPr="00AF2F50">
        <w:rPr>
          <w:rFonts w:asciiTheme="minorHAnsi" w:hAnsiTheme="minorHAnsi" w:cstheme="minorHAnsi"/>
          <w:sz w:val="14"/>
          <w:szCs w:val="6"/>
        </w:rPr>
        <w:t>I won’t attempt to address these dystopian scenarios with the same level of scientific detail as the risks we’ve explored so far, for the scenarios are diverse and our present understanding of them very limited. Instead, my aim is just to take some early steps toward noticing and understanding these very different kinds of failure.</w:t>
      </w:r>
    </w:p>
    <w:p w14:paraId="34576F12" w14:textId="77777777" w:rsidR="00782DA7" w:rsidRPr="00AF2F50" w:rsidRDefault="00782DA7" w:rsidP="00782DA7">
      <w:pPr>
        <w:rPr>
          <w:rFonts w:asciiTheme="minorHAnsi" w:hAnsiTheme="minorHAnsi" w:cstheme="minorHAnsi"/>
          <w:sz w:val="14"/>
          <w:szCs w:val="6"/>
        </w:rPr>
      </w:pPr>
      <w:r w:rsidRPr="00AF2F50">
        <w:rPr>
          <w:rFonts w:asciiTheme="minorHAnsi" w:hAnsiTheme="minorHAnsi" w:cstheme="minorHAnsi"/>
          <w:sz w:val="14"/>
          <w:szCs w:val="6"/>
        </w:rPr>
        <w:t>We can divide the unrecoverable dystopias we might face into three types, on the basis of whether they are desired by the people who live in them. There are possibilities where the people don’t want that world, yet the structure of society makes it almost impossible for them to coordinate to change it. There are possibilities where the people do want that world, yet they are misguided and the world falls far short of what they could have achieved. And in between there are possibilities where only a small group wants that world but enforces it against the wishes of the rest. Each of these types has different hurdles it would need to overcome in order to become truly locked in.</w:t>
      </w:r>
    </w:p>
    <w:p w14:paraId="194CDB69" w14:textId="77777777" w:rsidR="00782DA7" w:rsidRPr="00AF2F50" w:rsidRDefault="00782DA7" w:rsidP="00782DA7">
      <w:pPr>
        <w:rPr>
          <w:rFonts w:asciiTheme="minorHAnsi" w:hAnsiTheme="minorHAnsi" w:cstheme="minorHAnsi"/>
          <w:sz w:val="14"/>
          <w:szCs w:val="6"/>
        </w:rPr>
      </w:pPr>
      <w:r w:rsidRPr="00AF2F50">
        <w:rPr>
          <w:rFonts w:asciiTheme="minorHAnsi" w:hAnsiTheme="minorHAnsi" w:cstheme="minorHAnsi"/>
          <w:sz w:val="14"/>
          <w:szCs w:val="6"/>
        </w:rPr>
        <w:t>Note that to count as existential catastrophes, these outcomes don’t need to be impossible to break out of, nor to last millions of years. Instead, the defining feature is that entering that regime was a crucial negative turning point in the history of human potential, locking off almost all our potential for a worthy future. One way to look at this is that when they end (as they eventually must), we are much more likely than we were before to fall down to extinction or collapse than to rise up to fulfill our potential. For example, a dystopian society that lasted all the way until humanity was destroyed by external forces would be an existential catastrophe. However, if a dystopian outcome does not have this property, if it leaves open all our chances for success once it ends—it is a dark age in our story, but not a true existential catastrophe.</w:t>
      </w:r>
    </w:p>
    <w:p w14:paraId="348A04C4" w14:textId="77777777" w:rsidR="00782DA7" w:rsidRPr="00AF2F50" w:rsidRDefault="00782DA7" w:rsidP="00782DA7">
      <w:pPr>
        <w:rPr>
          <w:rFonts w:asciiTheme="minorHAnsi" w:hAnsiTheme="minorHAnsi" w:cstheme="minorHAnsi"/>
          <w:sz w:val="14"/>
        </w:rPr>
      </w:pPr>
      <w:r w:rsidRPr="00AF2F50">
        <w:rPr>
          <w:rStyle w:val="StyleUnderline"/>
          <w:rFonts w:asciiTheme="minorHAnsi" w:hAnsiTheme="minorHAnsi" w:cstheme="minorHAnsi"/>
        </w:rPr>
        <w:t xml:space="preserve">The most familiar type is </w:t>
      </w:r>
      <w:r w:rsidRPr="00AF2F50">
        <w:rPr>
          <w:rStyle w:val="StyleUnderline"/>
          <w:rFonts w:asciiTheme="minorHAnsi" w:hAnsiTheme="minorHAnsi" w:cstheme="minorHAnsi"/>
          <w:highlight w:val="cyan"/>
        </w:rPr>
        <w:t xml:space="preserve">the </w:t>
      </w:r>
      <w:r w:rsidRPr="00AF2F50">
        <w:rPr>
          <w:rStyle w:val="Emphasis"/>
          <w:rFonts w:asciiTheme="minorHAnsi" w:hAnsiTheme="minorHAnsi" w:cstheme="minorHAnsi"/>
          <w:highlight w:val="cyan"/>
        </w:rPr>
        <w:t>enforced</w:t>
      </w:r>
      <w:r w:rsidRPr="00AF2F50">
        <w:rPr>
          <w:rStyle w:val="Emphasis"/>
          <w:rFonts w:asciiTheme="minorHAnsi" w:hAnsiTheme="minorHAnsi" w:cstheme="minorHAnsi"/>
        </w:rPr>
        <w:t xml:space="preserve"> dystopia</w:t>
      </w:r>
      <w:r w:rsidRPr="00AF2F50">
        <w:rPr>
          <w:rStyle w:val="StyleUnderline"/>
          <w:rFonts w:asciiTheme="minorHAnsi" w:hAnsiTheme="minorHAnsi" w:cstheme="minorHAnsi"/>
        </w:rPr>
        <w:t>. The</w:t>
      </w:r>
      <w:r w:rsidRPr="00AF2F50">
        <w:rPr>
          <w:rFonts w:asciiTheme="minorHAnsi" w:hAnsiTheme="minorHAnsi" w:cstheme="minorHAnsi"/>
          <w:sz w:val="14"/>
        </w:rPr>
        <w:t xml:space="preserve"> rise of </w:t>
      </w:r>
      <w:r w:rsidRPr="00AF2F50">
        <w:rPr>
          <w:rStyle w:val="Emphasis"/>
          <w:rFonts w:asciiTheme="minorHAnsi" w:hAnsiTheme="minorHAnsi" w:cstheme="minorHAnsi"/>
        </w:rPr>
        <w:t xml:space="preserve">expansionist </w:t>
      </w:r>
      <w:r w:rsidRPr="00AF2F50">
        <w:rPr>
          <w:rStyle w:val="Emphasis"/>
          <w:rFonts w:asciiTheme="minorHAnsi" w:hAnsiTheme="minorHAnsi" w:cstheme="minorHAnsi"/>
          <w:highlight w:val="cyan"/>
        </w:rPr>
        <w:t>totalitarianism</w:t>
      </w:r>
      <w:r w:rsidRPr="00AF2F50">
        <w:rPr>
          <w:rFonts w:asciiTheme="minorHAnsi" w:hAnsiTheme="minorHAnsi" w:cstheme="minorHAnsi"/>
          <w:sz w:val="14"/>
        </w:rPr>
        <w:t xml:space="preserve"> in the mid-twentieth century caused intellectuals such as George Orwell to raise the possibility of a totalitarian state achieving global dominance and absolute control, locking the world into a miserable condition.117 The regimes </w:t>
      </w:r>
      <w:r w:rsidRPr="00AF2F50">
        <w:rPr>
          <w:rStyle w:val="StyleUnderline"/>
          <w:rFonts w:asciiTheme="minorHAnsi" w:hAnsiTheme="minorHAnsi" w:cstheme="minorHAnsi"/>
        </w:rPr>
        <w:t xml:space="preserve">of </w:t>
      </w:r>
      <w:r w:rsidRPr="00AF2F50">
        <w:rPr>
          <w:rStyle w:val="Emphasis"/>
          <w:rFonts w:asciiTheme="minorHAnsi" w:hAnsiTheme="minorHAnsi" w:cstheme="minorHAnsi"/>
        </w:rPr>
        <w:t>Hitler</w:t>
      </w:r>
      <w:r w:rsidRPr="00AF2F50">
        <w:rPr>
          <w:rStyle w:val="StyleUnderline"/>
          <w:rFonts w:asciiTheme="minorHAnsi" w:hAnsiTheme="minorHAnsi" w:cstheme="minorHAnsi"/>
        </w:rPr>
        <w:t xml:space="preserve"> and </w:t>
      </w:r>
      <w:r w:rsidRPr="00AF2F50">
        <w:rPr>
          <w:rStyle w:val="Emphasis"/>
          <w:rFonts w:asciiTheme="minorHAnsi" w:hAnsiTheme="minorHAnsi" w:cstheme="minorHAnsi"/>
        </w:rPr>
        <w:t>Stalin</w:t>
      </w:r>
      <w:r w:rsidRPr="00AF2F50">
        <w:rPr>
          <w:rStyle w:val="StyleUnderline"/>
          <w:rFonts w:asciiTheme="minorHAnsi" w:hAnsiTheme="minorHAnsi" w:cstheme="minorHAnsi"/>
        </w:rPr>
        <w:t xml:space="preserve"> serve as a </w:t>
      </w:r>
      <w:r w:rsidRPr="00AF2F50">
        <w:rPr>
          <w:rStyle w:val="Emphasis"/>
          <w:rFonts w:asciiTheme="minorHAnsi" w:hAnsiTheme="minorHAnsi" w:cstheme="minorHAnsi"/>
        </w:rPr>
        <w:t>proof of principle</w:t>
      </w:r>
      <w:r w:rsidRPr="00AF2F50">
        <w:rPr>
          <w:rFonts w:asciiTheme="minorHAnsi" w:hAnsiTheme="minorHAnsi" w:cstheme="minorHAnsi"/>
          <w:sz w:val="14"/>
        </w:rPr>
        <w:t xml:space="preserve">, each </w:t>
      </w:r>
      <w:r w:rsidRPr="00AF2F50">
        <w:rPr>
          <w:rStyle w:val="StyleUnderline"/>
          <w:rFonts w:asciiTheme="minorHAnsi" w:hAnsiTheme="minorHAnsi" w:cstheme="minorHAnsi"/>
          <w:highlight w:val="cyan"/>
        </w:rPr>
        <w:t>scal</w:t>
      </w:r>
      <w:r w:rsidRPr="00AF2F50">
        <w:rPr>
          <w:rStyle w:val="StyleUnderline"/>
          <w:rFonts w:asciiTheme="minorHAnsi" w:hAnsiTheme="minorHAnsi" w:cstheme="minorHAnsi"/>
        </w:rPr>
        <w:t xml:space="preserve">ing up to </w:t>
      </w:r>
      <w:r w:rsidRPr="00AF2F50">
        <w:rPr>
          <w:rStyle w:val="StyleUnderline"/>
          <w:rFonts w:asciiTheme="minorHAnsi" w:hAnsiTheme="minorHAnsi" w:cstheme="minorHAnsi"/>
          <w:highlight w:val="cyan"/>
        </w:rPr>
        <w:t>become</w:t>
      </w:r>
      <w:r w:rsidRPr="00AF2F50">
        <w:rPr>
          <w:rStyle w:val="StyleUnderline"/>
          <w:rFonts w:asciiTheme="minorHAnsi" w:hAnsiTheme="minorHAnsi" w:cstheme="minorHAnsi"/>
        </w:rPr>
        <w:t xml:space="preserve"> </w:t>
      </w:r>
      <w:r w:rsidRPr="00AF2F50">
        <w:rPr>
          <w:rStyle w:val="Emphasis"/>
          <w:rFonts w:asciiTheme="minorHAnsi" w:hAnsiTheme="minorHAnsi" w:cstheme="minorHAnsi"/>
        </w:rPr>
        <w:t xml:space="preserve">imperial </w:t>
      </w:r>
      <w:r w:rsidRPr="00AF2F50">
        <w:rPr>
          <w:rStyle w:val="Emphasis"/>
          <w:rFonts w:asciiTheme="minorHAnsi" w:hAnsiTheme="minorHAnsi" w:cstheme="minorHAnsi"/>
          <w:highlight w:val="cyan"/>
        </w:rPr>
        <w:t>superpowers</w:t>
      </w:r>
      <w:r w:rsidRPr="00AF2F50">
        <w:rPr>
          <w:rStyle w:val="StyleUnderline"/>
          <w:rFonts w:asciiTheme="minorHAnsi" w:hAnsiTheme="minorHAnsi" w:cstheme="minorHAnsi"/>
          <w:highlight w:val="cyan"/>
        </w:rPr>
        <w:t xml:space="preserve"> while maintaining</w:t>
      </w:r>
      <w:r w:rsidRPr="00AF2F50">
        <w:rPr>
          <w:rStyle w:val="StyleUnderline"/>
          <w:rFonts w:asciiTheme="minorHAnsi" w:hAnsiTheme="minorHAnsi" w:cstheme="minorHAnsi"/>
        </w:rPr>
        <w:t xml:space="preserve"> </w:t>
      </w:r>
      <w:r w:rsidRPr="00AF2F50">
        <w:rPr>
          <w:rStyle w:val="Emphasis"/>
          <w:rFonts w:asciiTheme="minorHAnsi" w:hAnsiTheme="minorHAnsi" w:cstheme="minorHAnsi"/>
        </w:rPr>
        <w:t xml:space="preserve">extreme </w:t>
      </w:r>
      <w:r w:rsidRPr="00AF2F50">
        <w:rPr>
          <w:rStyle w:val="Emphasis"/>
          <w:rFonts w:asciiTheme="minorHAnsi" w:hAnsiTheme="minorHAnsi" w:cstheme="minorHAnsi"/>
          <w:highlight w:val="cyan"/>
        </w:rPr>
        <w:t>control</w:t>
      </w:r>
      <w:r w:rsidRPr="00AF2F50">
        <w:rPr>
          <w:rFonts w:asciiTheme="minorHAnsi" w:hAnsiTheme="minorHAnsi" w:cstheme="minorHAnsi"/>
          <w:sz w:val="14"/>
        </w:rPr>
        <w:t xml:space="preserve"> over their citizens.118 However, it is unclear whether Hitler or Stalin had the expansionist aims to control the entire world, or the technical and social means to create truly lasting regimes.119</w:t>
      </w:r>
    </w:p>
    <w:p w14:paraId="2DE5A0D5" w14:textId="77777777" w:rsidR="00782DA7" w:rsidRPr="00AF2F50" w:rsidRDefault="00782DA7" w:rsidP="00782DA7">
      <w:pPr>
        <w:rPr>
          <w:rStyle w:val="StyleUnderline"/>
          <w:rFonts w:asciiTheme="minorHAnsi" w:hAnsiTheme="minorHAnsi" w:cstheme="minorHAnsi"/>
        </w:rPr>
      </w:pPr>
      <w:r w:rsidRPr="00AF2F50">
        <w:rPr>
          <w:rFonts w:asciiTheme="minorHAnsi" w:hAnsiTheme="minorHAnsi" w:cstheme="minorHAnsi"/>
          <w:sz w:val="14"/>
        </w:rPr>
        <w:t xml:space="preserve">This may change. </w:t>
      </w:r>
      <w:r w:rsidRPr="00AF2F50">
        <w:rPr>
          <w:rStyle w:val="Emphasis"/>
          <w:rFonts w:asciiTheme="minorHAnsi" w:hAnsiTheme="minorHAnsi" w:cstheme="minorHAnsi"/>
          <w:highlight w:val="cyan"/>
        </w:rPr>
        <w:t>Tech</w:t>
      </w:r>
      <w:r w:rsidRPr="00AF2F50">
        <w:rPr>
          <w:rStyle w:val="Emphasis"/>
          <w:rFonts w:asciiTheme="minorHAnsi" w:hAnsiTheme="minorHAnsi" w:cstheme="minorHAnsi"/>
        </w:rPr>
        <w:t>nological progress</w:t>
      </w:r>
      <w:r w:rsidRPr="00AF2F50">
        <w:rPr>
          <w:rFonts w:asciiTheme="minorHAnsi" w:hAnsiTheme="minorHAnsi" w:cstheme="minorHAnsi"/>
          <w:sz w:val="14"/>
        </w:rPr>
        <w:t xml:space="preserve"> has </w:t>
      </w:r>
      <w:r w:rsidRPr="00AF2F50">
        <w:rPr>
          <w:rStyle w:val="StyleUnderline"/>
          <w:rFonts w:asciiTheme="minorHAnsi" w:hAnsiTheme="minorHAnsi" w:cstheme="minorHAnsi"/>
        </w:rPr>
        <w:t xml:space="preserve">offered </w:t>
      </w:r>
      <w:r w:rsidRPr="00AF2F50">
        <w:rPr>
          <w:rStyle w:val="Emphasis"/>
          <w:rFonts w:asciiTheme="minorHAnsi" w:hAnsiTheme="minorHAnsi" w:cstheme="minorHAnsi"/>
        </w:rPr>
        <w:t xml:space="preserve">many new </w:t>
      </w:r>
      <w:r w:rsidRPr="00AF2F50">
        <w:rPr>
          <w:rStyle w:val="Emphasis"/>
          <w:rFonts w:asciiTheme="minorHAnsi" w:hAnsiTheme="minorHAnsi" w:cstheme="minorHAnsi"/>
          <w:highlight w:val="cyan"/>
        </w:rPr>
        <w:t>tools</w:t>
      </w:r>
      <w:r w:rsidRPr="00AF2F50">
        <w:rPr>
          <w:rStyle w:val="StyleUnderline"/>
          <w:rFonts w:asciiTheme="minorHAnsi" w:hAnsiTheme="minorHAnsi" w:cstheme="minorHAnsi"/>
        </w:rPr>
        <w:t xml:space="preserve"> that</w:t>
      </w:r>
      <w:r w:rsidRPr="00AF2F50">
        <w:rPr>
          <w:rFonts w:asciiTheme="minorHAnsi" w:hAnsiTheme="minorHAnsi" w:cstheme="minorHAnsi"/>
          <w:sz w:val="14"/>
        </w:rPr>
        <w:t xml:space="preserve"> could be used to </w:t>
      </w:r>
      <w:r w:rsidRPr="00AF2F50">
        <w:rPr>
          <w:rStyle w:val="StyleUnderline"/>
          <w:rFonts w:asciiTheme="minorHAnsi" w:hAnsiTheme="minorHAnsi" w:cstheme="minorHAnsi"/>
        </w:rPr>
        <w:t xml:space="preserve">detect and </w:t>
      </w:r>
      <w:r w:rsidRPr="00AF2F50">
        <w:rPr>
          <w:rStyle w:val="StyleUnderline"/>
          <w:rFonts w:asciiTheme="minorHAnsi" w:hAnsiTheme="minorHAnsi" w:cstheme="minorHAnsi"/>
          <w:highlight w:val="cyan"/>
        </w:rPr>
        <w:t>undermine dissent</w:t>
      </w:r>
      <w:r w:rsidRPr="00AF2F50">
        <w:rPr>
          <w:rFonts w:asciiTheme="minorHAnsi" w:hAnsiTheme="minorHAnsi" w:cstheme="minorHAnsi"/>
          <w:sz w:val="14"/>
        </w:rPr>
        <w:t xml:space="preserve">, and there is every reason to believe that this will continue over the next century. </w:t>
      </w:r>
      <w:r w:rsidRPr="00AF2F50">
        <w:rPr>
          <w:rStyle w:val="Emphasis"/>
          <w:rFonts w:asciiTheme="minorHAnsi" w:hAnsiTheme="minorHAnsi" w:cstheme="minorHAnsi"/>
        </w:rPr>
        <w:t xml:space="preserve">Advances in </w:t>
      </w:r>
      <w:r w:rsidRPr="00AF2F50">
        <w:rPr>
          <w:rStyle w:val="Emphasis"/>
          <w:rFonts w:asciiTheme="minorHAnsi" w:hAnsiTheme="minorHAnsi" w:cstheme="minorHAnsi"/>
          <w:highlight w:val="cyan"/>
        </w:rPr>
        <w:t>AI</w:t>
      </w:r>
      <w:r w:rsidRPr="00AF2F50">
        <w:rPr>
          <w:rStyle w:val="StyleUnderline"/>
          <w:rFonts w:asciiTheme="minorHAnsi" w:hAnsiTheme="minorHAnsi" w:cstheme="minorHAnsi"/>
        </w:rPr>
        <w:t xml:space="preserve"> seem </w:t>
      </w:r>
      <w:r w:rsidRPr="00AF2F50">
        <w:rPr>
          <w:rStyle w:val="Emphasis"/>
          <w:rFonts w:asciiTheme="minorHAnsi" w:hAnsiTheme="minorHAnsi" w:cstheme="minorHAnsi"/>
        </w:rPr>
        <w:t>especially relevant</w:t>
      </w:r>
      <w:r w:rsidRPr="00AF2F50">
        <w:rPr>
          <w:rStyle w:val="StyleUnderline"/>
          <w:rFonts w:asciiTheme="minorHAnsi" w:hAnsiTheme="minorHAnsi" w:cstheme="minorHAnsi"/>
        </w:rPr>
        <w:t>, allowing automated</w:t>
      </w:r>
      <w:r w:rsidRPr="00AF2F50">
        <w:rPr>
          <w:rFonts w:asciiTheme="minorHAnsi" w:hAnsiTheme="minorHAnsi" w:cstheme="minorHAnsi"/>
          <w:sz w:val="14"/>
        </w:rPr>
        <w:t xml:space="preserve">, detailed </w:t>
      </w:r>
      <w:r w:rsidRPr="00AF2F50">
        <w:rPr>
          <w:rStyle w:val="Emphasis"/>
          <w:rFonts w:asciiTheme="minorHAnsi" w:hAnsiTheme="minorHAnsi" w:cstheme="minorHAnsi"/>
          <w:highlight w:val="cyan"/>
        </w:rPr>
        <w:t>monitor</w:t>
      </w:r>
      <w:r w:rsidRPr="00AF2F50">
        <w:rPr>
          <w:rStyle w:val="Emphasis"/>
          <w:rFonts w:asciiTheme="minorHAnsi" w:hAnsiTheme="minorHAnsi" w:cstheme="minorHAnsi"/>
        </w:rPr>
        <w:t xml:space="preserve">ing of </w:t>
      </w:r>
      <w:r w:rsidRPr="00AF2F50">
        <w:rPr>
          <w:rStyle w:val="Emphasis"/>
          <w:rFonts w:asciiTheme="minorHAnsi" w:hAnsiTheme="minorHAnsi" w:cstheme="minorHAnsi"/>
          <w:highlight w:val="cyan"/>
        </w:rPr>
        <w:t>everything</w:t>
      </w:r>
      <w:r w:rsidRPr="00AF2F50">
        <w:rPr>
          <w:rFonts w:asciiTheme="minorHAnsi" w:hAnsiTheme="minorHAnsi" w:cstheme="minorHAnsi"/>
          <w:sz w:val="14"/>
        </w:rPr>
        <w:t xml:space="preserve"> that happens in public places— both physical and online. </w:t>
      </w:r>
      <w:r w:rsidRPr="00AF2F50">
        <w:rPr>
          <w:rStyle w:val="StyleUnderline"/>
          <w:rFonts w:asciiTheme="minorHAnsi" w:hAnsiTheme="minorHAnsi" w:cstheme="minorHAnsi"/>
        </w:rPr>
        <w:t>Such</w:t>
      </w:r>
      <w:r w:rsidRPr="00AF2F50">
        <w:rPr>
          <w:rFonts w:asciiTheme="minorHAnsi" w:hAnsiTheme="minorHAnsi" w:cstheme="minorHAnsi"/>
          <w:sz w:val="14"/>
        </w:rPr>
        <w:t xml:space="preserve"> advances may </w:t>
      </w:r>
      <w:r w:rsidRPr="00AF2F50">
        <w:rPr>
          <w:rStyle w:val="StyleUnderline"/>
          <w:rFonts w:asciiTheme="minorHAnsi" w:hAnsiTheme="minorHAnsi" w:cstheme="minorHAnsi"/>
        </w:rPr>
        <w:t xml:space="preserve">make it possible </w:t>
      </w:r>
      <w:r w:rsidRPr="00AF2F50">
        <w:rPr>
          <w:rStyle w:val="StyleUnderline"/>
          <w:rFonts w:asciiTheme="minorHAnsi" w:hAnsiTheme="minorHAnsi" w:cstheme="minorHAnsi"/>
          <w:highlight w:val="cyan"/>
        </w:rPr>
        <w:t xml:space="preserve">to have </w:t>
      </w:r>
      <w:r w:rsidRPr="00AF2F50">
        <w:rPr>
          <w:rStyle w:val="Emphasis"/>
          <w:rFonts w:asciiTheme="minorHAnsi" w:hAnsiTheme="minorHAnsi" w:cstheme="minorHAnsi"/>
          <w:highlight w:val="cyan"/>
        </w:rPr>
        <w:t>regimes</w:t>
      </w:r>
      <w:r w:rsidRPr="00AF2F50">
        <w:rPr>
          <w:rStyle w:val="StyleUnderline"/>
          <w:rFonts w:asciiTheme="minorHAnsi" w:hAnsiTheme="minorHAnsi" w:cstheme="minorHAnsi"/>
        </w:rPr>
        <w:t xml:space="preserve"> that are </w:t>
      </w:r>
      <w:r w:rsidRPr="00AF2F50">
        <w:rPr>
          <w:rStyle w:val="Emphasis"/>
          <w:rFonts w:asciiTheme="minorHAnsi" w:hAnsiTheme="minorHAnsi" w:cstheme="minorHAnsi"/>
        </w:rPr>
        <w:t>far more stable</w:t>
      </w:r>
      <w:r w:rsidRPr="00AF2F50">
        <w:rPr>
          <w:rStyle w:val="StyleUnderline"/>
          <w:rFonts w:asciiTheme="minorHAnsi" w:hAnsiTheme="minorHAnsi" w:cstheme="minorHAnsi"/>
        </w:rPr>
        <w:t xml:space="preserve"> than those of old.</w:t>
      </w:r>
    </w:p>
    <w:p w14:paraId="5D57C5BF" w14:textId="77777777" w:rsidR="00782DA7" w:rsidRPr="00AF2F50" w:rsidRDefault="00782DA7" w:rsidP="00782DA7">
      <w:pPr>
        <w:rPr>
          <w:rFonts w:asciiTheme="minorHAnsi" w:hAnsiTheme="minorHAnsi" w:cstheme="minorHAnsi"/>
          <w:sz w:val="14"/>
          <w:szCs w:val="6"/>
        </w:rPr>
      </w:pPr>
      <w:r w:rsidRPr="00AF2F50">
        <w:rPr>
          <w:rFonts w:asciiTheme="minorHAnsi" w:hAnsiTheme="minorHAnsi" w:cstheme="minorHAnsi"/>
          <w:sz w:val="14"/>
          <w:szCs w:val="6"/>
        </w:rPr>
        <w:t>That said, technology is also providing new tools for rebellion against authority, such as the internet and encrypted messages. Perhaps the forces will remain in balance, or shift in favor of freedom, but there is a credible chance that they will shift toward greater control over the populace, making enforced dystopias a realistic possibility.</w:t>
      </w:r>
    </w:p>
    <w:p w14:paraId="0B4A1D56" w14:textId="77777777" w:rsidR="00782DA7" w:rsidRPr="00AF2F50" w:rsidRDefault="00782DA7" w:rsidP="00782DA7">
      <w:pPr>
        <w:rPr>
          <w:rFonts w:asciiTheme="minorHAnsi" w:hAnsiTheme="minorHAnsi" w:cstheme="minorHAnsi"/>
          <w:sz w:val="14"/>
          <w:szCs w:val="6"/>
        </w:rPr>
      </w:pPr>
      <w:r w:rsidRPr="00AF2F50">
        <w:rPr>
          <w:rFonts w:asciiTheme="minorHAnsi" w:hAnsiTheme="minorHAnsi" w:cstheme="minorHAnsi"/>
          <w:sz w:val="14"/>
          <w:szCs w:val="6"/>
        </w:rPr>
        <w:t>A second kind of unrecoverable dystopia is a stable civilization that is desired by few (if any) people. It is easy to see how such an outcome could be dystopian, but not immediately obvious how we could arrive at it, or lock it in, if most (or all) people do not want it.120</w:t>
      </w:r>
    </w:p>
    <w:p w14:paraId="355423C4" w14:textId="77777777" w:rsidR="00782DA7" w:rsidRPr="00AF2F50" w:rsidRDefault="00782DA7" w:rsidP="00782DA7">
      <w:pPr>
        <w:rPr>
          <w:rFonts w:asciiTheme="minorHAnsi" w:hAnsiTheme="minorHAnsi" w:cstheme="minorHAnsi"/>
          <w:sz w:val="14"/>
          <w:szCs w:val="6"/>
        </w:rPr>
      </w:pPr>
      <w:r w:rsidRPr="00AF2F50">
        <w:rPr>
          <w:rFonts w:asciiTheme="minorHAnsi" w:hAnsiTheme="minorHAnsi" w:cstheme="minorHAnsi"/>
          <w:sz w:val="14"/>
          <w:szCs w:val="6"/>
        </w:rPr>
        <w:t>The answer lies in the various population-level forces that can shape global outcomes. Well-known examples include market forces creating a race to the bottom, Malthusian population dynamics pushing down the average quality of life, or evolution optimizing us toward the spreading of our genes, regardless of the effects on what we value. These are all dynamics that push humanity toward a new equilibrium, where these forces are finally in balance. But there is no guarantee this equilibrium will be good.</w:t>
      </w:r>
    </w:p>
    <w:p w14:paraId="77ECE087" w14:textId="77777777" w:rsidR="00782DA7" w:rsidRPr="00AF2F50" w:rsidRDefault="00782DA7" w:rsidP="00782DA7">
      <w:pPr>
        <w:rPr>
          <w:rFonts w:asciiTheme="minorHAnsi" w:hAnsiTheme="minorHAnsi" w:cstheme="minorHAnsi"/>
          <w:sz w:val="14"/>
          <w:szCs w:val="6"/>
        </w:rPr>
      </w:pPr>
      <w:r w:rsidRPr="00AF2F50">
        <w:rPr>
          <w:rFonts w:asciiTheme="minorHAnsi" w:hAnsiTheme="minorHAnsi" w:cstheme="minorHAnsi"/>
          <w:sz w:val="14"/>
          <w:szCs w:val="6"/>
        </w:rPr>
        <w:t>For example, consider the tension between what is best for each and what is best for all. This is studied in the field of game theory through “games” like the prisoner’s dilemma and the tragedy of the commons, where each individual’s incentives push them toward producing a collectively terrible outcome. The Nash equilibrium (the outcome we reach if we follow individual incentives) may be much worse for everyone than some other outcome we could have achieved if we had overcome these local incentives.</w:t>
      </w:r>
    </w:p>
    <w:p w14:paraId="556EA270" w14:textId="77777777" w:rsidR="00782DA7" w:rsidRPr="00AF2F50" w:rsidRDefault="00782DA7" w:rsidP="00782DA7">
      <w:pPr>
        <w:rPr>
          <w:rFonts w:asciiTheme="minorHAnsi" w:hAnsiTheme="minorHAnsi" w:cstheme="minorHAnsi"/>
          <w:sz w:val="14"/>
          <w:szCs w:val="6"/>
        </w:rPr>
      </w:pPr>
      <w:r w:rsidRPr="00AF2F50">
        <w:rPr>
          <w:rFonts w:asciiTheme="minorHAnsi" w:hAnsiTheme="minorHAnsi" w:cstheme="minorHAnsi"/>
          <w:sz w:val="14"/>
          <w:szCs w:val="6"/>
        </w:rPr>
        <w:t>The most famous example is environmental degradation, such as pollution. Because most of the costs of pollution aren’t borne by the person who causes it, we can end up in a situation where it is in the self-interest of each person to keep engaging in such activities, despite this making us all worse off. It took significant moral progress and significant political action to help us break out of this. We may end up in new traps that are even harder to coordinate our way out of. This could be at the level of individuals, or at the level of groups. We could have nations, ideological blocs, or even planets or descendent species of Homo sapiens locked in harmful competition—doing what is best for their group, but bad for groups on the whole.</w:t>
      </w:r>
    </w:p>
    <w:p w14:paraId="105A8539" w14:textId="77777777" w:rsidR="00782DA7" w:rsidRPr="00AF2F50" w:rsidRDefault="00782DA7" w:rsidP="00782DA7">
      <w:pPr>
        <w:rPr>
          <w:rFonts w:asciiTheme="minorHAnsi" w:hAnsiTheme="minorHAnsi" w:cstheme="minorHAnsi"/>
          <w:sz w:val="14"/>
          <w:szCs w:val="6"/>
        </w:rPr>
      </w:pPr>
      <w:r w:rsidRPr="00AF2F50">
        <w:rPr>
          <w:rFonts w:asciiTheme="minorHAnsi" w:hAnsiTheme="minorHAnsi" w:cstheme="minorHAnsi"/>
          <w:sz w:val="14"/>
          <w:szCs w:val="6"/>
        </w:rPr>
        <w:t>I don’t know how likely it is that we suffer a sufficiently bad (and sufficiently intractable) tragedy of the commons like this. Or that we are degraded by evolutionary pressures, or driven to lives of very low quality by Malthusian population dynamics, or any other such situation. I’d like to hope that we could always see such things coming and coordinate to a solution. But it’s hard to be sure that we could.</w:t>
      </w:r>
    </w:p>
    <w:p w14:paraId="7BB589B6" w14:textId="77777777" w:rsidR="00782DA7" w:rsidRPr="00AF2F50" w:rsidRDefault="00782DA7" w:rsidP="00782DA7">
      <w:pPr>
        <w:rPr>
          <w:rFonts w:asciiTheme="minorHAnsi" w:hAnsiTheme="minorHAnsi" w:cstheme="minorHAnsi"/>
          <w:sz w:val="14"/>
        </w:rPr>
      </w:pPr>
      <w:r w:rsidRPr="00AF2F50">
        <w:rPr>
          <w:rStyle w:val="StyleUnderline"/>
          <w:rFonts w:asciiTheme="minorHAnsi" w:hAnsiTheme="minorHAnsi" w:cstheme="minorHAnsi"/>
          <w:highlight w:val="cyan"/>
        </w:rPr>
        <w:t>The</w:t>
      </w:r>
      <w:r w:rsidRPr="00AF2F50">
        <w:rPr>
          <w:rStyle w:val="StyleUnderline"/>
          <w:rFonts w:asciiTheme="minorHAnsi" w:hAnsiTheme="minorHAnsi" w:cstheme="minorHAnsi"/>
        </w:rPr>
        <w:t xml:space="preserve"> third possibility is the “</w:t>
      </w:r>
      <w:r w:rsidRPr="00AF2F50">
        <w:rPr>
          <w:rStyle w:val="Emphasis"/>
          <w:rFonts w:asciiTheme="minorHAnsi" w:hAnsiTheme="minorHAnsi" w:cstheme="minorHAnsi"/>
          <w:highlight w:val="cyan"/>
        </w:rPr>
        <w:t>desired dystopia</w:t>
      </w:r>
      <w:r w:rsidRPr="00AF2F50">
        <w:rPr>
          <w:rStyle w:val="StyleUnderline"/>
          <w:rFonts w:asciiTheme="minorHAnsi" w:hAnsiTheme="minorHAnsi" w:cstheme="minorHAnsi"/>
        </w:rPr>
        <w:t>.”</w:t>
      </w:r>
      <w:r w:rsidRPr="00AF2F50">
        <w:rPr>
          <w:rFonts w:asciiTheme="minorHAnsi" w:hAnsiTheme="minorHAnsi" w:cstheme="minorHAnsi"/>
          <w:sz w:val="14"/>
        </w:rPr>
        <w:t xml:space="preserve">121 Here it is easier to see how universal desire for an outcome might cause us to lock it in, though less clear how such an outcome could be dystopian. The problem is that there are many compelling ideas that can radically shape our future —especially ideologies and moral theories, as these make direct normative claims about the world we should strive to create. </w:t>
      </w:r>
      <w:r w:rsidRPr="00AF2F50">
        <w:rPr>
          <w:rStyle w:val="StyleUnderline"/>
          <w:rFonts w:asciiTheme="minorHAnsi" w:hAnsiTheme="minorHAnsi" w:cstheme="minorHAnsi"/>
        </w:rPr>
        <w:t xml:space="preserve">If </w:t>
      </w:r>
      <w:r w:rsidRPr="00AF2F50">
        <w:rPr>
          <w:rStyle w:val="StyleUnderline"/>
          <w:rFonts w:asciiTheme="minorHAnsi" w:hAnsiTheme="minorHAnsi" w:cstheme="minorHAnsi"/>
          <w:highlight w:val="cyan"/>
        </w:rPr>
        <w:t>combined with</w:t>
      </w:r>
      <w:r w:rsidRPr="00AF2F50">
        <w:rPr>
          <w:rStyle w:val="StyleUnderline"/>
          <w:rFonts w:asciiTheme="minorHAnsi" w:hAnsiTheme="minorHAnsi" w:cstheme="minorHAnsi"/>
        </w:rPr>
        <w:t xml:space="preserve"> the </w:t>
      </w:r>
      <w:r w:rsidRPr="00AF2F50">
        <w:rPr>
          <w:rStyle w:val="Emphasis"/>
          <w:rFonts w:asciiTheme="minorHAnsi" w:hAnsiTheme="minorHAnsi" w:cstheme="minorHAnsi"/>
          <w:highlight w:val="cyan"/>
        </w:rPr>
        <w:t>tech</w:t>
      </w:r>
      <w:r w:rsidRPr="00AF2F50">
        <w:rPr>
          <w:rStyle w:val="Emphasis"/>
          <w:rFonts w:asciiTheme="minorHAnsi" w:hAnsiTheme="minorHAnsi" w:cstheme="minorHAnsi"/>
        </w:rPr>
        <w:t>nological or social means</w:t>
      </w:r>
      <w:r w:rsidRPr="00AF2F50">
        <w:rPr>
          <w:rFonts w:asciiTheme="minorHAnsi" w:hAnsiTheme="minorHAnsi" w:cstheme="minorHAnsi"/>
          <w:sz w:val="14"/>
        </w:rPr>
        <w:t xml:space="preserve"> for instilling the same views in the next generation (indoctrination, surveillance), </w:t>
      </w:r>
      <w:r w:rsidRPr="00AF2F50">
        <w:rPr>
          <w:rStyle w:val="StyleUnderline"/>
          <w:rFonts w:asciiTheme="minorHAnsi" w:hAnsiTheme="minorHAnsi" w:cstheme="minorHAnsi"/>
        </w:rPr>
        <w:t xml:space="preserve">this has the potential </w:t>
      </w:r>
      <w:r w:rsidRPr="00AF2F50">
        <w:rPr>
          <w:rStyle w:val="StyleUnderline"/>
          <w:rFonts w:asciiTheme="minorHAnsi" w:hAnsiTheme="minorHAnsi" w:cstheme="minorHAnsi"/>
          <w:highlight w:val="cyan"/>
        </w:rPr>
        <w:t xml:space="preserve">to be </w:t>
      </w:r>
      <w:r w:rsidRPr="00AF2F50">
        <w:rPr>
          <w:rStyle w:val="Emphasis"/>
          <w:rFonts w:asciiTheme="minorHAnsi" w:hAnsiTheme="minorHAnsi" w:cstheme="minorHAnsi"/>
          <w:highlight w:val="cyan"/>
        </w:rPr>
        <w:t>disastrous</w:t>
      </w:r>
      <w:r w:rsidRPr="00AF2F50">
        <w:rPr>
          <w:rFonts w:asciiTheme="minorHAnsi" w:hAnsiTheme="minorHAnsi" w:cstheme="minorHAnsi"/>
          <w:sz w:val="14"/>
        </w:rPr>
        <w:t>.</w:t>
      </w:r>
    </w:p>
    <w:p w14:paraId="7E70F92F"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The historical record is rife with examples of seriously defective ideologies and moral views that gripped large parts of the world. Moreover, even reasonable normative views often recommend that they be locked in—for otherwise a tempting rival view may take over, with (allegedly) disastrous results.122 Even though the most plausible moral views have a lot of agreement about which small changes to the world are good and which are bad, they tend to come strongly apart in their recommendations about what an optimal world would look like. </w:t>
      </w:r>
      <w:r w:rsidRPr="00AF2F50">
        <w:rPr>
          <w:rStyle w:val="StyleUnderline"/>
          <w:rFonts w:asciiTheme="minorHAnsi" w:hAnsiTheme="minorHAnsi" w:cstheme="minorHAnsi"/>
        </w:rPr>
        <w:t>This problem</w:t>
      </w:r>
      <w:r w:rsidRPr="00AF2F50">
        <w:rPr>
          <w:rFonts w:asciiTheme="minorHAnsi" w:hAnsiTheme="minorHAnsi" w:cstheme="minorHAnsi"/>
          <w:sz w:val="14"/>
        </w:rPr>
        <w:t xml:space="preserve"> thus </w:t>
      </w:r>
      <w:r w:rsidRPr="00AF2F50">
        <w:rPr>
          <w:rStyle w:val="StyleUnderline"/>
          <w:rFonts w:asciiTheme="minorHAnsi" w:hAnsiTheme="minorHAnsi" w:cstheme="minorHAnsi"/>
        </w:rPr>
        <w:t>echoes</w:t>
      </w:r>
      <w:r w:rsidRPr="00AF2F50">
        <w:rPr>
          <w:rFonts w:asciiTheme="minorHAnsi" w:hAnsiTheme="minorHAnsi" w:cstheme="minorHAnsi"/>
          <w:sz w:val="14"/>
        </w:rPr>
        <w:t xml:space="preserve"> that of </w:t>
      </w:r>
      <w:r w:rsidRPr="00AF2F50">
        <w:rPr>
          <w:rStyle w:val="Emphasis"/>
          <w:rFonts w:asciiTheme="minorHAnsi" w:hAnsiTheme="minorHAnsi" w:cstheme="minorHAnsi"/>
          <w:highlight w:val="cyan"/>
        </w:rPr>
        <w:t>AI alignment</w:t>
      </w:r>
      <w:r w:rsidRPr="00AF2F50">
        <w:rPr>
          <w:rStyle w:val="StyleUnderline"/>
          <w:rFonts w:asciiTheme="minorHAnsi" w:hAnsiTheme="minorHAnsi" w:cstheme="minorHAnsi"/>
          <w:highlight w:val="cyan"/>
        </w:rPr>
        <w:t>, where a</w:t>
      </w:r>
      <w:r w:rsidRPr="00AF2F50">
        <w:rPr>
          <w:rStyle w:val="StyleUnderline"/>
          <w:rFonts w:asciiTheme="minorHAnsi" w:hAnsiTheme="minorHAnsi" w:cstheme="minorHAnsi"/>
        </w:rPr>
        <w:t xml:space="preserve"> </w:t>
      </w:r>
      <w:r w:rsidRPr="00AF2F50">
        <w:rPr>
          <w:rStyle w:val="Emphasis"/>
          <w:rFonts w:asciiTheme="minorHAnsi" w:hAnsiTheme="minorHAnsi" w:cstheme="minorHAnsi"/>
        </w:rPr>
        <w:t>strong push</w:t>
      </w:r>
      <w:r w:rsidRPr="00AF2F50">
        <w:rPr>
          <w:rStyle w:val="StyleUnderline"/>
          <w:rFonts w:asciiTheme="minorHAnsi" w:hAnsiTheme="minorHAnsi" w:cstheme="minorHAnsi"/>
        </w:rPr>
        <w:t xml:space="preserve"> toward </w:t>
      </w:r>
      <w:r w:rsidRPr="00AF2F50">
        <w:rPr>
          <w:rStyle w:val="StyleUnderline"/>
          <w:rFonts w:asciiTheme="minorHAnsi" w:hAnsiTheme="minorHAnsi" w:cstheme="minorHAnsi"/>
          <w:highlight w:val="cyan"/>
        </w:rPr>
        <w:t xml:space="preserve">a </w:t>
      </w:r>
      <w:r w:rsidRPr="00AF2F50">
        <w:rPr>
          <w:rStyle w:val="Emphasis"/>
          <w:rFonts w:asciiTheme="minorHAnsi" w:hAnsiTheme="minorHAnsi" w:cstheme="minorHAnsi"/>
          <w:highlight w:val="cyan"/>
        </w:rPr>
        <w:t>mostly correct ideal</w:t>
      </w:r>
      <w:r w:rsidRPr="00AF2F50">
        <w:rPr>
          <w:rStyle w:val="StyleUnderline"/>
          <w:rFonts w:asciiTheme="minorHAnsi" w:hAnsiTheme="minorHAnsi" w:cstheme="minorHAnsi"/>
        </w:rPr>
        <w:t xml:space="preserve"> could instead </w:t>
      </w:r>
      <w:r w:rsidRPr="00AF2F50">
        <w:rPr>
          <w:rStyle w:val="Emphasis"/>
          <w:rFonts w:asciiTheme="minorHAnsi" w:hAnsiTheme="minorHAnsi" w:cstheme="minorHAnsi"/>
          <w:highlight w:val="cyan"/>
        </w:rPr>
        <w:t>spell disaster</w:t>
      </w:r>
      <w:r w:rsidRPr="00AF2F50">
        <w:rPr>
          <w:rFonts w:asciiTheme="minorHAnsi" w:hAnsiTheme="minorHAnsi" w:cstheme="minorHAnsi"/>
          <w:sz w:val="14"/>
        </w:rPr>
        <w:t>.</w:t>
      </w:r>
    </w:p>
    <w:p w14:paraId="4F1479D5"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Some plausible examples include: worlds that completely renounce further technological progress (which ensures our destruction at the hands of natural risks),123 worlds that forever fail to recognize some key form of harm or injustice (and thus perpetuate it blindly), worlds that lock in a single fundamentalist religion, and worlds where we deliberately replace ourselves with something that we didn’t realize was much less valuable (such as machines incapable of feeling).124</w:t>
      </w:r>
    </w:p>
    <w:p w14:paraId="5F92C0A9"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All of these unrecoverable dystopias can be understood in terms of lock-in. </w:t>
      </w:r>
      <w:r w:rsidRPr="00AF2F50">
        <w:rPr>
          <w:rStyle w:val="Emphasis"/>
          <w:rFonts w:asciiTheme="minorHAnsi" w:hAnsiTheme="minorHAnsi" w:cstheme="minorHAnsi"/>
        </w:rPr>
        <w:t>Key aspects</w:t>
      </w:r>
      <w:r w:rsidRPr="00AF2F50">
        <w:rPr>
          <w:rStyle w:val="StyleUnderline"/>
          <w:rFonts w:asciiTheme="minorHAnsi" w:hAnsiTheme="minorHAnsi" w:cstheme="minorHAnsi"/>
        </w:rPr>
        <w:t xml:space="preserve"> of</w:t>
      </w:r>
      <w:r w:rsidRPr="00AF2F50">
        <w:rPr>
          <w:rFonts w:asciiTheme="minorHAnsi" w:hAnsiTheme="minorHAnsi" w:cstheme="minorHAnsi"/>
        </w:rPr>
        <w:t xml:space="preserve"> </w:t>
      </w:r>
      <w:r w:rsidRPr="00AF2F50">
        <w:rPr>
          <w:rFonts w:asciiTheme="minorHAnsi" w:hAnsiTheme="minorHAnsi" w:cstheme="minorHAnsi"/>
          <w:sz w:val="14"/>
        </w:rPr>
        <w:t xml:space="preserve">the future of the </w:t>
      </w:r>
      <w:r w:rsidRPr="00AF2F50">
        <w:rPr>
          <w:rStyle w:val="StyleUnderline"/>
          <w:rFonts w:asciiTheme="minorHAnsi" w:hAnsiTheme="minorHAnsi" w:cstheme="minorHAnsi"/>
        </w:rPr>
        <w:t>civilization are</w:t>
      </w:r>
      <w:r w:rsidRPr="00AF2F50">
        <w:rPr>
          <w:rFonts w:asciiTheme="minorHAnsi" w:hAnsiTheme="minorHAnsi" w:cstheme="minorHAnsi"/>
          <w:sz w:val="14"/>
        </w:rPr>
        <w:t xml:space="preserve"> being </w:t>
      </w:r>
      <w:r w:rsidRPr="00AF2F50">
        <w:rPr>
          <w:rStyle w:val="Emphasis"/>
          <w:rFonts w:asciiTheme="minorHAnsi" w:hAnsiTheme="minorHAnsi" w:cstheme="minorHAnsi"/>
        </w:rPr>
        <w:t>locked in</w:t>
      </w:r>
      <w:r w:rsidRPr="00AF2F50">
        <w:rPr>
          <w:rStyle w:val="StyleUnderline"/>
          <w:rFonts w:asciiTheme="minorHAnsi" w:hAnsiTheme="minorHAnsi" w:cstheme="minorHAnsi"/>
        </w:rPr>
        <w:t xml:space="preserve"> such that they are almost </w:t>
      </w:r>
      <w:r w:rsidRPr="00AF2F50">
        <w:rPr>
          <w:rStyle w:val="Emphasis"/>
          <w:rFonts w:asciiTheme="minorHAnsi" w:hAnsiTheme="minorHAnsi" w:cstheme="minorHAnsi"/>
        </w:rPr>
        <w:t>impossible to change</w:t>
      </w:r>
      <w:r w:rsidRPr="00AF2F50">
        <w:rPr>
          <w:rFonts w:asciiTheme="minorHAnsi" w:hAnsiTheme="minorHAnsi" w:cstheme="minorHAnsi"/>
          <w:sz w:val="14"/>
        </w:rPr>
        <w:t xml:space="preserve">. If we are locked into a sufficiently bad set of futures, </w:t>
      </w:r>
      <w:r w:rsidRPr="00AF2F50">
        <w:rPr>
          <w:rStyle w:val="StyleUnderline"/>
          <w:rFonts w:asciiTheme="minorHAnsi" w:hAnsiTheme="minorHAnsi" w:cstheme="minorHAnsi"/>
          <w:highlight w:val="cyan"/>
        </w:rPr>
        <w:t>we have</w:t>
      </w:r>
      <w:r w:rsidRPr="00AF2F50">
        <w:rPr>
          <w:rStyle w:val="StyleUnderline"/>
          <w:rFonts w:asciiTheme="minorHAnsi" w:hAnsiTheme="minorHAnsi" w:cstheme="minorHAnsi"/>
        </w:rPr>
        <w:t xml:space="preserve"> an </w:t>
      </w:r>
      <w:r w:rsidRPr="00AF2F50">
        <w:rPr>
          <w:rStyle w:val="Emphasis"/>
          <w:rFonts w:asciiTheme="minorHAnsi" w:hAnsiTheme="minorHAnsi" w:cstheme="minorHAnsi"/>
        </w:rPr>
        <w:t>unrecoverable dystopia</w:t>
      </w:r>
      <w:r w:rsidRPr="00AF2F50">
        <w:rPr>
          <w:rStyle w:val="StyleUnderline"/>
          <w:rFonts w:asciiTheme="minorHAnsi" w:hAnsiTheme="minorHAnsi" w:cstheme="minorHAnsi"/>
        </w:rPr>
        <w:t xml:space="preserve">; </w:t>
      </w:r>
      <w:r w:rsidRPr="00AF2F50">
        <w:rPr>
          <w:rStyle w:val="StyleUnderline"/>
          <w:rFonts w:asciiTheme="minorHAnsi" w:hAnsiTheme="minorHAnsi" w:cstheme="minorHAnsi"/>
          <w:highlight w:val="cyan"/>
        </w:rPr>
        <w:t xml:space="preserve">an </w:t>
      </w:r>
      <w:r w:rsidRPr="00AF2F50">
        <w:rPr>
          <w:rStyle w:val="Emphasis"/>
          <w:rFonts w:asciiTheme="minorHAnsi" w:hAnsiTheme="minorHAnsi" w:cstheme="minorHAnsi"/>
          <w:highlight w:val="cyan"/>
        </w:rPr>
        <w:t>existential catastrophe</w:t>
      </w:r>
      <w:r w:rsidRPr="00AF2F50">
        <w:rPr>
          <w:rFonts w:asciiTheme="minorHAnsi" w:hAnsiTheme="minorHAnsi" w:cstheme="minorHAnsi"/>
          <w:sz w:val="14"/>
        </w:rPr>
        <w:t>.</w:t>
      </w:r>
    </w:p>
    <w:p w14:paraId="0D133827" w14:textId="77777777" w:rsidR="00782DA7" w:rsidRPr="00AF2F50" w:rsidRDefault="00782DA7" w:rsidP="00782DA7">
      <w:pPr>
        <w:pStyle w:val="Heading4"/>
        <w:rPr>
          <w:rFonts w:asciiTheme="minorHAnsi" w:hAnsiTheme="minorHAnsi" w:cstheme="minorHAnsi"/>
          <w:b w:val="0"/>
          <w:bCs/>
        </w:rPr>
      </w:pPr>
      <w:r w:rsidRPr="00AF2F50">
        <w:rPr>
          <w:rFonts w:asciiTheme="minorHAnsi" w:hAnsiTheme="minorHAnsi" w:cstheme="minorHAnsi"/>
        </w:rPr>
        <w:t>3--</w:t>
      </w:r>
      <w:r w:rsidRPr="00AF2F50">
        <w:rPr>
          <w:rFonts w:asciiTheme="minorHAnsi" w:hAnsiTheme="minorHAnsi" w:cstheme="minorHAnsi"/>
          <w:u w:val="single"/>
        </w:rPr>
        <w:t>Probability</w:t>
      </w:r>
      <w:r w:rsidRPr="00AF2F50">
        <w:rPr>
          <w:rFonts w:asciiTheme="minorHAnsi" w:hAnsiTheme="minorHAnsi" w:cstheme="minorHAnsi"/>
        </w:rPr>
        <w:t xml:space="preserve">---dwarfs the risks from </w:t>
      </w:r>
      <w:r w:rsidRPr="00AF2F50">
        <w:rPr>
          <w:rFonts w:asciiTheme="minorHAnsi" w:hAnsiTheme="minorHAnsi" w:cstheme="minorHAnsi"/>
          <w:u w:val="single"/>
        </w:rPr>
        <w:t>nuke war</w:t>
      </w:r>
      <w:r w:rsidRPr="00AF2F50">
        <w:rPr>
          <w:rFonts w:asciiTheme="minorHAnsi" w:hAnsiTheme="minorHAnsi" w:cstheme="minorHAnsi"/>
        </w:rPr>
        <w:t xml:space="preserve">, </w:t>
      </w:r>
      <w:r w:rsidRPr="00AF2F50">
        <w:rPr>
          <w:rFonts w:asciiTheme="minorHAnsi" w:hAnsiTheme="minorHAnsi" w:cstheme="minorHAnsi"/>
          <w:u w:val="single"/>
        </w:rPr>
        <w:t>climate change</w:t>
      </w:r>
      <w:r w:rsidRPr="00AF2F50">
        <w:rPr>
          <w:rFonts w:asciiTheme="minorHAnsi" w:hAnsiTheme="minorHAnsi" w:cstheme="minorHAnsi"/>
        </w:rPr>
        <w:t xml:space="preserve">, AND </w:t>
      </w:r>
      <w:r w:rsidRPr="00AF2F50">
        <w:rPr>
          <w:rFonts w:asciiTheme="minorHAnsi" w:hAnsiTheme="minorHAnsi" w:cstheme="minorHAnsi"/>
          <w:u w:val="single"/>
        </w:rPr>
        <w:t>pandemics</w:t>
      </w:r>
      <w:r w:rsidRPr="00AF2F50">
        <w:rPr>
          <w:rFonts w:asciiTheme="minorHAnsi" w:hAnsiTheme="minorHAnsi" w:cstheme="minorHAnsi"/>
        </w:rPr>
        <w:t xml:space="preserve"> COMBINED. </w:t>
      </w:r>
      <w:r w:rsidRPr="00AF2F50">
        <w:rPr>
          <w:rFonts w:asciiTheme="minorHAnsi" w:hAnsiTheme="minorHAnsi" w:cstheme="minorHAnsi"/>
          <w:bCs/>
        </w:rPr>
        <w:t xml:space="preserve">Treat this as </w:t>
      </w:r>
      <w:r w:rsidRPr="00AF2F50">
        <w:rPr>
          <w:rFonts w:asciiTheme="minorHAnsi" w:hAnsiTheme="minorHAnsi" w:cstheme="minorHAnsi"/>
          <w:bCs/>
          <w:u w:val="single"/>
        </w:rPr>
        <w:t>terminal</w:t>
      </w:r>
      <w:r w:rsidRPr="00AF2F50">
        <w:rPr>
          <w:rFonts w:asciiTheme="minorHAnsi" w:hAnsiTheme="minorHAnsi" w:cstheme="minorHAnsi"/>
          <w:bCs/>
        </w:rPr>
        <w:t xml:space="preserve"> impact defense to their scenario.</w:t>
      </w:r>
    </w:p>
    <w:p w14:paraId="355DF4CE" w14:textId="77777777" w:rsidR="00782DA7" w:rsidRPr="00AF2F50" w:rsidRDefault="00782DA7" w:rsidP="00782DA7">
      <w:pPr>
        <w:rPr>
          <w:rFonts w:asciiTheme="minorHAnsi" w:hAnsiTheme="minorHAnsi" w:cstheme="minorHAnsi"/>
          <w:b/>
          <w:sz w:val="26"/>
        </w:rPr>
      </w:pPr>
      <w:r w:rsidRPr="00AF2F50">
        <w:rPr>
          <w:rStyle w:val="Style13ptBold"/>
          <w:rFonts w:asciiTheme="minorHAnsi" w:hAnsiTheme="minorHAnsi" w:cstheme="minorHAnsi"/>
        </w:rPr>
        <w:t xml:space="preserve">Ord ‘20 </w:t>
      </w:r>
      <w:r w:rsidRPr="00AF2F50">
        <w:rPr>
          <w:rFonts w:asciiTheme="minorHAnsi" w:hAnsiTheme="minorHAnsi" w:cstheme="minorHAnsi"/>
        </w:rPr>
        <w:t xml:space="preserve">[Toby; March 3rd; senior research fellow in philosophy at Oxford University and world-renowned risk-assessment expert who has advised WHO, the World Bank, the WEF, and the US National Intelligence Council, </w:t>
      </w:r>
      <w:r w:rsidRPr="00AF2F50">
        <w:rPr>
          <w:rFonts w:asciiTheme="minorHAnsi" w:hAnsiTheme="minorHAnsi" w:cstheme="minorHAnsi"/>
          <w:i/>
          <w:iCs/>
        </w:rPr>
        <w:t>The Precipice: Existential Risk and the Future of Humanity</w:t>
      </w:r>
      <w:r w:rsidRPr="00AF2F50">
        <w:rPr>
          <w:rFonts w:asciiTheme="minorHAnsi" w:hAnsiTheme="minorHAnsi" w:cstheme="minorHAnsi"/>
        </w:rPr>
        <w:t>, pp. 194-196]</w:t>
      </w:r>
    </w:p>
    <w:p w14:paraId="708544FF" w14:textId="77777777" w:rsidR="00782DA7" w:rsidRPr="00AF2F50" w:rsidRDefault="00782DA7" w:rsidP="00782DA7">
      <w:pPr>
        <w:rPr>
          <w:rFonts w:asciiTheme="minorHAnsi" w:hAnsiTheme="minorHAnsi" w:cstheme="minorHAnsi"/>
          <w:sz w:val="14"/>
        </w:rPr>
      </w:pPr>
      <w:r w:rsidRPr="00AF2F50">
        <w:rPr>
          <w:rStyle w:val="StyleUnderline"/>
          <w:rFonts w:asciiTheme="minorHAnsi" w:hAnsiTheme="minorHAnsi" w:cstheme="minorHAnsi"/>
        </w:rPr>
        <w:t>The numbers represent</w:t>
      </w:r>
      <w:r w:rsidRPr="00AF2F50">
        <w:rPr>
          <w:rFonts w:asciiTheme="minorHAnsi" w:hAnsiTheme="minorHAnsi" w:cstheme="minorHAnsi"/>
          <w:sz w:val="14"/>
        </w:rPr>
        <w:t xml:space="preserve"> my overall </w:t>
      </w:r>
      <w:r w:rsidRPr="00AF2F50">
        <w:rPr>
          <w:rStyle w:val="Emphasis"/>
          <w:rFonts w:asciiTheme="minorHAnsi" w:hAnsiTheme="minorHAnsi" w:cstheme="minorHAnsi"/>
          <w:highlight w:val="cyan"/>
        </w:rPr>
        <w:t>degrees</w:t>
      </w:r>
      <w:r w:rsidRPr="00AF2F50">
        <w:rPr>
          <w:rFonts w:asciiTheme="minorHAnsi" w:hAnsiTheme="minorHAnsi" w:cstheme="minorHAnsi"/>
          <w:sz w:val="14"/>
        </w:rPr>
        <w:t xml:space="preserve"> of belief </w:t>
      </w:r>
      <w:r w:rsidRPr="00AF2F50">
        <w:rPr>
          <w:rStyle w:val="StyleUnderline"/>
          <w:rFonts w:asciiTheme="minorHAnsi" w:hAnsiTheme="minorHAnsi" w:cstheme="minorHAnsi"/>
        </w:rPr>
        <w:t xml:space="preserve">that </w:t>
      </w:r>
      <w:r w:rsidRPr="00AF2F50">
        <w:rPr>
          <w:rStyle w:val="Emphasis"/>
          <w:rFonts w:asciiTheme="minorHAnsi" w:hAnsiTheme="minorHAnsi" w:cstheme="minorHAnsi"/>
          <w:highlight w:val="cyan"/>
        </w:rPr>
        <w:t>each</w:t>
      </w:r>
      <w:r w:rsidRPr="00AF2F50">
        <w:rPr>
          <w:rStyle w:val="Emphasis"/>
          <w:rFonts w:asciiTheme="minorHAnsi" w:hAnsiTheme="minorHAnsi" w:cstheme="minorHAnsi"/>
        </w:rPr>
        <w:t xml:space="preserve"> of the </w:t>
      </w:r>
      <w:r w:rsidRPr="00AF2F50">
        <w:rPr>
          <w:rStyle w:val="Emphasis"/>
          <w:rFonts w:asciiTheme="minorHAnsi" w:hAnsiTheme="minorHAnsi" w:cstheme="minorHAnsi"/>
          <w:highlight w:val="cyan"/>
        </w:rPr>
        <w:t>catastrophe</w:t>
      </w:r>
      <w:r w:rsidRPr="00AF2F50">
        <w:rPr>
          <w:rStyle w:val="Emphasis"/>
          <w:rFonts w:asciiTheme="minorHAnsi" w:hAnsiTheme="minorHAnsi" w:cstheme="minorHAnsi"/>
        </w:rPr>
        <w:t>s</w:t>
      </w:r>
      <w:r w:rsidRPr="00AF2F50">
        <w:rPr>
          <w:rStyle w:val="StyleUnderline"/>
          <w:rFonts w:asciiTheme="minorHAnsi" w:hAnsiTheme="minorHAnsi" w:cstheme="minorHAnsi"/>
        </w:rPr>
        <w:t xml:space="preserve"> will </w:t>
      </w:r>
      <w:r w:rsidRPr="00AF2F50">
        <w:rPr>
          <w:rStyle w:val="StyleUnderline"/>
          <w:rFonts w:asciiTheme="minorHAnsi" w:hAnsiTheme="minorHAnsi" w:cstheme="minorHAnsi"/>
          <w:highlight w:val="cyan"/>
        </w:rPr>
        <w:t>befall us</w:t>
      </w:r>
      <w:r w:rsidRPr="00AF2F50">
        <w:rPr>
          <w:rStyle w:val="StyleUnderline"/>
          <w:rFonts w:asciiTheme="minorHAnsi" w:hAnsiTheme="minorHAnsi" w:cstheme="minorHAnsi"/>
        </w:rPr>
        <w:t xml:space="preserve"> </w:t>
      </w:r>
      <w:r w:rsidRPr="00AF2F50">
        <w:rPr>
          <w:rStyle w:val="Emphasis"/>
          <w:rFonts w:asciiTheme="minorHAnsi" w:hAnsiTheme="minorHAnsi" w:cstheme="minorHAnsi"/>
          <w:highlight w:val="cyan"/>
        </w:rPr>
        <w:t>this century</w:t>
      </w:r>
      <w:r w:rsidRPr="00AF2F50">
        <w:rPr>
          <w:rFonts w:asciiTheme="minorHAnsi" w:hAnsiTheme="minorHAnsi" w:cstheme="minorHAnsi"/>
          <w:sz w:val="14"/>
        </w:rPr>
        <w:t xml:space="preserve">. This means they aren’t simply an encapsulation of the information and argumentation in the chapters on the risks. Instead, </w:t>
      </w:r>
      <w:r w:rsidRPr="00AF2F50">
        <w:rPr>
          <w:rStyle w:val="StyleUnderline"/>
          <w:rFonts w:asciiTheme="minorHAnsi" w:hAnsiTheme="minorHAnsi" w:cstheme="minorHAnsi"/>
        </w:rPr>
        <w:t xml:space="preserve">they </w:t>
      </w:r>
      <w:r w:rsidRPr="00AF2F50">
        <w:rPr>
          <w:rStyle w:val="StyleUnderline"/>
          <w:rFonts w:asciiTheme="minorHAnsi" w:hAnsiTheme="minorHAnsi" w:cstheme="minorHAnsi"/>
          <w:highlight w:val="cyan"/>
        </w:rPr>
        <w:t>rely on</w:t>
      </w:r>
      <w:r w:rsidRPr="00AF2F50">
        <w:rPr>
          <w:rStyle w:val="StyleUnderline"/>
          <w:rFonts w:asciiTheme="minorHAnsi" w:hAnsiTheme="minorHAnsi" w:cstheme="minorHAnsi"/>
        </w:rPr>
        <w:t xml:space="preserve"> an </w:t>
      </w:r>
      <w:r w:rsidRPr="00AF2F50">
        <w:rPr>
          <w:rStyle w:val="Emphasis"/>
          <w:rFonts w:asciiTheme="minorHAnsi" w:hAnsiTheme="minorHAnsi" w:cstheme="minorHAnsi"/>
          <w:highlight w:val="cyan"/>
        </w:rPr>
        <w:t>accumulation of knowledge</w:t>
      </w:r>
      <w:r w:rsidRPr="00AF2F50">
        <w:rPr>
          <w:rStyle w:val="StyleUnderline"/>
          <w:rFonts w:asciiTheme="minorHAnsi" w:hAnsiTheme="minorHAnsi" w:cstheme="minorHAnsi"/>
        </w:rPr>
        <w:t xml:space="preserve"> and </w:t>
      </w:r>
      <w:r w:rsidRPr="00AF2F50">
        <w:rPr>
          <w:rStyle w:val="Emphasis"/>
          <w:rFonts w:asciiTheme="minorHAnsi" w:hAnsiTheme="minorHAnsi" w:cstheme="minorHAnsi"/>
        </w:rPr>
        <w:t>judgment</w:t>
      </w:r>
      <w:r w:rsidRPr="00AF2F50">
        <w:rPr>
          <w:rStyle w:val="StyleUnderline"/>
          <w:rFonts w:asciiTheme="minorHAnsi" w:hAnsiTheme="minorHAnsi" w:cstheme="minorHAnsi"/>
        </w:rPr>
        <w:t xml:space="preserve"> on each risk</w:t>
      </w:r>
      <w:r w:rsidRPr="00AF2F50">
        <w:rPr>
          <w:rFonts w:asciiTheme="minorHAnsi" w:hAnsiTheme="minorHAnsi" w:cstheme="minorHAnsi"/>
          <w:sz w:val="14"/>
        </w:rPr>
        <w:t xml:space="preserve"> that goes beyond what can be distilled into a few pages. They are not in any way a final word, but are a concise summary of all I know about the risk landscape.</w:t>
      </w:r>
    </w:p>
    <w:p w14:paraId="43B4D363"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Existential catastrophe via: Asteroid or comet impact Chance within next 100 years: </w:t>
      </w:r>
      <w:r w:rsidRPr="00AF2F50">
        <w:rPr>
          <w:rFonts w:ascii="Cambria Math" w:hAnsi="Cambria Math" w:cs="Cambria Math"/>
          <w:sz w:val="14"/>
        </w:rPr>
        <w:t>∼</w:t>
      </w:r>
      <w:r w:rsidRPr="00AF2F50">
        <w:rPr>
          <w:rFonts w:asciiTheme="minorHAnsi" w:hAnsiTheme="minorHAnsi" w:cstheme="minorHAnsi"/>
          <w:sz w:val="14"/>
        </w:rPr>
        <w:t xml:space="preserve"> 1 in 1,000,000</w:t>
      </w:r>
    </w:p>
    <w:p w14:paraId="0B1E5469"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Existential catastrophe via: Supervolcanic eruption Chance within next 100 years: </w:t>
      </w:r>
      <w:r w:rsidRPr="00AF2F50">
        <w:rPr>
          <w:rFonts w:ascii="Cambria Math" w:hAnsi="Cambria Math" w:cs="Cambria Math"/>
          <w:sz w:val="14"/>
        </w:rPr>
        <w:t>∼</w:t>
      </w:r>
      <w:r w:rsidRPr="00AF2F50">
        <w:rPr>
          <w:rFonts w:asciiTheme="minorHAnsi" w:hAnsiTheme="minorHAnsi" w:cstheme="minorHAnsi"/>
          <w:sz w:val="14"/>
        </w:rPr>
        <w:t xml:space="preserve"> 1 in 10,000</w:t>
      </w:r>
    </w:p>
    <w:p w14:paraId="2598F2A6"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Existential catastrophe via: Stellar explosion Chance within next 100 years: </w:t>
      </w:r>
      <w:r w:rsidRPr="00AF2F50">
        <w:rPr>
          <w:rFonts w:ascii="Cambria Math" w:hAnsi="Cambria Math" w:cs="Cambria Math"/>
          <w:sz w:val="14"/>
        </w:rPr>
        <w:t>∼</w:t>
      </w:r>
      <w:r w:rsidRPr="00AF2F50">
        <w:rPr>
          <w:rFonts w:asciiTheme="minorHAnsi" w:hAnsiTheme="minorHAnsi" w:cstheme="minorHAnsi"/>
          <w:sz w:val="14"/>
        </w:rPr>
        <w:t xml:space="preserve"> 1 in 1,000,000,000</w:t>
      </w:r>
    </w:p>
    <w:p w14:paraId="77A18E1D"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Existential catastrophe via: Total natural risk Chance within next 100 years: </w:t>
      </w:r>
      <w:r w:rsidRPr="00AF2F50">
        <w:rPr>
          <w:rFonts w:ascii="Cambria Math" w:hAnsi="Cambria Math" w:cs="Cambria Math"/>
          <w:sz w:val="14"/>
        </w:rPr>
        <w:t>∼</w:t>
      </w:r>
      <w:r w:rsidRPr="00AF2F50">
        <w:rPr>
          <w:rFonts w:asciiTheme="minorHAnsi" w:hAnsiTheme="minorHAnsi" w:cstheme="minorHAnsi"/>
          <w:sz w:val="14"/>
        </w:rPr>
        <w:t xml:space="preserve"> 1 in 10,000</w:t>
      </w:r>
    </w:p>
    <w:p w14:paraId="0BD5D723" w14:textId="77777777" w:rsidR="00782DA7" w:rsidRPr="00AF2F50" w:rsidRDefault="00782DA7" w:rsidP="00782DA7">
      <w:pPr>
        <w:rPr>
          <w:rStyle w:val="Emphasis"/>
          <w:rFonts w:asciiTheme="minorHAnsi" w:hAnsiTheme="minorHAnsi" w:cstheme="minorHAnsi"/>
        </w:rPr>
      </w:pPr>
      <w:r w:rsidRPr="00AF2F50">
        <w:rPr>
          <w:rFonts w:asciiTheme="minorHAnsi" w:hAnsiTheme="minorHAnsi" w:cstheme="minorHAnsi"/>
          <w:sz w:val="14"/>
        </w:rPr>
        <w:t xml:space="preserve">Existential catastrophe via: </w:t>
      </w:r>
      <w:r w:rsidRPr="00AF2F50">
        <w:rPr>
          <w:rStyle w:val="Emphasis"/>
          <w:rFonts w:asciiTheme="minorHAnsi" w:hAnsiTheme="minorHAnsi" w:cstheme="minorHAnsi"/>
          <w:highlight w:val="cyan"/>
        </w:rPr>
        <w:t>Nuc</w:t>
      </w:r>
      <w:r w:rsidRPr="00AF2F50">
        <w:rPr>
          <w:rStyle w:val="Emphasis"/>
          <w:rFonts w:asciiTheme="minorHAnsi" w:hAnsiTheme="minorHAnsi" w:cstheme="minorHAnsi"/>
        </w:rPr>
        <w:t xml:space="preserve">lear </w:t>
      </w:r>
      <w:r w:rsidRPr="00AF2F50">
        <w:rPr>
          <w:rStyle w:val="Emphasis"/>
          <w:rFonts w:asciiTheme="minorHAnsi" w:hAnsiTheme="minorHAnsi" w:cstheme="minorHAnsi"/>
          <w:highlight w:val="cyan"/>
        </w:rPr>
        <w:t>war</w:t>
      </w:r>
      <w:r w:rsidRPr="00AF2F50">
        <w:rPr>
          <w:rStyle w:val="StyleUnderline"/>
          <w:rFonts w:asciiTheme="minorHAnsi" w:hAnsiTheme="minorHAnsi" w:cstheme="minorHAnsi"/>
        </w:rPr>
        <w:t xml:space="preserve"> Chance within next 100 years: </w:t>
      </w:r>
      <w:r w:rsidRPr="00AF2F50">
        <w:rPr>
          <w:rStyle w:val="Emphasis"/>
          <w:rFonts w:ascii="Cambria Math" w:hAnsi="Cambria Math" w:cs="Cambria Math"/>
          <w:highlight w:val="cyan"/>
        </w:rPr>
        <w:t>∼</w:t>
      </w:r>
      <w:r w:rsidRPr="00AF2F50">
        <w:rPr>
          <w:rStyle w:val="Emphasis"/>
          <w:rFonts w:asciiTheme="minorHAnsi" w:hAnsiTheme="minorHAnsi" w:cstheme="minorHAnsi"/>
          <w:highlight w:val="cyan"/>
        </w:rPr>
        <w:t xml:space="preserve"> 1 in 1,000</w:t>
      </w:r>
    </w:p>
    <w:p w14:paraId="25AB2312"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Existential catastrophe via: </w:t>
      </w:r>
      <w:r w:rsidRPr="00AF2F50">
        <w:rPr>
          <w:rStyle w:val="Emphasis"/>
          <w:rFonts w:asciiTheme="minorHAnsi" w:hAnsiTheme="minorHAnsi" w:cstheme="minorHAnsi"/>
          <w:highlight w:val="cyan"/>
        </w:rPr>
        <w:t>Climate</w:t>
      </w:r>
      <w:r w:rsidRPr="00AF2F50">
        <w:rPr>
          <w:rStyle w:val="Emphasis"/>
          <w:rFonts w:asciiTheme="minorHAnsi" w:hAnsiTheme="minorHAnsi" w:cstheme="minorHAnsi"/>
        </w:rPr>
        <w:t xml:space="preserve"> change</w:t>
      </w:r>
      <w:r w:rsidRPr="00AF2F50">
        <w:rPr>
          <w:rStyle w:val="StyleUnderline"/>
          <w:rFonts w:asciiTheme="minorHAnsi" w:hAnsiTheme="minorHAnsi" w:cstheme="minorHAnsi"/>
        </w:rPr>
        <w:t xml:space="preserve"> Chance within next 100 years: </w:t>
      </w:r>
      <w:r w:rsidRPr="00AF2F50">
        <w:rPr>
          <w:rStyle w:val="Emphasis"/>
          <w:rFonts w:ascii="Cambria Math" w:hAnsi="Cambria Math" w:cs="Cambria Math"/>
          <w:highlight w:val="cyan"/>
        </w:rPr>
        <w:t>∼</w:t>
      </w:r>
      <w:r w:rsidRPr="00AF2F50">
        <w:rPr>
          <w:rStyle w:val="Emphasis"/>
          <w:rFonts w:asciiTheme="minorHAnsi" w:hAnsiTheme="minorHAnsi" w:cstheme="minorHAnsi"/>
          <w:highlight w:val="cyan"/>
        </w:rPr>
        <w:t xml:space="preserve"> 1 in 1,000</w:t>
      </w:r>
    </w:p>
    <w:p w14:paraId="316D3CB6"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Existential catastrophe via: Other environmental damage Chance within next 100 years: </w:t>
      </w:r>
      <w:r w:rsidRPr="00AF2F50">
        <w:rPr>
          <w:rFonts w:ascii="Cambria Math" w:hAnsi="Cambria Math" w:cs="Cambria Math"/>
          <w:sz w:val="14"/>
        </w:rPr>
        <w:t>∼</w:t>
      </w:r>
      <w:r w:rsidRPr="00AF2F50">
        <w:rPr>
          <w:rFonts w:asciiTheme="minorHAnsi" w:hAnsiTheme="minorHAnsi" w:cstheme="minorHAnsi"/>
          <w:sz w:val="14"/>
        </w:rPr>
        <w:t xml:space="preserve"> 1 in 1,000</w:t>
      </w:r>
    </w:p>
    <w:p w14:paraId="46BEDD6C" w14:textId="77777777" w:rsidR="00782DA7" w:rsidRPr="00AF2F50" w:rsidRDefault="00782DA7" w:rsidP="00782DA7">
      <w:pPr>
        <w:rPr>
          <w:rStyle w:val="Emphasis"/>
          <w:rFonts w:asciiTheme="minorHAnsi" w:hAnsiTheme="minorHAnsi" w:cstheme="minorHAnsi"/>
        </w:rPr>
      </w:pPr>
      <w:r w:rsidRPr="00AF2F50">
        <w:rPr>
          <w:rFonts w:asciiTheme="minorHAnsi" w:hAnsiTheme="minorHAnsi" w:cstheme="minorHAnsi"/>
          <w:sz w:val="14"/>
        </w:rPr>
        <w:t xml:space="preserve">Existential catastrophe via: </w:t>
      </w:r>
      <w:r w:rsidRPr="00AF2F50">
        <w:rPr>
          <w:rStyle w:val="Emphasis"/>
          <w:rFonts w:asciiTheme="minorHAnsi" w:hAnsiTheme="minorHAnsi" w:cstheme="minorHAnsi"/>
        </w:rPr>
        <w:t>“</w:t>
      </w:r>
      <w:r w:rsidRPr="00AF2F50">
        <w:rPr>
          <w:rStyle w:val="Emphasis"/>
          <w:rFonts w:asciiTheme="minorHAnsi" w:hAnsiTheme="minorHAnsi" w:cstheme="minorHAnsi"/>
          <w:highlight w:val="cyan"/>
        </w:rPr>
        <w:t>Natural</w:t>
      </w:r>
      <w:r w:rsidRPr="00AF2F50">
        <w:rPr>
          <w:rStyle w:val="Emphasis"/>
          <w:rFonts w:asciiTheme="minorHAnsi" w:hAnsiTheme="minorHAnsi" w:cstheme="minorHAnsi"/>
        </w:rPr>
        <w:t xml:space="preserve">ly” arising </w:t>
      </w:r>
      <w:r w:rsidRPr="00AF2F50">
        <w:rPr>
          <w:rStyle w:val="Emphasis"/>
          <w:rFonts w:asciiTheme="minorHAnsi" w:hAnsiTheme="minorHAnsi" w:cstheme="minorHAnsi"/>
          <w:highlight w:val="cyan"/>
        </w:rPr>
        <w:t>pandemics</w:t>
      </w:r>
      <w:r w:rsidRPr="00AF2F50">
        <w:rPr>
          <w:rStyle w:val="StyleUnderline"/>
          <w:rFonts w:asciiTheme="minorHAnsi" w:hAnsiTheme="minorHAnsi" w:cstheme="minorHAnsi"/>
        </w:rPr>
        <w:t xml:space="preserve"> Chance within next 100 years: </w:t>
      </w:r>
      <w:r w:rsidRPr="00AF2F50">
        <w:rPr>
          <w:rStyle w:val="Emphasis"/>
          <w:rFonts w:ascii="Cambria Math" w:hAnsi="Cambria Math" w:cs="Cambria Math"/>
          <w:highlight w:val="cyan"/>
        </w:rPr>
        <w:t>∼</w:t>
      </w:r>
      <w:r w:rsidRPr="00AF2F50">
        <w:rPr>
          <w:rStyle w:val="Emphasis"/>
          <w:rFonts w:asciiTheme="minorHAnsi" w:hAnsiTheme="minorHAnsi" w:cstheme="minorHAnsi"/>
          <w:highlight w:val="cyan"/>
        </w:rPr>
        <w:t xml:space="preserve"> 1 in 10,000</w:t>
      </w:r>
    </w:p>
    <w:p w14:paraId="234140C4" w14:textId="77777777" w:rsidR="00782DA7" w:rsidRPr="00AF2F50" w:rsidRDefault="00782DA7" w:rsidP="00782DA7">
      <w:pPr>
        <w:rPr>
          <w:rStyle w:val="StyleUnderline"/>
          <w:rFonts w:asciiTheme="minorHAnsi" w:hAnsiTheme="minorHAnsi" w:cstheme="minorHAnsi"/>
        </w:rPr>
      </w:pPr>
      <w:r w:rsidRPr="00AF2F50">
        <w:rPr>
          <w:rFonts w:asciiTheme="minorHAnsi" w:hAnsiTheme="minorHAnsi" w:cstheme="minorHAnsi"/>
          <w:sz w:val="14"/>
        </w:rPr>
        <w:t xml:space="preserve">Existential catastrophe via: </w:t>
      </w:r>
      <w:r w:rsidRPr="00AF2F50">
        <w:rPr>
          <w:rStyle w:val="Emphasis"/>
          <w:rFonts w:asciiTheme="minorHAnsi" w:hAnsiTheme="minorHAnsi" w:cstheme="minorHAnsi"/>
        </w:rPr>
        <w:t>Engineered pandemics</w:t>
      </w:r>
      <w:r w:rsidRPr="00AF2F50">
        <w:rPr>
          <w:rStyle w:val="StyleUnderline"/>
          <w:rFonts w:asciiTheme="minorHAnsi" w:hAnsiTheme="minorHAnsi" w:cstheme="minorHAnsi"/>
        </w:rPr>
        <w:t xml:space="preserve"> Chance within next 100 years: </w:t>
      </w:r>
      <w:r w:rsidRPr="00AF2F50">
        <w:rPr>
          <w:rStyle w:val="Emphasis"/>
          <w:rFonts w:ascii="Cambria Math" w:hAnsi="Cambria Math" w:cs="Cambria Math"/>
        </w:rPr>
        <w:t>∼</w:t>
      </w:r>
      <w:r w:rsidRPr="00AF2F50">
        <w:rPr>
          <w:rStyle w:val="Emphasis"/>
          <w:rFonts w:asciiTheme="minorHAnsi" w:hAnsiTheme="minorHAnsi" w:cstheme="minorHAnsi"/>
        </w:rPr>
        <w:t xml:space="preserve"> 1 in 30</w:t>
      </w:r>
    </w:p>
    <w:p w14:paraId="195E7273" w14:textId="77777777" w:rsidR="00782DA7" w:rsidRPr="00AF2F50" w:rsidRDefault="00782DA7" w:rsidP="00782DA7">
      <w:pPr>
        <w:tabs>
          <w:tab w:val="left" w:pos="8440"/>
        </w:tabs>
        <w:rPr>
          <w:rStyle w:val="Emphasis"/>
          <w:rFonts w:asciiTheme="minorHAnsi" w:hAnsiTheme="minorHAnsi" w:cstheme="minorHAnsi"/>
        </w:rPr>
      </w:pPr>
      <w:r w:rsidRPr="00AF2F50">
        <w:rPr>
          <w:rFonts w:asciiTheme="minorHAnsi" w:hAnsiTheme="minorHAnsi" w:cstheme="minorHAnsi"/>
          <w:sz w:val="14"/>
        </w:rPr>
        <w:t xml:space="preserve">Existential catastrophe via: </w:t>
      </w:r>
      <w:r w:rsidRPr="00AF2F50">
        <w:rPr>
          <w:rStyle w:val="Emphasis"/>
          <w:rFonts w:asciiTheme="minorHAnsi" w:hAnsiTheme="minorHAnsi" w:cstheme="minorHAnsi"/>
          <w:highlight w:val="cyan"/>
        </w:rPr>
        <w:t>Unaligned a</w:t>
      </w:r>
      <w:r w:rsidRPr="00AF2F50">
        <w:rPr>
          <w:rFonts w:asciiTheme="minorHAnsi" w:hAnsiTheme="minorHAnsi" w:cstheme="minorHAnsi"/>
          <w:sz w:val="14"/>
        </w:rPr>
        <w:t xml:space="preserve">rtificial </w:t>
      </w:r>
      <w:r w:rsidRPr="00AF2F50">
        <w:rPr>
          <w:rStyle w:val="Emphasis"/>
          <w:rFonts w:asciiTheme="minorHAnsi" w:hAnsiTheme="minorHAnsi" w:cstheme="minorHAnsi"/>
          <w:highlight w:val="cyan"/>
        </w:rPr>
        <w:t>i</w:t>
      </w:r>
      <w:r w:rsidRPr="00AF2F50">
        <w:rPr>
          <w:rFonts w:asciiTheme="minorHAnsi" w:hAnsiTheme="minorHAnsi" w:cstheme="minorHAnsi"/>
          <w:sz w:val="14"/>
        </w:rPr>
        <w:t xml:space="preserve">ntelligence </w:t>
      </w:r>
      <w:r w:rsidRPr="00AF2F50">
        <w:rPr>
          <w:rStyle w:val="StyleUnderline"/>
          <w:rFonts w:asciiTheme="minorHAnsi" w:hAnsiTheme="minorHAnsi" w:cstheme="minorHAnsi"/>
        </w:rPr>
        <w:t xml:space="preserve">Chance within next 100 years: </w:t>
      </w:r>
      <w:r w:rsidRPr="00AF2F50">
        <w:rPr>
          <w:rStyle w:val="Emphasis"/>
          <w:rFonts w:ascii="Cambria Math" w:hAnsi="Cambria Math" w:cs="Cambria Math"/>
          <w:highlight w:val="cyan"/>
        </w:rPr>
        <w:t>∼</w:t>
      </w:r>
      <w:r w:rsidRPr="00AF2F50">
        <w:rPr>
          <w:rStyle w:val="Emphasis"/>
          <w:rFonts w:asciiTheme="minorHAnsi" w:hAnsiTheme="minorHAnsi" w:cstheme="minorHAnsi"/>
          <w:highlight w:val="cyan"/>
        </w:rPr>
        <w:t xml:space="preserve"> 1 in 10</w:t>
      </w:r>
      <w:r w:rsidRPr="00AF2F50">
        <w:rPr>
          <w:rStyle w:val="Emphasis"/>
          <w:rFonts w:asciiTheme="minorHAnsi" w:hAnsiTheme="minorHAnsi" w:cstheme="minorHAnsi"/>
          <w:highlight w:val="cyan"/>
        </w:rPr>
        <w:tab/>
      </w:r>
    </w:p>
    <w:p w14:paraId="5759780C"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TABLE 6.1 My best estimates for the chance of an existential catastrophe from each of these sources occurring at some point in the next 100 years (when the catastrophe has delayed effects, like climate change, I’m talking about the point of no return coming within 100 years). There is significant uncertainty remaining in these estimates and they should be treated as representing the right order of magnitude—each could easily be a factor of 3 higher or lower. Note that the numbers don’t quite add up: both because doing so would create a false feeling of precision and for subtle reasons covered in the section on “Combining Risks.”</w:t>
      </w:r>
    </w:p>
    <w:p w14:paraId="1E5F4F22"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One of the most striking features of this risk landscape is how widely the probabilities vary between different risks. Some are a million times more likely than others, and few share even the same order of magnitude. This variation occurs between the classes of risk too: I estimate anthropogenic risks to be more than 1,000 times more likely than natural risks.6 And within anthropogenic risks, </w:t>
      </w:r>
      <w:r w:rsidRPr="00AF2F50">
        <w:rPr>
          <w:rStyle w:val="StyleUnderline"/>
          <w:rFonts w:asciiTheme="minorHAnsi" w:hAnsiTheme="minorHAnsi" w:cstheme="minorHAnsi"/>
        </w:rPr>
        <w:t xml:space="preserve">I estimate </w:t>
      </w:r>
      <w:r w:rsidRPr="00AF2F50">
        <w:rPr>
          <w:rStyle w:val="Emphasis"/>
          <w:rFonts w:asciiTheme="minorHAnsi" w:hAnsiTheme="minorHAnsi" w:cstheme="minorHAnsi"/>
          <w:highlight w:val="cyan"/>
        </w:rPr>
        <w:t>the risks from future tech</w:t>
      </w:r>
      <w:r w:rsidRPr="00AF2F50">
        <w:rPr>
          <w:rStyle w:val="Emphasis"/>
          <w:rFonts w:asciiTheme="minorHAnsi" w:hAnsiTheme="minorHAnsi" w:cstheme="minorHAnsi"/>
        </w:rPr>
        <w:t>nologies</w:t>
      </w:r>
      <w:r w:rsidRPr="00AF2F50">
        <w:rPr>
          <w:rStyle w:val="StyleUnderline"/>
          <w:rFonts w:asciiTheme="minorHAnsi" w:hAnsiTheme="minorHAnsi" w:cstheme="minorHAnsi"/>
        </w:rPr>
        <w:t xml:space="preserve"> to be roughly </w:t>
      </w:r>
      <w:r w:rsidRPr="00AF2F50">
        <w:rPr>
          <w:rStyle w:val="Emphasis"/>
          <w:rFonts w:asciiTheme="minorHAnsi" w:hAnsiTheme="minorHAnsi" w:cstheme="minorHAnsi"/>
          <w:highlight w:val="cyan"/>
        </w:rPr>
        <w:t>100 times larger</w:t>
      </w:r>
      <w:r w:rsidRPr="00AF2F50">
        <w:rPr>
          <w:rStyle w:val="StyleUnderline"/>
          <w:rFonts w:asciiTheme="minorHAnsi" w:hAnsiTheme="minorHAnsi" w:cstheme="minorHAnsi"/>
          <w:highlight w:val="cyan"/>
        </w:rPr>
        <w:t xml:space="preserve"> than</w:t>
      </w:r>
      <w:r w:rsidRPr="00AF2F50">
        <w:rPr>
          <w:rStyle w:val="StyleUnderline"/>
          <w:rFonts w:asciiTheme="minorHAnsi" w:hAnsiTheme="minorHAnsi" w:cstheme="minorHAnsi"/>
        </w:rPr>
        <w:t xml:space="preserve"> </w:t>
      </w:r>
      <w:r w:rsidRPr="00AF2F50">
        <w:rPr>
          <w:rStyle w:val="Emphasis"/>
          <w:rFonts w:asciiTheme="minorHAnsi" w:hAnsiTheme="minorHAnsi" w:cstheme="minorHAnsi"/>
        </w:rPr>
        <w:t xml:space="preserve">those of </w:t>
      </w:r>
      <w:r w:rsidRPr="00AF2F50">
        <w:rPr>
          <w:rStyle w:val="Emphasis"/>
          <w:rFonts w:asciiTheme="minorHAnsi" w:hAnsiTheme="minorHAnsi" w:cstheme="minorHAnsi"/>
          <w:highlight w:val="cyan"/>
        </w:rPr>
        <w:t>existing ones</w:t>
      </w:r>
      <w:r w:rsidRPr="00AF2F50">
        <w:rPr>
          <w:rFonts w:asciiTheme="minorHAnsi" w:hAnsiTheme="minorHAnsi" w:cstheme="minorHAnsi"/>
          <w:sz w:val="14"/>
        </w:rPr>
        <w:t>, giving a substantial escalation in risk from Chapter 3 to 4 to 5.</w:t>
      </w:r>
    </w:p>
    <w:p w14:paraId="496B9EF9"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Such variation may initially be surprising, but it is remarkably common in science to find distributions like this spanning many orders of magnitude, where the top outliers make up most of the total. This variation makes it extremely important to prioritize our efforts on the right risks. And it also makes our estimate of the total risk very sensitive to </w:t>
      </w:r>
      <w:r w:rsidRPr="00AF2F50">
        <w:rPr>
          <w:rStyle w:val="StyleUnderline"/>
          <w:rFonts w:asciiTheme="minorHAnsi" w:hAnsiTheme="minorHAnsi" w:cstheme="minorHAnsi"/>
        </w:rPr>
        <w:t xml:space="preserve">the estimates of the </w:t>
      </w:r>
      <w:r w:rsidRPr="00AF2F50">
        <w:rPr>
          <w:rStyle w:val="Emphasis"/>
          <w:rFonts w:asciiTheme="minorHAnsi" w:hAnsiTheme="minorHAnsi" w:cstheme="minorHAnsi"/>
          <w:highlight w:val="cyan"/>
        </w:rPr>
        <w:t>top</w:t>
      </w:r>
      <w:r w:rsidRPr="00AF2F50">
        <w:rPr>
          <w:rStyle w:val="Emphasis"/>
          <w:rFonts w:asciiTheme="minorHAnsi" w:hAnsiTheme="minorHAnsi" w:cstheme="minorHAnsi"/>
        </w:rPr>
        <w:t xml:space="preserve"> few </w:t>
      </w:r>
      <w:r w:rsidRPr="00AF2F50">
        <w:rPr>
          <w:rStyle w:val="Emphasis"/>
          <w:rFonts w:asciiTheme="minorHAnsi" w:hAnsiTheme="minorHAnsi" w:cstheme="minorHAnsi"/>
          <w:highlight w:val="cyan"/>
        </w:rPr>
        <w:t>risks</w:t>
      </w:r>
      <w:r w:rsidRPr="00AF2F50">
        <w:rPr>
          <w:rFonts w:asciiTheme="minorHAnsi" w:hAnsiTheme="minorHAnsi" w:cstheme="minorHAnsi"/>
          <w:sz w:val="14"/>
        </w:rPr>
        <w:t xml:space="preserve"> (which </w:t>
      </w:r>
      <w:r w:rsidRPr="00AF2F50">
        <w:rPr>
          <w:rStyle w:val="StyleUnderline"/>
          <w:rFonts w:asciiTheme="minorHAnsi" w:hAnsiTheme="minorHAnsi" w:cstheme="minorHAnsi"/>
          <w:highlight w:val="cyan"/>
        </w:rPr>
        <w:t>are</w:t>
      </w:r>
      <w:r w:rsidRPr="00AF2F50">
        <w:rPr>
          <w:rStyle w:val="StyleUnderline"/>
          <w:rFonts w:asciiTheme="minorHAnsi" w:hAnsiTheme="minorHAnsi" w:cstheme="minorHAnsi"/>
        </w:rPr>
        <w:t xml:space="preserve"> among </w:t>
      </w:r>
      <w:r w:rsidRPr="00AF2F50">
        <w:rPr>
          <w:rStyle w:val="StyleUnderline"/>
          <w:rFonts w:asciiTheme="minorHAnsi" w:hAnsiTheme="minorHAnsi" w:cstheme="minorHAnsi"/>
          <w:highlight w:val="cyan"/>
        </w:rPr>
        <w:t xml:space="preserve">the </w:t>
      </w:r>
      <w:r w:rsidRPr="00AF2F50">
        <w:rPr>
          <w:rStyle w:val="Emphasis"/>
          <w:rFonts w:asciiTheme="minorHAnsi" w:hAnsiTheme="minorHAnsi" w:cstheme="minorHAnsi"/>
          <w:highlight w:val="cyan"/>
        </w:rPr>
        <w:t>least</w:t>
      </w:r>
      <w:r w:rsidRPr="00AF2F50">
        <w:rPr>
          <w:rStyle w:val="Emphasis"/>
          <w:rFonts w:asciiTheme="minorHAnsi" w:hAnsiTheme="minorHAnsi" w:cstheme="minorHAnsi"/>
        </w:rPr>
        <w:t xml:space="preserve"> well </w:t>
      </w:r>
      <w:r w:rsidRPr="00AF2F50">
        <w:rPr>
          <w:rStyle w:val="Emphasis"/>
          <w:rFonts w:asciiTheme="minorHAnsi" w:hAnsiTheme="minorHAnsi" w:cstheme="minorHAnsi"/>
          <w:highlight w:val="cyan"/>
        </w:rPr>
        <w:t>understood</w:t>
      </w:r>
      <w:r w:rsidRPr="00AF2F50">
        <w:rPr>
          <w:rFonts w:asciiTheme="minorHAnsi" w:hAnsiTheme="minorHAnsi" w:cstheme="minorHAnsi"/>
          <w:sz w:val="14"/>
        </w:rPr>
        <w:t xml:space="preserve">). So </w:t>
      </w:r>
      <w:r w:rsidRPr="00AF2F50">
        <w:rPr>
          <w:rStyle w:val="StyleUnderline"/>
          <w:rFonts w:asciiTheme="minorHAnsi" w:hAnsiTheme="minorHAnsi" w:cstheme="minorHAnsi"/>
        </w:rPr>
        <w:t xml:space="preserve">getting </w:t>
      </w:r>
      <w:r w:rsidRPr="00AF2F50">
        <w:rPr>
          <w:rStyle w:val="Emphasis"/>
          <w:rFonts w:asciiTheme="minorHAnsi" w:hAnsiTheme="minorHAnsi" w:cstheme="minorHAnsi"/>
        </w:rPr>
        <w:t>better understanding</w:t>
      </w:r>
      <w:r w:rsidRPr="00AF2F50">
        <w:rPr>
          <w:rStyle w:val="StyleUnderline"/>
          <w:rFonts w:asciiTheme="minorHAnsi" w:hAnsiTheme="minorHAnsi" w:cstheme="minorHAnsi"/>
        </w:rPr>
        <w:t xml:space="preserve"> and </w:t>
      </w:r>
      <w:r w:rsidRPr="00AF2F50">
        <w:rPr>
          <w:rStyle w:val="Emphasis"/>
          <w:rFonts w:asciiTheme="minorHAnsi" w:hAnsiTheme="minorHAnsi" w:cstheme="minorHAnsi"/>
        </w:rPr>
        <w:t>estimates</w:t>
      </w:r>
      <w:r w:rsidRPr="00AF2F50">
        <w:rPr>
          <w:rStyle w:val="StyleUnderline"/>
          <w:rFonts w:asciiTheme="minorHAnsi" w:hAnsiTheme="minorHAnsi" w:cstheme="minorHAnsi"/>
        </w:rPr>
        <w:t xml:space="preserve"> for </w:t>
      </w:r>
      <w:r w:rsidRPr="00AF2F50">
        <w:rPr>
          <w:rStyle w:val="StyleUnderline"/>
          <w:rFonts w:asciiTheme="minorHAnsi" w:hAnsiTheme="minorHAnsi" w:cstheme="minorHAnsi"/>
          <w:highlight w:val="cyan"/>
        </w:rPr>
        <w:t>those</w:t>
      </w:r>
      <w:r w:rsidRPr="00AF2F50">
        <w:rPr>
          <w:rStyle w:val="StyleUnderline"/>
          <w:rFonts w:asciiTheme="minorHAnsi" w:hAnsiTheme="minorHAnsi" w:cstheme="minorHAnsi"/>
        </w:rPr>
        <w:t xml:space="preserve"> </w:t>
      </w:r>
      <w:r w:rsidRPr="00AF2F50">
        <w:rPr>
          <w:rStyle w:val="StyleUnderline"/>
          <w:rFonts w:asciiTheme="minorHAnsi" w:hAnsiTheme="minorHAnsi" w:cstheme="minorHAnsi"/>
          <w:highlight w:val="cyan"/>
        </w:rPr>
        <w:t>becomes</w:t>
      </w:r>
      <w:r w:rsidRPr="00AF2F50">
        <w:rPr>
          <w:rStyle w:val="StyleUnderline"/>
          <w:rFonts w:asciiTheme="minorHAnsi" w:hAnsiTheme="minorHAnsi" w:cstheme="minorHAnsi"/>
        </w:rPr>
        <w:t xml:space="preserve"> a </w:t>
      </w:r>
      <w:r w:rsidRPr="00AF2F50">
        <w:rPr>
          <w:rStyle w:val="Emphasis"/>
          <w:rFonts w:asciiTheme="minorHAnsi" w:hAnsiTheme="minorHAnsi" w:cstheme="minorHAnsi"/>
          <w:highlight w:val="cyan"/>
        </w:rPr>
        <w:t>key</w:t>
      </w:r>
      <w:r w:rsidRPr="00AF2F50">
        <w:rPr>
          <w:rStyle w:val="Emphasis"/>
          <w:rFonts w:asciiTheme="minorHAnsi" w:hAnsiTheme="minorHAnsi" w:cstheme="minorHAnsi"/>
        </w:rPr>
        <w:t xml:space="preserve"> priority</w:t>
      </w:r>
      <w:r w:rsidRPr="00AF2F50">
        <w:rPr>
          <w:rFonts w:asciiTheme="minorHAnsi" w:hAnsiTheme="minorHAnsi" w:cstheme="minorHAnsi"/>
          <w:sz w:val="14"/>
        </w:rPr>
        <w:t>.</w:t>
      </w:r>
    </w:p>
    <w:p w14:paraId="40BE8535"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In my view, </w:t>
      </w:r>
      <w:r w:rsidRPr="00AF2F50">
        <w:rPr>
          <w:rStyle w:val="StyleUnderline"/>
          <w:rFonts w:asciiTheme="minorHAnsi" w:hAnsiTheme="minorHAnsi" w:cstheme="minorHAnsi"/>
          <w:highlight w:val="cyan"/>
        </w:rPr>
        <w:t>the greatest risk</w:t>
      </w:r>
      <w:r w:rsidRPr="00AF2F50">
        <w:rPr>
          <w:rStyle w:val="StyleUnderline"/>
          <w:rFonts w:asciiTheme="minorHAnsi" w:hAnsiTheme="minorHAnsi" w:cstheme="minorHAnsi"/>
        </w:rPr>
        <w:t xml:space="preserve"> to </w:t>
      </w:r>
      <w:r w:rsidRPr="00AF2F50">
        <w:rPr>
          <w:rStyle w:val="Emphasis"/>
          <w:rFonts w:asciiTheme="minorHAnsi" w:hAnsiTheme="minorHAnsi" w:cstheme="minorHAnsi"/>
        </w:rPr>
        <w:t>humanity’s potential</w:t>
      </w:r>
      <w:r w:rsidRPr="00AF2F50">
        <w:rPr>
          <w:rFonts w:asciiTheme="minorHAnsi" w:hAnsiTheme="minorHAnsi" w:cstheme="minorHAnsi"/>
          <w:sz w:val="14"/>
        </w:rPr>
        <w:t xml:space="preserve"> in the next hundred years </w:t>
      </w:r>
      <w:r w:rsidRPr="00AF2F50">
        <w:rPr>
          <w:rStyle w:val="StyleUnderline"/>
          <w:rFonts w:asciiTheme="minorHAnsi" w:hAnsiTheme="minorHAnsi" w:cstheme="minorHAnsi"/>
          <w:highlight w:val="cyan"/>
        </w:rPr>
        <w:t>comes from</w:t>
      </w:r>
      <w:r w:rsidRPr="00AF2F50">
        <w:rPr>
          <w:rStyle w:val="StyleUnderline"/>
          <w:rFonts w:asciiTheme="minorHAnsi" w:hAnsiTheme="minorHAnsi" w:cstheme="minorHAnsi"/>
        </w:rPr>
        <w:t xml:space="preserve"> </w:t>
      </w:r>
      <w:r w:rsidRPr="00AF2F50">
        <w:rPr>
          <w:rStyle w:val="Emphasis"/>
          <w:rFonts w:asciiTheme="minorHAnsi" w:hAnsiTheme="minorHAnsi" w:cstheme="minorHAnsi"/>
        </w:rPr>
        <w:t xml:space="preserve">unaligned </w:t>
      </w:r>
      <w:r w:rsidRPr="00AF2F50">
        <w:rPr>
          <w:rStyle w:val="Emphasis"/>
          <w:rFonts w:asciiTheme="minorHAnsi" w:hAnsiTheme="minorHAnsi" w:cstheme="minorHAnsi"/>
          <w:highlight w:val="cyan"/>
        </w:rPr>
        <w:t>a</w:t>
      </w:r>
      <w:r w:rsidRPr="00AF2F50">
        <w:rPr>
          <w:rStyle w:val="Emphasis"/>
          <w:rFonts w:asciiTheme="minorHAnsi" w:hAnsiTheme="minorHAnsi" w:cstheme="minorHAnsi"/>
        </w:rPr>
        <w:t xml:space="preserve">rtificial </w:t>
      </w:r>
      <w:r w:rsidRPr="00AF2F50">
        <w:rPr>
          <w:rStyle w:val="Emphasis"/>
          <w:rFonts w:asciiTheme="minorHAnsi" w:hAnsiTheme="minorHAnsi" w:cstheme="minorHAnsi"/>
          <w:highlight w:val="cyan"/>
        </w:rPr>
        <w:t>i</w:t>
      </w:r>
      <w:r w:rsidRPr="00AF2F50">
        <w:rPr>
          <w:rStyle w:val="Emphasis"/>
          <w:rFonts w:asciiTheme="minorHAnsi" w:hAnsiTheme="minorHAnsi" w:cstheme="minorHAnsi"/>
        </w:rPr>
        <w:t>ntelligence</w:t>
      </w:r>
      <w:r w:rsidRPr="00AF2F50">
        <w:rPr>
          <w:rFonts w:asciiTheme="minorHAnsi" w:hAnsiTheme="minorHAnsi" w:cstheme="minorHAnsi"/>
          <w:sz w:val="14"/>
        </w:rPr>
        <w:t xml:space="preserve">, which I put </w:t>
      </w:r>
      <w:r w:rsidRPr="00AF2F50">
        <w:rPr>
          <w:rStyle w:val="StyleUnderline"/>
          <w:rFonts w:asciiTheme="minorHAnsi" w:hAnsiTheme="minorHAnsi" w:cstheme="minorHAnsi"/>
        </w:rPr>
        <w:t>at one in ten</w:t>
      </w:r>
      <w:r w:rsidRPr="00AF2F50">
        <w:rPr>
          <w:rFonts w:asciiTheme="minorHAnsi" w:hAnsiTheme="minorHAnsi" w:cstheme="minorHAnsi"/>
          <w:sz w:val="14"/>
        </w:rPr>
        <w:t>. One might be surprised to see such a high number for such a speculative risk, so it warrants some explanation.</w:t>
      </w:r>
    </w:p>
    <w:p w14:paraId="6809186B"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this in light of the scientific evidence.7 When there is a lot of evidence, these approaches converge. But when there isn’t, the starting point can matter.</w:t>
      </w:r>
    </w:p>
    <w:p w14:paraId="3FFABCBA" w14:textId="77777777" w:rsidR="00782DA7" w:rsidRPr="00AF2F50" w:rsidRDefault="00782DA7" w:rsidP="00782DA7">
      <w:pPr>
        <w:rPr>
          <w:rFonts w:asciiTheme="minorHAnsi" w:hAnsiTheme="minorHAnsi" w:cstheme="minorHAnsi"/>
          <w:sz w:val="14"/>
        </w:rPr>
      </w:pPr>
      <w:r w:rsidRPr="00AF2F50">
        <w:rPr>
          <w:rFonts w:asciiTheme="minorHAnsi" w:hAnsiTheme="minorHAnsi" w:cstheme="minorHAnsi"/>
          <w:sz w:val="14"/>
        </w:rPr>
        <w:t xml:space="preserve">In the case of artificial intelligence, everyone agrees the evidence and arguments are far from watertight, but the question is where does this leave us? Very roughly, my approach is to start with </w:t>
      </w:r>
      <w:r w:rsidRPr="00AF2F50">
        <w:rPr>
          <w:rStyle w:val="StyleUnderline"/>
          <w:rFonts w:asciiTheme="minorHAnsi" w:hAnsiTheme="minorHAnsi" w:cstheme="minorHAnsi"/>
          <w:highlight w:val="cyan"/>
        </w:rPr>
        <w:t>the</w:t>
      </w:r>
      <w:r w:rsidRPr="00AF2F50">
        <w:rPr>
          <w:rStyle w:val="StyleUnderline"/>
          <w:rFonts w:asciiTheme="minorHAnsi" w:hAnsiTheme="minorHAnsi" w:cstheme="minorHAnsi"/>
        </w:rPr>
        <w:t xml:space="preserve"> </w:t>
      </w:r>
      <w:r w:rsidRPr="00AF2F50">
        <w:rPr>
          <w:rStyle w:val="Emphasis"/>
          <w:rFonts w:asciiTheme="minorHAnsi" w:hAnsiTheme="minorHAnsi" w:cstheme="minorHAnsi"/>
        </w:rPr>
        <w:t xml:space="preserve">overall </w:t>
      </w:r>
      <w:r w:rsidRPr="00AF2F50">
        <w:rPr>
          <w:rStyle w:val="Emphasis"/>
          <w:rFonts w:asciiTheme="minorHAnsi" w:hAnsiTheme="minorHAnsi" w:cstheme="minorHAnsi"/>
          <w:highlight w:val="cyan"/>
        </w:rPr>
        <w:t>view</w:t>
      </w:r>
      <w:r w:rsidRPr="00AF2F50">
        <w:rPr>
          <w:rStyle w:val="StyleUnderline"/>
          <w:rFonts w:asciiTheme="minorHAnsi" w:hAnsiTheme="minorHAnsi" w:cstheme="minorHAnsi"/>
          <w:highlight w:val="cyan"/>
        </w:rPr>
        <w:t xml:space="preserve"> of the </w:t>
      </w:r>
      <w:r w:rsidRPr="00AF2F50">
        <w:rPr>
          <w:rStyle w:val="Emphasis"/>
          <w:rFonts w:asciiTheme="minorHAnsi" w:hAnsiTheme="minorHAnsi" w:cstheme="minorHAnsi"/>
          <w:highlight w:val="cyan"/>
        </w:rPr>
        <w:t>expert community</w:t>
      </w:r>
      <w:r w:rsidRPr="00AF2F50">
        <w:rPr>
          <w:rFonts w:asciiTheme="minorHAnsi" w:hAnsiTheme="minorHAnsi" w:cstheme="minorHAnsi"/>
          <w:sz w:val="14"/>
        </w:rPr>
        <w:t xml:space="preserve"> that there </w:t>
      </w:r>
      <w:r w:rsidRPr="00AF2F50">
        <w:rPr>
          <w:rStyle w:val="StyleUnderline"/>
          <w:rFonts w:asciiTheme="minorHAnsi" w:hAnsiTheme="minorHAnsi" w:cstheme="minorHAnsi"/>
          <w:highlight w:val="cyan"/>
        </w:rPr>
        <w:t>is</w:t>
      </w:r>
      <w:r w:rsidRPr="00AF2F50">
        <w:rPr>
          <w:rStyle w:val="StyleUnderline"/>
          <w:rFonts w:asciiTheme="minorHAnsi" w:hAnsiTheme="minorHAnsi" w:cstheme="minorHAnsi"/>
        </w:rPr>
        <w:t xml:space="preserve"> something like a </w:t>
      </w:r>
      <w:r w:rsidRPr="00AF2F50">
        <w:rPr>
          <w:rStyle w:val="Emphasis"/>
          <w:rFonts w:asciiTheme="minorHAnsi" w:hAnsiTheme="minorHAnsi" w:cstheme="minorHAnsi"/>
          <w:highlight w:val="cyan"/>
        </w:rPr>
        <w:t>one in two</w:t>
      </w:r>
      <w:r w:rsidRPr="00AF2F50">
        <w:rPr>
          <w:rStyle w:val="StyleUnderline"/>
          <w:rFonts w:asciiTheme="minorHAnsi" w:hAnsiTheme="minorHAnsi" w:cstheme="minorHAnsi"/>
        </w:rPr>
        <w:t xml:space="preserve"> chance </w:t>
      </w:r>
      <w:r w:rsidRPr="00AF2F50">
        <w:rPr>
          <w:rStyle w:val="StyleUnderline"/>
          <w:rFonts w:asciiTheme="minorHAnsi" w:hAnsiTheme="minorHAnsi" w:cstheme="minorHAnsi"/>
          <w:highlight w:val="cyan"/>
        </w:rPr>
        <w:t xml:space="preserve">that </w:t>
      </w:r>
      <w:r w:rsidRPr="00AF2F50">
        <w:rPr>
          <w:rStyle w:val="Emphasis"/>
          <w:rFonts w:asciiTheme="minorHAnsi" w:hAnsiTheme="minorHAnsi" w:cstheme="minorHAnsi"/>
          <w:highlight w:val="cyan"/>
        </w:rPr>
        <w:t>AI</w:t>
      </w:r>
      <w:r w:rsidRPr="00AF2F50">
        <w:rPr>
          <w:rStyle w:val="Emphasis"/>
          <w:rFonts w:asciiTheme="minorHAnsi" w:hAnsiTheme="minorHAnsi" w:cstheme="minorHAnsi"/>
        </w:rPr>
        <w:t xml:space="preserve"> agents</w:t>
      </w:r>
      <w:r w:rsidRPr="00AF2F50">
        <w:rPr>
          <w:rFonts w:asciiTheme="minorHAnsi" w:hAnsiTheme="minorHAnsi" w:cstheme="minorHAnsi"/>
          <w:sz w:val="14"/>
        </w:rPr>
        <w:t xml:space="preserve"> capable of </w:t>
      </w:r>
      <w:r w:rsidRPr="00AF2F50">
        <w:rPr>
          <w:rStyle w:val="Emphasis"/>
          <w:rFonts w:asciiTheme="minorHAnsi" w:hAnsiTheme="minorHAnsi" w:cstheme="minorHAnsi"/>
          <w:highlight w:val="cyan"/>
        </w:rPr>
        <w:t>outperform</w:t>
      </w:r>
      <w:r w:rsidRPr="00AF2F50">
        <w:rPr>
          <w:rStyle w:val="Emphasis"/>
          <w:rFonts w:asciiTheme="minorHAnsi" w:hAnsiTheme="minorHAnsi" w:cstheme="minorHAnsi"/>
        </w:rPr>
        <w:t xml:space="preserve">ing </w:t>
      </w:r>
      <w:r w:rsidRPr="00AF2F50">
        <w:rPr>
          <w:rStyle w:val="Emphasis"/>
          <w:rFonts w:asciiTheme="minorHAnsi" w:hAnsiTheme="minorHAnsi" w:cstheme="minorHAnsi"/>
          <w:highlight w:val="cyan"/>
        </w:rPr>
        <w:t>humans</w:t>
      </w:r>
      <w:r w:rsidRPr="00AF2F50">
        <w:rPr>
          <w:rFonts w:asciiTheme="minorHAnsi" w:hAnsiTheme="minorHAnsi" w:cstheme="minorHAnsi"/>
          <w:sz w:val="14"/>
        </w:rPr>
        <w:t xml:space="preserve"> in almost every task </w:t>
      </w:r>
      <w:r w:rsidRPr="00AF2F50">
        <w:rPr>
          <w:rStyle w:val="StyleUnderline"/>
          <w:rFonts w:asciiTheme="minorHAnsi" w:hAnsiTheme="minorHAnsi" w:cstheme="minorHAnsi"/>
        </w:rPr>
        <w:t xml:space="preserve">will be developed in the </w:t>
      </w:r>
      <w:r w:rsidRPr="00AF2F50">
        <w:rPr>
          <w:rStyle w:val="Emphasis"/>
          <w:rFonts w:asciiTheme="minorHAnsi" w:hAnsiTheme="minorHAnsi" w:cstheme="minorHAnsi"/>
        </w:rPr>
        <w:t>coming century</w:t>
      </w:r>
      <w:r w:rsidRPr="00AF2F50">
        <w:rPr>
          <w:rFonts w:asciiTheme="minorHAnsi" w:hAnsiTheme="minorHAnsi" w:cstheme="minorHAnsi"/>
          <w:sz w:val="14"/>
        </w:rPr>
        <w:t>. And conditional on that happening, we shouldn’t be shocked if these agents that outperform us across the board were to inherit our future. Especially if when looking into the details, we see great challenges in aligning these agents with our values.</w:t>
      </w:r>
    </w:p>
    <w:p w14:paraId="11270F14" w14:textId="77777777" w:rsidR="00782DA7" w:rsidRPr="00FF50F2" w:rsidRDefault="00782DA7" w:rsidP="00782DA7">
      <w:pPr>
        <w:rPr>
          <w:rFonts w:asciiTheme="minorHAnsi" w:hAnsiTheme="minorHAnsi" w:cstheme="minorHAnsi"/>
          <w:sz w:val="14"/>
        </w:rPr>
      </w:pPr>
      <w:r w:rsidRPr="00AF2F50">
        <w:rPr>
          <w:rFonts w:asciiTheme="minorHAnsi" w:hAnsiTheme="minorHAnsi" w:cstheme="minorHAnsi"/>
          <w:sz w:val="14"/>
        </w:rPr>
        <w:t xml:space="preserve">Some of my colleagues give higher chances than me, and some lower. But for many purposes our numbers are similar. Suppose you were more skeptical of the risk and thought it to be one in 100. From an informational perspective, that is actually not so far apart: it doesn’t take all that much evidence to shift someone from one to the other. And it might not be that far apart </w:t>
      </w:r>
      <w:r w:rsidRPr="00AF2F50">
        <w:rPr>
          <w:rStyle w:val="StyleUnderline"/>
          <w:rFonts w:asciiTheme="minorHAnsi" w:hAnsiTheme="minorHAnsi" w:cstheme="minorHAnsi"/>
        </w:rPr>
        <w:t xml:space="preserve">in terms of </w:t>
      </w:r>
      <w:r w:rsidRPr="00AF2F50">
        <w:rPr>
          <w:rStyle w:val="Emphasis"/>
          <w:rFonts w:asciiTheme="minorHAnsi" w:hAnsiTheme="minorHAnsi" w:cstheme="minorHAnsi"/>
        </w:rPr>
        <w:t>practical action</w:t>
      </w:r>
      <w:r w:rsidRPr="00AF2F50">
        <w:rPr>
          <w:rFonts w:asciiTheme="minorHAnsi" w:hAnsiTheme="minorHAnsi" w:cstheme="minorHAnsi"/>
          <w:sz w:val="14"/>
        </w:rPr>
        <w:t xml:space="preserve"> either—</w:t>
      </w:r>
      <w:r w:rsidRPr="00AF2F50">
        <w:rPr>
          <w:rStyle w:val="StyleUnderline"/>
          <w:rFonts w:asciiTheme="minorHAnsi" w:hAnsiTheme="minorHAnsi" w:cstheme="minorHAnsi"/>
          <w:highlight w:val="cyan"/>
        </w:rPr>
        <w:t xml:space="preserve">an existential </w:t>
      </w:r>
      <w:r w:rsidRPr="00AF2F50">
        <w:rPr>
          <w:rStyle w:val="Emphasis"/>
          <w:rFonts w:asciiTheme="minorHAnsi" w:hAnsiTheme="minorHAnsi" w:cstheme="minorHAnsi"/>
          <w:highlight w:val="cyan"/>
        </w:rPr>
        <w:t>risk</w:t>
      </w:r>
      <w:r w:rsidRPr="00AF2F50">
        <w:rPr>
          <w:rStyle w:val="StyleUnderline"/>
          <w:rFonts w:asciiTheme="minorHAnsi" w:hAnsiTheme="minorHAnsi" w:cstheme="minorHAnsi"/>
        </w:rPr>
        <w:t xml:space="preserve"> of either probability </w:t>
      </w:r>
      <w:r w:rsidRPr="00AF2F50">
        <w:rPr>
          <w:rStyle w:val="StyleUnderline"/>
          <w:rFonts w:asciiTheme="minorHAnsi" w:hAnsiTheme="minorHAnsi" w:cstheme="minorHAnsi"/>
          <w:highlight w:val="cyan"/>
        </w:rPr>
        <w:t>would be a</w:t>
      </w:r>
      <w:r w:rsidRPr="00AF2F50">
        <w:rPr>
          <w:rStyle w:val="StyleUnderline"/>
          <w:rFonts w:asciiTheme="minorHAnsi" w:hAnsiTheme="minorHAnsi" w:cstheme="minorHAnsi"/>
        </w:rPr>
        <w:t xml:space="preserve"> </w:t>
      </w:r>
      <w:r w:rsidRPr="00AF2F50">
        <w:rPr>
          <w:rStyle w:val="Emphasis"/>
          <w:rFonts w:asciiTheme="minorHAnsi" w:hAnsiTheme="minorHAnsi" w:cstheme="minorHAnsi"/>
        </w:rPr>
        <w:t xml:space="preserve">key </w:t>
      </w:r>
      <w:r w:rsidRPr="00AF2F50">
        <w:rPr>
          <w:rStyle w:val="Emphasis"/>
          <w:rFonts w:asciiTheme="minorHAnsi" w:hAnsiTheme="minorHAnsi" w:cstheme="minorHAnsi"/>
          <w:highlight w:val="cyan"/>
        </w:rPr>
        <w:t>global priority</w:t>
      </w:r>
      <w:r w:rsidRPr="00AF2F50">
        <w:rPr>
          <w:rFonts w:asciiTheme="minorHAnsi" w:hAnsiTheme="minorHAnsi" w:cstheme="minorHAnsi"/>
          <w:sz w:val="14"/>
        </w:rPr>
        <w:t>.</w:t>
      </w:r>
    </w:p>
    <w:p w14:paraId="227A2E23" w14:textId="77777777" w:rsidR="00782DA7" w:rsidRDefault="00782DA7" w:rsidP="00782DA7">
      <w:pPr>
        <w:pStyle w:val="Heading3"/>
      </w:pPr>
      <w:r>
        <w:t>FTC CP---</w:t>
      </w:r>
      <w:r w:rsidRPr="007F115C">
        <w:t>AT: PDB---2NC</w:t>
      </w:r>
    </w:p>
    <w:p w14:paraId="4448AD36" w14:textId="77777777" w:rsidR="00782DA7" w:rsidRDefault="00782DA7" w:rsidP="00782DA7">
      <w:pPr>
        <w:pStyle w:val="Heading4"/>
      </w:pPr>
      <w:r>
        <w:t xml:space="preserve">2. </w:t>
      </w:r>
      <w:r w:rsidRPr="00107F52">
        <w:rPr>
          <w:u w:val="single"/>
        </w:rPr>
        <w:t>DOCTRINE</w:t>
      </w:r>
      <w:r>
        <w:t>---The plan’s judicial logic implodes all of antitrust</w:t>
      </w:r>
      <w:r>
        <w:rPr>
          <w:b w:val="0"/>
          <w:bCs/>
        </w:rPr>
        <w:t>---this answers the perm and is an independent disad</w:t>
      </w:r>
    </w:p>
    <w:p w14:paraId="3329C8CF" w14:textId="77777777" w:rsidR="00782DA7" w:rsidRPr="003A7E50" w:rsidRDefault="00782DA7" w:rsidP="00782DA7">
      <w:r w:rsidRPr="00073217">
        <w:rPr>
          <w:rStyle w:val="Style13ptBold"/>
        </w:rPr>
        <w:t>MacDonald 22</w:t>
      </w:r>
      <w:r>
        <w:t xml:space="preserve"> [Alex; September 1; Director, Future of work &amp; Labor Law, Instacart; Hofstra Labor &amp; Employment Law Journal, “Secondary Picketing, Trade Restraints, and the First Amendment: A Historical and Practical Case for Legal Stability,” vol. 40]</w:t>
      </w:r>
    </w:p>
    <w:p w14:paraId="65097F05" w14:textId="77777777" w:rsidR="00782DA7" w:rsidRPr="003A7E50" w:rsidRDefault="00782DA7" w:rsidP="00782DA7">
      <w:pPr>
        <w:rPr>
          <w:sz w:val="16"/>
        </w:rPr>
      </w:pPr>
      <w:r w:rsidRPr="003A7E50">
        <w:rPr>
          <w:sz w:val="16"/>
        </w:rPr>
        <w:t>IV. PULLING THE THREAD: WHY COURTS DON'T RECOGNIZE A FIRST AMENDMENT RIGHT TO SECONDARY PICKETING</w:t>
      </w:r>
    </w:p>
    <w:p w14:paraId="385ACA25" w14:textId="77777777" w:rsidR="00782DA7" w:rsidRPr="00784EC5" w:rsidRDefault="00782DA7" w:rsidP="00782DA7">
      <w:pPr>
        <w:rPr>
          <w:rStyle w:val="Emphasis"/>
        </w:rPr>
      </w:pPr>
      <w:r w:rsidRPr="003A7E50">
        <w:rPr>
          <w:sz w:val="16"/>
        </w:rPr>
        <w:t xml:space="preserve">Given this history-in court and out-you might expect the propicketing position to have lost steam. And yet, for whatever reason, it clearly has staying power. 74 6 So it's worth considering what would happen if it ever broke into the mainstream. </w:t>
      </w:r>
      <w:r w:rsidRPr="00784EC5">
        <w:rPr>
          <w:rStyle w:val="Emphasis"/>
        </w:rPr>
        <w:t xml:space="preserve">What would happen </w:t>
      </w:r>
      <w:r w:rsidRPr="00784EC5">
        <w:rPr>
          <w:rStyle w:val="Emphasis"/>
          <w:highlight w:val="cyan"/>
        </w:rPr>
        <w:t>if courts recognized a constitutional right to secondary picketing</w:t>
      </w:r>
      <w:r w:rsidRPr="00784EC5">
        <w:rPr>
          <w:rStyle w:val="Emphasis"/>
        </w:rPr>
        <w:t>?</w:t>
      </w:r>
    </w:p>
    <w:p w14:paraId="0E09B36E" w14:textId="77777777" w:rsidR="00782DA7" w:rsidRPr="003A7E50" w:rsidRDefault="00782DA7" w:rsidP="00782DA7">
      <w:pPr>
        <w:rPr>
          <w:sz w:val="16"/>
        </w:rPr>
      </w:pPr>
      <w:r w:rsidRPr="003A7E50">
        <w:rPr>
          <w:sz w:val="16"/>
        </w:rPr>
        <w:t xml:space="preserve">For one thing, we'd probably see a lot more secondary picketing. As we've already discussed, when the federal government loosened restrictions in the early twentieth century, strikes and secondary boycotts exploded.747 The disruption was so severe that it forced Congress to reintroduce federal limitations. 74 8 That doesn't mean, of course, that we'd see the same disruption in 2022 that we saw in 1932. Unions are much less common now than they were then. 749 The modem private-sector unionization rate is only 6.2 0 /-less than a fifth the rate in 1945, when more than one in three workers belonged to a union.750 Likewise, strikes today are a fraction of their former numbers. In 1947, the Bureau of Labor Statistics recorded 270 work stoppages involving 1,000 or more workers. 75 1 By 2020, that number had dwindled to eight.7 52 Given these declines, it's reasonable to think that modern unions might be less powerful, less widespread, and less militant than their early twentieth-century predecessors. 753 They might be simply too small to capitalize on a new constitutional exemption. </w:t>
      </w:r>
    </w:p>
    <w:p w14:paraId="2535291A" w14:textId="77777777" w:rsidR="00782DA7" w:rsidRPr="003A7E50" w:rsidRDefault="00782DA7" w:rsidP="00782DA7">
      <w:pPr>
        <w:rPr>
          <w:sz w:val="16"/>
        </w:rPr>
      </w:pPr>
      <w:r w:rsidRPr="003A7E50">
        <w:rPr>
          <w:sz w:val="16"/>
        </w:rPr>
        <w:t xml:space="preserve">Still, unionization rates were low in 1932 as well. 754 And there's no reason to believe that unions, armed with a new constitutional right, couldn't leverage picketing to grow their numbers again. 755 Historically speaking, union densities and work stoppages have gone hand in hand.756 So while work stoppages might never again reach their 1945 levels, they could surely rise above their relative rarity today. 757 </w:t>
      </w:r>
    </w:p>
    <w:p w14:paraId="03768F62" w14:textId="77777777" w:rsidR="00782DA7" w:rsidRPr="003A7E50" w:rsidRDefault="00782DA7" w:rsidP="00782DA7">
      <w:pPr>
        <w:rPr>
          <w:sz w:val="16"/>
        </w:rPr>
      </w:pPr>
      <w:r w:rsidRPr="003A7E50">
        <w:rPr>
          <w:rStyle w:val="StyleUnderline"/>
        </w:rPr>
        <w:t xml:space="preserve">Besides causing more work stoppages, </w:t>
      </w:r>
      <w:r w:rsidRPr="00073217">
        <w:rPr>
          <w:rStyle w:val="StyleUnderline"/>
          <w:highlight w:val="cyan"/>
        </w:rPr>
        <w:t xml:space="preserve">a </w:t>
      </w:r>
      <w:r w:rsidRPr="00784EC5">
        <w:rPr>
          <w:rStyle w:val="StyleUnderline"/>
        </w:rPr>
        <w:t xml:space="preserve">constitutional picketing </w:t>
      </w:r>
      <w:r w:rsidRPr="00784EC5">
        <w:rPr>
          <w:rStyle w:val="StyleUnderline"/>
          <w:highlight w:val="cyan"/>
        </w:rPr>
        <w:t>exemption might</w:t>
      </w:r>
      <w:r w:rsidRPr="003A7E50">
        <w:rPr>
          <w:rStyle w:val="StyleUnderline"/>
        </w:rPr>
        <w:t xml:space="preserve"> expand to </w:t>
      </w:r>
      <w:r w:rsidRPr="00073217">
        <w:rPr>
          <w:rStyle w:val="StyleUnderline"/>
          <w:highlight w:val="cyan"/>
        </w:rPr>
        <w:t>include other kinds of anticompetitive activity</w:t>
      </w:r>
      <w:r w:rsidRPr="003A7E50">
        <w:rPr>
          <w:rStyle w:val="StyleUnderline"/>
        </w:rPr>
        <w:t xml:space="preserve">. 758 </w:t>
      </w:r>
      <w:r w:rsidRPr="003A7E50">
        <w:rPr>
          <w:rStyle w:val="StyleUnderline"/>
          <w:highlight w:val="cyan"/>
        </w:rPr>
        <w:t>Employers</w:t>
      </w:r>
      <w:r w:rsidRPr="003A7E50">
        <w:rPr>
          <w:rStyle w:val="StyleUnderline"/>
        </w:rPr>
        <w:t xml:space="preserve">, for one, </w:t>
      </w:r>
      <w:r w:rsidRPr="003A7E50">
        <w:rPr>
          <w:rStyle w:val="Emphasis"/>
          <w:highlight w:val="cyan"/>
        </w:rPr>
        <w:t>would</w:t>
      </w:r>
      <w:r w:rsidRPr="003A7E50">
        <w:rPr>
          <w:rStyle w:val="StyleUnderline"/>
        </w:rPr>
        <w:t xml:space="preserve"> likely try to </w:t>
      </w:r>
      <w:r w:rsidRPr="003A7E50">
        <w:rPr>
          <w:rStyle w:val="Emphasis"/>
          <w:highlight w:val="cyan"/>
        </w:rPr>
        <w:t>leverage the exemption for themselves</w:t>
      </w:r>
      <w:r w:rsidRPr="003A7E50">
        <w:rPr>
          <w:rStyle w:val="Emphasis"/>
        </w:rPr>
        <w:t xml:space="preserve">-a strategy that could </w:t>
      </w:r>
      <w:r w:rsidRPr="003A7E50">
        <w:rPr>
          <w:rStyle w:val="Emphasis"/>
          <w:highlight w:val="cyan"/>
        </w:rPr>
        <w:t>quickly backfire on the labor movement.</w:t>
      </w:r>
      <w:r w:rsidRPr="003A7E50">
        <w:rPr>
          <w:sz w:val="16"/>
        </w:rPr>
        <w:t xml:space="preserve">759 </w:t>
      </w:r>
    </w:p>
    <w:p w14:paraId="76675A45" w14:textId="77777777" w:rsidR="00782DA7" w:rsidRPr="003A7E50" w:rsidRDefault="00782DA7" w:rsidP="00782DA7">
      <w:pPr>
        <w:rPr>
          <w:sz w:val="16"/>
        </w:rPr>
      </w:pPr>
      <w:r w:rsidRPr="003A7E50">
        <w:rPr>
          <w:sz w:val="16"/>
        </w:rPr>
        <w:t xml:space="preserve">For example, imagine that a group of general contractors wants to keep unions out of a local construction market.760 They think the best way to do that is to keep unions from getting a toehold. 76 1 </w:t>
      </w:r>
      <w:r w:rsidRPr="003A7E50">
        <w:rPr>
          <w:rStyle w:val="StyleUnderline"/>
        </w:rPr>
        <w:t xml:space="preserve">So they agree among themselves not to deal with any unionized subcontractors. </w:t>
      </w:r>
      <w:r w:rsidRPr="003A7E50">
        <w:rPr>
          <w:rStyle w:val="StyleUnderline"/>
          <w:highlight w:val="cyan"/>
        </w:rPr>
        <w:t>Today</w:t>
      </w:r>
      <w:r w:rsidRPr="003A7E50">
        <w:rPr>
          <w:rStyle w:val="StyleUnderline"/>
        </w:rPr>
        <w:t xml:space="preserve">, their agreement would be illegal: </w:t>
      </w:r>
      <w:r w:rsidRPr="003A7E50">
        <w:rPr>
          <w:rStyle w:val="Emphasis"/>
          <w:highlight w:val="cyan"/>
        </w:rPr>
        <w:t>firms cannot collude to freeze out</w:t>
      </w:r>
      <w:r w:rsidRPr="003A7E50">
        <w:rPr>
          <w:rStyle w:val="Emphasis"/>
        </w:rPr>
        <w:t xml:space="preserve"> potential </w:t>
      </w:r>
      <w:r w:rsidRPr="003A7E50">
        <w:rPr>
          <w:rStyle w:val="Emphasis"/>
          <w:highlight w:val="cyan"/>
        </w:rPr>
        <w:t>competitors</w:t>
      </w:r>
      <w:r w:rsidRPr="003A7E50">
        <w:rPr>
          <w:rStyle w:val="StyleUnderline"/>
        </w:rPr>
        <w:t>.</w:t>
      </w:r>
      <w:r w:rsidRPr="003A7E50">
        <w:rPr>
          <w:sz w:val="16"/>
        </w:rPr>
        <w:t xml:space="preserve"> 762 </w:t>
      </w:r>
      <w:r w:rsidRPr="003A7E50">
        <w:rPr>
          <w:rStyle w:val="StyleUnderline"/>
          <w:highlight w:val="cyan"/>
        </w:rPr>
        <w:t>But if courts extend</w:t>
      </w:r>
      <w:r w:rsidRPr="003A7E50">
        <w:rPr>
          <w:rStyle w:val="StyleUnderline"/>
        </w:rPr>
        <w:t xml:space="preserve"> First Amendment </w:t>
      </w:r>
      <w:r w:rsidRPr="003A7E50">
        <w:rPr>
          <w:rStyle w:val="StyleUnderline"/>
          <w:highlight w:val="cyan"/>
        </w:rPr>
        <w:t>protect</w:t>
      </w:r>
      <w:r w:rsidRPr="003A7E50">
        <w:rPr>
          <w:rStyle w:val="StyleUnderline"/>
        </w:rPr>
        <w:t xml:space="preserve">ion to </w:t>
      </w:r>
      <w:r w:rsidRPr="003A7E50">
        <w:rPr>
          <w:rStyle w:val="StyleUnderline"/>
          <w:highlight w:val="cyan"/>
        </w:rPr>
        <w:t xml:space="preserve">secondary picketing, </w:t>
      </w:r>
      <w:r w:rsidRPr="003A7E50">
        <w:rPr>
          <w:rStyle w:val="Emphasis"/>
          <w:highlight w:val="cyan"/>
        </w:rPr>
        <w:t>the result might be different</w:t>
      </w:r>
      <w:r w:rsidRPr="003A7E50">
        <w:rPr>
          <w:rStyle w:val="StyleUnderline"/>
        </w:rPr>
        <w:t>.</w:t>
      </w:r>
      <w:r w:rsidRPr="003A7E50">
        <w:rPr>
          <w:sz w:val="16"/>
        </w:rPr>
        <w:t xml:space="preserve">763 </w:t>
      </w:r>
      <w:r w:rsidRPr="003A7E50">
        <w:rPr>
          <w:rStyle w:val="StyleUnderline"/>
        </w:rPr>
        <w:t xml:space="preserve">Suppose that instead of raising economic objections to unions, the contractors raise ideological ones. </w:t>
      </w:r>
      <w:r w:rsidRPr="003A7E50">
        <w:rPr>
          <w:sz w:val="16"/>
        </w:rPr>
        <w:t xml:space="preserve">They think that unions limit economic freedom.7 64 So they object to associating with any firm with a unionized workforce. If the First Amendment recognizes a special status for labor speech, couldn't it also recognize a special status for labor (non)association? 765 The idea seems absurd under current doctrine, 766 but so does a constitutional right to secondary picketing. </w:t>
      </w:r>
      <w:r w:rsidRPr="003A7E50">
        <w:rPr>
          <w:rStyle w:val="StyleUnderline"/>
        </w:rPr>
        <w:t>Once courts decide that secondary picketing sits at the core of the First Amendment, an associational claim might find its way into the same niche</w:t>
      </w:r>
      <w:r w:rsidRPr="003A7E50">
        <w:rPr>
          <w:sz w:val="16"/>
        </w:rPr>
        <w:t>. 767</w:t>
      </w:r>
    </w:p>
    <w:p w14:paraId="75FF07B1" w14:textId="77777777" w:rsidR="00782DA7" w:rsidRPr="003A7E50" w:rsidRDefault="00782DA7" w:rsidP="00782DA7">
      <w:pPr>
        <w:rPr>
          <w:sz w:val="16"/>
        </w:rPr>
      </w:pPr>
      <w:r w:rsidRPr="003A7E50">
        <w:rPr>
          <w:sz w:val="16"/>
        </w:rPr>
        <w:t xml:space="preserve">In fact, this associational angle wouldn't be entirely new. In Janus v. AFCME,76 8 the Supreme Court held that the First Amendment barred a public-sector union from extracting "agency fees" from non-members. Even though unions must represent all workers in a bargaining unit, the Court held that public unions could not compel dissenters to pay for bargaining services they neither wanted nor agreed with.769 The Court premised its opinion on the rule against compelled speech. 770 But still, worker-rights groups have already tried to expand the Court's rationale to associational contexts. 771 They've argued, for example, that Janus requires an end to exclusive representation.772 They claim that exclusive representation is effectively compelled association, no less offensive to the First Amendment than compelled speech. 773 And while they've failed to get much traction with that argument in court, they could find new momentum from a constitutional right to picket.774 </w:t>
      </w:r>
      <w:r w:rsidRPr="003A7E50">
        <w:rPr>
          <w:rStyle w:val="StyleUnderline"/>
          <w:highlight w:val="cyan"/>
        </w:rPr>
        <w:t>If labor picketing is</w:t>
      </w:r>
      <w:r w:rsidRPr="003A7E50">
        <w:rPr>
          <w:rStyle w:val="StyleUnderline"/>
        </w:rPr>
        <w:t xml:space="preserve"> core </w:t>
      </w:r>
      <w:r w:rsidRPr="003A7E50">
        <w:rPr>
          <w:rStyle w:val="StyleUnderline"/>
          <w:highlight w:val="cyan"/>
        </w:rPr>
        <w:t>First Amendment speech</w:t>
      </w:r>
      <w:r w:rsidRPr="003A7E50">
        <w:rPr>
          <w:rStyle w:val="StyleUnderline"/>
        </w:rPr>
        <w:t xml:space="preserve">, then surely </w:t>
      </w:r>
      <w:r w:rsidRPr="003A7E50">
        <w:rPr>
          <w:rStyle w:val="Emphasis"/>
          <w:highlight w:val="cyan"/>
        </w:rPr>
        <w:t>the government cannot compel a worker-public or private-to subsidize that speech.</w:t>
      </w:r>
      <w:r w:rsidRPr="003A7E50">
        <w:rPr>
          <w:sz w:val="16"/>
        </w:rPr>
        <w:t xml:space="preserve"> 7 75 </w:t>
      </w:r>
      <w:r w:rsidRPr="003A7E50">
        <w:rPr>
          <w:rStyle w:val="StyleUnderline"/>
        </w:rPr>
        <w:t>Nor can it compel a worker to associate with a group engaging in it.</w:t>
      </w:r>
      <w:r w:rsidRPr="003A7E50">
        <w:rPr>
          <w:sz w:val="16"/>
        </w:rPr>
        <w:t>776</w:t>
      </w:r>
    </w:p>
    <w:p w14:paraId="53D7109A" w14:textId="77777777" w:rsidR="00782DA7" w:rsidRPr="003A7E50" w:rsidRDefault="00782DA7" w:rsidP="00782DA7">
      <w:pPr>
        <w:rPr>
          <w:sz w:val="16"/>
        </w:rPr>
      </w:pPr>
      <w:r w:rsidRPr="003A7E50">
        <w:rPr>
          <w:sz w:val="16"/>
        </w:rPr>
        <w:t xml:space="preserve">At this point, we come to an unavoidable irony. In recent years, progressive thinkers have raised alarms about consolidation and coordination in labor markets. 777 Scholars like Eric Posner have argued that much of what ails the labor market-stagnant wages, low union densities, even gender and race disparities-can be traced to a decline in competition. 778 </w:t>
      </w:r>
      <w:r w:rsidRPr="003A7E50">
        <w:rPr>
          <w:rStyle w:val="StyleUnderline"/>
        </w:rPr>
        <w:t xml:space="preserve">So they have called on policymakers to jump-start competition by applying the tools of </w:t>
      </w:r>
      <w:r w:rsidRPr="003A7E50">
        <w:rPr>
          <w:rStyle w:val="StyleUnderline"/>
          <w:highlight w:val="cyan"/>
        </w:rPr>
        <w:t>antitrust</w:t>
      </w:r>
      <w:r w:rsidRPr="003A7E50">
        <w:rPr>
          <w:rStyle w:val="StyleUnderline"/>
        </w:rPr>
        <w:t xml:space="preserve"> law, including strict merger review and criminal prosecutions, to clamp down on employer "monopsony." </w:t>
      </w:r>
      <w:r w:rsidRPr="003A7E50">
        <w:rPr>
          <w:sz w:val="16"/>
        </w:rPr>
        <w:t xml:space="preserve">779 </w:t>
      </w:r>
      <w:r w:rsidRPr="003A7E50">
        <w:rPr>
          <w:rStyle w:val="Emphasis"/>
        </w:rPr>
        <w:t xml:space="preserve">But those </w:t>
      </w:r>
      <w:r w:rsidRPr="003A7E50">
        <w:rPr>
          <w:rStyle w:val="Emphasis"/>
          <w:highlight w:val="cyan"/>
        </w:rPr>
        <w:t>efforts will become</w:t>
      </w:r>
      <w:r w:rsidRPr="003A7E50">
        <w:rPr>
          <w:rStyle w:val="Emphasis"/>
        </w:rPr>
        <w:t xml:space="preserve"> more difficult, if not </w:t>
      </w:r>
      <w:r w:rsidRPr="003A7E50">
        <w:rPr>
          <w:rStyle w:val="Emphasis"/>
          <w:highlight w:val="cyan"/>
        </w:rPr>
        <w:t>impossible, if courts find a First Amendment right to picket-i.e.,</w:t>
      </w:r>
      <w:r w:rsidRPr="003A7E50">
        <w:rPr>
          <w:rStyle w:val="Emphasis"/>
        </w:rPr>
        <w:t xml:space="preserve"> to restrain trade.</w:t>
      </w:r>
      <w:r w:rsidRPr="003A7E50">
        <w:rPr>
          <w:sz w:val="16"/>
        </w:rPr>
        <w:t xml:space="preserve"> 780 To put it lightly, antitrust laws could be harder to enforce once unions punch constitutional holes in them.781</w:t>
      </w:r>
    </w:p>
    <w:p w14:paraId="7CA4D529" w14:textId="77777777" w:rsidR="00782DA7" w:rsidRPr="003A7E50" w:rsidRDefault="00782DA7" w:rsidP="00782DA7">
      <w:pPr>
        <w:rPr>
          <w:sz w:val="16"/>
        </w:rPr>
      </w:pPr>
      <w:r w:rsidRPr="00861797">
        <w:rPr>
          <w:rStyle w:val="StyleUnderline"/>
        </w:rPr>
        <w:t xml:space="preserve">More dangerously, </w:t>
      </w:r>
      <w:r w:rsidRPr="00861797">
        <w:rPr>
          <w:rStyle w:val="StyleUnderline"/>
          <w:highlight w:val="cyan"/>
        </w:rPr>
        <w:t>a pro-picketing right might spread</w:t>
      </w:r>
      <w:r w:rsidRPr="00861797">
        <w:rPr>
          <w:rStyle w:val="StyleUnderline"/>
        </w:rPr>
        <w:t xml:space="preserve"> beyond the labor market and </w:t>
      </w:r>
      <w:r w:rsidRPr="00861797">
        <w:rPr>
          <w:rStyle w:val="StyleUnderline"/>
          <w:highlight w:val="cyan"/>
        </w:rPr>
        <w:t xml:space="preserve">into </w:t>
      </w:r>
      <w:r w:rsidRPr="00861797">
        <w:rPr>
          <w:rStyle w:val="Emphasis"/>
          <w:highlight w:val="cyan"/>
        </w:rPr>
        <w:t>broader antitrust doctrine.</w:t>
      </w:r>
      <w:r w:rsidRPr="003A7E50">
        <w:rPr>
          <w:sz w:val="16"/>
        </w:rPr>
        <w:t xml:space="preserve"> Scholars sometimes describe antitrust law as a kind of "speech control." 782 </w:t>
      </w:r>
      <w:r w:rsidRPr="00861797">
        <w:rPr>
          <w:rStyle w:val="StyleUnderline"/>
        </w:rPr>
        <w:t xml:space="preserve">Antitrust forbids certain agreements to restrain trade; and </w:t>
      </w:r>
      <w:r w:rsidRPr="00861797">
        <w:rPr>
          <w:rStyle w:val="StyleUnderline"/>
          <w:highlight w:val="cyan"/>
        </w:rPr>
        <w:t>to a certain extent, every agreement includes an element of speech.</w:t>
      </w:r>
      <w:r w:rsidRPr="003A7E50">
        <w:rPr>
          <w:sz w:val="16"/>
        </w:rPr>
        <w:t xml:space="preserve">783 But this truism has never caused a constitutional problem, as courts have recognized that the First Amendment is not categorical. 784 It gives no protection to speech that constitutes a restraint on trade.785 That is the lesson of Trial Lawyers. 786 </w:t>
      </w:r>
      <w:r w:rsidRPr="00861797">
        <w:rPr>
          <w:rStyle w:val="StyleUnderline"/>
        </w:rPr>
        <w:t xml:space="preserve">Yet in a right-to-picket world, even Trial Lawyers becomes questionable. </w:t>
      </w:r>
      <w:r w:rsidRPr="003A7E50">
        <w:rPr>
          <w:sz w:val="16"/>
        </w:rPr>
        <w:t xml:space="preserve">787 </w:t>
      </w:r>
      <w:r w:rsidRPr="00861797">
        <w:rPr>
          <w:rStyle w:val="StyleUnderline"/>
        </w:rPr>
        <w:t>If unions have a First Amendment right to use picketing-until now a trade restraint-to promote their economic agendas, why wouldn't others?</w:t>
      </w:r>
      <w:r w:rsidRPr="003A7E50">
        <w:rPr>
          <w:sz w:val="16"/>
        </w:rPr>
        <w:t>7 88 What distinguishes secondary labor picketing from the Trial Lawyers boycott? 789</w:t>
      </w:r>
    </w:p>
    <w:p w14:paraId="5A927157" w14:textId="77777777" w:rsidR="00782DA7" w:rsidRPr="003A7E50" w:rsidRDefault="00782DA7" w:rsidP="00782DA7">
      <w:pPr>
        <w:rPr>
          <w:sz w:val="16"/>
        </w:rPr>
      </w:pPr>
      <w:r w:rsidRPr="003A7E50">
        <w:rPr>
          <w:sz w:val="16"/>
        </w:rPr>
        <w:t xml:space="preserve">The problem becomes even thornier in other corners of antitrust law, such as information sharing. </w:t>
      </w:r>
      <w:r w:rsidRPr="00073217">
        <w:rPr>
          <w:rStyle w:val="StyleUnderline"/>
          <w:highlight w:val="cyan"/>
        </w:rPr>
        <w:t>Because information</w:t>
      </w:r>
      <w:r w:rsidRPr="00861797">
        <w:rPr>
          <w:rStyle w:val="StyleUnderline"/>
        </w:rPr>
        <w:t xml:space="preserve"> can facilitate collusion, </w:t>
      </w:r>
      <w:r w:rsidRPr="00073217">
        <w:rPr>
          <w:rStyle w:val="StyleUnderline"/>
          <w:highlight w:val="cyan"/>
        </w:rPr>
        <w:t>antitrust law restricts the amount and types of information competitors can share</w:t>
      </w:r>
      <w:r w:rsidRPr="00861797">
        <w:rPr>
          <w:rStyle w:val="StyleUnderline"/>
        </w:rPr>
        <w:t xml:space="preserve"> with one another.</w:t>
      </w:r>
      <w:r w:rsidRPr="003A7E50">
        <w:rPr>
          <w:sz w:val="16"/>
        </w:rPr>
        <w:t xml:space="preserve">790 </w:t>
      </w:r>
      <w:r w:rsidRPr="00861797">
        <w:rPr>
          <w:rStyle w:val="StyleUnderline"/>
        </w:rPr>
        <w:t>But information sharing sometimes goes by another name: speech.</w:t>
      </w:r>
      <w:r w:rsidRPr="003A7E50">
        <w:rPr>
          <w:sz w:val="16"/>
        </w:rPr>
        <w:t xml:space="preserve"> 79 1 If one business person tells another how many widgets she plans to sell next month, to whom, and at what prices, she is literally speaking. So if the law wants to restrict her speech, it has to explain why her speech differs from other kinds.792 Courts have historically drawn the line by, again, explaining that speech is unprotected when it merely serves as a vehicle for restraining trade. 793 </w:t>
      </w:r>
      <w:r w:rsidRPr="00861797">
        <w:rPr>
          <w:rStyle w:val="StyleUnderline"/>
        </w:rPr>
        <w:t xml:space="preserve">But as we've seen, that distinction is less stable </w:t>
      </w:r>
      <w:r w:rsidRPr="00861797">
        <w:rPr>
          <w:rStyle w:val="StyleUnderline"/>
          <w:highlight w:val="cyan"/>
        </w:rPr>
        <w:t>in a right-to-picket world</w:t>
      </w:r>
      <w:r w:rsidRPr="00861797">
        <w:rPr>
          <w:rStyle w:val="StyleUnderline"/>
        </w:rPr>
        <w:t>.</w:t>
      </w:r>
      <w:r w:rsidRPr="003A7E50">
        <w:rPr>
          <w:sz w:val="16"/>
        </w:rPr>
        <w:t xml:space="preserve">7 94 In that world, the medium sometimes can immunize the message. </w:t>
      </w:r>
      <w:r w:rsidRPr="00861797">
        <w:rPr>
          <w:rStyle w:val="Emphasis"/>
          <w:highlight w:val="cyan"/>
        </w:rPr>
        <w:t>Anticompetitive behavior can gain constitutional protection when it's conducted through speech.</w:t>
      </w:r>
      <w:r w:rsidRPr="003A7E50">
        <w:rPr>
          <w:sz w:val="16"/>
        </w:rPr>
        <w:t xml:space="preserve"> 795 </w:t>
      </w:r>
      <w:r w:rsidRPr="00861797">
        <w:rPr>
          <w:rStyle w:val="StyleUnderline"/>
        </w:rPr>
        <w:t>Courts may therefore struggle to explain why the law can forbid competitors from exchanging information but cannot forbid unions from picketing outside those same competitors' front doors.</w:t>
      </w:r>
      <w:r w:rsidRPr="003A7E50">
        <w:rPr>
          <w:sz w:val="16"/>
        </w:rPr>
        <w:t xml:space="preserve"> 796</w:t>
      </w:r>
    </w:p>
    <w:p w14:paraId="3F1302BA" w14:textId="77777777" w:rsidR="00782DA7" w:rsidRDefault="00782DA7" w:rsidP="00782DA7">
      <w:pPr>
        <w:rPr>
          <w:sz w:val="16"/>
        </w:rPr>
      </w:pPr>
      <w:r w:rsidRPr="003A7E50">
        <w:rPr>
          <w:sz w:val="16"/>
        </w:rPr>
        <w:t xml:space="preserve">The point is that no constitutional rule stays in its box. Judicially created rules morph and spread beyond a given case. </w:t>
      </w:r>
      <w:r w:rsidRPr="00861797">
        <w:rPr>
          <w:rStyle w:val="StyleUnderline"/>
        </w:rPr>
        <w:t xml:space="preserve">Pro-picketing academics </w:t>
      </w:r>
      <w:r w:rsidRPr="00861797">
        <w:rPr>
          <w:rStyle w:val="StyleUnderline"/>
          <w:highlight w:val="cyan"/>
        </w:rPr>
        <w:t>might want to limit</w:t>
      </w:r>
      <w:r w:rsidRPr="00861797">
        <w:rPr>
          <w:rStyle w:val="StyleUnderline"/>
        </w:rPr>
        <w:t xml:space="preserve"> their </w:t>
      </w:r>
      <w:r w:rsidRPr="00861797">
        <w:rPr>
          <w:rStyle w:val="StyleUnderline"/>
          <w:highlight w:val="cyan"/>
        </w:rPr>
        <w:t>exemption to secondary labor picketing</w:t>
      </w:r>
      <w:r w:rsidRPr="00861797">
        <w:rPr>
          <w:rStyle w:val="StyleUnderline"/>
        </w:rPr>
        <w:t>.</w:t>
      </w:r>
      <w:r w:rsidRPr="003A7E50">
        <w:rPr>
          <w:sz w:val="16"/>
        </w:rPr>
        <w:t xml:space="preserve">79 7 </w:t>
      </w:r>
      <w:r w:rsidRPr="00861797">
        <w:rPr>
          <w:rStyle w:val="Emphasis"/>
          <w:highlight w:val="cyan"/>
        </w:rPr>
        <w:t>But constitutional rules don't work that way</w:t>
      </w:r>
      <w:r w:rsidRPr="003A7E50">
        <w:rPr>
          <w:sz w:val="16"/>
        </w:rPr>
        <w:t>. 798 There is no constitutional right to picket; there is a constitutional right to free speech. 799 And once we say that secondary picketing is protected speech, we have to explain why other trade restraints are not. Businesses can invoke the constitution just as well as unions can. 800 And the results may not be the ones the pro-picketing advocates intended.</w:t>
      </w:r>
    </w:p>
    <w:p w14:paraId="575C7787" w14:textId="77777777" w:rsidR="00782DA7" w:rsidRPr="00386CD6" w:rsidRDefault="00782DA7" w:rsidP="00782DA7">
      <w:pPr>
        <w:pStyle w:val="Heading4"/>
      </w:pPr>
      <w:r>
        <w:t xml:space="preserve">3. </w:t>
      </w:r>
      <w:r w:rsidRPr="00107F52">
        <w:rPr>
          <w:u w:val="single"/>
        </w:rPr>
        <w:t>RULEMAKING</w:t>
      </w:r>
      <w:r>
        <w:t xml:space="preserve">---It sends the opposite </w:t>
      </w:r>
      <w:r w:rsidRPr="00386CD6">
        <w:t xml:space="preserve">signal to Courts </w:t>
      </w:r>
      <w:r>
        <w:t>about</w:t>
      </w:r>
      <w:r w:rsidRPr="00386CD6">
        <w:t xml:space="preserve"> authority---</w:t>
      </w:r>
      <w:r>
        <w:t>kills</w:t>
      </w:r>
      <w:r w:rsidRPr="00386CD6">
        <w:t xml:space="preserve"> Section 5 claims. </w:t>
      </w:r>
    </w:p>
    <w:p w14:paraId="11626DB5" w14:textId="77777777" w:rsidR="00782DA7" w:rsidRDefault="00782DA7" w:rsidP="00782DA7">
      <w:r w:rsidRPr="006427A1">
        <w:rPr>
          <w:rStyle w:val="Style13ptBold"/>
        </w:rPr>
        <w:t>Congress 21</w:t>
      </w:r>
      <w:r>
        <w:t xml:space="preserve"> [February 4; </w:t>
      </w:r>
      <w:r w:rsidRPr="006427A1">
        <w:t>House Hearing, 117</w:t>
      </w:r>
      <w:r>
        <w:t xml:space="preserve"> U.S. Congress “Safeguarding American Consumers: Fighting Fraud and Scams During the Pandemic,” </w:t>
      </w:r>
      <w:r w:rsidRPr="006427A1">
        <w:t>https://www.congress.gov/event/117th-congress/house-event/LC67438/text</w:t>
      </w:r>
      <w:r>
        <w:t>]</w:t>
      </w:r>
    </w:p>
    <w:p w14:paraId="08176F4E" w14:textId="77777777" w:rsidR="00782DA7" w:rsidRPr="00731202" w:rsidRDefault="00782DA7" w:rsidP="00782DA7">
      <w:pPr>
        <w:rPr>
          <w:rStyle w:val="StyleUnderline"/>
        </w:rPr>
      </w:pPr>
      <w:r w:rsidRPr="00731202">
        <w:rPr>
          <w:sz w:val="16"/>
        </w:rPr>
        <w:t xml:space="preserve">Ms. Schakowsky. Thank you. I wanted to ask Ms. Rich--I am sorry--Mr. Kovacic. Here is a really important question: </w:t>
      </w:r>
      <w:r w:rsidRPr="00731202">
        <w:rPr>
          <w:rStyle w:val="StyleUnderline"/>
        </w:rPr>
        <w:t xml:space="preserve">Is there any point in waiting to see how the Supreme Court rules on the question of 13(b), or should the authority under that-- should we deal with it before the Supreme Court? </w:t>
      </w:r>
    </w:p>
    <w:p w14:paraId="0615BFCF" w14:textId="77777777" w:rsidR="00782DA7" w:rsidRPr="00731202" w:rsidRDefault="00782DA7" w:rsidP="00782DA7">
      <w:pPr>
        <w:rPr>
          <w:sz w:val="16"/>
        </w:rPr>
      </w:pPr>
      <w:r w:rsidRPr="00731202">
        <w:rPr>
          <w:sz w:val="16"/>
        </w:rPr>
        <w:t xml:space="preserve">Mr. Kovacic. My own intuition would be to </w:t>
      </w:r>
      <w:r w:rsidRPr="00386CD6">
        <w:rPr>
          <w:rStyle w:val="StyleUnderline"/>
          <w:highlight w:val="cyan"/>
        </w:rPr>
        <w:t>wait until the decision comes up.</w:t>
      </w:r>
      <w:r w:rsidRPr="00731202">
        <w:rPr>
          <w:sz w:val="16"/>
        </w:rPr>
        <w:t xml:space="preserve"> There is the possibility--comes out. There is the possibility that the Court will say, contrary to my prediction, the FTC is doing a great job, that is just what Congress wanted, full speed ahead. </w:t>
      </w:r>
      <w:r w:rsidRPr="00386CD6">
        <w:rPr>
          <w:rStyle w:val="StyleUnderline"/>
        </w:rPr>
        <w:t xml:space="preserve">I would be faintly concerned that, </w:t>
      </w:r>
      <w:r w:rsidRPr="00386CD6">
        <w:rPr>
          <w:rStyle w:val="StyleUnderline"/>
          <w:highlight w:val="cyan"/>
        </w:rPr>
        <w:t>if there were a measure introduced and adopted before</w:t>
      </w:r>
      <w:r w:rsidRPr="00386CD6">
        <w:rPr>
          <w:rStyle w:val="StyleUnderline"/>
        </w:rPr>
        <w:t xml:space="preserve"> that, the argument could be made, or the impression given that, oh, my God, </w:t>
      </w:r>
      <w:r w:rsidRPr="00386CD6">
        <w:rPr>
          <w:rStyle w:val="Emphasis"/>
          <w:highlight w:val="cyan"/>
        </w:rPr>
        <w:t>Congress didn't think</w:t>
      </w:r>
      <w:r w:rsidRPr="00386CD6">
        <w:rPr>
          <w:rStyle w:val="StyleUnderline"/>
        </w:rPr>
        <w:t xml:space="preserve"> that it had--</w:t>
      </w:r>
      <w:r w:rsidRPr="00386CD6">
        <w:rPr>
          <w:rStyle w:val="Emphasis"/>
          <w:highlight w:val="cyan"/>
        </w:rPr>
        <w:t xml:space="preserve">that the Commission </w:t>
      </w:r>
      <w:r w:rsidRPr="00C4103C">
        <w:rPr>
          <w:rStyle w:val="Emphasis"/>
          <w:highlight w:val="cyan"/>
        </w:rPr>
        <w:t>has the authority</w:t>
      </w:r>
      <w:r w:rsidRPr="00C4103C">
        <w:rPr>
          <w:rStyle w:val="StyleUnderline"/>
          <w:highlight w:val="cyan"/>
        </w:rPr>
        <w:t>.</w:t>
      </w:r>
      <w:r w:rsidRPr="00C4103C">
        <w:rPr>
          <w:sz w:val="16"/>
          <w:highlight w:val="cyan"/>
        </w:rPr>
        <w:t xml:space="preserve"> </w:t>
      </w:r>
      <w:r w:rsidRPr="00C4103C">
        <w:rPr>
          <w:rStyle w:val="StyleUnderline"/>
          <w:highlight w:val="cyan"/>
        </w:rPr>
        <w:t xml:space="preserve">So it </w:t>
      </w:r>
      <w:r w:rsidRPr="00386CD6">
        <w:rPr>
          <w:rStyle w:val="StyleUnderline"/>
          <w:highlight w:val="cyan"/>
        </w:rPr>
        <w:t>has got to put in a supporting mechanism</w:t>
      </w:r>
      <w:r w:rsidRPr="00386CD6">
        <w:rPr>
          <w:rStyle w:val="StyleUnderline"/>
        </w:rPr>
        <w:t xml:space="preserve"> right now.</w:t>
      </w:r>
      <w:r w:rsidRPr="00731202">
        <w:rPr>
          <w:sz w:val="16"/>
        </w:rPr>
        <w:t xml:space="preserve"> </w:t>
      </w:r>
    </w:p>
    <w:p w14:paraId="0B6C0BB8" w14:textId="77777777" w:rsidR="00782DA7" w:rsidRDefault="00782DA7" w:rsidP="00782DA7">
      <w:pPr>
        <w:rPr>
          <w:sz w:val="16"/>
        </w:rPr>
      </w:pPr>
      <w:r w:rsidRPr="00731202">
        <w:rPr>
          <w:sz w:val="16"/>
        </w:rPr>
        <w:t xml:space="preserve">I guess my inclination would be--but you are--you understand the legislative process better than I do, how long it takes and how it goes. </w:t>
      </w:r>
      <w:r w:rsidRPr="00386CD6">
        <w:rPr>
          <w:rStyle w:val="StyleUnderline"/>
        </w:rPr>
        <w:t xml:space="preserve">My </w:t>
      </w:r>
      <w:r w:rsidRPr="00386CD6">
        <w:rPr>
          <w:rStyle w:val="StyleUnderline"/>
          <w:highlight w:val="cyan"/>
        </w:rPr>
        <w:t>inclination would be to drop that bill as fast as possible</w:t>
      </w:r>
      <w:r w:rsidRPr="00386CD6">
        <w:rPr>
          <w:rStyle w:val="StyleUnderline"/>
        </w:rPr>
        <w:t xml:space="preserve">, or even now to be ready if there is an adverse decision. </w:t>
      </w:r>
      <w:r w:rsidRPr="00731202">
        <w:rPr>
          <w:sz w:val="16"/>
        </w:rPr>
        <w:t>But I hope I am wrong. Maybe the Supreme Court says, ``God bless the FTC, full speed ahead.''</w:t>
      </w:r>
    </w:p>
    <w:p w14:paraId="4B0A4911" w14:textId="77777777" w:rsidR="00782DA7" w:rsidRPr="00D518D7" w:rsidRDefault="00782DA7" w:rsidP="00782DA7">
      <w:pPr>
        <w:pStyle w:val="Heading4"/>
        <w:rPr>
          <w:u w:val="single"/>
        </w:rPr>
      </w:pPr>
      <w:r>
        <w:rPr>
          <w:i/>
          <w:iCs w:val="0"/>
        </w:rPr>
        <w:t>Loper Bright</w:t>
      </w:r>
      <w:r>
        <w:t xml:space="preserve"> </w:t>
      </w:r>
      <w:r w:rsidRPr="00C42423">
        <w:rPr>
          <w:u w:val="single"/>
        </w:rPr>
        <w:t>only</w:t>
      </w:r>
      <w:r>
        <w:t xml:space="preserve"> proved the agencies needs to act based on </w:t>
      </w:r>
      <w:r>
        <w:rPr>
          <w:u w:val="single"/>
        </w:rPr>
        <w:t>Congressional inaction</w:t>
      </w:r>
      <w:r>
        <w:t>---</w:t>
      </w:r>
      <w:r>
        <w:rPr>
          <w:u w:val="single"/>
        </w:rPr>
        <w:t>previous deference doctrines</w:t>
      </w:r>
      <w:r>
        <w:t xml:space="preserve"> were upheld and are </w:t>
      </w:r>
      <w:r>
        <w:rPr>
          <w:u w:val="single"/>
        </w:rPr>
        <w:t>more than sufficient</w:t>
      </w:r>
    </w:p>
    <w:p w14:paraId="64A1E5FE" w14:textId="77777777" w:rsidR="00782DA7" w:rsidRPr="00C42423" w:rsidRDefault="00782DA7" w:rsidP="00782DA7">
      <w:r w:rsidRPr="00770272">
        <w:rPr>
          <w:rStyle w:val="Style13ptBold"/>
        </w:rPr>
        <w:t>Sunstein 24</w:t>
      </w:r>
      <w:r>
        <w:t>, Harvard Law School (Cass R, “The Consequences of Loper Bright,” https://papers.ssrn.com/sol3/papers.cfm?abstract_id=4881501)</w:t>
      </w:r>
    </w:p>
    <w:p w14:paraId="320132CA" w14:textId="77777777" w:rsidR="00782DA7" w:rsidRPr="00770272" w:rsidRDefault="00782DA7" w:rsidP="00782DA7">
      <w:pPr>
        <w:rPr>
          <w:sz w:val="16"/>
        </w:rPr>
      </w:pPr>
      <w:r w:rsidRPr="00770272">
        <w:rPr>
          <w:sz w:val="16"/>
        </w:rPr>
        <w:t xml:space="preserve">And </w:t>
      </w:r>
      <w:r w:rsidRPr="00770272">
        <w:rPr>
          <w:u w:val="single"/>
        </w:rPr>
        <w:t xml:space="preserve">what, exactly, is the </w:t>
      </w:r>
      <w:r w:rsidRPr="008F130E">
        <w:rPr>
          <w:highlight w:val="cyan"/>
          <w:u w:val="single"/>
        </w:rPr>
        <w:t>framework</w:t>
      </w:r>
      <w:r w:rsidRPr="00770272">
        <w:rPr>
          <w:u w:val="single"/>
        </w:rPr>
        <w:t xml:space="preserve"> established </w:t>
      </w:r>
      <w:r w:rsidRPr="008F130E">
        <w:rPr>
          <w:highlight w:val="cyan"/>
          <w:u w:val="single"/>
        </w:rPr>
        <w:t>by Loper Bright</w:t>
      </w:r>
      <w:r w:rsidRPr="00770272">
        <w:rPr>
          <w:sz w:val="16"/>
        </w:rPr>
        <w:t xml:space="preserve">? </w:t>
      </w:r>
      <w:r w:rsidRPr="00770272">
        <w:rPr>
          <w:u w:val="single"/>
        </w:rPr>
        <w:t>The Court insisted on independent judicial review of legal questions under the APA; that is the central theme</w:t>
      </w:r>
      <w:r w:rsidRPr="00770272">
        <w:rPr>
          <w:sz w:val="16"/>
        </w:rPr>
        <w:t xml:space="preserve">.21 It is what we might call the music of Loper Bright, its central theme. </w:t>
      </w:r>
      <w:r w:rsidRPr="00770272">
        <w:rPr>
          <w:u w:val="single"/>
        </w:rPr>
        <w:t xml:space="preserve">At the same time, the </w:t>
      </w:r>
      <w:r w:rsidRPr="008F130E">
        <w:rPr>
          <w:highlight w:val="cyan"/>
          <w:u w:val="single"/>
        </w:rPr>
        <w:t>Court noted</w:t>
      </w:r>
      <w:r w:rsidRPr="00770272">
        <w:rPr>
          <w:u w:val="single"/>
        </w:rPr>
        <w:t xml:space="preserve"> “that the </w:t>
      </w:r>
      <w:r w:rsidRPr="00770272">
        <w:rPr>
          <w:b/>
          <w:bCs/>
          <w:u w:val="single"/>
        </w:rPr>
        <w:t xml:space="preserve">informed </w:t>
      </w:r>
      <w:r w:rsidRPr="008F130E">
        <w:rPr>
          <w:b/>
          <w:bCs/>
          <w:highlight w:val="cyan"/>
          <w:u w:val="single"/>
        </w:rPr>
        <w:t>judgment of</w:t>
      </w:r>
      <w:r w:rsidRPr="00770272">
        <w:rPr>
          <w:b/>
          <w:bCs/>
          <w:u w:val="single"/>
        </w:rPr>
        <w:t xml:space="preserve"> the </w:t>
      </w:r>
      <w:r w:rsidRPr="008F130E">
        <w:rPr>
          <w:b/>
          <w:bCs/>
          <w:highlight w:val="cyan"/>
          <w:u w:val="single"/>
        </w:rPr>
        <w:t>Executive</w:t>
      </w:r>
      <w:r w:rsidRPr="00770272">
        <w:rPr>
          <w:b/>
          <w:bCs/>
          <w:u w:val="single"/>
        </w:rPr>
        <w:t xml:space="preserve"> Branch</w:t>
      </w:r>
      <w:r w:rsidRPr="00770272">
        <w:rPr>
          <w:u w:val="single"/>
        </w:rPr>
        <w:t xml:space="preserve">—especially in the form of an interpretation issued contemporaneously with the enactment of the statute—could be </w:t>
      </w:r>
      <w:r w:rsidRPr="008F130E">
        <w:rPr>
          <w:b/>
          <w:bCs/>
          <w:highlight w:val="cyan"/>
          <w:u w:val="single"/>
        </w:rPr>
        <w:t>entitled to ‘great weight.’</w:t>
      </w:r>
      <w:r w:rsidRPr="00770272">
        <w:rPr>
          <w:u w:val="single"/>
        </w:rPr>
        <w:t>”</w:t>
      </w:r>
      <w:r w:rsidRPr="00770272">
        <w:rPr>
          <w:sz w:val="16"/>
        </w:rPr>
        <w:t xml:space="preserve">22 </w:t>
      </w:r>
      <w:r w:rsidRPr="00770272">
        <w:rPr>
          <w:u w:val="single"/>
        </w:rPr>
        <w:t xml:space="preserve">It </w:t>
      </w:r>
      <w:r w:rsidRPr="008F130E">
        <w:rPr>
          <w:b/>
          <w:bCs/>
          <w:highlight w:val="cyan"/>
          <w:u w:val="single"/>
        </w:rPr>
        <w:t>warmly embraced Skidmore</w:t>
      </w:r>
      <w:r w:rsidRPr="00770272">
        <w:rPr>
          <w:u w:val="single"/>
        </w:rPr>
        <w:t xml:space="preserve"> v. Swift &amp; Co.,</w:t>
      </w:r>
      <w:r w:rsidRPr="00770272">
        <w:rPr>
          <w:sz w:val="16"/>
        </w:rPr>
        <w:t xml:space="preserve">23 </w:t>
      </w:r>
      <w:r w:rsidRPr="00770272">
        <w:rPr>
          <w:u w:val="single"/>
        </w:rPr>
        <w:t>which calls not for deference, but for respectful attention to the views of the relevant agency</w:t>
      </w:r>
      <w:r w:rsidRPr="00770272">
        <w:rPr>
          <w:sz w:val="16"/>
        </w:rPr>
        <w:t>.24 There the question before the Court was what counted as “waiting time” and what counted as “working time.”25 The Court said this:</w:t>
      </w:r>
    </w:p>
    <w:p w14:paraId="73065056" w14:textId="77777777" w:rsidR="00782DA7" w:rsidRPr="00770272" w:rsidRDefault="00782DA7" w:rsidP="00782DA7">
      <w:pPr>
        <w:rPr>
          <w:sz w:val="16"/>
        </w:rPr>
      </w:pPr>
      <w:r w:rsidRPr="00770272">
        <w:rPr>
          <w:rStyle w:val="StyleUnderline"/>
        </w:rPr>
        <w:t>We consider that the rulings, interpretations, and opinions of the Administrator under this Act, while not controlling upon the courts by reason of their authority, do constitute a body of experience and informed judgment to which courts and litigants may properly resort for guidance</w:t>
      </w:r>
      <w:r w:rsidRPr="00770272">
        <w:rPr>
          <w:sz w:val="16"/>
        </w:rPr>
        <w:t>. The weight of such a judgment in a particular case will depend upon the thoroughness evident in its consideration, the validity of its reasoning, its consistency with earlier and later pronouncements, and all those factors which give it power to persuade, if lacking power to control.26</w:t>
      </w:r>
    </w:p>
    <w:p w14:paraId="5444F518" w14:textId="77777777" w:rsidR="00782DA7" w:rsidRPr="00770272" w:rsidRDefault="00782DA7" w:rsidP="00782DA7">
      <w:pPr>
        <w:rPr>
          <w:sz w:val="16"/>
        </w:rPr>
      </w:pPr>
      <w:r w:rsidRPr="00770272">
        <w:rPr>
          <w:u w:val="single"/>
        </w:rPr>
        <w:t>The Court ended up accepting the interpretation of the Administrator, not because it was binding, but because it deserved to be given weight</w:t>
      </w:r>
      <w:r w:rsidRPr="00770272">
        <w:rPr>
          <w:sz w:val="16"/>
        </w:rPr>
        <w:t xml:space="preserve">. </w:t>
      </w:r>
      <w:r w:rsidRPr="00770272">
        <w:rPr>
          <w:u w:val="single"/>
        </w:rPr>
        <w:t xml:space="preserve">After Loper Bright, it is </w:t>
      </w:r>
      <w:r w:rsidRPr="00770272">
        <w:rPr>
          <w:b/>
          <w:bCs/>
          <w:u w:val="single"/>
        </w:rPr>
        <w:t>safe to predict</w:t>
      </w:r>
      <w:r w:rsidRPr="00770272">
        <w:rPr>
          <w:u w:val="single"/>
        </w:rPr>
        <w:t xml:space="preserve"> that </w:t>
      </w:r>
      <w:r w:rsidRPr="002935A3">
        <w:rPr>
          <w:highlight w:val="cyan"/>
          <w:u w:val="single"/>
        </w:rPr>
        <w:t xml:space="preserve">this </w:t>
      </w:r>
      <w:r w:rsidRPr="002935A3">
        <w:rPr>
          <w:b/>
          <w:bCs/>
          <w:highlight w:val="cyan"/>
          <w:u w:val="single"/>
        </w:rPr>
        <w:t>passage will be</w:t>
      </w:r>
      <w:r w:rsidRPr="00770272">
        <w:rPr>
          <w:b/>
          <w:bCs/>
          <w:u w:val="single"/>
        </w:rPr>
        <w:t xml:space="preserve"> increasingly </w:t>
      </w:r>
      <w:r w:rsidRPr="002935A3">
        <w:rPr>
          <w:b/>
          <w:bCs/>
          <w:highlight w:val="cyan"/>
          <w:u w:val="single"/>
        </w:rPr>
        <w:t>important</w:t>
      </w:r>
      <w:r w:rsidRPr="00770272">
        <w:rPr>
          <w:u w:val="single"/>
        </w:rPr>
        <w:t xml:space="preserve"> (and often quoted)</w:t>
      </w:r>
      <w:r w:rsidRPr="00770272">
        <w:rPr>
          <w:sz w:val="16"/>
        </w:rPr>
        <w:t xml:space="preserve">. Consider in this light Chevron itself, where the EPA defined “source” to include a plantwide “bubble.”27 </w:t>
      </w:r>
      <w:r w:rsidRPr="00770272">
        <w:rPr>
          <w:u w:val="single"/>
        </w:rPr>
        <w:t>Under Loper Bright, the court is in the driver’s seat, but it might give “great weight” to the agency’s view, and so uphold it</w:t>
      </w:r>
      <w:r w:rsidRPr="00770272">
        <w:rPr>
          <w:sz w:val="16"/>
        </w:rPr>
        <w:t xml:space="preserve">.28 Is that the likely course for the future? </w:t>
      </w:r>
      <w:r w:rsidRPr="00770272">
        <w:rPr>
          <w:u w:val="single"/>
        </w:rPr>
        <w:t xml:space="preserve">Will </w:t>
      </w:r>
      <w:r w:rsidRPr="002935A3">
        <w:rPr>
          <w:b/>
          <w:bCs/>
          <w:highlight w:val="cyan"/>
          <w:u w:val="single"/>
        </w:rPr>
        <w:t>Chevron cases be Skidmore cases</w:t>
      </w:r>
      <w:r w:rsidRPr="00770272">
        <w:rPr>
          <w:u w:val="single"/>
        </w:rPr>
        <w:t xml:space="preserve">, </w:t>
      </w:r>
      <w:r w:rsidRPr="002935A3">
        <w:rPr>
          <w:highlight w:val="cyan"/>
          <w:u w:val="single"/>
        </w:rPr>
        <w:t xml:space="preserve">and </w:t>
      </w:r>
      <w:r w:rsidRPr="002935A3">
        <w:rPr>
          <w:b/>
          <w:bCs/>
          <w:highlight w:val="cyan"/>
          <w:u w:val="single"/>
        </w:rPr>
        <w:t>come out favorably to the agency</w:t>
      </w:r>
      <w:r w:rsidRPr="00770272">
        <w:rPr>
          <w:u w:val="single"/>
        </w:rPr>
        <w:t>, much of the time</w:t>
      </w:r>
      <w:r w:rsidRPr="00770272">
        <w:rPr>
          <w:sz w:val="16"/>
        </w:rPr>
        <w:t xml:space="preserve">? </w:t>
      </w:r>
      <w:r w:rsidRPr="00770272">
        <w:rPr>
          <w:u w:val="single"/>
        </w:rPr>
        <w:t>The answer might well be “</w:t>
      </w:r>
      <w:r w:rsidRPr="00770272">
        <w:rPr>
          <w:b/>
          <w:bCs/>
          <w:u w:val="single"/>
        </w:rPr>
        <w:t>yes</w:t>
      </w:r>
      <w:r w:rsidRPr="00770272">
        <w:rPr>
          <w:u w:val="single"/>
        </w:rPr>
        <w:t>,” at least where technical issues are involved</w:t>
      </w:r>
      <w:r w:rsidRPr="00770272">
        <w:rPr>
          <w:sz w:val="16"/>
        </w:rPr>
        <w:t>.</w:t>
      </w:r>
    </w:p>
    <w:p w14:paraId="747B6B50" w14:textId="77777777" w:rsidR="00782DA7" w:rsidRPr="00770272" w:rsidRDefault="00782DA7" w:rsidP="00782DA7">
      <w:pPr>
        <w:rPr>
          <w:sz w:val="16"/>
        </w:rPr>
      </w:pPr>
      <w:r w:rsidRPr="00770272">
        <w:rPr>
          <w:b/>
          <w:bCs/>
          <w:u w:val="single"/>
        </w:rPr>
        <w:t xml:space="preserve">Even more </w:t>
      </w:r>
      <w:r w:rsidRPr="002935A3">
        <w:rPr>
          <w:b/>
          <w:bCs/>
          <w:highlight w:val="cyan"/>
          <w:u w:val="single"/>
        </w:rPr>
        <w:t>fundamentally</w:t>
      </w:r>
      <w:r w:rsidRPr="00770272">
        <w:rPr>
          <w:u w:val="single"/>
        </w:rPr>
        <w:t xml:space="preserve">, the </w:t>
      </w:r>
      <w:r w:rsidRPr="002935A3">
        <w:rPr>
          <w:b/>
          <w:bCs/>
          <w:highlight w:val="cyan"/>
          <w:u w:val="single"/>
        </w:rPr>
        <w:t>Loper</w:t>
      </w:r>
      <w:r w:rsidRPr="00770272">
        <w:rPr>
          <w:b/>
          <w:bCs/>
          <w:u w:val="single"/>
        </w:rPr>
        <w:t xml:space="preserve"> Bright</w:t>
      </w:r>
      <w:r w:rsidRPr="00770272">
        <w:rPr>
          <w:u w:val="single"/>
        </w:rPr>
        <w:t xml:space="preserve"> Court also made it </w:t>
      </w:r>
      <w:r w:rsidRPr="002935A3">
        <w:rPr>
          <w:highlight w:val="cyan"/>
          <w:u w:val="single"/>
        </w:rPr>
        <w:t>clear</w:t>
      </w:r>
      <w:r w:rsidRPr="00770272">
        <w:rPr>
          <w:u w:val="single"/>
        </w:rPr>
        <w:t xml:space="preserve"> that </w:t>
      </w:r>
      <w:r w:rsidRPr="002935A3">
        <w:rPr>
          <w:b/>
          <w:bCs/>
          <w:highlight w:val="cyan"/>
          <w:u w:val="single"/>
        </w:rPr>
        <w:t>Congress</w:t>
      </w:r>
      <w:r w:rsidRPr="00770272">
        <w:rPr>
          <w:b/>
          <w:bCs/>
          <w:u w:val="single"/>
        </w:rPr>
        <w:t xml:space="preserve"> may </w:t>
      </w:r>
      <w:r w:rsidRPr="002935A3">
        <w:rPr>
          <w:b/>
          <w:bCs/>
          <w:highlight w:val="cyan"/>
          <w:u w:val="single"/>
        </w:rPr>
        <w:t>have</w:t>
      </w:r>
      <w:r w:rsidRPr="00770272">
        <w:rPr>
          <w:b/>
          <w:bCs/>
          <w:u w:val="single"/>
        </w:rPr>
        <w:t xml:space="preserve"> explicitly or </w:t>
      </w:r>
      <w:r w:rsidRPr="002935A3">
        <w:rPr>
          <w:b/>
          <w:bCs/>
          <w:highlight w:val="cyan"/>
          <w:u w:val="single"/>
        </w:rPr>
        <w:t>implicitly granted</w:t>
      </w:r>
      <w:r w:rsidRPr="00770272">
        <w:rPr>
          <w:b/>
          <w:bCs/>
          <w:u w:val="single"/>
        </w:rPr>
        <w:t xml:space="preserve"> interpretive </w:t>
      </w:r>
      <w:r w:rsidRPr="002935A3">
        <w:rPr>
          <w:b/>
          <w:bCs/>
          <w:highlight w:val="cyan"/>
          <w:u w:val="single"/>
        </w:rPr>
        <w:t>authority</w:t>
      </w:r>
      <w:r w:rsidRPr="00770272">
        <w:rPr>
          <w:b/>
          <w:bCs/>
          <w:u w:val="single"/>
        </w:rPr>
        <w:t xml:space="preserve"> to the agency</w:t>
      </w:r>
      <w:r w:rsidRPr="00770272">
        <w:rPr>
          <w:u w:val="single"/>
        </w:rPr>
        <w:t xml:space="preserve"> – and that </w:t>
      </w:r>
      <w:r w:rsidRPr="00770272">
        <w:rPr>
          <w:b/>
          <w:bCs/>
          <w:u w:val="single"/>
        </w:rPr>
        <w:t>courts should respect that grant</w:t>
      </w:r>
      <w:r w:rsidRPr="00770272">
        <w:rPr>
          <w:sz w:val="16"/>
        </w:rPr>
        <w:t xml:space="preserve">.29 </w:t>
      </w:r>
      <w:r w:rsidRPr="00770272">
        <w:rPr>
          <w:u w:val="single"/>
        </w:rPr>
        <w:t xml:space="preserve">In so saying, the </w:t>
      </w:r>
      <w:r w:rsidRPr="002935A3">
        <w:rPr>
          <w:highlight w:val="cyan"/>
          <w:u w:val="single"/>
        </w:rPr>
        <w:t xml:space="preserve">Court </w:t>
      </w:r>
      <w:r w:rsidRPr="002935A3">
        <w:rPr>
          <w:b/>
          <w:bCs/>
          <w:highlight w:val="cyan"/>
          <w:u w:val="single"/>
        </w:rPr>
        <w:t>firmly rejected</w:t>
      </w:r>
      <w:r w:rsidRPr="00770272">
        <w:rPr>
          <w:u w:val="single"/>
        </w:rPr>
        <w:t xml:space="preserve"> the </w:t>
      </w:r>
      <w:r w:rsidRPr="002935A3">
        <w:rPr>
          <w:highlight w:val="cyan"/>
          <w:u w:val="single"/>
        </w:rPr>
        <w:t>view</w:t>
      </w:r>
      <w:r w:rsidRPr="00770272">
        <w:rPr>
          <w:u w:val="single"/>
        </w:rPr>
        <w:t xml:space="preserve"> that </w:t>
      </w:r>
      <w:r w:rsidRPr="002935A3">
        <w:rPr>
          <w:b/>
          <w:bCs/>
          <w:highlight w:val="cyan"/>
          <w:u w:val="single"/>
        </w:rPr>
        <w:t>Congress lacks</w:t>
      </w:r>
      <w:r w:rsidRPr="00770272">
        <w:rPr>
          <w:b/>
          <w:bCs/>
          <w:u w:val="single"/>
        </w:rPr>
        <w:t xml:space="preserve"> the constitutional </w:t>
      </w:r>
      <w:r w:rsidRPr="002935A3">
        <w:rPr>
          <w:b/>
          <w:bCs/>
          <w:highlight w:val="cyan"/>
          <w:u w:val="single"/>
        </w:rPr>
        <w:t>authority</w:t>
      </w:r>
      <w:r w:rsidRPr="002935A3">
        <w:rPr>
          <w:highlight w:val="cyan"/>
          <w:u w:val="single"/>
        </w:rPr>
        <w:t xml:space="preserve"> to </w:t>
      </w:r>
      <w:r w:rsidRPr="002935A3">
        <w:rPr>
          <w:b/>
          <w:bCs/>
          <w:highlight w:val="cyan"/>
          <w:u w:val="single"/>
        </w:rPr>
        <w:t>grant</w:t>
      </w:r>
      <w:r w:rsidRPr="00770272">
        <w:rPr>
          <w:u w:val="single"/>
        </w:rPr>
        <w:t xml:space="preserve"> interpretive</w:t>
      </w:r>
      <w:r w:rsidRPr="00770272">
        <w:rPr>
          <w:sz w:val="16"/>
        </w:rPr>
        <w:t xml:space="preserve">30 </w:t>
      </w:r>
      <w:r w:rsidRPr="002935A3">
        <w:rPr>
          <w:b/>
          <w:bCs/>
          <w:highlight w:val="cyan"/>
          <w:u w:val="single"/>
        </w:rPr>
        <w:t>authority</w:t>
      </w:r>
      <w:r w:rsidRPr="00770272">
        <w:rPr>
          <w:u w:val="single"/>
        </w:rPr>
        <w:t xml:space="preserve"> to agencies</w:t>
      </w:r>
      <w:r w:rsidRPr="00770272">
        <w:rPr>
          <w:sz w:val="16"/>
        </w:rPr>
        <w:t>.31 The Court said this:</w:t>
      </w:r>
    </w:p>
    <w:p w14:paraId="3DD0D4D9" w14:textId="77777777" w:rsidR="00782DA7" w:rsidRPr="00770272" w:rsidRDefault="00782DA7" w:rsidP="00782DA7">
      <w:pPr>
        <w:rPr>
          <w:sz w:val="16"/>
        </w:rPr>
      </w:pPr>
      <w:r w:rsidRPr="00770272">
        <w:rPr>
          <w:u w:val="single"/>
        </w:rPr>
        <w:t>In a case involving an agency, of course, the statute’s meaning may well be that the agency is authorized to exercise a degree of discretion</w:t>
      </w:r>
      <w:r w:rsidRPr="00770272">
        <w:rPr>
          <w:sz w:val="16"/>
        </w:rPr>
        <w:t xml:space="preserve">. </w:t>
      </w:r>
      <w:r w:rsidRPr="00770272">
        <w:rPr>
          <w:u w:val="single"/>
        </w:rPr>
        <w:t>Congress has often enacted such statutes</w:t>
      </w:r>
      <w:r w:rsidRPr="00770272">
        <w:rPr>
          <w:sz w:val="16"/>
        </w:rPr>
        <w:t xml:space="preserve">. For example, </w:t>
      </w:r>
      <w:r w:rsidRPr="00770272">
        <w:rPr>
          <w:u w:val="single"/>
        </w:rPr>
        <w:t>some statutes “expressly delegate[]” to an agency the authority to give meaning to a particular statutory term</w:t>
      </w:r>
      <w:r w:rsidRPr="00770272">
        <w:rPr>
          <w:sz w:val="16"/>
        </w:rPr>
        <w:t xml:space="preserve">. </w:t>
      </w:r>
      <w:r w:rsidRPr="00770272">
        <w:rPr>
          <w:u w:val="single"/>
        </w:rPr>
        <w:t xml:space="preserve">Others empower an agency to </w:t>
      </w:r>
      <w:r w:rsidRPr="00770272">
        <w:rPr>
          <w:b/>
          <w:bCs/>
          <w:u w:val="single"/>
        </w:rPr>
        <w:t>prescribe rules</w:t>
      </w:r>
      <w:r w:rsidRPr="00770272">
        <w:rPr>
          <w:u w:val="single"/>
        </w:rPr>
        <w:t xml:space="preserve"> to “</w:t>
      </w:r>
      <w:r w:rsidRPr="00770272">
        <w:rPr>
          <w:b/>
          <w:bCs/>
          <w:u w:val="single"/>
        </w:rPr>
        <w:t>fill up the details</w:t>
      </w:r>
      <w:r w:rsidRPr="00770272">
        <w:rPr>
          <w:u w:val="single"/>
        </w:rPr>
        <w:t xml:space="preserve">” of a </w:t>
      </w:r>
      <w:r w:rsidRPr="00770272">
        <w:rPr>
          <w:b/>
          <w:bCs/>
          <w:u w:val="single"/>
        </w:rPr>
        <w:t>statutory scheme</w:t>
      </w:r>
      <w:r w:rsidRPr="00770272">
        <w:rPr>
          <w:u w:val="single"/>
        </w:rPr>
        <w:t>, or to regulate subject to the limits imposed by a term or phrase that “</w:t>
      </w:r>
      <w:r w:rsidRPr="00770272">
        <w:rPr>
          <w:b/>
          <w:bCs/>
          <w:u w:val="single"/>
        </w:rPr>
        <w:t>leaves agencies with flexibility</w:t>
      </w:r>
      <w:r w:rsidRPr="00770272">
        <w:rPr>
          <w:u w:val="single"/>
        </w:rPr>
        <w:t>,” such as “appropriate” or “reasonable.”</w:t>
      </w:r>
    </w:p>
    <w:p w14:paraId="0F825B2E" w14:textId="77777777" w:rsidR="00782DA7" w:rsidRPr="00770272" w:rsidRDefault="00782DA7" w:rsidP="00782DA7">
      <w:pPr>
        <w:rPr>
          <w:sz w:val="16"/>
          <w:szCs w:val="16"/>
        </w:rPr>
      </w:pPr>
      <w:r w:rsidRPr="00770272">
        <w:rPr>
          <w:sz w:val="16"/>
          <w:szCs w:val="16"/>
        </w:rPr>
        <w:t>When the best reading of a statute is that it delegates discretionary authority to an agency, the role of the reviewing court under the APA is, as always, to independently interpret the statute and effectuate the will of Congress subject to constitutional limits. The court fulfills that role by recognizing constitutional delegations . . . .</w:t>
      </w:r>
    </w:p>
    <w:p w14:paraId="10540122" w14:textId="4618C6C6" w:rsidR="00782DA7" w:rsidRPr="003A7E50" w:rsidRDefault="00782DA7" w:rsidP="00782DA7">
      <w:pPr>
        <w:rPr>
          <w:sz w:val="16"/>
        </w:rPr>
      </w:pPr>
      <w:r w:rsidRPr="004D240B">
        <w:rPr>
          <w:sz w:val="16"/>
        </w:rPr>
        <w:t xml:space="preserve">There is a lot there. The Court should not be taken to be restoring Chevron through another route. But </w:t>
      </w:r>
      <w:r w:rsidRPr="00770272">
        <w:rPr>
          <w:u w:val="single"/>
        </w:rPr>
        <w:t>it is saying that certain terms, such as “reasonable,” can be taken to be a delegation of authority to the agency</w:t>
      </w:r>
      <w:r w:rsidRPr="004D240B">
        <w:rPr>
          <w:sz w:val="16"/>
        </w:rPr>
        <w:t>. Might that be true of the word “source,” at issue in Chevron itself? Might it be true of the word “harm,” at issue in the Sweet Home case32? Might it be true of the word “significant,” central to regulation under the Occupational Safety and Health Act33? Might it be true of a significant assortment of cases previously decided under the Chevron framework?</w:t>
      </w:r>
    </w:p>
    <w:p w14:paraId="01BC3425" w14:textId="77777777" w:rsidR="00782DA7" w:rsidRDefault="00782DA7" w:rsidP="00782DA7">
      <w:pPr>
        <w:pStyle w:val="Heading3"/>
      </w:pPr>
      <w:r>
        <w:t>FTC CP---</w:t>
      </w:r>
      <w:r w:rsidRPr="007F115C">
        <w:t>AT: PDCP---2NC</w:t>
      </w:r>
    </w:p>
    <w:p w14:paraId="2C292B29" w14:textId="77777777" w:rsidR="00782DA7" w:rsidRDefault="00782DA7" w:rsidP="00782DA7">
      <w:pPr>
        <w:pStyle w:val="Heading4"/>
      </w:pPr>
      <w:r>
        <w:t>The perm severs:</w:t>
      </w:r>
    </w:p>
    <w:p w14:paraId="426994D2" w14:textId="77777777" w:rsidR="00782DA7" w:rsidRPr="00AF2F50" w:rsidRDefault="00782DA7" w:rsidP="00782DA7">
      <w:pPr>
        <w:pStyle w:val="Heading4"/>
        <w:rPr>
          <w:rFonts w:asciiTheme="minorHAnsi" w:hAnsiTheme="minorHAnsi" w:cstheme="minorHAnsi"/>
          <w:u w:val="single"/>
        </w:rPr>
      </w:pPr>
      <w:r>
        <w:t xml:space="preserve">1. USFG---The perm severs Congress </w:t>
      </w:r>
      <w:r>
        <w:br/>
      </w:r>
      <w:r w:rsidRPr="00AF2F50">
        <w:rPr>
          <w:rFonts w:asciiTheme="minorHAnsi" w:hAnsiTheme="minorHAnsi" w:cstheme="minorHAnsi"/>
          <w:u w:val="single"/>
        </w:rPr>
        <w:t>A</w:t>
      </w:r>
      <w:r w:rsidRPr="00AF2F50">
        <w:rPr>
          <w:rFonts w:asciiTheme="minorHAnsi" w:hAnsiTheme="minorHAnsi" w:cstheme="minorHAnsi"/>
        </w:rPr>
        <w:t>---</w:t>
      </w:r>
      <w:r w:rsidRPr="00AF2F50">
        <w:rPr>
          <w:rFonts w:asciiTheme="minorHAnsi" w:hAnsiTheme="minorHAnsi" w:cstheme="minorHAnsi"/>
          <w:u w:val="single"/>
        </w:rPr>
        <w:t>THE</w:t>
      </w:r>
    </w:p>
    <w:p w14:paraId="677F0D5C" w14:textId="77777777" w:rsidR="00782DA7" w:rsidRPr="00AF2F50" w:rsidRDefault="00782DA7" w:rsidP="00782DA7">
      <w:pPr>
        <w:rPr>
          <w:rFonts w:asciiTheme="minorHAnsi" w:hAnsiTheme="minorHAnsi" w:cstheme="minorHAnsi"/>
        </w:rPr>
      </w:pPr>
      <w:r w:rsidRPr="00AF2F50">
        <w:rPr>
          <w:rStyle w:val="Style13ptBold"/>
          <w:rFonts w:asciiTheme="minorHAnsi" w:hAnsiTheme="minorHAnsi" w:cstheme="minorHAnsi"/>
        </w:rPr>
        <w:t>Websters ’19</w:t>
      </w:r>
      <w:r w:rsidRPr="00AF2F50">
        <w:rPr>
          <w:rFonts w:asciiTheme="minorHAnsi" w:hAnsiTheme="minorHAnsi" w:cstheme="minorHAnsi"/>
        </w:rPr>
        <w:t xml:space="preserve"> [Merriam Webster’s, “The,” Online Dictionary, https://www.merriam-webster.com/dictionary/the]</w:t>
      </w:r>
    </w:p>
    <w:p w14:paraId="103070CB" w14:textId="77777777" w:rsidR="00782DA7" w:rsidRPr="00AF2F50" w:rsidRDefault="00782DA7" w:rsidP="00782DA7">
      <w:pPr>
        <w:rPr>
          <w:rFonts w:asciiTheme="minorHAnsi" w:hAnsiTheme="minorHAnsi" w:cstheme="minorHAnsi"/>
        </w:rPr>
      </w:pPr>
      <w:r w:rsidRPr="00AF2F50">
        <w:rPr>
          <w:rFonts w:asciiTheme="minorHAnsi" w:hAnsiTheme="minorHAnsi" w:cstheme="minorHAnsi"/>
        </w:rPr>
        <w:t>4 -- </w:t>
      </w:r>
      <w:r w:rsidRPr="00AF2F50">
        <w:rPr>
          <w:rFonts w:asciiTheme="minorHAnsi" w:hAnsiTheme="minorHAnsi" w:cstheme="minorHAnsi"/>
          <w:u w:val="single"/>
        </w:rPr>
        <w:t xml:space="preserve">used as a </w:t>
      </w:r>
      <w:r w:rsidRPr="00AF2F50">
        <w:rPr>
          <w:rFonts w:asciiTheme="minorHAnsi" w:hAnsiTheme="minorHAnsi" w:cstheme="minorHAnsi"/>
          <w:highlight w:val="cyan"/>
          <w:u w:val="single"/>
        </w:rPr>
        <w:t xml:space="preserve">function </w:t>
      </w:r>
      <w:r w:rsidRPr="00AF2F50">
        <w:rPr>
          <w:rStyle w:val="Emphasis"/>
          <w:rFonts w:asciiTheme="minorHAnsi" w:hAnsiTheme="minorHAnsi" w:cstheme="minorHAnsi"/>
          <w:highlight w:val="cyan"/>
        </w:rPr>
        <w:t>word</w:t>
      </w:r>
      <w:r w:rsidRPr="00AF2F50">
        <w:rPr>
          <w:rFonts w:asciiTheme="minorHAnsi" w:hAnsiTheme="minorHAnsi" w:cstheme="minorHAnsi"/>
        </w:rPr>
        <w:t> </w:t>
      </w:r>
      <w:r w:rsidRPr="00AF2F50">
        <w:rPr>
          <w:rStyle w:val="Emphasis"/>
          <w:rFonts w:asciiTheme="minorHAnsi" w:hAnsiTheme="minorHAnsi" w:cstheme="minorHAnsi"/>
          <w:highlight w:val="cyan"/>
        </w:rPr>
        <w:t>before</w:t>
      </w:r>
      <w:r w:rsidRPr="00AF2F50">
        <w:rPr>
          <w:rFonts w:asciiTheme="minorHAnsi" w:hAnsiTheme="minorHAnsi" w:cstheme="minorHAnsi"/>
          <w:highlight w:val="cyan"/>
          <w:u w:val="single"/>
        </w:rPr>
        <w:t xml:space="preserve"> a </w:t>
      </w:r>
      <w:r w:rsidRPr="00AF2F50">
        <w:rPr>
          <w:rStyle w:val="Emphasis"/>
          <w:rFonts w:asciiTheme="minorHAnsi" w:hAnsiTheme="minorHAnsi" w:cstheme="minorHAnsi"/>
          <w:highlight w:val="cyan"/>
        </w:rPr>
        <w:t>noun</w:t>
      </w:r>
      <w:r w:rsidRPr="00AF2F50">
        <w:rPr>
          <w:rFonts w:asciiTheme="minorHAnsi" w:hAnsiTheme="minorHAnsi" w:cstheme="minorHAnsi"/>
          <w:u w:val="single"/>
        </w:rPr>
        <w:t xml:space="preserve"> or a substantivized adjective</w:t>
      </w:r>
      <w:r w:rsidRPr="00AF2F50">
        <w:rPr>
          <w:rFonts w:asciiTheme="minorHAnsi" w:hAnsiTheme="minorHAnsi" w:cstheme="minorHAnsi"/>
        </w:rPr>
        <w:t> </w:t>
      </w:r>
      <w:r w:rsidRPr="00AF2F50">
        <w:rPr>
          <w:rFonts w:asciiTheme="minorHAnsi" w:hAnsiTheme="minorHAnsi" w:cstheme="minorHAnsi"/>
          <w:highlight w:val="cyan"/>
          <w:u w:val="single"/>
        </w:rPr>
        <w:t xml:space="preserve">to </w:t>
      </w:r>
      <w:r w:rsidRPr="00AF2F50">
        <w:rPr>
          <w:rStyle w:val="Emphasis"/>
          <w:rFonts w:asciiTheme="minorHAnsi" w:hAnsiTheme="minorHAnsi" w:cstheme="minorHAnsi"/>
          <w:highlight w:val="cyan"/>
        </w:rPr>
        <w:t>indicate</w:t>
      </w:r>
      <w:r w:rsidRPr="00AF2F50">
        <w:rPr>
          <w:rFonts w:asciiTheme="minorHAnsi" w:hAnsiTheme="minorHAnsi" w:cstheme="minorHAnsi"/>
          <w:highlight w:val="cyan"/>
          <w:u w:val="single"/>
        </w:rPr>
        <w:t xml:space="preserve"> reference to a </w:t>
      </w:r>
      <w:r w:rsidRPr="00AF2F50">
        <w:rPr>
          <w:rStyle w:val="Emphasis"/>
          <w:rFonts w:asciiTheme="minorHAnsi" w:hAnsiTheme="minorHAnsi" w:cstheme="minorHAnsi"/>
          <w:highlight w:val="cyan"/>
        </w:rPr>
        <w:t>group</w:t>
      </w:r>
      <w:r w:rsidRPr="00AF2F50">
        <w:rPr>
          <w:rFonts w:asciiTheme="minorHAnsi" w:hAnsiTheme="minorHAnsi" w:cstheme="minorHAnsi"/>
          <w:highlight w:val="cyan"/>
          <w:u w:val="single"/>
        </w:rPr>
        <w:t xml:space="preserve"> as a </w:t>
      </w:r>
      <w:r w:rsidRPr="00AF2F50">
        <w:rPr>
          <w:rStyle w:val="Emphasis"/>
          <w:rFonts w:asciiTheme="minorHAnsi" w:hAnsiTheme="minorHAnsi" w:cstheme="minorHAnsi"/>
          <w:highlight w:val="cyan"/>
        </w:rPr>
        <w:t>whole</w:t>
      </w:r>
    </w:p>
    <w:p w14:paraId="2D63E494" w14:textId="77777777" w:rsidR="00782DA7" w:rsidRPr="00AF2F50" w:rsidRDefault="00782DA7" w:rsidP="00782DA7">
      <w:pPr>
        <w:pStyle w:val="Heading4"/>
        <w:rPr>
          <w:rFonts w:asciiTheme="minorHAnsi" w:hAnsiTheme="minorHAnsi" w:cstheme="minorHAnsi"/>
          <w:u w:val="single"/>
        </w:rPr>
      </w:pPr>
      <w:r w:rsidRPr="00AF2F50">
        <w:rPr>
          <w:rFonts w:asciiTheme="minorHAnsi" w:hAnsiTheme="minorHAnsi" w:cstheme="minorHAnsi"/>
          <w:u w:val="single"/>
        </w:rPr>
        <w:t>B</w:t>
      </w:r>
      <w:r w:rsidRPr="00AF2F50">
        <w:rPr>
          <w:rFonts w:asciiTheme="minorHAnsi" w:hAnsiTheme="minorHAnsi" w:cstheme="minorHAnsi"/>
        </w:rPr>
        <w:t>---</w:t>
      </w:r>
      <w:r w:rsidRPr="00AF2F50">
        <w:rPr>
          <w:rFonts w:asciiTheme="minorHAnsi" w:hAnsiTheme="minorHAnsi" w:cstheme="minorHAnsi"/>
          <w:u w:val="single"/>
        </w:rPr>
        <w:t>RESOLVED</w:t>
      </w:r>
    </w:p>
    <w:p w14:paraId="6C44CA85" w14:textId="77777777" w:rsidR="00782DA7" w:rsidRPr="00AF2F50" w:rsidRDefault="00782DA7" w:rsidP="00782DA7">
      <w:pPr>
        <w:rPr>
          <w:rFonts w:asciiTheme="minorHAnsi" w:hAnsiTheme="minorHAnsi" w:cstheme="minorHAnsi"/>
        </w:rPr>
      </w:pPr>
      <w:r w:rsidRPr="00AF2F50">
        <w:rPr>
          <w:rStyle w:val="Style13ptBold"/>
          <w:rFonts w:asciiTheme="minorHAnsi" w:hAnsiTheme="minorHAnsi" w:cstheme="minorHAnsi"/>
        </w:rPr>
        <w:t>LSL ‘13</w:t>
      </w:r>
      <w:r w:rsidRPr="00AF2F50">
        <w:rPr>
          <w:rFonts w:asciiTheme="minorHAnsi" w:hAnsiTheme="minorHAnsi" w:cstheme="minorHAnsi"/>
        </w:rPr>
        <w:t xml:space="preserve"> [Louisiana State Legislature; February 16</w:t>
      </w:r>
      <w:r w:rsidRPr="00AF2F50">
        <w:rPr>
          <w:rFonts w:asciiTheme="minorHAnsi" w:hAnsiTheme="minorHAnsi" w:cstheme="minorHAnsi"/>
          <w:vertAlign w:val="superscript"/>
        </w:rPr>
        <w:t>th</w:t>
      </w:r>
      <w:r w:rsidRPr="00AF2F50">
        <w:rPr>
          <w:rFonts w:asciiTheme="minorHAnsi" w:hAnsiTheme="minorHAnsi" w:cstheme="minorHAnsi"/>
        </w:rPr>
        <w:t xml:space="preserve"> carbon dated; “Legislative Glossary,” </w:t>
      </w:r>
      <w:hyperlink r:id="rId27" w:history="1">
        <w:r w:rsidRPr="00AF2F50">
          <w:rPr>
            <w:rStyle w:val="Hyperlink"/>
            <w:rFonts w:asciiTheme="minorHAnsi" w:hAnsiTheme="minorHAnsi" w:cstheme="minorHAnsi"/>
          </w:rPr>
          <w:t>http://www.legis.la.gov/legis/Glossary.aspx</w:t>
        </w:r>
      </w:hyperlink>
      <w:r w:rsidRPr="00AF2F50">
        <w:rPr>
          <w:rStyle w:val="Hyperlink"/>
          <w:rFonts w:asciiTheme="minorHAnsi" w:hAnsiTheme="minorHAnsi" w:cstheme="minorHAnsi"/>
        </w:rPr>
        <w:t>]</w:t>
      </w:r>
    </w:p>
    <w:p w14:paraId="261A3878" w14:textId="77777777" w:rsidR="00782DA7" w:rsidRPr="00AF2F50" w:rsidRDefault="00782DA7" w:rsidP="00782DA7">
      <w:pPr>
        <w:rPr>
          <w:rStyle w:val="StyleUnderline"/>
          <w:rFonts w:asciiTheme="minorHAnsi" w:hAnsiTheme="minorHAnsi" w:cstheme="minorHAnsi"/>
        </w:rPr>
      </w:pPr>
      <w:r w:rsidRPr="00AF2F50">
        <w:rPr>
          <w:rStyle w:val="Emphasis"/>
          <w:rFonts w:asciiTheme="minorHAnsi" w:hAnsiTheme="minorHAnsi" w:cstheme="minorHAnsi"/>
          <w:highlight w:val="cyan"/>
        </w:rPr>
        <w:t>Resolution</w:t>
      </w:r>
      <w:r w:rsidRPr="00AF2F50">
        <w:rPr>
          <w:rStyle w:val="StyleUnderline"/>
          <w:rFonts w:asciiTheme="minorHAnsi" w:hAnsiTheme="minorHAnsi" w:cstheme="minorHAnsi"/>
        </w:rPr>
        <w:t xml:space="preserve"> </w:t>
      </w:r>
    </w:p>
    <w:p w14:paraId="56F519A7" w14:textId="77777777" w:rsidR="00782DA7" w:rsidRPr="00140A7D" w:rsidRDefault="00782DA7" w:rsidP="00782DA7">
      <w:pPr>
        <w:rPr>
          <w:rFonts w:asciiTheme="minorHAnsi" w:hAnsiTheme="minorHAnsi" w:cstheme="minorHAnsi"/>
          <w:sz w:val="14"/>
        </w:rPr>
      </w:pPr>
      <w:r w:rsidRPr="00AF2F50">
        <w:rPr>
          <w:rStyle w:val="StyleUnderline"/>
          <w:rFonts w:asciiTheme="minorHAnsi" w:hAnsiTheme="minorHAnsi" w:cstheme="minorHAnsi"/>
          <w:highlight w:val="cyan"/>
        </w:rPr>
        <w:t xml:space="preserve">A </w:t>
      </w:r>
      <w:r w:rsidRPr="00AF2F50">
        <w:rPr>
          <w:rStyle w:val="Emphasis"/>
          <w:rFonts w:asciiTheme="minorHAnsi" w:hAnsiTheme="minorHAnsi" w:cstheme="minorHAnsi"/>
          <w:highlight w:val="cyan"/>
        </w:rPr>
        <w:t>legislative instrument</w:t>
      </w:r>
      <w:r w:rsidRPr="00AF2F50">
        <w:rPr>
          <w:rStyle w:val="StyleUnderline"/>
          <w:rFonts w:asciiTheme="minorHAnsi" w:hAnsiTheme="minorHAnsi" w:cstheme="minorHAnsi"/>
        </w:rPr>
        <w:t xml:space="preserve"> that </w:t>
      </w:r>
      <w:r w:rsidRPr="00AF2F50">
        <w:rPr>
          <w:rFonts w:asciiTheme="minorHAnsi" w:hAnsiTheme="minorHAnsi" w:cstheme="minorHAnsi"/>
          <w:sz w:val="14"/>
        </w:rPr>
        <w:t xml:space="preserve">generally </w:t>
      </w:r>
      <w:r w:rsidRPr="00AF2F50">
        <w:rPr>
          <w:rStyle w:val="StyleUnderline"/>
          <w:rFonts w:asciiTheme="minorHAnsi" w:hAnsiTheme="minorHAnsi" w:cstheme="minorHAnsi"/>
        </w:rPr>
        <w:t xml:space="preserve">is </w:t>
      </w:r>
      <w:r w:rsidRPr="00AF2F50">
        <w:rPr>
          <w:rStyle w:val="StyleUnderline"/>
          <w:rFonts w:asciiTheme="minorHAnsi" w:hAnsiTheme="minorHAnsi" w:cstheme="minorHAnsi"/>
          <w:highlight w:val="cyan"/>
        </w:rPr>
        <w:t>used for</w:t>
      </w:r>
      <w:r w:rsidRPr="00AF2F50">
        <w:rPr>
          <w:rFonts w:asciiTheme="minorHAnsi" w:hAnsiTheme="minorHAnsi" w:cstheme="minorHAnsi"/>
          <w:sz w:val="14"/>
        </w:rPr>
        <w:t xml:space="preserve"> making declarations, </w:t>
      </w:r>
      <w:r w:rsidRPr="00AF2F50">
        <w:rPr>
          <w:rStyle w:val="Emphasis"/>
          <w:rFonts w:asciiTheme="minorHAnsi" w:hAnsiTheme="minorHAnsi" w:cstheme="minorHAnsi"/>
        </w:rPr>
        <w:t xml:space="preserve">stating </w:t>
      </w:r>
      <w:r w:rsidRPr="00AF2F50">
        <w:rPr>
          <w:rStyle w:val="Emphasis"/>
          <w:rFonts w:asciiTheme="minorHAnsi" w:hAnsiTheme="minorHAnsi" w:cstheme="minorHAnsi"/>
          <w:highlight w:val="cyan"/>
        </w:rPr>
        <w:t>policies</w:t>
      </w:r>
      <w:r w:rsidRPr="00AF2F50">
        <w:rPr>
          <w:rFonts w:asciiTheme="minorHAnsi" w:hAnsiTheme="minorHAnsi" w:cstheme="minorHAnsi"/>
          <w:sz w:val="14"/>
        </w:rPr>
        <w:t xml:space="preserve">, and making decisions where some other form is not required. A bill includes the constitutionally required enacting clause; </w:t>
      </w:r>
      <w:r w:rsidRPr="00AF2F50">
        <w:rPr>
          <w:rStyle w:val="StyleUnderline"/>
          <w:rFonts w:asciiTheme="minorHAnsi" w:hAnsiTheme="minorHAnsi" w:cstheme="minorHAnsi"/>
        </w:rPr>
        <w:t xml:space="preserve">a </w:t>
      </w:r>
      <w:r w:rsidRPr="00AF2F50">
        <w:rPr>
          <w:rStyle w:val="Emphasis"/>
          <w:rFonts w:asciiTheme="minorHAnsi" w:hAnsiTheme="minorHAnsi" w:cstheme="minorHAnsi"/>
        </w:rPr>
        <w:t>resolution</w:t>
      </w:r>
      <w:r w:rsidRPr="00AF2F50">
        <w:rPr>
          <w:rStyle w:val="StyleUnderline"/>
          <w:rFonts w:asciiTheme="minorHAnsi" w:hAnsiTheme="minorHAnsi" w:cstheme="minorHAnsi"/>
        </w:rPr>
        <w:t xml:space="preserve"> </w:t>
      </w:r>
      <w:r w:rsidRPr="00AF2F50">
        <w:rPr>
          <w:rStyle w:val="StyleUnderline"/>
          <w:rFonts w:asciiTheme="minorHAnsi" w:hAnsiTheme="minorHAnsi" w:cstheme="minorHAnsi"/>
          <w:highlight w:val="cyan"/>
        </w:rPr>
        <w:t>uses the term "</w:t>
      </w:r>
      <w:r w:rsidRPr="00AF2F50">
        <w:rPr>
          <w:rStyle w:val="Emphasis"/>
          <w:rFonts w:asciiTheme="minorHAnsi" w:hAnsiTheme="minorHAnsi" w:cstheme="minorHAnsi"/>
          <w:highlight w:val="cyan"/>
        </w:rPr>
        <w:t>resolved</w:t>
      </w:r>
      <w:r w:rsidRPr="00AF2F50">
        <w:rPr>
          <w:rStyle w:val="StyleUnderline"/>
          <w:rFonts w:asciiTheme="minorHAnsi" w:hAnsiTheme="minorHAnsi" w:cstheme="minorHAnsi"/>
          <w:highlight w:val="cyan"/>
        </w:rPr>
        <w:t>"</w:t>
      </w:r>
      <w:r w:rsidRPr="00AF2F50">
        <w:rPr>
          <w:rFonts w:asciiTheme="minorHAnsi" w:hAnsiTheme="minorHAnsi" w:cstheme="minorHAnsi"/>
          <w:sz w:val="14"/>
        </w:rPr>
        <w:t>. Not subject to a time limit for introduction nor to governor's veto. (Const. Art. III, §17(B) and House Rules 8.11, 13.1, 6.8, and 7.4 and Senate Rules 10.9, 13.5 and 15.1)</w:t>
      </w:r>
    </w:p>
    <w:p w14:paraId="13E5EF24" w14:textId="77777777" w:rsidR="00782DA7" w:rsidRDefault="00782DA7" w:rsidP="00782DA7">
      <w:pPr>
        <w:pStyle w:val="Heading4"/>
      </w:pPr>
      <w:r>
        <w:t xml:space="preserve">2. </w:t>
      </w:r>
      <w:r w:rsidRPr="00D4123B">
        <w:rPr>
          <w:u w:val="single"/>
        </w:rPr>
        <w:t>COLLECTIVE BARGAINING RIGHTS</w:t>
      </w:r>
      <w:r>
        <w:t>:</w:t>
      </w:r>
    </w:p>
    <w:p w14:paraId="7713F8E3" w14:textId="77777777" w:rsidR="00782DA7" w:rsidRDefault="00782DA7" w:rsidP="00782DA7">
      <w:pPr>
        <w:pStyle w:val="Heading4"/>
      </w:pPr>
      <w:r>
        <w:t>A. They statutorily pertain to the NLRA and NLRB.</w:t>
      </w:r>
    </w:p>
    <w:p w14:paraId="5440213D" w14:textId="77777777" w:rsidR="00782DA7" w:rsidRPr="004447D4" w:rsidRDefault="00782DA7" w:rsidP="00782DA7">
      <w:r w:rsidRPr="004447D4">
        <w:rPr>
          <w:rStyle w:val="Style13ptBold"/>
        </w:rPr>
        <w:t>Morris ’77</w:t>
      </w:r>
      <w:r>
        <w:t xml:space="preserve"> [Charles J.; May 1977; Professor of Law, Southern Methodist University. A.B., Temple University, 1944; J.D., Columbia University, 1948; Member, Texas Bar; Vanderbilt Law Review, “</w:t>
      </w:r>
      <w:r w:rsidRPr="004447D4">
        <w:t>The Role of the NLRB and the Courts in the Collective Bargaining Process: A Fresh Look at Conventional Wisdom and Unconventional Remedies</w:t>
      </w:r>
      <w:r>
        <w:t>,” vol. 30]</w:t>
      </w:r>
    </w:p>
    <w:p w14:paraId="3C232365" w14:textId="35644216" w:rsidR="00B93059" w:rsidRPr="000C25F4" w:rsidRDefault="00782DA7" w:rsidP="00B93059">
      <w:pPr>
        <w:rPr>
          <w:vanish/>
        </w:rPr>
      </w:pPr>
      <w:r w:rsidRPr="00D4123B">
        <w:rPr>
          <w:rStyle w:val="StyleUnderline"/>
          <w:highlight w:val="cyan"/>
        </w:rPr>
        <w:t>The</w:t>
      </w:r>
      <w:r w:rsidRPr="00D4123B">
        <w:rPr>
          <w:rStyle w:val="StyleUnderline"/>
        </w:rPr>
        <w:t xml:space="preserve"> amended</w:t>
      </w:r>
      <w:r w:rsidRPr="004447D4">
        <w:rPr>
          <w:rStyle w:val="StyleUnderline"/>
        </w:rPr>
        <w:t xml:space="preserve"> </w:t>
      </w:r>
      <w:r w:rsidRPr="00D4123B">
        <w:rPr>
          <w:rStyle w:val="Emphasis"/>
          <w:highlight w:val="cyan"/>
        </w:rPr>
        <w:t>N</w:t>
      </w:r>
      <w:r w:rsidRPr="004447D4">
        <w:rPr>
          <w:sz w:val="16"/>
        </w:rPr>
        <w:t xml:space="preserve">ational </w:t>
      </w:r>
      <w:r w:rsidRPr="00D4123B">
        <w:rPr>
          <w:rStyle w:val="Emphasis"/>
          <w:highlight w:val="cyan"/>
        </w:rPr>
        <w:t>L</w:t>
      </w:r>
      <w:r w:rsidRPr="004447D4">
        <w:rPr>
          <w:sz w:val="16"/>
        </w:rPr>
        <w:t xml:space="preserve">abor </w:t>
      </w:r>
      <w:r w:rsidRPr="00D4123B">
        <w:rPr>
          <w:rStyle w:val="Emphasis"/>
          <w:highlight w:val="cyan"/>
        </w:rPr>
        <w:t>R</w:t>
      </w:r>
      <w:r w:rsidRPr="004447D4">
        <w:rPr>
          <w:sz w:val="16"/>
        </w:rPr>
        <w:t xml:space="preserve">elations </w:t>
      </w:r>
      <w:r w:rsidRPr="00D4123B">
        <w:rPr>
          <w:rStyle w:val="Emphasis"/>
          <w:highlight w:val="cyan"/>
        </w:rPr>
        <w:t>A</w:t>
      </w:r>
      <w:r w:rsidRPr="004447D4">
        <w:rPr>
          <w:sz w:val="16"/>
        </w:rPr>
        <w:t xml:space="preserve">ct (the Act) </w:t>
      </w:r>
      <w:r w:rsidRPr="00D4123B">
        <w:rPr>
          <w:rStyle w:val="StyleUnderline"/>
          <w:highlight w:val="cyan"/>
        </w:rPr>
        <w:t>guarantees</w:t>
      </w:r>
      <w:r w:rsidRPr="004447D4">
        <w:rPr>
          <w:sz w:val="16"/>
        </w:rPr>
        <w:t xml:space="preserve"> that </w:t>
      </w:r>
      <w:r w:rsidRPr="004447D4">
        <w:rPr>
          <w:rStyle w:val="StyleUnderline"/>
        </w:rPr>
        <w:t xml:space="preserve">"employers, employees, and </w:t>
      </w:r>
      <w:r w:rsidRPr="00D4123B">
        <w:rPr>
          <w:rStyle w:val="StyleUnderline"/>
          <w:highlight w:val="cyan"/>
        </w:rPr>
        <w:t>labor</w:t>
      </w:r>
      <w:r w:rsidRPr="004447D4">
        <w:rPr>
          <w:rStyle w:val="StyleUnderline"/>
        </w:rPr>
        <w:t xml:space="preserve"> organizations</w:t>
      </w:r>
      <w:r w:rsidRPr="004447D4">
        <w:rPr>
          <w:sz w:val="16"/>
        </w:rPr>
        <w:t xml:space="preserve"> each </w:t>
      </w:r>
      <w:r w:rsidRPr="004447D4">
        <w:rPr>
          <w:rStyle w:val="StyleUnderline"/>
        </w:rPr>
        <w:t>recognize</w:t>
      </w:r>
      <w:r w:rsidRPr="004447D4">
        <w:rPr>
          <w:sz w:val="16"/>
        </w:rPr>
        <w:t xml:space="preserve"> under law </w:t>
      </w:r>
      <w:r w:rsidRPr="004447D4">
        <w:rPr>
          <w:rStyle w:val="StyleUnderline"/>
        </w:rPr>
        <w:t>one another's</w:t>
      </w:r>
      <w:r w:rsidRPr="004447D4">
        <w:rPr>
          <w:sz w:val="16"/>
        </w:rPr>
        <w:t xml:space="preserve"> legitimate </w:t>
      </w:r>
      <w:r w:rsidRPr="00D4123B">
        <w:rPr>
          <w:rStyle w:val="StyleUnderline"/>
          <w:highlight w:val="cyan"/>
        </w:rPr>
        <w:t>rights</w:t>
      </w:r>
      <w:r w:rsidRPr="004447D4">
        <w:rPr>
          <w:rStyle w:val="StyleUnderline"/>
        </w:rPr>
        <w:t xml:space="preserve"> in their relations to each other</w:t>
      </w:r>
      <w:r w:rsidRPr="004447D4">
        <w:rPr>
          <w:sz w:val="16"/>
        </w:rPr>
        <w:t xml:space="preserve">."' In furtherance of this objective, the </w:t>
      </w:r>
      <w:r w:rsidRPr="004447D4">
        <w:rPr>
          <w:rStyle w:val="StyleUnderline"/>
        </w:rPr>
        <w:t>Taft-Hartley</w:t>
      </w:r>
      <w:r w:rsidRPr="0076655B">
        <w:rPr>
          <w:rStyle w:val="StyleUnderline"/>
          <w:sz w:val="16"/>
          <w:szCs w:val="16"/>
          <w:u w:val="none"/>
        </w:rPr>
        <w:t>2</w:t>
      </w:r>
      <w:r w:rsidRPr="004447D4">
        <w:rPr>
          <w:sz w:val="16"/>
        </w:rPr>
        <w:t xml:space="preserve"> and </w:t>
      </w:r>
      <w:r w:rsidRPr="004447D4">
        <w:rPr>
          <w:rStyle w:val="StyleUnderline"/>
        </w:rPr>
        <w:t>Landrum-Griffin</w:t>
      </w:r>
      <w:r w:rsidRPr="0076655B">
        <w:rPr>
          <w:rStyle w:val="StyleUnderline"/>
          <w:sz w:val="16"/>
          <w:szCs w:val="16"/>
          <w:u w:val="none"/>
        </w:rPr>
        <w:t xml:space="preserve">3 </w:t>
      </w:r>
      <w:r w:rsidRPr="004447D4">
        <w:rPr>
          <w:rStyle w:val="StyleUnderline"/>
        </w:rPr>
        <w:t>amendments</w:t>
      </w:r>
      <w:r w:rsidRPr="004447D4">
        <w:rPr>
          <w:sz w:val="16"/>
        </w:rPr>
        <w:t xml:space="preserve"> substantially </w:t>
      </w:r>
      <w:r w:rsidRPr="004447D4">
        <w:rPr>
          <w:rStyle w:val="Emphasis"/>
        </w:rPr>
        <w:t>increased</w:t>
      </w:r>
      <w:r w:rsidRPr="004447D4">
        <w:rPr>
          <w:rStyle w:val="StyleUnderline"/>
        </w:rPr>
        <w:t xml:space="preserve"> the Act's </w:t>
      </w:r>
      <w:r w:rsidRPr="004447D4">
        <w:rPr>
          <w:rStyle w:val="Emphasis"/>
        </w:rPr>
        <w:t>protection</w:t>
      </w:r>
      <w:r w:rsidRPr="004447D4">
        <w:rPr>
          <w:rStyle w:val="StyleUnderline"/>
        </w:rPr>
        <w:t xml:space="preserve"> of individual </w:t>
      </w:r>
      <w:r w:rsidRPr="004447D4">
        <w:rPr>
          <w:rStyle w:val="Emphasis"/>
        </w:rPr>
        <w:t>employee rights</w:t>
      </w:r>
      <w:r w:rsidRPr="004447D4">
        <w:rPr>
          <w:sz w:val="16"/>
        </w:rPr>
        <w:t xml:space="preserve"> and sharply restrained many union activities that were deemed economically and socially undesirable. Those amendments, however, </w:t>
      </w:r>
      <w:r w:rsidRPr="004447D4">
        <w:rPr>
          <w:rStyle w:val="StyleUnderline"/>
        </w:rPr>
        <w:t xml:space="preserve">left intact </w:t>
      </w:r>
      <w:r w:rsidRPr="0076655B">
        <w:rPr>
          <w:rStyle w:val="StyleUnderline"/>
          <w:highlight w:val="cyan"/>
        </w:rPr>
        <w:t>the</w:t>
      </w:r>
      <w:r w:rsidRPr="004447D4">
        <w:rPr>
          <w:rStyle w:val="StyleUnderline"/>
        </w:rPr>
        <w:t xml:space="preserve"> basic </w:t>
      </w:r>
      <w:r w:rsidRPr="0076655B">
        <w:rPr>
          <w:rStyle w:val="StyleUnderline"/>
          <w:highlight w:val="cyan"/>
        </w:rPr>
        <w:t>structure of the</w:t>
      </w:r>
      <w:r w:rsidRPr="004447D4">
        <w:rPr>
          <w:rStyle w:val="StyleUnderline"/>
        </w:rPr>
        <w:t xml:space="preserve"> original </w:t>
      </w:r>
      <w:r w:rsidRPr="0076655B">
        <w:rPr>
          <w:rStyle w:val="StyleUnderline"/>
          <w:highlight w:val="cyan"/>
        </w:rPr>
        <w:t>Wagner Act</w:t>
      </w:r>
      <w:r w:rsidRPr="0076655B">
        <w:rPr>
          <w:rStyle w:val="StyleUnderline"/>
          <w:sz w:val="16"/>
          <w:szCs w:val="16"/>
          <w:u w:val="none"/>
        </w:rPr>
        <w:t>4</w:t>
      </w:r>
      <w:r w:rsidRPr="0076655B">
        <w:rPr>
          <w:sz w:val="16"/>
        </w:rPr>
        <w:t xml:space="preserve"> providing</w:t>
      </w:r>
      <w:r w:rsidRPr="004447D4">
        <w:rPr>
          <w:sz w:val="16"/>
        </w:rPr>
        <w:t xml:space="preserve"> </w:t>
      </w:r>
      <w:r w:rsidRPr="0076655B">
        <w:rPr>
          <w:rStyle w:val="StyleUnderline"/>
          <w:highlight w:val="cyan"/>
        </w:rPr>
        <w:t xml:space="preserve">for establishment of </w:t>
      </w:r>
      <w:r w:rsidRPr="0076655B">
        <w:rPr>
          <w:rStyle w:val="Emphasis"/>
          <w:highlight w:val="cyan"/>
        </w:rPr>
        <w:t>collective bargaining</w:t>
      </w:r>
      <w:r w:rsidRPr="0076655B">
        <w:rPr>
          <w:rStyle w:val="StyleUnderline"/>
          <w:highlight w:val="cyan"/>
        </w:rPr>
        <w:t xml:space="preserve"> when</w:t>
      </w:r>
      <w:r w:rsidRPr="004447D4">
        <w:rPr>
          <w:rStyle w:val="StyleUnderline"/>
        </w:rPr>
        <w:t xml:space="preserve">ever a </w:t>
      </w:r>
      <w:r w:rsidRPr="0076655B">
        <w:rPr>
          <w:rStyle w:val="StyleUnderline"/>
          <w:highlight w:val="cyan"/>
        </w:rPr>
        <w:t>majority of</w:t>
      </w:r>
      <w:r w:rsidRPr="004447D4">
        <w:rPr>
          <w:rStyle w:val="StyleUnderline"/>
        </w:rPr>
        <w:t xml:space="preserve"> the </w:t>
      </w:r>
      <w:r w:rsidRPr="0076655B">
        <w:rPr>
          <w:rStyle w:val="StyleUnderline"/>
          <w:highlight w:val="cyan"/>
        </w:rPr>
        <w:t>employees</w:t>
      </w:r>
      <w:r w:rsidRPr="004447D4">
        <w:rPr>
          <w:rStyle w:val="StyleUnderline"/>
        </w:rPr>
        <w:t xml:space="preserve"> in an appropriate bargaining unit </w:t>
      </w:r>
      <w:r w:rsidRPr="0076655B">
        <w:rPr>
          <w:rStyle w:val="Emphasis"/>
          <w:highlight w:val="cyan"/>
        </w:rPr>
        <w:t>designate</w:t>
      </w:r>
      <w:r w:rsidRPr="0076655B">
        <w:rPr>
          <w:rStyle w:val="StyleUnderline"/>
          <w:highlight w:val="cyan"/>
        </w:rPr>
        <w:t xml:space="preserve"> a </w:t>
      </w:r>
      <w:r w:rsidRPr="0076655B">
        <w:rPr>
          <w:rStyle w:val="Emphasis"/>
        </w:rPr>
        <w:t>bargaining</w:t>
      </w:r>
      <w:r w:rsidRPr="004447D4">
        <w:rPr>
          <w:rStyle w:val="Emphasis"/>
        </w:rPr>
        <w:t xml:space="preserve"> </w:t>
      </w:r>
      <w:r w:rsidRPr="0076655B">
        <w:rPr>
          <w:rStyle w:val="Emphasis"/>
          <w:highlight w:val="cyan"/>
        </w:rPr>
        <w:t>agent</w:t>
      </w:r>
      <w:r w:rsidRPr="0076655B">
        <w:rPr>
          <w:rStyle w:val="Emphasis"/>
        </w:rPr>
        <w:t xml:space="preserve"> to</w:t>
      </w:r>
      <w:r w:rsidRPr="004447D4">
        <w:rPr>
          <w:rStyle w:val="Emphasis"/>
        </w:rPr>
        <w:t xml:space="preserve"> represent them</w:t>
      </w:r>
      <w:r w:rsidRPr="004447D4">
        <w:rPr>
          <w:rStyle w:val="StyleUnderline"/>
        </w:rPr>
        <w:t xml:space="preserve">. </w:t>
      </w:r>
      <w:r w:rsidRPr="0076655B">
        <w:rPr>
          <w:rStyle w:val="StyleUnderline"/>
          <w:highlight w:val="cyan"/>
        </w:rPr>
        <w:t>Once a</w:t>
      </w:r>
      <w:r w:rsidRPr="004447D4">
        <w:rPr>
          <w:rStyle w:val="StyleUnderline"/>
        </w:rPr>
        <w:t xml:space="preserve"> bargaining </w:t>
      </w:r>
      <w:r w:rsidRPr="0076655B">
        <w:rPr>
          <w:rStyle w:val="StyleUnderline"/>
          <w:highlight w:val="cyan"/>
        </w:rPr>
        <w:t>agent is designated</w:t>
      </w:r>
      <w:r w:rsidRPr="004447D4">
        <w:rPr>
          <w:sz w:val="16"/>
        </w:rPr>
        <w:t xml:space="preserve"> by certification or by selection through other legal means by a majority of the employees, </w:t>
      </w:r>
      <w:r w:rsidRPr="0076655B">
        <w:rPr>
          <w:rStyle w:val="StyleUnderline"/>
          <w:highlight w:val="cyan"/>
        </w:rPr>
        <w:t xml:space="preserve">the </w:t>
      </w:r>
      <w:r w:rsidRPr="0076655B">
        <w:rPr>
          <w:rStyle w:val="Emphasis"/>
          <w:highlight w:val="cyan"/>
        </w:rPr>
        <w:t>N</w:t>
      </w:r>
      <w:r w:rsidRPr="0076655B">
        <w:rPr>
          <w:sz w:val="16"/>
        </w:rPr>
        <w:t xml:space="preserve">ational </w:t>
      </w:r>
      <w:r w:rsidRPr="0076655B">
        <w:rPr>
          <w:rStyle w:val="Emphasis"/>
          <w:highlight w:val="cyan"/>
        </w:rPr>
        <w:t>L</w:t>
      </w:r>
      <w:r w:rsidRPr="004447D4">
        <w:rPr>
          <w:sz w:val="16"/>
        </w:rPr>
        <w:t xml:space="preserve">abor </w:t>
      </w:r>
      <w:r w:rsidRPr="0076655B">
        <w:rPr>
          <w:rStyle w:val="Emphasis"/>
          <w:highlight w:val="cyan"/>
        </w:rPr>
        <w:t>R</w:t>
      </w:r>
      <w:r w:rsidRPr="004447D4">
        <w:rPr>
          <w:sz w:val="16"/>
        </w:rPr>
        <w:t xml:space="preserve">elations </w:t>
      </w:r>
      <w:r w:rsidRPr="0076655B">
        <w:rPr>
          <w:rStyle w:val="Emphasis"/>
          <w:highlight w:val="cyan"/>
        </w:rPr>
        <w:t>B</w:t>
      </w:r>
      <w:r w:rsidRPr="004447D4">
        <w:rPr>
          <w:sz w:val="16"/>
        </w:rPr>
        <w:t xml:space="preserve">oard (the Board) </w:t>
      </w:r>
      <w:r w:rsidRPr="0076655B">
        <w:rPr>
          <w:rStyle w:val="StyleUnderline"/>
          <w:highlight w:val="cyan"/>
        </w:rPr>
        <w:t xml:space="preserve">becomes </w:t>
      </w:r>
      <w:r w:rsidRPr="0076655B">
        <w:rPr>
          <w:rStyle w:val="Emphasis"/>
          <w:highlight w:val="cyan"/>
        </w:rPr>
        <w:t>by statute</w:t>
      </w:r>
      <w:r w:rsidRPr="0076655B">
        <w:rPr>
          <w:rStyle w:val="StyleUnderline"/>
          <w:highlight w:val="cyan"/>
        </w:rPr>
        <w:t xml:space="preserve"> the nation's </w:t>
      </w:r>
      <w:r w:rsidRPr="0076655B">
        <w:rPr>
          <w:rStyle w:val="Emphasis"/>
          <w:highlight w:val="cyan"/>
        </w:rPr>
        <w:t>chief overseer</w:t>
      </w:r>
      <w:r w:rsidRPr="0076655B">
        <w:rPr>
          <w:rStyle w:val="StyleUnderline"/>
          <w:highlight w:val="cyan"/>
        </w:rPr>
        <w:t xml:space="preserve"> of</w:t>
      </w:r>
      <w:r w:rsidRPr="004447D4">
        <w:rPr>
          <w:rStyle w:val="StyleUnderline"/>
        </w:rPr>
        <w:t xml:space="preserve"> the </w:t>
      </w:r>
      <w:r w:rsidRPr="0076655B">
        <w:rPr>
          <w:rStyle w:val="StyleUnderline"/>
          <w:highlight w:val="cyan"/>
        </w:rPr>
        <w:t>collective bargaining</w:t>
      </w:r>
      <w:r w:rsidRPr="004447D4">
        <w:rPr>
          <w:rStyle w:val="StyleUnderline"/>
        </w:rPr>
        <w:t xml:space="preserve"> process</w:t>
      </w:r>
      <w:r w:rsidRPr="004447D4">
        <w:rPr>
          <w:sz w:val="16"/>
        </w:rPr>
        <w:t>. Thus, under the Act, union organizational activity, pre-election campaigns, and the elaborate legal proceedings ordinarily accompanying the election process are mere preludes to the main drama of collective bargaining</w:t>
      </w:r>
    </w:p>
    <w:sectPr w:rsidR="00B93059" w:rsidRPr="000C25F4">
      <w:headerReference w:type="even" r:id="rId28"/>
      <w:headerReference w:type="default" r:id="rId29"/>
      <w:footerReference w:type="even" r:id="rId30"/>
      <w:footerReference w:type="defaul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5B79E" w14:textId="77777777" w:rsidR="00EC2066" w:rsidRDefault="00EC2066" w:rsidP="00066D2C">
      <w:pPr>
        <w:spacing w:after="0" w:line="240" w:lineRule="auto"/>
      </w:pPr>
      <w:r>
        <w:separator/>
      </w:r>
    </w:p>
  </w:endnote>
  <w:endnote w:type="continuationSeparator" w:id="0">
    <w:p w14:paraId="6A22DB79" w14:textId="77777777" w:rsidR="00EC2066" w:rsidRDefault="00EC20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E956" w14:textId="77777777" w:rsidR="00885CDE" w:rsidRDefault="00885CDE">
    <w:pPr>
      <w:rPr>
        <w:sz w:val="2"/>
        <w:szCs w:val="2"/>
      </w:rPr>
    </w:pPr>
    <w:r>
      <w:rPr>
        <w:noProof/>
        <w:sz w:val="24"/>
        <w:szCs w:val="24"/>
      </w:rPr>
      <mc:AlternateContent>
        <mc:Choice Requires="wps">
          <w:drawing>
            <wp:anchor distT="0" distB="0" distL="63500" distR="63500" simplePos="0" relativeHeight="251661312" behindDoc="1" locked="0" layoutInCell="1" allowOverlap="1" wp14:anchorId="58404E9B" wp14:editId="36146700">
              <wp:simplePos x="0" y="0"/>
              <wp:positionH relativeFrom="page">
                <wp:posOffset>2750185</wp:posOffset>
              </wp:positionH>
              <wp:positionV relativeFrom="page">
                <wp:posOffset>10583545</wp:posOffset>
              </wp:positionV>
              <wp:extent cx="2117090" cy="298450"/>
              <wp:effectExtent l="0" t="127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404E9B" id="_x0000_t202" coordsize="21600,21600" o:spt="202" path="m,l,21600r21600,l21600,xe">
              <v:stroke joinstyle="miter"/>
              <v:path gradientshapeok="t" o:connecttype="rect"/>
            </v:shapetype>
            <v:shape id="Text Box 6" o:spid="_x0000_s1028" type="#_x0000_t202" style="position:absolute;margin-left:216.55pt;margin-top:833.35pt;width:166.7pt;height:23.5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" filled="f" stroked="f">
              <v:textbox style="mso-fit-shape-to-text:t" inset="0,0,0,0">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9554" w14:textId="77777777" w:rsidR="00885CDE" w:rsidRDefault="00885CDE">
    <w:pPr>
      <w:rPr>
        <w:sz w:val="2"/>
        <w:szCs w:val="2"/>
      </w:rPr>
    </w:pPr>
    <w:r>
      <w:rPr>
        <w:noProof/>
        <w:sz w:val="24"/>
        <w:szCs w:val="24"/>
      </w:rPr>
      <mc:AlternateContent>
        <mc:Choice Requires="wps">
          <w:drawing>
            <wp:anchor distT="0" distB="0" distL="63500" distR="63500" simplePos="0" relativeHeight="251662336" behindDoc="1" locked="0" layoutInCell="1" allowOverlap="1" wp14:anchorId="47C04AE8" wp14:editId="3706934E">
              <wp:simplePos x="0" y="0"/>
              <wp:positionH relativeFrom="page">
                <wp:posOffset>2750185</wp:posOffset>
              </wp:positionH>
              <wp:positionV relativeFrom="page">
                <wp:posOffset>10583545</wp:posOffset>
              </wp:positionV>
              <wp:extent cx="2117090" cy="298450"/>
              <wp:effectExtent l="0" t="127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C04AE8" id="_x0000_t202" coordsize="21600,21600" o:spt="202" path="m,l,21600r21600,l21600,xe">
              <v:stroke joinstyle="miter"/>
              <v:path gradientshapeok="t" o:connecttype="rect"/>
            </v:shapetype>
            <v:shape id="Text Box 7" o:spid="_x0000_s1029" type="#_x0000_t202" style="position:absolute;margin-left:216.55pt;margin-top:833.35pt;width:166.7pt;height:23.5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" filled="f" stroked="f">
              <v:textbox style="mso-fit-shape-to-text:t" inset="0,0,0,0">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C35B" w14:textId="77777777" w:rsidR="00885CDE" w:rsidRDefault="00885CDE">
    <w:pPr>
      <w:rPr>
        <w:sz w:val="2"/>
        <w:szCs w:val="2"/>
      </w:rPr>
    </w:pPr>
    <w:r>
      <w:rPr>
        <w:noProof/>
        <w:sz w:val="24"/>
        <w:szCs w:val="24"/>
      </w:rPr>
      <mc:AlternateContent>
        <mc:Choice Requires="wps">
          <w:drawing>
            <wp:anchor distT="0" distB="0" distL="63500" distR="63500" simplePos="0" relativeHeight="251663360" behindDoc="1" locked="0" layoutInCell="1" allowOverlap="1" wp14:anchorId="124DD5D4" wp14:editId="4F10EC39">
              <wp:simplePos x="0" y="0"/>
              <wp:positionH relativeFrom="page">
                <wp:posOffset>2782570</wp:posOffset>
              </wp:positionH>
              <wp:positionV relativeFrom="page">
                <wp:posOffset>10987405</wp:posOffset>
              </wp:positionV>
              <wp:extent cx="2118360" cy="298450"/>
              <wp:effectExtent l="1270" t="0" r="4445"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4DD5D4" id="_x0000_t202" coordsize="21600,21600" o:spt="202" path="m,l,21600r21600,l21600,xe">
              <v:stroke joinstyle="miter"/>
              <v:path gradientshapeok="t" o:connecttype="rect"/>
            </v:shapetype>
            <v:shape id="Text Box 8" o:spid="_x0000_s1030" type="#_x0000_t202" style="position:absolute;margin-left:219.1pt;margin-top:865.15pt;width:166.8pt;height:23.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" filled="f" stroked="f">
              <v:textbox style="mso-fit-shape-to-text:t" inset="0,0,0,0">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628E0" w14:textId="77777777" w:rsidR="00EC2066" w:rsidRDefault="00EC2066" w:rsidP="00066D2C">
      <w:pPr>
        <w:spacing w:after="0" w:line="240" w:lineRule="auto"/>
      </w:pPr>
      <w:r>
        <w:separator/>
      </w:r>
    </w:p>
  </w:footnote>
  <w:footnote w:type="continuationSeparator" w:id="0">
    <w:p w14:paraId="2108515E" w14:textId="77777777" w:rsidR="00EC2066" w:rsidRDefault="00EC2066"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0407" w14:textId="77777777" w:rsidR="00885CDE" w:rsidRDefault="00885CDE">
    <w:pPr>
      <w:rPr>
        <w:sz w:val="2"/>
        <w:szCs w:val="2"/>
      </w:rPr>
    </w:pPr>
    <w:r>
      <w:rPr>
        <w:noProof/>
        <w:sz w:val="24"/>
        <w:szCs w:val="24"/>
      </w:rPr>
      <mc:AlternateContent>
        <mc:Choice Requires="wps">
          <w:drawing>
            <wp:anchor distT="0" distB="0" distL="63500" distR="63500" simplePos="0" relativeHeight="251659264" behindDoc="1" locked="0" layoutInCell="1" allowOverlap="1" wp14:anchorId="32DDB5A9" wp14:editId="7E8EDB0C">
              <wp:simplePos x="0" y="0"/>
              <wp:positionH relativeFrom="page">
                <wp:posOffset>5351780</wp:posOffset>
              </wp:positionH>
              <wp:positionV relativeFrom="page">
                <wp:posOffset>781685</wp:posOffset>
              </wp:positionV>
              <wp:extent cx="1530350" cy="271145"/>
              <wp:effectExtent l="0" t="635" r="4445" b="44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DDB5A9" id="_x0000_t202" coordsize="21600,21600" o:spt="202" path="m,l,21600r21600,l21600,xe">
              <v:stroke joinstyle="miter"/>
              <v:path gradientshapeok="t" o:connecttype="rect"/>
            </v:shapetype>
            <v:shape id="Text Box 4" o:spid="_x0000_s1026" type="#_x0000_t202" style="position:absolute;margin-left:421.4pt;margin-top:61.55pt;width:120.5pt;height:21.35pt;z-index:-251657216;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" filled="f" stroked="f">
              <v:textbox style="mso-fit-shape-to-text:t" inset="0,0,0,0">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EBF6" w14:textId="77777777" w:rsidR="00885CDE" w:rsidRDefault="00885CDE">
    <w:pPr>
      <w:rPr>
        <w:sz w:val="2"/>
        <w:szCs w:val="2"/>
      </w:rPr>
    </w:pPr>
    <w:r>
      <w:rPr>
        <w:noProof/>
        <w:sz w:val="24"/>
        <w:szCs w:val="24"/>
      </w:rPr>
      <mc:AlternateContent>
        <mc:Choice Requires="wps">
          <w:drawing>
            <wp:anchor distT="0" distB="0" distL="63500" distR="63500" simplePos="0" relativeHeight="251660288" behindDoc="1" locked="0" layoutInCell="1" allowOverlap="1" wp14:anchorId="49766693" wp14:editId="5E4A021F">
              <wp:simplePos x="0" y="0"/>
              <wp:positionH relativeFrom="page">
                <wp:posOffset>5351780</wp:posOffset>
              </wp:positionH>
              <wp:positionV relativeFrom="page">
                <wp:posOffset>781685</wp:posOffset>
              </wp:positionV>
              <wp:extent cx="1530350" cy="271145"/>
              <wp:effectExtent l="0" t="635" r="4445" b="444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66693" id="_x0000_t202" coordsize="21600,21600" o:spt="202" path="m,l,21600r21600,l21600,xe">
              <v:stroke joinstyle="miter"/>
              <v:path gradientshapeok="t" o:connecttype="rect"/>
            </v:shapetype>
            <v:shape id="Text Box 5" o:spid="_x0000_s1027" type="#_x0000_t202" style="position:absolute;margin-left:421.4pt;margin-top:61.55pt;width:120.5pt;height:21.35pt;z-index:-251656192;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" filled="f" stroked="f">
              <v:textbox style="mso-fit-shape-to-text:t" inset="0,0,0,0">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8240C1E"/>
    <w:multiLevelType w:val="hybridMultilevel"/>
    <w:tmpl w:val="59A45EFC"/>
    <w:lvl w:ilvl="0" w:tplc="82928860">
      <w:start w:val="1"/>
      <w:numFmt w:val="lowerLetter"/>
      <w:lvlText w:val="%1."/>
      <w:lvlJc w:val="left"/>
      <w:pPr>
        <w:ind w:left="6840" w:hanging="360"/>
      </w:pPr>
      <w:rPr>
        <w:rFonts w:ascii="Georgia" w:eastAsiaTheme="majorEastAsia" w:hAnsi="Georgia" w:cstheme="majorBidi"/>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14"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5"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F0439A"/>
    <w:multiLevelType w:val="hybridMultilevel"/>
    <w:tmpl w:val="56148E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0526AE"/>
    <w:multiLevelType w:val="hybridMultilevel"/>
    <w:tmpl w:val="EB1409C4"/>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464C1E"/>
    <w:multiLevelType w:val="hybridMultilevel"/>
    <w:tmpl w:val="9FA05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4EE2AE8"/>
    <w:multiLevelType w:val="hybridMultilevel"/>
    <w:tmpl w:val="C2C81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236A73"/>
    <w:multiLevelType w:val="hybridMultilevel"/>
    <w:tmpl w:val="92265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66F15A4"/>
    <w:multiLevelType w:val="hybridMultilevel"/>
    <w:tmpl w:val="ABFED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6"/>
  </w:num>
  <w:num w:numId="44" w16cid:durableId="720713117">
    <w:abstractNumId w:val="20"/>
  </w:num>
  <w:num w:numId="45" w16cid:durableId="837157362">
    <w:abstractNumId w:val="22"/>
  </w:num>
  <w:num w:numId="46" w16cid:durableId="969700227">
    <w:abstractNumId w:val="41"/>
  </w:num>
  <w:num w:numId="47" w16cid:durableId="1227297939">
    <w:abstractNumId w:val="53"/>
  </w:num>
  <w:num w:numId="48" w16cid:durableId="1337345354">
    <w:abstractNumId w:val="19"/>
  </w:num>
  <w:num w:numId="49" w16cid:durableId="1023088630">
    <w:abstractNumId w:val="25"/>
  </w:num>
  <w:num w:numId="50" w16cid:durableId="1008172711">
    <w:abstractNumId w:val="52"/>
  </w:num>
  <w:num w:numId="51" w16cid:durableId="721443610">
    <w:abstractNumId w:val="43"/>
  </w:num>
  <w:num w:numId="52" w16cid:durableId="357127660">
    <w:abstractNumId w:val="48"/>
  </w:num>
  <w:num w:numId="53" w16cid:durableId="413671729">
    <w:abstractNumId w:val="29"/>
  </w:num>
  <w:num w:numId="54" w16cid:durableId="1844739277">
    <w:abstractNumId w:val="32"/>
  </w:num>
  <w:num w:numId="55" w16cid:durableId="1232346540">
    <w:abstractNumId w:val="45"/>
  </w:num>
  <w:num w:numId="56" w16cid:durableId="599263091">
    <w:abstractNumId w:val="49"/>
  </w:num>
  <w:num w:numId="57" w16cid:durableId="1443842493">
    <w:abstractNumId w:val="17"/>
  </w:num>
  <w:num w:numId="58" w16cid:durableId="344749261">
    <w:abstractNumId w:val="47"/>
  </w:num>
  <w:num w:numId="59" w16cid:durableId="945500805">
    <w:abstractNumId w:val="37"/>
  </w:num>
  <w:num w:numId="60" w16cid:durableId="1990090069">
    <w:abstractNumId w:val="27"/>
  </w:num>
  <w:num w:numId="61" w16cid:durableId="28069306">
    <w:abstractNumId w:val="57"/>
  </w:num>
  <w:num w:numId="62" w16cid:durableId="191768365">
    <w:abstractNumId w:val="50"/>
  </w:num>
  <w:num w:numId="63" w16cid:durableId="140969371">
    <w:abstractNumId w:val="44"/>
  </w:num>
  <w:num w:numId="64" w16cid:durableId="868296100">
    <w:abstractNumId w:val="36"/>
  </w:num>
  <w:num w:numId="65" w16cid:durableId="1754812119">
    <w:abstractNumId w:val="56"/>
  </w:num>
  <w:num w:numId="66" w16cid:durableId="861087156">
    <w:abstractNumId w:val="23"/>
  </w:num>
  <w:num w:numId="67" w16cid:durableId="351420608">
    <w:abstractNumId w:val="51"/>
  </w:num>
  <w:num w:numId="68" w16cid:durableId="392394214">
    <w:abstractNumId w:val="21"/>
  </w:num>
  <w:num w:numId="69" w16cid:durableId="285700164">
    <w:abstractNumId w:val="30"/>
  </w:num>
  <w:num w:numId="70" w16cid:durableId="2073308168">
    <w:abstractNumId w:val="15"/>
  </w:num>
  <w:num w:numId="71" w16cid:durableId="353532726">
    <w:abstractNumId w:val="10"/>
  </w:num>
  <w:num w:numId="72" w16cid:durableId="969018854">
    <w:abstractNumId w:val="12"/>
  </w:num>
  <w:num w:numId="73" w16cid:durableId="1276642615">
    <w:abstractNumId w:val="14"/>
  </w:num>
  <w:num w:numId="74" w16cid:durableId="1362166971">
    <w:abstractNumId w:val="24"/>
  </w:num>
  <w:num w:numId="75" w16cid:durableId="265769943">
    <w:abstractNumId w:val="11"/>
  </w:num>
  <w:num w:numId="76" w16cid:durableId="62261024">
    <w:abstractNumId w:val="55"/>
  </w:num>
  <w:num w:numId="77" w16cid:durableId="254360224">
    <w:abstractNumId w:val="54"/>
  </w:num>
  <w:num w:numId="78" w16cid:durableId="537203622">
    <w:abstractNumId w:val="18"/>
  </w:num>
  <w:num w:numId="79" w16cid:durableId="267349681">
    <w:abstractNumId w:val="38"/>
  </w:num>
  <w:num w:numId="80" w16cid:durableId="2136293790">
    <w:abstractNumId w:val="16"/>
  </w:num>
  <w:num w:numId="81" w16cid:durableId="1338655353">
    <w:abstractNumId w:val="46"/>
  </w:num>
  <w:num w:numId="82" w16cid:durableId="1103500301">
    <w:abstractNumId w:val="33"/>
  </w:num>
  <w:num w:numId="83" w16cid:durableId="603073344">
    <w:abstractNumId w:val="13"/>
  </w:num>
  <w:num w:numId="84" w16cid:durableId="684213481">
    <w:abstractNumId w:val="34"/>
  </w:num>
  <w:num w:numId="85" w16cid:durableId="176846733">
    <w:abstractNumId w:val="35"/>
  </w:num>
  <w:num w:numId="86" w16cid:durableId="424113013">
    <w:abstractNumId w:val="31"/>
  </w:num>
  <w:num w:numId="87" w16cid:durableId="1498885598">
    <w:abstractNumId w:val="40"/>
  </w:num>
  <w:num w:numId="88" w16cid:durableId="50301198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9495472064"/>
    <w:docVar w:name="VerbatimVersion" w:val="6.0.0"/>
    <w:docVar w:name="WordVersion" w:val="16.0"/>
  </w:docVars>
  <w:rsids>
    <w:rsidRoot w:val="00244631"/>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AAE"/>
    <w:rsid w:val="00066D2C"/>
    <w:rsid w:val="0007232D"/>
    <w:rsid w:val="0007328F"/>
    <w:rsid w:val="00074F1E"/>
    <w:rsid w:val="0007573B"/>
    <w:rsid w:val="0007578B"/>
    <w:rsid w:val="0007692C"/>
    <w:rsid w:val="00076EA7"/>
    <w:rsid w:val="00080E37"/>
    <w:rsid w:val="00080F27"/>
    <w:rsid w:val="00084680"/>
    <w:rsid w:val="000860BC"/>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C25F4"/>
    <w:rsid w:val="000C7BD9"/>
    <w:rsid w:val="000D0D08"/>
    <w:rsid w:val="000D0F0B"/>
    <w:rsid w:val="000D739E"/>
    <w:rsid w:val="000D7A2C"/>
    <w:rsid w:val="000E03C1"/>
    <w:rsid w:val="000E0913"/>
    <w:rsid w:val="000E13F7"/>
    <w:rsid w:val="000E2525"/>
    <w:rsid w:val="000F5C68"/>
    <w:rsid w:val="000F6390"/>
    <w:rsid w:val="000F6530"/>
    <w:rsid w:val="000F775F"/>
    <w:rsid w:val="001013A4"/>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3FF"/>
    <w:rsid w:val="00150A2E"/>
    <w:rsid w:val="00152BF7"/>
    <w:rsid w:val="00163574"/>
    <w:rsid w:val="001645D4"/>
    <w:rsid w:val="0016567B"/>
    <w:rsid w:val="0016568A"/>
    <w:rsid w:val="00167FCB"/>
    <w:rsid w:val="00170A72"/>
    <w:rsid w:val="00171A2A"/>
    <w:rsid w:val="001723BA"/>
    <w:rsid w:val="00175A0C"/>
    <w:rsid w:val="00180A4E"/>
    <w:rsid w:val="00181F58"/>
    <w:rsid w:val="0018574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BCA"/>
    <w:rsid w:val="001C48D7"/>
    <w:rsid w:val="001D1994"/>
    <w:rsid w:val="001D6D5C"/>
    <w:rsid w:val="001D7A6D"/>
    <w:rsid w:val="001E4A64"/>
    <w:rsid w:val="001E61F5"/>
    <w:rsid w:val="001E78CF"/>
    <w:rsid w:val="001F0C01"/>
    <w:rsid w:val="001F1F4D"/>
    <w:rsid w:val="002005AF"/>
    <w:rsid w:val="00200C1A"/>
    <w:rsid w:val="002052E3"/>
    <w:rsid w:val="00210DC2"/>
    <w:rsid w:val="002110D6"/>
    <w:rsid w:val="002152F9"/>
    <w:rsid w:val="0021530A"/>
    <w:rsid w:val="002160F1"/>
    <w:rsid w:val="002212A9"/>
    <w:rsid w:val="002234FB"/>
    <w:rsid w:val="00225437"/>
    <w:rsid w:val="002263A1"/>
    <w:rsid w:val="00232746"/>
    <w:rsid w:val="002332CD"/>
    <w:rsid w:val="00236707"/>
    <w:rsid w:val="00241116"/>
    <w:rsid w:val="0024328E"/>
    <w:rsid w:val="00244631"/>
    <w:rsid w:val="00246CA4"/>
    <w:rsid w:val="002508CB"/>
    <w:rsid w:val="002514A7"/>
    <w:rsid w:val="00253733"/>
    <w:rsid w:val="00253925"/>
    <w:rsid w:val="00256AC0"/>
    <w:rsid w:val="002573AF"/>
    <w:rsid w:val="00263CC5"/>
    <w:rsid w:val="00271866"/>
    <w:rsid w:val="00276E12"/>
    <w:rsid w:val="00277438"/>
    <w:rsid w:val="00277BB1"/>
    <w:rsid w:val="00281B05"/>
    <w:rsid w:val="00282932"/>
    <w:rsid w:val="00282FFC"/>
    <w:rsid w:val="002878D0"/>
    <w:rsid w:val="00290F1B"/>
    <w:rsid w:val="00291C09"/>
    <w:rsid w:val="00293710"/>
    <w:rsid w:val="00294C6F"/>
    <w:rsid w:val="002A3018"/>
    <w:rsid w:val="002A4530"/>
    <w:rsid w:val="002A4DA5"/>
    <w:rsid w:val="002A57B1"/>
    <w:rsid w:val="002B2116"/>
    <w:rsid w:val="002B23AE"/>
    <w:rsid w:val="002B3050"/>
    <w:rsid w:val="002B4D0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82"/>
    <w:rsid w:val="003106D9"/>
    <w:rsid w:val="00311112"/>
    <w:rsid w:val="00311C1F"/>
    <w:rsid w:val="0031266A"/>
    <w:rsid w:val="0031761F"/>
    <w:rsid w:val="00323E50"/>
    <w:rsid w:val="003264E7"/>
    <w:rsid w:val="00333A69"/>
    <w:rsid w:val="003352D6"/>
    <w:rsid w:val="00341512"/>
    <w:rsid w:val="0034421B"/>
    <w:rsid w:val="00345BF2"/>
    <w:rsid w:val="00347131"/>
    <w:rsid w:val="003479B5"/>
    <w:rsid w:val="003500B6"/>
    <w:rsid w:val="00351CEE"/>
    <w:rsid w:val="00352622"/>
    <w:rsid w:val="00355B45"/>
    <w:rsid w:val="00361FA0"/>
    <w:rsid w:val="003662DB"/>
    <w:rsid w:val="00367D96"/>
    <w:rsid w:val="003706D8"/>
    <w:rsid w:val="003717B2"/>
    <w:rsid w:val="00373B7F"/>
    <w:rsid w:val="003753F6"/>
    <w:rsid w:val="003779C8"/>
    <w:rsid w:val="00382DF7"/>
    <w:rsid w:val="0039157C"/>
    <w:rsid w:val="00392D93"/>
    <w:rsid w:val="00393EF2"/>
    <w:rsid w:val="00394F71"/>
    <w:rsid w:val="00396D52"/>
    <w:rsid w:val="003977DA"/>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B8C"/>
    <w:rsid w:val="003E517D"/>
    <w:rsid w:val="003F3920"/>
    <w:rsid w:val="003F4D5F"/>
    <w:rsid w:val="004039A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4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881"/>
    <w:rsid w:val="004E6CD8"/>
    <w:rsid w:val="004E6F12"/>
    <w:rsid w:val="004E746C"/>
    <w:rsid w:val="004E7533"/>
    <w:rsid w:val="004F16CA"/>
    <w:rsid w:val="004F4139"/>
    <w:rsid w:val="004F59E2"/>
    <w:rsid w:val="004F682B"/>
    <w:rsid w:val="00500F93"/>
    <w:rsid w:val="005015BF"/>
    <w:rsid w:val="00503593"/>
    <w:rsid w:val="005036B1"/>
    <w:rsid w:val="00511177"/>
    <w:rsid w:val="005125C9"/>
    <w:rsid w:val="00515BDD"/>
    <w:rsid w:val="00520454"/>
    <w:rsid w:val="00521B9F"/>
    <w:rsid w:val="00525647"/>
    <w:rsid w:val="005268F8"/>
    <w:rsid w:val="0053626E"/>
    <w:rsid w:val="00544936"/>
    <w:rsid w:val="005449A8"/>
    <w:rsid w:val="0055242A"/>
    <w:rsid w:val="005525AE"/>
    <w:rsid w:val="005546C5"/>
    <w:rsid w:val="005558FC"/>
    <w:rsid w:val="00557A6E"/>
    <w:rsid w:val="00557B59"/>
    <w:rsid w:val="00565142"/>
    <w:rsid w:val="00567D6A"/>
    <w:rsid w:val="00567D90"/>
    <w:rsid w:val="0057029E"/>
    <w:rsid w:val="00573639"/>
    <w:rsid w:val="00575723"/>
    <w:rsid w:val="00583644"/>
    <w:rsid w:val="00585F11"/>
    <w:rsid w:val="00587E1F"/>
    <w:rsid w:val="005906F9"/>
    <w:rsid w:val="005932B4"/>
    <w:rsid w:val="005A3550"/>
    <w:rsid w:val="005A4DE4"/>
    <w:rsid w:val="005A6204"/>
    <w:rsid w:val="005A6D5A"/>
    <w:rsid w:val="005A77BB"/>
    <w:rsid w:val="005B10F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659"/>
    <w:rsid w:val="005E78A2"/>
    <w:rsid w:val="005F1F16"/>
    <w:rsid w:val="005F5E14"/>
    <w:rsid w:val="005F629A"/>
    <w:rsid w:val="00610560"/>
    <w:rsid w:val="006149F4"/>
    <w:rsid w:val="006172CB"/>
    <w:rsid w:val="00622773"/>
    <w:rsid w:val="00622C58"/>
    <w:rsid w:val="0062614B"/>
    <w:rsid w:val="006266E2"/>
    <w:rsid w:val="0063037B"/>
    <w:rsid w:val="00632C54"/>
    <w:rsid w:val="00635616"/>
    <w:rsid w:val="00641E99"/>
    <w:rsid w:val="006463F8"/>
    <w:rsid w:val="00647066"/>
    <w:rsid w:val="00650C88"/>
    <w:rsid w:val="0065258E"/>
    <w:rsid w:val="00655035"/>
    <w:rsid w:val="00656814"/>
    <w:rsid w:val="00657A00"/>
    <w:rsid w:val="0066152F"/>
    <w:rsid w:val="006630D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E3E"/>
    <w:rsid w:val="006A6C0D"/>
    <w:rsid w:val="006A6C52"/>
    <w:rsid w:val="006B1653"/>
    <w:rsid w:val="006B4E4E"/>
    <w:rsid w:val="006B5952"/>
    <w:rsid w:val="006B6C5F"/>
    <w:rsid w:val="006B7E39"/>
    <w:rsid w:val="006B7F76"/>
    <w:rsid w:val="006C00BC"/>
    <w:rsid w:val="006C2072"/>
    <w:rsid w:val="006C43E7"/>
    <w:rsid w:val="006C4820"/>
    <w:rsid w:val="006C5872"/>
    <w:rsid w:val="006C60E0"/>
    <w:rsid w:val="006C676D"/>
    <w:rsid w:val="006C69E2"/>
    <w:rsid w:val="006C7825"/>
    <w:rsid w:val="006C7E1A"/>
    <w:rsid w:val="006D045D"/>
    <w:rsid w:val="006D767A"/>
    <w:rsid w:val="006E0EBF"/>
    <w:rsid w:val="006E2A45"/>
    <w:rsid w:val="006E37D4"/>
    <w:rsid w:val="006F3768"/>
    <w:rsid w:val="006F71DE"/>
    <w:rsid w:val="00704573"/>
    <w:rsid w:val="007072CC"/>
    <w:rsid w:val="0071254A"/>
    <w:rsid w:val="00712582"/>
    <w:rsid w:val="007131D2"/>
    <w:rsid w:val="00713917"/>
    <w:rsid w:val="00717AF8"/>
    <w:rsid w:val="00720F86"/>
    <w:rsid w:val="00722E77"/>
    <w:rsid w:val="007245F1"/>
    <w:rsid w:val="007247B8"/>
    <w:rsid w:val="0072731C"/>
    <w:rsid w:val="0072786F"/>
    <w:rsid w:val="0073056C"/>
    <w:rsid w:val="007336DE"/>
    <w:rsid w:val="00735B1F"/>
    <w:rsid w:val="00737502"/>
    <w:rsid w:val="00740B3A"/>
    <w:rsid w:val="00740C8B"/>
    <w:rsid w:val="00743263"/>
    <w:rsid w:val="007454B6"/>
    <w:rsid w:val="0074789B"/>
    <w:rsid w:val="0075351F"/>
    <w:rsid w:val="00754ABD"/>
    <w:rsid w:val="00754D3B"/>
    <w:rsid w:val="00760D6A"/>
    <w:rsid w:val="0076343C"/>
    <w:rsid w:val="00764C12"/>
    <w:rsid w:val="007750DF"/>
    <w:rsid w:val="00777C19"/>
    <w:rsid w:val="00781EEA"/>
    <w:rsid w:val="00782487"/>
    <w:rsid w:val="00782DA7"/>
    <w:rsid w:val="00784C8D"/>
    <w:rsid w:val="00785E47"/>
    <w:rsid w:val="007873F5"/>
    <w:rsid w:val="0078760F"/>
    <w:rsid w:val="0079136A"/>
    <w:rsid w:val="007915B5"/>
    <w:rsid w:val="00792AD8"/>
    <w:rsid w:val="00792D84"/>
    <w:rsid w:val="00795030"/>
    <w:rsid w:val="00795A26"/>
    <w:rsid w:val="007A00CB"/>
    <w:rsid w:val="007A312F"/>
    <w:rsid w:val="007A7EAB"/>
    <w:rsid w:val="007B5238"/>
    <w:rsid w:val="007C0AED"/>
    <w:rsid w:val="007C0BEE"/>
    <w:rsid w:val="007C42F3"/>
    <w:rsid w:val="007C44CF"/>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6D54"/>
    <w:rsid w:val="007F7C5E"/>
    <w:rsid w:val="00800BF1"/>
    <w:rsid w:val="00803494"/>
    <w:rsid w:val="0080587F"/>
    <w:rsid w:val="00806B14"/>
    <w:rsid w:val="008114D4"/>
    <w:rsid w:val="0081234D"/>
    <w:rsid w:val="00812D2D"/>
    <w:rsid w:val="00817A64"/>
    <w:rsid w:val="00817D41"/>
    <w:rsid w:val="008202F7"/>
    <w:rsid w:val="008247A4"/>
    <w:rsid w:val="00825D47"/>
    <w:rsid w:val="008272A6"/>
    <w:rsid w:val="008277B2"/>
    <w:rsid w:val="00832202"/>
    <w:rsid w:val="0083258C"/>
    <w:rsid w:val="00833D6C"/>
    <w:rsid w:val="00841328"/>
    <w:rsid w:val="00841CCC"/>
    <w:rsid w:val="00844377"/>
    <w:rsid w:val="008443EF"/>
    <w:rsid w:val="00846F90"/>
    <w:rsid w:val="00852FB9"/>
    <w:rsid w:val="008536B7"/>
    <w:rsid w:val="00860F34"/>
    <w:rsid w:val="00862AC4"/>
    <w:rsid w:val="0086319B"/>
    <w:rsid w:val="008674A6"/>
    <w:rsid w:val="00867BD8"/>
    <w:rsid w:val="0087210F"/>
    <w:rsid w:val="0087564D"/>
    <w:rsid w:val="00876000"/>
    <w:rsid w:val="00877D8F"/>
    <w:rsid w:val="0088436E"/>
    <w:rsid w:val="00885CDE"/>
    <w:rsid w:val="0089108B"/>
    <w:rsid w:val="00892EE6"/>
    <w:rsid w:val="008931B4"/>
    <w:rsid w:val="008973A2"/>
    <w:rsid w:val="008A0E76"/>
    <w:rsid w:val="008A42FE"/>
    <w:rsid w:val="008A4F23"/>
    <w:rsid w:val="008A713B"/>
    <w:rsid w:val="008B3B9F"/>
    <w:rsid w:val="008B4AE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A4E"/>
    <w:rsid w:val="00901E9C"/>
    <w:rsid w:val="00906F79"/>
    <w:rsid w:val="00907369"/>
    <w:rsid w:val="00910B12"/>
    <w:rsid w:val="00912404"/>
    <w:rsid w:val="00920B9A"/>
    <w:rsid w:val="009249C5"/>
    <w:rsid w:val="009254FD"/>
    <w:rsid w:val="00925558"/>
    <w:rsid w:val="00925B25"/>
    <w:rsid w:val="009263C9"/>
    <w:rsid w:val="00930B2A"/>
    <w:rsid w:val="009325B9"/>
    <w:rsid w:val="00932E74"/>
    <w:rsid w:val="00936F03"/>
    <w:rsid w:val="0094018B"/>
    <w:rsid w:val="009418E3"/>
    <w:rsid w:val="009435BB"/>
    <w:rsid w:val="00943B02"/>
    <w:rsid w:val="00953429"/>
    <w:rsid w:val="009539A4"/>
    <w:rsid w:val="009569E3"/>
    <w:rsid w:val="00960035"/>
    <w:rsid w:val="0096040F"/>
    <w:rsid w:val="0096145A"/>
    <w:rsid w:val="009632EF"/>
    <w:rsid w:val="00970B62"/>
    <w:rsid w:val="00971F6D"/>
    <w:rsid w:val="00973D8A"/>
    <w:rsid w:val="009804B4"/>
    <w:rsid w:val="00980709"/>
    <w:rsid w:val="0098278C"/>
    <w:rsid w:val="00991819"/>
    <w:rsid w:val="00992BBB"/>
    <w:rsid w:val="009942C9"/>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09F"/>
    <w:rsid w:val="00A035A3"/>
    <w:rsid w:val="00A05502"/>
    <w:rsid w:val="00A10CC0"/>
    <w:rsid w:val="00A1128F"/>
    <w:rsid w:val="00A15ADA"/>
    <w:rsid w:val="00A16440"/>
    <w:rsid w:val="00A169AC"/>
    <w:rsid w:val="00A2231D"/>
    <w:rsid w:val="00A2334F"/>
    <w:rsid w:val="00A250AA"/>
    <w:rsid w:val="00A277E6"/>
    <w:rsid w:val="00A30A8F"/>
    <w:rsid w:val="00A3174A"/>
    <w:rsid w:val="00A35A28"/>
    <w:rsid w:val="00A368EF"/>
    <w:rsid w:val="00A370AB"/>
    <w:rsid w:val="00A37911"/>
    <w:rsid w:val="00A41505"/>
    <w:rsid w:val="00A4414C"/>
    <w:rsid w:val="00A47EF1"/>
    <w:rsid w:val="00A51D29"/>
    <w:rsid w:val="00A52AA6"/>
    <w:rsid w:val="00A54D46"/>
    <w:rsid w:val="00A56998"/>
    <w:rsid w:val="00A56D51"/>
    <w:rsid w:val="00A60D18"/>
    <w:rsid w:val="00A61207"/>
    <w:rsid w:val="00A61700"/>
    <w:rsid w:val="00A61C46"/>
    <w:rsid w:val="00A62027"/>
    <w:rsid w:val="00A6285C"/>
    <w:rsid w:val="00A663F3"/>
    <w:rsid w:val="00A669F1"/>
    <w:rsid w:val="00A67489"/>
    <w:rsid w:val="00A7268C"/>
    <w:rsid w:val="00A74365"/>
    <w:rsid w:val="00A745BF"/>
    <w:rsid w:val="00A74A79"/>
    <w:rsid w:val="00A74E46"/>
    <w:rsid w:val="00A75EB4"/>
    <w:rsid w:val="00A81524"/>
    <w:rsid w:val="00A81D60"/>
    <w:rsid w:val="00A90163"/>
    <w:rsid w:val="00A93934"/>
    <w:rsid w:val="00AA1AC0"/>
    <w:rsid w:val="00AA3B66"/>
    <w:rsid w:val="00AA5803"/>
    <w:rsid w:val="00AA584F"/>
    <w:rsid w:val="00AA6205"/>
    <w:rsid w:val="00AB2843"/>
    <w:rsid w:val="00AB3118"/>
    <w:rsid w:val="00AB6564"/>
    <w:rsid w:val="00AB6F32"/>
    <w:rsid w:val="00AC46C7"/>
    <w:rsid w:val="00AC5B71"/>
    <w:rsid w:val="00AC5F18"/>
    <w:rsid w:val="00AC6ED5"/>
    <w:rsid w:val="00AC7813"/>
    <w:rsid w:val="00AE00AE"/>
    <w:rsid w:val="00AE386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3D4A"/>
    <w:rsid w:val="00B74544"/>
    <w:rsid w:val="00B77754"/>
    <w:rsid w:val="00B81054"/>
    <w:rsid w:val="00B820DB"/>
    <w:rsid w:val="00B837F0"/>
    <w:rsid w:val="00B83896"/>
    <w:rsid w:val="00B860A9"/>
    <w:rsid w:val="00B93059"/>
    <w:rsid w:val="00B97264"/>
    <w:rsid w:val="00BA0143"/>
    <w:rsid w:val="00BA0D65"/>
    <w:rsid w:val="00BA227A"/>
    <w:rsid w:val="00BA4C69"/>
    <w:rsid w:val="00BA61AF"/>
    <w:rsid w:val="00BB1385"/>
    <w:rsid w:val="00BB1630"/>
    <w:rsid w:val="00BB6860"/>
    <w:rsid w:val="00BC3256"/>
    <w:rsid w:val="00BC3592"/>
    <w:rsid w:val="00BC36DF"/>
    <w:rsid w:val="00BC4B41"/>
    <w:rsid w:val="00BC66ED"/>
    <w:rsid w:val="00BD11D3"/>
    <w:rsid w:val="00BD2B47"/>
    <w:rsid w:val="00BD2CAA"/>
    <w:rsid w:val="00BD3B65"/>
    <w:rsid w:val="00BD63B2"/>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4912"/>
    <w:rsid w:val="00C15000"/>
    <w:rsid w:val="00C15897"/>
    <w:rsid w:val="00C1616B"/>
    <w:rsid w:val="00C16B21"/>
    <w:rsid w:val="00C16DFC"/>
    <w:rsid w:val="00C2079E"/>
    <w:rsid w:val="00C221CD"/>
    <w:rsid w:val="00C273F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49D5"/>
    <w:rsid w:val="00C87FA4"/>
    <w:rsid w:val="00C9181A"/>
    <w:rsid w:val="00C9487D"/>
    <w:rsid w:val="00C955CB"/>
    <w:rsid w:val="00C95664"/>
    <w:rsid w:val="00C96E53"/>
    <w:rsid w:val="00C97ABB"/>
    <w:rsid w:val="00CA1597"/>
    <w:rsid w:val="00CA1D6A"/>
    <w:rsid w:val="00CA217C"/>
    <w:rsid w:val="00CA25CC"/>
    <w:rsid w:val="00CA2BA2"/>
    <w:rsid w:val="00CA3ACE"/>
    <w:rsid w:val="00CA5FFF"/>
    <w:rsid w:val="00CA7F86"/>
    <w:rsid w:val="00CB1E7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3F3"/>
    <w:rsid w:val="00D13012"/>
    <w:rsid w:val="00D14159"/>
    <w:rsid w:val="00D1432D"/>
    <w:rsid w:val="00D14990"/>
    <w:rsid w:val="00D20580"/>
    <w:rsid w:val="00D24268"/>
    <w:rsid w:val="00D25BE6"/>
    <w:rsid w:val="00D321DB"/>
    <w:rsid w:val="00D32460"/>
    <w:rsid w:val="00D32EBF"/>
    <w:rsid w:val="00D343B3"/>
    <w:rsid w:val="00D35073"/>
    <w:rsid w:val="00D36085"/>
    <w:rsid w:val="00D421D9"/>
    <w:rsid w:val="00D47529"/>
    <w:rsid w:val="00D47713"/>
    <w:rsid w:val="00D51103"/>
    <w:rsid w:val="00D517CC"/>
    <w:rsid w:val="00D53B1C"/>
    <w:rsid w:val="00D55A7A"/>
    <w:rsid w:val="00D568D5"/>
    <w:rsid w:val="00D56B6F"/>
    <w:rsid w:val="00D57878"/>
    <w:rsid w:val="00D57CBF"/>
    <w:rsid w:val="00D60AB7"/>
    <w:rsid w:val="00D6226F"/>
    <w:rsid w:val="00D70E15"/>
    <w:rsid w:val="00D714E5"/>
    <w:rsid w:val="00D7546D"/>
    <w:rsid w:val="00D75C54"/>
    <w:rsid w:val="00D839C5"/>
    <w:rsid w:val="00D84043"/>
    <w:rsid w:val="00D85920"/>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746"/>
    <w:rsid w:val="00DF139C"/>
    <w:rsid w:val="00DF7D53"/>
    <w:rsid w:val="00E12F22"/>
    <w:rsid w:val="00E13540"/>
    <w:rsid w:val="00E165FC"/>
    <w:rsid w:val="00E168D7"/>
    <w:rsid w:val="00E23A47"/>
    <w:rsid w:val="00E23E0E"/>
    <w:rsid w:val="00E2482B"/>
    <w:rsid w:val="00E2592B"/>
    <w:rsid w:val="00E25D98"/>
    <w:rsid w:val="00E264F8"/>
    <w:rsid w:val="00E30C52"/>
    <w:rsid w:val="00E33666"/>
    <w:rsid w:val="00E3771A"/>
    <w:rsid w:val="00E40B45"/>
    <w:rsid w:val="00E41637"/>
    <w:rsid w:val="00E41DB1"/>
    <w:rsid w:val="00E50C30"/>
    <w:rsid w:val="00E51410"/>
    <w:rsid w:val="00E515E7"/>
    <w:rsid w:val="00E5580D"/>
    <w:rsid w:val="00E56402"/>
    <w:rsid w:val="00E56CB5"/>
    <w:rsid w:val="00E61828"/>
    <w:rsid w:val="00E65E56"/>
    <w:rsid w:val="00E664D0"/>
    <w:rsid w:val="00E66F94"/>
    <w:rsid w:val="00E670E5"/>
    <w:rsid w:val="00E6767D"/>
    <w:rsid w:val="00E717C1"/>
    <w:rsid w:val="00E719B6"/>
    <w:rsid w:val="00E71E63"/>
    <w:rsid w:val="00E76D4C"/>
    <w:rsid w:val="00E81786"/>
    <w:rsid w:val="00E85DE5"/>
    <w:rsid w:val="00E90EC0"/>
    <w:rsid w:val="00E944C1"/>
    <w:rsid w:val="00E97D8B"/>
    <w:rsid w:val="00EA5878"/>
    <w:rsid w:val="00EA666E"/>
    <w:rsid w:val="00EA68B8"/>
    <w:rsid w:val="00EA7F55"/>
    <w:rsid w:val="00EB1CE6"/>
    <w:rsid w:val="00EB1F19"/>
    <w:rsid w:val="00EB7375"/>
    <w:rsid w:val="00EC06EA"/>
    <w:rsid w:val="00EC2066"/>
    <w:rsid w:val="00EC2660"/>
    <w:rsid w:val="00EC3057"/>
    <w:rsid w:val="00EC47C5"/>
    <w:rsid w:val="00ED087B"/>
    <w:rsid w:val="00ED5626"/>
    <w:rsid w:val="00ED5B73"/>
    <w:rsid w:val="00ED5EB9"/>
    <w:rsid w:val="00ED60E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215"/>
    <w:rsid w:val="00F32A17"/>
    <w:rsid w:val="00F349CE"/>
    <w:rsid w:val="00F34BAA"/>
    <w:rsid w:val="00F35345"/>
    <w:rsid w:val="00F355CA"/>
    <w:rsid w:val="00F355FB"/>
    <w:rsid w:val="00F40C6B"/>
    <w:rsid w:val="00F41113"/>
    <w:rsid w:val="00F44385"/>
    <w:rsid w:val="00F45C61"/>
    <w:rsid w:val="00F5002A"/>
    <w:rsid w:val="00F51138"/>
    <w:rsid w:val="00F5306F"/>
    <w:rsid w:val="00F532A6"/>
    <w:rsid w:val="00F54B59"/>
    <w:rsid w:val="00F569D6"/>
    <w:rsid w:val="00F57123"/>
    <w:rsid w:val="00F57FCC"/>
    <w:rsid w:val="00F61907"/>
    <w:rsid w:val="00F61AB2"/>
    <w:rsid w:val="00F65464"/>
    <w:rsid w:val="00F70E1C"/>
    <w:rsid w:val="00F72FCE"/>
    <w:rsid w:val="00F734F9"/>
    <w:rsid w:val="00F73F90"/>
    <w:rsid w:val="00F74D13"/>
    <w:rsid w:val="00F76E03"/>
    <w:rsid w:val="00F80FBD"/>
    <w:rsid w:val="00F849FF"/>
    <w:rsid w:val="00F86F58"/>
    <w:rsid w:val="00F936BB"/>
    <w:rsid w:val="00F93BAD"/>
    <w:rsid w:val="00F941DD"/>
    <w:rsid w:val="00F95311"/>
    <w:rsid w:val="00F95F8F"/>
    <w:rsid w:val="00FA0A18"/>
    <w:rsid w:val="00FA1BBD"/>
    <w:rsid w:val="00FA3300"/>
    <w:rsid w:val="00FA70EC"/>
    <w:rsid w:val="00FB60C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B16EF"/>
  <w15:chartTrackingRefBased/>
  <w15:docId w15:val="{3B4F8A1B-C8FE-4525-B42C-B90C4D4F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82DA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782D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782D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782D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unhideWhenUsed/>
    <w:qFormat/>
    <w:rsid w:val="00782D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937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4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2D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2DA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782DA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82DA7"/>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82DA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82DA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782DA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82D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82DA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782DA7"/>
    <w:rPr>
      <w:b w:val="0"/>
      <w:sz w:val="22"/>
      <w:u w:val="single"/>
    </w:rPr>
  </w:style>
  <w:style w:type="character" w:styleId="Strong">
    <w:name w:val="Strong"/>
    <w:basedOn w:val="DefaultParagraphFont"/>
    <w:uiPriority w:val="22"/>
    <w:qFormat/>
    <w:rsid w:val="00293710"/>
    <w:rPr>
      <w:b/>
      <w:bCs/>
    </w:rPr>
  </w:style>
  <w:style w:type="character" w:styleId="BookTitle">
    <w:name w:val="Book Title"/>
    <w:basedOn w:val="DefaultParagraphFont"/>
    <w:uiPriority w:val="33"/>
    <w:qFormat/>
    <w:rsid w:val="00293710"/>
    <w:rPr>
      <w:b/>
      <w:bCs/>
      <w:i/>
      <w:iCs/>
      <w:spacing w:val="5"/>
    </w:rPr>
  </w:style>
  <w:style w:type="character" w:customStyle="1" w:styleId="Heading5Char">
    <w:name w:val="Heading 5 Char"/>
    <w:basedOn w:val="DefaultParagraphFont"/>
    <w:link w:val="Heading5"/>
    <w:uiPriority w:val="9"/>
    <w:rsid w:val="002937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3710"/>
  </w:style>
  <w:style w:type="paragraph" w:styleId="Header">
    <w:name w:val="header"/>
    <w:basedOn w:val="Normal"/>
    <w:link w:val="HeaderChar"/>
    <w:uiPriority w:val="99"/>
    <w:semiHidden/>
    <w:rsid w:val="002937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710"/>
    <w:rPr>
      <w:rFonts w:ascii="Calibri" w:hAnsi="Calibri" w:cs="Calibri"/>
    </w:rPr>
  </w:style>
  <w:style w:type="paragraph" w:styleId="Footer">
    <w:name w:val="footer"/>
    <w:basedOn w:val="Normal"/>
    <w:link w:val="FooterChar"/>
    <w:uiPriority w:val="99"/>
    <w:semiHidden/>
    <w:rsid w:val="002937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710"/>
    <w:rPr>
      <w:rFonts w:ascii="Calibri" w:hAnsi="Calibri" w:cs="Calibri"/>
    </w:rPr>
  </w:style>
  <w:style w:type="paragraph" w:styleId="BodyText">
    <w:name w:val="Body Text"/>
    <w:basedOn w:val="Normal"/>
    <w:link w:val="BodyTextChar"/>
    <w:uiPriority w:val="99"/>
    <w:semiHidden/>
    <w:unhideWhenUsed/>
    <w:rsid w:val="00293710"/>
    <w:pPr>
      <w:spacing w:after="120"/>
    </w:pPr>
  </w:style>
  <w:style w:type="character" w:customStyle="1" w:styleId="BodyTextChar">
    <w:name w:val="Body Text Char"/>
    <w:basedOn w:val="DefaultParagraphFont"/>
    <w:link w:val="BodyText"/>
    <w:uiPriority w:val="99"/>
    <w:semiHidden/>
    <w:rsid w:val="0029371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9371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9371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82DA7"/>
    <w:rPr>
      <w:color w:val="auto"/>
      <w:u w:val="none"/>
    </w:rPr>
  </w:style>
  <w:style w:type="character" w:styleId="UnresolvedMention">
    <w:name w:val="Unresolved Mention"/>
    <w:basedOn w:val="DefaultParagraphFont"/>
    <w:uiPriority w:val="99"/>
    <w:semiHidden/>
    <w:unhideWhenUsed/>
    <w:rsid w:val="00293710"/>
    <w:rPr>
      <w:color w:val="605E5C"/>
      <w:shd w:val="clear" w:color="auto" w:fill="E1DFDD"/>
    </w:rPr>
  </w:style>
  <w:style w:type="paragraph" w:customStyle="1" w:styleId="Analytics">
    <w:name w:val="Analytics"/>
    <w:link w:val="AnalyticsChar"/>
    <w:uiPriority w:val="4"/>
    <w:qFormat/>
    <w:rsid w:val="0024463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44631"/>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2446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446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446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44631"/>
    <w:rPr>
      <w:rFonts w:ascii="Calibri" w:eastAsiaTheme="majorEastAsia" w:hAnsi="Calibri" w:cstheme="majorBidi"/>
      <w:color w:val="272727" w:themeColor="text1" w:themeTint="D8"/>
    </w:rPr>
  </w:style>
  <w:style w:type="paragraph" w:customStyle="1" w:styleId="Emphasis1">
    <w:name w:val="Emphasis1"/>
    <w:basedOn w:val="Normal"/>
    <w:autoRedefine/>
    <w:uiPriority w:val="7"/>
    <w:qFormat/>
    <w:rsid w:val="002446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6"/>
    <w:qFormat/>
    <w:rsid w:val="00244631"/>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244631"/>
    <w:pPr>
      <w:ind w:left="720"/>
      <w:contextualSpacing/>
    </w:pPr>
  </w:style>
  <w:style w:type="paragraph" w:customStyle="1" w:styleId="textbold">
    <w:name w:val="text bold"/>
    <w:basedOn w:val="Normal"/>
    <w:link w:val="Emphasis"/>
    <w:autoRedefine/>
    <w:uiPriority w:val="8"/>
    <w:qFormat/>
    <w:rsid w:val="00244631"/>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4631"/>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244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244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44631"/>
    <w:pPr>
      <w:spacing w:before="160"/>
      <w:jc w:val="center"/>
    </w:pPr>
    <w:rPr>
      <w:i/>
      <w:iCs/>
      <w:color w:val="404040" w:themeColor="text1" w:themeTint="BF"/>
    </w:rPr>
  </w:style>
  <w:style w:type="character" w:customStyle="1" w:styleId="QuoteChar">
    <w:name w:val="Quote Char"/>
    <w:basedOn w:val="DefaultParagraphFont"/>
    <w:link w:val="Quote"/>
    <w:uiPriority w:val="29"/>
    <w:rsid w:val="00244631"/>
    <w:rPr>
      <w:rFonts w:ascii="Calibri" w:hAnsi="Calibri" w:cs="Calibri"/>
      <w:i/>
      <w:iCs/>
      <w:color w:val="404040" w:themeColor="text1" w:themeTint="BF"/>
    </w:r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244631"/>
    <w:rPr>
      <w:i/>
      <w:iCs/>
      <w:color w:val="2F5496" w:themeColor="accent1" w:themeShade="BF"/>
    </w:rPr>
  </w:style>
  <w:style w:type="paragraph" w:styleId="IntenseQuote">
    <w:name w:val="Intense Quote"/>
    <w:basedOn w:val="Normal"/>
    <w:next w:val="Normal"/>
    <w:link w:val="IntenseQuoteChar"/>
    <w:uiPriority w:val="30"/>
    <w:qFormat/>
    <w:rsid w:val="00244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631"/>
    <w:rPr>
      <w:rFonts w:ascii="Calibri" w:hAnsi="Calibri" w:cs="Calibri"/>
      <w:i/>
      <w:iCs/>
      <w:color w:val="2F5496" w:themeColor="accent1" w:themeShade="BF"/>
    </w:rPr>
  </w:style>
  <w:style w:type="character" w:styleId="IntenseReference">
    <w:name w:val="Intense Reference"/>
    <w:basedOn w:val="DefaultParagraphFont"/>
    <w:uiPriority w:val="32"/>
    <w:qFormat/>
    <w:rsid w:val="00244631"/>
    <w:rPr>
      <w:b/>
      <w:bCs/>
      <w:smallCaps/>
      <w:color w:val="2F5496" w:themeColor="accent1" w:themeShade="BF"/>
      <w:spacing w:val="5"/>
    </w:rPr>
  </w:style>
  <w:style w:type="paragraph" w:customStyle="1" w:styleId="Analytic">
    <w:name w:val="Analytic"/>
    <w:basedOn w:val="Heading4"/>
    <w:link w:val="AnalyticChar"/>
    <w:autoRedefine/>
    <w:uiPriority w:val="5"/>
    <w:qFormat/>
    <w:rsid w:val="00293710"/>
    <w:rPr>
      <w:color w:val="44546A" w:themeColor="text2"/>
    </w:rPr>
  </w:style>
  <w:style w:type="character" w:customStyle="1" w:styleId="AnalyticChar">
    <w:name w:val="Analytic Char"/>
    <w:basedOn w:val="DefaultParagraphFont"/>
    <w:link w:val="Analytic"/>
    <w:uiPriority w:val="5"/>
    <w:rsid w:val="00244631"/>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2446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2446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44631"/>
    <w:rPr>
      <w:b w:val="0"/>
      <w:sz w:val="22"/>
      <w:u w:val="single"/>
    </w:rPr>
  </w:style>
  <w:style w:type="paragraph" w:customStyle="1" w:styleId="Emphasize">
    <w:name w:val="Emphasize"/>
    <w:basedOn w:val="Normal"/>
    <w:uiPriority w:val="8"/>
    <w:qFormat/>
    <w:rsid w:val="0024463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4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4463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4463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4463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4463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4463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44631"/>
    <w:pPr>
      <w:spacing w:before="60" w:after="60"/>
    </w:pPr>
  </w:style>
  <w:style w:type="paragraph" w:customStyle="1" w:styleId="analytic0">
    <w:name w:val="analytic"/>
    <w:basedOn w:val="Normal"/>
    <w:link w:val="analyticChar0"/>
    <w:uiPriority w:val="5"/>
    <w:qFormat/>
    <w:rsid w:val="00244631"/>
    <w:pPr>
      <w:spacing w:after="40"/>
      <w:outlineLvl w:val="3"/>
    </w:pPr>
    <w:rPr>
      <w:b/>
      <w:color w:val="00B050"/>
      <w:sz w:val="26"/>
    </w:rPr>
  </w:style>
  <w:style w:type="character" w:customStyle="1" w:styleId="analyticChar0">
    <w:name w:val="analytic Char"/>
    <w:basedOn w:val="DefaultParagraphFont"/>
    <w:link w:val="analytic0"/>
    <w:uiPriority w:val="5"/>
    <w:rsid w:val="00244631"/>
    <w:rPr>
      <w:rFonts w:ascii="Calibri" w:hAnsi="Calibri" w:cs="Calibri"/>
      <w:b/>
      <w:color w:val="00B050"/>
      <w:sz w:val="26"/>
    </w:rPr>
  </w:style>
  <w:style w:type="character" w:customStyle="1" w:styleId="boxboxbox">
    <w:name w:val="boxboxbox"/>
    <w:basedOn w:val="DefaultParagraphFont"/>
    <w:uiPriority w:val="1"/>
    <w:qFormat/>
    <w:rsid w:val="00244631"/>
    <w:rPr>
      <w:rFonts w:ascii="Calibri" w:hAnsi="Calibri"/>
      <w:b/>
      <w:sz w:val="22"/>
      <w:u w:val="single"/>
      <w:bdr w:val="single" w:sz="4" w:space="0" w:color="auto"/>
    </w:rPr>
  </w:style>
  <w:style w:type="character" w:customStyle="1" w:styleId="8-PointSmall">
    <w:name w:val="8-Point Small"/>
    <w:basedOn w:val="DefaultParagraphFont"/>
    <w:uiPriority w:val="1"/>
    <w:qFormat/>
    <w:rsid w:val="00244631"/>
    <w:rPr>
      <w:rFonts w:ascii="Calibri" w:hAnsi="Calibri"/>
      <w:b/>
      <w:sz w:val="16"/>
      <w:u w:val="none"/>
    </w:rPr>
  </w:style>
  <w:style w:type="paragraph" w:customStyle="1" w:styleId="Analytics1">
    <w:name w:val="Analytics1"/>
    <w:link w:val="Analytics1Char"/>
    <w:autoRedefine/>
    <w:uiPriority w:val="5"/>
    <w:rsid w:val="00244631"/>
    <w:rPr>
      <w:b/>
      <w:sz w:val="26"/>
    </w:rPr>
  </w:style>
  <w:style w:type="character" w:customStyle="1" w:styleId="Analytics1Char">
    <w:name w:val="Analytics1 Char"/>
    <w:basedOn w:val="DefaultParagraphFont"/>
    <w:link w:val="Analytics1"/>
    <w:uiPriority w:val="5"/>
    <w:rsid w:val="00244631"/>
    <w:rPr>
      <w:b/>
      <w:sz w:val="26"/>
    </w:rPr>
  </w:style>
  <w:style w:type="character" w:customStyle="1" w:styleId="m-750723176661811423gmail-style13ptbold">
    <w:name w:val="m_-750723176661811423gmail-style13ptbold"/>
    <w:basedOn w:val="DefaultParagraphFont"/>
    <w:rsid w:val="00244631"/>
  </w:style>
  <w:style w:type="paragraph" w:customStyle="1" w:styleId="text-xl">
    <w:name w:val="text-xl"/>
    <w:basedOn w:val="Normal"/>
    <w:rsid w:val="0024463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4463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44631"/>
  </w:style>
  <w:style w:type="paragraph" w:styleId="BodyText2">
    <w:name w:val="Body Text 2"/>
    <w:basedOn w:val="Normal"/>
    <w:link w:val="BodyText2Char"/>
    <w:uiPriority w:val="99"/>
    <w:semiHidden/>
    <w:unhideWhenUsed/>
    <w:rsid w:val="00244631"/>
    <w:pPr>
      <w:spacing w:after="120" w:line="480" w:lineRule="auto"/>
    </w:pPr>
  </w:style>
  <w:style w:type="character" w:customStyle="1" w:styleId="BodyText2Char">
    <w:name w:val="Body Text 2 Char"/>
    <w:basedOn w:val="DefaultParagraphFont"/>
    <w:link w:val="BodyText2"/>
    <w:uiPriority w:val="99"/>
    <w:semiHidden/>
    <w:rsid w:val="00244631"/>
    <w:rPr>
      <w:rFonts w:ascii="Calibri" w:hAnsi="Calibri" w:cs="Calibri"/>
    </w:rPr>
  </w:style>
  <w:style w:type="paragraph" w:customStyle="1" w:styleId="Basic">
    <w:name w:val="Basic"/>
    <w:link w:val="BasicChar"/>
    <w:autoRedefine/>
    <w:uiPriority w:val="4"/>
    <w:qFormat/>
    <w:rsid w:val="00244631"/>
    <w:rPr>
      <w:rFonts w:ascii="Calibri" w:eastAsiaTheme="majorEastAsia" w:hAnsi="Calibri" w:cstheme="majorBidi"/>
      <w:iCs/>
    </w:rPr>
  </w:style>
  <w:style w:type="character" w:customStyle="1" w:styleId="BasicChar">
    <w:name w:val="Basic Char"/>
    <w:basedOn w:val="DefaultParagraphFont"/>
    <w:link w:val="Basic"/>
    <w:uiPriority w:val="4"/>
    <w:rsid w:val="00244631"/>
    <w:rPr>
      <w:rFonts w:ascii="Calibri" w:eastAsiaTheme="majorEastAsia" w:hAnsi="Calibri" w:cstheme="majorBidi"/>
      <w:iCs/>
    </w:rPr>
  </w:style>
  <w:style w:type="character" w:customStyle="1" w:styleId="u-visually-hidden">
    <w:name w:val="u-visually-hidden"/>
    <w:basedOn w:val="DefaultParagraphFont"/>
    <w:rsid w:val="00244631"/>
  </w:style>
  <w:style w:type="character" w:customStyle="1" w:styleId="mi">
    <w:name w:val="mi"/>
    <w:basedOn w:val="DefaultParagraphFont"/>
    <w:rsid w:val="00244631"/>
  </w:style>
  <w:style w:type="character" w:customStyle="1" w:styleId="mo">
    <w:name w:val="mo"/>
    <w:basedOn w:val="DefaultParagraphFont"/>
    <w:rsid w:val="00244631"/>
  </w:style>
  <w:style w:type="character" w:customStyle="1" w:styleId="mjxassistivemathml">
    <w:name w:val="mjx_assistive_mathml"/>
    <w:basedOn w:val="DefaultParagraphFont"/>
    <w:rsid w:val="00244631"/>
  </w:style>
  <w:style w:type="character" w:customStyle="1" w:styleId="html-italic">
    <w:name w:val="html-italic"/>
    <w:basedOn w:val="DefaultParagraphFont"/>
    <w:rsid w:val="00244631"/>
  </w:style>
  <w:style w:type="character" w:styleId="PlaceholderText">
    <w:name w:val="Placeholder Text"/>
    <w:basedOn w:val="DefaultParagraphFont"/>
    <w:uiPriority w:val="99"/>
    <w:unhideWhenUsed/>
    <w:rsid w:val="00244631"/>
    <w:rPr>
      <w:color w:val="666666"/>
    </w:rPr>
  </w:style>
  <w:style w:type="character" w:customStyle="1" w:styleId="annotation-link">
    <w:name w:val="annotation-link"/>
    <w:basedOn w:val="DefaultParagraphFont"/>
    <w:rsid w:val="00244631"/>
  </w:style>
  <w:style w:type="character" w:customStyle="1" w:styleId="citetitle">
    <w:name w:val="cite_title"/>
    <w:basedOn w:val="DefaultParagraphFont"/>
    <w:rsid w:val="00244631"/>
  </w:style>
  <w:style w:type="character" w:customStyle="1" w:styleId="anchor-text">
    <w:name w:val="anchor-text"/>
    <w:basedOn w:val="DefaultParagraphFont"/>
    <w:rsid w:val="00244631"/>
  </w:style>
  <w:style w:type="character" w:customStyle="1" w:styleId="label">
    <w:name w:val="label"/>
    <w:basedOn w:val="DefaultParagraphFont"/>
    <w:rsid w:val="00244631"/>
  </w:style>
  <w:style w:type="character" w:customStyle="1" w:styleId="screen-reader-only">
    <w:name w:val="screen-reader-only"/>
    <w:basedOn w:val="DefaultParagraphFont"/>
    <w:rsid w:val="00244631"/>
  </w:style>
  <w:style w:type="character" w:customStyle="1" w:styleId="ref-lnk">
    <w:name w:val="ref-lnk"/>
    <w:basedOn w:val="DefaultParagraphFont"/>
    <w:rsid w:val="00244631"/>
  </w:style>
  <w:style w:type="character" w:customStyle="1" w:styleId="off-screen">
    <w:name w:val="off-screen"/>
    <w:basedOn w:val="DefaultParagraphFont"/>
    <w:rsid w:val="00244631"/>
  </w:style>
  <w:style w:type="paragraph" w:customStyle="1" w:styleId="last">
    <w:name w:val="las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44631"/>
  </w:style>
  <w:style w:type="character" w:customStyle="1" w:styleId="mtext">
    <w:name w:val="mtext"/>
    <w:basedOn w:val="DefaultParagraphFont"/>
    <w:rsid w:val="00244631"/>
  </w:style>
  <w:style w:type="character" w:customStyle="1" w:styleId="mn">
    <w:name w:val="mn"/>
    <w:basedOn w:val="DefaultParagraphFont"/>
    <w:rsid w:val="00244631"/>
  </w:style>
  <w:style w:type="character" w:customStyle="1" w:styleId="dispformulalabeldiv">
    <w:name w:val="disp_formula_label_div"/>
    <w:basedOn w:val="DefaultParagraphFont"/>
    <w:rsid w:val="00244631"/>
  </w:style>
  <w:style w:type="paragraph" w:customStyle="1" w:styleId="captiontext">
    <w:name w:val="captiontex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44631"/>
  </w:style>
  <w:style w:type="paragraph" w:customStyle="1" w:styleId="Analyticss">
    <w:name w:val="Analyticss"/>
    <w:basedOn w:val="Normal"/>
    <w:link w:val="AnalyticssChar"/>
    <w:autoRedefine/>
    <w:uiPriority w:val="5"/>
    <w:qFormat/>
    <w:rsid w:val="00244631"/>
    <w:pPr>
      <w:spacing w:after="0"/>
    </w:pPr>
    <w:rPr>
      <w:b/>
      <w:color w:val="000000" w:themeColor="text1"/>
      <w:sz w:val="26"/>
    </w:rPr>
  </w:style>
  <w:style w:type="character" w:customStyle="1" w:styleId="AnalyticssChar">
    <w:name w:val="Analyticss Char"/>
    <w:basedOn w:val="DefaultParagraphFont"/>
    <w:link w:val="Analyticss"/>
    <w:uiPriority w:val="5"/>
    <w:rsid w:val="00244631"/>
    <w:rPr>
      <w:rFonts w:ascii="Calibri" w:hAnsi="Calibri" w:cs="Calibri"/>
      <w:b/>
      <w:color w:val="000000" w:themeColor="text1"/>
      <w:sz w:val="26"/>
    </w:rPr>
  </w:style>
  <w:style w:type="paragraph" w:customStyle="1" w:styleId="Style4">
    <w:name w:val="Style4"/>
    <w:basedOn w:val="Normal"/>
    <w:qFormat/>
    <w:rsid w:val="00244631"/>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44631"/>
  </w:style>
  <w:style w:type="character" w:customStyle="1" w:styleId="StyleStyle49ptChar">
    <w:name w:val="Style Style4 + 9 pt Char"/>
    <w:basedOn w:val="DefaultParagraphFont"/>
    <w:link w:val="StyleStyle49pt"/>
    <w:locked/>
    <w:rsid w:val="00244631"/>
    <w:rPr>
      <w:rFonts w:ascii="Times New Roman" w:eastAsia="Times New Roman" w:hAnsi="Times New Roman" w:cs="Times New Roman"/>
      <w:sz w:val="20"/>
      <w:u w:val="single"/>
    </w:rPr>
  </w:style>
  <w:style w:type="character" w:customStyle="1" w:styleId="StyleTimesNewRoman9pt">
    <w:name w:val="Style Times New Roman 9 pt"/>
    <w:rsid w:val="00244631"/>
    <w:rPr>
      <w:sz w:val="20"/>
    </w:rPr>
  </w:style>
  <w:style w:type="character" w:customStyle="1" w:styleId="Style9ptItalicUnderline">
    <w:name w:val="Style 9 pt Italic Underline"/>
    <w:rsid w:val="00244631"/>
    <w:rPr>
      <w:i/>
      <w:sz w:val="20"/>
      <w:u w:val="single"/>
    </w:rPr>
  </w:style>
  <w:style w:type="paragraph" w:styleId="DocumentMap">
    <w:name w:val="Document Map"/>
    <w:basedOn w:val="Normal"/>
    <w:link w:val="DocumentMapChar"/>
    <w:uiPriority w:val="99"/>
    <w:semiHidden/>
    <w:unhideWhenUsed/>
    <w:rsid w:val="0024463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4631"/>
    <w:rPr>
      <w:rFonts w:ascii="Lucida Grande" w:hAnsi="Lucida Grande" w:cs="Lucida Grande"/>
      <w:sz w:val="24"/>
    </w:rPr>
  </w:style>
  <w:style w:type="character" w:customStyle="1" w:styleId="m-2465724180919302213gmail-style13ptbold">
    <w:name w:val="m_-2465724180919302213gmail-style13ptbold"/>
    <w:basedOn w:val="DefaultParagraphFont"/>
    <w:rsid w:val="00244631"/>
  </w:style>
  <w:style w:type="character" w:customStyle="1" w:styleId="m-2465724180919302213gmail-styleunderline">
    <w:name w:val="m_-2465724180919302213gmail-styleunderline"/>
    <w:basedOn w:val="DefaultParagraphFont"/>
    <w:rsid w:val="00244631"/>
  </w:style>
  <w:style w:type="character" w:customStyle="1" w:styleId="underline">
    <w:name w:val="underline"/>
    <w:basedOn w:val="DefaultParagraphFont"/>
    <w:qFormat/>
    <w:rsid w:val="0024463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44631"/>
    <w:rPr>
      <w:rFonts w:ascii="Calibri" w:eastAsia="Times New Roman" w:hAnsi="Calibri" w:cs="Calibri"/>
      <w:sz w:val="24"/>
    </w:rPr>
  </w:style>
  <w:style w:type="character" w:customStyle="1" w:styleId="TitleChar1">
    <w:name w:val="Title Char1"/>
    <w:basedOn w:val="DefaultParagraphFont"/>
    <w:uiPriority w:val="10"/>
    <w:rsid w:val="00244631"/>
    <w:rPr>
      <w:rFonts w:asciiTheme="majorHAnsi" w:eastAsiaTheme="majorEastAsia" w:hAnsiTheme="majorHAnsi" w:cstheme="majorBidi"/>
      <w:spacing w:val="-10"/>
      <w:kern w:val="28"/>
      <w:sz w:val="56"/>
      <w:szCs w:val="56"/>
    </w:rPr>
  </w:style>
  <w:style w:type="character" w:customStyle="1" w:styleId="Author-Date">
    <w:name w:val="Author-Date"/>
    <w:qFormat/>
    <w:rsid w:val="00244631"/>
    <w:rPr>
      <w:b/>
      <w:sz w:val="24"/>
    </w:rPr>
  </w:style>
  <w:style w:type="paragraph" w:customStyle="1" w:styleId="underlined">
    <w:name w:val="underlined"/>
    <w:next w:val="Normal"/>
    <w:link w:val="underlinedChar"/>
    <w:autoRedefine/>
    <w:rsid w:val="0024463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44631"/>
    <w:rPr>
      <w:rFonts w:ascii="Times New Roman" w:eastAsia="Malgun Gothic" w:hAnsi="Times New Roman" w:cs="Times New Roman"/>
      <w:sz w:val="24"/>
      <w:szCs w:val="24"/>
      <w:u w:val="single"/>
    </w:rPr>
  </w:style>
  <w:style w:type="character" w:customStyle="1" w:styleId="sssh">
    <w:name w:val="ss_sh"/>
    <w:basedOn w:val="DefaultParagraphFont"/>
    <w:rsid w:val="00244631"/>
  </w:style>
  <w:style w:type="paragraph" w:styleId="HTMLPreformatted">
    <w:name w:val="HTML Preformatted"/>
    <w:basedOn w:val="Normal"/>
    <w:link w:val="HTMLPreformattedChar"/>
    <w:uiPriority w:val="99"/>
    <w:semiHidden/>
    <w:unhideWhenUsed/>
    <w:rsid w:val="00244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4631"/>
    <w:rPr>
      <w:rFonts w:ascii="Courier New" w:eastAsia="Times New Roman" w:hAnsi="Courier New" w:cs="Courier New"/>
      <w:sz w:val="20"/>
      <w:szCs w:val="20"/>
    </w:rPr>
  </w:style>
  <w:style w:type="paragraph" w:customStyle="1" w:styleId="paragraph">
    <w:name w:val="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44631"/>
  </w:style>
  <w:style w:type="paragraph" w:customStyle="1" w:styleId="messagelistitem-zz7v6g">
    <w:name w:val="messagelistitem-zz7v6g"/>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44631"/>
  </w:style>
  <w:style w:type="character" w:customStyle="1" w:styleId="easy-footnote">
    <w:name w:val="easy-footnote"/>
    <w:basedOn w:val="DefaultParagraphFont"/>
    <w:rsid w:val="00244631"/>
  </w:style>
  <w:style w:type="paragraph" w:customStyle="1" w:styleId="Subtitle1">
    <w:name w:val="Subtitle1"/>
    <w:basedOn w:val="Normal"/>
    <w:uiPriority w:val="11"/>
    <w:qFormat/>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44631"/>
  </w:style>
  <w:style w:type="character" w:customStyle="1" w:styleId="Quote1">
    <w:name w:val="Quote1"/>
    <w:basedOn w:val="DefaultParagraphFont"/>
    <w:rsid w:val="00244631"/>
  </w:style>
  <w:style w:type="paragraph" w:customStyle="1" w:styleId="css-axufdj">
    <w:name w:val="css-axufd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44631"/>
  </w:style>
  <w:style w:type="character" w:customStyle="1" w:styleId="endnotereference">
    <w:name w:val="endnotereference"/>
    <w:basedOn w:val="DefaultParagraphFont"/>
    <w:rsid w:val="00244631"/>
  </w:style>
  <w:style w:type="character" w:customStyle="1" w:styleId="heading3char0">
    <w:name w:val="heading3char"/>
    <w:basedOn w:val="DefaultParagraphFont"/>
    <w:rsid w:val="00244631"/>
  </w:style>
  <w:style w:type="paragraph" w:customStyle="1" w:styleId="callout">
    <w:name w:val="callou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44631"/>
  </w:style>
  <w:style w:type="character" w:customStyle="1" w:styleId="heading">
    <w:name w:val="heading"/>
    <w:basedOn w:val="DefaultParagraphFont"/>
    <w:rsid w:val="00244631"/>
  </w:style>
  <w:style w:type="paragraph" w:customStyle="1" w:styleId="paywall">
    <w:name w:val="paywall"/>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44631"/>
  </w:style>
  <w:style w:type="paragraph" w:customStyle="1" w:styleId="comp">
    <w:name w:val="com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44631"/>
  </w:style>
  <w:style w:type="paragraph" w:customStyle="1" w:styleId="a">
    <w:name w:val="a"/>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44631"/>
  </w:style>
  <w:style w:type="character" w:customStyle="1" w:styleId="sd">
    <w:name w:val="sd"/>
    <w:basedOn w:val="DefaultParagraphFont"/>
    <w:rsid w:val="00244631"/>
  </w:style>
  <w:style w:type="character" w:customStyle="1" w:styleId="dttext">
    <w:name w:val="dttext"/>
    <w:basedOn w:val="DefaultParagraphFont"/>
    <w:rsid w:val="00244631"/>
  </w:style>
  <w:style w:type="character" w:customStyle="1" w:styleId="hvr">
    <w:name w:val="hvr"/>
    <w:basedOn w:val="DefaultParagraphFont"/>
    <w:rsid w:val="00244631"/>
  </w:style>
  <w:style w:type="character" w:customStyle="1" w:styleId="illustration">
    <w:name w:val="illustration"/>
    <w:basedOn w:val="DefaultParagraphFont"/>
    <w:rsid w:val="00244631"/>
  </w:style>
  <w:style w:type="paragraph" w:customStyle="1" w:styleId="has-drop-cap">
    <w:name w:val="has-drop-ca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44631"/>
  </w:style>
  <w:style w:type="character" w:styleId="HTMLCite">
    <w:name w:val="HTML Cite"/>
    <w:basedOn w:val="DefaultParagraphFont"/>
    <w:uiPriority w:val="99"/>
    <w:semiHidden/>
    <w:unhideWhenUsed/>
    <w:rsid w:val="00244631"/>
    <w:rPr>
      <w:i/>
      <w:iCs/>
    </w:rPr>
  </w:style>
  <w:style w:type="paragraph" w:customStyle="1" w:styleId="sics-componenthtml-injector">
    <w:name w:val="sics-component__html-injector"/>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44631"/>
  </w:style>
  <w:style w:type="paragraph" w:customStyle="1" w:styleId="expanded">
    <w:name w:val="expand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44631"/>
  </w:style>
  <w:style w:type="character" w:customStyle="1" w:styleId="result-heading">
    <w:name w:val="result-heading"/>
    <w:basedOn w:val="DefaultParagraphFont"/>
    <w:rsid w:val="00244631"/>
  </w:style>
  <w:style w:type="character" w:customStyle="1" w:styleId="result-title">
    <w:name w:val="result-title"/>
    <w:basedOn w:val="DefaultParagraphFont"/>
    <w:rsid w:val="00244631"/>
  </w:style>
  <w:style w:type="character" w:customStyle="1" w:styleId="result-item">
    <w:name w:val="result-item"/>
    <w:basedOn w:val="DefaultParagraphFont"/>
    <w:rsid w:val="00244631"/>
  </w:style>
  <w:style w:type="paragraph" w:customStyle="1" w:styleId="hidefromsighted">
    <w:name w:val="hide_fromsigh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44631"/>
  </w:style>
  <w:style w:type="paragraph" w:customStyle="1" w:styleId="texttext3evx1j">
    <w:name w:val="text__text___3evx1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44631"/>
  </w:style>
  <w:style w:type="paragraph" w:customStyle="1" w:styleId="c-text-paragraph">
    <w:name w:val="c-text-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44631"/>
  </w:style>
  <w:style w:type="character" w:customStyle="1" w:styleId="leadin">
    <w:name w:val="leadin"/>
    <w:basedOn w:val="DefaultParagraphFont"/>
    <w:rsid w:val="00244631"/>
  </w:style>
  <w:style w:type="paragraph" w:customStyle="1" w:styleId="articleparagraphrootwy3ui">
    <w:name w:val="articleparagraph_root__wy3ui"/>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4631"/>
  </w:style>
  <w:style w:type="character" w:customStyle="1" w:styleId="company-name">
    <w:name w:val="company-name"/>
    <w:basedOn w:val="DefaultParagraphFont"/>
    <w:rsid w:val="00244631"/>
  </w:style>
  <w:style w:type="character" w:customStyle="1" w:styleId="company-name-type">
    <w:name w:val="company-name-type"/>
    <w:basedOn w:val="DefaultParagraphFont"/>
    <w:rsid w:val="00244631"/>
  </w:style>
  <w:style w:type="paragraph" w:customStyle="1" w:styleId="Emphasis0">
    <w:name w:val="!!_Emphasis"/>
    <w:basedOn w:val="Normal"/>
    <w:autoRedefine/>
    <w:uiPriority w:val="8"/>
    <w:qFormat/>
    <w:rsid w:val="0024463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44631"/>
    <w:pPr>
      <w:ind w:left="144"/>
    </w:pPr>
    <w:rPr>
      <w:rFonts w:eastAsia="Times New Roman"/>
      <w:szCs w:val="24"/>
    </w:rPr>
  </w:style>
  <w:style w:type="character" w:customStyle="1" w:styleId="HotRouteChar">
    <w:name w:val="Hot Route Char"/>
    <w:link w:val="HotRoute"/>
    <w:rsid w:val="00244631"/>
    <w:rPr>
      <w:rFonts w:ascii="Calibri" w:eastAsia="Times New Roman" w:hAnsi="Calibri" w:cs="Calibri"/>
      <w:szCs w:val="24"/>
    </w:rPr>
  </w:style>
  <w:style w:type="numbering" w:styleId="1ai">
    <w:name w:val="Outline List 1"/>
    <w:basedOn w:val="NoList"/>
    <w:uiPriority w:val="99"/>
    <w:semiHidden/>
    <w:rsid w:val="00246CA4"/>
    <w:pPr>
      <w:numPr>
        <w:numId w:val="67"/>
      </w:numPr>
    </w:pPr>
  </w:style>
  <w:style w:type="numbering" w:styleId="ArticleSection">
    <w:name w:val="Outline List 3"/>
    <w:basedOn w:val="NoList"/>
    <w:uiPriority w:val="99"/>
    <w:semiHidden/>
    <w:rsid w:val="00246CA4"/>
    <w:pPr>
      <w:numPr>
        <w:numId w:val="68"/>
      </w:numPr>
    </w:pPr>
  </w:style>
  <w:style w:type="character" w:styleId="HTMLAcronym">
    <w:name w:val="HTML Acronym"/>
    <w:basedOn w:val="DefaultParagraphFont"/>
    <w:uiPriority w:val="99"/>
    <w:semiHidden/>
    <w:rsid w:val="00246CA4"/>
  </w:style>
  <w:style w:type="paragraph" w:styleId="BalloonText">
    <w:name w:val="Balloon Text"/>
    <w:basedOn w:val="Normal"/>
    <w:link w:val="BalloonTextChar"/>
    <w:uiPriority w:val="99"/>
    <w:semiHidden/>
    <w:rsid w:val="00246C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CA4"/>
    <w:rPr>
      <w:rFonts w:ascii="Segoe UI" w:hAnsi="Segoe UI" w:cs="Segoe UI"/>
      <w:sz w:val="18"/>
      <w:szCs w:val="18"/>
    </w:rPr>
  </w:style>
  <w:style w:type="paragraph" w:styleId="TOAHeading">
    <w:name w:val="toa heading"/>
    <w:basedOn w:val="Normal"/>
    <w:next w:val="Normal"/>
    <w:uiPriority w:val="99"/>
    <w:semiHidden/>
    <w:rsid w:val="00246CA4"/>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246CA4"/>
    <w:pPr>
      <w:spacing w:after="0" w:line="240" w:lineRule="auto"/>
      <w:ind w:left="4320"/>
    </w:pPr>
  </w:style>
  <w:style w:type="character" w:customStyle="1" w:styleId="ClosingChar">
    <w:name w:val="Closing Char"/>
    <w:basedOn w:val="DefaultParagraphFont"/>
    <w:link w:val="Closing"/>
    <w:uiPriority w:val="99"/>
    <w:semiHidden/>
    <w:rsid w:val="00246CA4"/>
    <w:rPr>
      <w:rFonts w:ascii="Calibri" w:hAnsi="Calibri" w:cs="Calibri"/>
    </w:rPr>
  </w:style>
  <w:style w:type="paragraph" w:styleId="NormalIndent">
    <w:name w:val="Normal Indent"/>
    <w:basedOn w:val="Normal"/>
    <w:uiPriority w:val="99"/>
    <w:semiHidden/>
    <w:rsid w:val="00246CA4"/>
    <w:pPr>
      <w:ind w:left="720"/>
    </w:pPr>
  </w:style>
  <w:style w:type="character" w:styleId="EndnoteReference0">
    <w:name w:val="endnote reference"/>
    <w:basedOn w:val="DefaultParagraphFont"/>
    <w:uiPriority w:val="99"/>
    <w:semiHidden/>
    <w:rsid w:val="00246CA4"/>
    <w:rPr>
      <w:vertAlign w:val="superscript"/>
    </w:rPr>
  </w:style>
  <w:style w:type="paragraph" w:styleId="HTMLAddress">
    <w:name w:val="HTML Address"/>
    <w:basedOn w:val="Normal"/>
    <w:link w:val="HTMLAddressChar"/>
    <w:uiPriority w:val="99"/>
    <w:semiHidden/>
    <w:rsid w:val="00246CA4"/>
    <w:pPr>
      <w:spacing w:after="0" w:line="240" w:lineRule="auto"/>
    </w:pPr>
    <w:rPr>
      <w:i/>
      <w:iCs/>
    </w:rPr>
  </w:style>
  <w:style w:type="character" w:customStyle="1" w:styleId="HTMLAddressChar">
    <w:name w:val="HTML Address Char"/>
    <w:basedOn w:val="DefaultParagraphFont"/>
    <w:link w:val="HTMLAddress"/>
    <w:uiPriority w:val="99"/>
    <w:semiHidden/>
    <w:rsid w:val="00246CA4"/>
    <w:rPr>
      <w:rFonts w:ascii="Calibri" w:hAnsi="Calibri" w:cs="Calibri"/>
      <w:i/>
      <w:iCs/>
    </w:rPr>
  </w:style>
  <w:style w:type="paragraph" w:styleId="NoteHeading">
    <w:name w:val="Note Heading"/>
    <w:basedOn w:val="Normal"/>
    <w:next w:val="Normal"/>
    <w:link w:val="NoteHeadingChar"/>
    <w:uiPriority w:val="99"/>
    <w:semiHidden/>
    <w:rsid w:val="00246CA4"/>
    <w:pPr>
      <w:spacing w:after="0" w:line="240" w:lineRule="auto"/>
    </w:pPr>
  </w:style>
  <w:style w:type="character" w:customStyle="1" w:styleId="NoteHeadingChar">
    <w:name w:val="Note Heading Char"/>
    <w:basedOn w:val="DefaultParagraphFont"/>
    <w:link w:val="NoteHeading"/>
    <w:uiPriority w:val="99"/>
    <w:semiHidden/>
    <w:rsid w:val="00246CA4"/>
    <w:rPr>
      <w:rFonts w:ascii="Calibri" w:hAnsi="Calibri" w:cs="Calibri"/>
    </w:rPr>
  </w:style>
  <w:style w:type="character" w:styleId="SubtleEmphasis">
    <w:name w:val="Subtle Emphasis"/>
    <w:basedOn w:val="DefaultParagraphFont"/>
    <w:uiPriority w:val="19"/>
    <w:semiHidden/>
    <w:qFormat/>
    <w:rsid w:val="00246CA4"/>
    <w:rPr>
      <w:i/>
      <w:iCs/>
      <w:color w:val="404040" w:themeColor="text1" w:themeTint="BF"/>
    </w:rPr>
  </w:style>
  <w:style w:type="paragraph" w:styleId="Salutation">
    <w:name w:val="Salutation"/>
    <w:basedOn w:val="Normal"/>
    <w:next w:val="Normal"/>
    <w:link w:val="SalutationChar"/>
    <w:uiPriority w:val="99"/>
    <w:semiHidden/>
    <w:rsid w:val="00246CA4"/>
  </w:style>
  <w:style w:type="character" w:customStyle="1" w:styleId="SalutationChar">
    <w:name w:val="Salutation Char"/>
    <w:basedOn w:val="DefaultParagraphFont"/>
    <w:link w:val="Salutation"/>
    <w:uiPriority w:val="99"/>
    <w:semiHidden/>
    <w:rsid w:val="00246CA4"/>
    <w:rPr>
      <w:rFonts w:ascii="Calibri" w:hAnsi="Calibri" w:cs="Calibri"/>
    </w:rPr>
  </w:style>
  <w:style w:type="paragraph" w:styleId="Bibliography">
    <w:name w:val="Bibliography"/>
    <w:basedOn w:val="Normal"/>
    <w:next w:val="Normal"/>
    <w:uiPriority w:val="37"/>
    <w:semiHidden/>
    <w:rsid w:val="00246CA4"/>
  </w:style>
  <w:style w:type="paragraph" w:styleId="BlockText">
    <w:name w:val="Block Text"/>
    <w:basedOn w:val="Normal"/>
    <w:uiPriority w:val="99"/>
    <w:semiHidden/>
    <w:rsid w:val="00246CA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uiPriority w:val="99"/>
    <w:semiHidden/>
    <w:rsid w:val="00246CA4"/>
    <w:pPr>
      <w:spacing w:after="120"/>
    </w:pPr>
    <w:rPr>
      <w:sz w:val="16"/>
      <w:szCs w:val="16"/>
    </w:rPr>
  </w:style>
  <w:style w:type="character" w:customStyle="1" w:styleId="BodyText3Char">
    <w:name w:val="Body Text 3 Char"/>
    <w:basedOn w:val="DefaultParagraphFont"/>
    <w:link w:val="BodyText3"/>
    <w:uiPriority w:val="99"/>
    <w:semiHidden/>
    <w:rsid w:val="00246CA4"/>
    <w:rPr>
      <w:rFonts w:ascii="Calibri" w:hAnsi="Calibri" w:cs="Calibri"/>
      <w:sz w:val="16"/>
      <w:szCs w:val="16"/>
    </w:rPr>
  </w:style>
  <w:style w:type="paragraph" w:styleId="Revision">
    <w:name w:val="Revision"/>
    <w:hidden/>
    <w:uiPriority w:val="99"/>
    <w:semiHidden/>
    <w:rsid w:val="00246CA4"/>
    <w:pPr>
      <w:spacing w:after="0" w:line="240" w:lineRule="auto"/>
    </w:pPr>
    <w:rPr>
      <w:rFonts w:ascii="Calibri" w:eastAsia="SimSun" w:hAnsi="Calibri" w:cs="Calibri"/>
    </w:rPr>
  </w:style>
  <w:style w:type="table" w:styleId="ColorfulGrid">
    <w:name w:val="Colorful Grid"/>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SubtleReference">
    <w:name w:val="Subtle Reference"/>
    <w:basedOn w:val="DefaultParagraphFont"/>
    <w:uiPriority w:val="31"/>
    <w:semiHidden/>
    <w:qFormat/>
    <w:rsid w:val="00246CA4"/>
    <w:rPr>
      <w:smallCaps/>
      <w:color w:val="5A5A5A" w:themeColor="text1" w:themeTint="A5"/>
    </w:rPr>
  </w:style>
  <w:style w:type="paragraph" w:styleId="TOC1">
    <w:name w:val="toc 1"/>
    <w:basedOn w:val="Normal"/>
    <w:next w:val="Normal"/>
    <w:autoRedefine/>
    <w:uiPriority w:val="39"/>
    <w:semiHidden/>
    <w:rsid w:val="00246CA4"/>
    <w:pPr>
      <w:spacing w:after="100"/>
    </w:pPr>
  </w:style>
  <w:style w:type="paragraph" w:styleId="TOC2">
    <w:name w:val="toc 2"/>
    <w:basedOn w:val="Normal"/>
    <w:next w:val="Normal"/>
    <w:autoRedefine/>
    <w:uiPriority w:val="39"/>
    <w:semiHidden/>
    <w:rsid w:val="00246CA4"/>
    <w:pPr>
      <w:spacing w:after="100"/>
      <w:ind w:left="220"/>
    </w:pPr>
  </w:style>
  <w:style w:type="table" w:styleId="DarkList">
    <w:name w:val="Dark List"/>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246CA4"/>
    <w:pPr>
      <w:spacing w:after="160"/>
      <w:ind w:firstLine="360"/>
    </w:pPr>
  </w:style>
  <w:style w:type="character" w:customStyle="1" w:styleId="BodyTextFirstIndentChar">
    <w:name w:val="Body Text First Indent Char"/>
    <w:basedOn w:val="BodyTextChar"/>
    <w:link w:val="BodyTextFirstIndent"/>
    <w:uiPriority w:val="99"/>
    <w:semiHidden/>
    <w:rsid w:val="00246CA4"/>
    <w:rPr>
      <w:rFonts w:ascii="Calibri" w:hAnsi="Calibri" w:cs="Calibri"/>
    </w:rPr>
  </w:style>
  <w:style w:type="table" w:styleId="ColorfulGrid-Accent2">
    <w:name w:val="Colorful Grid Accent 2"/>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styleId="PageNumber">
    <w:name w:val="page number"/>
    <w:basedOn w:val="DefaultParagraphFont"/>
    <w:uiPriority w:val="99"/>
    <w:semiHidden/>
    <w:rsid w:val="00246CA4"/>
  </w:style>
  <w:style w:type="character" w:styleId="FootnoteReference">
    <w:name w:val="footnote reference"/>
    <w:aliases w:val="FN Ref,footnote reference,fr,o,FR,(NECG) Footnote Reference"/>
    <w:basedOn w:val="DefaultParagraphFont"/>
    <w:uiPriority w:val="99"/>
    <w:qFormat/>
    <w:rsid w:val="00246CA4"/>
    <w:rPr>
      <w:vertAlign w:val="superscript"/>
    </w:rPr>
  </w:style>
  <w:style w:type="table" w:styleId="GridTable1Light">
    <w:name w:val="Grid Table 1 Light"/>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246CA4"/>
    <w:rPr>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BodyTextIndent">
    <w:name w:val="Body Text Indent"/>
    <w:basedOn w:val="Normal"/>
    <w:link w:val="BodyTextIndentChar"/>
    <w:uiPriority w:val="99"/>
    <w:semiHidden/>
    <w:rsid w:val="00246CA4"/>
    <w:pPr>
      <w:spacing w:after="120"/>
      <w:ind w:left="360"/>
    </w:pPr>
  </w:style>
  <w:style w:type="character" w:customStyle="1" w:styleId="BodyTextIndentChar">
    <w:name w:val="Body Text Indent Char"/>
    <w:basedOn w:val="DefaultParagraphFont"/>
    <w:link w:val="BodyTextIndent"/>
    <w:uiPriority w:val="99"/>
    <w:semiHidden/>
    <w:rsid w:val="00246CA4"/>
    <w:rPr>
      <w:rFonts w:ascii="Calibri" w:hAnsi="Calibri" w:cs="Calibri"/>
    </w:rPr>
  </w:style>
  <w:style w:type="table" w:styleId="Table3Deffects2">
    <w:name w:val="Table 3D effects 2"/>
    <w:basedOn w:val="TableNormal"/>
    <w:uiPriority w:val="99"/>
    <w:semiHidden/>
    <w:rsid w:val="00246CA4"/>
    <w:rPr>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46CA4"/>
    <w:rPr>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46CA4"/>
    <w:rPr>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46CA4"/>
    <w:rPr>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246CA4"/>
    <w:pPr>
      <w:spacing w:after="0" w:line="240" w:lineRule="auto"/>
    </w:pPr>
    <w:rPr>
      <w:sz w:val="20"/>
      <w:szCs w:val="20"/>
    </w:rPr>
  </w:style>
  <w:style w:type="character" w:customStyle="1" w:styleId="FootnoteTextChar">
    <w:name w:val="Footnote Text Char"/>
    <w:basedOn w:val="DefaultParagraphFont"/>
    <w:link w:val="FootnoteText"/>
    <w:uiPriority w:val="99"/>
    <w:rsid w:val="00246CA4"/>
    <w:rPr>
      <w:rFonts w:ascii="Calibri" w:hAnsi="Calibri" w:cs="Calibri"/>
      <w:sz w:val="20"/>
      <w:szCs w:val="20"/>
    </w:rPr>
  </w:style>
  <w:style w:type="paragraph" w:styleId="BodyTextFirstIndent2">
    <w:name w:val="Body Text First Indent 2"/>
    <w:basedOn w:val="BodyTextIndent"/>
    <w:link w:val="BodyTextFirstIndent2Char"/>
    <w:uiPriority w:val="99"/>
    <w:semiHidden/>
    <w:rsid w:val="00246CA4"/>
    <w:pPr>
      <w:spacing w:after="160"/>
      <w:ind w:firstLine="360"/>
    </w:pPr>
  </w:style>
  <w:style w:type="character" w:customStyle="1" w:styleId="BodyTextFirstIndent2Char">
    <w:name w:val="Body Text First Indent 2 Char"/>
    <w:basedOn w:val="BodyTextIndentChar"/>
    <w:link w:val="BodyTextFirstIndent2"/>
    <w:uiPriority w:val="99"/>
    <w:semiHidden/>
    <w:rsid w:val="00246CA4"/>
    <w:rPr>
      <w:rFonts w:ascii="Calibri" w:hAnsi="Calibri" w:cs="Calibri"/>
    </w:rPr>
  </w:style>
  <w:style w:type="paragraph" w:styleId="BodyTextIndent2">
    <w:name w:val="Body Text Indent 2"/>
    <w:basedOn w:val="Normal"/>
    <w:link w:val="BodyTextIndent2Char"/>
    <w:uiPriority w:val="99"/>
    <w:semiHidden/>
    <w:rsid w:val="00246CA4"/>
    <w:pPr>
      <w:spacing w:after="120" w:line="480" w:lineRule="auto"/>
      <w:ind w:left="360"/>
    </w:pPr>
  </w:style>
  <w:style w:type="character" w:customStyle="1" w:styleId="BodyTextIndent2Char">
    <w:name w:val="Body Text Indent 2 Char"/>
    <w:basedOn w:val="DefaultParagraphFont"/>
    <w:link w:val="BodyTextIndent2"/>
    <w:uiPriority w:val="99"/>
    <w:semiHidden/>
    <w:rsid w:val="00246CA4"/>
    <w:rPr>
      <w:rFonts w:ascii="Calibri" w:hAnsi="Calibri" w:cs="Calibri"/>
    </w:rPr>
  </w:style>
  <w:style w:type="paragraph" w:styleId="BodyTextIndent3">
    <w:name w:val="Body Text Indent 3"/>
    <w:basedOn w:val="Normal"/>
    <w:link w:val="BodyTextIndent3Char"/>
    <w:uiPriority w:val="99"/>
    <w:semiHidden/>
    <w:rsid w:val="00246C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46CA4"/>
    <w:rPr>
      <w:rFonts w:ascii="Calibri" w:hAnsi="Calibri" w:cs="Calibri"/>
      <w:sz w:val="16"/>
      <w:szCs w:val="16"/>
    </w:rPr>
  </w:style>
  <w:style w:type="paragraph" w:styleId="Caption">
    <w:name w:val="caption"/>
    <w:basedOn w:val="Normal"/>
    <w:next w:val="Normal"/>
    <w:uiPriority w:val="35"/>
    <w:semiHidden/>
    <w:qFormat/>
    <w:rsid w:val="00246CA4"/>
    <w:pPr>
      <w:spacing w:after="200" w:line="240" w:lineRule="auto"/>
    </w:pPr>
    <w:rPr>
      <w:i/>
      <w:iCs/>
      <w:color w:val="44546A" w:themeColor="text2"/>
      <w:sz w:val="18"/>
      <w:szCs w:val="18"/>
    </w:rPr>
  </w:style>
  <w:style w:type="table" w:styleId="ColorfulGrid-Accent4">
    <w:name w:val="Colorful Grid Accent 4"/>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246CA4"/>
    <w:rPr>
      <w:sz w:val="16"/>
      <w:szCs w:val="16"/>
    </w:rPr>
  </w:style>
  <w:style w:type="paragraph" w:styleId="CommentText">
    <w:name w:val="annotation text"/>
    <w:basedOn w:val="Normal"/>
    <w:link w:val="CommentTextChar"/>
    <w:uiPriority w:val="99"/>
    <w:semiHidden/>
    <w:rsid w:val="00246CA4"/>
    <w:pPr>
      <w:spacing w:line="240" w:lineRule="auto"/>
    </w:pPr>
    <w:rPr>
      <w:sz w:val="20"/>
      <w:szCs w:val="20"/>
    </w:rPr>
  </w:style>
  <w:style w:type="character" w:customStyle="1" w:styleId="CommentTextChar">
    <w:name w:val="Comment Text Char"/>
    <w:basedOn w:val="DefaultParagraphFont"/>
    <w:link w:val="CommentText"/>
    <w:uiPriority w:val="99"/>
    <w:semiHidden/>
    <w:rsid w:val="00246CA4"/>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246CA4"/>
    <w:rPr>
      <w:b/>
      <w:bCs/>
    </w:rPr>
  </w:style>
  <w:style w:type="character" w:customStyle="1" w:styleId="CommentSubjectChar">
    <w:name w:val="Comment Subject Char"/>
    <w:basedOn w:val="CommentTextChar"/>
    <w:link w:val="CommentSubject"/>
    <w:uiPriority w:val="99"/>
    <w:semiHidden/>
    <w:rsid w:val="00246CA4"/>
    <w:rPr>
      <w:rFonts w:ascii="Calibri" w:hAnsi="Calibri" w:cs="Calibri"/>
      <w:b/>
      <w:bCs/>
      <w:sz w:val="20"/>
      <w:szCs w:val="20"/>
    </w:rPr>
  </w:style>
  <w:style w:type="table" w:styleId="DarkList-Accent1">
    <w:name w:val="Dark List Accent 1"/>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246CA4"/>
  </w:style>
  <w:style w:type="character" w:customStyle="1" w:styleId="DateChar">
    <w:name w:val="Date Char"/>
    <w:basedOn w:val="DefaultParagraphFont"/>
    <w:link w:val="Date"/>
    <w:uiPriority w:val="99"/>
    <w:semiHidden/>
    <w:rsid w:val="00246CA4"/>
    <w:rPr>
      <w:rFonts w:ascii="Calibri" w:hAnsi="Calibri" w:cs="Calibri"/>
    </w:rPr>
  </w:style>
  <w:style w:type="paragraph" w:styleId="E-mailSignature">
    <w:name w:val="E-mail Signature"/>
    <w:basedOn w:val="Normal"/>
    <w:link w:val="E-mailSignatureChar"/>
    <w:uiPriority w:val="99"/>
    <w:semiHidden/>
    <w:rsid w:val="00246CA4"/>
    <w:pPr>
      <w:spacing w:after="0" w:line="240" w:lineRule="auto"/>
    </w:pPr>
  </w:style>
  <w:style w:type="character" w:customStyle="1" w:styleId="E-mailSignatureChar">
    <w:name w:val="E-mail Signature Char"/>
    <w:basedOn w:val="DefaultParagraphFont"/>
    <w:link w:val="E-mailSignature"/>
    <w:uiPriority w:val="99"/>
    <w:semiHidden/>
    <w:rsid w:val="00246CA4"/>
    <w:rPr>
      <w:rFonts w:ascii="Calibri" w:hAnsi="Calibri" w:cs="Calibri"/>
    </w:rPr>
  </w:style>
  <w:style w:type="paragraph" w:styleId="EndnoteText">
    <w:name w:val="endnote text"/>
    <w:basedOn w:val="Normal"/>
    <w:link w:val="EndnoteTextChar"/>
    <w:uiPriority w:val="99"/>
    <w:semiHidden/>
    <w:rsid w:val="00246C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6CA4"/>
    <w:rPr>
      <w:rFonts w:ascii="Calibri" w:hAnsi="Calibri" w:cs="Calibri"/>
      <w:sz w:val="20"/>
      <w:szCs w:val="20"/>
    </w:rPr>
  </w:style>
  <w:style w:type="paragraph" w:styleId="EnvelopeAddress">
    <w:name w:val="envelope address"/>
    <w:basedOn w:val="Normal"/>
    <w:uiPriority w:val="99"/>
    <w:semiHidden/>
    <w:rsid w:val="00246CA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246CA4"/>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246CA4"/>
    <w:rPr>
      <w:color w:val="2B579A"/>
      <w:shd w:val="clear" w:color="auto" w:fill="E1DFDD"/>
    </w:rPr>
  </w:style>
  <w:style w:type="character" w:styleId="HTMLCode">
    <w:name w:val="HTML Code"/>
    <w:basedOn w:val="DefaultParagraphFont"/>
    <w:uiPriority w:val="99"/>
    <w:semiHidden/>
    <w:rsid w:val="00246CA4"/>
    <w:rPr>
      <w:rFonts w:ascii="Consolas" w:hAnsi="Consolas"/>
      <w:sz w:val="20"/>
      <w:szCs w:val="20"/>
    </w:rPr>
  </w:style>
  <w:style w:type="character" w:styleId="HTMLDefinition">
    <w:name w:val="HTML Definition"/>
    <w:basedOn w:val="DefaultParagraphFont"/>
    <w:uiPriority w:val="99"/>
    <w:semiHidden/>
    <w:rsid w:val="00246CA4"/>
    <w:rPr>
      <w:i/>
      <w:iCs/>
    </w:rPr>
  </w:style>
  <w:style w:type="character" w:styleId="HTMLKeyboard">
    <w:name w:val="HTML Keyboard"/>
    <w:basedOn w:val="DefaultParagraphFont"/>
    <w:uiPriority w:val="99"/>
    <w:semiHidden/>
    <w:rsid w:val="00246CA4"/>
    <w:rPr>
      <w:rFonts w:ascii="Consolas" w:hAnsi="Consolas"/>
      <w:sz w:val="20"/>
      <w:szCs w:val="20"/>
    </w:rPr>
  </w:style>
  <w:style w:type="character" w:styleId="HTMLSample">
    <w:name w:val="HTML Sample"/>
    <w:basedOn w:val="DefaultParagraphFont"/>
    <w:uiPriority w:val="99"/>
    <w:semiHidden/>
    <w:rsid w:val="00246CA4"/>
    <w:rPr>
      <w:rFonts w:ascii="Consolas" w:hAnsi="Consolas"/>
      <w:sz w:val="24"/>
      <w:szCs w:val="24"/>
    </w:rPr>
  </w:style>
  <w:style w:type="character" w:styleId="HTMLTypewriter">
    <w:name w:val="HTML Typewriter"/>
    <w:basedOn w:val="DefaultParagraphFont"/>
    <w:uiPriority w:val="99"/>
    <w:semiHidden/>
    <w:rsid w:val="00246CA4"/>
    <w:rPr>
      <w:rFonts w:ascii="Consolas" w:hAnsi="Consolas"/>
      <w:sz w:val="20"/>
      <w:szCs w:val="20"/>
    </w:rPr>
  </w:style>
  <w:style w:type="character" w:styleId="HTMLVariable">
    <w:name w:val="HTML Variable"/>
    <w:basedOn w:val="DefaultParagraphFont"/>
    <w:uiPriority w:val="99"/>
    <w:semiHidden/>
    <w:rsid w:val="00246CA4"/>
    <w:rPr>
      <w:i/>
      <w:iCs/>
    </w:rPr>
  </w:style>
  <w:style w:type="paragraph" w:styleId="Index1">
    <w:name w:val="index 1"/>
    <w:basedOn w:val="Normal"/>
    <w:next w:val="Normal"/>
    <w:autoRedefine/>
    <w:uiPriority w:val="99"/>
    <w:semiHidden/>
    <w:rsid w:val="00246CA4"/>
    <w:pPr>
      <w:spacing w:after="0" w:line="240" w:lineRule="auto"/>
      <w:ind w:left="220" w:hanging="220"/>
    </w:pPr>
  </w:style>
  <w:style w:type="paragraph" w:styleId="Index2">
    <w:name w:val="index 2"/>
    <w:basedOn w:val="Normal"/>
    <w:next w:val="Normal"/>
    <w:autoRedefine/>
    <w:uiPriority w:val="99"/>
    <w:semiHidden/>
    <w:rsid w:val="00246CA4"/>
    <w:pPr>
      <w:spacing w:after="0" w:line="240" w:lineRule="auto"/>
      <w:ind w:left="440" w:hanging="220"/>
    </w:pPr>
  </w:style>
  <w:style w:type="paragraph" w:styleId="Index3">
    <w:name w:val="index 3"/>
    <w:basedOn w:val="Normal"/>
    <w:next w:val="Normal"/>
    <w:autoRedefine/>
    <w:uiPriority w:val="99"/>
    <w:semiHidden/>
    <w:rsid w:val="00246CA4"/>
    <w:pPr>
      <w:spacing w:after="0" w:line="240" w:lineRule="auto"/>
      <w:ind w:left="660" w:hanging="220"/>
    </w:pPr>
  </w:style>
  <w:style w:type="paragraph" w:styleId="Index4">
    <w:name w:val="index 4"/>
    <w:basedOn w:val="Normal"/>
    <w:next w:val="Normal"/>
    <w:autoRedefine/>
    <w:uiPriority w:val="99"/>
    <w:semiHidden/>
    <w:rsid w:val="00246CA4"/>
    <w:pPr>
      <w:spacing w:after="0" w:line="240" w:lineRule="auto"/>
      <w:ind w:left="880" w:hanging="220"/>
    </w:pPr>
  </w:style>
  <w:style w:type="paragraph" w:styleId="Index5">
    <w:name w:val="index 5"/>
    <w:basedOn w:val="Normal"/>
    <w:next w:val="Normal"/>
    <w:autoRedefine/>
    <w:uiPriority w:val="99"/>
    <w:semiHidden/>
    <w:rsid w:val="00246CA4"/>
    <w:pPr>
      <w:spacing w:after="0" w:line="240" w:lineRule="auto"/>
      <w:ind w:left="1100" w:hanging="220"/>
    </w:pPr>
  </w:style>
  <w:style w:type="paragraph" w:styleId="Index6">
    <w:name w:val="index 6"/>
    <w:basedOn w:val="Normal"/>
    <w:next w:val="Normal"/>
    <w:autoRedefine/>
    <w:uiPriority w:val="99"/>
    <w:semiHidden/>
    <w:rsid w:val="00246CA4"/>
    <w:pPr>
      <w:spacing w:after="0" w:line="240" w:lineRule="auto"/>
      <w:ind w:left="1320" w:hanging="220"/>
    </w:pPr>
  </w:style>
  <w:style w:type="paragraph" w:styleId="Index7">
    <w:name w:val="index 7"/>
    <w:basedOn w:val="Normal"/>
    <w:next w:val="Normal"/>
    <w:autoRedefine/>
    <w:uiPriority w:val="99"/>
    <w:semiHidden/>
    <w:rsid w:val="00246CA4"/>
    <w:pPr>
      <w:spacing w:after="0" w:line="240" w:lineRule="auto"/>
      <w:ind w:left="1540" w:hanging="220"/>
    </w:pPr>
  </w:style>
  <w:style w:type="paragraph" w:styleId="Index8">
    <w:name w:val="index 8"/>
    <w:basedOn w:val="Normal"/>
    <w:next w:val="Normal"/>
    <w:autoRedefine/>
    <w:uiPriority w:val="99"/>
    <w:semiHidden/>
    <w:rsid w:val="00246CA4"/>
    <w:pPr>
      <w:spacing w:after="0" w:line="240" w:lineRule="auto"/>
      <w:ind w:left="1760" w:hanging="220"/>
    </w:pPr>
  </w:style>
  <w:style w:type="paragraph" w:styleId="Index9">
    <w:name w:val="index 9"/>
    <w:basedOn w:val="Normal"/>
    <w:next w:val="Normal"/>
    <w:autoRedefine/>
    <w:uiPriority w:val="99"/>
    <w:semiHidden/>
    <w:rsid w:val="00246CA4"/>
    <w:pPr>
      <w:spacing w:after="0" w:line="240" w:lineRule="auto"/>
      <w:ind w:left="1980" w:hanging="220"/>
    </w:pPr>
  </w:style>
  <w:style w:type="paragraph" w:styleId="IndexHeading">
    <w:name w:val="index heading"/>
    <w:basedOn w:val="Normal"/>
    <w:next w:val="Index1"/>
    <w:uiPriority w:val="99"/>
    <w:semiHidden/>
    <w:rsid w:val="00246CA4"/>
    <w:rPr>
      <w:rFonts w:asciiTheme="majorHAnsi" w:eastAsiaTheme="majorEastAsia" w:hAnsiTheme="majorHAnsi" w:cstheme="majorBidi"/>
      <w:b/>
      <w:bCs/>
    </w:rPr>
  </w:style>
  <w:style w:type="table" w:styleId="LightGrid">
    <w:name w:val="Light Grid"/>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246CA4"/>
    <w:pPr>
      <w:spacing w:after="0" w:line="240" w:lineRule="auto"/>
    </w:pPr>
    <w:rPr>
      <w:color w:val="000000" w:themeColor="text1" w:themeShade="BF"/>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246CA4"/>
  </w:style>
  <w:style w:type="paragraph" w:styleId="List">
    <w:name w:val="List"/>
    <w:basedOn w:val="Normal"/>
    <w:uiPriority w:val="99"/>
    <w:semiHidden/>
    <w:rsid w:val="00246CA4"/>
    <w:pPr>
      <w:ind w:left="360" w:hanging="360"/>
      <w:contextualSpacing/>
    </w:pPr>
  </w:style>
  <w:style w:type="paragraph" w:styleId="List2">
    <w:name w:val="List 2"/>
    <w:basedOn w:val="Normal"/>
    <w:uiPriority w:val="99"/>
    <w:semiHidden/>
    <w:rsid w:val="00246CA4"/>
    <w:pPr>
      <w:ind w:left="720" w:hanging="360"/>
      <w:contextualSpacing/>
    </w:pPr>
  </w:style>
  <w:style w:type="paragraph" w:styleId="List3">
    <w:name w:val="List 3"/>
    <w:basedOn w:val="Normal"/>
    <w:uiPriority w:val="99"/>
    <w:semiHidden/>
    <w:rsid w:val="00246CA4"/>
    <w:pPr>
      <w:ind w:left="1080" w:hanging="360"/>
      <w:contextualSpacing/>
    </w:pPr>
  </w:style>
  <w:style w:type="paragraph" w:styleId="List4">
    <w:name w:val="List 4"/>
    <w:basedOn w:val="Normal"/>
    <w:uiPriority w:val="99"/>
    <w:semiHidden/>
    <w:rsid w:val="00246CA4"/>
    <w:pPr>
      <w:ind w:left="1440" w:hanging="360"/>
      <w:contextualSpacing/>
    </w:pPr>
  </w:style>
  <w:style w:type="paragraph" w:styleId="List5">
    <w:name w:val="List 5"/>
    <w:basedOn w:val="Normal"/>
    <w:uiPriority w:val="99"/>
    <w:semiHidden/>
    <w:rsid w:val="00246CA4"/>
    <w:pPr>
      <w:ind w:left="1800" w:hanging="360"/>
      <w:contextualSpacing/>
    </w:pPr>
  </w:style>
  <w:style w:type="paragraph" w:styleId="ListBullet2">
    <w:name w:val="List Bullet 2"/>
    <w:basedOn w:val="Normal"/>
    <w:uiPriority w:val="99"/>
    <w:semiHidden/>
    <w:rsid w:val="00246CA4"/>
    <w:pPr>
      <w:tabs>
        <w:tab w:val="num" w:pos="720"/>
      </w:tabs>
      <w:ind w:left="720" w:hanging="360"/>
      <w:contextualSpacing/>
    </w:pPr>
  </w:style>
  <w:style w:type="paragraph" w:styleId="ListBullet3">
    <w:name w:val="List Bullet 3"/>
    <w:basedOn w:val="Normal"/>
    <w:uiPriority w:val="99"/>
    <w:semiHidden/>
    <w:rsid w:val="00246CA4"/>
    <w:pPr>
      <w:tabs>
        <w:tab w:val="num" w:pos="1080"/>
      </w:tabs>
      <w:ind w:left="1080" w:hanging="360"/>
      <w:contextualSpacing/>
    </w:pPr>
  </w:style>
  <w:style w:type="paragraph" w:styleId="ListBullet4">
    <w:name w:val="List Bullet 4"/>
    <w:basedOn w:val="Normal"/>
    <w:uiPriority w:val="99"/>
    <w:semiHidden/>
    <w:rsid w:val="00246CA4"/>
    <w:pPr>
      <w:tabs>
        <w:tab w:val="num" w:pos="1440"/>
      </w:tabs>
      <w:ind w:left="1440" w:hanging="360"/>
      <w:contextualSpacing/>
    </w:pPr>
  </w:style>
  <w:style w:type="paragraph" w:styleId="ListBullet5">
    <w:name w:val="List Bullet 5"/>
    <w:basedOn w:val="Normal"/>
    <w:uiPriority w:val="99"/>
    <w:semiHidden/>
    <w:rsid w:val="00246CA4"/>
    <w:pPr>
      <w:tabs>
        <w:tab w:val="num" w:pos="1800"/>
      </w:tabs>
      <w:ind w:left="1800" w:hanging="360"/>
      <w:contextualSpacing/>
    </w:pPr>
  </w:style>
  <w:style w:type="paragraph" w:styleId="ListContinue">
    <w:name w:val="List Continue"/>
    <w:basedOn w:val="Normal"/>
    <w:uiPriority w:val="99"/>
    <w:semiHidden/>
    <w:rsid w:val="00246CA4"/>
    <w:pPr>
      <w:spacing w:after="120"/>
      <w:ind w:left="360"/>
      <w:contextualSpacing/>
    </w:pPr>
  </w:style>
  <w:style w:type="paragraph" w:styleId="ListContinue2">
    <w:name w:val="List Continue 2"/>
    <w:basedOn w:val="Normal"/>
    <w:uiPriority w:val="99"/>
    <w:semiHidden/>
    <w:rsid w:val="00246CA4"/>
    <w:pPr>
      <w:spacing w:after="120"/>
      <w:ind w:left="720"/>
      <w:contextualSpacing/>
    </w:pPr>
  </w:style>
  <w:style w:type="paragraph" w:styleId="ListContinue3">
    <w:name w:val="List Continue 3"/>
    <w:basedOn w:val="Normal"/>
    <w:uiPriority w:val="99"/>
    <w:semiHidden/>
    <w:rsid w:val="00246CA4"/>
    <w:pPr>
      <w:spacing w:after="120"/>
      <w:ind w:left="1080"/>
      <w:contextualSpacing/>
    </w:pPr>
  </w:style>
  <w:style w:type="paragraph" w:styleId="ListContinue4">
    <w:name w:val="List Continue 4"/>
    <w:basedOn w:val="Normal"/>
    <w:uiPriority w:val="99"/>
    <w:semiHidden/>
    <w:rsid w:val="00246CA4"/>
    <w:pPr>
      <w:spacing w:after="120"/>
      <w:ind w:left="1440"/>
      <w:contextualSpacing/>
    </w:pPr>
  </w:style>
  <w:style w:type="paragraph" w:styleId="ListContinue5">
    <w:name w:val="List Continue 5"/>
    <w:basedOn w:val="Normal"/>
    <w:uiPriority w:val="99"/>
    <w:semiHidden/>
    <w:rsid w:val="00246CA4"/>
    <w:pPr>
      <w:spacing w:after="120"/>
      <w:ind w:left="1800"/>
      <w:contextualSpacing/>
    </w:pPr>
  </w:style>
  <w:style w:type="paragraph" w:styleId="ListNumber">
    <w:name w:val="List Number"/>
    <w:basedOn w:val="Normal"/>
    <w:uiPriority w:val="99"/>
    <w:semiHidden/>
    <w:rsid w:val="00246CA4"/>
    <w:pPr>
      <w:tabs>
        <w:tab w:val="num" w:pos="360"/>
      </w:tabs>
      <w:ind w:left="360" w:hanging="360"/>
      <w:contextualSpacing/>
    </w:pPr>
  </w:style>
  <w:style w:type="paragraph" w:styleId="ListNumber2">
    <w:name w:val="List Number 2"/>
    <w:basedOn w:val="Normal"/>
    <w:uiPriority w:val="99"/>
    <w:semiHidden/>
    <w:rsid w:val="00246CA4"/>
    <w:pPr>
      <w:tabs>
        <w:tab w:val="num" w:pos="720"/>
      </w:tabs>
      <w:ind w:left="720" w:hanging="360"/>
      <w:contextualSpacing/>
    </w:pPr>
  </w:style>
  <w:style w:type="paragraph" w:styleId="ListNumber3">
    <w:name w:val="List Number 3"/>
    <w:basedOn w:val="Normal"/>
    <w:uiPriority w:val="99"/>
    <w:semiHidden/>
    <w:rsid w:val="00246CA4"/>
    <w:pPr>
      <w:tabs>
        <w:tab w:val="num" w:pos="1080"/>
      </w:tabs>
      <w:ind w:left="1080" w:hanging="360"/>
      <w:contextualSpacing/>
    </w:pPr>
  </w:style>
  <w:style w:type="paragraph" w:styleId="ListNumber4">
    <w:name w:val="List Number 4"/>
    <w:basedOn w:val="Normal"/>
    <w:uiPriority w:val="99"/>
    <w:semiHidden/>
    <w:rsid w:val="00246CA4"/>
    <w:pPr>
      <w:tabs>
        <w:tab w:val="num" w:pos="1440"/>
      </w:tabs>
      <w:ind w:left="1440" w:hanging="360"/>
      <w:contextualSpacing/>
    </w:pPr>
  </w:style>
  <w:style w:type="paragraph" w:styleId="ListNumber5">
    <w:name w:val="List Number 5"/>
    <w:basedOn w:val="Normal"/>
    <w:uiPriority w:val="99"/>
    <w:semiHidden/>
    <w:rsid w:val="00246CA4"/>
    <w:pPr>
      <w:tabs>
        <w:tab w:val="num" w:pos="1800"/>
      </w:tabs>
      <w:ind w:left="1800" w:hanging="360"/>
      <w:contextualSpacing/>
    </w:pPr>
  </w:style>
  <w:style w:type="table" w:styleId="ListTable1Light">
    <w:name w:val="List Table 1 Light"/>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246CA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246CA4"/>
    <w:rPr>
      <w:rFonts w:ascii="Consolas" w:hAnsi="Consolas" w:cs="Calibri"/>
      <w:sz w:val="20"/>
      <w:szCs w:val="20"/>
    </w:rPr>
  </w:style>
  <w:style w:type="table" w:styleId="MediumGrid1">
    <w:name w:val="Medium Grid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246CA4"/>
    <w:rPr>
      <w:color w:val="2B579A"/>
      <w:shd w:val="clear" w:color="auto" w:fill="E1DFDD"/>
    </w:rPr>
  </w:style>
  <w:style w:type="paragraph" w:styleId="MessageHeader">
    <w:name w:val="Message Header"/>
    <w:basedOn w:val="Normal"/>
    <w:link w:val="MessageHeaderChar"/>
    <w:uiPriority w:val="99"/>
    <w:semiHidden/>
    <w:rsid w:val="00246CA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46CA4"/>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246CA4"/>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46CA4"/>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46CA4"/>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46CA4"/>
    <w:pPr>
      <w:spacing w:after="0" w:line="240" w:lineRule="auto"/>
    </w:pPr>
    <w:rPr>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46CA4"/>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246CA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46CA4"/>
    <w:rPr>
      <w:rFonts w:ascii="Consolas" w:hAnsi="Consolas" w:cs="Calibri"/>
      <w:sz w:val="21"/>
      <w:szCs w:val="21"/>
    </w:rPr>
  </w:style>
  <w:style w:type="paragraph" w:styleId="Signature">
    <w:name w:val="Signature"/>
    <w:basedOn w:val="Normal"/>
    <w:link w:val="SignatureChar"/>
    <w:uiPriority w:val="99"/>
    <w:semiHidden/>
    <w:rsid w:val="00246CA4"/>
    <w:pPr>
      <w:spacing w:after="0" w:line="240" w:lineRule="auto"/>
      <w:ind w:left="4320"/>
    </w:pPr>
  </w:style>
  <w:style w:type="character" w:customStyle="1" w:styleId="SignatureChar">
    <w:name w:val="Signature Char"/>
    <w:basedOn w:val="DefaultParagraphFont"/>
    <w:link w:val="Signature"/>
    <w:uiPriority w:val="99"/>
    <w:semiHidden/>
    <w:rsid w:val="00246CA4"/>
    <w:rPr>
      <w:rFonts w:ascii="Calibri" w:hAnsi="Calibri" w:cs="Calibri"/>
    </w:rPr>
  </w:style>
  <w:style w:type="character" w:styleId="SmartHyperlink">
    <w:name w:val="Smart Hyperlink"/>
    <w:basedOn w:val="DefaultParagraphFont"/>
    <w:uiPriority w:val="99"/>
    <w:semiHidden/>
    <w:rsid w:val="00246CA4"/>
    <w:rPr>
      <w:u w:val="dotted"/>
    </w:rPr>
  </w:style>
  <w:style w:type="character" w:styleId="SmartLink">
    <w:name w:val="Smart Link"/>
    <w:basedOn w:val="DefaultParagraphFont"/>
    <w:uiPriority w:val="99"/>
    <w:semiHidden/>
    <w:rsid w:val="00246CA4"/>
    <w:rPr>
      <w:color w:val="0000FF"/>
      <w:u w:val="single"/>
      <w:shd w:val="clear" w:color="auto" w:fill="F3F2F1"/>
    </w:rPr>
  </w:style>
  <w:style w:type="table" w:styleId="TableColorful1">
    <w:name w:val="Table Colorful 1"/>
    <w:basedOn w:val="TableNormal"/>
    <w:uiPriority w:val="99"/>
    <w:semiHidden/>
    <w:rsid w:val="00246CA4"/>
    <w:rPr>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46CA4"/>
    <w:rPr>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46CA4"/>
    <w:rPr>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46CA4"/>
    <w:rPr>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46CA4"/>
    <w:rPr>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46CA4"/>
    <w:rPr>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46CA4"/>
    <w:rPr>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46CA4"/>
    <w:rPr>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46CA4"/>
    <w:rPr>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46CA4"/>
    <w:rPr>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46CA4"/>
    <w:rPr>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46CA4"/>
    <w:rPr>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46CA4"/>
    <w:rPr>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46CA4"/>
    <w:rPr>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46CA4"/>
    <w:rPr>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46CA4"/>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246CA4"/>
    <w:rPr>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46CA4"/>
    <w:rPr>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46CA4"/>
    <w:rPr>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46CA4"/>
    <w:rPr>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46CA4"/>
    <w:pPr>
      <w:spacing w:after="0"/>
      <w:ind w:left="220" w:hanging="220"/>
    </w:pPr>
  </w:style>
  <w:style w:type="paragraph" w:styleId="TableofFigures">
    <w:name w:val="table of figures"/>
    <w:basedOn w:val="Normal"/>
    <w:next w:val="Normal"/>
    <w:uiPriority w:val="99"/>
    <w:semiHidden/>
    <w:rsid w:val="00246CA4"/>
    <w:pPr>
      <w:spacing w:after="0"/>
    </w:pPr>
  </w:style>
  <w:style w:type="table" w:styleId="TableProfessional">
    <w:name w:val="Table Professional"/>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46CA4"/>
    <w:rPr>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46CA4"/>
    <w:rPr>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46CA4"/>
    <w:rPr>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46CA4"/>
    <w:rPr>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46CA4"/>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46CA4"/>
    <w:rPr>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46CA4"/>
    <w:rPr>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46CA4"/>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246CA4"/>
    <w:pPr>
      <w:spacing w:after="100"/>
      <w:ind w:left="440"/>
    </w:pPr>
  </w:style>
  <w:style w:type="paragraph" w:styleId="TOC4">
    <w:name w:val="toc 4"/>
    <w:basedOn w:val="Normal"/>
    <w:next w:val="Normal"/>
    <w:autoRedefine/>
    <w:uiPriority w:val="39"/>
    <w:semiHidden/>
    <w:rsid w:val="00246CA4"/>
    <w:pPr>
      <w:spacing w:after="100"/>
      <w:ind w:left="660"/>
    </w:pPr>
  </w:style>
  <w:style w:type="paragraph" w:styleId="TOC5">
    <w:name w:val="toc 5"/>
    <w:basedOn w:val="Normal"/>
    <w:next w:val="Normal"/>
    <w:autoRedefine/>
    <w:uiPriority w:val="39"/>
    <w:semiHidden/>
    <w:rsid w:val="00246CA4"/>
    <w:pPr>
      <w:spacing w:after="100"/>
      <w:ind w:left="880"/>
    </w:pPr>
  </w:style>
  <w:style w:type="paragraph" w:styleId="TOC6">
    <w:name w:val="toc 6"/>
    <w:basedOn w:val="Normal"/>
    <w:next w:val="Normal"/>
    <w:autoRedefine/>
    <w:uiPriority w:val="39"/>
    <w:semiHidden/>
    <w:rsid w:val="00246CA4"/>
    <w:pPr>
      <w:spacing w:after="100"/>
      <w:ind w:left="1100"/>
    </w:pPr>
  </w:style>
  <w:style w:type="paragraph" w:styleId="TOC7">
    <w:name w:val="toc 7"/>
    <w:basedOn w:val="Normal"/>
    <w:next w:val="Normal"/>
    <w:autoRedefine/>
    <w:uiPriority w:val="39"/>
    <w:semiHidden/>
    <w:rsid w:val="00246CA4"/>
    <w:pPr>
      <w:spacing w:after="100"/>
      <w:ind w:left="1320"/>
    </w:pPr>
  </w:style>
  <w:style w:type="paragraph" w:styleId="TOC8">
    <w:name w:val="toc 8"/>
    <w:basedOn w:val="Normal"/>
    <w:next w:val="Normal"/>
    <w:autoRedefine/>
    <w:uiPriority w:val="39"/>
    <w:semiHidden/>
    <w:rsid w:val="00246CA4"/>
    <w:pPr>
      <w:spacing w:after="100"/>
      <w:ind w:left="1540"/>
    </w:pPr>
  </w:style>
  <w:style w:type="paragraph" w:styleId="TOC9">
    <w:name w:val="toc 9"/>
    <w:basedOn w:val="Normal"/>
    <w:next w:val="Normal"/>
    <w:autoRedefine/>
    <w:uiPriority w:val="39"/>
    <w:semiHidden/>
    <w:rsid w:val="00246CA4"/>
    <w:pPr>
      <w:spacing w:after="100"/>
      <w:ind w:left="1760"/>
    </w:pPr>
  </w:style>
  <w:style w:type="paragraph" w:styleId="TOCHeading">
    <w:name w:val="TOC Heading"/>
    <w:basedOn w:val="Heading1"/>
    <w:next w:val="Normal"/>
    <w:uiPriority w:val="39"/>
    <w:semiHidden/>
    <w:qFormat/>
    <w:rsid w:val="00246CA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tag">
    <w:name w:val="Undertag"/>
    <w:basedOn w:val="Normal"/>
    <w:link w:val="UndertagChar"/>
    <w:autoRedefine/>
    <w:uiPriority w:val="5"/>
    <w:qFormat/>
    <w:rsid w:val="00293710"/>
    <w:rPr>
      <w:rFonts w:eastAsia="Calibri"/>
      <w:sz w:val="18"/>
      <w:szCs w:val="21"/>
    </w:rPr>
  </w:style>
  <w:style w:type="character" w:customStyle="1" w:styleId="UndertagChar">
    <w:name w:val="Undertag Char"/>
    <w:basedOn w:val="DefaultParagraphFont"/>
    <w:link w:val="Undertag"/>
    <w:uiPriority w:val="5"/>
    <w:rsid w:val="00246CA4"/>
    <w:rPr>
      <w:rFonts w:ascii="Calibri" w:eastAsia="Calibri" w:hAnsi="Calibri" w:cs="Calibri"/>
      <w:sz w:val="18"/>
      <w:szCs w:val="21"/>
    </w:rPr>
  </w:style>
  <w:style w:type="paragraph" w:customStyle="1" w:styleId="Microtag">
    <w:name w:val="Microtag"/>
    <w:basedOn w:val="Heading5"/>
    <w:uiPriority w:val="5"/>
    <w:qFormat/>
    <w:rsid w:val="00246CA4"/>
    <w:rPr>
      <w:rFonts w:ascii="Calibri" w:hAnsi="Calibri"/>
      <w:b/>
      <w:color w:val="000000" w:themeColor="text1"/>
      <w:sz w:val="26"/>
    </w:rPr>
  </w:style>
  <w:style w:type="numbering" w:customStyle="1" w:styleId="NoList1">
    <w:name w:val="No List1"/>
    <w:next w:val="NoList"/>
    <w:uiPriority w:val="99"/>
    <w:semiHidden/>
    <w:unhideWhenUsed/>
    <w:rsid w:val="00246CA4"/>
  </w:style>
  <w:style w:type="numbering" w:customStyle="1" w:styleId="1111111">
    <w:name w:val="1 / 1.1 / 1.1.11"/>
    <w:basedOn w:val="NoList"/>
    <w:next w:val="111111"/>
    <w:uiPriority w:val="99"/>
    <w:semiHidden/>
    <w:unhideWhenUsed/>
    <w:rsid w:val="00246CA4"/>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246CA4"/>
    <w:rPr>
      <w:rFonts w:ascii="Sylfaen" w:hAnsi="Sylfaen" w:cs="Sylfaen"/>
      <w:i/>
      <w:iCs/>
      <w:sz w:val="18"/>
      <w:szCs w:val="18"/>
      <w:u w:val="none"/>
      <w:shd w:val="clear" w:color="auto" w:fill="FFFFFF"/>
    </w:rPr>
  </w:style>
  <w:style w:type="character" w:customStyle="1" w:styleId="Headerorfooter">
    <w:name w:val="Header or footer"/>
    <w:basedOn w:val="DefaultParagraphFont"/>
    <w:rsid w:val="00246CA4"/>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246CA4"/>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246CA4"/>
    <w:rPr>
      <w:rFonts w:cs="Calibri"/>
      <w:b w:val="0"/>
    </w:rPr>
  </w:style>
  <w:style w:type="character" w:customStyle="1" w:styleId="citation">
    <w:name w:val="citation"/>
    <w:basedOn w:val="DefaultParagraphFont"/>
    <w:rsid w:val="00246CA4"/>
  </w:style>
  <w:style w:type="paragraph" w:customStyle="1" w:styleId="CardIndented">
    <w:name w:val="Card (Indented)"/>
    <w:basedOn w:val="Normal"/>
    <w:link w:val="CardIndentedChar"/>
    <w:qFormat/>
    <w:rsid w:val="00246CA4"/>
    <w:pPr>
      <w:ind w:left="288"/>
    </w:pPr>
    <w:rPr>
      <w:rFonts w:eastAsia="BatangChe"/>
    </w:rPr>
  </w:style>
  <w:style w:type="character" w:customStyle="1" w:styleId="CardIndentedChar">
    <w:name w:val="Card (Indented) Char"/>
    <w:basedOn w:val="DefaultParagraphFont"/>
    <w:link w:val="CardIndented"/>
    <w:rsid w:val="00246CA4"/>
    <w:rPr>
      <w:rFonts w:ascii="Calibri" w:eastAsia="BatangChe" w:hAnsi="Calibri" w:cs="Calibri"/>
    </w:rPr>
  </w:style>
  <w:style w:type="paragraph" w:customStyle="1" w:styleId="texttext1fzle">
    <w:name w:val="text__text__1fzle"/>
    <w:basedOn w:val="Normal"/>
    <w:rsid w:val="00246C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246CA4"/>
  </w:style>
  <w:style w:type="paragraph" w:customStyle="1" w:styleId="messagelistitem050f9">
    <w:name w:val="messagelistitem__050f9"/>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246CA4"/>
    <w:rPr>
      <w:sz w:val="20"/>
    </w:rPr>
  </w:style>
  <w:style w:type="character" w:customStyle="1" w:styleId="StyleStyleUnderline311pt">
    <w:name w:val="Style Style Underline3 + 11 pt"/>
    <w:basedOn w:val="DefaultParagraphFont"/>
    <w:rsid w:val="00246CA4"/>
    <w:rPr>
      <w:sz w:val="20"/>
      <w:u w:val="single"/>
    </w:rPr>
  </w:style>
  <w:style w:type="paragraph" w:customStyle="1" w:styleId="cardbody">
    <w:name w:val="cardbody"/>
    <w:basedOn w:val="Normal"/>
    <w:rsid w:val="00246CA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246CA4"/>
    <w:rPr>
      <w:b/>
      <w:bCs/>
      <w:sz w:val="20"/>
      <w:u w:val="single"/>
    </w:rPr>
  </w:style>
  <w:style w:type="character" w:customStyle="1" w:styleId="Style9ptUnderline">
    <w:name w:val="Style 9 pt Underline"/>
    <w:basedOn w:val="DefaultParagraphFont"/>
    <w:rsid w:val="00246CA4"/>
    <w:rPr>
      <w:sz w:val="22"/>
      <w:u w:val="single"/>
    </w:rPr>
  </w:style>
  <w:style w:type="character" w:customStyle="1" w:styleId="SubtitleChar1">
    <w:name w:val="Subtitle Char1"/>
    <w:basedOn w:val="DefaultParagraphFont"/>
    <w:uiPriority w:val="11"/>
    <w:semiHidden/>
    <w:rsid w:val="00246CA4"/>
    <w:rPr>
      <w:rFonts w:eastAsiaTheme="minorEastAsia"/>
      <w:color w:val="5A5A5A" w:themeColor="text1" w:themeTint="A5"/>
      <w:spacing w:val="15"/>
    </w:rPr>
  </w:style>
  <w:style w:type="character" w:customStyle="1" w:styleId="QuoteChar1">
    <w:name w:val="Quote Char1"/>
    <w:basedOn w:val="DefaultParagraphFont"/>
    <w:uiPriority w:val="29"/>
    <w:semiHidden/>
    <w:rsid w:val="00246CA4"/>
    <w:rPr>
      <w:rFonts w:ascii="Calibri" w:hAnsi="Calibri" w:cs="Calibri"/>
      <w:i/>
      <w:iCs/>
      <w:color w:val="404040" w:themeColor="text1" w:themeTint="BF"/>
    </w:rPr>
  </w:style>
  <w:style w:type="character" w:customStyle="1" w:styleId="FootnoteTextChar1">
    <w:name w:val="Footnote Text Char1"/>
    <w:basedOn w:val="DefaultParagraphFont"/>
    <w:semiHidden/>
    <w:rsid w:val="00246CA4"/>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246CA4"/>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10.1177/10957960231195034" TargetMode="External"/><Relationship Id="rId18" Type="http://schemas.openxmlformats.org/officeDocument/2006/relationships/hyperlink" Target="https://journals.sagepub.com/doi/10.1177/10957960231195034"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journals.sagepub.com/doi/10.1177/1095796023119503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sagepub.com/doi/10.1177/10957960231195034" TargetMode="External"/><Relationship Id="rId17" Type="http://schemas.openxmlformats.org/officeDocument/2006/relationships/hyperlink" Target="https://journals.sagepub.com/doi/10.1177/10957960231195034" TargetMode="External"/><Relationship Id="rId25" Type="http://schemas.openxmlformats.org/officeDocument/2006/relationships/hyperlink" Target="http://www.legis.la.gov/legis/Glossary.aspx"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journals.sagepub.com/doi/10.1177/10957960231195034" TargetMode="External"/><Relationship Id="rId20" Type="http://schemas.openxmlformats.org/officeDocument/2006/relationships/hyperlink" Target="https://journals.sagepub.com/doi/10.1177/10957960231195034"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0957960231195034" TargetMode="External"/><Relationship Id="rId24" Type="http://schemas.openxmlformats.org/officeDocument/2006/relationships/hyperlink" Target="https://journals.sagepub.com/doi/10.1177/10957960231195034"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journals.sagepub.com/doi/10.1177/10957960231195034" TargetMode="External"/><Relationship Id="rId23" Type="http://schemas.openxmlformats.org/officeDocument/2006/relationships/hyperlink" Target="https://journals.sagepub.com/doi/10.1177/10957960231195034" TargetMode="External"/><Relationship Id="rId28" Type="http://schemas.openxmlformats.org/officeDocument/2006/relationships/header" Target="header1.xml"/><Relationship Id="rId10" Type="http://schemas.openxmlformats.org/officeDocument/2006/relationships/hyperlink" Target="https://journals.sagepub.com/doi/10.1177/10957960231195034" TargetMode="External"/><Relationship Id="rId19" Type="http://schemas.openxmlformats.org/officeDocument/2006/relationships/hyperlink" Target="https://journals.sagepub.com/doi/10.1177/10957960231195034"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journals.sagepub.com/doi/10.1177/10957960231195034" TargetMode="External"/><Relationship Id="rId14" Type="http://schemas.openxmlformats.org/officeDocument/2006/relationships/hyperlink" Target="https://journals.sagepub.com/doi/10.1177/10957960231195034" TargetMode="External"/><Relationship Id="rId22" Type="http://schemas.openxmlformats.org/officeDocument/2006/relationships/hyperlink" Target="https://journals.sagepub.com/doi/10.1177/10957960231195034" TargetMode="External"/><Relationship Id="rId27" Type="http://schemas.openxmlformats.org/officeDocument/2006/relationships/hyperlink" Target="http://www.legis.la.gov/legis/Glossary.aspx" TargetMode="External"/><Relationship Id="rId30" Type="http://schemas.openxmlformats.org/officeDocument/2006/relationships/footer" Target="footer1.xml"/><Relationship Id="rId8" Type="http://schemas.openxmlformats.org/officeDocument/2006/relationships/hyperlink" Target="https://www.ituc-csi.org/spip.php?%5dpage=legal_info&amp;cc=USA&amp;lang=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1549</TotalTime>
  <Pages>1</Pages>
  <Words>38460</Words>
  <Characters>219227</Characters>
  <Application>Microsoft Office Word</Application>
  <DocSecurity>0</DocSecurity>
  <Lines>1826</Lines>
  <Paragraphs>514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John Joyce</cp:lastModifiedBy>
  <cp:revision>99</cp:revision>
  <dcterms:created xsi:type="dcterms:W3CDTF">2025-08-15T04:29:00Z</dcterms:created>
  <dcterms:modified xsi:type="dcterms:W3CDTF">2025-09-06T15:37:00Z</dcterms:modified>
</cp:coreProperties>
</file>