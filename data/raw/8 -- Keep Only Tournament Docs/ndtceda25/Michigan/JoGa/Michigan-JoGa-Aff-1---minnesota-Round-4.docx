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EAC36" w14:textId="02754CA7" w:rsidR="00E26F9D" w:rsidRDefault="00E26F9D" w:rsidP="00E26F9D">
      <w:pPr>
        <w:pStyle w:val="Heading1"/>
      </w:pPr>
      <w:r>
        <w:t>1AC---Minnesota---R4</w:t>
      </w:r>
    </w:p>
    <w:p w14:paraId="3B2CD941" w14:textId="690A63DA" w:rsidR="00FB464B" w:rsidRDefault="00FB464B" w:rsidP="00FB464B">
      <w:pPr>
        <w:pStyle w:val="Heading2"/>
      </w:pPr>
      <w:r>
        <w:t>1AC</w:t>
      </w:r>
    </w:p>
    <w:p w14:paraId="42977645" w14:textId="77777777" w:rsidR="00FB464B" w:rsidRDefault="00FB464B" w:rsidP="00FB464B">
      <w:pPr>
        <w:pStyle w:val="Heading3"/>
      </w:pPr>
      <w:r>
        <w:t>Democracy ADV---1AC</w:t>
      </w:r>
    </w:p>
    <w:p w14:paraId="47A0FEDF" w14:textId="77777777" w:rsidR="00FB464B" w:rsidRPr="00C16B53" w:rsidRDefault="00FB464B" w:rsidP="00FB464B">
      <w:pPr>
        <w:pStyle w:val="Heading4"/>
      </w:pPr>
      <w:r>
        <w:t xml:space="preserve">Declining </w:t>
      </w:r>
      <w:r>
        <w:rPr>
          <w:u w:val="single"/>
        </w:rPr>
        <w:t>worker bargaining</w:t>
      </w:r>
      <w:r>
        <w:t xml:space="preserve"> power causes authoritarian socialization, the root cause of democratic backsliding. </w:t>
      </w:r>
    </w:p>
    <w:p w14:paraId="065E87A2" w14:textId="77777777" w:rsidR="00FB464B" w:rsidRPr="00D021BD" w:rsidRDefault="00FB464B" w:rsidP="00FB464B">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7386046D" w14:textId="77777777" w:rsidR="00FB464B" w:rsidRPr="006A142B" w:rsidRDefault="00FB464B" w:rsidP="00FB464B">
      <w:pPr>
        <w:rPr>
          <w:sz w:val="16"/>
        </w:rPr>
      </w:pPr>
      <w:r w:rsidRPr="006A142B">
        <w:rPr>
          <w:sz w:val="16"/>
        </w:rPr>
        <w:t xml:space="preserve">One way or another, the </w:t>
      </w:r>
      <w:r w:rsidRPr="001C688D">
        <w:rPr>
          <w:rStyle w:val="Boxes"/>
          <w:highlight w:val="cyan"/>
        </w:rPr>
        <w:t>2020s</w:t>
      </w:r>
      <w:r w:rsidRPr="006A142B">
        <w:rPr>
          <w:sz w:val="16"/>
        </w:rPr>
        <w:t xml:space="preserve"> will very likely </w:t>
      </w:r>
      <w:r w:rsidRPr="00DC4D30">
        <w:rPr>
          <w:rStyle w:val="AAAUNDERLINEKEYBOARD"/>
          <w:highlight w:val="cyan"/>
        </w:rPr>
        <w:t>mark a</w:t>
      </w:r>
      <w:r w:rsidRPr="006A142B">
        <w:rPr>
          <w:sz w:val="16"/>
        </w:rPr>
        <w:t xml:space="preserve"> decisive </w:t>
      </w:r>
      <w:r w:rsidRPr="00DC4D30">
        <w:rPr>
          <w:rStyle w:val="Boxes"/>
          <w:highlight w:val="cyan"/>
        </w:rPr>
        <w:t>turning</w:t>
      </w:r>
      <w:r w:rsidRPr="00DC4D30">
        <w:rPr>
          <w:rStyle w:val="AAAUNDERLINEKEYBOARD"/>
          <w:highlight w:val="cyan"/>
        </w:rPr>
        <w:t xml:space="preserve"> point</w:t>
      </w:r>
      <w:r w:rsidRPr="006A142B">
        <w:rPr>
          <w:sz w:val="16"/>
        </w:rPr>
        <w:t xml:space="preserve"> in the political economy of the United States. Entering the decade, the USA was already teetering on a razor’s edge. On one side, </w:t>
      </w:r>
      <w:r w:rsidRPr="006A142B">
        <w:rPr>
          <w:rStyle w:val="AAAUNDERLINEKEYBOARD"/>
        </w:rPr>
        <w:t xml:space="preserve">an </w:t>
      </w:r>
      <w:r w:rsidRPr="00454144">
        <w:rPr>
          <w:rStyle w:val="Boxes"/>
          <w:highlight w:val="cyan"/>
        </w:rPr>
        <w:t>authoritarian</w:t>
      </w:r>
      <w:r w:rsidRPr="00454144">
        <w:rPr>
          <w:rStyle w:val="AAAUNDERLINEKEYBOARD"/>
          <w:highlight w:val="cyan"/>
        </w:rPr>
        <w:t xml:space="preserve"> future</w:t>
      </w:r>
      <w:r w:rsidRPr="000C6F47">
        <w:rPr>
          <w:rStyle w:val="AAAUNDERLINEKEYBOARD"/>
        </w:rPr>
        <w:t xml:space="preserve"> loomed</w:t>
      </w:r>
      <w:r w:rsidRPr="006A142B">
        <w:rPr>
          <w:sz w:val="16"/>
        </w:rPr>
        <w:t xml:space="preserve"> ever larger and more threatening, a </w:t>
      </w:r>
      <w:r w:rsidRPr="006A142B">
        <w:rPr>
          <w:rStyle w:val="Boxes"/>
        </w:rPr>
        <w:t>dystopia</w:t>
      </w:r>
      <w:r w:rsidRPr="006A142B">
        <w:rPr>
          <w:sz w:val="16"/>
        </w:rPr>
        <w:t xml:space="preserve">n one </w:t>
      </w:r>
      <w:r w:rsidRPr="00125F3A">
        <w:rPr>
          <w:rStyle w:val="AAAUNDERLINEKEYBOARD"/>
          <w:highlight w:val="cyan"/>
        </w:rPr>
        <w:t xml:space="preserve">built on </w:t>
      </w:r>
      <w:r w:rsidRPr="00125F3A">
        <w:rPr>
          <w:rStyle w:val="Boxes"/>
          <w:highlight w:val="cyan"/>
        </w:rPr>
        <w:t>hyper-inequality</w:t>
      </w:r>
      <w:r w:rsidRPr="006A142B">
        <w:rPr>
          <w:sz w:val="16"/>
        </w:rPr>
        <w:t xml:space="preserve">, white supremacy, monopoly and financialized power, and surveillance capitalism, amidst the devastation of uncontrolled climate change. On the other, a </w:t>
      </w:r>
      <w:r w:rsidRPr="001D682C">
        <w:rPr>
          <w:rStyle w:val="AAAUNDERLINEKEYBOARD"/>
          <w:highlight w:val="cyan"/>
        </w:rPr>
        <w:t>future</w:t>
      </w:r>
      <w:r w:rsidRPr="006A142B">
        <w:rPr>
          <w:sz w:val="16"/>
        </w:rPr>
        <w:t xml:space="preserve"> of economic and political justice </w:t>
      </w:r>
      <w:r w:rsidRPr="006A142B">
        <w:rPr>
          <w:rStyle w:val="AAAUNDERLINEKEYBOARD"/>
        </w:rPr>
        <w:t xml:space="preserve">is </w:t>
      </w:r>
      <w:r w:rsidRPr="001D682C">
        <w:rPr>
          <w:rStyle w:val="AAAUNDERLINEKEYBOARD"/>
          <w:highlight w:val="cyan"/>
        </w:rPr>
        <w:t>foreseeable</w:t>
      </w:r>
      <w:r w:rsidRPr="006A142B">
        <w:rPr>
          <w:sz w:val="16"/>
        </w:rPr>
        <w:t xml:space="preserve">, one foreshadowed </w:t>
      </w:r>
      <w:r w:rsidRPr="001D682C">
        <w:rPr>
          <w:rStyle w:val="AAAUNDERLINEKEYBOARD"/>
          <w:highlight w:val="cyan"/>
        </w:rPr>
        <w:t>by</w:t>
      </w:r>
      <w:r w:rsidRPr="006A142B">
        <w:rPr>
          <w:sz w:val="16"/>
        </w:rPr>
        <w:t xml:space="preserve"> the antiracist Black Lives Matter protests, by the fight for a Green New Deal, and by </w:t>
      </w:r>
      <w:r w:rsidRPr="006A142B">
        <w:rPr>
          <w:rStyle w:val="AAAUNDERLINEKEYBOARD"/>
        </w:rPr>
        <w:t xml:space="preserve">new models of </w:t>
      </w:r>
      <w:r w:rsidRPr="00AE2B95">
        <w:rPr>
          <w:rStyle w:val="Boxes"/>
          <w:highlight w:val="cyan"/>
        </w:rPr>
        <w:t>worker organization</w:t>
      </w:r>
      <w:r w:rsidRPr="006A142B">
        <w:rPr>
          <w:sz w:val="16"/>
        </w:rPr>
        <w:t xml:space="preserve"> and struggle that brought labor and community together as never before, making it possible to imagine a country remade </w:t>
      </w:r>
      <w:r w:rsidRPr="002A1704">
        <w:rPr>
          <w:rStyle w:val="AAAUNDERLINEKEYBOARD"/>
          <w:highlight w:val="cyan"/>
        </w:rPr>
        <w:t>around</w:t>
      </w:r>
      <w:r w:rsidRPr="006A142B">
        <w:rPr>
          <w:sz w:val="16"/>
        </w:rPr>
        <w:t xml:space="preserve"> the </w:t>
      </w:r>
      <w:r w:rsidRPr="006A142B">
        <w:rPr>
          <w:rStyle w:val="AAAUNDERLINEKEYBOARD"/>
        </w:rPr>
        <w:t xml:space="preserve">values of </w:t>
      </w:r>
      <w:r w:rsidRPr="002A1704">
        <w:rPr>
          <w:rStyle w:val="Boxes"/>
          <w:highlight w:val="cyan"/>
        </w:rPr>
        <w:t>democracy</w:t>
      </w:r>
      <w:r w:rsidRPr="006A142B">
        <w:rPr>
          <w:sz w:val="16"/>
        </w:rPr>
        <w:t xml:space="preserve">, </w:t>
      </w:r>
      <w:r w:rsidRPr="006A142B">
        <w:rPr>
          <w:rStyle w:val="AAAUNDERLINEKEYBOARD"/>
        </w:rPr>
        <w:t>equality</w:t>
      </w:r>
      <w:r w:rsidRPr="006A142B">
        <w:rPr>
          <w:sz w:val="16"/>
        </w:rPr>
        <w:t xml:space="preserve">, racial and gender justice, </w:t>
      </w:r>
      <w:r w:rsidRPr="006A142B">
        <w:rPr>
          <w:rStyle w:val="AAAUNDERLINEKEYBOARD"/>
        </w:rPr>
        <w:t>and</w:t>
      </w:r>
      <w:r w:rsidRPr="006A142B">
        <w:rPr>
          <w:sz w:val="16"/>
        </w:rPr>
        <w:t xml:space="preserve"> collective </w:t>
      </w:r>
      <w:r w:rsidRPr="006A142B">
        <w:rPr>
          <w:rStyle w:val="Boxes"/>
        </w:rPr>
        <w:t>liberation</w:t>
      </w:r>
      <w:r w:rsidRPr="006A142B">
        <w:rPr>
          <w:sz w:val="16"/>
        </w:rPr>
        <w:t>.</w:t>
      </w:r>
    </w:p>
    <w:p w14:paraId="7764BABD" w14:textId="77777777" w:rsidR="00FB464B" w:rsidRPr="00141315" w:rsidRDefault="00FB464B" w:rsidP="00FB464B">
      <w:pPr>
        <w:rPr>
          <w:sz w:val="16"/>
        </w:rPr>
      </w:pPr>
      <w:r w:rsidRPr="00141315">
        <w:rPr>
          <w:sz w:val="16"/>
        </w:rPr>
        <w:t xml:space="preserve">As we teeter between these starkly different futures, the emergence of four crises has ensured that the 2020s will be a decade of momentous social and political outcomes. </w:t>
      </w:r>
      <w:r w:rsidRPr="00CC3773">
        <w:rPr>
          <w:rStyle w:val="Boxes"/>
          <w:highlight w:val="cyan"/>
        </w:rPr>
        <w:t>Covid</w:t>
      </w:r>
      <w:r w:rsidRPr="00141315">
        <w:rPr>
          <w:sz w:val="16"/>
        </w:rPr>
        <w:t xml:space="preserve">-19 not only killed more Americans than any pandemic in a century, it </w:t>
      </w:r>
      <w:r w:rsidRPr="00CC3773">
        <w:rPr>
          <w:rStyle w:val="AAAUNDERLINEKEYBOARD"/>
          <w:highlight w:val="cyan"/>
        </w:rPr>
        <w:t>revealed</w:t>
      </w:r>
      <w:r w:rsidRPr="00141315">
        <w:rPr>
          <w:sz w:val="16"/>
        </w:rPr>
        <w:t xml:space="preserve"> the failure of US healthcare, the insufficiency of the country’s social welfare systems, and the extremity of its </w:t>
      </w:r>
      <w:r w:rsidRPr="00CC3773">
        <w:rPr>
          <w:rStyle w:val="AAAUNDERLINEKEYBOARD"/>
          <w:highlight w:val="cyan"/>
        </w:rPr>
        <w:t xml:space="preserve">political </w:t>
      </w:r>
      <w:r w:rsidRPr="00CC3773">
        <w:rPr>
          <w:rStyle w:val="Boxes"/>
          <w:highlight w:val="cyan"/>
        </w:rPr>
        <w:t>dysfunction</w:t>
      </w:r>
      <w:r w:rsidRPr="00141315">
        <w:rPr>
          <w:sz w:val="16"/>
        </w:rPr>
        <w:t xml:space="preserve">. Then, as the pandemic spread death and shuttered the US economy, the brutal police murder of George Floyd exposed again the gross inequity rooted in white supremacy and racism that continues to structure our economy and institutions, unleashing a wave of protest that exceeded in breadth and intensity any since 1968, a movement begetting calls to defund the police and a backlash by white supremacist defenders of “law and order.” Meanwhile, the Covid-induced economic </w:t>
      </w:r>
      <w:r w:rsidRPr="00E07893">
        <w:rPr>
          <w:rStyle w:val="Boxes"/>
          <w:highlight w:val="cyan"/>
        </w:rPr>
        <w:t>contraction</w:t>
      </w:r>
      <w:r w:rsidRPr="00E07893">
        <w:rPr>
          <w:rStyle w:val="AAAUNDERLINEKEYBOARD"/>
          <w:highlight w:val="cyan"/>
        </w:rPr>
        <w:t xml:space="preserve"> depleted</w:t>
      </w:r>
      <w:r w:rsidRPr="00141315">
        <w:rPr>
          <w:rStyle w:val="AAAUNDERLINEKEYBOARD"/>
        </w:rPr>
        <w:t xml:space="preserve"> state</w:t>
      </w:r>
      <w:r w:rsidRPr="00141315">
        <w:rPr>
          <w:sz w:val="16"/>
        </w:rPr>
        <w:t xml:space="preserve">s and localities of </w:t>
      </w:r>
      <w:r w:rsidRPr="00E07893">
        <w:rPr>
          <w:rStyle w:val="Boxes"/>
          <w:highlight w:val="cyan"/>
        </w:rPr>
        <w:t>revenue</w:t>
      </w:r>
      <w:r w:rsidRPr="00141315">
        <w:rPr>
          <w:sz w:val="16"/>
        </w:rPr>
        <w:t xml:space="preserve">, </w:t>
      </w:r>
      <w:r w:rsidRPr="00E07893">
        <w:rPr>
          <w:rStyle w:val="AAAUNDERLINEKEYBOARD"/>
          <w:highlight w:val="cyan"/>
        </w:rPr>
        <w:t>threatening</w:t>
      </w:r>
      <w:r w:rsidRPr="00141315">
        <w:rPr>
          <w:sz w:val="16"/>
        </w:rPr>
        <w:t xml:space="preserve"> a renewal of the 2010 crisis of </w:t>
      </w:r>
      <w:r w:rsidRPr="00E07893">
        <w:rPr>
          <w:rStyle w:val="AAAUNDERLINEKEYBOARD"/>
          <w:highlight w:val="cyan"/>
        </w:rPr>
        <w:t>austerity</w:t>
      </w:r>
      <w:r w:rsidRPr="00141315">
        <w:rPr>
          <w:sz w:val="16"/>
        </w:rPr>
        <w:t xml:space="preserve"> politics. And, while each of these crises worsened, the </w:t>
      </w:r>
      <w:r w:rsidRPr="00B70367">
        <w:rPr>
          <w:rStyle w:val="AAAUNDERLINEKEYBOARD"/>
          <w:highlight w:val="cyan"/>
        </w:rPr>
        <w:t>climate</w:t>
      </w:r>
      <w:r w:rsidRPr="00141315">
        <w:rPr>
          <w:rStyle w:val="AAAUNDERLINEKEYBOARD"/>
        </w:rPr>
        <w:t xml:space="preserve">-change clock </w:t>
      </w:r>
      <w:r w:rsidRPr="00B70367">
        <w:rPr>
          <w:rStyle w:val="AAAUNDERLINEKEYBOARD"/>
          <w:highlight w:val="cyan"/>
        </w:rPr>
        <w:t>ticked</w:t>
      </w:r>
      <w:r w:rsidRPr="00141315">
        <w:rPr>
          <w:sz w:val="16"/>
        </w:rPr>
        <w:t xml:space="preserve"> down </w:t>
      </w:r>
      <w:r w:rsidRPr="00FB3A05">
        <w:rPr>
          <w:rStyle w:val="AAAUNDERLINEKEYBOARD"/>
          <w:highlight w:val="cyan"/>
        </w:rPr>
        <w:t>toward</w:t>
      </w:r>
      <w:r w:rsidRPr="00141315">
        <w:rPr>
          <w:rStyle w:val="AAAUNDERLINEKEYBOARD"/>
        </w:rPr>
        <w:t xml:space="preserve"> the point of </w:t>
      </w:r>
      <w:r w:rsidRPr="00FB3A05">
        <w:rPr>
          <w:rStyle w:val="Boxes"/>
          <w:highlight w:val="cyan"/>
        </w:rPr>
        <w:t>no return</w:t>
      </w:r>
      <w:r w:rsidRPr="00141315">
        <w:rPr>
          <w:sz w:val="16"/>
        </w:rPr>
        <w:t xml:space="preserve"> manifested by unprecedented wildfires in the West.</w:t>
      </w:r>
    </w:p>
    <w:p w14:paraId="6E5CC949" w14:textId="77777777" w:rsidR="00FB464B" w:rsidRPr="0019132B" w:rsidRDefault="00FB464B" w:rsidP="00FB464B">
      <w:pPr>
        <w:rPr>
          <w:sz w:val="16"/>
        </w:rPr>
      </w:pPr>
      <w:r w:rsidRPr="0019132B">
        <w:rPr>
          <w:sz w:val="16"/>
        </w:rPr>
        <w:t>If social ruptures create opportunities proportional to their dangers, then this confluence of crises foretells that the 2020s will likely yield progressive transformation or reactionary descent. Which future prevails will be determined not so much by which party holds the White House as by the particular strategies for building and deploying power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78A2F39F" w14:textId="77777777" w:rsidR="00FB464B" w:rsidRPr="00C46561" w:rsidRDefault="00FB464B" w:rsidP="00FB464B">
      <w:pPr>
        <w:rPr>
          <w:sz w:val="16"/>
        </w:rPr>
      </w:pPr>
      <w:r w:rsidRPr="00C46561">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The lever and fulcrum to move our nation, and thus our world, are </w:t>
      </w:r>
      <w:r w:rsidRPr="00F24026">
        <w:rPr>
          <w:rStyle w:val="Boxes"/>
          <w:highlight w:val="cyan"/>
        </w:rPr>
        <w:t>worker organization</w:t>
      </w:r>
      <w:r w:rsidRPr="00F24026">
        <w:rPr>
          <w:rStyle w:val="AAAUNDERLINEKEYBOARD"/>
          <w:highlight w:val="cyan"/>
        </w:rPr>
        <w:t xml:space="preserve"> and </w:t>
      </w:r>
      <w:r w:rsidRPr="00F24026">
        <w:rPr>
          <w:rStyle w:val="Boxes"/>
          <w:highlight w:val="cyan"/>
        </w:rPr>
        <w:t>democracy</w:t>
      </w:r>
      <w:r w:rsidRPr="00C46561">
        <w:rPr>
          <w:sz w:val="16"/>
        </w:rPr>
        <w:t xml:space="preserve">. In the twentieth century, these two tools helped our forebears </w:t>
      </w:r>
      <w:r w:rsidRPr="00D05C42">
        <w:rPr>
          <w:rStyle w:val="AAAUNDERLINEKEYBOARD"/>
          <w:highlight w:val="cyan"/>
        </w:rPr>
        <w:t xml:space="preserve">defeat </w:t>
      </w:r>
      <w:r w:rsidRPr="00D05C42">
        <w:rPr>
          <w:rStyle w:val="Boxes"/>
          <w:highlight w:val="cyan"/>
        </w:rPr>
        <w:t>fascism</w:t>
      </w:r>
      <w:r w:rsidRPr="00C46561">
        <w:rPr>
          <w:sz w:val="16"/>
        </w:rPr>
        <w:t xml:space="preserve">, overturn Jim Crow, and </w:t>
      </w:r>
      <w:r w:rsidRPr="00D05C42">
        <w:rPr>
          <w:rStyle w:val="AAAUNDERLINEKEYBOARD"/>
          <w:highlight w:val="cyan"/>
        </w:rPr>
        <w:t>lift</w:t>
      </w:r>
      <w:r w:rsidRPr="00877248">
        <w:rPr>
          <w:rStyle w:val="AAAUNDERLINEKEYBOARD"/>
        </w:rPr>
        <w:t xml:space="preserve"> millions from </w:t>
      </w:r>
      <w:r w:rsidRPr="00D05C42">
        <w:rPr>
          <w:rStyle w:val="Boxes"/>
          <w:highlight w:val="cyan"/>
        </w:rPr>
        <w:t>poverty</w:t>
      </w:r>
      <w:r w:rsidRPr="00C46561">
        <w:rPr>
          <w:sz w:val="16"/>
        </w:rPr>
        <w:t xml:space="preserve"> and exploitation. </w:t>
      </w:r>
      <w:r w:rsidRPr="000B28FB">
        <w:rPr>
          <w:rStyle w:val="AAAUNDERLINEKEYBOARD"/>
          <w:highlight w:val="cyan"/>
        </w:rPr>
        <w:t>But</w:t>
      </w:r>
      <w:r w:rsidRPr="00C46561">
        <w:rPr>
          <w:sz w:val="16"/>
        </w:rPr>
        <w:t xml:space="preserve">, over the past half century, the </w:t>
      </w:r>
      <w:r w:rsidRPr="00C46561">
        <w:rPr>
          <w:rStyle w:val="AAAUNDERLINEKEYBOARD"/>
        </w:rPr>
        <w:t>lever of</w:t>
      </w:r>
      <w:r w:rsidRPr="00C46561">
        <w:rPr>
          <w:sz w:val="16"/>
        </w:rPr>
        <w:t xml:space="preserve"> worker </w:t>
      </w:r>
      <w:r w:rsidRPr="00C46561">
        <w:rPr>
          <w:rStyle w:val="AAAUNDERLINEKEYBOARD"/>
        </w:rPr>
        <w:t xml:space="preserve">organization and the </w:t>
      </w:r>
      <w:r w:rsidRPr="000B28FB">
        <w:rPr>
          <w:rStyle w:val="Boxes"/>
          <w:highlight w:val="cyan"/>
        </w:rPr>
        <w:t>fulcrum</w:t>
      </w:r>
      <w:r w:rsidRPr="00C46561">
        <w:rPr>
          <w:rStyle w:val="AAAUNDERLINEKEYBOARD"/>
        </w:rPr>
        <w:t xml:space="preserve"> of democracy</w:t>
      </w:r>
      <w:r w:rsidRPr="00C46561">
        <w:rPr>
          <w:sz w:val="16"/>
        </w:rPr>
        <w:t xml:space="preserve"> have </w:t>
      </w:r>
      <w:r w:rsidRPr="003B1238">
        <w:rPr>
          <w:rStyle w:val="AAAUNDERLINEKEYBOARD"/>
          <w:highlight w:val="cyan"/>
        </w:rPr>
        <w:t xml:space="preserve">become </w:t>
      </w:r>
      <w:r w:rsidRPr="003B1238">
        <w:rPr>
          <w:rStyle w:val="Boxes"/>
          <w:highlight w:val="cyan"/>
        </w:rPr>
        <w:t>detached</w:t>
      </w:r>
      <w:r w:rsidRPr="00C46561">
        <w:rPr>
          <w:sz w:val="16"/>
        </w:rPr>
        <w:t xml:space="preserve"> from each other, </w:t>
      </w:r>
      <w:r w:rsidRPr="005F0E29">
        <w:rPr>
          <w:rStyle w:val="AAAUNDERLINEKEYBOARD"/>
          <w:highlight w:val="cyan"/>
        </w:rPr>
        <w:t>neutralizing</w:t>
      </w:r>
      <w:r w:rsidRPr="00C46561">
        <w:rPr>
          <w:sz w:val="16"/>
        </w:rPr>
        <w:t xml:space="preserve"> the </w:t>
      </w:r>
      <w:r w:rsidRPr="005F0E29">
        <w:rPr>
          <w:rStyle w:val="Boxes"/>
          <w:highlight w:val="cyan"/>
        </w:rPr>
        <w:t>effectiveness</w:t>
      </w:r>
      <w:r w:rsidRPr="00C46561">
        <w:rPr>
          <w:rStyle w:val="AAAUNDERLINEKEYBOARD"/>
        </w:rPr>
        <w:t xml:space="preserve"> of each</w:t>
      </w:r>
      <w:r w:rsidRPr="00C46561">
        <w:rPr>
          <w:sz w:val="16"/>
        </w:rPr>
        <w:t xml:space="preserve">. </w:t>
      </w:r>
      <w:r w:rsidRPr="00251449">
        <w:rPr>
          <w:rStyle w:val="AAAUNDERLINEKEYBOARD"/>
          <w:highlight w:val="cyan"/>
        </w:rPr>
        <w:t>Coupling</w:t>
      </w:r>
      <w:r w:rsidRPr="00C46561">
        <w:rPr>
          <w:rStyle w:val="AAAUNDERLINEKEYBOARD"/>
        </w:rPr>
        <w:t xml:space="preserve"> them</w:t>
      </w:r>
      <w:r w:rsidRPr="00C46561">
        <w:rPr>
          <w:sz w:val="16"/>
        </w:rPr>
        <w:t xml:space="preserve"> once again </w:t>
      </w:r>
      <w:r w:rsidRPr="00E140C7">
        <w:rPr>
          <w:rStyle w:val="AAAUNDERLINEKEYBOARD"/>
          <w:highlight w:val="cyan"/>
        </w:rPr>
        <w:t>is</w:t>
      </w:r>
      <w:r w:rsidRPr="00C46561">
        <w:rPr>
          <w:rStyle w:val="AAAUNDERLINEKEYBOARD"/>
        </w:rPr>
        <w:t xml:space="preserve"> </w:t>
      </w:r>
      <w:r w:rsidRPr="00E140C7">
        <w:rPr>
          <w:rStyle w:val="AAAUNDERLINEKEYBOARD"/>
          <w:highlight w:val="cyan"/>
        </w:rPr>
        <w:t>necessary</w:t>
      </w:r>
      <w:r w:rsidRPr="00C46561">
        <w:rPr>
          <w:rStyle w:val="AAAUNDERLINEKEYBOARD"/>
        </w:rPr>
        <w:t xml:space="preserve"> to</w:t>
      </w:r>
      <w:r w:rsidRPr="00C46561">
        <w:rPr>
          <w:sz w:val="16"/>
        </w:rPr>
        <w:t xml:space="preserve"> move our world toward deep </w:t>
      </w:r>
      <w:r w:rsidRPr="00C46561">
        <w:rPr>
          <w:rStyle w:val="Emphasis"/>
        </w:rPr>
        <w:t>democratiz</w:t>
      </w:r>
      <w:r w:rsidRPr="00C46561">
        <w:rPr>
          <w:sz w:val="16"/>
        </w:rPr>
        <w:t>ation of work, community, and national politics.</w:t>
      </w:r>
    </w:p>
    <w:p w14:paraId="1E690F94" w14:textId="77777777" w:rsidR="00FB464B" w:rsidRPr="00E34AB3" w:rsidRDefault="00FB464B" w:rsidP="00FB464B">
      <w:pPr>
        <w:rPr>
          <w:sz w:val="16"/>
        </w:rPr>
      </w:pPr>
      <w:r>
        <w:rPr>
          <w:sz w:val="16"/>
        </w:rPr>
        <w:t>&lt;&lt;TEXT CONDENSED, NONE OMITTED&gt;&gt;</w:t>
      </w:r>
    </w:p>
    <w:p w14:paraId="3F875B23" w14:textId="77777777" w:rsidR="00FB464B" w:rsidRPr="008E2A45" w:rsidRDefault="00FB464B" w:rsidP="00FB464B">
      <w:pPr>
        <w:rPr>
          <w:sz w:val="6"/>
          <w:szCs w:val="6"/>
        </w:rPr>
      </w:pPr>
      <w:r w:rsidRPr="008E2A45">
        <w:rPr>
          <w:sz w:val="6"/>
          <w:szCs w:val="6"/>
        </w:rPr>
        <w:t>Events are foregrounding both the 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 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 As happened during World War I, union organizing struggles energized those who sought to expand political democracy. To build effective unions in mass production industries, the CIO threw open its doors to the semi-skilled and the unskilled, to women and to African Americans. Although its unions generally avoided confronting racial and gender hierarchies head on, rarely challenging the prejudices of their racist and sexist members or the privileges of white men, they nonetheless served as incubators of a new wave of activism on behalf of equal rights for women and African Americans.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 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 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 The fights for civil and voting rights on the one hand and public sector unionism on the other were mutually reinforcing.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 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 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46C0144C" w14:textId="77777777" w:rsidR="00FB464B" w:rsidRPr="00AC0CFC" w:rsidRDefault="00FB464B" w:rsidP="00FB464B">
      <w:pPr>
        <w:rPr>
          <w:sz w:val="16"/>
        </w:rPr>
      </w:pPr>
      <w:r>
        <w:rPr>
          <w:sz w:val="16"/>
        </w:rPr>
        <w:t>&lt;&lt;PARAGRAPH BREAKS RESUME&gt;&gt;</w:t>
      </w:r>
    </w:p>
    <w:p w14:paraId="51D7857E" w14:textId="77777777" w:rsidR="00FB464B" w:rsidRPr="00BD3457" w:rsidRDefault="00FB464B" w:rsidP="00FB464B">
      <w:pPr>
        <w:rPr>
          <w:sz w:val="16"/>
        </w:rPr>
      </w:pPr>
      <w:r w:rsidRPr="00E72DCF">
        <w:rPr>
          <w:rStyle w:val="AAAUNDERLINEKEYBOARD"/>
          <w:highlight w:val="cyan"/>
        </w:rPr>
        <w:t>As</w:t>
      </w:r>
      <w:r w:rsidRPr="00BD3457">
        <w:rPr>
          <w:sz w:val="16"/>
        </w:rPr>
        <w:t xml:space="preserve"> repeated efforts to stem union decline either through reformed labor laws or new organizing initiatives failed and </w:t>
      </w:r>
      <w:r w:rsidRPr="00E72DCF">
        <w:rPr>
          <w:rStyle w:val="Boxes"/>
          <w:highlight w:val="cyan"/>
        </w:rPr>
        <w:t>union</w:t>
      </w:r>
      <w:r w:rsidRPr="00E72DCF">
        <w:rPr>
          <w:rStyle w:val="AAAUNDERLINEKEYBOARD"/>
          <w:highlight w:val="cyan"/>
        </w:rPr>
        <w:t xml:space="preserve"> strength</w:t>
      </w:r>
      <w:r w:rsidRPr="00BD3457">
        <w:rPr>
          <w:rStyle w:val="AAAUNDERLINEKEYBOARD"/>
        </w:rPr>
        <w:t xml:space="preserve"> </w:t>
      </w:r>
      <w:r w:rsidRPr="00E72DCF">
        <w:rPr>
          <w:rStyle w:val="Boxes"/>
          <w:highlight w:val="cyan"/>
        </w:rPr>
        <w:t>ebbed</w:t>
      </w:r>
      <w:r w:rsidRPr="00BD3457">
        <w:rPr>
          <w:sz w:val="16"/>
        </w:rPr>
        <w:t xml:space="preserve">, </w:t>
      </w:r>
      <w:r w:rsidRPr="00E72DCF">
        <w:rPr>
          <w:rStyle w:val="AAAUNDERLINEKEYBOARD"/>
          <w:highlight w:val="cyan"/>
        </w:rPr>
        <w:t>assaults on</w:t>
      </w:r>
      <w:r w:rsidRPr="00BD3457">
        <w:rPr>
          <w:sz w:val="16"/>
        </w:rPr>
        <w:t xml:space="preserve"> voting rights and </w:t>
      </w:r>
      <w:r w:rsidRPr="00E72DCF">
        <w:rPr>
          <w:rStyle w:val="AAAUNDERLINEKEYBOARD"/>
          <w:highlight w:val="cyan"/>
        </w:rPr>
        <w:t xml:space="preserve">democracy </w:t>
      </w:r>
      <w:r w:rsidRPr="00E72DCF">
        <w:rPr>
          <w:rStyle w:val="Boxes"/>
          <w:highlight w:val="cyan"/>
        </w:rPr>
        <w:t>escalated</w:t>
      </w:r>
      <w:r w:rsidRPr="00BD3457">
        <w:rPr>
          <w:sz w:val="16"/>
        </w:rPr>
        <w:t xml:space="preserve">. Major </w:t>
      </w:r>
      <w:r w:rsidRPr="00BD3457">
        <w:rPr>
          <w:rStyle w:val="AAAUNDERLINEKEYBOARD"/>
        </w:rPr>
        <w:t>labor law reform efforts were</w:t>
      </w:r>
      <w:r w:rsidRPr="00BD3457">
        <w:rPr>
          <w:sz w:val="16"/>
        </w:rPr>
        <w:t xml:space="preserve"> consistently </w:t>
      </w:r>
      <w:r w:rsidRPr="00BD3457">
        <w:rPr>
          <w:rStyle w:val="AAAUNDERLINEKEYBOARD"/>
        </w:rPr>
        <w:t>blocked by</w:t>
      </w:r>
      <w:r w:rsidRPr="00BD3457">
        <w:rPr>
          <w:sz w:val="16"/>
        </w:rPr>
        <w:t xml:space="preserve"> congressional </w:t>
      </w:r>
      <w:r w:rsidRPr="00BD3457">
        <w:rPr>
          <w:rStyle w:val="Boxes"/>
        </w:rPr>
        <w:t>filibusters</w:t>
      </w:r>
      <w:r w:rsidRPr="00BD3457">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The very </w:t>
      </w:r>
      <w:r w:rsidRPr="00BD3457">
        <w:rPr>
          <w:rStyle w:val="AAAUNDERLINEKEYBOARD"/>
        </w:rPr>
        <w:t xml:space="preserve">same forces that </w:t>
      </w:r>
      <w:r w:rsidRPr="00BD3457">
        <w:rPr>
          <w:rStyle w:val="Boxes"/>
        </w:rPr>
        <w:t>rolled back</w:t>
      </w:r>
      <w:r w:rsidRPr="00BD3457">
        <w:rPr>
          <w:rStyle w:val="AAAUNDERLINEKEYBOARD"/>
        </w:rPr>
        <w:t xml:space="preserve"> union gains</w:t>
      </w:r>
      <w:r w:rsidRPr="00BD3457">
        <w:rPr>
          <w:sz w:val="16"/>
        </w:rPr>
        <w:t xml:space="preserve"> also </w:t>
      </w:r>
      <w:r w:rsidRPr="00BD3457">
        <w:rPr>
          <w:rStyle w:val="AAAUNDERLINEKEYBOARD"/>
        </w:rPr>
        <w:t xml:space="preserve">attacked </w:t>
      </w:r>
      <w:r w:rsidRPr="00BD3457">
        <w:rPr>
          <w:rStyle w:val="Boxes"/>
        </w:rPr>
        <w:t>voting rights</w:t>
      </w:r>
      <w:r w:rsidRPr="00BD3457">
        <w:rPr>
          <w:rStyle w:val="AAAUNDERLINEKEYBOARD"/>
        </w:rPr>
        <w:t xml:space="preserve"> and opposed efforts to </w:t>
      </w:r>
      <w:r w:rsidRPr="00BD3457">
        <w:rPr>
          <w:rStyle w:val="Boxes"/>
        </w:rPr>
        <w:t>curb</w:t>
      </w:r>
      <w:r w:rsidRPr="00BD3457">
        <w:rPr>
          <w:sz w:val="16"/>
        </w:rPr>
        <w:t xml:space="preserve"> the power of </w:t>
      </w:r>
      <w:r w:rsidRPr="00BD3457">
        <w:rPr>
          <w:rStyle w:val="Boxes"/>
        </w:rPr>
        <w:t>big money</w:t>
      </w:r>
      <w:r w:rsidRPr="00BD3457">
        <w:rPr>
          <w:rStyle w:val="AAAUNDERLINEKEYBOARD"/>
        </w:rPr>
        <w:t xml:space="preserve"> in politics</w:t>
      </w:r>
      <w:r w:rsidRPr="00BD3457">
        <w:rPr>
          <w:sz w:val="16"/>
        </w:rPr>
        <w:t>.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54292377" w14:textId="77777777" w:rsidR="00FB464B" w:rsidRPr="00235B66" w:rsidRDefault="00FB464B" w:rsidP="00FB464B">
      <w:pPr>
        <w:rPr>
          <w:sz w:val="16"/>
        </w:rPr>
      </w:pPr>
      <w:r w:rsidRPr="004B2AE4">
        <w:rPr>
          <w:sz w:val="16"/>
        </w:rPr>
        <w:t xml:space="preserve">The </w:t>
      </w:r>
      <w:r w:rsidRPr="004B2AE4">
        <w:rPr>
          <w:rStyle w:val="AAAUNDERLINEKEYBOARD"/>
        </w:rPr>
        <w:t xml:space="preserve">interrelated </w:t>
      </w:r>
      <w:r w:rsidRPr="008A205F">
        <w:rPr>
          <w:rStyle w:val="Boxes"/>
          <w:highlight w:val="cyan"/>
        </w:rPr>
        <w:t>decomposition</w:t>
      </w:r>
      <w:r w:rsidRPr="004B2AE4">
        <w:rPr>
          <w:rStyle w:val="AAAUNDERLINEKEYBOARD"/>
        </w:rPr>
        <w:t xml:space="preserve"> of union </w:t>
      </w:r>
      <w:r w:rsidRPr="004B2AE4">
        <w:rPr>
          <w:rStyle w:val="Boxes"/>
        </w:rPr>
        <w:t>strength</w:t>
      </w:r>
      <w:r w:rsidRPr="004B2AE4">
        <w:rPr>
          <w:rStyle w:val="AAAUNDERLINEKEYBOARD"/>
        </w:rPr>
        <w:t xml:space="preserve"> and democratic </w:t>
      </w:r>
      <w:r w:rsidRPr="004B2AE4">
        <w:rPr>
          <w:rStyle w:val="Boxes"/>
        </w:rPr>
        <w:t>rights</w:t>
      </w:r>
      <w:r w:rsidRPr="004B2AE4">
        <w:rPr>
          <w:sz w:val="16"/>
        </w:rPr>
        <w:t xml:space="preserve"> since the 1970s </w:t>
      </w:r>
      <w:r w:rsidRPr="004B2AE4">
        <w:rPr>
          <w:rStyle w:val="AAAUNDERLINEKEYBOARD"/>
        </w:rPr>
        <w:t>created</w:t>
      </w:r>
      <w:r w:rsidRPr="004B2AE4">
        <w:rPr>
          <w:sz w:val="16"/>
        </w:rPr>
        <w:t xml:space="preserve"> the political opening for </w:t>
      </w:r>
      <w:r w:rsidRPr="004B2AE4">
        <w:rPr>
          <w:rStyle w:val="AAAUNDERLINEKEYBOARD"/>
        </w:rPr>
        <w:t>neoliberalism’s ascendancy</w:t>
      </w:r>
      <w:r w:rsidRPr="004B2AE4">
        <w:rPr>
          <w:sz w:val="16"/>
        </w:rPr>
        <w:t xml:space="preserve">. As neoliberalism’s acolytes gained power and influence, they in turn </w:t>
      </w:r>
      <w:r w:rsidRPr="00522675">
        <w:rPr>
          <w:rStyle w:val="AAAUNDERLINEKEYBOARD"/>
          <w:highlight w:val="cyan"/>
        </w:rPr>
        <w:t>furthered</w:t>
      </w:r>
      <w:r w:rsidRPr="004B2AE4">
        <w:rPr>
          <w:sz w:val="16"/>
        </w:rPr>
        <w:t xml:space="preserve"> the projects of </w:t>
      </w:r>
      <w:r w:rsidRPr="00522675">
        <w:rPr>
          <w:rStyle w:val="Boxes"/>
          <w:highlight w:val="cyan"/>
        </w:rPr>
        <w:t>de-democratization</w:t>
      </w:r>
      <w:r w:rsidRPr="004B2AE4">
        <w:rPr>
          <w:sz w:val="16"/>
        </w:rPr>
        <w:t xml:space="preserve"> and de-unionization, demonstrating in the process that, as Wendy Brown puts it, democracy can be “undone, hollowed out from within, not only overthrown or stymied by antidemocrats” (Brown Reference Brown2015: 18).</w:t>
      </w:r>
    </w:p>
    <w:p w14:paraId="49426D43" w14:textId="77777777" w:rsidR="00FB464B" w:rsidRPr="00235B66" w:rsidRDefault="00FB464B" w:rsidP="00FB464B">
      <w:pPr>
        <w:pStyle w:val="Heading4"/>
      </w:pPr>
      <w:r>
        <w:t xml:space="preserve">Only </w:t>
      </w:r>
      <w:r>
        <w:rPr>
          <w:u w:val="single"/>
        </w:rPr>
        <w:t>reviving</w:t>
      </w:r>
      <w:r>
        <w:t xml:space="preserve"> collective bargaining restores </w:t>
      </w:r>
      <w:r>
        <w:rPr>
          <w:u w:val="single"/>
        </w:rPr>
        <w:t>democracy</w:t>
      </w:r>
      <w:r>
        <w:t xml:space="preserve">, reverses </w:t>
      </w:r>
      <w:r>
        <w:rPr>
          <w:u w:val="single"/>
        </w:rPr>
        <w:t>inequality</w:t>
      </w:r>
      <w:r>
        <w:t xml:space="preserve">, AND tames </w:t>
      </w:r>
      <w:r>
        <w:rPr>
          <w:u w:val="single"/>
        </w:rPr>
        <w:t>polarization</w:t>
      </w:r>
      <w:r>
        <w:t xml:space="preserve">. </w:t>
      </w:r>
    </w:p>
    <w:p w14:paraId="146685CC" w14:textId="77777777" w:rsidR="00FB464B" w:rsidRPr="00391EF2" w:rsidRDefault="00FB464B" w:rsidP="00FB464B">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3C27B083" w14:textId="77777777" w:rsidR="00FB464B" w:rsidRPr="00EF6BA7" w:rsidRDefault="00FB464B" w:rsidP="00FB464B">
      <w:pPr>
        <w:rPr>
          <w:sz w:val="16"/>
        </w:rPr>
      </w:pPr>
      <w:r w:rsidRPr="00EF6BA7">
        <w:rPr>
          <w:sz w:val="16"/>
        </w:rPr>
        <w:t xml:space="preserve">The United States faces some of the most significant challenges in its history. For decades, the </w:t>
      </w:r>
      <w:r w:rsidRPr="00EF6BA7">
        <w:rPr>
          <w:rStyle w:val="AAAUNDERLINEKEYBOARD"/>
        </w:rPr>
        <w:t xml:space="preserve">economy has </w:t>
      </w:r>
      <w:r w:rsidRPr="00EF6BA7">
        <w:rPr>
          <w:rStyle w:val="Boxes"/>
        </w:rPr>
        <w:t>failed</w:t>
      </w:r>
      <w:r w:rsidRPr="00EF6BA7">
        <w:rPr>
          <w:sz w:val="16"/>
        </w:rPr>
        <w:t xml:space="preserve"> to deliver for most people, the </w:t>
      </w:r>
      <w:r w:rsidRPr="009B446D">
        <w:rPr>
          <w:rStyle w:val="AAAUNDERLINEKEYBOARD"/>
          <w:highlight w:val="cyan"/>
        </w:rPr>
        <w:t>political system</w:t>
      </w:r>
      <w:r w:rsidRPr="00EF6BA7">
        <w:rPr>
          <w:sz w:val="16"/>
        </w:rPr>
        <w:t xml:space="preserve"> has been </w:t>
      </w:r>
      <w:r w:rsidRPr="009B446D">
        <w:rPr>
          <w:rStyle w:val="Boxes"/>
          <w:highlight w:val="cyan"/>
        </w:rPr>
        <w:t>hijacked</w:t>
      </w:r>
      <w:r w:rsidRPr="00EF6BA7">
        <w:rPr>
          <w:rStyle w:val="AAAUNDERLINEKEYBOARD"/>
        </w:rPr>
        <w:t xml:space="preserve"> by corporations</w:t>
      </w:r>
      <w:r w:rsidRPr="00EF6BA7">
        <w:rPr>
          <w:sz w:val="16"/>
        </w:rPr>
        <w:t xml:space="preserve"> and the wealthy, political </w:t>
      </w:r>
      <w:r w:rsidRPr="009F5A75">
        <w:rPr>
          <w:rStyle w:val="AAAUNDERLINEKEYBOARD"/>
          <w:highlight w:val="cyan"/>
        </w:rPr>
        <w:t>polarization</w:t>
      </w:r>
      <w:r w:rsidRPr="00EF6BA7">
        <w:rPr>
          <w:sz w:val="16"/>
        </w:rPr>
        <w:t xml:space="preserve"> has </w:t>
      </w:r>
      <w:r w:rsidRPr="007862A0">
        <w:rPr>
          <w:rStyle w:val="Boxes"/>
          <w:highlight w:val="cyan"/>
        </w:rPr>
        <w:t>risen</w:t>
      </w:r>
      <w:r w:rsidRPr="007862A0">
        <w:rPr>
          <w:rStyle w:val="AAAUNDERLINEKEYBOARD"/>
          <w:highlight w:val="cyan"/>
        </w:rPr>
        <w:t xml:space="preserve"> to</w:t>
      </w:r>
      <w:r w:rsidRPr="00EF6BA7">
        <w:rPr>
          <w:rStyle w:val="AAAUNDERLINEKEYBOARD"/>
        </w:rPr>
        <w:t xml:space="preserve"> </w:t>
      </w:r>
      <w:r w:rsidRPr="007862A0">
        <w:rPr>
          <w:rStyle w:val="Boxes"/>
          <w:highlight w:val="cyan"/>
        </w:rPr>
        <w:t>extreme</w:t>
      </w:r>
      <w:r w:rsidRPr="008E414A">
        <w:rPr>
          <w:rStyle w:val="AAAUNDERLINEKEYBOARD"/>
        </w:rPr>
        <w:t xml:space="preserve"> level</w:t>
      </w:r>
      <w:r w:rsidRPr="005B65F9">
        <w:rPr>
          <w:rStyle w:val="Emphasis"/>
          <w:highlight w:val="cyan"/>
        </w:rPr>
        <w:t>s</w:t>
      </w:r>
      <w:r w:rsidRPr="00EF6BA7">
        <w:rPr>
          <w:sz w:val="16"/>
        </w:rPr>
        <w:t xml:space="preserve">, </w:t>
      </w:r>
      <w:r w:rsidRPr="00EF6BA7">
        <w:rPr>
          <w:rStyle w:val="AAAUNDERLINEKEYBOARD"/>
        </w:rPr>
        <w:t>trust</w:t>
      </w:r>
      <w:r w:rsidRPr="00EF6BA7">
        <w:rPr>
          <w:sz w:val="16"/>
        </w:rPr>
        <w:t xml:space="preserve"> between people </w:t>
      </w:r>
      <w:r w:rsidRPr="00EF6BA7">
        <w:rPr>
          <w:rStyle w:val="AAAUNDERLINEKEYBOARD"/>
        </w:rPr>
        <w:t>fallen</w:t>
      </w:r>
      <w:r w:rsidRPr="00EF6BA7">
        <w:rPr>
          <w:sz w:val="16"/>
        </w:rPr>
        <w:t xml:space="preserve"> sharply, and racism and sexism have been stubbornly persistent. More recently, the COVID-19 pandemic hit the US so hard because too many leaders and citizens failed to take basic steps to protect the health public. Alarm bells are ringing, warning that things need to change or else the country’s already grave problems will get much worse.</w:t>
      </w:r>
    </w:p>
    <w:p w14:paraId="59AB5D6B" w14:textId="77777777" w:rsidR="00FB464B" w:rsidRPr="00D1677C" w:rsidRDefault="00FB464B" w:rsidP="00FB464B">
      <w:pPr>
        <w:rPr>
          <w:sz w:val="16"/>
        </w:rPr>
      </w:pPr>
      <w:r w:rsidRPr="00475EC3">
        <w:rPr>
          <w:sz w:val="16"/>
        </w:rPr>
        <w:t xml:space="preserve">Many </w:t>
      </w:r>
      <w:r w:rsidRPr="00475EC3">
        <w:rPr>
          <w:rStyle w:val="AAAUNDERLINEKEYBOARD"/>
        </w:rPr>
        <w:t>problems</w:t>
      </w:r>
      <w:r w:rsidRPr="00475EC3">
        <w:rPr>
          <w:sz w:val="16"/>
        </w:rPr>
        <w:t xml:space="preserve"> in the United States </w:t>
      </w:r>
      <w:r w:rsidRPr="00475EC3">
        <w:rPr>
          <w:rStyle w:val="Boxes"/>
        </w:rPr>
        <w:t>stem</w:t>
      </w:r>
      <w:r w:rsidRPr="00475EC3">
        <w:rPr>
          <w:rStyle w:val="AAAUNDERLINEKEYBOARD"/>
        </w:rPr>
        <w:t xml:space="preserve"> from</w:t>
      </w:r>
      <w:r w:rsidRPr="00475EC3">
        <w:rPr>
          <w:sz w:val="16"/>
        </w:rPr>
        <w:t xml:space="preserve"> the</w:t>
      </w:r>
      <w:r w:rsidRPr="00D1677C">
        <w:rPr>
          <w:sz w:val="16"/>
        </w:rPr>
        <w:t xml:space="preserve"> fact that </w:t>
      </w:r>
      <w:r w:rsidRPr="00A601D2">
        <w:rPr>
          <w:rStyle w:val="AAAUNDERLINEKEYBOARD"/>
          <w:highlight w:val="cyan"/>
        </w:rPr>
        <w:t>working people have</w:t>
      </w:r>
      <w:r w:rsidRPr="00D1677C">
        <w:rPr>
          <w:rStyle w:val="AAAUNDERLINEKEYBOARD"/>
        </w:rPr>
        <w:t xml:space="preserve"> </w:t>
      </w:r>
      <w:r w:rsidRPr="00D1677C">
        <w:rPr>
          <w:rStyle w:val="Boxes"/>
        </w:rPr>
        <w:t xml:space="preserve">too </w:t>
      </w:r>
      <w:r w:rsidRPr="00A601D2">
        <w:rPr>
          <w:rStyle w:val="Boxes"/>
          <w:highlight w:val="cyan"/>
        </w:rPr>
        <w:t>little</w:t>
      </w:r>
      <w:r w:rsidRPr="00D1677C">
        <w:rPr>
          <w:sz w:val="16"/>
        </w:rPr>
        <w:t xml:space="preserve"> economic and political </w:t>
      </w:r>
      <w:r w:rsidRPr="000808EC">
        <w:rPr>
          <w:rStyle w:val="AAAUNDERLINEKEYBOARD"/>
          <w:highlight w:val="cyan"/>
        </w:rPr>
        <w:t>power</w:t>
      </w:r>
      <w:r w:rsidRPr="00D1677C">
        <w:rPr>
          <w:sz w:val="16"/>
        </w:rPr>
        <w:t xml:space="preserve">. Most Americans have not been able to get a fair share of the gains they help create or been able to ensure that their elected representatives respond to their economic </w:t>
      </w:r>
      <w:r w:rsidRPr="000B61B5">
        <w:rPr>
          <w:sz w:val="16"/>
        </w:rPr>
        <w:t xml:space="preserve">concerns. This </w:t>
      </w:r>
      <w:r w:rsidRPr="000B61B5">
        <w:rPr>
          <w:rStyle w:val="AAAUNDERLINEKEYBOARD"/>
        </w:rPr>
        <w:t>powerlessness</w:t>
      </w:r>
      <w:r w:rsidRPr="000B61B5">
        <w:rPr>
          <w:sz w:val="16"/>
        </w:rPr>
        <w:t xml:space="preserve"> continues to </w:t>
      </w:r>
      <w:r w:rsidRPr="000B61B5">
        <w:rPr>
          <w:rStyle w:val="Boxes"/>
        </w:rPr>
        <w:t>compound</w:t>
      </w:r>
      <w:r w:rsidRPr="000B61B5">
        <w:rPr>
          <w:rStyle w:val="AAAUNDERLINEKEYBOARD"/>
        </w:rPr>
        <w:t xml:space="preserve"> as rapid </w:t>
      </w:r>
      <w:r w:rsidRPr="006D74DF">
        <w:rPr>
          <w:rStyle w:val="Emphasis"/>
          <w:highlight w:val="cyan"/>
        </w:rPr>
        <w:t>tech</w:t>
      </w:r>
      <w:r w:rsidRPr="006D74DF">
        <w:rPr>
          <w:rStyle w:val="AAAUNDERLINEKEYBOARD"/>
        </w:rPr>
        <w:t>nological</w:t>
      </w:r>
      <w:r w:rsidRPr="000B61B5">
        <w:rPr>
          <w:rStyle w:val="AAAUNDERLINEKEYBOARD"/>
        </w:rPr>
        <w:t xml:space="preserve"> </w:t>
      </w:r>
      <w:r w:rsidRPr="000B61B5">
        <w:rPr>
          <w:rStyle w:val="Boxes"/>
          <w:highlight w:val="cyan"/>
        </w:rPr>
        <w:t>change</w:t>
      </w:r>
      <w:r w:rsidRPr="000B61B5">
        <w:rPr>
          <w:rStyle w:val="AAAUNDERLINEKEYBOARD"/>
        </w:rPr>
        <w:t xml:space="preserve"> makes it easier for companies to</w:t>
      </w:r>
      <w:r w:rsidRPr="000B61B5">
        <w:rPr>
          <w:sz w:val="16"/>
        </w:rPr>
        <w:t xml:space="preserve"> contract out, </w:t>
      </w:r>
      <w:r w:rsidRPr="000B61B5">
        <w:rPr>
          <w:rStyle w:val="Boxes"/>
          <w:highlight w:val="cyan"/>
        </w:rPr>
        <w:t>control</w:t>
      </w:r>
      <w:r w:rsidRPr="000B61B5">
        <w:rPr>
          <w:rStyle w:val="AAAUNDERLINEKEYBOARD"/>
          <w:highlight w:val="cyan"/>
        </w:rPr>
        <w:t xml:space="preserve"> workers</w:t>
      </w:r>
      <w:r w:rsidRPr="000B61B5">
        <w:rPr>
          <w:sz w:val="16"/>
        </w:rPr>
        <w:t>, and generally make work worse, and lobbyist-influenced legislation increasingly provides the wealthy with additional advantages.</w:t>
      </w:r>
    </w:p>
    <w:p w14:paraId="1E2BA4D2" w14:textId="77777777" w:rsidR="00FB464B" w:rsidRPr="00B223BF" w:rsidRDefault="00FB464B" w:rsidP="00FB464B">
      <w:pPr>
        <w:rPr>
          <w:sz w:val="16"/>
        </w:rPr>
      </w:pPr>
      <w:r w:rsidRPr="00B223BF">
        <w:rPr>
          <w:sz w:val="16"/>
        </w:rPr>
        <w:t xml:space="preserve">The central argument of this book is that </w:t>
      </w:r>
      <w:r w:rsidRPr="00CA2FDA">
        <w:rPr>
          <w:rStyle w:val="Boxes"/>
          <w:highlight w:val="cyan"/>
        </w:rPr>
        <w:t>stronger</w:t>
      </w:r>
      <w:r w:rsidRPr="00CA2FDA">
        <w:rPr>
          <w:rStyle w:val="AAAUNDERLINEKEYBOARD"/>
          <w:highlight w:val="cyan"/>
        </w:rPr>
        <w:t xml:space="preserve"> unions</w:t>
      </w:r>
      <w:r w:rsidRPr="00B223BF">
        <w:rPr>
          <w:sz w:val="16"/>
        </w:rPr>
        <w:t xml:space="preserve"> operating under a new type of labor system could help </w:t>
      </w:r>
      <w:r w:rsidRPr="00B223BF">
        <w:rPr>
          <w:rStyle w:val="AAAUNDERLINEKEYBOARD"/>
        </w:rPr>
        <w:t>address</w:t>
      </w:r>
      <w:r w:rsidRPr="00B223BF">
        <w:rPr>
          <w:sz w:val="16"/>
        </w:rPr>
        <w:t xml:space="preserve"> the country’s </w:t>
      </w:r>
      <w:r w:rsidRPr="00B223BF">
        <w:rPr>
          <w:rStyle w:val="AAAUNDERLINEKEYBOARD"/>
        </w:rPr>
        <w:t>underlying</w:t>
      </w:r>
      <w:r w:rsidRPr="00B223BF">
        <w:rPr>
          <w:sz w:val="16"/>
        </w:rPr>
        <w:t xml:space="preserve"> economic and political </w:t>
      </w:r>
      <w:r w:rsidRPr="00B223BF">
        <w:rPr>
          <w:rStyle w:val="AAAUNDERLINEKEYBOARD"/>
        </w:rPr>
        <w:t>challenges</w:t>
      </w:r>
      <w:r w:rsidRPr="00B223BF">
        <w:rPr>
          <w:sz w:val="16"/>
        </w:rPr>
        <w:t xml:space="preserve">. A new labor system </w:t>
      </w:r>
      <w:r w:rsidRPr="00B223BF">
        <w:rPr>
          <w:rStyle w:val="AAAUNDERLINEKEYBOARD"/>
        </w:rPr>
        <w:t xml:space="preserve">would </w:t>
      </w:r>
      <w:r w:rsidRPr="00CA2FDA">
        <w:rPr>
          <w:rStyle w:val="AAAUNDERLINEKEYBOARD"/>
          <w:highlight w:val="cyan"/>
        </w:rPr>
        <w:t xml:space="preserve">raise </w:t>
      </w:r>
      <w:r w:rsidRPr="00CA2FDA">
        <w:rPr>
          <w:rStyle w:val="Boxes"/>
          <w:highlight w:val="cyan"/>
        </w:rPr>
        <w:t>wages</w:t>
      </w:r>
      <w:r w:rsidRPr="00B223BF">
        <w:rPr>
          <w:sz w:val="16"/>
        </w:rPr>
        <w:t xml:space="preserve">, </w:t>
      </w:r>
      <w:r w:rsidRPr="00CA2FDA">
        <w:rPr>
          <w:rStyle w:val="AAAUNDERLINEKEYBOARD"/>
          <w:highlight w:val="cyan"/>
        </w:rPr>
        <w:t>reduce</w:t>
      </w:r>
      <w:r w:rsidRPr="00B223BF">
        <w:rPr>
          <w:sz w:val="16"/>
        </w:rPr>
        <w:t xml:space="preserve"> extreme economic </w:t>
      </w:r>
      <w:r w:rsidRPr="00CA2FDA">
        <w:rPr>
          <w:rStyle w:val="Boxes"/>
          <w:highlight w:val="cyan"/>
        </w:rPr>
        <w:t>inequality</w:t>
      </w:r>
      <w:r w:rsidRPr="00B223BF">
        <w:rPr>
          <w:sz w:val="16"/>
        </w:rPr>
        <w:t xml:space="preserve">, strengthen the middle class, </w:t>
      </w:r>
      <w:r w:rsidRPr="00333B6C">
        <w:rPr>
          <w:rStyle w:val="AAAUNDERLINEKEYBOARD"/>
          <w:highlight w:val="cyan"/>
        </w:rPr>
        <w:t>and increase</w:t>
      </w:r>
      <w:r w:rsidRPr="00B223BF">
        <w:rPr>
          <w:sz w:val="16"/>
        </w:rPr>
        <w:t xml:space="preserve"> the </w:t>
      </w:r>
      <w:r w:rsidRPr="00333B6C">
        <w:rPr>
          <w:rStyle w:val="Boxes"/>
          <w:highlight w:val="cyan"/>
        </w:rPr>
        <w:t>responsiveness</w:t>
      </w:r>
      <w:r w:rsidRPr="00333B6C">
        <w:rPr>
          <w:rStyle w:val="AAAUNDERLINEKEYBOARD"/>
          <w:highlight w:val="cyan"/>
        </w:rPr>
        <w:t xml:space="preserve"> of politicians</w:t>
      </w:r>
      <w:r w:rsidRPr="00B223BF">
        <w:rPr>
          <w:sz w:val="16"/>
        </w:rPr>
        <w:t xml:space="preserve"> to regular citizens. It would even </w:t>
      </w:r>
      <w:r w:rsidRPr="00B223BF">
        <w:rPr>
          <w:rStyle w:val="AAAUNDERLINEKEYBOARD"/>
        </w:rPr>
        <w:t>help address</w:t>
      </w:r>
      <w:r w:rsidRPr="00B223BF">
        <w:rPr>
          <w:sz w:val="16"/>
        </w:rPr>
        <w:t xml:space="preserve"> the </w:t>
      </w:r>
      <w:r w:rsidRPr="00B223BF">
        <w:rPr>
          <w:rStyle w:val="AAAUNDERLINEKEYBOARD"/>
        </w:rPr>
        <w:t xml:space="preserve">decline of </w:t>
      </w:r>
      <w:r w:rsidRPr="00B223BF">
        <w:rPr>
          <w:rStyle w:val="Boxes"/>
        </w:rPr>
        <w:t>trust</w:t>
      </w:r>
      <w:r w:rsidRPr="00B223BF">
        <w:rPr>
          <w:rStyle w:val="AAAUNDERLINEKEYBOARD"/>
        </w:rPr>
        <w:t xml:space="preserve"> and</w:t>
      </w:r>
      <w:r w:rsidRPr="00B223BF">
        <w:rPr>
          <w:sz w:val="16"/>
        </w:rPr>
        <w:t xml:space="preserve"> the huge racial and gender </w:t>
      </w:r>
      <w:r w:rsidRPr="00B223BF">
        <w:rPr>
          <w:rStyle w:val="AAAUNDERLINEKEYBOARD"/>
        </w:rPr>
        <w:t>divides</w:t>
      </w:r>
      <w:r w:rsidRPr="00B223BF">
        <w:rPr>
          <w:sz w:val="16"/>
        </w:rPr>
        <w:t xml:space="preserve"> in society.</w:t>
      </w:r>
    </w:p>
    <w:p w14:paraId="0B5EC2B1" w14:textId="77777777" w:rsidR="00FB464B" w:rsidRPr="00361C2A" w:rsidRDefault="00FB464B" w:rsidP="00FB464B">
      <w:pPr>
        <w:rPr>
          <w:sz w:val="16"/>
        </w:rPr>
      </w:pPr>
      <w:r w:rsidRPr="00361C2A">
        <w:rPr>
          <w:sz w:val="16"/>
        </w:rPr>
        <w:t xml:space="preserve">Unions bring together people who on their own have relatively little influence with employers or politicians. But </w:t>
      </w:r>
      <w:r w:rsidRPr="00361C2A">
        <w:rPr>
          <w:rStyle w:val="AAAUNDERLINEKEYBOARD"/>
        </w:rPr>
        <w:t>when</w:t>
      </w:r>
      <w:r w:rsidRPr="00361C2A">
        <w:rPr>
          <w:sz w:val="16"/>
        </w:rPr>
        <w:t xml:space="preserve"> people join together </w:t>
      </w:r>
      <w:r w:rsidRPr="0077487F">
        <w:rPr>
          <w:rStyle w:val="AAAUNDERLINEKEYBOARD"/>
          <w:highlight w:val="cyan"/>
        </w:rPr>
        <w:t xml:space="preserve">in </w:t>
      </w:r>
      <w:r w:rsidRPr="0077487F">
        <w:rPr>
          <w:rStyle w:val="Boxes"/>
          <w:highlight w:val="cyan"/>
        </w:rPr>
        <w:t>unions</w:t>
      </w:r>
      <w:r w:rsidRPr="00361C2A">
        <w:rPr>
          <w:sz w:val="16"/>
        </w:rPr>
        <w:t xml:space="preserve"> they have greater ability to negotiate for higher wages, better benefits, and improved working conditions and are </w:t>
      </w:r>
      <w:r w:rsidRPr="00361C2A">
        <w:rPr>
          <w:rStyle w:val="AAAUNDERLINEKEYBOARD"/>
        </w:rPr>
        <w:t xml:space="preserve">significantly </w:t>
      </w:r>
      <w:r w:rsidRPr="0077487F">
        <w:rPr>
          <w:rStyle w:val="AAAUNDERLINEKEYBOARD"/>
          <w:highlight w:val="cyan"/>
        </w:rPr>
        <w:t>more likely to</w:t>
      </w:r>
      <w:r w:rsidRPr="00361C2A">
        <w:rPr>
          <w:rStyle w:val="AAAUNDERLINEKEYBOARD"/>
        </w:rPr>
        <w:t xml:space="preserve"> </w:t>
      </w:r>
      <w:r w:rsidRPr="00361C2A">
        <w:rPr>
          <w:rStyle w:val="Boxes"/>
        </w:rPr>
        <w:t>vote</w:t>
      </w:r>
      <w:r w:rsidRPr="00361C2A">
        <w:rPr>
          <w:rStyle w:val="AAAUNDERLINEKEYBOARD"/>
        </w:rPr>
        <w:t xml:space="preserve"> and </w:t>
      </w:r>
      <w:r w:rsidRPr="0077487F">
        <w:rPr>
          <w:rStyle w:val="Boxes"/>
          <w:highlight w:val="cyan"/>
        </w:rPr>
        <w:t>participate</w:t>
      </w:r>
      <w:r w:rsidRPr="0077487F">
        <w:rPr>
          <w:rStyle w:val="AAAUNDERLINEKEYBOARD"/>
          <w:highlight w:val="cyan"/>
        </w:rPr>
        <w:t xml:space="preserve"> in politics</w:t>
      </w:r>
      <w:r w:rsidRPr="00361C2A">
        <w:rPr>
          <w:sz w:val="16"/>
        </w:rPr>
        <w:t xml:space="preserve">. Unions also </w:t>
      </w:r>
      <w:r w:rsidRPr="00361C2A">
        <w:rPr>
          <w:rStyle w:val="AAAUNDERLINEKEYBOARD"/>
        </w:rPr>
        <w:t xml:space="preserve">give workers a </w:t>
      </w:r>
      <w:r w:rsidRPr="00361C2A">
        <w:rPr>
          <w:rStyle w:val="Boxes"/>
        </w:rPr>
        <w:t>voice</w:t>
      </w:r>
      <w:r w:rsidRPr="00361C2A">
        <w:rPr>
          <w:sz w:val="16"/>
        </w:rPr>
        <w:t xml:space="preserve"> in the behind-the-scenes battles </w:t>
      </w:r>
      <w:r w:rsidRPr="00361C2A">
        <w:rPr>
          <w:rStyle w:val="AAAUNDERLINEKEYBOARD"/>
        </w:rPr>
        <w:t xml:space="preserve">where </w:t>
      </w:r>
      <w:r w:rsidRPr="0082190C">
        <w:rPr>
          <w:rStyle w:val="Boxes"/>
        </w:rPr>
        <w:t>policy details</w:t>
      </w:r>
      <w:r w:rsidRPr="00361C2A">
        <w:rPr>
          <w:rStyle w:val="AAAUNDERLINEKEYBOARD"/>
        </w:rPr>
        <w:t xml:space="preserve"> are hashed out</w:t>
      </w:r>
      <w:r w:rsidRPr="00361C2A">
        <w:rPr>
          <w:sz w:val="16"/>
        </w:rPr>
        <w:t>. In addition, unions bring together people across race, ethnicity, religion, gender, and even class, in ways that few other organizations do.</w:t>
      </w:r>
    </w:p>
    <w:p w14:paraId="4D5FAED5" w14:textId="77777777" w:rsidR="00FB464B" w:rsidRPr="00295EA3" w:rsidRDefault="00FB464B" w:rsidP="00FB464B">
      <w:pPr>
        <w:rPr>
          <w:sz w:val="16"/>
        </w:rPr>
      </w:pPr>
      <w:r w:rsidRPr="00295EA3">
        <w:rPr>
          <w:sz w:val="16"/>
        </w:rPr>
        <w:t>Yet simply trying to resurrect the labor system the United States had in the 1950s will not do. The world has changed since then, exposing the labor system’s long-standing flaws.</w:t>
      </w:r>
    </w:p>
    <w:p w14:paraId="6AC2F37F" w14:textId="77777777" w:rsidR="00FB464B" w:rsidRPr="00295EA3" w:rsidRDefault="00FB464B" w:rsidP="00FB464B">
      <w:pPr>
        <w:rPr>
          <w:sz w:val="16"/>
        </w:rPr>
      </w:pPr>
      <w:r w:rsidRPr="00295EA3">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54045256" w14:textId="77777777" w:rsidR="00FB464B" w:rsidRPr="00C21B1B" w:rsidRDefault="00FB464B" w:rsidP="00FB464B">
      <w:pPr>
        <w:rPr>
          <w:sz w:val="16"/>
        </w:rPr>
      </w:pPr>
      <w:r w:rsidRPr="00C21B1B">
        <w:rPr>
          <w:sz w:val="16"/>
        </w:rPr>
        <w:t xml:space="preserve">But almost every factor that enabled the old system to work fairly well for the workers it chose to cover has changed. The </w:t>
      </w:r>
      <w:r w:rsidRPr="0077487F">
        <w:rPr>
          <w:rStyle w:val="AAAUNDERLINEKEYBOARD"/>
          <w:highlight w:val="cyan"/>
        </w:rPr>
        <w:t>law</w:t>
      </w:r>
      <w:r w:rsidRPr="00C21B1B">
        <w:rPr>
          <w:sz w:val="16"/>
        </w:rPr>
        <w:t xml:space="preserve"> has become increasingly hostile to unions. It </w:t>
      </w:r>
      <w:r w:rsidRPr="0077487F">
        <w:rPr>
          <w:rStyle w:val="AAAUNDERLINEKEYBOARD"/>
          <w:highlight w:val="cyan"/>
        </w:rPr>
        <w:t>makes it</w:t>
      </w:r>
      <w:r w:rsidRPr="00C21B1B">
        <w:rPr>
          <w:rStyle w:val="AAAUNDERLINEKEYBOARD"/>
        </w:rPr>
        <w:t xml:space="preserve"> very </w:t>
      </w:r>
      <w:r w:rsidRPr="0077487F">
        <w:rPr>
          <w:rStyle w:val="Boxes"/>
          <w:highlight w:val="cyan"/>
        </w:rPr>
        <w:t>difficult</w:t>
      </w:r>
      <w:r w:rsidRPr="00C21B1B">
        <w:rPr>
          <w:sz w:val="16"/>
        </w:rPr>
        <w:t xml:space="preserve"> for private-sector workers </w:t>
      </w:r>
      <w:r w:rsidRPr="009C4C82">
        <w:rPr>
          <w:rStyle w:val="AAAUNDERLINEKEYBOARD"/>
          <w:highlight w:val="cyan"/>
        </w:rPr>
        <w:t xml:space="preserve">to </w:t>
      </w:r>
      <w:r w:rsidRPr="009C4C82">
        <w:rPr>
          <w:rStyle w:val="Boxes"/>
          <w:highlight w:val="cyan"/>
        </w:rPr>
        <w:t>unionize</w:t>
      </w:r>
      <w:r w:rsidRPr="00C21B1B">
        <w:rPr>
          <w:sz w:val="16"/>
        </w:rPr>
        <w:t xml:space="preserve">—just </w:t>
      </w:r>
      <w:r w:rsidRPr="00C21B1B">
        <w:rPr>
          <w:rStyle w:val="Boxes"/>
        </w:rPr>
        <w:t>6 percent</w:t>
      </w:r>
      <w:r w:rsidRPr="00C21B1B">
        <w:rPr>
          <w:rStyle w:val="AAAUNDERLINEKEYBOARD"/>
        </w:rPr>
        <w:t xml:space="preserve"> of </w:t>
      </w:r>
      <w:r w:rsidRPr="00C21B1B">
        <w:rPr>
          <w:rStyle w:val="Boxes"/>
        </w:rPr>
        <w:t>private-sector</w:t>
      </w:r>
      <w:r w:rsidRPr="00C21B1B">
        <w:rPr>
          <w:rStyle w:val="AAAUNDERLINEKEYBOARD"/>
        </w:rPr>
        <w:t xml:space="preserve"> workers are union members</w:t>
      </w:r>
      <w:r w:rsidRPr="00C21B1B">
        <w:rPr>
          <w:sz w:val="16"/>
        </w:rPr>
        <w:t xml:space="preserve"> today, virtually the smallest share of the private-sector workforce since the country industrialized in the 1800s—and </w:t>
      </w:r>
      <w:r w:rsidRPr="00C21B1B">
        <w:rPr>
          <w:rStyle w:val="Boxes"/>
        </w:rPr>
        <w:t>public-sector</w:t>
      </w:r>
      <w:r w:rsidRPr="00C21B1B">
        <w:rPr>
          <w:rStyle w:val="AAAUNDERLINEKEYBOARD"/>
        </w:rPr>
        <w:t xml:space="preserve"> unions</w:t>
      </w:r>
      <w:r w:rsidRPr="00C21B1B">
        <w:rPr>
          <w:sz w:val="16"/>
        </w:rPr>
        <w:t xml:space="preserve"> have </w:t>
      </w:r>
      <w:r w:rsidRPr="00C21B1B">
        <w:rPr>
          <w:rStyle w:val="AAAUNDERLINEKEYBOARD"/>
        </w:rPr>
        <w:t>come under attack</w:t>
      </w:r>
      <w:r w:rsidRPr="00C21B1B">
        <w:rPr>
          <w:sz w:val="16"/>
        </w:rPr>
        <w:t xml:space="preserve"> in recent years and are starting to lose density as well. </w:t>
      </w:r>
      <w:r w:rsidRPr="00C21B1B">
        <w:rPr>
          <w:rStyle w:val="Boxes"/>
        </w:rPr>
        <w:t>Foreign</w:t>
      </w:r>
      <w:r w:rsidRPr="00C21B1B">
        <w:rPr>
          <w:rStyle w:val="AAAUNDERLINEKEYBOARD"/>
        </w:rPr>
        <w:t xml:space="preserve"> </w:t>
      </w:r>
      <w:r w:rsidRPr="003375F5">
        <w:rPr>
          <w:rStyle w:val="AAAUNDERLINEKEYBOARD"/>
          <w:highlight w:val="cyan"/>
        </w:rPr>
        <w:t>competitors</w:t>
      </w:r>
      <w:r w:rsidRPr="00C21B1B">
        <w:rPr>
          <w:sz w:val="16"/>
        </w:rPr>
        <w:t xml:space="preserve"> have </w:t>
      </w:r>
      <w:r w:rsidRPr="003375F5">
        <w:rPr>
          <w:rStyle w:val="AAAUNDERLINEKEYBOARD"/>
          <w:highlight w:val="cyan"/>
        </w:rPr>
        <w:t>chipped</w:t>
      </w:r>
      <w:r w:rsidRPr="00C21B1B">
        <w:rPr>
          <w:rStyle w:val="AAAUNDERLINEKEYBOARD"/>
        </w:rPr>
        <w:t xml:space="preserve"> away </w:t>
      </w:r>
      <w:r w:rsidRPr="003375F5">
        <w:rPr>
          <w:rStyle w:val="AAAUNDERLINEKEYBOARD"/>
          <w:highlight w:val="cyan"/>
        </w:rPr>
        <w:t>at</w:t>
      </w:r>
      <w:r w:rsidRPr="00C21B1B">
        <w:rPr>
          <w:sz w:val="16"/>
        </w:rPr>
        <w:t xml:space="preserve"> US economic </w:t>
      </w:r>
      <w:r w:rsidRPr="003375F5">
        <w:rPr>
          <w:rStyle w:val="Boxes"/>
          <w:highlight w:val="cyan"/>
        </w:rPr>
        <w:t>dominance</w:t>
      </w:r>
      <w:r w:rsidRPr="00C21B1B">
        <w:rPr>
          <w:sz w:val="16"/>
        </w:rPr>
        <w:t xml:space="preserve">. Common </w:t>
      </w:r>
      <w:r w:rsidRPr="00C21B1B">
        <w:rPr>
          <w:rStyle w:val="AAAUNDERLINEKEYBOARD"/>
        </w:rPr>
        <w:t>bonds</w:t>
      </w:r>
      <w:r w:rsidRPr="00C21B1B">
        <w:rPr>
          <w:sz w:val="16"/>
        </w:rPr>
        <w:t xml:space="preserve"> among all Americans have become </w:t>
      </w:r>
      <w:r w:rsidRPr="00C21B1B">
        <w:rPr>
          <w:rStyle w:val="AAAUNDERLINEKEYBOARD"/>
        </w:rPr>
        <w:t>harder to find</w:t>
      </w:r>
      <w:r w:rsidRPr="00C21B1B">
        <w:rPr>
          <w:sz w:val="16"/>
        </w:rPr>
        <w:t xml:space="preserve">, and social </w:t>
      </w:r>
      <w:r w:rsidRPr="00C21B1B">
        <w:rPr>
          <w:rStyle w:val="AAAUNDERLINEKEYBOARD"/>
        </w:rPr>
        <w:t>capital has withered</w:t>
      </w:r>
      <w:r w:rsidRPr="00C21B1B">
        <w:rPr>
          <w:sz w:val="16"/>
        </w:rPr>
        <w:t xml:space="preserve"> away </w:t>
      </w:r>
      <w:r w:rsidRPr="00C21B1B">
        <w:rPr>
          <w:rStyle w:val="AAAUNDERLINEKEYBOARD"/>
        </w:rPr>
        <w:t>as</w:t>
      </w:r>
      <w:r w:rsidRPr="00C21B1B">
        <w:rPr>
          <w:sz w:val="16"/>
        </w:rPr>
        <w:t xml:space="preserve"> economic </w:t>
      </w:r>
      <w:r w:rsidRPr="00C21B1B">
        <w:rPr>
          <w:rStyle w:val="AAAUNDERLINEKEYBOARD"/>
        </w:rPr>
        <w:t xml:space="preserve">inequality has </w:t>
      </w:r>
      <w:r w:rsidRPr="00C21B1B">
        <w:rPr>
          <w:rStyle w:val="Boxes"/>
        </w:rPr>
        <w:t>increased</w:t>
      </w:r>
      <w:r w:rsidRPr="00C21B1B">
        <w:rPr>
          <w:sz w:val="16"/>
        </w:rPr>
        <w:t>. Cultural and economic norms have shifted to an especially cutthroat version of capitalism. Capital has become more mobile, enabling employers to more easily move jobs around the country and the world.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44D7891B" w14:textId="77777777" w:rsidR="00FB464B" w:rsidRPr="00346677" w:rsidRDefault="00FB464B" w:rsidP="00FB464B"/>
    <w:p w14:paraId="1BB39ED0" w14:textId="77777777" w:rsidR="00FB464B" w:rsidRDefault="00FB464B" w:rsidP="00FB464B">
      <w:pPr>
        <w:pStyle w:val="Heading4"/>
      </w:pP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54E04869" w14:textId="77777777" w:rsidR="00FB464B" w:rsidRPr="00D021BD" w:rsidRDefault="00FB464B" w:rsidP="00FB464B">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3B46BC7C" w14:textId="77777777" w:rsidR="00FB464B" w:rsidRPr="00971CEE" w:rsidRDefault="00FB464B" w:rsidP="00FB464B">
      <w:pPr>
        <w:rPr>
          <w:sz w:val="16"/>
        </w:rPr>
      </w:pPr>
      <w:r w:rsidRPr="00971CEE">
        <w:rPr>
          <w:sz w:val="16"/>
        </w:rPr>
        <w:t xml:space="preserve">In this century, the United States has increasingly come to resemble the America of 1900 as both democracy and </w:t>
      </w:r>
      <w:r w:rsidRPr="0035471C">
        <w:rPr>
          <w:rStyle w:val="AAAUNDERLINEKEYBOARD"/>
          <w:highlight w:val="cyan"/>
        </w:rPr>
        <w:t xml:space="preserve">worker </w:t>
      </w:r>
      <w:r w:rsidRPr="0035471C">
        <w:rPr>
          <w:rStyle w:val="Boxes"/>
          <w:highlight w:val="cyan"/>
        </w:rPr>
        <w:t>organization</w:t>
      </w:r>
      <w:r w:rsidRPr="00971CEE">
        <w:rPr>
          <w:sz w:val="16"/>
        </w:rPr>
        <w:t xml:space="preserve"> have </w:t>
      </w:r>
      <w:r w:rsidRPr="0035471C">
        <w:rPr>
          <w:rStyle w:val="Boxes"/>
          <w:highlight w:val="cyan"/>
        </w:rPr>
        <w:t>atrophied</w:t>
      </w:r>
      <w:r w:rsidRPr="00971CEE">
        <w:rPr>
          <w:sz w:val="16"/>
        </w:rPr>
        <w:t xml:space="preserve"> – </w:t>
      </w:r>
      <w:r w:rsidRPr="00971CEE">
        <w:rPr>
          <w:rStyle w:val="AAAUNDERLINEKEYBOARD"/>
        </w:rPr>
        <w:t>and</w:t>
      </w:r>
      <w:r w:rsidRPr="00971CEE">
        <w:rPr>
          <w:sz w:val="16"/>
        </w:rPr>
        <w:t xml:space="preserve">, as a consequence, </w:t>
      </w:r>
      <w:r w:rsidRPr="00971CEE">
        <w:rPr>
          <w:rStyle w:val="AAAUNDERLINEKEYBOARD"/>
        </w:rPr>
        <w:t>runaway</w:t>
      </w:r>
      <w:r w:rsidRPr="00971CEE">
        <w:rPr>
          <w:sz w:val="16"/>
        </w:rPr>
        <w:t xml:space="preserve"> economic </w:t>
      </w:r>
      <w:r w:rsidRPr="00971CEE">
        <w:rPr>
          <w:rStyle w:val="Boxes"/>
        </w:rPr>
        <w:t>inequality</w:t>
      </w:r>
      <w:r w:rsidRPr="00971CEE">
        <w:rPr>
          <w:sz w:val="16"/>
        </w:rPr>
        <w:t xml:space="preserve"> and corporate power have </w:t>
      </w:r>
      <w:r w:rsidRPr="00971CEE">
        <w:rPr>
          <w:rStyle w:val="AAAUNDERLINEKEYBOARD"/>
        </w:rPr>
        <w:t>become markers</w:t>
      </w:r>
      <w:r w:rsidRPr="00971CEE">
        <w:rPr>
          <w:sz w:val="16"/>
        </w:rPr>
        <w:t xml:space="preserve"> of our Second Gilded Age. </w:t>
      </w:r>
      <w:r w:rsidRPr="00C6391C">
        <w:rPr>
          <w:rStyle w:val="AAAUNDERLINEKEYBOARD"/>
          <w:highlight w:val="cyan"/>
        </w:rPr>
        <w:t xml:space="preserve">Voter </w:t>
      </w:r>
      <w:r w:rsidRPr="00C6391C">
        <w:rPr>
          <w:rStyle w:val="Boxes"/>
          <w:highlight w:val="cyan"/>
        </w:rPr>
        <w:t>suppression</w:t>
      </w:r>
      <w:r w:rsidRPr="00971CEE">
        <w:rPr>
          <w:rStyle w:val="AAAUNDERLINEKEYBOARD"/>
        </w:rPr>
        <w:t xml:space="preserve"> is</w:t>
      </w:r>
      <w:r w:rsidRPr="00971CEE">
        <w:rPr>
          <w:sz w:val="16"/>
        </w:rPr>
        <w:t xml:space="preserve"> becoming </w:t>
      </w:r>
      <w:r w:rsidRPr="00971CEE">
        <w:rPr>
          <w:rStyle w:val="AAAUNDERLINEKEYBOARD"/>
        </w:rPr>
        <w:t>re-</w:t>
      </w:r>
      <w:r w:rsidRPr="00C6391C">
        <w:rPr>
          <w:rStyle w:val="AAAUNDERLINEKEYBOARD"/>
          <w:highlight w:val="cyan"/>
        </w:rPr>
        <w:t>institutionalized</w:t>
      </w:r>
      <w:r w:rsidRPr="00971CEE">
        <w:rPr>
          <w:sz w:val="16"/>
        </w:rPr>
        <w:t xml:space="preserve"> in much of the nation, </w:t>
      </w:r>
      <w:r w:rsidRPr="00971CEE">
        <w:rPr>
          <w:rStyle w:val="AAAUNDERLINEKEYBOARD"/>
        </w:rPr>
        <w:t>union membership</w:t>
      </w:r>
      <w:r w:rsidRPr="00971CEE">
        <w:rPr>
          <w:sz w:val="16"/>
        </w:rPr>
        <w:t xml:space="preserve"> threatens to </w:t>
      </w:r>
      <w:r w:rsidRPr="00971CEE">
        <w:rPr>
          <w:rStyle w:val="Boxes"/>
        </w:rPr>
        <w:t>dip</w:t>
      </w:r>
      <w:r w:rsidRPr="00971CEE">
        <w:rPr>
          <w:rStyle w:val="AAAUNDERLINEKEYBOARD"/>
        </w:rPr>
        <w:t xml:space="preserve"> below 10 percent</w:t>
      </w:r>
      <w:r w:rsidRPr="00971CEE">
        <w:rPr>
          <w:sz w:val="16"/>
        </w:rPr>
        <w:t xml:space="preserve"> of workers, </w:t>
      </w:r>
      <w:r w:rsidRPr="00971CEE">
        <w:rPr>
          <w:rStyle w:val="AAAUNDERLINEKEYBOARD"/>
        </w:rPr>
        <w:t>and</w:t>
      </w:r>
      <w:r w:rsidRPr="00971CEE">
        <w:rPr>
          <w:sz w:val="16"/>
        </w:rPr>
        <w:t xml:space="preserve"> workplace </w:t>
      </w:r>
      <w:r w:rsidRPr="00971CEE">
        <w:rPr>
          <w:rStyle w:val="AAAUNDERLINEKEYBOARD"/>
        </w:rPr>
        <w:t>rights are</w:t>
      </w:r>
      <w:r w:rsidRPr="00971CEE">
        <w:rPr>
          <w:sz w:val="16"/>
        </w:rPr>
        <w:t xml:space="preserve"> quickly </w:t>
      </w:r>
      <w:r w:rsidRPr="00971CEE">
        <w:rPr>
          <w:rStyle w:val="Boxes"/>
        </w:rPr>
        <w:t>eroding</w:t>
      </w:r>
      <w:r w:rsidRPr="00971CEE">
        <w:rPr>
          <w:sz w:val="16"/>
        </w:rPr>
        <w:t xml:space="preserve">. These interrelated developments are turning our jobs into </w:t>
      </w:r>
      <w:r w:rsidRPr="00973204">
        <w:rPr>
          <w:rStyle w:val="AAAUNDERLINEKEYBOARD"/>
          <w:highlight w:val="cyan"/>
        </w:rPr>
        <w:t>incubators of</w:t>
      </w:r>
      <w:r w:rsidRPr="00971CEE">
        <w:rPr>
          <w:rStyle w:val="AAAUNDERLINEKEYBOARD"/>
        </w:rPr>
        <w:t xml:space="preserve"> encroaching </w:t>
      </w:r>
      <w:r w:rsidRPr="00973204">
        <w:rPr>
          <w:rStyle w:val="Boxes"/>
          <w:highlight w:val="cyan"/>
        </w:rPr>
        <w:t>authoritarianism</w:t>
      </w:r>
      <w:r w:rsidRPr="00971CEE">
        <w:rPr>
          <w:sz w:val="16"/>
        </w:rPr>
        <w:t>.</w:t>
      </w:r>
    </w:p>
    <w:p w14:paraId="23B9C0CF" w14:textId="77777777" w:rsidR="00FB464B" w:rsidRPr="00E56FDC" w:rsidRDefault="00FB464B" w:rsidP="00FB464B">
      <w:pPr>
        <w:rPr>
          <w:sz w:val="16"/>
        </w:rPr>
      </w:pPr>
      <w:r w:rsidRPr="00E56FDC">
        <w:rPr>
          <w:sz w:val="16"/>
        </w:rPr>
        <w:t>Anyone who has recently held a job in the United States where they were not an executive leader has had a taste of life under a dictatorship. Indeed, work for the vast majority entails an 8-, 10- or 12-hour-a-day sojourn in an authoritarian state. Work is a place where freedom of speech, assembly, or association, are relentlessly curbed; where people are subject to panopticon-like surveillance of their movements and communications by new technologies; where non-compete agreements, signed as a condition of employment, curtail the right of workers to leave their jobs to seek better ones, thereby weakening their bargaining power, as employer-mandated yellow-dog contracts once did; and where arbitration clauses strip them of their right to legal recourse when they have suffered discrimination, harassment, health or safety violations, and where, thanks to the Supreme Court’s 2018 decision in Epic Systems v. Lewis, such clauses block their access to rights guaranteed by the NLRA (138 S. Ct. 1612).</w:t>
      </w:r>
    </w:p>
    <w:p w14:paraId="28267DEC" w14:textId="77777777" w:rsidR="00FB464B" w:rsidRPr="00B003B3" w:rsidRDefault="00FB464B" w:rsidP="00FB464B">
      <w:pPr>
        <w:rPr>
          <w:sz w:val="16"/>
        </w:rPr>
      </w:pPr>
      <w:r w:rsidRPr="00B003B3">
        <w:rPr>
          <w:sz w:val="16"/>
        </w:rPr>
        <w:t xml:space="preserve">As </w:t>
      </w:r>
      <w:r w:rsidRPr="00973204">
        <w:rPr>
          <w:rStyle w:val="AAAUNDERLINEKEYBOARD"/>
          <w:highlight w:val="cyan"/>
        </w:rPr>
        <w:t>workers</w:t>
      </w:r>
      <w:r w:rsidRPr="00B003B3">
        <w:rPr>
          <w:sz w:val="16"/>
        </w:rPr>
        <w:t xml:space="preserve"> increasingly have become subjects who thrive or perish </w:t>
      </w:r>
      <w:r w:rsidRPr="00973204">
        <w:rPr>
          <w:rStyle w:val="AAAUNDERLINEKEYBOARD"/>
          <w:highlight w:val="cyan"/>
        </w:rPr>
        <w:t xml:space="preserve">at the </w:t>
      </w:r>
      <w:r w:rsidRPr="00973204">
        <w:rPr>
          <w:rStyle w:val="Boxes"/>
          <w:highlight w:val="cyan"/>
        </w:rPr>
        <w:t>whims</w:t>
      </w:r>
      <w:r w:rsidRPr="00973204">
        <w:rPr>
          <w:rStyle w:val="AAAUNDERLINEKEYBOARD"/>
          <w:highlight w:val="cyan"/>
        </w:rPr>
        <w:t xml:space="preserve"> of</w:t>
      </w:r>
      <w:r w:rsidRPr="00B003B3">
        <w:rPr>
          <w:rStyle w:val="AAAUNDERLINEKEYBOARD"/>
        </w:rPr>
        <w:t xml:space="preserve"> corporate </w:t>
      </w:r>
      <w:r w:rsidRPr="00973204">
        <w:rPr>
          <w:rStyle w:val="Boxes"/>
          <w:highlight w:val="cyan"/>
        </w:rPr>
        <w:t>leaders</w:t>
      </w:r>
      <w:r w:rsidRPr="00B003B3">
        <w:rPr>
          <w:sz w:val="16"/>
        </w:rPr>
        <w:t>, it is little wonder why one in four now say that their workplace is a “dictatorship,” according to Elizabeth Anderson. More would say so, she argues, if they realized just how much power their employer has to arbitrarily regulate and punish their speech and conduct, not only on the job, but off it as well. In most workplaces today, “</w:t>
      </w:r>
      <w:r w:rsidRPr="00973204">
        <w:rPr>
          <w:rStyle w:val="AAAUNDERLINEKEYBOARD"/>
          <w:highlight w:val="cyan"/>
        </w:rPr>
        <w:t xml:space="preserve">bosses </w:t>
      </w:r>
      <w:r w:rsidRPr="00973204">
        <w:rPr>
          <w:rStyle w:val="Boxes"/>
          <w:highlight w:val="cyan"/>
        </w:rPr>
        <w:t>govern</w:t>
      </w:r>
      <w:r w:rsidRPr="00973204">
        <w:rPr>
          <w:rStyle w:val="AAAUNDERLINEKEYBOARD"/>
          <w:highlight w:val="cyan"/>
        </w:rPr>
        <w:t xml:space="preserve"> in ways</w:t>
      </w:r>
      <w:r w:rsidRPr="00B003B3">
        <w:rPr>
          <w:rStyle w:val="AAAUNDERLINEKEYBOARD"/>
        </w:rPr>
        <w:t xml:space="preserve"> that are</w:t>
      </w:r>
      <w:r w:rsidRPr="00B003B3">
        <w:rPr>
          <w:sz w:val="16"/>
        </w:rPr>
        <w:t xml:space="preserve"> largely </w:t>
      </w:r>
      <w:r w:rsidRPr="00973204">
        <w:rPr>
          <w:rStyle w:val="Boxes"/>
          <w:highlight w:val="cyan"/>
        </w:rPr>
        <w:t>unaccountable</w:t>
      </w:r>
      <w:r w:rsidRPr="00B003B3">
        <w:rPr>
          <w:sz w:val="16"/>
        </w:rPr>
        <w:t xml:space="preserve"> to those who are governed,” Anderson tells us. What’s more, “employers don’t merely govern workers; they dominate them” (Anderson Reference Anderson2017: xxii).</w:t>
      </w:r>
    </w:p>
    <w:p w14:paraId="67B98D77" w14:textId="77777777" w:rsidR="00FB464B" w:rsidRPr="00E11C0A" w:rsidRDefault="00FB464B" w:rsidP="00FB464B">
      <w:pPr>
        <w:rPr>
          <w:sz w:val="16"/>
        </w:rPr>
      </w:pPr>
      <w:r w:rsidRPr="00284525">
        <w:rPr>
          <w:sz w:val="16"/>
        </w:rPr>
        <w:t xml:space="preserve">The </w:t>
      </w:r>
      <w:r w:rsidRPr="00551404">
        <w:rPr>
          <w:rStyle w:val="Emphasis"/>
          <w:highlight w:val="cyan"/>
        </w:rPr>
        <w:t>impact</w:t>
      </w:r>
      <w:r w:rsidRPr="00284525">
        <w:rPr>
          <w:sz w:val="16"/>
        </w:rPr>
        <w:t xml:space="preserve"> on workers’ lives </w:t>
      </w:r>
      <w:r w:rsidRPr="00284525">
        <w:rPr>
          <w:rStyle w:val="AAAUNDERLINEKEYBOARD"/>
        </w:rPr>
        <w:t xml:space="preserve">of this daily domination </w:t>
      </w:r>
      <w:r w:rsidRPr="00551404">
        <w:rPr>
          <w:rStyle w:val="AAAUNDERLINEKEYBOARD"/>
          <w:highlight w:val="cyan"/>
        </w:rPr>
        <w:t>is</w:t>
      </w:r>
      <w:r w:rsidRPr="00284525">
        <w:rPr>
          <w:sz w:val="16"/>
        </w:rPr>
        <w:t xml:space="preserve"> both demeaning of their dignity and </w:t>
      </w:r>
      <w:r w:rsidRPr="00551404">
        <w:rPr>
          <w:rStyle w:val="Emphasis"/>
          <w:highlight w:val="cyan"/>
        </w:rPr>
        <w:t>corrosive</w:t>
      </w:r>
      <w:r w:rsidRPr="00551404">
        <w:rPr>
          <w:rStyle w:val="AAAUNDERLINEKEYBOARD"/>
          <w:highlight w:val="cyan"/>
        </w:rPr>
        <w:t xml:space="preserve"> of</w:t>
      </w:r>
      <w:r w:rsidRPr="00284525">
        <w:rPr>
          <w:sz w:val="16"/>
        </w:rPr>
        <w:t xml:space="preserve"> their </w:t>
      </w:r>
      <w:r w:rsidRPr="00551404">
        <w:rPr>
          <w:rStyle w:val="AAAUNDERLINEKEYBOARD"/>
          <w:highlight w:val="cyan"/>
        </w:rPr>
        <w:t>democratic spirit</w:t>
      </w:r>
      <w:r w:rsidRPr="00284525">
        <w:rPr>
          <w:sz w:val="16"/>
        </w:rPr>
        <w:t>. Workers in Amazon distribution centers are systematically tagged with personal sat-nav (satellite navigation) computers that not only tell them what route they must travel within the plant to fill orders, but also push them to meet target times for these journeys and rate them on whether their targets are met (Head Reference Head2014). Workers in poultry plants, meanwhile, consistently report being denied bathroom breaks.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5474FA0D" w14:textId="77777777" w:rsidR="00FB464B" w:rsidRPr="00284525" w:rsidRDefault="00FB464B" w:rsidP="00FB464B">
      <w:pPr>
        <w:rPr>
          <w:sz w:val="16"/>
        </w:rPr>
      </w:pPr>
      <w:r w:rsidRPr="00284525">
        <w:rPr>
          <w:sz w:val="16"/>
        </w:rPr>
        <w:t xml:space="preserve">It is a </w:t>
      </w:r>
      <w:r w:rsidRPr="00284525">
        <w:rPr>
          <w:rStyle w:val="Boxes"/>
        </w:rPr>
        <w:t>short step</w:t>
      </w:r>
      <w:r w:rsidRPr="00284525">
        <w:rPr>
          <w:rStyle w:val="AAAUNDERLINEKEYBOARD"/>
        </w:rPr>
        <w:t xml:space="preserve"> from domination in the workplace to</w:t>
      </w:r>
      <w:r w:rsidRPr="00284525">
        <w:rPr>
          <w:sz w:val="16"/>
        </w:rPr>
        <w:t xml:space="preserve"> domination in </w:t>
      </w:r>
      <w:r w:rsidRPr="00284525">
        <w:rPr>
          <w:rStyle w:val="AAAUNDERLINEKEYBOARD"/>
        </w:rPr>
        <w:t xml:space="preserve">the </w:t>
      </w:r>
      <w:r w:rsidRPr="00284525">
        <w:rPr>
          <w:rStyle w:val="Boxes"/>
        </w:rPr>
        <w:t>political</w:t>
      </w:r>
      <w:r w:rsidRPr="00284525">
        <w:rPr>
          <w:rStyle w:val="AAAUNDERLINEKEYBOARD"/>
        </w:rPr>
        <w:t xml:space="preserve"> sphere</w:t>
      </w:r>
      <w:r w:rsidRPr="00284525">
        <w:rPr>
          <w:sz w:val="16"/>
        </w:rPr>
        <w:t xml:space="preserve">. Alex Hertel-Fernandez finds that since 2010 </w:t>
      </w:r>
      <w:r w:rsidRPr="00551404">
        <w:rPr>
          <w:rStyle w:val="AAAUNDERLINEKEYBOARD"/>
          <w:highlight w:val="cyan"/>
        </w:rPr>
        <w:t>corporations</w:t>
      </w:r>
      <w:r w:rsidRPr="00284525">
        <w:rPr>
          <w:sz w:val="16"/>
        </w:rPr>
        <w:t xml:space="preserve"> have succeeded in </w:t>
      </w:r>
      <w:r w:rsidRPr="00551404">
        <w:rPr>
          <w:rStyle w:val="Boxes"/>
          <w:highlight w:val="cyan"/>
        </w:rPr>
        <w:t>coerc</w:t>
      </w:r>
      <w:r w:rsidRPr="00284525">
        <w:rPr>
          <w:sz w:val="16"/>
        </w:rPr>
        <w:t xml:space="preserve">ing </w:t>
      </w:r>
      <w:r w:rsidRPr="00551404">
        <w:rPr>
          <w:rStyle w:val="AAAUNDERLINEKEYBOARD"/>
          <w:highlight w:val="cyan"/>
        </w:rPr>
        <w:t>workers to adopt their</w:t>
      </w:r>
      <w:r w:rsidRPr="00284525">
        <w:rPr>
          <w:sz w:val="16"/>
        </w:rPr>
        <w:t xml:space="preserve"> employers’ political </w:t>
      </w:r>
      <w:r w:rsidRPr="00551404">
        <w:rPr>
          <w:rStyle w:val="Boxes"/>
          <w:highlight w:val="cyan"/>
        </w:rPr>
        <w:t>causes</w:t>
      </w:r>
      <w:r w:rsidRPr="00284525">
        <w:rPr>
          <w:sz w:val="16"/>
        </w:rPr>
        <w:t xml:space="preserve"> in ways not much different from those once employed by the steel workers John Fitch interviewed in the pre-World War I years. Whether they are forced to stand behind political candidates who visit their workplace for a “photo op,” asked to write letters to legislators protesting bills their employers oppose, or urged to vote for the employers’ favored candidates, workers are increasingly subjected to the influence of those who sign their paychecks (Hertel-Fernandez Reference Hertel-Fernandez2018).</w:t>
      </w:r>
    </w:p>
    <w:p w14:paraId="26A9AD2D" w14:textId="77777777" w:rsidR="00FB464B" w:rsidRPr="00995BA9" w:rsidRDefault="00FB464B" w:rsidP="00FB464B">
      <w:pPr>
        <w:rPr>
          <w:sz w:val="16"/>
        </w:rPr>
      </w:pPr>
      <w:r w:rsidRPr="00995BA9">
        <w:rPr>
          <w:sz w:val="16"/>
        </w:rPr>
        <w:t>Encroaching authoritarianism in work relations has begotten in turn illiberalism in the public square, relentlessly pushing us toward administering government “like a business,” treating corporations and citizens alike as mere consumers of its services, and shifting from a “market economy” to a “market society,” one in which, as Martha Minow observes, “market-style mechanisms are increasingly employed to provide what government had taken as duties” (Minow Reference Minow2002: 1). This is an era of “market triumphalism,” in which the consolidated rule of elites in politics, the economy, and culture has resulted in what Michael J. Sandel aptly calls “the skyboxification of American life” (Reference Sandel2012: 6–11, 203).</w:t>
      </w:r>
    </w:p>
    <w:p w14:paraId="566552C4" w14:textId="77777777" w:rsidR="00FB464B" w:rsidRPr="00995BA9" w:rsidRDefault="00FB464B" w:rsidP="00FB464B">
      <w:pPr>
        <w:rPr>
          <w:sz w:val="16"/>
        </w:rPr>
      </w:pPr>
      <w:r w:rsidRPr="00995BA9">
        <w:rPr>
          <w:sz w:val="16"/>
        </w:rPr>
        <w:t xml:space="preserve">The </w:t>
      </w:r>
      <w:r w:rsidRPr="00995BA9">
        <w:rPr>
          <w:rStyle w:val="AAAUNDERLINEKEYBOARD"/>
        </w:rPr>
        <w:t xml:space="preserve">vast </w:t>
      </w:r>
      <w:r w:rsidRPr="00995BA9">
        <w:rPr>
          <w:rStyle w:val="Boxes"/>
        </w:rPr>
        <w:t xml:space="preserve">power </w:t>
      </w:r>
      <w:r w:rsidRPr="00CF2691">
        <w:rPr>
          <w:rStyle w:val="Boxes"/>
          <w:highlight w:val="cyan"/>
        </w:rPr>
        <w:t>imbalance</w:t>
      </w:r>
      <w:r w:rsidRPr="00995BA9">
        <w:rPr>
          <w:sz w:val="16"/>
        </w:rPr>
        <w:t xml:space="preserve"> in work relations </w:t>
      </w:r>
      <w:r w:rsidRPr="00CF2691">
        <w:rPr>
          <w:rStyle w:val="AAAUNDERLINEKEYBOARD"/>
          <w:highlight w:val="cyan"/>
        </w:rPr>
        <w:t>acclimates Americans to</w:t>
      </w:r>
      <w:r w:rsidRPr="00995BA9">
        <w:rPr>
          <w:rStyle w:val="AAAUNDERLINEKEYBOARD"/>
        </w:rPr>
        <w:t xml:space="preserve"> an </w:t>
      </w:r>
      <w:r w:rsidRPr="00995BA9">
        <w:rPr>
          <w:rStyle w:val="Boxes"/>
        </w:rPr>
        <w:t xml:space="preserve">increasingly </w:t>
      </w:r>
      <w:r w:rsidRPr="00CF2691">
        <w:rPr>
          <w:rStyle w:val="Boxes"/>
          <w:highlight w:val="cyan"/>
        </w:rPr>
        <w:t>undemocratic</w:t>
      </w:r>
      <w:r w:rsidRPr="00995BA9">
        <w:rPr>
          <w:rStyle w:val="AAAUNDERLINEKEYBOARD"/>
        </w:rPr>
        <w:t xml:space="preserve"> political </w:t>
      </w:r>
      <w:r w:rsidRPr="00CF2691">
        <w:rPr>
          <w:rStyle w:val="AAAUNDERLINEKEYBOARD"/>
          <w:highlight w:val="cyan"/>
        </w:rPr>
        <w:t>order</w:t>
      </w:r>
      <w:r w:rsidRPr="00995BA9">
        <w:rPr>
          <w:sz w:val="16"/>
        </w:rPr>
        <w:t xml:space="preserve"> as well. It is an 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0825049F" w14:textId="77777777" w:rsidR="00FB464B" w:rsidRPr="00B87866" w:rsidRDefault="00FB464B" w:rsidP="00FB464B">
      <w:pPr>
        <w:rPr>
          <w:sz w:val="16"/>
        </w:rPr>
      </w:pPr>
      <w:r w:rsidRPr="00B87866">
        <w:rPr>
          <w:sz w:val="16"/>
        </w:rPr>
        <w:t xml:space="preserve">This </w:t>
      </w:r>
      <w:r w:rsidRPr="00B87866">
        <w:rPr>
          <w:rStyle w:val="Boxes"/>
        </w:rPr>
        <w:t>undemocratic</w:t>
      </w:r>
      <w:r w:rsidRPr="00B87866">
        <w:rPr>
          <w:rStyle w:val="AAAUNDERLINEKEYBOARD"/>
        </w:rPr>
        <w:t xml:space="preserve"> order </w:t>
      </w:r>
      <w:r w:rsidRPr="0004401C">
        <w:rPr>
          <w:rStyle w:val="AAAUNDERLINEKEYBOARD"/>
          <w:highlight w:val="cyan"/>
        </w:rPr>
        <w:t>gave rise to</w:t>
      </w:r>
      <w:r w:rsidRPr="00B87866">
        <w:rPr>
          <w:sz w:val="16"/>
        </w:rPr>
        <w:t xml:space="preserve"> an economy characterized by </w:t>
      </w:r>
      <w:r w:rsidRPr="0004401C">
        <w:rPr>
          <w:rStyle w:val="Boxes"/>
          <w:highlight w:val="cyan"/>
        </w:rPr>
        <w:t>privatization</w:t>
      </w:r>
      <w:r w:rsidRPr="00B87866">
        <w:rPr>
          <w:sz w:val="16"/>
        </w:rPr>
        <w:t xml:space="preserve">, </w:t>
      </w:r>
      <w:r w:rsidRPr="00B87866">
        <w:rPr>
          <w:rStyle w:val="AAAUNDERLINEKEYBOARD"/>
        </w:rPr>
        <w:t>financialization</w:t>
      </w:r>
      <w:r w:rsidRPr="00B87866">
        <w:rPr>
          <w:sz w:val="16"/>
        </w:rPr>
        <w:t xml:space="preserve">, </w:t>
      </w:r>
      <w:r w:rsidRPr="00B87866">
        <w:rPr>
          <w:rStyle w:val="AAAUNDERLINEKEYBOARD"/>
        </w:rPr>
        <w:t xml:space="preserve">and </w:t>
      </w:r>
      <w:r w:rsidRPr="00380EC3">
        <w:rPr>
          <w:rStyle w:val="AAAUNDERLINEKEYBOARD"/>
          <w:highlight w:val="cyan"/>
        </w:rPr>
        <w:t>monopoly</w:t>
      </w:r>
      <w:r w:rsidRPr="00B87866">
        <w:rPr>
          <w:sz w:val="16"/>
        </w:rPr>
        <w:t xml:space="preserve">. Privatization and financialization both arose simultaneously from the economic crisis of the 1970s. As </w:t>
      </w:r>
      <w:r w:rsidRPr="009A3ACA">
        <w:rPr>
          <w:rStyle w:val="Boxes"/>
          <w:highlight w:val="cyan"/>
        </w:rPr>
        <w:t>stagflation</w:t>
      </w:r>
      <w:r w:rsidRPr="00B87866">
        <w:rPr>
          <w:rStyle w:val="AAAUNDERLINEKEYBOARD"/>
        </w:rPr>
        <w:t xml:space="preserve"> </w:t>
      </w:r>
      <w:r w:rsidRPr="009A3ACA">
        <w:rPr>
          <w:rStyle w:val="AAAUNDERLINEKEYBOARD"/>
          <w:highlight w:val="cyan"/>
        </w:rPr>
        <w:t>ballooned</w:t>
      </w:r>
      <w:r w:rsidRPr="00B87866">
        <w:rPr>
          <w:sz w:val="16"/>
        </w:rPr>
        <w:t xml:space="preserve"> government </w:t>
      </w:r>
      <w:r w:rsidRPr="009A3ACA">
        <w:rPr>
          <w:rStyle w:val="Boxes"/>
          <w:highlight w:val="cyan"/>
        </w:rPr>
        <w:t>deficits</w:t>
      </w:r>
      <w:r w:rsidRPr="00B87866">
        <w:rPr>
          <w:sz w:val="16"/>
        </w:rPr>
        <w:t>, privatizers launched what Donald Cohen calls a tireless “assault on public solutions and the common good”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0F2EEBF5" w14:textId="77777777" w:rsidR="00FB464B" w:rsidRDefault="00FB464B" w:rsidP="00FB464B">
      <w:pPr>
        <w:pStyle w:val="Heading4"/>
      </w:pPr>
      <w:r>
        <w:t xml:space="preserve">Democracy </w:t>
      </w:r>
      <w:r w:rsidRPr="00901512">
        <w:rPr>
          <w:u w:val="single"/>
        </w:rPr>
        <w:t>safeguards</w:t>
      </w:r>
      <w:r>
        <w:t xml:space="preserve"> humanity from </w:t>
      </w:r>
      <w:r w:rsidRPr="00901512">
        <w:rPr>
          <w:u w:val="single"/>
        </w:rPr>
        <w:t>al</w:t>
      </w:r>
      <w:r w:rsidRPr="008466E8">
        <w:rPr>
          <w:u w:val="single"/>
        </w:rPr>
        <w:t>l</w:t>
      </w:r>
      <w:r w:rsidRPr="008466E8">
        <w:t xml:space="preserve"> existential </w:t>
      </w:r>
      <w:r>
        <w:t>risks.</w:t>
      </w:r>
    </w:p>
    <w:p w14:paraId="161EBF38" w14:textId="77777777" w:rsidR="00FB464B" w:rsidRPr="000375C0" w:rsidRDefault="00FB464B" w:rsidP="00FB464B">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349A7713" w14:textId="77777777" w:rsidR="00FB464B" w:rsidRPr="003812FA" w:rsidRDefault="00FB464B" w:rsidP="00FB464B">
      <w:pPr>
        <w:rPr>
          <w:sz w:val="16"/>
        </w:rPr>
      </w:pPr>
      <w:r w:rsidRPr="003812FA">
        <w:rPr>
          <w:sz w:val="16"/>
        </w:rPr>
        <w:t xml:space="preserve">There is an </w:t>
      </w:r>
      <w:r w:rsidRPr="00EF447C">
        <w:rPr>
          <w:rStyle w:val="Boxes"/>
          <w:highlight w:val="cyan"/>
        </w:rPr>
        <w:t>intimate</w:t>
      </w:r>
      <w:r w:rsidRPr="003812FA">
        <w:rPr>
          <w:sz w:val="16"/>
        </w:rPr>
        <w:t xml:space="preserve"> and neglected </w:t>
      </w:r>
      <w:r w:rsidRPr="00EF447C">
        <w:rPr>
          <w:rStyle w:val="AAAUNDERLINEKEYBOARD"/>
          <w:highlight w:val="cyan"/>
        </w:rPr>
        <w:t>relationship between</w:t>
      </w:r>
      <w:r w:rsidRPr="003812FA">
        <w:rPr>
          <w:sz w:val="16"/>
        </w:rPr>
        <w:t xml:space="preserve"> e</w:t>
      </w:r>
      <w:r w:rsidRPr="00EF447C">
        <w:rPr>
          <w:rStyle w:val="Emphasis"/>
          <w:highlight w:val="cyan"/>
        </w:rPr>
        <w:t>x</w:t>
      </w:r>
      <w:r w:rsidRPr="003812FA">
        <w:rPr>
          <w:sz w:val="16"/>
        </w:rPr>
        <w:t xml:space="preserve">istential </w:t>
      </w:r>
      <w:r w:rsidRPr="00EF447C">
        <w:rPr>
          <w:rStyle w:val="Boxes"/>
          <w:highlight w:val="cyan"/>
        </w:rPr>
        <w:t>risk</w:t>
      </w:r>
      <w:r w:rsidRPr="00EF447C">
        <w:rPr>
          <w:rStyle w:val="AAAUNDERLINEKEYBOARD"/>
          <w:highlight w:val="cyan"/>
        </w:rPr>
        <w:t xml:space="preserve"> and democracy</w:t>
      </w:r>
      <w:r w:rsidRPr="003812FA">
        <w:rPr>
          <w:sz w:val="16"/>
        </w:rPr>
        <w:t xml:space="preserve">. </w:t>
      </w:r>
      <w:r w:rsidRPr="003812FA">
        <w:rPr>
          <w:rStyle w:val="Boxes"/>
        </w:rPr>
        <w:t>Democracy</w:t>
      </w:r>
      <w:r w:rsidRPr="003812FA">
        <w:rPr>
          <w:sz w:val="16"/>
        </w:rPr>
        <w:t xml:space="preserve"> must be </w:t>
      </w:r>
      <w:r w:rsidRPr="003812FA">
        <w:rPr>
          <w:rStyle w:val="AAAUNDERLINEKEYBOARD"/>
        </w:rPr>
        <w:t>central to</w:t>
      </w:r>
      <w:r w:rsidRPr="003812FA">
        <w:rPr>
          <w:sz w:val="16"/>
        </w:rPr>
        <w:t xml:space="preserve"> efforts to prevent and </w:t>
      </w:r>
      <w:r w:rsidRPr="003812FA">
        <w:rPr>
          <w:rStyle w:val="Boxes"/>
        </w:rPr>
        <w:t>mitigate</w:t>
      </w:r>
      <w:r w:rsidRPr="003812FA">
        <w:rPr>
          <w:rStyle w:val="AAAUNDERLINEKEYBOARD"/>
        </w:rPr>
        <w:t xml:space="preserve"> catastrophic risks</w:t>
      </w:r>
      <w:r w:rsidRPr="003812FA">
        <w:rPr>
          <w:sz w:val="16"/>
        </w:rPr>
        <w:t xml:space="preserve">. It is also an antidote to many of the problems manifest in the TUA. Do those who study the future of humanity have good grounds to ignore the visions, desires, and values of the very people whose future they are trying to protect? Choosing which risks to take must be a democratic endeavour. </w:t>
      </w:r>
    </w:p>
    <w:p w14:paraId="24D6E26E" w14:textId="77777777" w:rsidR="00FB464B" w:rsidRPr="003812FA" w:rsidRDefault="00FB464B" w:rsidP="00FB464B">
      <w:pPr>
        <w:rPr>
          <w:sz w:val="16"/>
        </w:rPr>
      </w:pPr>
      <w:r w:rsidRPr="003812FA">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62B95739" w14:textId="77777777" w:rsidR="00FB464B" w:rsidRPr="003812FA" w:rsidRDefault="00FB464B" w:rsidP="00FB464B">
      <w:pPr>
        <w:rPr>
          <w:sz w:val="16"/>
        </w:rPr>
      </w:pPr>
      <w:r w:rsidRPr="003812FA">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7B54078F" w14:textId="77777777" w:rsidR="00FB464B" w:rsidRPr="003812FA" w:rsidRDefault="00FB464B" w:rsidP="00FB464B">
      <w:pPr>
        <w:rPr>
          <w:sz w:val="16"/>
        </w:rPr>
      </w:pPr>
      <w:r w:rsidRPr="003812FA">
        <w:rPr>
          <w:sz w:val="16"/>
        </w:rPr>
        <w:t xml:space="preserve">Avoiding human extinction, or crafting a desirable long-term future, is a communal project. Scholars of existential risk who take an interest in the future of Homo sapiens are choosing to consider the species in its entirety. If certain views are excluded, the arguments for doing so must be compelling. </w:t>
      </w:r>
    </w:p>
    <w:p w14:paraId="61B301B1" w14:textId="77777777" w:rsidR="00FB464B" w:rsidRPr="002B0F12" w:rsidRDefault="00FB464B" w:rsidP="00FB464B">
      <w:pPr>
        <w:rPr>
          <w:sz w:val="16"/>
        </w:rPr>
      </w:pPr>
      <w:r w:rsidRPr="00976526">
        <w:rPr>
          <w:rStyle w:val="AAAUNDERLINEKEYBOARD"/>
          <w:highlight w:val="cyan"/>
        </w:rPr>
        <w:t>Democracy</w:t>
      </w:r>
      <w:r w:rsidRPr="002B0F12">
        <w:rPr>
          <w:sz w:val="16"/>
        </w:rPr>
        <w:t xml:space="preserve"> will </w:t>
      </w:r>
      <w:r w:rsidRPr="00976526">
        <w:rPr>
          <w:rStyle w:val="Boxes"/>
          <w:highlight w:val="cyan"/>
        </w:rPr>
        <w:t>improve</w:t>
      </w:r>
      <w:r w:rsidRPr="002B0F12">
        <w:rPr>
          <w:sz w:val="16"/>
        </w:rPr>
        <w:t xml:space="preserve"> our judgments in both the </w:t>
      </w:r>
      <w:r w:rsidRPr="00417C61">
        <w:rPr>
          <w:rStyle w:val="AAAUNDERLINEKEYBOARD"/>
          <w:highlight w:val="cyan"/>
        </w:rPr>
        <w:t>governance</w:t>
      </w:r>
      <w:r w:rsidRPr="002B0F12">
        <w:rPr>
          <w:rStyle w:val="AAAUNDERLINEKEYBOARD"/>
        </w:rPr>
        <w:t xml:space="preserve"> and</w:t>
      </w:r>
      <w:r w:rsidRPr="002B0F12">
        <w:rPr>
          <w:sz w:val="16"/>
        </w:rPr>
        <w:t xml:space="preserve"> the </w:t>
      </w:r>
      <w:r w:rsidRPr="002B0F12">
        <w:rPr>
          <w:rStyle w:val="Boxes"/>
        </w:rPr>
        <w:t>study</w:t>
      </w:r>
      <w:r w:rsidRPr="002B0F12">
        <w:rPr>
          <w:rStyle w:val="AAAUNDERLINEKEYBOARD"/>
        </w:rPr>
        <w:t xml:space="preserve"> of existential risks</w:t>
      </w:r>
      <w:r w:rsidRPr="002B0F12">
        <w:rPr>
          <w:sz w:val="16"/>
        </w:rPr>
        <w:t xml:space="preserve">. Asking how our actions today influence the long-term future is one of the most difficult intellectual tasks to unravel, and if there is a right path, democratic procedures will have the best shot at finding it. Hong and Page179 demonstrate both theoretically and computationally that a </w:t>
      </w:r>
      <w:r w:rsidRPr="002B0F12">
        <w:rPr>
          <w:rStyle w:val="AAAUNDERLINEKEYBOARD"/>
        </w:rPr>
        <w:t>diverse group of</w:t>
      </w:r>
      <w:r w:rsidRPr="002B0F12">
        <w:rPr>
          <w:sz w:val="16"/>
        </w:rPr>
        <w:t xml:space="preserve"> problem-solving </w:t>
      </w:r>
      <w:r w:rsidRPr="002B0F12">
        <w:rPr>
          <w:rStyle w:val="Boxes"/>
        </w:rPr>
        <w:t>agents</w:t>
      </w:r>
      <w:r w:rsidRPr="002B0F12">
        <w:rPr>
          <w:rStyle w:val="AAAUNDERLINEKEYBOARD"/>
        </w:rPr>
        <w:t xml:space="preserve"> will show greater </w:t>
      </w:r>
      <w:r w:rsidRPr="002B0F12">
        <w:rPr>
          <w:rStyle w:val="Boxes"/>
        </w:rPr>
        <w:t>accuracy</w:t>
      </w:r>
      <w:r w:rsidRPr="002B0F12">
        <w:rPr>
          <w:sz w:val="16"/>
        </w:rPr>
        <w:t xml:space="preserve"> than a less diverse group, even if the individual members of the diverse group were each less accurate. Accuracy gains from diversity trump the gains from improving individual accuracy. Landemore180 builds on this work to advance a probabilistic argument that inclusive </w:t>
      </w:r>
      <w:r w:rsidRPr="002B0F12">
        <w:rPr>
          <w:rStyle w:val="AAAUNDERLINEKEYBOARD"/>
        </w:rPr>
        <w:t>democracies will</w:t>
      </w:r>
      <w:r w:rsidRPr="002B0F12">
        <w:rPr>
          <w:sz w:val="16"/>
        </w:rPr>
        <w:t xml:space="preserve">, in expectation, </w:t>
      </w:r>
      <w:r w:rsidRPr="00554C8F">
        <w:rPr>
          <w:rStyle w:val="AAAUNDERLINEKEYBOARD"/>
          <w:highlight w:val="cyan"/>
        </w:rPr>
        <w:t xml:space="preserve">make </w:t>
      </w:r>
      <w:r w:rsidRPr="00554C8F">
        <w:rPr>
          <w:rStyle w:val="Boxes"/>
          <w:highlight w:val="cyan"/>
        </w:rPr>
        <w:t>epistemically</w:t>
      </w:r>
      <w:r w:rsidRPr="002B0F12">
        <w:rPr>
          <w:rStyle w:val="Boxes"/>
        </w:rPr>
        <w:t xml:space="preserve"> </w:t>
      </w:r>
      <w:r w:rsidRPr="00554C8F">
        <w:rPr>
          <w:rStyle w:val="Boxes"/>
          <w:highlight w:val="cyan"/>
        </w:rPr>
        <w:t>superior</w:t>
      </w:r>
      <w:r w:rsidRPr="00554C8F">
        <w:rPr>
          <w:rStyle w:val="AAAUNDERLINEKEYBOARD"/>
          <w:highlight w:val="cyan"/>
        </w:rPr>
        <w:t xml:space="preserve"> choices</w:t>
      </w:r>
      <w:r w:rsidRPr="002B0F12">
        <w:rPr>
          <w:rStyle w:val="AAAUNDERLINEKEYBOARD"/>
        </w:rPr>
        <w:t xml:space="preserve"> to </w:t>
      </w:r>
      <w:r w:rsidRPr="002B0F12">
        <w:rPr>
          <w:rStyle w:val="Boxes"/>
        </w:rPr>
        <w:t>oligarchies</w:t>
      </w:r>
      <w:r w:rsidRPr="002B0F12">
        <w:rPr>
          <w:rStyle w:val="AAAUNDERLINEKEYBOARD"/>
        </w:rPr>
        <w:t xml:space="preserve"> or</w:t>
      </w:r>
      <w:r w:rsidRPr="002B0F12">
        <w:rPr>
          <w:sz w:val="16"/>
        </w:rPr>
        <w:t xml:space="preserve"> even </w:t>
      </w:r>
      <w:r w:rsidRPr="002B0F12">
        <w:rPr>
          <w:rStyle w:val="AAAUNDERLINEKEYBOARD"/>
        </w:rPr>
        <w:t>the wise few</w:t>
      </w:r>
      <w:r w:rsidRPr="002B0F12">
        <w:rPr>
          <w:sz w:val="16"/>
        </w:rPr>
        <w:t xml:space="preserve">. This is supported by promising results in inclusive, deliberative democratic experiments from around the world.181 In the long run, </w:t>
      </w:r>
      <w:r w:rsidRPr="002B0F12">
        <w:rPr>
          <w:rStyle w:val="AAAUNDERLINEKEYBOARD"/>
        </w:rPr>
        <w:t>democracies</w:t>
      </w:r>
      <w:r w:rsidRPr="002B0F12">
        <w:rPr>
          <w:sz w:val="16"/>
        </w:rPr>
        <w:t xml:space="preserve"> should </w:t>
      </w:r>
      <w:r w:rsidRPr="002B0F12">
        <w:rPr>
          <w:rStyle w:val="AAAUNDERLINEKEYBOARD"/>
        </w:rPr>
        <w:t xml:space="preserve">commit </w:t>
      </w:r>
      <w:r w:rsidRPr="002B0F12">
        <w:rPr>
          <w:rStyle w:val="Boxes"/>
        </w:rPr>
        <w:t>fewer mistakes</w:t>
      </w:r>
      <w:r w:rsidRPr="002B0F12">
        <w:rPr>
          <w:rStyle w:val="AAAUNDERLINEKEYBOARD"/>
        </w:rPr>
        <w:t xml:space="preserve"> than</w:t>
      </w:r>
      <w:r w:rsidRPr="002B0F12">
        <w:rPr>
          <w:sz w:val="16"/>
        </w:rPr>
        <w:t xml:space="preserve"> alternative decision-making procedures. If this is true, it should improve the accuracy of research efforts and decision-making. We are </w:t>
      </w:r>
      <w:r w:rsidRPr="00146DEF">
        <w:rPr>
          <w:rStyle w:val="AAAUNDERLINEKEYBOARD"/>
          <w:highlight w:val="cyan"/>
        </w:rPr>
        <w:t>more</w:t>
      </w:r>
      <w:r w:rsidRPr="002B0F12">
        <w:rPr>
          <w:rStyle w:val="AAAUNDERLINEKEYBOARD"/>
        </w:rPr>
        <w:t xml:space="preserve"> </w:t>
      </w:r>
      <w:r w:rsidRPr="00146DEF">
        <w:rPr>
          <w:rStyle w:val="Boxes"/>
          <w:highlight w:val="cyan"/>
        </w:rPr>
        <w:t>likely</w:t>
      </w:r>
      <w:r w:rsidRPr="00146DEF">
        <w:rPr>
          <w:rStyle w:val="AAAUNDERLINEKEYBOARD"/>
          <w:highlight w:val="cyan"/>
        </w:rPr>
        <w:t xml:space="preserve"> to make</w:t>
      </w:r>
      <w:r w:rsidRPr="002B0F12">
        <w:rPr>
          <w:rStyle w:val="AAAUNDERLINEKEYBOARD"/>
        </w:rPr>
        <w:t xml:space="preserve"> accurate </w:t>
      </w:r>
      <w:r w:rsidRPr="00146DEF">
        <w:rPr>
          <w:rStyle w:val="Boxes"/>
          <w:highlight w:val="cyan"/>
        </w:rPr>
        <w:t>predictions</w:t>
      </w:r>
      <w:r w:rsidRPr="00146DEF">
        <w:rPr>
          <w:rStyle w:val="AAAUNDERLINEKEYBOARD"/>
          <w:highlight w:val="cyan"/>
        </w:rPr>
        <w:t xml:space="preserve"> about</w:t>
      </w:r>
      <w:r w:rsidRPr="002B0F12">
        <w:rPr>
          <w:sz w:val="16"/>
        </w:rPr>
        <w:t xml:space="preserve"> the mechanisms of </w:t>
      </w:r>
      <w:r w:rsidRPr="00146DEF">
        <w:rPr>
          <w:rStyle w:val="AAAUNDERLINEKEYBOARD"/>
          <w:highlight w:val="cyan"/>
        </w:rPr>
        <w:t>extinction</w:t>
      </w:r>
      <w:r w:rsidRPr="002B0F12">
        <w:rPr>
          <w:sz w:val="16"/>
        </w:rPr>
        <w:t xml:space="preserve">, probable futures, </w:t>
      </w:r>
      <w:r w:rsidRPr="00146DEF">
        <w:rPr>
          <w:rStyle w:val="AAAUNDERLINEKEYBOARD"/>
          <w:highlight w:val="cyan"/>
        </w:rPr>
        <w:t>and</w:t>
      </w:r>
      <w:r w:rsidRPr="002B0F12">
        <w:rPr>
          <w:rStyle w:val="AAAUNDERLINEKEYBOARD"/>
        </w:rPr>
        <w:t xml:space="preserve"> </w:t>
      </w:r>
      <w:r w:rsidRPr="002B0F12">
        <w:rPr>
          <w:rStyle w:val="Boxes"/>
        </w:rPr>
        <w:t xml:space="preserve">risk </w:t>
      </w:r>
      <w:r w:rsidRPr="00146DEF">
        <w:rPr>
          <w:rStyle w:val="Boxes"/>
          <w:highlight w:val="cyan"/>
        </w:rPr>
        <w:t>prevention</w:t>
      </w:r>
      <w:r w:rsidRPr="002B0F12">
        <w:rPr>
          <w:sz w:val="16"/>
        </w:rPr>
        <w:t xml:space="preserve"> if the field invites cognitive diversity, builds flat institutional structures, and avoids conflicts of interest. </w:t>
      </w:r>
    </w:p>
    <w:p w14:paraId="2B54D02C" w14:textId="77777777" w:rsidR="00FB464B" w:rsidRPr="00C31CCD" w:rsidRDefault="00FB464B" w:rsidP="00FB464B">
      <w:pPr>
        <w:rPr>
          <w:sz w:val="16"/>
        </w:rPr>
      </w:pPr>
      <w:r w:rsidRPr="00C31CCD">
        <w:rPr>
          <w:sz w:val="16"/>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6FC2FEE6" w14:textId="77777777" w:rsidR="00FB464B" w:rsidRPr="002E5367" w:rsidRDefault="00FB464B" w:rsidP="00FB464B">
      <w:pPr>
        <w:rPr>
          <w:sz w:val="16"/>
        </w:rPr>
      </w:pPr>
      <w:r w:rsidRPr="002E5367">
        <w:rPr>
          <w:sz w:val="16"/>
        </w:rPr>
        <w:t xml:space="preserve">Democracies can limit harms. Any approach to mitigating existential threats could create response risks, and the TUA seems particularly vulnerable to this. Despite good intentions and curiosity-driven research, it could justify </w:t>
      </w:r>
      <w:r w:rsidRPr="00DB002E">
        <w:rPr>
          <w:rStyle w:val="Boxes"/>
          <w:highlight w:val="cyan"/>
        </w:rPr>
        <w:t>violence</w:t>
      </w:r>
      <w:r w:rsidRPr="002E5367">
        <w:rPr>
          <w:sz w:val="16"/>
        </w:rPr>
        <w:t xml:space="preserve">, </w:t>
      </w:r>
      <w:r w:rsidRPr="00DB002E">
        <w:rPr>
          <w:rStyle w:val="AAAUNDERLINEKEYBOARD"/>
          <w:highlight w:val="cyan"/>
        </w:rPr>
        <w:t xml:space="preserve">dangerous </w:t>
      </w:r>
      <w:r w:rsidRPr="00DB002E">
        <w:rPr>
          <w:rStyle w:val="Boxes"/>
          <w:highlight w:val="cyan"/>
        </w:rPr>
        <w:t>tech</w:t>
      </w:r>
      <w:r w:rsidRPr="002E5367">
        <w:rPr>
          <w:rStyle w:val="AAAUNDERLINEKEYBOARD"/>
        </w:rPr>
        <w:t>nological developments</w:t>
      </w:r>
      <w:r w:rsidRPr="002E5367">
        <w:rPr>
          <w:sz w:val="16"/>
        </w:rPr>
        <w:t xml:space="preserve">, or drastically constrain freedom in favour of (perceived) security. If we hope to explore ideas but minimise harms, </w:t>
      </w:r>
      <w:r w:rsidRPr="005045B8">
        <w:rPr>
          <w:rStyle w:val="Boxes"/>
          <w:highlight w:val="cyan"/>
        </w:rPr>
        <w:t>democracies</w:t>
      </w:r>
      <w:r w:rsidRPr="002E5367">
        <w:rPr>
          <w:sz w:val="16"/>
        </w:rPr>
        <w:t xml:space="preserve"> can be used to </w:t>
      </w:r>
      <w:r w:rsidRPr="005045B8">
        <w:rPr>
          <w:rStyle w:val="AAAUNDERLINEKEYBOARD"/>
          <w:highlight w:val="cyan"/>
        </w:rPr>
        <w:t>moderate</w:t>
      </w:r>
      <w:r w:rsidRPr="002E5367">
        <w:rPr>
          <w:sz w:val="16"/>
        </w:rPr>
        <w:t xml:space="preserve"> the measures taken in response to </w:t>
      </w:r>
      <w:r w:rsidRPr="002E5367">
        <w:rPr>
          <w:rStyle w:val="Boxes"/>
        </w:rPr>
        <w:t>harmful</w:t>
      </w:r>
      <w:r w:rsidRPr="002E5367">
        <w:rPr>
          <w:rStyle w:val="AAAUNDERLINEKEYBOARD"/>
        </w:rPr>
        <w:t xml:space="preserve"> ideas</w:t>
      </w:r>
      <w:r w:rsidRPr="002E5367">
        <w:rPr>
          <w:sz w:val="16"/>
        </w:rPr>
        <w:t xml:space="preserve">. It seems, for example, vanishingly unlikely that a diverse group of thinkers or even ordinary citizens would entertain the idea of sacrificing one billion living, breathing beings for an infinitesimal improvement in reaching an intergalactic techno-utopia. In contrast, the TUA could recommend this trade-off. </w:t>
      </w:r>
    </w:p>
    <w:p w14:paraId="26B9B25F" w14:textId="77777777" w:rsidR="00FB464B" w:rsidRPr="00714AA9" w:rsidRDefault="00FB464B" w:rsidP="00FB464B">
      <w:pPr>
        <w:rPr>
          <w:sz w:val="16"/>
        </w:rPr>
      </w:pPr>
      <w:r w:rsidRPr="00714AA9">
        <w:rPr>
          <w:sz w:val="16"/>
        </w:rPr>
        <w:t xml:space="preserve">The democratic constraint of extreme measures may simply be a form of collective self-interest. </w:t>
      </w:r>
      <w:r w:rsidRPr="0067678F">
        <w:rPr>
          <w:rStyle w:val="AAAUNDERLINEKEYBOARD"/>
          <w:highlight w:val="cyan"/>
        </w:rPr>
        <w:t>Voters</w:t>
      </w:r>
      <w:r w:rsidRPr="00714AA9">
        <w:rPr>
          <w:sz w:val="16"/>
        </w:rPr>
        <w:t xml:space="preserve"> are </w:t>
      </w:r>
      <w:r w:rsidRPr="0067678F">
        <w:rPr>
          <w:rStyle w:val="Boxes"/>
          <w:highlight w:val="cyan"/>
        </w:rPr>
        <w:t>unlikely</w:t>
      </w:r>
      <w:r w:rsidRPr="0067678F">
        <w:rPr>
          <w:rStyle w:val="AAAUNDERLINEKEYBOARD"/>
          <w:highlight w:val="cyan"/>
        </w:rPr>
        <w:t xml:space="preserve"> to tolerate</w:t>
      </w:r>
      <w:r w:rsidRPr="00714AA9">
        <w:rPr>
          <w:rStyle w:val="AAAUNDERLINEKEYBOARD"/>
        </w:rPr>
        <w:t xml:space="preserve"> </w:t>
      </w:r>
      <w:r w:rsidRPr="00C22D99">
        <w:rPr>
          <w:rStyle w:val="Boxes"/>
          <w:highlight w:val="cyan"/>
        </w:rPr>
        <w:t>g</w:t>
      </w:r>
      <w:r w:rsidRPr="00714AA9">
        <w:rPr>
          <w:rStyle w:val="AAAUNDERLINEKEYBOARD"/>
        </w:rPr>
        <w:t xml:space="preserve">lobal </w:t>
      </w:r>
      <w:r w:rsidRPr="00C22D99">
        <w:rPr>
          <w:rStyle w:val="Boxes"/>
          <w:highlight w:val="cyan"/>
        </w:rPr>
        <w:t>c</w:t>
      </w:r>
      <w:r w:rsidRPr="00714AA9">
        <w:rPr>
          <w:rStyle w:val="AAAUNDERLINEKEYBOARD"/>
        </w:rPr>
        <w:t xml:space="preserve">atastrophic </w:t>
      </w:r>
      <w:r w:rsidRPr="004E32C9">
        <w:rPr>
          <w:rStyle w:val="Boxes"/>
          <w:highlight w:val="cyan"/>
        </w:rPr>
        <w:t>r</w:t>
      </w:r>
      <w:r w:rsidRPr="00714AA9">
        <w:rPr>
          <w:rStyle w:val="AAAUNDERLINEKEYBOARD"/>
        </w:rPr>
        <w:t>isk</w:t>
      </w:r>
      <w:r w:rsidRPr="004E32C9">
        <w:rPr>
          <w:rStyle w:val="Boxes"/>
          <w:highlight w:val="cyan"/>
        </w:rPr>
        <w:t>s</w:t>
      </w:r>
      <w:r w:rsidRPr="00714AA9">
        <w:rPr>
          <w:sz w:val="16"/>
        </w:rPr>
        <w:t xml:space="preserve"> (GCRs), which </w:t>
      </w:r>
      <w:r w:rsidRPr="00714AA9">
        <w:rPr>
          <w:rStyle w:val="AAAUNDERLINEKEYBOARD"/>
        </w:rPr>
        <w:t xml:space="preserve">incur the </w:t>
      </w:r>
      <w:r w:rsidRPr="00714AA9">
        <w:rPr>
          <w:rStyle w:val="Boxes"/>
        </w:rPr>
        <w:t>death</w:t>
      </w:r>
      <w:r w:rsidRPr="00714AA9">
        <w:rPr>
          <w:rStyle w:val="AAAUNDERLINEKEYBOARD"/>
        </w:rPr>
        <w:t xml:space="preserve"> of</w:t>
      </w:r>
      <w:r w:rsidRPr="00714AA9">
        <w:rPr>
          <w:sz w:val="16"/>
        </w:rPr>
        <w:t xml:space="preserve"> a sizeable portion of </w:t>
      </w:r>
      <w:r w:rsidRPr="00714AA9">
        <w:rPr>
          <w:rStyle w:val="AAAUNDERLINEKEYBOARD"/>
        </w:rPr>
        <w:t>the electorate</w:t>
      </w:r>
      <w:r w:rsidRPr="00714AA9">
        <w:rPr>
          <w:sz w:val="16"/>
        </w:rPr>
        <w:t>,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3CFCA0E2" w14:textId="77777777" w:rsidR="00FB464B" w:rsidRDefault="00FB464B" w:rsidP="00FB464B">
      <w:pPr>
        <w:rPr>
          <w:sz w:val="16"/>
        </w:rPr>
      </w:pPr>
      <w:r w:rsidRPr="009A42B7">
        <w:rPr>
          <w:sz w:val="16"/>
        </w:rPr>
        <w:t xml:space="preserve">Empirically, this fail-safe mechanism seems to work. Even deeply imperfect democracies, like the ones we inhabit now, often avert detrimental outcomes. </w:t>
      </w:r>
      <w:r w:rsidRPr="00F559E9">
        <w:rPr>
          <w:rStyle w:val="AAAUNDERLINEKEYBOARD"/>
          <w:highlight w:val="cyan"/>
        </w:rPr>
        <w:t xml:space="preserve">Democracies prevent </w:t>
      </w:r>
      <w:r w:rsidRPr="00F559E9">
        <w:rPr>
          <w:rStyle w:val="Boxes"/>
          <w:highlight w:val="cyan"/>
        </w:rPr>
        <w:t>famines</w:t>
      </w:r>
      <w:r w:rsidRPr="00EE2771">
        <w:rPr>
          <w:sz w:val="16"/>
        </w:rPr>
        <w:t>182</w:t>
      </w:r>
      <w:r w:rsidRPr="009A42B7">
        <w:rPr>
          <w:sz w:val="16"/>
        </w:rPr>
        <w:t xml:space="preserve"> (although not malnutrition).183 They </w:t>
      </w:r>
      <w:r w:rsidRPr="009A42B7">
        <w:rPr>
          <w:rStyle w:val="AAAUNDERLINEKEYBOARD"/>
        </w:rPr>
        <w:t xml:space="preserve">make </w:t>
      </w:r>
      <w:r w:rsidRPr="009A42B7">
        <w:rPr>
          <w:rStyle w:val="Boxes"/>
        </w:rPr>
        <w:t>war</w:t>
      </w:r>
      <w:r w:rsidRPr="009A42B7">
        <w:rPr>
          <w:sz w:val="16"/>
        </w:rPr>
        <w:t xml:space="preserve"> — a significant driver of GCRs — </w:t>
      </w:r>
      <w:r w:rsidRPr="009A42B7">
        <w:rPr>
          <w:rStyle w:val="Boxes"/>
        </w:rPr>
        <w:t>less likely</w:t>
      </w:r>
      <w:r w:rsidRPr="009A42B7">
        <w:rPr>
          <w:sz w:val="16"/>
        </w:rPr>
        <w:t xml:space="preserve">.184 The </w:t>
      </w:r>
      <w:r w:rsidRPr="009A42B7">
        <w:rPr>
          <w:rStyle w:val="AAAUNDERLINEKEYBOARD"/>
        </w:rPr>
        <w:t>inclusion of diverse preferences</w:t>
      </w:r>
      <w:r w:rsidRPr="009A42B7">
        <w:rPr>
          <w:sz w:val="16"/>
        </w:rPr>
        <w:t xml:space="preserve"> in democracies, such as those achieved through women’s suffrage, further </w:t>
      </w:r>
      <w:r w:rsidRPr="00F2262E">
        <w:rPr>
          <w:rStyle w:val="AAAUNDERLINEKEYBOARD"/>
          <w:highlight w:val="cyan"/>
        </w:rPr>
        <w:t>decreases</w:t>
      </w:r>
      <w:r w:rsidRPr="009A42B7">
        <w:rPr>
          <w:sz w:val="16"/>
        </w:rPr>
        <w:t xml:space="preserve"> the </w:t>
      </w:r>
      <w:r w:rsidRPr="00F2262E">
        <w:rPr>
          <w:rStyle w:val="AAAUNDERLINEKEYBOARD"/>
          <w:highlight w:val="cyan"/>
        </w:rPr>
        <w:t>likelihood of</w:t>
      </w:r>
      <w:r w:rsidRPr="009A42B7">
        <w:rPr>
          <w:rStyle w:val="AAAUNDERLINEKEYBOARD"/>
        </w:rPr>
        <w:t xml:space="preserve"> </w:t>
      </w:r>
      <w:r w:rsidRPr="009A42B7">
        <w:rPr>
          <w:rStyle w:val="Boxes"/>
        </w:rPr>
        <w:t>violent</w:t>
      </w:r>
      <w:r w:rsidRPr="009A42B7">
        <w:rPr>
          <w:rStyle w:val="AAAUNDERLINEKEYBOARD"/>
        </w:rPr>
        <w:t xml:space="preserve"> </w:t>
      </w:r>
      <w:r w:rsidRPr="00F2262E">
        <w:rPr>
          <w:rStyle w:val="AAAUNDERLINEKEYBOARD"/>
          <w:highlight w:val="cyan"/>
        </w:rPr>
        <w:t>conflict</w:t>
      </w:r>
      <w:r w:rsidRPr="009A42B7">
        <w:rPr>
          <w:sz w:val="16"/>
        </w:rPr>
        <w:t xml:space="preserve">.185 </w:t>
      </w:r>
      <w:r w:rsidRPr="009A42B7">
        <w:rPr>
          <w:rStyle w:val="AAAUNDERLINEKEYBOARD"/>
        </w:rPr>
        <w:t>Citizens</w:t>
      </w:r>
      <w:r w:rsidRPr="009A42B7">
        <w:rPr>
          <w:sz w:val="16"/>
        </w:rPr>
        <w:t xml:space="preserve"> often </w:t>
      </w:r>
      <w:r w:rsidRPr="009A42B7">
        <w:rPr>
          <w:rStyle w:val="AAAUNDERLINEKEYBOARD"/>
        </w:rPr>
        <w:t>show</w:t>
      </w:r>
      <w:r w:rsidRPr="009A42B7">
        <w:rPr>
          <w:sz w:val="16"/>
        </w:rPr>
        <w:t xml:space="preserve"> a significant </w:t>
      </w:r>
      <w:r w:rsidRPr="009A42B7">
        <w:rPr>
          <w:rStyle w:val="Boxes"/>
        </w:rPr>
        <w:t>risk aversion</w:t>
      </w:r>
      <w:r w:rsidRPr="009A42B7">
        <w:rPr>
          <w:sz w:val="16"/>
        </w:rPr>
        <w:t xml:space="preserve"> in comparison to their government. While surveys are notoriously difficult to collect and interpret, existing data suggest that the </w:t>
      </w:r>
      <w:r w:rsidRPr="009A42B7">
        <w:rPr>
          <w:rStyle w:val="AAAUNDERLINEKEYBOARD"/>
        </w:rPr>
        <w:t xml:space="preserve">public has </w:t>
      </w:r>
      <w:r w:rsidRPr="005B4CEE">
        <w:rPr>
          <w:rStyle w:val="AAAUNDERLINEKEYBOARD"/>
          <w:highlight w:val="cyan"/>
        </w:rPr>
        <w:t xml:space="preserve">little </w:t>
      </w:r>
      <w:r w:rsidRPr="005B4CEE">
        <w:rPr>
          <w:rStyle w:val="Boxes"/>
          <w:highlight w:val="cyan"/>
        </w:rPr>
        <w:t>support</w:t>
      </w:r>
      <w:r w:rsidRPr="009A42B7">
        <w:rPr>
          <w:rStyle w:val="AAAUNDERLINEKEYBOARD"/>
        </w:rPr>
        <w:t xml:space="preserve"> </w:t>
      </w:r>
      <w:r w:rsidRPr="007E6DF4">
        <w:rPr>
          <w:rStyle w:val="AAAUNDERLINEKEYBOARD"/>
          <w:highlight w:val="cyan"/>
        </w:rPr>
        <w:t xml:space="preserve">for </w:t>
      </w:r>
      <w:r w:rsidRPr="007E6DF4">
        <w:rPr>
          <w:rStyle w:val="Boxes"/>
          <w:highlight w:val="cyan"/>
        </w:rPr>
        <w:t>nuc</w:t>
      </w:r>
      <w:r w:rsidRPr="009A42B7">
        <w:rPr>
          <w:rStyle w:val="AAAUNDERLINEKEYBOARD"/>
        </w:rPr>
        <w:t>lear weapon</w:t>
      </w:r>
      <w:r w:rsidRPr="007E6DF4">
        <w:rPr>
          <w:rStyle w:val="Boxes"/>
          <w:highlight w:val="cyan"/>
        </w:rPr>
        <w:t>s</w:t>
      </w:r>
      <w:r w:rsidRPr="009A42B7">
        <w:rPr>
          <w:sz w:val="16"/>
        </w:rPr>
        <w:t xml:space="preserve"> use,186 but strong </w:t>
      </w:r>
      <w:r w:rsidRPr="00671EC8">
        <w:rPr>
          <w:rStyle w:val="AAAUNDERLINEKEYBOARD"/>
          <w:highlight w:val="cyan"/>
        </w:rPr>
        <w:t>support</w:t>
      </w:r>
      <w:r w:rsidRPr="009A42B7">
        <w:rPr>
          <w:rStyle w:val="AAAUNDERLINEKEYBOARD"/>
        </w:rPr>
        <w:t xml:space="preserve"> for </w:t>
      </w:r>
      <w:r w:rsidRPr="00671EC8">
        <w:rPr>
          <w:rStyle w:val="AAAUNDERLINEKEYBOARD"/>
          <w:highlight w:val="cyan"/>
        </w:rPr>
        <w:t xml:space="preserve">action against </w:t>
      </w:r>
      <w:r w:rsidRPr="00671EC8">
        <w:rPr>
          <w:rStyle w:val="Boxes"/>
          <w:highlight w:val="cyan"/>
        </w:rPr>
        <w:t>climate</w:t>
      </w:r>
      <w:r w:rsidRPr="009A42B7">
        <w:rPr>
          <w:rStyle w:val="AAAUNDERLINEKEYBOARD"/>
        </w:rPr>
        <w:t xml:space="preserve"> catastrophe</w:t>
      </w:r>
      <w:r w:rsidRPr="009A42B7">
        <w:rPr>
          <w:sz w:val="16"/>
        </w:rPr>
        <w:t>.187 We can further show 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42B4C4AF" w14:textId="77777777" w:rsidR="00FB464B" w:rsidRDefault="00FB464B" w:rsidP="00FB464B">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2BEA4B76" w14:textId="77777777" w:rsidR="00FB464B" w:rsidRPr="0011126D" w:rsidRDefault="00FB464B" w:rsidP="00FB464B">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565DB832" w14:textId="77777777" w:rsidR="00FB464B" w:rsidRPr="00C87FB3" w:rsidRDefault="00FB464B" w:rsidP="00FB464B">
      <w:pPr>
        <w:rPr>
          <w:sz w:val="16"/>
        </w:rPr>
      </w:pPr>
      <w:r w:rsidRPr="00C87FB3">
        <w:rPr>
          <w:sz w:val="16"/>
        </w:rPr>
        <w:t xml:space="preserve">As Geddes et al. (2018: 1) remark, </w:t>
      </w:r>
      <w:r w:rsidRPr="00C87FB3">
        <w:rPr>
          <w:rStyle w:val="Boxes"/>
        </w:rPr>
        <w:t>most</w:t>
      </w:r>
      <w:r w:rsidRPr="00C87FB3">
        <w:rPr>
          <w:sz w:val="16"/>
        </w:rPr>
        <w:t xml:space="preserve"> political violence and civil/interstate </w:t>
      </w:r>
      <w:r w:rsidRPr="00C87FB3">
        <w:rPr>
          <w:rStyle w:val="AAAUNDERLINEKEYBOARD"/>
        </w:rPr>
        <w:t>wars</w:t>
      </w:r>
      <w:r w:rsidRPr="00C87FB3">
        <w:rPr>
          <w:sz w:val="16"/>
        </w:rPr>
        <w:t xml:space="preserve"> since the early 20th century have </w:t>
      </w:r>
      <w:r w:rsidRPr="00C87FB3">
        <w:rPr>
          <w:rStyle w:val="AAAUNDERLINEKEYBOARD"/>
        </w:rPr>
        <w:t xml:space="preserve">involved </w:t>
      </w:r>
      <w:r w:rsidRPr="00C87FB3">
        <w:rPr>
          <w:rStyle w:val="Boxes"/>
        </w:rPr>
        <w:t>dictatorships</w:t>
      </w:r>
      <w:r w:rsidRPr="00C87FB3">
        <w:rPr>
          <w:sz w:val="16"/>
        </w:rPr>
        <w:t xml:space="preserve">. </w:t>
      </w:r>
      <w:r w:rsidRPr="004A3E2B">
        <w:rPr>
          <w:rStyle w:val="AAAUNDERLINEKEYBOARD"/>
          <w:highlight w:val="cyan"/>
        </w:rPr>
        <w:t>Authoritarian legitimation</w:t>
      </w:r>
      <w:r w:rsidRPr="00C87FB3">
        <w:rPr>
          <w:sz w:val="16"/>
        </w:rPr>
        <w:t xml:space="preserve"> strategies </w:t>
      </w:r>
      <w:r w:rsidRPr="00C87FB3">
        <w:rPr>
          <w:rStyle w:val="AAAUNDERLINEKEYBOARD"/>
        </w:rPr>
        <w:t xml:space="preserve">are </w:t>
      </w:r>
      <w:r w:rsidRPr="004A3E2B">
        <w:rPr>
          <w:rStyle w:val="Boxes"/>
          <w:highlight w:val="cyan"/>
        </w:rPr>
        <w:t>major causes</w:t>
      </w:r>
      <w:r w:rsidRPr="004A3E2B">
        <w:rPr>
          <w:rStyle w:val="AAAUNDERLINEKEYBOARD"/>
          <w:highlight w:val="cyan"/>
        </w:rPr>
        <w:t xml:space="preserve"> of war</w:t>
      </w:r>
      <w:r w:rsidRPr="00C87FB3">
        <w:rPr>
          <w:rStyle w:val="AAAUNDERLINEKEYBOARD"/>
        </w:rPr>
        <w:t>fare</w:t>
      </w:r>
      <w:r w:rsidRPr="00C87FB3">
        <w:rPr>
          <w:sz w:val="16"/>
        </w:rPr>
        <w:t xml:space="preserve">. Domestic </w:t>
      </w:r>
      <w:r w:rsidRPr="00C87FB3">
        <w:rPr>
          <w:rStyle w:val="AAAUNDERLINEKEYBOARD"/>
        </w:rPr>
        <w:t>conflicts</w:t>
      </w:r>
      <w:r w:rsidRPr="00C87FB3">
        <w:rPr>
          <w:sz w:val="16"/>
        </w:rPr>
        <w:t xml:space="preserve"> against minorities (Gagnon, 1995; Tir and Jasinski, 2008) and interstate wars </w:t>
      </w:r>
      <w:r w:rsidRPr="00CE75DA">
        <w:rPr>
          <w:rStyle w:val="AAAUNDERLINEKEYBOARD"/>
          <w:highlight w:val="cyan"/>
        </w:rPr>
        <w:t>enhance</w:t>
      </w:r>
      <w:r w:rsidRPr="00C87FB3">
        <w:rPr>
          <w:sz w:val="16"/>
        </w:rPr>
        <w:t xml:space="preserve"> the social and electoral support for the incumbent (Mueller, 1973) – the ‘</w:t>
      </w:r>
      <w:r w:rsidRPr="00CE75DA">
        <w:rPr>
          <w:rStyle w:val="AAAUNDERLINEKEYBOARD"/>
          <w:highlight w:val="cyan"/>
        </w:rPr>
        <w:t>rally</w:t>
      </w:r>
      <w:r w:rsidRPr="00C87FB3">
        <w:rPr>
          <w:rStyle w:val="AAAUNDERLINEKEYBOARD"/>
        </w:rPr>
        <w:t xml:space="preserve"> ‘</w:t>
      </w:r>
      <w:r w:rsidRPr="00CE75DA">
        <w:rPr>
          <w:rStyle w:val="Boxes"/>
          <w:highlight w:val="cyan"/>
        </w:rPr>
        <w:t>round the flag</w:t>
      </w:r>
      <w:r w:rsidRPr="00C87FB3">
        <w:rPr>
          <w:rStyle w:val="AAAUNDERLINEKEYBOARD"/>
        </w:rPr>
        <w:t>’ effect</w:t>
      </w:r>
      <w:r w:rsidRPr="00C87FB3">
        <w:rPr>
          <w:sz w:val="16"/>
        </w:rPr>
        <w:t xml:space="preserve">. </w:t>
      </w:r>
      <w:r w:rsidRPr="00C87FB3">
        <w:rPr>
          <w:rStyle w:val="AAAUNDERLINEKEYBOARD"/>
        </w:rPr>
        <w:t>Leaders</w:t>
      </w:r>
      <w:r w:rsidRPr="00C87FB3">
        <w:rPr>
          <w:sz w:val="16"/>
        </w:rPr>
        <w:t xml:space="preserve"> may </w:t>
      </w:r>
      <w:r w:rsidRPr="00C87FB3">
        <w:rPr>
          <w:rStyle w:val="AAAUNDERLINEKEYBOARD"/>
        </w:rPr>
        <w:t xml:space="preserve">perceive </w:t>
      </w:r>
      <w:r w:rsidRPr="00C87FB3">
        <w:rPr>
          <w:rStyle w:val="Boxes"/>
        </w:rPr>
        <w:t>diversionary</w:t>
      </w:r>
      <w:r w:rsidRPr="00C87FB3">
        <w:rPr>
          <w:rStyle w:val="AAAUNDERLINEKEYBOARD"/>
        </w:rPr>
        <w:t xml:space="preserve"> wars as attractive </w:t>
      </w:r>
      <w:r w:rsidRPr="00C87FB3">
        <w:rPr>
          <w:rStyle w:val="Boxes"/>
        </w:rPr>
        <w:t>responses</w:t>
      </w:r>
      <w:r w:rsidRPr="00C87FB3">
        <w:rPr>
          <w:sz w:val="16"/>
        </w:rPr>
        <w:t xml:space="preserve"> to internal instability, economic decline and growing domestic opposition (Oakes, 2012).</w:t>
      </w:r>
    </w:p>
    <w:p w14:paraId="64703732" w14:textId="77777777" w:rsidR="00FB464B" w:rsidRPr="00D70CC8" w:rsidRDefault="00FB464B" w:rsidP="00FB464B">
      <w:pPr>
        <w:rPr>
          <w:sz w:val="16"/>
        </w:rPr>
      </w:pPr>
      <w:r w:rsidRPr="00D70CC8">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AF766E">
        <w:rPr>
          <w:rStyle w:val="AAAUNDERLINEKEYBOARD"/>
          <w:highlight w:val="cyan"/>
        </w:rPr>
        <w:t>Given</w:t>
      </w:r>
      <w:r w:rsidRPr="00D70CC8">
        <w:rPr>
          <w:sz w:val="16"/>
        </w:rPr>
        <w:t xml:space="preserve"> the </w:t>
      </w:r>
      <w:r w:rsidRPr="00AF766E">
        <w:rPr>
          <w:rStyle w:val="Boxes"/>
          <w:highlight w:val="cyan"/>
        </w:rPr>
        <w:t>fear</w:t>
      </w:r>
      <w:r w:rsidRPr="00AF766E">
        <w:rPr>
          <w:rStyle w:val="AAAUNDERLINEKEYBOARD"/>
          <w:highlight w:val="cyan"/>
        </w:rPr>
        <w:t xml:space="preserve"> of</w:t>
      </w:r>
      <w:r w:rsidRPr="00D70CC8">
        <w:rPr>
          <w:sz w:val="16"/>
        </w:rPr>
        <w:t xml:space="preserve"> domestic challenges and authoritarian </w:t>
      </w:r>
      <w:r w:rsidRPr="00AF766E">
        <w:rPr>
          <w:rStyle w:val="Boxes"/>
          <w:highlight w:val="cyan"/>
        </w:rPr>
        <w:t>breakdowns</w:t>
      </w:r>
      <w:r w:rsidRPr="00D70CC8">
        <w:rPr>
          <w:sz w:val="16"/>
        </w:rPr>
        <w:t xml:space="preserve">, </w:t>
      </w:r>
      <w:r w:rsidRPr="00D70CC8">
        <w:rPr>
          <w:rStyle w:val="AAAUNDERLINEKEYBOARD"/>
        </w:rPr>
        <w:t xml:space="preserve">they are </w:t>
      </w:r>
      <w:r w:rsidRPr="007B37D8">
        <w:rPr>
          <w:rStyle w:val="AAAUNDERLINEKEYBOARD"/>
          <w:highlight w:val="cyan"/>
        </w:rPr>
        <w:t xml:space="preserve">more likely to </w:t>
      </w:r>
      <w:r w:rsidRPr="007B37D8">
        <w:rPr>
          <w:rStyle w:val="Boxes"/>
          <w:highlight w:val="cyan"/>
        </w:rPr>
        <w:t>engage</w:t>
      </w:r>
      <w:r w:rsidRPr="007B37D8">
        <w:rPr>
          <w:rStyle w:val="AAAUNDERLINEKEYBOARD"/>
          <w:highlight w:val="cyan"/>
        </w:rPr>
        <w:t xml:space="preserve"> in</w:t>
      </w:r>
      <w:r w:rsidRPr="00D70CC8">
        <w:rPr>
          <w:rStyle w:val="AAAUNDERLINEKEYBOARD"/>
        </w:rPr>
        <w:t xml:space="preserve"> military </w:t>
      </w:r>
      <w:r w:rsidRPr="007B37D8">
        <w:rPr>
          <w:rStyle w:val="Boxes"/>
          <w:highlight w:val="cyan"/>
        </w:rPr>
        <w:t>conflicts</w:t>
      </w:r>
      <w:r w:rsidRPr="00D70CC8">
        <w:rPr>
          <w:sz w:val="16"/>
        </w:rPr>
        <w:t xml:space="preserve"> aimed at unifying society and the military.</w:t>
      </w:r>
    </w:p>
    <w:p w14:paraId="40025B9F" w14:textId="77777777" w:rsidR="00FB464B" w:rsidRPr="004B3B7C" w:rsidRDefault="00FB464B" w:rsidP="00FB464B">
      <w:pPr>
        <w:rPr>
          <w:sz w:val="16"/>
        </w:rPr>
      </w:pPr>
      <w:r w:rsidRPr="004B3B7C">
        <w:rPr>
          <w:sz w:val="16"/>
        </w:rPr>
        <w:t xml:space="preserve">Weeks (2012) pointed out the role of domestic audiences in their decisions to initiate war. Political leaders are usually constrained by actors who punish them for making such decisions. However, </w:t>
      </w:r>
      <w:r w:rsidRPr="00880EFC">
        <w:rPr>
          <w:rStyle w:val="AAAUNDERLINEKEYBOARD"/>
          <w:highlight w:val="cyan"/>
        </w:rPr>
        <w:t xml:space="preserve">when power is </w:t>
      </w:r>
      <w:r w:rsidRPr="00880EFC">
        <w:rPr>
          <w:rStyle w:val="Boxes"/>
          <w:highlight w:val="cyan"/>
        </w:rPr>
        <w:t>concentrated</w:t>
      </w:r>
      <w:r w:rsidRPr="004B3B7C">
        <w:rPr>
          <w:sz w:val="16"/>
        </w:rPr>
        <w:t xml:space="preserve"> in their hands by eliminating elite and popular resistance, the </w:t>
      </w:r>
      <w:r w:rsidRPr="00CA24CA">
        <w:rPr>
          <w:rStyle w:val="AAAUNDERLINEKEYBOARD"/>
          <w:highlight w:val="cyan"/>
        </w:rPr>
        <w:t xml:space="preserve">propensity to </w:t>
      </w:r>
      <w:r w:rsidRPr="00CA24CA">
        <w:rPr>
          <w:rStyle w:val="Boxes"/>
          <w:highlight w:val="cyan"/>
        </w:rPr>
        <w:t>initiate</w:t>
      </w:r>
      <w:r w:rsidRPr="00CA24CA">
        <w:rPr>
          <w:rStyle w:val="AAAUNDERLINEKEYBOARD"/>
          <w:highlight w:val="cyan"/>
        </w:rPr>
        <w:t xml:space="preserve"> war is high</w:t>
      </w:r>
      <w:r w:rsidRPr="004B3B7C">
        <w:rPr>
          <w:sz w:val="16"/>
        </w:rPr>
        <w:t>. Advancing Weeks’ arguments, I further show that Putin’s personalist regime engages in conflicts not only because of the absence of domestic constraints, but also as a resource to undermine these constraints, hindering any vestige of institutional checks and balances.</w:t>
      </w:r>
    </w:p>
    <w:p w14:paraId="3581B02A" w14:textId="77777777" w:rsidR="00FB464B" w:rsidRPr="00FE17A4" w:rsidRDefault="00FB464B" w:rsidP="00FB464B">
      <w:pPr>
        <w:rPr>
          <w:sz w:val="16"/>
        </w:rPr>
      </w:pPr>
      <w:r w:rsidRPr="00FE17A4">
        <w:rPr>
          <w:sz w:val="16"/>
        </w:rPr>
        <w:t>The impact of wars on authoritarianism</w:t>
      </w:r>
    </w:p>
    <w:p w14:paraId="4B500716" w14:textId="77777777" w:rsidR="00FB464B" w:rsidRPr="00FE17A4" w:rsidRDefault="00FB464B" w:rsidP="00FB464B">
      <w:pPr>
        <w:rPr>
          <w:sz w:val="16"/>
        </w:rPr>
      </w:pPr>
      <w:r w:rsidRPr="00A65273">
        <w:rPr>
          <w:rStyle w:val="AAAUNDERLINEKEYBOARD"/>
          <w:highlight w:val="cyan"/>
        </w:rPr>
        <w:t>Wars</w:t>
      </w:r>
      <w:r w:rsidRPr="00FE17A4">
        <w:rPr>
          <w:sz w:val="16"/>
        </w:rPr>
        <w:t xml:space="preserve"> can </w:t>
      </w:r>
      <w:r w:rsidRPr="00FE17A4">
        <w:rPr>
          <w:rStyle w:val="Boxes"/>
        </w:rPr>
        <w:t>boost</w:t>
      </w:r>
      <w:r w:rsidRPr="00FE17A4">
        <w:rPr>
          <w:rStyle w:val="AAAUNDERLINEKEYBOARD"/>
        </w:rPr>
        <w:t xml:space="preserve"> autocrats by </w:t>
      </w:r>
      <w:r w:rsidRPr="00A65273">
        <w:rPr>
          <w:rStyle w:val="AAAUNDERLINEKEYBOARD"/>
          <w:highlight w:val="cyan"/>
        </w:rPr>
        <w:t>reinforcing</w:t>
      </w:r>
      <w:r w:rsidRPr="00FE17A4">
        <w:rPr>
          <w:sz w:val="16"/>
        </w:rPr>
        <w:t xml:space="preserve"> their overall </w:t>
      </w:r>
      <w:r w:rsidRPr="00A65273">
        <w:rPr>
          <w:rStyle w:val="Boxes"/>
          <w:highlight w:val="cyan"/>
        </w:rPr>
        <w:t>support</w:t>
      </w:r>
      <w:r w:rsidRPr="00FE17A4">
        <w:rPr>
          <w:sz w:val="16"/>
        </w:rPr>
        <w:t xml:space="preserve">, </w:t>
      </w:r>
      <w:r w:rsidRPr="00FE17A4">
        <w:rPr>
          <w:rStyle w:val="AAAUNDERLINEKEYBOARD"/>
        </w:rPr>
        <w:t xml:space="preserve">authoritarian </w:t>
      </w:r>
      <w:r w:rsidRPr="00FE17A4">
        <w:rPr>
          <w:rStyle w:val="Boxes"/>
        </w:rPr>
        <w:t>attitudes</w:t>
      </w:r>
      <w:r w:rsidRPr="00FE17A4">
        <w:rPr>
          <w:sz w:val="16"/>
        </w:rPr>
        <w:t xml:space="preserve">, </w:t>
      </w:r>
      <w:r w:rsidRPr="00FE17A4">
        <w:rPr>
          <w:rStyle w:val="AAAUNDERLINEKEYBOARD"/>
        </w:rPr>
        <w:t>ideologies</w:t>
      </w:r>
      <w:r w:rsidRPr="00FE17A4">
        <w:rPr>
          <w:sz w:val="16"/>
        </w:rPr>
        <w:t xml:space="preserve">, </w:t>
      </w:r>
      <w:r w:rsidRPr="00FE17A4">
        <w:rPr>
          <w:rStyle w:val="AAAUNDERLINEKEYBOARD"/>
        </w:rPr>
        <w:t>nationalism</w:t>
      </w:r>
      <w:r w:rsidRPr="00FE17A4">
        <w:rPr>
          <w:sz w:val="16"/>
        </w:rPr>
        <w:t xml:space="preserve"> and repressive policies. During periods of conflict and major threats, society is more prone to agree with limits on civil liberties in exchange for security measures, as noted after 11 September in the US (Davis and Silver, 2004). Political psychology scholars have pointed to a </w:t>
      </w:r>
      <w:r w:rsidRPr="00FE17A4">
        <w:rPr>
          <w:rStyle w:val="Boxes"/>
        </w:rPr>
        <w:t>remarkable</w:t>
      </w:r>
      <w:r w:rsidRPr="00FE17A4">
        <w:rPr>
          <w:rStyle w:val="AAAUNDERLINEKEYBOARD"/>
        </w:rPr>
        <w:t xml:space="preserve"> relationship between perceptions of</w:t>
      </w:r>
      <w:r w:rsidRPr="00FE17A4">
        <w:rPr>
          <w:sz w:val="16"/>
        </w:rPr>
        <w:t xml:space="preserve"> societal </w:t>
      </w:r>
      <w:r w:rsidRPr="00FE17A4">
        <w:rPr>
          <w:rStyle w:val="Boxes"/>
        </w:rPr>
        <w:t>threats</w:t>
      </w:r>
      <w:r w:rsidRPr="00FE17A4">
        <w:rPr>
          <w:rStyle w:val="AAAUNDERLINEKEYBOARD"/>
        </w:rPr>
        <w:t xml:space="preserve"> and authoritarian </w:t>
      </w:r>
      <w:r w:rsidRPr="00FE17A4">
        <w:rPr>
          <w:rStyle w:val="Boxes"/>
        </w:rPr>
        <w:t>attitudes</w:t>
      </w:r>
      <w:r w:rsidRPr="00FE17A4">
        <w:rPr>
          <w:sz w:val="16"/>
        </w:rPr>
        <w:t xml:space="preserve"> (Duckitt and Fisher, 2003; Feldman and Stenner, 1997). Conflicts stimulate the so-called ‘siege mentality’ when society perceives itself surrounded by enemies and a hostile world. These beliefs may facilitate group solidarity, identity, unity and mobilization (Bar-Tal, 2011).</w:t>
      </w:r>
    </w:p>
    <w:p w14:paraId="582CA9F0" w14:textId="77777777" w:rsidR="00FB464B" w:rsidRPr="005A43DD" w:rsidRDefault="00FB464B" w:rsidP="00FB464B">
      <w:pPr>
        <w:rPr>
          <w:sz w:val="16"/>
        </w:rPr>
      </w:pPr>
      <w:r w:rsidRPr="005A43DD">
        <w:rPr>
          <w:sz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448038F3" w14:textId="77777777" w:rsidR="00FB464B" w:rsidRPr="005A43DD" w:rsidRDefault="00FB464B" w:rsidP="00FB464B">
      <w:pPr>
        <w:rPr>
          <w:sz w:val="16"/>
        </w:rPr>
      </w:pPr>
      <w:r w:rsidRPr="005A43D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0615972D" w14:textId="77777777" w:rsidR="00FB464B" w:rsidRPr="005A43DD" w:rsidRDefault="00FB464B" w:rsidP="00FB464B">
      <w:pPr>
        <w:rPr>
          <w:sz w:val="16"/>
        </w:rPr>
      </w:pPr>
      <w:r w:rsidRPr="005A43D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0555451C" w14:textId="77777777" w:rsidR="00FB464B" w:rsidRPr="005A43DD" w:rsidRDefault="00FB464B" w:rsidP="00FB464B">
      <w:pPr>
        <w:rPr>
          <w:sz w:val="16"/>
        </w:rPr>
      </w:pPr>
      <w:r w:rsidRPr="005A43DD">
        <w:rPr>
          <w:sz w:val="16"/>
        </w:rPr>
        <w:t>Bearing in mind the aforementioned literature, my argument entails that the instrumentalization of warfare to enhance Putin’s legitimation is based on three assumptions:</w:t>
      </w:r>
    </w:p>
    <w:p w14:paraId="3348F9A5" w14:textId="77777777" w:rsidR="00FB464B" w:rsidRPr="000F5423" w:rsidRDefault="00FB464B" w:rsidP="00FB464B">
      <w:pPr>
        <w:rPr>
          <w:sz w:val="16"/>
        </w:rPr>
      </w:pPr>
      <w:r w:rsidRPr="00653112">
        <w:rPr>
          <w:sz w:val="16"/>
        </w:rPr>
        <w:t>I. </w:t>
      </w:r>
      <w:r w:rsidRPr="00653112">
        <w:rPr>
          <w:rStyle w:val="AAAUNDERLINEKEYBOARD"/>
        </w:rPr>
        <w:t xml:space="preserve">Conflicts </w:t>
      </w:r>
      <w:r w:rsidRPr="00EB66D3">
        <w:rPr>
          <w:rStyle w:val="Boxes"/>
          <w:highlight w:val="cyan"/>
        </w:rPr>
        <w:t>boost</w:t>
      </w:r>
      <w:r w:rsidRPr="00EB66D3">
        <w:rPr>
          <w:rStyle w:val="AAAUNDERLINEKEYBOARD"/>
          <w:highlight w:val="cyan"/>
        </w:rPr>
        <w:t xml:space="preserve"> nationalist emotions</w:t>
      </w:r>
      <w:r w:rsidRPr="00653112">
        <w:rPr>
          <w:sz w:val="16"/>
        </w:rPr>
        <w:t xml:space="preserve"> and popular support for political leaders (the ‘rally ‘round the flag’ effect), which </w:t>
      </w:r>
      <w:r w:rsidRPr="00653112">
        <w:rPr>
          <w:rStyle w:val="AAAUNDERLINEKEYBOARD"/>
        </w:rPr>
        <w:t>facilitates</w:t>
      </w:r>
      <w:r w:rsidRPr="00653112">
        <w:rPr>
          <w:sz w:val="16"/>
        </w:rPr>
        <w:t xml:space="preserve"> the </w:t>
      </w:r>
      <w:r w:rsidRPr="00653112">
        <w:rPr>
          <w:rStyle w:val="AAAUNDERLINEKEYBOARD"/>
        </w:rPr>
        <w:t>legitimation of their</w:t>
      </w:r>
      <w:r w:rsidRPr="00653112">
        <w:rPr>
          <w:sz w:val="16"/>
        </w:rPr>
        <w:t xml:space="preserve"> authoritarian </w:t>
      </w:r>
      <w:r w:rsidRPr="00653112">
        <w:rPr>
          <w:rStyle w:val="Boxes"/>
        </w:rPr>
        <w:t>regime</w:t>
      </w:r>
      <w:r w:rsidRPr="00653112">
        <w:rPr>
          <w:sz w:val="16"/>
        </w:rPr>
        <w:t xml:space="preserve"> and repressive policies. As Oakes (2012: 40) argues, ‘leaders </w:t>
      </w:r>
      <w:r w:rsidRPr="004015EF">
        <w:rPr>
          <w:rStyle w:val="AAAUNDERLINEKEYBOARD"/>
          <w:highlight w:val="cyan"/>
        </w:rPr>
        <w:t>instigate</w:t>
      </w:r>
      <w:r w:rsidRPr="00653112">
        <w:rPr>
          <w:rStyle w:val="AAAUNDERLINEKEYBOARD"/>
        </w:rPr>
        <w:t xml:space="preserve"> an </w:t>
      </w:r>
      <w:r w:rsidRPr="00497842">
        <w:rPr>
          <w:rStyle w:val="Boxes"/>
          <w:highlight w:val="cyan"/>
        </w:rPr>
        <w:t>armed</w:t>
      </w:r>
      <w:r w:rsidRPr="00653112">
        <w:rPr>
          <w:sz w:val="16"/>
        </w:rPr>
        <w:t xml:space="preserve"> international </w:t>
      </w:r>
      <w:r w:rsidRPr="00497842">
        <w:rPr>
          <w:rStyle w:val="AAAUNDERLINEKEYBOARD"/>
          <w:highlight w:val="cyan"/>
        </w:rPr>
        <w:t>conflict to distract</w:t>
      </w:r>
      <w:r w:rsidRPr="00653112">
        <w:rPr>
          <w:rStyle w:val="AAAUNDERLINEKEYBOARD"/>
        </w:rPr>
        <w:t xml:space="preserve"> the public</w:t>
      </w:r>
      <w:r w:rsidRPr="00653112">
        <w:rPr>
          <w:sz w:val="16"/>
        </w:rPr>
        <w:t xml:space="preserve"> from its woes, whip up nationalist sentiment and rally the populace behind the government, </w:t>
      </w:r>
      <w:r w:rsidRPr="00653112">
        <w:rPr>
          <w:rStyle w:val="AAAUNDERLINEKEYBOARD"/>
        </w:rPr>
        <w:t xml:space="preserve">shift </w:t>
      </w:r>
      <w:r w:rsidRPr="00653112">
        <w:rPr>
          <w:rStyle w:val="Boxes"/>
        </w:rPr>
        <w:t>blame</w:t>
      </w:r>
      <w:r w:rsidRPr="00653112">
        <w:rPr>
          <w:sz w:val="16"/>
        </w:rPr>
        <w:t xml:space="preserve"> for internal troubles </w:t>
      </w:r>
      <w:r w:rsidRPr="00653112">
        <w:rPr>
          <w:rStyle w:val="AAAUNDERLINEKEYBOARD"/>
        </w:rPr>
        <w:t>to a</w:t>
      </w:r>
      <w:r w:rsidRPr="00653112">
        <w:rPr>
          <w:sz w:val="16"/>
        </w:rPr>
        <w:t xml:space="preserve">n external </w:t>
      </w:r>
      <w:r w:rsidRPr="00653112">
        <w:rPr>
          <w:rStyle w:val="Boxes"/>
        </w:rPr>
        <w:t>scapegoat</w:t>
      </w:r>
      <w:r w:rsidRPr="00653112">
        <w:rPr>
          <w:sz w:val="16"/>
        </w:rPr>
        <w:t>, and/or demonstrate the government’s competence in foreign policy to improve its image’.</w:t>
      </w:r>
    </w:p>
    <w:p w14:paraId="119E0ACF" w14:textId="77777777" w:rsidR="00FB464B" w:rsidRPr="00653112" w:rsidRDefault="00FB464B" w:rsidP="00FB464B">
      <w:pPr>
        <w:rPr>
          <w:sz w:val="16"/>
        </w:rPr>
      </w:pPr>
      <w:r w:rsidRPr="00653112">
        <w:rPr>
          <w:sz w:val="16"/>
        </w:rPr>
        <w:t>II. Conflicts stimulate perceptions of threats in society which, in turn, increases overall authoritarian preferences and facilitates both regime legitimation and consent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77114ED5" w14:textId="77777777" w:rsidR="00FB464B" w:rsidRDefault="00FB464B" w:rsidP="00FB464B">
      <w:pPr>
        <w:rPr>
          <w:sz w:val="16"/>
        </w:rPr>
      </w:pPr>
      <w:r w:rsidRPr="00A10C24">
        <w:rPr>
          <w:sz w:val="16"/>
        </w:rPr>
        <w:t xml:space="preserve">III. Political </w:t>
      </w:r>
      <w:r w:rsidRPr="0017135B">
        <w:rPr>
          <w:rStyle w:val="AAAUNDERLINEKEYBOARD"/>
          <w:highlight w:val="cyan"/>
        </w:rPr>
        <w:t>leaders</w:t>
      </w:r>
      <w:r w:rsidRPr="00A10C24">
        <w:rPr>
          <w:sz w:val="16"/>
        </w:rPr>
        <w:t xml:space="preserve"> aware of the conflict’s legitimation effects and counting on significant military power </w:t>
      </w:r>
      <w:r w:rsidRPr="0017135B">
        <w:rPr>
          <w:rStyle w:val="Boxes"/>
          <w:highlight w:val="cyan"/>
        </w:rPr>
        <w:t>resort</w:t>
      </w:r>
      <w:r w:rsidRPr="0017135B">
        <w:rPr>
          <w:rStyle w:val="AAAUNDERLINEKEYBOARD"/>
          <w:highlight w:val="cyan"/>
        </w:rPr>
        <w:t xml:space="preserve"> to warfare</w:t>
      </w:r>
      <w:r w:rsidRPr="00A10C24">
        <w:rPr>
          <w:sz w:val="16"/>
        </w:rPr>
        <w:t xml:space="preserve"> as a recurrent strategy from social dissatisfaction and to promote more authoritarian policies devoted to the regime’s sustainability.</w:t>
      </w:r>
    </w:p>
    <w:p w14:paraId="6E0A44F3" w14:textId="77777777" w:rsidR="00FB464B" w:rsidRDefault="00FB464B" w:rsidP="00FB464B">
      <w:pPr>
        <w:pStyle w:val="Heading4"/>
      </w:pPr>
      <w:r>
        <w:t xml:space="preserve">Only the plan makes the right to strike substantive and overcomes legal ambiguity that impedes bargaining. </w:t>
      </w:r>
    </w:p>
    <w:p w14:paraId="1B041CFC" w14:textId="77777777" w:rsidR="00FB464B" w:rsidRPr="00803EE4" w:rsidRDefault="00FB464B" w:rsidP="00FB464B">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7D8A905" w14:textId="77777777" w:rsidR="00FB464B" w:rsidRPr="008821CB" w:rsidRDefault="00FB464B" w:rsidP="00FB464B">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1DD8E482" w14:textId="77777777" w:rsidR="00FB464B" w:rsidRPr="008821CB" w:rsidRDefault="00FB464B" w:rsidP="00FB464B">
      <w:pPr>
        <w:rPr>
          <w:sz w:val="16"/>
          <w:szCs w:val="16"/>
        </w:rPr>
      </w:pPr>
      <w:r w:rsidRPr="008821CB">
        <w:rPr>
          <w:sz w:val="16"/>
          <w:szCs w:val="16"/>
        </w:rPr>
        <w:t>A. The “Right” to Strike</w:t>
      </w:r>
    </w:p>
    <w:p w14:paraId="24C311D7" w14:textId="77777777" w:rsidR="00FB464B" w:rsidRPr="008821CB" w:rsidRDefault="00FB464B" w:rsidP="00FB464B">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6A902AF0" w14:textId="77777777" w:rsidR="00FB464B" w:rsidRPr="008821CB" w:rsidRDefault="00FB464B" w:rsidP="00FB464B">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37CC1E1E" w14:textId="77777777" w:rsidR="00FB464B" w:rsidRPr="008821CB" w:rsidRDefault="00FB464B" w:rsidP="00FB464B">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2CAC3213" w14:textId="77777777" w:rsidR="00FB464B" w:rsidRPr="008821CB" w:rsidRDefault="00FB464B" w:rsidP="00FB464B">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6509E030" w14:textId="77777777" w:rsidR="00FB464B" w:rsidRPr="008821CB" w:rsidRDefault="00FB464B" w:rsidP="00FB464B">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46EA70BF" w14:textId="77777777" w:rsidR="00FB464B" w:rsidRPr="008821CB" w:rsidRDefault="00FB464B" w:rsidP="00FB464B">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2AF42B07" w14:textId="77777777" w:rsidR="00FB464B" w:rsidRPr="00803EE4" w:rsidRDefault="00FB464B" w:rsidP="00FB464B">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742364A3" w14:textId="77777777" w:rsidR="00FB464B" w:rsidRPr="008821CB" w:rsidRDefault="00FB464B" w:rsidP="00FB464B">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0CD8AACB" w14:textId="77777777" w:rsidR="00FB464B" w:rsidRPr="008821CB" w:rsidRDefault="00FB464B" w:rsidP="00FB464B">
      <w:pPr>
        <w:rPr>
          <w:sz w:val="16"/>
          <w:szCs w:val="16"/>
        </w:rPr>
      </w:pPr>
      <w:r w:rsidRPr="008821CB">
        <w:rPr>
          <w:sz w:val="16"/>
          <w:szCs w:val="16"/>
        </w:rPr>
        <w:t>B. The Limits of Legal Categories</w:t>
      </w:r>
    </w:p>
    <w:p w14:paraId="6F1CDEAC" w14:textId="77777777" w:rsidR="00FB464B" w:rsidRPr="008821CB" w:rsidRDefault="00FB464B" w:rsidP="00FB464B">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41975DC7" w14:textId="77777777" w:rsidR="00FB464B" w:rsidRPr="008821CB" w:rsidRDefault="00FB464B" w:rsidP="00FB464B">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66F56758" w14:textId="77777777" w:rsidR="00FB464B" w:rsidRPr="008821CB" w:rsidRDefault="00FB464B" w:rsidP="00FB464B">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6F8A82D1" w14:textId="77777777" w:rsidR="00FB464B" w:rsidRPr="008821CB" w:rsidRDefault="00FB464B" w:rsidP="00FB464B">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2FC982B0" w14:textId="77777777" w:rsidR="00FB464B" w:rsidRPr="008821CB" w:rsidRDefault="00FB464B" w:rsidP="00FB464B">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60A77007" w14:textId="77777777" w:rsidR="00FB464B" w:rsidRPr="008821CB" w:rsidRDefault="00FB464B" w:rsidP="00FB464B">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1281B16F" w14:textId="77777777" w:rsidR="00FB464B" w:rsidRPr="00803EE4" w:rsidRDefault="00FB464B" w:rsidP="00FB464B">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1480B097" w14:textId="77777777" w:rsidR="00FB464B" w:rsidRPr="00AA791A" w:rsidRDefault="00FB464B" w:rsidP="00FB464B">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28034C5A" w14:textId="77777777" w:rsidR="00FB464B" w:rsidRPr="00652A80" w:rsidRDefault="00FB464B" w:rsidP="00FB464B">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2194D4B7" w14:textId="77777777" w:rsidR="00FB464B" w:rsidRPr="00AD3BE5" w:rsidRDefault="00FB464B" w:rsidP="00FB464B">
      <w:pPr>
        <w:rPr>
          <w:sz w:val="16"/>
        </w:rPr>
      </w:pPr>
      <w:r w:rsidRPr="00AD3BE5">
        <w:rPr>
          <w:sz w:val="16"/>
        </w:rPr>
        <w:t>C. Alternate Visions</w:t>
      </w:r>
    </w:p>
    <w:p w14:paraId="65B136E9" w14:textId="77777777" w:rsidR="00FB464B" w:rsidRPr="00652A80" w:rsidRDefault="00FB464B" w:rsidP="00FB464B">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5A947EF4" w14:textId="77777777" w:rsidR="00FB464B" w:rsidRPr="00652A80" w:rsidRDefault="00FB464B" w:rsidP="00FB464B">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0DD74F94" w14:textId="77777777" w:rsidR="00FB464B" w:rsidRPr="00652A80" w:rsidRDefault="00FB464B" w:rsidP="00FB464B">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18149AB0" w14:textId="77777777" w:rsidR="00FB464B" w:rsidRPr="003F6EEB" w:rsidRDefault="00FB464B" w:rsidP="00FB464B">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697F1512" w14:textId="77777777" w:rsidR="00FB464B" w:rsidRPr="003F6EEB" w:rsidRDefault="00FB464B" w:rsidP="00FB464B">
      <w:pPr>
        <w:rPr>
          <w:sz w:val="16"/>
        </w:rPr>
      </w:pPr>
      <w:r w:rsidRPr="003F6EEB">
        <w:rPr>
          <w:sz w:val="16"/>
        </w:rPr>
        <w:t>III. labor’s twenty-first century challenge to neoliberalism: striking in a new gilded age</w:t>
      </w:r>
    </w:p>
    <w:p w14:paraId="4B584A26" w14:textId="77777777" w:rsidR="00FB464B" w:rsidRPr="003F6EEB" w:rsidRDefault="00FB464B" w:rsidP="00FB464B">
      <w:pPr>
        <w:rPr>
          <w:sz w:val="16"/>
        </w:rPr>
      </w:pPr>
      <w:r w:rsidRPr="003F6EEB">
        <w:rPr>
          <w:sz w:val="16"/>
        </w:rPr>
        <w:t>A. Work Law in Political Economic Context</w:t>
      </w:r>
    </w:p>
    <w:p w14:paraId="15218240" w14:textId="77777777" w:rsidR="00FB464B" w:rsidRPr="003F6EEB" w:rsidRDefault="00FB464B" w:rsidP="00FB464B">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418EA10D" w14:textId="77777777" w:rsidR="00FB464B" w:rsidRDefault="00FB464B" w:rsidP="00FB464B">
      <w:pPr>
        <w:pStyle w:val="Heading4"/>
      </w:pPr>
      <w:r>
        <w:t xml:space="preserve">The right to strike is being </w:t>
      </w:r>
      <w:r>
        <w:rPr>
          <w:u w:val="single"/>
        </w:rPr>
        <w:t>weakened now</w:t>
      </w:r>
      <w:r>
        <w:t>---</w:t>
      </w:r>
      <w:r w:rsidRPr="00C55FBA">
        <w:rPr>
          <w:u w:val="single"/>
        </w:rPr>
        <w:t>leg</w:t>
      </w:r>
      <w:r w:rsidRPr="00362AB7">
        <w:rPr>
          <w:u w:val="single"/>
        </w:rPr>
        <w:t>al</w:t>
      </w:r>
      <w:r w:rsidRPr="0011126D">
        <w:rPr>
          <w:u w:val="single"/>
        </w:rPr>
        <w:t xml:space="preserve"> suppression</w:t>
      </w:r>
      <w:r>
        <w:t xml:space="preserve"> of effectiveness </w:t>
      </w:r>
      <w:r w:rsidRPr="0011126D">
        <w:rPr>
          <w:u w:val="single"/>
        </w:rPr>
        <w:t>spikes</w:t>
      </w:r>
      <w:r>
        <w:t xml:space="preserve"> support for </w:t>
      </w:r>
      <w:r w:rsidRPr="0011126D">
        <w:rPr>
          <w:u w:val="single"/>
        </w:rPr>
        <w:t>far-right populism</w:t>
      </w:r>
      <w:r>
        <w:t>.</w:t>
      </w:r>
    </w:p>
    <w:p w14:paraId="17C5345C" w14:textId="77777777" w:rsidR="00FB464B" w:rsidRPr="00362AB7" w:rsidRDefault="00FB464B" w:rsidP="00FB464B">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03766F96" w14:textId="77777777" w:rsidR="00FB464B" w:rsidRPr="0090378E" w:rsidRDefault="00FB464B" w:rsidP="00FB464B">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w:t>
      </w:r>
      <w:r w:rsidRPr="00A15369">
        <w:rPr>
          <w:rStyle w:val="StyleUnderline"/>
        </w:rPr>
        <w:t xml:space="preserve">and is coming </w:t>
      </w:r>
      <w:r w:rsidRPr="00770144">
        <w:rPr>
          <w:rStyle w:val="StyleUnderline"/>
          <w:highlight w:val="cyan"/>
        </w:rPr>
        <w:t>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D82A4F">
        <w:rPr>
          <w:rStyle w:val="StyleUnderline"/>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71A38FE0" w14:textId="77777777" w:rsidR="00FB464B" w:rsidRPr="0090378E" w:rsidRDefault="00FB464B" w:rsidP="00FB464B">
      <w:pPr>
        <w:rPr>
          <w:sz w:val="16"/>
        </w:rPr>
      </w:pPr>
      <w:r w:rsidRPr="0090378E">
        <w:rPr>
          <w:sz w:val="16"/>
        </w:rPr>
        <w:t>The</w:t>
      </w:r>
      <w:r w:rsidRPr="004C609E">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w:t>
      </w:r>
      <w:r w:rsidRPr="00DB3C68">
        <w:rPr>
          <w:rStyle w:val="StyleUnderline"/>
        </w:rPr>
        <w:t xml:space="preserve"> can </w:t>
      </w:r>
      <w:r w:rsidRPr="0090378E">
        <w:rPr>
          <w:rStyle w:val="StyleUnderline"/>
          <w:highlight w:val="cyan"/>
        </w:rPr>
        <w:t>deploy</w:t>
      </w:r>
      <w:r w:rsidRPr="0090378E">
        <w:rPr>
          <w:sz w:val="16"/>
        </w:rPr>
        <w:t xml:space="preserve"> to defend themselves against labour rights violations, and although </w:t>
      </w:r>
      <w:r w:rsidRPr="00400731">
        <w:rPr>
          <w:rStyle w:val="StyleUnderline"/>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400731">
        <w:rPr>
          <w:rStyle w:val="StyleUnderline"/>
        </w:rPr>
        <w:t xml:space="preserve">been </w:t>
      </w:r>
      <w:r w:rsidRPr="0090378E">
        <w:rPr>
          <w:rStyle w:val="StyleUnderline"/>
          <w:highlight w:val="cyan"/>
        </w:rPr>
        <w:t>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2AD38208" w14:textId="77777777" w:rsidR="00FB464B" w:rsidRPr="0090378E" w:rsidRDefault="00FB464B" w:rsidP="00FB464B">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0F3037EA" w14:textId="77777777" w:rsidR="00FB464B" w:rsidRPr="0090378E" w:rsidRDefault="00FB464B" w:rsidP="00FB464B">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47DDB8AA" w14:textId="77777777" w:rsidR="00FB464B" w:rsidRPr="0090378E" w:rsidRDefault="00FB464B" w:rsidP="00FB464B">
      <w:pPr>
        <w:rPr>
          <w:sz w:val="16"/>
        </w:rPr>
      </w:pPr>
      <w:r w:rsidRPr="0090378E">
        <w:rPr>
          <w:sz w:val="16"/>
        </w:rPr>
        <w:t>How the spirit of the right to strike is being ‘killed’ in Europe</w:t>
      </w:r>
    </w:p>
    <w:p w14:paraId="2002357D" w14:textId="77777777" w:rsidR="00FB464B" w:rsidRPr="0090378E" w:rsidRDefault="00FB464B" w:rsidP="00FB464B">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0FCACD30" w14:textId="77777777" w:rsidR="00FB464B" w:rsidRPr="0090378E" w:rsidRDefault="00FB464B" w:rsidP="00FB464B">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722E5691" w14:textId="77777777" w:rsidR="00FB464B" w:rsidRPr="0090378E" w:rsidRDefault="00FB464B" w:rsidP="00FB464B">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76BBF85A" w14:textId="77777777" w:rsidR="00FB464B" w:rsidRPr="0090378E" w:rsidRDefault="00FB464B" w:rsidP="00FB464B">
      <w:pPr>
        <w:rPr>
          <w:sz w:val="16"/>
        </w:rPr>
      </w:pPr>
      <w:r w:rsidRPr="0090378E">
        <w:rPr>
          <w:sz w:val="16"/>
        </w:rPr>
        <w:t>Stéphane Sirot, French historian, specialist in the sociology of strikes, trade unionism and social relations.</w:t>
      </w:r>
    </w:p>
    <w:p w14:paraId="24338251" w14:textId="77777777" w:rsidR="00FB464B" w:rsidRPr="0090378E" w:rsidRDefault="00FB464B" w:rsidP="00FB464B">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671B2D5F" w14:textId="77777777" w:rsidR="00FB464B" w:rsidRPr="0090378E" w:rsidRDefault="00FB464B" w:rsidP="00FB464B">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18A88E73" w14:textId="77777777" w:rsidR="00FB464B" w:rsidRPr="0090378E" w:rsidRDefault="00FB464B" w:rsidP="00FB464B">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156D8BB3" w14:textId="77777777" w:rsidR="00FB464B" w:rsidRPr="0090378E" w:rsidRDefault="00FB464B" w:rsidP="00FB464B">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B87629">
        <w:rPr>
          <w:rStyle w:val="StyleUnderline"/>
        </w:rPr>
        <w:t xml:space="preserve">, </w:t>
      </w:r>
      <w:r w:rsidRPr="0090378E">
        <w:rPr>
          <w:rStyle w:val="StyleUnderline"/>
          <w:highlight w:val="cyan"/>
        </w:rPr>
        <w:t>it ends up</w:t>
      </w:r>
      <w:r w:rsidRPr="000B3975">
        <w:rPr>
          <w:rStyle w:val="StyleUnderline"/>
        </w:rPr>
        <w:t xml:space="preserve"> being </w:t>
      </w:r>
      <w:r w:rsidRPr="0090378E">
        <w:rPr>
          <w:rStyle w:val="StyleUnderline"/>
          <w:highlight w:val="cyan"/>
        </w:rPr>
        <w:t xml:space="preserve">expressed through the </w:t>
      </w:r>
      <w:r w:rsidRPr="0090378E">
        <w:rPr>
          <w:rStyle w:val="Emphasis"/>
          <w:highlight w:val="cyan"/>
        </w:rPr>
        <w:t>ballot</w:t>
      </w:r>
      <w:r w:rsidRPr="00A8689F">
        <w:rPr>
          <w:rStyle w:val="Emphasis"/>
        </w:rPr>
        <w:t xml:space="preserve"> box</w:t>
      </w:r>
      <w:r w:rsidRPr="00A8689F">
        <w:rPr>
          <w:rStyle w:val="StyleUnderline"/>
        </w:rPr>
        <w:t xml:space="preserve">”, </w:t>
      </w:r>
      <w:r w:rsidRPr="0011126D">
        <w:rPr>
          <w:rStyle w:val="StyleUnderline"/>
          <w:highlight w:val="cyan"/>
        </w:rPr>
        <w:t>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2695152A" w14:textId="77777777" w:rsidR="00FB464B" w:rsidRDefault="00FB464B" w:rsidP="00FB464B">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w:t>
      </w:r>
      <w:r w:rsidRPr="00B16D46">
        <w:rPr>
          <w:rStyle w:val="StyleUnderline"/>
        </w:rPr>
        <w:t xml:space="preserve"> </w:t>
      </w:r>
      <w:r w:rsidRPr="002E371B">
        <w:rPr>
          <w:rStyle w:val="StyleUnderline"/>
        </w:rPr>
        <w:t>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E768DB">
        <w:rPr>
          <w:rStyle w:val="StyleUnderline"/>
        </w:rPr>
        <w:t xml:space="preserve">They </w:t>
      </w:r>
      <w:r w:rsidRPr="00E768DB">
        <w:rPr>
          <w:rStyle w:val="Emphasis"/>
        </w:rPr>
        <w:t>no longer</w:t>
      </w:r>
      <w:r w:rsidRPr="00E768DB">
        <w:rPr>
          <w:rStyle w:val="StyleUnderline"/>
        </w:rPr>
        <w:t xml:space="preserve"> even </w:t>
      </w:r>
      <w:r w:rsidRPr="00E768DB">
        <w:rPr>
          <w:rStyle w:val="Emphasis"/>
        </w:rPr>
        <w:t>negotiate</w:t>
      </w:r>
      <w:r w:rsidRPr="00E768DB">
        <w:rPr>
          <w:sz w:val="16"/>
        </w:rPr>
        <w:t>. There</w:t>
      </w:r>
      <w:r w:rsidRPr="0090378E">
        <w:rPr>
          <w:sz w:val="16"/>
        </w:rPr>
        <w:t xml:space="preserv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4059BC82" w14:textId="77777777" w:rsidR="00FB464B" w:rsidRPr="00207B8E" w:rsidRDefault="00FB464B" w:rsidP="00FB464B">
      <w:pPr>
        <w:pStyle w:val="Heading4"/>
      </w:pPr>
      <w:r>
        <w:t xml:space="preserve">That </w:t>
      </w:r>
      <w:r w:rsidRPr="00362AB7">
        <w:rPr>
          <w:u w:val="single"/>
        </w:rPr>
        <w:t>guarantees</w:t>
      </w:r>
      <w:r>
        <w:t xml:space="preserve"> nuclear use---extinction.</w:t>
      </w:r>
    </w:p>
    <w:p w14:paraId="4DA18F4F" w14:textId="77777777" w:rsidR="00FB464B" w:rsidRPr="0011126D" w:rsidRDefault="00FB464B" w:rsidP="00FB464B">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4A03997F" w14:textId="77777777" w:rsidR="00FB464B" w:rsidRPr="0011126D" w:rsidRDefault="00FB464B" w:rsidP="00FB464B">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07248823" w14:textId="77777777" w:rsidR="00FB464B" w:rsidRPr="0011126D" w:rsidRDefault="00FB464B" w:rsidP="00FB464B">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1F8768E1" w14:textId="77777777" w:rsidR="00FB464B" w:rsidRPr="0011126D" w:rsidRDefault="00FB464B" w:rsidP="00FB464B">
      <w:pPr>
        <w:rPr>
          <w:sz w:val="16"/>
          <w:szCs w:val="16"/>
        </w:rPr>
      </w:pPr>
      <w:r w:rsidRPr="0011126D">
        <w:rPr>
          <w:sz w:val="16"/>
          <w:szCs w:val="16"/>
        </w:rPr>
        <w:t>Questioning Meier and Vieluf’s faith in the establishment</w:t>
      </w:r>
    </w:p>
    <w:p w14:paraId="28CF4220" w14:textId="77777777" w:rsidR="00FB464B" w:rsidRPr="0011126D" w:rsidRDefault="00FB464B" w:rsidP="00FB464B">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32289CEB" w14:textId="77777777" w:rsidR="00FB464B" w:rsidRPr="0011126D" w:rsidRDefault="00FB464B" w:rsidP="00FB464B">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5B18AE4C" w14:textId="77777777" w:rsidR="00FB464B" w:rsidRPr="0011126D" w:rsidRDefault="00FB464B" w:rsidP="00FB464B">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5CE38C06" w14:textId="77777777" w:rsidR="00FB464B" w:rsidRPr="0011126D" w:rsidRDefault="00FB464B" w:rsidP="00FB464B">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207FAA08" w14:textId="77777777" w:rsidR="00FB464B" w:rsidRPr="0011126D" w:rsidRDefault="00FB464B" w:rsidP="00FB464B">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5CAAC54E" w14:textId="77777777" w:rsidR="00FB464B" w:rsidRPr="0011126D" w:rsidRDefault="00FB464B" w:rsidP="00FB464B">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1E60175B" w14:textId="77777777" w:rsidR="00FB464B" w:rsidRPr="0011126D" w:rsidRDefault="00FB464B" w:rsidP="00FB464B">
      <w:pPr>
        <w:rPr>
          <w:sz w:val="16"/>
          <w:szCs w:val="16"/>
        </w:rPr>
      </w:pPr>
      <w:r w:rsidRPr="0011126D">
        <w:rPr>
          <w:sz w:val="16"/>
          <w:szCs w:val="16"/>
        </w:rPr>
        <w:t>Building on Meier and Vieluf’s accounting of the dangers of populism</w:t>
      </w:r>
    </w:p>
    <w:p w14:paraId="676CC59D" w14:textId="77777777" w:rsidR="00FB464B" w:rsidRPr="0011126D" w:rsidRDefault="00FB464B" w:rsidP="00FB464B">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52E603C8" w14:textId="77777777" w:rsidR="00FB464B" w:rsidRPr="0011126D" w:rsidRDefault="00FB464B" w:rsidP="00FB464B">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5D2BF123" w14:textId="77777777" w:rsidR="00FB464B" w:rsidRPr="0011126D" w:rsidRDefault="00FB464B" w:rsidP="00FB464B">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79CEB19D" w14:textId="77777777" w:rsidR="00FB464B" w:rsidRPr="0011126D" w:rsidRDefault="00FB464B" w:rsidP="00FB464B">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0980D571" w14:textId="77777777" w:rsidR="00FB464B" w:rsidRPr="0011126D" w:rsidRDefault="00FB464B" w:rsidP="00FB464B">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2E88F7D7" w14:textId="77777777" w:rsidR="00FB464B" w:rsidRPr="0011126D" w:rsidRDefault="00FB464B" w:rsidP="00FB464B">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5798B7E3" w14:textId="77777777" w:rsidR="00FB464B" w:rsidRPr="0011126D" w:rsidRDefault="00FB464B" w:rsidP="00FB464B">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18D375EE" w14:textId="77777777" w:rsidR="00FB464B" w:rsidRPr="0011126D" w:rsidRDefault="00FB464B" w:rsidP="00FB464B">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035FE59C" w14:textId="77777777" w:rsidR="00FB464B" w:rsidRPr="0011126D" w:rsidRDefault="00FB464B" w:rsidP="00FB464B">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10F8435A" w14:textId="77777777" w:rsidR="00FB464B" w:rsidRPr="0011126D" w:rsidRDefault="00FB464B" w:rsidP="00FB464B">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1F3C9795" w14:textId="77777777" w:rsidR="00FB464B" w:rsidRPr="0011126D" w:rsidRDefault="00FB464B" w:rsidP="00FB464B">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728FF855" w14:textId="77777777" w:rsidR="00FB464B" w:rsidRPr="0011126D" w:rsidRDefault="00FB464B" w:rsidP="00FB464B">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1836C07B" w14:textId="77777777" w:rsidR="00FB464B" w:rsidRPr="0011126D" w:rsidRDefault="00FB464B" w:rsidP="00FB464B">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0782DBDE" w14:textId="77777777" w:rsidR="00FB464B" w:rsidRDefault="00FB464B" w:rsidP="00FB464B">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42399B6E" w14:textId="77777777" w:rsidR="00FB464B" w:rsidRPr="0011126D" w:rsidRDefault="00FB464B" w:rsidP="00FB464B">
      <w:pPr>
        <w:pStyle w:val="Heading4"/>
      </w:pPr>
      <w:r>
        <w:t xml:space="preserve">The </w:t>
      </w:r>
      <w:r w:rsidRPr="00112AC9">
        <w:rPr>
          <w:u w:val="single"/>
        </w:rPr>
        <w:t>root cause</w:t>
      </w:r>
      <w:r>
        <w:t xml:space="preserve"> is the Taft-Harley </w:t>
      </w:r>
      <w:r w:rsidRPr="00112AC9">
        <w:rPr>
          <w:u w:val="single"/>
        </w:rPr>
        <w:t>ban</w:t>
      </w:r>
      <w:r>
        <w:t xml:space="preserve"> on </w:t>
      </w:r>
      <w:r w:rsidRPr="00112AC9">
        <w:rPr>
          <w:u w:val="single"/>
        </w:rPr>
        <w:t>secondary actions</w:t>
      </w:r>
      <w:r>
        <w:t xml:space="preserve">---that </w:t>
      </w:r>
      <w:r w:rsidRPr="00112AC9">
        <w:rPr>
          <w:u w:val="single"/>
        </w:rPr>
        <w:t>constrains</w:t>
      </w:r>
      <w:r>
        <w:t xml:space="preserve"> a </w:t>
      </w:r>
      <w:r w:rsidRPr="00112AC9">
        <w:rPr>
          <w:u w:val="single"/>
        </w:rPr>
        <w:t>vital</w:t>
      </w:r>
      <w:r>
        <w:t xml:space="preserve"> union tool AND </w:t>
      </w:r>
      <w:r w:rsidRPr="00112AC9">
        <w:rPr>
          <w:u w:val="single"/>
        </w:rPr>
        <w:t>chills</w:t>
      </w:r>
      <w:r>
        <w:t xml:space="preserve"> freedom of speech.</w:t>
      </w:r>
    </w:p>
    <w:p w14:paraId="370CA540" w14:textId="77777777" w:rsidR="00FB464B" w:rsidRPr="00362AB7" w:rsidRDefault="00FB464B" w:rsidP="00FB464B">
      <w:r w:rsidRPr="00362AB7">
        <w:rPr>
          <w:rStyle w:val="Style13ptBold"/>
        </w:rPr>
        <w:t>Velazquez ’25</w:t>
      </w:r>
      <w:r w:rsidRPr="00362AB7">
        <w:t xml:space="preserve"> [Alvin;</w:t>
      </w:r>
      <w:r>
        <w:t xml:space="preserve"> June 24;</w:t>
      </w:r>
      <w:r w:rsidRPr="00362AB7">
        <w:t xml:space="preserve"> Associate Professor of Law, Indiana University Maurer School of Law; Mauer School of Law at Indiana University Legal Studies Research Paper Series, “The Death of Labor Law and the Rebirth of the Labor Movement,” </w:t>
      </w:r>
      <w:r>
        <w:t>n</w:t>
      </w:r>
      <w:r w:rsidRPr="00362AB7">
        <w:t>o. 543]</w:t>
      </w:r>
    </w:p>
    <w:p w14:paraId="7B2C5D5E" w14:textId="77777777" w:rsidR="00FB464B" w:rsidRPr="004074A1" w:rsidRDefault="00FB464B" w:rsidP="00FB464B">
      <w:pPr>
        <w:rPr>
          <w:sz w:val="16"/>
        </w:rPr>
      </w:pPr>
      <w:r w:rsidRPr="004074A1">
        <w:rPr>
          <w:sz w:val="16"/>
        </w:rPr>
        <w:t xml:space="preserve">Even though organized labor could use a potential Supreme Court decision gutting the NLRA to facilitate state-level experimentation bolstered by the NLGA, there are </w:t>
      </w:r>
      <w:r w:rsidRPr="00FA3FE0">
        <w:rPr>
          <w:rStyle w:val="AAAUNDERLINEKEYBOARD"/>
          <w:highlight w:val="cyan"/>
        </w:rPr>
        <w:t>aspects of</w:t>
      </w:r>
      <w:r w:rsidRPr="004074A1">
        <w:rPr>
          <w:rStyle w:val="AAAUNDERLINEKEYBOARD"/>
        </w:rPr>
        <w:t xml:space="preserve"> the </w:t>
      </w:r>
      <w:r w:rsidRPr="00FA3FE0">
        <w:rPr>
          <w:rStyle w:val="Boxes"/>
          <w:highlight w:val="cyan"/>
        </w:rPr>
        <w:t>NLRA</w:t>
      </w:r>
      <w:r w:rsidRPr="004074A1">
        <w:rPr>
          <w:rStyle w:val="AAAUNDERLINEKEYBOARD"/>
        </w:rPr>
        <w:t xml:space="preserve"> that </w:t>
      </w:r>
      <w:r w:rsidRPr="00FA3FE0">
        <w:rPr>
          <w:rStyle w:val="AAAUNDERLINEKEYBOARD"/>
          <w:highlight w:val="cyan"/>
        </w:rPr>
        <w:t xml:space="preserve">do not </w:t>
      </w:r>
      <w:r w:rsidRPr="00FA3FE0">
        <w:rPr>
          <w:rStyle w:val="Boxes"/>
          <w:highlight w:val="cyan"/>
        </w:rPr>
        <w:t>disappear</w:t>
      </w:r>
      <w:r w:rsidRPr="004074A1">
        <w:rPr>
          <w:sz w:val="16"/>
        </w:rPr>
        <w:t xml:space="preserve"> simply </w:t>
      </w:r>
      <w:r w:rsidRPr="000C1ADA">
        <w:rPr>
          <w:rStyle w:val="AAAUNDERLINEKEYBOARD"/>
          <w:highlight w:val="cyan"/>
        </w:rPr>
        <w:t xml:space="preserve">because the Court </w:t>
      </w:r>
      <w:r w:rsidRPr="000C1ADA">
        <w:rPr>
          <w:rStyle w:val="Boxes"/>
          <w:highlight w:val="cyan"/>
        </w:rPr>
        <w:t>declares</w:t>
      </w:r>
      <w:r w:rsidRPr="004074A1">
        <w:rPr>
          <w:sz w:val="16"/>
        </w:rPr>
        <w:t xml:space="preserve"> that </w:t>
      </w:r>
      <w:r w:rsidRPr="004074A1">
        <w:rPr>
          <w:rStyle w:val="Boxes"/>
        </w:rPr>
        <w:t>Congress</w:t>
      </w:r>
      <w:r w:rsidRPr="004074A1">
        <w:rPr>
          <w:rStyle w:val="AAAUNDERLINEKEYBOARD"/>
        </w:rPr>
        <w:t xml:space="preserve"> did not</w:t>
      </w:r>
      <w:r w:rsidRPr="004074A1">
        <w:rPr>
          <w:sz w:val="16"/>
        </w:rPr>
        <w:t xml:space="preserve"> properly </w:t>
      </w:r>
      <w:r w:rsidRPr="004074A1">
        <w:rPr>
          <w:rStyle w:val="AAAUNDERLINEKEYBOARD"/>
        </w:rPr>
        <w:t>delegate the ability to regulate labor</w:t>
      </w:r>
      <w:r w:rsidRPr="004074A1">
        <w:rPr>
          <w:sz w:val="16"/>
        </w:rPr>
        <w:t xml:space="preserve"> in commerce to the Board. </w:t>
      </w:r>
      <w:r w:rsidRPr="004074A1">
        <w:rPr>
          <w:rStyle w:val="AAAUNDERLINEKEYBOARD"/>
        </w:rPr>
        <w:t>Most significant is</w:t>
      </w:r>
      <w:r w:rsidRPr="004074A1">
        <w:rPr>
          <w:sz w:val="16"/>
        </w:rPr>
        <w:t xml:space="preserve"> the </w:t>
      </w:r>
      <w:r w:rsidRPr="00DB753F">
        <w:rPr>
          <w:rStyle w:val="AAAUNDERLINEKEYBOARD"/>
          <w:highlight w:val="cyan"/>
        </w:rPr>
        <w:t xml:space="preserve">prohibition of </w:t>
      </w:r>
      <w:r w:rsidRPr="00DB753F">
        <w:rPr>
          <w:rStyle w:val="Boxes"/>
          <w:highlight w:val="cyan"/>
        </w:rPr>
        <w:t>secondary boycotts</w:t>
      </w:r>
      <w:r w:rsidRPr="004074A1">
        <w:rPr>
          <w:sz w:val="16"/>
        </w:rPr>
        <w:t xml:space="preserve">.258 As defined in Wex, “[s]econdary boycotts refer to boycotting actions taken against an organization or company that does business with another organization with whom the primary dispute exists. </w:t>
      </w:r>
      <w:r w:rsidRPr="004074A1">
        <w:rPr>
          <w:rStyle w:val="AAAUNDERLINEKEYBOARD"/>
        </w:rPr>
        <w:t>Secondary boycotts</w:t>
      </w:r>
      <w:r w:rsidRPr="004074A1">
        <w:rPr>
          <w:sz w:val="16"/>
        </w:rPr>
        <w:t xml:space="preserve"> mainly </w:t>
      </w:r>
      <w:r w:rsidRPr="004074A1">
        <w:rPr>
          <w:rStyle w:val="AAAUNDERLINEKEYBOARD"/>
        </w:rPr>
        <w:t>arise</w:t>
      </w:r>
      <w:r w:rsidRPr="004074A1">
        <w:rPr>
          <w:sz w:val="16"/>
        </w:rPr>
        <w:t xml:space="preserve"> in labor disputes </w:t>
      </w:r>
      <w:r w:rsidRPr="004074A1">
        <w:rPr>
          <w:rStyle w:val="AAAUNDERLINEKEYBOARD"/>
        </w:rPr>
        <w:t>where</w:t>
      </w:r>
      <w:r w:rsidRPr="004074A1">
        <w:rPr>
          <w:sz w:val="16"/>
        </w:rPr>
        <w:t xml:space="preserve"> a labor organization or other entity unsuccessfully boycotts an employer, and in order to increase pressure, the </w:t>
      </w:r>
      <w:r w:rsidRPr="004074A1">
        <w:rPr>
          <w:rStyle w:val="AAAUNDERLINEKEYBOARD"/>
        </w:rPr>
        <w:t xml:space="preserve">groups </w:t>
      </w:r>
      <w:r w:rsidRPr="004074A1">
        <w:rPr>
          <w:rStyle w:val="Boxes"/>
        </w:rPr>
        <w:t>pressure</w:t>
      </w:r>
      <w:r w:rsidRPr="004074A1">
        <w:rPr>
          <w:rStyle w:val="AAAUNDERLINEKEYBOARD"/>
        </w:rPr>
        <w:t xml:space="preserve"> suppliers or buyers to </w:t>
      </w:r>
      <w:r w:rsidRPr="004074A1">
        <w:rPr>
          <w:rStyle w:val="Boxes"/>
        </w:rPr>
        <w:t>discontinue</w:t>
      </w:r>
      <w:r w:rsidRPr="004074A1">
        <w:rPr>
          <w:rStyle w:val="AAAUNDERLINEKEYBOARD"/>
        </w:rPr>
        <w:t xml:space="preserve"> business</w:t>
      </w:r>
      <w:r w:rsidRPr="004074A1">
        <w:rPr>
          <w:sz w:val="16"/>
        </w:rPr>
        <w:t xml:space="preserve"> with the employer.”259</w:t>
      </w:r>
    </w:p>
    <w:p w14:paraId="7006C62C" w14:textId="77777777" w:rsidR="00FB464B" w:rsidRPr="00337D16" w:rsidRDefault="00FB464B" w:rsidP="00FB464B">
      <w:pPr>
        <w:rPr>
          <w:sz w:val="16"/>
        </w:rPr>
      </w:pPr>
      <w:r w:rsidRPr="00337D16">
        <w:rPr>
          <w:sz w:val="16"/>
        </w:rPr>
        <w:t xml:space="preserve">Historically, </w:t>
      </w:r>
      <w:r w:rsidRPr="007E0DF9">
        <w:rPr>
          <w:rStyle w:val="AAAUNDERLINEKEYBOARD"/>
        </w:rPr>
        <w:t>secondary boycotts</w:t>
      </w:r>
      <w:r w:rsidRPr="00337D16">
        <w:rPr>
          <w:sz w:val="16"/>
        </w:rPr>
        <w:t xml:space="preserve"> were </w:t>
      </w:r>
      <w:r w:rsidRPr="007E0DF9">
        <w:rPr>
          <w:rStyle w:val="AAAUNDERLINEKEYBOARD"/>
        </w:rPr>
        <w:t xml:space="preserve">extremely </w:t>
      </w:r>
      <w:r w:rsidRPr="00A624E7">
        <w:rPr>
          <w:rStyle w:val="Boxes"/>
        </w:rPr>
        <w:t>effective</w:t>
      </w:r>
      <w:r w:rsidRPr="00337D16">
        <w:rPr>
          <w:sz w:val="16"/>
        </w:rPr>
        <w:t xml:space="preserve"> tools </w:t>
      </w:r>
      <w:r w:rsidRPr="007E0DF9">
        <w:rPr>
          <w:rStyle w:val="AAAUNDERLINEKEYBOARD"/>
        </w:rPr>
        <w:t>for organized labor to obtain</w:t>
      </w:r>
      <w:r w:rsidRPr="00337D16">
        <w:rPr>
          <w:sz w:val="16"/>
        </w:rPr>
        <w:t xml:space="preserve"> major </w:t>
      </w:r>
      <w:r w:rsidRPr="00A624E7">
        <w:rPr>
          <w:rStyle w:val="Boxes"/>
        </w:rPr>
        <w:t>concessions</w:t>
      </w:r>
      <w:r w:rsidRPr="00337D16">
        <w:rPr>
          <w:sz w:val="16"/>
        </w:rPr>
        <w:t xml:space="preserve"> from employers at the bargaining table because the secondary would prevail over the primary entity with a labor dispute to settle the conflict.260 </w:t>
      </w:r>
      <w:r w:rsidRPr="00FF1587">
        <w:rPr>
          <w:rStyle w:val="AAAUNDERLINEKEYBOARD"/>
        </w:rPr>
        <w:t xml:space="preserve">Congress </w:t>
      </w:r>
      <w:r w:rsidRPr="00423DF3">
        <w:rPr>
          <w:rStyle w:val="AAAUNDERLINEKEYBOARD"/>
          <w:highlight w:val="cyan"/>
        </w:rPr>
        <w:t>enacted</w:t>
      </w:r>
      <w:r w:rsidRPr="00FF1587">
        <w:rPr>
          <w:rStyle w:val="AAAUNDERLINEKEYBOARD"/>
        </w:rPr>
        <w:t xml:space="preserve"> the </w:t>
      </w:r>
      <w:r w:rsidRPr="00423DF3">
        <w:rPr>
          <w:rStyle w:val="Boxes"/>
          <w:highlight w:val="cyan"/>
        </w:rPr>
        <w:t>ban</w:t>
      </w:r>
      <w:r w:rsidRPr="00423DF3">
        <w:rPr>
          <w:rStyle w:val="AAAUNDERLINEKEYBOARD"/>
          <w:highlight w:val="cyan"/>
        </w:rPr>
        <w:t xml:space="preserve"> as part of</w:t>
      </w:r>
      <w:r w:rsidRPr="00FF1587">
        <w:rPr>
          <w:rStyle w:val="AAAUNDERLINEKEYBOARD"/>
        </w:rPr>
        <w:t xml:space="preserve"> the </w:t>
      </w:r>
      <w:r w:rsidRPr="00423DF3">
        <w:rPr>
          <w:rStyle w:val="Boxes"/>
          <w:highlight w:val="cyan"/>
        </w:rPr>
        <w:t>Taft-Hartley</w:t>
      </w:r>
      <w:r w:rsidRPr="00423DF3">
        <w:rPr>
          <w:rStyle w:val="AAAUNDERLINEKEYBOARD"/>
          <w:highlight w:val="cyan"/>
        </w:rPr>
        <w:t xml:space="preserve"> amendments</w:t>
      </w:r>
      <w:r w:rsidRPr="00337D16">
        <w:rPr>
          <w:sz w:val="16"/>
        </w:rPr>
        <w:t xml:space="preserve"> to the Act in 1947.261 Not only did Congress prescribe conducting or participating in a secondary boycott, but also inciting it.262 As discussed above, the Board is the only entity under the Wagner Act to bring forth complaints to prevent unfair labor practices and is deeply intertwined into the NLRA. That changed in 1959 when </w:t>
      </w:r>
      <w:r w:rsidRPr="00045063">
        <w:rPr>
          <w:rStyle w:val="AAAUNDERLINEKEYBOARD"/>
        </w:rPr>
        <w:t xml:space="preserve">Congress </w:t>
      </w:r>
      <w:r w:rsidRPr="0076598E">
        <w:rPr>
          <w:rStyle w:val="AAAUNDERLINEKEYBOARD"/>
          <w:highlight w:val="cyan"/>
        </w:rPr>
        <w:t xml:space="preserve">granted </w:t>
      </w:r>
      <w:r w:rsidRPr="0076598E">
        <w:rPr>
          <w:rStyle w:val="Boxes"/>
          <w:highlight w:val="cyan"/>
        </w:rPr>
        <w:t>damages</w:t>
      </w:r>
      <w:r w:rsidRPr="0076598E">
        <w:rPr>
          <w:rStyle w:val="AAAUNDERLINEKEYBOARD"/>
          <w:highlight w:val="cyan"/>
        </w:rPr>
        <w:t xml:space="preserve"> and injunctive </w:t>
      </w:r>
      <w:r w:rsidRPr="0076598E">
        <w:rPr>
          <w:rStyle w:val="Boxes"/>
          <w:highlight w:val="cyan"/>
        </w:rPr>
        <w:t>relief</w:t>
      </w:r>
      <w:r w:rsidRPr="00045063">
        <w:rPr>
          <w:rStyle w:val="AAAUNDERLINEKEYBOARD"/>
        </w:rPr>
        <w:t xml:space="preserve"> to anyone injured by a secondary boycott</w:t>
      </w:r>
      <w:r w:rsidRPr="00337D16">
        <w:rPr>
          <w:sz w:val="16"/>
        </w:rPr>
        <w:t xml:space="preserve"> with the ability to bring a direct claim in federal court.263 Congress </w:t>
      </w:r>
      <w:r w:rsidRPr="005E5C01">
        <w:rPr>
          <w:rStyle w:val="AAAUNDERLINEKEYBOARD"/>
        </w:rPr>
        <w:t>passed</w:t>
      </w:r>
      <w:r w:rsidRPr="00337D16">
        <w:rPr>
          <w:sz w:val="16"/>
        </w:rPr>
        <w:t xml:space="preserve"> the </w:t>
      </w:r>
      <w:r w:rsidRPr="005E5C01">
        <w:rPr>
          <w:rStyle w:val="AAAUNDERLINEKEYBOARD"/>
        </w:rPr>
        <w:t>Taft-Hartley amendments</w:t>
      </w:r>
      <w:r w:rsidRPr="00337D16">
        <w:rPr>
          <w:sz w:val="16"/>
        </w:rPr>
        <w:t xml:space="preserve"> to the Act </w:t>
      </w:r>
      <w:r w:rsidRPr="00B36462">
        <w:rPr>
          <w:rStyle w:val="AAAUNDERLINEKEYBOARD"/>
          <w:highlight w:val="cyan"/>
        </w:rPr>
        <w:t>as</w:t>
      </w:r>
      <w:r w:rsidRPr="005E5C01">
        <w:rPr>
          <w:rStyle w:val="AAAUNDERLINEKEYBOARD"/>
        </w:rPr>
        <w:t xml:space="preserve"> </w:t>
      </w:r>
      <w:r w:rsidRPr="00155C17">
        <w:rPr>
          <w:rStyle w:val="AAAUNDERLINEKEYBOARD"/>
          <w:highlight w:val="cyan"/>
        </w:rPr>
        <w:t xml:space="preserve">a </w:t>
      </w:r>
      <w:r w:rsidRPr="00155C17">
        <w:rPr>
          <w:rStyle w:val="Boxes"/>
          <w:highlight w:val="cyan"/>
        </w:rPr>
        <w:t>check</w:t>
      </w:r>
      <w:r w:rsidRPr="00155C17">
        <w:rPr>
          <w:rStyle w:val="AAAUNDERLINEKEYBOARD"/>
          <w:highlight w:val="cyan"/>
        </w:rPr>
        <w:t xml:space="preserve"> on</w:t>
      </w:r>
      <w:r w:rsidRPr="00337D16">
        <w:rPr>
          <w:sz w:val="16"/>
        </w:rPr>
        <w:t xml:space="preserve"> the </w:t>
      </w:r>
      <w:r w:rsidRPr="005E5C01">
        <w:rPr>
          <w:rStyle w:val="AAAUNDERLINEKEYBOARD"/>
        </w:rPr>
        <w:t xml:space="preserve">power that </w:t>
      </w:r>
      <w:r w:rsidRPr="00155C17">
        <w:rPr>
          <w:rStyle w:val="Boxes"/>
          <w:highlight w:val="cyan"/>
        </w:rPr>
        <w:t>unions</w:t>
      </w:r>
      <w:r w:rsidRPr="005E5C01">
        <w:rPr>
          <w:rStyle w:val="AAAUNDERLINEKEYBOARD"/>
        </w:rPr>
        <w:t xml:space="preserve"> had</w:t>
      </w:r>
      <w:r w:rsidRPr="00337D16">
        <w:rPr>
          <w:sz w:val="16"/>
        </w:rPr>
        <w:t xml:space="preserve"> acquired, including </w:t>
      </w:r>
      <w:r w:rsidRPr="005E5C01">
        <w:rPr>
          <w:rStyle w:val="AAAUNDERLINEKEYBOARD"/>
        </w:rPr>
        <w:t>through</w:t>
      </w:r>
      <w:r w:rsidRPr="00337D16">
        <w:rPr>
          <w:sz w:val="16"/>
        </w:rPr>
        <w:t xml:space="preserve"> use of the </w:t>
      </w:r>
      <w:r w:rsidRPr="005E5C01">
        <w:rPr>
          <w:rStyle w:val="AAAUNDERLINEKEYBOARD"/>
        </w:rPr>
        <w:t>secondary boycott</w:t>
      </w:r>
      <w:r w:rsidRPr="00337D16">
        <w:rPr>
          <w:sz w:val="16"/>
        </w:rPr>
        <w:t xml:space="preserve">. Upon Congressional passage of those amendments, labor scholars criticized the </w:t>
      </w:r>
      <w:r w:rsidRPr="003C5B38">
        <w:rPr>
          <w:rStyle w:val="AAAUNDERLINEKEYBOARD"/>
          <w:highlight w:val="cyan"/>
        </w:rPr>
        <w:t>ban</w:t>
      </w:r>
      <w:r w:rsidRPr="00337D16">
        <w:rPr>
          <w:sz w:val="16"/>
        </w:rPr>
        <w:t xml:space="preserve"> on secondary boycotts as </w:t>
      </w:r>
      <w:r w:rsidRPr="00DE39E2">
        <w:rPr>
          <w:rStyle w:val="AAAUNDERLINEKEYBOARD"/>
        </w:rPr>
        <w:t>being</w:t>
      </w:r>
      <w:r w:rsidRPr="00337D16">
        <w:rPr>
          <w:sz w:val="16"/>
        </w:rPr>
        <w:t xml:space="preserve"> an </w:t>
      </w:r>
      <w:r w:rsidRPr="003C5B38">
        <w:rPr>
          <w:rStyle w:val="AAAUNDERLINEKEYBOARD"/>
          <w:highlight w:val="cyan"/>
        </w:rPr>
        <w:t xml:space="preserve">improper </w:t>
      </w:r>
      <w:r w:rsidRPr="003C5B38">
        <w:rPr>
          <w:rStyle w:val="Boxes"/>
          <w:highlight w:val="cyan"/>
        </w:rPr>
        <w:t>infringement</w:t>
      </w:r>
      <w:r w:rsidRPr="003C5B38">
        <w:rPr>
          <w:rStyle w:val="AAAUNDERLINEKEYBOARD"/>
          <w:highlight w:val="cyan"/>
        </w:rPr>
        <w:t xml:space="preserve"> of</w:t>
      </w:r>
      <w:r w:rsidRPr="00DE39E2">
        <w:rPr>
          <w:rStyle w:val="AAAUNDERLINEKEYBOARD"/>
        </w:rPr>
        <w:t xml:space="preserve"> </w:t>
      </w:r>
      <w:r w:rsidRPr="00A624E7">
        <w:rPr>
          <w:rStyle w:val="Boxes"/>
        </w:rPr>
        <w:t>speech</w:t>
      </w:r>
      <w:r w:rsidRPr="00337D16">
        <w:rPr>
          <w:sz w:val="16"/>
        </w:rPr>
        <w:t xml:space="preserve"> and </w:t>
      </w:r>
      <w:r w:rsidRPr="00DE39E2">
        <w:rPr>
          <w:rStyle w:val="AAAUNDERLINEKEYBOARD"/>
        </w:rPr>
        <w:t xml:space="preserve">in violation of </w:t>
      </w:r>
      <w:r w:rsidRPr="00495544">
        <w:rPr>
          <w:rStyle w:val="AAAUNDERLINEKEYBOARD"/>
          <w:highlight w:val="cyan"/>
        </w:rPr>
        <w:t xml:space="preserve">the </w:t>
      </w:r>
      <w:r w:rsidRPr="00495544">
        <w:rPr>
          <w:rStyle w:val="Boxes"/>
          <w:highlight w:val="cyan"/>
        </w:rPr>
        <w:t>First Amendment</w:t>
      </w:r>
      <w:r w:rsidRPr="00337D16">
        <w:rPr>
          <w:sz w:val="16"/>
        </w:rPr>
        <w:t>.264</w:t>
      </w:r>
    </w:p>
    <w:p w14:paraId="4EED7CE5" w14:textId="77777777" w:rsidR="00FB464B" w:rsidRPr="00EB431B" w:rsidRDefault="00FB464B" w:rsidP="00FB464B">
      <w:pPr>
        <w:rPr>
          <w:sz w:val="16"/>
        </w:rPr>
      </w:pPr>
      <w:r w:rsidRPr="00EB431B">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w:t>
      </w:r>
      <w:r w:rsidRPr="00577E06">
        <w:rPr>
          <w:rStyle w:val="Boxes"/>
          <w:highlight w:val="cyan"/>
        </w:rPr>
        <w:t>do not</w:t>
      </w:r>
      <w:r w:rsidRPr="00577E06">
        <w:rPr>
          <w:rStyle w:val="AAAUNDERLINEKEYBOARD"/>
          <w:highlight w:val="cyan"/>
        </w:rPr>
        <w:t xml:space="preserve"> allow</w:t>
      </w:r>
      <w:r w:rsidRPr="00EB431B">
        <w:rPr>
          <w:sz w:val="16"/>
        </w:rPr>
        <w:t xml:space="preserve"> labor </w:t>
      </w:r>
      <w:r w:rsidRPr="00577E06">
        <w:rPr>
          <w:rStyle w:val="AAAUNDERLINEKEYBOARD"/>
          <w:highlight w:val="cyan"/>
        </w:rPr>
        <w:t>organizations to escape</w:t>
      </w:r>
      <w:r w:rsidRPr="00EB431B">
        <w:rPr>
          <w:sz w:val="16"/>
        </w:rPr>
        <w:t xml:space="preserve"> financial </w:t>
      </w:r>
      <w:r w:rsidRPr="00577E06">
        <w:rPr>
          <w:rStyle w:val="Boxes"/>
          <w:highlight w:val="cyan"/>
        </w:rPr>
        <w:t>liability</w:t>
      </w:r>
      <w:r w:rsidRPr="0046489D">
        <w:rPr>
          <w:rStyle w:val="AAAUNDERLINEKEYBOARD"/>
        </w:rPr>
        <w:t xml:space="preserve"> for engaging in secondary activities </w:t>
      </w:r>
      <w:r w:rsidRPr="00A07719">
        <w:rPr>
          <w:rStyle w:val="AAAUNDERLINEKEYBOARD"/>
          <w:highlight w:val="cyan"/>
        </w:rPr>
        <w:t xml:space="preserve">even if the Court </w:t>
      </w:r>
      <w:r w:rsidRPr="00A07719">
        <w:rPr>
          <w:rStyle w:val="Boxes"/>
          <w:highlight w:val="cyan"/>
        </w:rPr>
        <w:t>eliminated</w:t>
      </w:r>
      <w:r w:rsidRPr="00A07719">
        <w:rPr>
          <w:rStyle w:val="AAAUNDERLINEKEYBOARD"/>
          <w:highlight w:val="cyan"/>
        </w:rPr>
        <w:t xml:space="preserve"> the Act</w:t>
      </w:r>
      <w:r w:rsidRPr="00EB431B">
        <w:rPr>
          <w:sz w:val="16"/>
        </w:rPr>
        <w:t xml:space="preserve">.266 </w:t>
      </w:r>
      <w:r w:rsidRPr="000F1C39">
        <w:rPr>
          <w:rStyle w:val="AAAUNDERLINEKEYBOARD"/>
          <w:highlight w:val="cyan"/>
        </w:rPr>
        <w:t>States</w:t>
      </w:r>
      <w:r w:rsidRPr="00EB431B">
        <w:rPr>
          <w:sz w:val="16"/>
        </w:rPr>
        <w:t xml:space="preserve">, for example, </w:t>
      </w:r>
      <w:r w:rsidRPr="000F1C39">
        <w:rPr>
          <w:rStyle w:val="AAAUNDERLINEKEYBOARD"/>
          <w:highlight w:val="cyan"/>
        </w:rPr>
        <w:t>may pass</w:t>
      </w:r>
      <w:r w:rsidRPr="00EB431B">
        <w:rPr>
          <w:sz w:val="16"/>
        </w:rPr>
        <w:t xml:space="preserve"> their own </w:t>
      </w:r>
      <w:r w:rsidRPr="000F1C39">
        <w:rPr>
          <w:rStyle w:val="Boxes"/>
          <w:highlight w:val="cyan"/>
        </w:rPr>
        <w:t>prohibitions</w:t>
      </w:r>
      <w:r w:rsidRPr="00EB431B">
        <w:rPr>
          <w:sz w:val="16"/>
        </w:rPr>
        <w:t xml:space="preserve"> against secondary boycotts </w:t>
      </w:r>
      <w:r w:rsidRPr="0046489D">
        <w:rPr>
          <w:rStyle w:val="AAAUNDERLINEKEYBOARD"/>
        </w:rPr>
        <w:t>in the absence of a federal act</w:t>
      </w:r>
      <w:r w:rsidRPr="00EB431B">
        <w:rPr>
          <w:sz w:val="16"/>
        </w:rPr>
        <w:t xml:space="preserve"> prohibiting them, and </w:t>
      </w:r>
      <w:r w:rsidRPr="00AA01FA">
        <w:rPr>
          <w:rStyle w:val="Boxes"/>
        </w:rPr>
        <w:t>several</w:t>
      </w:r>
      <w:r w:rsidRPr="0046489D">
        <w:rPr>
          <w:rStyle w:val="AAAUNDERLINEKEYBOARD"/>
        </w:rPr>
        <w:t xml:space="preserve"> states</w:t>
      </w:r>
      <w:r w:rsidRPr="00EB431B">
        <w:rPr>
          <w:sz w:val="16"/>
        </w:rPr>
        <w:t xml:space="preserve"> in fact already </w:t>
      </w:r>
      <w:r w:rsidRPr="0046489D">
        <w:rPr>
          <w:rStyle w:val="AAAUNDERLINEKEYBOARD"/>
        </w:rPr>
        <w:t>have such prohibitions</w:t>
      </w:r>
      <w:r w:rsidRPr="00EB431B">
        <w:rPr>
          <w:sz w:val="16"/>
        </w:rPr>
        <w:t xml:space="preserve">.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Unions could consider bringing a renewed first amendment challenges to overturn the prohibition on secondary boycotts. Nonetheless, until those legal challenges are resolved </w:t>
      </w:r>
      <w:r w:rsidRPr="00165C57">
        <w:rPr>
          <w:rStyle w:val="AAAUNDERLINEKEYBOARD"/>
        </w:rPr>
        <w:t>union</w:t>
      </w:r>
      <w:r w:rsidRPr="00EB431B">
        <w:rPr>
          <w:sz w:val="16"/>
        </w:rPr>
        <w:t xml:space="preserve"> will </w:t>
      </w:r>
      <w:r w:rsidRPr="00165C57">
        <w:rPr>
          <w:rStyle w:val="AAAUNDERLINEKEYBOARD"/>
        </w:rPr>
        <w:t>have to manage</w:t>
      </w:r>
      <w:r w:rsidRPr="00EB431B">
        <w:rPr>
          <w:sz w:val="16"/>
        </w:rPr>
        <w:t xml:space="preserve"> their </w:t>
      </w:r>
      <w:r w:rsidRPr="00AA01FA">
        <w:rPr>
          <w:rStyle w:val="Boxes"/>
        </w:rPr>
        <w:t>activities</w:t>
      </w:r>
      <w:r w:rsidRPr="00165C57">
        <w:rPr>
          <w:rStyle w:val="AAAUNDERLINEKEYBOARD"/>
        </w:rPr>
        <w:t xml:space="preserve"> and mitigate the risk of becoming </w:t>
      </w:r>
      <w:r w:rsidRPr="00AA01FA">
        <w:rPr>
          <w:rStyle w:val="Boxes"/>
        </w:rPr>
        <w:t>bankrupt</w:t>
      </w:r>
      <w:r w:rsidRPr="00165C57">
        <w:rPr>
          <w:rStyle w:val="AAAUNDERLINEKEYBOARD"/>
        </w:rPr>
        <w:t xml:space="preserve"> from</w:t>
      </w:r>
      <w:r w:rsidRPr="00EB431B">
        <w:rPr>
          <w:sz w:val="16"/>
        </w:rPr>
        <w:t xml:space="preserve"> intentional tort claims that are non-dischargeable in bankruptcy, such as </w:t>
      </w:r>
      <w:r w:rsidRPr="00AA01FA">
        <w:rPr>
          <w:rStyle w:val="Boxes"/>
        </w:rPr>
        <w:t>secondary</w:t>
      </w:r>
      <w:r w:rsidRPr="00165C57">
        <w:rPr>
          <w:rStyle w:val="AAAUNDERLINEKEYBOARD"/>
        </w:rPr>
        <w:t xml:space="preserve"> boycotts</w:t>
      </w:r>
      <w:r w:rsidRPr="00EB431B">
        <w:rPr>
          <w:sz w:val="16"/>
        </w:rPr>
        <w:t>.267</w:t>
      </w:r>
    </w:p>
    <w:p w14:paraId="07DD4139" w14:textId="77777777" w:rsidR="00FB464B" w:rsidRPr="00EB431B" w:rsidRDefault="00FB464B" w:rsidP="00FB464B">
      <w:pPr>
        <w:rPr>
          <w:sz w:val="16"/>
        </w:rPr>
      </w:pPr>
      <w:r w:rsidRPr="00EB431B">
        <w:rPr>
          <w:sz w:val="16"/>
        </w:rPr>
        <w:t xml:space="preserve">Some objectors to this proposal will argue that the </w:t>
      </w:r>
      <w:r w:rsidRPr="00612EB5">
        <w:rPr>
          <w:rStyle w:val="AAAUNDERLINEKEYBOARD"/>
          <w:highlight w:val="cyan"/>
        </w:rPr>
        <w:t>secondary</w:t>
      </w:r>
      <w:r w:rsidRPr="00A971B0">
        <w:rPr>
          <w:rStyle w:val="AAAUNDERLINEKEYBOARD"/>
        </w:rPr>
        <w:t xml:space="preserve"> boycott </w:t>
      </w:r>
      <w:r w:rsidRPr="00B7465E">
        <w:rPr>
          <w:rStyle w:val="Boxes"/>
          <w:highlight w:val="cyan"/>
        </w:rPr>
        <w:t>prohibition</w:t>
      </w:r>
      <w:r w:rsidRPr="00B7465E">
        <w:rPr>
          <w:rStyle w:val="AAAUNDERLINEKEYBOARD"/>
          <w:highlight w:val="cyan"/>
        </w:rPr>
        <w:t xml:space="preserve"> presents a problem</w:t>
      </w:r>
      <w:r w:rsidRPr="00A971B0">
        <w:rPr>
          <w:rStyle w:val="AAAUNDERLINEKEYBOARD"/>
        </w:rPr>
        <w:t xml:space="preserve"> for organized labor in</w:t>
      </w:r>
      <w:r w:rsidRPr="00EB431B">
        <w:rPr>
          <w:sz w:val="16"/>
        </w:rPr>
        <w:t xml:space="preserve"> a </w:t>
      </w:r>
      <w:r w:rsidRPr="009F0CF9">
        <w:rPr>
          <w:rStyle w:val="Boxes"/>
          <w:highlight w:val="cyan"/>
        </w:rPr>
        <w:t>post-NLRA</w:t>
      </w:r>
      <w:r w:rsidRPr="00EB431B">
        <w:rPr>
          <w:sz w:val="16"/>
        </w:rPr>
        <w:t xml:space="preserve"> world.268 That is true, but it was also problem for the pre-NLRA world. The </w:t>
      </w:r>
      <w:r w:rsidRPr="00547138">
        <w:rPr>
          <w:rStyle w:val="Boxes"/>
          <w:highlight w:val="cyan"/>
        </w:rPr>
        <w:t>only way</w:t>
      </w:r>
      <w:r w:rsidRPr="00547138">
        <w:rPr>
          <w:rStyle w:val="AAAUNDERLINEKEYBOARD"/>
          <w:highlight w:val="cyan"/>
        </w:rPr>
        <w:t xml:space="preserve"> to fix that</w:t>
      </w:r>
      <w:r w:rsidRPr="00EB431B">
        <w:rPr>
          <w:sz w:val="16"/>
        </w:rPr>
        <w:t xml:space="preserve"> problem </w:t>
      </w:r>
      <w:r w:rsidRPr="00E52E6F">
        <w:rPr>
          <w:rStyle w:val="AAAUNDERLINEKEYBOARD"/>
          <w:highlight w:val="cyan"/>
        </w:rPr>
        <w:t>is</w:t>
      </w:r>
      <w:r w:rsidRPr="00A971B0">
        <w:rPr>
          <w:rStyle w:val="AAAUNDERLINEKEYBOARD"/>
        </w:rPr>
        <w:t xml:space="preserve"> through </w:t>
      </w:r>
      <w:r w:rsidRPr="00E52E6F">
        <w:rPr>
          <w:rStyle w:val="Boxes"/>
          <w:highlight w:val="cyan"/>
        </w:rPr>
        <w:t>congressional</w:t>
      </w:r>
      <w:r w:rsidRPr="00E52E6F">
        <w:rPr>
          <w:rStyle w:val="AAAUNDERLINEKEYBOARD"/>
          <w:highlight w:val="cyan"/>
        </w:rPr>
        <w:t xml:space="preserve"> action</w:t>
      </w:r>
      <w:r w:rsidRPr="00EB431B">
        <w:rPr>
          <w:sz w:val="16"/>
        </w:rPr>
        <w:t xml:space="preserve"> as the PRO Act bill does.269 The benefits of the proposal set forth in this Article still outweigh the risks, and the next Part will explain why.</w:t>
      </w:r>
    </w:p>
    <w:p w14:paraId="2EAF599F" w14:textId="77777777" w:rsidR="00FB464B" w:rsidRDefault="00FB464B" w:rsidP="00FB464B">
      <w:pPr>
        <w:pStyle w:val="Heading3"/>
      </w:pPr>
      <w:r>
        <w:t>Plan---1AC</w:t>
      </w:r>
    </w:p>
    <w:p w14:paraId="180DFF28" w14:textId="77777777" w:rsidR="00FB464B" w:rsidRPr="00512762" w:rsidRDefault="00FB464B" w:rsidP="00FB464B">
      <w:pPr>
        <w:pStyle w:val="Heading4"/>
      </w:pPr>
      <w:r>
        <w:t>The United States federal government should substantially strengthen collective bargaining rights for secondary actions.</w:t>
      </w:r>
    </w:p>
    <w:p w14:paraId="6C026590" w14:textId="77777777" w:rsidR="00FB464B" w:rsidRPr="00346677" w:rsidRDefault="00FB464B" w:rsidP="00FB464B"/>
    <w:p w14:paraId="32FF42D2" w14:textId="77777777" w:rsidR="00FB464B" w:rsidRDefault="00FB464B" w:rsidP="00FB464B">
      <w:pPr>
        <w:pStyle w:val="Heading3"/>
      </w:pPr>
      <w:r>
        <w:t>Economy ADV---1AC</w:t>
      </w:r>
    </w:p>
    <w:p w14:paraId="05B32F5C" w14:textId="77777777" w:rsidR="00FB464B" w:rsidRDefault="00FB464B" w:rsidP="00FB464B">
      <w:pPr>
        <w:pStyle w:val="Heading4"/>
      </w:pPr>
      <w:r>
        <w:t xml:space="preserve">Banning secondary action hamstrings union bargaining power, entrenching </w:t>
      </w:r>
      <w:r w:rsidRPr="009C0159">
        <w:rPr>
          <w:u w:val="single"/>
        </w:rPr>
        <w:t>wage suppression</w:t>
      </w:r>
      <w:r>
        <w:t xml:space="preserve"> and </w:t>
      </w:r>
      <w:r w:rsidRPr="009C0159">
        <w:rPr>
          <w:u w:val="single"/>
        </w:rPr>
        <w:t>inequality</w:t>
      </w:r>
      <w:r>
        <w:t>.</w:t>
      </w:r>
    </w:p>
    <w:p w14:paraId="462C9152" w14:textId="77777777" w:rsidR="00FB464B" w:rsidRPr="005806FB" w:rsidRDefault="00FB464B" w:rsidP="00FB464B">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36CFD9C5" w14:textId="77777777" w:rsidR="00FB464B" w:rsidRPr="00C12C6C" w:rsidRDefault="00FB464B" w:rsidP="00FB464B">
      <w:pPr>
        <w:rPr>
          <w:sz w:val="16"/>
        </w:rPr>
      </w:pPr>
      <w:r w:rsidRPr="00C12C6C">
        <w:rPr>
          <w:sz w:val="16"/>
        </w:rPr>
        <w:t xml:space="preserve">The ban on secondary activity was intended, according to its cosponsor Senator Robert A. Taft, to ‘‘make it unlawful to . . . injure the business of a third person who is wholly unconcerned in the disagreement between an employer and his employees.’’ 14 But it is no accident that judges, legislators and scholars have identified the </w:t>
      </w:r>
      <w:r w:rsidRPr="009950CA">
        <w:rPr>
          <w:rStyle w:val="StyleUnderline"/>
          <w:highlight w:val="cyan"/>
        </w:rPr>
        <w:t>secondary</w:t>
      </w:r>
      <w:r w:rsidRPr="00294F3F">
        <w:rPr>
          <w:rStyle w:val="StyleUnderline"/>
        </w:rPr>
        <w:t xml:space="preserve"> activity</w:t>
      </w:r>
      <w:r w:rsidRPr="00C12C6C">
        <w:rPr>
          <w:sz w:val="16"/>
        </w:rPr>
        <w:t xml:space="preserve"> </w:t>
      </w:r>
      <w:r w:rsidRPr="009950CA">
        <w:rPr>
          <w:rStyle w:val="Emphasis"/>
          <w:highlight w:val="cyan"/>
        </w:rPr>
        <w:t>ban</w:t>
      </w:r>
      <w:r w:rsidRPr="00C12C6C">
        <w:rPr>
          <w:sz w:val="16"/>
        </w:rPr>
        <w:t xml:space="preserve">, </w:t>
      </w:r>
      <w:r w:rsidRPr="00294F3F">
        <w:rPr>
          <w:rStyle w:val="StyleUnderline"/>
        </w:rPr>
        <w:t>and</w:t>
      </w:r>
      <w:r w:rsidRPr="00C12C6C">
        <w:rPr>
          <w:sz w:val="16"/>
        </w:rPr>
        <w:t xml:space="preserve"> specifically </w:t>
      </w:r>
      <w:r w:rsidRPr="00294F3F">
        <w:rPr>
          <w:rStyle w:val="StyleUnderline"/>
        </w:rPr>
        <w:t>the way</w:t>
      </w:r>
      <w:r w:rsidRPr="00C12C6C">
        <w:rPr>
          <w:sz w:val="16"/>
        </w:rPr>
        <w:t xml:space="preserve"> in which </w:t>
      </w:r>
      <w:r w:rsidRPr="00294F3F">
        <w:rPr>
          <w:rStyle w:val="StyleUnderline"/>
        </w:rPr>
        <w:t>it</w:t>
      </w:r>
      <w:r w:rsidRPr="00C12C6C">
        <w:rPr>
          <w:sz w:val="16"/>
        </w:rPr>
        <w:t xml:space="preserve"> has </w:t>
      </w:r>
      <w:r w:rsidRPr="009950CA">
        <w:rPr>
          <w:rStyle w:val="Emphasis"/>
          <w:highlight w:val="cyan"/>
        </w:rPr>
        <w:t>artificially</w:t>
      </w:r>
      <w:r w:rsidRPr="00C12C6C">
        <w:rPr>
          <w:sz w:val="16"/>
        </w:rPr>
        <w:t xml:space="preserve"> </w:t>
      </w:r>
      <w:r w:rsidRPr="00294F3F">
        <w:rPr>
          <w:rStyle w:val="StyleUnderline"/>
        </w:rPr>
        <w:t>separated ‘‘primary’’ from ‘‘secondary’’ employers, as</w:t>
      </w:r>
      <w:r w:rsidRPr="00C12C6C">
        <w:rPr>
          <w:sz w:val="16"/>
        </w:rPr>
        <w:t xml:space="preserve"> alternately: ‘‘</w:t>
      </w:r>
      <w:r w:rsidRPr="00294F3F">
        <w:rPr>
          <w:rStyle w:val="StyleUnderline"/>
        </w:rPr>
        <w:t xml:space="preserve">draw[ing] no </w:t>
      </w:r>
      <w:r w:rsidRPr="00294F3F">
        <w:rPr>
          <w:rStyle w:val="Emphasis"/>
        </w:rPr>
        <w:t>lines</w:t>
      </w:r>
      <w:r w:rsidRPr="00294F3F">
        <w:rPr>
          <w:rStyle w:val="StyleUnderline"/>
        </w:rPr>
        <w:t xml:space="preserve"> more </w:t>
      </w:r>
      <w:r w:rsidRPr="00294F3F">
        <w:rPr>
          <w:rStyle w:val="Emphasis"/>
        </w:rPr>
        <w:t>arbitrary</w:t>
      </w:r>
      <w:r w:rsidRPr="00294F3F">
        <w:rPr>
          <w:rStyle w:val="StyleUnderline"/>
        </w:rPr>
        <w:t>,</w:t>
      </w:r>
      <w:r w:rsidRPr="00C12C6C">
        <w:rPr>
          <w:sz w:val="16"/>
        </w:rPr>
        <w:t xml:space="preserve"> </w:t>
      </w:r>
      <w:r w:rsidRPr="00294F3F">
        <w:rPr>
          <w:rStyle w:val="Emphasis"/>
        </w:rPr>
        <w:t>tenuous</w:t>
      </w:r>
      <w:r w:rsidRPr="00C12C6C">
        <w:rPr>
          <w:sz w:val="16"/>
        </w:rPr>
        <w:t xml:space="preserve">, </w:t>
      </w:r>
      <w:r w:rsidRPr="00294F3F">
        <w:rPr>
          <w:rStyle w:val="StyleUnderline"/>
        </w:rPr>
        <w:t>and</w:t>
      </w:r>
      <w:r w:rsidRPr="00C12C6C">
        <w:rPr>
          <w:sz w:val="16"/>
        </w:rPr>
        <w:t xml:space="preserve"> </w:t>
      </w:r>
      <w:r w:rsidRPr="00294F3F">
        <w:rPr>
          <w:rStyle w:val="Emphasis"/>
        </w:rPr>
        <w:t>shifting</w:t>
      </w:r>
      <w:r w:rsidRPr="00C12C6C">
        <w:rPr>
          <w:sz w:val="16"/>
        </w:rPr>
        <w:t xml:space="preserve"> [under the labor law]’’; ‘‘</w:t>
      </w:r>
      <w:r w:rsidRPr="00294F3F">
        <w:rPr>
          <w:rStyle w:val="StyleUnderline"/>
        </w:rPr>
        <w:t>gradual[ly]</w:t>
      </w:r>
      <w:r w:rsidRPr="00C12C6C">
        <w:rPr>
          <w:sz w:val="16"/>
        </w:rPr>
        <w:t xml:space="preserve"> </w:t>
      </w:r>
      <w:r w:rsidRPr="009950CA">
        <w:rPr>
          <w:rStyle w:val="Emphasis"/>
          <w:highlight w:val="cyan"/>
        </w:rPr>
        <w:t>sap</w:t>
      </w:r>
      <w:r w:rsidRPr="00294F3F">
        <w:rPr>
          <w:rStyle w:val="Emphasis"/>
        </w:rPr>
        <w:t>ping</w:t>
      </w:r>
      <w:r w:rsidRPr="00C12C6C">
        <w:rPr>
          <w:sz w:val="16"/>
        </w:rPr>
        <w:t xml:space="preserve"> . . . </w:t>
      </w:r>
      <w:r w:rsidRPr="009950CA">
        <w:rPr>
          <w:rStyle w:val="StyleUnderline"/>
          <w:highlight w:val="cyan"/>
        </w:rPr>
        <w:t>union strength’’</w:t>
      </w:r>
      <w:r w:rsidRPr="00294F3F">
        <w:rPr>
          <w:rStyle w:val="StyleUnderline"/>
        </w:rPr>
        <w:t xml:space="preserve">; giving </w:t>
      </w:r>
      <w:r w:rsidRPr="009950CA">
        <w:rPr>
          <w:rStyle w:val="StyleUnderline"/>
          <w:highlight w:val="cyan"/>
        </w:rPr>
        <w:t>employers a ‘‘</w:t>
      </w:r>
      <w:r w:rsidRPr="009950CA">
        <w:rPr>
          <w:rStyle w:val="Emphasis"/>
          <w:highlight w:val="cyan"/>
        </w:rPr>
        <w:t>special</w:t>
      </w:r>
      <w:r w:rsidRPr="00294F3F">
        <w:rPr>
          <w:rStyle w:val="StyleUnderline"/>
        </w:rPr>
        <w:t xml:space="preserve"> legal</w:t>
      </w:r>
      <w:r w:rsidRPr="00C12C6C">
        <w:rPr>
          <w:sz w:val="16"/>
        </w:rPr>
        <w:t xml:space="preserve"> </w:t>
      </w:r>
      <w:r w:rsidRPr="009950CA">
        <w:rPr>
          <w:rStyle w:val="Emphasis"/>
          <w:highlight w:val="cyan"/>
        </w:rPr>
        <w:t>advantage’’</w:t>
      </w:r>
      <w:r w:rsidRPr="00C12C6C">
        <w:rPr>
          <w:sz w:val="16"/>
        </w:rPr>
        <w:t>; and ‘‘</w:t>
      </w:r>
      <w:r w:rsidRPr="00294F3F">
        <w:rPr>
          <w:rStyle w:val="StyleUnderline"/>
        </w:rPr>
        <w:t>fit[ting] very uncomfortably with a regime of</w:t>
      </w:r>
      <w:r w:rsidRPr="00C12C6C">
        <w:rPr>
          <w:sz w:val="16"/>
        </w:rPr>
        <w:t xml:space="preserve"> </w:t>
      </w:r>
      <w:r w:rsidRPr="00294F3F">
        <w:rPr>
          <w:rStyle w:val="StyleUnderline"/>
        </w:rPr>
        <w:t>free collective bargaining</w:t>
      </w:r>
      <w:r w:rsidRPr="00C12C6C">
        <w:rPr>
          <w:sz w:val="16"/>
        </w:rPr>
        <w:t>.’’ 15 Richard Trumka, the current president of the AFL-CIO, advocated the abolition of the entire NLRA to in part rid the labor movement of the ‘‘</w:t>
      </w:r>
      <w:r w:rsidRPr="00294F3F">
        <w:rPr>
          <w:rStyle w:val="StyleUnderline"/>
        </w:rPr>
        <w:t xml:space="preserve">secondary boycott provisions that </w:t>
      </w:r>
      <w:r w:rsidRPr="009950CA">
        <w:rPr>
          <w:rStyle w:val="Emphasis"/>
          <w:highlight w:val="cyan"/>
        </w:rPr>
        <w:t>hamstring</w:t>
      </w:r>
      <w:r w:rsidRPr="009950CA">
        <w:rPr>
          <w:sz w:val="16"/>
          <w:highlight w:val="cyan"/>
        </w:rPr>
        <w:t xml:space="preserve"> </w:t>
      </w:r>
      <w:r w:rsidRPr="009950CA">
        <w:rPr>
          <w:rStyle w:val="StyleUnderline"/>
          <w:highlight w:val="cyan"/>
        </w:rPr>
        <w:t>labor at</w:t>
      </w:r>
      <w:r w:rsidRPr="00294F3F">
        <w:rPr>
          <w:rStyle w:val="StyleUnderline"/>
        </w:rPr>
        <w:t xml:space="preserve"> </w:t>
      </w:r>
      <w:r w:rsidRPr="009950CA">
        <w:rPr>
          <w:rStyle w:val="StyleUnderline"/>
          <w:highlight w:val="cyan"/>
        </w:rPr>
        <w:t>every turn</w:t>
      </w:r>
      <w:r w:rsidRPr="00C12C6C">
        <w:rPr>
          <w:sz w:val="16"/>
        </w:rPr>
        <w:t>.’’ 16 This is because the CIW’s story is not unique in illustrating the impact of corporate structures on workers’ wages and terms and conditions of work and the importance of workers’ access to secondary activity protections.</w:t>
      </w:r>
    </w:p>
    <w:p w14:paraId="5EE23261" w14:textId="77777777" w:rsidR="00FB464B" w:rsidRPr="00C12C6C" w:rsidRDefault="00FB464B" w:rsidP="00FB464B">
      <w:pPr>
        <w:rPr>
          <w:sz w:val="16"/>
        </w:rPr>
      </w:pPr>
      <w:r w:rsidRPr="00C12C6C">
        <w:rPr>
          <w:sz w:val="16"/>
        </w:rPr>
        <w:t xml:space="preserve">The </w:t>
      </w:r>
      <w:r w:rsidRPr="00294F3F">
        <w:rPr>
          <w:rStyle w:val="StyleUnderline"/>
        </w:rPr>
        <w:t>NLRA’s</w:t>
      </w:r>
      <w:r w:rsidRPr="00C12C6C">
        <w:rPr>
          <w:sz w:val="16"/>
        </w:rPr>
        <w:t xml:space="preserve"> </w:t>
      </w:r>
      <w:r w:rsidRPr="009950CA">
        <w:rPr>
          <w:rStyle w:val="Emphasis"/>
          <w:highlight w:val="cyan"/>
        </w:rPr>
        <w:t>overbroad</w:t>
      </w:r>
      <w:r w:rsidRPr="009950CA">
        <w:rPr>
          <w:sz w:val="16"/>
          <w:highlight w:val="cyan"/>
        </w:rPr>
        <w:t xml:space="preserve"> </w:t>
      </w:r>
      <w:r w:rsidRPr="009950CA">
        <w:rPr>
          <w:rStyle w:val="StyleUnderline"/>
          <w:highlight w:val="cyan"/>
        </w:rPr>
        <w:t>definition</w:t>
      </w:r>
      <w:r w:rsidRPr="00294F3F">
        <w:rPr>
          <w:rStyle w:val="StyleUnderline"/>
        </w:rPr>
        <w:t xml:space="preserve"> of ‘‘secondaries’’ has </w:t>
      </w:r>
      <w:r w:rsidRPr="009950CA">
        <w:rPr>
          <w:rStyle w:val="Emphasis"/>
          <w:highlight w:val="cyan"/>
        </w:rPr>
        <w:t>adverse</w:t>
      </w:r>
      <w:r w:rsidRPr="009950CA">
        <w:rPr>
          <w:sz w:val="16"/>
          <w:highlight w:val="cyan"/>
        </w:rPr>
        <w:t xml:space="preserve"> </w:t>
      </w:r>
      <w:r w:rsidRPr="009950CA">
        <w:rPr>
          <w:rStyle w:val="StyleUnderline"/>
          <w:highlight w:val="cyan"/>
        </w:rPr>
        <w:t>effects on</w:t>
      </w:r>
      <w:r w:rsidRPr="00294F3F">
        <w:rPr>
          <w:rStyle w:val="StyleUnderline"/>
        </w:rPr>
        <w:t xml:space="preserve"> workers’ </w:t>
      </w:r>
      <w:r w:rsidRPr="00C12C6C">
        <w:rPr>
          <w:sz w:val="16"/>
        </w:rPr>
        <w:t xml:space="preserve">expressive and associational </w:t>
      </w:r>
      <w:r w:rsidRPr="009950CA">
        <w:rPr>
          <w:rStyle w:val="Emphasis"/>
          <w:highlight w:val="cyan"/>
        </w:rPr>
        <w:t>rights</w:t>
      </w:r>
      <w:r w:rsidRPr="00C12C6C">
        <w:rPr>
          <w:sz w:val="16"/>
        </w:rPr>
        <w:t xml:space="preserve"> but also </w:t>
      </w:r>
      <w:r w:rsidRPr="009950CA">
        <w:rPr>
          <w:rStyle w:val="StyleUnderline"/>
          <w:highlight w:val="cyan"/>
        </w:rPr>
        <w:t>impacts</w:t>
      </w:r>
      <w:r w:rsidRPr="00294F3F">
        <w:rPr>
          <w:rStyle w:val="StyleUnderline"/>
        </w:rPr>
        <w:t xml:space="preserve"> workers’ </w:t>
      </w:r>
      <w:r w:rsidRPr="009950CA">
        <w:rPr>
          <w:rStyle w:val="StyleUnderline"/>
          <w:highlight w:val="cyan"/>
        </w:rPr>
        <w:t>ability to negotiate</w:t>
      </w:r>
      <w:r w:rsidRPr="00294F3F">
        <w:rPr>
          <w:rStyle w:val="StyleUnderline"/>
        </w:rPr>
        <w:t xml:space="preserve"> an </w:t>
      </w:r>
      <w:r w:rsidRPr="009950CA">
        <w:rPr>
          <w:rStyle w:val="Emphasis"/>
          <w:highlight w:val="cyan"/>
        </w:rPr>
        <w:t>efficient wage</w:t>
      </w:r>
      <w:r w:rsidRPr="009950CA">
        <w:rPr>
          <w:sz w:val="16"/>
          <w:highlight w:val="cyan"/>
        </w:rPr>
        <w:t xml:space="preserve">, </w:t>
      </w:r>
      <w:r w:rsidRPr="009950CA">
        <w:rPr>
          <w:rStyle w:val="StyleUnderline"/>
          <w:highlight w:val="cyan"/>
        </w:rPr>
        <w:t>increase</w:t>
      </w:r>
      <w:r w:rsidRPr="009950CA">
        <w:rPr>
          <w:sz w:val="16"/>
          <w:highlight w:val="cyan"/>
        </w:rPr>
        <w:t xml:space="preserve"> </w:t>
      </w:r>
      <w:r w:rsidRPr="009950CA">
        <w:rPr>
          <w:rStyle w:val="Emphasis"/>
          <w:highlight w:val="cyan"/>
        </w:rPr>
        <w:t>union density</w:t>
      </w:r>
      <w:r w:rsidRPr="009950CA">
        <w:rPr>
          <w:sz w:val="16"/>
          <w:highlight w:val="cyan"/>
        </w:rPr>
        <w:t xml:space="preserve"> </w:t>
      </w:r>
      <w:r w:rsidRPr="009950CA">
        <w:rPr>
          <w:rStyle w:val="StyleUnderline"/>
          <w:highlight w:val="cyan"/>
        </w:rPr>
        <w:t xml:space="preserve">and </w:t>
      </w:r>
      <w:r w:rsidRPr="009950CA">
        <w:rPr>
          <w:rStyle w:val="Emphasis"/>
          <w:highlight w:val="cyan"/>
        </w:rPr>
        <w:t>enlarge</w:t>
      </w:r>
      <w:r w:rsidRPr="009950CA">
        <w:rPr>
          <w:rStyle w:val="StyleUnderline"/>
          <w:highlight w:val="cyan"/>
        </w:rPr>
        <w:t xml:space="preserve"> their </w:t>
      </w:r>
      <w:r w:rsidRPr="009950CA">
        <w:rPr>
          <w:rStyle w:val="Emphasis"/>
          <w:highlight w:val="cyan"/>
        </w:rPr>
        <w:t>share</w:t>
      </w:r>
      <w:r w:rsidRPr="00294F3F">
        <w:rPr>
          <w:rStyle w:val="StyleUnderline"/>
        </w:rPr>
        <w:t xml:space="preserve"> of the </w:t>
      </w:r>
      <w:r w:rsidRPr="00294F3F">
        <w:rPr>
          <w:rStyle w:val="Emphasis"/>
        </w:rPr>
        <w:t>pie</w:t>
      </w:r>
      <w:r w:rsidRPr="00294F3F">
        <w:rPr>
          <w:rStyle w:val="StyleUnderline"/>
        </w:rPr>
        <w:t xml:space="preserve"> </w:t>
      </w:r>
      <w:r w:rsidRPr="009950CA">
        <w:rPr>
          <w:rStyle w:val="StyleUnderline"/>
          <w:highlight w:val="cyan"/>
        </w:rPr>
        <w:t>in</w:t>
      </w:r>
      <w:r w:rsidRPr="00294F3F">
        <w:rPr>
          <w:rStyle w:val="StyleUnderline"/>
        </w:rPr>
        <w:t xml:space="preserve"> the </w:t>
      </w:r>
      <w:r w:rsidRPr="009950CA">
        <w:rPr>
          <w:rStyle w:val="StyleUnderline"/>
          <w:highlight w:val="cyan"/>
        </w:rPr>
        <w:t xml:space="preserve">context of </w:t>
      </w:r>
      <w:r w:rsidRPr="009950CA">
        <w:rPr>
          <w:rStyle w:val="Emphasis"/>
          <w:highlight w:val="cyan"/>
        </w:rPr>
        <w:t>deep</w:t>
      </w:r>
      <w:r w:rsidRPr="00294F3F">
        <w:rPr>
          <w:rStyle w:val="StyleUnderline"/>
        </w:rPr>
        <w:t xml:space="preserve"> income </w:t>
      </w:r>
      <w:r w:rsidRPr="009950CA">
        <w:rPr>
          <w:rStyle w:val="Emphasis"/>
          <w:highlight w:val="cyan"/>
        </w:rPr>
        <w:t>inequality</w:t>
      </w:r>
      <w:r w:rsidRPr="00C12C6C">
        <w:rPr>
          <w:sz w:val="16"/>
        </w:rPr>
        <w:t xml:space="preserve">. 17 Before the statutory ban, </w:t>
      </w:r>
      <w:r w:rsidRPr="00D812F9">
        <w:rPr>
          <w:rStyle w:val="StyleUnderline"/>
        </w:rPr>
        <w:t>secondary boycotts were</w:t>
      </w:r>
      <w:r w:rsidRPr="00C12C6C">
        <w:rPr>
          <w:sz w:val="16"/>
        </w:rPr>
        <w:t xml:space="preserve"> strategically </w:t>
      </w:r>
      <w:r w:rsidRPr="00D812F9">
        <w:rPr>
          <w:rStyle w:val="StyleUnderline"/>
        </w:rPr>
        <w:t>used</w:t>
      </w:r>
      <w:r w:rsidRPr="00C12C6C">
        <w:rPr>
          <w:sz w:val="16"/>
        </w:rPr>
        <w:t xml:space="preserve"> in the late nineteenth and early twentieth century </w:t>
      </w:r>
      <w:r w:rsidRPr="00D812F9">
        <w:rPr>
          <w:rStyle w:val="StyleUnderline"/>
        </w:rPr>
        <w:t>to solidify</w:t>
      </w:r>
      <w:r w:rsidRPr="00C12C6C">
        <w:rPr>
          <w:sz w:val="16"/>
        </w:rPr>
        <w:t xml:space="preserve"> unionized workers’ </w:t>
      </w:r>
      <w:r w:rsidRPr="00D812F9">
        <w:rPr>
          <w:rStyle w:val="StyleUnderline"/>
        </w:rPr>
        <w:t>gains</w:t>
      </w:r>
      <w:r w:rsidRPr="00C12C6C">
        <w:rPr>
          <w:sz w:val="16"/>
        </w:rPr>
        <w:t xml:space="preserve"> against non-unionized employers. 18 Courts began widely enjoining secondary strikes in the 1920s and 1930s, with dramatic impacts on union strength. 19 Congress then formally amended the </w:t>
      </w:r>
      <w:r w:rsidRPr="00D812F9">
        <w:rPr>
          <w:rStyle w:val="StyleUnderline"/>
        </w:rPr>
        <w:t>NLRA</w:t>
      </w:r>
      <w:r w:rsidRPr="00C12C6C">
        <w:rPr>
          <w:sz w:val="16"/>
        </w:rPr>
        <w:t xml:space="preserve"> to </w:t>
      </w:r>
      <w:r w:rsidRPr="009950CA">
        <w:rPr>
          <w:rStyle w:val="Emphasis"/>
          <w:highlight w:val="cyan"/>
        </w:rPr>
        <w:t>ban</w:t>
      </w:r>
      <w:r w:rsidRPr="009950CA">
        <w:rPr>
          <w:sz w:val="16"/>
          <w:highlight w:val="cyan"/>
        </w:rPr>
        <w:t xml:space="preserve"> </w:t>
      </w:r>
      <w:r w:rsidRPr="009950CA">
        <w:rPr>
          <w:rStyle w:val="StyleUnderline"/>
          <w:highlight w:val="cyan"/>
        </w:rPr>
        <w:t>secondary</w:t>
      </w:r>
      <w:r w:rsidRPr="00D812F9">
        <w:rPr>
          <w:rStyle w:val="StyleUnderline"/>
        </w:rPr>
        <w:t xml:space="preserve"> boycott</w:t>
      </w:r>
      <w:r w:rsidRPr="00C12C6C">
        <w:rPr>
          <w:sz w:val="16"/>
        </w:rPr>
        <w:t xml:space="preserve"> bans in the 1940s and 1950s, </w:t>
      </w:r>
      <w:r w:rsidRPr="009950CA">
        <w:rPr>
          <w:rStyle w:val="StyleUnderline"/>
          <w:highlight w:val="cyan"/>
        </w:rPr>
        <w:t>constructi</w:t>
      </w:r>
      <w:r w:rsidRPr="00D812F9">
        <w:rPr>
          <w:rStyle w:val="StyleUnderline"/>
        </w:rPr>
        <w:t xml:space="preserve">ng </w:t>
      </w:r>
      <w:r w:rsidRPr="009950CA">
        <w:rPr>
          <w:rStyle w:val="StyleUnderline"/>
          <w:highlight w:val="cyan"/>
        </w:rPr>
        <w:t xml:space="preserve">a </w:t>
      </w:r>
      <w:r w:rsidRPr="009950CA">
        <w:rPr>
          <w:rStyle w:val="Emphasis"/>
          <w:highlight w:val="cyan"/>
        </w:rPr>
        <w:t>legal</w:t>
      </w:r>
      <w:r w:rsidRPr="00D812F9">
        <w:rPr>
          <w:rStyle w:val="Emphasis"/>
        </w:rPr>
        <w:t xml:space="preserve"> </w:t>
      </w:r>
      <w:r w:rsidRPr="009950CA">
        <w:rPr>
          <w:rStyle w:val="Emphasis"/>
          <w:highlight w:val="cyan"/>
        </w:rPr>
        <w:t>regime</w:t>
      </w:r>
      <w:r w:rsidRPr="009950CA">
        <w:rPr>
          <w:sz w:val="16"/>
          <w:highlight w:val="cyan"/>
        </w:rPr>
        <w:t xml:space="preserve"> </w:t>
      </w:r>
      <w:r w:rsidRPr="009950CA">
        <w:rPr>
          <w:rStyle w:val="StyleUnderline"/>
          <w:highlight w:val="cyan"/>
        </w:rPr>
        <w:t>that oversaw</w:t>
      </w:r>
      <w:r w:rsidRPr="00D812F9">
        <w:rPr>
          <w:rStyle w:val="StyleUnderline"/>
        </w:rPr>
        <w:t xml:space="preserve"> the </w:t>
      </w:r>
      <w:r w:rsidRPr="00D812F9">
        <w:rPr>
          <w:rStyle w:val="Emphasis"/>
        </w:rPr>
        <w:t xml:space="preserve">steady </w:t>
      </w:r>
      <w:r w:rsidRPr="009950CA">
        <w:rPr>
          <w:rStyle w:val="Emphasis"/>
          <w:highlight w:val="cyan"/>
        </w:rPr>
        <w:t>decline</w:t>
      </w:r>
      <w:r w:rsidRPr="009950CA">
        <w:rPr>
          <w:sz w:val="16"/>
          <w:highlight w:val="cyan"/>
        </w:rPr>
        <w:t xml:space="preserve"> </w:t>
      </w:r>
      <w:r w:rsidRPr="009950CA">
        <w:rPr>
          <w:rStyle w:val="StyleUnderline"/>
          <w:highlight w:val="cyan"/>
        </w:rPr>
        <w:t>of</w:t>
      </w:r>
      <w:r w:rsidRPr="009950CA">
        <w:rPr>
          <w:sz w:val="16"/>
          <w:highlight w:val="cyan"/>
        </w:rPr>
        <w:t xml:space="preserve"> </w:t>
      </w:r>
      <w:r w:rsidRPr="009950CA">
        <w:rPr>
          <w:rStyle w:val="Emphasis"/>
          <w:highlight w:val="cyan"/>
        </w:rPr>
        <w:t>union density</w:t>
      </w:r>
      <w:r w:rsidRPr="00C12C6C">
        <w:rPr>
          <w:sz w:val="16"/>
        </w:rPr>
        <w:t xml:space="preserve"> in the private sector from a high of 35.7% after the Korean War </w:t>
      </w:r>
      <w:r w:rsidRPr="00D812F9">
        <w:rPr>
          <w:rStyle w:val="StyleUnderline"/>
        </w:rPr>
        <w:t>to</w:t>
      </w:r>
      <w:r w:rsidRPr="00C12C6C">
        <w:rPr>
          <w:sz w:val="16"/>
        </w:rPr>
        <w:t xml:space="preserve"> its current </w:t>
      </w:r>
      <w:r w:rsidRPr="00D812F9">
        <w:rPr>
          <w:rStyle w:val="Emphasis"/>
        </w:rPr>
        <w:t>6</w:t>
      </w:r>
      <w:r w:rsidRPr="00C12C6C">
        <w:rPr>
          <w:sz w:val="16"/>
        </w:rPr>
        <w:t>.4</w:t>
      </w:r>
      <w:r w:rsidRPr="00D812F9">
        <w:rPr>
          <w:rStyle w:val="Emphasis"/>
        </w:rPr>
        <w:t>%</w:t>
      </w:r>
      <w:r w:rsidRPr="00C12C6C">
        <w:rPr>
          <w:sz w:val="16"/>
        </w:rPr>
        <w:t xml:space="preserve"> today. 20 </w:t>
      </w:r>
      <w:r w:rsidRPr="00D812F9">
        <w:rPr>
          <w:rStyle w:val="StyleUnderline"/>
        </w:rPr>
        <w:t xml:space="preserve">This </w:t>
      </w:r>
      <w:r w:rsidRPr="009950CA">
        <w:rPr>
          <w:rStyle w:val="StyleUnderline"/>
          <w:highlight w:val="cyan"/>
        </w:rPr>
        <w:t>tracks</w:t>
      </w:r>
      <w:r w:rsidRPr="00D812F9">
        <w:rPr>
          <w:rStyle w:val="StyleUnderline"/>
        </w:rPr>
        <w:t xml:space="preserve"> a</w:t>
      </w:r>
      <w:r w:rsidRPr="00C12C6C">
        <w:rPr>
          <w:sz w:val="16"/>
        </w:rPr>
        <w:t xml:space="preserve"> corresponding </w:t>
      </w:r>
      <w:r w:rsidRPr="009950CA">
        <w:rPr>
          <w:rStyle w:val="Emphasis"/>
          <w:highlight w:val="cyan"/>
        </w:rPr>
        <w:t>decline</w:t>
      </w:r>
      <w:r w:rsidRPr="009950CA">
        <w:rPr>
          <w:sz w:val="16"/>
          <w:highlight w:val="cyan"/>
        </w:rPr>
        <w:t xml:space="preserve"> </w:t>
      </w:r>
      <w:r w:rsidRPr="009950CA">
        <w:rPr>
          <w:rStyle w:val="StyleUnderline"/>
          <w:highlight w:val="cyan"/>
        </w:rPr>
        <w:t>in</w:t>
      </w:r>
      <w:r w:rsidRPr="00C12C6C">
        <w:rPr>
          <w:sz w:val="16"/>
        </w:rPr>
        <w:t xml:space="preserve"> non-union worker </w:t>
      </w:r>
      <w:r w:rsidRPr="009950CA">
        <w:rPr>
          <w:rStyle w:val="Emphasis"/>
          <w:highlight w:val="cyan"/>
        </w:rPr>
        <w:t>wages</w:t>
      </w:r>
      <w:r w:rsidRPr="009950CA">
        <w:rPr>
          <w:sz w:val="16"/>
          <w:highlight w:val="cyan"/>
        </w:rPr>
        <w:t xml:space="preserve"> </w:t>
      </w:r>
      <w:r w:rsidRPr="009950CA">
        <w:rPr>
          <w:rStyle w:val="StyleUnderline"/>
          <w:highlight w:val="cyan"/>
        </w:rPr>
        <w:t>and</w:t>
      </w:r>
      <w:r w:rsidRPr="00C12C6C">
        <w:rPr>
          <w:sz w:val="16"/>
        </w:rPr>
        <w:t xml:space="preserve"> an </w:t>
      </w:r>
      <w:r w:rsidRPr="009950CA">
        <w:rPr>
          <w:rStyle w:val="StyleUnderline"/>
          <w:highlight w:val="cyan"/>
        </w:rPr>
        <w:t>increase in</w:t>
      </w:r>
      <w:r w:rsidRPr="00D812F9">
        <w:rPr>
          <w:rStyle w:val="StyleUnderline"/>
        </w:rPr>
        <w:t xml:space="preserve"> income</w:t>
      </w:r>
      <w:r w:rsidRPr="00C12C6C">
        <w:rPr>
          <w:sz w:val="16"/>
        </w:rPr>
        <w:t xml:space="preserve"> </w:t>
      </w:r>
      <w:r w:rsidRPr="009950CA">
        <w:rPr>
          <w:rStyle w:val="Emphasis"/>
          <w:highlight w:val="cyan"/>
        </w:rPr>
        <w:t>inequality</w:t>
      </w:r>
      <w:r w:rsidRPr="00C12C6C">
        <w:rPr>
          <w:sz w:val="16"/>
        </w:rPr>
        <w:t>. 21 Absolute income mobility trends since 1940, or the fraction of children who earn more than their parents, has fallen from approximately 90% for children born in 1940 to 50% for children born in the 1980s.22</w:t>
      </w:r>
    </w:p>
    <w:p w14:paraId="26B3AEF2" w14:textId="77777777" w:rsidR="00FB464B" w:rsidRPr="00C12C6C" w:rsidRDefault="00FB464B" w:rsidP="00FB464B">
      <w:pPr>
        <w:rPr>
          <w:sz w:val="16"/>
        </w:rPr>
      </w:pPr>
      <w:r w:rsidRPr="00C12C6C">
        <w:rPr>
          <w:sz w:val="16"/>
        </w:rPr>
        <w:t xml:space="preserve">The consequences of the ban are all the more acute </w:t>
      </w:r>
      <w:r w:rsidRPr="00D812F9">
        <w:rPr>
          <w:rStyle w:val="StyleUnderline"/>
        </w:rPr>
        <w:t>in the New Economy</w:t>
      </w:r>
      <w:r w:rsidRPr="00C12C6C">
        <w:rPr>
          <w:sz w:val="16"/>
        </w:rPr>
        <w:t xml:space="preserve"> where </w:t>
      </w:r>
      <w:r w:rsidRPr="009950CA">
        <w:rPr>
          <w:rStyle w:val="Emphasis"/>
          <w:highlight w:val="cyan"/>
        </w:rPr>
        <w:t>worker leverage</w:t>
      </w:r>
      <w:r w:rsidRPr="00C12C6C">
        <w:rPr>
          <w:sz w:val="16"/>
        </w:rPr>
        <w:t xml:space="preserve"> </w:t>
      </w:r>
      <w:r w:rsidRPr="00D812F9">
        <w:rPr>
          <w:rStyle w:val="StyleUnderline"/>
        </w:rPr>
        <w:t>over indirect employers’</w:t>
      </w:r>
      <w:r w:rsidRPr="00C12C6C">
        <w:rPr>
          <w:sz w:val="16"/>
        </w:rPr>
        <w:t xml:space="preserve"> </w:t>
      </w:r>
      <w:r w:rsidRPr="00D812F9">
        <w:rPr>
          <w:rStyle w:val="Emphasis"/>
        </w:rPr>
        <w:t>power</w:t>
      </w:r>
      <w:r w:rsidRPr="00C12C6C">
        <w:rPr>
          <w:sz w:val="16"/>
        </w:rPr>
        <w:t xml:space="preserve"> </w:t>
      </w:r>
      <w:r w:rsidRPr="00D812F9">
        <w:rPr>
          <w:rStyle w:val="StyleUnderline"/>
        </w:rPr>
        <w:t xml:space="preserve">over wages </w:t>
      </w:r>
      <w:r w:rsidRPr="009950CA">
        <w:rPr>
          <w:rStyle w:val="StyleUnderline"/>
          <w:highlight w:val="cyan"/>
        </w:rPr>
        <w:t>is</w:t>
      </w:r>
      <w:r w:rsidRPr="009950CA">
        <w:rPr>
          <w:sz w:val="16"/>
          <w:highlight w:val="cyan"/>
        </w:rPr>
        <w:t xml:space="preserve"> </w:t>
      </w:r>
      <w:r w:rsidRPr="009950CA">
        <w:rPr>
          <w:rStyle w:val="Emphasis"/>
          <w:highlight w:val="cyan"/>
        </w:rPr>
        <w:t>paltry</w:t>
      </w:r>
      <w:r w:rsidRPr="00C12C6C">
        <w:rPr>
          <w:sz w:val="16"/>
        </w:rPr>
        <w:t>----</w:t>
      </w:r>
      <w:r w:rsidRPr="00D812F9">
        <w:rPr>
          <w:rStyle w:val="StyleUnderline"/>
        </w:rPr>
        <w:t>a dramatic</w:t>
      </w:r>
      <w:r w:rsidRPr="00C12C6C">
        <w:rPr>
          <w:sz w:val="16"/>
        </w:rPr>
        <w:t xml:space="preserve">ally understudied </w:t>
      </w:r>
      <w:r w:rsidRPr="009950CA">
        <w:rPr>
          <w:rStyle w:val="StyleUnderline"/>
          <w:highlight w:val="cyan"/>
        </w:rPr>
        <w:t>source of</w:t>
      </w:r>
      <w:r w:rsidRPr="00D812F9">
        <w:rPr>
          <w:rStyle w:val="StyleUnderline"/>
        </w:rPr>
        <w:t xml:space="preserve"> the rise and persistence of </w:t>
      </w:r>
      <w:r w:rsidRPr="00D812F9">
        <w:rPr>
          <w:rStyle w:val="Emphasis"/>
        </w:rPr>
        <w:t xml:space="preserve">economic </w:t>
      </w:r>
      <w:r w:rsidRPr="009950CA">
        <w:rPr>
          <w:rStyle w:val="Emphasis"/>
          <w:highlight w:val="cyan"/>
        </w:rPr>
        <w:t>inequality</w:t>
      </w:r>
      <w:r w:rsidRPr="00C12C6C">
        <w:rPr>
          <w:sz w:val="16"/>
        </w:rPr>
        <w:t xml:space="preserve">. The </w:t>
      </w:r>
      <w:r w:rsidRPr="00D812F9">
        <w:rPr>
          <w:rStyle w:val="StyleUnderline"/>
        </w:rPr>
        <w:t>increasing</w:t>
      </w:r>
      <w:r w:rsidRPr="00C12C6C">
        <w:rPr>
          <w:sz w:val="16"/>
        </w:rPr>
        <w:t xml:space="preserve"> </w:t>
      </w:r>
      <w:r w:rsidRPr="009950CA">
        <w:rPr>
          <w:rStyle w:val="Emphasis"/>
          <w:highlight w:val="cyan"/>
        </w:rPr>
        <w:t>fragmentation</w:t>
      </w:r>
      <w:r w:rsidRPr="00C12C6C">
        <w:rPr>
          <w:sz w:val="16"/>
        </w:rPr>
        <w:t xml:space="preserve"> </w:t>
      </w:r>
      <w:r w:rsidRPr="00D812F9">
        <w:rPr>
          <w:rStyle w:val="StyleUnderline"/>
        </w:rPr>
        <w:t>of work</w:t>
      </w:r>
      <w:r w:rsidRPr="00C12C6C">
        <w:rPr>
          <w:sz w:val="16"/>
        </w:rPr>
        <w:t xml:space="preserve"> arrangements----</w:t>
      </w:r>
      <w:r w:rsidRPr="00D812F9">
        <w:rPr>
          <w:rStyle w:val="StyleUnderline"/>
        </w:rPr>
        <w:t>replacing</w:t>
      </w:r>
      <w:r w:rsidRPr="00C12C6C">
        <w:rPr>
          <w:sz w:val="16"/>
        </w:rPr>
        <w:t xml:space="preserve"> </w:t>
      </w:r>
      <w:r w:rsidRPr="00D812F9">
        <w:rPr>
          <w:rStyle w:val="StyleUnderline"/>
        </w:rPr>
        <w:t>vertically integrated firms with</w:t>
      </w:r>
      <w:r w:rsidRPr="00C12C6C">
        <w:rPr>
          <w:sz w:val="16"/>
        </w:rPr>
        <w:t xml:space="preserve"> the transactional economies of </w:t>
      </w:r>
      <w:r w:rsidRPr="009950CA">
        <w:rPr>
          <w:rStyle w:val="Emphasis"/>
          <w:highlight w:val="cyan"/>
        </w:rPr>
        <w:t>subcontracting</w:t>
      </w:r>
      <w:r w:rsidRPr="00C12C6C">
        <w:rPr>
          <w:sz w:val="16"/>
        </w:rPr>
        <w:t xml:space="preserve">, </w:t>
      </w:r>
      <w:r w:rsidRPr="00D812F9">
        <w:rPr>
          <w:rStyle w:val="Emphasis"/>
        </w:rPr>
        <w:t>outsourcing</w:t>
      </w:r>
      <w:r w:rsidRPr="00C12C6C">
        <w:rPr>
          <w:sz w:val="16"/>
        </w:rPr>
        <w:t xml:space="preserve">, </w:t>
      </w:r>
      <w:r w:rsidRPr="00D812F9">
        <w:rPr>
          <w:rStyle w:val="Emphasis"/>
        </w:rPr>
        <w:t>franchising</w:t>
      </w:r>
      <w:r w:rsidRPr="00C12C6C">
        <w:rPr>
          <w:sz w:val="16"/>
        </w:rPr>
        <w:t xml:space="preserve"> </w:t>
      </w:r>
      <w:r w:rsidRPr="00D812F9">
        <w:rPr>
          <w:rStyle w:val="StyleUnderline"/>
        </w:rPr>
        <w:t xml:space="preserve">and </w:t>
      </w:r>
      <w:r w:rsidRPr="009950CA">
        <w:rPr>
          <w:rStyle w:val="Emphasis"/>
          <w:highlight w:val="cyan"/>
        </w:rPr>
        <w:t>supply</w:t>
      </w:r>
      <w:r w:rsidRPr="00D812F9">
        <w:rPr>
          <w:rStyle w:val="StyleUnderline"/>
        </w:rPr>
        <w:t xml:space="preserve"> chain</w:t>
      </w:r>
      <w:r w:rsidRPr="00C12C6C">
        <w:rPr>
          <w:sz w:val="16"/>
        </w:rPr>
        <w:t xml:space="preserve"> </w:t>
      </w:r>
      <w:r w:rsidRPr="009950CA">
        <w:rPr>
          <w:rStyle w:val="Emphasis"/>
          <w:highlight w:val="cyan"/>
        </w:rPr>
        <w:t>disintegration</w:t>
      </w:r>
      <w:r w:rsidRPr="00C12C6C">
        <w:rPr>
          <w:sz w:val="16"/>
        </w:rPr>
        <w:t>----</w:t>
      </w:r>
      <w:r w:rsidRPr="00D812F9">
        <w:rPr>
          <w:rStyle w:val="StyleUnderline"/>
        </w:rPr>
        <w:t xml:space="preserve">accompanied by the rise of </w:t>
      </w:r>
      <w:r w:rsidRPr="00D812F9">
        <w:rPr>
          <w:rStyle w:val="Emphasis"/>
        </w:rPr>
        <w:t>contingent work</w:t>
      </w:r>
      <w:r w:rsidRPr="00C12C6C">
        <w:rPr>
          <w:sz w:val="16"/>
        </w:rPr>
        <w:t xml:space="preserve"> </w:t>
      </w:r>
      <w:r w:rsidRPr="00D812F9">
        <w:rPr>
          <w:rStyle w:val="StyleUnderline"/>
        </w:rPr>
        <w:t>and growing</w:t>
      </w:r>
      <w:r w:rsidRPr="00C12C6C">
        <w:rPr>
          <w:sz w:val="16"/>
        </w:rPr>
        <w:t xml:space="preserve"> evidence of </w:t>
      </w:r>
      <w:r w:rsidRPr="00D812F9">
        <w:rPr>
          <w:rStyle w:val="StyleUnderline"/>
        </w:rPr>
        <w:t>employer purchasing</w:t>
      </w:r>
      <w:r w:rsidRPr="00C12C6C">
        <w:rPr>
          <w:sz w:val="16"/>
        </w:rPr>
        <w:t xml:space="preserve"> </w:t>
      </w:r>
      <w:r w:rsidRPr="00D812F9">
        <w:rPr>
          <w:rStyle w:val="Emphasis"/>
        </w:rPr>
        <w:t>power</w:t>
      </w:r>
      <w:r w:rsidRPr="00C12C6C">
        <w:rPr>
          <w:sz w:val="16"/>
        </w:rPr>
        <w:t xml:space="preserve">, has </w:t>
      </w:r>
      <w:r w:rsidRPr="00D812F9">
        <w:rPr>
          <w:rStyle w:val="StyleUnderline"/>
        </w:rPr>
        <w:t>fundamentally</w:t>
      </w:r>
      <w:r w:rsidRPr="00C12C6C">
        <w:rPr>
          <w:sz w:val="16"/>
        </w:rPr>
        <w:t xml:space="preserve"> </w:t>
      </w:r>
      <w:r w:rsidRPr="00D812F9">
        <w:rPr>
          <w:rStyle w:val="Emphasis"/>
        </w:rPr>
        <w:t>decentralized</w:t>
      </w:r>
      <w:r w:rsidRPr="00C12C6C">
        <w:rPr>
          <w:sz w:val="16"/>
        </w:rPr>
        <w:t xml:space="preserve"> </w:t>
      </w:r>
      <w:r w:rsidRPr="00D812F9">
        <w:rPr>
          <w:rStyle w:val="StyleUnderline"/>
        </w:rPr>
        <w:t>employment</w:t>
      </w:r>
      <w:r w:rsidRPr="00C12C6C">
        <w:rPr>
          <w:sz w:val="16"/>
        </w:rPr>
        <w:t xml:space="preserve">. Instead of confronting a single employer, </w:t>
      </w:r>
      <w:r w:rsidRPr="00D812F9">
        <w:rPr>
          <w:rStyle w:val="StyleUnderline"/>
        </w:rPr>
        <w:t>workers contend with a number of entities that</w:t>
      </w:r>
      <w:r w:rsidRPr="00C12C6C">
        <w:rPr>
          <w:sz w:val="16"/>
        </w:rPr>
        <w:t xml:space="preserve"> determine or </w:t>
      </w:r>
      <w:r w:rsidRPr="00D812F9">
        <w:rPr>
          <w:rStyle w:val="StyleUnderline"/>
        </w:rPr>
        <w:t>control</w:t>
      </w:r>
      <w:r w:rsidRPr="00C12C6C">
        <w:rPr>
          <w:sz w:val="16"/>
        </w:rPr>
        <w:t xml:space="preserve"> their </w:t>
      </w:r>
      <w:r w:rsidRPr="00D812F9">
        <w:rPr>
          <w:rStyle w:val="StyleUnderline"/>
        </w:rPr>
        <w:t>wages</w:t>
      </w:r>
      <w:r w:rsidRPr="00C12C6C">
        <w:rPr>
          <w:sz w:val="16"/>
        </w:rPr>
        <w:t xml:space="preserve">, work arrangements, </w:t>
      </w:r>
      <w:r w:rsidRPr="00D812F9">
        <w:rPr>
          <w:rStyle w:val="StyleUnderline"/>
        </w:rPr>
        <w:t>and</w:t>
      </w:r>
      <w:r w:rsidRPr="00C12C6C">
        <w:rPr>
          <w:sz w:val="16"/>
        </w:rPr>
        <w:t xml:space="preserve"> terms and conditions of </w:t>
      </w:r>
      <w:r w:rsidRPr="00D812F9">
        <w:rPr>
          <w:rStyle w:val="StyleUnderline"/>
        </w:rPr>
        <w:t>work</w:t>
      </w:r>
      <w:r w:rsidRPr="00C12C6C">
        <w:rPr>
          <w:sz w:val="16"/>
        </w:rPr>
        <w:t xml:space="preserve">. 23 Yet the </w:t>
      </w:r>
      <w:r w:rsidRPr="009950CA">
        <w:rPr>
          <w:rStyle w:val="Emphasis"/>
          <w:highlight w:val="cyan"/>
        </w:rPr>
        <w:t>NLRA</w:t>
      </w:r>
      <w:r w:rsidRPr="009950CA">
        <w:rPr>
          <w:sz w:val="16"/>
          <w:highlight w:val="cyan"/>
        </w:rPr>
        <w:t xml:space="preserve"> </w:t>
      </w:r>
      <w:r w:rsidRPr="009950CA">
        <w:rPr>
          <w:rStyle w:val="StyleUnderline"/>
          <w:highlight w:val="cyan"/>
        </w:rPr>
        <w:t>limits workers to</w:t>
      </w:r>
      <w:r w:rsidRPr="00C12C6C">
        <w:rPr>
          <w:sz w:val="16"/>
        </w:rPr>
        <w:t xml:space="preserve"> just one option when they </w:t>
      </w:r>
      <w:r w:rsidRPr="009950CA">
        <w:rPr>
          <w:rStyle w:val="StyleUnderline"/>
          <w:highlight w:val="cyan"/>
        </w:rPr>
        <w:t>picket</w:t>
      </w:r>
      <w:r w:rsidRPr="00C12C6C">
        <w:rPr>
          <w:sz w:val="16"/>
        </w:rPr>
        <w:t xml:space="preserve"> for higher wages----</w:t>
      </w:r>
      <w:r w:rsidRPr="009950CA">
        <w:rPr>
          <w:rStyle w:val="StyleUnderline"/>
          <w:highlight w:val="cyan"/>
        </w:rPr>
        <w:t>a</w:t>
      </w:r>
      <w:r w:rsidRPr="00D812F9">
        <w:rPr>
          <w:rStyle w:val="StyleUnderline"/>
        </w:rPr>
        <w:t xml:space="preserve"> narrowly-defined </w:t>
      </w:r>
      <w:r w:rsidRPr="009950CA">
        <w:rPr>
          <w:rStyle w:val="Emphasis"/>
          <w:highlight w:val="cyan"/>
        </w:rPr>
        <w:t>direct</w:t>
      </w:r>
      <w:r w:rsidRPr="009950CA">
        <w:rPr>
          <w:sz w:val="16"/>
          <w:highlight w:val="cyan"/>
        </w:rPr>
        <w:t xml:space="preserve"> </w:t>
      </w:r>
      <w:r w:rsidRPr="009950CA">
        <w:rPr>
          <w:rStyle w:val="StyleUnderline"/>
          <w:highlight w:val="cyan"/>
        </w:rPr>
        <w:t>employer</w:t>
      </w:r>
      <w:r w:rsidRPr="00C12C6C">
        <w:rPr>
          <w:sz w:val="16"/>
        </w:rPr>
        <w:t xml:space="preserve">. This creates a perverse incentive for employers to avoid labor and employment law liability merely by restructuring. 24 </w:t>
      </w:r>
      <w:r w:rsidRPr="00D812F9">
        <w:rPr>
          <w:rStyle w:val="StyleUnderline"/>
        </w:rPr>
        <w:t>Picketing employers</w:t>
      </w:r>
      <w:r w:rsidRPr="00C12C6C">
        <w:rPr>
          <w:sz w:val="16"/>
        </w:rPr>
        <w:t xml:space="preserve"> who fall </w:t>
      </w:r>
      <w:r w:rsidRPr="00D812F9">
        <w:rPr>
          <w:rStyle w:val="StyleUnderline"/>
        </w:rPr>
        <w:t>outside the circumscribed definition</w:t>
      </w:r>
      <w:r w:rsidRPr="00C12C6C">
        <w:rPr>
          <w:sz w:val="16"/>
        </w:rPr>
        <w:t xml:space="preserve"> can </w:t>
      </w:r>
      <w:r w:rsidRPr="00D812F9">
        <w:rPr>
          <w:rStyle w:val="StyleUnderline"/>
        </w:rPr>
        <w:t>result in</w:t>
      </w:r>
      <w:r w:rsidRPr="00C12C6C">
        <w:rPr>
          <w:sz w:val="16"/>
        </w:rPr>
        <w:t xml:space="preserve"> the </w:t>
      </w:r>
      <w:r w:rsidRPr="00D812F9">
        <w:rPr>
          <w:rStyle w:val="StyleUnderline"/>
        </w:rPr>
        <w:t xml:space="preserve">imposition of labor law’s </w:t>
      </w:r>
      <w:r w:rsidRPr="00D812F9">
        <w:rPr>
          <w:rStyle w:val="Emphasis"/>
        </w:rPr>
        <w:t>harshest penalties</w:t>
      </w:r>
      <w:r w:rsidRPr="00C12C6C">
        <w:rPr>
          <w:sz w:val="16"/>
        </w:rPr>
        <w:t xml:space="preserve">: </w:t>
      </w:r>
      <w:r w:rsidRPr="00D812F9">
        <w:rPr>
          <w:rStyle w:val="StyleUnderline"/>
        </w:rPr>
        <w:t>injunctions</w:t>
      </w:r>
      <w:r w:rsidRPr="00C12C6C">
        <w:rPr>
          <w:sz w:val="16"/>
        </w:rPr>
        <w:t xml:space="preserve"> against picketing, </w:t>
      </w:r>
      <w:r w:rsidRPr="00D812F9">
        <w:rPr>
          <w:rStyle w:val="StyleUnderline"/>
        </w:rPr>
        <w:t>statutory</w:t>
      </w:r>
      <w:r w:rsidRPr="00C12C6C">
        <w:rPr>
          <w:sz w:val="16"/>
        </w:rPr>
        <w:t xml:space="preserve"> </w:t>
      </w:r>
      <w:r w:rsidRPr="00D812F9">
        <w:rPr>
          <w:rStyle w:val="Emphasis"/>
        </w:rPr>
        <w:t>damages</w:t>
      </w:r>
      <w:r w:rsidRPr="00C12C6C">
        <w:rPr>
          <w:sz w:val="16"/>
        </w:rPr>
        <w:t xml:space="preserve"> plus the costs of suit, </w:t>
      </w:r>
      <w:r w:rsidRPr="00D812F9">
        <w:rPr>
          <w:rStyle w:val="StyleUnderline"/>
        </w:rPr>
        <w:t>and</w:t>
      </w:r>
      <w:r w:rsidRPr="00C12C6C">
        <w:rPr>
          <w:sz w:val="16"/>
        </w:rPr>
        <w:t xml:space="preserve"> even </w:t>
      </w:r>
      <w:r w:rsidRPr="00D812F9">
        <w:rPr>
          <w:rStyle w:val="Emphasis"/>
        </w:rPr>
        <w:t>treble damages</w:t>
      </w:r>
      <w:r w:rsidRPr="00C12C6C">
        <w:rPr>
          <w:sz w:val="16"/>
        </w:rPr>
        <w:t xml:space="preserve"> if the picketing is found to violate the antitrust laws. 25 </w:t>
      </w:r>
      <w:r w:rsidRPr="00D812F9">
        <w:rPr>
          <w:rStyle w:val="StyleUnderline"/>
        </w:rPr>
        <w:t>These</w:t>
      </w:r>
      <w:r w:rsidRPr="00C12C6C">
        <w:rPr>
          <w:sz w:val="16"/>
        </w:rPr>
        <w:t xml:space="preserve"> </w:t>
      </w:r>
      <w:r w:rsidRPr="00D812F9">
        <w:rPr>
          <w:rStyle w:val="Emphasis"/>
        </w:rPr>
        <w:t>high stakes</w:t>
      </w:r>
      <w:r w:rsidRPr="00C12C6C">
        <w:rPr>
          <w:sz w:val="16"/>
        </w:rPr>
        <w:t xml:space="preserve"> have all but </w:t>
      </w:r>
      <w:r w:rsidRPr="00D812F9">
        <w:rPr>
          <w:rStyle w:val="Emphasis"/>
        </w:rPr>
        <w:t>eliminated</w:t>
      </w:r>
      <w:r w:rsidRPr="00C12C6C">
        <w:rPr>
          <w:sz w:val="16"/>
        </w:rPr>
        <w:t xml:space="preserve"> from labor’s tool-kit </w:t>
      </w:r>
      <w:r w:rsidRPr="00D812F9">
        <w:rPr>
          <w:rStyle w:val="StyleUnderline"/>
        </w:rPr>
        <w:t xml:space="preserve">a key source of </w:t>
      </w:r>
      <w:r w:rsidRPr="00D812F9">
        <w:rPr>
          <w:rStyle w:val="Emphasis"/>
        </w:rPr>
        <w:t>economic pressure</w:t>
      </w:r>
      <w:r w:rsidRPr="00C12C6C">
        <w:rPr>
          <w:sz w:val="16"/>
        </w:rPr>
        <w:t xml:space="preserve">, </w:t>
      </w:r>
      <w:r w:rsidRPr="00D812F9">
        <w:rPr>
          <w:rStyle w:val="StyleUnderline"/>
        </w:rPr>
        <w:t>which</w:t>
      </w:r>
      <w:r w:rsidRPr="00C12C6C">
        <w:rPr>
          <w:sz w:val="16"/>
        </w:rPr>
        <w:t xml:space="preserve"> has in turn </w:t>
      </w:r>
      <w:r w:rsidRPr="009950CA">
        <w:rPr>
          <w:rStyle w:val="StyleUnderline"/>
          <w:highlight w:val="cyan"/>
        </w:rPr>
        <w:t>resulted in</w:t>
      </w:r>
      <w:r w:rsidRPr="00D812F9">
        <w:rPr>
          <w:rStyle w:val="StyleUnderline"/>
        </w:rPr>
        <w:t xml:space="preserve"> the </w:t>
      </w:r>
      <w:r w:rsidRPr="009950CA">
        <w:rPr>
          <w:rStyle w:val="Emphasis"/>
          <w:highlight w:val="cyan"/>
        </w:rPr>
        <w:t>erosion</w:t>
      </w:r>
      <w:r w:rsidRPr="009950CA">
        <w:rPr>
          <w:sz w:val="16"/>
          <w:highlight w:val="cyan"/>
        </w:rPr>
        <w:t xml:space="preserve"> </w:t>
      </w:r>
      <w:r w:rsidRPr="009950CA">
        <w:rPr>
          <w:rStyle w:val="StyleUnderline"/>
          <w:highlight w:val="cyan"/>
        </w:rPr>
        <w:t>of</w:t>
      </w:r>
      <w:r w:rsidRPr="00D812F9">
        <w:rPr>
          <w:rStyle w:val="StyleUnderline"/>
        </w:rPr>
        <w:t xml:space="preserve"> workers’ </w:t>
      </w:r>
      <w:r w:rsidRPr="009950CA">
        <w:rPr>
          <w:rStyle w:val="StyleUnderline"/>
          <w:highlight w:val="cyan"/>
        </w:rPr>
        <w:t xml:space="preserve">bargaining power </w:t>
      </w:r>
      <w:r w:rsidRPr="009950CA">
        <w:rPr>
          <w:rStyle w:val="StyleUnderline"/>
        </w:rPr>
        <w:t>and</w:t>
      </w:r>
      <w:r w:rsidRPr="00C12C6C">
        <w:rPr>
          <w:sz w:val="16"/>
        </w:rPr>
        <w:t xml:space="preserve"> </w:t>
      </w:r>
      <w:r w:rsidRPr="00D812F9">
        <w:rPr>
          <w:rStyle w:val="StyleUnderline"/>
        </w:rPr>
        <w:t xml:space="preserve">arbitrary foreclosure of their ability to picket employers that have more impact on </w:t>
      </w:r>
      <w:r w:rsidRPr="00D812F9">
        <w:rPr>
          <w:rStyle w:val="Emphasis"/>
        </w:rPr>
        <w:t>wage</w:t>
      </w:r>
      <w:r w:rsidRPr="00D812F9">
        <w:rPr>
          <w:rStyle w:val="StyleUnderline"/>
        </w:rPr>
        <w:t xml:space="preserve"> determinations </w:t>
      </w:r>
      <w:r w:rsidRPr="00C12C6C">
        <w:rPr>
          <w:sz w:val="16"/>
        </w:rPr>
        <w:t>than their direct employers. 26</w:t>
      </w:r>
    </w:p>
    <w:p w14:paraId="564B4F7B" w14:textId="77777777" w:rsidR="00FB464B" w:rsidRPr="00C12C6C" w:rsidRDefault="00FB464B" w:rsidP="00FB464B">
      <w:pPr>
        <w:rPr>
          <w:sz w:val="16"/>
        </w:rPr>
      </w:pPr>
      <w:r w:rsidRPr="00C12C6C">
        <w:rPr>
          <w:sz w:val="16"/>
        </w:rPr>
        <w:t>Current scholarship has failed to fully address these effects of the current law or provide comprehensive proposals for reform. First, scholars have failed to take an integrated approach to analyzing the problems with the ban on secondary activity. For example, scholars have examined the impact of the ban on workers’ constitutional right to free expression without examining the ban’s adverse welfare and fairness effects. 27 Alternatively, scholars have assessed the impact of secondary boycotts on consumer welfare, with debates centering on how best to police labor’s exemption from the antitrust laws, without assessing the impact of such activity on wages and distribution. 28 Others have devised alternative tests to clarify the primary-secondary distinction or bring coherence to secondary activity doctrine without either incorporating contemporary developments in labor economics and antitrust policy or detailing what kind of economic evidence should be relevant for any new rules. 29 A number of articles have more broadly extended economic analysis to the policy goals of the labor laws, but, with one exception, have not applied that analysis to conduct specifically regulated as secondary activity. 30</w:t>
      </w:r>
    </w:p>
    <w:p w14:paraId="22350C29" w14:textId="77777777" w:rsidR="00FB464B" w:rsidRPr="00C12C6C" w:rsidRDefault="00FB464B" w:rsidP="00FB464B">
      <w:pPr>
        <w:rPr>
          <w:sz w:val="16"/>
        </w:rPr>
      </w:pPr>
      <w:r w:rsidRPr="00C12C6C">
        <w:rPr>
          <w:sz w:val="16"/>
        </w:rPr>
        <w:t>This Article decisively restructures and advances these debates by integrating developments in the New Economy and economic theory into the analysis of secondary activity. It presents unified principles for the labor law’s success based on those developments, and proposing a novel test that furthers the expressive, efficiency and equitable goals of labor regulation. It is an attempt to move beyond the ‘‘ossification of the labor law’’ 31 by reviving and adapting its purposes to contemporary workplace arrangements, and particularly, its designation of lawful targets of picketing. After outlining the current state of the law on the primarysecondary distinction in secondary boycott doctrine, 32 the Article takes a step back to elaborate, as a preliminary matter, key developments in workplace arrangements as well as in economic theory in the areas of labor economics, theories of the firm, and contemporary antitrust policy and analysis. For decades, the National Labor Relations Board (NLRB), its enforcement officers, and courts interpreting the NLRA have failed to apply economic analysis to or empirically assess the targets of workers’ secondary activity. The NLRA’s ban on Board hiring of economists and its failure to solicit the expertise of social scientists as amici in its highly doctrinal adjudication have hindered the integration of contemporary advances in economic analysis into the labor law. 33 As a key theoretical contribution, the Article provides an overview of these developments and demonstrates how they are applicable to secondary boycott law’s primarysecondary distinction. 34</w:t>
      </w:r>
    </w:p>
    <w:p w14:paraId="682038A4" w14:textId="77777777" w:rsidR="00FB464B" w:rsidRPr="00C12C6C" w:rsidRDefault="00FB464B" w:rsidP="00FB464B">
      <w:pPr>
        <w:rPr>
          <w:sz w:val="16"/>
        </w:rPr>
      </w:pPr>
      <w:r w:rsidRPr="00C12C6C">
        <w:rPr>
          <w:sz w:val="16"/>
        </w:rPr>
        <w:t xml:space="preserve">The Article then develops unified principles for evaluating the labor law’s success in the context of these critical developments. 35 While the literature has traditionally opposed the socially valuable goals of achieving economically efficient outcomes for labor and capital, on the one hand, with achieving equitable distributional outcomes and protecting workers’ First Amendment expressive and associational rights, on the other, it argues that these interests need not be opposed. Where labor regulation can achieve all three, it should be broadly embraced as normatively ideal. The Article then evaluates the current standard for distinguishing primary and secondary employers under these updated principles and is the first to review its deficiencies on expressive, microeconomic and macroeconomic grounds. 36 </w:t>
      </w:r>
    </w:p>
    <w:p w14:paraId="3729CAD0" w14:textId="77777777" w:rsidR="00FB464B" w:rsidRPr="00C12C6C" w:rsidRDefault="00FB464B" w:rsidP="00FB464B">
      <w:pPr>
        <w:rPr>
          <w:sz w:val="16"/>
        </w:rPr>
      </w:pPr>
      <w:r w:rsidRPr="00C12C6C">
        <w:rPr>
          <w:sz w:val="16"/>
        </w:rPr>
        <w:t xml:space="preserve">Finally, the Article puts forward a principled, economic effects-based standard that satisfies the principles for labor law’s success: the market power rule. 37 Under that rule, </w:t>
      </w:r>
      <w:r w:rsidRPr="009950CA">
        <w:rPr>
          <w:rStyle w:val="StyleUnderline"/>
          <w:highlight w:val="cyan"/>
        </w:rPr>
        <w:t>indirect employers</w:t>
      </w:r>
      <w:r w:rsidRPr="00101EE0">
        <w:rPr>
          <w:rStyle w:val="StyleUnderline"/>
        </w:rPr>
        <w:t xml:space="preserve"> with sufficient </w:t>
      </w:r>
      <w:r w:rsidRPr="00101EE0">
        <w:rPr>
          <w:rStyle w:val="Emphasis"/>
        </w:rPr>
        <w:t>market power</w:t>
      </w:r>
      <w:r w:rsidRPr="00C12C6C">
        <w:rPr>
          <w:sz w:val="16"/>
        </w:rPr>
        <w:t xml:space="preserve">----whether through </w:t>
      </w:r>
      <w:r w:rsidRPr="009950CA">
        <w:rPr>
          <w:rStyle w:val="Emphasis"/>
          <w:highlight w:val="cyan"/>
        </w:rPr>
        <w:t>contractual</w:t>
      </w:r>
      <w:r w:rsidRPr="00101EE0">
        <w:rPr>
          <w:rStyle w:val="Emphasis"/>
        </w:rPr>
        <w:t xml:space="preserve"> agreements</w:t>
      </w:r>
      <w:r w:rsidRPr="00C12C6C">
        <w:rPr>
          <w:sz w:val="16"/>
        </w:rPr>
        <w:t xml:space="preserve"> with a direct employer, </w:t>
      </w:r>
      <w:r w:rsidRPr="009950CA">
        <w:rPr>
          <w:rStyle w:val="Emphasis"/>
          <w:highlight w:val="cyan"/>
        </w:rPr>
        <w:t>monopsony</w:t>
      </w:r>
      <w:r w:rsidRPr="00C12C6C">
        <w:rPr>
          <w:sz w:val="16"/>
        </w:rPr>
        <w:t xml:space="preserve"> </w:t>
      </w:r>
      <w:r w:rsidRPr="00101EE0">
        <w:rPr>
          <w:rStyle w:val="StyleUnderline"/>
        </w:rPr>
        <w:t xml:space="preserve">power, </w:t>
      </w:r>
      <w:r w:rsidRPr="009950CA">
        <w:rPr>
          <w:rStyle w:val="StyleUnderline"/>
          <w:highlight w:val="cyan"/>
        </w:rPr>
        <w:t>or</w:t>
      </w:r>
      <w:r w:rsidRPr="00C12C6C">
        <w:rPr>
          <w:sz w:val="16"/>
        </w:rPr>
        <w:t xml:space="preserve"> </w:t>
      </w:r>
      <w:r w:rsidRPr="00101EE0">
        <w:rPr>
          <w:rStyle w:val="Emphasis"/>
        </w:rPr>
        <w:t>oligopsonistic</w:t>
      </w:r>
      <w:r w:rsidRPr="00101EE0">
        <w:rPr>
          <w:rStyle w:val="StyleUnderline"/>
        </w:rPr>
        <w:t xml:space="preserve"> </w:t>
      </w:r>
      <w:r w:rsidRPr="009950CA">
        <w:rPr>
          <w:rStyle w:val="StyleUnderline"/>
          <w:highlight w:val="cyan"/>
        </w:rPr>
        <w:t>collusion</w:t>
      </w:r>
      <w:r w:rsidRPr="00C12C6C">
        <w:rPr>
          <w:sz w:val="16"/>
        </w:rPr>
        <w:t xml:space="preserve">----in the direct employer’s labor input or product market to determine workers’ wages and/or their terms and conditions of work </w:t>
      </w:r>
      <w:r w:rsidRPr="009950CA">
        <w:rPr>
          <w:rStyle w:val="StyleUnderline"/>
          <w:highlight w:val="cyan"/>
        </w:rPr>
        <w:t>would be deemed</w:t>
      </w:r>
      <w:r w:rsidRPr="00C12C6C">
        <w:rPr>
          <w:sz w:val="16"/>
        </w:rPr>
        <w:t xml:space="preserve"> ‘‘transactional primaries’’ rather than </w:t>
      </w:r>
      <w:r w:rsidRPr="009950CA">
        <w:rPr>
          <w:rStyle w:val="Emphasis"/>
          <w:highlight w:val="cyan"/>
        </w:rPr>
        <w:t>prohibited</w:t>
      </w:r>
      <w:r w:rsidRPr="00C12C6C">
        <w:rPr>
          <w:sz w:val="16"/>
        </w:rPr>
        <w:t xml:space="preserve"> ‘‘</w:t>
      </w:r>
      <w:r w:rsidRPr="00101EE0">
        <w:rPr>
          <w:rStyle w:val="StyleUnderline"/>
        </w:rPr>
        <w:t>secondary’’</w:t>
      </w:r>
      <w:r w:rsidRPr="00C12C6C">
        <w:rPr>
          <w:sz w:val="16"/>
        </w:rPr>
        <w:t xml:space="preserve"> picketing </w:t>
      </w:r>
      <w:r w:rsidRPr="009950CA">
        <w:rPr>
          <w:rStyle w:val="Emphasis"/>
          <w:highlight w:val="cyan"/>
        </w:rPr>
        <w:t>targets</w:t>
      </w:r>
      <w:r w:rsidRPr="00C12C6C">
        <w:rPr>
          <w:sz w:val="16"/>
        </w:rPr>
        <w:t xml:space="preserve">. The picketing of transactional primaries would be entitled to the same protections as the picketing of primary employers. The rule would have three key benefits. First, in addition to better protecting First Amendment expressive and associational rights, the rule would also increase worker bargaining power, with concomitant micro- and macroeconomic effects, without frustrating the purposes of the statutory ban. Second, the rule would protect workers against indirect employers’ evasion of their labor and employment law obligations. And third, the </w:t>
      </w:r>
      <w:r w:rsidRPr="00101EE0">
        <w:rPr>
          <w:rStyle w:val="StyleUnderline"/>
        </w:rPr>
        <w:t xml:space="preserve">rule would </w:t>
      </w:r>
      <w:r w:rsidRPr="00C12C6C">
        <w:rPr>
          <w:sz w:val="16"/>
        </w:rPr>
        <w:t xml:space="preserve">develop the economic expertise of the Board and the courts, </w:t>
      </w:r>
      <w:r w:rsidRPr="00101EE0">
        <w:rPr>
          <w:rStyle w:val="Emphasis"/>
        </w:rPr>
        <w:t>enhancing</w:t>
      </w:r>
      <w:r w:rsidRPr="00C12C6C">
        <w:rPr>
          <w:sz w:val="16"/>
        </w:rPr>
        <w:t xml:space="preserve"> </w:t>
      </w:r>
      <w:r w:rsidRPr="00101EE0">
        <w:rPr>
          <w:rStyle w:val="StyleUnderline"/>
        </w:rPr>
        <w:t xml:space="preserve">labor law’s ability to more closely </w:t>
      </w:r>
      <w:r w:rsidRPr="00101EE0">
        <w:rPr>
          <w:rStyle w:val="Emphasis"/>
        </w:rPr>
        <w:t>track</w:t>
      </w:r>
      <w:r w:rsidRPr="00101EE0">
        <w:rPr>
          <w:rStyle w:val="StyleUnderline"/>
        </w:rPr>
        <w:t xml:space="preserve"> labor </w:t>
      </w:r>
      <w:r w:rsidRPr="00101EE0">
        <w:rPr>
          <w:rStyle w:val="Emphasis"/>
        </w:rPr>
        <w:t>market conditions</w:t>
      </w:r>
      <w:r w:rsidRPr="00C12C6C">
        <w:rPr>
          <w:sz w:val="16"/>
        </w:rPr>
        <w:t xml:space="preserve"> </w:t>
      </w:r>
      <w:r w:rsidRPr="00101EE0">
        <w:rPr>
          <w:rStyle w:val="StyleUnderline"/>
        </w:rPr>
        <w:t>in the New Economy</w:t>
      </w:r>
      <w:r w:rsidRPr="00C12C6C">
        <w:rPr>
          <w:sz w:val="16"/>
        </w:rPr>
        <w:t>. The market power rule could be implemented through adjudication as a defense available to picketing employees or through either Board rulemaking or legislative amendment. 38</w:t>
      </w:r>
    </w:p>
    <w:p w14:paraId="5956623B" w14:textId="77777777" w:rsidR="00FB464B" w:rsidRDefault="00FB464B" w:rsidP="00FB464B">
      <w:pPr>
        <w:pStyle w:val="Heading4"/>
      </w:pPr>
      <w:r>
        <w:t xml:space="preserve">Secondary strikes are </w:t>
      </w:r>
      <w:r w:rsidRPr="00112AC9">
        <w:rPr>
          <w:u w:val="single"/>
        </w:rPr>
        <w:t>key</w:t>
      </w:r>
      <w:r>
        <w:t>:</w:t>
      </w:r>
    </w:p>
    <w:p w14:paraId="62035503" w14:textId="77777777" w:rsidR="00FB464B" w:rsidRPr="009D3EF6" w:rsidRDefault="00FB464B" w:rsidP="00FB464B">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34E13D4A" w14:textId="77777777" w:rsidR="00FB464B" w:rsidRPr="00AC690B" w:rsidRDefault="00FB464B" w:rsidP="00FB464B">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3FF91A9F" w14:textId="77777777" w:rsidR="00FB464B" w:rsidRPr="00E948EF" w:rsidRDefault="00FB464B" w:rsidP="00FB464B">
      <w:pPr>
        <w:rPr>
          <w:sz w:val="16"/>
        </w:rPr>
      </w:pPr>
      <w:r w:rsidRPr="00D22CEC">
        <w:rPr>
          <w:rStyle w:val="Boxes"/>
          <w:highlight w:val="cyan"/>
        </w:rPr>
        <w:t>Secondary activity</w:t>
      </w:r>
      <w:r w:rsidRPr="00E948EF">
        <w:rPr>
          <w:sz w:val="16"/>
        </w:rPr>
        <w:t xml:space="preserve">, with its industry-wide effects, </w:t>
      </w:r>
      <w:r w:rsidRPr="00D22CEC">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D22CEC">
        <w:rPr>
          <w:rStyle w:val="AAAUNDERLINEKEYBOARD"/>
          <w:highlight w:val="cyan"/>
        </w:rPr>
        <w:t xml:space="preserve">labor disputes to the </w:t>
      </w:r>
      <w:r w:rsidRPr="00D22CEC">
        <w:rPr>
          <w:rStyle w:val="Boxes"/>
          <w:highlight w:val="cyan"/>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E243EC">
        <w:rPr>
          <w:rStyle w:val="Boxes"/>
          <w:highlight w:val="cyan"/>
        </w:rPr>
        <w:t>all</w:t>
      </w:r>
      <w:r w:rsidRPr="00E948EF">
        <w:rPr>
          <w:sz w:val="16"/>
        </w:rPr>
        <w:t xml:space="preserve"> international </w:t>
      </w:r>
      <w:r w:rsidRPr="00E243EC">
        <w:rPr>
          <w:rStyle w:val="AAAUNDERLINEKEYBOARD"/>
          <w:highlight w:val="cyan"/>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t xml:space="preserve">to </w:t>
      </w:r>
      <w:r w:rsidRPr="00E243EC">
        <w:rPr>
          <w:rStyle w:val="AAAUNDERLINEKEYBOARD"/>
          <w:highlight w:val="cyan"/>
        </w:rPr>
        <w:t>compete</w:t>
      </w:r>
      <w:r w:rsidRPr="00E948EF">
        <w:rPr>
          <w:sz w:val="16"/>
        </w:rPr>
        <w:t xml:space="preserve"> in trade and investment </w:t>
      </w:r>
      <w:r w:rsidRPr="00E243EC">
        <w:rPr>
          <w:rStyle w:val="AAAUNDERLINEKEYBOARD"/>
          <w:highlight w:val="cyan"/>
        </w:rPr>
        <w:t xml:space="preserve">by </w:t>
      </w:r>
      <w:r w:rsidRPr="00E243EC">
        <w:rPr>
          <w:rStyle w:val="Boxes"/>
          <w:highlight w:val="cyan"/>
        </w:rPr>
        <w:t>lowering</w:t>
      </w:r>
      <w:r w:rsidRPr="00E948EF">
        <w:rPr>
          <w:sz w:val="16"/>
        </w:rPr>
        <w:t xml:space="preserve"> wages and labor </w:t>
      </w:r>
      <w:r w:rsidRPr="00E243EC">
        <w:rPr>
          <w:rStyle w:val="AAAUNDERLINEKEYBOARD"/>
          <w:highlight w:val="cyan"/>
        </w:rPr>
        <w:t>standards</w:t>
      </w:r>
      <w:r w:rsidRPr="00E948EF">
        <w:rPr>
          <w:sz w:val="16"/>
        </w:rPr>
        <w:t xml:space="preserve"> as far as possible.116 </w:t>
      </w:r>
      <w:r w:rsidRPr="009B39CC">
        <w:rPr>
          <w:rStyle w:val="AAAUNDERLINEKEYBOARD"/>
          <w:highlight w:val="cyan"/>
        </w:rPr>
        <w:t>Globalization</w:t>
      </w:r>
      <w:r w:rsidRPr="00E948EF">
        <w:rPr>
          <w:sz w:val="16"/>
        </w:rPr>
        <w:t xml:space="preserve"> has </w:t>
      </w:r>
      <w:r w:rsidRPr="009B39CC">
        <w:rPr>
          <w:rStyle w:val="AAAUNDERLINEKEYBOARD"/>
          <w:highlight w:val="cyan"/>
        </w:rPr>
        <w:t>transferred</w:t>
      </w:r>
      <w:r w:rsidRPr="00E948EF">
        <w:rPr>
          <w:sz w:val="16"/>
        </w:rPr>
        <w:t xml:space="preserve"> a significant amount of </w:t>
      </w:r>
      <w:r w:rsidRPr="009B39CC">
        <w:rPr>
          <w:rStyle w:val="AAAUNDERLINEKEYBOARD"/>
          <w:highlight w:val="cyan"/>
        </w:rPr>
        <w:t>power</w:t>
      </w:r>
      <w:r w:rsidRPr="00E948EF">
        <w:rPr>
          <w:sz w:val="16"/>
        </w:rPr>
        <w:t xml:space="preserve"> from nation-states </w:t>
      </w:r>
      <w:r w:rsidRPr="009B39CC">
        <w:rPr>
          <w:rStyle w:val="AAAUNDERLINEKEYBOARD"/>
          <w:highlight w:val="cyan"/>
        </w:rPr>
        <w:t xml:space="preserve">to </w:t>
      </w:r>
      <w:r w:rsidRPr="009B39CC">
        <w:rPr>
          <w:rStyle w:val="Boxes"/>
          <w:highlight w:val="cyan"/>
        </w:rPr>
        <w:t>multinational</w:t>
      </w:r>
      <w:r w:rsidRPr="009B39CC">
        <w:rPr>
          <w:rStyle w:val="AAAUNDERLINEKEYBOARD"/>
          <w:highlight w:val="cyan"/>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84189E">
        <w:rPr>
          <w:rStyle w:val="AAAUNDERLINEKEYBOARD"/>
          <w:highlight w:val="cyan"/>
        </w:rPr>
        <w:t xml:space="preserve">impose </w:t>
      </w:r>
      <w:r w:rsidRPr="0084189E">
        <w:rPr>
          <w:rStyle w:val="Boxes"/>
          <w:highlight w:val="cyan"/>
        </w:rPr>
        <w:t>unrealistic</w:t>
      </w:r>
      <w:r w:rsidRPr="00E948EF">
        <w:rPr>
          <w:sz w:val="16"/>
        </w:rPr>
        <w:t xml:space="preserve"> deadlines and </w:t>
      </w:r>
      <w:r w:rsidRPr="0084189E">
        <w:rPr>
          <w:rStyle w:val="AAAUNDERLINEKEYBOARD"/>
          <w:highlight w:val="cyan"/>
        </w:rPr>
        <w:t>demands</w:t>
      </w:r>
      <w:r w:rsidRPr="00E948EF">
        <w:rPr>
          <w:sz w:val="16"/>
        </w:rPr>
        <w:t xml:space="preserve"> on the capacity of their suppliers, </w:t>
      </w:r>
      <w:r w:rsidRPr="002369B0">
        <w:rPr>
          <w:rStyle w:val="AAAUNDERLINEKEYBOARD"/>
          <w:highlight w:val="cyan"/>
        </w:rPr>
        <w:t>suppliers</w:t>
      </w:r>
      <w:r w:rsidRPr="00E948EF">
        <w:rPr>
          <w:sz w:val="16"/>
        </w:rPr>
        <w:t xml:space="preserve"> are forced to </w:t>
      </w:r>
      <w:r w:rsidRPr="002369B0">
        <w:rPr>
          <w:rStyle w:val="AAAUNDERLINEKEYBOARD"/>
          <w:highlight w:val="cyan"/>
        </w:rPr>
        <w:t xml:space="preserve">work under </w:t>
      </w:r>
      <w:r w:rsidRPr="002369B0">
        <w:rPr>
          <w:rStyle w:val="Boxes"/>
          <w:highlight w:val="cyan"/>
        </w:rPr>
        <w:t>exploitative</w:t>
      </w:r>
      <w:r w:rsidRPr="00E948EF">
        <w:rPr>
          <w:sz w:val="16"/>
        </w:rPr>
        <w:t xml:space="preserve"> working </w:t>
      </w:r>
      <w:r w:rsidRPr="00907F2E">
        <w:rPr>
          <w:rStyle w:val="AAAUNDERLINEKEYBOARD"/>
          <w:highlight w:val="cyan"/>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527F1E53" w14:textId="77777777" w:rsidR="00FB464B" w:rsidRDefault="00FB464B" w:rsidP="00FB464B">
      <w:pPr>
        <w:rPr>
          <w:sz w:val="16"/>
        </w:rPr>
      </w:pPr>
      <w:r w:rsidRPr="00BF5A19">
        <w:rPr>
          <w:sz w:val="16"/>
        </w:rPr>
        <w:t xml:space="preserve">As it stands, the </w:t>
      </w:r>
      <w:r w:rsidRPr="004621AA">
        <w:rPr>
          <w:rStyle w:val="Boxes"/>
          <w:highlight w:val="cyan"/>
        </w:rPr>
        <w:t>prohibition</w:t>
      </w:r>
      <w:r w:rsidRPr="004621AA">
        <w:rPr>
          <w:rStyle w:val="AAAUNDERLINEKEYBOARD"/>
          <w:highlight w:val="cyan"/>
        </w:rPr>
        <w:t xml:space="preserve"> on secondary activity means</w:t>
      </w:r>
      <w:r w:rsidRPr="00BF5A19">
        <w:rPr>
          <w:sz w:val="16"/>
        </w:rPr>
        <w:t xml:space="preserve"> that </w:t>
      </w:r>
      <w:r w:rsidRPr="004621AA">
        <w:rPr>
          <w:rStyle w:val="AAAUNDERLINEKEYBOARD"/>
          <w:highlight w:val="cyan"/>
        </w:rPr>
        <w:t xml:space="preserve">workers </w:t>
      </w:r>
      <w:r w:rsidRPr="004621AA">
        <w:rPr>
          <w:rStyle w:val="Boxes"/>
          <w:highlight w:val="cyan"/>
        </w:rPr>
        <w:t>cannot</w:t>
      </w:r>
      <w:r w:rsidRPr="004621AA">
        <w:rPr>
          <w:rStyle w:val="AAAUNDERLINEKEYBOARD"/>
          <w:highlight w:val="cyan"/>
        </w:rPr>
        <w:t xml:space="preserve"> refuse to work with</w:t>
      </w:r>
      <w:r w:rsidRPr="00BF5A19">
        <w:rPr>
          <w:rStyle w:val="AAAUNDERLINEKEYBOARD"/>
        </w:rPr>
        <w:t xml:space="preserve"> </w:t>
      </w:r>
      <w:r w:rsidRPr="004621AA">
        <w:rPr>
          <w:rStyle w:val="AAAUNDERLINEKEYBOARD"/>
          <w:highlight w:val="cyan"/>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71BB4AD0" w14:textId="77777777" w:rsidR="00FB464B" w:rsidRPr="00C571DE" w:rsidRDefault="00FB464B" w:rsidP="00FB464B">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p w14:paraId="393206A6" w14:textId="77777777" w:rsidR="00FB464B" w:rsidRPr="00814540" w:rsidRDefault="00FB464B" w:rsidP="00FB464B">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F35D629" w14:textId="77777777" w:rsidR="00FB464B" w:rsidRPr="00965AFB" w:rsidRDefault="00FB464B" w:rsidP="00FB464B">
      <w:pPr>
        <w:rPr>
          <w:sz w:val="16"/>
        </w:rPr>
      </w:pPr>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14:paraId="5F65C426" w14:textId="77777777" w:rsidR="00FB464B" w:rsidRPr="005512A7" w:rsidRDefault="00FB464B" w:rsidP="00FB464B">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p w14:paraId="5E22DD2A" w14:textId="77777777" w:rsidR="00FB464B" w:rsidRPr="002C0D8A" w:rsidRDefault="00FB464B" w:rsidP="00FB464B">
      <w:pPr>
        <w:rPr>
          <w:sz w:val="16"/>
        </w:rPr>
      </w:pPr>
      <w:r w:rsidRPr="002C0D8A">
        <w:rPr>
          <w:sz w:val="16"/>
        </w:rPr>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7A8B7BA8" w14:textId="77777777" w:rsidR="00FB464B" w:rsidRPr="00E17F5B" w:rsidRDefault="00FB464B" w:rsidP="00FB464B">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5413CF58" w14:textId="77777777" w:rsidR="00FB464B" w:rsidRDefault="00FB464B" w:rsidP="00FB464B">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170651CA" w14:textId="77777777" w:rsidR="00FB464B" w:rsidRPr="00A37A53" w:rsidRDefault="00FB464B" w:rsidP="00FB464B">
      <w:pPr>
        <w:pStyle w:val="Heading4"/>
      </w:pPr>
      <w:r>
        <w:t xml:space="preserve">3. </w:t>
      </w:r>
      <w:r>
        <w:rPr>
          <w:u w:val="single"/>
        </w:rPr>
        <w:t>CONSCIOUSNESS</w:t>
      </w:r>
      <w:r>
        <w:t xml:space="preserve">---secondary actions </w:t>
      </w:r>
      <w:r>
        <w:rPr>
          <w:u w:val="single"/>
        </w:rPr>
        <w:t>unlock</w:t>
      </w:r>
      <w:r>
        <w:t xml:space="preserve"> political strikes---that </w:t>
      </w:r>
      <w:r>
        <w:rPr>
          <w:u w:val="single"/>
        </w:rPr>
        <w:t>galvanizes</w:t>
      </w:r>
      <w:r>
        <w:t xml:space="preserve"> labor AND </w:t>
      </w:r>
      <w:r>
        <w:rPr>
          <w:u w:val="single"/>
        </w:rPr>
        <w:t>raises</w:t>
      </w:r>
      <w:r>
        <w:t xml:space="preserve"> public support.</w:t>
      </w:r>
    </w:p>
    <w:p w14:paraId="687C7EA8" w14:textId="77777777" w:rsidR="00FB464B" w:rsidRPr="00450294" w:rsidRDefault="00FB464B" w:rsidP="00FB464B">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B13EFCA" w14:textId="77777777" w:rsidR="00FB464B" w:rsidRPr="003E2514" w:rsidRDefault="00FB464B" w:rsidP="00FB464B">
      <w:pPr>
        <w:rPr>
          <w:sz w:val="16"/>
        </w:rPr>
      </w:pPr>
      <w:r w:rsidRPr="003E2514">
        <w:rPr>
          <w:sz w:val="16"/>
        </w:rPr>
        <w:t xml:space="preserve">This more nuanced account of the relationship between law, power, and culture is particularly important in the current historical moment. While the law of the strike has not changed in recent years, </w:t>
      </w:r>
      <w:r w:rsidRPr="00175220">
        <w:rPr>
          <w:rStyle w:val="AAAUNDERLINEKEYBOARD"/>
          <w:highlight w:val="cyan"/>
        </w:rPr>
        <w:t xml:space="preserve">public </w:t>
      </w:r>
      <w:r w:rsidRPr="00175220">
        <w:rPr>
          <w:rStyle w:val="Boxes"/>
          <w:highlight w:val="cyan"/>
        </w:rPr>
        <w:t>consciousness</w:t>
      </w:r>
      <w:r w:rsidRPr="00175220">
        <w:rPr>
          <w:rStyle w:val="AAAUNDERLINEKEYBOARD"/>
          <w:highlight w:val="cyan"/>
        </w:rPr>
        <w:t xml:space="preserve"> about</w:t>
      </w:r>
      <w:r w:rsidRPr="003E2514">
        <w:rPr>
          <w:sz w:val="16"/>
        </w:rPr>
        <w:t xml:space="preserve"> economic </w:t>
      </w:r>
      <w:r w:rsidRPr="00175220">
        <w:rPr>
          <w:rStyle w:val="Boxes"/>
          <w:highlight w:val="cyan"/>
        </w:rPr>
        <w:t>inequality</w:t>
      </w:r>
      <w:r w:rsidRPr="00175220">
        <w:rPr>
          <w:rStyle w:val="AAAUNDERLINEKEYBOARD"/>
          <w:highlight w:val="cyan"/>
        </w:rPr>
        <w:t xml:space="preserve"> and</w:t>
      </w:r>
      <w:r w:rsidRPr="003E2514">
        <w:rPr>
          <w:sz w:val="16"/>
        </w:rPr>
        <w:t xml:space="preserve"> the potential role of labor </w:t>
      </w:r>
      <w:r w:rsidRPr="00175220">
        <w:rPr>
          <w:rStyle w:val="Boxes"/>
          <w:highlight w:val="cyan"/>
        </w:rPr>
        <w:t>unions</w:t>
      </w:r>
      <w:r w:rsidRPr="003E2514">
        <w:rPr>
          <w:sz w:val="16"/>
        </w:rPr>
        <w:t xml:space="preserve"> in combatting it </w:t>
      </w:r>
      <w:r w:rsidRPr="003E2514">
        <w:rPr>
          <w:rStyle w:val="AAAUNDERLINEKEYBOARD"/>
        </w:rPr>
        <w:t xml:space="preserve">has </w:t>
      </w:r>
      <w:r w:rsidRPr="00175220">
        <w:rPr>
          <w:rStyle w:val="Boxes"/>
          <w:highlight w:val="cyan"/>
        </w:rPr>
        <w:t>changed</w:t>
      </w:r>
      <w:r w:rsidRPr="003E2514">
        <w:rPr>
          <w:sz w:val="16"/>
        </w:rPr>
        <w:t xml:space="preserve">—dramatically.147 Sociological research traces the origins of this shift, in significant part, to the Occupy Wall Street protests of 2011. These broad, public-facing protests did not change law, but they did propel economic inequality back into public discourse.148 Given that awareness of inequality increases support for labor unions,149 it is perhaps not surprising that </w:t>
      </w:r>
      <w:r w:rsidRPr="003E2514">
        <w:rPr>
          <w:rStyle w:val="AAAUNDERLINEKEYBOARD"/>
        </w:rPr>
        <w:t xml:space="preserve">public </w:t>
      </w:r>
      <w:r w:rsidRPr="000F2E73">
        <w:rPr>
          <w:rStyle w:val="Boxes"/>
          <w:highlight w:val="cyan"/>
        </w:rPr>
        <w:t>support</w:t>
      </w:r>
      <w:r w:rsidRPr="000F2E73">
        <w:rPr>
          <w:rStyle w:val="AAAUNDERLINEKEYBOARD"/>
          <w:highlight w:val="cyan"/>
        </w:rPr>
        <w:t xml:space="preserve"> for organized labor</w:t>
      </w:r>
      <w:r w:rsidRPr="003E2514">
        <w:rPr>
          <w:rStyle w:val="AAAUNDERLINEKEYBOARD"/>
        </w:rPr>
        <w:t xml:space="preserve"> is</w:t>
      </w:r>
      <w:r w:rsidRPr="003E2514">
        <w:rPr>
          <w:sz w:val="16"/>
        </w:rPr>
        <w:t xml:space="preserve"> now </w:t>
      </w:r>
      <w:r w:rsidRPr="000F2E73">
        <w:rPr>
          <w:rStyle w:val="AAAUNDERLINEKEYBOARD"/>
          <w:highlight w:val="cyan"/>
        </w:rPr>
        <w:t>at a</w:t>
      </w:r>
      <w:r w:rsidRPr="003E2514">
        <w:rPr>
          <w:rStyle w:val="AAAUNDERLINEKEYBOARD"/>
        </w:rPr>
        <w:t xml:space="preserve"> </w:t>
      </w:r>
      <w:r w:rsidRPr="009145B4">
        <w:rPr>
          <w:rStyle w:val="Boxes"/>
        </w:rPr>
        <w:t>fifteen-year-</w:t>
      </w:r>
      <w:r w:rsidRPr="000F2E73">
        <w:rPr>
          <w:rStyle w:val="Boxes"/>
          <w:highlight w:val="cyan"/>
        </w:rPr>
        <w:t>high</w:t>
      </w:r>
      <w:r w:rsidRPr="003E2514">
        <w:rPr>
          <w:sz w:val="16"/>
        </w:rPr>
        <w:t>.150 That this sea change in public consciousness was led not by the labor movement, but by a motley crew of unorganized middle-class precariat151 says much about labor’s long turn away from the public sphere.</w:t>
      </w:r>
    </w:p>
    <w:p w14:paraId="16E2DC6C" w14:textId="77777777" w:rsidR="00FB464B" w:rsidRPr="00057E16" w:rsidRDefault="00FB464B" w:rsidP="00FB464B">
      <w:pPr>
        <w:rPr>
          <w:sz w:val="16"/>
        </w:rPr>
      </w:pPr>
      <w:r w:rsidRPr="00057E16">
        <w:rPr>
          <w:sz w:val="16"/>
        </w:rPr>
        <w:t xml:space="preserve">Consistent with an understanding of labor law and political economy as mutually constitutive (but not with a legal formalist account), in the past few years, there has been an </w:t>
      </w:r>
      <w:r w:rsidRPr="004E68F0">
        <w:rPr>
          <w:rStyle w:val="Boxes"/>
          <w:highlight w:val="cyan"/>
        </w:rPr>
        <w:t>uptick</w:t>
      </w:r>
      <w:r w:rsidRPr="004E68F0">
        <w:rPr>
          <w:rStyle w:val="AAAUNDERLINEKEYBOARD"/>
          <w:highlight w:val="cyan"/>
        </w:rPr>
        <w:t xml:space="preserve"> in strikes</w:t>
      </w:r>
      <w:r w:rsidRPr="00057E16">
        <w:rPr>
          <w:sz w:val="16"/>
        </w:rPr>
        <w:t xml:space="preserve">.152 The trend thus far </w:t>
      </w:r>
      <w:r w:rsidRPr="00057E16">
        <w:rPr>
          <w:rStyle w:val="AAAUNDERLINEKEYBOARD"/>
        </w:rPr>
        <w:t>is meaningful</w:t>
      </w:r>
      <w:r w:rsidRPr="00057E16">
        <w:rPr>
          <w:sz w:val="16"/>
        </w:rPr>
        <w:t>, albeit short. The number of workers who went on strike in 2018 and 2019—485,200 and 425,500 respectively—</w:t>
      </w:r>
      <w:r w:rsidRPr="006C7672">
        <w:rPr>
          <w:rStyle w:val="AAAUNDERLINEKEYBOARD"/>
          <w:highlight w:val="cyan"/>
        </w:rPr>
        <w:t>reflects</w:t>
      </w:r>
      <w:r w:rsidRPr="00057E16">
        <w:rPr>
          <w:rStyle w:val="AAAUNDERLINEKEYBOARD"/>
        </w:rPr>
        <w:t xml:space="preserve"> the </w:t>
      </w:r>
      <w:r w:rsidRPr="006C7672">
        <w:rPr>
          <w:rStyle w:val="Boxes"/>
          <w:highlight w:val="cyan"/>
        </w:rPr>
        <w:t>largest</w:t>
      </w:r>
      <w:r w:rsidRPr="00057E16">
        <w:rPr>
          <w:sz w:val="16"/>
        </w:rPr>
        <w:t xml:space="preserve"> two-year-</w:t>
      </w:r>
      <w:r w:rsidRPr="006C7672">
        <w:rPr>
          <w:rStyle w:val="AAAUNDERLINEKEYBOARD"/>
          <w:highlight w:val="cyan"/>
        </w:rPr>
        <w:t xml:space="preserve">average in </w:t>
      </w:r>
      <w:r w:rsidRPr="006C7672">
        <w:rPr>
          <w:rStyle w:val="Boxes"/>
          <w:highlight w:val="cyan"/>
        </w:rPr>
        <w:t>thirty-five</w:t>
      </w:r>
      <w:r w:rsidRPr="00057E16">
        <w:rPr>
          <w:rStyle w:val="AAAUNDERLINEKEYBOARD"/>
        </w:rPr>
        <w:t xml:space="preserve"> </w:t>
      </w:r>
      <w:r w:rsidRPr="006C7672">
        <w:rPr>
          <w:rStyle w:val="AAAUNDERLINEKEYBOARD"/>
          <w:highlight w:val="cyan"/>
        </w:rPr>
        <w:t>years</w:t>
      </w:r>
      <w:r w:rsidRPr="00057E16">
        <w:rPr>
          <w:sz w:val="16"/>
        </w:rPr>
        <w:t>.153 Some of these strikes adhere to the narrow confines of labor law; many do not. Yet, like one hundred years ago, the efficacy of these strikes is not determined by their adherence to legal rules.</w:t>
      </w:r>
    </w:p>
    <w:p w14:paraId="182ECC04" w14:textId="77777777" w:rsidR="00FB464B" w:rsidRPr="00AC6ECB" w:rsidRDefault="00FB464B" w:rsidP="00FB464B">
      <w:pPr>
        <w:rPr>
          <w:sz w:val="16"/>
        </w:rPr>
      </w:pPr>
      <w:r w:rsidRPr="00AC6ECB">
        <w:rPr>
          <w:sz w:val="16"/>
        </w:rPr>
        <w:t>B. Striking as Political</w:t>
      </w:r>
    </w:p>
    <w:p w14:paraId="56557272" w14:textId="77777777" w:rsidR="00FB464B" w:rsidRPr="00AC6ECB" w:rsidRDefault="00FB464B" w:rsidP="00FB464B">
      <w:pPr>
        <w:rPr>
          <w:sz w:val="16"/>
        </w:rPr>
      </w:pPr>
      <w:r w:rsidRPr="00AC6ECB">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271453B6" w14:textId="77777777" w:rsidR="00FB464B" w:rsidRPr="00AC6ECB" w:rsidRDefault="00FB464B" w:rsidP="00FB464B">
      <w:pPr>
        <w:rPr>
          <w:sz w:val="16"/>
        </w:rPr>
      </w:pPr>
      <w:r w:rsidRPr="00AC6ECB">
        <w:rPr>
          <w:sz w:val="16"/>
        </w:rPr>
        <w:t>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w:t>
      </w:r>
    </w:p>
    <w:p w14:paraId="51DC2DDB" w14:textId="77777777" w:rsidR="00FB464B" w:rsidRPr="00EB4C71" w:rsidRDefault="00FB464B" w:rsidP="00FB464B">
      <w:pPr>
        <w:rPr>
          <w:sz w:val="16"/>
        </w:rPr>
      </w:pPr>
      <w:r w:rsidRPr="00EB4C71">
        <w:rPr>
          <w:sz w:val="16"/>
        </w:rPr>
        <w:t xml:space="preserve">These arguments are important. A strike is not simply protest; it is direct action, material pressure. But with union density lower than ever, ongoing automation of work tasks that renders employees increasingly replaceable, and decades of neoliberal cultural tropes celebrating capital as the driver of all economic growth and innovation, it is a mistake to think of publicity and morale as nice-to-haves, rather than necessities. Instead, </w:t>
      </w:r>
      <w:r w:rsidRPr="000A545F">
        <w:rPr>
          <w:rStyle w:val="AAAUNDERLINEKEYBOARD"/>
          <w:highlight w:val="cyan"/>
        </w:rPr>
        <w:t>striking</w:t>
      </w:r>
      <w:r w:rsidRPr="00EB4C71">
        <w:rPr>
          <w:sz w:val="16"/>
        </w:rPr>
        <w:t xml:space="preserve"> must be part of </w:t>
      </w:r>
      <w:r w:rsidRPr="000A545F">
        <w:rPr>
          <w:rStyle w:val="Boxes"/>
          <w:highlight w:val="cyan"/>
        </w:rPr>
        <w:t>build</w:t>
      </w:r>
      <w:r w:rsidRPr="00EB4C71">
        <w:rPr>
          <w:sz w:val="16"/>
        </w:rPr>
        <w:t xml:space="preserve">ing what sociologists have described as </w:t>
      </w:r>
      <w:r w:rsidRPr="00EB4C71">
        <w:rPr>
          <w:rStyle w:val="AAAUNDERLINEKEYBOARD"/>
        </w:rPr>
        <w:t>the</w:t>
      </w:r>
      <w:r w:rsidRPr="00EB4C71">
        <w:rPr>
          <w:sz w:val="16"/>
        </w:rPr>
        <w:t xml:space="preserve"> “</w:t>
      </w:r>
      <w:r w:rsidRPr="00EB4C71">
        <w:rPr>
          <w:rStyle w:val="Boxes"/>
        </w:rPr>
        <w:t>moral economy</w:t>
      </w:r>
      <w:r w:rsidRPr="00EB4C71">
        <w:rPr>
          <w:sz w:val="16"/>
        </w:rPr>
        <w:t xml:space="preserve">,” </w:t>
      </w:r>
      <w:r w:rsidRPr="00941A78">
        <w:rPr>
          <w:rStyle w:val="AAAUNDERLINEKEYBOARD"/>
          <w:highlight w:val="cyan"/>
        </w:rPr>
        <w:t>cultural</w:t>
      </w:r>
      <w:r w:rsidRPr="00EB4C71">
        <w:rPr>
          <w:rStyle w:val="AAAUNDERLINEKEYBOARD"/>
        </w:rPr>
        <w:t xml:space="preserve"> </w:t>
      </w:r>
      <w:r w:rsidRPr="00941A78">
        <w:rPr>
          <w:rStyle w:val="Boxes"/>
          <w:highlight w:val="cyan"/>
        </w:rPr>
        <w:t>beliefs</w:t>
      </w:r>
      <w:r w:rsidRPr="00941A78">
        <w:rPr>
          <w:rStyle w:val="AAAUNDERLINEKEYBOARD"/>
          <w:highlight w:val="cyan"/>
        </w:rPr>
        <w:t xml:space="preserve"> about</w:t>
      </w:r>
      <w:r w:rsidRPr="00EB4C71">
        <w:rPr>
          <w:rStyle w:val="AAAUNDERLINEKEYBOARD"/>
        </w:rPr>
        <w:t xml:space="preserve"> fair </w:t>
      </w:r>
      <w:r w:rsidRPr="00941A78">
        <w:rPr>
          <w:rStyle w:val="Boxes"/>
          <w:highlight w:val="cyan"/>
        </w:rPr>
        <w:t>distribution</w:t>
      </w:r>
      <w:r w:rsidRPr="00EB4C71">
        <w:rPr>
          <w:sz w:val="16"/>
        </w:rPr>
        <w:t xml:space="preserve"> untethered to technocratic arguments about what is most efficient.160 And in that way, striking is and must be understood as political.</w:t>
      </w:r>
    </w:p>
    <w:p w14:paraId="06D80201" w14:textId="77777777" w:rsidR="00FB464B" w:rsidRPr="00E01BDF" w:rsidRDefault="00FB464B" w:rsidP="00FB464B">
      <w:pPr>
        <w:rPr>
          <w:sz w:val="16"/>
        </w:rPr>
      </w:pPr>
      <w:r w:rsidRPr="00E01BDF">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w:t>
      </w:r>
      <w:r w:rsidRPr="00760ABA">
        <w:rPr>
          <w:rStyle w:val="Boxes"/>
          <w:highlight w:val="cyan"/>
        </w:rPr>
        <w:t>political strike</w:t>
      </w:r>
      <w:r w:rsidRPr="00E01BDF">
        <w:rPr>
          <w:sz w:val="16"/>
        </w:rPr>
        <w:t>” is specifically used to refer to strikes that are “</w:t>
      </w:r>
      <w:r w:rsidRPr="00E01BDF">
        <w:rPr>
          <w:rStyle w:val="AAAUNDERLINEKEYBOARD"/>
        </w:rPr>
        <w:t>designed to win a</w:t>
      </w:r>
      <w:r w:rsidRPr="00E01BDF">
        <w:rPr>
          <w:sz w:val="16"/>
        </w:rPr>
        <w:t xml:space="preserve"> specific </w:t>
      </w:r>
      <w:r w:rsidRPr="00E01BDF">
        <w:rPr>
          <w:rStyle w:val="AAAUNDERLINEKEYBOARD"/>
        </w:rPr>
        <w:t xml:space="preserve">political </w:t>
      </w:r>
      <w:r w:rsidRPr="001E7501">
        <w:rPr>
          <w:rStyle w:val="Boxes"/>
        </w:rPr>
        <w:t>outcome</w:t>
      </w:r>
      <w:r w:rsidRPr="00E01BDF">
        <w:rPr>
          <w:sz w:val="16"/>
        </w:rPr>
        <w:t xml:space="preserve">, such as the passage of legislation or a change in regulation.”165 Consistent with the NLRA’s construction of unions as economic entities, strikes which are solely “political” and without sufficient nexus to the employment relationship, </w:t>
      </w:r>
      <w:r w:rsidRPr="00E01BDF">
        <w:rPr>
          <w:rStyle w:val="AAAUNDERLINEKEYBOARD"/>
        </w:rPr>
        <w:t xml:space="preserve">are </w:t>
      </w:r>
      <w:r w:rsidRPr="008C5913">
        <w:rPr>
          <w:rStyle w:val="AAAUNDERLINEKEYBOARD"/>
          <w:highlight w:val="cyan"/>
        </w:rPr>
        <w:t xml:space="preserve">deemed </w:t>
      </w:r>
      <w:r w:rsidRPr="00B64F26">
        <w:rPr>
          <w:rStyle w:val="Boxes"/>
          <w:highlight w:val="cyan"/>
        </w:rPr>
        <w:t>unlawful</w:t>
      </w:r>
      <w:r w:rsidRPr="00B64F26">
        <w:rPr>
          <w:rStyle w:val="AAAUNDERLINEKEYBOARD"/>
          <w:highlight w:val="cyan"/>
        </w:rPr>
        <w:t xml:space="preserve"> secondary boycotts</w:t>
      </w:r>
      <w:r w:rsidRPr="00E01BDF">
        <w:rPr>
          <w:sz w:val="16"/>
        </w:rPr>
        <w:t>.166</w:t>
      </w:r>
    </w:p>
    <w:p w14:paraId="27D192DE" w14:textId="77777777" w:rsidR="00FB464B" w:rsidRPr="005272DE" w:rsidRDefault="00FB464B" w:rsidP="00FB464B">
      <w:pPr>
        <w:rPr>
          <w:sz w:val="16"/>
        </w:rPr>
      </w:pPr>
      <w:r w:rsidRPr="005272DE">
        <w:rPr>
          <w:sz w:val="16"/>
        </w:rPr>
        <w:t xml:space="preserve">But my argument here for </w:t>
      </w:r>
      <w:r w:rsidRPr="00F652E3">
        <w:rPr>
          <w:rStyle w:val="Boxes"/>
          <w:highlight w:val="cyan"/>
        </w:rPr>
        <w:t>reconceptualizing</w:t>
      </w:r>
      <w:r w:rsidRPr="005272DE">
        <w:rPr>
          <w:rStyle w:val="AAAUNDERLINEKEYBOARD"/>
        </w:rPr>
        <w:t xml:space="preserve"> the </w:t>
      </w:r>
      <w:r w:rsidRPr="005D252F">
        <w:rPr>
          <w:rStyle w:val="AAAUNDERLINEKEYBOARD"/>
          <w:highlight w:val="cyan"/>
        </w:rPr>
        <w:t>strike</w:t>
      </w:r>
      <w:r w:rsidRPr="005272DE">
        <w:rPr>
          <w:rStyle w:val="AAAUNDERLINEKEYBOARD"/>
        </w:rPr>
        <w:t xml:space="preserve"> as political</w:t>
      </w:r>
      <w:r w:rsidRPr="005272DE">
        <w:rPr>
          <w:sz w:val="16"/>
        </w:rPr>
        <w:t xml:space="preserve"> is not about more “political strikes,” or about electoral politics, or even necessarily about state action. Based on a vision of the “political” </w:t>
      </w:r>
      <w:r w:rsidRPr="005D252F">
        <w:rPr>
          <w:rStyle w:val="AAAUNDERLINEKEYBOARD"/>
          <w:highlight w:val="cyan"/>
        </w:rPr>
        <w:t xml:space="preserve">as </w:t>
      </w:r>
      <w:r w:rsidRPr="005D252F">
        <w:rPr>
          <w:rStyle w:val="Boxes"/>
          <w:highlight w:val="cyan"/>
        </w:rPr>
        <w:t>normative</w:t>
      </w:r>
      <w:r w:rsidRPr="005D252F">
        <w:rPr>
          <w:rStyle w:val="AAAUNDERLINEKEYBOARD"/>
          <w:highlight w:val="cyan"/>
        </w:rPr>
        <w:t xml:space="preserve"> engagement</w:t>
      </w:r>
      <w:r w:rsidRPr="005272DE">
        <w:rPr>
          <w:rStyle w:val="AAAUNDERLINEKEYBOARD"/>
        </w:rPr>
        <w:t xml:space="preserve"> directed towards </w:t>
      </w:r>
      <w:r w:rsidRPr="005272DE">
        <w:rPr>
          <w:rStyle w:val="Boxes"/>
        </w:rPr>
        <w:t>collective</w:t>
      </w:r>
      <w:r w:rsidRPr="005272DE">
        <w:rPr>
          <w:rStyle w:val="AAAUNDERLINEKEYBOARD"/>
        </w:rPr>
        <w:t xml:space="preserve"> decision-making</w:t>
      </w:r>
      <w:r w:rsidRPr="005272DE">
        <w:rPr>
          <w:sz w:val="16"/>
        </w:rPr>
        <w:t xml:space="preserve">—it is about destabilizing jurisprudential line drawing between the economic and the political in the first place.167 It is recognizing that all strikes are political or have the potential to be—in that </w:t>
      </w:r>
      <w:r w:rsidRPr="006A4BE0">
        <w:rPr>
          <w:rStyle w:val="AAAUNDERLINEKEYBOARD"/>
          <w:highlight w:val="cyan"/>
        </w:rPr>
        <w:t xml:space="preserve">all strikes are </w:t>
      </w:r>
      <w:r w:rsidRPr="006A4BE0">
        <w:rPr>
          <w:rStyle w:val="Boxes"/>
          <w:highlight w:val="cyan"/>
        </w:rPr>
        <w:t>protest</w:t>
      </w:r>
      <w:r w:rsidRPr="005272DE">
        <w:rPr>
          <w:rStyle w:val="AAAUNDERLINEKEYBOARD"/>
        </w:rPr>
        <w:t xml:space="preserve"> meant to transform</w:t>
      </w:r>
      <w:r w:rsidRPr="005272DE">
        <w:rPr>
          <w:sz w:val="16"/>
        </w:rPr>
        <w:t xml:space="preserve"> collective </w:t>
      </w:r>
      <w:r w:rsidRPr="005272DE">
        <w:rPr>
          <w:rStyle w:val="Boxes"/>
        </w:rPr>
        <w:t>conditions</w:t>
      </w:r>
      <w:r w:rsidRPr="005272DE">
        <w:rPr>
          <w:sz w:val="16"/>
        </w:rPr>
        <w:t>, not merely bargaining towards immediate, transactional ends. To use political science terminology, strikes are contentious politics: “[E]pisodic, public, collective interaction among makers of claims and their objects.”168 They are a way through which workers engage in claims-making when business and politics as usual have proven nonresponsive.169 They do not only address the employer; they engage the polity.</w:t>
      </w:r>
    </w:p>
    <w:p w14:paraId="2DFC1276" w14:textId="77777777" w:rsidR="00FB464B" w:rsidRPr="00C405F8" w:rsidRDefault="00FB464B" w:rsidP="00FB464B">
      <w:pPr>
        <w:rPr>
          <w:sz w:val="16"/>
        </w:rPr>
      </w:pPr>
      <w:r w:rsidRPr="00C405F8">
        <w:rPr>
          <w:sz w:val="16"/>
        </w:rPr>
        <w:t xml:space="preserve">The </w:t>
      </w:r>
      <w:r w:rsidRPr="00C405F8">
        <w:rPr>
          <w:rStyle w:val="AAAUNDERLINEKEYBOARD"/>
        </w:rPr>
        <w:t xml:space="preserve">need to </w:t>
      </w:r>
      <w:r w:rsidRPr="00F12177">
        <w:rPr>
          <w:rStyle w:val="AAAUNDERLINEKEYBOARD"/>
          <w:highlight w:val="cyan"/>
        </w:rPr>
        <w:t>reconceptualize</w:t>
      </w:r>
      <w:r w:rsidRPr="00C405F8">
        <w:rPr>
          <w:sz w:val="16"/>
        </w:rPr>
        <w:t xml:space="preserve"> the </w:t>
      </w:r>
      <w:r w:rsidRPr="00F12177">
        <w:rPr>
          <w:rStyle w:val="AAAUNDERLINEKEYBOARD"/>
          <w:highlight w:val="cyan"/>
        </w:rPr>
        <w:t>strike as</w:t>
      </w:r>
      <w:r w:rsidRPr="00C405F8">
        <w:rPr>
          <w:rStyle w:val="AAAUNDERLINEKEYBOARD"/>
        </w:rPr>
        <w:t xml:space="preserve"> </w:t>
      </w:r>
      <w:r w:rsidRPr="00C405F8">
        <w:rPr>
          <w:rStyle w:val="Boxes"/>
        </w:rPr>
        <w:t>outward-</w:t>
      </w:r>
      <w:r w:rsidRPr="00F12177">
        <w:rPr>
          <w:rStyle w:val="Boxes"/>
          <w:highlight w:val="cyan"/>
        </w:rPr>
        <w:t>facing</w:t>
      </w:r>
      <w:r w:rsidRPr="00C405F8">
        <w:rPr>
          <w:rStyle w:val="AAAUNDERLINEKEYBOARD"/>
        </w:rPr>
        <w:t xml:space="preserve"> towards </w:t>
      </w:r>
      <w:r w:rsidRPr="00F12177">
        <w:rPr>
          <w:rStyle w:val="AAAUNDERLINEKEYBOARD"/>
          <w:highlight w:val="cyan"/>
        </w:rPr>
        <w:t>the public</w:t>
      </w:r>
      <w:r w:rsidRPr="00C405F8">
        <w:rPr>
          <w:sz w:val="16"/>
        </w:rPr>
        <w:t xml:space="preserve">, </w:t>
      </w:r>
      <w:r w:rsidRPr="00F12177">
        <w:rPr>
          <w:rStyle w:val="AAAUNDERLINEKEYBOARD"/>
          <w:highlight w:val="cyan"/>
        </w:rPr>
        <w:t>not</w:t>
      </w:r>
      <w:r w:rsidRPr="00C405F8">
        <w:rPr>
          <w:rStyle w:val="AAAUNDERLINEKEYBOARD"/>
        </w:rPr>
        <w:t xml:space="preserve"> just </w:t>
      </w:r>
      <w:r w:rsidRPr="00C405F8">
        <w:rPr>
          <w:rStyle w:val="Boxes"/>
        </w:rPr>
        <w:t>inward-facing</w:t>
      </w:r>
      <w:r w:rsidRPr="00C405F8">
        <w:rPr>
          <w:rStyle w:val="AAAUNDERLINEKEYBOARD"/>
        </w:rPr>
        <w:t xml:space="preserve"> towards </w:t>
      </w:r>
      <w:r w:rsidRPr="004A4C16">
        <w:rPr>
          <w:rStyle w:val="AAAUNDERLINEKEYBOARD"/>
          <w:highlight w:val="cyan"/>
        </w:rPr>
        <w:t xml:space="preserve">the </w:t>
      </w:r>
      <w:r w:rsidRPr="00FC3783">
        <w:rPr>
          <w:rStyle w:val="Emphasis"/>
          <w:highlight w:val="cyan"/>
        </w:rPr>
        <w:t>employer</w:t>
      </w:r>
      <w:r w:rsidRPr="00C405F8">
        <w:rPr>
          <w:sz w:val="16"/>
        </w:rPr>
        <w:t>, is partly a function of material changes, both in economic production and union density. As labor scholar Jane McAlevey points out, “Today’s service worker has a radically different relationship to the consuming public than last century’s manufacturing worker had . . . In large swaths of the service economy, the point of production is the community.”170 For this reason, she argues that effective strikes today must engage the public to be successful.171 Union density is also many times higher now in the public sector than in the private one, an upending of the realities of unionization mid-century.172 As illustrated by the Supreme Court’s decision in Janus v. AFSCME, it is easier to see the economic work of unions as political (qua affecting government policy, spending, and debt) in the public sector.173</w:t>
      </w:r>
    </w:p>
    <w:p w14:paraId="3A5CFB1B" w14:textId="77777777" w:rsidR="00FB464B" w:rsidRPr="00C5685D" w:rsidRDefault="00FB464B" w:rsidP="00FB464B">
      <w:pPr>
        <w:rPr>
          <w:sz w:val="16"/>
        </w:rPr>
      </w:pPr>
      <w:r w:rsidRPr="00C5685D">
        <w:rPr>
          <w:sz w:val="16"/>
        </w:rPr>
        <w:t xml:space="preserve">Yet, the shift is also about recognizing that it was a legal and an ideological accommodation that made the work of unions in their representative capacity appear as “economic,” and thus outside politics. The work of unions has been artificially “bifurcated” vis-à-vis the political realm.174 For years, as Reuel Schiller has argued, unions have engaged in “two sets of activities that appear barely related to one another”: private, transaction bargaining in the workplace; combined with broad, public mobilization around electoral politics. But there were always alternate visions of the relationship between the economic and the political within union advocacy and workplace governance.175 If “establishing terms and conditions of employment [is] a political act involving not just a worker and an employer, but also a union, an industry as a whole, and the state,” then </w:t>
      </w:r>
      <w:r w:rsidRPr="005F0AF8">
        <w:rPr>
          <w:rStyle w:val="AAAUNDERLINEKEYBOARD"/>
          <w:highlight w:val="cyan"/>
        </w:rPr>
        <w:t xml:space="preserve">union </w:t>
      </w:r>
      <w:r w:rsidRPr="005F0AF8">
        <w:rPr>
          <w:rStyle w:val="Boxes"/>
          <w:highlight w:val="cyan"/>
        </w:rPr>
        <w:t>advocacy</w:t>
      </w:r>
      <w:r w:rsidRPr="005F0AF8">
        <w:rPr>
          <w:rStyle w:val="AAAUNDERLINEKEYBOARD"/>
          <w:highlight w:val="cyan"/>
        </w:rPr>
        <w:t xml:space="preserve"> is</w:t>
      </w:r>
      <w:r w:rsidRPr="00C5685D">
        <w:rPr>
          <w:rStyle w:val="AAAUNDERLINEKEYBOARD"/>
        </w:rPr>
        <w:t xml:space="preserve"> a </w:t>
      </w:r>
      <w:r w:rsidRPr="005F0AF8">
        <w:rPr>
          <w:rStyle w:val="AAAUNDERLINEKEYBOARD"/>
          <w:highlight w:val="cyan"/>
        </w:rPr>
        <w:t>political</w:t>
      </w:r>
      <w:r w:rsidRPr="00C5685D">
        <w:rPr>
          <w:rStyle w:val="AAAUNDERLINEKEYBOARD"/>
        </w:rPr>
        <w:t xml:space="preserve"> act</w:t>
      </w:r>
      <w:r w:rsidRPr="00C5685D">
        <w:rPr>
          <w:sz w:val="16"/>
        </w:rPr>
        <w:t xml:space="preserve"> too.176 </w:t>
      </w:r>
      <w:r w:rsidRPr="00C5685D">
        <w:rPr>
          <w:rStyle w:val="AAAUNDERLINEKEYBOARD"/>
        </w:rPr>
        <w:t>Strikes are part of the</w:t>
      </w:r>
      <w:r w:rsidRPr="00C5685D">
        <w:rPr>
          <w:sz w:val="16"/>
        </w:rPr>
        <w:t xml:space="preserve"> “</w:t>
      </w:r>
      <w:r w:rsidRPr="00C5685D">
        <w:rPr>
          <w:rStyle w:val="Boxes"/>
        </w:rPr>
        <w:t>contest</w:t>
      </w:r>
      <w:r w:rsidRPr="00C5685D">
        <w:rPr>
          <w:rStyle w:val="AAAUNDERLINEKEYBOARD"/>
        </w:rPr>
        <w:t xml:space="preserve"> of ideas</w:t>
      </w:r>
      <w:r w:rsidRPr="00C5685D">
        <w:rPr>
          <w:sz w:val="16"/>
        </w:rPr>
        <w:t>.”</w:t>
      </w:r>
    </w:p>
    <w:p w14:paraId="1C1A042A" w14:textId="77777777" w:rsidR="00FB464B" w:rsidRDefault="00FB464B" w:rsidP="00FB464B">
      <w:pPr>
        <w:rPr>
          <w:sz w:val="16"/>
        </w:rPr>
      </w:pPr>
      <w:r w:rsidRPr="00A3553E">
        <w:rPr>
          <w:rStyle w:val="Boxes"/>
        </w:rPr>
        <w:t>Reconstructing</w:t>
      </w:r>
      <w:r w:rsidRPr="00A3553E">
        <w:rPr>
          <w:rStyle w:val="AAAUNDERLINEKEYBOARD"/>
        </w:rPr>
        <w:t xml:space="preserve"> a</w:t>
      </w:r>
      <w:r w:rsidRPr="00A3553E">
        <w:rPr>
          <w:sz w:val="16"/>
        </w:rPr>
        <w:t xml:space="preserve"> purposefully political philosophy, </w:t>
      </w:r>
      <w:r w:rsidRPr="00A3553E">
        <w:rPr>
          <w:rStyle w:val="AAAUNDERLINEKEYBOARD"/>
        </w:rPr>
        <w:t>jurisprudence</w:t>
      </w:r>
      <w:r w:rsidRPr="00A3553E">
        <w:rPr>
          <w:sz w:val="16"/>
        </w:rPr>
        <w:t xml:space="preserve">, and tactical repertoire of collective-labor advocacy is a project that is new again; and it </w:t>
      </w:r>
      <w:r w:rsidRPr="00A3553E">
        <w:rPr>
          <w:rStyle w:val="AAAUNDERLINEKEYBOARD"/>
        </w:rPr>
        <w:t>will</w:t>
      </w:r>
      <w:r w:rsidRPr="00A3553E">
        <w:rPr>
          <w:sz w:val="16"/>
        </w:rPr>
        <w:t xml:space="preserve"> inevitably </w:t>
      </w:r>
      <w:r w:rsidRPr="00A3553E">
        <w:rPr>
          <w:rStyle w:val="AAAUNDERLINEKEYBOARD"/>
        </w:rPr>
        <w:t>require</w:t>
      </w:r>
      <w:r w:rsidRPr="00A3553E">
        <w:rPr>
          <w:sz w:val="16"/>
        </w:rPr>
        <w:t xml:space="preserve"> deliberation, </w:t>
      </w:r>
      <w:r w:rsidRPr="00A3553E">
        <w:rPr>
          <w:rStyle w:val="Boxes"/>
        </w:rPr>
        <w:t>debate</w:t>
      </w:r>
      <w:r w:rsidRPr="00A3553E">
        <w:rPr>
          <w:sz w:val="16"/>
        </w:rPr>
        <w:t xml:space="preserve">, and compromise.177 For the time being, though, one thing seems apparent. </w:t>
      </w:r>
      <w:r w:rsidRPr="00EB56DC">
        <w:rPr>
          <w:rStyle w:val="AAAUNDERLINEKEYBOARD"/>
          <w:highlight w:val="cyan"/>
        </w:rPr>
        <w:t>Strikes must</w:t>
      </w:r>
      <w:r w:rsidRPr="00A3553E">
        <w:rPr>
          <w:rStyle w:val="AAAUNDERLINEKEYBOARD"/>
        </w:rPr>
        <w:t xml:space="preserve"> be a part of </w:t>
      </w:r>
      <w:r w:rsidRPr="00EB56DC">
        <w:rPr>
          <w:rStyle w:val="Boxes"/>
          <w:highlight w:val="cyan"/>
        </w:rPr>
        <w:t>engag</w:t>
      </w:r>
      <w:r w:rsidRPr="00EB56DC">
        <w:rPr>
          <w:sz w:val="16"/>
        </w:rPr>
        <w:t>ing</w:t>
      </w:r>
      <w:r w:rsidRPr="00A3553E">
        <w:rPr>
          <w:sz w:val="16"/>
        </w:rPr>
        <w:t xml:space="preserve"> a broad swath of </w:t>
      </w:r>
      <w:r w:rsidRPr="00A82DF5">
        <w:rPr>
          <w:rStyle w:val="AAAUNDERLINEKEYBOARD"/>
          <w:highlight w:val="cyan"/>
        </w:rPr>
        <w:t xml:space="preserve">the public in </w:t>
      </w:r>
      <w:r w:rsidRPr="000004C2">
        <w:rPr>
          <w:rStyle w:val="Boxes"/>
          <w:highlight w:val="cyan"/>
        </w:rPr>
        <w:t>reconceptualizing</w:t>
      </w:r>
      <w:r w:rsidRPr="000004C2">
        <w:rPr>
          <w:rStyle w:val="AAAUNDERLINEKEYBOARD"/>
          <w:highlight w:val="cyan"/>
        </w:rPr>
        <w:t xml:space="preserve"> political</w:t>
      </w:r>
      <w:r w:rsidRPr="00A3553E">
        <w:rPr>
          <w:rStyle w:val="AAAUNDERLINEKEYBOARD"/>
        </w:rPr>
        <w:t xml:space="preserve"> </w:t>
      </w:r>
      <w:r w:rsidRPr="000004C2">
        <w:rPr>
          <w:rStyle w:val="AAAUNDERLINEKEYBOARD"/>
          <w:highlight w:val="cyan"/>
        </w:rPr>
        <w:t>economy</w:t>
      </w:r>
      <w:r w:rsidRPr="00A3553E">
        <w:rPr>
          <w:sz w:val="16"/>
        </w:rPr>
        <w:t>.</w:t>
      </w:r>
    </w:p>
    <w:p w14:paraId="2D1E926E" w14:textId="77777777" w:rsidR="00FB464B" w:rsidRDefault="00FB464B" w:rsidP="00FB464B">
      <w:pPr>
        <w:pStyle w:val="Heading4"/>
      </w:pPr>
      <w:r>
        <w:t xml:space="preserve">Wage suppression causes inequality and myriad economic inefficiencies. </w:t>
      </w:r>
    </w:p>
    <w:p w14:paraId="08E45144" w14:textId="77777777" w:rsidR="00FB464B" w:rsidRPr="005806FB" w:rsidRDefault="00FB464B" w:rsidP="00FB464B">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3A0E663C" w14:textId="77777777" w:rsidR="00FB464B" w:rsidRPr="00B52B8C" w:rsidRDefault="00FB464B" w:rsidP="00FB464B">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5574DF0B" w14:textId="77777777" w:rsidR="00FB464B" w:rsidRPr="00B52B8C" w:rsidRDefault="00FB464B" w:rsidP="00FB464B">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r w:rsidRPr="00491853">
        <w:rPr>
          <w:rStyle w:val="StyleUnderline"/>
          <w:highlight w:val="cya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7F9D7B44" w14:textId="77777777" w:rsidR="00FB464B" w:rsidRPr="00B52B8C" w:rsidRDefault="00FB464B" w:rsidP="00FB464B">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578ECA7A" w14:textId="77777777" w:rsidR="00FB464B" w:rsidRPr="00B52B8C" w:rsidRDefault="00FB464B" w:rsidP="00FB464B">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1BFA7E05" w14:textId="77777777" w:rsidR="00FB464B" w:rsidRPr="00B52B8C" w:rsidRDefault="00FB464B" w:rsidP="00FB464B">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14:paraId="73C1352B" w14:textId="77777777" w:rsidR="00FB464B" w:rsidRPr="00087CFC" w:rsidRDefault="00FB464B" w:rsidP="00FB464B">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5621AB08" w14:textId="77777777" w:rsidR="00FB464B" w:rsidRDefault="00FB464B" w:rsidP="00FB464B">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64AB27D9" w14:textId="77777777" w:rsidR="00FB464B" w:rsidRDefault="00FB464B" w:rsidP="00FB464B">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152496C9" w14:textId="77777777" w:rsidR="00FB464B" w:rsidRPr="004F0758" w:rsidRDefault="00FB464B" w:rsidP="00FB464B">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37B96686" w14:textId="77777777" w:rsidR="00FB464B" w:rsidRPr="00291CF5" w:rsidRDefault="00FB464B" w:rsidP="00FB464B">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5E9F03C9" w14:textId="77777777" w:rsidR="00FB464B" w:rsidRPr="00291CF5" w:rsidRDefault="00FB464B" w:rsidP="00FB464B">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15611F72" w14:textId="77777777" w:rsidR="00FB464B" w:rsidRPr="00291CF5" w:rsidRDefault="00FB464B" w:rsidP="00FB464B">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4A0021B2" w14:textId="77777777" w:rsidR="00FB464B" w:rsidRPr="00291CF5" w:rsidRDefault="00FB464B" w:rsidP="00FB464B">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021975DF" w14:textId="77777777" w:rsidR="00FB464B" w:rsidRPr="004F0758" w:rsidRDefault="00FB464B" w:rsidP="00FB464B">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25CB9513" w14:textId="77777777" w:rsidR="00FB464B" w:rsidRPr="004F0758" w:rsidRDefault="00FB464B" w:rsidP="00FB464B">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0E22C210" w14:textId="77777777" w:rsidR="00FB464B" w:rsidRPr="004F0758" w:rsidRDefault="00FB464B" w:rsidP="00FB464B">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667BA738" w14:textId="77777777" w:rsidR="00FB464B" w:rsidRPr="006322A2" w:rsidRDefault="00FB464B" w:rsidP="00FB464B">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30CAED28" w14:textId="77777777" w:rsidR="00FB464B" w:rsidRPr="00845482" w:rsidRDefault="00FB464B" w:rsidP="00FB464B">
      <w:pPr>
        <w:pStyle w:val="Heading4"/>
      </w:pPr>
      <w:r>
        <w:t xml:space="preserve">The plan </w:t>
      </w:r>
      <w:r>
        <w:rPr>
          <w:u w:val="single"/>
        </w:rPr>
        <w:t>solves</w:t>
      </w:r>
      <w:r>
        <w:t xml:space="preserve">---it makes the right to strike </w:t>
      </w:r>
      <w:r>
        <w:rPr>
          <w:u w:val="single"/>
        </w:rPr>
        <w:t>substantive</w:t>
      </w:r>
      <w:r>
        <w:t xml:space="preserve"> AND overcomes </w:t>
      </w:r>
      <w:r>
        <w:rPr>
          <w:u w:val="single"/>
        </w:rPr>
        <w:t>legal barriers</w:t>
      </w:r>
      <w:r>
        <w:t xml:space="preserve"> that </w:t>
      </w:r>
      <w:r>
        <w:rPr>
          <w:u w:val="single"/>
        </w:rPr>
        <w:t>impede</w:t>
      </w:r>
      <w:r>
        <w:t xml:space="preserve"> bargaining.</w:t>
      </w:r>
    </w:p>
    <w:p w14:paraId="73F8DAE4" w14:textId="77777777" w:rsidR="00FB464B" w:rsidRPr="00803EE4" w:rsidRDefault="00FB464B" w:rsidP="00FB464B">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2CF241FC" w14:textId="77777777" w:rsidR="00FB464B" w:rsidRPr="003A59BE" w:rsidRDefault="00FB464B" w:rsidP="00FB464B">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64DA1C6A" w14:textId="77777777" w:rsidR="00FB464B" w:rsidRPr="00871FCA" w:rsidRDefault="00FB464B" w:rsidP="00FB464B">
      <w:pPr>
        <w:rPr>
          <w:sz w:val="16"/>
        </w:rPr>
      </w:pPr>
      <w:r w:rsidRPr="00871FCA">
        <w:rPr>
          <w:sz w:val="16"/>
        </w:rPr>
        <w:t>A. The “Right” to Strike</w:t>
      </w:r>
    </w:p>
    <w:p w14:paraId="1E80ED5F" w14:textId="77777777" w:rsidR="00FB464B" w:rsidRPr="00871FCA" w:rsidRDefault="00FB464B" w:rsidP="00FB464B">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531F0757" w14:textId="77777777" w:rsidR="00FB464B" w:rsidRPr="00871FCA" w:rsidRDefault="00FB464B" w:rsidP="00FB464B">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6869666D" w14:textId="77777777" w:rsidR="00FB464B" w:rsidRPr="00BB2D53" w:rsidRDefault="00FB464B" w:rsidP="00FB464B">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2E8B4AED" w14:textId="77777777" w:rsidR="00FB464B" w:rsidRPr="000D10C2" w:rsidRDefault="00FB464B" w:rsidP="00FB464B">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30C62C15" w14:textId="77777777" w:rsidR="00FB464B" w:rsidRPr="000D10C2" w:rsidRDefault="00FB464B" w:rsidP="00FB464B">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3D95EE22" w14:textId="77777777" w:rsidR="00FB464B" w:rsidRPr="000D10C2" w:rsidRDefault="00FB464B" w:rsidP="00FB464B">
      <w:pPr>
        <w:rPr>
          <w:sz w:val="14"/>
        </w:rPr>
      </w:pPr>
      <w:r w:rsidRPr="000D10C2">
        <w:rPr>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3BDD5349" w14:textId="77777777" w:rsidR="00FB464B" w:rsidRPr="00B63201" w:rsidRDefault="00FB464B" w:rsidP="00FB464B">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34D0F58E" w14:textId="77777777" w:rsidR="00FB464B" w:rsidRPr="00B63201" w:rsidRDefault="00FB464B" w:rsidP="00FB464B">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4F6920DA" w14:textId="77777777" w:rsidR="00FB464B" w:rsidRPr="00B63201" w:rsidRDefault="00FB464B" w:rsidP="00FB464B">
      <w:pPr>
        <w:rPr>
          <w:sz w:val="16"/>
        </w:rPr>
      </w:pPr>
      <w:r w:rsidRPr="00B63201">
        <w:rPr>
          <w:sz w:val="16"/>
        </w:rPr>
        <w:t>B. The Limits of Legal Categories</w:t>
      </w:r>
    </w:p>
    <w:p w14:paraId="0F1E23FD" w14:textId="77777777" w:rsidR="00FB464B" w:rsidRPr="00D145DD" w:rsidRDefault="00FB464B" w:rsidP="00FB464B">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12575DC1" w14:textId="77777777" w:rsidR="00FB464B" w:rsidRPr="00312986" w:rsidRDefault="00FB464B" w:rsidP="00FB464B">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3CB47B79" w14:textId="77777777" w:rsidR="00FB464B" w:rsidRPr="00312986" w:rsidRDefault="00FB464B" w:rsidP="00FB464B">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72F199EF" w14:textId="77777777" w:rsidR="00FB464B" w:rsidRPr="00312986" w:rsidRDefault="00FB464B" w:rsidP="00FB464B">
      <w:pPr>
        <w:rPr>
          <w:sz w:val="16"/>
        </w:rPr>
      </w:pPr>
      <w:r w:rsidRPr="00312986">
        <w:rPr>
          <w:sz w:val="16"/>
        </w:rPr>
        <w:t>[Electoral politics] is the fatal lure in other countries, the deadly trap, the rock on which labor goes smash, soon or late.</w:t>
      </w:r>
    </w:p>
    <w:p w14:paraId="39AB62E1" w14:textId="77777777" w:rsidR="00FB464B" w:rsidRPr="00312986" w:rsidRDefault="00FB464B" w:rsidP="00FB464B">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7EFD31B8" w14:textId="77777777" w:rsidR="00FB464B" w:rsidRPr="00312986" w:rsidRDefault="00FB464B" w:rsidP="00FB464B">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526953D5" w14:textId="77777777" w:rsidR="00FB464B" w:rsidRPr="006502CD" w:rsidRDefault="00FB464B" w:rsidP="00FB464B">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2DC1F31D" w14:textId="77777777" w:rsidR="00FB464B" w:rsidRPr="00D647AB" w:rsidRDefault="00FB464B" w:rsidP="00FB464B">
      <w:pPr>
        <w:rPr>
          <w:sz w:val="16"/>
        </w:rPr>
      </w:pPr>
      <w:r w:rsidRPr="00D647AB">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0498661F" w14:textId="77777777" w:rsidR="00FB464B" w:rsidRPr="00D647AB" w:rsidRDefault="00FB464B" w:rsidP="00FB464B">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65926AC8" w14:textId="77777777" w:rsidR="00FB464B" w:rsidRPr="00D647AB" w:rsidRDefault="00FB464B" w:rsidP="00FB464B">
      <w:pPr>
        <w:rPr>
          <w:sz w:val="16"/>
        </w:rPr>
      </w:pPr>
      <w:r w:rsidRPr="00D647AB">
        <w:rPr>
          <w:sz w:val="16"/>
        </w:rPr>
        <w:t>C. Alternate Visions</w:t>
      </w:r>
    </w:p>
    <w:p w14:paraId="3D176B59" w14:textId="77777777" w:rsidR="00FB464B" w:rsidRPr="00D647AB" w:rsidRDefault="00FB464B" w:rsidP="00FB464B">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467E165D" w14:textId="77777777" w:rsidR="00FB464B" w:rsidRPr="00D647AB" w:rsidRDefault="00FB464B" w:rsidP="00FB464B">
      <w:pPr>
        <w:rPr>
          <w:sz w:val="16"/>
        </w:rPr>
      </w:pPr>
      <w:r w:rsidRPr="00D647AB">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6E2CD03D" w14:textId="77777777" w:rsidR="00FB464B" w:rsidRPr="00D647AB" w:rsidRDefault="00FB464B" w:rsidP="00FB464B">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483DA7ED" w14:textId="77777777" w:rsidR="00FB464B" w:rsidRPr="006E7F66" w:rsidRDefault="00FB464B" w:rsidP="00FB464B">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005FFB01" w14:textId="77777777" w:rsidR="00FB464B" w:rsidRPr="00905AB9" w:rsidRDefault="00FB464B" w:rsidP="00FB464B">
      <w:pPr>
        <w:rPr>
          <w:sz w:val="16"/>
        </w:rPr>
      </w:pPr>
      <w:r w:rsidRPr="00905AB9">
        <w:rPr>
          <w:sz w:val="16"/>
        </w:rPr>
        <w:t>III. labor’s twenty-first century challenge to neoliberalism: striking in a new gilded age</w:t>
      </w:r>
    </w:p>
    <w:p w14:paraId="7D2D08E9" w14:textId="77777777" w:rsidR="00FB464B" w:rsidRPr="00905AB9" w:rsidRDefault="00FB464B" w:rsidP="00FB464B">
      <w:pPr>
        <w:rPr>
          <w:sz w:val="16"/>
        </w:rPr>
      </w:pPr>
      <w:r w:rsidRPr="00905AB9">
        <w:rPr>
          <w:sz w:val="16"/>
        </w:rPr>
        <w:t>A. Work Law in Political Economic Context</w:t>
      </w:r>
    </w:p>
    <w:p w14:paraId="43BBD1A6" w14:textId="77777777" w:rsidR="00FB464B" w:rsidRPr="004E5472" w:rsidRDefault="00FB464B" w:rsidP="00FB464B">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1766B109" w14:textId="77777777" w:rsidR="00FB464B" w:rsidRDefault="00FB464B" w:rsidP="00FB464B">
      <w:pPr>
        <w:pStyle w:val="Heading4"/>
      </w:pPr>
      <w:r>
        <w:t xml:space="preserve">Relative economic decline causes greenlights revisionism and triggers war in every hotspot---China, Russia, North Korea, and Iran. </w:t>
      </w:r>
    </w:p>
    <w:p w14:paraId="59A2770A" w14:textId="77777777" w:rsidR="00FB464B" w:rsidRPr="00B67EFF" w:rsidRDefault="00FB464B" w:rsidP="00FB464B">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48BDB37E" w14:textId="77777777" w:rsidR="00FB464B" w:rsidRPr="00B171B3" w:rsidRDefault="00FB464B" w:rsidP="00FB464B">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309BC217" w14:textId="77777777" w:rsidR="00FB464B" w:rsidRPr="00B171B3" w:rsidRDefault="00FB464B" w:rsidP="00FB464B">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6271B39C" w14:textId="77777777" w:rsidR="00FB464B" w:rsidRPr="00B171B3" w:rsidRDefault="00FB464B" w:rsidP="00FB464B">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3F045DE9" w14:textId="77777777" w:rsidR="00FB464B" w:rsidRPr="00B171B3" w:rsidRDefault="00FB464B" w:rsidP="00FB464B">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25937F40" w14:textId="77777777" w:rsidR="00FB464B" w:rsidRPr="00B171B3" w:rsidRDefault="00FB464B" w:rsidP="00FB464B">
      <w:pPr>
        <w:rPr>
          <w:sz w:val="16"/>
        </w:rPr>
      </w:pPr>
      <w:r w:rsidRPr="00B171B3">
        <w:rPr>
          <w:sz w:val="16"/>
        </w:rPr>
        <w:t>Orders can die of murder, exhaustion or suicide. Today, it’s difficult to rule any of those grim finales out.</w:t>
      </w:r>
    </w:p>
    <w:p w14:paraId="2685784B" w14:textId="77777777" w:rsidR="00FB464B" w:rsidRPr="00B171B3" w:rsidRDefault="00FB464B" w:rsidP="00FB464B">
      <w:pPr>
        <w:rPr>
          <w:sz w:val="16"/>
        </w:rPr>
      </w:pPr>
      <w:r w:rsidRPr="00B171B3">
        <w:rPr>
          <w:sz w:val="16"/>
        </w:rPr>
        <w:t>How America Took the Lead</w:t>
      </w:r>
    </w:p>
    <w:p w14:paraId="69649801" w14:textId="77777777" w:rsidR="00FB464B" w:rsidRPr="00B171B3" w:rsidRDefault="00FB464B" w:rsidP="00FB464B">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5328587F" w14:textId="77777777" w:rsidR="00FB464B" w:rsidRPr="00B171B3" w:rsidRDefault="00FB464B" w:rsidP="00FB464B">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4DD7DCD3" w14:textId="77777777" w:rsidR="00FB464B" w:rsidRPr="00B171B3" w:rsidRDefault="00FB464B" w:rsidP="00FB464B">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6D3F5893" w14:textId="77777777" w:rsidR="00FB464B" w:rsidRPr="00B171B3" w:rsidRDefault="00FB464B" w:rsidP="00FB464B">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3235FC02" w14:textId="77777777" w:rsidR="00FB464B" w:rsidRPr="00B171B3" w:rsidRDefault="00FB464B" w:rsidP="00FB464B">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5C11B543" w14:textId="77777777" w:rsidR="00FB464B" w:rsidRPr="00B171B3" w:rsidRDefault="00FB464B" w:rsidP="00FB464B">
      <w:pPr>
        <w:rPr>
          <w:sz w:val="16"/>
        </w:rPr>
      </w:pPr>
      <w:r w:rsidRPr="00B171B3">
        <w:rPr>
          <w:sz w:val="16"/>
        </w:rPr>
        <w:t>The US presided over a global golden age. Yet the stresses on America’s order have become impossible to ignore.</w:t>
      </w:r>
    </w:p>
    <w:p w14:paraId="2E63B1B1" w14:textId="77777777" w:rsidR="00FB464B" w:rsidRPr="00B171B3" w:rsidRDefault="00FB464B" w:rsidP="00FB464B">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41A4B1C9" w14:textId="77777777" w:rsidR="00FB464B" w:rsidRPr="00B171B3" w:rsidRDefault="00FB464B" w:rsidP="00FB464B">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664547BB" w14:textId="77777777" w:rsidR="00FB464B" w:rsidRPr="00B171B3" w:rsidRDefault="00FB464B" w:rsidP="00FB464B">
      <w:pPr>
        <w:rPr>
          <w:sz w:val="16"/>
        </w:rPr>
      </w:pPr>
      <w:r w:rsidRPr="00B171B3">
        <w:rPr>
          <w:sz w:val="16"/>
        </w:rPr>
        <w:t>Losing a War</w:t>
      </w:r>
    </w:p>
    <w:p w14:paraId="0ADDB75D" w14:textId="77777777" w:rsidR="00FB464B" w:rsidRPr="00B171B3" w:rsidRDefault="00FB464B" w:rsidP="00FB464B">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76D029DF" w14:textId="77777777" w:rsidR="00FB464B" w:rsidRPr="00B171B3" w:rsidRDefault="00FB464B" w:rsidP="00FB464B">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2AE34DF8" w14:textId="77777777" w:rsidR="00FB464B" w:rsidRPr="00B171B3" w:rsidRDefault="00FB464B" w:rsidP="00FB464B">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6D32E39B" w14:textId="77777777" w:rsidR="00FB464B" w:rsidRPr="00B171B3" w:rsidRDefault="00FB464B" w:rsidP="00FB464B">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54529A35" w14:textId="77777777" w:rsidR="00FB464B" w:rsidRPr="00B171B3" w:rsidRDefault="00FB464B" w:rsidP="00FB464B">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7FF2C87A" w14:textId="77777777" w:rsidR="00FB464B" w:rsidRPr="00B171B3" w:rsidRDefault="00FB464B" w:rsidP="00FB464B">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2001FFBC" w14:textId="77777777" w:rsidR="00FB464B" w:rsidRPr="00B171B3" w:rsidRDefault="00FB464B" w:rsidP="00FB464B">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07BC9C41" w14:textId="77777777" w:rsidR="00FB464B" w:rsidRPr="00B171B3" w:rsidRDefault="00FB464B" w:rsidP="00FB464B">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69C30BA1" w14:textId="77777777" w:rsidR="00FB464B" w:rsidRPr="00B171B3" w:rsidRDefault="00FB464B" w:rsidP="00FB464B">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7AA20B28" w14:textId="77777777" w:rsidR="00FB464B" w:rsidRPr="00B171B3" w:rsidRDefault="00FB464B" w:rsidP="00FB464B">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3592FE69" w14:textId="77777777" w:rsidR="00FB464B" w:rsidRPr="00B171B3" w:rsidRDefault="00FB464B" w:rsidP="00FB464B">
      <w:pPr>
        <w:rPr>
          <w:sz w:val="16"/>
        </w:rPr>
      </w:pPr>
      <w:r w:rsidRPr="00B171B3">
        <w:rPr>
          <w:sz w:val="16"/>
        </w:rPr>
        <w:t>No one, not even Xi Jinping, knows exactly how capable China’s untested military is. But as the Pacific military balance changes, the dangers of an order-breaking catastrophe mount.</w:t>
      </w:r>
    </w:p>
    <w:p w14:paraId="6336C5CE" w14:textId="77777777" w:rsidR="00FB464B" w:rsidRPr="00B171B3" w:rsidRDefault="00FB464B" w:rsidP="00FB464B">
      <w:pPr>
        <w:rPr>
          <w:sz w:val="16"/>
        </w:rPr>
      </w:pPr>
      <w:r w:rsidRPr="00B171B3">
        <w:rPr>
          <w:sz w:val="16"/>
        </w:rPr>
        <w:t>An Economic Collapse</w:t>
      </w:r>
    </w:p>
    <w:p w14:paraId="474F4A80" w14:textId="77777777" w:rsidR="00FB464B" w:rsidRPr="00B171B3" w:rsidRDefault="00FB464B" w:rsidP="00FB464B">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47E9E219" w14:textId="77777777" w:rsidR="00FB464B" w:rsidRPr="00B171B3" w:rsidRDefault="00FB464B" w:rsidP="00FB464B">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7293AB80" w14:textId="77777777" w:rsidR="00FB464B" w:rsidRPr="00B171B3" w:rsidRDefault="00FB464B" w:rsidP="00FB464B">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26274636" w14:textId="77777777" w:rsidR="00FB464B" w:rsidRDefault="00FB464B" w:rsidP="00FB464B">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4BBD5112" w14:textId="77777777" w:rsidR="00FB464B" w:rsidRPr="00442F81" w:rsidRDefault="00FB464B" w:rsidP="00FB464B">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38DBF602" w14:textId="77777777" w:rsidR="00FB464B" w:rsidRPr="00AD6FCB" w:rsidRDefault="00FB464B" w:rsidP="00FB464B">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697975BA" w14:textId="77777777" w:rsidR="00FB464B" w:rsidRPr="00AD6FCB" w:rsidRDefault="00FB464B" w:rsidP="00FB464B">
      <w:pPr>
        <w:rPr>
          <w:sz w:val="16"/>
        </w:rPr>
      </w:pPr>
      <w:r w:rsidRPr="00AD6FCB">
        <w:rPr>
          <w:sz w:val="16"/>
        </w:rPr>
        <w:t>&lt;&lt;TEXT CONDENSED, NONE OMITTED&gt;&gt;</w:t>
      </w:r>
    </w:p>
    <w:p w14:paraId="73A659F4" w14:textId="77777777" w:rsidR="00FB464B" w:rsidRPr="00AD6FCB" w:rsidRDefault="00FB464B" w:rsidP="00FB464B">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4FD5C95F" w14:textId="77777777" w:rsidR="00FB464B" w:rsidRPr="00AD6FCB" w:rsidRDefault="00FB464B" w:rsidP="00FB464B">
      <w:pPr>
        <w:rPr>
          <w:sz w:val="16"/>
        </w:rPr>
      </w:pPr>
      <w:r w:rsidRPr="00AD6FCB">
        <w:rPr>
          <w:sz w:val="16"/>
        </w:rPr>
        <w:t>&lt;&lt;PARAGRAPH BREAKS RESUME&gt;&gt;</w:t>
      </w:r>
    </w:p>
    <w:p w14:paraId="579B125C" w14:textId="77777777" w:rsidR="00FB464B" w:rsidRPr="00AD6FCB" w:rsidRDefault="00FB464B" w:rsidP="00FB464B">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731C2CE2" w14:textId="77777777" w:rsidR="00FB464B" w:rsidRPr="00AD6FCB" w:rsidRDefault="00FB464B" w:rsidP="00FB464B">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1AF2D5A9" w14:textId="77777777" w:rsidR="00FB464B" w:rsidRPr="00AD6FCB" w:rsidRDefault="00FB464B" w:rsidP="00FB464B">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70FB7C19" w14:textId="77777777" w:rsidR="00FB464B" w:rsidRPr="00AD6FCB" w:rsidRDefault="00FB464B" w:rsidP="00FB464B">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7AD4C4C3" w14:textId="77777777" w:rsidR="00FB464B" w:rsidRPr="00AD6FCB" w:rsidRDefault="00FB464B" w:rsidP="00FB464B">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4F8D6C71" w14:textId="77777777" w:rsidR="00FB464B" w:rsidRPr="00AD6FCB" w:rsidRDefault="00FB464B" w:rsidP="00FB464B">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7F8611C6" w14:textId="77777777" w:rsidR="00FB464B" w:rsidRPr="00AD6FCB" w:rsidRDefault="00FB464B" w:rsidP="00FB464B">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564DA41" w14:textId="77777777" w:rsidR="00FB464B" w:rsidRPr="00AD6FCB" w:rsidRDefault="00FB464B" w:rsidP="00FB464B">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915DD3C" w14:textId="77777777" w:rsidR="00FB464B" w:rsidRPr="00AD6FCB" w:rsidRDefault="00FB464B" w:rsidP="00FB464B">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6D516AB" w14:textId="77777777" w:rsidR="00FB464B" w:rsidRPr="00AD6FCB" w:rsidRDefault="00FB464B" w:rsidP="00FB464B">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67D39016" w14:textId="77777777" w:rsidR="00FB464B" w:rsidRPr="00AD6FCB" w:rsidRDefault="00FB464B" w:rsidP="00FB464B">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3A4B8079" w14:textId="77777777" w:rsidR="00FB464B" w:rsidRPr="00AD6FCB" w:rsidRDefault="00FB464B" w:rsidP="00FB464B">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7D8C6BAF" w14:textId="77777777" w:rsidR="00FB464B" w:rsidRPr="00AD6FCB" w:rsidRDefault="00FB464B" w:rsidP="00FB464B">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0F0C0E97" w14:textId="77777777" w:rsidR="00FB464B" w:rsidRPr="00AD6FCB" w:rsidRDefault="00FB464B" w:rsidP="00FB464B">
      <w:pPr>
        <w:rPr>
          <w:sz w:val="16"/>
        </w:rPr>
      </w:pPr>
      <w:r w:rsidRPr="00AD6FCB">
        <w:rPr>
          <w:sz w:val="16"/>
        </w:rPr>
        <w:t>Differential progress</w:t>
      </w:r>
    </w:p>
    <w:p w14:paraId="5C986DA0" w14:textId="77777777" w:rsidR="00FB464B" w:rsidRPr="00AD6FCB" w:rsidRDefault="00FB464B" w:rsidP="00FB464B">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5EB28ADC" w14:textId="77777777" w:rsidR="00FB464B" w:rsidRPr="00AD6FCB" w:rsidRDefault="00FB464B" w:rsidP="00FB464B">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0285FDCE" w14:textId="77777777" w:rsidR="00FB464B" w:rsidRPr="00AD6FCB" w:rsidRDefault="00FB464B" w:rsidP="00FB464B">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6966802E" w14:textId="77777777" w:rsidR="00FB464B" w:rsidRPr="00AD6FCB" w:rsidRDefault="00FB464B" w:rsidP="00FB464B">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1C505555" w14:textId="77777777" w:rsidR="00FB464B" w:rsidRPr="00AD6FCB" w:rsidRDefault="00FB464B" w:rsidP="00FB464B">
      <w:pPr>
        <w:rPr>
          <w:sz w:val="16"/>
        </w:rPr>
      </w:pPr>
      <w:r w:rsidRPr="00AD6FCB">
        <w:rPr>
          <w:sz w:val="16"/>
        </w:rPr>
        <w:t>Growth</w:t>
      </w:r>
    </w:p>
    <w:p w14:paraId="50E66895" w14:textId="77777777" w:rsidR="00FB464B" w:rsidRPr="00AD6FCB" w:rsidRDefault="00FB464B" w:rsidP="00FB464B">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3246F9A4" w14:textId="77777777" w:rsidR="00FB464B" w:rsidRPr="00AD6FCB" w:rsidRDefault="00FB464B" w:rsidP="00FB464B">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67E3D66D" w14:textId="77777777" w:rsidR="00FB464B" w:rsidRDefault="00FB464B" w:rsidP="00FB464B">
      <w:pPr>
        <w:pStyle w:val="Heading4"/>
      </w:pPr>
      <w:r>
        <w:t xml:space="preserve">Inequality is the driver of existential </w:t>
      </w:r>
      <w:r w:rsidRPr="00012BE1">
        <w:rPr>
          <w:u w:val="single"/>
        </w:rPr>
        <w:t>climate change</w:t>
      </w:r>
      <w:r>
        <w:t xml:space="preserve">, </w:t>
      </w:r>
      <w:r w:rsidRPr="00012BE1">
        <w:rPr>
          <w:u w:val="single"/>
        </w:rPr>
        <w:t>nuclear war</w:t>
      </w:r>
      <w:r>
        <w:t xml:space="preserve">, and </w:t>
      </w:r>
      <w:r w:rsidRPr="00012BE1">
        <w:rPr>
          <w:u w:val="single"/>
        </w:rPr>
        <w:t>emerging tech</w:t>
      </w:r>
      <w:r>
        <w:t xml:space="preserve">---it drives the globe to </w:t>
      </w:r>
      <w:r w:rsidRPr="00303B83">
        <w:rPr>
          <w:u w:val="single"/>
        </w:rPr>
        <w:t>existential collapse</w:t>
      </w:r>
      <w:r>
        <w:t xml:space="preserve">---risks are </w:t>
      </w:r>
      <w:r w:rsidRPr="00540E7E">
        <w:rPr>
          <w:u w:val="single"/>
        </w:rPr>
        <w:t>empirically verified</w:t>
      </w:r>
      <w:r>
        <w:t>.</w:t>
      </w:r>
    </w:p>
    <w:p w14:paraId="2AA6093D" w14:textId="77777777" w:rsidR="00FB464B" w:rsidRDefault="00FB464B" w:rsidP="00FB464B">
      <w:r w:rsidRPr="00A319E6">
        <w:rPr>
          <w:rStyle w:val="Style13ptBold"/>
        </w:rPr>
        <w:t>Carrington ’25</w:t>
      </w:r>
      <w:r>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w:t>
      </w:r>
      <w:r w:rsidRPr="006C7ACB">
        <w:t xml:space="preserve"> </w:t>
      </w:r>
      <w:r>
        <w:t>The Guardian, “‘Self-termination is most likely’: the history and future of societal collapse,” https://www.theguardian.com/environment/2025/aug/02/self-termination-history-and-future-of-societal-collapse]</w:t>
      </w:r>
    </w:p>
    <w:p w14:paraId="3EBD2361" w14:textId="77777777" w:rsidR="00FB464B" w:rsidRPr="000D09FB" w:rsidRDefault="00FB464B" w:rsidP="00FB464B">
      <w:pPr>
        <w:rPr>
          <w:sz w:val="16"/>
        </w:rPr>
      </w:pPr>
      <w:r w:rsidRPr="000D09FB">
        <w:rPr>
          <w:sz w:val="16"/>
        </w:rPr>
        <w:t xml:space="preserve">“We can’t put a date on Doomsday, but </w:t>
      </w:r>
      <w:r w:rsidRPr="00EE4A66">
        <w:rPr>
          <w:rStyle w:val="StyleUnderline"/>
        </w:rPr>
        <w:t xml:space="preserve">by </w:t>
      </w:r>
      <w:r w:rsidRPr="00540E7E">
        <w:rPr>
          <w:rStyle w:val="StyleUnderline"/>
          <w:highlight w:val="cyan"/>
        </w:rPr>
        <w:t>looking at</w:t>
      </w:r>
      <w:r w:rsidRPr="000D09FB">
        <w:rPr>
          <w:sz w:val="16"/>
        </w:rPr>
        <w:t xml:space="preserve"> the </w:t>
      </w:r>
      <w:r w:rsidRPr="00540E7E">
        <w:rPr>
          <w:rStyle w:val="Emphasis"/>
          <w:highlight w:val="cyan"/>
        </w:rPr>
        <w:t>5,000 years</w:t>
      </w:r>
      <w:r w:rsidRPr="00540E7E">
        <w:rPr>
          <w:sz w:val="16"/>
          <w:highlight w:val="cyan"/>
        </w:rPr>
        <w:t xml:space="preserve"> </w:t>
      </w:r>
      <w:r w:rsidRPr="00540E7E">
        <w:rPr>
          <w:rStyle w:val="StyleUnderline"/>
          <w:highlight w:val="cyan"/>
        </w:rPr>
        <w:t>of</w:t>
      </w:r>
      <w:r w:rsidRPr="00540E7E">
        <w:rPr>
          <w:sz w:val="16"/>
          <w:highlight w:val="cyan"/>
        </w:rPr>
        <w:t xml:space="preserve"> [</w:t>
      </w:r>
      <w:r w:rsidRPr="00540E7E">
        <w:rPr>
          <w:rStyle w:val="StyleUnderline"/>
          <w:highlight w:val="cyan"/>
        </w:rPr>
        <w:t>civilisation</w:t>
      </w:r>
      <w:r w:rsidRPr="000D09FB">
        <w:rPr>
          <w:sz w:val="16"/>
        </w:rPr>
        <w:t xml:space="preserve">], </w:t>
      </w:r>
      <w:r w:rsidRPr="00EE4A66">
        <w:rPr>
          <w:rStyle w:val="StyleUnderline"/>
        </w:rPr>
        <w:t xml:space="preserve">we can understand the trajectories we face today – and </w:t>
      </w:r>
      <w:r w:rsidRPr="00EE4A66">
        <w:rPr>
          <w:rStyle w:val="Emphasis"/>
        </w:rPr>
        <w:t>self-termination</w:t>
      </w:r>
      <w:r w:rsidRPr="000D09FB">
        <w:rPr>
          <w:sz w:val="16"/>
        </w:rPr>
        <w:t xml:space="preserve"> </w:t>
      </w:r>
      <w:r w:rsidRPr="00EE4A66">
        <w:rPr>
          <w:rStyle w:val="StyleUnderline"/>
        </w:rPr>
        <w:t>is most likely</w:t>
      </w:r>
      <w:r w:rsidRPr="000D09FB">
        <w:rPr>
          <w:sz w:val="16"/>
        </w:rPr>
        <w:t xml:space="preserve">,” </w:t>
      </w:r>
      <w:r w:rsidRPr="00EE4A66">
        <w:rPr>
          <w:rStyle w:val="StyleUnderline"/>
        </w:rPr>
        <w:t>says</w:t>
      </w:r>
      <w:r w:rsidRPr="000D09FB">
        <w:rPr>
          <w:sz w:val="16"/>
        </w:rPr>
        <w:t xml:space="preserve"> </w:t>
      </w:r>
      <w:r w:rsidRPr="00EE4A66">
        <w:rPr>
          <w:rStyle w:val="Emphasis"/>
        </w:rPr>
        <w:t>Dr</w:t>
      </w:r>
      <w:r w:rsidRPr="000D09FB">
        <w:rPr>
          <w:sz w:val="16"/>
        </w:rPr>
        <w:t xml:space="preserve"> Luke </w:t>
      </w:r>
      <w:r w:rsidRPr="00EE4A66">
        <w:rPr>
          <w:rStyle w:val="Emphasis"/>
        </w:rPr>
        <w:t>Kemp</w:t>
      </w:r>
      <w:r w:rsidRPr="000D09FB">
        <w:rPr>
          <w:sz w:val="16"/>
        </w:rPr>
        <w:t xml:space="preserve"> </w:t>
      </w:r>
      <w:r w:rsidRPr="00EE4A66">
        <w:rPr>
          <w:rStyle w:val="StyleUnderline"/>
        </w:rPr>
        <w:t>at</w:t>
      </w:r>
      <w:r w:rsidRPr="000D09FB">
        <w:rPr>
          <w:sz w:val="16"/>
        </w:rPr>
        <w:t xml:space="preserve"> the Centre for the Study of Existential Risk at the University of </w:t>
      </w:r>
      <w:r w:rsidRPr="00EE4A66">
        <w:rPr>
          <w:rStyle w:val="StyleUnderline"/>
        </w:rPr>
        <w:t>Cambridge</w:t>
      </w:r>
      <w:r w:rsidRPr="000D09FB">
        <w:rPr>
          <w:sz w:val="16"/>
        </w:rPr>
        <w:t>.</w:t>
      </w:r>
    </w:p>
    <w:p w14:paraId="79031F3F" w14:textId="77777777" w:rsidR="00FB464B" w:rsidRPr="000D09FB" w:rsidRDefault="00FB464B" w:rsidP="00FB464B">
      <w:pPr>
        <w:rPr>
          <w:sz w:val="16"/>
        </w:rPr>
      </w:pPr>
      <w:r w:rsidRPr="000D09FB">
        <w:rPr>
          <w:sz w:val="16"/>
        </w:rPr>
        <w:t xml:space="preserve">“I’m pessimistic about the future,” he says. “But I’m optimistic about people.” Kemp’s </w:t>
      </w:r>
      <w:r w:rsidRPr="00EE4A66">
        <w:rPr>
          <w:rStyle w:val="StyleUnderline"/>
        </w:rPr>
        <w:t>new book</w:t>
      </w:r>
      <w:r w:rsidRPr="000D09FB">
        <w:rPr>
          <w:sz w:val="16"/>
        </w:rPr>
        <w:t xml:space="preserve"> </w:t>
      </w:r>
      <w:r w:rsidRPr="00EE4A66">
        <w:rPr>
          <w:rStyle w:val="StyleUnderline"/>
        </w:rPr>
        <w:t>covers</w:t>
      </w:r>
      <w:r w:rsidRPr="000D09FB">
        <w:rPr>
          <w:sz w:val="16"/>
        </w:rPr>
        <w:t xml:space="preserve"> the </w:t>
      </w:r>
      <w:r w:rsidRPr="00EE4A66">
        <w:rPr>
          <w:rStyle w:val="Emphasis"/>
        </w:rPr>
        <w:t>rise</w:t>
      </w:r>
      <w:r w:rsidRPr="000D09FB">
        <w:rPr>
          <w:sz w:val="16"/>
        </w:rPr>
        <w:t xml:space="preserve"> </w:t>
      </w:r>
      <w:r w:rsidRPr="00EE4A66">
        <w:rPr>
          <w:rStyle w:val="StyleUnderline"/>
        </w:rPr>
        <w:t>and</w:t>
      </w:r>
      <w:r w:rsidRPr="000D09FB">
        <w:rPr>
          <w:sz w:val="16"/>
        </w:rPr>
        <w:t xml:space="preserve"> </w:t>
      </w:r>
      <w:r w:rsidRPr="00EE4A66">
        <w:rPr>
          <w:rStyle w:val="Emphasis"/>
        </w:rPr>
        <w:t>collapse</w:t>
      </w:r>
      <w:r w:rsidRPr="000D09FB">
        <w:rPr>
          <w:sz w:val="16"/>
        </w:rPr>
        <w:t xml:space="preserve"> </w:t>
      </w:r>
      <w:r w:rsidRPr="00EE4A66">
        <w:rPr>
          <w:rStyle w:val="StyleUnderline"/>
        </w:rPr>
        <w:t xml:space="preserve">of </w:t>
      </w:r>
      <w:r w:rsidRPr="00540E7E">
        <w:rPr>
          <w:rStyle w:val="StyleUnderline"/>
          <w:highlight w:val="cyan"/>
        </w:rPr>
        <w:t xml:space="preserve">more than </w:t>
      </w:r>
      <w:r w:rsidRPr="00540E7E">
        <w:rPr>
          <w:rStyle w:val="Emphasis"/>
          <w:highlight w:val="cyan"/>
        </w:rPr>
        <w:t>400 societies</w:t>
      </w:r>
      <w:r w:rsidRPr="000D09FB">
        <w:rPr>
          <w:sz w:val="16"/>
        </w:rPr>
        <w:t xml:space="preserve"> </w:t>
      </w:r>
      <w:r w:rsidRPr="00EE4A66">
        <w:rPr>
          <w:rStyle w:val="StyleUnderline"/>
        </w:rPr>
        <w:t>over 5,000 years</w:t>
      </w:r>
      <w:r w:rsidRPr="000D09FB">
        <w:rPr>
          <w:sz w:val="16"/>
        </w:rPr>
        <w:t xml:space="preserve"> and took seven years to write. The lessons he has drawn are often striking: </w:t>
      </w:r>
      <w:r w:rsidRPr="00540E7E">
        <w:rPr>
          <w:rStyle w:val="StyleUnderline"/>
          <w:highlight w:val="cyan"/>
        </w:rPr>
        <w:t>people are</w:t>
      </w:r>
      <w:r w:rsidRPr="000D09FB">
        <w:rPr>
          <w:sz w:val="16"/>
        </w:rPr>
        <w:t xml:space="preserve"> fundamentally egalitarian but are </w:t>
      </w:r>
      <w:r w:rsidRPr="00540E7E">
        <w:rPr>
          <w:rStyle w:val="StyleUnderline"/>
          <w:highlight w:val="cyan"/>
        </w:rPr>
        <w:t xml:space="preserve">led to collapses by </w:t>
      </w:r>
      <w:r w:rsidRPr="00540E7E">
        <w:rPr>
          <w:rStyle w:val="Emphasis"/>
          <w:highlight w:val="cyan"/>
        </w:rPr>
        <w:t>enriched</w:t>
      </w:r>
      <w:r w:rsidRPr="000D09FB">
        <w:rPr>
          <w:sz w:val="16"/>
        </w:rPr>
        <w:t xml:space="preserve">, status-obsessed </w:t>
      </w:r>
      <w:r w:rsidRPr="00540E7E">
        <w:rPr>
          <w:rStyle w:val="Emphasis"/>
          <w:highlight w:val="cyan"/>
        </w:rPr>
        <w:t>elites</w:t>
      </w:r>
      <w:r w:rsidRPr="000D09FB">
        <w:rPr>
          <w:sz w:val="16"/>
        </w:rPr>
        <w:t>, while past collapses often improved the lives of ordinary citizens.</w:t>
      </w:r>
    </w:p>
    <w:p w14:paraId="07D29A05" w14:textId="77777777" w:rsidR="00FB464B" w:rsidRPr="00EE4A66" w:rsidRDefault="00FB464B" w:rsidP="00FB464B">
      <w:pPr>
        <w:rPr>
          <w:rStyle w:val="StyleUnderline"/>
        </w:rPr>
      </w:pPr>
      <w:r w:rsidRPr="000D09FB">
        <w:rPr>
          <w:sz w:val="16"/>
        </w:rPr>
        <w:t xml:space="preserve">Today’s </w:t>
      </w:r>
      <w:r w:rsidRPr="00EE4A66">
        <w:rPr>
          <w:rStyle w:val="StyleUnderline"/>
        </w:rPr>
        <w:t xml:space="preserve">global </w:t>
      </w:r>
      <w:r w:rsidRPr="00540E7E">
        <w:rPr>
          <w:rStyle w:val="StyleUnderline"/>
          <w:highlight w:val="cyan"/>
        </w:rPr>
        <w:t>civilisation</w:t>
      </w:r>
      <w:r w:rsidRPr="00EE4A66">
        <w:rPr>
          <w:rStyle w:val="StyleUnderline"/>
        </w:rPr>
        <w:t>,</w:t>
      </w:r>
      <w:r w:rsidRPr="000D09FB">
        <w:rPr>
          <w:sz w:val="16"/>
        </w:rPr>
        <w:t xml:space="preserve"> however, </w:t>
      </w:r>
      <w:r w:rsidRPr="00540E7E">
        <w:rPr>
          <w:rStyle w:val="StyleUnderline"/>
          <w:highlight w:val="cyan"/>
        </w:rPr>
        <w:t>is</w:t>
      </w:r>
      <w:r w:rsidRPr="00EE4A66">
        <w:rPr>
          <w:rStyle w:val="StyleUnderline"/>
        </w:rPr>
        <w:t xml:space="preserve"> deeply </w:t>
      </w:r>
      <w:r w:rsidRPr="00540E7E">
        <w:rPr>
          <w:rStyle w:val="Emphasis"/>
          <w:highlight w:val="cyan"/>
        </w:rPr>
        <w:t>interconnected</w:t>
      </w:r>
      <w:r w:rsidRPr="00540E7E">
        <w:rPr>
          <w:sz w:val="16"/>
          <w:highlight w:val="cyan"/>
        </w:rPr>
        <w:t xml:space="preserve"> </w:t>
      </w:r>
      <w:r w:rsidRPr="00540E7E">
        <w:rPr>
          <w:rStyle w:val="StyleUnderline"/>
          <w:highlight w:val="cyan"/>
        </w:rPr>
        <w:t>and</w:t>
      </w:r>
      <w:r w:rsidRPr="00540E7E">
        <w:rPr>
          <w:sz w:val="16"/>
          <w:highlight w:val="cyan"/>
        </w:rPr>
        <w:t xml:space="preserve"> </w:t>
      </w:r>
      <w:r w:rsidRPr="00540E7E">
        <w:rPr>
          <w:rStyle w:val="Emphasis"/>
          <w:highlight w:val="cyan"/>
        </w:rPr>
        <w:t>unequal</w:t>
      </w:r>
      <w:r w:rsidRPr="000D09FB">
        <w:rPr>
          <w:sz w:val="16"/>
        </w:rPr>
        <w:t xml:space="preserve"> </w:t>
      </w:r>
      <w:r w:rsidRPr="00EE4A66">
        <w:rPr>
          <w:rStyle w:val="StyleUnderline"/>
        </w:rPr>
        <w:t xml:space="preserve">and could </w:t>
      </w:r>
      <w:r w:rsidRPr="00540E7E">
        <w:rPr>
          <w:rStyle w:val="StyleUnderline"/>
          <w:highlight w:val="cyan"/>
        </w:rPr>
        <w:t xml:space="preserve">lead to the </w:t>
      </w:r>
      <w:r w:rsidRPr="00540E7E">
        <w:rPr>
          <w:rStyle w:val="Emphasis"/>
          <w:highlight w:val="cyan"/>
        </w:rPr>
        <w:t>worst</w:t>
      </w:r>
      <w:r w:rsidRPr="00EE4A66">
        <w:rPr>
          <w:rStyle w:val="StyleUnderline"/>
        </w:rPr>
        <w:t xml:space="preserve"> societal </w:t>
      </w:r>
      <w:r w:rsidRPr="00540E7E">
        <w:rPr>
          <w:rStyle w:val="Emphasis"/>
          <w:highlight w:val="cyan"/>
        </w:rPr>
        <w:t>collapse</w:t>
      </w:r>
      <w:r w:rsidRPr="00EE4A66">
        <w:rPr>
          <w:rStyle w:val="StyleUnderline"/>
        </w:rPr>
        <w:t xml:space="preserve"> yet</w:t>
      </w:r>
      <w:r w:rsidRPr="000D09FB">
        <w:rPr>
          <w:sz w:val="16"/>
        </w:rPr>
        <w:t xml:space="preserve">, he says. The threat is from </w:t>
      </w:r>
      <w:r w:rsidRPr="00540E7E">
        <w:rPr>
          <w:rStyle w:val="StyleUnderline"/>
          <w:highlight w:val="cyan"/>
        </w:rPr>
        <w:t>leaders</w:t>
      </w:r>
      <w:r w:rsidRPr="000D09FB">
        <w:rPr>
          <w:sz w:val="16"/>
        </w:rPr>
        <w:t xml:space="preserve"> who </w:t>
      </w:r>
      <w:r w:rsidRPr="00540E7E">
        <w:rPr>
          <w:rStyle w:val="StyleUnderline"/>
          <w:highlight w:val="cyan"/>
        </w:rPr>
        <w:t>are</w:t>
      </w:r>
      <w:r w:rsidRPr="000D09FB">
        <w:rPr>
          <w:sz w:val="16"/>
        </w:rPr>
        <w:t xml:space="preserve"> “</w:t>
      </w:r>
      <w:r w:rsidRPr="00EE4A66">
        <w:rPr>
          <w:rStyle w:val="StyleUnderline"/>
        </w:rPr>
        <w:t>walking versions of</w:t>
      </w:r>
      <w:r w:rsidRPr="000D09FB">
        <w:rPr>
          <w:sz w:val="16"/>
        </w:rPr>
        <w:t xml:space="preserve"> the dark triad” – narcissism, psychopathy and </w:t>
      </w:r>
      <w:r w:rsidRPr="00540E7E">
        <w:rPr>
          <w:rStyle w:val="Emphasis"/>
          <w:highlight w:val="cyan"/>
        </w:rPr>
        <w:t>Machiavellian</w:t>
      </w:r>
      <w:r w:rsidRPr="00540E7E">
        <w:rPr>
          <w:rStyle w:val="StyleUnderline"/>
        </w:rPr>
        <w:t xml:space="preserve">ism </w:t>
      </w:r>
      <w:r w:rsidRPr="000D09FB">
        <w:rPr>
          <w:sz w:val="16"/>
        </w:rPr>
        <w:t xml:space="preserve">– </w:t>
      </w:r>
      <w:r w:rsidRPr="00540E7E">
        <w:rPr>
          <w:rStyle w:val="StyleUnderline"/>
          <w:highlight w:val="cyan"/>
        </w:rPr>
        <w:t xml:space="preserve">in a world </w:t>
      </w:r>
      <w:r w:rsidRPr="00540E7E">
        <w:rPr>
          <w:rStyle w:val="Emphasis"/>
          <w:highlight w:val="cyan"/>
        </w:rPr>
        <w:t>menaced</w:t>
      </w:r>
      <w:r w:rsidRPr="00540E7E">
        <w:rPr>
          <w:rStyle w:val="StyleUnderline"/>
          <w:highlight w:val="cyan"/>
        </w:rPr>
        <w:t xml:space="preserve"> by</w:t>
      </w:r>
      <w:r w:rsidRPr="00EE4A66">
        <w:rPr>
          <w:rStyle w:val="StyleUnderline"/>
        </w:rPr>
        <w:t xml:space="preserve"> the </w:t>
      </w:r>
      <w:r w:rsidRPr="00540E7E">
        <w:rPr>
          <w:rStyle w:val="Emphasis"/>
          <w:highlight w:val="cyan"/>
        </w:rPr>
        <w:t>climate</w:t>
      </w:r>
      <w:r w:rsidRPr="00EE4A66">
        <w:rPr>
          <w:rStyle w:val="StyleUnderline"/>
        </w:rPr>
        <w:t xml:space="preserve"> crisis, </w:t>
      </w:r>
      <w:r w:rsidRPr="00540E7E">
        <w:rPr>
          <w:rStyle w:val="Emphasis"/>
          <w:highlight w:val="cyan"/>
        </w:rPr>
        <w:t>nuc</w:t>
      </w:r>
      <w:r w:rsidRPr="00EE4A66">
        <w:rPr>
          <w:rStyle w:val="StyleUnderline"/>
        </w:rPr>
        <w:t xml:space="preserve">lear </w:t>
      </w:r>
      <w:r w:rsidRPr="00EE4A66">
        <w:rPr>
          <w:rStyle w:val="Emphasis"/>
        </w:rPr>
        <w:t>weapon</w:t>
      </w:r>
      <w:r w:rsidRPr="00540E7E">
        <w:rPr>
          <w:rStyle w:val="Emphasis"/>
          <w:highlight w:val="cyan"/>
        </w:rPr>
        <w:t>s</w:t>
      </w:r>
      <w:r w:rsidRPr="00EE4A66">
        <w:rPr>
          <w:rStyle w:val="StyleUnderline"/>
        </w:rPr>
        <w:t xml:space="preserve">, </w:t>
      </w:r>
      <w:r w:rsidRPr="00540E7E">
        <w:rPr>
          <w:rStyle w:val="Emphasis"/>
          <w:highlight w:val="cyan"/>
        </w:rPr>
        <w:t>a</w:t>
      </w:r>
      <w:r w:rsidRPr="00EE4A66">
        <w:rPr>
          <w:rStyle w:val="StyleUnderline"/>
        </w:rPr>
        <w:t xml:space="preserve">rtificial </w:t>
      </w:r>
      <w:r w:rsidRPr="00540E7E">
        <w:rPr>
          <w:rStyle w:val="Emphasis"/>
          <w:highlight w:val="cyan"/>
        </w:rPr>
        <w:t>i</w:t>
      </w:r>
      <w:r w:rsidRPr="00EE4A66">
        <w:rPr>
          <w:rStyle w:val="StyleUnderline"/>
        </w:rPr>
        <w:t xml:space="preserve">ntelligence and </w:t>
      </w:r>
      <w:r w:rsidRPr="00540E7E">
        <w:rPr>
          <w:rStyle w:val="Emphasis"/>
          <w:highlight w:val="cyan"/>
        </w:rPr>
        <w:t>killer robots</w:t>
      </w:r>
      <w:r w:rsidRPr="00EE4A66">
        <w:rPr>
          <w:rStyle w:val="StyleUnderline"/>
        </w:rPr>
        <w:t>.</w:t>
      </w:r>
    </w:p>
    <w:p w14:paraId="356B551C" w14:textId="77777777" w:rsidR="00FB464B" w:rsidRPr="000D09FB" w:rsidRDefault="00FB464B" w:rsidP="00FB464B">
      <w:pPr>
        <w:rPr>
          <w:sz w:val="16"/>
        </w:rPr>
      </w:pPr>
      <w:r w:rsidRPr="000D09FB">
        <w:rPr>
          <w:sz w:val="16"/>
        </w:rPr>
        <w:t xml:space="preserve">The work is scholarly, but the straight-talking Australian can also be direct, such as when setting out how a </w:t>
      </w:r>
      <w:r w:rsidRPr="00EE4A66">
        <w:rPr>
          <w:rStyle w:val="Emphasis"/>
        </w:rPr>
        <w:t xml:space="preserve">global </w:t>
      </w:r>
      <w:r w:rsidRPr="00540E7E">
        <w:rPr>
          <w:rStyle w:val="Emphasis"/>
          <w:highlight w:val="cyan"/>
        </w:rPr>
        <w:t>collapse</w:t>
      </w:r>
      <w:r w:rsidRPr="00540E7E">
        <w:rPr>
          <w:sz w:val="16"/>
          <w:highlight w:val="cyan"/>
        </w:rPr>
        <w:t xml:space="preserve"> </w:t>
      </w:r>
      <w:r w:rsidRPr="00540E7E">
        <w:rPr>
          <w:rStyle w:val="StyleUnderline"/>
          <w:highlight w:val="cyan"/>
        </w:rPr>
        <w:t>could be</w:t>
      </w:r>
      <w:r w:rsidRPr="00EE4A66">
        <w:rPr>
          <w:rStyle w:val="StyleUnderline"/>
        </w:rPr>
        <w:t xml:space="preserve"> avoided</w:t>
      </w:r>
      <w:r w:rsidRPr="000D09FB">
        <w:rPr>
          <w:sz w:val="16"/>
        </w:rPr>
        <w:t xml:space="preserve">. “Don’t be a dick” is one of the solutions proposed, along </w:t>
      </w:r>
      <w:r w:rsidRPr="00540E7E">
        <w:rPr>
          <w:rStyle w:val="StyleUnderline"/>
          <w:highlight w:val="cyan"/>
        </w:rPr>
        <w:t>with</w:t>
      </w:r>
      <w:r w:rsidRPr="00EE4A66">
        <w:rPr>
          <w:rStyle w:val="StyleUnderline"/>
        </w:rPr>
        <w:t xml:space="preserve"> </w:t>
      </w:r>
      <w:r w:rsidRPr="00540E7E">
        <w:rPr>
          <w:rStyle w:val="StyleUnderline"/>
        </w:rPr>
        <w:t>a move towards</w:t>
      </w:r>
      <w:r w:rsidRPr="00EE4A66">
        <w:rPr>
          <w:rStyle w:val="StyleUnderline"/>
        </w:rPr>
        <w:t xml:space="preserve"> genuinely</w:t>
      </w:r>
      <w:r w:rsidRPr="000D09FB">
        <w:rPr>
          <w:sz w:val="16"/>
        </w:rPr>
        <w:t xml:space="preserve"> </w:t>
      </w:r>
      <w:r w:rsidRPr="00EE4A66">
        <w:rPr>
          <w:rStyle w:val="Emphasis"/>
        </w:rPr>
        <w:t>democratic</w:t>
      </w:r>
      <w:r w:rsidRPr="000D09FB">
        <w:rPr>
          <w:sz w:val="16"/>
        </w:rPr>
        <w:t xml:space="preserve"> </w:t>
      </w:r>
      <w:r w:rsidRPr="00EE4A66">
        <w:rPr>
          <w:rStyle w:val="StyleUnderline"/>
        </w:rPr>
        <w:t xml:space="preserve">societies and an </w:t>
      </w:r>
      <w:r w:rsidRPr="00540E7E">
        <w:rPr>
          <w:rStyle w:val="StyleUnderline"/>
          <w:highlight w:val="cyan"/>
        </w:rPr>
        <w:t xml:space="preserve">end to </w:t>
      </w:r>
      <w:r w:rsidRPr="00540E7E">
        <w:rPr>
          <w:rStyle w:val="Emphasis"/>
          <w:highlight w:val="cyan"/>
        </w:rPr>
        <w:t>inequality</w:t>
      </w:r>
      <w:r w:rsidRPr="000D09FB">
        <w:rPr>
          <w:sz w:val="16"/>
        </w:rPr>
        <w:t>.</w:t>
      </w:r>
    </w:p>
    <w:p w14:paraId="71ACDBDA" w14:textId="77777777" w:rsidR="00FB464B" w:rsidRPr="000D09FB" w:rsidRDefault="00FB464B" w:rsidP="00FB464B">
      <w:pPr>
        <w:rPr>
          <w:sz w:val="16"/>
        </w:rPr>
      </w:pPr>
      <w:r w:rsidRPr="000D09FB">
        <w:rPr>
          <w:sz w:val="16"/>
        </w:rPr>
        <w:t>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w:t>
      </w:r>
    </w:p>
    <w:p w14:paraId="0F7B1B61" w14:textId="77777777" w:rsidR="00FB464B" w:rsidRPr="000D09FB" w:rsidRDefault="00FB464B" w:rsidP="00FB464B">
      <w:pPr>
        <w:rPr>
          <w:sz w:val="16"/>
        </w:rPr>
      </w:pPr>
      <w:r w:rsidRPr="000D09FB">
        <w:rPr>
          <w:sz w:val="16"/>
        </w:rPr>
        <w:t xml:space="preserve">Instead Kemp uses the term Goliaths to describe kingdoms and empires, meaning a </w:t>
      </w:r>
      <w:r w:rsidRPr="00EE4A66">
        <w:rPr>
          <w:rStyle w:val="StyleUnderline"/>
        </w:rPr>
        <w:t>society built on</w:t>
      </w:r>
      <w:r w:rsidRPr="000D09FB">
        <w:rPr>
          <w:sz w:val="16"/>
        </w:rPr>
        <w:t xml:space="preserve"> domination, such as the Roman empire: state over citizen, </w:t>
      </w:r>
      <w:r w:rsidRPr="00EE4A66">
        <w:rPr>
          <w:rStyle w:val="Emphasis"/>
        </w:rPr>
        <w:t>rich</w:t>
      </w:r>
      <w:r w:rsidRPr="000D09FB">
        <w:rPr>
          <w:sz w:val="16"/>
        </w:rPr>
        <w:t xml:space="preserve"> </w:t>
      </w:r>
      <w:r w:rsidRPr="00EE4A66">
        <w:rPr>
          <w:rStyle w:val="StyleUnderline"/>
        </w:rPr>
        <w:t>over</w:t>
      </w:r>
      <w:r w:rsidRPr="000D09FB">
        <w:rPr>
          <w:sz w:val="16"/>
        </w:rPr>
        <w:t xml:space="preserve"> </w:t>
      </w:r>
      <w:r w:rsidRPr="00EE4A66">
        <w:rPr>
          <w:rStyle w:val="Emphasis"/>
        </w:rPr>
        <w:t>poor</w:t>
      </w:r>
      <w:r w:rsidRPr="000D09FB">
        <w:rPr>
          <w:sz w:val="16"/>
        </w:rPr>
        <w:t xml:space="preserve">, master over slave and men over women. He says that, like the biblical warrior slain by David’s slingshot, Goliaths began in the bronze age, </w:t>
      </w:r>
      <w:r w:rsidRPr="00EE4A66">
        <w:rPr>
          <w:rStyle w:val="StyleUnderline"/>
        </w:rPr>
        <w:t xml:space="preserve">were steeped in </w:t>
      </w:r>
      <w:r w:rsidRPr="00EE4A66">
        <w:rPr>
          <w:rStyle w:val="Emphasis"/>
        </w:rPr>
        <w:t>violence</w:t>
      </w:r>
      <w:r w:rsidRPr="000D09FB">
        <w:rPr>
          <w:sz w:val="16"/>
        </w:rPr>
        <w:t xml:space="preserve"> </w:t>
      </w:r>
      <w:r w:rsidRPr="00EE4A66">
        <w:rPr>
          <w:rStyle w:val="StyleUnderline"/>
        </w:rPr>
        <w:t>and</w:t>
      </w:r>
      <w:r w:rsidRPr="000D09FB">
        <w:rPr>
          <w:sz w:val="16"/>
        </w:rPr>
        <w:t xml:space="preserve"> often surprisingly </w:t>
      </w:r>
      <w:r w:rsidRPr="00EE4A66">
        <w:rPr>
          <w:rStyle w:val="Emphasis"/>
        </w:rPr>
        <w:t>fragile</w:t>
      </w:r>
      <w:r w:rsidRPr="000D09FB">
        <w:rPr>
          <w:sz w:val="16"/>
        </w:rPr>
        <w:t>.</w:t>
      </w:r>
    </w:p>
    <w:p w14:paraId="00D62259" w14:textId="77777777" w:rsidR="00FB464B" w:rsidRPr="000D09FB" w:rsidRDefault="00FB464B" w:rsidP="00FB464B">
      <w:pPr>
        <w:rPr>
          <w:sz w:val="16"/>
        </w:rPr>
      </w:pPr>
      <w:r w:rsidRPr="000D09FB">
        <w:rPr>
          <w:sz w:val="16"/>
        </w:rPr>
        <w:t>Goliath states do not simply emerge as dominant cliques that loot surplus food and resources, he argues, but need three specific types of “Goliath fuel”. The first is a particular type of surplus food: grain. That can be “seen, stolen and stored”, Kemp says, unlike perishable foods.</w:t>
      </w:r>
    </w:p>
    <w:p w14:paraId="31F05619" w14:textId="77777777" w:rsidR="00FB464B" w:rsidRPr="000D09FB" w:rsidRDefault="00FB464B" w:rsidP="00FB464B">
      <w:pPr>
        <w:rPr>
          <w:sz w:val="16"/>
        </w:rPr>
      </w:pPr>
      <w:r w:rsidRPr="000D09FB">
        <w:rPr>
          <w:sz w:val="16"/>
        </w:rPr>
        <w:t>In Cahokia, for example, a society in North America that peaked around the 11th century, the advent of maize and bean farming led to a society dominated by an elite of priests and human sacrifice, he says.</w:t>
      </w:r>
    </w:p>
    <w:p w14:paraId="6C23C589" w14:textId="77777777" w:rsidR="00FB464B" w:rsidRPr="000D09FB" w:rsidRDefault="00FB464B" w:rsidP="00FB464B">
      <w:pPr>
        <w:rPr>
          <w:sz w:val="16"/>
        </w:rPr>
      </w:pPr>
      <w:r w:rsidRPr="000D09FB">
        <w:rPr>
          <w:sz w:val="16"/>
        </w:rPr>
        <w:t>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w:t>
      </w:r>
    </w:p>
    <w:p w14:paraId="335E16EA" w14:textId="77777777" w:rsidR="00FB464B" w:rsidRPr="000D09FB" w:rsidRDefault="00FB464B" w:rsidP="00FB464B">
      <w:pPr>
        <w:rPr>
          <w:sz w:val="16"/>
        </w:rPr>
      </w:pPr>
      <w:r w:rsidRPr="000D09FB">
        <w:rPr>
          <w:sz w:val="16"/>
        </w:rPr>
        <w:t>“History is best told as a story of organised crime,” Kemp says. “It is one group creating a monopoly on resources through the use of violence over a certain territory and population.”</w:t>
      </w:r>
    </w:p>
    <w:p w14:paraId="3BA1CDB9" w14:textId="77777777" w:rsidR="00FB464B" w:rsidRPr="000D09FB" w:rsidRDefault="00FB464B" w:rsidP="00FB464B">
      <w:pPr>
        <w:rPr>
          <w:sz w:val="16"/>
        </w:rPr>
      </w:pPr>
      <w:r w:rsidRPr="00EE4A66">
        <w:rPr>
          <w:rStyle w:val="StyleUnderline"/>
        </w:rPr>
        <w:t>All Goliaths</w:t>
      </w:r>
      <w:r w:rsidRPr="000D09FB">
        <w:rPr>
          <w:sz w:val="16"/>
        </w:rPr>
        <w:t xml:space="preserve">, however, </w:t>
      </w:r>
      <w:r w:rsidRPr="00EE4A66">
        <w:rPr>
          <w:rStyle w:val="StyleUnderline"/>
        </w:rPr>
        <w:t xml:space="preserve">contain the </w:t>
      </w:r>
      <w:r w:rsidRPr="00EE4A66">
        <w:rPr>
          <w:rStyle w:val="Emphasis"/>
        </w:rPr>
        <w:t>seeds</w:t>
      </w:r>
      <w:r w:rsidRPr="00EE4A66">
        <w:rPr>
          <w:rStyle w:val="StyleUnderline"/>
        </w:rPr>
        <w:t xml:space="preserve"> of their own </w:t>
      </w:r>
      <w:r w:rsidRPr="00EE4A66">
        <w:rPr>
          <w:rStyle w:val="Emphasis"/>
        </w:rPr>
        <w:t>demise</w:t>
      </w:r>
      <w:r w:rsidRPr="000D09FB">
        <w:rPr>
          <w:sz w:val="16"/>
        </w:rPr>
        <w:t xml:space="preserve">, he says: “They </w:t>
      </w:r>
      <w:r w:rsidRPr="00EE4A66">
        <w:rPr>
          <w:rStyle w:val="StyleUnderline"/>
        </w:rPr>
        <w:t xml:space="preserve">are </w:t>
      </w:r>
      <w:r w:rsidRPr="00EE4A66">
        <w:rPr>
          <w:rStyle w:val="Emphasis"/>
        </w:rPr>
        <w:t>cursed</w:t>
      </w:r>
      <w:r w:rsidRPr="000D09FB">
        <w:rPr>
          <w:sz w:val="16"/>
        </w:rPr>
        <w:t xml:space="preserve"> and this is </w:t>
      </w:r>
      <w:r w:rsidRPr="00EE4A66">
        <w:rPr>
          <w:rStyle w:val="StyleUnderline"/>
        </w:rPr>
        <w:t xml:space="preserve">because of </w:t>
      </w:r>
      <w:r w:rsidRPr="00EE4A66">
        <w:rPr>
          <w:rStyle w:val="Emphasis"/>
        </w:rPr>
        <w:t>inequality</w:t>
      </w:r>
      <w:r w:rsidRPr="000D09FB">
        <w:rPr>
          <w:sz w:val="16"/>
        </w:rPr>
        <w:t>.” Inequality does not arise because all people are greedy. They are not, he says. The Khoisan peoples in southern Africa, for example, shared and preserved common lands for thousands of years despite the temptation to grab more.</w:t>
      </w:r>
    </w:p>
    <w:p w14:paraId="495E0D52" w14:textId="77777777" w:rsidR="00FB464B" w:rsidRPr="00EE4A66" w:rsidRDefault="00FB464B" w:rsidP="00FB464B">
      <w:pPr>
        <w:rPr>
          <w:rStyle w:val="StyleUnderline"/>
        </w:rPr>
      </w:pPr>
      <w:r w:rsidRPr="000D09FB">
        <w:rPr>
          <w:sz w:val="16"/>
        </w:rPr>
        <w:t xml:space="preserve">Instead, it is the few </w:t>
      </w:r>
      <w:r w:rsidRPr="00540E7E">
        <w:rPr>
          <w:rStyle w:val="StyleUnderline"/>
          <w:highlight w:val="cyan"/>
        </w:rPr>
        <w:t>people</w:t>
      </w:r>
      <w:r w:rsidRPr="000D09FB">
        <w:rPr>
          <w:sz w:val="16"/>
        </w:rPr>
        <w:t xml:space="preserve"> high in the dark triad </w:t>
      </w:r>
      <w:r w:rsidRPr="00EE4A66">
        <w:rPr>
          <w:rStyle w:val="StyleUnderline"/>
        </w:rPr>
        <w:t xml:space="preserve">who </w:t>
      </w:r>
      <w:r w:rsidRPr="00540E7E">
        <w:rPr>
          <w:rStyle w:val="StyleUnderline"/>
          <w:highlight w:val="cyan"/>
        </w:rPr>
        <w:t xml:space="preserve">fall into </w:t>
      </w:r>
      <w:r w:rsidRPr="00540E7E">
        <w:rPr>
          <w:rStyle w:val="Emphasis"/>
          <w:highlight w:val="cyan"/>
        </w:rPr>
        <w:t>races</w:t>
      </w:r>
      <w:r w:rsidRPr="00540E7E">
        <w:rPr>
          <w:rStyle w:val="StyleUnderline"/>
          <w:highlight w:val="cyan"/>
        </w:rPr>
        <w:t xml:space="preserve"> for </w:t>
      </w:r>
      <w:r w:rsidRPr="00540E7E">
        <w:rPr>
          <w:rStyle w:val="Emphasis"/>
          <w:highlight w:val="cyan"/>
        </w:rPr>
        <w:t>resources</w:t>
      </w:r>
      <w:r w:rsidRPr="000D09FB">
        <w:rPr>
          <w:sz w:val="16"/>
        </w:rPr>
        <w:t xml:space="preserve">, </w:t>
      </w:r>
      <w:r w:rsidRPr="00540E7E">
        <w:rPr>
          <w:rStyle w:val="Emphasis"/>
          <w:highlight w:val="cyan"/>
        </w:rPr>
        <w:t>arms</w:t>
      </w:r>
      <w:r w:rsidRPr="000D09FB">
        <w:rPr>
          <w:sz w:val="16"/>
        </w:rPr>
        <w:t xml:space="preserve"> </w:t>
      </w:r>
      <w:r w:rsidRPr="00EE4A66">
        <w:rPr>
          <w:rStyle w:val="StyleUnderline"/>
        </w:rPr>
        <w:t>and status</w:t>
      </w:r>
      <w:r w:rsidRPr="000D09FB">
        <w:rPr>
          <w:sz w:val="16"/>
        </w:rPr>
        <w:t xml:space="preserve">, he says. “Then as </w:t>
      </w:r>
      <w:r w:rsidRPr="00540E7E">
        <w:rPr>
          <w:rStyle w:val="Emphasis"/>
          <w:highlight w:val="cyan"/>
        </w:rPr>
        <w:t>elites</w:t>
      </w:r>
      <w:r w:rsidRPr="000D09FB">
        <w:rPr>
          <w:sz w:val="16"/>
        </w:rPr>
        <w:t xml:space="preserve"> </w:t>
      </w:r>
      <w:r w:rsidRPr="00EE4A66">
        <w:rPr>
          <w:rStyle w:val="StyleUnderline"/>
        </w:rPr>
        <w:t>extract more wealth</w:t>
      </w:r>
      <w:r w:rsidRPr="000D09FB">
        <w:rPr>
          <w:sz w:val="16"/>
        </w:rPr>
        <w:t xml:space="preserve"> from the people and the land, they </w:t>
      </w:r>
      <w:r w:rsidRPr="00540E7E">
        <w:rPr>
          <w:rStyle w:val="StyleUnderline"/>
          <w:highlight w:val="cyan"/>
        </w:rPr>
        <w:t>make societies</w:t>
      </w:r>
      <w:r w:rsidRPr="00EE4A66">
        <w:rPr>
          <w:rStyle w:val="StyleUnderline"/>
        </w:rPr>
        <w:t xml:space="preserve"> more </w:t>
      </w:r>
      <w:r w:rsidRPr="00540E7E">
        <w:rPr>
          <w:rStyle w:val="Emphasis"/>
          <w:highlight w:val="cyan"/>
        </w:rPr>
        <w:t>fragile</w:t>
      </w:r>
      <w:r w:rsidRPr="00540E7E">
        <w:rPr>
          <w:rStyle w:val="StyleUnderline"/>
          <w:highlight w:val="cyan"/>
        </w:rPr>
        <w:t xml:space="preserve">, leading to </w:t>
      </w:r>
      <w:r w:rsidRPr="00540E7E">
        <w:rPr>
          <w:rStyle w:val="Emphasis"/>
          <w:highlight w:val="cyan"/>
        </w:rPr>
        <w:t>infighting</w:t>
      </w:r>
      <w:r w:rsidRPr="00EE4A66">
        <w:rPr>
          <w:rStyle w:val="StyleUnderline"/>
        </w:rPr>
        <w:t xml:space="preserve">, corruption, </w:t>
      </w:r>
      <w:r w:rsidRPr="00EE4A66">
        <w:rPr>
          <w:rStyle w:val="Emphasis"/>
        </w:rPr>
        <w:t>immiseration</w:t>
      </w:r>
      <w:r w:rsidRPr="00EE4A66">
        <w:rPr>
          <w:rStyle w:val="StyleUnderline"/>
        </w:rPr>
        <w:t xml:space="preserve"> of the masses</w:t>
      </w:r>
      <w:r w:rsidRPr="000D09FB">
        <w:rPr>
          <w:sz w:val="16"/>
        </w:rPr>
        <w:t xml:space="preserve">, less healthy people, overexpansion, </w:t>
      </w:r>
      <w:r w:rsidRPr="00540E7E">
        <w:rPr>
          <w:rStyle w:val="Emphasis"/>
          <w:highlight w:val="cyan"/>
        </w:rPr>
        <w:t>environmental</w:t>
      </w:r>
      <w:r w:rsidRPr="00EE4A66">
        <w:rPr>
          <w:rStyle w:val="Emphasis"/>
        </w:rPr>
        <w:t xml:space="preserve"> degradation</w:t>
      </w:r>
      <w:r w:rsidRPr="000D09FB">
        <w:rPr>
          <w:sz w:val="16"/>
        </w:rPr>
        <w:t xml:space="preserve"> </w:t>
      </w:r>
      <w:r w:rsidRPr="00EE4A66">
        <w:rPr>
          <w:rStyle w:val="StyleUnderline"/>
        </w:rPr>
        <w:t>and poor decision making</w:t>
      </w:r>
      <w:r w:rsidRPr="000D09FB">
        <w:rPr>
          <w:sz w:val="16"/>
        </w:rPr>
        <w:t xml:space="preserve"> by a small oligarchy. The </w:t>
      </w:r>
      <w:r w:rsidRPr="00EE4A66">
        <w:rPr>
          <w:rStyle w:val="StyleUnderline"/>
        </w:rPr>
        <w:t>hollowed-out</w:t>
      </w:r>
      <w:r w:rsidRPr="000D09FB">
        <w:rPr>
          <w:sz w:val="16"/>
        </w:rPr>
        <w:t xml:space="preserve"> shell of a </w:t>
      </w:r>
      <w:r w:rsidRPr="00540E7E">
        <w:rPr>
          <w:rStyle w:val="StyleUnderline"/>
          <w:highlight w:val="cyan"/>
        </w:rPr>
        <w:t>society is</w:t>
      </w:r>
      <w:r w:rsidRPr="000D09FB">
        <w:rPr>
          <w:sz w:val="16"/>
        </w:rPr>
        <w:t xml:space="preserve"> eventually </w:t>
      </w:r>
      <w:r w:rsidRPr="00540E7E">
        <w:rPr>
          <w:rStyle w:val="StyleUnderline"/>
          <w:highlight w:val="cyan"/>
        </w:rPr>
        <w:t>cracked</w:t>
      </w:r>
      <w:r w:rsidRPr="00EE4A66">
        <w:rPr>
          <w:rStyle w:val="StyleUnderline"/>
        </w:rPr>
        <w:t xml:space="preserve"> asunder </w:t>
      </w:r>
      <w:r w:rsidRPr="00540E7E">
        <w:rPr>
          <w:rStyle w:val="StyleUnderline"/>
          <w:highlight w:val="cyan"/>
        </w:rPr>
        <w:t>by</w:t>
      </w:r>
      <w:r w:rsidRPr="00EE4A66">
        <w:rPr>
          <w:rStyle w:val="StyleUnderline"/>
        </w:rPr>
        <w:t xml:space="preserve"> </w:t>
      </w:r>
      <w:r w:rsidRPr="00EE4A66">
        <w:rPr>
          <w:rStyle w:val="Emphasis"/>
        </w:rPr>
        <w:t>shocks</w:t>
      </w:r>
      <w:r w:rsidRPr="000D09FB">
        <w:rPr>
          <w:sz w:val="16"/>
        </w:rPr>
        <w:t xml:space="preserve"> </w:t>
      </w:r>
      <w:r w:rsidRPr="00EE4A66">
        <w:rPr>
          <w:rStyle w:val="StyleUnderline"/>
        </w:rPr>
        <w:t xml:space="preserve">such as </w:t>
      </w:r>
      <w:r w:rsidRPr="00540E7E">
        <w:rPr>
          <w:rStyle w:val="Emphasis"/>
          <w:highlight w:val="cyan"/>
        </w:rPr>
        <w:t>disease</w:t>
      </w:r>
      <w:r w:rsidRPr="00540E7E">
        <w:rPr>
          <w:rStyle w:val="StyleUnderline"/>
          <w:highlight w:val="cyan"/>
        </w:rPr>
        <w:t xml:space="preserve">, </w:t>
      </w:r>
      <w:r w:rsidRPr="00540E7E">
        <w:rPr>
          <w:rStyle w:val="Emphasis"/>
          <w:highlight w:val="cyan"/>
        </w:rPr>
        <w:t>war</w:t>
      </w:r>
      <w:r w:rsidRPr="00540E7E">
        <w:rPr>
          <w:rStyle w:val="StyleUnderline"/>
          <w:highlight w:val="cyan"/>
        </w:rPr>
        <w:t xml:space="preserve"> or </w:t>
      </w:r>
      <w:r w:rsidRPr="00540E7E">
        <w:rPr>
          <w:rStyle w:val="Emphasis"/>
          <w:highlight w:val="cyan"/>
        </w:rPr>
        <w:t>climate change</w:t>
      </w:r>
      <w:r w:rsidRPr="00EE4A66">
        <w:rPr>
          <w:rStyle w:val="StyleUnderline"/>
        </w:rPr>
        <w:t>.”</w:t>
      </w:r>
    </w:p>
    <w:p w14:paraId="3831D7D5" w14:textId="77777777" w:rsidR="00FB464B" w:rsidRPr="000D09FB" w:rsidRDefault="00FB464B" w:rsidP="00FB464B">
      <w:pPr>
        <w:rPr>
          <w:sz w:val="16"/>
        </w:rPr>
      </w:pPr>
      <w:r w:rsidRPr="000D09FB">
        <w:rPr>
          <w:sz w:val="16"/>
        </w:rPr>
        <w:t xml:space="preserve">History shows that </w:t>
      </w:r>
      <w:r w:rsidRPr="00EE4A66">
        <w:rPr>
          <w:rStyle w:val="StyleUnderline"/>
        </w:rPr>
        <w:t xml:space="preserve">increasing </w:t>
      </w:r>
      <w:r w:rsidRPr="00540E7E">
        <w:rPr>
          <w:rStyle w:val="Emphasis"/>
          <w:highlight w:val="cyan"/>
        </w:rPr>
        <w:t>wealth inequality</w:t>
      </w:r>
      <w:r w:rsidRPr="00540E7E">
        <w:rPr>
          <w:sz w:val="16"/>
          <w:highlight w:val="cyan"/>
        </w:rPr>
        <w:t xml:space="preserve"> </w:t>
      </w:r>
      <w:r w:rsidRPr="00540E7E">
        <w:rPr>
          <w:rStyle w:val="StyleUnderline"/>
        </w:rPr>
        <w:t xml:space="preserve">consistently </w:t>
      </w:r>
      <w:r w:rsidRPr="00540E7E">
        <w:rPr>
          <w:rStyle w:val="StyleUnderline"/>
          <w:highlight w:val="cyan"/>
        </w:rPr>
        <w:t xml:space="preserve">precedes </w:t>
      </w:r>
      <w:r w:rsidRPr="00540E7E">
        <w:rPr>
          <w:rStyle w:val="Emphasis"/>
          <w:highlight w:val="cyan"/>
        </w:rPr>
        <w:t>collapse</w:t>
      </w:r>
      <w:r w:rsidRPr="000D09FB">
        <w:rPr>
          <w:sz w:val="16"/>
        </w:rPr>
        <w:t>,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p>
    <w:p w14:paraId="6B31E66F" w14:textId="77777777" w:rsidR="00FB464B" w:rsidRPr="000D09FB" w:rsidRDefault="00FB464B" w:rsidP="00FB464B">
      <w:pPr>
        <w:rPr>
          <w:sz w:val="16"/>
        </w:rPr>
      </w:pPr>
      <w:r w:rsidRPr="000D09FB">
        <w:rPr>
          <w:sz w:val="16"/>
        </w:rPr>
        <w:t xml:space="preserve">Collapses in the past were at a regional level and often beneficial for most people, but </w:t>
      </w:r>
      <w:r w:rsidRPr="00540E7E">
        <w:rPr>
          <w:rStyle w:val="StyleUnderline"/>
          <w:highlight w:val="cyan"/>
        </w:rPr>
        <w:t>collapse</w:t>
      </w:r>
      <w:r w:rsidRPr="00EE4A66">
        <w:rPr>
          <w:rStyle w:val="StyleUnderline"/>
        </w:rPr>
        <w:t xml:space="preserve"> today </w:t>
      </w:r>
      <w:r w:rsidRPr="00540E7E">
        <w:rPr>
          <w:rStyle w:val="StyleUnderline"/>
          <w:highlight w:val="cyan"/>
        </w:rPr>
        <w:t xml:space="preserve">would be </w:t>
      </w:r>
      <w:r w:rsidRPr="00540E7E">
        <w:rPr>
          <w:rStyle w:val="Emphasis"/>
          <w:highlight w:val="cyan"/>
        </w:rPr>
        <w:t>global</w:t>
      </w:r>
      <w:r w:rsidRPr="00540E7E">
        <w:rPr>
          <w:rStyle w:val="StyleUnderline"/>
          <w:highlight w:val="cyan"/>
        </w:rPr>
        <w:t xml:space="preserve"> </w:t>
      </w:r>
      <w:r w:rsidRPr="00540E7E">
        <w:rPr>
          <w:rStyle w:val="StyleUnderline"/>
        </w:rPr>
        <w:t xml:space="preserve">and </w:t>
      </w:r>
      <w:r w:rsidRPr="00540E7E">
        <w:rPr>
          <w:rStyle w:val="Emphasis"/>
        </w:rPr>
        <w:t>disastrous</w:t>
      </w:r>
      <w:r w:rsidRPr="000D09FB">
        <w:rPr>
          <w:sz w:val="16"/>
        </w:rPr>
        <w:t xml:space="preserve"> for all. “Today, we don’t have regional empires so much as we have one single, interconnected global Goliath. All our societies act within one single global economic system – capitalism,” Kemp says.</w:t>
      </w:r>
    </w:p>
    <w:p w14:paraId="74622B47" w14:textId="77777777" w:rsidR="00FB464B" w:rsidRPr="000D09FB" w:rsidRDefault="00FB464B" w:rsidP="00FB464B">
      <w:pPr>
        <w:rPr>
          <w:sz w:val="16"/>
        </w:rPr>
      </w:pPr>
      <w:r w:rsidRPr="000D09FB">
        <w:rPr>
          <w:sz w:val="16"/>
        </w:rPr>
        <w:t xml:space="preserve">He cites three reasons why the collapse of the global Goliath would be far worse than previous events. First is that </w:t>
      </w:r>
      <w:r w:rsidRPr="00EE4A66">
        <w:rPr>
          <w:rStyle w:val="StyleUnderline"/>
        </w:rPr>
        <w:t xml:space="preserve">collapses are accompanied by surges in </w:t>
      </w:r>
      <w:r w:rsidRPr="00EE4A66">
        <w:rPr>
          <w:rStyle w:val="Emphasis"/>
        </w:rPr>
        <w:t>violence</w:t>
      </w:r>
      <w:r w:rsidRPr="000D09FB">
        <w:rPr>
          <w:sz w:val="16"/>
        </w:rPr>
        <w:t xml:space="preserve"> </w:t>
      </w:r>
      <w:r w:rsidRPr="00EE4A66">
        <w:rPr>
          <w:rStyle w:val="StyleUnderline"/>
        </w:rPr>
        <w:t>as elites try to reassert their</w:t>
      </w:r>
      <w:r w:rsidRPr="000D09FB">
        <w:rPr>
          <w:sz w:val="16"/>
        </w:rPr>
        <w:t xml:space="preserve"> </w:t>
      </w:r>
      <w:r w:rsidRPr="00EE4A66">
        <w:rPr>
          <w:rStyle w:val="StyleUnderline"/>
        </w:rPr>
        <w:t>dominance</w:t>
      </w:r>
      <w:r w:rsidRPr="000D09FB">
        <w:rPr>
          <w:sz w:val="16"/>
        </w:rPr>
        <w:t xml:space="preserve">. “In the past, those battles were waged with swords or muskets. Today </w:t>
      </w:r>
      <w:r w:rsidRPr="00540E7E">
        <w:rPr>
          <w:rStyle w:val="StyleUnderline"/>
        </w:rPr>
        <w:t xml:space="preserve">we have </w:t>
      </w:r>
      <w:r w:rsidRPr="00540E7E">
        <w:rPr>
          <w:rStyle w:val="Emphasis"/>
        </w:rPr>
        <w:t>nuclear weapons</w:t>
      </w:r>
      <w:r w:rsidRPr="000D09FB">
        <w:rPr>
          <w:sz w:val="16"/>
        </w:rPr>
        <w:t>,” he says.</w:t>
      </w:r>
    </w:p>
    <w:p w14:paraId="752345D7" w14:textId="77777777" w:rsidR="00FB464B" w:rsidRPr="000D09FB" w:rsidRDefault="00FB464B" w:rsidP="00FB464B">
      <w:pPr>
        <w:rPr>
          <w:sz w:val="16"/>
        </w:rPr>
      </w:pPr>
      <w:r w:rsidRPr="000D09FB">
        <w:rPr>
          <w:sz w:val="16"/>
        </w:rPr>
        <w:t xml:space="preserve">Second, people in the past were not heavily reliant on empires or states for services and, unlike today, could easily go back to farming or hunting and gathering. “Today, most of us are specialised, and </w:t>
      </w:r>
      <w:r w:rsidRPr="00EE4A66">
        <w:rPr>
          <w:rStyle w:val="StyleUnderline"/>
        </w:rPr>
        <w:t>we’re dependent upon global</w:t>
      </w:r>
      <w:r w:rsidRPr="000D09FB">
        <w:rPr>
          <w:sz w:val="16"/>
        </w:rPr>
        <w:t xml:space="preserve"> </w:t>
      </w:r>
      <w:r w:rsidRPr="00EE4A66">
        <w:rPr>
          <w:rStyle w:val="Emphasis"/>
        </w:rPr>
        <w:t>infra</w:t>
      </w:r>
      <w:r w:rsidRPr="000D09FB">
        <w:rPr>
          <w:sz w:val="16"/>
        </w:rPr>
        <w:t xml:space="preserve">structure. </w:t>
      </w:r>
      <w:r w:rsidRPr="00EE4A66">
        <w:rPr>
          <w:rStyle w:val="StyleUnderline"/>
        </w:rPr>
        <w:t>If that falls</w:t>
      </w:r>
      <w:r w:rsidRPr="000D09FB">
        <w:rPr>
          <w:sz w:val="16"/>
        </w:rPr>
        <w:t xml:space="preserve"> away, </w:t>
      </w:r>
      <w:r w:rsidRPr="00EE4A66">
        <w:rPr>
          <w:rStyle w:val="StyleUnderline"/>
        </w:rPr>
        <w:t>we</w:t>
      </w:r>
      <w:r w:rsidRPr="000D09FB">
        <w:rPr>
          <w:sz w:val="16"/>
        </w:rPr>
        <w:t xml:space="preserve"> too will </w:t>
      </w:r>
      <w:r w:rsidRPr="00EE4A66">
        <w:rPr>
          <w:rStyle w:val="StyleUnderline"/>
        </w:rPr>
        <w:t>fall</w:t>
      </w:r>
      <w:r w:rsidRPr="000D09FB">
        <w:rPr>
          <w:sz w:val="16"/>
        </w:rPr>
        <w:t>,” he says.</w:t>
      </w:r>
    </w:p>
    <w:p w14:paraId="653B3D78" w14:textId="77777777" w:rsidR="00FB464B" w:rsidRPr="000D09FB" w:rsidRDefault="00FB464B" w:rsidP="00FB464B">
      <w:pPr>
        <w:rPr>
          <w:sz w:val="16"/>
        </w:rPr>
      </w:pPr>
      <w:r w:rsidRPr="000D09FB">
        <w:rPr>
          <w:sz w:val="16"/>
        </w:rPr>
        <w:t xml:space="preserve">“Last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EE4A66">
        <w:rPr>
          <w:rStyle w:val="StyleUnderline"/>
        </w:rPr>
        <w:t>There are</w:t>
      </w:r>
      <w:r w:rsidRPr="000D09FB">
        <w:rPr>
          <w:sz w:val="16"/>
        </w:rPr>
        <w:t xml:space="preserve"> also about </w:t>
      </w:r>
      <w:r w:rsidRPr="00540E7E">
        <w:rPr>
          <w:rStyle w:val="StyleUnderline"/>
          <w:highlight w:val="cyan"/>
        </w:rPr>
        <w:t>10,000</w:t>
      </w:r>
      <w:r w:rsidRPr="00540E7E">
        <w:rPr>
          <w:sz w:val="16"/>
          <w:highlight w:val="cyan"/>
        </w:rPr>
        <w:t xml:space="preserve"> </w:t>
      </w:r>
      <w:r w:rsidRPr="00540E7E">
        <w:rPr>
          <w:rStyle w:val="Emphasis"/>
          <w:highlight w:val="cyan"/>
        </w:rPr>
        <w:t>nuc</w:t>
      </w:r>
      <w:r w:rsidRPr="000D09FB">
        <w:rPr>
          <w:sz w:val="16"/>
        </w:rPr>
        <w:t>lear weapon</w:t>
      </w:r>
      <w:r w:rsidRPr="00540E7E">
        <w:rPr>
          <w:rStyle w:val="Emphasis"/>
          <w:highlight w:val="cyan"/>
        </w:rPr>
        <w:t>s</w:t>
      </w:r>
      <w:r w:rsidRPr="000D09FB">
        <w:rPr>
          <w:sz w:val="16"/>
        </w:rPr>
        <w:t xml:space="preserve">, </w:t>
      </w:r>
      <w:r w:rsidRPr="00EE4A66">
        <w:rPr>
          <w:rStyle w:val="Emphasis"/>
        </w:rPr>
        <w:t>tech</w:t>
      </w:r>
      <w:r w:rsidRPr="000D09FB">
        <w:rPr>
          <w:sz w:val="16"/>
        </w:rPr>
        <w:t xml:space="preserve">nologies </w:t>
      </w:r>
      <w:r w:rsidRPr="00EE4A66">
        <w:rPr>
          <w:rStyle w:val="StyleUnderline"/>
        </w:rPr>
        <w:t xml:space="preserve">such </w:t>
      </w:r>
      <w:r w:rsidRPr="00540E7E">
        <w:rPr>
          <w:rStyle w:val="StyleUnderline"/>
        </w:rPr>
        <w:t>as</w:t>
      </w:r>
      <w:r w:rsidRPr="00540E7E">
        <w:rPr>
          <w:sz w:val="16"/>
        </w:rPr>
        <w:t xml:space="preserve"> </w:t>
      </w:r>
      <w:r w:rsidRPr="00540E7E">
        <w:rPr>
          <w:rStyle w:val="Emphasis"/>
          <w:highlight w:val="cyan"/>
        </w:rPr>
        <w:t>a</w:t>
      </w:r>
      <w:r w:rsidRPr="000D09FB">
        <w:rPr>
          <w:sz w:val="16"/>
        </w:rPr>
        <w:t xml:space="preserve">rtificial </w:t>
      </w:r>
      <w:r w:rsidRPr="00540E7E">
        <w:rPr>
          <w:rStyle w:val="Emphasis"/>
          <w:highlight w:val="cyan"/>
        </w:rPr>
        <w:t>i</w:t>
      </w:r>
      <w:r w:rsidRPr="000D09FB">
        <w:rPr>
          <w:sz w:val="16"/>
        </w:rPr>
        <w:t xml:space="preserve">ntelligence and </w:t>
      </w:r>
      <w:r w:rsidRPr="00540E7E">
        <w:rPr>
          <w:rStyle w:val="Emphasis"/>
          <w:highlight w:val="cyan"/>
        </w:rPr>
        <w:t>killer robots</w:t>
      </w:r>
      <w:r w:rsidRPr="00540E7E">
        <w:rPr>
          <w:sz w:val="16"/>
          <w:highlight w:val="cyan"/>
        </w:rPr>
        <w:t xml:space="preserve"> </w:t>
      </w:r>
      <w:r w:rsidRPr="00540E7E">
        <w:rPr>
          <w:rStyle w:val="StyleUnderline"/>
          <w:highlight w:val="cyan"/>
        </w:rPr>
        <w:t xml:space="preserve">and </w:t>
      </w:r>
      <w:r w:rsidRPr="00540E7E">
        <w:rPr>
          <w:rStyle w:val="Emphasis"/>
          <w:highlight w:val="cyan"/>
        </w:rPr>
        <w:t>engineered pandemics</w:t>
      </w:r>
      <w:r w:rsidRPr="00EE4A66">
        <w:rPr>
          <w:rStyle w:val="StyleUnderline"/>
        </w:rPr>
        <w:t xml:space="preserve">, all </w:t>
      </w:r>
      <w:r w:rsidRPr="00540E7E">
        <w:rPr>
          <w:rStyle w:val="StyleUnderline"/>
          <w:highlight w:val="cyan"/>
        </w:rPr>
        <w:t xml:space="preserve">sources of </w:t>
      </w:r>
      <w:r w:rsidRPr="00540E7E">
        <w:rPr>
          <w:rStyle w:val="Emphasis"/>
        </w:rPr>
        <w:t>catastrophic</w:t>
      </w:r>
      <w:r w:rsidRPr="00EE4A66">
        <w:rPr>
          <w:rStyle w:val="StyleUnderline"/>
        </w:rPr>
        <w:t xml:space="preserve"> global</w:t>
      </w:r>
      <w:r w:rsidRPr="000D09FB">
        <w:rPr>
          <w:sz w:val="16"/>
        </w:rPr>
        <w:t xml:space="preserve"> </w:t>
      </w:r>
      <w:r w:rsidRPr="00540E7E">
        <w:rPr>
          <w:rStyle w:val="Emphasis"/>
          <w:highlight w:val="cyan"/>
        </w:rPr>
        <w:t>risk</w:t>
      </w:r>
      <w:r w:rsidRPr="000D09FB">
        <w:rPr>
          <w:sz w:val="16"/>
        </w:rPr>
        <w:t>.</w:t>
      </w:r>
    </w:p>
    <w:p w14:paraId="2CB201E2" w14:textId="77777777" w:rsidR="00FB464B" w:rsidRPr="000D09FB" w:rsidRDefault="00FB464B" w:rsidP="00FB464B">
      <w:pPr>
        <w:rPr>
          <w:sz w:val="16"/>
        </w:rPr>
      </w:pPr>
      <w:r w:rsidRPr="000D09FB">
        <w:rPr>
          <w:sz w:val="16"/>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w:t>
      </w:r>
    </w:p>
    <w:p w14:paraId="43FEF40C" w14:textId="77777777" w:rsidR="00FB464B" w:rsidRPr="000D09FB" w:rsidRDefault="00FB464B" w:rsidP="00FB464B">
      <w:pPr>
        <w:rPr>
          <w:sz w:val="16"/>
        </w:rPr>
      </w:pPr>
      <w:r w:rsidRPr="000D09FB">
        <w:rPr>
          <w:sz w:val="16"/>
        </w:rPr>
        <w:t>“Our corporations and, increasingly, our algorithms, also resemble these kinds of people,” he says. “They’re basically amplifying the worst of us.”</w:t>
      </w:r>
    </w:p>
    <w:p w14:paraId="26E54C00" w14:textId="77777777" w:rsidR="00FB464B" w:rsidRPr="000D09FB" w:rsidRDefault="00FB464B" w:rsidP="00FB464B">
      <w:pPr>
        <w:rPr>
          <w:sz w:val="16"/>
        </w:rPr>
      </w:pPr>
      <w:r w:rsidRPr="000D09FB">
        <w:rPr>
          <w:sz w:val="16"/>
        </w:rPr>
        <w:t xml:space="preserve">Kemp points to these “agents of doom” as the source of the current trajectory towards societal collapse. “These are the large, </w:t>
      </w:r>
      <w:r w:rsidRPr="00540E7E">
        <w:rPr>
          <w:rStyle w:val="StyleUnderline"/>
          <w:highlight w:val="cyan"/>
        </w:rPr>
        <w:t>psychopathic</w:t>
      </w:r>
      <w:r w:rsidRPr="00540E7E">
        <w:rPr>
          <w:sz w:val="16"/>
          <w:highlight w:val="cyan"/>
        </w:rPr>
        <w:t xml:space="preserve"> </w:t>
      </w:r>
      <w:r w:rsidRPr="00540E7E">
        <w:rPr>
          <w:rStyle w:val="Emphasis"/>
          <w:highlight w:val="cyan"/>
        </w:rPr>
        <w:t>corporations</w:t>
      </w:r>
      <w:r w:rsidRPr="000D09FB">
        <w:rPr>
          <w:sz w:val="16"/>
        </w:rPr>
        <w:t xml:space="preserve"> and groups which </w:t>
      </w:r>
      <w:r w:rsidRPr="00540E7E">
        <w:rPr>
          <w:rStyle w:val="StyleUnderline"/>
          <w:highlight w:val="cyan"/>
        </w:rPr>
        <w:t>produce global</w:t>
      </w:r>
      <w:r w:rsidRPr="000D09FB">
        <w:rPr>
          <w:sz w:val="16"/>
        </w:rPr>
        <w:t xml:space="preserve"> </w:t>
      </w:r>
      <w:r w:rsidRPr="000D09FB">
        <w:rPr>
          <w:rStyle w:val="Emphasis"/>
        </w:rPr>
        <w:t xml:space="preserve">catastrophic </w:t>
      </w:r>
      <w:r w:rsidRPr="00540E7E">
        <w:rPr>
          <w:rStyle w:val="Emphasis"/>
          <w:highlight w:val="cyan"/>
        </w:rPr>
        <w:t>risk</w:t>
      </w:r>
      <w:r w:rsidRPr="000D09FB">
        <w:rPr>
          <w:sz w:val="16"/>
        </w:rPr>
        <w:t>,” he says. “</w:t>
      </w:r>
      <w:r w:rsidRPr="000D09FB">
        <w:rPr>
          <w:rStyle w:val="Emphasis"/>
        </w:rPr>
        <w:t>Nuclear</w:t>
      </w:r>
      <w:r w:rsidRPr="000D09FB">
        <w:rPr>
          <w:sz w:val="16"/>
        </w:rPr>
        <w:t xml:space="preserve"> </w:t>
      </w:r>
      <w:r w:rsidRPr="000D09FB">
        <w:rPr>
          <w:rStyle w:val="StyleUnderline"/>
        </w:rPr>
        <w:t>weapon</w:t>
      </w:r>
      <w:r w:rsidRPr="000D09FB">
        <w:rPr>
          <w:rStyle w:val="Emphasis"/>
        </w:rPr>
        <w:t>s</w:t>
      </w:r>
      <w:r w:rsidRPr="000D09FB">
        <w:rPr>
          <w:sz w:val="16"/>
        </w:rPr>
        <w:t xml:space="preserve">, </w:t>
      </w:r>
      <w:r w:rsidRPr="000D09FB">
        <w:rPr>
          <w:rStyle w:val="Emphasis"/>
        </w:rPr>
        <w:t>climate</w:t>
      </w:r>
      <w:r w:rsidRPr="000D09FB">
        <w:rPr>
          <w:sz w:val="16"/>
        </w:rPr>
        <w:t xml:space="preserve"> </w:t>
      </w:r>
      <w:r w:rsidRPr="000D09FB">
        <w:rPr>
          <w:rStyle w:val="StyleUnderline"/>
        </w:rPr>
        <w:t>change</w:t>
      </w:r>
      <w:r w:rsidRPr="000D09FB">
        <w:rPr>
          <w:sz w:val="16"/>
        </w:rPr>
        <w:t xml:space="preserve">, </w:t>
      </w:r>
      <w:r w:rsidRPr="000D09FB">
        <w:rPr>
          <w:rStyle w:val="Emphasis"/>
        </w:rPr>
        <w:t>AI</w:t>
      </w:r>
      <w:r w:rsidRPr="000D09FB">
        <w:rPr>
          <w:sz w:val="16"/>
        </w:rPr>
        <w:t xml:space="preserve">, </w:t>
      </w:r>
      <w:r w:rsidRPr="000D09FB">
        <w:rPr>
          <w:rStyle w:val="StyleUnderline"/>
        </w:rPr>
        <w:t>are</w:t>
      </w:r>
      <w:r w:rsidRPr="000D09FB">
        <w:rPr>
          <w:sz w:val="16"/>
        </w:rPr>
        <w:t xml:space="preserve"> only </w:t>
      </w:r>
      <w:r w:rsidRPr="000D09FB">
        <w:rPr>
          <w:rStyle w:val="StyleUnderline"/>
        </w:rPr>
        <w:t>produced by</w:t>
      </w:r>
      <w:r w:rsidRPr="000D09FB">
        <w:rPr>
          <w:sz w:val="16"/>
        </w:rPr>
        <w:t xml:space="preserve"> a very </w:t>
      </w:r>
      <w:r w:rsidRPr="000D09FB">
        <w:rPr>
          <w:rStyle w:val="StyleUnderline"/>
        </w:rPr>
        <w:t>small number of</w:t>
      </w:r>
      <w:r w:rsidRPr="000D09FB">
        <w:rPr>
          <w:sz w:val="16"/>
        </w:rPr>
        <w:t xml:space="preserve"> secretive, highly </w:t>
      </w:r>
      <w:r w:rsidRPr="000D09FB">
        <w:rPr>
          <w:rStyle w:val="StyleUnderline"/>
        </w:rPr>
        <w:t>wealthy</w:t>
      </w:r>
      <w:r w:rsidRPr="000D09FB">
        <w:rPr>
          <w:sz w:val="16"/>
        </w:rPr>
        <w:t xml:space="preserve">, powerful </w:t>
      </w:r>
      <w:r w:rsidRPr="000D09FB">
        <w:rPr>
          <w:rStyle w:val="StyleUnderline"/>
        </w:rPr>
        <w:t>groups</w:t>
      </w:r>
      <w:r w:rsidRPr="000D09FB">
        <w:rPr>
          <w:sz w:val="16"/>
        </w:rPr>
        <w:t>, like the military-industrial complex, big tech and the fossil fuel industry.</w:t>
      </w:r>
    </w:p>
    <w:p w14:paraId="45A15518" w14:textId="77777777" w:rsidR="00FB464B" w:rsidRPr="000D09FB" w:rsidRDefault="00FB464B" w:rsidP="00FB464B">
      <w:pPr>
        <w:rPr>
          <w:sz w:val="16"/>
        </w:rPr>
      </w:pPr>
      <w:r w:rsidRPr="000D09FB">
        <w:rPr>
          <w:sz w:val="16"/>
        </w:rPr>
        <w:t xml:space="preserve">“The key thing is this is not about all of humanity creating these threats. It is not about human nature. It is about small </w:t>
      </w:r>
      <w:r w:rsidRPr="000D09FB">
        <w:rPr>
          <w:rStyle w:val="StyleUnderline"/>
        </w:rPr>
        <w:t>groups</w:t>
      </w:r>
      <w:r w:rsidRPr="000D09FB">
        <w:rPr>
          <w:sz w:val="16"/>
        </w:rPr>
        <w:t xml:space="preserve"> who </w:t>
      </w:r>
      <w:r w:rsidRPr="000D09FB">
        <w:rPr>
          <w:rStyle w:val="StyleUnderline"/>
        </w:rPr>
        <w:t xml:space="preserve">bring out the </w:t>
      </w:r>
      <w:r w:rsidRPr="000D09FB">
        <w:rPr>
          <w:rStyle w:val="Emphasis"/>
        </w:rPr>
        <w:t>worst</w:t>
      </w:r>
      <w:r w:rsidRPr="000D09FB">
        <w:rPr>
          <w:sz w:val="16"/>
        </w:rPr>
        <w:t xml:space="preserve"> in us, </w:t>
      </w:r>
      <w:r w:rsidRPr="000D09FB">
        <w:rPr>
          <w:rStyle w:val="StyleUnderline"/>
        </w:rPr>
        <w:t>competing for</w:t>
      </w:r>
      <w:r w:rsidRPr="000D09FB">
        <w:rPr>
          <w:sz w:val="16"/>
        </w:rPr>
        <w:t xml:space="preserve"> </w:t>
      </w:r>
      <w:r w:rsidRPr="000D09FB">
        <w:rPr>
          <w:rStyle w:val="Emphasis"/>
        </w:rPr>
        <w:t>profit</w:t>
      </w:r>
      <w:r w:rsidRPr="000D09FB">
        <w:rPr>
          <w:sz w:val="16"/>
        </w:rPr>
        <w:t xml:space="preserve"> and power and </w:t>
      </w:r>
      <w:r w:rsidRPr="000D09FB">
        <w:rPr>
          <w:rStyle w:val="StyleUnderline"/>
        </w:rPr>
        <w:t>covering</w:t>
      </w:r>
      <w:r w:rsidRPr="000D09FB">
        <w:rPr>
          <w:sz w:val="16"/>
        </w:rPr>
        <w:t xml:space="preserve"> all [the </w:t>
      </w:r>
      <w:r w:rsidRPr="000D09FB">
        <w:rPr>
          <w:rStyle w:val="Emphasis"/>
        </w:rPr>
        <w:t>risks</w:t>
      </w:r>
      <w:r w:rsidRPr="000D09FB">
        <w:rPr>
          <w:sz w:val="16"/>
        </w:rPr>
        <w:t xml:space="preserve">] </w:t>
      </w:r>
      <w:r w:rsidRPr="000D09FB">
        <w:rPr>
          <w:rStyle w:val="StyleUnderline"/>
        </w:rPr>
        <w:t>up</w:t>
      </w:r>
      <w:r w:rsidRPr="000D09FB">
        <w:rPr>
          <w:sz w:val="16"/>
        </w:rPr>
        <w:t>.”</w:t>
      </w:r>
    </w:p>
    <w:p w14:paraId="594A634B" w14:textId="77777777" w:rsidR="00FB464B" w:rsidRPr="000D09FB" w:rsidRDefault="00FB464B" w:rsidP="00FB464B">
      <w:pPr>
        <w:rPr>
          <w:sz w:val="16"/>
        </w:rPr>
      </w:pPr>
      <w:r w:rsidRPr="000D09FB">
        <w:rPr>
          <w:rStyle w:val="StyleUnderline"/>
        </w:rPr>
        <w:t xml:space="preserve">The global Goliath is the </w:t>
      </w:r>
      <w:r w:rsidRPr="000D09FB">
        <w:rPr>
          <w:rStyle w:val="Emphasis"/>
        </w:rPr>
        <w:t>endgame</w:t>
      </w:r>
      <w:r w:rsidRPr="000D09FB">
        <w:rPr>
          <w:sz w:val="16"/>
        </w:rPr>
        <w:t xml:space="preserve"> </w:t>
      </w:r>
      <w:r w:rsidRPr="000D09FB">
        <w:rPr>
          <w:rStyle w:val="StyleUnderline"/>
        </w:rPr>
        <w:t>for</w:t>
      </w:r>
      <w:r w:rsidRPr="000D09FB">
        <w:rPr>
          <w:sz w:val="16"/>
        </w:rPr>
        <w:t xml:space="preserve"> </w:t>
      </w:r>
      <w:r w:rsidRPr="000D09FB">
        <w:rPr>
          <w:rStyle w:val="Emphasis"/>
        </w:rPr>
        <w:t>humanity</w:t>
      </w:r>
      <w:r w:rsidRPr="000D09FB">
        <w:rPr>
          <w:sz w:val="16"/>
        </w:rPr>
        <w:t>, Kemp says, like the final moves in a chess match that determine the result. He sees two outcomes: self-destruction or a fundamental transformation of society.</w:t>
      </w:r>
    </w:p>
    <w:p w14:paraId="15D00B77" w14:textId="77777777" w:rsidR="00FB464B" w:rsidRPr="000D09FB" w:rsidRDefault="00FB464B" w:rsidP="00FB464B">
      <w:pPr>
        <w:rPr>
          <w:sz w:val="16"/>
        </w:rPr>
      </w:pPr>
      <w:r w:rsidRPr="000D09FB">
        <w:rPr>
          <w:sz w:val="16"/>
        </w:rPr>
        <w:t xml:space="preserve">He believes the first outcome is the most likely, but says escaping global collapse could be achieved. “First and foremost, </w:t>
      </w:r>
      <w:r w:rsidRPr="000D09FB">
        <w:rPr>
          <w:rStyle w:val="StyleUnderline"/>
        </w:rPr>
        <w:t>you need</w:t>
      </w:r>
      <w:r w:rsidRPr="000D09FB">
        <w:rPr>
          <w:sz w:val="16"/>
        </w:rPr>
        <w:t xml:space="preserve"> to create </w:t>
      </w:r>
      <w:r w:rsidRPr="000D09FB">
        <w:rPr>
          <w:rStyle w:val="StyleUnderline"/>
        </w:rPr>
        <w:t xml:space="preserve">genuine </w:t>
      </w:r>
      <w:r w:rsidRPr="000D09FB">
        <w:rPr>
          <w:rStyle w:val="Emphasis"/>
        </w:rPr>
        <w:t>democratic societies</w:t>
      </w:r>
      <w:r w:rsidRPr="000D09FB">
        <w:rPr>
          <w:sz w:val="16"/>
        </w:rPr>
        <w:t xml:space="preserve"> </w:t>
      </w:r>
      <w:r w:rsidRPr="000D09FB">
        <w:rPr>
          <w:rStyle w:val="StyleUnderline"/>
        </w:rPr>
        <w:t xml:space="preserve">to </w:t>
      </w:r>
      <w:r w:rsidRPr="000D09FB">
        <w:rPr>
          <w:rStyle w:val="Emphasis"/>
        </w:rPr>
        <w:t>level</w:t>
      </w:r>
      <w:r w:rsidRPr="000D09FB">
        <w:rPr>
          <w:sz w:val="16"/>
        </w:rPr>
        <w:t xml:space="preserve"> all the forms of </w:t>
      </w:r>
      <w:r w:rsidRPr="000D09FB">
        <w:rPr>
          <w:rStyle w:val="Emphasis"/>
        </w:rPr>
        <w:t>power</w:t>
      </w:r>
      <w:r w:rsidRPr="000D09FB">
        <w:rPr>
          <w:sz w:val="16"/>
        </w:rPr>
        <w:t xml:space="preserve"> that lead to Goliaths,” he says. That means running societies through citizen assemblies and juries, aided by digital technologies to enable direct democracy at large scales. History shows that </w:t>
      </w:r>
      <w:r w:rsidRPr="000D09FB">
        <w:rPr>
          <w:rStyle w:val="StyleUnderline"/>
        </w:rPr>
        <w:t>more</w:t>
      </w:r>
      <w:r w:rsidRPr="000D09FB">
        <w:rPr>
          <w:sz w:val="16"/>
        </w:rPr>
        <w:t xml:space="preserve"> </w:t>
      </w:r>
      <w:r w:rsidRPr="000D09FB">
        <w:rPr>
          <w:rStyle w:val="Emphasis"/>
        </w:rPr>
        <w:t>democratic</w:t>
      </w:r>
      <w:r w:rsidRPr="000D09FB">
        <w:rPr>
          <w:sz w:val="16"/>
        </w:rPr>
        <w:t xml:space="preserve"> </w:t>
      </w:r>
      <w:r w:rsidRPr="000D09FB">
        <w:rPr>
          <w:rStyle w:val="StyleUnderline"/>
        </w:rPr>
        <w:t xml:space="preserve">societies tend to be more </w:t>
      </w:r>
      <w:r w:rsidRPr="000D09FB">
        <w:rPr>
          <w:rStyle w:val="Emphasis"/>
        </w:rPr>
        <w:t>resilient</w:t>
      </w:r>
      <w:r w:rsidRPr="000D09FB">
        <w:rPr>
          <w:sz w:val="16"/>
        </w:rPr>
        <w:t>, he says.</w:t>
      </w:r>
    </w:p>
    <w:p w14:paraId="69549830" w14:textId="77777777" w:rsidR="00FB464B" w:rsidRDefault="00FB464B" w:rsidP="00FB464B">
      <w:pPr>
        <w:pStyle w:val="Heading4"/>
      </w:pPr>
      <w:r>
        <w:t xml:space="preserve">Allowing workers to leverage strikes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6D5F5FF9" w14:textId="77777777" w:rsidR="00FB464B" w:rsidRDefault="00FB464B" w:rsidP="00FB464B">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EF1BAEE" w14:textId="77777777" w:rsidR="00FB464B" w:rsidRPr="00DF1EEC" w:rsidRDefault="00FB464B" w:rsidP="00FB464B">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1A9D36D2" w14:textId="77777777" w:rsidR="00FB464B" w:rsidRPr="008B5047" w:rsidRDefault="00FB464B" w:rsidP="00FB464B">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1C4CE198" w14:textId="77777777" w:rsidR="00FB464B" w:rsidRPr="008B5047" w:rsidRDefault="00FB464B" w:rsidP="00FB464B">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4C774CC0" w14:textId="77777777" w:rsidR="00FB464B" w:rsidRPr="008B5047" w:rsidRDefault="00FB464B" w:rsidP="00FB464B">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17C83500" w14:textId="77777777" w:rsidR="00FB464B" w:rsidRPr="008B5047" w:rsidRDefault="00FB464B" w:rsidP="00FB464B">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76A5ECE8" w14:textId="77777777" w:rsidR="00FB464B" w:rsidRPr="008B5047" w:rsidRDefault="00FB464B" w:rsidP="00FB464B">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567E6B0E" w14:textId="77777777" w:rsidR="00FB464B" w:rsidRPr="00DF1EEC" w:rsidRDefault="00FB464B" w:rsidP="00FB464B">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4ADDCBC8" w14:textId="77777777" w:rsidR="00FB464B" w:rsidRPr="00DF1EEC" w:rsidRDefault="00FB464B" w:rsidP="00FB464B">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39DF8D60" w14:textId="77777777" w:rsidR="00FB464B" w:rsidRDefault="00FB464B" w:rsidP="00FB464B">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503F6DEC" w14:textId="77777777" w:rsidR="00FB464B" w:rsidRDefault="00FB464B" w:rsidP="00FB464B">
      <w:pPr>
        <w:rPr>
          <w:sz w:val="16"/>
        </w:rPr>
      </w:pPr>
    </w:p>
    <w:p w14:paraId="26C184AA" w14:textId="77777777" w:rsidR="00FB464B" w:rsidRDefault="00FB464B" w:rsidP="00FB464B">
      <w:pPr>
        <w:pStyle w:val="Heading4"/>
      </w:pPr>
      <w:r>
        <w:t xml:space="preserve">Secondary strikes are </w:t>
      </w:r>
      <w:r w:rsidRPr="001B3547">
        <w:rPr>
          <w:u w:val="single"/>
        </w:rPr>
        <w:t>successful</w:t>
      </w:r>
      <w:r>
        <w:t xml:space="preserve"> and </w:t>
      </w:r>
      <w:r w:rsidRPr="001B3547">
        <w:rPr>
          <w:u w:val="single"/>
        </w:rPr>
        <w:t>spillover</w:t>
      </w:r>
      <w:r>
        <w:t>.</w:t>
      </w:r>
    </w:p>
    <w:p w14:paraId="690B310B" w14:textId="77777777" w:rsidR="00FB464B" w:rsidRPr="00DC7A55" w:rsidRDefault="00FB464B" w:rsidP="00FB464B">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6D65512E" w14:textId="77777777" w:rsidR="00FB464B" w:rsidRPr="00D50C6A" w:rsidRDefault="00FB464B" w:rsidP="00FB464B">
      <w:pPr>
        <w:rPr>
          <w:sz w:val="16"/>
        </w:rPr>
      </w:pPr>
      <w:r w:rsidRPr="00D50C6A">
        <w:rPr>
          <w:sz w:val="16"/>
        </w:rPr>
        <w:t>The PRO Act would broadly address the current power imbalance between workers and owners in the U.S. labor market.</w:t>
      </w:r>
    </w:p>
    <w:p w14:paraId="62E837E9" w14:textId="77777777" w:rsidR="00FB464B" w:rsidRPr="00D50C6A" w:rsidRDefault="00FB464B" w:rsidP="00FB464B">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01B5DC8F" w14:textId="77777777" w:rsidR="00FB464B" w:rsidRPr="00D50C6A" w:rsidRDefault="00FB464B" w:rsidP="00FB464B">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38DB178B" w14:textId="77777777" w:rsidR="00FB464B" w:rsidRPr="00D50C6A" w:rsidRDefault="00FB464B" w:rsidP="00FB464B">
      <w:pPr>
        <w:rPr>
          <w:sz w:val="16"/>
        </w:rPr>
      </w:pPr>
      <w:r w:rsidRPr="00D50C6A">
        <w:rPr>
          <w:sz w:val="16"/>
        </w:rPr>
        <w:t>The PRO Act clarifies that workers have a right to strike under the First Amendment of the U.S. Constitution.</w:t>
      </w:r>
    </w:p>
    <w:p w14:paraId="4822EED0" w14:textId="77777777" w:rsidR="00FB464B" w:rsidRPr="00D50C6A" w:rsidRDefault="00FB464B" w:rsidP="00FB464B">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7F307EB2" w14:textId="77777777" w:rsidR="00FB464B" w:rsidRPr="00D50C6A" w:rsidRDefault="00FB464B" w:rsidP="00FB464B">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02796A67" w14:textId="77777777" w:rsidR="00FB464B" w:rsidRPr="00DC7A55" w:rsidRDefault="00FB464B" w:rsidP="00FB464B">
      <w:pPr>
        <w:rPr>
          <w:sz w:val="16"/>
        </w:rPr>
      </w:pPr>
      <w:r w:rsidRPr="00DC7A55">
        <w:rPr>
          <w:sz w:val="16"/>
        </w:rPr>
        <w:t>The PRO Act makes it easier for interested workers to organize into a union through fair elections.</w:t>
      </w:r>
    </w:p>
    <w:p w14:paraId="06F3AF16" w14:textId="77777777" w:rsidR="00FB464B" w:rsidRPr="00DC7A55" w:rsidRDefault="00FB464B" w:rsidP="00FB464B">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4D90A547" w14:textId="77777777" w:rsidR="00FB464B" w:rsidRPr="00DC7A55" w:rsidRDefault="00FB464B" w:rsidP="00FB464B">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41216DCC" w14:textId="77777777" w:rsidR="00FB464B" w:rsidRPr="00DC7A55" w:rsidRDefault="00FB464B" w:rsidP="00FB464B">
      <w:pPr>
        <w:rPr>
          <w:sz w:val="16"/>
        </w:rPr>
      </w:pPr>
      <w:r w:rsidRPr="00DC7A55">
        <w:rPr>
          <w:sz w:val="16"/>
        </w:rPr>
        <w:t>The PRO Act cracks down on employers misclassifying their workers as independent contractors and other abuses.</w:t>
      </w:r>
    </w:p>
    <w:p w14:paraId="3A7E13EF" w14:textId="77777777" w:rsidR="00FB464B" w:rsidRPr="00DC7A55" w:rsidRDefault="00FB464B" w:rsidP="00FB464B">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11CF9616" w14:textId="77777777" w:rsidR="00FB464B" w:rsidRPr="00DC7A55" w:rsidRDefault="00FB464B" w:rsidP="00FB464B">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63BD90CC" w14:textId="77777777" w:rsidR="00FB464B" w:rsidRPr="00DC7A55" w:rsidRDefault="00FB464B" w:rsidP="00FB464B">
      <w:pPr>
        <w:rPr>
          <w:sz w:val="16"/>
        </w:rPr>
      </w:pPr>
      <w:r w:rsidRPr="00DC7A55">
        <w:rPr>
          <w:sz w:val="16"/>
        </w:rPr>
        <w:t>Measures such as the PRO Act are part of a broader movement to reform U.S. labor law so that rebalanced worker power ensures broadly shared growth.</w:t>
      </w:r>
    </w:p>
    <w:p w14:paraId="7A68D4E5" w14:textId="77777777" w:rsidR="00FB464B" w:rsidRPr="000B4684" w:rsidRDefault="00FB464B" w:rsidP="00FB464B">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309A0E6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ADBE4" w14:textId="77777777" w:rsidR="001D538A" w:rsidRDefault="001D538A" w:rsidP="00066D2C">
      <w:pPr>
        <w:spacing w:after="0" w:line="240" w:lineRule="auto"/>
      </w:pPr>
      <w:r>
        <w:separator/>
      </w:r>
    </w:p>
  </w:endnote>
  <w:endnote w:type="continuationSeparator" w:id="0">
    <w:p w14:paraId="7F06C954" w14:textId="77777777" w:rsidR="001D538A" w:rsidRDefault="001D538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81AEA" w14:textId="77777777" w:rsidR="001D538A" w:rsidRDefault="001D538A" w:rsidP="00066D2C">
      <w:pPr>
        <w:spacing w:after="0" w:line="240" w:lineRule="auto"/>
      </w:pPr>
      <w:r>
        <w:separator/>
      </w:r>
    </w:p>
  </w:footnote>
  <w:footnote w:type="continuationSeparator" w:id="0">
    <w:p w14:paraId="0FC97BFC" w14:textId="77777777" w:rsidR="001D538A" w:rsidRDefault="001D538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8"/>
  </w:num>
  <w:num w:numId="44" w16cid:durableId="720713117">
    <w:abstractNumId w:val="14"/>
  </w:num>
  <w:num w:numId="45" w16cid:durableId="969700227">
    <w:abstractNumId w:val="23"/>
  </w:num>
  <w:num w:numId="46" w16cid:durableId="1227297939">
    <w:abstractNumId w:val="30"/>
  </w:num>
  <w:num w:numId="47" w16cid:durableId="953098220">
    <w:abstractNumId w:val="21"/>
  </w:num>
  <w:num w:numId="48" w16cid:durableId="1337345354">
    <w:abstractNumId w:val="13"/>
  </w:num>
  <w:num w:numId="49" w16cid:durableId="56823954">
    <w:abstractNumId w:val="28"/>
  </w:num>
  <w:num w:numId="50" w16cid:durableId="1372610903">
    <w:abstractNumId w:val="10"/>
  </w:num>
  <w:num w:numId="51" w16cid:durableId="2014140130">
    <w:abstractNumId w:val="16"/>
  </w:num>
  <w:num w:numId="52" w16cid:durableId="1486969835">
    <w:abstractNumId w:val="11"/>
  </w:num>
  <w:num w:numId="53" w16cid:durableId="1131510000">
    <w:abstractNumId w:val="12"/>
  </w:num>
  <w:num w:numId="54" w16cid:durableId="837157362">
    <w:abstractNumId w:val="15"/>
  </w:num>
  <w:num w:numId="55" w16cid:durableId="1023088630">
    <w:abstractNumId w:val="17"/>
  </w:num>
  <w:num w:numId="56" w16cid:durableId="1694719414">
    <w:abstractNumId w:val="25"/>
  </w:num>
  <w:num w:numId="57" w16cid:durableId="1432237974">
    <w:abstractNumId w:val="33"/>
  </w:num>
  <w:num w:numId="58" w16cid:durableId="828057720">
    <w:abstractNumId w:val="24"/>
  </w:num>
  <w:num w:numId="59" w16cid:durableId="1914006798">
    <w:abstractNumId w:val="27"/>
  </w:num>
  <w:num w:numId="60" w16cid:durableId="670254437">
    <w:abstractNumId w:val="32"/>
  </w:num>
  <w:num w:numId="61" w16cid:durableId="935094794">
    <w:abstractNumId w:val="26"/>
  </w:num>
  <w:num w:numId="62" w16cid:durableId="728773525">
    <w:abstractNumId w:val="19"/>
  </w:num>
  <w:num w:numId="63" w16cid:durableId="432631124">
    <w:abstractNumId w:val="29"/>
  </w:num>
  <w:num w:numId="64" w16cid:durableId="95383105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70945609200"/>
    <w:docVar w:name="VerbatimVersion" w:val="6.0.0"/>
    <w:docVar w:name="WordVersion" w:val="16.0"/>
  </w:docVars>
  <w:rsids>
    <w:rsidRoot w:val="00FB464B"/>
    <w:rsid w:val="00001C7E"/>
    <w:rsid w:val="00001DD7"/>
    <w:rsid w:val="0000487C"/>
    <w:rsid w:val="00011FEF"/>
    <w:rsid w:val="00013C8B"/>
    <w:rsid w:val="00023AEF"/>
    <w:rsid w:val="000250CA"/>
    <w:rsid w:val="00032119"/>
    <w:rsid w:val="000341A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1F2"/>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399C"/>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38A"/>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374"/>
    <w:rsid w:val="0031761F"/>
    <w:rsid w:val="00323E50"/>
    <w:rsid w:val="003264E7"/>
    <w:rsid w:val="00333A69"/>
    <w:rsid w:val="003352D6"/>
    <w:rsid w:val="0034151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61BA"/>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454"/>
    <w:rsid w:val="00521B9F"/>
    <w:rsid w:val="005268F8"/>
    <w:rsid w:val="0053626E"/>
    <w:rsid w:val="00544936"/>
    <w:rsid w:val="005449A8"/>
    <w:rsid w:val="0055242A"/>
    <w:rsid w:val="005525AE"/>
    <w:rsid w:val="005546C5"/>
    <w:rsid w:val="005558FC"/>
    <w:rsid w:val="00557B59"/>
    <w:rsid w:val="00565142"/>
    <w:rsid w:val="00567CCE"/>
    <w:rsid w:val="00567D6A"/>
    <w:rsid w:val="00567D90"/>
    <w:rsid w:val="0057029E"/>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678"/>
    <w:rsid w:val="005E78A2"/>
    <w:rsid w:val="005F1F16"/>
    <w:rsid w:val="005F5E14"/>
    <w:rsid w:val="0061056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C0D"/>
    <w:rsid w:val="006B1653"/>
    <w:rsid w:val="006B4E4E"/>
    <w:rsid w:val="006B5952"/>
    <w:rsid w:val="006B6C5F"/>
    <w:rsid w:val="006B7E39"/>
    <w:rsid w:val="006B7F76"/>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626"/>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27"/>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6205"/>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359"/>
    <w:rsid w:val="00B17927"/>
    <w:rsid w:val="00B2113E"/>
    <w:rsid w:val="00B2123B"/>
    <w:rsid w:val="00B2410E"/>
    <w:rsid w:val="00B264B5"/>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40A"/>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111"/>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62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F58"/>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93B"/>
    <w:rsid w:val="00D60AB7"/>
    <w:rsid w:val="00D6226F"/>
    <w:rsid w:val="00D70E15"/>
    <w:rsid w:val="00D714E5"/>
    <w:rsid w:val="00D7546D"/>
    <w:rsid w:val="00D75C54"/>
    <w:rsid w:val="00D839C5"/>
    <w:rsid w:val="00D84043"/>
    <w:rsid w:val="00D91348"/>
    <w:rsid w:val="00D9566D"/>
    <w:rsid w:val="00DA05BA"/>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6F9D"/>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123"/>
    <w:rsid w:val="00F57FCC"/>
    <w:rsid w:val="00F61907"/>
    <w:rsid w:val="00F61AB2"/>
    <w:rsid w:val="00F61B1D"/>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64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1FCD47"/>
  <w15:chartTrackingRefBased/>
  <w15:docId w15:val="{E853523F-9902-406E-B658-0A4618D5D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26F9D"/>
    <w:rPr>
      <w:rFonts w:ascii="Calibri" w:hAnsi="Calibri" w:cs="Calibri"/>
    </w:rPr>
  </w:style>
  <w:style w:type="paragraph" w:styleId="Heading1">
    <w:name w:val="heading 1"/>
    <w:aliases w:val="Pocket"/>
    <w:basedOn w:val="Normal"/>
    <w:next w:val="Normal"/>
    <w:link w:val="Heading1Char"/>
    <w:qFormat/>
    <w:rsid w:val="00E26F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unhideWhenUsed/>
    <w:qFormat/>
    <w:rsid w:val="00E26F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unhideWhenUsed/>
    <w:qFormat/>
    <w:rsid w:val="00E26F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E26F9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67CC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B4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26F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6F9D"/>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E26F9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26F9D"/>
    <w:rPr>
      <w:color w:val="auto"/>
      <w:u w:val="none"/>
    </w:rPr>
  </w:style>
  <w:style w:type="character" w:customStyle="1" w:styleId="Heading1Char">
    <w:name w:val="Heading 1 Char"/>
    <w:aliases w:val="Pocket Char"/>
    <w:basedOn w:val="DefaultParagraphFont"/>
    <w:link w:val="Heading1"/>
    <w:rsid w:val="00E26F9D"/>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E26F9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E26F9D"/>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E26F9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5"/>
    <w:qFormat/>
    <w:rsid w:val="00E26F9D"/>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6"/>
    <w:qFormat/>
    <w:rsid w:val="00E26F9D"/>
    <w:rPr>
      <w:b w:val="0"/>
      <w:sz w:val="22"/>
      <w:u w:val="single"/>
    </w:rPr>
  </w:style>
  <w:style w:type="character" w:styleId="Strong">
    <w:name w:val="Strong"/>
    <w:basedOn w:val="DefaultParagraphFont"/>
    <w:uiPriority w:val="22"/>
    <w:qFormat/>
    <w:rsid w:val="00567CCE"/>
    <w:rPr>
      <w:b/>
      <w:bCs/>
    </w:rPr>
  </w:style>
  <w:style w:type="character" w:styleId="BookTitle">
    <w:name w:val="Book Title"/>
    <w:basedOn w:val="DefaultParagraphFont"/>
    <w:uiPriority w:val="33"/>
    <w:qFormat/>
    <w:rsid w:val="00567CCE"/>
    <w:rPr>
      <w:b/>
      <w:bCs/>
      <w:i/>
      <w:iCs/>
      <w:spacing w:val="5"/>
    </w:rPr>
  </w:style>
  <w:style w:type="character" w:customStyle="1" w:styleId="Heading5Char">
    <w:name w:val="Heading 5 Char"/>
    <w:basedOn w:val="DefaultParagraphFont"/>
    <w:link w:val="Heading5"/>
    <w:uiPriority w:val="9"/>
    <w:semiHidden/>
    <w:rsid w:val="00567CC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67CCE"/>
  </w:style>
  <w:style w:type="paragraph" w:styleId="Header">
    <w:name w:val="header"/>
    <w:basedOn w:val="Normal"/>
    <w:link w:val="HeaderChar"/>
    <w:uiPriority w:val="99"/>
    <w:semiHidden/>
    <w:rsid w:val="00567CC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67CCE"/>
    <w:rPr>
      <w:rFonts w:ascii="Calibri" w:hAnsi="Calibri" w:cs="Calibri"/>
    </w:rPr>
  </w:style>
  <w:style w:type="paragraph" w:styleId="Footer">
    <w:name w:val="footer"/>
    <w:basedOn w:val="Normal"/>
    <w:link w:val="FooterChar"/>
    <w:uiPriority w:val="99"/>
    <w:semiHidden/>
    <w:rsid w:val="00567CC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67CCE"/>
    <w:rPr>
      <w:rFonts w:ascii="Calibri" w:hAnsi="Calibri" w:cs="Calibri"/>
    </w:rPr>
  </w:style>
  <w:style w:type="paragraph" w:styleId="BodyText">
    <w:name w:val="Body Text"/>
    <w:basedOn w:val="Normal"/>
    <w:link w:val="BodyTextChar"/>
    <w:uiPriority w:val="99"/>
    <w:semiHidden/>
    <w:unhideWhenUsed/>
    <w:rsid w:val="00567CCE"/>
    <w:pPr>
      <w:spacing w:after="120"/>
    </w:pPr>
  </w:style>
  <w:style w:type="character" w:customStyle="1" w:styleId="BodyTextChar">
    <w:name w:val="Body Text Char"/>
    <w:basedOn w:val="DefaultParagraphFont"/>
    <w:link w:val="BodyText"/>
    <w:uiPriority w:val="99"/>
    <w:semiHidden/>
    <w:rsid w:val="00567CCE"/>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567CCE"/>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567CC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E26F9D"/>
    <w:rPr>
      <w:color w:val="auto"/>
      <w:u w:val="none"/>
    </w:rPr>
  </w:style>
  <w:style w:type="character" w:styleId="UnresolvedMention">
    <w:name w:val="Unresolved Mention"/>
    <w:basedOn w:val="DefaultParagraphFont"/>
    <w:uiPriority w:val="99"/>
    <w:semiHidden/>
    <w:unhideWhenUsed/>
    <w:rsid w:val="00567CCE"/>
    <w:rPr>
      <w:color w:val="605E5C"/>
      <w:shd w:val="clear" w:color="auto" w:fill="E1DFDD"/>
    </w:rPr>
  </w:style>
  <w:style w:type="paragraph" w:customStyle="1" w:styleId="Analytics">
    <w:name w:val="Analytics"/>
    <w:link w:val="AnalyticsChar"/>
    <w:uiPriority w:val="4"/>
    <w:qFormat/>
    <w:rsid w:val="00FB464B"/>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FB464B"/>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FB464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B464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B464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B464B"/>
    <w:rPr>
      <w:rFonts w:ascii="Calibri" w:eastAsiaTheme="majorEastAsia" w:hAnsi="Calibri" w:cstheme="majorBidi"/>
      <w:color w:val="272727" w:themeColor="text1" w:themeTint="D8"/>
    </w:rPr>
  </w:style>
  <w:style w:type="paragraph" w:customStyle="1" w:styleId="Emphasis1">
    <w:name w:val="Emphasis1"/>
    <w:basedOn w:val="Normal"/>
    <w:autoRedefine/>
    <w:uiPriority w:val="8"/>
    <w:qFormat/>
    <w:rsid w:val="00FB464B"/>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6"/>
    <w:qFormat/>
    <w:rsid w:val="00FB464B"/>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FB464B"/>
    <w:pPr>
      <w:ind w:left="720"/>
      <w:contextualSpacing/>
    </w:pPr>
  </w:style>
  <w:style w:type="paragraph" w:customStyle="1" w:styleId="textbold">
    <w:name w:val="text bold"/>
    <w:basedOn w:val="Normal"/>
    <w:link w:val="Emphasis"/>
    <w:autoRedefine/>
    <w:uiPriority w:val="7"/>
    <w:qFormat/>
    <w:rsid w:val="00FB464B"/>
    <w:pPr>
      <w:widowControl w:val="0"/>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B464B"/>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FB4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FB4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64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B464B"/>
    <w:pPr>
      <w:spacing w:before="160"/>
      <w:jc w:val="center"/>
    </w:pPr>
    <w:rPr>
      <w:i/>
      <w:iCs/>
      <w:color w:val="404040" w:themeColor="text1" w:themeTint="BF"/>
    </w:rPr>
  </w:style>
  <w:style w:type="character" w:customStyle="1" w:styleId="QuoteChar">
    <w:name w:val="Quote Char"/>
    <w:basedOn w:val="DefaultParagraphFont"/>
    <w:link w:val="Quote"/>
    <w:uiPriority w:val="29"/>
    <w:rsid w:val="00FB464B"/>
    <w:rPr>
      <w:rFonts w:ascii="Calibri" w:hAnsi="Calibri" w:cs="Calibri"/>
      <w:i/>
      <w:iCs/>
      <w:color w:val="404040" w:themeColor="text1" w:themeTint="BF"/>
    </w:rPr>
  </w:style>
  <w:style w:type="character" w:styleId="IntenseEmphasis">
    <w:name w:val="Intense Emphasis"/>
    <w:basedOn w:val="DefaultParagraphFont"/>
    <w:uiPriority w:val="21"/>
    <w:qFormat/>
    <w:rsid w:val="00FB464B"/>
    <w:rPr>
      <w:i/>
      <w:iCs/>
      <w:color w:val="2F5496" w:themeColor="accent1" w:themeShade="BF"/>
    </w:rPr>
  </w:style>
  <w:style w:type="paragraph" w:styleId="IntenseQuote">
    <w:name w:val="Intense Quote"/>
    <w:basedOn w:val="Normal"/>
    <w:next w:val="Normal"/>
    <w:link w:val="IntenseQuoteChar"/>
    <w:uiPriority w:val="30"/>
    <w:qFormat/>
    <w:rsid w:val="00FB46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464B"/>
    <w:rPr>
      <w:rFonts w:ascii="Calibri" w:hAnsi="Calibri" w:cs="Calibri"/>
      <w:i/>
      <w:iCs/>
      <w:color w:val="2F5496" w:themeColor="accent1" w:themeShade="BF"/>
    </w:rPr>
  </w:style>
  <w:style w:type="character" w:styleId="IntenseReference">
    <w:name w:val="Intense Reference"/>
    <w:basedOn w:val="DefaultParagraphFont"/>
    <w:uiPriority w:val="32"/>
    <w:qFormat/>
    <w:rsid w:val="00FB464B"/>
    <w:rPr>
      <w:b/>
      <w:bCs/>
      <w:smallCaps/>
      <w:color w:val="2F5496" w:themeColor="accent1" w:themeShade="BF"/>
      <w:spacing w:val="5"/>
    </w:rPr>
  </w:style>
  <w:style w:type="paragraph" w:customStyle="1" w:styleId="Analytic">
    <w:name w:val="Analytic"/>
    <w:link w:val="AnalyticChar"/>
    <w:uiPriority w:val="5"/>
    <w:qFormat/>
    <w:rsid w:val="00FB464B"/>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FB464B"/>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FB464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customStyle="1" w:styleId="Boxes">
    <w:name w:val="Boxes"/>
    <w:basedOn w:val="Emphasis"/>
    <w:qFormat/>
    <w:rsid w:val="00FB464B"/>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FB464B"/>
    <w:rPr>
      <w:b w:val="0"/>
      <w:sz w:val="22"/>
      <w:u w:val="single"/>
    </w:rPr>
  </w:style>
  <w:style w:type="paragraph" w:customStyle="1" w:styleId="Emphasize">
    <w:name w:val="Emphasize"/>
    <w:basedOn w:val="Normal"/>
    <w:uiPriority w:val="8"/>
    <w:qFormat/>
    <w:rsid w:val="00FB464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FB46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FB464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FB464B"/>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FB464B"/>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FB464B"/>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FB464B"/>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FB464B"/>
    <w:pPr>
      <w:spacing w:before="60" w:after="60"/>
    </w:pPr>
  </w:style>
  <w:style w:type="paragraph" w:customStyle="1" w:styleId="analytic0">
    <w:name w:val="analytic"/>
    <w:basedOn w:val="Normal"/>
    <w:link w:val="analyticChar0"/>
    <w:uiPriority w:val="5"/>
    <w:qFormat/>
    <w:rsid w:val="00FB464B"/>
    <w:pPr>
      <w:spacing w:after="40"/>
      <w:outlineLvl w:val="3"/>
    </w:pPr>
    <w:rPr>
      <w:b/>
      <w:color w:val="00B050"/>
      <w:sz w:val="26"/>
    </w:rPr>
  </w:style>
  <w:style w:type="character" w:customStyle="1" w:styleId="analyticChar0">
    <w:name w:val="analytic Char"/>
    <w:basedOn w:val="DefaultParagraphFont"/>
    <w:link w:val="analytic0"/>
    <w:uiPriority w:val="5"/>
    <w:rsid w:val="00FB464B"/>
    <w:rPr>
      <w:rFonts w:ascii="Calibri" w:hAnsi="Calibri" w:cs="Calibri"/>
      <w:b/>
      <w:color w:val="00B050"/>
      <w:sz w:val="26"/>
    </w:rPr>
  </w:style>
  <w:style w:type="character" w:customStyle="1" w:styleId="boxboxbox">
    <w:name w:val="boxboxbox"/>
    <w:basedOn w:val="DefaultParagraphFont"/>
    <w:uiPriority w:val="1"/>
    <w:qFormat/>
    <w:rsid w:val="00FB464B"/>
    <w:rPr>
      <w:rFonts w:ascii="Calibri" w:hAnsi="Calibri"/>
      <w:b/>
      <w:sz w:val="22"/>
      <w:u w:val="single"/>
      <w:bdr w:val="single" w:sz="4" w:space="0" w:color="auto"/>
    </w:rPr>
  </w:style>
  <w:style w:type="character" w:customStyle="1" w:styleId="8-PointSmall">
    <w:name w:val="8-Point Small"/>
    <w:basedOn w:val="DefaultParagraphFont"/>
    <w:uiPriority w:val="1"/>
    <w:qFormat/>
    <w:rsid w:val="00FB464B"/>
    <w:rPr>
      <w:rFonts w:ascii="Calibri" w:hAnsi="Calibri"/>
      <w:b/>
      <w:sz w:val="16"/>
      <w:u w:val="none"/>
    </w:rPr>
  </w:style>
  <w:style w:type="paragraph" w:customStyle="1" w:styleId="Analytics1">
    <w:name w:val="Analytics1"/>
    <w:link w:val="Analytics1Char"/>
    <w:autoRedefine/>
    <w:uiPriority w:val="5"/>
    <w:rsid w:val="00FB464B"/>
    <w:rPr>
      <w:b/>
      <w:sz w:val="26"/>
    </w:rPr>
  </w:style>
  <w:style w:type="character" w:customStyle="1" w:styleId="Analytics1Char">
    <w:name w:val="Analytics1 Char"/>
    <w:basedOn w:val="DefaultParagraphFont"/>
    <w:link w:val="Analytics1"/>
    <w:uiPriority w:val="5"/>
    <w:rsid w:val="00FB464B"/>
    <w:rPr>
      <w:b/>
      <w:sz w:val="26"/>
    </w:rPr>
  </w:style>
  <w:style w:type="character" w:customStyle="1" w:styleId="m-750723176661811423gmail-style13ptbold">
    <w:name w:val="m_-750723176661811423gmail-style13ptbold"/>
    <w:basedOn w:val="DefaultParagraphFont"/>
    <w:rsid w:val="00FB464B"/>
  </w:style>
  <w:style w:type="paragraph" w:customStyle="1" w:styleId="text-xl">
    <w:name w:val="text-xl"/>
    <w:basedOn w:val="Normal"/>
    <w:rsid w:val="00FB464B"/>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B464B"/>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FB464B"/>
  </w:style>
  <w:style w:type="paragraph" w:styleId="BodyText2">
    <w:name w:val="Body Text 2"/>
    <w:basedOn w:val="Normal"/>
    <w:link w:val="BodyText2Char"/>
    <w:uiPriority w:val="99"/>
    <w:semiHidden/>
    <w:unhideWhenUsed/>
    <w:rsid w:val="00FB464B"/>
    <w:pPr>
      <w:spacing w:after="120" w:line="480" w:lineRule="auto"/>
    </w:pPr>
  </w:style>
  <w:style w:type="character" w:customStyle="1" w:styleId="BodyText2Char">
    <w:name w:val="Body Text 2 Char"/>
    <w:basedOn w:val="DefaultParagraphFont"/>
    <w:link w:val="BodyText2"/>
    <w:uiPriority w:val="99"/>
    <w:semiHidden/>
    <w:rsid w:val="00FB464B"/>
    <w:rPr>
      <w:rFonts w:ascii="Calibri" w:hAnsi="Calibri" w:cs="Calibri"/>
    </w:rPr>
  </w:style>
  <w:style w:type="paragraph" w:customStyle="1" w:styleId="Basic">
    <w:name w:val="Basic"/>
    <w:link w:val="BasicChar"/>
    <w:autoRedefine/>
    <w:uiPriority w:val="4"/>
    <w:qFormat/>
    <w:rsid w:val="00FB464B"/>
    <w:rPr>
      <w:rFonts w:ascii="Calibri" w:eastAsiaTheme="majorEastAsia" w:hAnsi="Calibri" w:cstheme="majorBidi"/>
      <w:iCs/>
    </w:rPr>
  </w:style>
  <w:style w:type="character" w:customStyle="1" w:styleId="BasicChar">
    <w:name w:val="Basic Char"/>
    <w:basedOn w:val="DefaultParagraphFont"/>
    <w:link w:val="Basic"/>
    <w:uiPriority w:val="4"/>
    <w:rsid w:val="00FB464B"/>
    <w:rPr>
      <w:rFonts w:ascii="Calibri" w:eastAsiaTheme="majorEastAsia" w:hAnsi="Calibri" w:cstheme="majorBidi"/>
      <w:iCs/>
    </w:rPr>
  </w:style>
  <w:style w:type="character" w:customStyle="1" w:styleId="u-visually-hidden">
    <w:name w:val="u-visually-hidden"/>
    <w:basedOn w:val="DefaultParagraphFont"/>
    <w:rsid w:val="00FB464B"/>
  </w:style>
  <w:style w:type="character" w:customStyle="1" w:styleId="mi">
    <w:name w:val="mi"/>
    <w:basedOn w:val="DefaultParagraphFont"/>
    <w:rsid w:val="00FB464B"/>
  </w:style>
  <w:style w:type="character" w:customStyle="1" w:styleId="mo">
    <w:name w:val="mo"/>
    <w:basedOn w:val="DefaultParagraphFont"/>
    <w:rsid w:val="00FB464B"/>
  </w:style>
  <w:style w:type="character" w:customStyle="1" w:styleId="mjxassistivemathml">
    <w:name w:val="mjx_assistive_mathml"/>
    <w:basedOn w:val="DefaultParagraphFont"/>
    <w:rsid w:val="00FB464B"/>
  </w:style>
  <w:style w:type="character" w:customStyle="1" w:styleId="html-italic">
    <w:name w:val="html-italic"/>
    <w:basedOn w:val="DefaultParagraphFont"/>
    <w:rsid w:val="00FB464B"/>
  </w:style>
  <w:style w:type="character" w:styleId="PlaceholderText">
    <w:name w:val="Placeholder Text"/>
    <w:basedOn w:val="DefaultParagraphFont"/>
    <w:uiPriority w:val="99"/>
    <w:unhideWhenUsed/>
    <w:rsid w:val="00FB464B"/>
    <w:rPr>
      <w:color w:val="666666"/>
    </w:rPr>
  </w:style>
  <w:style w:type="character" w:customStyle="1" w:styleId="annotation-link">
    <w:name w:val="annotation-link"/>
    <w:basedOn w:val="DefaultParagraphFont"/>
    <w:rsid w:val="00FB464B"/>
  </w:style>
  <w:style w:type="character" w:customStyle="1" w:styleId="citetitle">
    <w:name w:val="cite_title"/>
    <w:basedOn w:val="DefaultParagraphFont"/>
    <w:rsid w:val="00FB464B"/>
  </w:style>
  <w:style w:type="character" w:customStyle="1" w:styleId="anchor-text">
    <w:name w:val="anchor-text"/>
    <w:basedOn w:val="DefaultParagraphFont"/>
    <w:rsid w:val="00FB464B"/>
  </w:style>
  <w:style w:type="character" w:customStyle="1" w:styleId="label">
    <w:name w:val="label"/>
    <w:basedOn w:val="DefaultParagraphFont"/>
    <w:rsid w:val="00FB464B"/>
  </w:style>
  <w:style w:type="character" w:customStyle="1" w:styleId="screen-reader-only">
    <w:name w:val="screen-reader-only"/>
    <w:basedOn w:val="DefaultParagraphFont"/>
    <w:rsid w:val="00FB464B"/>
  </w:style>
  <w:style w:type="character" w:customStyle="1" w:styleId="ref-lnk">
    <w:name w:val="ref-lnk"/>
    <w:basedOn w:val="DefaultParagraphFont"/>
    <w:rsid w:val="00FB464B"/>
  </w:style>
  <w:style w:type="character" w:customStyle="1" w:styleId="off-screen">
    <w:name w:val="off-screen"/>
    <w:basedOn w:val="DefaultParagraphFont"/>
    <w:rsid w:val="00FB464B"/>
  </w:style>
  <w:style w:type="paragraph" w:customStyle="1" w:styleId="last">
    <w:name w:val="last"/>
    <w:basedOn w:val="Normal"/>
    <w:rsid w:val="00FB464B"/>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FB464B"/>
  </w:style>
  <w:style w:type="character" w:customStyle="1" w:styleId="mtext">
    <w:name w:val="mtext"/>
    <w:basedOn w:val="DefaultParagraphFont"/>
    <w:rsid w:val="00FB464B"/>
  </w:style>
  <w:style w:type="character" w:customStyle="1" w:styleId="mn">
    <w:name w:val="mn"/>
    <w:basedOn w:val="DefaultParagraphFont"/>
    <w:rsid w:val="00FB464B"/>
  </w:style>
  <w:style w:type="character" w:customStyle="1" w:styleId="dispformulalabeldiv">
    <w:name w:val="disp_formula_label_div"/>
    <w:basedOn w:val="DefaultParagraphFont"/>
    <w:rsid w:val="00FB464B"/>
  </w:style>
  <w:style w:type="paragraph" w:customStyle="1" w:styleId="captiontext">
    <w:name w:val="captiontext"/>
    <w:basedOn w:val="Normal"/>
    <w:rsid w:val="00FB464B"/>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FB464B"/>
  </w:style>
  <w:style w:type="paragraph" w:customStyle="1" w:styleId="Analyticss">
    <w:name w:val="Analyticss"/>
    <w:basedOn w:val="Normal"/>
    <w:link w:val="AnalyticssChar"/>
    <w:autoRedefine/>
    <w:uiPriority w:val="5"/>
    <w:qFormat/>
    <w:rsid w:val="00FB464B"/>
    <w:pPr>
      <w:spacing w:after="0"/>
    </w:pPr>
    <w:rPr>
      <w:b/>
      <w:color w:val="000000" w:themeColor="text1"/>
      <w:sz w:val="26"/>
    </w:rPr>
  </w:style>
  <w:style w:type="character" w:customStyle="1" w:styleId="AnalyticssChar">
    <w:name w:val="Analyticss Char"/>
    <w:basedOn w:val="DefaultParagraphFont"/>
    <w:link w:val="Analyticss"/>
    <w:uiPriority w:val="5"/>
    <w:rsid w:val="00FB464B"/>
    <w:rPr>
      <w:rFonts w:ascii="Calibri" w:hAnsi="Calibri" w:cs="Calibri"/>
      <w:b/>
      <w:color w:val="000000" w:themeColor="text1"/>
      <w:sz w:val="26"/>
    </w:rPr>
  </w:style>
  <w:style w:type="paragraph" w:customStyle="1" w:styleId="Style4">
    <w:name w:val="Style4"/>
    <w:basedOn w:val="Normal"/>
    <w:qFormat/>
    <w:rsid w:val="00FB464B"/>
    <w:pPr>
      <w:numPr>
        <w:numId w:val="54"/>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FB464B"/>
  </w:style>
  <w:style w:type="character" w:customStyle="1" w:styleId="StyleStyle49ptChar">
    <w:name w:val="Style Style4 + 9 pt Char"/>
    <w:basedOn w:val="DefaultParagraphFont"/>
    <w:link w:val="StyleStyle49pt"/>
    <w:locked/>
    <w:rsid w:val="00FB464B"/>
    <w:rPr>
      <w:rFonts w:ascii="Times New Roman" w:eastAsia="Times New Roman" w:hAnsi="Times New Roman" w:cs="Times New Roman"/>
      <w:sz w:val="20"/>
      <w:u w:val="single"/>
    </w:rPr>
  </w:style>
  <w:style w:type="character" w:customStyle="1" w:styleId="StyleTimesNewRoman9pt">
    <w:name w:val="Style Times New Roman 9 pt"/>
    <w:rsid w:val="00FB464B"/>
    <w:rPr>
      <w:sz w:val="20"/>
    </w:rPr>
  </w:style>
  <w:style w:type="character" w:customStyle="1" w:styleId="Style9ptItalicUnderline">
    <w:name w:val="Style 9 pt Italic Underline"/>
    <w:rsid w:val="00FB464B"/>
    <w:rPr>
      <w:i/>
      <w:sz w:val="20"/>
      <w:u w:val="single"/>
    </w:rPr>
  </w:style>
  <w:style w:type="paragraph" w:styleId="DocumentMap">
    <w:name w:val="Document Map"/>
    <w:basedOn w:val="Normal"/>
    <w:link w:val="DocumentMapChar"/>
    <w:uiPriority w:val="99"/>
    <w:semiHidden/>
    <w:unhideWhenUsed/>
    <w:rsid w:val="00FB464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B464B"/>
    <w:rPr>
      <w:rFonts w:ascii="Lucida Grande" w:hAnsi="Lucida Grande" w:cs="Lucida Grande"/>
      <w:sz w:val="24"/>
    </w:rPr>
  </w:style>
  <w:style w:type="character" w:customStyle="1" w:styleId="m-2465724180919302213gmail-style13ptbold">
    <w:name w:val="m_-2465724180919302213gmail-style13ptbold"/>
    <w:basedOn w:val="DefaultParagraphFont"/>
    <w:rsid w:val="00FB464B"/>
  </w:style>
  <w:style w:type="character" w:customStyle="1" w:styleId="m-2465724180919302213gmail-styleunderline">
    <w:name w:val="m_-2465724180919302213gmail-styleunderline"/>
    <w:basedOn w:val="DefaultParagraphFont"/>
    <w:rsid w:val="00FB464B"/>
  </w:style>
  <w:style w:type="character" w:customStyle="1" w:styleId="underline">
    <w:name w:val="underline"/>
    <w:basedOn w:val="DefaultParagraphFont"/>
    <w:qFormat/>
    <w:rsid w:val="00FB464B"/>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FB464B"/>
    <w:rPr>
      <w:rFonts w:ascii="Calibri" w:eastAsia="Times New Roman" w:hAnsi="Calibri" w:cs="Calibri"/>
      <w:sz w:val="24"/>
    </w:rPr>
  </w:style>
  <w:style w:type="character" w:customStyle="1" w:styleId="TitleChar1">
    <w:name w:val="Title Char1"/>
    <w:basedOn w:val="DefaultParagraphFont"/>
    <w:uiPriority w:val="99"/>
    <w:rsid w:val="00FB464B"/>
    <w:rPr>
      <w:rFonts w:asciiTheme="majorHAnsi" w:eastAsiaTheme="majorEastAsia" w:hAnsiTheme="majorHAnsi" w:cstheme="majorBidi"/>
      <w:spacing w:val="-10"/>
      <w:kern w:val="28"/>
      <w:sz w:val="56"/>
      <w:szCs w:val="56"/>
    </w:rPr>
  </w:style>
  <w:style w:type="character" w:customStyle="1" w:styleId="Author-Date">
    <w:name w:val="Author-Date"/>
    <w:qFormat/>
    <w:rsid w:val="00FB464B"/>
    <w:rPr>
      <w:b/>
      <w:sz w:val="24"/>
    </w:rPr>
  </w:style>
  <w:style w:type="paragraph" w:customStyle="1" w:styleId="underlined">
    <w:name w:val="underlined"/>
    <w:next w:val="Normal"/>
    <w:link w:val="underlinedChar"/>
    <w:autoRedefine/>
    <w:rsid w:val="00FB464B"/>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B464B"/>
    <w:rPr>
      <w:rFonts w:ascii="Times New Roman" w:eastAsia="Malgun Gothic" w:hAnsi="Times New Roman" w:cs="Times New Roman"/>
      <w:sz w:val="24"/>
      <w:szCs w:val="24"/>
      <w:u w:val="single"/>
    </w:rPr>
  </w:style>
  <w:style w:type="character" w:customStyle="1" w:styleId="sssh">
    <w:name w:val="ss_sh"/>
    <w:basedOn w:val="DefaultParagraphFont"/>
    <w:rsid w:val="00FB464B"/>
  </w:style>
  <w:style w:type="paragraph" w:styleId="HTMLPreformatted">
    <w:name w:val="HTML Preformatted"/>
    <w:basedOn w:val="Normal"/>
    <w:link w:val="HTMLPreformattedChar"/>
    <w:uiPriority w:val="99"/>
    <w:semiHidden/>
    <w:unhideWhenUsed/>
    <w:rsid w:val="00FB4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B464B"/>
    <w:rPr>
      <w:rFonts w:ascii="Courier New" w:eastAsia="Times New Roman" w:hAnsi="Courier New" w:cs="Courier New"/>
      <w:sz w:val="20"/>
      <w:szCs w:val="20"/>
    </w:rPr>
  </w:style>
  <w:style w:type="paragraph" w:customStyle="1" w:styleId="paragraph">
    <w:name w:val="paragraph"/>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FB464B"/>
  </w:style>
  <w:style w:type="paragraph" w:customStyle="1" w:styleId="messagelistitem-zz7v6g">
    <w:name w:val="messagelistitem-zz7v6g"/>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FB464B"/>
  </w:style>
  <w:style w:type="character" w:customStyle="1" w:styleId="easy-footnote">
    <w:name w:val="easy-footnote"/>
    <w:basedOn w:val="DefaultParagraphFont"/>
    <w:rsid w:val="00FB464B"/>
  </w:style>
  <w:style w:type="paragraph" w:customStyle="1" w:styleId="Subtitle1">
    <w:name w:val="Subtitle1"/>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FB464B"/>
  </w:style>
  <w:style w:type="character" w:customStyle="1" w:styleId="Quote1">
    <w:name w:val="Quote1"/>
    <w:basedOn w:val="DefaultParagraphFont"/>
    <w:rsid w:val="00FB464B"/>
  </w:style>
  <w:style w:type="paragraph" w:customStyle="1" w:styleId="css-axufdj">
    <w:name w:val="css-axufdj"/>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FB464B"/>
  </w:style>
  <w:style w:type="character" w:customStyle="1" w:styleId="endnotereference">
    <w:name w:val="endnotereference"/>
    <w:basedOn w:val="DefaultParagraphFont"/>
    <w:rsid w:val="00FB464B"/>
  </w:style>
  <w:style w:type="character" w:customStyle="1" w:styleId="heading3char0">
    <w:name w:val="heading3char"/>
    <w:basedOn w:val="DefaultParagraphFont"/>
    <w:rsid w:val="00FB464B"/>
  </w:style>
  <w:style w:type="paragraph" w:customStyle="1" w:styleId="callout">
    <w:name w:val="callout"/>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FB464B"/>
  </w:style>
  <w:style w:type="character" w:customStyle="1" w:styleId="heading">
    <w:name w:val="heading"/>
    <w:basedOn w:val="DefaultParagraphFont"/>
    <w:rsid w:val="00FB464B"/>
  </w:style>
  <w:style w:type="paragraph" w:customStyle="1" w:styleId="paywall">
    <w:name w:val="paywall"/>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FB464B"/>
  </w:style>
  <w:style w:type="paragraph" w:customStyle="1" w:styleId="comp">
    <w:name w:val="comp"/>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FB464B"/>
  </w:style>
  <w:style w:type="paragraph" w:customStyle="1" w:styleId="a">
    <w:name w:val="a"/>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FB464B"/>
  </w:style>
  <w:style w:type="character" w:customStyle="1" w:styleId="sd">
    <w:name w:val="sd"/>
    <w:basedOn w:val="DefaultParagraphFont"/>
    <w:rsid w:val="00FB464B"/>
  </w:style>
  <w:style w:type="character" w:customStyle="1" w:styleId="dttext">
    <w:name w:val="dttext"/>
    <w:basedOn w:val="DefaultParagraphFont"/>
    <w:rsid w:val="00FB464B"/>
  </w:style>
  <w:style w:type="character" w:customStyle="1" w:styleId="hvr">
    <w:name w:val="hvr"/>
    <w:basedOn w:val="DefaultParagraphFont"/>
    <w:rsid w:val="00FB464B"/>
  </w:style>
  <w:style w:type="character" w:customStyle="1" w:styleId="illustration">
    <w:name w:val="illustration"/>
    <w:basedOn w:val="DefaultParagraphFont"/>
    <w:rsid w:val="00FB464B"/>
  </w:style>
  <w:style w:type="paragraph" w:customStyle="1" w:styleId="has-drop-cap">
    <w:name w:val="has-drop-cap"/>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FB464B"/>
  </w:style>
  <w:style w:type="character" w:styleId="HTMLCite">
    <w:name w:val="HTML Cite"/>
    <w:basedOn w:val="DefaultParagraphFont"/>
    <w:uiPriority w:val="99"/>
    <w:semiHidden/>
    <w:unhideWhenUsed/>
    <w:rsid w:val="00FB464B"/>
    <w:rPr>
      <w:i/>
      <w:iCs/>
    </w:rPr>
  </w:style>
  <w:style w:type="paragraph" w:customStyle="1" w:styleId="sics-componenthtml-injector">
    <w:name w:val="sics-component__html-injector"/>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FB464B"/>
  </w:style>
  <w:style w:type="paragraph" w:customStyle="1" w:styleId="expanded">
    <w:name w:val="expanded"/>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FB464B"/>
  </w:style>
  <w:style w:type="character" w:customStyle="1" w:styleId="result-heading">
    <w:name w:val="result-heading"/>
    <w:basedOn w:val="DefaultParagraphFont"/>
    <w:rsid w:val="00FB464B"/>
  </w:style>
  <w:style w:type="character" w:customStyle="1" w:styleId="result-title">
    <w:name w:val="result-title"/>
    <w:basedOn w:val="DefaultParagraphFont"/>
    <w:rsid w:val="00FB464B"/>
  </w:style>
  <w:style w:type="character" w:customStyle="1" w:styleId="result-item">
    <w:name w:val="result-item"/>
    <w:basedOn w:val="DefaultParagraphFont"/>
    <w:rsid w:val="00FB464B"/>
  </w:style>
  <w:style w:type="paragraph" w:customStyle="1" w:styleId="hidefromsighted">
    <w:name w:val="hide_fromsighted"/>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FB464B"/>
  </w:style>
  <w:style w:type="paragraph" w:customStyle="1" w:styleId="texttext3evx1j">
    <w:name w:val="text__text___3evx1j"/>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FB464B"/>
  </w:style>
  <w:style w:type="paragraph" w:customStyle="1" w:styleId="c-text-paragraph">
    <w:name w:val="c-text-paragraph"/>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FB464B"/>
  </w:style>
  <w:style w:type="character" w:customStyle="1" w:styleId="leadin">
    <w:name w:val="leadin"/>
    <w:basedOn w:val="DefaultParagraphFont"/>
    <w:rsid w:val="00FB464B"/>
  </w:style>
  <w:style w:type="paragraph" w:customStyle="1" w:styleId="articleparagraphrootwy3ui">
    <w:name w:val="articleparagraph_root__wy3ui"/>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FB464B"/>
  </w:style>
  <w:style w:type="character" w:customStyle="1" w:styleId="company-name">
    <w:name w:val="company-name"/>
    <w:basedOn w:val="DefaultParagraphFont"/>
    <w:rsid w:val="00FB464B"/>
  </w:style>
  <w:style w:type="character" w:customStyle="1" w:styleId="company-name-type">
    <w:name w:val="company-name-type"/>
    <w:basedOn w:val="DefaultParagraphFont"/>
    <w:rsid w:val="00FB464B"/>
  </w:style>
  <w:style w:type="paragraph" w:customStyle="1" w:styleId="Emphasis0">
    <w:name w:val="!!_Emphasis"/>
    <w:basedOn w:val="Normal"/>
    <w:autoRedefine/>
    <w:uiPriority w:val="8"/>
    <w:qFormat/>
    <w:rsid w:val="00FB464B"/>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FB464B"/>
    <w:pPr>
      <w:ind w:left="144"/>
    </w:pPr>
    <w:rPr>
      <w:rFonts w:eastAsia="Times New Roman"/>
    </w:rPr>
  </w:style>
  <w:style w:type="character" w:customStyle="1" w:styleId="HotRouteChar">
    <w:name w:val="Hot Route Char"/>
    <w:link w:val="HotRoute"/>
    <w:rsid w:val="00FB464B"/>
    <w:rPr>
      <w:rFonts w:ascii="Calibri" w:eastAsia="Times New Roman" w:hAnsi="Calibri" w:cs="Calibri"/>
    </w:rPr>
  </w:style>
  <w:style w:type="paragraph" w:customStyle="1" w:styleId="paragraphtextygfno">
    <w:name w:val="paragraph_text__ygfno"/>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FB46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33198</Words>
  <Characters>189230</Characters>
  <Application>Microsoft Office Word</Application>
  <DocSecurity>0</DocSecurity>
  <Lines>1576</Lines>
  <Paragraphs>443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Eleanor Barrett</dc:creator>
  <cp:keywords>6.0.0</cp:keywords>
  <dc:description/>
  <cp:lastModifiedBy>Joyce, John</cp:lastModifiedBy>
  <cp:revision>4</cp:revision>
  <dcterms:created xsi:type="dcterms:W3CDTF">2025-09-04T20:50:00Z</dcterms:created>
  <dcterms:modified xsi:type="dcterms:W3CDTF">2025-10-18T18:20:00Z</dcterms:modified>
</cp:coreProperties>
</file>