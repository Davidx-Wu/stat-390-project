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AFD1" w14:textId="77777777" w:rsidR="003D63ED" w:rsidRDefault="003D63ED" w:rsidP="003D63ED">
      <w:pPr>
        <w:pStyle w:val="Heading1"/>
      </w:pPr>
      <w:r>
        <w:t>1NC – MSU Round 2 – KSU LW v. KU BP</w:t>
      </w:r>
    </w:p>
    <w:p w14:paraId="4596B493" w14:textId="77777777" w:rsidR="003D63ED" w:rsidRDefault="003D63ED" w:rsidP="003D63ED">
      <w:pPr>
        <w:pStyle w:val="Heading2"/>
      </w:pPr>
      <w:r>
        <w:t>OFF</w:t>
      </w:r>
    </w:p>
    <w:p w14:paraId="419A4877" w14:textId="77777777" w:rsidR="003D63ED" w:rsidRPr="006E2998" w:rsidRDefault="003D63ED" w:rsidP="003D63ED">
      <w:pPr>
        <w:pStyle w:val="Heading3"/>
        <w:rPr>
          <w:rFonts w:cs="Calibri"/>
        </w:rPr>
      </w:pPr>
      <w:r>
        <w:rPr>
          <w:rFonts w:cs="Calibri"/>
        </w:rPr>
        <w:t>1</w:t>
      </w:r>
      <w:r w:rsidRPr="006E2998">
        <w:rPr>
          <w:rFonts w:cs="Calibri"/>
        </w:rPr>
        <w:t>—1NC</w:t>
      </w:r>
    </w:p>
    <w:p w14:paraId="56DAC7A2" w14:textId="77777777" w:rsidR="003D63ED" w:rsidRPr="006E2998" w:rsidRDefault="003D63ED" w:rsidP="003D63ED">
      <w:r w:rsidRPr="006E2998">
        <w:t>Dionysus K</w:t>
      </w:r>
    </w:p>
    <w:p w14:paraId="222979DB" w14:textId="77777777" w:rsidR="003D63ED" w:rsidRPr="006E2998" w:rsidRDefault="003D63ED" w:rsidP="003D63ED">
      <w:pPr>
        <w:keepNext/>
        <w:keepLines/>
        <w:spacing w:before="40" w:after="0" w:line="256" w:lineRule="auto"/>
        <w:outlineLvl w:val="3"/>
        <w:rPr>
          <w:rFonts w:eastAsia="Times New Roman"/>
          <w:b/>
          <w:iCs/>
          <w:sz w:val="26"/>
        </w:rPr>
      </w:pPr>
      <w:r w:rsidRPr="006E2998">
        <w:rPr>
          <w:rFonts w:eastAsia="Times New Roman"/>
          <w:b/>
          <w:iCs/>
          <w:sz w:val="26"/>
        </w:rPr>
        <w:t>The 1AC’s condemnation of Dionysian tragedy is condemnation of life itself – their investment in the Will to Order and ideal world fails and locks in ressentiment</w:t>
      </w:r>
      <w:r>
        <w:rPr>
          <w:rFonts w:eastAsia="Times New Roman"/>
          <w:b/>
          <w:iCs/>
          <w:sz w:val="26"/>
        </w:rPr>
        <w:t>.</w:t>
      </w:r>
    </w:p>
    <w:p w14:paraId="2C347E88" w14:textId="77777777" w:rsidR="003D63ED" w:rsidRPr="006E2998" w:rsidRDefault="003D63ED" w:rsidP="003D63ED">
      <w:pPr>
        <w:spacing w:line="256" w:lineRule="auto"/>
        <w:rPr>
          <w:rFonts w:eastAsia="Calibri"/>
        </w:rPr>
      </w:pPr>
      <w:r w:rsidRPr="006E2998">
        <w:rPr>
          <w:rStyle w:val="Style13ptBold"/>
        </w:rPr>
        <w:t>Saurette ‘96</w:t>
      </w:r>
      <w:r w:rsidRPr="006E2998">
        <w:rPr>
          <w:rFonts w:eastAsia="Calibri"/>
          <w:b/>
          <w:bCs/>
          <w:sz w:val="24"/>
          <w:szCs w:val="24"/>
        </w:rPr>
        <w:t xml:space="preserve"> </w:t>
      </w:r>
      <w:r w:rsidRPr="006E2998">
        <w:rPr>
          <w:rFonts w:eastAsia="Calibri"/>
        </w:rPr>
        <w:t>(Paul Saurette; professor of political studies at University of Ottawa. “I Mistrust All Systematizers and Avoid Them: Nietzsche, Arendt, and the Crisis of the Will to Order in International Relations Theory” Millenium 25.1)</w:t>
      </w:r>
    </w:p>
    <w:p w14:paraId="74E6F52E" w14:textId="77777777" w:rsidR="003D63ED" w:rsidRPr="006E2998" w:rsidRDefault="003D63ED" w:rsidP="003D63ED">
      <w:pPr>
        <w:spacing w:line="256" w:lineRule="auto"/>
        <w:rPr>
          <w:rFonts w:eastAsia="Calibri"/>
          <w:sz w:val="16"/>
          <w:szCs w:val="16"/>
        </w:rPr>
      </w:pPr>
      <w:r w:rsidRPr="006E2998">
        <w:rPr>
          <w:rFonts w:eastAsia="Calibri"/>
          <w:sz w:val="16"/>
          <w:szCs w:val="16"/>
        </w:rPr>
        <w:t xml:space="preserve">According to Nietzsche, the philosophical foundation of a society is the set of ideas which give meaning to the phenomenon of human existence within a given cultural framework. As one manifestation of the Will to Power, this will to meaning fundamentally influences the social and political organisation of a particular community.5 Anything less than a profound historical interrogation of the most basic philosophical foundations of our civilization, then, misconceives the origins of values which we take to be intrinsic and natural. Nietzsche suggests, therefore, that to understand the development of our modern conception of society and politics, we must reconsider the crucial influence of the Platonic formulation of Socratic thought. Nietzsche claims that pre-Socratic Greece based its philosophical justification of life on heroic myths which honoured tragedy and competition. </w:t>
      </w:r>
      <w:r w:rsidRPr="006E2998">
        <w:rPr>
          <w:rFonts w:eastAsia="Calibri"/>
          <w:highlight w:val="green"/>
          <w:u w:val="single"/>
        </w:rPr>
        <w:t>Life was</w:t>
      </w:r>
      <w:r w:rsidRPr="006E2998">
        <w:rPr>
          <w:rFonts w:eastAsia="Calibri"/>
          <w:u w:val="single"/>
        </w:rPr>
        <w:t xml:space="preserve"> understood as </w:t>
      </w:r>
      <w:r w:rsidRPr="006E2998">
        <w:rPr>
          <w:rFonts w:eastAsia="Calibri"/>
          <w:highlight w:val="green"/>
          <w:u w:val="single"/>
        </w:rPr>
        <w:t>a contest</w:t>
      </w:r>
      <w:r w:rsidRPr="006E2998">
        <w:rPr>
          <w:rFonts w:eastAsia="Calibri"/>
          <w:u w:val="single"/>
        </w:rPr>
        <w:t xml:space="preserve"> in which both </w:t>
      </w:r>
      <w:r w:rsidRPr="006E2998">
        <w:rPr>
          <w:rFonts w:eastAsia="Calibri"/>
          <w:highlight w:val="green"/>
          <w:u w:val="single"/>
        </w:rPr>
        <w:t>the joyful and ordered (Apollonian) and chaotic and suffering (Dionysian) aspects</w:t>
      </w:r>
      <w:r w:rsidRPr="006E2998">
        <w:rPr>
          <w:rFonts w:eastAsia="Calibri"/>
          <w:u w:val="single"/>
        </w:rPr>
        <w:t xml:space="preserve"> of life </w:t>
      </w:r>
      <w:r w:rsidRPr="006E2998">
        <w:rPr>
          <w:rFonts w:eastAsia="Calibri"/>
          <w:highlight w:val="green"/>
          <w:u w:val="single"/>
        </w:rPr>
        <w:t>were</w:t>
      </w:r>
      <w:r w:rsidRPr="006E2998">
        <w:rPr>
          <w:rFonts w:eastAsia="Calibri"/>
          <w:u w:val="single"/>
        </w:rPr>
        <w:t xml:space="preserve"> accepted and </w:t>
      </w:r>
      <w:r w:rsidRPr="006E2998">
        <w:rPr>
          <w:rFonts w:eastAsia="Calibri"/>
          <w:highlight w:val="green"/>
          <w:u w:val="single"/>
        </w:rPr>
        <w:t>affirmed</w:t>
      </w:r>
      <w:r w:rsidRPr="006E2998">
        <w:rPr>
          <w:rFonts w:eastAsia="Calibri"/>
          <w:u w:val="single"/>
        </w:rPr>
        <w:t xml:space="preserve"> as inescapable aspects of human existence.6</w:t>
      </w:r>
      <w:r w:rsidRPr="006E2998">
        <w:rPr>
          <w:rFonts w:eastAsia="Calibri"/>
        </w:rPr>
        <w:t xml:space="preserve"> </w:t>
      </w:r>
      <w:r w:rsidRPr="006E2998">
        <w:rPr>
          <w:rFonts w:eastAsia="Calibri"/>
          <w:sz w:val="16"/>
          <w:szCs w:val="16"/>
        </w:rPr>
        <w:t xml:space="preserve">However, this incarnation of the will to power as tragedy weakened, and became unable to sustain meaning in Greek life. Greek myths no longer instilled the self-respect and self-control that had upheld the pre-Socratic social order. 'Everywhere the instincts were in anarchy; everywhere people were but five steps from excess: the monstrum in animo was a universal danger'.7 No longer willing to accept the tragic hardness and self-mastery of pre-Socratic myth, Greek thought yielded to decadence, a search for a </w:t>
      </w:r>
      <w:r w:rsidRPr="006E2998">
        <w:rPr>
          <w:rFonts w:eastAsia="Calibri"/>
          <w:sz w:val="12"/>
          <w:szCs w:val="16"/>
        </w:rPr>
        <w:t>¶</w:t>
      </w:r>
      <w:r w:rsidRPr="006E2998">
        <w:rPr>
          <w:rFonts w:eastAsia="Calibri"/>
          <w:sz w:val="16"/>
          <w:szCs w:val="16"/>
        </w:rPr>
        <w:t xml:space="preserve"> new social foundation which would soften the tragedy of life, while still giving meaning to existence. In this context, Socrates' thought became paramount. In the words of Nietzsche, Socrates saw behind his aristocratic Athenians: he grasped that his case, the idiosyncrasy of his case, was no longer exceptional. The same kind of degeneration was everywhere silently preparing itself: the old Athens was coming to an end—And Socrates understood that the world had need of him —his expedient, his cure and his personal art of self-preservation.8 Socrates realised that his search for an ultimate and eternal intellectual standard paralleled the widespread yearning for assurance and stability within society. His expedient, his cure? An alternative will to power. An alternate foundation that promised mastery and control, not through acceptance of the tragic life, but through the disavowal of the instinctual, the contingent, the problematic. In response to the failing power of its foundational myths, Greece tried to renounce the very experience that had given rise to tragedy by retreating/escaping into the Apollonian world promised by Socratic reason. In Nietzsche's words, '[rationality was divined as a saviour.,,it was their last expedient. The fanaticism with which the whole of Greek thought throws itself at rationality betrays a state of emergency: one was in peril, one had only one choice: either to perish, or be absurdly rational.,.,,9 Thus, Socrates codified the wider fear of instability into an intellectual framework.</w:t>
      </w:r>
      <w:r w:rsidRPr="006E2998">
        <w:rPr>
          <w:rFonts w:eastAsia="Calibri"/>
        </w:rPr>
        <w:t xml:space="preserve"> </w:t>
      </w:r>
      <w:r w:rsidRPr="006E2998">
        <w:rPr>
          <w:rFonts w:eastAsia="Calibri"/>
          <w:highlight w:val="green"/>
          <w:u w:val="single"/>
        </w:rPr>
        <w:t>The</w:t>
      </w:r>
      <w:r w:rsidRPr="006E2998">
        <w:rPr>
          <w:rFonts w:eastAsia="Calibri"/>
          <w:u w:val="single"/>
        </w:rPr>
        <w:t xml:space="preserve"> Socratic </w:t>
      </w:r>
      <w:r w:rsidRPr="006E2998">
        <w:rPr>
          <w:rFonts w:eastAsia="Calibri"/>
          <w:highlight w:val="green"/>
          <w:u w:val="single"/>
        </w:rPr>
        <w:t>Will to Truth</w:t>
      </w:r>
      <w:r w:rsidRPr="006E2998">
        <w:rPr>
          <w:rFonts w:eastAsia="Calibri"/>
          <w:u w:val="single"/>
        </w:rPr>
        <w:t xml:space="preserve"> is characterised by the attempt to understand and order life rationally by </w:t>
      </w:r>
      <w:r w:rsidRPr="006E2998">
        <w:rPr>
          <w:rFonts w:eastAsia="Calibri"/>
          <w:highlight w:val="green"/>
          <w:u w:val="single"/>
        </w:rPr>
        <w:t>renounc</w:t>
      </w:r>
      <w:r w:rsidRPr="006E2998">
        <w:rPr>
          <w:rFonts w:eastAsia="Calibri"/>
          <w:u w:val="single"/>
        </w:rPr>
        <w:t xml:space="preserve">ing </w:t>
      </w:r>
      <w:r w:rsidRPr="006E2998">
        <w:rPr>
          <w:rFonts w:eastAsia="Calibri"/>
          <w:highlight w:val="green"/>
          <w:u w:val="single"/>
        </w:rPr>
        <w:t>the Dionysian elements</w:t>
      </w:r>
      <w:r w:rsidRPr="006E2998">
        <w:rPr>
          <w:rFonts w:eastAsia="Calibri"/>
          <w:u w:val="single"/>
        </w:rPr>
        <w:t xml:space="preserve"> of existence and </w:t>
      </w:r>
      <w:r w:rsidRPr="006E2998">
        <w:rPr>
          <w:rFonts w:eastAsia="Calibri"/>
          <w:highlight w:val="green"/>
          <w:u w:val="single"/>
        </w:rPr>
        <w:t>privileging</w:t>
      </w:r>
      <w:r w:rsidRPr="006E2998">
        <w:rPr>
          <w:rFonts w:eastAsia="Calibri"/>
          <w:u w:val="single"/>
        </w:rPr>
        <w:t xml:space="preserve"> an idealised </w:t>
      </w:r>
      <w:r w:rsidRPr="006E2998">
        <w:rPr>
          <w:rFonts w:eastAsia="Calibri"/>
          <w:highlight w:val="green"/>
          <w:u w:val="single"/>
        </w:rPr>
        <w:t>Apollonian order. As life is inescapably comprised of both</w:t>
      </w:r>
      <w:r w:rsidRPr="006E2998">
        <w:rPr>
          <w:rFonts w:eastAsia="Calibri"/>
          <w:u w:val="single"/>
        </w:rPr>
        <w:t xml:space="preserve"> order and disorder, however, the promise of </w:t>
      </w:r>
      <w:r w:rsidRPr="006E2998">
        <w:rPr>
          <w:rFonts w:eastAsia="Calibri"/>
          <w:highlight w:val="green"/>
          <w:u w:val="single"/>
        </w:rPr>
        <w:t>control</w:t>
      </w:r>
      <w:r w:rsidRPr="006E2998">
        <w:rPr>
          <w:rFonts w:eastAsia="Calibri"/>
          <w:u w:val="single"/>
        </w:rPr>
        <w:t xml:space="preserve"> through Socratic reason </w:t>
      </w:r>
      <w:r w:rsidRPr="006E2998">
        <w:rPr>
          <w:rFonts w:eastAsia="Calibri"/>
          <w:highlight w:val="green"/>
          <w:u w:val="single"/>
        </w:rPr>
        <w:t>is only possible by creating a 'Real World' of</w:t>
      </w:r>
      <w:r w:rsidRPr="006E2998">
        <w:rPr>
          <w:rFonts w:eastAsia="Calibri"/>
          <w:u w:val="single"/>
        </w:rPr>
        <w:t xml:space="preserve"> eternal and </w:t>
      </w:r>
      <w:r w:rsidRPr="006E2998">
        <w:rPr>
          <w:rFonts w:eastAsia="Calibri"/>
          <w:highlight w:val="green"/>
          <w:u w:val="single"/>
        </w:rPr>
        <w:t>meaning</w:t>
      </w:r>
      <w:r w:rsidRPr="006E2998">
        <w:rPr>
          <w:rFonts w:eastAsia="Calibri"/>
          <w:u w:val="single"/>
        </w:rPr>
        <w:t xml:space="preserve">ful forms, </w:t>
      </w:r>
      <w:r w:rsidRPr="006E2998">
        <w:rPr>
          <w:rFonts w:eastAsia="Calibri"/>
          <w:highlight w:val="green"/>
          <w:u w:val="single"/>
        </w:rPr>
        <w:t>in opposition to an 'Apparent World' of</w:t>
      </w:r>
      <w:r w:rsidRPr="006E2998">
        <w:rPr>
          <w:rFonts w:eastAsia="Calibri"/>
          <w:u w:val="single"/>
        </w:rPr>
        <w:t xml:space="preserve"> transitory </w:t>
      </w:r>
      <w:r w:rsidRPr="006E2998">
        <w:rPr>
          <w:rFonts w:eastAsia="Calibri"/>
          <w:highlight w:val="green"/>
          <w:u w:val="single"/>
        </w:rPr>
        <w:t>physical existence.</w:t>
      </w:r>
      <w:r w:rsidRPr="006E2998">
        <w:rPr>
          <w:rFonts w:eastAsia="Calibri"/>
          <w:sz w:val="16"/>
          <w:szCs w:val="16"/>
        </w:rPr>
        <w:t xml:space="preserve"> Suffering and contingency is contained within the Apparent World, disparaged, devalued, and ignored in relation to the ideal order of the Real World. Essential to the Socratic Will to Truth, then, is the fundamental contradiction between the experience of Dionysian suffering in the Apparent World and the idealised order of the Real World. According to Nietzsche, this dichotomised model led to the emergence of a uniquely 'modern understanding of life which could only view suffering as the result of the imperfection of the Apparent World. </w:t>
      </w:r>
      <w:r w:rsidRPr="006E2998">
        <w:rPr>
          <w:rFonts w:eastAsia="Calibri"/>
          <w:u w:val="single"/>
        </w:rPr>
        <w:t xml:space="preserve">This outlook created a modern notion of responsibility in which the </w:t>
      </w:r>
      <w:r w:rsidRPr="006E2998">
        <w:rPr>
          <w:rFonts w:eastAsia="Calibri"/>
          <w:highlight w:val="green"/>
          <w:u w:val="single"/>
        </w:rPr>
        <w:t>Dionysian elements</w:t>
      </w:r>
      <w:r w:rsidRPr="006E2998">
        <w:rPr>
          <w:rFonts w:eastAsia="Calibri"/>
          <w:u w:val="single"/>
        </w:rPr>
        <w:t xml:space="preserve"> of life </w:t>
      </w:r>
      <w:r w:rsidRPr="006E2998">
        <w:rPr>
          <w:rFonts w:eastAsia="Calibri"/>
          <w:highlight w:val="green"/>
          <w:u w:val="single"/>
        </w:rPr>
        <w:t>could be</w:t>
      </w:r>
      <w:r w:rsidRPr="006E2998">
        <w:rPr>
          <w:rFonts w:eastAsia="Calibri"/>
          <w:u w:val="single"/>
        </w:rPr>
        <w:t xml:space="preserve"> understood only as </w:t>
      </w:r>
      <w:r w:rsidRPr="006E2998">
        <w:rPr>
          <w:rFonts w:eastAsia="Calibri"/>
          <w:highlight w:val="green"/>
          <w:u w:val="single"/>
        </w:rPr>
        <w:t>a phenomenon for which someone</w:t>
      </w:r>
      <w:r w:rsidRPr="006E2998">
        <w:rPr>
          <w:rFonts w:eastAsia="Calibri"/>
          <w:u w:val="single"/>
        </w:rPr>
        <w:t xml:space="preserve">, or something, </w:t>
      </w:r>
      <w:r w:rsidRPr="006E2998">
        <w:rPr>
          <w:rFonts w:eastAsia="Calibri"/>
          <w:highlight w:val="green"/>
          <w:u w:val="single"/>
        </w:rPr>
        <w:t>is to blame</w:t>
      </w:r>
      <w:r w:rsidRPr="006E2998">
        <w:rPr>
          <w:rFonts w:eastAsia="Calibri"/>
          <w:u w:val="single"/>
        </w:rPr>
        <w:t xml:space="preserve">. Nietzsche terms </w:t>
      </w:r>
      <w:r w:rsidRPr="006E2998">
        <w:rPr>
          <w:rFonts w:eastAsia="Calibri"/>
          <w:highlight w:val="green"/>
          <w:u w:val="single"/>
        </w:rPr>
        <w:t>this</w:t>
      </w:r>
      <w:r w:rsidRPr="006E2998">
        <w:rPr>
          <w:rFonts w:eastAsia="Calibri"/>
          <w:u w:val="single"/>
        </w:rPr>
        <w:t xml:space="preserve"> philosophically-induced condition </w:t>
      </w:r>
      <w:r w:rsidRPr="006E2998">
        <w:rPr>
          <w:rFonts w:eastAsia="Calibri"/>
          <w:highlight w:val="green"/>
          <w:u w:val="single"/>
        </w:rPr>
        <w:t>ressentiment</w:t>
      </w:r>
      <w:r w:rsidRPr="006E2998">
        <w:rPr>
          <w:rFonts w:eastAsia="Calibri"/>
          <w:u w:val="single"/>
        </w:rPr>
        <w:t xml:space="preserve"> and argues that it </w:t>
      </w:r>
      <w:r w:rsidRPr="006E2998">
        <w:rPr>
          <w:rFonts w:eastAsia="Calibri"/>
          <w:highlight w:val="green"/>
          <w:u w:val="single"/>
        </w:rPr>
        <w:t>signalled</w:t>
      </w:r>
      <w:r w:rsidRPr="006E2998">
        <w:rPr>
          <w:rFonts w:eastAsia="Calibri"/>
          <w:u w:val="single"/>
        </w:rPr>
        <w:t xml:space="preserve"> a potential </w:t>
      </w:r>
      <w:r w:rsidRPr="006E2998">
        <w:rPr>
          <w:rFonts w:eastAsia="Calibri"/>
          <w:highlight w:val="green"/>
          <w:u w:val="single"/>
        </w:rPr>
        <w:t>crisis of the Will to Truth</w:t>
      </w:r>
      <w:r w:rsidRPr="006E2998">
        <w:rPr>
          <w:rFonts w:eastAsia="Calibri"/>
          <w:u w:val="single"/>
        </w:rPr>
        <w:t xml:space="preserve"> by exposing the central contradiction of the Socratic resolution.</w:t>
      </w:r>
      <w:r w:rsidRPr="006E2998">
        <w:rPr>
          <w:rFonts w:eastAsia="Calibri"/>
        </w:rPr>
        <w:t xml:space="preserve"> </w:t>
      </w:r>
      <w:r w:rsidRPr="006E2998">
        <w:rPr>
          <w:rFonts w:eastAsia="Calibri"/>
          <w:sz w:val="16"/>
          <w:szCs w:val="16"/>
        </w:rPr>
        <w:t>This contradiction, however, was resolved historically through the aggressive universalisation of the Socratic ideal by Christianity. According to Nietzsche, ascetic Christianity exacerbated the Socratic dichotomisation by employing the Apparent World as the responsible agent against which the ressentiment of life could be turned. Blame for suffering fell on individuals within the Apparent World, precisely because they did not live up to God, the Truth, and the Real World. As Nietzsche wrote, '1 suffer: someone must be to blame for it' thinks every sickly sheep. But his shepherd, the ascetic priest tells him: 'Quite so my sheep! someone must be to blame for it: but you yourself are this someone, you alone are to blame for yourself,—you alone are to blame for yourself '—This is brazen and false enough: but one thing is achieved by it, the direction of ressentiment is altered." Faced with the collapse of the Socratic resolution and the prospect of meaninglessness, once again, 'one was in peril, one had only one choice: either to perish, or be absurdly rational....'12 The genius of the ascetic ideal was that it preserved the meaning of the Socratic Will to Power as Will to Truth by extrapolating ad absurdium the Socratic division through the redirection of ressentiment against the Apparent World!</w:t>
      </w:r>
      <w:r w:rsidRPr="006E2998">
        <w:rPr>
          <w:rFonts w:eastAsia="Calibri"/>
        </w:rPr>
        <w:t xml:space="preserve"> </w:t>
      </w:r>
      <w:r w:rsidRPr="006E2998">
        <w:rPr>
          <w:rFonts w:eastAsia="Calibri"/>
          <w:u w:val="single"/>
        </w:rPr>
        <w:t xml:space="preserve">Through this redirection, </w:t>
      </w:r>
      <w:r w:rsidRPr="006E2998">
        <w:rPr>
          <w:rFonts w:eastAsia="Calibri"/>
          <w:highlight w:val="green"/>
          <w:u w:val="single"/>
        </w:rPr>
        <w:t>the Real World was</w:t>
      </w:r>
      <w:r w:rsidRPr="006E2998">
        <w:rPr>
          <w:rFonts w:eastAsia="Calibri"/>
          <w:u w:val="single"/>
        </w:rPr>
        <w:t xml:space="preserve"> transformed from a transcendental world of philosophical escape into </w:t>
      </w:r>
      <w:r w:rsidRPr="006E2998">
        <w:rPr>
          <w:rFonts w:eastAsia="Calibri"/>
          <w:highlight w:val="green"/>
          <w:u w:val="single"/>
        </w:rPr>
        <w:t>a model towards which the Apparent World</w:t>
      </w:r>
      <w:r w:rsidRPr="006E2998">
        <w:rPr>
          <w:rFonts w:eastAsia="Calibri"/>
          <w:u w:val="single"/>
        </w:rPr>
        <w:t xml:space="preserve"> actively </w:t>
      </w:r>
      <w:r w:rsidRPr="006E2998">
        <w:rPr>
          <w:rFonts w:eastAsia="Calibri"/>
          <w:highlight w:val="green"/>
          <w:u w:val="single"/>
        </w:rPr>
        <w:t>aspired</w:t>
      </w:r>
      <w:r w:rsidRPr="006E2998">
        <w:rPr>
          <w:rFonts w:eastAsia="Calibri"/>
          <w:u w:val="single"/>
        </w:rPr>
        <w:t xml:space="preserve">, always </w:t>
      </w:r>
      <w:r w:rsidRPr="006E2998">
        <w:rPr>
          <w:rFonts w:eastAsia="Calibri"/>
          <w:highlight w:val="green"/>
          <w:u w:val="single"/>
        </w:rPr>
        <w:t>blaming its</w:t>
      </w:r>
      <w:r w:rsidRPr="006E2998">
        <w:rPr>
          <w:rFonts w:eastAsia="Calibri"/>
          <w:u w:val="single"/>
        </w:rPr>
        <w:t xml:space="preserve"> contradictory </w:t>
      </w:r>
      <w:r w:rsidRPr="006E2998">
        <w:rPr>
          <w:rFonts w:eastAsia="Calibri"/>
          <w:highlight w:val="green"/>
          <w:u w:val="single"/>
        </w:rPr>
        <w:t>experiences on</w:t>
      </w:r>
      <w:r w:rsidRPr="006E2998">
        <w:rPr>
          <w:rFonts w:eastAsia="Calibri"/>
          <w:u w:val="single"/>
        </w:rPr>
        <w:t xml:space="preserve"> its own </w:t>
      </w:r>
      <w:r w:rsidRPr="006E2998">
        <w:rPr>
          <w:rFonts w:eastAsia="Calibri"/>
          <w:highlight w:val="green"/>
          <w:u w:val="single"/>
        </w:rPr>
        <w:t>imperfect knowledge and action. This</w:t>
      </w:r>
      <w:r w:rsidRPr="006E2998">
        <w:rPr>
          <w:rFonts w:eastAsia="Calibri"/>
          <w:u w:val="single"/>
        </w:rPr>
        <w:t xml:space="preserve"> subtle transformation of the relationship between the dichotomised worlds </w:t>
      </w:r>
      <w:r w:rsidRPr="006E2998">
        <w:rPr>
          <w:rFonts w:eastAsia="Calibri"/>
          <w:highlight w:val="green"/>
          <w:u w:val="single"/>
        </w:rPr>
        <w:t>creates the Will to Order</w:t>
      </w:r>
      <w:r w:rsidRPr="006E2998">
        <w:rPr>
          <w:rFonts w:eastAsia="Calibri"/>
          <w:u w:val="single"/>
        </w:rPr>
        <w:t xml:space="preserve"> as the defining characteristic of the modern Will to Truth. </w:t>
      </w:r>
      <w:r w:rsidRPr="006E2998">
        <w:rPr>
          <w:rFonts w:eastAsia="Calibri"/>
          <w:highlight w:val="green"/>
          <w:u w:val="single"/>
        </w:rPr>
        <w:t>Unable to accept</w:t>
      </w:r>
      <w:r w:rsidRPr="006E2998">
        <w:rPr>
          <w:rFonts w:eastAsia="Calibri"/>
          <w:u w:val="single"/>
        </w:rPr>
        <w:t xml:space="preserve"> the </w:t>
      </w:r>
      <w:r w:rsidRPr="006E2998">
        <w:rPr>
          <w:rFonts w:eastAsia="Calibri"/>
          <w:highlight w:val="green"/>
          <w:u w:val="single"/>
        </w:rPr>
        <w:t>Dionysian suffering inherent in the Apparent World</w:t>
      </w:r>
      <w:r w:rsidRPr="006E2998">
        <w:rPr>
          <w:rFonts w:eastAsia="Calibri"/>
          <w:u w:val="single"/>
        </w:rPr>
        <w:t xml:space="preserve">, the ascetic </w:t>
      </w:r>
      <w:r w:rsidRPr="006E2998">
        <w:rPr>
          <w:rFonts w:eastAsia="Calibri"/>
          <w:highlight w:val="green"/>
          <w:u w:val="single"/>
        </w:rPr>
        <w:t>ressentiment</w:t>
      </w:r>
      <w:r w:rsidRPr="006E2998">
        <w:rPr>
          <w:rFonts w:eastAsia="Calibri"/>
          <w:u w:val="single"/>
        </w:rPr>
        <w:t xml:space="preserve"> desperately </w:t>
      </w:r>
      <w:r w:rsidRPr="006E2998">
        <w:rPr>
          <w:rFonts w:eastAsia="Calibri"/>
          <w:highlight w:val="green"/>
          <w:u w:val="single"/>
        </w:rPr>
        <w:t>searches for</w:t>
      </w:r>
      <w:r w:rsidRPr="006E2998">
        <w:rPr>
          <w:rFonts w:eastAsia="Calibri"/>
          <w:u w:val="single"/>
        </w:rPr>
        <w:t xml:space="preserve"> 'the hypnotic sense of </w:t>
      </w:r>
      <w:r w:rsidRPr="006E2998">
        <w:rPr>
          <w:rFonts w:eastAsia="Calibri"/>
          <w:highlight w:val="green"/>
          <w:u w:val="single"/>
        </w:rPr>
        <w:t>nothingness</w:t>
      </w:r>
      <w:r w:rsidRPr="006E2998">
        <w:rPr>
          <w:rFonts w:eastAsia="Calibri"/>
          <w:u w:val="single"/>
        </w:rPr>
        <w:t>, the repose of deepest sleep, in short absence of suffering".n</w:t>
      </w:r>
      <w:r w:rsidRPr="006E2998">
        <w:rPr>
          <w:rFonts w:eastAsia="Calibri"/>
        </w:rPr>
        <w:t xml:space="preserve"> </w:t>
      </w:r>
      <w:r w:rsidRPr="006E2998">
        <w:rPr>
          <w:rFonts w:eastAsia="Calibri"/>
          <w:sz w:val="16"/>
          <w:szCs w:val="16"/>
        </w:rPr>
        <w:t>According to the ascetic model, however, this escape is possible only when the Apparent World perfectly duplicates the Real World.</w:t>
      </w:r>
      <w:r w:rsidRPr="006E2998">
        <w:rPr>
          <w:rFonts w:eastAsia="Calibri"/>
        </w:rPr>
        <w:t xml:space="preserve"> </w:t>
      </w:r>
      <w:r w:rsidRPr="006E2998">
        <w:rPr>
          <w:rFonts w:eastAsia="Calibri"/>
          <w:sz w:val="16"/>
          <w:szCs w:val="16"/>
        </w:rPr>
        <w:t>The Will to Order, then, is the aggressive need increasingly to order the Apparent World in line with the precepts of the moral Truth of the Real World. The ressentiment of the Will to Order, therefore, generates two interrelated reactions. First, ressentiment engenders a need actively to mould the Apparent World in accordance with the dictates of the ideal, Apollonian Real World. In order to achieve this, however, the ascetic ideal also asserts that a 'truer', more complete knowledge of the Real World must be established, creating an ever-increasing Will to Truth. This self-perpetuating movement creates an interpretative structure within which everything must be understood and ordered in relation to the ascetic Truth of the Real World. As Nietzsche suggests, [t]he ascetic ideal has a goal—this goal is so universal that all other interests of human existence seem, when compared with it, petty and narrow; it interprets epochs, nations, and men inexorably with a view to this one goal; it permits no other interpretation, no other goal; it rejects, denies, affirms and sanctions solely from the point of view of its interpretation.14 The very structure of the Will to Truth ensures that theoretical investigation must be increasingly ordered, comprehensive, more True, and closer to the perfection of the ideal. At the same time, this understanding of intellectual theory ensures that it creates practices which attempt to impose increasing order in the Apparent World. With this critical transformation, the Will to Order becomes the fundamental philosophical principle of modernity.</w:t>
      </w:r>
    </w:p>
    <w:p w14:paraId="5B58D461" w14:textId="77777777" w:rsidR="003D63ED" w:rsidRPr="006E2998" w:rsidRDefault="003D63ED" w:rsidP="003D63ED">
      <w:pPr>
        <w:keepNext/>
        <w:keepLines/>
        <w:spacing w:before="40" w:after="0"/>
        <w:outlineLvl w:val="3"/>
        <w:rPr>
          <w:rFonts w:eastAsia="Times New Roman"/>
          <w:b/>
          <w:iCs/>
          <w:sz w:val="26"/>
        </w:rPr>
      </w:pPr>
      <w:r>
        <w:rPr>
          <w:rFonts w:eastAsia="Times New Roman"/>
          <w:b/>
          <w:iCs/>
          <w:sz w:val="26"/>
        </w:rPr>
        <w:t xml:space="preserve">Vote negative to embrace </w:t>
      </w:r>
      <w:r w:rsidRPr="006E2998">
        <w:rPr>
          <w:rFonts w:eastAsia="Times New Roman"/>
          <w:b/>
          <w:iCs/>
          <w:sz w:val="26"/>
        </w:rPr>
        <w:t>Dionysian affirmation</w:t>
      </w:r>
      <w:r>
        <w:rPr>
          <w:rFonts w:eastAsia="Times New Roman"/>
          <w:b/>
          <w:iCs/>
          <w:sz w:val="26"/>
        </w:rPr>
        <w:t>—</w:t>
      </w:r>
      <w:r w:rsidRPr="006E2998">
        <w:rPr>
          <w:rFonts w:eastAsia="Times New Roman"/>
          <w:b/>
          <w:iCs/>
          <w:sz w:val="26"/>
        </w:rPr>
        <w:t>this</w:t>
      </w:r>
      <w:r>
        <w:rPr>
          <w:rFonts w:eastAsia="Times New Roman"/>
          <w:b/>
          <w:iCs/>
          <w:sz w:val="26"/>
        </w:rPr>
        <w:t xml:space="preserve"> </w:t>
      </w:r>
      <w:r w:rsidRPr="006E2998">
        <w:rPr>
          <w:rFonts w:eastAsia="Times New Roman"/>
          <w:b/>
          <w:iCs/>
          <w:sz w:val="26"/>
        </w:rPr>
        <w:t>is not a longing for or even endorsement of suffering, but rather an appreciation and acceptance for the multiplicity its chaos brings</w:t>
      </w:r>
      <w:r>
        <w:rPr>
          <w:rFonts w:eastAsia="Times New Roman"/>
          <w:b/>
          <w:iCs/>
          <w:sz w:val="26"/>
        </w:rPr>
        <w:t>. O</w:t>
      </w:r>
      <w:r w:rsidRPr="006E2998">
        <w:rPr>
          <w:rFonts w:eastAsia="Times New Roman"/>
          <w:b/>
          <w:iCs/>
          <w:sz w:val="26"/>
        </w:rPr>
        <w:t>nly outside of the moralizing audience can one freely affirm life in all its totality</w:t>
      </w:r>
      <w:r>
        <w:rPr>
          <w:rFonts w:eastAsia="Times New Roman"/>
          <w:b/>
          <w:iCs/>
          <w:sz w:val="26"/>
        </w:rPr>
        <w:t>.</w:t>
      </w:r>
    </w:p>
    <w:p w14:paraId="79D87203" w14:textId="77777777" w:rsidR="003D63ED" w:rsidRPr="006E2998" w:rsidRDefault="003D63ED" w:rsidP="003D63ED">
      <w:pPr>
        <w:spacing w:line="256" w:lineRule="auto"/>
        <w:ind w:right="288"/>
        <w:rPr>
          <w:rFonts w:eastAsia="Aptos"/>
        </w:rPr>
      </w:pPr>
      <w:r w:rsidRPr="006E2998">
        <w:rPr>
          <w:rFonts w:eastAsia="Aptos"/>
          <w:b/>
          <w:bCs/>
          <w:sz w:val="26"/>
        </w:rPr>
        <w:t>Deleuze ’83</w:t>
      </w:r>
      <w:r w:rsidRPr="006E2998">
        <w:rPr>
          <w:rFonts w:eastAsia="Calibri"/>
        </w:rPr>
        <w:t xml:space="preserve"> </w:t>
      </w:r>
      <w:r w:rsidRPr="006E2998">
        <w:rPr>
          <w:rFonts w:eastAsia="Aptos"/>
        </w:rPr>
        <w:t>[Gilles, “Nietzsche and Philosophy”, p 17-18]</w:t>
      </w:r>
    </w:p>
    <w:p w14:paraId="7F9AE90D" w14:textId="77777777" w:rsidR="003D63ED" w:rsidRDefault="003D63ED" w:rsidP="003D63ED">
      <w:pPr>
        <w:spacing w:line="256" w:lineRule="auto"/>
        <w:rPr>
          <w:rFonts w:eastAsia="Calibri"/>
          <w:sz w:val="16"/>
          <w:szCs w:val="16"/>
        </w:rPr>
      </w:pPr>
      <w:r w:rsidRPr="006E2998">
        <w:rPr>
          <w:rFonts w:eastAsia="Calibri"/>
          <w:highlight w:val="green"/>
          <w:u w:val="single"/>
        </w:rPr>
        <w:t>Dionysus affirms</w:t>
      </w:r>
      <w:r w:rsidRPr="006E2998">
        <w:rPr>
          <w:rFonts w:eastAsia="Calibri"/>
          <w:u w:val="single"/>
        </w:rPr>
        <w:t xml:space="preserve"> all that appears, “</w:t>
      </w:r>
      <w:r w:rsidRPr="006E2998">
        <w:rPr>
          <w:rFonts w:eastAsia="Calibri"/>
          <w:highlight w:val="green"/>
          <w:u w:val="single"/>
        </w:rPr>
        <w:t>even the most bitter suffering</w:t>
      </w:r>
      <w:r w:rsidRPr="006E2998">
        <w:rPr>
          <w:rFonts w:eastAsia="Calibri"/>
          <w:u w:val="single"/>
        </w:rPr>
        <w:t xml:space="preserve">”, and appears in all that is affirmed. Multiple and </w:t>
      </w:r>
      <w:r w:rsidRPr="006E2998">
        <w:rPr>
          <w:rFonts w:eastAsia="Calibri"/>
          <w:highlight w:val="green"/>
          <w:u w:val="single"/>
        </w:rPr>
        <w:t>pluralist affirmation</w:t>
      </w:r>
      <w:r w:rsidRPr="006E2998">
        <w:rPr>
          <w:rFonts w:eastAsia="Calibri"/>
          <w:u w:val="single"/>
        </w:rPr>
        <w:t xml:space="preserve"> — this </w:t>
      </w:r>
      <w:r w:rsidRPr="006E2998">
        <w:rPr>
          <w:rFonts w:eastAsia="Calibri"/>
          <w:highlight w:val="green"/>
          <w:u w:val="single"/>
        </w:rPr>
        <w:t>is the essence of the tragic</w:t>
      </w:r>
      <w:r w:rsidRPr="006E2998">
        <w:rPr>
          <w:rFonts w:eastAsia="Calibri"/>
          <w:u w:val="single"/>
        </w:rPr>
        <w:t>.</w:t>
      </w:r>
      <w:r w:rsidRPr="006E2998">
        <w:rPr>
          <w:rFonts w:eastAsia="Calibri"/>
          <w:sz w:val="16"/>
          <w:szCs w:val="16"/>
        </w:rPr>
        <w:t xml:space="preserve"> This will become clearer if we consider the difficulties of making everything an object of affirmation. Here the effort and the genius of pluralism are necessary, the power of transformations, Dionysian laceration. When anguish and disgust appear in Nietzsche it is always at this point: can everything become an object of affirmation, that is to say of joy?</w:t>
      </w:r>
      <w:r w:rsidRPr="006E2998">
        <w:rPr>
          <w:rFonts w:eastAsia="Calibri"/>
        </w:rPr>
        <w:t xml:space="preserve"> </w:t>
      </w:r>
      <w:r w:rsidRPr="006E2998">
        <w:rPr>
          <w:rFonts w:eastAsia="Calibri"/>
          <w:sz w:val="16"/>
          <w:szCs w:val="16"/>
        </w:rPr>
        <w:t xml:space="preserve">We must find, for each thing in turn, the special means by which it is affirmed, by which it ceases to be negative.’2 The tragic is not to be found in this anguish or disgust, nor in a nostalgia for lost unity. The tragic is only to be found in multiplicity, in the diversity of affirmation as such. </w:t>
      </w:r>
      <w:r w:rsidRPr="006E2998">
        <w:rPr>
          <w:rFonts w:eastAsia="Calibri"/>
          <w:highlight w:val="green"/>
          <w:u w:val="single"/>
        </w:rPr>
        <w:t>What defines the tragic is the joy of multiplicity</w:t>
      </w:r>
      <w:r w:rsidRPr="006E2998">
        <w:rPr>
          <w:rFonts w:eastAsia="Calibri"/>
          <w:u w:val="single"/>
        </w:rPr>
        <w:t xml:space="preserve">, plural joy. </w:t>
      </w:r>
      <w:r w:rsidRPr="006E2998">
        <w:rPr>
          <w:rFonts w:eastAsia="Calibri"/>
          <w:highlight w:val="green"/>
          <w:u w:val="single"/>
        </w:rPr>
        <w:t>This joy is not the result of</w:t>
      </w:r>
      <w:r w:rsidRPr="006E2998">
        <w:rPr>
          <w:rFonts w:eastAsia="Calibri"/>
          <w:u w:val="single"/>
        </w:rPr>
        <w:t xml:space="preserve"> a sublimation, a purging, a </w:t>
      </w:r>
      <w:r w:rsidRPr="006E2998">
        <w:rPr>
          <w:rFonts w:eastAsia="Calibri"/>
          <w:highlight w:val="green"/>
          <w:u w:val="single"/>
        </w:rPr>
        <w:t>compensation</w:t>
      </w:r>
      <w:r w:rsidRPr="006E2998">
        <w:rPr>
          <w:rFonts w:eastAsia="Calibri"/>
          <w:u w:val="single"/>
        </w:rPr>
        <w:t xml:space="preserve">, a </w:t>
      </w:r>
      <w:r w:rsidRPr="006E2998">
        <w:rPr>
          <w:rFonts w:eastAsia="Calibri"/>
          <w:highlight w:val="green"/>
          <w:u w:val="single"/>
        </w:rPr>
        <w:t>resignation or</w:t>
      </w:r>
      <w:r w:rsidRPr="006E2998">
        <w:rPr>
          <w:rFonts w:eastAsia="Calibri"/>
          <w:u w:val="single"/>
        </w:rPr>
        <w:t xml:space="preserve"> a </w:t>
      </w:r>
      <w:r w:rsidRPr="006E2998">
        <w:rPr>
          <w:rFonts w:eastAsia="Calibri"/>
          <w:highlight w:val="green"/>
          <w:u w:val="single"/>
        </w:rPr>
        <w:t>reconciliation</w:t>
      </w:r>
      <w:r w:rsidRPr="006E2998">
        <w:rPr>
          <w:rFonts w:eastAsia="Calibri"/>
          <w:u w:val="single"/>
        </w:rPr>
        <w:t>.</w:t>
      </w:r>
      <w:r w:rsidRPr="006E2998">
        <w:rPr>
          <w:rFonts w:eastAsia="Calibri"/>
        </w:rPr>
        <w:t xml:space="preserve"> </w:t>
      </w:r>
      <w:r w:rsidRPr="006E2998">
        <w:rPr>
          <w:rFonts w:eastAsia="Calibri"/>
          <w:sz w:val="16"/>
          <w:szCs w:val="16"/>
        </w:rPr>
        <w:t xml:space="preserve">Nietzsche can attack all theories of the tragic for failing to recognize tragedy as an aesthetic phenomenon. </w:t>
      </w:r>
      <w:r w:rsidRPr="006E2998">
        <w:rPr>
          <w:rFonts w:eastAsia="Calibri"/>
          <w:highlight w:val="green"/>
          <w:u w:val="single"/>
        </w:rPr>
        <w:t>The tragic is the aesthetic form of joy</w:t>
      </w:r>
      <w:r w:rsidRPr="006E2998">
        <w:rPr>
          <w:rFonts w:eastAsia="Calibri"/>
          <w:u w:val="single"/>
        </w:rPr>
        <w:t>, not a medical phrase or a moral solution to pain, fear or pity.13</w:t>
      </w:r>
      <w:r w:rsidRPr="006E2998">
        <w:rPr>
          <w:rFonts w:eastAsia="Calibri"/>
        </w:rPr>
        <w:t xml:space="preserve"> </w:t>
      </w:r>
      <w:r w:rsidRPr="006E2998">
        <w:rPr>
          <w:rFonts w:eastAsia="Calibri"/>
          <w:sz w:val="16"/>
          <w:szCs w:val="16"/>
        </w:rPr>
        <w:t>It is joy that is tragic.</w:t>
      </w:r>
      <w:r w:rsidRPr="006E2998">
        <w:rPr>
          <w:rFonts w:eastAsia="Calibri"/>
        </w:rPr>
        <w:t xml:space="preserve"> </w:t>
      </w:r>
      <w:r w:rsidRPr="006E2998">
        <w:rPr>
          <w:rFonts w:eastAsia="Calibri"/>
          <w:u w:val="single"/>
        </w:rPr>
        <w:t xml:space="preserve">But this means that </w:t>
      </w:r>
      <w:r w:rsidRPr="006E2998">
        <w:rPr>
          <w:rFonts w:eastAsia="Calibri"/>
          <w:highlight w:val="green"/>
          <w:u w:val="single"/>
        </w:rPr>
        <w:t>tragedy</w:t>
      </w:r>
      <w:r w:rsidRPr="006E2998">
        <w:rPr>
          <w:rFonts w:eastAsia="Calibri"/>
          <w:u w:val="single"/>
        </w:rPr>
        <w:t xml:space="preserve"> is immediately joyful, that it only </w:t>
      </w:r>
      <w:r w:rsidRPr="006E2998">
        <w:rPr>
          <w:rFonts w:eastAsia="Calibri"/>
          <w:highlight w:val="green"/>
          <w:u w:val="single"/>
        </w:rPr>
        <w:t>calls forth the fear and pity of the obtuse spectator, the pathological and moralising listener</w:t>
      </w:r>
      <w:r w:rsidRPr="006E2998">
        <w:rPr>
          <w:rFonts w:eastAsia="Calibri"/>
          <w:u w:val="single"/>
        </w:rPr>
        <w:t xml:space="preserve"> who counts on it to ensure the proper functioning of his moral sublimations and medical purgings.</w:t>
      </w:r>
      <w:r w:rsidRPr="006E2998">
        <w:rPr>
          <w:rFonts w:eastAsia="Calibri"/>
        </w:rPr>
        <w:t xml:space="preserve"> </w:t>
      </w:r>
      <w:r w:rsidRPr="006E2998">
        <w:rPr>
          <w:rFonts w:eastAsia="Calibri"/>
          <w:sz w:val="16"/>
          <w:szCs w:val="16"/>
        </w:rPr>
        <w:t xml:space="preserve">“Thus the artistic listener is also reborn with the rebirth of tragedy. In his place in the theatre a curious quid pro quo used to sit with half moral, half scholarly pretensions — the ‘critic’ (BT 22 p. 133). </w:t>
      </w:r>
      <w:r w:rsidRPr="006E2998">
        <w:rPr>
          <w:rFonts w:eastAsia="Calibri"/>
          <w:u w:val="single"/>
        </w:rPr>
        <w:t xml:space="preserve">And </w:t>
      </w:r>
      <w:r w:rsidRPr="006E2998">
        <w:rPr>
          <w:rFonts w:eastAsia="Calibri"/>
          <w:highlight w:val="green"/>
          <w:u w:val="single"/>
        </w:rPr>
        <w:t>indeed, a</w:t>
      </w:r>
      <w:r w:rsidRPr="006E2998">
        <w:rPr>
          <w:rFonts w:eastAsia="Calibri"/>
          <w:u w:val="single"/>
        </w:rPr>
        <w:t xml:space="preserve"> true </w:t>
      </w:r>
      <w:r w:rsidRPr="006E2998">
        <w:rPr>
          <w:rFonts w:eastAsia="Calibri"/>
          <w:highlight w:val="green"/>
          <w:u w:val="single"/>
        </w:rPr>
        <w:t>renaissance is needed</w:t>
      </w:r>
      <w:r w:rsidRPr="006E2998">
        <w:rPr>
          <w:rFonts w:eastAsia="Calibri"/>
          <w:u w:val="single"/>
        </w:rPr>
        <w:t xml:space="preserve"> in order </w:t>
      </w:r>
      <w:r w:rsidRPr="006E2998">
        <w:rPr>
          <w:rFonts w:eastAsia="Calibri"/>
          <w:highlight w:val="green"/>
          <w:u w:val="single"/>
        </w:rPr>
        <w:t>to liberate the tragic from</w:t>
      </w:r>
      <w:r w:rsidRPr="006E2998">
        <w:rPr>
          <w:rFonts w:eastAsia="Calibri"/>
          <w:u w:val="single"/>
        </w:rPr>
        <w:t xml:space="preserve"> all </w:t>
      </w:r>
      <w:r w:rsidRPr="006E2998">
        <w:rPr>
          <w:rFonts w:eastAsia="Calibri"/>
          <w:highlight w:val="green"/>
          <w:u w:val="single"/>
        </w:rPr>
        <w:t>the fear or pity of the bad listeners</w:t>
      </w:r>
      <w:r w:rsidRPr="006E2998">
        <w:rPr>
          <w:rFonts w:eastAsia="Calibri"/>
          <w:u w:val="single"/>
        </w:rPr>
        <w:t xml:space="preserve"> who gave it a mediocre sense born of bad conscience.</w:t>
      </w:r>
      <w:r w:rsidRPr="006E2998">
        <w:rPr>
          <w:rFonts w:eastAsia="Calibri"/>
        </w:rPr>
        <w:t xml:space="preserve"> </w:t>
      </w:r>
      <w:r w:rsidRPr="006E2998">
        <w:rPr>
          <w:rFonts w:eastAsia="Calibri"/>
          <w:sz w:val="16"/>
          <w:szCs w:val="16"/>
        </w:rPr>
        <w:t>The anti-dialectical and anti-religious dream which runs through the whole of Nietzsche’s philosophy is a logic of multiple affirmation and therefore a logic of pure affirmation and a corresponding ethic of joy.</w:t>
      </w:r>
      <w:r w:rsidRPr="006E2998">
        <w:rPr>
          <w:rFonts w:eastAsia="Calibri"/>
        </w:rPr>
        <w:t xml:space="preserve"> </w:t>
      </w:r>
      <w:r w:rsidRPr="006E2998">
        <w:rPr>
          <w:rFonts w:eastAsia="Calibri"/>
          <w:highlight w:val="green"/>
          <w:u w:val="single"/>
        </w:rPr>
        <w:t>The tragic is not founded on a relation of life and the negative but on the essential relation of joy and multiplicity</w:t>
      </w:r>
      <w:r w:rsidRPr="006E2998">
        <w:rPr>
          <w:rFonts w:eastAsia="Calibri"/>
          <w:u w:val="single"/>
        </w:rPr>
        <w:t>, of the positivity and multiplicity, of affirmation and multiplicity. “</w:t>
      </w:r>
      <w:r w:rsidRPr="006E2998">
        <w:rPr>
          <w:rFonts w:eastAsia="Calibri"/>
          <w:highlight w:val="green"/>
          <w:u w:val="single"/>
        </w:rPr>
        <w:t>The hero is joyful, this is what has</w:t>
      </w:r>
      <w:r w:rsidRPr="006E2998">
        <w:rPr>
          <w:rFonts w:eastAsia="Calibri"/>
          <w:u w:val="single"/>
        </w:rPr>
        <w:t xml:space="preserve">, up to now, </w:t>
      </w:r>
      <w:r w:rsidRPr="006E2998">
        <w:rPr>
          <w:rFonts w:eastAsia="Calibri"/>
          <w:highlight w:val="green"/>
          <w:u w:val="single"/>
        </w:rPr>
        <w:t>escaped the authors of tragedies</w:t>
      </w:r>
      <w:r w:rsidRPr="006E2998">
        <w:rPr>
          <w:rFonts w:eastAsia="Calibri"/>
          <w:u w:val="single"/>
        </w:rPr>
        <w:t>” (VP IV 50).</w:t>
      </w:r>
      <w:r w:rsidRPr="006E2998">
        <w:rPr>
          <w:rFonts w:eastAsia="Calibri"/>
        </w:rPr>
        <w:t xml:space="preserve"> </w:t>
      </w:r>
      <w:r w:rsidRPr="006E2998">
        <w:rPr>
          <w:rFonts w:eastAsia="Calibri"/>
          <w:sz w:val="16"/>
          <w:szCs w:val="16"/>
        </w:rPr>
        <w:t xml:space="preserve">Tragedy — frank, dynamic, gaiety. </w:t>
      </w:r>
    </w:p>
    <w:p w14:paraId="74EBA39C" w14:textId="77777777" w:rsidR="003D63ED" w:rsidRDefault="003D63ED" w:rsidP="003D63ED">
      <w:pPr>
        <w:pStyle w:val="Heading3"/>
        <w:rPr>
          <w:rFonts w:eastAsia="Calibri"/>
        </w:rPr>
      </w:pPr>
      <w:r>
        <w:rPr>
          <w:rFonts w:eastAsia="Calibri"/>
        </w:rPr>
        <w:t>2—1NC</w:t>
      </w:r>
    </w:p>
    <w:p w14:paraId="0EF09CAC" w14:textId="77777777" w:rsidR="003D63ED" w:rsidRPr="00EE37E0" w:rsidRDefault="003D63ED" w:rsidP="003D63ED">
      <w:pPr>
        <w:keepNext/>
        <w:keepLines/>
        <w:spacing w:before="40" w:after="0" w:line="256" w:lineRule="auto"/>
        <w:outlineLvl w:val="3"/>
        <w:rPr>
          <w:rFonts w:eastAsia="Times New Roman" w:cs="Arial"/>
          <w:b/>
          <w:iCs/>
          <w:sz w:val="26"/>
          <w:u w:val="single"/>
        </w:rPr>
      </w:pPr>
      <w:r w:rsidRPr="00EE37E0">
        <w:rPr>
          <w:rFonts w:eastAsia="Times New Roman" w:cs="Arial"/>
          <w:b/>
          <w:iCs/>
          <w:sz w:val="26"/>
        </w:rPr>
        <w:t xml:space="preserve">‘Substantially’ refers to </w:t>
      </w:r>
      <w:r w:rsidRPr="00EE37E0">
        <w:rPr>
          <w:rFonts w:eastAsia="Times New Roman" w:cs="Arial"/>
          <w:b/>
          <w:iCs/>
          <w:sz w:val="26"/>
          <w:u w:val="single"/>
        </w:rPr>
        <w:t>all workers</w:t>
      </w:r>
      <w:r w:rsidRPr="00EE37E0">
        <w:rPr>
          <w:rFonts w:eastAsia="Times New Roman" w:cs="Arial"/>
          <w:b/>
          <w:iCs/>
          <w:sz w:val="26"/>
        </w:rPr>
        <w:t>.</w:t>
      </w:r>
    </w:p>
    <w:p w14:paraId="3FB735D8" w14:textId="77777777" w:rsidR="003D63ED" w:rsidRPr="00EE37E0" w:rsidRDefault="003D63ED" w:rsidP="003D63ED">
      <w:pPr>
        <w:spacing w:line="256" w:lineRule="auto"/>
        <w:rPr>
          <w:rFonts w:eastAsia="Calibri"/>
        </w:rPr>
      </w:pPr>
      <w:r w:rsidRPr="00EE37E0">
        <w:rPr>
          <w:rFonts w:eastAsia="Calibri"/>
        </w:rPr>
        <w:t xml:space="preserve">US </w:t>
      </w:r>
      <w:r w:rsidRPr="00EE37E0">
        <w:rPr>
          <w:rFonts w:eastAsia="Calibri"/>
          <w:b/>
          <w:bCs/>
          <w:sz w:val="26"/>
        </w:rPr>
        <w:t>Tax Court 65</w:t>
      </w:r>
      <w:r w:rsidRPr="00EE37E0">
        <w:rPr>
          <w:rFonts w:eastAsia="Calibri"/>
        </w:rPr>
        <w:t>. Dudderar v. Commissioner of Internal Revenue. 44 T.C 632. Vlex. July 23, 1965. https://case-law.vlex.com/vid/dudderar-v-comm-r-890913901</w:t>
      </w:r>
    </w:p>
    <w:p w14:paraId="7299849F" w14:textId="77777777" w:rsidR="003D63ED" w:rsidRPr="00EE37E0" w:rsidRDefault="003D63ED" w:rsidP="003D63ED">
      <w:pPr>
        <w:spacing w:line="256" w:lineRule="auto"/>
        <w:rPr>
          <w:rFonts w:eastAsia="Calibri"/>
          <w:sz w:val="16"/>
        </w:rPr>
      </w:pPr>
      <w:r w:rsidRPr="00EE37E0">
        <w:rPr>
          <w:rFonts w:eastAsia="Calibri"/>
          <w:sz w:val="16"/>
        </w:rPr>
        <w:t xml:space="preserve">[**13] If the statement were "all" not modified by the word "substantially," it would refer to either 100 percent or such a small variation from 100 percent that such variation might be said to be de minimis. </w:t>
      </w:r>
      <w:r w:rsidRPr="00EE37E0">
        <w:rPr>
          <w:rFonts w:eastAsia="Calibri"/>
          <w:u w:val="single"/>
        </w:rPr>
        <w:t>The word "</w:t>
      </w:r>
      <w:r w:rsidRPr="00EE37E0">
        <w:rPr>
          <w:rFonts w:eastAsia="Calibri"/>
          <w:b/>
          <w:iCs/>
          <w:highlight w:val="cyan"/>
          <w:u w:val="single"/>
        </w:rPr>
        <w:t>substantially</w:t>
      </w:r>
      <w:r w:rsidRPr="00EE37E0">
        <w:rPr>
          <w:rFonts w:eastAsia="Calibri"/>
          <w:u w:val="single"/>
        </w:rPr>
        <w:t>,"</w:t>
      </w:r>
      <w:r w:rsidRPr="00EE37E0">
        <w:rPr>
          <w:rFonts w:eastAsia="Calibri"/>
          <w:sz w:val="16"/>
        </w:rPr>
        <w:t xml:space="preserve"> however, is an elastic word not so easily susceptible of definition. That term as used in a provision of the Internal Revenue Acts of 1918 and 1921 dealing with corporate affiliations </w:t>
      </w:r>
      <w:r w:rsidRPr="00EE37E0">
        <w:rPr>
          <w:rFonts w:eastAsia="Calibri"/>
          <w:u w:val="single"/>
        </w:rPr>
        <w:t xml:space="preserve">has been stated to </w:t>
      </w:r>
      <w:r w:rsidRPr="00EE37E0">
        <w:rPr>
          <w:rFonts w:eastAsia="Calibri"/>
          <w:highlight w:val="cyan"/>
          <w:u w:val="single"/>
        </w:rPr>
        <w:t xml:space="preserve">mean </w:t>
      </w:r>
      <w:r w:rsidRPr="00EE37E0">
        <w:rPr>
          <w:rFonts w:eastAsia="Calibri"/>
          <w:b/>
          <w:iCs/>
          <w:highlight w:val="cyan"/>
          <w:u w:val="single"/>
        </w:rPr>
        <w:t>all except</w:t>
      </w:r>
      <w:r w:rsidRPr="00EE37E0">
        <w:rPr>
          <w:rFonts w:eastAsia="Calibri"/>
          <w:highlight w:val="cyan"/>
          <w:u w:val="single"/>
        </w:rPr>
        <w:t xml:space="preserve"> a </w:t>
      </w:r>
      <w:r w:rsidRPr="00EE37E0">
        <w:rPr>
          <w:rFonts w:eastAsia="Calibri"/>
          <w:sz w:val="16"/>
          <w:highlight w:val="cyan"/>
        </w:rPr>
        <w:t>"</w:t>
      </w:r>
      <w:r w:rsidRPr="00EE37E0">
        <w:rPr>
          <w:rFonts w:eastAsia="Calibri"/>
          <w:b/>
          <w:iCs/>
          <w:highlight w:val="cyan"/>
          <w:u w:val="single"/>
        </w:rPr>
        <w:t>negligible</w:t>
      </w:r>
      <w:r w:rsidRPr="00EE37E0">
        <w:rPr>
          <w:rFonts w:eastAsia="Calibri"/>
          <w:sz w:val="16"/>
          <w:highlight w:val="cyan"/>
        </w:rPr>
        <w:t xml:space="preserve"> </w:t>
      </w:r>
      <w:r w:rsidRPr="00EE37E0">
        <w:rPr>
          <w:rFonts w:eastAsia="Calibri"/>
          <w:b/>
          <w:iCs/>
          <w:highlight w:val="cyan"/>
          <w:u w:val="single"/>
        </w:rPr>
        <w:t>minority</w:t>
      </w:r>
      <w:r w:rsidRPr="00EE37E0">
        <w:rPr>
          <w:rFonts w:eastAsia="Calibri"/>
          <w:sz w:val="16"/>
        </w:rPr>
        <w:t xml:space="preserve">" interest. Ice Service Co. v. Commissioner, 30 F. 2d 230 (C.A. 2, 1929), affirming 9 B.T.A. 385 (1927). In construing these same statutes </w:t>
      </w:r>
      <w:r w:rsidRPr="00EE37E0">
        <w:rPr>
          <w:rFonts w:eastAsia="Calibri"/>
          <w:u w:val="single"/>
        </w:rPr>
        <w:t xml:space="preserve">the </w:t>
      </w:r>
      <w:r w:rsidRPr="00EE37E0">
        <w:rPr>
          <w:rFonts w:eastAsia="Calibri"/>
          <w:highlight w:val="cyan"/>
          <w:u w:val="single"/>
        </w:rPr>
        <w:t>Supreme Court</w:t>
      </w:r>
      <w:r w:rsidRPr="00EE37E0">
        <w:rPr>
          <w:rFonts w:eastAsia="Calibri"/>
          <w:sz w:val="16"/>
        </w:rPr>
        <w:t xml:space="preserve"> in Handy &amp; Harman v. Burnet, 284 U.S. 136 (1931), </w:t>
      </w:r>
      <w:r w:rsidRPr="00EE37E0">
        <w:rPr>
          <w:rFonts w:eastAsia="Calibri"/>
          <w:highlight w:val="cyan"/>
          <w:u w:val="single"/>
        </w:rPr>
        <w:t>concluded</w:t>
      </w:r>
      <w:r w:rsidRPr="00EE37E0">
        <w:rPr>
          <w:rFonts w:eastAsia="Calibri"/>
          <w:sz w:val="16"/>
        </w:rPr>
        <w:t xml:space="preserve"> that </w:t>
      </w:r>
      <w:r w:rsidRPr="00EE37E0">
        <w:rPr>
          <w:rFonts w:eastAsia="Calibri"/>
          <w:u w:val="single"/>
        </w:rPr>
        <w:t>75 percent</w:t>
      </w:r>
      <w:r w:rsidRPr="00EE37E0">
        <w:rPr>
          <w:rFonts w:eastAsia="Calibri"/>
          <w:sz w:val="16"/>
        </w:rPr>
        <w:t xml:space="preserve"> of the shares of a related corporation "</w:t>
      </w:r>
      <w:r w:rsidRPr="00EE37E0">
        <w:rPr>
          <w:rFonts w:eastAsia="Calibri"/>
          <w:u w:val="single"/>
        </w:rPr>
        <w:t>did not constitute substantially</w:t>
      </w:r>
      <w:r w:rsidRPr="00EE37E0">
        <w:rPr>
          <w:rFonts w:eastAsia="Calibri"/>
          <w:sz w:val="16"/>
        </w:rPr>
        <w:t xml:space="preserve"> all of its stock," </w:t>
      </w:r>
      <w:r w:rsidRPr="00EE37E0">
        <w:rPr>
          <w:rFonts w:eastAsia="Calibri"/>
          <w:u w:val="single"/>
        </w:rPr>
        <w:t>citing</w:t>
      </w:r>
      <w:r w:rsidRPr="00EE37E0">
        <w:rPr>
          <w:rFonts w:eastAsia="Calibri"/>
          <w:sz w:val="16"/>
        </w:rPr>
        <w:t xml:space="preserve"> in a footnote the following cases: </w:t>
      </w:r>
      <w:r w:rsidRPr="00EE37E0">
        <w:rPr>
          <w:rFonts w:eastAsia="Calibri"/>
          <w:u w:val="single"/>
        </w:rPr>
        <w:t>Ice Service v. Commissioner</w:t>
      </w:r>
      <w:r w:rsidRPr="00EE37E0">
        <w:rPr>
          <w:rFonts w:eastAsia="Calibri"/>
          <w:sz w:val="16"/>
        </w:rPr>
        <w:t xml:space="preserve">, 30 F. (2d) 230, 231; </w:t>
      </w:r>
      <w:r w:rsidRPr="00EE37E0">
        <w:rPr>
          <w:rFonts w:eastAsia="Calibri"/>
          <w:u w:val="single"/>
        </w:rPr>
        <w:t>Commissioner v. Adolph Hirsch</w:t>
      </w:r>
      <w:r w:rsidRPr="00EE37E0">
        <w:rPr>
          <w:rFonts w:eastAsia="Calibri"/>
          <w:sz w:val="16"/>
        </w:rPr>
        <w:t xml:space="preserve"> &amp; Co., 30 F. (2d) 645, 646; </w:t>
      </w:r>
      <w:r w:rsidRPr="00EE37E0">
        <w:rPr>
          <w:rFonts w:eastAsia="Calibri"/>
          <w:u w:val="single"/>
        </w:rPr>
        <w:t>American Auto Trimming Co. v. Lucas</w:t>
      </w:r>
      <w:r w:rsidRPr="00EE37E0">
        <w:rPr>
          <w:rFonts w:eastAsia="Calibri"/>
          <w:sz w:val="16"/>
        </w:rPr>
        <w:t xml:space="preserve">, 37 F. (2d) 801, 803; [**14] </w:t>
      </w:r>
      <w:r w:rsidRPr="00EE37E0">
        <w:rPr>
          <w:rFonts w:eastAsia="Calibri"/>
          <w:b/>
          <w:iCs/>
          <w:u w:val="single"/>
        </w:rPr>
        <w:t>U</w:t>
      </w:r>
      <w:r w:rsidRPr="00EE37E0">
        <w:rPr>
          <w:rFonts w:eastAsia="Calibri"/>
          <w:u w:val="single"/>
        </w:rPr>
        <w:t xml:space="preserve">nited </w:t>
      </w:r>
      <w:r w:rsidRPr="00EE37E0">
        <w:rPr>
          <w:rFonts w:eastAsia="Calibri"/>
          <w:b/>
          <w:iCs/>
          <w:u w:val="single"/>
        </w:rPr>
        <w:t>S</w:t>
      </w:r>
      <w:r w:rsidRPr="00EE37E0">
        <w:rPr>
          <w:rFonts w:eastAsia="Calibri"/>
          <w:u w:val="single"/>
        </w:rPr>
        <w:t>tates v. Cleveland</w:t>
      </w:r>
      <w:r w:rsidRPr="00EE37E0">
        <w:rPr>
          <w:rFonts w:eastAsia="Calibri"/>
          <w:sz w:val="16"/>
        </w:rPr>
        <w:t xml:space="preserve">, P.&amp;E. R. Co., 42 F. (2d) 413, 419; </w:t>
      </w:r>
      <w:r w:rsidRPr="00EE37E0">
        <w:rPr>
          <w:rFonts w:eastAsia="Calibri"/>
          <w:u w:val="single"/>
        </w:rPr>
        <w:t>Commissioner v. Gong Bell</w:t>
      </w:r>
      <w:r w:rsidRPr="00EE37E0">
        <w:rPr>
          <w:rFonts w:eastAsia="Calibri"/>
          <w:sz w:val="16"/>
        </w:rPr>
        <w:t xml:space="preserve"> Mfg. Co., 48 F. (2d) 205, 206; </w:t>
      </w:r>
      <w:r w:rsidRPr="00EE37E0">
        <w:rPr>
          <w:rFonts w:eastAsia="Calibri"/>
          <w:u w:val="single"/>
        </w:rPr>
        <w:t>Onondaga</w:t>
      </w:r>
      <w:r w:rsidRPr="00EE37E0">
        <w:rPr>
          <w:rFonts w:eastAsia="Calibri"/>
          <w:sz w:val="16"/>
        </w:rPr>
        <w:t xml:space="preserve"> Co. </w:t>
      </w:r>
      <w:r w:rsidRPr="00EE37E0">
        <w:rPr>
          <w:rFonts w:eastAsia="Calibri"/>
          <w:u w:val="single"/>
        </w:rPr>
        <w:t>v.</w:t>
      </w:r>
      <w:r w:rsidRPr="00EE37E0">
        <w:rPr>
          <w:rFonts w:eastAsia="Calibri"/>
          <w:sz w:val="16"/>
        </w:rPr>
        <w:t xml:space="preserve"> </w:t>
      </w:r>
      <w:r w:rsidRPr="00EE37E0">
        <w:rPr>
          <w:rFonts w:eastAsia="Calibri"/>
          <w:u w:val="single"/>
        </w:rPr>
        <w:t>Commissioner</w:t>
      </w:r>
      <w:r w:rsidRPr="00EE37E0">
        <w:rPr>
          <w:rFonts w:eastAsia="Calibri"/>
          <w:sz w:val="16"/>
        </w:rPr>
        <w:t>,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sidRPr="00EE37E0">
        <w:rPr>
          <w:rFonts w:eastAsia="Calibri"/>
          <w:u w:val="single"/>
        </w:rPr>
        <w:t>substantially</w:t>
      </w:r>
      <w:r w:rsidRPr="00EE37E0">
        <w:rPr>
          <w:rFonts w:eastAsia="Calibri"/>
          <w:sz w:val="16"/>
        </w:rPr>
        <w:t xml:space="preserve"> all" as used therein [*638] </w:t>
      </w:r>
      <w:r w:rsidRPr="00EE37E0">
        <w:rPr>
          <w:rFonts w:eastAsia="Calibri"/>
          <w:highlight w:val="cyan"/>
          <w:u w:val="single"/>
        </w:rPr>
        <w:t>must be given</w:t>
      </w:r>
      <w:r w:rsidRPr="00EE37E0">
        <w:rPr>
          <w:rFonts w:eastAsia="Calibri"/>
          <w:u w:val="single"/>
        </w:rPr>
        <w:t xml:space="preserve"> the</w:t>
      </w:r>
      <w:r w:rsidRPr="00EE37E0">
        <w:rPr>
          <w:rFonts w:eastAsia="Calibri"/>
          <w:sz w:val="16"/>
        </w:rPr>
        <w:t xml:space="preserve">ir </w:t>
      </w:r>
      <w:r w:rsidRPr="00EE37E0">
        <w:rPr>
          <w:rFonts w:eastAsia="Calibri"/>
          <w:highlight w:val="cyan"/>
          <w:u w:val="single"/>
        </w:rPr>
        <w:t xml:space="preserve">ordinary meaning of </w:t>
      </w:r>
      <w:r w:rsidRPr="00EE37E0">
        <w:rPr>
          <w:rFonts w:eastAsia="Calibri"/>
          <w:b/>
          <w:iCs/>
          <w:highlight w:val="cyan"/>
          <w:u w:val="single"/>
        </w:rPr>
        <w:t>all but a small negligible amount</w:t>
      </w:r>
      <w:r w:rsidRPr="00EE37E0">
        <w:rPr>
          <w:rFonts w:eastAsia="Calibri"/>
          <w:sz w:val="16"/>
        </w:rPr>
        <w:t xml:space="preserve">. 5Link to the text of the note Considering the purpose for which section 264(b)(1) was enacted, its legislative history as well as the factual situation present in the instant case, we conclude that the </w:t>
      </w:r>
      <w:r w:rsidRPr="00EE37E0">
        <w:rPr>
          <w:rFonts w:eastAsia="Calibri"/>
          <w:highlight w:val="cyan"/>
          <w:u w:val="single"/>
        </w:rPr>
        <w:t>73-percent</w:t>
      </w:r>
      <w:r w:rsidRPr="00EE37E0">
        <w:rPr>
          <w:rFonts w:eastAsia="Calibri"/>
          <w:sz w:val="16"/>
        </w:rPr>
        <w:t xml:space="preserve"> payment in the instant case </w:t>
      </w:r>
      <w:r w:rsidRPr="00EE37E0">
        <w:rPr>
          <w:rFonts w:eastAsia="Calibri"/>
          <w:b/>
          <w:iCs/>
          <w:highlight w:val="cyan"/>
          <w:u w:val="single"/>
        </w:rPr>
        <w:t>did not</w:t>
      </w:r>
      <w:r w:rsidRPr="00EE37E0">
        <w:rPr>
          <w:rFonts w:eastAsia="Calibri"/>
          <w:highlight w:val="cyan"/>
          <w:u w:val="single"/>
        </w:rPr>
        <w:t xml:space="preserve"> constitute "substantially</w:t>
      </w:r>
      <w:r w:rsidRPr="00EE37E0">
        <w:rPr>
          <w:rFonts w:eastAsia="Calibri"/>
          <w:sz w:val="16"/>
        </w:rPr>
        <w:t xml:space="preserve"> all" the premiums on the insurance contract here involved. Since some uncontested adjustments were made in the notice of deficiency, Decision will be entered under Rule 50.</w:t>
      </w:r>
    </w:p>
    <w:p w14:paraId="0681A9D9" w14:textId="77777777" w:rsidR="003D63ED" w:rsidRDefault="003D63ED" w:rsidP="003D63ED">
      <w:pPr>
        <w:keepNext/>
        <w:keepLines/>
        <w:spacing w:before="40" w:after="0" w:line="256" w:lineRule="auto"/>
        <w:outlineLvl w:val="3"/>
        <w:rPr>
          <w:rFonts w:eastAsia="Times New Roman" w:cs="Times New Roman"/>
          <w:b/>
          <w:iCs/>
          <w:sz w:val="26"/>
        </w:rPr>
      </w:pPr>
      <w:r w:rsidRPr="00EE37E0">
        <w:rPr>
          <w:rFonts w:eastAsia="Times New Roman" w:cs="Times New Roman"/>
          <w:b/>
          <w:iCs/>
          <w:sz w:val="26"/>
        </w:rPr>
        <w:t xml:space="preserve">Vote neg for </w:t>
      </w:r>
      <w:r w:rsidRPr="00EE37E0">
        <w:rPr>
          <w:rFonts w:eastAsia="Times New Roman" w:cs="Times New Roman"/>
          <w:b/>
          <w:iCs/>
          <w:sz w:val="26"/>
          <w:u w:val="single"/>
        </w:rPr>
        <w:t>limits</w:t>
      </w:r>
      <w:r w:rsidRPr="00EE37E0">
        <w:rPr>
          <w:rFonts w:eastAsia="Times New Roman" w:cs="Times New Roman"/>
          <w:b/>
          <w:iCs/>
          <w:sz w:val="26"/>
        </w:rPr>
        <w:t xml:space="preserve"> and </w:t>
      </w:r>
      <w:r w:rsidRPr="00EE37E0">
        <w:rPr>
          <w:rFonts w:eastAsia="Times New Roman" w:cs="Times New Roman"/>
          <w:b/>
          <w:iCs/>
          <w:sz w:val="26"/>
          <w:u w:val="single"/>
        </w:rPr>
        <w:t>ground</w:t>
      </w:r>
      <w:r w:rsidRPr="00EE37E0">
        <w:rPr>
          <w:rFonts w:eastAsia="Times New Roman" w:cs="Times New Roman"/>
          <w:b/>
          <w:iCs/>
          <w:sz w:val="26"/>
        </w:rPr>
        <w:t xml:space="preserve">. Only denying </w:t>
      </w:r>
      <w:r w:rsidRPr="00EE37E0">
        <w:rPr>
          <w:rFonts w:eastAsia="Times New Roman" w:cs="Times New Roman"/>
          <w:b/>
          <w:iCs/>
          <w:sz w:val="26"/>
          <w:u w:val="single"/>
        </w:rPr>
        <w:t>subsets</w:t>
      </w:r>
      <w:r w:rsidRPr="00EE37E0">
        <w:rPr>
          <w:rFonts w:eastAsia="Times New Roman" w:cs="Times New Roman"/>
          <w:b/>
          <w:iCs/>
          <w:sz w:val="26"/>
        </w:rPr>
        <w:t xml:space="preserve"> stops a deluge of individual </w:t>
      </w:r>
      <w:r w:rsidRPr="00EE37E0">
        <w:rPr>
          <w:rFonts w:eastAsia="Times New Roman" w:cs="Times New Roman"/>
          <w:b/>
          <w:iCs/>
          <w:sz w:val="26"/>
          <w:u w:val="single"/>
        </w:rPr>
        <w:t>industry</w:t>
      </w:r>
      <w:r w:rsidRPr="00EE37E0">
        <w:rPr>
          <w:rFonts w:eastAsia="Times New Roman" w:cs="Times New Roman"/>
          <w:b/>
          <w:iCs/>
          <w:sz w:val="26"/>
        </w:rPr>
        <w:t xml:space="preserve">, </w:t>
      </w:r>
      <w:r w:rsidRPr="00EE37E0">
        <w:rPr>
          <w:rFonts w:eastAsia="Times New Roman" w:cs="Times New Roman"/>
          <w:b/>
          <w:iCs/>
          <w:sz w:val="26"/>
          <w:u w:val="single"/>
        </w:rPr>
        <w:t>company</w:t>
      </w:r>
      <w:r w:rsidRPr="00EE37E0">
        <w:rPr>
          <w:rFonts w:eastAsia="Times New Roman" w:cs="Times New Roman"/>
          <w:b/>
          <w:iCs/>
          <w:sz w:val="26"/>
        </w:rPr>
        <w:t xml:space="preserve">, and </w:t>
      </w:r>
      <w:r w:rsidRPr="00EE37E0">
        <w:rPr>
          <w:rFonts w:eastAsia="Times New Roman" w:cs="Times New Roman"/>
          <w:b/>
          <w:iCs/>
          <w:sz w:val="26"/>
          <w:u w:val="single"/>
        </w:rPr>
        <w:t>technology</w:t>
      </w:r>
      <w:r w:rsidRPr="00EE37E0">
        <w:rPr>
          <w:rFonts w:eastAsia="Times New Roman" w:cs="Times New Roman"/>
          <w:b/>
          <w:iCs/>
          <w:sz w:val="26"/>
        </w:rPr>
        <w:t xml:space="preserve"> affs that </w:t>
      </w:r>
      <w:r w:rsidRPr="00EE37E0">
        <w:rPr>
          <w:rFonts w:eastAsia="Times New Roman" w:cs="Times New Roman"/>
          <w:b/>
          <w:iCs/>
          <w:sz w:val="26"/>
          <w:u w:val="single"/>
        </w:rPr>
        <w:t>circumvent</w:t>
      </w:r>
      <w:r w:rsidRPr="00EE37E0">
        <w:rPr>
          <w:rFonts w:eastAsia="Times New Roman" w:cs="Times New Roman"/>
          <w:b/>
          <w:iCs/>
          <w:sz w:val="26"/>
        </w:rPr>
        <w:t xml:space="preserve"> core </w:t>
      </w:r>
      <w:r w:rsidRPr="00EE37E0">
        <w:rPr>
          <w:rFonts w:eastAsia="Times New Roman" w:cs="Times New Roman"/>
          <w:b/>
          <w:iCs/>
          <w:sz w:val="26"/>
          <w:u w:val="single"/>
        </w:rPr>
        <w:t>generics</w:t>
      </w:r>
      <w:r w:rsidRPr="00EE37E0">
        <w:rPr>
          <w:rFonts w:eastAsia="Times New Roman" w:cs="Times New Roman"/>
          <w:b/>
          <w:iCs/>
          <w:sz w:val="26"/>
        </w:rPr>
        <w:t xml:space="preserve"> and exploit </w:t>
      </w:r>
      <w:r w:rsidRPr="00EE37E0">
        <w:rPr>
          <w:rFonts w:eastAsia="Times New Roman" w:cs="Times New Roman"/>
          <w:b/>
          <w:iCs/>
          <w:sz w:val="26"/>
          <w:u w:val="single"/>
        </w:rPr>
        <w:t>link uniqueness</w:t>
      </w:r>
      <w:r w:rsidRPr="00EE37E0">
        <w:rPr>
          <w:rFonts w:eastAsia="Times New Roman" w:cs="Times New Roman"/>
          <w:b/>
          <w:iCs/>
          <w:sz w:val="26"/>
        </w:rPr>
        <w:t xml:space="preserve">. Neg impacts are </w:t>
      </w:r>
      <w:r w:rsidRPr="00EE37E0">
        <w:rPr>
          <w:rFonts w:eastAsia="Times New Roman" w:cs="Times New Roman"/>
          <w:b/>
          <w:iCs/>
          <w:sz w:val="26"/>
          <w:u w:val="single"/>
        </w:rPr>
        <w:t>more significant</w:t>
      </w:r>
      <w:r w:rsidRPr="00EE37E0">
        <w:rPr>
          <w:rFonts w:eastAsia="Times New Roman" w:cs="Times New Roman"/>
          <w:b/>
          <w:iCs/>
          <w:sz w:val="26"/>
        </w:rPr>
        <w:t xml:space="preserve">: </w:t>
      </w:r>
      <w:r w:rsidRPr="00EE37E0">
        <w:rPr>
          <w:rFonts w:eastAsia="Times New Roman" w:cs="Times New Roman"/>
          <w:b/>
          <w:iCs/>
          <w:sz w:val="26"/>
          <w:u w:val="single"/>
        </w:rPr>
        <w:t>first</w:t>
      </w:r>
      <w:r w:rsidRPr="00EE37E0">
        <w:rPr>
          <w:rFonts w:eastAsia="Times New Roman" w:cs="Times New Roman"/>
          <w:b/>
          <w:iCs/>
          <w:sz w:val="26"/>
        </w:rPr>
        <w:t xml:space="preserve"> and </w:t>
      </w:r>
      <w:r w:rsidRPr="00EE37E0">
        <w:rPr>
          <w:rFonts w:eastAsia="Times New Roman" w:cs="Times New Roman"/>
          <w:b/>
          <w:iCs/>
          <w:sz w:val="26"/>
          <w:u w:val="single"/>
        </w:rPr>
        <w:t>last</w:t>
      </w:r>
      <w:r w:rsidRPr="00EE37E0">
        <w:rPr>
          <w:rFonts w:eastAsia="Times New Roman" w:cs="Times New Roman"/>
          <w:b/>
          <w:iCs/>
          <w:sz w:val="26"/>
        </w:rPr>
        <w:t xml:space="preserve"> speech, </w:t>
      </w:r>
      <w:r w:rsidRPr="00EE37E0">
        <w:rPr>
          <w:rFonts w:eastAsia="Times New Roman" w:cs="Times New Roman"/>
          <w:b/>
          <w:iCs/>
          <w:sz w:val="26"/>
          <w:u w:val="single"/>
        </w:rPr>
        <w:t>infinite prep</w:t>
      </w:r>
      <w:r w:rsidRPr="00EE37E0">
        <w:rPr>
          <w:rFonts w:eastAsia="Times New Roman" w:cs="Times New Roman"/>
          <w:b/>
          <w:iCs/>
          <w:sz w:val="26"/>
        </w:rPr>
        <w:t xml:space="preserve">, and resolutional </w:t>
      </w:r>
      <w:r w:rsidRPr="00EE37E0">
        <w:rPr>
          <w:rFonts w:eastAsia="Times New Roman" w:cs="Times New Roman"/>
          <w:b/>
          <w:iCs/>
          <w:sz w:val="26"/>
          <w:u w:val="single"/>
        </w:rPr>
        <w:t>moral high ground</w:t>
      </w:r>
      <w:r w:rsidRPr="00EE37E0">
        <w:rPr>
          <w:rFonts w:eastAsia="Times New Roman" w:cs="Times New Roman"/>
          <w:b/>
          <w:iCs/>
          <w:sz w:val="26"/>
        </w:rPr>
        <w:t xml:space="preserve"> means it’s </w:t>
      </w:r>
      <w:r w:rsidRPr="00EE37E0">
        <w:rPr>
          <w:rFonts w:eastAsia="Times New Roman" w:cs="Times New Roman"/>
          <w:b/>
          <w:iCs/>
          <w:sz w:val="26"/>
          <w:u w:val="single"/>
        </w:rPr>
        <w:t>try or die</w:t>
      </w:r>
      <w:r w:rsidRPr="00EE37E0">
        <w:rPr>
          <w:rFonts w:eastAsia="Times New Roman" w:cs="Times New Roman"/>
          <w:b/>
          <w:iCs/>
          <w:sz w:val="26"/>
        </w:rPr>
        <w:t>.</w:t>
      </w:r>
    </w:p>
    <w:p w14:paraId="375D9478" w14:textId="77777777" w:rsidR="003D63ED" w:rsidRDefault="003D63ED" w:rsidP="003D63ED">
      <w:pPr>
        <w:pStyle w:val="Heading3"/>
        <w:rPr>
          <w:rFonts w:eastAsia="Times New Roman"/>
        </w:rPr>
      </w:pPr>
      <w:r>
        <w:rPr>
          <w:rFonts w:eastAsia="Times New Roman"/>
        </w:rPr>
        <w:t>3—1NC</w:t>
      </w:r>
    </w:p>
    <w:p w14:paraId="1C1580A2" w14:textId="77777777" w:rsidR="003D63ED" w:rsidRDefault="003D63ED" w:rsidP="003D63ED">
      <w:pPr>
        <w:rPr>
          <w:rStyle w:val="normaltextrun"/>
          <w:szCs w:val="26"/>
        </w:rPr>
      </w:pPr>
      <w:r>
        <w:rPr>
          <w:rStyle w:val="normaltextrun"/>
          <w:szCs w:val="26"/>
        </w:rPr>
        <w:t>Inflation DA</w:t>
      </w:r>
    </w:p>
    <w:p w14:paraId="7FF493CD" w14:textId="77777777" w:rsidR="003D63ED" w:rsidRPr="00B268F1" w:rsidRDefault="003D63ED" w:rsidP="003D63ED">
      <w:pPr>
        <w:pStyle w:val="Heading4"/>
        <w:rPr>
          <w:rFonts w:ascii="Times New Roman" w:hAnsi="Times New Roman" w:cs="Times New Roman"/>
          <w:sz w:val="24"/>
          <w:szCs w:val="24"/>
        </w:rPr>
      </w:pPr>
      <w:r w:rsidRPr="00B268F1">
        <w:rPr>
          <w:rStyle w:val="normaltextrun"/>
          <w:rFonts w:cs="Calibri"/>
          <w:szCs w:val="26"/>
        </w:rPr>
        <w:t>Inflation is steadily decreasing but vulnerable to shocks if the labor market doesn’t remain stable</w:t>
      </w:r>
      <w:r w:rsidRPr="00B268F1">
        <w:rPr>
          <w:rStyle w:val="eop"/>
          <w:rFonts w:cs="Calibri"/>
          <w:szCs w:val="26"/>
        </w:rPr>
        <w:t> </w:t>
      </w:r>
    </w:p>
    <w:p w14:paraId="64D70E37"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b/>
          <w:bCs/>
          <w:szCs w:val="26"/>
        </w:rPr>
        <w:t xml:space="preserve">Atkinson, &amp; Mau, (2025, February 11) </w:t>
      </w:r>
      <w:r>
        <w:rPr>
          <w:rStyle w:val="normaltextrun"/>
          <w:rFonts w:eastAsiaTheme="majorEastAsia" w:cs="Calibri"/>
          <w:sz w:val="22"/>
        </w:rPr>
        <w:t xml:space="preserve">(Tyler Atkinson is a senior business economist at the Federal Reserve Bank of Dallas,  Ron Mau is a senior business economist at the Federal Reserve Bank of Dallas.) Is inflation still slowing? Early 2025 data pivotal to outlook. Dallasfed.org. </w:t>
      </w:r>
      <w:hyperlink r:id="rId5" w:tgtFrame="_blank" w:history="1">
        <w:r>
          <w:rPr>
            <w:rStyle w:val="normaltextrun"/>
            <w:rFonts w:eastAsiaTheme="majorEastAsia" w:cs="Calibri"/>
            <w:color w:val="0563C1"/>
            <w:sz w:val="22"/>
            <w:u w:val="single"/>
          </w:rPr>
          <w:t>https://www.dallasfed.org/research/economics/2025/0211/</w:t>
        </w:r>
      </w:hyperlink>
      <w:r>
        <w:rPr>
          <w:rStyle w:val="normaltextrun"/>
          <w:rFonts w:eastAsiaTheme="majorEastAsia" w:cs="Calibri"/>
          <w:sz w:val="22"/>
        </w:rPr>
        <w:t xml:space="preserve"> CJS</w:t>
      </w:r>
      <w:r>
        <w:rPr>
          <w:rStyle w:val="eop"/>
          <w:rFonts w:ascii="Calibri" w:eastAsiaTheme="majorEastAsia" w:hAnsi="Calibri" w:cs="Calibri"/>
        </w:rPr>
        <w:t> </w:t>
      </w:r>
    </w:p>
    <w:p w14:paraId="29493FCE"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sz w:val="22"/>
        </w:rPr>
        <w:t xml:space="preserve">The regression below predicts mildly elevated core PCE inflation in the first quarter of 2025, at around 2.7 percent annualized, as greater </w:t>
      </w:r>
      <w:r>
        <w:rPr>
          <w:rStyle w:val="normaltextrun"/>
          <w:rFonts w:eastAsiaTheme="majorEastAsia" w:cs="Calibri"/>
          <w:sz w:val="22"/>
          <w:u w:val="single"/>
          <w:shd w:val="clear" w:color="auto" w:fill="00FFFF"/>
        </w:rPr>
        <w:t>persistence in first-quarter inflation is</w:t>
      </w:r>
      <w:r>
        <w:rPr>
          <w:rStyle w:val="normaltextrun"/>
          <w:rFonts w:eastAsiaTheme="majorEastAsia" w:cs="Calibri"/>
          <w:sz w:val="22"/>
          <w:u w:val="single"/>
        </w:rPr>
        <w:t xml:space="preserve"> somewhat </w:t>
      </w:r>
      <w:r>
        <w:rPr>
          <w:rStyle w:val="normaltextrun"/>
          <w:rFonts w:eastAsiaTheme="majorEastAsia" w:cs="Calibri"/>
          <w:sz w:val="22"/>
          <w:u w:val="single"/>
          <w:shd w:val="clear" w:color="auto" w:fill="00FFFF"/>
        </w:rPr>
        <w:t>offset by easing labor market tightness over the past year</w:t>
      </w:r>
      <w:r>
        <w:rPr>
          <w:rStyle w:val="normaltextrun"/>
          <w:rFonts w:eastAsiaTheme="majorEastAsia" w:cs="Calibri"/>
          <w:sz w:val="22"/>
          <w:u w:val="single"/>
        </w:rPr>
        <w:t xml:space="preserve"> (Chart 4). </w:t>
      </w:r>
      <w:r>
        <w:rPr>
          <w:rStyle w:val="normaltextrun"/>
          <w:rFonts w:eastAsiaTheme="majorEastAsia" w:cs="Calibri"/>
          <w:sz w:val="22"/>
          <w:u w:val="single"/>
          <w:shd w:val="clear" w:color="auto" w:fill="00FFFF"/>
        </w:rPr>
        <w:t>If the labor market remains stable at current conditions and long-run inflation expectations remain anchored, this regression would predict more muted inflation readings in the rest of the year and near 2 percent for 2025</w:t>
      </w:r>
      <w:r>
        <w:rPr>
          <w:rStyle w:val="normaltextrun"/>
          <w:rFonts w:eastAsiaTheme="majorEastAsia" w:cs="Calibri"/>
          <w:sz w:val="22"/>
          <w:u w:val="single"/>
        </w:rPr>
        <w:t xml:space="preserve"> as a whole. However, </w:t>
      </w:r>
      <w:r>
        <w:rPr>
          <w:rStyle w:val="normaltextrun"/>
          <w:rFonts w:eastAsiaTheme="majorEastAsia" w:cs="Calibri"/>
          <w:sz w:val="22"/>
          <w:u w:val="single"/>
          <w:shd w:val="clear" w:color="auto" w:fill="00FFFF"/>
        </w:rPr>
        <w:t>caution may still be warranted</w:t>
      </w:r>
      <w:r>
        <w:rPr>
          <w:rStyle w:val="normaltextrun"/>
          <w:rFonts w:eastAsiaTheme="majorEastAsia" w:cs="Calibri"/>
          <w:sz w:val="22"/>
        </w:rPr>
        <w:t xml:space="preserve"> until early 2025 inflation readings are released. The regression underpredicted the first quarter of 2024, and there is uncertainty regarding how much the labor market has actually cooled. The greater sensitivity of first-quarter core PCE inflation to persistence and the state of the business cycle should render those months of data more informative about the underlying momentum of inflation. </w:t>
      </w:r>
      <w:r>
        <w:rPr>
          <w:rStyle w:val="normaltextrun"/>
          <w:rFonts w:eastAsiaTheme="majorEastAsia" w:cs="Calibri"/>
          <w:sz w:val="22"/>
          <w:u w:val="single"/>
          <w:shd w:val="clear" w:color="auto" w:fill="00FFFF"/>
        </w:rPr>
        <w:t>If it turns out inflation is more persistent than previously thought or overall demand is too elevated for inflation to converge to 2 percent, the results suggest that such concerns would more likely manifest early</w:t>
      </w:r>
      <w:r>
        <w:rPr>
          <w:rStyle w:val="normaltextrun"/>
          <w:rFonts w:eastAsiaTheme="majorEastAsia" w:cs="Calibri"/>
          <w:sz w:val="22"/>
          <w:u w:val="single"/>
        </w:rPr>
        <w:t xml:space="preserve"> in the year. Further, the slower monthly pace in the second half of the year is not necessarily as encouraging as similar readings would be early in the year. </w:t>
      </w:r>
      <w:r>
        <w:rPr>
          <w:rStyle w:val="normaltextrun"/>
          <w:rFonts w:eastAsiaTheme="majorEastAsia" w:cs="Calibri"/>
          <w:sz w:val="22"/>
          <w:u w:val="single"/>
          <w:shd w:val="clear" w:color="auto" w:fill="00FFFF"/>
        </w:rPr>
        <w:t>If instead early 2025 inflation data are subdued, similar to late 2024, 12-month inflation rates would make considerable progress toward the 2 percent goal</w:t>
      </w:r>
      <w:r>
        <w:rPr>
          <w:rStyle w:val="normaltextrun"/>
          <w:rFonts w:eastAsiaTheme="majorEastAsia" w:cs="Calibri"/>
          <w:sz w:val="22"/>
        </w:rPr>
        <w:t xml:space="preserve"> in only a few months and signal economic conditions likely consistent with price stability.</w:t>
      </w:r>
      <w:r>
        <w:rPr>
          <w:rStyle w:val="eop"/>
          <w:rFonts w:ascii="Calibri" w:eastAsiaTheme="majorEastAsia" w:hAnsi="Calibri" w:cs="Calibri"/>
        </w:rPr>
        <w:t> </w:t>
      </w:r>
    </w:p>
    <w:p w14:paraId="7A2183EB" w14:textId="77777777" w:rsidR="003D63ED" w:rsidRPr="00B268F1" w:rsidRDefault="003D63ED" w:rsidP="003D63ED">
      <w:pPr>
        <w:pStyle w:val="Heading4"/>
        <w:rPr>
          <w:rFonts w:ascii="Times New Roman" w:hAnsi="Times New Roman" w:cs="Times New Roman"/>
          <w:sz w:val="24"/>
          <w:szCs w:val="24"/>
        </w:rPr>
      </w:pPr>
      <w:r w:rsidRPr="00B268F1">
        <w:rPr>
          <w:rStyle w:val="normaltextrun"/>
          <w:rFonts w:cs="Calibri"/>
          <w:szCs w:val="26"/>
        </w:rPr>
        <w:t>Unions cause inflation by artificially raising wages</w:t>
      </w:r>
      <w:r w:rsidRPr="00B268F1">
        <w:rPr>
          <w:rStyle w:val="eop"/>
          <w:rFonts w:cs="Calibri"/>
          <w:szCs w:val="26"/>
        </w:rPr>
        <w:t> </w:t>
      </w:r>
    </w:p>
    <w:p w14:paraId="72CED683"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b/>
          <w:bCs/>
          <w:szCs w:val="26"/>
        </w:rPr>
        <w:t>MSG 25</w:t>
      </w:r>
      <w:r>
        <w:rPr>
          <w:rStyle w:val="normaltextrun"/>
          <w:rFonts w:eastAsiaTheme="majorEastAsia" w:cs="Calibri"/>
          <w:sz w:val="22"/>
        </w:rPr>
        <w:t xml:space="preserve"> (The Case Against Labor Unions - Management Study Guide. (2025). Management Study Guide. </w:t>
      </w:r>
      <w:hyperlink r:id="rId6" w:tgtFrame="_blank" w:history="1">
        <w:r>
          <w:rPr>
            <w:rStyle w:val="normaltextrun"/>
            <w:rFonts w:eastAsiaTheme="majorEastAsia" w:cs="Calibri"/>
            <w:color w:val="0563C1"/>
            <w:sz w:val="22"/>
            <w:u w:val="single"/>
          </w:rPr>
          <w:t>https://www.managementstudyguide.com/case-against-labor-unions.htm/</w:t>
        </w:r>
      </w:hyperlink>
      <w:r>
        <w:rPr>
          <w:rStyle w:val="normaltextrun"/>
          <w:rFonts w:eastAsiaTheme="majorEastAsia" w:cs="Calibri"/>
          <w:sz w:val="22"/>
        </w:rPr>
        <w:t xml:space="preserve"> CJS</w:t>
      </w:r>
      <w:r>
        <w:rPr>
          <w:rStyle w:val="eop"/>
          <w:rFonts w:ascii="Calibri" w:eastAsiaTheme="majorEastAsia" w:hAnsi="Calibri" w:cs="Calibri"/>
        </w:rPr>
        <w:t> </w:t>
      </w:r>
    </w:p>
    <w:p w14:paraId="04086172"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b/>
          <w:bCs/>
          <w:sz w:val="22"/>
          <w:u w:val="single"/>
          <w:shd w:val="clear" w:color="auto" w:fill="00FFFF"/>
        </w:rPr>
        <w:t>Unions Cause Inflation</w:t>
      </w:r>
      <w:r>
        <w:rPr>
          <w:rStyle w:val="normaltextrun"/>
          <w:rFonts w:eastAsiaTheme="majorEastAsia" w:cs="Calibri"/>
          <w:b/>
          <w:bCs/>
          <w:sz w:val="22"/>
        </w:rPr>
        <w:t xml:space="preserve"> </w:t>
      </w:r>
      <w:r>
        <w:rPr>
          <w:rStyle w:val="normaltextrun"/>
          <w:rFonts w:eastAsiaTheme="majorEastAsia" w:cs="Calibri"/>
          <w:sz w:val="22"/>
        </w:rPr>
        <w:t xml:space="preserve">Even if the unions are not corrupt, they tend to cause negative effects. For instance, </w:t>
      </w:r>
      <w:r>
        <w:rPr>
          <w:rStyle w:val="normaltextrun"/>
          <w:rFonts w:eastAsiaTheme="majorEastAsia" w:cs="Calibri"/>
          <w:sz w:val="22"/>
          <w:u w:val="single"/>
          <w:shd w:val="clear" w:color="auto" w:fill="00FFFF"/>
        </w:rPr>
        <w:t>they are almost single-handedly responsible for causing price inflation</w:t>
      </w:r>
      <w:r>
        <w:rPr>
          <w:rStyle w:val="normaltextrun"/>
          <w:rFonts w:eastAsiaTheme="majorEastAsia" w:cs="Calibri"/>
          <w:sz w:val="22"/>
          <w:u w:val="single"/>
        </w:rPr>
        <w:t xml:space="preserve">. They </w:t>
      </w:r>
      <w:r>
        <w:rPr>
          <w:rStyle w:val="normaltextrun"/>
          <w:rFonts w:eastAsiaTheme="majorEastAsia" w:cs="Calibri"/>
          <w:sz w:val="22"/>
          <w:u w:val="single"/>
          <w:shd w:val="clear" w:color="auto" w:fill="00FFFF"/>
        </w:rPr>
        <w:t>tend to negotiate for unreasonably high wages even though there is no corresponding increase in productivity</w:t>
      </w:r>
      <w:r>
        <w:rPr>
          <w:rStyle w:val="normaltextrun"/>
          <w:rFonts w:eastAsiaTheme="majorEastAsia" w:cs="Calibri"/>
          <w:sz w:val="22"/>
          <w:u w:val="single"/>
        </w:rPr>
        <w:t xml:space="preserve">. Since this is happening throughout the economy, </w:t>
      </w:r>
      <w:r>
        <w:rPr>
          <w:rStyle w:val="normaltextrun"/>
          <w:rFonts w:eastAsiaTheme="majorEastAsia" w:cs="Calibri"/>
          <w:sz w:val="22"/>
          <w:u w:val="single"/>
          <w:shd w:val="clear" w:color="auto" w:fill="00FFFF"/>
        </w:rPr>
        <w:t>the government is forced to print money</w:t>
      </w:r>
      <w:r>
        <w:rPr>
          <w:rStyle w:val="normaltextrun"/>
          <w:rFonts w:eastAsiaTheme="majorEastAsia" w:cs="Calibri"/>
          <w:sz w:val="22"/>
        </w:rPr>
        <w:t xml:space="preserve">. As a result, the higher wages received by the workers are worthless since the real prices have risen and as a result, the real wages have fallen. The </w:t>
      </w:r>
      <w:r>
        <w:rPr>
          <w:rStyle w:val="normaltextrun"/>
          <w:rFonts w:eastAsiaTheme="majorEastAsia" w:cs="Calibri"/>
          <w:sz w:val="22"/>
          <w:u w:val="single"/>
          <w:shd w:val="clear" w:color="auto" w:fill="00FFFF"/>
        </w:rPr>
        <w:t>unions</w:t>
      </w:r>
      <w:r>
        <w:rPr>
          <w:rStyle w:val="normaltextrun"/>
          <w:rFonts w:eastAsiaTheme="majorEastAsia" w:cs="Calibri"/>
          <w:sz w:val="22"/>
          <w:u w:val="single"/>
        </w:rPr>
        <w:t xml:space="preserve"> might </w:t>
      </w:r>
      <w:r>
        <w:rPr>
          <w:rStyle w:val="normaltextrun"/>
          <w:rFonts w:eastAsiaTheme="majorEastAsia" w:cs="Calibri"/>
          <w:sz w:val="22"/>
          <w:u w:val="single"/>
          <w:shd w:val="clear" w:color="auto" w:fill="00FFFF"/>
        </w:rPr>
        <w:t>think</w:t>
      </w:r>
      <w:r>
        <w:rPr>
          <w:rStyle w:val="normaltextrun"/>
          <w:rFonts w:eastAsiaTheme="majorEastAsia" w:cs="Calibri"/>
          <w:sz w:val="22"/>
          <w:u w:val="single"/>
        </w:rPr>
        <w:t xml:space="preserve"> that </w:t>
      </w:r>
      <w:r>
        <w:rPr>
          <w:rStyle w:val="normaltextrun"/>
          <w:rFonts w:eastAsiaTheme="majorEastAsia" w:cs="Calibri"/>
          <w:sz w:val="22"/>
          <w:u w:val="single"/>
          <w:shd w:val="clear" w:color="auto" w:fill="00FFFF"/>
        </w:rPr>
        <w:t>they are helping workers</w:t>
      </w:r>
      <w:r>
        <w:rPr>
          <w:rStyle w:val="normaltextrun"/>
          <w:rFonts w:eastAsiaTheme="majorEastAsia" w:cs="Calibri"/>
          <w:sz w:val="22"/>
          <w:u w:val="single"/>
        </w:rPr>
        <w:t xml:space="preserve"> by forcibly raising wages. However, </w:t>
      </w:r>
      <w:r>
        <w:rPr>
          <w:rStyle w:val="normaltextrun"/>
          <w:rFonts w:eastAsiaTheme="majorEastAsia" w:cs="Calibri"/>
          <w:sz w:val="22"/>
          <w:u w:val="single"/>
          <w:shd w:val="clear" w:color="auto" w:fill="00FFFF"/>
        </w:rPr>
        <w:t>in reality, they are only causing inflation.</w:t>
      </w:r>
      <w:r>
        <w:rPr>
          <w:rStyle w:val="eop"/>
          <w:rFonts w:ascii="Calibri" w:eastAsiaTheme="majorEastAsia" w:hAnsi="Calibri" w:cs="Calibri"/>
        </w:rPr>
        <w:t> </w:t>
      </w:r>
    </w:p>
    <w:p w14:paraId="508EFDA6" w14:textId="77777777" w:rsidR="003D63ED" w:rsidRPr="00B268F1" w:rsidRDefault="003D63ED" w:rsidP="003D63ED">
      <w:pPr>
        <w:pStyle w:val="Heading4"/>
      </w:pPr>
      <w:r w:rsidRPr="00B268F1">
        <w:rPr>
          <w:rStyle w:val="normaltextrun"/>
          <w:rFonts w:cs="Calibri"/>
          <w:sz w:val="28"/>
          <w:szCs w:val="28"/>
        </w:rPr>
        <w:t xml:space="preserve">Inflation </w:t>
      </w:r>
      <w:r w:rsidRPr="00B268F1">
        <w:rPr>
          <w:rStyle w:val="normaltextrun"/>
          <w:rFonts w:cs="Calibri"/>
          <w:sz w:val="28"/>
          <w:szCs w:val="28"/>
          <w:u w:val="single"/>
        </w:rPr>
        <w:t>escalates</w:t>
      </w:r>
      <w:r w:rsidRPr="00B268F1">
        <w:rPr>
          <w:rStyle w:val="normaltextrun"/>
          <w:rFonts w:cs="Calibri"/>
          <w:sz w:val="28"/>
          <w:szCs w:val="28"/>
        </w:rPr>
        <w:t xml:space="preserve"> global hotspots---</w:t>
      </w:r>
      <w:r w:rsidRPr="00B268F1">
        <w:rPr>
          <w:rStyle w:val="normaltextrun"/>
          <w:rFonts w:cs="Calibri"/>
          <w:sz w:val="28"/>
          <w:szCs w:val="28"/>
          <w:u w:val="single"/>
        </w:rPr>
        <w:t>extinction</w:t>
      </w:r>
      <w:r w:rsidRPr="00B268F1">
        <w:rPr>
          <w:rStyle w:val="normaltextrun"/>
          <w:rFonts w:cs="Calibri"/>
          <w:sz w:val="28"/>
          <w:szCs w:val="28"/>
        </w:rPr>
        <w:t>. </w:t>
      </w:r>
      <w:r w:rsidRPr="00B268F1">
        <w:rPr>
          <w:rStyle w:val="eop"/>
          <w:rFonts w:cs="Calibri"/>
          <w:sz w:val="28"/>
          <w:szCs w:val="28"/>
        </w:rPr>
        <w:t> </w:t>
      </w:r>
    </w:p>
    <w:p w14:paraId="18A59BBB"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b/>
          <w:bCs/>
          <w:sz w:val="28"/>
          <w:szCs w:val="28"/>
        </w:rPr>
        <w:t>Brands 22</w:t>
      </w:r>
      <w:r>
        <w:rPr>
          <w:rStyle w:val="normaltextrun"/>
          <w:rFonts w:eastAsiaTheme="majorEastAsia" w:cs="Calibri"/>
          <w:sz w:val="22"/>
        </w:rPr>
        <w:t xml:space="preserve"> (Hal Brands is a Bloomberg Opinion columnist and the Henry Kissinger Distinguished Professor at Johns Hopkins University’s School of Advanced International Studies. “Inflation’s Biggest Risk Is Geopolitical Unrest” 1/20/2022. Accessed 6/18/2024. https://www.bloomberg.com/opinion/articles/2022-01-20/inflation-s-biggest-risk-is-geopolitical-unrest)</w:t>
      </w:r>
      <w:r>
        <w:rPr>
          <w:rStyle w:val="eop"/>
          <w:rFonts w:ascii="Calibri" w:eastAsiaTheme="majorEastAsia" w:hAnsi="Calibri" w:cs="Calibri"/>
        </w:rPr>
        <w:t> </w:t>
      </w:r>
    </w:p>
    <w:p w14:paraId="245400EB"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sz w:val="14"/>
          <w:szCs w:val="14"/>
        </w:rPr>
        <w:t xml:space="preserve">Yet now as before, </w:t>
      </w:r>
      <w:r>
        <w:rPr>
          <w:rStyle w:val="normaltextrun"/>
          <w:rFonts w:eastAsiaTheme="majorEastAsia" w:cs="Calibri"/>
          <w:sz w:val="22"/>
          <w:u w:val="single"/>
          <w:shd w:val="clear" w:color="auto" w:fill="00FFFF"/>
        </w:rPr>
        <w:t xml:space="preserve">inflation is a </w:t>
      </w:r>
      <w:r>
        <w:rPr>
          <w:rStyle w:val="normaltextrun"/>
          <w:rFonts w:eastAsiaTheme="majorEastAsia" w:cs="Calibri"/>
          <w:b/>
          <w:bCs/>
          <w:sz w:val="22"/>
          <w:u w:val="single"/>
          <w:shd w:val="clear" w:color="auto" w:fill="00FFFF"/>
        </w:rPr>
        <w:t>geopolitical phenomenon</w:t>
      </w:r>
      <w:r>
        <w:rPr>
          <w:rStyle w:val="normaltextrun"/>
          <w:rFonts w:eastAsiaTheme="majorEastAsia" w:cs="Calibri"/>
          <w:sz w:val="22"/>
          <w:u w:val="single"/>
        </w:rPr>
        <w:t xml:space="preserve">, which is </w:t>
      </w:r>
      <w:r>
        <w:rPr>
          <w:rStyle w:val="normaltextrun"/>
          <w:rFonts w:eastAsiaTheme="majorEastAsia" w:cs="Calibri"/>
          <w:sz w:val="22"/>
          <w:u w:val="single"/>
          <w:shd w:val="clear" w:color="auto" w:fill="00FFFF"/>
        </w:rPr>
        <w:t>rooted</w:t>
      </w:r>
      <w:r>
        <w:rPr>
          <w:rStyle w:val="normaltextrun"/>
          <w:rFonts w:eastAsiaTheme="majorEastAsia" w:cs="Calibri"/>
          <w:sz w:val="14"/>
          <w:szCs w:val="14"/>
        </w:rPr>
        <w:t xml:space="preserve"> partly </w:t>
      </w:r>
      <w:r>
        <w:rPr>
          <w:rStyle w:val="normaltextrun"/>
          <w:rFonts w:eastAsiaTheme="majorEastAsia" w:cs="Calibri"/>
          <w:sz w:val="22"/>
          <w:u w:val="single"/>
          <w:shd w:val="clear" w:color="auto" w:fill="00FFFF"/>
        </w:rPr>
        <w:t>in rising global tensions and could have</w:t>
      </w:r>
      <w:r>
        <w:rPr>
          <w:rStyle w:val="normaltextrun"/>
          <w:rFonts w:eastAsiaTheme="majorEastAsia" w:cs="Calibri"/>
          <w:sz w:val="22"/>
          <w:u w:val="single"/>
        </w:rPr>
        <w:t xml:space="preserve"> deeply </w:t>
      </w:r>
      <w:r>
        <w:rPr>
          <w:rStyle w:val="normaltextrun"/>
          <w:rFonts w:eastAsiaTheme="majorEastAsia" w:cs="Calibri"/>
          <w:sz w:val="22"/>
          <w:u w:val="single"/>
          <w:shd w:val="clear" w:color="auto" w:fill="00FFFF"/>
        </w:rPr>
        <w:t>corrosive effects on the</w:t>
      </w:r>
      <w:r>
        <w:rPr>
          <w:rStyle w:val="normaltextrun"/>
          <w:rFonts w:eastAsiaTheme="majorEastAsia" w:cs="Calibri"/>
          <w:sz w:val="22"/>
          <w:u w:val="single"/>
        </w:rPr>
        <w:t xml:space="preserve"> U.S.-led </w:t>
      </w:r>
      <w:r>
        <w:rPr>
          <w:rStyle w:val="normaltextrun"/>
          <w:rFonts w:eastAsiaTheme="majorEastAsia" w:cs="Calibri"/>
          <w:sz w:val="22"/>
          <w:u w:val="single"/>
          <w:shd w:val="clear" w:color="auto" w:fill="00FFFF"/>
        </w:rPr>
        <w:t>world order.</w:t>
      </w:r>
      <w:r>
        <w:rPr>
          <w:rStyle w:val="eop"/>
          <w:rFonts w:ascii="Calibri" w:eastAsiaTheme="majorEastAsia" w:hAnsi="Calibri" w:cs="Calibri"/>
        </w:rPr>
        <w:t> </w:t>
      </w:r>
    </w:p>
    <w:p w14:paraId="45B402C0"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sz w:val="22"/>
          <w:u w:val="single"/>
        </w:rPr>
        <w:t xml:space="preserve">That’s what happened </w:t>
      </w:r>
      <w:r>
        <w:rPr>
          <w:rStyle w:val="normaltextrun"/>
          <w:rFonts w:eastAsiaTheme="majorEastAsia" w:cs="Calibri"/>
          <w:sz w:val="14"/>
          <w:szCs w:val="14"/>
        </w:rPr>
        <w:t xml:space="preserve">the last time the U.S. faced this problem, </w:t>
      </w:r>
      <w:r>
        <w:rPr>
          <w:rStyle w:val="normaltextrun"/>
          <w:rFonts w:eastAsiaTheme="majorEastAsia" w:cs="Calibri"/>
          <w:sz w:val="22"/>
          <w:u w:val="single"/>
        </w:rPr>
        <w:t>from the late 1960s to the early 1980s</w:t>
      </w:r>
      <w:r>
        <w:rPr>
          <w:rStyle w:val="normaltextrun"/>
          <w:rFonts w:eastAsiaTheme="majorEastAsia" w:cs="Calibri"/>
          <w:sz w:val="14"/>
          <w:szCs w:val="14"/>
        </w:rPr>
        <w:t>. “To all Americans,” Ronald Reagan said while running for president in 1980, inflation had become "something as violent as a mugger, as frightening as an armed robber and as deadly as a hit man." The causes were closely tied to global affairs.</w:t>
      </w:r>
      <w:r>
        <w:rPr>
          <w:rStyle w:val="eop"/>
          <w:rFonts w:ascii="Calibri" w:eastAsiaTheme="majorEastAsia" w:hAnsi="Calibri" w:cs="Calibri"/>
          <w:sz w:val="14"/>
          <w:szCs w:val="14"/>
        </w:rPr>
        <w:t> </w:t>
      </w:r>
    </w:p>
    <w:p w14:paraId="25DA4F40"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sz w:val="14"/>
          <w:szCs w:val="14"/>
        </w:rPr>
        <w:t>In the late 1960s, the combined costs of the Vietnam War and President Lyndon B. Johnson’s Great Society programs sent prices rising. In the 1970s, the chief drivers were soaring energy costs and supply disruptions caused by the Yom Kippur War of 1973 and then the Iranian revolution of 1978-1979. It was a vicious cycle: Geopolitical upheaval caused economic upheaval, which then added to the underlying global instability.</w:t>
      </w:r>
      <w:r>
        <w:rPr>
          <w:rStyle w:val="eop"/>
          <w:rFonts w:ascii="Calibri" w:eastAsiaTheme="majorEastAsia" w:hAnsi="Calibri" w:cs="Calibri"/>
          <w:sz w:val="14"/>
          <w:szCs w:val="14"/>
        </w:rPr>
        <w:t> </w:t>
      </w:r>
    </w:p>
    <w:p w14:paraId="431F1960"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sz w:val="14"/>
          <w:szCs w:val="14"/>
        </w:rPr>
        <w:t xml:space="preserve">High oil costs and </w:t>
      </w:r>
      <w:r>
        <w:rPr>
          <w:rStyle w:val="normaltextrun"/>
          <w:rFonts w:eastAsiaTheme="majorEastAsia" w:cs="Calibri"/>
          <w:sz w:val="22"/>
          <w:u w:val="single"/>
          <w:shd w:val="clear" w:color="auto" w:fill="00FFFF"/>
        </w:rPr>
        <w:t>scarce supplies caused ruptures</w:t>
      </w:r>
      <w:r>
        <w:rPr>
          <w:rStyle w:val="normaltextrun"/>
          <w:rFonts w:eastAsiaTheme="majorEastAsia" w:cs="Calibri"/>
          <w:sz w:val="14"/>
          <w:szCs w:val="14"/>
          <w:shd w:val="clear" w:color="auto" w:fill="00FFFF"/>
        </w:rPr>
        <w:t xml:space="preserve"> </w:t>
      </w:r>
      <w:r>
        <w:rPr>
          <w:rStyle w:val="normaltextrun"/>
          <w:rFonts w:eastAsiaTheme="majorEastAsia" w:cs="Calibri"/>
          <w:sz w:val="22"/>
          <w:u w:val="single"/>
        </w:rPr>
        <w:t>within the democratic world</w:t>
      </w:r>
      <w:r>
        <w:rPr>
          <w:rStyle w:val="normaltextrun"/>
          <w:rFonts w:eastAsiaTheme="majorEastAsia" w:cs="Calibri"/>
          <w:sz w:val="14"/>
          <w:szCs w:val="14"/>
        </w:rPr>
        <w:t xml:space="preserve">, </w:t>
      </w:r>
      <w:r>
        <w:rPr>
          <w:rStyle w:val="normaltextrun"/>
          <w:rFonts w:eastAsiaTheme="majorEastAsia" w:cs="Calibri"/>
          <w:sz w:val="22"/>
          <w:u w:val="single"/>
        </w:rPr>
        <w:t>as Japan</w:t>
      </w:r>
      <w:r>
        <w:rPr>
          <w:rStyle w:val="normaltextrun"/>
          <w:rFonts w:eastAsiaTheme="majorEastAsia" w:cs="Calibri"/>
          <w:sz w:val="14"/>
          <w:szCs w:val="14"/>
        </w:rPr>
        <w:t xml:space="preserve">, </w:t>
      </w:r>
      <w:r>
        <w:rPr>
          <w:rStyle w:val="normaltextrun"/>
          <w:rFonts w:eastAsiaTheme="majorEastAsia" w:cs="Calibri"/>
          <w:sz w:val="22"/>
          <w:u w:val="single"/>
        </w:rPr>
        <w:t>France and other U.S. allies scrambled to cut bilateral deals with oil producers</w:t>
      </w:r>
      <w:r>
        <w:rPr>
          <w:rStyle w:val="normaltextrun"/>
          <w:rFonts w:eastAsiaTheme="majorEastAsia" w:cs="Calibri"/>
          <w:sz w:val="14"/>
          <w:szCs w:val="14"/>
        </w:rPr>
        <w:t xml:space="preserve">. </w:t>
      </w:r>
      <w:r>
        <w:rPr>
          <w:rStyle w:val="normaltextrun"/>
          <w:rFonts w:eastAsiaTheme="majorEastAsia" w:cs="Calibri"/>
          <w:b/>
          <w:bCs/>
          <w:sz w:val="22"/>
          <w:u w:val="single"/>
          <w:shd w:val="clear" w:color="auto" w:fill="00FFFF"/>
        </w:rPr>
        <w:t xml:space="preserve">Inflation ate away at </w:t>
      </w:r>
      <w:r>
        <w:rPr>
          <w:rStyle w:val="normaltextrun"/>
          <w:rFonts w:eastAsiaTheme="majorEastAsia" w:cs="Calibri"/>
          <w:b/>
          <w:bCs/>
          <w:sz w:val="22"/>
          <w:u w:val="single"/>
        </w:rPr>
        <w:t xml:space="preserve">an American </w:t>
      </w:r>
      <w:r>
        <w:rPr>
          <w:rStyle w:val="normaltextrun"/>
          <w:rFonts w:eastAsiaTheme="majorEastAsia" w:cs="Calibri"/>
          <w:b/>
          <w:bCs/>
          <w:sz w:val="22"/>
          <w:u w:val="single"/>
          <w:shd w:val="clear" w:color="auto" w:fill="00FFFF"/>
        </w:rPr>
        <w:t>defense budget</w:t>
      </w:r>
      <w:r>
        <w:rPr>
          <w:rStyle w:val="normaltextrun"/>
          <w:rFonts w:eastAsiaTheme="majorEastAsia" w:cs="Calibri"/>
          <w:sz w:val="14"/>
          <w:szCs w:val="14"/>
        </w:rPr>
        <w:t xml:space="preserve"> that was already falling as a result of post-Vietnam retrenchment.</w:t>
      </w:r>
      <w:r>
        <w:rPr>
          <w:rStyle w:val="eop"/>
          <w:rFonts w:ascii="Calibri" w:eastAsiaTheme="majorEastAsia" w:hAnsi="Calibri" w:cs="Calibri"/>
          <w:sz w:val="14"/>
          <w:szCs w:val="14"/>
        </w:rPr>
        <w:t> </w:t>
      </w:r>
    </w:p>
    <w:p w14:paraId="1B1D4A86"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sz w:val="14"/>
          <w:szCs w:val="14"/>
        </w:rPr>
        <w:t xml:space="preserve">Secretary of State Henry Kissinger worried that </w:t>
      </w:r>
      <w:r>
        <w:rPr>
          <w:rStyle w:val="normaltextrun"/>
          <w:rFonts w:eastAsiaTheme="majorEastAsia" w:cs="Calibri"/>
          <w:sz w:val="22"/>
          <w:u w:val="single"/>
          <w:shd w:val="clear" w:color="auto" w:fill="00FFFF"/>
        </w:rPr>
        <w:t>economic chaos</w:t>
      </w:r>
      <w:r>
        <w:rPr>
          <w:rStyle w:val="normaltextrun"/>
          <w:rFonts w:eastAsiaTheme="majorEastAsia" w:cs="Calibri"/>
          <w:sz w:val="22"/>
          <w:u w:val="single"/>
        </w:rPr>
        <w:t xml:space="preserve"> might </w:t>
      </w:r>
      <w:r>
        <w:rPr>
          <w:rStyle w:val="normaltextrun"/>
          <w:rFonts w:eastAsiaTheme="majorEastAsia" w:cs="Calibri"/>
          <w:sz w:val="22"/>
          <w:u w:val="single"/>
          <w:shd w:val="clear" w:color="auto" w:fill="00FFFF"/>
        </w:rPr>
        <w:t>destabilize t</w:t>
      </w:r>
      <w:r>
        <w:rPr>
          <w:rStyle w:val="normaltextrun"/>
          <w:rFonts w:eastAsiaTheme="majorEastAsia" w:cs="Calibri"/>
          <w:sz w:val="22"/>
          <w:u w:val="single"/>
        </w:rPr>
        <w:t>he Western world.</w:t>
      </w:r>
      <w:r>
        <w:rPr>
          <w:rStyle w:val="normaltextrun"/>
          <w:rFonts w:eastAsiaTheme="majorEastAsia" w:cs="Calibri"/>
          <w:sz w:val="14"/>
          <w:szCs w:val="14"/>
        </w:rPr>
        <w:t xml:space="preserve"> It certainly contributed to a general malaise in America and other advanced democracies,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w:t>
      </w:r>
      <w:r>
        <w:rPr>
          <w:rStyle w:val="eop"/>
          <w:rFonts w:ascii="Calibri" w:eastAsiaTheme="majorEastAsia" w:hAnsi="Calibri" w:cs="Calibri"/>
          <w:sz w:val="14"/>
          <w:szCs w:val="14"/>
        </w:rPr>
        <w:t> </w:t>
      </w:r>
    </w:p>
    <w:p w14:paraId="4DC0B791"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sz w:val="22"/>
          <w:u w:val="single"/>
        </w:rPr>
        <w:t>Today, rising</w:t>
      </w:r>
      <w:r>
        <w:rPr>
          <w:rStyle w:val="normaltextrun"/>
          <w:rFonts w:eastAsiaTheme="majorEastAsia" w:cs="Calibri"/>
          <w:sz w:val="14"/>
          <w:szCs w:val="14"/>
        </w:rPr>
        <w:t xml:space="preserve"> energy </w:t>
      </w:r>
      <w:r>
        <w:rPr>
          <w:rStyle w:val="normaltextrun"/>
          <w:rFonts w:eastAsiaTheme="majorEastAsia" w:cs="Calibri"/>
          <w:sz w:val="22"/>
          <w:u w:val="single"/>
        </w:rPr>
        <w:t>costs are again pushing prices higher</w:t>
      </w:r>
      <w:r>
        <w:rPr>
          <w:rStyle w:val="normaltextrun"/>
          <w:rFonts w:eastAsiaTheme="majorEastAsia" w:cs="Calibri"/>
          <w:sz w:val="14"/>
          <w:szCs w:val="14"/>
        </w:rPr>
        <w:t>. The messy divorce of economies between the U.S. and China is disrupting supply chains and generating inflationary pressure. The economic messiness provoked by another geopolitical breakup — Brexit — isn’t helping matters. Not least, the inflation surge has resulted from the massive stimulus that governments pumped into their economies in response to Covid, the greatest global crisis of this century.</w:t>
      </w:r>
      <w:r>
        <w:rPr>
          <w:rStyle w:val="eop"/>
          <w:rFonts w:ascii="Calibri" w:eastAsiaTheme="majorEastAsia" w:hAnsi="Calibri" w:cs="Calibri"/>
          <w:sz w:val="14"/>
          <w:szCs w:val="14"/>
        </w:rPr>
        <w:t> </w:t>
      </w:r>
    </w:p>
    <w:p w14:paraId="754F1B0D"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sz w:val="22"/>
          <w:u w:val="single"/>
        </w:rPr>
        <w:t xml:space="preserve">In countries </w:t>
      </w:r>
      <w:r>
        <w:rPr>
          <w:rStyle w:val="normaltextrun"/>
          <w:rFonts w:eastAsiaTheme="majorEastAsia" w:cs="Calibri"/>
          <w:sz w:val="22"/>
          <w:u w:val="single"/>
          <w:shd w:val="clear" w:color="auto" w:fill="00FFFF"/>
        </w:rPr>
        <w:t>where there is</w:t>
      </w:r>
      <w:r>
        <w:rPr>
          <w:rStyle w:val="normaltextrun"/>
          <w:rFonts w:eastAsiaTheme="majorEastAsia" w:cs="Calibri"/>
          <w:sz w:val="22"/>
          <w:u w:val="single"/>
        </w:rPr>
        <w:t xml:space="preserve"> lots of </w:t>
      </w:r>
      <w:r>
        <w:rPr>
          <w:rStyle w:val="normaltextrun"/>
          <w:rFonts w:eastAsiaTheme="majorEastAsia" w:cs="Calibri"/>
          <w:sz w:val="22"/>
          <w:u w:val="single"/>
          <w:shd w:val="clear" w:color="auto" w:fill="00FFFF"/>
        </w:rPr>
        <w:t xml:space="preserve">revolutionary kindling, inflation </w:t>
      </w:r>
      <w:r>
        <w:rPr>
          <w:rStyle w:val="normaltextrun"/>
          <w:rFonts w:eastAsiaTheme="majorEastAsia" w:cs="Calibri"/>
          <w:sz w:val="22"/>
          <w:u w:val="single"/>
        </w:rPr>
        <w:t xml:space="preserve">can </w:t>
      </w:r>
      <w:r>
        <w:rPr>
          <w:rStyle w:val="normaltextrun"/>
          <w:rFonts w:eastAsiaTheme="majorEastAsia" w:cs="Calibri"/>
          <w:sz w:val="22"/>
          <w:u w:val="single"/>
          <w:shd w:val="clear" w:color="auto" w:fill="00FFFF"/>
        </w:rPr>
        <w:t xml:space="preserve">provide the </w:t>
      </w:r>
      <w:r>
        <w:rPr>
          <w:rStyle w:val="normaltextrun"/>
          <w:rFonts w:eastAsiaTheme="majorEastAsia" w:cs="Calibri"/>
          <w:b/>
          <w:bCs/>
          <w:sz w:val="22"/>
          <w:u w:val="single"/>
          <w:shd w:val="clear" w:color="auto" w:fill="00FFFF"/>
        </w:rPr>
        <w:t>fatal spark</w:t>
      </w:r>
      <w:r>
        <w:rPr>
          <w:rStyle w:val="normaltextrun"/>
          <w:rFonts w:eastAsiaTheme="majorEastAsia" w:cs="Calibri"/>
          <w:sz w:val="22"/>
          <w:u w:val="single"/>
        </w:rPr>
        <w:t>.</w:t>
      </w:r>
      <w:r>
        <w:rPr>
          <w:rStyle w:val="normaltextrun"/>
          <w:rFonts w:eastAsiaTheme="majorEastAsia" w:cs="Calibri"/>
          <w:sz w:val="14"/>
          <w:szCs w:val="14"/>
        </w:rPr>
        <w:t xml:space="preserve"> </w:t>
      </w:r>
      <w:r>
        <w:rPr>
          <w:rStyle w:val="normaltextrun"/>
          <w:rFonts w:eastAsiaTheme="majorEastAsia" w:cs="Calibri"/>
          <w:sz w:val="22"/>
          <w:u w:val="single"/>
        </w:rPr>
        <w:t xml:space="preserve">Historically, </w:t>
      </w:r>
      <w:r>
        <w:rPr>
          <w:rStyle w:val="normaltextrun"/>
          <w:rFonts w:eastAsiaTheme="majorEastAsia" w:cs="Calibri"/>
          <w:sz w:val="22"/>
          <w:u w:val="single"/>
          <w:shd w:val="clear" w:color="auto" w:fill="00FFFF"/>
        </w:rPr>
        <w:t>rising prices contributed to political upheavals</w:t>
      </w:r>
      <w:r>
        <w:rPr>
          <w:rStyle w:val="normaltextrun"/>
          <w:rFonts w:eastAsiaTheme="majorEastAsia" w:cs="Calibri"/>
          <w:sz w:val="14"/>
          <w:szCs w:val="14"/>
        </w:rPr>
        <w:t xml:space="preserve"> such as the French Revolution, which touched off a quarter-century of war in Europe, and the Arab Spring, whose effects are still roiling the Middle East. This month, a doubling of fuel prices triggered protests, revolt and then Russian-backed repression in Kazakhstan. </w:t>
      </w:r>
      <w:r>
        <w:rPr>
          <w:rStyle w:val="normaltextrun"/>
          <w:rFonts w:eastAsiaTheme="majorEastAsia" w:cs="Calibri"/>
          <w:sz w:val="22"/>
          <w:u w:val="single"/>
        </w:rPr>
        <w:t>There’s</w:t>
      </w:r>
      <w:r>
        <w:rPr>
          <w:rStyle w:val="normaltextrun"/>
          <w:rFonts w:eastAsiaTheme="majorEastAsia" w:cs="Calibri"/>
          <w:sz w:val="14"/>
          <w:szCs w:val="14"/>
        </w:rPr>
        <w:t xml:space="preserve"> probably </w:t>
      </w:r>
      <w:r>
        <w:rPr>
          <w:rStyle w:val="normaltextrun"/>
          <w:rFonts w:eastAsiaTheme="majorEastAsia" w:cs="Calibri"/>
          <w:sz w:val="22"/>
          <w:u w:val="single"/>
        </w:rPr>
        <w:t>more of this to come</w:t>
      </w:r>
      <w:r>
        <w:rPr>
          <w:rStyle w:val="normaltextrun"/>
          <w:rFonts w:eastAsiaTheme="majorEastAsia" w:cs="Calibri"/>
          <w:sz w:val="14"/>
          <w:szCs w:val="14"/>
        </w:rPr>
        <w:t>. In late 2021, the Food and Agriculture Organization at the United Nations reported that global food prices had reached their highest point in a decade.</w:t>
      </w:r>
      <w:r>
        <w:rPr>
          <w:rStyle w:val="eop"/>
          <w:rFonts w:ascii="Calibri" w:eastAsiaTheme="majorEastAsia" w:hAnsi="Calibri" w:cs="Calibri"/>
          <w:sz w:val="14"/>
          <w:szCs w:val="14"/>
        </w:rPr>
        <w:t> </w:t>
      </w:r>
    </w:p>
    <w:p w14:paraId="76CDB8B5"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sz w:val="22"/>
          <w:u w:val="single"/>
        </w:rPr>
        <w:t>Look out for geo-economic turbulence</w:t>
      </w:r>
      <w:r>
        <w:rPr>
          <w:rStyle w:val="normaltextrun"/>
          <w:rFonts w:eastAsiaTheme="majorEastAsia" w:cs="Calibri"/>
          <w:sz w:val="14"/>
          <w:szCs w:val="14"/>
        </w:rPr>
        <w:t xml:space="preserve">, as well. Argentina, the European Union, Russia and other countries have restricted the export of commodities such as grain to keep domestic food prices manageable. </w:t>
      </w:r>
      <w:r>
        <w:rPr>
          <w:rStyle w:val="normaltextrun"/>
          <w:rFonts w:eastAsiaTheme="majorEastAsia" w:cs="Calibri"/>
          <w:sz w:val="22"/>
          <w:u w:val="single"/>
        </w:rPr>
        <w:t xml:space="preserve">If Washington ratchets up </w:t>
      </w:r>
      <w:r>
        <w:rPr>
          <w:rStyle w:val="normaltextrun"/>
          <w:rFonts w:eastAsiaTheme="majorEastAsia" w:cs="Calibri"/>
          <w:sz w:val="22"/>
          <w:u w:val="single"/>
          <w:shd w:val="clear" w:color="auto" w:fill="00FFFF"/>
        </w:rPr>
        <w:t>interest rates</w:t>
      </w:r>
      <w:r>
        <w:rPr>
          <w:rStyle w:val="normaltextrun"/>
          <w:rFonts w:eastAsiaTheme="majorEastAsia" w:cs="Calibri"/>
          <w:sz w:val="14"/>
          <w:szCs w:val="14"/>
        </w:rPr>
        <w:t xml:space="preserve"> to tame rising prices, </w:t>
      </w:r>
      <w:r>
        <w:rPr>
          <w:rStyle w:val="normaltextrun"/>
          <w:rFonts w:eastAsiaTheme="majorEastAsia" w:cs="Calibri"/>
          <w:sz w:val="22"/>
          <w:u w:val="single"/>
        </w:rPr>
        <w:t xml:space="preserve">it </w:t>
      </w:r>
      <w:r>
        <w:rPr>
          <w:rStyle w:val="normaltextrun"/>
          <w:rFonts w:eastAsiaTheme="majorEastAsia" w:cs="Calibri"/>
          <w:sz w:val="22"/>
          <w:u w:val="single"/>
          <w:shd w:val="clear" w:color="auto" w:fill="00FFFF"/>
        </w:rPr>
        <w:t>could unintentionally batter</w:t>
      </w:r>
      <w:r>
        <w:rPr>
          <w:rStyle w:val="normaltextrun"/>
          <w:rFonts w:eastAsiaTheme="majorEastAsia" w:cs="Calibri"/>
          <w:sz w:val="22"/>
          <w:u w:val="single"/>
        </w:rPr>
        <w:t xml:space="preserve"> deeply indebted countries</w:t>
      </w:r>
      <w:r>
        <w:rPr>
          <w:rStyle w:val="normaltextrun"/>
          <w:rFonts w:eastAsiaTheme="majorEastAsia" w:cs="Calibri"/>
          <w:sz w:val="14"/>
          <w:szCs w:val="14"/>
        </w:rPr>
        <w:t xml:space="preserve"> </w:t>
      </w:r>
      <w:r>
        <w:rPr>
          <w:rStyle w:val="normaltextrun"/>
          <w:rFonts w:eastAsiaTheme="majorEastAsia" w:cs="Calibri"/>
          <w:sz w:val="22"/>
          <w:u w:val="single"/>
        </w:rPr>
        <w:t>that have already lost years</w:t>
      </w:r>
      <w:r>
        <w:rPr>
          <w:rStyle w:val="normaltextrun"/>
          <w:rFonts w:eastAsiaTheme="majorEastAsia" w:cs="Calibri"/>
          <w:sz w:val="14"/>
          <w:szCs w:val="14"/>
        </w:rPr>
        <w:t xml:space="preserve">, even decades, </w:t>
      </w:r>
      <w:r>
        <w:rPr>
          <w:rStyle w:val="normaltextrun"/>
          <w:rFonts w:eastAsiaTheme="majorEastAsia" w:cs="Calibri"/>
          <w:sz w:val="22"/>
          <w:u w:val="single"/>
        </w:rPr>
        <w:t>of economic progress due to Covid</w:t>
      </w:r>
      <w:r>
        <w:rPr>
          <w:rStyle w:val="normaltextrun"/>
          <w:rFonts w:eastAsiaTheme="majorEastAsia" w:cs="Calibri"/>
          <w:sz w:val="14"/>
          <w:szCs w:val="14"/>
        </w:rPr>
        <w:t>. Indeed, when the Fed slayed inflation in the early 1980s, a decade-long Latin American debt crisis was part of the collateral damage.</w:t>
      </w:r>
      <w:r>
        <w:rPr>
          <w:rStyle w:val="eop"/>
          <w:rFonts w:ascii="Calibri" w:eastAsiaTheme="majorEastAsia" w:hAnsi="Calibri" w:cs="Calibri"/>
          <w:sz w:val="14"/>
          <w:szCs w:val="14"/>
        </w:rPr>
        <w:t> </w:t>
      </w:r>
    </w:p>
    <w:p w14:paraId="4D33E2AD"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sz w:val="14"/>
          <w:szCs w:val="14"/>
        </w:rPr>
        <w:t>Finally, there is the question of what will happen to the U.S. Biden isn’t entirely wrong to argue that inflation is actually a sign of strength: The U.S. economy rebounded quickly from Covid, fueling demand that is outstripping supply. Yet inflation is rarely a good-news story.</w:t>
      </w:r>
      <w:r>
        <w:rPr>
          <w:rStyle w:val="eop"/>
          <w:rFonts w:ascii="Calibri" w:eastAsiaTheme="majorEastAsia" w:hAnsi="Calibri" w:cs="Calibri"/>
          <w:sz w:val="14"/>
          <w:szCs w:val="14"/>
        </w:rPr>
        <w:t> </w:t>
      </w:r>
    </w:p>
    <w:p w14:paraId="5A8BE87A"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sz w:val="22"/>
          <w:u w:val="single"/>
          <w:shd w:val="clear" w:color="auto" w:fill="00FFFF"/>
        </w:rPr>
        <w:t>Inflation</w:t>
      </w:r>
      <w:r>
        <w:rPr>
          <w:rStyle w:val="normaltextrun"/>
          <w:rFonts w:eastAsiaTheme="majorEastAsia" w:cs="Calibri"/>
          <w:sz w:val="14"/>
          <w:szCs w:val="14"/>
        </w:rPr>
        <w:t xml:space="preserve"> is psychologically demoralizing because it makes growth meaningless, and stagnation crippling, for people whose real wages are in decline. It fosters a sense that the people are victims of forces that their leaders cannot control. It </w:t>
      </w:r>
      <w:r>
        <w:rPr>
          <w:rStyle w:val="normaltextrun"/>
          <w:rFonts w:eastAsiaTheme="majorEastAsia" w:cs="Calibri"/>
          <w:sz w:val="22"/>
          <w:u w:val="single"/>
        </w:rPr>
        <w:t>gives credence to arguments that America’s true problems are at home</w:t>
      </w:r>
      <w:r>
        <w:rPr>
          <w:rStyle w:val="normaltextrun"/>
          <w:rFonts w:eastAsiaTheme="majorEastAsia" w:cs="Calibri"/>
          <w:sz w:val="14"/>
          <w:szCs w:val="14"/>
        </w:rPr>
        <w:t xml:space="preserve">, rather than abroad, </w:t>
      </w:r>
      <w:r>
        <w:rPr>
          <w:rStyle w:val="normaltextrun"/>
          <w:rFonts w:eastAsiaTheme="majorEastAsia" w:cs="Calibri"/>
          <w:sz w:val="22"/>
          <w:u w:val="single"/>
        </w:rPr>
        <w:t>and</w:t>
      </w:r>
      <w:r>
        <w:rPr>
          <w:rStyle w:val="normaltextrun"/>
          <w:rFonts w:eastAsiaTheme="majorEastAsia" w:cs="Calibri"/>
          <w:sz w:val="14"/>
          <w:szCs w:val="14"/>
        </w:rPr>
        <w:t xml:space="preserve"> thus </w:t>
      </w:r>
      <w:r>
        <w:rPr>
          <w:rStyle w:val="normaltextrun"/>
          <w:rFonts w:eastAsiaTheme="majorEastAsia" w:cs="Calibri"/>
          <w:sz w:val="22"/>
          <w:u w:val="single"/>
        </w:rPr>
        <w:t xml:space="preserve">threatens to </w:t>
      </w:r>
      <w:r>
        <w:rPr>
          <w:rStyle w:val="normaltextrun"/>
          <w:rFonts w:eastAsiaTheme="majorEastAsia" w:cs="Calibri"/>
          <w:sz w:val="22"/>
          <w:u w:val="single"/>
          <w:shd w:val="clear" w:color="auto" w:fill="00FFFF"/>
        </w:rPr>
        <w:t>create a more distracted</w:t>
      </w:r>
      <w:r>
        <w:rPr>
          <w:rStyle w:val="normaltextrun"/>
          <w:rFonts w:eastAsiaTheme="majorEastAsia" w:cs="Calibri"/>
          <w:sz w:val="14"/>
          <w:szCs w:val="14"/>
        </w:rPr>
        <w:t xml:space="preserve">, </w:t>
      </w:r>
      <w:r>
        <w:rPr>
          <w:rStyle w:val="normaltextrun"/>
          <w:rFonts w:eastAsiaTheme="majorEastAsia" w:cs="Calibri"/>
          <w:sz w:val="22"/>
          <w:u w:val="single"/>
        </w:rPr>
        <w:t xml:space="preserve">inward-looking </w:t>
      </w:r>
      <w:r>
        <w:rPr>
          <w:rStyle w:val="normaltextrun"/>
          <w:rFonts w:eastAsiaTheme="majorEastAsia" w:cs="Calibri"/>
          <w:sz w:val="22"/>
          <w:u w:val="single"/>
          <w:shd w:val="clear" w:color="auto" w:fill="00FFFF"/>
        </w:rPr>
        <w:t>superpower</w:t>
      </w:r>
      <w:r>
        <w:rPr>
          <w:rStyle w:val="normaltextrun"/>
          <w:rFonts w:eastAsiaTheme="majorEastAsia" w:cs="Calibri"/>
          <w:sz w:val="14"/>
          <w:szCs w:val="14"/>
        </w:rPr>
        <w:t xml:space="preserve"> </w:t>
      </w:r>
      <w:r>
        <w:rPr>
          <w:rStyle w:val="normaltextrun"/>
          <w:rFonts w:eastAsiaTheme="majorEastAsia" w:cs="Calibri"/>
          <w:sz w:val="22"/>
          <w:u w:val="single"/>
        </w:rPr>
        <w:t>just as global threats are intensifying</w:t>
      </w:r>
      <w:r>
        <w:rPr>
          <w:rStyle w:val="normaltextrun"/>
          <w:rFonts w:eastAsiaTheme="majorEastAsia" w:cs="Calibri"/>
          <w:sz w:val="14"/>
          <w:szCs w:val="14"/>
        </w:rPr>
        <w:t>.</w:t>
      </w:r>
      <w:r>
        <w:rPr>
          <w:rStyle w:val="eop"/>
          <w:rFonts w:ascii="Calibri" w:eastAsiaTheme="majorEastAsia" w:hAnsi="Calibri" w:cs="Calibri"/>
          <w:sz w:val="14"/>
          <w:szCs w:val="14"/>
        </w:rPr>
        <w:t> </w:t>
      </w:r>
    </w:p>
    <w:p w14:paraId="44628429" w14:textId="77777777" w:rsidR="003D63ED" w:rsidRDefault="003D63ED" w:rsidP="003D63ED">
      <w:pPr>
        <w:pStyle w:val="paragraph"/>
        <w:spacing w:before="0" w:beforeAutospacing="0" w:after="160" w:afterAutospacing="0"/>
        <w:textAlignment w:val="baseline"/>
      </w:pPr>
      <w:r>
        <w:rPr>
          <w:rStyle w:val="normaltextrun"/>
          <w:rFonts w:eastAsiaTheme="majorEastAsia" w:cs="Calibri"/>
          <w:sz w:val="14"/>
          <w:szCs w:val="14"/>
        </w:rPr>
        <w:t xml:space="preserve">The damage isn’t hypothetical: As John Ferrari of the American Enterprise Institute points out, the U.S. defense budget is already at risk of being strangled by the “inflation anaconda.” The 5% bump that Congress approved for the Pentagon this year sounds impressive, but only until one considers that inflation is running at 7% and the military is particularly exposed to rising costs for energy and materials such as steel. </w:t>
      </w:r>
      <w:r>
        <w:rPr>
          <w:rStyle w:val="normaltextrun"/>
          <w:rFonts w:eastAsiaTheme="majorEastAsia" w:cs="Calibri"/>
          <w:sz w:val="22"/>
          <w:u w:val="single"/>
        </w:rPr>
        <w:t>As inflation builds up</w:t>
      </w:r>
      <w:r>
        <w:rPr>
          <w:rStyle w:val="normaltextrun"/>
          <w:rFonts w:eastAsiaTheme="majorEastAsia" w:cs="Calibri"/>
          <w:sz w:val="14"/>
          <w:szCs w:val="14"/>
        </w:rPr>
        <w:t xml:space="preserve">, </w:t>
      </w:r>
      <w:r>
        <w:rPr>
          <w:rStyle w:val="normaltextrun"/>
          <w:rFonts w:eastAsiaTheme="majorEastAsia" w:cs="Calibri"/>
          <w:sz w:val="22"/>
          <w:u w:val="single"/>
          <w:shd w:val="clear" w:color="auto" w:fill="00FFFF"/>
        </w:rPr>
        <w:t>Pentagon is forced to build down</w:t>
      </w:r>
      <w:r>
        <w:rPr>
          <w:rStyle w:val="normaltextrun"/>
          <w:rFonts w:eastAsiaTheme="majorEastAsia" w:cs="Calibri"/>
          <w:sz w:val="14"/>
          <w:szCs w:val="14"/>
        </w:rPr>
        <w:t xml:space="preserve"> — </w:t>
      </w:r>
      <w:r>
        <w:rPr>
          <w:rStyle w:val="normaltextrun"/>
          <w:rFonts w:eastAsiaTheme="majorEastAsia" w:cs="Calibri"/>
          <w:sz w:val="22"/>
          <w:u w:val="single"/>
          <w:shd w:val="clear" w:color="auto" w:fill="00FFFF"/>
        </w:rPr>
        <w:t xml:space="preserve">just as China </w:t>
      </w:r>
      <w:r>
        <w:rPr>
          <w:rStyle w:val="normaltextrun"/>
          <w:rFonts w:eastAsiaTheme="majorEastAsia" w:cs="Calibri"/>
          <w:sz w:val="22"/>
          <w:u w:val="single"/>
        </w:rPr>
        <w:t xml:space="preserve">is racing to </w:t>
      </w:r>
      <w:r>
        <w:rPr>
          <w:rStyle w:val="normaltextrun"/>
          <w:rFonts w:eastAsiaTheme="majorEastAsia" w:cs="Calibri"/>
          <w:sz w:val="22"/>
          <w:u w:val="single"/>
          <w:shd w:val="clear" w:color="auto" w:fill="00FFFF"/>
        </w:rPr>
        <w:t xml:space="preserve">expand </w:t>
      </w:r>
      <w:r>
        <w:rPr>
          <w:rStyle w:val="normaltextrun"/>
          <w:rFonts w:eastAsiaTheme="majorEastAsia" w:cs="Calibri"/>
          <w:sz w:val="22"/>
          <w:u w:val="single"/>
        </w:rPr>
        <w:t xml:space="preserve">its </w:t>
      </w:r>
      <w:r>
        <w:rPr>
          <w:rStyle w:val="normaltextrun"/>
          <w:rFonts w:eastAsiaTheme="majorEastAsia" w:cs="Calibri"/>
          <w:sz w:val="22"/>
          <w:u w:val="single"/>
          <w:shd w:val="clear" w:color="auto" w:fill="00FFFF"/>
        </w:rPr>
        <w:t>military</w:t>
      </w:r>
      <w:r>
        <w:rPr>
          <w:rStyle w:val="normaltextrun"/>
          <w:rFonts w:eastAsiaTheme="majorEastAsia" w:cs="Calibri"/>
          <w:sz w:val="22"/>
          <w:u w:val="single"/>
        </w:rPr>
        <w:t xml:space="preserve"> capabilities</w:t>
      </w:r>
      <w:r>
        <w:rPr>
          <w:rStyle w:val="normaltextrun"/>
          <w:rFonts w:eastAsiaTheme="majorEastAsia" w:cs="Calibri"/>
          <w:sz w:val="14"/>
          <w:szCs w:val="14"/>
        </w:rPr>
        <w:t xml:space="preserve">, </w:t>
      </w:r>
      <w:r>
        <w:rPr>
          <w:rStyle w:val="normaltextrun"/>
          <w:rFonts w:eastAsiaTheme="majorEastAsia" w:cs="Calibri"/>
          <w:sz w:val="22"/>
          <w:u w:val="single"/>
          <w:shd w:val="clear" w:color="auto" w:fill="00FFFF"/>
        </w:rPr>
        <w:t>Russia is threatening</w:t>
      </w:r>
      <w:r>
        <w:rPr>
          <w:rStyle w:val="normaltextrun"/>
          <w:rFonts w:eastAsiaTheme="majorEastAsia" w:cs="Calibri"/>
          <w:sz w:val="22"/>
          <w:u w:val="single"/>
        </w:rPr>
        <w:t xml:space="preserve"> a major </w:t>
      </w:r>
      <w:r>
        <w:rPr>
          <w:rStyle w:val="normaltextrun"/>
          <w:rFonts w:eastAsiaTheme="majorEastAsia" w:cs="Calibri"/>
          <w:sz w:val="22"/>
          <w:u w:val="single"/>
          <w:shd w:val="clear" w:color="auto" w:fill="00FFFF"/>
        </w:rPr>
        <w:t>conflict</w:t>
      </w:r>
      <w:r>
        <w:rPr>
          <w:rStyle w:val="normaltextrun"/>
          <w:rFonts w:eastAsiaTheme="majorEastAsia" w:cs="Calibri"/>
          <w:sz w:val="14"/>
          <w:szCs w:val="14"/>
          <w:shd w:val="clear" w:color="auto" w:fill="00FFFF"/>
        </w:rPr>
        <w:t xml:space="preserve"> </w:t>
      </w:r>
      <w:r>
        <w:rPr>
          <w:rStyle w:val="normaltextrun"/>
          <w:rFonts w:eastAsiaTheme="majorEastAsia" w:cs="Calibri"/>
          <w:sz w:val="22"/>
          <w:u w:val="single"/>
        </w:rPr>
        <w:t>in Eastern Europe</w:t>
      </w:r>
      <w:r>
        <w:rPr>
          <w:rStyle w:val="normaltextrun"/>
          <w:rFonts w:eastAsiaTheme="majorEastAsia" w:cs="Calibri"/>
          <w:sz w:val="14"/>
          <w:szCs w:val="14"/>
        </w:rPr>
        <w:t xml:space="preserve"> </w:t>
      </w:r>
      <w:r>
        <w:rPr>
          <w:rStyle w:val="normaltextrun"/>
          <w:rFonts w:eastAsiaTheme="majorEastAsia" w:cs="Calibri"/>
          <w:sz w:val="22"/>
          <w:u w:val="single"/>
        </w:rPr>
        <w:t xml:space="preserve">and </w:t>
      </w:r>
      <w:r>
        <w:rPr>
          <w:rStyle w:val="normaltextrun"/>
          <w:rFonts w:eastAsiaTheme="majorEastAsia" w:cs="Calibri"/>
          <w:sz w:val="22"/>
          <w:u w:val="single"/>
          <w:shd w:val="clear" w:color="auto" w:fill="00FFFF"/>
        </w:rPr>
        <w:t xml:space="preserve">relations </w:t>
      </w:r>
      <w:r>
        <w:rPr>
          <w:rStyle w:val="normaltextrun"/>
          <w:rFonts w:eastAsiaTheme="majorEastAsia" w:cs="Calibri"/>
          <w:sz w:val="22"/>
          <w:u w:val="single"/>
        </w:rPr>
        <w:t xml:space="preserve">with Iran </w:t>
      </w:r>
      <w:r>
        <w:rPr>
          <w:rStyle w:val="normaltextrun"/>
          <w:rFonts w:eastAsiaTheme="majorEastAsia" w:cs="Calibri"/>
          <w:sz w:val="22"/>
          <w:u w:val="single"/>
          <w:shd w:val="clear" w:color="auto" w:fill="00FFFF"/>
        </w:rPr>
        <w:t>deteriorate</w:t>
      </w:r>
      <w:r>
        <w:rPr>
          <w:rStyle w:val="normaltextrun"/>
          <w:rFonts w:eastAsiaTheme="majorEastAsia" w:cs="Calibri"/>
          <w:sz w:val="14"/>
          <w:szCs w:val="14"/>
        </w:rPr>
        <w:t>.</w:t>
      </w:r>
      <w:r>
        <w:rPr>
          <w:rStyle w:val="eop"/>
          <w:rFonts w:ascii="Calibri" w:eastAsiaTheme="majorEastAsia" w:hAnsi="Calibri" w:cs="Calibri"/>
          <w:sz w:val="14"/>
          <w:szCs w:val="14"/>
        </w:rPr>
        <w:t> </w:t>
      </w:r>
    </w:p>
    <w:p w14:paraId="1274EBB2" w14:textId="77777777" w:rsidR="003D63ED" w:rsidRPr="00A65900" w:rsidRDefault="003D63ED" w:rsidP="003D63ED">
      <w:pPr>
        <w:pStyle w:val="paragraph"/>
        <w:spacing w:before="0" w:beforeAutospacing="0" w:after="160" w:afterAutospacing="0"/>
        <w:textAlignment w:val="baseline"/>
      </w:pPr>
      <w:r>
        <w:rPr>
          <w:rStyle w:val="normaltextrun"/>
          <w:rFonts w:eastAsiaTheme="majorEastAsia" w:cs="Calibri"/>
          <w:sz w:val="14"/>
          <w:szCs w:val="14"/>
        </w:rPr>
        <w:t xml:space="preserve">The Biden administration appears to be recognizing, perhaps belatedly, that rising prices pose a severe threat to its domestic agenda and political fortunes. </w:t>
      </w:r>
      <w:r>
        <w:rPr>
          <w:rStyle w:val="normaltextrun"/>
          <w:rFonts w:eastAsiaTheme="majorEastAsia" w:cs="Calibri"/>
          <w:sz w:val="22"/>
          <w:u w:val="single"/>
          <w:shd w:val="clear" w:color="auto" w:fill="00FFFF"/>
        </w:rPr>
        <w:t xml:space="preserve">Inflation may also </w:t>
      </w:r>
      <w:r>
        <w:rPr>
          <w:rStyle w:val="normaltextrun"/>
          <w:rFonts w:eastAsiaTheme="majorEastAsia" w:cs="Calibri"/>
          <w:sz w:val="22"/>
          <w:u w:val="single"/>
        </w:rPr>
        <w:t xml:space="preserve">have </w:t>
      </w:r>
      <w:r>
        <w:rPr>
          <w:rStyle w:val="normaltextrun"/>
          <w:rFonts w:eastAsiaTheme="majorEastAsia" w:cs="Calibri"/>
          <w:sz w:val="22"/>
          <w:u w:val="single"/>
          <w:shd w:val="clear" w:color="auto" w:fill="00FFFF"/>
        </w:rPr>
        <w:t>nasty</w:t>
      </w:r>
      <w:r>
        <w:rPr>
          <w:rStyle w:val="normaltextrun"/>
          <w:rFonts w:eastAsiaTheme="majorEastAsia" w:cs="Calibri"/>
          <w:sz w:val="22"/>
          <w:u w:val="single"/>
        </w:rPr>
        <w:t xml:space="preserve"> </w:t>
      </w:r>
      <w:r>
        <w:rPr>
          <w:rStyle w:val="normaltextrun"/>
          <w:rFonts w:eastAsiaTheme="majorEastAsia" w:cs="Calibri"/>
          <w:b/>
          <w:bCs/>
          <w:sz w:val="22"/>
          <w:u w:val="single"/>
        </w:rPr>
        <w:t xml:space="preserve">geopolitical </w:t>
      </w:r>
      <w:r>
        <w:rPr>
          <w:rStyle w:val="normaltextrun"/>
          <w:rFonts w:eastAsiaTheme="majorEastAsia" w:cs="Calibri"/>
          <w:b/>
          <w:bCs/>
          <w:sz w:val="22"/>
          <w:u w:val="single"/>
          <w:shd w:val="clear" w:color="auto" w:fill="00FFFF"/>
        </w:rPr>
        <w:t>effects</w:t>
      </w:r>
      <w:r>
        <w:rPr>
          <w:rStyle w:val="normaltextrun"/>
          <w:rFonts w:eastAsiaTheme="majorEastAsia" w:cs="Calibri"/>
          <w:sz w:val="22"/>
          <w:u w:val="single"/>
          <w:shd w:val="clear" w:color="auto" w:fill="00FFFF"/>
        </w:rPr>
        <w:t xml:space="preserve"> in a world</w:t>
      </w:r>
      <w:r>
        <w:rPr>
          <w:rStyle w:val="normaltextrun"/>
          <w:rFonts w:eastAsiaTheme="majorEastAsia" w:cs="Calibri"/>
          <w:sz w:val="22"/>
          <w:u w:val="single"/>
        </w:rPr>
        <w:t xml:space="preserve"> that </w:t>
      </w:r>
      <w:r>
        <w:rPr>
          <w:rStyle w:val="normaltextrun"/>
          <w:rFonts w:eastAsiaTheme="majorEastAsia" w:cs="Calibri"/>
          <w:sz w:val="22"/>
          <w:u w:val="single"/>
          <w:shd w:val="clear" w:color="auto" w:fill="00FFFF"/>
        </w:rPr>
        <w:t>hardly</w:t>
      </w:r>
      <w:r>
        <w:rPr>
          <w:rStyle w:val="normaltextrun"/>
          <w:rFonts w:eastAsiaTheme="majorEastAsia" w:cs="Calibri"/>
          <w:sz w:val="22"/>
          <w:u w:val="single"/>
        </w:rPr>
        <w:t xml:space="preserve"> seemed </w:t>
      </w:r>
      <w:r>
        <w:rPr>
          <w:rStyle w:val="normaltextrun"/>
          <w:rFonts w:eastAsiaTheme="majorEastAsia" w:cs="Calibri"/>
          <w:sz w:val="22"/>
          <w:u w:val="single"/>
          <w:shd w:val="clear" w:color="auto" w:fill="00FFFF"/>
        </w:rPr>
        <w:t>stable</w:t>
      </w:r>
      <w:r>
        <w:rPr>
          <w:rStyle w:val="normaltextrun"/>
          <w:rFonts w:eastAsiaTheme="majorEastAsia" w:cs="Calibri"/>
          <w:sz w:val="22"/>
          <w:u w:val="single"/>
        </w:rPr>
        <w:t xml:space="preserve"> before.</w:t>
      </w:r>
      <w:r>
        <w:rPr>
          <w:rStyle w:val="eop"/>
          <w:rFonts w:ascii="Calibri" w:eastAsiaTheme="majorEastAsia" w:hAnsi="Calibri" w:cs="Calibri"/>
        </w:rPr>
        <w:t> </w:t>
      </w:r>
    </w:p>
    <w:p w14:paraId="2A82B421" w14:textId="77777777" w:rsidR="003D63ED" w:rsidRDefault="003D63ED" w:rsidP="003D63ED">
      <w:pPr>
        <w:pStyle w:val="Heading2"/>
      </w:pPr>
      <w:r>
        <w:t>Bureaucracy Advantage</w:t>
      </w:r>
    </w:p>
    <w:p w14:paraId="73450CC2" w14:textId="77777777" w:rsidR="003D63ED" w:rsidRPr="0099446F" w:rsidRDefault="003D63ED" w:rsidP="003D63ED">
      <w:pPr>
        <w:pStyle w:val="Heading3"/>
      </w:pPr>
      <w:r>
        <w:t>AT: Handler ---1NC</w:t>
      </w:r>
    </w:p>
    <w:p w14:paraId="3B076636" w14:textId="77777777" w:rsidR="003D63ED" w:rsidRDefault="003D63ED" w:rsidP="003D63ED">
      <w:pPr>
        <w:pStyle w:val="Heading4"/>
      </w:pPr>
      <w:r>
        <w:t xml:space="preserve">1AC Handler says President circumvents. </w:t>
      </w:r>
    </w:p>
    <w:p w14:paraId="25E909A6" w14:textId="77777777" w:rsidR="003D63ED" w:rsidRDefault="003D63ED" w:rsidP="003D63ED">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7823EB96" w14:textId="77777777" w:rsidR="003D63ED" w:rsidRPr="005C41CF" w:rsidRDefault="003D63ED" w:rsidP="003D63ED">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1511C1DF" w14:textId="77777777" w:rsidR="003D63ED" w:rsidRPr="0099436D" w:rsidRDefault="003D63ED" w:rsidP="003D63ED">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3E32C1">
        <w:rPr>
          <w:rStyle w:val="Emphasis"/>
          <w:highlight w:val="green"/>
        </w:rPr>
        <w:t>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w:t>
      </w:r>
      <w:r w:rsidRPr="0099436D">
        <w:rPr>
          <w:rStyle w:val="StyleUnderline"/>
        </w:rPr>
        <w:t xml:space="preserve">.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3E32C1">
        <w:rPr>
          <w:rStyle w:val="Emphasis"/>
          <w:highlight w:val="green"/>
        </w:rPr>
        <w:t>one of the primary lessons of the PATCO collapse was the risk of taking an aggressive bargaining position without first shoring up broad support from the public and 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65473C89" w14:textId="77777777" w:rsidR="003D63ED" w:rsidRDefault="003D63ED" w:rsidP="003D63ED">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78EA3A45" w14:textId="77777777" w:rsidR="003D63ED" w:rsidRPr="0099446F" w:rsidRDefault="003D63ED" w:rsidP="003D63ED"/>
    <w:p w14:paraId="4CCA557D" w14:textId="77777777" w:rsidR="003D63ED" w:rsidRPr="001F329B" w:rsidRDefault="003D63ED" w:rsidP="003D63ED">
      <w:pPr>
        <w:keepNext/>
        <w:keepLines/>
        <w:pageBreakBefore/>
        <w:spacing w:before="40" w:after="0" w:line="256" w:lineRule="auto"/>
        <w:jc w:val="center"/>
        <w:outlineLvl w:val="2"/>
        <w:rPr>
          <w:rFonts w:eastAsia="Times New Roman" w:cs="Arial"/>
          <w:b/>
          <w:sz w:val="32"/>
          <w:szCs w:val="24"/>
          <w:u w:val="single"/>
        </w:rPr>
      </w:pPr>
      <w:r w:rsidRPr="001F329B">
        <w:rPr>
          <w:rFonts w:eastAsia="Times New Roman" w:cs="Arial"/>
          <w:b/>
          <w:sz w:val="32"/>
          <w:szCs w:val="24"/>
          <w:u w:val="single"/>
        </w:rPr>
        <w:t>AT: Warming---1NC</w:t>
      </w:r>
    </w:p>
    <w:p w14:paraId="093E6FF5" w14:textId="77777777" w:rsidR="003D63ED" w:rsidRPr="001F329B" w:rsidRDefault="003D63ED" w:rsidP="003D63ED">
      <w:pPr>
        <w:keepNext/>
        <w:keepLines/>
        <w:spacing w:before="40" w:after="0" w:line="256" w:lineRule="auto"/>
        <w:outlineLvl w:val="3"/>
        <w:rPr>
          <w:rFonts w:eastAsia="Times New Roman" w:cs="Arial"/>
          <w:b/>
          <w:iCs/>
          <w:sz w:val="26"/>
        </w:rPr>
      </w:pPr>
      <w:r w:rsidRPr="001F329B">
        <w:rPr>
          <w:rFonts w:eastAsia="Times New Roman" w:cs="Arial"/>
          <w:b/>
          <w:iCs/>
          <w:sz w:val="26"/>
        </w:rPr>
        <w:t xml:space="preserve">No </w:t>
      </w:r>
      <w:r w:rsidRPr="001F329B">
        <w:rPr>
          <w:rFonts w:eastAsia="Times New Roman" w:cs="Arial"/>
          <w:b/>
          <w:iCs/>
          <w:sz w:val="26"/>
          <w:u w:val="single"/>
        </w:rPr>
        <w:t>existential</w:t>
      </w:r>
      <w:r w:rsidRPr="001F329B">
        <w:rPr>
          <w:rFonts w:eastAsia="Times New Roman" w:cs="Arial"/>
          <w:b/>
          <w:iCs/>
          <w:sz w:val="26"/>
        </w:rPr>
        <w:t xml:space="preserve"> climate impact.</w:t>
      </w:r>
    </w:p>
    <w:p w14:paraId="3B59D1C9" w14:textId="77777777" w:rsidR="003D63ED" w:rsidRPr="001F329B" w:rsidRDefault="003D63ED" w:rsidP="003D63ED">
      <w:pPr>
        <w:spacing w:line="256" w:lineRule="auto"/>
        <w:rPr>
          <w:rFonts w:eastAsia="Calibri"/>
        </w:rPr>
      </w:pPr>
      <w:r w:rsidRPr="001F329B">
        <w:rPr>
          <w:rFonts w:eastAsia="Calibri"/>
        </w:rPr>
        <w:t xml:space="preserve">Nicola </w:t>
      </w:r>
      <w:r w:rsidRPr="001F329B">
        <w:rPr>
          <w:rFonts w:eastAsia="Calibri"/>
          <w:b/>
          <w:bCs/>
          <w:sz w:val="26"/>
        </w:rPr>
        <w:t>Scafetta 24</w:t>
      </w:r>
      <w:r w:rsidRPr="001F329B">
        <w:rPr>
          <w:rFonts w:eastAsia="Calibri"/>
        </w:rPr>
        <w:t>. Ph.D.; Associate Professor, Department of Earth Sciences, University of Naples Federico II. "Impacts and Risks of ‘Realistic’ Global Warming Projections for the 21st Century." Geoscience Frontiers, Volume 15, Issue 2.</w:t>
      </w:r>
    </w:p>
    <w:p w14:paraId="7FD1E64E" w14:textId="77777777" w:rsidR="003D63ED" w:rsidRPr="001F329B" w:rsidRDefault="003D63ED" w:rsidP="003D63ED">
      <w:pPr>
        <w:spacing w:line="256" w:lineRule="auto"/>
        <w:rPr>
          <w:rFonts w:eastAsia="Calibri"/>
          <w:sz w:val="16"/>
        </w:rPr>
      </w:pPr>
      <w:r w:rsidRPr="001F329B">
        <w:rPr>
          <w:rFonts w:eastAsia="Calibri"/>
          <w:sz w:val="16"/>
        </w:rPr>
        <w:t xml:space="preserve">The ECS of the CMIP6 GCMs ranges between 1.8 °C and 5.7 °C, but the </w:t>
      </w:r>
      <w:r w:rsidRPr="001F329B">
        <w:rPr>
          <w:rFonts w:eastAsia="Calibri"/>
          <w:b/>
          <w:iCs/>
          <w:highlight w:val="cyan"/>
          <w:u w:val="single"/>
        </w:rPr>
        <w:t>IPCC</w:t>
      </w:r>
      <w:r w:rsidRPr="001F329B">
        <w:rPr>
          <w:rFonts w:eastAsia="Calibri"/>
          <w:b/>
          <w:iCs/>
          <w:u w:val="single"/>
        </w:rPr>
        <w:t xml:space="preserve"> AR6</w:t>
      </w:r>
      <w:r w:rsidRPr="001F329B">
        <w:rPr>
          <w:rFonts w:eastAsia="Calibri"/>
          <w:u w:val="single"/>
        </w:rPr>
        <w:t xml:space="preserve"> </w:t>
      </w:r>
      <w:r w:rsidRPr="001F329B">
        <w:rPr>
          <w:rFonts w:eastAsia="Calibri"/>
          <w:highlight w:val="cyan"/>
          <w:u w:val="single"/>
        </w:rPr>
        <w:t>acknowledged</w:t>
      </w:r>
      <w:r w:rsidRPr="001F329B">
        <w:rPr>
          <w:rFonts w:eastAsia="Calibri"/>
          <w:sz w:val="16"/>
        </w:rPr>
        <w:t xml:space="preserve"> the </w:t>
      </w:r>
      <w:r w:rsidRPr="001F329B">
        <w:rPr>
          <w:rFonts w:eastAsia="Calibri"/>
          <w:u w:val="single"/>
        </w:rPr>
        <w:t xml:space="preserve">existence of </w:t>
      </w:r>
      <w:r w:rsidRPr="001F329B">
        <w:rPr>
          <w:rFonts w:eastAsia="Calibri"/>
          <w:highlight w:val="cyan"/>
          <w:u w:val="single"/>
        </w:rPr>
        <w:t>a</w:t>
      </w:r>
      <w:r w:rsidRPr="001F329B">
        <w:rPr>
          <w:rFonts w:eastAsia="Calibri"/>
          <w:sz w:val="16"/>
        </w:rPr>
        <w:t xml:space="preserve"> “</w:t>
      </w:r>
      <w:r w:rsidRPr="001F329B">
        <w:rPr>
          <w:rFonts w:eastAsia="Calibri"/>
          <w:b/>
          <w:iCs/>
          <w:highlight w:val="cyan"/>
          <w:u w:val="single"/>
        </w:rPr>
        <w:t>hot</w:t>
      </w:r>
      <w:r w:rsidRPr="001F329B">
        <w:rPr>
          <w:rFonts w:eastAsia="Calibri"/>
          <w:sz w:val="16"/>
        </w:rPr>
        <w:t xml:space="preserve">” </w:t>
      </w:r>
      <w:r w:rsidRPr="001F329B">
        <w:rPr>
          <w:rFonts w:eastAsia="Calibri"/>
          <w:b/>
          <w:iCs/>
          <w:highlight w:val="cyan"/>
          <w:u w:val="single"/>
        </w:rPr>
        <w:t>model problem</w:t>
      </w:r>
      <w:r w:rsidRPr="001F329B">
        <w:rPr>
          <w:rFonts w:eastAsia="Calibri"/>
          <w:sz w:val="16"/>
        </w:rPr>
        <w:t xml:space="preserve"> and </w:t>
      </w:r>
      <w:r w:rsidRPr="001F329B">
        <w:rPr>
          <w:rFonts w:eastAsia="Calibri"/>
          <w:u w:val="single"/>
        </w:rPr>
        <w:t>claimed</w:t>
      </w:r>
      <w:r w:rsidRPr="001F329B">
        <w:rPr>
          <w:rFonts w:eastAsia="Calibri"/>
          <w:sz w:val="16"/>
        </w:rPr>
        <w:t xml:space="preserve"> that </w:t>
      </w:r>
      <w:r w:rsidRPr="001F329B">
        <w:rPr>
          <w:rFonts w:eastAsia="Calibri"/>
          <w:u w:val="single"/>
        </w:rPr>
        <w:t xml:space="preserve">the </w:t>
      </w:r>
      <w:r w:rsidRPr="001F329B">
        <w:rPr>
          <w:rFonts w:eastAsia="Calibri"/>
          <w:b/>
          <w:iCs/>
          <w:u w:val="single"/>
        </w:rPr>
        <w:t>actual ECS</w:t>
      </w:r>
      <w:r w:rsidRPr="001F329B">
        <w:rPr>
          <w:rFonts w:eastAsia="Calibri"/>
          <w:sz w:val="16"/>
        </w:rPr>
        <w:t xml:space="preserve"> may </w:t>
      </w:r>
      <w:r w:rsidRPr="001F329B">
        <w:rPr>
          <w:rFonts w:eastAsia="Calibri"/>
          <w:u w:val="single"/>
        </w:rPr>
        <w:t>likely range between 2.5 °C and 4.0 °C</w:t>
      </w:r>
      <w:r w:rsidRPr="001F329B">
        <w:rPr>
          <w:rFonts w:eastAsia="Calibri"/>
          <w:sz w:val="16"/>
        </w:rPr>
        <w:t xml:space="preserve">, </w:t>
      </w:r>
      <w:r w:rsidRPr="001F329B">
        <w:rPr>
          <w:rFonts w:eastAsia="Calibri"/>
          <w:u w:val="single"/>
        </w:rPr>
        <w:t xml:space="preserve">with a </w:t>
      </w:r>
      <w:r w:rsidRPr="001F329B">
        <w:rPr>
          <w:rFonts w:eastAsia="Calibri"/>
          <w:b/>
          <w:iCs/>
          <w:u w:val="single"/>
        </w:rPr>
        <w:t>best estimate</w:t>
      </w:r>
      <w:r w:rsidRPr="001F329B">
        <w:rPr>
          <w:rFonts w:eastAsia="Calibri"/>
          <w:u w:val="single"/>
        </w:rPr>
        <w:t xml:space="preserve"> of around 3.0 °C</w:t>
      </w:r>
      <w:r w:rsidRPr="001F329B">
        <w:rPr>
          <w:rFonts w:eastAsia="Calibri"/>
          <w:sz w:val="16"/>
        </w:rPr>
        <w:t xml:space="preserve"> (Sherwood et al., 2020, Hausfather et al., 2022). However, </w:t>
      </w:r>
      <w:r w:rsidRPr="001F329B">
        <w:rPr>
          <w:rFonts w:eastAsia="Calibri"/>
          <w:b/>
          <w:iCs/>
          <w:u w:val="single"/>
        </w:rPr>
        <w:t>recent research</w:t>
      </w:r>
      <w:r w:rsidRPr="001F329B">
        <w:rPr>
          <w:rFonts w:eastAsia="Calibri"/>
          <w:u w:val="single"/>
        </w:rPr>
        <w:t xml:space="preserve"> suggests</w:t>
      </w:r>
      <w:r w:rsidRPr="001F329B">
        <w:rPr>
          <w:rFonts w:eastAsia="Calibri"/>
          <w:sz w:val="16"/>
        </w:rPr>
        <w:t xml:space="preserve"> that the </w:t>
      </w:r>
      <w:r w:rsidRPr="001F329B">
        <w:rPr>
          <w:rFonts w:eastAsia="Calibri"/>
          <w:u w:val="single"/>
        </w:rPr>
        <w:t xml:space="preserve">expected ECS range should vary within </w:t>
      </w:r>
      <w:r w:rsidRPr="001F329B">
        <w:rPr>
          <w:rFonts w:eastAsia="Calibri"/>
          <w:b/>
          <w:iCs/>
          <w:u w:val="single"/>
        </w:rPr>
        <w:t>lower values</w:t>
      </w:r>
      <w:r w:rsidRPr="001F329B">
        <w:rPr>
          <w:rFonts w:eastAsia="Calibri"/>
          <w:u w:val="single"/>
        </w:rPr>
        <w:t xml:space="preserve"> between 1.5 °C and 3 °C</w:t>
      </w:r>
      <w:r w:rsidRPr="001F329B">
        <w:rPr>
          <w:rFonts w:eastAsia="Calibri"/>
          <w:sz w:val="16"/>
          <w:szCs w:val="16"/>
        </w:rPr>
        <w:t xml:space="preserve"> </w:t>
      </w:r>
      <w:r w:rsidRPr="001F329B">
        <w:rPr>
          <w:rFonts w:eastAsia="Calibri"/>
          <w:sz w:val="16"/>
        </w:rPr>
        <w:t xml:space="preserve">(Nijsse et al., 2020, Scafetta, 2022, Scafetta, 2023a, Lewis, 2023, Spencer and Christy, 2023). Furthermore, </w:t>
      </w:r>
      <w:r w:rsidRPr="001F329B">
        <w:rPr>
          <w:rFonts w:eastAsia="Calibri"/>
          <w:highlight w:val="cyan"/>
          <w:u w:val="single"/>
        </w:rPr>
        <w:t>according to</w:t>
      </w:r>
      <w:r w:rsidRPr="001F329B">
        <w:rPr>
          <w:rFonts w:eastAsia="Calibri"/>
          <w:u w:val="single"/>
        </w:rPr>
        <w:t xml:space="preserve"> a </w:t>
      </w:r>
      <w:r w:rsidRPr="001F329B">
        <w:rPr>
          <w:rFonts w:eastAsia="Calibri"/>
          <w:b/>
          <w:iCs/>
          <w:u w:val="single"/>
        </w:rPr>
        <w:t xml:space="preserve">number of </w:t>
      </w:r>
      <w:r w:rsidRPr="001F329B">
        <w:rPr>
          <w:rFonts w:eastAsia="Calibri"/>
          <w:b/>
          <w:iCs/>
          <w:highlight w:val="cyan"/>
          <w:u w:val="single"/>
        </w:rPr>
        <w:t>empirical studies</w:t>
      </w:r>
      <w:r w:rsidRPr="001F329B">
        <w:rPr>
          <w:rFonts w:eastAsia="Calibri"/>
          <w:sz w:val="16"/>
        </w:rPr>
        <w:t xml:space="preserve">, the </w:t>
      </w:r>
      <w:r w:rsidRPr="001F329B">
        <w:rPr>
          <w:rFonts w:eastAsia="Calibri"/>
          <w:b/>
          <w:iCs/>
          <w:highlight w:val="cyan"/>
          <w:u w:val="single"/>
        </w:rPr>
        <w:t>actual</w:t>
      </w:r>
      <w:r w:rsidRPr="001F329B">
        <w:rPr>
          <w:rFonts w:eastAsia="Calibri"/>
          <w:b/>
          <w:iCs/>
          <w:u w:val="single"/>
        </w:rPr>
        <w:t xml:space="preserve"> ECS </w:t>
      </w:r>
      <w:r w:rsidRPr="001F329B">
        <w:rPr>
          <w:rFonts w:eastAsia="Calibri"/>
          <w:b/>
          <w:iCs/>
          <w:highlight w:val="cyan"/>
          <w:u w:val="single"/>
        </w:rPr>
        <w:t>values</w:t>
      </w:r>
      <w:r w:rsidRPr="001F329B">
        <w:rPr>
          <w:rFonts w:eastAsia="Calibri"/>
          <w:highlight w:val="cyan"/>
          <w:u w:val="single"/>
        </w:rPr>
        <w:t xml:space="preserve"> could</w:t>
      </w:r>
      <w:r w:rsidRPr="001F329B">
        <w:rPr>
          <w:rFonts w:eastAsia="Calibri"/>
          <w:sz w:val="16"/>
        </w:rPr>
        <w:t xml:space="preserve"> even </w:t>
      </w:r>
      <w:r w:rsidRPr="001F329B">
        <w:rPr>
          <w:rFonts w:eastAsia="Calibri"/>
          <w:u w:val="single"/>
        </w:rPr>
        <w:t xml:space="preserve">be </w:t>
      </w:r>
      <w:r w:rsidRPr="001F329B">
        <w:rPr>
          <w:rFonts w:eastAsia="Calibri"/>
          <w:b/>
          <w:iCs/>
          <w:u w:val="single"/>
        </w:rPr>
        <w:t>significantly lower</w:t>
      </w:r>
      <w:r w:rsidRPr="001F329B">
        <w:rPr>
          <w:rFonts w:eastAsia="Calibri"/>
          <w:sz w:val="16"/>
        </w:rPr>
        <w:t xml:space="preserve">, </w:t>
      </w:r>
      <w:r w:rsidRPr="001F329B">
        <w:rPr>
          <w:rFonts w:eastAsia="Calibri"/>
          <w:u w:val="single"/>
        </w:rPr>
        <w:t xml:space="preserve">ranging </w:t>
      </w:r>
      <w:r w:rsidRPr="001F329B">
        <w:rPr>
          <w:rFonts w:eastAsia="Calibri"/>
          <w:highlight w:val="cyan"/>
          <w:u w:val="single"/>
        </w:rPr>
        <w:t>between 1</w:t>
      </w:r>
      <w:r w:rsidRPr="001F329B">
        <w:rPr>
          <w:rFonts w:eastAsia="Calibri"/>
          <w:u w:val="single"/>
        </w:rPr>
        <w:t xml:space="preserve"> °C </w:t>
      </w:r>
      <w:r w:rsidRPr="001F329B">
        <w:rPr>
          <w:rFonts w:eastAsia="Calibri"/>
          <w:highlight w:val="cyan"/>
          <w:u w:val="single"/>
        </w:rPr>
        <w:t>and 2 °C</w:t>
      </w:r>
      <w:r w:rsidRPr="001F329B">
        <w:rPr>
          <w:rFonts w:eastAsia="Calibri"/>
          <w:sz w:val="16"/>
        </w:rPr>
        <w:t xml:space="preserve"> (Lindzen and Choi, 2011, Scafetta, 2013, Scafetta, 2023c, Bates, 2016, McKitrick and Christy, 2020, Stefani, 2021).</w:t>
      </w:r>
    </w:p>
    <w:p w14:paraId="327D39D2" w14:textId="77777777" w:rsidR="003D63ED" w:rsidRPr="001F329B" w:rsidRDefault="003D63ED" w:rsidP="003D63ED">
      <w:pPr>
        <w:spacing w:line="256" w:lineRule="auto"/>
        <w:rPr>
          <w:rFonts w:eastAsia="Calibri"/>
          <w:sz w:val="16"/>
        </w:rPr>
      </w:pPr>
      <w:r w:rsidRPr="001F329B">
        <w:rPr>
          <w:rFonts w:eastAsia="Calibri"/>
          <w:sz w:val="16"/>
        </w:rPr>
        <w:t xml:space="preserve">The IPCC AR6 investigates a range of SSP scenarios for the 21st-century without assigning a probability to their plausibility. In any case, despite the </w:t>
      </w:r>
      <w:r w:rsidRPr="001F329B">
        <w:rPr>
          <w:rFonts w:eastAsia="Calibri"/>
          <w:b/>
          <w:iCs/>
          <w:u w:val="single"/>
        </w:rPr>
        <w:t>questionable visibility</w:t>
      </w:r>
      <w:r w:rsidRPr="001F329B">
        <w:rPr>
          <w:rFonts w:eastAsia="Calibri"/>
          <w:u w:val="single"/>
        </w:rPr>
        <w:t xml:space="preserve"> given to SSP5-8.5</w:t>
      </w:r>
      <w:r w:rsidRPr="001F329B">
        <w:rPr>
          <w:rFonts w:eastAsia="Calibri"/>
          <w:sz w:val="16"/>
        </w:rPr>
        <w:t xml:space="preserve"> (</w:t>
      </w:r>
      <w:r w:rsidRPr="001F329B">
        <w:rPr>
          <w:rFonts w:eastAsia="Calibri"/>
          <w:u w:val="single"/>
        </w:rPr>
        <w:t xml:space="preserve">the </w:t>
      </w:r>
      <w:r w:rsidRPr="001F329B">
        <w:rPr>
          <w:rFonts w:eastAsia="Calibri"/>
          <w:b/>
          <w:iCs/>
          <w:highlight w:val="cyan"/>
          <w:u w:val="single"/>
        </w:rPr>
        <w:t>worst-case</w:t>
      </w:r>
      <w:r w:rsidRPr="001F329B">
        <w:rPr>
          <w:rFonts w:eastAsia="Calibri"/>
          <w:b/>
          <w:iCs/>
          <w:u w:val="single"/>
        </w:rPr>
        <w:t xml:space="preserve"> scenario</w:t>
      </w:r>
      <w:r w:rsidRPr="001F329B">
        <w:rPr>
          <w:rFonts w:eastAsia="Calibri"/>
          <w:sz w:val="16"/>
        </w:rPr>
        <w:t xml:space="preserve">), which </w:t>
      </w:r>
      <w:r w:rsidRPr="001F329B">
        <w:rPr>
          <w:rFonts w:eastAsia="Calibri"/>
          <w:u w:val="single"/>
        </w:rPr>
        <w:t>yields the</w:t>
      </w:r>
      <w:r w:rsidRPr="001F329B">
        <w:rPr>
          <w:rFonts w:eastAsia="Calibri"/>
          <w:sz w:val="16"/>
        </w:rPr>
        <w:t xml:space="preserve"> largest and </w:t>
      </w:r>
      <w:r w:rsidRPr="001F329B">
        <w:rPr>
          <w:rFonts w:eastAsia="Calibri"/>
          <w:b/>
          <w:iCs/>
          <w:u w:val="single"/>
        </w:rPr>
        <w:t>most alarming</w:t>
      </w:r>
      <w:r w:rsidRPr="001F329B">
        <w:rPr>
          <w:rFonts w:eastAsia="Calibri"/>
          <w:u w:val="single"/>
        </w:rPr>
        <w:t xml:space="preserve"> projected global warming of up to 4–8 °C</w:t>
      </w:r>
      <w:r w:rsidRPr="001F329B">
        <w:rPr>
          <w:rFonts w:eastAsia="Calibri"/>
          <w:sz w:val="16"/>
        </w:rPr>
        <w:t xml:space="preserve"> (66%) by 2080–2100, table 12.12 of the </w:t>
      </w:r>
      <w:r w:rsidRPr="001F329B">
        <w:rPr>
          <w:rFonts w:eastAsia="Calibri"/>
          <w:highlight w:val="cyan"/>
          <w:u w:val="single"/>
        </w:rPr>
        <w:t>IPCC</w:t>
      </w:r>
      <w:r w:rsidRPr="001F329B">
        <w:rPr>
          <w:rFonts w:eastAsia="Calibri"/>
          <w:u w:val="single"/>
        </w:rPr>
        <w:t xml:space="preserve"> AR6</w:t>
      </w:r>
      <w:r w:rsidRPr="001F329B">
        <w:rPr>
          <w:rFonts w:eastAsia="Calibri"/>
          <w:sz w:val="16"/>
        </w:rPr>
        <w:t xml:space="preserve"> (Masson-Delmotte et al., 2021, p. 1856) </w:t>
      </w:r>
      <w:r w:rsidRPr="001F329B">
        <w:rPr>
          <w:rFonts w:eastAsia="Calibri"/>
          <w:b/>
          <w:iCs/>
          <w:u w:val="single"/>
        </w:rPr>
        <w:t xml:space="preserve">already </w:t>
      </w:r>
      <w:r w:rsidRPr="001F329B">
        <w:rPr>
          <w:rFonts w:eastAsia="Calibri"/>
          <w:b/>
          <w:iCs/>
          <w:highlight w:val="cyan"/>
          <w:u w:val="single"/>
        </w:rPr>
        <w:t>reports</w:t>
      </w:r>
      <w:r w:rsidRPr="001F329B">
        <w:rPr>
          <w:rFonts w:eastAsia="Calibri"/>
          <w:highlight w:val="cyan"/>
          <w:u w:val="single"/>
        </w:rPr>
        <w:t xml:space="preserve"> for the</w:t>
      </w:r>
      <w:r w:rsidRPr="001F329B">
        <w:rPr>
          <w:rFonts w:eastAsia="Calibri"/>
          <w:u w:val="single"/>
        </w:rPr>
        <w:t xml:space="preserve"> </w:t>
      </w:r>
      <w:r w:rsidRPr="001F329B">
        <w:rPr>
          <w:rFonts w:eastAsia="Calibri"/>
          <w:b/>
          <w:iCs/>
          <w:u w:val="single"/>
        </w:rPr>
        <w:t xml:space="preserve">entire </w:t>
      </w:r>
      <w:r w:rsidRPr="001F329B">
        <w:rPr>
          <w:rFonts w:eastAsia="Calibri"/>
          <w:b/>
          <w:iCs/>
          <w:highlight w:val="cyan"/>
          <w:u w:val="single"/>
        </w:rPr>
        <w:t>21st century</w:t>
      </w:r>
      <w:r w:rsidRPr="001F329B">
        <w:rPr>
          <w:rFonts w:eastAsia="Calibri"/>
          <w:highlight w:val="cyan"/>
          <w:u w:val="single"/>
        </w:rPr>
        <w:t xml:space="preserve"> low confidence</w:t>
      </w:r>
      <w:r w:rsidRPr="001F329B">
        <w:rPr>
          <w:rFonts w:eastAsia="Calibri"/>
          <w:u w:val="single"/>
        </w:rPr>
        <w:t xml:space="preserve"> in the </w:t>
      </w:r>
      <w:r w:rsidRPr="001F329B">
        <w:rPr>
          <w:rFonts w:eastAsia="Calibri"/>
          <w:b/>
          <w:iCs/>
          <w:u w:val="single"/>
        </w:rPr>
        <w:t xml:space="preserve">direction of </w:t>
      </w:r>
      <w:r w:rsidRPr="001F329B">
        <w:rPr>
          <w:rFonts w:eastAsia="Calibri"/>
          <w:b/>
          <w:iCs/>
          <w:highlight w:val="cyan"/>
          <w:u w:val="single"/>
        </w:rPr>
        <w:t>any change</w:t>
      </w:r>
      <w:r w:rsidRPr="001F329B">
        <w:rPr>
          <w:rFonts w:eastAsia="Calibri"/>
          <w:highlight w:val="cyan"/>
          <w:u w:val="single"/>
        </w:rPr>
        <w:t xml:space="preserve"> in</w:t>
      </w:r>
      <w:r w:rsidRPr="001F329B">
        <w:rPr>
          <w:rFonts w:eastAsia="Calibri"/>
          <w:u w:val="single"/>
        </w:rPr>
        <w:t xml:space="preserve"> the </w:t>
      </w:r>
      <w:r w:rsidRPr="001F329B">
        <w:rPr>
          <w:rFonts w:eastAsia="Calibri"/>
          <w:highlight w:val="cyan"/>
          <w:u w:val="single"/>
        </w:rPr>
        <w:t>frequency</w:t>
      </w:r>
      <w:r w:rsidRPr="001F329B">
        <w:rPr>
          <w:rFonts w:eastAsia="Calibri"/>
          <w:sz w:val="16"/>
        </w:rPr>
        <w:t xml:space="preserve">, </w:t>
      </w:r>
      <w:r w:rsidRPr="001F329B">
        <w:rPr>
          <w:rFonts w:eastAsia="Calibri"/>
          <w:highlight w:val="cyan"/>
          <w:u w:val="single"/>
        </w:rPr>
        <w:t>severity or extent of</w:t>
      </w:r>
      <w:r w:rsidRPr="001F329B">
        <w:rPr>
          <w:rFonts w:eastAsia="Calibri"/>
          <w:u w:val="single"/>
        </w:rPr>
        <w:t xml:space="preserve"> frost</w:t>
      </w:r>
      <w:r w:rsidRPr="001F329B">
        <w:rPr>
          <w:rFonts w:eastAsia="Calibri"/>
          <w:sz w:val="16"/>
        </w:rPr>
        <w:t xml:space="preserve">, </w:t>
      </w:r>
      <w:r w:rsidRPr="001F329B">
        <w:rPr>
          <w:rFonts w:eastAsia="Calibri"/>
          <w:u w:val="single"/>
        </w:rPr>
        <w:t>river floods</w:t>
      </w:r>
      <w:r w:rsidRPr="001F329B">
        <w:rPr>
          <w:rFonts w:eastAsia="Calibri"/>
          <w:sz w:val="16"/>
        </w:rPr>
        <w:t xml:space="preserve">, </w:t>
      </w:r>
      <w:r w:rsidRPr="001F329B">
        <w:rPr>
          <w:rFonts w:eastAsia="Calibri"/>
          <w:u w:val="single"/>
        </w:rPr>
        <w:t>landslides</w:t>
      </w:r>
      <w:r w:rsidRPr="001F329B">
        <w:rPr>
          <w:rFonts w:eastAsia="Calibri"/>
          <w:sz w:val="16"/>
        </w:rPr>
        <w:t xml:space="preserve">, </w:t>
      </w:r>
      <w:r w:rsidRPr="001F329B">
        <w:rPr>
          <w:rFonts w:eastAsia="Calibri"/>
          <w:u w:val="single"/>
        </w:rPr>
        <w:t>aridity</w:t>
      </w:r>
      <w:r w:rsidRPr="001F329B">
        <w:rPr>
          <w:rFonts w:eastAsia="Calibri"/>
          <w:sz w:val="16"/>
        </w:rPr>
        <w:t xml:space="preserve">, </w:t>
      </w:r>
      <w:r w:rsidRPr="001F329B">
        <w:rPr>
          <w:rFonts w:eastAsia="Calibri"/>
          <w:u w:val="single"/>
        </w:rPr>
        <w:t>hydrological drought</w:t>
      </w:r>
      <w:r w:rsidRPr="001F329B">
        <w:rPr>
          <w:rFonts w:eastAsia="Calibri"/>
          <w:sz w:val="16"/>
        </w:rPr>
        <w:t xml:space="preserve">, </w:t>
      </w:r>
      <w:r w:rsidRPr="001F329B">
        <w:rPr>
          <w:rFonts w:eastAsia="Calibri"/>
          <w:b/>
          <w:iCs/>
          <w:u w:val="single"/>
        </w:rPr>
        <w:t xml:space="preserve">agricultural and ecological </w:t>
      </w:r>
      <w:r w:rsidRPr="001F329B">
        <w:rPr>
          <w:rFonts w:eastAsia="Calibri"/>
          <w:b/>
          <w:iCs/>
          <w:highlight w:val="cyan"/>
          <w:u w:val="single"/>
        </w:rPr>
        <w:t>drought</w:t>
      </w:r>
      <w:r w:rsidRPr="001F329B">
        <w:rPr>
          <w:rFonts w:eastAsia="Calibri"/>
          <w:sz w:val="16"/>
        </w:rPr>
        <w:t xml:space="preserve">, </w:t>
      </w:r>
      <w:r w:rsidRPr="001F329B">
        <w:rPr>
          <w:rFonts w:eastAsia="Calibri"/>
          <w:b/>
          <w:iCs/>
          <w:highlight w:val="cyan"/>
          <w:u w:val="single"/>
        </w:rPr>
        <w:t>fire</w:t>
      </w:r>
      <w:r w:rsidRPr="001F329B">
        <w:rPr>
          <w:rFonts w:eastAsia="Calibri"/>
          <w:b/>
          <w:iCs/>
          <w:u w:val="single"/>
        </w:rPr>
        <w:t xml:space="preserve"> weather</w:t>
      </w:r>
      <w:r w:rsidRPr="001F329B">
        <w:rPr>
          <w:rFonts w:eastAsia="Calibri"/>
          <w:sz w:val="16"/>
        </w:rPr>
        <w:t xml:space="preserve">, </w:t>
      </w:r>
      <w:r w:rsidRPr="001F329B">
        <w:rPr>
          <w:rFonts w:eastAsia="Calibri"/>
          <w:u w:val="single"/>
        </w:rPr>
        <w:t>mean wind speed</w:t>
      </w:r>
      <w:r w:rsidRPr="001F329B">
        <w:rPr>
          <w:rFonts w:eastAsia="Calibri"/>
          <w:sz w:val="16"/>
        </w:rPr>
        <w:t xml:space="preserve">, </w:t>
      </w:r>
      <w:r w:rsidRPr="001F329B">
        <w:rPr>
          <w:rFonts w:eastAsia="Calibri"/>
          <w:u w:val="single"/>
        </w:rPr>
        <w:t>severe wind storms</w:t>
      </w:r>
      <w:r w:rsidRPr="001F329B">
        <w:rPr>
          <w:rFonts w:eastAsia="Calibri"/>
          <w:sz w:val="16"/>
        </w:rPr>
        <w:t xml:space="preserve">, </w:t>
      </w:r>
      <w:r w:rsidRPr="001F329B">
        <w:rPr>
          <w:rFonts w:eastAsia="Calibri"/>
          <w:u w:val="single"/>
        </w:rPr>
        <w:t>tropical cyclones</w:t>
      </w:r>
      <w:r w:rsidRPr="001F329B">
        <w:rPr>
          <w:rFonts w:eastAsia="Calibri"/>
          <w:sz w:val="16"/>
        </w:rPr>
        <w:t xml:space="preserve">, </w:t>
      </w:r>
      <w:r w:rsidRPr="001F329B">
        <w:rPr>
          <w:rFonts w:eastAsia="Calibri"/>
          <w:u w:val="single"/>
        </w:rPr>
        <w:t>sand and dust storms</w:t>
      </w:r>
      <w:r w:rsidRPr="001F329B">
        <w:rPr>
          <w:rFonts w:eastAsia="Calibri"/>
          <w:sz w:val="16"/>
        </w:rPr>
        <w:t xml:space="preserve">, </w:t>
      </w:r>
      <w:r w:rsidRPr="001F329B">
        <w:rPr>
          <w:rFonts w:eastAsia="Calibri"/>
          <w:u w:val="single"/>
        </w:rPr>
        <w:t xml:space="preserve">heavy snowfall and </w:t>
      </w:r>
      <w:r w:rsidRPr="001F329B">
        <w:rPr>
          <w:rFonts w:eastAsia="Calibri"/>
          <w:b/>
          <w:iCs/>
          <w:u w:val="single"/>
        </w:rPr>
        <w:t xml:space="preserve">ice </w:t>
      </w:r>
      <w:r w:rsidRPr="001F329B">
        <w:rPr>
          <w:rFonts w:eastAsia="Calibri"/>
          <w:b/>
          <w:iCs/>
          <w:highlight w:val="cyan"/>
          <w:u w:val="single"/>
        </w:rPr>
        <w:t>storms</w:t>
      </w:r>
      <w:r w:rsidRPr="001F329B">
        <w:rPr>
          <w:rFonts w:eastAsia="Calibri"/>
          <w:sz w:val="16"/>
        </w:rPr>
        <w:t xml:space="preserve">, </w:t>
      </w:r>
      <w:r w:rsidRPr="001F329B">
        <w:rPr>
          <w:rFonts w:eastAsia="Calibri"/>
          <w:u w:val="single"/>
        </w:rPr>
        <w:t>hail</w:t>
      </w:r>
      <w:r w:rsidRPr="001F329B">
        <w:rPr>
          <w:rFonts w:eastAsia="Calibri"/>
          <w:sz w:val="16"/>
        </w:rPr>
        <w:t xml:space="preserve">, </w:t>
      </w:r>
      <w:r w:rsidRPr="001F329B">
        <w:rPr>
          <w:rFonts w:eastAsia="Calibri"/>
          <w:u w:val="single"/>
        </w:rPr>
        <w:t>snow avalanche</w:t>
      </w:r>
      <w:r w:rsidRPr="001F329B">
        <w:rPr>
          <w:rFonts w:eastAsia="Calibri"/>
          <w:sz w:val="16"/>
        </w:rPr>
        <w:t xml:space="preserve">, </w:t>
      </w:r>
      <w:r w:rsidRPr="001F329B">
        <w:rPr>
          <w:rFonts w:eastAsia="Calibri"/>
          <w:u w:val="single"/>
        </w:rPr>
        <w:t>coastal floods</w:t>
      </w:r>
      <w:r w:rsidRPr="001F329B">
        <w:rPr>
          <w:rFonts w:eastAsia="Calibri"/>
          <w:sz w:val="16"/>
        </w:rPr>
        <w:t xml:space="preserve">, </w:t>
      </w:r>
      <w:r w:rsidRPr="001F329B">
        <w:rPr>
          <w:rFonts w:eastAsia="Calibri"/>
          <w:u w:val="single"/>
        </w:rPr>
        <w:t xml:space="preserve">coastal </w:t>
      </w:r>
      <w:r w:rsidRPr="001F329B">
        <w:rPr>
          <w:rFonts w:eastAsia="Calibri"/>
          <w:highlight w:val="cyan"/>
          <w:u w:val="single"/>
        </w:rPr>
        <w:t>erosion</w:t>
      </w:r>
      <w:r w:rsidRPr="001F329B">
        <w:rPr>
          <w:rFonts w:eastAsia="Calibri"/>
          <w:sz w:val="16"/>
        </w:rPr>
        <w:t xml:space="preserve">, </w:t>
      </w:r>
      <w:r w:rsidRPr="001F329B">
        <w:rPr>
          <w:rFonts w:eastAsia="Calibri"/>
          <w:u w:val="single"/>
        </w:rPr>
        <w:t xml:space="preserve">marine </w:t>
      </w:r>
      <w:r w:rsidRPr="001F329B">
        <w:rPr>
          <w:rFonts w:eastAsia="Calibri"/>
          <w:highlight w:val="cyan"/>
          <w:u w:val="single"/>
        </w:rPr>
        <w:t>heatwaves</w:t>
      </w:r>
      <w:r w:rsidRPr="001F329B">
        <w:rPr>
          <w:rFonts w:eastAsia="Calibri"/>
          <w:sz w:val="16"/>
        </w:rPr>
        <w:t xml:space="preserve">, </w:t>
      </w:r>
      <w:r w:rsidRPr="001F329B">
        <w:rPr>
          <w:rFonts w:eastAsia="Calibri"/>
          <w:b/>
          <w:iCs/>
          <w:highlight w:val="cyan"/>
          <w:u w:val="single"/>
        </w:rPr>
        <w:t>air pollution</w:t>
      </w:r>
      <w:r w:rsidRPr="001F329B">
        <w:rPr>
          <w:rFonts w:eastAsia="Calibri"/>
          <w:b/>
          <w:iCs/>
          <w:u w:val="single"/>
        </w:rPr>
        <w:t xml:space="preserve"> weather</w:t>
      </w:r>
      <w:r w:rsidRPr="001F329B">
        <w:rPr>
          <w:rFonts w:eastAsia="Calibri"/>
          <w:u w:val="single"/>
        </w:rPr>
        <w:t xml:space="preserve"> or </w:t>
      </w:r>
      <w:r w:rsidRPr="001F329B">
        <w:rPr>
          <w:rFonts w:eastAsia="Calibri"/>
          <w:b/>
          <w:iCs/>
          <w:highlight w:val="cyan"/>
          <w:u w:val="single"/>
        </w:rPr>
        <w:t>radiation</w:t>
      </w:r>
      <w:r w:rsidRPr="001F329B">
        <w:rPr>
          <w:rFonts w:eastAsia="Calibri"/>
          <w:u w:val="single"/>
        </w:rPr>
        <w:t xml:space="preserve"> at earth’s surface</w:t>
      </w:r>
      <w:r w:rsidRPr="001F329B">
        <w:rPr>
          <w:rFonts w:eastAsia="Calibri"/>
          <w:sz w:val="16"/>
        </w:rPr>
        <w:t xml:space="preserve">. </w:t>
      </w:r>
      <w:r w:rsidRPr="001F329B">
        <w:rPr>
          <w:rFonts w:eastAsia="Calibri"/>
          <w:sz w:val="16"/>
          <w:szCs w:val="16"/>
        </w:rPr>
        <w:t>Medium and high confidence of changes</w:t>
      </w:r>
      <w:r w:rsidRPr="001F329B">
        <w:rPr>
          <w:rFonts w:eastAsia="Calibr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91FEDF5" w14:textId="77777777" w:rsidR="003D63ED" w:rsidRPr="001F329B" w:rsidRDefault="003D63ED" w:rsidP="003D63ED">
      <w:pPr>
        <w:spacing w:line="256" w:lineRule="auto"/>
        <w:rPr>
          <w:rFonts w:eastAsia="Calibri"/>
          <w:sz w:val="16"/>
        </w:rPr>
      </w:pPr>
      <w:r w:rsidRPr="001F329B">
        <w:rPr>
          <w:rFonts w:eastAsia="Calibri"/>
          <w:sz w:val="16"/>
        </w:rPr>
        <w:t xml:space="preserve">However, </w:t>
      </w:r>
      <w:r w:rsidRPr="001F329B">
        <w:rPr>
          <w:rFonts w:eastAsia="Calibri"/>
          <w:b/>
          <w:iCs/>
          <w:u w:val="single"/>
        </w:rPr>
        <w:t>recent research</w:t>
      </w:r>
      <w:r w:rsidRPr="001F329B">
        <w:rPr>
          <w:rFonts w:eastAsia="Calibri"/>
          <w:u w:val="single"/>
        </w:rPr>
        <w:t xml:space="preserve"> argued</w:t>
      </w:r>
      <w:r w:rsidRPr="001F329B">
        <w:rPr>
          <w:rFonts w:eastAsia="Calibri"/>
          <w:sz w:val="16"/>
        </w:rPr>
        <w:t xml:space="preserve"> that </w:t>
      </w:r>
      <w:r w:rsidRPr="001F329B">
        <w:rPr>
          <w:rFonts w:eastAsia="Calibri"/>
          <w:u w:val="single"/>
        </w:rPr>
        <w:t>the alarmistic</w:t>
      </w:r>
      <w:r w:rsidRPr="001F329B">
        <w:rPr>
          <w:rFonts w:eastAsia="Calibri"/>
          <w:sz w:val="16"/>
        </w:rPr>
        <w:t xml:space="preserve"> SSP3-7.0 and </w:t>
      </w:r>
      <w:r w:rsidRPr="001F329B">
        <w:rPr>
          <w:rFonts w:eastAsia="Calibri"/>
          <w:b/>
          <w:iCs/>
          <w:u w:val="single"/>
        </w:rPr>
        <w:t>SSP5-8.5 scenarios</w:t>
      </w:r>
      <w:r w:rsidRPr="001F329B">
        <w:rPr>
          <w:rFonts w:eastAsia="Calibri"/>
          <w:u w:val="single"/>
        </w:rPr>
        <w:t xml:space="preserve"> are</w:t>
      </w:r>
      <w:r w:rsidRPr="001F329B">
        <w:rPr>
          <w:rFonts w:eastAsia="Calibri"/>
          <w:sz w:val="16"/>
        </w:rPr>
        <w:t xml:space="preserve"> likely and </w:t>
      </w:r>
      <w:r w:rsidRPr="001F329B">
        <w:rPr>
          <w:rFonts w:eastAsia="Calibri"/>
          <w:b/>
          <w:iCs/>
          <w:u w:val="single"/>
        </w:rPr>
        <w:t>very likely unrealistic</w:t>
      </w:r>
      <w:r w:rsidRPr="001F329B">
        <w:rPr>
          <w:rFonts w:eastAsia="Calibri"/>
          <w:sz w:val="16"/>
        </w:rPr>
        <w:t xml:space="preserve">, respectively (Burgess et al., 2020, Hausfather and Peters, 2020, Pielke and Ritchie, 2021a). These studies indicate that the radiative forcing functions derived from the </w:t>
      </w:r>
      <w:r w:rsidRPr="001F329B">
        <w:rPr>
          <w:rFonts w:eastAsia="Calibri"/>
          <w:u w:val="single"/>
        </w:rPr>
        <w:t>SSP2-4.5</w:t>
      </w:r>
      <w:r w:rsidRPr="001F329B">
        <w:rPr>
          <w:rFonts w:eastAsia="Calibri"/>
          <w:sz w:val="16"/>
        </w:rPr>
        <w:t xml:space="preserve"> (</w:t>
      </w:r>
      <w:r w:rsidRPr="001F329B">
        <w:rPr>
          <w:rFonts w:eastAsia="Calibri"/>
          <w:u w:val="single"/>
        </w:rPr>
        <w:t>or</w:t>
      </w:r>
      <w:r w:rsidRPr="001F329B">
        <w:rPr>
          <w:rFonts w:eastAsia="Calibri"/>
          <w:sz w:val="16"/>
        </w:rPr>
        <w:t xml:space="preserve"> even </w:t>
      </w:r>
      <w:r w:rsidRPr="001F329B">
        <w:rPr>
          <w:rFonts w:eastAsia="Calibri"/>
          <w:u w:val="single"/>
        </w:rPr>
        <w:t>SSP2-3.4</w:t>
      </w:r>
      <w:r w:rsidRPr="001F329B">
        <w:rPr>
          <w:rFonts w:eastAsia="Calibri"/>
          <w:sz w:val="16"/>
        </w:rPr>
        <w:t xml:space="preserve">) scenario </w:t>
      </w:r>
      <w:r w:rsidRPr="001F329B">
        <w:rPr>
          <w:rFonts w:eastAsia="Calibri"/>
          <w:u w:val="single"/>
        </w:rPr>
        <w:t xml:space="preserve">are the </w:t>
      </w:r>
      <w:r w:rsidRPr="001F329B">
        <w:rPr>
          <w:rFonts w:eastAsia="Calibri"/>
          <w:b/>
          <w:iCs/>
          <w:u w:val="single"/>
        </w:rPr>
        <w:t>most plausible</w:t>
      </w:r>
      <w:r w:rsidRPr="001F329B">
        <w:rPr>
          <w:rFonts w:eastAsia="Calibri"/>
          <w:sz w:val="16"/>
        </w:rPr>
        <w:t xml:space="preserve">. The SSP2-4.5 is a moderate scenario; it </w:t>
      </w:r>
      <w:r w:rsidRPr="001F329B">
        <w:rPr>
          <w:rFonts w:eastAsia="Calibri"/>
          <w:u w:val="single"/>
        </w:rPr>
        <w:t>projects</w:t>
      </w:r>
      <w:r w:rsidRPr="001F329B">
        <w:rPr>
          <w:rFonts w:eastAsia="Calibri"/>
          <w:sz w:val="16"/>
        </w:rPr>
        <w:t xml:space="preserve"> about </w:t>
      </w:r>
      <w:r w:rsidRPr="001F329B">
        <w:rPr>
          <w:rFonts w:eastAsia="Calibri"/>
          <w:b/>
          <w:iCs/>
          <w:u w:val="single"/>
        </w:rPr>
        <w:t>half of the 21st-century warming</w:t>
      </w:r>
      <w:r w:rsidRPr="001F329B">
        <w:rPr>
          <w:rFonts w:eastAsia="Calibri"/>
          <w:u w:val="single"/>
        </w:rPr>
        <w:t xml:space="preserve"> than what the SSP5-8.5 scenario does</w:t>
      </w:r>
      <w:r w:rsidRPr="001F329B">
        <w:rPr>
          <w:rFonts w:eastAsia="Calibri"/>
          <w:sz w:val="16"/>
        </w:rPr>
        <w:t xml:space="preserve"> (Fig. 1) and is thus far less alarming.</w:t>
      </w:r>
    </w:p>
    <w:p w14:paraId="28F87A1E" w14:textId="77777777" w:rsidR="003D63ED" w:rsidRPr="001F329B" w:rsidRDefault="003D63ED" w:rsidP="003D63ED">
      <w:pPr>
        <w:spacing w:line="256" w:lineRule="auto"/>
        <w:rPr>
          <w:rFonts w:eastAsia="Calibri"/>
          <w:sz w:val="16"/>
        </w:rPr>
      </w:pPr>
      <w:r w:rsidRPr="001F329B">
        <w:rPr>
          <w:rFonts w:eastAsia="Calibri"/>
          <w:sz w:val="16"/>
        </w:rPr>
        <w:t xml:space="preserve">With the aforementioned factors in mind, it was proposed here to use only the SSP2-4.5 scenario and the GCMs with ECS ≤ 3 °C to </w:t>
      </w:r>
      <w:r w:rsidRPr="001F329B">
        <w:rPr>
          <w:rFonts w:eastAsia="Calibri"/>
          <w:b/>
          <w:iCs/>
          <w:u w:val="single"/>
        </w:rPr>
        <w:t>more precisely</w:t>
      </w:r>
      <w:r w:rsidRPr="001F329B">
        <w:rPr>
          <w:rFonts w:eastAsia="Calibri"/>
          <w:u w:val="single"/>
        </w:rPr>
        <w:t xml:space="preserve"> assess</w:t>
      </w:r>
      <w:r w:rsidRPr="001F329B">
        <w:rPr>
          <w:rFonts w:eastAsia="Calibri"/>
          <w:sz w:val="16"/>
        </w:rPr>
        <w:t xml:space="preserve"> “</w:t>
      </w:r>
      <w:r w:rsidRPr="001F329B">
        <w:rPr>
          <w:rFonts w:eastAsia="Calibri"/>
          <w:b/>
          <w:iCs/>
          <w:u w:val="single"/>
        </w:rPr>
        <w:t>realistic</w:t>
      </w:r>
      <w:r w:rsidRPr="001F329B">
        <w:rPr>
          <w:rFonts w:eastAsia="Calibri"/>
          <w:sz w:val="16"/>
        </w:rPr>
        <w:t xml:space="preserve">” </w:t>
      </w:r>
      <w:r w:rsidRPr="001F329B">
        <w:rPr>
          <w:rFonts w:eastAsia="Calibri"/>
          <w:u w:val="single"/>
        </w:rPr>
        <w:t>global and regional impacts and risks</w:t>
      </w:r>
      <w:r w:rsidRPr="001F329B">
        <w:rPr>
          <w:rFonts w:eastAsia="Calibri"/>
          <w:sz w:val="16"/>
        </w:rPr>
        <w:t xml:space="preserve"> that could be </w:t>
      </w:r>
      <w:r w:rsidRPr="001F329B">
        <w:rPr>
          <w:rFonts w:eastAsia="Calibri"/>
          <w:u w:val="single"/>
        </w:rPr>
        <w:t>associated with climate changes</w:t>
      </w:r>
      <w:r w:rsidRPr="001F329B">
        <w:rPr>
          <w:rFonts w:eastAsia="Calibri"/>
          <w:sz w:val="16"/>
        </w:rPr>
        <w:t xml:space="preserve"> that are </w:t>
      </w:r>
      <w:r w:rsidRPr="001F329B">
        <w:rPr>
          <w:rFonts w:eastAsia="Calibri"/>
          <w:u w:val="single"/>
        </w:rPr>
        <w:t>expected to occur in the 21st century</w:t>
      </w:r>
      <w:r w:rsidRPr="001F329B">
        <w:rPr>
          <w:rFonts w:eastAsia="Calibri"/>
          <w:sz w:val="16"/>
        </w:rPr>
        <w:t xml:space="preserve">, and to compare them with the Paris Agreement warming target of keeping global surface temperature &lt; 2 °C above the pre-industrial levels throughout the 21st century. </w:t>
      </w:r>
      <w:r w:rsidRPr="001F329B">
        <w:rPr>
          <w:rFonts w:eastAsia="Calibri"/>
          <w:u w:val="single"/>
        </w:rPr>
        <w:t xml:space="preserve">To </w:t>
      </w:r>
      <w:r w:rsidRPr="001F329B">
        <w:rPr>
          <w:rFonts w:eastAsia="Calibri"/>
          <w:b/>
          <w:iCs/>
          <w:u w:val="single"/>
        </w:rPr>
        <w:t>optimize the result</w:t>
      </w:r>
      <w:r w:rsidRPr="001F329B">
        <w:rPr>
          <w:rFonts w:eastAsia="Calibri"/>
          <w:sz w:val="16"/>
        </w:rPr>
        <w:t xml:space="preserve"> even more, the </w:t>
      </w:r>
      <w:r w:rsidRPr="001F329B">
        <w:rPr>
          <w:rFonts w:eastAsia="Calibri"/>
          <w:u w:val="single"/>
        </w:rPr>
        <w:t>simulation ensembles containing</w:t>
      </w:r>
      <w:r w:rsidRPr="001F329B">
        <w:rPr>
          <w:rFonts w:eastAsia="Calibri"/>
          <w:sz w:val="16"/>
        </w:rPr>
        <w:t xml:space="preserve"> the </w:t>
      </w:r>
      <w:r w:rsidRPr="001F329B">
        <w:rPr>
          <w:rFonts w:eastAsia="Calibri"/>
          <w:u w:val="single"/>
        </w:rPr>
        <w:t>low</w:t>
      </w:r>
      <w:r w:rsidRPr="001F329B">
        <w:rPr>
          <w:rFonts w:eastAsia="Calibri"/>
          <w:sz w:val="16"/>
        </w:rPr>
        <w:t xml:space="preserve">, </w:t>
      </w:r>
      <w:r w:rsidRPr="001F329B">
        <w:rPr>
          <w:rFonts w:eastAsia="Calibri"/>
          <w:u w:val="single"/>
        </w:rPr>
        <w:t>medium</w:t>
      </w:r>
      <w:r w:rsidRPr="001F329B">
        <w:rPr>
          <w:rFonts w:eastAsia="Calibri"/>
          <w:sz w:val="16"/>
        </w:rPr>
        <w:t xml:space="preserve">, </w:t>
      </w:r>
      <w:r w:rsidRPr="001F329B">
        <w:rPr>
          <w:rFonts w:eastAsia="Calibri"/>
          <w:u w:val="single"/>
        </w:rPr>
        <w:t xml:space="preserve">and high-ECS macro-GCMs were </w:t>
      </w:r>
      <w:r w:rsidRPr="001F329B">
        <w:rPr>
          <w:rFonts w:eastAsia="Calibri"/>
          <w:b/>
          <w:iCs/>
          <w:u w:val="single"/>
        </w:rPr>
        <w:t>linearly scaled</w:t>
      </w:r>
      <w:r w:rsidRPr="001F329B">
        <w:rPr>
          <w:rFonts w:eastAsia="Calibri"/>
          <w:u w:val="single"/>
        </w:rPr>
        <w:t xml:space="preserve"> to </w:t>
      </w:r>
      <w:r w:rsidRPr="001F329B">
        <w:rPr>
          <w:rFonts w:eastAsia="Calibri"/>
          <w:b/>
          <w:iCs/>
          <w:u w:val="single"/>
        </w:rPr>
        <w:t>best reflect</w:t>
      </w:r>
      <w:r w:rsidRPr="001F329B">
        <w:rPr>
          <w:rFonts w:eastAsia="Calibri"/>
          <w:u w:val="single"/>
        </w:rPr>
        <w:t xml:space="preserve"> the </w:t>
      </w:r>
      <w:r w:rsidRPr="001F329B">
        <w:rPr>
          <w:rFonts w:eastAsia="Calibri"/>
          <w:b/>
          <w:iCs/>
          <w:u w:val="single"/>
        </w:rPr>
        <w:t>real global surface warming</w:t>
      </w:r>
      <w:r w:rsidRPr="001F329B">
        <w:rPr>
          <w:rFonts w:eastAsia="Calibri"/>
          <w:sz w:val="16"/>
        </w:rPr>
        <w:t xml:space="preserve"> recorded from 1980–1990 to 2012–2022.</w:t>
      </w:r>
    </w:p>
    <w:p w14:paraId="5F718785" w14:textId="77777777" w:rsidR="003D63ED" w:rsidRPr="001F329B" w:rsidRDefault="003D63ED" w:rsidP="003D63ED">
      <w:pPr>
        <w:spacing w:line="256" w:lineRule="auto"/>
        <w:rPr>
          <w:rFonts w:eastAsia="Calibri"/>
          <w:sz w:val="16"/>
        </w:rPr>
      </w:pPr>
      <w:r w:rsidRPr="001F329B">
        <w:rPr>
          <w:rFonts w:eastAsia="Calibr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2168E31E" w14:textId="77777777" w:rsidR="003D63ED" w:rsidRPr="001F329B" w:rsidRDefault="003D63ED" w:rsidP="003D63ED">
      <w:pPr>
        <w:spacing w:line="256" w:lineRule="auto"/>
        <w:rPr>
          <w:rFonts w:eastAsia="Calibri"/>
          <w:sz w:val="16"/>
        </w:rPr>
      </w:pPr>
      <w:r w:rsidRPr="001F329B">
        <w:rPr>
          <w:rFonts w:eastAsia="Calibri"/>
          <w:sz w:val="16"/>
        </w:rPr>
        <w:t xml:space="preserve">However, using only the low-ECS models (ECS ≤ 3.0 °C) and the SSP2-4.5 scenario, Table 3 suggests that </w:t>
      </w:r>
      <w:r w:rsidRPr="001F329B">
        <w:rPr>
          <w:rFonts w:eastAsia="Calibri"/>
          <w:b/>
          <w:iCs/>
          <w:u w:val="single"/>
        </w:rPr>
        <w:t xml:space="preserve">global </w:t>
      </w:r>
      <w:r w:rsidRPr="001F329B">
        <w:rPr>
          <w:rFonts w:eastAsia="Calibri"/>
          <w:b/>
          <w:iCs/>
          <w:highlight w:val="cyan"/>
          <w:u w:val="single"/>
        </w:rPr>
        <w:t>warming</w:t>
      </w:r>
      <w:r w:rsidRPr="001F329B">
        <w:rPr>
          <w:rFonts w:eastAsia="Calibri"/>
          <w:u w:val="single"/>
        </w:rPr>
        <w:t xml:space="preserve"> in the 21st century </w:t>
      </w:r>
      <w:r w:rsidRPr="001F329B">
        <w:rPr>
          <w:rFonts w:eastAsia="Calibri"/>
          <w:highlight w:val="cyan"/>
          <w:u w:val="single"/>
        </w:rPr>
        <w:t xml:space="preserve">will be </w:t>
      </w:r>
      <w:r w:rsidRPr="001F329B">
        <w:rPr>
          <w:rFonts w:eastAsia="Calibri"/>
          <w:b/>
          <w:iCs/>
          <w:highlight w:val="cyan"/>
          <w:u w:val="single"/>
        </w:rPr>
        <w:t>moderate</w:t>
      </w:r>
      <w:r w:rsidRPr="001F329B">
        <w:rPr>
          <w:rFonts w:eastAsia="Calibri"/>
          <w:sz w:val="16"/>
        </w:rPr>
        <w:t xml:space="preserve">, </w:t>
      </w:r>
      <w:r w:rsidRPr="001F329B">
        <w:rPr>
          <w:rFonts w:eastAsia="Calibri"/>
          <w:u w:val="single"/>
        </w:rPr>
        <w:t>ranging from 1.36 °C to 2.25 °C</w:t>
      </w:r>
      <w:r w:rsidRPr="001F329B">
        <w:rPr>
          <w:rFonts w:eastAsia="Calibri"/>
          <w:sz w:val="16"/>
        </w:rPr>
        <w:t xml:space="preserve"> (median 1.77 °C) </w:t>
      </w:r>
      <w:r w:rsidRPr="001F329B">
        <w:rPr>
          <w:rFonts w:eastAsia="Calibri"/>
          <w:u w:val="single"/>
        </w:rPr>
        <w:t>by 2050 and from 1.96 °C to 2.83 °C</w:t>
      </w:r>
      <w:r w:rsidRPr="001F329B">
        <w:rPr>
          <w:rFonts w:eastAsia="Calibri"/>
          <w:sz w:val="16"/>
        </w:rPr>
        <w:t xml:space="preserve"> (median 2.28 °C) </w:t>
      </w:r>
      <w:r w:rsidRPr="001F329B">
        <w:rPr>
          <w:rFonts w:eastAsia="Calibri"/>
          <w:u w:val="single"/>
        </w:rPr>
        <w:t>by 2080–2100</w:t>
      </w:r>
      <w:r w:rsidRPr="001F329B">
        <w:rPr>
          <w:rFonts w:eastAsia="Calibri"/>
          <w:sz w:val="16"/>
        </w:rPr>
        <w:t xml:space="preserve">, which partially overlaps with the upper warmer half of the climate projection obtained using the SSP1-2.6 scenario and the GCMs with ECS of 2.5–4.0 °C. Thus, </w:t>
      </w:r>
      <w:r w:rsidRPr="001F329B">
        <w:rPr>
          <w:rFonts w:eastAsia="Calibri"/>
          <w:u w:val="single"/>
        </w:rPr>
        <w:t>climate change impacts and risks will worsen by the end of the 21st-century</w:t>
      </w:r>
      <w:r w:rsidRPr="001F329B">
        <w:rPr>
          <w:rFonts w:eastAsia="Calibri"/>
          <w:sz w:val="16"/>
        </w:rPr>
        <w:t xml:space="preserve">, albeit </w:t>
      </w:r>
      <w:r w:rsidRPr="001F329B">
        <w:rPr>
          <w:rFonts w:eastAsia="Calibri"/>
          <w:highlight w:val="cyan"/>
          <w:u w:val="single"/>
        </w:rPr>
        <w:t xml:space="preserve">at a </w:t>
      </w:r>
      <w:r w:rsidRPr="001F329B">
        <w:rPr>
          <w:rFonts w:eastAsia="Calibri"/>
          <w:b/>
          <w:iCs/>
          <w:highlight w:val="cyan"/>
          <w:u w:val="single"/>
        </w:rPr>
        <w:t>slower rate</w:t>
      </w:r>
      <w:r w:rsidRPr="001F329B">
        <w:rPr>
          <w:rFonts w:eastAsia="Calibri"/>
          <w:highlight w:val="cyan"/>
          <w:u w:val="single"/>
        </w:rPr>
        <w:t xml:space="preserve"> than </w:t>
      </w:r>
      <w:r w:rsidRPr="001F329B">
        <w:rPr>
          <w:rFonts w:eastAsia="Calibri"/>
          <w:b/>
          <w:iCs/>
          <w:highlight w:val="cyan"/>
          <w:u w:val="single"/>
        </w:rPr>
        <w:t>predicted</w:t>
      </w:r>
      <w:r w:rsidRPr="001F329B">
        <w:rPr>
          <w:rFonts w:eastAsia="Calibri"/>
          <w:b/>
          <w:iCs/>
          <w:u w:val="single"/>
        </w:rPr>
        <w:t xml:space="preserve"> by the IPCC</w:t>
      </w:r>
      <w:r w:rsidRPr="001F329B">
        <w:rPr>
          <w:rFonts w:eastAsia="Calibr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FDDBBA8" w14:textId="77777777" w:rsidR="003D63ED" w:rsidRPr="001F329B" w:rsidRDefault="003D63ED" w:rsidP="003D63ED">
      <w:pPr>
        <w:spacing w:line="256" w:lineRule="auto"/>
        <w:rPr>
          <w:rFonts w:eastAsia="Calibri"/>
          <w:sz w:val="16"/>
        </w:rPr>
      </w:pPr>
      <w:r w:rsidRPr="001F329B">
        <w:rPr>
          <w:rFonts w:eastAsia="Calibri"/>
          <w:sz w:val="16"/>
        </w:rPr>
        <w:t xml:space="preserve">I also proposed an alternative methodology for estimating “realistic” 21st-century climate projections and assessing their respective impacts and risks. In fact, the </w:t>
      </w:r>
      <w:r w:rsidRPr="001F329B">
        <w:rPr>
          <w:rFonts w:eastAsia="Calibri"/>
          <w:u w:val="single"/>
        </w:rPr>
        <w:t>low-ECS macro-</w:t>
      </w:r>
      <w:r w:rsidRPr="001F329B">
        <w:rPr>
          <w:rFonts w:eastAsia="Calibri"/>
          <w:highlight w:val="cyan"/>
          <w:u w:val="single"/>
        </w:rPr>
        <w:t>GCM</w:t>
      </w:r>
      <w:r w:rsidRPr="001F329B">
        <w:rPr>
          <w:rFonts w:eastAsia="Calibri"/>
          <w:sz w:val="16"/>
        </w:rPr>
        <w:t xml:space="preserve"> appears to be slightly </w:t>
      </w:r>
      <w:r w:rsidRPr="001F329B">
        <w:rPr>
          <w:rFonts w:eastAsia="Calibri"/>
          <w:b/>
          <w:iCs/>
          <w:highlight w:val="cyan"/>
          <w:u w:val="single"/>
        </w:rPr>
        <w:t>warmer</w:t>
      </w:r>
      <w:r w:rsidRPr="001F329B">
        <w:rPr>
          <w:rFonts w:eastAsia="Calibri"/>
          <w:u w:val="single"/>
        </w:rPr>
        <w:t xml:space="preserve"> than global surface temperature records</w:t>
      </w:r>
      <w:r w:rsidRPr="001F329B">
        <w:rPr>
          <w:rFonts w:eastAsia="Calibri"/>
          <w:sz w:val="16"/>
        </w:rPr>
        <w:t xml:space="preserve"> and there are serious concerns about the reliability of the global surface temperature records, which cannot be ignored. In fact, their </w:t>
      </w:r>
      <w:r w:rsidRPr="001F329B">
        <w:rPr>
          <w:rFonts w:eastAsia="Calibri"/>
          <w:u w:val="single"/>
        </w:rPr>
        <w:t>warming</w:t>
      </w:r>
      <w:r w:rsidRPr="001F329B">
        <w:rPr>
          <w:rFonts w:eastAsia="Calibri"/>
          <w:sz w:val="16"/>
        </w:rPr>
        <w:t xml:space="preserve"> appears to be </w:t>
      </w:r>
      <w:r w:rsidRPr="001F329B">
        <w:rPr>
          <w:rFonts w:eastAsia="Calibri"/>
          <w:b/>
          <w:iCs/>
          <w:u w:val="single"/>
        </w:rPr>
        <w:t>excessive</w:t>
      </w:r>
      <w:r w:rsidRPr="001F329B">
        <w:rPr>
          <w:rFonts w:eastAsia="Calibri"/>
          <w:u w:val="single"/>
        </w:rPr>
        <w:t xml:space="preserve"> </w:t>
      </w:r>
      <w:r w:rsidRPr="001F329B">
        <w:rPr>
          <w:rFonts w:eastAsia="Calibri"/>
          <w:highlight w:val="cyan"/>
          <w:u w:val="single"/>
        </w:rPr>
        <w:t xml:space="preserve">in comparison to </w:t>
      </w:r>
      <w:r w:rsidRPr="001F329B">
        <w:rPr>
          <w:rFonts w:eastAsia="Calibri"/>
          <w:b/>
          <w:iCs/>
          <w:highlight w:val="cyan"/>
          <w:u w:val="single"/>
        </w:rPr>
        <w:t>alternative</w:t>
      </w:r>
      <w:r w:rsidRPr="001F329B">
        <w:rPr>
          <w:rFonts w:eastAsia="Calibri"/>
          <w:b/>
          <w:iCs/>
          <w:u w:val="single"/>
        </w:rPr>
        <w:t xml:space="preserve"> temperature </w:t>
      </w:r>
      <w:r w:rsidRPr="001F329B">
        <w:rPr>
          <w:rFonts w:eastAsia="Calibri"/>
          <w:b/>
          <w:iCs/>
          <w:highlight w:val="cyan"/>
          <w:u w:val="single"/>
        </w:rPr>
        <w:t>records</w:t>
      </w:r>
      <w:r w:rsidRPr="001F329B">
        <w:rPr>
          <w:rFonts w:eastAsia="Calibri"/>
          <w:sz w:val="16"/>
        </w:rPr>
        <w:t xml:space="preserve">, </w:t>
      </w:r>
      <w:r w:rsidRPr="001F329B">
        <w:rPr>
          <w:rFonts w:eastAsia="Calibri"/>
          <w:highlight w:val="cyan"/>
          <w:u w:val="single"/>
        </w:rPr>
        <w:t xml:space="preserve">such as </w:t>
      </w:r>
      <w:r w:rsidRPr="001F329B">
        <w:rPr>
          <w:rFonts w:eastAsia="Calibri"/>
          <w:b/>
          <w:iCs/>
          <w:highlight w:val="cyan"/>
          <w:u w:val="single"/>
        </w:rPr>
        <w:t>satellite-based</w:t>
      </w:r>
      <w:r w:rsidRPr="001F329B">
        <w:rPr>
          <w:rFonts w:eastAsia="Calibri"/>
          <w:u w:val="single"/>
        </w:rPr>
        <w:t xml:space="preserve"> ones</w:t>
      </w:r>
      <w:r w:rsidRPr="001F329B">
        <w:rPr>
          <w:rFonts w:eastAsia="Calibri"/>
          <w:sz w:val="16"/>
        </w:rPr>
        <w:t xml:space="preserve"> relative to the lower troposphere (Spencer et al., 2017, Zou et al., 2023), </w:t>
      </w:r>
      <w:r w:rsidRPr="001F329B">
        <w:rPr>
          <w:rFonts w:eastAsia="Calibri"/>
          <w:highlight w:val="cyan"/>
          <w:u w:val="single"/>
        </w:rPr>
        <w:t>and</w:t>
      </w:r>
      <w:r w:rsidRPr="001F329B">
        <w:rPr>
          <w:rFonts w:eastAsia="Calibri"/>
          <w:sz w:val="16"/>
        </w:rPr>
        <w:t xml:space="preserve"> there are </w:t>
      </w:r>
      <w:r w:rsidRPr="001F329B">
        <w:rPr>
          <w:rFonts w:eastAsia="Calibri"/>
          <w:b/>
          <w:iCs/>
          <w:u w:val="single"/>
        </w:rPr>
        <w:t>various evidences</w:t>
      </w:r>
      <w:r w:rsidRPr="001F329B">
        <w:rPr>
          <w:rFonts w:eastAsia="Calibri"/>
          <w:u w:val="single"/>
        </w:rPr>
        <w:t xml:space="preserve"> suggesting their </w:t>
      </w:r>
      <w:r w:rsidRPr="001F329B">
        <w:rPr>
          <w:rFonts w:eastAsia="Calibri"/>
          <w:b/>
          <w:iCs/>
          <w:highlight w:val="cyan"/>
          <w:u w:val="single"/>
        </w:rPr>
        <w:t>contamination</w:t>
      </w:r>
      <w:r w:rsidRPr="001F329B">
        <w:rPr>
          <w:rFonts w:eastAsia="Calibri"/>
          <w:highlight w:val="cyan"/>
          <w:u w:val="single"/>
        </w:rPr>
        <w:t xml:space="preserve"> from</w:t>
      </w:r>
      <w:r w:rsidRPr="001F329B">
        <w:rPr>
          <w:rFonts w:eastAsia="Calibri"/>
          <w:u w:val="single"/>
        </w:rPr>
        <w:t xml:space="preserve"> urban heat islands and other </w:t>
      </w:r>
      <w:r w:rsidRPr="001F329B">
        <w:rPr>
          <w:rFonts w:eastAsia="Calibri"/>
          <w:b/>
          <w:iCs/>
          <w:highlight w:val="cyan"/>
          <w:u w:val="single"/>
        </w:rPr>
        <w:t>non-climatic</w:t>
      </w:r>
      <w:r w:rsidRPr="001F329B">
        <w:rPr>
          <w:rFonts w:eastAsia="Calibri"/>
          <w:b/>
          <w:iCs/>
          <w:u w:val="single"/>
        </w:rPr>
        <w:t xml:space="preserve"> surface </w:t>
      </w:r>
      <w:r w:rsidRPr="001F329B">
        <w:rPr>
          <w:rFonts w:eastAsia="Calibri"/>
          <w:b/>
          <w:iCs/>
          <w:highlight w:val="cyan"/>
          <w:u w:val="single"/>
        </w:rPr>
        <w:t>factors</w:t>
      </w:r>
      <w:r w:rsidRPr="001F329B">
        <w:rPr>
          <w:rFonts w:eastAsia="Calibri"/>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1F329B">
        <w:rPr>
          <w:rFonts w:eastAsia="Calibri"/>
          <w:b/>
          <w:iCs/>
          <w:u w:val="single"/>
        </w:rPr>
        <w:t>all GCMs</w:t>
      </w:r>
      <w:r w:rsidRPr="001F329B">
        <w:rPr>
          <w:rFonts w:eastAsia="Calibri"/>
          <w:u w:val="single"/>
        </w:rPr>
        <w:t xml:space="preserve"> may be </w:t>
      </w:r>
      <w:r w:rsidRPr="001F329B">
        <w:rPr>
          <w:rFonts w:eastAsia="Calibri"/>
          <w:b/>
          <w:iCs/>
          <w:u w:val="single"/>
        </w:rPr>
        <w:t>grossly inadequate</w:t>
      </w:r>
      <w:r w:rsidRPr="001F329B">
        <w:rPr>
          <w:rFonts w:eastAsia="Calibri"/>
          <w:u w:val="single"/>
        </w:rPr>
        <w:t xml:space="preserve"> for estimating climate change in the 21st century</w:t>
      </w:r>
      <w:r w:rsidRPr="001F329B">
        <w:rPr>
          <w:rFonts w:eastAsia="Calibri"/>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0874F9FF" w14:textId="77777777" w:rsidR="003D63ED" w:rsidRPr="001F329B" w:rsidRDefault="003D63ED" w:rsidP="003D63ED">
      <w:pPr>
        <w:spacing w:line="256" w:lineRule="auto"/>
        <w:rPr>
          <w:rFonts w:eastAsia="Calibri"/>
          <w:sz w:val="16"/>
        </w:rPr>
      </w:pPr>
      <w:r w:rsidRPr="001F329B">
        <w:rPr>
          <w:rFonts w:eastAsia="Calibri"/>
          <w:sz w:val="16"/>
        </w:rPr>
        <w:t xml:space="preserve">To address the above issues, I have proposed an </w:t>
      </w:r>
      <w:r w:rsidRPr="001F329B">
        <w:rPr>
          <w:rFonts w:eastAsia="Calibri"/>
          <w:b/>
          <w:iCs/>
          <w:highlight w:val="cyan"/>
          <w:u w:val="single"/>
        </w:rPr>
        <w:t>alternative</w:t>
      </w:r>
      <w:r w:rsidRPr="001F329B">
        <w:rPr>
          <w:rFonts w:eastAsia="Calibri"/>
          <w:b/>
          <w:iCs/>
          <w:u w:val="single"/>
        </w:rPr>
        <w:t xml:space="preserve"> methodology</w:t>
      </w:r>
      <w:r w:rsidRPr="001F329B">
        <w:rPr>
          <w:rFonts w:eastAsia="Calibri"/>
          <w:sz w:val="16"/>
        </w:rPr>
        <w:t xml:space="preserve"> that </w:t>
      </w:r>
      <w:r w:rsidRPr="001F329B">
        <w:rPr>
          <w:rFonts w:eastAsia="Calibri"/>
          <w:highlight w:val="cyan"/>
          <w:u w:val="single"/>
        </w:rPr>
        <w:t xml:space="preserve">uses </w:t>
      </w:r>
      <w:r w:rsidRPr="001F329B">
        <w:rPr>
          <w:rFonts w:eastAsia="Calibri"/>
          <w:b/>
          <w:iCs/>
          <w:highlight w:val="cyan"/>
          <w:u w:val="single"/>
        </w:rPr>
        <w:t>empirical modifications</w:t>
      </w:r>
      <w:r w:rsidRPr="001F329B">
        <w:rPr>
          <w:rFonts w:eastAsia="Calibri"/>
          <w:highlight w:val="cyan"/>
          <w:u w:val="single"/>
        </w:rPr>
        <w:t xml:space="preserve"> of</w:t>
      </w:r>
      <w:r w:rsidRPr="001F329B">
        <w:rPr>
          <w:rFonts w:eastAsia="Calibri"/>
          <w:u w:val="single"/>
        </w:rPr>
        <w:t xml:space="preserve"> the </w:t>
      </w:r>
      <w:r w:rsidRPr="001F329B">
        <w:rPr>
          <w:rFonts w:eastAsia="Calibri"/>
          <w:b/>
          <w:iCs/>
          <w:u w:val="single"/>
        </w:rPr>
        <w:t xml:space="preserve">actual GCM projection </w:t>
      </w:r>
      <w:r w:rsidRPr="001F329B">
        <w:rPr>
          <w:rFonts w:eastAsia="Calibri"/>
          <w:b/>
          <w:iCs/>
          <w:highlight w:val="cyan"/>
          <w:u w:val="single"/>
        </w:rPr>
        <w:t>ensembles</w:t>
      </w:r>
      <w:r w:rsidRPr="001F329B">
        <w:rPr>
          <w:rFonts w:eastAsia="Calibri"/>
          <w:highlight w:val="cyan"/>
          <w:u w:val="single"/>
        </w:rPr>
        <w:t xml:space="preserve"> via</w:t>
      </w:r>
      <w:r w:rsidRPr="001F329B">
        <w:rPr>
          <w:rFonts w:eastAsia="Calibri"/>
          <w:u w:val="single"/>
        </w:rPr>
        <w:t xml:space="preserve"> </w:t>
      </w:r>
      <w:r w:rsidRPr="001F329B">
        <w:rPr>
          <w:rFonts w:eastAsia="Calibri"/>
          <w:b/>
          <w:iCs/>
          <w:u w:val="single"/>
        </w:rPr>
        <w:t xml:space="preserve">appropriate </w:t>
      </w:r>
      <w:r w:rsidRPr="001F329B">
        <w:rPr>
          <w:rFonts w:eastAsia="Calibri"/>
          <w:b/>
          <w:iCs/>
          <w:highlight w:val="cyan"/>
          <w:u w:val="single"/>
        </w:rPr>
        <w:t>linear scaling</w:t>
      </w:r>
      <w:r w:rsidRPr="001F329B">
        <w:rPr>
          <w:rFonts w:eastAsia="Calibri"/>
          <w:sz w:val="16"/>
        </w:rPr>
        <w:t xml:space="preserve"> in such a way </w:t>
      </w:r>
      <w:r w:rsidRPr="001F329B">
        <w:rPr>
          <w:rFonts w:eastAsia="Calibri"/>
          <w:u w:val="single"/>
        </w:rPr>
        <w:t>to simulate</w:t>
      </w:r>
      <w:r w:rsidRPr="001F329B">
        <w:rPr>
          <w:rFonts w:eastAsia="Calibri"/>
          <w:sz w:val="16"/>
        </w:rPr>
        <w:t xml:space="preserve"> the </w:t>
      </w:r>
      <w:r w:rsidRPr="001F329B">
        <w:rPr>
          <w:rFonts w:eastAsia="Calibri"/>
          <w:u w:val="single"/>
        </w:rPr>
        <w:t xml:space="preserve">outputs of </w:t>
      </w:r>
      <w:r w:rsidRPr="001F329B">
        <w:rPr>
          <w:rFonts w:eastAsia="Calibri"/>
          <w:b/>
          <w:iCs/>
          <w:u w:val="single"/>
        </w:rPr>
        <w:t>hypothetical climate models</w:t>
      </w:r>
      <w:r w:rsidRPr="001F329B">
        <w:rPr>
          <w:rFonts w:eastAsia="Calibri"/>
          <w:u w:val="single"/>
        </w:rPr>
        <w:t xml:space="preserve"> that could </w:t>
      </w:r>
      <w:r w:rsidRPr="001F329B">
        <w:rPr>
          <w:rFonts w:eastAsia="Calibri"/>
          <w:b/>
          <w:iCs/>
          <w:highlight w:val="cyan"/>
          <w:u w:val="single"/>
        </w:rPr>
        <w:t>accurately represent</w:t>
      </w:r>
      <w:r w:rsidRPr="001F329B">
        <w:rPr>
          <w:rFonts w:eastAsia="Calibri"/>
          <w:u w:val="single"/>
        </w:rPr>
        <w:t xml:space="preserve"> the </w:t>
      </w:r>
      <w:r w:rsidRPr="001F329B">
        <w:rPr>
          <w:rFonts w:eastAsia="Calibri"/>
          <w:highlight w:val="cyan"/>
          <w:u w:val="single"/>
        </w:rPr>
        <w:t>warming</w:t>
      </w:r>
      <w:r w:rsidRPr="001F329B">
        <w:rPr>
          <w:rFonts w:eastAsia="Calibri"/>
          <w:u w:val="single"/>
        </w:rPr>
        <w:t xml:space="preserve"> observed </w:t>
      </w:r>
      <w:r w:rsidRPr="001F329B">
        <w:rPr>
          <w:rFonts w:eastAsia="Calibri"/>
          <w:highlight w:val="cyan"/>
          <w:u w:val="single"/>
        </w:rPr>
        <w:t>from</w:t>
      </w:r>
      <w:r w:rsidRPr="001F329B">
        <w:rPr>
          <w:rFonts w:eastAsia="Calibri"/>
          <w:u w:val="single"/>
        </w:rPr>
        <w:t xml:space="preserve"> 19</w:t>
      </w:r>
      <w:r w:rsidRPr="001F329B">
        <w:rPr>
          <w:rFonts w:eastAsia="Calibri"/>
          <w:highlight w:val="cyan"/>
          <w:u w:val="single"/>
        </w:rPr>
        <w:t>80 to</w:t>
      </w:r>
      <w:r w:rsidRPr="001F329B">
        <w:rPr>
          <w:rFonts w:eastAsia="Calibri"/>
          <w:u w:val="single"/>
        </w:rPr>
        <w:t xml:space="preserve"> 20</w:t>
      </w:r>
      <w:r w:rsidRPr="001F329B">
        <w:rPr>
          <w:rFonts w:eastAsia="Calibri"/>
          <w:highlight w:val="cyan"/>
          <w:u w:val="single"/>
        </w:rPr>
        <w:t>22</w:t>
      </w:r>
      <w:r w:rsidRPr="001F329B">
        <w:rPr>
          <w:rFonts w:eastAsia="Calibr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0AA75693" w14:textId="77777777" w:rsidR="003D63ED" w:rsidRPr="001F329B" w:rsidRDefault="003D63ED" w:rsidP="003D63ED">
      <w:pPr>
        <w:spacing w:line="256" w:lineRule="auto"/>
        <w:rPr>
          <w:rFonts w:eastAsia="Calibri"/>
          <w:sz w:val="16"/>
        </w:rPr>
      </w:pPr>
      <w:r w:rsidRPr="001F329B">
        <w:rPr>
          <w:rFonts w:eastAsia="Calibri"/>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0B0FBF3" w14:textId="77777777" w:rsidR="003D63ED" w:rsidRPr="001F329B" w:rsidRDefault="003D63ED" w:rsidP="003D63ED">
      <w:pPr>
        <w:spacing w:line="256" w:lineRule="auto"/>
        <w:rPr>
          <w:rFonts w:eastAsia="Calibri"/>
          <w:sz w:val="16"/>
        </w:rPr>
      </w:pPr>
      <w:r w:rsidRPr="001F329B">
        <w:rPr>
          <w:rFonts w:eastAsia="Calibri"/>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30BE7C1C" w14:textId="77777777" w:rsidR="003D63ED" w:rsidRPr="001F329B" w:rsidRDefault="003D63ED" w:rsidP="003D63ED">
      <w:pPr>
        <w:spacing w:line="256" w:lineRule="auto"/>
        <w:rPr>
          <w:rFonts w:eastAsia="Calibri"/>
          <w:sz w:val="16"/>
        </w:rPr>
      </w:pPr>
      <w:r w:rsidRPr="001F329B">
        <w:rPr>
          <w:rFonts w:eastAsia="Calibr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16AC080E" w14:textId="77777777" w:rsidR="003D63ED" w:rsidRPr="001F329B" w:rsidRDefault="003D63ED" w:rsidP="003D63ED">
      <w:pPr>
        <w:spacing w:line="256" w:lineRule="auto"/>
        <w:rPr>
          <w:rFonts w:eastAsia="Calibri"/>
          <w:sz w:val="16"/>
        </w:rPr>
      </w:pPr>
      <w:r w:rsidRPr="001F329B">
        <w:rPr>
          <w:rFonts w:eastAsia="Calibr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60BDB84E" w14:textId="77777777" w:rsidR="003D63ED" w:rsidRPr="001F329B" w:rsidRDefault="003D63ED" w:rsidP="003D63ED">
      <w:pPr>
        <w:spacing w:line="256" w:lineRule="auto"/>
        <w:rPr>
          <w:rFonts w:eastAsia="Calibri"/>
          <w:sz w:val="16"/>
        </w:rPr>
      </w:pPr>
      <w:r w:rsidRPr="001F329B">
        <w:rPr>
          <w:rFonts w:eastAsia="Calibr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1F329B">
        <w:rPr>
          <w:rFonts w:eastAsia="Calibri"/>
          <w:b/>
          <w:iCs/>
          <w:u w:val="single"/>
        </w:rPr>
        <w:t>realistic</w:t>
      </w:r>
      <w:r w:rsidRPr="001F329B">
        <w:rPr>
          <w:rFonts w:eastAsia="Calibri"/>
          <w:sz w:val="16"/>
        </w:rPr>
        <w:t xml:space="preserve">” </w:t>
      </w:r>
      <w:r w:rsidRPr="001F329B">
        <w:rPr>
          <w:rFonts w:eastAsia="Calibri"/>
          <w:u w:val="single"/>
        </w:rPr>
        <w:t xml:space="preserve">climate change impacts and risks for the 21st century will likely be </w:t>
      </w:r>
      <w:r w:rsidRPr="001F329B">
        <w:rPr>
          <w:rFonts w:eastAsia="Calibri"/>
          <w:b/>
          <w:iCs/>
          <w:u w:val="single"/>
        </w:rPr>
        <w:t>much more moderate</w:t>
      </w:r>
      <w:r w:rsidRPr="001F329B">
        <w:rPr>
          <w:rFonts w:eastAsia="Calibri"/>
          <w:u w:val="single"/>
        </w:rPr>
        <w:t xml:space="preserve"> than what the IPCC claims</w:t>
      </w:r>
      <w:r w:rsidRPr="001F329B">
        <w:rPr>
          <w:rFonts w:eastAsia="Calibri"/>
          <w:sz w:val="16"/>
        </w:rPr>
        <w:t xml:space="preserve">. This is because there is a </w:t>
      </w:r>
      <w:r w:rsidRPr="001F329B">
        <w:rPr>
          <w:rFonts w:eastAsia="Calibri"/>
          <w:highlight w:val="cyan"/>
          <w:u w:val="single"/>
        </w:rPr>
        <w:t>growing</w:t>
      </w:r>
      <w:r w:rsidRPr="001F329B">
        <w:rPr>
          <w:rFonts w:eastAsia="Calibri"/>
          <w:u w:val="single"/>
        </w:rPr>
        <w:t xml:space="preserve"> </w:t>
      </w:r>
      <w:r w:rsidRPr="001F329B">
        <w:rPr>
          <w:rFonts w:eastAsia="Calibri"/>
          <w:b/>
          <w:iCs/>
          <w:u w:val="single"/>
        </w:rPr>
        <w:t xml:space="preserve">body of </w:t>
      </w:r>
      <w:r w:rsidRPr="001F329B">
        <w:rPr>
          <w:rFonts w:eastAsia="Calibri"/>
          <w:b/>
          <w:iCs/>
          <w:highlight w:val="cyan"/>
          <w:u w:val="single"/>
        </w:rPr>
        <w:t>evidence</w:t>
      </w:r>
      <w:r w:rsidRPr="001F329B">
        <w:rPr>
          <w:rFonts w:eastAsia="Calibri"/>
          <w:sz w:val="16"/>
        </w:rPr>
        <w:t xml:space="preserve"> that </w:t>
      </w:r>
      <w:r w:rsidRPr="001F329B">
        <w:rPr>
          <w:rFonts w:eastAsia="Calibri"/>
          <w:u w:val="single"/>
        </w:rPr>
        <w:t xml:space="preserve">the </w:t>
      </w:r>
      <w:r w:rsidRPr="001F329B">
        <w:rPr>
          <w:rFonts w:eastAsia="Calibri"/>
          <w:b/>
          <w:iCs/>
          <w:u w:val="single"/>
        </w:rPr>
        <w:t>actual ECS</w:t>
      </w:r>
      <w:r w:rsidRPr="001F329B">
        <w:rPr>
          <w:rFonts w:eastAsia="Calibri"/>
          <w:u w:val="single"/>
        </w:rPr>
        <w:t xml:space="preserve"> may be rather low </w:t>
      </w:r>
      <w:r w:rsidRPr="001F329B">
        <w:rPr>
          <w:rFonts w:eastAsia="Calibri"/>
          <w:sz w:val="16"/>
        </w:rPr>
        <w:t xml:space="preserve">(1.5–3.0 °C, or even 1–2 °C) </w:t>
      </w:r>
      <w:r w:rsidRPr="001F329B">
        <w:rPr>
          <w:rFonts w:eastAsia="Calibri"/>
          <w:u w:val="single"/>
        </w:rPr>
        <w:t xml:space="preserve">for a variety </w:t>
      </w:r>
      <w:r w:rsidRPr="001F329B">
        <w:rPr>
          <w:rFonts w:eastAsia="Calibri"/>
          <w:highlight w:val="cyan"/>
          <w:u w:val="single"/>
        </w:rPr>
        <w:t>of</w:t>
      </w:r>
      <w:r w:rsidRPr="001F329B">
        <w:rPr>
          <w:rFonts w:eastAsia="Calibri"/>
          <w:u w:val="single"/>
        </w:rPr>
        <w:t xml:space="preserve"> reasons</w:t>
      </w:r>
      <w:r w:rsidRPr="001F329B">
        <w:rPr>
          <w:rFonts w:eastAsia="Calibri"/>
          <w:sz w:val="16"/>
        </w:rPr>
        <w:t xml:space="preserve"> derived from direct CMIP6 GCM assessments, </w:t>
      </w:r>
      <w:r w:rsidRPr="001F329B">
        <w:rPr>
          <w:rFonts w:eastAsia="Calibri"/>
          <w:u w:val="single"/>
        </w:rPr>
        <w:t xml:space="preserve">likely </w:t>
      </w:r>
      <w:r w:rsidRPr="001F329B">
        <w:rPr>
          <w:rFonts w:eastAsia="Calibri"/>
          <w:b/>
          <w:iCs/>
          <w:highlight w:val="cyan"/>
          <w:u w:val="single"/>
        </w:rPr>
        <w:t>warming biases</w:t>
      </w:r>
      <w:r w:rsidRPr="001F329B">
        <w:rPr>
          <w:rFonts w:eastAsia="Calibri"/>
          <w:u w:val="single"/>
        </w:rPr>
        <w:t xml:space="preserve"> affecting global surface temperature records</w:t>
      </w:r>
      <w:r w:rsidRPr="001F329B">
        <w:rPr>
          <w:rFonts w:eastAsia="Calibri"/>
          <w:sz w:val="16"/>
        </w:rPr>
        <w:t xml:space="preserve">, </w:t>
      </w:r>
      <w:r w:rsidRPr="001F329B">
        <w:rPr>
          <w:rFonts w:eastAsia="Calibri"/>
          <w:highlight w:val="cyan"/>
          <w:u w:val="single"/>
        </w:rPr>
        <w:t>and</w:t>
      </w:r>
      <w:r w:rsidRPr="001F329B">
        <w:rPr>
          <w:rFonts w:eastAsia="Calibri"/>
          <w:sz w:val="16"/>
        </w:rPr>
        <w:t xml:space="preserve"> a (likely solar induced) </w:t>
      </w:r>
      <w:r w:rsidRPr="001F329B">
        <w:rPr>
          <w:rFonts w:eastAsia="Calibri"/>
          <w:b/>
          <w:iCs/>
          <w:highlight w:val="cyan"/>
          <w:u w:val="single"/>
        </w:rPr>
        <w:t>natural variability</w:t>
      </w:r>
      <w:r w:rsidRPr="001F329B">
        <w:rPr>
          <w:rFonts w:eastAsia="Calibri"/>
          <w:u w:val="single"/>
        </w:rPr>
        <w:t xml:space="preserve"> that the </w:t>
      </w:r>
      <w:r w:rsidRPr="001F329B">
        <w:rPr>
          <w:rFonts w:eastAsia="Calibri"/>
          <w:b/>
          <w:iCs/>
          <w:u w:val="single"/>
        </w:rPr>
        <w:t>current climate models</w:t>
      </w:r>
      <w:r w:rsidRPr="001F329B">
        <w:rPr>
          <w:rFonts w:eastAsia="Calibri"/>
          <w:u w:val="single"/>
        </w:rPr>
        <w:t xml:space="preserve"> do not reproduce</w:t>
      </w:r>
      <w:r w:rsidRPr="001F329B">
        <w:rPr>
          <w:rFonts w:eastAsia="Calibr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69548384" w14:textId="77777777" w:rsidR="003D63ED" w:rsidRPr="001F329B" w:rsidRDefault="003D63ED" w:rsidP="003D63ED">
      <w:pPr>
        <w:spacing w:line="256" w:lineRule="auto"/>
        <w:rPr>
          <w:rFonts w:eastAsia="Calibri"/>
          <w:sz w:val="16"/>
        </w:rPr>
      </w:pPr>
      <w:r w:rsidRPr="001F329B">
        <w:rPr>
          <w:rFonts w:eastAsia="Calibr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A465078" w14:textId="77777777" w:rsidR="003D63ED" w:rsidRDefault="003D63ED" w:rsidP="003D63ED">
      <w:pPr>
        <w:spacing w:line="256" w:lineRule="auto"/>
        <w:rPr>
          <w:rFonts w:eastAsia="Calibri"/>
          <w:sz w:val="16"/>
        </w:rPr>
      </w:pPr>
      <w:r w:rsidRPr="001F329B">
        <w:rPr>
          <w:rFonts w:eastAsia="Calibri"/>
          <w:sz w:val="16"/>
        </w:rPr>
        <w:t xml:space="preserve">As a result, despite predictions that the climate system would continue to warm throughout the 21st century, </w:t>
      </w:r>
      <w:r w:rsidRPr="001F329B">
        <w:rPr>
          <w:rFonts w:eastAsia="Calibri"/>
          <w:u w:val="single"/>
        </w:rPr>
        <w:t xml:space="preserve">there is </w:t>
      </w:r>
      <w:r w:rsidRPr="001F329B">
        <w:rPr>
          <w:rFonts w:eastAsia="Calibri"/>
          <w:b/>
          <w:iCs/>
          <w:sz w:val="30"/>
          <w:szCs w:val="30"/>
          <w:highlight w:val="cyan"/>
          <w:u w:val="single"/>
        </w:rPr>
        <w:t xml:space="preserve">no </w:t>
      </w:r>
      <w:r w:rsidRPr="001F329B">
        <w:rPr>
          <w:rFonts w:eastAsia="Calibri"/>
          <w:b/>
          <w:iCs/>
          <w:sz w:val="30"/>
          <w:szCs w:val="30"/>
          <w:u w:val="single"/>
        </w:rPr>
        <w:t xml:space="preserve">compelling </w:t>
      </w:r>
      <w:r w:rsidRPr="001F329B">
        <w:rPr>
          <w:rFonts w:eastAsia="Calibri"/>
          <w:b/>
          <w:iCs/>
          <w:sz w:val="30"/>
          <w:szCs w:val="30"/>
          <w:highlight w:val="cyan"/>
          <w:u w:val="single"/>
        </w:rPr>
        <w:t>evidence</w:t>
      </w:r>
      <w:r w:rsidRPr="001F329B">
        <w:rPr>
          <w:rFonts w:eastAsia="Calibri"/>
          <w:highlight w:val="cyan"/>
          <w:u w:val="single"/>
        </w:rPr>
        <w:t xml:space="preserve"> of</w:t>
      </w:r>
      <w:r w:rsidRPr="001F329B">
        <w:rPr>
          <w:rFonts w:eastAsia="Calibri"/>
          <w:u w:val="single"/>
        </w:rPr>
        <w:t xml:space="preserve"> an </w:t>
      </w:r>
      <w:r w:rsidRPr="001F329B">
        <w:rPr>
          <w:rFonts w:eastAsia="Calibri"/>
          <w:b/>
          <w:iCs/>
          <w:highlight w:val="cyan"/>
          <w:u w:val="single"/>
        </w:rPr>
        <w:t>impending</w:t>
      </w:r>
      <w:r w:rsidRPr="001F329B">
        <w:rPr>
          <w:rFonts w:eastAsia="Calibri"/>
          <w:b/>
          <w:iCs/>
          <w:u w:val="single"/>
        </w:rPr>
        <w:t xml:space="preserve"> global </w:t>
      </w:r>
      <w:r w:rsidRPr="001F329B">
        <w:rPr>
          <w:rFonts w:eastAsia="Calibri"/>
          <w:b/>
          <w:iCs/>
          <w:highlight w:val="cyan"/>
          <w:u w:val="single"/>
        </w:rPr>
        <w:t>disaster</w:t>
      </w:r>
      <w:r w:rsidRPr="001F329B">
        <w:rPr>
          <w:rFonts w:eastAsia="Calibri"/>
          <w:u w:val="single"/>
        </w:rPr>
        <w:t xml:space="preserve"> caused by manmade greenhouse gas emissions</w:t>
      </w:r>
      <w:r w:rsidRPr="001F329B">
        <w:rPr>
          <w:rFonts w:eastAsia="Calibr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2689EC8E" w14:textId="77777777" w:rsidR="003D63ED" w:rsidRPr="00376965" w:rsidRDefault="003D63ED" w:rsidP="003D63ED">
      <w:pPr>
        <w:keepNext/>
        <w:keepLines/>
        <w:pageBreakBefore/>
        <w:spacing w:before="40" w:after="0" w:line="256" w:lineRule="auto"/>
        <w:jc w:val="center"/>
        <w:outlineLvl w:val="2"/>
        <w:rPr>
          <w:rFonts w:eastAsia="Times New Roman" w:cs="Arial"/>
          <w:b/>
          <w:sz w:val="32"/>
          <w:szCs w:val="24"/>
          <w:u w:val="single"/>
        </w:rPr>
      </w:pPr>
      <w:r w:rsidRPr="00376965">
        <w:rPr>
          <w:rFonts w:eastAsia="Times New Roman" w:cs="Arial"/>
          <w:b/>
          <w:sz w:val="32"/>
          <w:szCs w:val="24"/>
          <w:u w:val="single"/>
        </w:rPr>
        <w:t>AT: Disease---1NC</w:t>
      </w:r>
    </w:p>
    <w:p w14:paraId="1444B8B7" w14:textId="77777777" w:rsidR="003D63ED" w:rsidRPr="00376965" w:rsidRDefault="003D63ED" w:rsidP="003D63ED">
      <w:pPr>
        <w:keepNext/>
        <w:keepLines/>
        <w:spacing w:before="40" w:after="0" w:line="256" w:lineRule="auto"/>
        <w:outlineLvl w:val="3"/>
        <w:rPr>
          <w:rFonts w:eastAsia="Times New Roman" w:cs="Arial"/>
          <w:b/>
          <w:iCs/>
          <w:sz w:val="26"/>
        </w:rPr>
      </w:pPr>
      <w:r w:rsidRPr="00376965">
        <w:rPr>
          <w:rFonts w:eastAsia="Times New Roman" w:cs="Arial"/>
          <w:b/>
          <w:iCs/>
          <w:sz w:val="26"/>
          <w:u w:val="single"/>
        </w:rPr>
        <w:t>Disease</w:t>
      </w:r>
      <w:r w:rsidRPr="00376965">
        <w:rPr>
          <w:rFonts w:eastAsia="Times New Roman" w:cs="Arial"/>
          <w:b/>
          <w:iCs/>
          <w:sz w:val="26"/>
        </w:rPr>
        <w:t xml:space="preserve"> doesn’t cause extinction.</w:t>
      </w:r>
    </w:p>
    <w:p w14:paraId="2B6EEFA4" w14:textId="77777777" w:rsidR="003D63ED" w:rsidRPr="00376965" w:rsidRDefault="003D63ED" w:rsidP="003D63ED">
      <w:pPr>
        <w:spacing w:line="256" w:lineRule="auto"/>
        <w:rPr>
          <w:rFonts w:eastAsia="Calibri"/>
        </w:rPr>
      </w:pPr>
      <w:r w:rsidRPr="00376965">
        <w:rPr>
          <w:rFonts w:eastAsia="Calibri"/>
        </w:rPr>
        <w:t xml:space="preserve">James </w:t>
      </w:r>
      <w:r w:rsidRPr="00376965">
        <w:rPr>
          <w:rFonts w:eastAsia="Calibri"/>
          <w:b/>
          <w:bCs/>
          <w:sz w:val="26"/>
        </w:rPr>
        <w:t>Fodor 20</w:t>
      </w:r>
      <w:r w:rsidRPr="00376965">
        <w:rPr>
          <w:rFonts w:eastAsia="Calibri"/>
        </w:rPr>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59EC3208" w14:textId="77777777" w:rsidR="003D63ED" w:rsidRPr="00376965" w:rsidRDefault="003D63ED" w:rsidP="003D63ED">
      <w:pPr>
        <w:spacing w:line="256" w:lineRule="auto"/>
        <w:rPr>
          <w:rFonts w:eastAsia="Calibri"/>
          <w:sz w:val="16"/>
        </w:rPr>
      </w:pPr>
      <w:r w:rsidRPr="00376965">
        <w:rPr>
          <w:rFonts w:eastAsia="Calibri"/>
          <w:sz w:val="16"/>
        </w:rPr>
        <w:t xml:space="preserve">One initial consideration that must be addressed is </w:t>
      </w:r>
      <w:r w:rsidRPr="00376965">
        <w:rPr>
          <w:rFonts w:eastAsia="Calibri"/>
          <w:u w:val="single"/>
        </w:rPr>
        <w:t xml:space="preserve">how likely it is that </w:t>
      </w:r>
      <w:r w:rsidRPr="00376965">
        <w:rPr>
          <w:rFonts w:eastAsia="Calibri"/>
          <w:b/>
          <w:iCs/>
          <w:u w:val="single"/>
        </w:rPr>
        <w:t xml:space="preserve">any </w:t>
      </w:r>
      <w:r w:rsidRPr="00376965">
        <w:rPr>
          <w:rFonts w:eastAsia="Calibri"/>
          <w:b/>
          <w:iCs/>
          <w:highlight w:val="cyan"/>
          <w:u w:val="single"/>
        </w:rPr>
        <w:t>biological pathogen</w:t>
      </w:r>
      <w:r w:rsidRPr="00376965">
        <w:rPr>
          <w:rFonts w:eastAsia="Calibri"/>
          <w:u w:val="single"/>
        </w:rPr>
        <w:t xml:space="preserve"> can even kill enough people to </w:t>
      </w:r>
      <w:r w:rsidRPr="00376965">
        <w:rPr>
          <w:rFonts w:eastAsia="Calibri"/>
          <w:highlight w:val="cyan"/>
          <w:u w:val="single"/>
        </w:rPr>
        <w:t xml:space="preserve">drive humanity to </w:t>
      </w:r>
      <w:r w:rsidRPr="00376965">
        <w:rPr>
          <w:rFonts w:eastAsia="Calibri"/>
          <w:b/>
          <w:iCs/>
          <w:highlight w:val="cyan"/>
          <w:u w:val="single"/>
        </w:rPr>
        <w:t>extinction</w:t>
      </w:r>
      <w:r w:rsidRPr="00376965">
        <w:rPr>
          <w:rFonts w:eastAsia="Calibri"/>
          <w:sz w:val="16"/>
        </w:rPr>
        <w:t xml:space="preserve">. This </w:t>
      </w:r>
      <w:r w:rsidRPr="00376965">
        <w:rPr>
          <w:rFonts w:eastAsia="Calibri"/>
          <w:u w:val="single"/>
        </w:rPr>
        <w:t xml:space="preserve">places an </w:t>
      </w:r>
      <w:r w:rsidRPr="00376965">
        <w:rPr>
          <w:rFonts w:eastAsia="Calibri"/>
          <w:b/>
          <w:iCs/>
          <w:u w:val="single"/>
        </w:rPr>
        <w:t>upper limit</w:t>
      </w:r>
      <w:r w:rsidRPr="00376965">
        <w:rPr>
          <w:rFonts w:eastAsia="Calibri"/>
          <w:u w:val="single"/>
        </w:rPr>
        <w:t xml:space="preserve"> on what </w:t>
      </w:r>
      <w:r w:rsidRPr="00376965">
        <w:rPr>
          <w:rFonts w:eastAsia="Calibri"/>
          <w:b/>
          <w:iCs/>
          <w:u w:val="single"/>
        </w:rPr>
        <w:t>any biotechnology</w:t>
      </w:r>
      <w:r w:rsidRPr="00376965">
        <w:rPr>
          <w:rFonts w:eastAsia="Calibri"/>
          <w:u w:val="single"/>
        </w:rPr>
        <w:t xml:space="preserve"> could achieve</w:t>
      </w:r>
      <w:r w:rsidRPr="00376965">
        <w:rPr>
          <w:rFonts w:eastAsia="Calibri"/>
          <w:sz w:val="16"/>
        </w:rPr>
        <w:t xml:space="preserve">, </w:t>
      </w:r>
      <w:r w:rsidRPr="00376965">
        <w:rPr>
          <w:rFonts w:eastAsia="Calibri"/>
          <w:b/>
          <w:iCs/>
          <w:u w:val="single"/>
        </w:rPr>
        <w:t>regardless of how advanced</w:t>
      </w:r>
      <w:r w:rsidRPr="00376965">
        <w:rPr>
          <w:rFonts w:eastAsia="Calibri"/>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naturally-occurring infectious disease. To my knowledge, </w:t>
      </w:r>
      <w:r w:rsidRPr="00376965">
        <w:rPr>
          <w:rFonts w:eastAsia="Calibri"/>
          <w:u w:val="single"/>
        </w:rPr>
        <w:t xml:space="preserve">the </w:t>
      </w:r>
      <w:r w:rsidRPr="00376965">
        <w:rPr>
          <w:rFonts w:eastAsia="Calibri"/>
          <w:b/>
          <w:iCs/>
          <w:highlight w:val="cyan"/>
          <w:u w:val="single"/>
        </w:rPr>
        <w:t>highest fatality</w:t>
      </w:r>
      <w:r w:rsidRPr="00376965">
        <w:rPr>
          <w:rFonts w:eastAsia="Calibri"/>
          <w:b/>
          <w:iCs/>
          <w:u w:val="single"/>
        </w:rPr>
        <w:t xml:space="preserve"> rate</w:t>
      </w:r>
      <w:r w:rsidRPr="00376965">
        <w:rPr>
          <w:rFonts w:eastAsia="Calibri"/>
          <w:u w:val="single"/>
        </w:rPr>
        <w:t xml:space="preserve"> for any infectious biological agent that is </w:t>
      </w:r>
      <w:r w:rsidRPr="00376965">
        <w:rPr>
          <w:rFonts w:eastAsia="Calibri"/>
          <w:b/>
          <w:iCs/>
          <w:u w:val="single"/>
        </w:rPr>
        <w:t>readily transmissible</w:t>
      </w:r>
      <w:r w:rsidRPr="00376965">
        <w:rPr>
          <w:rFonts w:eastAsia="Calibri"/>
          <w:u w:val="single"/>
        </w:rPr>
        <w:t xml:space="preserve"> between living humans </w:t>
      </w:r>
      <w:r w:rsidRPr="00376965">
        <w:rPr>
          <w:rFonts w:eastAsia="Calibri"/>
          <w:highlight w:val="cyan"/>
          <w:u w:val="single"/>
        </w:rPr>
        <w:t>is</w:t>
      </w:r>
      <w:r w:rsidRPr="00376965">
        <w:rPr>
          <w:rFonts w:eastAsia="Calibri"/>
          <w:sz w:val="16"/>
        </w:rPr>
        <w:t xml:space="preserve"> the </w:t>
      </w:r>
      <w:r w:rsidRPr="00376965">
        <w:rPr>
          <w:rFonts w:eastAsia="Calibri"/>
          <w:u w:val="single"/>
        </w:rPr>
        <w:t xml:space="preserve">Zaire </w:t>
      </w:r>
      <w:r w:rsidRPr="00376965">
        <w:rPr>
          <w:rFonts w:eastAsia="Calibri"/>
          <w:highlight w:val="cyan"/>
          <w:u w:val="single"/>
        </w:rPr>
        <w:t>ebola</w:t>
      </w:r>
      <w:r w:rsidRPr="00376965">
        <w:rPr>
          <w:rFonts w:eastAsia="Calibri"/>
          <w:u w:val="single"/>
        </w:rPr>
        <w:t>virus</w:t>
      </w:r>
      <w:r w:rsidRPr="00376965">
        <w:rPr>
          <w:rFonts w:eastAsia="Calibri"/>
          <w:sz w:val="16"/>
        </w:rPr>
        <w:t xml:space="preserve">, </w:t>
      </w:r>
      <w:r w:rsidRPr="00376965">
        <w:rPr>
          <w:rFonts w:eastAsia="Calibri"/>
          <w:u w:val="single"/>
        </w:rPr>
        <w:t>with</w:t>
      </w:r>
      <w:r w:rsidRPr="00376965">
        <w:rPr>
          <w:rFonts w:eastAsia="Calibri"/>
          <w:sz w:val="16"/>
        </w:rPr>
        <w:t xml:space="preserve"> a </w:t>
      </w:r>
      <w:r w:rsidRPr="00376965">
        <w:rPr>
          <w:rFonts w:eastAsia="Calibri"/>
          <w:u w:val="single"/>
        </w:rPr>
        <w:t>fatality rate of around 90%</w:t>
      </w:r>
      <w:r w:rsidRPr="00376965">
        <w:rPr>
          <w:rFonts w:eastAsia="Calibri"/>
          <w:sz w:val="16"/>
        </w:rPr>
        <w:t xml:space="preserve">. It is </w:t>
      </w:r>
      <w:r w:rsidRPr="00376965">
        <w:rPr>
          <w:rFonts w:eastAsia="Calibri"/>
          <w:highlight w:val="cyan"/>
          <w:u w:val="single"/>
        </w:rPr>
        <w:t>unclear whether</w:t>
      </w:r>
      <w:r w:rsidRPr="00376965">
        <w:rPr>
          <w:rFonts w:eastAsia="Calibri"/>
          <w:u w:val="single"/>
        </w:rPr>
        <w:t xml:space="preserve"> such a </w:t>
      </w:r>
      <w:r w:rsidRPr="00376965">
        <w:rPr>
          <w:rFonts w:eastAsia="Calibri"/>
          <w:b/>
          <w:iCs/>
          <w:u w:val="single"/>
        </w:rPr>
        <w:t xml:space="preserve">high fatality </w:t>
      </w:r>
      <w:r w:rsidRPr="00376965">
        <w:rPr>
          <w:rFonts w:eastAsia="Calibri"/>
          <w:b/>
          <w:iCs/>
          <w:highlight w:val="cyan"/>
          <w:u w:val="single"/>
        </w:rPr>
        <w:t>rate</w:t>
      </w:r>
      <w:r w:rsidRPr="00376965">
        <w:rPr>
          <w:rFonts w:eastAsia="Calibri"/>
          <w:u w:val="single"/>
        </w:rPr>
        <w:t xml:space="preserve"> would be </w:t>
      </w:r>
      <w:r w:rsidRPr="00376965">
        <w:rPr>
          <w:rFonts w:eastAsia="Calibri"/>
          <w:highlight w:val="cyan"/>
          <w:u w:val="single"/>
        </w:rPr>
        <w:t>sustained outside of</w:t>
      </w:r>
      <w:r w:rsidRPr="00376965">
        <w:rPr>
          <w:rFonts w:eastAsia="Calibri"/>
          <w:u w:val="single"/>
        </w:rPr>
        <w:t xml:space="preserve"> the </w:t>
      </w:r>
      <w:r w:rsidRPr="00376965">
        <w:rPr>
          <w:rFonts w:eastAsia="Calibri"/>
          <w:b/>
          <w:iCs/>
          <w:u w:val="single"/>
        </w:rPr>
        <w:t xml:space="preserve">social and climactic </w:t>
      </w:r>
      <w:r w:rsidRPr="00376965">
        <w:rPr>
          <w:rFonts w:eastAsia="Calibri"/>
          <w:b/>
          <w:iCs/>
          <w:highlight w:val="cyan"/>
          <w:u w:val="single"/>
        </w:rPr>
        <w:t>environment</w:t>
      </w:r>
      <w:r w:rsidRPr="00376965">
        <w:rPr>
          <w:rFonts w:eastAsia="Calibri"/>
          <w:highlight w:val="cyan"/>
          <w:u w:val="single"/>
        </w:rPr>
        <w:t xml:space="preserve"> of</w:t>
      </w:r>
      <w:r w:rsidRPr="00376965">
        <w:rPr>
          <w:rFonts w:eastAsia="Calibri"/>
          <w:u w:val="single"/>
        </w:rPr>
        <w:t xml:space="preserve"> West </w:t>
      </w:r>
      <w:r w:rsidRPr="00376965">
        <w:rPr>
          <w:rFonts w:eastAsia="Calibri"/>
          <w:highlight w:val="cyan"/>
          <w:u w:val="single"/>
        </w:rPr>
        <w:t>Africa</w:t>
      </w:r>
      <w:r w:rsidRPr="00376965">
        <w:rPr>
          <w:rFonts w:eastAsia="Calibri"/>
          <w:sz w:val="16"/>
        </w:rPr>
        <w:t xml:space="preserve"> whence the disease originated, but nevertheless we can consider this to be a plausible baseline for the most deadly known human infectious pathogen. Critically, it appears </w:t>
      </w:r>
      <w:r w:rsidRPr="00376965">
        <w:rPr>
          <w:rFonts w:eastAsia="Calibri"/>
          <w:u w:val="single"/>
        </w:rPr>
        <w:t>unlikely</w:t>
      </w:r>
      <w:r w:rsidRPr="00376965">
        <w:rPr>
          <w:rFonts w:eastAsia="Calibri"/>
          <w:sz w:val="16"/>
        </w:rPr>
        <w:t xml:space="preserve"> that </w:t>
      </w:r>
      <w:r w:rsidRPr="00376965">
        <w:rPr>
          <w:rFonts w:eastAsia="Calibri"/>
          <w:u w:val="single"/>
        </w:rPr>
        <w:t xml:space="preserve">the death of even 90% of the </w:t>
      </w:r>
      <w:r w:rsidRPr="00376965">
        <w:rPr>
          <w:rFonts w:eastAsia="Calibri"/>
          <w:b/>
          <w:iCs/>
          <w:u w:val="single"/>
        </w:rPr>
        <w:t>world population</w:t>
      </w:r>
      <w:r w:rsidRPr="00376965">
        <w:rPr>
          <w:rFonts w:eastAsia="Calibri"/>
          <w:u w:val="single"/>
        </w:rPr>
        <w:t xml:space="preserve"> would result in</w:t>
      </w:r>
      <w:r w:rsidRPr="00376965">
        <w:rPr>
          <w:rFonts w:eastAsia="Calibri"/>
          <w:sz w:val="16"/>
        </w:rPr>
        <w:t xml:space="preserve"> the </w:t>
      </w:r>
      <w:r w:rsidRPr="00376965">
        <w:rPr>
          <w:rFonts w:eastAsia="Calibri"/>
          <w:b/>
          <w:iCs/>
          <w:u w:val="single"/>
        </w:rPr>
        <w:t>extinction of humanity</w:t>
      </w:r>
      <w:r w:rsidRPr="00376965">
        <w:rPr>
          <w:rFonts w:eastAsia="Calibri"/>
          <w:sz w:val="16"/>
        </w:rPr>
        <w:t xml:space="preserve">. Death rates of up to 50% during </w:t>
      </w:r>
      <w:r w:rsidRPr="00376965">
        <w:rPr>
          <w:rFonts w:eastAsia="Calibri"/>
          <w:u w:val="single"/>
        </w:rPr>
        <w:t xml:space="preserve">the </w:t>
      </w:r>
      <w:r w:rsidRPr="00376965">
        <w:rPr>
          <w:rFonts w:eastAsia="Calibri"/>
          <w:highlight w:val="cyan"/>
          <w:u w:val="single"/>
        </w:rPr>
        <w:t>Black Death</w:t>
      </w:r>
      <w:r w:rsidRPr="00376965">
        <w:rPr>
          <w:rFonts w:eastAsia="Calibri"/>
          <w:u w:val="single"/>
        </w:rPr>
        <w:t xml:space="preserve"> in Europe do </w:t>
      </w:r>
      <w:r w:rsidRPr="00376965">
        <w:rPr>
          <w:rFonts w:eastAsia="Calibri"/>
          <w:highlight w:val="cyan"/>
          <w:u w:val="single"/>
        </w:rPr>
        <w:t>not</w:t>
      </w:r>
      <w:r w:rsidRPr="00376965">
        <w:rPr>
          <w:rFonts w:eastAsia="Calibri"/>
          <w:u w:val="single"/>
        </w:rPr>
        <w:t xml:space="preserve"> appear to have </w:t>
      </w:r>
      <w:r w:rsidRPr="00376965">
        <w:rPr>
          <w:rFonts w:eastAsia="Calibri"/>
          <w:b/>
          <w:iCs/>
          <w:highlight w:val="cyan"/>
          <w:u w:val="single"/>
        </w:rPr>
        <w:t>even</w:t>
      </w:r>
      <w:r w:rsidRPr="00376965">
        <w:rPr>
          <w:rFonts w:eastAsia="Calibri"/>
          <w:b/>
          <w:iCs/>
          <w:u w:val="single"/>
        </w:rPr>
        <w:t xml:space="preserve"> come </w:t>
      </w:r>
      <w:r w:rsidRPr="00376965">
        <w:rPr>
          <w:rFonts w:eastAsia="Calibri"/>
          <w:b/>
          <w:iCs/>
          <w:highlight w:val="cyan"/>
          <w:u w:val="single"/>
        </w:rPr>
        <w:t>close</w:t>
      </w:r>
      <w:r w:rsidRPr="00376965">
        <w:rPr>
          <w:rFonts w:eastAsia="Calibri"/>
          <w:highlight w:val="cyan"/>
          <w:u w:val="single"/>
        </w:rPr>
        <w:t xml:space="preserve"> to</w:t>
      </w:r>
      <w:r w:rsidRPr="00376965">
        <w:rPr>
          <w:rFonts w:eastAsia="Calibri"/>
          <w:u w:val="single"/>
        </w:rPr>
        <w:t xml:space="preserve"> causing </w:t>
      </w:r>
      <w:r w:rsidRPr="00376965">
        <w:rPr>
          <w:rFonts w:eastAsia="Calibri"/>
          <w:highlight w:val="cyan"/>
          <w:u w:val="single"/>
        </w:rPr>
        <w:t>civilisational collapse</w:t>
      </w:r>
      <w:r w:rsidRPr="00376965">
        <w:rPr>
          <w:rFonts w:eastAsia="Calibri"/>
          <w:sz w:val="16"/>
        </w:rPr>
        <w:t xml:space="preserve"> in that region, while </w:t>
      </w:r>
      <w:r w:rsidRPr="00376965">
        <w:rPr>
          <w:rFonts w:eastAsia="Calibri"/>
          <w:highlight w:val="cyan"/>
          <w:u w:val="single"/>
        </w:rPr>
        <w:t>population losses of</w:t>
      </w:r>
      <w:r w:rsidRPr="00376965">
        <w:rPr>
          <w:rFonts w:eastAsia="Calibri"/>
          <w:sz w:val="16"/>
        </w:rPr>
        <w:t xml:space="preserve"> up to </w:t>
      </w:r>
      <w:r w:rsidRPr="00376965">
        <w:rPr>
          <w:rFonts w:eastAsia="Calibri"/>
          <w:highlight w:val="cyan"/>
          <w:u w:val="single"/>
        </w:rPr>
        <w:t>90%</w:t>
      </w:r>
      <w:r w:rsidRPr="00376965">
        <w:rPr>
          <w:rFonts w:eastAsia="Calibri"/>
          <w:u w:val="single"/>
        </w:rPr>
        <w:t xml:space="preserve"> in Mesoamerica</w:t>
      </w:r>
      <w:r w:rsidRPr="00376965">
        <w:rPr>
          <w:rFonts w:eastAsia="Calibri"/>
          <w:sz w:val="16"/>
        </w:rPr>
        <w:t xml:space="preserve"> over the course of the invasion and plagues of the 16th century </w:t>
      </w:r>
      <w:r w:rsidRPr="00376965">
        <w:rPr>
          <w:rFonts w:eastAsia="Calibri"/>
          <w:u w:val="single"/>
        </w:rPr>
        <w:t xml:space="preserve">did not lead to the </w:t>
      </w:r>
      <w:r w:rsidRPr="00376965">
        <w:rPr>
          <w:rFonts w:eastAsia="Calibri"/>
          <w:b/>
          <w:iCs/>
          <w:u w:val="single"/>
        </w:rPr>
        <w:t>end of civilization</w:t>
      </w:r>
      <w:r w:rsidRPr="00376965">
        <w:rPr>
          <w:rFonts w:eastAsia="Calibri"/>
          <w:sz w:val="16"/>
        </w:rPr>
        <w:t xml:space="preserve"> in those regions (though social and political disruption during these events were massive).</w:t>
      </w:r>
    </w:p>
    <w:p w14:paraId="5548335F" w14:textId="77777777" w:rsidR="003D63ED" w:rsidRPr="00376965" w:rsidRDefault="003D63ED" w:rsidP="003D63ED">
      <w:pPr>
        <w:spacing w:line="256" w:lineRule="auto"/>
        <w:rPr>
          <w:rFonts w:eastAsia="Calibri"/>
          <w:sz w:val="16"/>
        </w:rPr>
      </w:pPr>
      <w:r w:rsidRPr="00376965">
        <w:rPr>
          <w:rFonts w:eastAsia="Calibri"/>
          <w:sz w:val="16"/>
        </w:rPr>
        <w:t xml:space="preserve">If we think the minimal viable human population is roughly 7,000 (which is near the upper end of the figures cited by Ord (p. 41), though rounded for simplicity), then a </w:t>
      </w:r>
      <w:r w:rsidRPr="00376965">
        <w:rPr>
          <w:rFonts w:eastAsia="Calibri"/>
          <w:highlight w:val="cyan"/>
          <w:u w:val="single"/>
        </w:rPr>
        <w:t>pathogen would need to</w:t>
      </w:r>
      <w:r w:rsidRPr="00376965">
        <w:rPr>
          <w:rFonts w:eastAsia="Calibri"/>
          <w:u w:val="single"/>
        </w:rPr>
        <w:t xml:space="preserve"> directly</w:t>
      </w:r>
      <w:r w:rsidRPr="00376965">
        <w:rPr>
          <w:rFonts w:eastAsia="Calibri"/>
          <w:sz w:val="16"/>
        </w:rPr>
        <w:t xml:space="preserve"> or indirectly </w:t>
      </w:r>
      <w:r w:rsidRPr="00376965">
        <w:rPr>
          <w:rFonts w:eastAsia="Calibri"/>
          <w:highlight w:val="cyan"/>
          <w:u w:val="single"/>
        </w:rPr>
        <w:t>lead to the deaths of</w:t>
      </w:r>
      <w:r w:rsidRPr="00376965">
        <w:rPr>
          <w:rFonts w:eastAsia="Calibri"/>
          <w:u w:val="single"/>
        </w:rPr>
        <w:t xml:space="preserve"> </w:t>
      </w:r>
      <w:r w:rsidRPr="00376965">
        <w:rPr>
          <w:rFonts w:eastAsia="Calibri"/>
          <w:b/>
          <w:iCs/>
          <w:u w:val="single"/>
        </w:rPr>
        <w:t xml:space="preserve">more than </w:t>
      </w:r>
      <w:r w:rsidRPr="00376965">
        <w:rPr>
          <w:rFonts w:eastAsia="Calibri"/>
          <w:b/>
          <w:iCs/>
          <w:highlight w:val="cyan"/>
          <w:u w:val="single"/>
        </w:rPr>
        <w:t>99.9999%</w:t>
      </w:r>
      <w:r w:rsidRPr="00376965">
        <w:rPr>
          <w:rFonts w:eastAsia="Calibri"/>
          <w:highlight w:val="cyan"/>
          <w:u w:val="single"/>
        </w:rPr>
        <w:t xml:space="preserve"> of the</w:t>
      </w:r>
      <w:r w:rsidRPr="00376965">
        <w:rPr>
          <w:rFonts w:eastAsia="Calibri"/>
          <w:u w:val="single"/>
        </w:rPr>
        <w:t xml:space="preserve"> </w:t>
      </w:r>
      <w:r w:rsidRPr="00376965">
        <w:rPr>
          <w:rFonts w:eastAsia="Calibri"/>
          <w:b/>
          <w:iCs/>
          <w:u w:val="single"/>
        </w:rPr>
        <w:t xml:space="preserve">current world </w:t>
      </w:r>
      <w:r w:rsidRPr="00376965">
        <w:rPr>
          <w:rFonts w:eastAsia="Calibri"/>
          <w:b/>
          <w:iCs/>
          <w:highlight w:val="cyan"/>
          <w:u w:val="single"/>
        </w:rPr>
        <w:t>population</w:t>
      </w:r>
      <w:r w:rsidRPr="00376965">
        <w:rPr>
          <w:rFonts w:eastAsia="Calibri"/>
          <w:u w:val="single"/>
        </w:rPr>
        <w:t xml:space="preserve"> in order to lead to human extinction</w:t>
      </w:r>
      <w:r w:rsidRPr="00376965">
        <w:rPr>
          <w:rFonts w:eastAsia="Calibri"/>
          <w:sz w:val="16"/>
        </w:rPr>
        <w:t xml:space="preserve">. One could argue that the pathogen would only need to directly cause a much smaller number of deaths, with the remaining deaths caused by secondary disruptions such as </w:t>
      </w:r>
      <w:r w:rsidRPr="00376965">
        <w:rPr>
          <w:rFonts w:eastAsia="Calibri"/>
          <w:u w:val="single"/>
        </w:rPr>
        <w:t>war</w:t>
      </w:r>
      <w:r w:rsidRPr="00376965">
        <w:rPr>
          <w:rFonts w:eastAsia="Calibri"/>
          <w:sz w:val="16"/>
        </w:rPr>
        <w:t xml:space="preserve"> or famine. However to me this </w:t>
      </w:r>
      <w:r w:rsidRPr="00376965">
        <w:rPr>
          <w:rFonts w:eastAsia="Calibri"/>
          <w:u w:val="single"/>
        </w:rPr>
        <w:t xml:space="preserve">seems </w:t>
      </w:r>
      <w:r w:rsidRPr="00376965">
        <w:rPr>
          <w:rFonts w:eastAsia="Calibri"/>
          <w:b/>
          <w:iCs/>
          <w:u w:val="single"/>
        </w:rPr>
        <w:t>very unlikely</w:t>
      </w:r>
      <w:r w:rsidRPr="00376965">
        <w:rPr>
          <w:rFonts w:eastAsia="Calibri"/>
          <w:sz w:val="16"/>
        </w:rPr>
        <w:t xml:space="preserve">, </w:t>
      </w:r>
      <w:r w:rsidRPr="00376965">
        <w:rPr>
          <w:rFonts w:eastAsia="Calibri"/>
          <w:u w:val="single"/>
        </w:rPr>
        <w:t>considering</w:t>
      </w:r>
      <w:r w:rsidRPr="00376965">
        <w:rPr>
          <w:rFonts w:eastAsia="Calibri"/>
          <w:sz w:val="16"/>
        </w:rPr>
        <w:t xml:space="preserve"> that </w:t>
      </w:r>
      <w:r w:rsidRPr="00376965">
        <w:rPr>
          <w:rFonts w:eastAsia="Calibri"/>
          <w:u w:val="single"/>
        </w:rPr>
        <w:t xml:space="preserve">such a </w:t>
      </w:r>
      <w:r w:rsidRPr="00376965">
        <w:rPr>
          <w:rFonts w:eastAsia="Calibri"/>
          <w:b/>
          <w:iCs/>
          <w:u w:val="single"/>
        </w:rPr>
        <w:t>devastating pathogen</w:t>
      </w:r>
      <w:r w:rsidRPr="00376965">
        <w:rPr>
          <w:rFonts w:eastAsia="Calibri"/>
          <w:u w:val="single"/>
        </w:rPr>
        <w:t xml:space="preserve"> would </w:t>
      </w:r>
      <w:r w:rsidRPr="00376965">
        <w:rPr>
          <w:rFonts w:eastAsia="Calibri"/>
          <w:b/>
          <w:iCs/>
          <w:u w:val="single"/>
        </w:rPr>
        <w:t>significantly impair</w:t>
      </w:r>
      <w:r w:rsidRPr="00376965">
        <w:rPr>
          <w:rFonts w:eastAsia="Calibri"/>
          <w:u w:val="single"/>
        </w:rPr>
        <w:t xml:space="preserve"> the ability of nations to wage war</w:t>
      </w:r>
      <w:r w:rsidRPr="00376965">
        <w:rPr>
          <w:rFonts w:eastAsia="Calibri"/>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376965">
        <w:rPr>
          <w:rFonts w:eastAsia="Calibri"/>
          <w:u w:val="single"/>
        </w:rPr>
        <w:t xml:space="preserve">it is unclear why should a </w:t>
      </w:r>
      <w:r w:rsidRPr="00376965">
        <w:rPr>
          <w:rFonts w:eastAsia="Calibri"/>
          <w:b/>
          <w:iCs/>
          <w:u w:val="single"/>
        </w:rPr>
        <w:t>nuclear exchange</w:t>
      </w:r>
      <w:r w:rsidRPr="00376965">
        <w:rPr>
          <w:rFonts w:eastAsia="Calibri"/>
          <w:u w:val="single"/>
        </w:rPr>
        <w:t xml:space="preserve"> would follow a pandemic</w:t>
      </w:r>
      <w:r w:rsidRPr="00376965">
        <w:rPr>
          <w:rFonts w:eastAsia="Calibri"/>
          <w:sz w:val="16"/>
        </w:rPr>
        <w:t>. One can of course devise various hypothetical scenarios, but overall it appears to me that a pathogen would have to have an extremely high fatality rate in order to have the potential to cause human extinction.</w:t>
      </w:r>
    </w:p>
    <w:p w14:paraId="4DE7B4E1" w14:textId="77777777" w:rsidR="003D63ED" w:rsidRDefault="003D63ED" w:rsidP="003D63ED">
      <w:pPr>
        <w:spacing w:line="256" w:lineRule="auto"/>
        <w:rPr>
          <w:rFonts w:eastAsia="Calibri"/>
          <w:sz w:val="16"/>
        </w:rPr>
      </w:pPr>
      <w:r w:rsidRPr="00376965">
        <w:rPr>
          <w:rFonts w:eastAsia="Calibri"/>
          <w:sz w:val="16"/>
        </w:rPr>
        <w:t xml:space="preserve">In addition to a high fatality rate, an </w:t>
      </w:r>
      <w:r w:rsidRPr="00376965">
        <w:rPr>
          <w:rFonts w:eastAsia="Calibri"/>
          <w:b/>
          <w:iCs/>
          <w:u w:val="single"/>
        </w:rPr>
        <w:t xml:space="preserve">extinction-level </w:t>
      </w:r>
      <w:r w:rsidRPr="00376965">
        <w:rPr>
          <w:rFonts w:eastAsia="Calibri"/>
          <w:b/>
          <w:iCs/>
          <w:highlight w:val="cyan"/>
          <w:u w:val="single"/>
        </w:rPr>
        <w:t>pathogen</w:t>
      </w:r>
      <w:r w:rsidRPr="00376965">
        <w:rPr>
          <w:rFonts w:eastAsia="Calibri"/>
          <w:u w:val="single"/>
        </w:rPr>
        <w:t xml:space="preserve"> would </w:t>
      </w:r>
      <w:r w:rsidRPr="00376965">
        <w:rPr>
          <w:rFonts w:eastAsia="Calibri"/>
          <w:highlight w:val="cyan"/>
          <w:u w:val="single"/>
        </w:rPr>
        <w:t>also have to be</w:t>
      </w:r>
      <w:r w:rsidRPr="00376965">
        <w:rPr>
          <w:rFonts w:eastAsia="Calibri"/>
          <w:u w:val="single"/>
        </w:rPr>
        <w:t xml:space="preserve"> </w:t>
      </w:r>
      <w:r w:rsidRPr="00376965">
        <w:rPr>
          <w:rFonts w:eastAsia="Calibri"/>
          <w:b/>
          <w:iCs/>
          <w:u w:val="single"/>
        </w:rPr>
        <w:t xml:space="preserve">sufficiently </w:t>
      </w:r>
      <w:r w:rsidRPr="00376965">
        <w:rPr>
          <w:rFonts w:eastAsia="Calibri"/>
          <w:b/>
          <w:iCs/>
          <w:highlight w:val="cyan"/>
          <w:u w:val="single"/>
        </w:rPr>
        <w:t>infectious</w:t>
      </w:r>
      <w:r w:rsidRPr="00376965">
        <w:rPr>
          <w:rFonts w:eastAsia="Calibri"/>
          <w:u w:val="single"/>
        </w:rPr>
        <w:t xml:space="preserve"> such that it would be able to </w:t>
      </w:r>
      <w:r w:rsidRPr="00376965">
        <w:rPr>
          <w:rFonts w:eastAsia="Calibri"/>
          <w:b/>
          <w:iCs/>
          <w:u w:val="single"/>
        </w:rPr>
        <w:t>spread rapidly</w:t>
      </w:r>
      <w:r w:rsidRPr="00376965">
        <w:rPr>
          <w:rFonts w:eastAsia="Calibri"/>
          <w:u w:val="single"/>
        </w:rPr>
        <w:t xml:space="preserve"> through human populations</w:t>
      </w:r>
      <w:r w:rsidRPr="00376965">
        <w:rPr>
          <w:rFonts w:eastAsia="Calibri"/>
          <w:sz w:val="16"/>
        </w:rPr>
        <w:t xml:space="preserve">. It would </w:t>
      </w:r>
      <w:r w:rsidRPr="00376965">
        <w:rPr>
          <w:rFonts w:eastAsia="Calibri"/>
          <w:u w:val="single"/>
        </w:rPr>
        <w:t xml:space="preserve">need to have a </w:t>
      </w:r>
      <w:r w:rsidRPr="00376965">
        <w:rPr>
          <w:rFonts w:eastAsia="Calibri"/>
          <w:highlight w:val="cyan"/>
          <w:u w:val="single"/>
        </w:rPr>
        <w:t>long</w:t>
      </w:r>
      <w:r w:rsidRPr="00376965">
        <w:rPr>
          <w:rFonts w:eastAsia="Calibri"/>
          <w:sz w:val="16"/>
        </w:rPr>
        <w:t xml:space="preserve"> enough </w:t>
      </w:r>
      <w:r w:rsidRPr="00376965">
        <w:rPr>
          <w:rFonts w:eastAsia="Calibri"/>
          <w:b/>
          <w:iCs/>
          <w:highlight w:val="cyan"/>
          <w:u w:val="single"/>
        </w:rPr>
        <w:t>incubation</w:t>
      </w:r>
      <w:r w:rsidRPr="00376965">
        <w:rPr>
          <w:rFonts w:eastAsia="Calibri"/>
          <w:b/>
          <w:iCs/>
          <w:u w:val="single"/>
        </w:rPr>
        <w:t xml:space="preserve"> time</w:t>
      </w:r>
      <w:r w:rsidRPr="00376965">
        <w:rPr>
          <w:rFonts w:eastAsia="Calibri"/>
          <w:u w:val="single"/>
        </w:rPr>
        <w:t xml:space="preserve"> such that </w:t>
      </w:r>
      <w:r w:rsidRPr="00376965">
        <w:rPr>
          <w:rFonts w:eastAsia="Calibri"/>
          <w:b/>
          <w:iCs/>
          <w:u w:val="single"/>
        </w:rPr>
        <w:t>infected persons</w:t>
      </w:r>
      <w:r w:rsidRPr="00376965">
        <w:rPr>
          <w:rFonts w:eastAsia="Calibri"/>
          <w:u w:val="single"/>
        </w:rPr>
        <w:t xml:space="preserve"> can travel and infect more people before they can be identified and quarantined</w:t>
      </w:r>
      <w:r w:rsidRPr="00376965">
        <w:rPr>
          <w:rFonts w:eastAsia="Calibri"/>
          <w:sz w:val="16"/>
        </w:rPr>
        <w:t xml:space="preserve">. </w:t>
      </w:r>
      <w:r w:rsidRPr="00376965">
        <w:rPr>
          <w:rFonts w:eastAsia="Calibri"/>
          <w:u w:val="single"/>
        </w:rPr>
        <w:t>It would</w:t>
      </w:r>
      <w:r w:rsidRPr="00376965">
        <w:rPr>
          <w:rFonts w:eastAsia="Calibri"/>
          <w:sz w:val="16"/>
        </w:rPr>
        <w:t xml:space="preserve"> also </w:t>
      </w:r>
      <w:r w:rsidRPr="00376965">
        <w:rPr>
          <w:rFonts w:eastAsia="Calibri"/>
          <w:u w:val="single"/>
        </w:rPr>
        <w:t xml:space="preserve">need to be able to </w:t>
      </w:r>
      <w:r w:rsidRPr="00376965">
        <w:rPr>
          <w:rFonts w:eastAsia="Calibri"/>
          <w:highlight w:val="cyan"/>
          <w:u w:val="single"/>
        </w:rPr>
        <w:t>survive</w:t>
      </w:r>
      <w:r w:rsidRPr="00376965">
        <w:rPr>
          <w:rFonts w:eastAsia="Calibri"/>
          <w:u w:val="single"/>
        </w:rPr>
        <w:t xml:space="preserve"> and propagate </w:t>
      </w:r>
      <w:r w:rsidRPr="00376965">
        <w:rPr>
          <w:rFonts w:eastAsia="Calibri"/>
          <w:highlight w:val="cyan"/>
          <w:u w:val="single"/>
        </w:rPr>
        <w:t>in</w:t>
      </w:r>
      <w:r w:rsidRPr="00376965">
        <w:rPr>
          <w:rFonts w:eastAsia="Calibri"/>
          <w:u w:val="single"/>
        </w:rPr>
        <w:t xml:space="preserve"> a </w:t>
      </w:r>
      <w:r w:rsidRPr="00376965">
        <w:rPr>
          <w:rFonts w:eastAsia="Calibri"/>
          <w:b/>
          <w:iCs/>
          <w:highlight w:val="cyan"/>
          <w:u w:val="single"/>
        </w:rPr>
        <w:t>wide range</w:t>
      </w:r>
      <w:r w:rsidRPr="00376965">
        <w:rPr>
          <w:rFonts w:eastAsia="Calibri"/>
          <w:highlight w:val="cyan"/>
          <w:u w:val="single"/>
        </w:rPr>
        <w:t xml:space="preserve"> of</w:t>
      </w:r>
      <w:r w:rsidRPr="00376965">
        <w:rPr>
          <w:rFonts w:eastAsia="Calibri"/>
          <w:u w:val="single"/>
        </w:rPr>
        <w:t xml:space="preserve"> temperatures and </w:t>
      </w:r>
      <w:r w:rsidRPr="00376965">
        <w:rPr>
          <w:rFonts w:eastAsia="Calibri"/>
          <w:b/>
          <w:iCs/>
          <w:u w:val="single"/>
        </w:rPr>
        <w:t xml:space="preserve">climactic </w:t>
      </w:r>
      <w:r w:rsidRPr="00376965">
        <w:rPr>
          <w:rFonts w:eastAsia="Calibri"/>
          <w:b/>
          <w:iCs/>
          <w:highlight w:val="cyan"/>
          <w:u w:val="single"/>
        </w:rPr>
        <w:t>conditions</w:t>
      </w:r>
      <w:r w:rsidRPr="00376965">
        <w:rPr>
          <w:rFonts w:eastAsia="Calibri"/>
          <w:sz w:val="16"/>
        </w:rPr>
        <w:t xml:space="preserve">. Finally, it would also </w:t>
      </w:r>
      <w:r w:rsidRPr="00376965">
        <w:rPr>
          <w:rFonts w:eastAsia="Calibri"/>
          <w:u w:val="single"/>
        </w:rPr>
        <w:t xml:space="preserve">need to be </w:t>
      </w:r>
      <w:r w:rsidRPr="00376965">
        <w:rPr>
          <w:rFonts w:eastAsia="Calibri"/>
          <w:b/>
          <w:iCs/>
          <w:u w:val="single"/>
        </w:rPr>
        <w:t xml:space="preserve">sufficiently </w:t>
      </w:r>
      <w:r w:rsidRPr="00376965">
        <w:rPr>
          <w:rFonts w:eastAsia="Calibri"/>
          <w:b/>
          <w:iCs/>
          <w:highlight w:val="cyan"/>
          <w:u w:val="single"/>
        </w:rPr>
        <w:t>dangerous</w:t>
      </w:r>
      <w:r w:rsidRPr="00376965">
        <w:rPr>
          <w:rFonts w:eastAsia="Calibri"/>
          <w:highlight w:val="cyan"/>
          <w:u w:val="single"/>
        </w:rPr>
        <w:t xml:space="preserve"> to</w:t>
      </w:r>
      <w:r w:rsidRPr="00376965">
        <w:rPr>
          <w:rFonts w:eastAsia="Calibri"/>
          <w:u w:val="single"/>
        </w:rPr>
        <w:t xml:space="preserve"> a </w:t>
      </w:r>
      <w:r w:rsidRPr="00376965">
        <w:rPr>
          <w:rFonts w:eastAsia="Calibri"/>
          <w:b/>
          <w:iCs/>
          <w:highlight w:val="cyan"/>
          <w:u w:val="single"/>
        </w:rPr>
        <w:t>wide range</w:t>
      </w:r>
      <w:r w:rsidRPr="00376965">
        <w:rPr>
          <w:rFonts w:eastAsia="Calibri"/>
          <w:highlight w:val="cyan"/>
          <w:u w:val="single"/>
        </w:rPr>
        <w:t xml:space="preserve"> of ages and </w:t>
      </w:r>
      <w:r w:rsidRPr="00376965">
        <w:rPr>
          <w:rFonts w:eastAsia="Calibri"/>
          <w:b/>
          <w:iCs/>
          <w:highlight w:val="cyan"/>
          <w:u w:val="single"/>
        </w:rPr>
        <w:t>genetic populations</w:t>
      </w:r>
      <w:r w:rsidRPr="00376965">
        <w:rPr>
          <w:rFonts w:eastAsia="Calibri"/>
          <w:sz w:val="16"/>
        </w:rPr>
        <w:t xml:space="preserve">, </w:t>
      </w:r>
      <w:r w:rsidRPr="00376965">
        <w:rPr>
          <w:rFonts w:eastAsia="Calibri"/>
          <w:u w:val="single"/>
        </w:rPr>
        <w:t xml:space="preserve">since </w:t>
      </w:r>
      <w:r w:rsidRPr="00376965">
        <w:rPr>
          <w:rFonts w:eastAsia="Calibri"/>
          <w:b/>
          <w:iCs/>
          <w:u w:val="single"/>
        </w:rPr>
        <w:t>any pockets of immunity</w:t>
      </w:r>
      <w:r w:rsidRPr="00376965">
        <w:rPr>
          <w:rFonts w:eastAsia="Calibri"/>
          <w:sz w:val="16"/>
        </w:rPr>
        <w:t xml:space="preserve"> would </w:t>
      </w:r>
      <w:r w:rsidRPr="00376965">
        <w:rPr>
          <w:rFonts w:eastAsia="Calibri"/>
          <w:u w:val="single"/>
        </w:rPr>
        <w:t>render extinction considerably less likely</w:t>
      </w:r>
      <w:r w:rsidRPr="00376965">
        <w:rPr>
          <w:rFonts w:eastAsia="Calibri"/>
          <w:sz w:val="16"/>
        </w:rPr>
        <w:t xml:space="preserve">. Overall, it is highly </w:t>
      </w:r>
      <w:r w:rsidRPr="00376965">
        <w:rPr>
          <w:rFonts w:eastAsia="Calibri"/>
          <w:u w:val="single"/>
        </w:rPr>
        <w:t xml:space="preserve">unclear whether any biological agent with all these properties is </w:t>
      </w:r>
      <w:r w:rsidRPr="00376965">
        <w:rPr>
          <w:rFonts w:eastAsia="Calibri"/>
          <w:b/>
          <w:iCs/>
          <w:u w:val="single"/>
        </w:rPr>
        <w:t>even possible</w:t>
      </w:r>
      <w:r w:rsidRPr="00376965">
        <w:rPr>
          <w:rFonts w:eastAsia="Calibri"/>
          <w:sz w:val="16"/>
        </w:rPr>
        <w:t xml:space="preserve">. In particular, </w:t>
      </w:r>
      <w:r w:rsidRPr="00376965">
        <w:rPr>
          <w:rFonts w:eastAsia="Calibri"/>
          <w:highlight w:val="cyan"/>
          <w:u w:val="single"/>
        </w:rPr>
        <w:t>pathogens which are</w:t>
      </w:r>
      <w:r w:rsidRPr="00376965">
        <w:rPr>
          <w:rFonts w:eastAsia="Calibri"/>
          <w:u w:val="single"/>
        </w:rPr>
        <w:t xml:space="preserve"> </w:t>
      </w:r>
      <w:r w:rsidRPr="00376965">
        <w:rPr>
          <w:rFonts w:eastAsia="Calibri"/>
          <w:b/>
          <w:iCs/>
          <w:u w:val="single"/>
        </w:rPr>
        <w:t xml:space="preserve">sufficiently </w:t>
      </w:r>
      <w:r w:rsidRPr="00376965">
        <w:rPr>
          <w:rFonts w:eastAsia="Calibri"/>
          <w:b/>
          <w:iCs/>
          <w:highlight w:val="cyan"/>
          <w:u w:val="single"/>
        </w:rPr>
        <w:t>virulent</w:t>
      </w:r>
      <w:r w:rsidRPr="00376965">
        <w:rPr>
          <w:rFonts w:eastAsia="Calibri"/>
          <w:sz w:val="16"/>
        </w:rPr>
        <w:t xml:space="preserve"> to cause 99% or more fatality rates </w:t>
      </w:r>
      <w:r w:rsidRPr="00376965">
        <w:rPr>
          <w:rFonts w:eastAsia="Calibri"/>
          <w:u w:val="single"/>
        </w:rPr>
        <w:t>are likely to place such a burden on human physiology</w:t>
      </w:r>
      <w:r w:rsidRPr="00376965">
        <w:rPr>
          <w:rFonts w:eastAsia="Calibri"/>
          <w:sz w:val="16"/>
        </w:rPr>
        <w:t xml:space="preserve"> such that </w:t>
      </w:r>
      <w:r w:rsidRPr="00376965">
        <w:rPr>
          <w:rFonts w:eastAsia="Calibri"/>
          <w:u w:val="single"/>
        </w:rPr>
        <w:t xml:space="preserve">they would </w:t>
      </w:r>
      <w:r w:rsidRPr="00376965">
        <w:rPr>
          <w:rFonts w:eastAsia="Calibri"/>
          <w:highlight w:val="cyan"/>
          <w:u w:val="single"/>
        </w:rPr>
        <w:t>have</w:t>
      </w:r>
      <w:r w:rsidRPr="00376965">
        <w:rPr>
          <w:rFonts w:eastAsia="Calibri"/>
          <w:u w:val="single"/>
        </w:rPr>
        <w:t xml:space="preserve"> a </w:t>
      </w:r>
      <w:r w:rsidRPr="00376965">
        <w:rPr>
          <w:rFonts w:eastAsia="Calibri"/>
          <w:b/>
          <w:iCs/>
          <w:highlight w:val="cyan"/>
          <w:u w:val="single"/>
        </w:rPr>
        <w:t>short incubation</w:t>
      </w:r>
      <w:r w:rsidRPr="00376965">
        <w:rPr>
          <w:rFonts w:eastAsia="Calibri"/>
          <w:b/>
          <w:iCs/>
          <w:u w:val="single"/>
        </w:rPr>
        <w:t xml:space="preserve"> time</w:t>
      </w:r>
      <w:r w:rsidRPr="00376965">
        <w:rPr>
          <w:rFonts w:eastAsia="Calibri"/>
          <w:sz w:val="16"/>
        </w:rPr>
        <w:t xml:space="preserve">, potentially </w:t>
      </w:r>
      <w:r w:rsidRPr="00376965">
        <w:rPr>
          <w:rFonts w:eastAsia="Calibri"/>
          <w:highlight w:val="cyan"/>
          <w:u w:val="single"/>
        </w:rPr>
        <w:t>rendering it easi</w:t>
      </w:r>
      <w:r w:rsidRPr="00376965">
        <w:rPr>
          <w:rFonts w:eastAsia="Calibri"/>
          <w:u w:val="single"/>
        </w:rPr>
        <w:t xml:space="preserve">er </w:t>
      </w:r>
      <w:r w:rsidRPr="00376965">
        <w:rPr>
          <w:rFonts w:eastAsia="Calibri"/>
          <w:highlight w:val="cyan"/>
          <w:u w:val="single"/>
        </w:rPr>
        <w:t xml:space="preserve">to </w:t>
      </w:r>
      <w:r w:rsidRPr="00376965">
        <w:rPr>
          <w:rFonts w:eastAsia="Calibri"/>
          <w:b/>
          <w:iCs/>
          <w:highlight w:val="cyan"/>
          <w:u w:val="single"/>
        </w:rPr>
        <w:t>quarantine</w:t>
      </w:r>
      <w:r w:rsidRPr="00376965">
        <w:rPr>
          <w:rFonts w:eastAsia="Calibri"/>
          <w:b/>
          <w:iCs/>
          <w:u w:val="single"/>
        </w:rPr>
        <w:t xml:space="preserve"> infected persons</w:t>
      </w:r>
      <w:r w:rsidRPr="00376965">
        <w:rPr>
          <w:rFonts w:eastAsia="Calibri"/>
          <w:sz w:val="16"/>
        </w:rPr>
        <w:t xml:space="preserve">. Of course we do not know what is possible at the limits of biology, but </w:t>
      </w:r>
      <w:r w:rsidRPr="00376965">
        <w:rPr>
          <w:rFonts w:eastAsia="Calibri"/>
          <w:u w:val="single"/>
        </w:rPr>
        <w:t xml:space="preserve">given the </w:t>
      </w:r>
      <w:r w:rsidRPr="00376965">
        <w:rPr>
          <w:rFonts w:eastAsia="Calibri"/>
          <w:b/>
          <w:iCs/>
          <w:highlight w:val="cyan"/>
          <w:u w:val="single"/>
        </w:rPr>
        <w:t>extreme properties</w:t>
      </w:r>
      <w:r w:rsidRPr="00376965">
        <w:rPr>
          <w:rFonts w:eastAsia="Calibri"/>
          <w:u w:val="single"/>
        </w:rPr>
        <w:t xml:space="preserve"> required of</w:t>
      </w:r>
      <w:r w:rsidRPr="00376965">
        <w:rPr>
          <w:rFonts w:eastAsia="Calibri"/>
          <w:sz w:val="16"/>
        </w:rPr>
        <w:t xml:space="preserve"> such an </w:t>
      </w:r>
      <w:r w:rsidRPr="00376965">
        <w:rPr>
          <w:rFonts w:eastAsia="Calibri"/>
          <w:u w:val="single"/>
        </w:rPr>
        <w:t>extinction-level pathogen</w:t>
      </w:r>
      <w:r w:rsidRPr="00376965">
        <w:rPr>
          <w:rFonts w:eastAsia="Calibri"/>
          <w:sz w:val="16"/>
        </w:rPr>
        <w:t xml:space="preserve">, in my view </w:t>
      </w:r>
      <w:r w:rsidRPr="00376965">
        <w:rPr>
          <w:rFonts w:eastAsia="Calibri"/>
          <w:u w:val="single"/>
        </w:rPr>
        <w:t xml:space="preserve">it is </w:t>
      </w:r>
      <w:r w:rsidRPr="00376965">
        <w:rPr>
          <w:rFonts w:eastAsia="Calibri"/>
          <w:b/>
          <w:iCs/>
          <w:highlight w:val="cyan"/>
          <w:u w:val="single"/>
        </w:rPr>
        <w:t>very unlikely</w:t>
      </w:r>
      <w:r w:rsidRPr="00376965">
        <w:rPr>
          <w:rFonts w:eastAsia="Calibri"/>
          <w:sz w:val="16"/>
        </w:rPr>
        <w:t xml:space="preserve"> that </w:t>
      </w:r>
      <w:r w:rsidRPr="00376965">
        <w:rPr>
          <w:rFonts w:eastAsia="Calibri"/>
          <w:u w:val="single"/>
        </w:rPr>
        <w:t xml:space="preserve">such a pathogen is </w:t>
      </w:r>
      <w:r w:rsidRPr="00376965">
        <w:rPr>
          <w:rFonts w:eastAsia="Calibri"/>
          <w:b/>
          <w:iCs/>
          <w:u w:val="single"/>
        </w:rPr>
        <w:t>even possible</w:t>
      </w:r>
      <w:r w:rsidRPr="00376965">
        <w:rPr>
          <w:rFonts w:eastAsia="Calibri"/>
          <w:sz w:val="16"/>
        </w:rPr>
        <w:t>.</w:t>
      </w:r>
    </w:p>
    <w:p w14:paraId="4D12EEC2" w14:textId="77777777" w:rsidR="003D63ED" w:rsidRDefault="003D63ED" w:rsidP="003D63ED">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t>AT:  Readiness—1NC</w:t>
      </w:r>
    </w:p>
    <w:p w14:paraId="6A5E6C34" w14:textId="77777777" w:rsidR="003D63ED" w:rsidRPr="00D06821" w:rsidRDefault="003D63ED" w:rsidP="003D63ED">
      <w:pPr>
        <w:keepNext/>
        <w:keepLines/>
        <w:spacing w:before="40" w:after="0"/>
        <w:outlineLvl w:val="3"/>
        <w:rPr>
          <w:rFonts w:eastAsia="Times New Roman"/>
          <w:b/>
          <w:iCs/>
          <w:sz w:val="26"/>
        </w:rPr>
      </w:pPr>
      <w:r w:rsidRPr="00D06821">
        <w:rPr>
          <w:rFonts w:eastAsia="Times New Roman"/>
          <w:b/>
          <w:iCs/>
          <w:sz w:val="26"/>
        </w:rPr>
        <w:t xml:space="preserve">Readiness impact cards are </w:t>
      </w:r>
      <w:r w:rsidRPr="00D06821">
        <w:rPr>
          <w:rFonts w:eastAsia="Times New Roman"/>
          <w:b/>
          <w:iCs/>
          <w:sz w:val="26"/>
          <w:u w:val="single"/>
        </w:rPr>
        <w:t>lobbying tactics</w:t>
      </w:r>
      <w:r w:rsidRPr="00D06821">
        <w:rPr>
          <w:rFonts w:eastAsia="Times New Roman"/>
          <w:b/>
          <w:iCs/>
          <w:sz w:val="26"/>
        </w:rPr>
        <w:t>.</w:t>
      </w:r>
    </w:p>
    <w:p w14:paraId="4369FE07" w14:textId="77777777" w:rsidR="003D63ED" w:rsidRPr="00D06821" w:rsidRDefault="003D63ED" w:rsidP="003D63ED">
      <w:pPr>
        <w:rPr>
          <w:rFonts w:eastAsia="Calibri"/>
        </w:rPr>
      </w:pPr>
      <w:r w:rsidRPr="00D06821">
        <w:rPr>
          <w:rFonts w:eastAsia="Calibri"/>
          <w:b/>
          <w:bCs/>
          <w:sz w:val="26"/>
        </w:rPr>
        <w:t>Adams ’18</w:t>
      </w:r>
      <w:r w:rsidRPr="00D06821">
        <w:rPr>
          <w:rFonts w:eastAsia="Calibri"/>
        </w:rPr>
        <w:t xml:space="preserve">---Gordon; professor of international relations at American University's School of International Service and is a distinguished fellow at the Stimson Center. February 14, 2018; “The Military’s 'Readiness' Scam Worked Again”; </w:t>
      </w:r>
      <w:r w:rsidRPr="00D06821">
        <w:rPr>
          <w:rFonts w:eastAsia="Calibri"/>
          <w:i/>
          <w:iCs/>
        </w:rPr>
        <w:t>Foreign Policy</w:t>
      </w:r>
      <w:r w:rsidRPr="00D06821">
        <w:rPr>
          <w:rFonts w:eastAsia="Calibri"/>
        </w:rPr>
        <w:t>; https://foreignpolicy.com/2018/02/15/the-militarys-readiness-scam-worked-again/</w:t>
      </w:r>
    </w:p>
    <w:p w14:paraId="5443250A" w14:textId="77777777" w:rsidR="003D63ED" w:rsidRDefault="003D63ED" w:rsidP="003D63ED">
      <w:pPr>
        <w:rPr>
          <w:rFonts w:eastAsia="Calibri"/>
          <w:sz w:val="16"/>
        </w:rPr>
      </w:pPr>
      <w:r w:rsidRPr="00D06821">
        <w:rPr>
          <w:rFonts w:eastAsia="Calibri"/>
          <w:sz w:val="16"/>
        </w:rPr>
        <w:t xml:space="preserve">For the next two years, at least, </w:t>
      </w:r>
      <w:r w:rsidRPr="00D06821">
        <w:rPr>
          <w:rFonts w:eastAsia="Calibri"/>
          <w:u w:val="single"/>
        </w:rPr>
        <w:t>the American public should be spared</w:t>
      </w:r>
      <w:r w:rsidRPr="00D06821">
        <w:rPr>
          <w:rFonts w:eastAsia="Calibri"/>
          <w:sz w:val="16"/>
        </w:rPr>
        <w:t xml:space="preserve"> the U.S. </w:t>
      </w:r>
      <w:r w:rsidRPr="00D06821">
        <w:rPr>
          <w:rFonts w:eastAsia="Calibri"/>
          <w:u w:val="single"/>
        </w:rPr>
        <w:t>Defense</w:t>
      </w:r>
      <w:r w:rsidRPr="00D06821">
        <w:rPr>
          <w:rFonts w:eastAsia="Calibri"/>
          <w:sz w:val="16"/>
        </w:rPr>
        <w:t xml:space="preserve"> Department</w:t>
      </w:r>
      <w:r w:rsidRPr="00D06821">
        <w:rPr>
          <w:rFonts w:eastAsia="Calibri"/>
          <w:u w:val="single"/>
        </w:rPr>
        <w:t xml:space="preserve">’s </w:t>
      </w:r>
      <w:r w:rsidRPr="00D06821">
        <w:rPr>
          <w:rFonts w:eastAsia="Calibri"/>
          <w:b/>
          <w:iCs/>
          <w:u w:val="single"/>
        </w:rPr>
        <w:t>wailing about “readiness.”</w:t>
      </w:r>
      <w:r w:rsidRPr="00D06821">
        <w:rPr>
          <w:rFonts w:eastAsia="Calibri"/>
          <w:sz w:val="16"/>
        </w:rPr>
        <w:t xml:space="preserve"> After seven years of teeth-gnashing and garment-rending, the </w:t>
      </w:r>
      <w:r w:rsidRPr="00D06821">
        <w:rPr>
          <w:rFonts w:eastAsia="Calibri"/>
          <w:u w:val="single"/>
        </w:rPr>
        <w:t>military is</w:t>
      </w:r>
      <w:r w:rsidRPr="00D06821">
        <w:rPr>
          <w:rFonts w:eastAsia="Calibri"/>
          <w:sz w:val="16"/>
        </w:rPr>
        <w:t xml:space="preserve"> finally </w:t>
      </w:r>
      <w:r w:rsidRPr="00D06821">
        <w:rPr>
          <w:rFonts w:eastAsia="Calibri"/>
          <w:u w:val="single"/>
        </w:rPr>
        <w:t>getting</w:t>
      </w:r>
      <w:r w:rsidRPr="00D06821">
        <w:rPr>
          <w:rFonts w:eastAsia="Calibri"/>
          <w:sz w:val="16"/>
        </w:rPr>
        <w:t xml:space="preserve"> what it wants: </w:t>
      </w:r>
      <w:r w:rsidRPr="00D06821">
        <w:rPr>
          <w:rFonts w:eastAsia="Calibri"/>
          <w:u w:val="single"/>
        </w:rPr>
        <w:t>more money than ever</w:t>
      </w:r>
      <w:r w:rsidRPr="00D06821">
        <w:rPr>
          <w:rFonts w:eastAsia="Calibri"/>
          <w:sz w:val="16"/>
        </w:rPr>
        <w:t xml:space="preserve">. The Donald Trump administration’s defense budget request for fiscal year 2019 is out, less than a week after Congress cut an overall deal on spending levels for 2018 and 2019. Unlike the domestic spending part of the administration’s budget request, the defense numbers aren’t dead on arrival---in fact, the military can count on getting every cent. The </w:t>
      </w:r>
      <w:r w:rsidRPr="00FD05C5">
        <w:rPr>
          <w:rFonts w:eastAsia="Calibri"/>
          <w:highlight w:val="green"/>
          <w:u w:val="single"/>
        </w:rPr>
        <w:t>congress</w:t>
      </w:r>
      <w:r w:rsidRPr="00D06821">
        <w:rPr>
          <w:rFonts w:eastAsia="Calibri"/>
          <w:u w:val="single"/>
        </w:rPr>
        <w:t xml:space="preserve">ional deal </w:t>
      </w:r>
      <w:r w:rsidRPr="00FD05C5">
        <w:rPr>
          <w:rFonts w:eastAsia="Calibri"/>
          <w:highlight w:val="green"/>
          <w:u w:val="single"/>
        </w:rPr>
        <w:t xml:space="preserve">set </w:t>
      </w:r>
      <w:r w:rsidRPr="00FD05C5">
        <w:rPr>
          <w:rFonts w:eastAsia="Calibri"/>
          <w:b/>
          <w:iCs/>
          <w:highlight w:val="green"/>
          <w:u w:val="single"/>
        </w:rPr>
        <w:t>new levels</w:t>
      </w:r>
      <w:r w:rsidRPr="00D06821">
        <w:rPr>
          <w:rFonts w:eastAsia="Calibri"/>
          <w:b/>
          <w:iCs/>
          <w:u w:val="single"/>
        </w:rPr>
        <w:t xml:space="preserve"> for defense</w:t>
      </w:r>
      <w:r w:rsidRPr="00D06821">
        <w:rPr>
          <w:rFonts w:eastAsia="Calibri"/>
          <w:sz w:val="16"/>
        </w:rPr>
        <w:t xml:space="preserve">, agreeing to $700 billion for national defense in 2018 and $716 billion in 2019. That’s nearly </w:t>
      </w:r>
      <w:r w:rsidRPr="00FD05C5">
        <w:rPr>
          <w:rFonts w:eastAsia="Calibri"/>
          <w:highlight w:val="green"/>
          <w:u w:val="single"/>
        </w:rPr>
        <w:t>$165 billion more than</w:t>
      </w:r>
      <w:r w:rsidRPr="00D06821">
        <w:rPr>
          <w:rFonts w:eastAsia="Calibri"/>
          <w:sz w:val="16"/>
        </w:rPr>
        <w:t xml:space="preserve"> the military had </w:t>
      </w:r>
      <w:r w:rsidRPr="00FD05C5">
        <w:rPr>
          <w:rFonts w:eastAsia="Calibri"/>
          <w:highlight w:val="green"/>
          <w:u w:val="single"/>
        </w:rPr>
        <w:t>anticipated</w:t>
      </w:r>
      <w:r w:rsidRPr="00D06821">
        <w:rPr>
          <w:rFonts w:eastAsia="Calibri"/>
          <w:sz w:val="16"/>
        </w:rPr>
        <w:t xml:space="preserve"> prior to this year. The United States is back to defense spending, in constant dollars, that is higher than the peak spending levels under Ronald Reagan. Only in 2010, at the height of the wars in Iraq and Afghanistan, was defense spending higher. It’s worth thinking about why defense spending is about to explode. It’s not because of some revolutionary change in the global security environment---aside from those pesky North Koreans and their nukes, America has never been so secure. It’s not because the U.S. military’s effectiveness has declined; it remains the most powerful force in the world, highly capable and very ready. The reason the Pentagon’s budget is now on a long-term upswing is because </w:t>
      </w:r>
      <w:r w:rsidRPr="00D06821">
        <w:rPr>
          <w:rFonts w:eastAsia="Calibri"/>
          <w:u w:val="single"/>
        </w:rPr>
        <w:t xml:space="preserve">the </w:t>
      </w:r>
      <w:r w:rsidRPr="00FD05C5">
        <w:rPr>
          <w:rFonts w:eastAsia="Calibri"/>
          <w:highlight w:val="green"/>
          <w:u w:val="single"/>
        </w:rPr>
        <w:t>military</w:t>
      </w:r>
      <w:r w:rsidRPr="00D06821">
        <w:rPr>
          <w:rFonts w:eastAsia="Calibri"/>
          <w:u w:val="single"/>
        </w:rPr>
        <w:t xml:space="preserve"> has </w:t>
      </w:r>
      <w:r w:rsidRPr="00FD05C5">
        <w:rPr>
          <w:rFonts w:eastAsia="Calibri"/>
          <w:highlight w:val="green"/>
          <w:u w:val="single"/>
        </w:rPr>
        <w:t>spent years</w:t>
      </w:r>
      <w:r w:rsidRPr="00D06821">
        <w:rPr>
          <w:rFonts w:eastAsia="Calibri"/>
          <w:u w:val="single"/>
        </w:rPr>
        <w:t xml:space="preserve"> </w:t>
      </w:r>
      <w:r w:rsidRPr="00D06821">
        <w:rPr>
          <w:rFonts w:eastAsia="Calibri"/>
          <w:b/>
          <w:iCs/>
          <w:u w:val="single"/>
        </w:rPr>
        <w:t xml:space="preserve">loudly </w:t>
      </w:r>
      <w:r w:rsidRPr="00FD05C5">
        <w:rPr>
          <w:rFonts w:eastAsia="Calibri"/>
          <w:b/>
          <w:iCs/>
          <w:highlight w:val="green"/>
          <w:u w:val="single"/>
        </w:rPr>
        <w:t>lobbying</w:t>
      </w:r>
      <w:r w:rsidRPr="00D06821">
        <w:rPr>
          <w:rFonts w:eastAsia="Calibri"/>
          <w:u w:val="single"/>
        </w:rPr>
        <w:t xml:space="preserve"> for</w:t>
      </w:r>
      <w:r w:rsidRPr="00D06821">
        <w:rPr>
          <w:rFonts w:eastAsia="Calibri"/>
          <w:sz w:val="16"/>
        </w:rPr>
        <w:t xml:space="preserve"> such </w:t>
      </w:r>
      <w:r w:rsidRPr="00D06821">
        <w:rPr>
          <w:rFonts w:eastAsia="Calibri"/>
          <w:u w:val="single"/>
        </w:rPr>
        <w:t>an increase while complaining about an alleged “readiness crisis.” Complaining works</w:t>
      </w:r>
      <w:r w:rsidRPr="00D06821">
        <w:rPr>
          <w:rFonts w:eastAsia="Calibri"/>
          <w:sz w:val="16"/>
        </w:rPr>
        <w:t xml:space="preserve">, at least </w:t>
      </w:r>
      <w:r w:rsidRPr="00D06821">
        <w:rPr>
          <w:rFonts w:eastAsia="Calibri"/>
          <w:u w:val="single"/>
        </w:rPr>
        <w:t xml:space="preserve">when the military does it, because </w:t>
      </w:r>
      <w:r w:rsidRPr="00FD05C5">
        <w:rPr>
          <w:rFonts w:eastAsia="Calibri"/>
          <w:highlight w:val="green"/>
          <w:u w:val="single"/>
        </w:rPr>
        <w:t>politicians</w:t>
      </w:r>
      <w:r w:rsidRPr="00D06821">
        <w:rPr>
          <w:rFonts w:eastAsia="Calibri"/>
          <w:sz w:val="16"/>
        </w:rPr>
        <w:t xml:space="preserve"> in both parties </w:t>
      </w:r>
      <w:r w:rsidRPr="00FD05C5">
        <w:rPr>
          <w:rFonts w:eastAsia="Calibri"/>
          <w:b/>
          <w:iCs/>
          <w:highlight w:val="green"/>
          <w:u w:val="single"/>
        </w:rPr>
        <w:t>fear the military</w:t>
      </w:r>
      <w:r w:rsidRPr="00D06821">
        <w:rPr>
          <w:rFonts w:eastAsia="Calibri"/>
          <w:b/>
          <w:iCs/>
          <w:u w:val="single"/>
        </w:rPr>
        <w:t>’s wrath</w:t>
      </w:r>
      <w:r w:rsidRPr="00D06821">
        <w:rPr>
          <w:rFonts w:eastAsia="Calibri"/>
          <w:sz w:val="16"/>
        </w:rPr>
        <w:t xml:space="preserve">. Partisan gridlock can still impede efforts to bump up the military’s resources, but now that Republicans are in control of Congress and the White House, there are no more hurdles standing in the way. None of this is to suggest, however, that the congressional generosity will buy Americans more security or a better force than the one they have today. </w:t>
      </w:r>
      <w:r w:rsidRPr="00D06821">
        <w:rPr>
          <w:rFonts w:eastAsia="Calibri"/>
          <w:u w:val="single"/>
        </w:rPr>
        <w:t>Every military leader in history</w:t>
      </w:r>
      <w:r w:rsidRPr="00D06821">
        <w:rPr>
          <w:rFonts w:eastAsia="Calibri"/>
          <w:sz w:val="16"/>
        </w:rPr>
        <w:t xml:space="preserve"> has </w:t>
      </w:r>
      <w:r w:rsidRPr="00D06821">
        <w:rPr>
          <w:rFonts w:eastAsia="Calibri"/>
          <w:u w:val="single"/>
        </w:rPr>
        <w:t>wanted more resources</w:t>
      </w:r>
      <w:r w:rsidRPr="00D06821">
        <w:rPr>
          <w:rFonts w:eastAsia="Calibri"/>
          <w:sz w:val="16"/>
        </w:rPr>
        <w:t xml:space="preserve"> at his or her disposal.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All </w:t>
      </w:r>
      <w:r w:rsidRPr="00D06821">
        <w:rPr>
          <w:rFonts w:eastAsia="Calibri"/>
          <w:u w:val="single"/>
        </w:rPr>
        <w:t xml:space="preserve">the </w:t>
      </w:r>
      <w:r w:rsidRPr="00FD05C5">
        <w:rPr>
          <w:rFonts w:eastAsia="Calibri"/>
          <w:highlight w:val="green"/>
          <w:u w:val="single"/>
        </w:rPr>
        <w:t>Pentagon’s</w:t>
      </w:r>
      <w:r w:rsidRPr="00D06821">
        <w:rPr>
          <w:rFonts w:eastAsia="Calibri"/>
          <w:u w:val="single"/>
        </w:rPr>
        <w:t xml:space="preserve"> complaints </w:t>
      </w:r>
      <w:r w:rsidRPr="00FD05C5">
        <w:rPr>
          <w:rFonts w:eastAsia="Calibri"/>
          <w:b/>
          <w:iCs/>
          <w:highlight w:val="green"/>
          <w:u w:val="single"/>
        </w:rPr>
        <w:t>ignored</w:t>
      </w:r>
      <w:r w:rsidRPr="00D06821">
        <w:rPr>
          <w:rFonts w:eastAsia="Calibri"/>
          <w:sz w:val="16"/>
        </w:rPr>
        <w:t xml:space="preserve"> the </w:t>
      </w:r>
      <w:r w:rsidRPr="00FD05C5">
        <w:rPr>
          <w:rFonts w:eastAsia="Calibri"/>
          <w:b/>
          <w:iCs/>
          <w:highlight w:val="green"/>
          <w:u w:val="single"/>
        </w:rPr>
        <w:t>reality</w:t>
      </w:r>
      <w:r w:rsidRPr="00D06821">
        <w:rPr>
          <w:rFonts w:eastAsia="Calibri"/>
          <w:sz w:val="16"/>
        </w:rPr>
        <w:t xml:space="preserve"> that </w:t>
      </w:r>
      <w:r w:rsidRPr="00D06821">
        <w:rPr>
          <w:rFonts w:eastAsia="Calibri"/>
          <w:u w:val="single"/>
        </w:rPr>
        <w:t xml:space="preserve">since 2001 the </w:t>
      </w:r>
      <w:r w:rsidRPr="00FD05C5">
        <w:rPr>
          <w:rFonts w:eastAsia="Calibri"/>
          <w:highlight w:val="green"/>
          <w:u w:val="single"/>
        </w:rPr>
        <w:t>military</w:t>
      </w:r>
      <w:r w:rsidRPr="00D06821">
        <w:rPr>
          <w:rFonts w:eastAsia="Calibri"/>
          <w:u w:val="single"/>
        </w:rPr>
        <w:t xml:space="preserve"> has been </w:t>
      </w:r>
      <w:r w:rsidRPr="00FD05C5">
        <w:rPr>
          <w:rFonts w:eastAsia="Calibri"/>
          <w:highlight w:val="green"/>
          <w:u w:val="single"/>
        </w:rPr>
        <w:t>receiving</w:t>
      </w:r>
      <w:r w:rsidRPr="00D06821">
        <w:rPr>
          <w:rFonts w:eastAsia="Calibri"/>
          <w:sz w:val="16"/>
        </w:rPr>
        <w:t xml:space="preserve"> tens, and sometimes even </w:t>
      </w:r>
      <w:r w:rsidRPr="00D06821">
        <w:rPr>
          <w:rFonts w:eastAsia="Calibri"/>
          <w:u w:val="single"/>
        </w:rPr>
        <w:t>hundreds</w:t>
      </w:r>
      <w:r w:rsidRPr="00D06821">
        <w:rPr>
          <w:rFonts w:eastAsia="Calibri"/>
          <w:sz w:val="16"/>
        </w:rPr>
        <w:t xml:space="preserve">, </w:t>
      </w:r>
      <w:r w:rsidRPr="00D06821">
        <w:rPr>
          <w:rFonts w:eastAsia="Calibri"/>
          <w:u w:val="single"/>
        </w:rPr>
        <w:t xml:space="preserve">of </w:t>
      </w:r>
      <w:r w:rsidRPr="00FD05C5">
        <w:rPr>
          <w:rFonts w:eastAsia="Calibri"/>
          <w:highlight w:val="green"/>
          <w:u w:val="single"/>
        </w:rPr>
        <w:t>billions</w:t>
      </w:r>
      <w:r w:rsidRPr="00D06821">
        <w:rPr>
          <w:rFonts w:eastAsia="Calibri"/>
          <w:sz w:val="16"/>
        </w:rPr>
        <w:t xml:space="preserve"> of dollars </w:t>
      </w:r>
      <w:r w:rsidRPr="00D06821">
        <w:rPr>
          <w:rFonts w:eastAsia="Calibri"/>
          <w:u w:val="single"/>
        </w:rPr>
        <w:t>in additional funding---</w:t>
      </w:r>
      <w:r w:rsidRPr="00FD05C5">
        <w:rPr>
          <w:rFonts w:eastAsia="Calibri"/>
          <w:highlight w:val="green"/>
          <w:u w:val="single"/>
        </w:rPr>
        <w:t>above</w:t>
      </w:r>
      <w:r w:rsidRPr="00D06821">
        <w:rPr>
          <w:rFonts w:eastAsia="Calibri"/>
          <w:u w:val="single"/>
        </w:rPr>
        <w:t xml:space="preserve"> and beyond the budget </w:t>
      </w:r>
      <w:r w:rsidRPr="00FD05C5">
        <w:rPr>
          <w:rFonts w:eastAsia="Calibri"/>
          <w:highlight w:val="green"/>
          <w:u w:val="single"/>
        </w:rPr>
        <w:t>caps---thanks to</w:t>
      </w:r>
      <w:r w:rsidRPr="00D06821">
        <w:rPr>
          <w:rFonts w:eastAsia="Calibri"/>
          <w:u w:val="single"/>
        </w:rPr>
        <w:t xml:space="preserve"> a </w:t>
      </w:r>
      <w:r w:rsidRPr="00D06821">
        <w:rPr>
          <w:rFonts w:eastAsia="Calibri"/>
          <w:b/>
          <w:iCs/>
          <w:u w:val="single"/>
        </w:rPr>
        <w:t xml:space="preserve">special slush fund, </w:t>
      </w:r>
      <w:r w:rsidRPr="00FD05C5">
        <w:rPr>
          <w:rFonts w:eastAsia="Calibri"/>
          <w:b/>
          <w:iCs/>
          <w:highlight w:val="green"/>
          <w:u w:val="single"/>
        </w:rPr>
        <w:t>the O</w:t>
      </w:r>
      <w:r w:rsidRPr="00D06821">
        <w:rPr>
          <w:rFonts w:eastAsia="Calibri"/>
          <w:sz w:val="16"/>
        </w:rPr>
        <w:t xml:space="preserve">verseas </w:t>
      </w:r>
      <w:r w:rsidRPr="00FD05C5">
        <w:rPr>
          <w:rFonts w:eastAsia="Calibri"/>
          <w:b/>
          <w:iCs/>
          <w:highlight w:val="green"/>
          <w:u w:val="single"/>
        </w:rPr>
        <w:t>C</w:t>
      </w:r>
      <w:r w:rsidRPr="00D06821">
        <w:rPr>
          <w:rFonts w:eastAsia="Calibri"/>
          <w:sz w:val="16"/>
        </w:rPr>
        <w:t xml:space="preserve">ontingency </w:t>
      </w:r>
      <w:r w:rsidRPr="00FD05C5">
        <w:rPr>
          <w:rFonts w:eastAsia="Calibri"/>
          <w:b/>
          <w:iCs/>
          <w:highlight w:val="green"/>
          <w:u w:val="single"/>
        </w:rPr>
        <w:t>O</w:t>
      </w:r>
      <w:r w:rsidRPr="00D06821">
        <w:rPr>
          <w:rFonts w:eastAsia="Calibri"/>
          <w:sz w:val="16"/>
        </w:rPr>
        <w:t>peration</w:t>
      </w:r>
      <w:r w:rsidRPr="00D06821">
        <w:rPr>
          <w:rFonts w:eastAsia="Calibri"/>
          <w:u w:val="single"/>
        </w:rPr>
        <w:t>s account</w:t>
      </w:r>
      <w:r w:rsidRPr="00D06821">
        <w:rPr>
          <w:rFonts w:eastAsia="Calibri"/>
          <w:sz w:val="16"/>
        </w:rPr>
        <w:t xml:space="preserve">.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Nevertheless, the military has complained that its readiness is in tatters. And after all those years of deployments, military officials testifying to Congress could always come up with a sad anecdote about planes being cross-decked to an outgoing carrier, fighters not ready to fly, or missing pilots. U.S. policymakers have seen this movie many times before.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We knew </w:t>
      </w:r>
      <w:r w:rsidRPr="00D06821">
        <w:rPr>
          <w:rFonts w:eastAsia="Calibri"/>
          <w:u w:val="single"/>
        </w:rPr>
        <w:t xml:space="preserve">the </w:t>
      </w:r>
      <w:r w:rsidRPr="00FD05C5">
        <w:rPr>
          <w:rFonts w:eastAsia="Calibri"/>
          <w:highlight w:val="green"/>
          <w:u w:val="single"/>
        </w:rPr>
        <w:t>Pentagon</w:t>
      </w:r>
      <w:r w:rsidRPr="00D06821">
        <w:rPr>
          <w:rFonts w:eastAsia="Calibri"/>
          <w:u w:val="single"/>
        </w:rPr>
        <w:t xml:space="preserve"> was </w:t>
      </w:r>
      <w:r w:rsidRPr="00FD05C5">
        <w:rPr>
          <w:rFonts w:eastAsia="Calibri"/>
          <w:highlight w:val="green"/>
          <w:u w:val="single"/>
        </w:rPr>
        <w:t xml:space="preserve">using </w:t>
      </w:r>
      <w:r w:rsidRPr="00FD05C5">
        <w:rPr>
          <w:rFonts w:eastAsia="Calibri"/>
          <w:b/>
          <w:iCs/>
          <w:highlight w:val="green"/>
          <w:u w:val="single"/>
        </w:rPr>
        <w:t>manipulated numbers to bludgeon</w:t>
      </w:r>
      <w:r w:rsidRPr="00D06821">
        <w:rPr>
          <w:rFonts w:eastAsia="Calibri"/>
          <w:b/>
          <w:iCs/>
          <w:u w:val="single"/>
        </w:rPr>
        <w:t xml:space="preserve"> us</w:t>
      </w:r>
      <w:r w:rsidRPr="00D06821">
        <w:rPr>
          <w:rFonts w:eastAsia="Calibri"/>
          <w:sz w:val="16"/>
        </w:rPr>
        <w:t xml:space="preserve"> with demands for more funding. Nevertheless, we caved: In 1994, we added more than $20 billion to the defense budget, not really to fix readiness but to try to make the issue go away before the midterm elections that year. (It didn’t work, by the way.) Four years later, we did it again, busting previous budget commitments to add billions of dollars more. (For an excellent analysis of that fight, read This War Really Matters: Inside the Fight for Defense Dollars by the late George C. Wilson, once the premier Pentagon correspondent for the Washington Post.) Plus ça change, plus c’est la même chose---the more things change, the more they stay the same---as military parade leaders in France might say. Today, once again, </w:t>
      </w:r>
      <w:r w:rsidRPr="00D06821">
        <w:rPr>
          <w:rFonts w:eastAsia="Calibri"/>
          <w:u w:val="single"/>
        </w:rPr>
        <w:t xml:space="preserve">the U.S. military stands on the brink of </w:t>
      </w:r>
      <w:r w:rsidRPr="00D06821">
        <w:rPr>
          <w:rFonts w:eastAsia="Calibri"/>
          <w:b/>
          <w:iCs/>
          <w:u w:val="single"/>
        </w:rPr>
        <w:t>an alleged readiness crisis</w:t>
      </w:r>
      <w:r w:rsidRPr="00D06821">
        <w:rPr>
          <w:rFonts w:eastAsia="Calibri"/>
          <w:sz w:val="16"/>
        </w:rPr>
        <w:t xml:space="preserve">, and more money is needed, pronto. </w:t>
      </w:r>
      <w:r w:rsidRPr="00D06821">
        <w:rPr>
          <w:rFonts w:eastAsia="Calibri"/>
          <w:b/>
          <w:iCs/>
          <w:u w:val="single"/>
        </w:rPr>
        <w:t>The trail of tears became so deep</w:t>
      </w:r>
      <w:r w:rsidRPr="00D06821">
        <w:rPr>
          <w:rFonts w:eastAsia="Calibri"/>
          <w:sz w:val="16"/>
        </w:rPr>
        <w:t xml:space="preserve">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 Everyone in Washington seems to have been swept up in the tide; even some of the most careful, independent analysts are on board. As Todd Harrison of the Center for Strategic and International Studies noted, “We are stretched too thin.… We are trying to do too much with the size force that we have all around the world.” All </w:t>
      </w:r>
      <w:r w:rsidRPr="00D06821">
        <w:rPr>
          <w:rFonts w:eastAsia="Calibri"/>
          <w:u w:val="single"/>
        </w:rPr>
        <w:t>this hand-wringing is</w:t>
      </w:r>
      <w:r w:rsidRPr="00D06821">
        <w:rPr>
          <w:rFonts w:eastAsia="Calibri"/>
          <w:sz w:val="16"/>
        </w:rPr>
        <w:t xml:space="preserve"> happening </w:t>
      </w:r>
      <w:r w:rsidRPr="00D06821">
        <w:rPr>
          <w:rFonts w:eastAsia="Calibri"/>
          <w:u w:val="single"/>
        </w:rPr>
        <w:t xml:space="preserve">about a ground </w:t>
      </w:r>
      <w:r w:rsidRPr="00FD05C5">
        <w:rPr>
          <w:rFonts w:eastAsia="Calibri"/>
          <w:highlight w:val="green"/>
          <w:u w:val="single"/>
        </w:rPr>
        <w:t>force</w:t>
      </w:r>
      <w:r w:rsidRPr="00D06821">
        <w:rPr>
          <w:rFonts w:eastAsia="Calibri"/>
          <w:u w:val="single"/>
        </w:rPr>
        <w:t xml:space="preserve"> that,</w:t>
      </w:r>
      <w:r w:rsidRPr="00D06821">
        <w:rPr>
          <w:rFonts w:eastAsia="Calibri"/>
          <w:sz w:val="16"/>
        </w:rPr>
        <w:t xml:space="preserve"> after nearly two decades of war, </w:t>
      </w:r>
      <w:r w:rsidRPr="00FD05C5">
        <w:rPr>
          <w:rFonts w:eastAsia="Calibri"/>
          <w:highlight w:val="green"/>
          <w:u w:val="single"/>
        </w:rPr>
        <w:t xml:space="preserve">is </w:t>
      </w:r>
      <w:r w:rsidRPr="00D06821">
        <w:rPr>
          <w:rFonts w:eastAsia="Calibri"/>
          <w:b/>
          <w:iCs/>
          <w:u w:val="single"/>
        </w:rPr>
        <w:t xml:space="preserve">highly </w:t>
      </w:r>
      <w:r w:rsidRPr="00FD05C5">
        <w:rPr>
          <w:rFonts w:eastAsia="Calibri"/>
          <w:b/>
          <w:iCs/>
          <w:highlight w:val="green"/>
          <w:u w:val="single"/>
        </w:rPr>
        <w:t>experienced</w:t>
      </w:r>
      <w:r w:rsidRPr="00FD05C5">
        <w:rPr>
          <w:rFonts w:eastAsia="Calibri"/>
          <w:highlight w:val="green"/>
          <w:u w:val="single"/>
        </w:rPr>
        <w:t xml:space="preserve"> and </w:t>
      </w:r>
      <w:r w:rsidRPr="00FD05C5">
        <w:rPr>
          <w:rFonts w:eastAsia="Calibri"/>
          <w:b/>
          <w:iCs/>
          <w:highlight w:val="green"/>
          <w:u w:val="single"/>
        </w:rPr>
        <w:t>primed</w:t>
      </w:r>
      <w:r w:rsidRPr="00D06821">
        <w:rPr>
          <w:rFonts w:eastAsia="Calibri"/>
          <w:sz w:val="16"/>
        </w:rPr>
        <w:t xml:space="preserve">---and largely back at home; </w:t>
      </w:r>
      <w:r w:rsidRPr="00D06821">
        <w:rPr>
          <w:rFonts w:eastAsia="Calibri"/>
          <w:u w:val="single"/>
        </w:rPr>
        <w:t>a Navy that is larger than any other</w:t>
      </w:r>
      <w:r w:rsidRPr="00D06821">
        <w:rPr>
          <w:rFonts w:eastAsia="Calibri"/>
          <w:sz w:val="16"/>
        </w:rPr>
        <w:t xml:space="preserve"> navy in the world and the only one with global reach; </w:t>
      </w:r>
      <w:r w:rsidRPr="00D06821">
        <w:rPr>
          <w:rFonts w:eastAsia="Calibri"/>
          <w:u w:val="single"/>
        </w:rPr>
        <w:t xml:space="preserve">an </w:t>
      </w:r>
      <w:r w:rsidRPr="00FD05C5">
        <w:rPr>
          <w:rFonts w:eastAsia="Calibri"/>
          <w:highlight w:val="green"/>
          <w:u w:val="single"/>
        </w:rPr>
        <w:t>Air Force</w:t>
      </w:r>
      <w:r w:rsidRPr="00D06821">
        <w:rPr>
          <w:rFonts w:eastAsia="Calibri"/>
          <w:sz w:val="16"/>
        </w:rPr>
        <w:t xml:space="preserve"> that is </w:t>
      </w:r>
      <w:r w:rsidRPr="00FD05C5">
        <w:rPr>
          <w:rFonts w:eastAsia="Calibri"/>
          <w:b/>
          <w:iCs/>
          <w:highlight w:val="green"/>
          <w:u w:val="single"/>
        </w:rPr>
        <w:t>larger</w:t>
      </w:r>
      <w:r w:rsidRPr="00FD05C5">
        <w:rPr>
          <w:rFonts w:eastAsia="Calibri"/>
          <w:highlight w:val="green"/>
          <w:u w:val="single"/>
        </w:rPr>
        <w:t xml:space="preserve"> and </w:t>
      </w:r>
      <w:r w:rsidRPr="00FD05C5">
        <w:rPr>
          <w:rFonts w:eastAsia="Calibri"/>
          <w:b/>
          <w:iCs/>
          <w:highlight w:val="green"/>
          <w:u w:val="single"/>
        </w:rPr>
        <w:t>more</w:t>
      </w:r>
      <w:r w:rsidRPr="00D06821">
        <w:rPr>
          <w:rFonts w:eastAsia="Calibri"/>
          <w:b/>
          <w:iCs/>
          <w:u w:val="single"/>
        </w:rPr>
        <w:t xml:space="preserve"> technologically </w:t>
      </w:r>
      <w:r w:rsidRPr="00FD05C5">
        <w:rPr>
          <w:rFonts w:eastAsia="Calibri"/>
          <w:b/>
          <w:iCs/>
          <w:highlight w:val="green"/>
          <w:u w:val="single"/>
        </w:rPr>
        <w:t>advanced</w:t>
      </w:r>
      <w:r w:rsidRPr="00FD05C5">
        <w:rPr>
          <w:rFonts w:eastAsia="Calibri"/>
          <w:highlight w:val="green"/>
          <w:u w:val="single"/>
        </w:rPr>
        <w:t xml:space="preserve"> than any other</w:t>
      </w:r>
      <w:r w:rsidRPr="00D06821">
        <w:rPr>
          <w:rFonts w:eastAsia="Calibri"/>
          <w:sz w:val="16"/>
        </w:rPr>
        <w:t xml:space="preserve">, flying, bombing, tanking, airlifting </w:t>
      </w:r>
      <w:r w:rsidRPr="00D06821">
        <w:rPr>
          <w:rFonts w:eastAsia="Calibri"/>
          <w:u w:val="single"/>
        </w:rPr>
        <w:t xml:space="preserve">globally. </w:t>
      </w:r>
      <w:r w:rsidRPr="00FD05C5">
        <w:rPr>
          <w:rFonts w:eastAsia="Calibri"/>
          <w:b/>
          <w:iCs/>
          <w:highlight w:val="green"/>
          <w:u w:val="single"/>
        </w:rPr>
        <w:t>America’s</w:t>
      </w:r>
      <w:r w:rsidRPr="00D06821">
        <w:rPr>
          <w:rFonts w:eastAsia="Calibri"/>
          <w:b/>
          <w:iCs/>
          <w:u w:val="single"/>
        </w:rPr>
        <w:t xml:space="preserve"> is </w:t>
      </w:r>
      <w:r w:rsidRPr="00FD05C5">
        <w:rPr>
          <w:rFonts w:eastAsia="Calibri"/>
          <w:b/>
          <w:iCs/>
          <w:highlight w:val="green"/>
          <w:u w:val="single"/>
        </w:rPr>
        <w:t>the only</w:t>
      </w:r>
      <w:r w:rsidRPr="00D06821">
        <w:rPr>
          <w:rFonts w:eastAsia="Calibri"/>
          <w:b/>
          <w:iCs/>
          <w:u w:val="single"/>
        </w:rPr>
        <w:t xml:space="preserve"> military</w:t>
      </w:r>
      <w:r w:rsidRPr="00D06821">
        <w:rPr>
          <w:rFonts w:eastAsia="Calibri"/>
          <w:u w:val="single"/>
        </w:rPr>
        <w:t xml:space="preserve"> </w:t>
      </w:r>
      <w:r w:rsidRPr="00FD05C5">
        <w:rPr>
          <w:rFonts w:eastAsia="Calibri"/>
          <w:highlight w:val="green"/>
          <w:u w:val="single"/>
        </w:rPr>
        <w:t xml:space="preserve">that has </w:t>
      </w:r>
      <w:r w:rsidRPr="00FD05C5">
        <w:rPr>
          <w:rFonts w:eastAsia="Calibri"/>
          <w:b/>
          <w:iCs/>
          <w:highlight w:val="green"/>
          <w:u w:val="single"/>
        </w:rPr>
        <w:t>global basing</w:t>
      </w:r>
      <w:r w:rsidRPr="00D06821">
        <w:rPr>
          <w:rFonts w:eastAsia="Calibri"/>
          <w:u w:val="single"/>
        </w:rPr>
        <w:t xml:space="preserve">, </w:t>
      </w:r>
      <w:r w:rsidRPr="00D06821">
        <w:rPr>
          <w:rFonts w:eastAsia="Calibri"/>
          <w:b/>
          <w:iCs/>
          <w:u w:val="single"/>
        </w:rPr>
        <w:t>logistics</w:t>
      </w:r>
      <w:r w:rsidRPr="00D06821">
        <w:rPr>
          <w:rFonts w:eastAsia="Calibri"/>
          <w:u w:val="single"/>
        </w:rPr>
        <w:t xml:space="preserve">, </w:t>
      </w:r>
      <w:r w:rsidRPr="00FD05C5">
        <w:rPr>
          <w:rFonts w:eastAsia="Calibri"/>
          <w:b/>
          <w:iCs/>
          <w:highlight w:val="green"/>
          <w:u w:val="single"/>
        </w:rPr>
        <w:t>comm</w:t>
      </w:r>
      <w:r w:rsidRPr="00D06821">
        <w:rPr>
          <w:rFonts w:eastAsia="Calibri"/>
          <w:b/>
          <w:iCs/>
          <w:u w:val="single"/>
        </w:rPr>
        <w:t>unication</w:t>
      </w:r>
      <w:r w:rsidRPr="00FD05C5">
        <w:rPr>
          <w:rFonts w:eastAsia="Calibri"/>
          <w:b/>
          <w:iCs/>
          <w:highlight w:val="green"/>
          <w:u w:val="single"/>
        </w:rPr>
        <w:t>s</w:t>
      </w:r>
      <w:r w:rsidRPr="00FD05C5">
        <w:rPr>
          <w:rFonts w:eastAsia="Calibri"/>
          <w:highlight w:val="green"/>
          <w:u w:val="single"/>
        </w:rPr>
        <w:t xml:space="preserve">, </w:t>
      </w:r>
      <w:r w:rsidRPr="00FD05C5">
        <w:rPr>
          <w:rFonts w:eastAsia="Calibri"/>
          <w:b/>
          <w:iCs/>
          <w:highlight w:val="green"/>
          <w:u w:val="single"/>
        </w:rPr>
        <w:t>transport</w:t>
      </w:r>
      <w:r w:rsidRPr="00D06821">
        <w:rPr>
          <w:rFonts w:eastAsia="Calibri"/>
          <w:b/>
          <w:iCs/>
          <w:u w:val="single"/>
        </w:rPr>
        <w:t>ation</w:t>
      </w:r>
      <w:r w:rsidRPr="00D06821">
        <w:rPr>
          <w:rFonts w:eastAsia="Calibri"/>
          <w:u w:val="single"/>
        </w:rPr>
        <w:t xml:space="preserve">, </w:t>
      </w:r>
      <w:r w:rsidRPr="00FD05C5">
        <w:rPr>
          <w:rFonts w:eastAsia="Calibri"/>
          <w:highlight w:val="green"/>
          <w:u w:val="single"/>
        </w:rPr>
        <w:t xml:space="preserve">and </w:t>
      </w:r>
      <w:r w:rsidRPr="00FD05C5">
        <w:rPr>
          <w:rFonts w:eastAsia="Calibri"/>
          <w:b/>
          <w:iCs/>
          <w:highlight w:val="green"/>
          <w:u w:val="single"/>
        </w:rPr>
        <w:t>intel</w:t>
      </w:r>
      <w:r w:rsidRPr="00D06821">
        <w:rPr>
          <w:rFonts w:eastAsia="Calibri"/>
          <w:b/>
          <w:iCs/>
          <w:u w:val="single"/>
        </w:rPr>
        <w:t>ligence</w:t>
      </w:r>
      <w:r w:rsidRPr="00D06821">
        <w:rPr>
          <w:rFonts w:eastAsia="Calibri"/>
          <w:u w:val="single"/>
        </w:rPr>
        <w:t xml:space="preserve">; </w:t>
      </w:r>
      <w:r w:rsidRPr="00FD05C5">
        <w:rPr>
          <w:rFonts w:eastAsia="Calibri"/>
          <w:b/>
          <w:iCs/>
          <w:highlight w:val="green"/>
          <w:u w:val="single"/>
        </w:rPr>
        <w:t>nobody else</w:t>
      </w:r>
      <w:r w:rsidRPr="00D06821">
        <w:rPr>
          <w:rFonts w:eastAsia="Calibri"/>
          <w:sz w:val="16"/>
        </w:rPr>
        <w:t xml:space="preserve">, not the Chinese and certainly not the Russians, </w:t>
      </w:r>
      <w:r w:rsidRPr="00FD05C5">
        <w:rPr>
          <w:rFonts w:eastAsia="Calibri"/>
          <w:b/>
          <w:iCs/>
          <w:highlight w:val="green"/>
          <w:u w:val="single"/>
        </w:rPr>
        <w:t>comes</w:t>
      </w:r>
      <w:r w:rsidRPr="00D06821">
        <w:rPr>
          <w:rFonts w:eastAsia="Calibri"/>
          <w:b/>
          <w:iCs/>
          <w:u w:val="single"/>
        </w:rPr>
        <w:t xml:space="preserve"> even </w:t>
      </w:r>
      <w:r w:rsidRPr="00FD05C5">
        <w:rPr>
          <w:rFonts w:eastAsia="Calibri"/>
          <w:b/>
          <w:iCs/>
          <w:highlight w:val="green"/>
          <w:u w:val="single"/>
        </w:rPr>
        <w:t>close</w:t>
      </w:r>
      <w:r w:rsidRPr="00D06821">
        <w:rPr>
          <w:rFonts w:eastAsia="Calibri"/>
          <w:sz w:val="16"/>
        </w:rPr>
        <w:t xml:space="preserve">.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 So, on what will the Pentagon spend this largesse? The last time the Pentagon got this kind of fiscal bump-up---in 1981-1982 under Reagan---bureaucrats and military officers were reaching into desk drawers to dust off plans they never thought would be funded. As Reagan might have said, “There they go again.” There is now a lot of discussion of funding going into training, equipment maintenance, and repair personnel. But the big bucks, according to the Pentagon’s own briefing, will go into conventional military equipment. That means more F-35s and F-18s than planned, a new presidential helicopter, Navy surveillance planes and destroyers, Marine helicopters, space launch rockets, tank modifications, another Army multipurpose vehicle, and a joint tactical vehicle the Army, Marines, and Air Force can all use. Basically, the services will soon have shiny new hardware. There will also be a push to modernize the country’s nuclear arsenal. This will be done under the guise of “enhanced deterrence,” but really this amounts to a game of maintaining appearances and “keeping up with the Joneses”---or the Russians, Chinese, and North Koreans. The strategic reasons for this effort are meager; the reality is that </w:t>
      </w:r>
      <w:r w:rsidRPr="00FD05C5">
        <w:rPr>
          <w:rFonts w:eastAsia="Calibri"/>
          <w:highlight w:val="green"/>
          <w:u w:val="single"/>
        </w:rPr>
        <w:t>the U</w:t>
      </w:r>
      <w:r w:rsidRPr="00D06821">
        <w:rPr>
          <w:rFonts w:eastAsia="Calibri"/>
          <w:sz w:val="16"/>
        </w:rPr>
        <w:t xml:space="preserve">nited </w:t>
      </w:r>
      <w:r w:rsidRPr="00FD05C5">
        <w:rPr>
          <w:rFonts w:eastAsia="Calibri"/>
          <w:highlight w:val="green"/>
          <w:u w:val="single"/>
        </w:rPr>
        <w:t>S</w:t>
      </w:r>
      <w:r w:rsidRPr="00D06821">
        <w:rPr>
          <w:rFonts w:eastAsia="Calibri"/>
          <w:sz w:val="16"/>
        </w:rPr>
        <w:t xml:space="preserve">tates </w:t>
      </w:r>
      <w:r w:rsidRPr="00FD05C5">
        <w:rPr>
          <w:rFonts w:eastAsia="Calibri"/>
          <w:highlight w:val="green"/>
          <w:u w:val="single"/>
        </w:rPr>
        <w:t xml:space="preserve">has </w:t>
      </w:r>
      <w:r w:rsidRPr="00FD05C5">
        <w:rPr>
          <w:rFonts w:eastAsia="Calibri"/>
          <w:b/>
          <w:iCs/>
          <w:highlight w:val="green"/>
          <w:u w:val="single"/>
        </w:rPr>
        <w:t>more than enough</w:t>
      </w:r>
      <w:r w:rsidRPr="00D06821">
        <w:rPr>
          <w:rFonts w:eastAsia="Calibri"/>
          <w:b/>
          <w:iCs/>
          <w:u w:val="single"/>
        </w:rPr>
        <w:t xml:space="preserve"> deterrent </w:t>
      </w:r>
      <w:r w:rsidRPr="00FD05C5">
        <w:rPr>
          <w:rFonts w:eastAsia="Calibri"/>
          <w:b/>
          <w:iCs/>
          <w:highlight w:val="green"/>
          <w:u w:val="single"/>
        </w:rPr>
        <w:t>force today</w:t>
      </w:r>
      <w:r w:rsidRPr="00D06821">
        <w:rPr>
          <w:rFonts w:eastAsia="Calibri"/>
          <w:sz w:val="16"/>
        </w:rPr>
        <w:t xml:space="preserve"> and all the additional nuclear forces in the world will only undermine deterrence and stimulate even more arms racing. All this will be combined with accelerated investments in sea- and ground-based missile defense systems, which have yet to prove themselves, despite decades of testing and billions of dollars invested. The </w:t>
      </w:r>
      <w:r w:rsidRPr="00D06821">
        <w:rPr>
          <w:rFonts w:eastAsia="Calibri"/>
          <w:u w:val="single"/>
        </w:rPr>
        <w:t>contribution of</w:t>
      </w:r>
      <w:r w:rsidRPr="00D06821">
        <w:rPr>
          <w:rFonts w:eastAsia="Calibri"/>
          <w:sz w:val="16"/>
        </w:rPr>
        <w:t xml:space="preserve"> all this </w:t>
      </w:r>
      <w:r w:rsidRPr="00D06821">
        <w:rPr>
          <w:rFonts w:eastAsia="Calibri"/>
          <w:u w:val="single"/>
        </w:rPr>
        <w:t>spending to solve an alleged “readiness crisis” is not obvious</w:t>
      </w:r>
      <w:r w:rsidRPr="00D06821">
        <w:rPr>
          <w:rFonts w:eastAsia="Calibri"/>
          <w:sz w:val="16"/>
        </w:rPr>
        <w:t xml:space="preserve">. It’s worth heeding what Defense Secretary James Mattis promised after the deal was signed: “I am very confident that what the Congress has now done, and the president is going to allocate to us in the budget, is what we need to bring us back to a position of primacy.” </w:t>
      </w:r>
      <w:r w:rsidRPr="00D06821">
        <w:rPr>
          <w:rFonts w:eastAsia="Calibri"/>
          <w:b/>
          <w:iCs/>
          <w:u w:val="single"/>
        </w:rPr>
        <w:t xml:space="preserve">An </w:t>
      </w:r>
      <w:r w:rsidRPr="00FD05C5">
        <w:rPr>
          <w:rFonts w:eastAsia="Calibri"/>
          <w:b/>
          <w:iCs/>
          <w:highlight w:val="green"/>
          <w:u w:val="single"/>
        </w:rPr>
        <w:t>unobtainable primacy</w:t>
      </w:r>
      <w:r w:rsidRPr="00D06821">
        <w:rPr>
          <w:rFonts w:eastAsia="Calibri"/>
          <w:sz w:val="16"/>
        </w:rPr>
        <w:t xml:space="preserve">, of course, </w:t>
      </w:r>
      <w:r w:rsidRPr="00FD05C5">
        <w:rPr>
          <w:rFonts w:eastAsia="Calibri"/>
          <w:highlight w:val="green"/>
          <w:u w:val="single"/>
        </w:rPr>
        <w:t>is not the same</w:t>
      </w:r>
      <w:r w:rsidRPr="00D06821">
        <w:rPr>
          <w:rFonts w:eastAsia="Calibri"/>
          <w:sz w:val="16"/>
        </w:rPr>
        <w:t xml:space="preserve"> thing </w:t>
      </w:r>
      <w:r w:rsidRPr="00FD05C5">
        <w:rPr>
          <w:rFonts w:eastAsia="Calibri"/>
          <w:highlight w:val="green"/>
          <w:u w:val="single"/>
        </w:rPr>
        <w:t>as readiness</w:t>
      </w:r>
      <w:r w:rsidRPr="00D06821">
        <w:rPr>
          <w:rFonts w:eastAsia="Calibri"/>
          <w:sz w:val="16"/>
        </w:rPr>
        <w:t>.</w:t>
      </w:r>
    </w:p>
    <w:p w14:paraId="2EF0C9F3" w14:textId="77777777" w:rsidR="003D63ED" w:rsidRDefault="003D63ED" w:rsidP="003D63ED">
      <w:pPr>
        <w:pStyle w:val="Heading3"/>
        <w:rPr>
          <w:rFonts w:cs="Arial"/>
        </w:rPr>
      </w:pPr>
      <w:r>
        <w:rPr>
          <w:rFonts w:cs="Arial"/>
        </w:rPr>
        <w:t>AT: Trump---1NC</w:t>
      </w:r>
    </w:p>
    <w:p w14:paraId="66803688" w14:textId="77777777" w:rsidR="003D63ED" w:rsidRPr="00A7201B" w:rsidRDefault="003D63ED" w:rsidP="003D63ED">
      <w:pPr>
        <w:pStyle w:val="Heading4"/>
      </w:pPr>
      <w:r>
        <w:t>Trump No existential Trump Impact</w:t>
      </w:r>
    </w:p>
    <w:p w14:paraId="5FB8F5A4" w14:textId="77777777" w:rsidR="003D63ED" w:rsidRPr="009541B7" w:rsidRDefault="003D63ED" w:rsidP="003D63ED">
      <w:r w:rsidRPr="00D31B8B">
        <w:t>Michael</w:t>
      </w:r>
      <w:r>
        <w:rPr>
          <w:rStyle w:val="Style13ptBold"/>
        </w:rPr>
        <w:t xml:space="preserve"> </w:t>
      </w:r>
      <w:r w:rsidRPr="009541B7">
        <w:rPr>
          <w:rStyle w:val="Style13ptBold"/>
        </w:rPr>
        <w:t>Hirsh 24</w:t>
      </w:r>
      <w:r>
        <w:t>. M.A. in International and Public Affairs from Columbia University.</w:t>
      </w:r>
      <w:r w:rsidRPr="009541B7">
        <w:t xml:space="preserve"> “Yes, Biden Flopped. But Let’s Not Overreact.</w:t>
      </w:r>
      <w:r>
        <w:t xml:space="preserve">” </w:t>
      </w:r>
      <w:r w:rsidRPr="009541B7">
        <w:t>https://foreignpolicy.com/2024/06/28/biden-trump-presidential-debate-performance-democracy-us-world-leadership/</w:t>
      </w:r>
    </w:p>
    <w:p w14:paraId="55B4868B" w14:textId="77777777" w:rsidR="003D63ED" w:rsidRPr="00CE67D7" w:rsidRDefault="003D63ED" w:rsidP="003D63ED">
      <w:pPr>
        <w:rPr>
          <w:sz w:val="16"/>
        </w:rPr>
      </w:pPr>
      <w:r w:rsidRPr="00CE67D7">
        <w:rPr>
          <w:sz w:val="16"/>
        </w:rPr>
        <w:t xml:space="preserve">Why? </w:t>
      </w:r>
      <w:r w:rsidRPr="00CE67D7">
        <w:rPr>
          <w:rStyle w:val="StyleUnderline"/>
        </w:rPr>
        <w:t xml:space="preserve">The </w:t>
      </w:r>
      <w:r w:rsidRPr="007B62B7">
        <w:rPr>
          <w:rStyle w:val="Emphasis"/>
          <w:highlight w:val="cyan"/>
        </w:rPr>
        <w:t>U</w:t>
      </w:r>
      <w:r w:rsidRPr="00CE67D7">
        <w:rPr>
          <w:sz w:val="16"/>
        </w:rPr>
        <w:t xml:space="preserve">nited </w:t>
      </w:r>
      <w:r w:rsidRPr="007B62B7">
        <w:rPr>
          <w:rStyle w:val="Emphasis"/>
          <w:highlight w:val="cyan"/>
        </w:rPr>
        <w:t>S</w:t>
      </w:r>
      <w:r w:rsidRPr="00CE67D7">
        <w:rPr>
          <w:sz w:val="16"/>
        </w:rPr>
        <w:t xml:space="preserve">tates </w:t>
      </w:r>
      <w:r w:rsidRPr="00CE67D7">
        <w:rPr>
          <w:rStyle w:val="StyleUnderline"/>
        </w:rPr>
        <w:t xml:space="preserve">continues to be </w:t>
      </w:r>
      <w:r w:rsidRPr="007B62B7">
        <w:rPr>
          <w:rStyle w:val="StyleUnderline"/>
          <w:highlight w:val="cyan"/>
        </w:rPr>
        <w:t xml:space="preserve">the </w:t>
      </w:r>
      <w:r w:rsidRPr="007B62B7">
        <w:rPr>
          <w:rStyle w:val="Emphasis"/>
          <w:highlight w:val="cyan"/>
        </w:rPr>
        <w:t>unchallenged</w:t>
      </w:r>
      <w:r w:rsidRPr="002A2CFD">
        <w:rPr>
          <w:rStyle w:val="StyleUnderline"/>
        </w:rPr>
        <w:t xml:space="preserve"> super</w:t>
      </w:r>
      <w:r w:rsidRPr="007B62B7">
        <w:rPr>
          <w:rStyle w:val="StyleUnderline"/>
          <w:highlight w:val="cyan"/>
        </w:rPr>
        <w:t xml:space="preserve">power, with </w:t>
      </w:r>
      <w:r w:rsidRPr="007B62B7">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7B62B7">
        <w:rPr>
          <w:rStyle w:val="StyleUnderline"/>
          <w:highlight w:val="cyan"/>
        </w:rPr>
        <w:t>flagging</w:t>
      </w:r>
      <w:r w:rsidRPr="00CE67D7">
        <w:rPr>
          <w:rStyle w:val="StyleUnderline"/>
        </w:rPr>
        <w:t xml:space="preserve"> economically </w:t>
      </w:r>
      <w:r w:rsidRPr="007B62B7">
        <w:rPr>
          <w:rStyle w:val="StyleUnderline"/>
          <w:highlight w:val="cyan"/>
        </w:rPr>
        <w:t xml:space="preserve">and </w:t>
      </w:r>
      <w:r w:rsidRPr="007B62B7">
        <w:rPr>
          <w:rStyle w:val="Emphasis"/>
          <w:highlight w:val="cyan"/>
        </w:rPr>
        <w:t>Russia</w:t>
      </w:r>
      <w:r w:rsidRPr="007B62B7">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7B62B7">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099A66E7" w14:textId="77777777" w:rsidR="003D63ED" w:rsidRPr="00CE67D7" w:rsidRDefault="003D63ED" w:rsidP="003D63ED">
      <w:pPr>
        <w:rPr>
          <w:sz w:val="16"/>
        </w:rPr>
      </w:pPr>
      <w:r w:rsidRPr="00CE67D7">
        <w:rPr>
          <w:rStyle w:val="StyleUnderline"/>
        </w:rPr>
        <w:t xml:space="preserve">A </w:t>
      </w:r>
      <w:r w:rsidRPr="007B62B7">
        <w:rPr>
          <w:rStyle w:val="StyleUnderline"/>
          <w:highlight w:val="cyan"/>
        </w:rPr>
        <w:t xml:space="preserve">second </w:t>
      </w:r>
      <w:r w:rsidRPr="007B62B7">
        <w:rPr>
          <w:rStyle w:val="Emphasis"/>
          <w:highlight w:val="cyan"/>
        </w:rPr>
        <w:t>Trump</w:t>
      </w:r>
      <w:r w:rsidRPr="00CE67D7">
        <w:rPr>
          <w:sz w:val="16"/>
        </w:rPr>
        <w:t xml:space="preserve"> presidency </w:t>
      </w:r>
      <w:r w:rsidRPr="007B62B7">
        <w:rPr>
          <w:rStyle w:val="StyleUnderline"/>
          <w:highlight w:val="cyan"/>
        </w:rPr>
        <w:t>may</w:t>
      </w:r>
      <w:r w:rsidRPr="00CE67D7">
        <w:rPr>
          <w:rStyle w:val="StyleUnderline"/>
        </w:rPr>
        <w:t xml:space="preserve"> well </w:t>
      </w:r>
      <w:r w:rsidRPr="007B62B7">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7B62B7">
        <w:rPr>
          <w:rStyle w:val="StyleUnderline"/>
          <w:highlight w:val="cyan"/>
        </w:rPr>
        <w:t>republic</w:t>
      </w:r>
      <w:r w:rsidRPr="00CE67D7">
        <w:rPr>
          <w:sz w:val="16"/>
        </w:rPr>
        <w:t xml:space="preserve"> intact—</w:t>
      </w:r>
      <w:r w:rsidRPr="007B62B7">
        <w:rPr>
          <w:rStyle w:val="StyleUnderline"/>
          <w:highlight w:val="cyan"/>
        </w:rPr>
        <w:t xml:space="preserve">will be </w:t>
      </w:r>
      <w:r w:rsidRPr="007B62B7">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036A6EAF" w14:textId="77777777" w:rsidR="003D63ED" w:rsidRPr="00CE67D7" w:rsidRDefault="003D63ED" w:rsidP="003D63ED">
      <w:pPr>
        <w:rPr>
          <w:sz w:val="16"/>
        </w:rPr>
      </w:pPr>
      <w:r w:rsidRPr="007B62B7">
        <w:rPr>
          <w:rStyle w:val="StyleUnderline"/>
          <w:highlight w:val="cyan"/>
        </w:rPr>
        <w:t>But</w:t>
      </w:r>
      <w:r w:rsidRPr="00CE67D7">
        <w:rPr>
          <w:rStyle w:val="StyleUnderline"/>
        </w:rPr>
        <w:t xml:space="preserve"> the republic </w:t>
      </w:r>
      <w:r w:rsidRPr="007B62B7">
        <w:rPr>
          <w:rStyle w:val="Emphasis"/>
          <w:highlight w:val="cyan"/>
        </w:rPr>
        <w:t>will survive</w:t>
      </w:r>
      <w:r w:rsidRPr="00CE67D7">
        <w:rPr>
          <w:rStyle w:val="StyleUnderline"/>
        </w:rPr>
        <w:t xml:space="preserve">—and more </w:t>
      </w:r>
      <w:r w:rsidRPr="007B62B7">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7B62B7">
        <w:rPr>
          <w:rStyle w:val="Emphasis"/>
          <w:highlight w:val="cyan"/>
        </w:rPr>
        <w:t>courts</w:t>
      </w:r>
      <w:r w:rsidRPr="007B62B7">
        <w:rPr>
          <w:rStyle w:val="StyleUnderline"/>
          <w:highlight w:val="cyan"/>
        </w:rPr>
        <w:t xml:space="preserve"> and</w:t>
      </w:r>
      <w:r w:rsidRPr="00CE67D7">
        <w:rPr>
          <w:rStyle w:val="StyleUnderline"/>
        </w:rPr>
        <w:t xml:space="preserve"> the </w:t>
      </w:r>
      <w:r w:rsidRPr="007B62B7">
        <w:rPr>
          <w:rStyle w:val="Emphasis"/>
          <w:highlight w:val="cyan"/>
        </w:rPr>
        <w:t>checks</w:t>
      </w:r>
      <w:r w:rsidRPr="00CE67D7">
        <w:rPr>
          <w:sz w:val="16"/>
        </w:rPr>
        <w:t xml:space="preserve"> and balances </w:t>
      </w:r>
      <w:r w:rsidRPr="00CE67D7">
        <w:rPr>
          <w:rStyle w:val="StyleUnderline"/>
        </w:rPr>
        <w:t xml:space="preserve">in the system </w:t>
      </w:r>
      <w:r w:rsidRPr="007B62B7">
        <w:rPr>
          <w:rStyle w:val="StyleUnderline"/>
          <w:highlight w:val="cyan"/>
        </w:rPr>
        <w:t xml:space="preserve">are still </w:t>
      </w:r>
      <w:r w:rsidRPr="007B62B7">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2524DCFC" w14:textId="77777777" w:rsidR="003D63ED" w:rsidRPr="00CE67D7" w:rsidRDefault="003D63ED" w:rsidP="003D63ED">
      <w:pPr>
        <w:rPr>
          <w:sz w:val="16"/>
        </w:rPr>
      </w:pPr>
      <w:r w:rsidRPr="007B62B7">
        <w:rPr>
          <w:rStyle w:val="StyleUnderline"/>
          <w:highlight w:val="cyan"/>
        </w:rPr>
        <w:t>And</w:t>
      </w:r>
      <w:r w:rsidRPr="00CE67D7">
        <w:rPr>
          <w:sz w:val="16"/>
        </w:rPr>
        <w:t xml:space="preserve"> one thing </w:t>
      </w:r>
      <w:r w:rsidRPr="007B62B7">
        <w:rPr>
          <w:rStyle w:val="StyleUnderline"/>
          <w:highlight w:val="cyan"/>
        </w:rPr>
        <w:t>Trump</w:t>
      </w:r>
      <w:r w:rsidRPr="00CE67D7">
        <w:rPr>
          <w:sz w:val="16"/>
        </w:rPr>
        <w:t xml:space="preserve"> said Thursday was actually true: He </w:t>
      </w:r>
      <w:r w:rsidRPr="007B62B7">
        <w:rPr>
          <w:rStyle w:val="StyleUnderline"/>
          <w:highlight w:val="cyan"/>
        </w:rPr>
        <w:t xml:space="preserve">didn’t start </w:t>
      </w:r>
      <w:r w:rsidRPr="007B62B7">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7B62B7">
        <w:rPr>
          <w:rStyle w:val="StyleUnderline"/>
          <w:highlight w:val="cyan"/>
        </w:rPr>
        <w:t xml:space="preserve">would </w:t>
      </w:r>
      <w:r w:rsidRPr="007B62B7">
        <w:rPr>
          <w:rStyle w:val="Emphasis"/>
          <w:highlight w:val="cyan"/>
        </w:rPr>
        <w:t>probably not</w:t>
      </w:r>
      <w:r w:rsidRPr="00CE67D7">
        <w:rPr>
          <w:rStyle w:val="StyleUnderline"/>
        </w:rPr>
        <w:t xml:space="preserve"> just </w:t>
      </w:r>
      <w:r w:rsidRPr="007B62B7">
        <w:rPr>
          <w:rStyle w:val="StyleUnderline"/>
          <w:highlight w:val="cyan"/>
        </w:rPr>
        <w:t xml:space="preserve">pull out of </w:t>
      </w:r>
      <w:r w:rsidRPr="007B62B7">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7B62B7">
        <w:rPr>
          <w:rStyle w:val="StyleUnderline"/>
          <w:highlight w:val="cyan"/>
        </w:rPr>
        <w:t>spinning</w:t>
      </w:r>
      <w:r w:rsidRPr="00CE67D7">
        <w:rPr>
          <w:rStyle w:val="StyleUnderline"/>
        </w:rPr>
        <w:t xml:space="preserve"> the pledges of </w:t>
      </w:r>
      <w:r w:rsidRPr="007B62B7">
        <w:rPr>
          <w:rStyle w:val="StyleUnderline"/>
          <w:highlight w:val="cyan"/>
        </w:rPr>
        <w:t xml:space="preserve">additional </w:t>
      </w:r>
      <w:r w:rsidRPr="007B62B7">
        <w:rPr>
          <w:rStyle w:val="Emphasis"/>
          <w:highlight w:val="cyan"/>
        </w:rPr>
        <w:t>spending</w:t>
      </w:r>
      <w:r w:rsidRPr="007B62B7">
        <w:rPr>
          <w:rStyle w:val="StyleUnderline"/>
          <w:highlight w:val="cyan"/>
        </w:rPr>
        <w:t xml:space="preserve"> by</w:t>
      </w:r>
      <w:r w:rsidRPr="00CE67D7">
        <w:rPr>
          <w:rStyle w:val="StyleUnderline"/>
        </w:rPr>
        <w:t xml:space="preserve"> NATO </w:t>
      </w:r>
      <w:r w:rsidRPr="007B62B7">
        <w:rPr>
          <w:rStyle w:val="Emphasis"/>
          <w:highlight w:val="cyan"/>
        </w:rPr>
        <w:t>allies</w:t>
      </w:r>
      <w:r w:rsidRPr="00CE67D7">
        <w:rPr>
          <w:sz w:val="16"/>
        </w:rPr>
        <w:t xml:space="preserve"> as a victory. </w:t>
      </w:r>
      <w:r w:rsidRPr="00CE67D7">
        <w:rPr>
          <w:rStyle w:val="StyleUnderline"/>
        </w:rPr>
        <w:t xml:space="preserve">He </w:t>
      </w:r>
      <w:r w:rsidRPr="007B62B7">
        <w:rPr>
          <w:rStyle w:val="StyleUnderline"/>
          <w:highlight w:val="cyan"/>
        </w:rPr>
        <w:t xml:space="preserve">may </w:t>
      </w:r>
      <w:r w:rsidRPr="007B62B7">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7B62B7">
        <w:rPr>
          <w:rStyle w:val="StyleUnderline"/>
          <w:highlight w:val="cyan"/>
        </w:rPr>
        <w:t>to end</w:t>
      </w:r>
      <w:r w:rsidRPr="00CE67D7">
        <w:rPr>
          <w:rStyle w:val="StyleUnderline"/>
        </w:rPr>
        <w:t xml:space="preserve"> the </w:t>
      </w:r>
      <w:r w:rsidRPr="007B62B7">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123E65DF" w14:textId="77777777" w:rsidR="003D63ED" w:rsidRPr="00CE67D7" w:rsidRDefault="003D63ED" w:rsidP="003D63ED">
      <w:pPr>
        <w:rPr>
          <w:rStyle w:val="StyleUnderline"/>
        </w:rPr>
      </w:pPr>
      <w:r w:rsidRPr="00CE67D7">
        <w:rPr>
          <w:rStyle w:val="StyleUnderline"/>
        </w:rPr>
        <w:t xml:space="preserve">The </w:t>
      </w:r>
      <w:r w:rsidRPr="007B62B7">
        <w:rPr>
          <w:rStyle w:val="Emphasis"/>
          <w:highlight w:val="cyan"/>
        </w:rPr>
        <w:t>Europeans</w:t>
      </w:r>
      <w:r w:rsidRPr="007B62B7">
        <w:rPr>
          <w:rStyle w:val="StyleUnderline"/>
          <w:highlight w:val="cyan"/>
        </w:rPr>
        <w:t xml:space="preserve"> and </w:t>
      </w:r>
      <w:r w:rsidRPr="007B62B7">
        <w:rPr>
          <w:rStyle w:val="Emphasis"/>
          <w:highlight w:val="cyan"/>
        </w:rPr>
        <w:t>Japan</w:t>
      </w:r>
      <w:r w:rsidRPr="00CE67D7">
        <w:rPr>
          <w:rStyle w:val="StyleUnderline"/>
        </w:rPr>
        <w:t xml:space="preserve"> will </w:t>
      </w:r>
      <w:r w:rsidRPr="007B62B7">
        <w:rPr>
          <w:rStyle w:val="StyleUnderline"/>
          <w:highlight w:val="cyan"/>
        </w:rPr>
        <w:t>stick by</w:t>
      </w:r>
      <w:r w:rsidRPr="00CE67D7">
        <w:rPr>
          <w:rStyle w:val="StyleUnderline"/>
        </w:rPr>
        <w:t xml:space="preserve"> Washington </w:t>
      </w:r>
      <w:r w:rsidRPr="007B62B7">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xml:space="preserve"> in the Washington Post recently, in less than 20 years since the 2008 Great Recession (started, by the way, due to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7ED6E9EF" w14:textId="77777777" w:rsidR="003D63ED" w:rsidRPr="00CE67D7" w:rsidRDefault="003D63ED" w:rsidP="003D63ED">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15D9726F" w14:textId="77777777" w:rsidR="003D63ED" w:rsidRPr="00CE67D7" w:rsidRDefault="003D63ED" w:rsidP="003D63ED">
      <w:pPr>
        <w:rPr>
          <w:sz w:val="16"/>
          <w:szCs w:val="16"/>
        </w:rPr>
      </w:pPr>
      <w:r w:rsidRPr="00CE67D7">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5207C27F" w14:textId="77777777" w:rsidR="003D63ED" w:rsidRPr="00CE67D7" w:rsidRDefault="003D63ED" w:rsidP="003D63ED">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7B62B7">
        <w:rPr>
          <w:rStyle w:val="Emphasis"/>
          <w:highlight w:val="cyan"/>
        </w:rPr>
        <w:t>trade</w:t>
      </w:r>
      <w:r w:rsidRPr="007B62B7">
        <w:rPr>
          <w:rStyle w:val="StyleUnderline"/>
          <w:highlight w:val="cyan"/>
        </w:rPr>
        <w:t>,</w:t>
      </w:r>
      <w:r w:rsidRPr="00CE67D7">
        <w:rPr>
          <w:rStyle w:val="StyleUnderline"/>
        </w:rPr>
        <w:t xml:space="preserve"> immigration, </w:t>
      </w:r>
      <w:r w:rsidRPr="007B62B7">
        <w:rPr>
          <w:rStyle w:val="Emphasis"/>
          <w:highlight w:val="cyan"/>
        </w:rPr>
        <w:t>China</w:t>
      </w:r>
      <w:r w:rsidRPr="007B62B7">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7B62B7">
        <w:rPr>
          <w:rStyle w:val="Emphasis"/>
          <w:highlight w:val="cyan"/>
        </w:rPr>
        <w:t>both parties</w:t>
      </w:r>
      <w:r w:rsidRPr="00CE67D7">
        <w:rPr>
          <w:rStyle w:val="StyleUnderline"/>
        </w:rPr>
        <w:t xml:space="preserve">—they </w:t>
      </w:r>
      <w:r w:rsidRPr="007B62B7">
        <w:rPr>
          <w:rStyle w:val="StyleUnderline"/>
          <w:highlight w:val="cyan"/>
        </w:rPr>
        <w:t>agree</w:t>
      </w:r>
      <w:r w:rsidRPr="00CE67D7">
        <w:rPr>
          <w:rStyle w:val="StyleUnderline"/>
        </w:rPr>
        <w:t xml:space="preserve"> </w:t>
      </w:r>
      <w:r w:rsidRPr="00CE67D7">
        <w:rPr>
          <w:rStyle w:val="Emphasis"/>
        </w:rPr>
        <w:t xml:space="preserve">about </w:t>
      </w:r>
      <w:r w:rsidRPr="007B62B7">
        <w:rPr>
          <w:rStyle w:val="Emphasis"/>
          <w:highlight w:val="cyan"/>
        </w:rPr>
        <w:t>a lot</w:t>
      </w:r>
      <w:r w:rsidRPr="00CE67D7">
        <w:rPr>
          <w:sz w:val="16"/>
        </w:rPr>
        <w:t>, if not everything.</w:t>
      </w:r>
    </w:p>
    <w:p w14:paraId="0EBD687E" w14:textId="77777777" w:rsidR="003D63ED" w:rsidRPr="00CE67D7" w:rsidRDefault="003D63ED" w:rsidP="003D63ED">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7B62B7">
        <w:rPr>
          <w:rStyle w:val="Emphasis"/>
          <w:highlight w:val="cyan"/>
        </w:rPr>
        <w:t>Putin</w:t>
      </w:r>
      <w:r w:rsidRPr="007B62B7">
        <w:rPr>
          <w:rStyle w:val="StyleUnderline"/>
          <w:highlight w:val="cyan"/>
        </w:rPr>
        <w:t xml:space="preserve"> and</w:t>
      </w:r>
      <w:r w:rsidRPr="00CE67D7">
        <w:rPr>
          <w:sz w:val="16"/>
        </w:rPr>
        <w:t xml:space="preserve"> Chinese President </w:t>
      </w:r>
      <w:r w:rsidRPr="007B62B7">
        <w:rPr>
          <w:rStyle w:val="Emphasis"/>
          <w:highlight w:val="cyan"/>
        </w:rPr>
        <w:t>Xi</w:t>
      </w:r>
      <w:r w:rsidRPr="00CE67D7">
        <w:rPr>
          <w:sz w:val="16"/>
        </w:rPr>
        <w:t xml:space="preserve"> Jinping—who have more or less joined forces to try to eclipse U.S. hegemony—</w:t>
      </w:r>
      <w:r w:rsidRPr="007B62B7">
        <w:rPr>
          <w:rStyle w:val="StyleUnderline"/>
          <w:highlight w:val="cyan"/>
        </w:rPr>
        <w:t>have</w:t>
      </w:r>
      <w:r w:rsidRPr="00CE67D7">
        <w:rPr>
          <w:rStyle w:val="StyleUnderline"/>
        </w:rPr>
        <w:t xml:space="preserve"> their </w:t>
      </w:r>
      <w:r w:rsidRPr="007B62B7">
        <w:rPr>
          <w:rStyle w:val="Emphasis"/>
          <w:highlight w:val="cyan"/>
        </w:rPr>
        <w:t>hands full</w:t>
      </w:r>
      <w:r w:rsidRPr="007B62B7">
        <w:rPr>
          <w:rStyle w:val="StyleUnderline"/>
          <w:highlight w:val="cyan"/>
        </w:rPr>
        <w:t xml:space="preserve"> with</w:t>
      </w:r>
      <w:r w:rsidRPr="00CE67D7">
        <w:rPr>
          <w:rStyle w:val="StyleUnderline"/>
        </w:rPr>
        <w:t xml:space="preserve"> their own </w:t>
      </w:r>
      <w:r w:rsidRPr="007B62B7">
        <w:rPr>
          <w:rStyle w:val="Emphasis"/>
          <w:highlight w:val="cyan"/>
        </w:rPr>
        <w:t>domestic</w:t>
      </w:r>
      <w:r w:rsidRPr="007B62B7">
        <w:rPr>
          <w:rStyle w:val="StyleUnderline"/>
          <w:highlight w:val="cyan"/>
        </w:rPr>
        <w:t xml:space="preserve"> problems</w:t>
      </w:r>
      <w:r w:rsidRPr="00CE67D7">
        <w:rPr>
          <w:sz w:val="16"/>
        </w:rPr>
        <w:t>.</w:t>
      </w:r>
    </w:p>
    <w:p w14:paraId="135E61E6" w14:textId="77777777" w:rsidR="003D63ED" w:rsidRPr="00CE67D7" w:rsidRDefault="003D63ED" w:rsidP="003D63ED">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7B62B7">
        <w:rPr>
          <w:rStyle w:val="Emphasis"/>
          <w:highlight w:val="cyan"/>
        </w:rPr>
        <w:t>W</w:t>
      </w:r>
      <w:r w:rsidRPr="00CE67D7">
        <w:rPr>
          <w:rStyle w:val="StyleUnderline"/>
        </w:rPr>
        <w:t xml:space="preserve">orld </w:t>
      </w:r>
      <w:r w:rsidRPr="007B62B7">
        <w:rPr>
          <w:rStyle w:val="Emphasis"/>
          <w:highlight w:val="cyan"/>
        </w:rPr>
        <w:t>W</w:t>
      </w:r>
      <w:r w:rsidRPr="00CE67D7">
        <w:rPr>
          <w:rStyle w:val="StyleUnderline"/>
        </w:rPr>
        <w:t xml:space="preserve">ar </w:t>
      </w:r>
      <w:r w:rsidRPr="007B62B7">
        <w:rPr>
          <w:rStyle w:val="Emphasis"/>
          <w:highlight w:val="cyan"/>
        </w:rPr>
        <w:t>III</w:t>
      </w:r>
      <w:r w:rsidRPr="007B62B7">
        <w:rPr>
          <w:rStyle w:val="StyleUnderline"/>
          <w:highlight w:val="cyan"/>
        </w:rPr>
        <w:t>?</w:t>
      </w:r>
      <w:r w:rsidRPr="00CE67D7">
        <w:rPr>
          <w:rStyle w:val="StyleUnderline"/>
        </w:rPr>
        <w:t xml:space="preserve"> Let [Trump] </w:t>
      </w:r>
      <w:r w:rsidRPr="00CE67D7">
        <w:rPr>
          <w:rStyle w:val="Emphasis"/>
        </w:rPr>
        <w:t>win</w:t>
      </w:r>
      <w:r w:rsidRPr="00CE67D7">
        <w:rPr>
          <w:sz w:val="16"/>
        </w:rPr>
        <w:t xml:space="preserve">, and let him tell Putin to do whatever the hell he wants to NATO.” </w:t>
      </w:r>
      <w:r w:rsidRPr="007B62B7">
        <w:rPr>
          <w:rStyle w:val="Emphasis"/>
          <w:highlight w:val="cyan"/>
        </w:rPr>
        <w:t>Neither</w:t>
      </w:r>
      <w:r w:rsidRPr="00CE67D7">
        <w:rPr>
          <w:rStyle w:val="StyleUnderline"/>
        </w:rPr>
        <w:t xml:space="preserve"> scenario </w:t>
      </w:r>
      <w:r w:rsidRPr="007B62B7">
        <w:rPr>
          <w:rStyle w:val="StyleUnderline"/>
          <w:highlight w:val="cyan"/>
        </w:rPr>
        <w:t xml:space="preserve">is </w:t>
      </w:r>
      <w:r w:rsidRPr="007B62B7">
        <w:rPr>
          <w:rStyle w:val="Emphasis"/>
          <w:highlight w:val="cyan"/>
        </w:rPr>
        <w:t>likely</w:t>
      </w:r>
      <w:r w:rsidRPr="00CE67D7">
        <w:rPr>
          <w:rStyle w:val="StyleUnderline"/>
        </w:rPr>
        <w:t xml:space="preserve"> to happen.</w:t>
      </w:r>
    </w:p>
    <w:p w14:paraId="26DE69E8" w14:textId="77777777" w:rsidR="003D63ED" w:rsidRPr="00CE67D7" w:rsidRDefault="003D63ED" w:rsidP="003D63ED">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Politico Playbook, Biden is “not going to step aside and there is no clear process for replacing him. So we’ll have a few days of frenzy. Then everyone will realize the main contours of the race haven’t really changed.”</w:t>
      </w:r>
    </w:p>
    <w:p w14:paraId="3D91A958" w14:textId="77777777" w:rsidR="003D63ED" w:rsidRPr="002A2CFD" w:rsidRDefault="003D63ED" w:rsidP="003D63ED">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7B62B7">
        <w:rPr>
          <w:rStyle w:val="StyleUnderline"/>
          <w:highlight w:val="cyan"/>
        </w:rPr>
        <w:t xml:space="preserve">America is </w:t>
      </w:r>
      <w:r w:rsidRPr="007B62B7">
        <w:rPr>
          <w:rStyle w:val="Emphasis"/>
          <w:highlight w:val="cyan"/>
        </w:rPr>
        <w:t>not</w:t>
      </w:r>
      <w:r w:rsidRPr="00CE67D7">
        <w:rPr>
          <w:rStyle w:val="Emphasis"/>
        </w:rPr>
        <w:t xml:space="preserve"> as </w:t>
      </w:r>
      <w:r w:rsidRPr="007B62B7">
        <w:rPr>
          <w:rStyle w:val="Emphasis"/>
          <w:highlight w:val="cyan"/>
        </w:rPr>
        <w:t>fragile</w:t>
      </w:r>
      <w:r w:rsidRPr="00CE67D7">
        <w:rPr>
          <w:rStyle w:val="StyleUnderline"/>
        </w:rPr>
        <w:t xml:space="preserve"> as it seems</w:t>
      </w:r>
      <w:r w:rsidRPr="00CE67D7">
        <w:rPr>
          <w:sz w:val="16"/>
        </w:rPr>
        <w:t>.”</w:t>
      </w:r>
    </w:p>
    <w:p w14:paraId="181A7A6D" w14:textId="77777777" w:rsidR="003D63ED" w:rsidRPr="007F277D" w:rsidRDefault="003D63ED" w:rsidP="003D63ED"/>
    <w:p w14:paraId="4AD758D3" w14:textId="77777777" w:rsidR="003D63ED" w:rsidRPr="001F329B" w:rsidRDefault="003D63ED" w:rsidP="003D63ED">
      <w:pPr>
        <w:rPr>
          <w:rFonts w:eastAsia="Calibri"/>
          <w:sz w:val="16"/>
        </w:rPr>
      </w:pPr>
    </w:p>
    <w:p w14:paraId="42777D74" w14:textId="77777777" w:rsidR="003D63ED" w:rsidRDefault="003D63ED" w:rsidP="003D63ED">
      <w:pPr>
        <w:pStyle w:val="Heading2"/>
        <w:rPr>
          <w:rFonts w:eastAsia="Times New Roman"/>
        </w:rPr>
      </w:pPr>
      <w:r>
        <w:rPr>
          <w:rFonts w:eastAsia="Times New Roman"/>
        </w:rPr>
        <w:t>Publicity Advantage</w:t>
      </w:r>
    </w:p>
    <w:p w14:paraId="7D14AD12" w14:textId="77777777" w:rsidR="003D63ED" w:rsidRPr="00796F91" w:rsidRDefault="003D63ED" w:rsidP="003D63ED">
      <w:pPr>
        <w:keepNext/>
        <w:keepLines/>
        <w:pageBreakBefore/>
        <w:spacing w:before="40" w:after="0" w:line="256" w:lineRule="auto"/>
        <w:jc w:val="center"/>
        <w:outlineLvl w:val="2"/>
        <w:rPr>
          <w:rFonts w:eastAsia="Times New Roman" w:cs="Times New Roman"/>
          <w:b/>
          <w:sz w:val="32"/>
          <w:szCs w:val="24"/>
          <w:u w:val="single"/>
        </w:rPr>
      </w:pPr>
      <w:r w:rsidRPr="00796F91">
        <w:rPr>
          <w:rFonts w:eastAsia="Times New Roman" w:cs="Times New Roman"/>
          <w:b/>
          <w:sz w:val="32"/>
          <w:szCs w:val="24"/>
          <w:u w:val="single"/>
        </w:rPr>
        <w:t>Executive Power T/</w:t>
      </w:r>
    </w:p>
    <w:p w14:paraId="1D4074E4" w14:textId="77777777" w:rsidR="003D63ED" w:rsidRPr="00796F91" w:rsidRDefault="003D63ED" w:rsidP="003D63ED">
      <w:pPr>
        <w:keepNext/>
        <w:keepLines/>
        <w:spacing w:before="40" w:after="0" w:line="256" w:lineRule="auto"/>
        <w:outlineLvl w:val="3"/>
        <w:rPr>
          <w:rFonts w:eastAsia="Times New Roman" w:cs="Times New Roman"/>
          <w:b/>
          <w:iCs/>
          <w:sz w:val="26"/>
        </w:rPr>
      </w:pPr>
      <w:r w:rsidRPr="00796F91">
        <w:rPr>
          <w:rFonts w:eastAsia="Times New Roman" w:cs="Times New Roman"/>
          <w:b/>
          <w:iCs/>
          <w:sz w:val="26"/>
        </w:rPr>
        <w:t xml:space="preserve">Unrestrained executive power responds to </w:t>
      </w:r>
      <w:r w:rsidRPr="00796F91">
        <w:rPr>
          <w:rFonts w:eastAsia="Times New Roman" w:cs="Times New Roman"/>
          <w:b/>
          <w:iCs/>
          <w:sz w:val="26"/>
          <w:u w:val="single"/>
        </w:rPr>
        <w:t>terror</w:t>
      </w:r>
      <w:r w:rsidRPr="00796F91">
        <w:rPr>
          <w:rFonts w:eastAsia="Times New Roman" w:cs="Times New Roman"/>
          <w:b/>
          <w:iCs/>
          <w:sz w:val="26"/>
        </w:rPr>
        <w:t xml:space="preserve">, </w:t>
      </w:r>
      <w:r w:rsidRPr="00796F91">
        <w:rPr>
          <w:rFonts w:eastAsia="Times New Roman" w:cs="Times New Roman"/>
          <w:b/>
          <w:iCs/>
          <w:sz w:val="26"/>
          <w:u w:val="single"/>
        </w:rPr>
        <w:t>WMD prolif</w:t>
      </w:r>
      <w:r w:rsidRPr="00796F91">
        <w:rPr>
          <w:rFonts w:eastAsia="Times New Roman" w:cs="Times New Roman"/>
          <w:b/>
          <w:iCs/>
          <w:sz w:val="26"/>
        </w:rPr>
        <w:t xml:space="preserve">, and </w:t>
      </w:r>
      <w:r w:rsidRPr="00796F91">
        <w:rPr>
          <w:rFonts w:eastAsia="Times New Roman" w:cs="Times New Roman"/>
          <w:b/>
          <w:iCs/>
          <w:sz w:val="26"/>
          <w:u w:val="single"/>
        </w:rPr>
        <w:t>rogue nations</w:t>
      </w:r>
      <w:r w:rsidRPr="00796F91">
        <w:rPr>
          <w:rFonts w:eastAsia="Times New Roman" w:cs="Times New Roman"/>
          <w:b/>
          <w:iCs/>
          <w:sz w:val="26"/>
        </w:rPr>
        <w:t xml:space="preserve">, and </w:t>
      </w:r>
      <w:r w:rsidRPr="00796F91">
        <w:rPr>
          <w:rFonts w:eastAsia="Times New Roman" w:cs="Times New Roman"/>
          <w:b/>
          <w:iCs/>
          <w:sz w:val="26"/>
          <w:u w:val="single"/>
        </w:rPr>
        <w:t>great power war</w:t>
      </w:r>
      <w:r w:rsidRPr="00796F91">
        <w:rPr>
          <w:rFonts w:eastAsia="Times New Roman" w:cs="Times New Roman"/>
          <w:b/>
          <w:iCs/>
          <w:sz w:val="26"/>
        </w:rPr>
        <w:t>.</w:t>
      </w:r>
    </w:p>
    <w:p w14:paraId="4CD1114A" w14:textId="77777777" w:rsidR="003D63ED" w:rsidRPr="00796F91" w:rsidRDefault="003D63ED" w:rsidP="003D63ED">
      <w:pPr>
        <w:spacing w:line="256" w:lineRule="auto"/>
        <w:rPr>
          <w:rFonts w:eastAsia="Calibri"/>
        </w:rPr>
      </w:pPr>
      <w:r w:rsidRPr="00796F91">
        <w:rPr>
          <w:rFonts w:eastAsia="Calibri"/>
        </w:rPr>
        <w:t xml:space="preserve">John </w:t>
      </w:r>
      <w:r w:rsidRPr="00796F91">
        <w:rPr>
          <w:rFonts w:eastAsia="Calibri"/>
          <w:b/>
          <w:bCs/>
          <w:sz w:val="26"/>
        </w:rPr>
        <w:t>Yoo 24</w:t>
      </w:r>
      <w:r w:rsidRPr="00796F91">
        <w:rPr>
          <w:rFonts w:eastAsia="Calibri"/>
        </w:rPr>
        <w:t>, JD, Distinguished Visiting Professor, School of Civic Leadership, University of Texas at Austin; Emanuel S. Heller Professor of Law, University of California at Berkeley School of Law; Nonresident Senior Fellow, American Enterprise Institute, 11-14-24, “Presidential Power in War and Peace,” https://www.hoover.org/research/presidential-power-war-and-peace</w:t>
      </w:r>
    </w:p>
    <w:p w14:paraId="0B912225" w14:textId="77777777" w:rsidR="003D63ED" w:rsidRPr="00796F91" w:rsidRDefault="003D63ED" w:rsidP="003D63ED">
      <w:pPr>
        <w:spacing w:line="256" w:lineRule="auto"/>
        <w:rPr>
          <w:rFonts w:eastAsia="Calibri"/>
          <w:sz w:val="16"/>
        </w:rPr>
      </w:pPr>
      <w:r w:rsidRPr="00796F91">
        <w:rPr>
          <w:rFonts w:eastAsia="Calibri"/>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796F91">
        <w:rPr>
          <w:rFonts w:eastAsia="Calibri"/>
          <w:highlight w:val="yellow"/>
          <w:u w:val="single"/>
        </w:rPr>
        <w:t xml:space="preserve">Presidents should </w:t>
      </w:r>
      <w:r w:rsidRPr="00796F91">
        <w:rPr>
          <w:rFonts w:eastAsia="Calibri"/>
          <w:b/>
          <w:iCs/>
          <w:highlight w:val="yellow"/>
          <w:u w:val="single"/>
        </w:rPr>
        <w:t>conduct war</w:t>
      </w:r>
      <w:r w:rsidRPr="00796F91">
        <w:rPr>
          <w:rFonts w:eastAsia="Calibri"/>
          <w:sz w:val="16"/>
        </w:rPr>
        <w:t xml:space="preserve">, he wrote, </w:t>
      </w:r>
      <w:r w:rsidRPr="00796F91">
        <w:rPr>
          <w:rFonts w:eastAsia="Calibri"/>
          <w:highlight w:val="yellow"/>
          <w:u w:val="single"/>
        </w:rPr>
        <w:t>because they can act with “</w:t>
      </w:r>
      <w:r w:rsidRPr="00796F91">
        <w:rPr>
          <w:rFonts w:eastAsia="Calibri"/>
          <w:b/>
          <w:iCs/>
          <w:highlight w:val="yellow"/>
          <w:u w:val="single"/>
        </w:rPr>
        <w:t>decision</w:t>
      </w:r>
      <w:r w:rsidRPr="00796F91">
        <w:rPr>
          <w:rFonts w:eastAsia="Calibri"/>
          <w:highlight w:val="yellow"/>
          <w:u w:val="single"/>
        </w:rPr>
        <w:t xml:space="preserve">, </w:t>
      </w:r>
      <w:r w:rsidRPr="00796F91">
        <w:rPr>
          <w:rFonts w:eastAsia="Calibri"/>
          <w:b/>
          <w:iCs/>
          <w:highlight w:val="yellow"/>
          <w:u w:val="single"/>
        </w:rPr>
        <w:t>activity</w:t>
      </w:r>
      <w:r w:rsidRPr="00796F91">
        <w:rPr>
          <w:rFonts w:eastAsia="Calibri"/>
          <w:highlight w:val="yellow"/>
          <w:u w:val="single"/>
        </w:rPr>
        <w:t xml:space="preserve">, </w:t>
      </w:r>
      <w:r w:rsidRPr="00796F91">
        <w:rPr>
          <w:rFonts w:eastAsia="Calibri"/>
          <w:b/>
          <w:iCs/>
          <w:highlight w:val="yellow"/>
          <w:u w:val="single"/>
        </w:rPr>
        <w:t>secrecy</w:t>
      </w:r>
      <w:r w:rsidRPr="00796F91">
        <w:rPr>
          <w:rFonts w:eastAsia="Calibri"/>
          <w:highlight w:val="yellow"/>
          <w:u w:val="single"/>
        </w:rPr>
        <w:t xml:space="preserve">, and </w:t>
      </w:r>
      <w:r w:rsidRPr="00796F91">
        <w:rPr>
          <w:rFonts w:eastAsia="Calibri"/>
          <w:b/>
          <w:iCs/>
          <w:highlight w:val="yellow"/>
          <w:u w:val="single"/>
        </w:rPr>
        <w:t>dispatch</w:t>
      </w:r>
      <w:r w:rsidRPr="00796F91">
        <w:rPr>
          <w:rFonts w:eastAsia="Calibri"/>
          <w:sz w:val="16"/>
        </w:rPr>
        <w:t xml:space="preserve">.” In perhaps his most famous words, Hamilton wrote (Federalist No. 70): “Energy in the executive is a leading character in the definition of good government. … It is </w:t>
      </w:r>
      <w:r w:rsidRPr="00796F91">
        <w:rPr>
          <w:rFonts w:eastAsia="Calibri"/>
          <w:b/>
          <w:iCs/>
          <w:highlight w:val="yellow"/>
          <w:u w:val="single"/>
        </w:rPr>
        <w:t>essential</w:t>
      </w:r>
      <w:r w:rsidRPr="00796F91">
        <w:rPr>
          <w:rFonts w:eastAsia="Calibri"/>
          <w:highlight w:val="yellow"/>
          <w:u w:val="single"/>
        </w:rPr>
        <w:t xml:space="preserve"> to the protection</w:t>
      </w:r>
      <w:r w:rsidRPr="00796F91">
        <w:rPr>
          <w:rFonts w:eastAsia="Calibri"/>
          <w:u w:val="single"/>
        </w:rPr>
        <w:t xml:space="preserve"> of the community </w:t>
      </w:r>
      <w:r w:rsidRPr="00796F91">
        <w:rPr>
          <w:rFonts w:eastAsia="Calibri"/>
          <w:highlight w:val="yellow"/>
          <w:u w:val="single"/>
        </w:rPr>
        <w:t xml:space="preserve">against </w:t>
      </w:r>
      <w:r w:rsidRPr="00796F91">
        <w:rPr>
          <w:rFonts w:eastAsia="Calibri"/>
          <w:b/>
          <w:iCs/>
          <w:highlight w:val="yellow"/>
          <w:u w:val="single"/>
        </w:rPr>
        <w:t>foreign attacks</w:t>
      </w:r>
      <w:r w:rsidRPr="00796F91">
        <w:rPr>
          <w:rFonts w:eastAsia="Calibri"/>
          <w:sz w:val="16"/>
        </w:rPr>
        <w:t>.”</w:t>
      </w:r>
    </w:p>
    <w:p w14:paraId="59D7AC3F" w14:textId="77777777" w:rsidR="003D63ED" w:rsidRPr="00796F91" w:rsidRDefault="003D63ED" w:rsidP="003D63ED">
      <w:pPr>
        <w:spacing w:line="256" w:lineRule="auto"/>
        <w:rPr>
          <w:rFonts w:eastAsia="Calibri"/>
          <w:sz w:val="16"/>
        </w:rPr>
      </w:pPr>
      <w:r w:rsidRPr="00796F91">
        <w:rPr>
          <w:rFonts w:eastAsia="Calibri"/>
          <w:sz w:val="16"/>
        </w:rPr>
        <w:t xml:space="preserve">The writings of Machiavelli, Hobbes, Locke, and Blackstone may have influenced them, but, more importantly, the Framers had learned the lessons of history. They understood that </w:t>
      </w:r>
      <w:r w:rsidRPr="00796F91">
        <w:rPr>
          <w:rFonts w:eastAsia="Calibri"/>
          <w:highlight w:val="yellow"/>
          <w:u w:val="single"/>
        </w:rPr>
        <w:t xml:space="preserve">foreign affairs are </w:t>
      </w:r>
      <w:r w:rsidRPr="00796F91">
        <w:rPr>
          <w:rFonts w:eastAsia="Calibri"/>
          <w:b/>
          <w:iCs/>
          <w:highlight w:val="yellow"/>
          <w:u w:val="single"/>
        </w:rPr>
        <w:t>unpredictable</w:t>
      </w:r>
      <w:r w:rsidRPr="00796F91">
        <w:rPr>
          <w:rFonts w:eastAsia="Calibri"/>
          <w:highlight w:val="yellow"/>
          <w:u w:val="single"/>
        </w:rPr>
        <w:t xml:space="preserve"> and involve</w:t>
      </w:r>
      <w:r w:rsidRPr="00796F91">
        <w:rPr>
          <w:rFonts w:eastAsia="Calibri"/>
          <w:u w:val="single"/>
        </w:rPr>
        <w:t xml:space="preserve"> the </w:t>
      </w:r>
      <w:r w:rsidRPr="00796F91">
        <w:rPr>
          <w:rFonts w:eastAsia="Calibri"/>
          <w:b/>
          <w:iCs/>
          <w:highlight w:val="yellow"/>
          <w:u w:val="single"/>
        </w:rPr>
        <w:t>high</w:t>
      </w:r>
      <w:r w:rsidRPr="00796F91">
        <w:rPr>
          <w:rFonts w:eastAsia="Calibri"/>
          <w:b/>
          <w:iCs/>
          <w:u w:val="single"/>
        </w:rPr>
        <w:t>est</w:t>
      </w:r>
      <w:r w:rsidRPr="00796F91">
        <w:rPr>
          <w:rFonts w:eastAsia="Calibri"/>
          <w:u w:val="single"/>
        </w:rPr>
        <w:t xml:space="preserve"> of </w:t>
      </w:r>
      <w:r w:rsidRPr="00796F91">
        <w:rPr>
          <w:rFonts w:eastAsia="Calibri"/>
          <w:b/>
          <w:iCs/>
          <w:highlight w:val="yellow"/>
          <w:u w:val="single"/>
        </w:rPr>
        <w:t>stakes</w:t>
      </w:r>
      <w:r w:rsidRPr="00796F91">
        <w:rPr>
          <w:rFonts w:eastAsia="Calibri"/>
          <w:sz w:val="16"/>
        </w:rPr>
        <w:t xml:space="preserve">, making them unsuitable to regulation by pre-existing legislation. </w:t>
      </w:r>
      <w:r w:rsidRPr="00796F91">
        <w:rPr>
          <w:rFonts w:eastAsia="Calibri"/>
          <w:highlight w:val="yellow"/>
          <w:u w:val="single"/>
        </w:rPr>
        <w:t xml:space="preserve">Foreign affairs </w:t>
      </w:r>
      <w:r w:rsidRPr="00796F91">
        <w:rPr>
          <w:rFonts w:eastAsia="Calibri"/>
          <w:u w:val="single"/>
        </w:rPr>
        <w:t xml:space="preserve">can </w:t>
      </w:r>
      <w:r w:rsidRPr="00796F91">
        <w:rPr>
          <w:rFonts w:eastAsia="Calibri"/>
          <w:highlight w:val="yellow"/>
          <w:u w:val="single"/>
        </w:rPr>
        <w:t xml:space="preserve">demand </w:t>
      </w:r>
      <w:r w:rsidRPr="00796F91">
        <w:rPr>
          <w:rFonts w:eastAsia="Calibri"/>
          <w:b/>
          <w:iCs/>
          <w:highlight w:val="yellow"/>
          <w:u w:val="single"/>
        </w:rPr>
        <w:t>swift</w:t>
      </w:r>
      <w:r w:rsidRPr="00796F91">
        <w:rPr>
          <w:rFonts w:eastAsia="Calibri"/>
          <w:highlight w:val="yellow"/>
          <w:u w:val="single"/>
        </w:rPr>
        <w:t xml:space="preserve">, </w:t>
      </w:r>
      <w:r w:rsidRPr="00796F91">
        <w:rPr>
          <w:rFonts w:eastAsia="Calibri"/>
          <w:b/>
          <w:iCs/>
          <w:highlight w:val="yellow"/>
          <w:u w:val="single"/>
        </w:rPr>
        <w:t>decisive action</w:t>
      </w:r>
      <w:r w:rsidRPr="00796F91">
        <w:rPr>
          <w:rFonts w:eastAsia="Calibri"/>
          <w:sz w:val="16"/>
        </w:rPr>
        <w:t xml:space="preserve">, sometimes under pressured or emergency circumstances, that is </w:t>
      </w:r>
      <w:r w:rsidRPr="00796F91">
        <w:rPr>
          <w:rFonts w:eastAsia="Calibri"/>
          <w:highlight w:val="yellow"/>
          <w:u w:val="single"/>
        </w:rPr>
        <w:t>best carried out by a branch</w:t>
      </w:r>
      <w:r w:rsidRPr="00796F91">
        <w:rPr>
          <w:rFonts w:eastAsia="Calibri"/>
          <w:sz w:val="16"/>
        </w:rPr>
        <w:t xml:space="preserve"> of government </w:t>
      </w:r>
      <w:r w:rsidRPr="00796F91">
        <w:rPr>
          <w:rFonts w:eastAsia="Calibri"/>
          <w:highlight w:val="yellow"/>
          <w:u w:val="single"/>
        </w:rPr>
        <w:t>that does not suffer from</w:t>
      </w:r>
      <w:r w:rsidRPr="00796F91">
        <w:rPr>
          <w:rFonts w:eastAsia="Calibri"/>
          <w:u w:val="single"/>
        </w:rPr>
        <w:t xml:space="preserve"> multiple </w:t>
      </w:r>
      <w:r w:rsidRPr="00796F91">
        <w:rPr>
          <w:rFonts w:eastAsia="Calibri"/>
          <w:b/>
          <w:iCs/>
          <w:highlight w:val="yellow"/>
          <w:u w:val="single"/>
        </w:rPr>
        <w:t>vetoes</w:t>
      </w:r>
      <w:r w:rsidRPr="00796F91">
        <w:rPr>
          <w:rFonts w:eastAsia="Calibri"/>
          <w:highlight w:val="yellow"/>
          <w:u w:val="single"/>
        </w:rPr>
        <w:t xml:space="preserve"> or </w:t>
      </w:r>
      <w:r w:rsidRPr="00796F91">
        <w:rPr>
          <w:rFonts w:eastAsia="Calibri"/>
          <w:b/>
          <w:iCs/>
          <w:highlight w:val="yellow"/>
          <w:u w:val="single"/>
        </w:rPr>
        <w:t>disagreements</w:t>
      </w:r>
      <w:r w:rsidRPr="00796F91">
        <w:rPr>
          <w:rFonts w:eastAsia="Calibri"/>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41F7DFAD" w14:textId="77777777" w:rsidR="003D63ED" w:rsidRPr="00796F91" w:rsidRDefault="003D63ED" w:rsidP="003D63ED">
      <w:pPr>
        <w:spacing w:line="256" w:lineRule="auto"/>
        <w:rPr>
          <w:rFonts w:eastAsia="Calibri"/>
          <w:u w:val="single"/>
        </w:rPr>
      </w:pPr>
      <w:r w:rsidRPr="00796F91">
        <w:rPr>
          <w:rFonts w:eastAsia="Calibri"/>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796F91">
        <w:rPr>
          <w:rFonts w:eastAsia="Calibri"/>
          <w:u w:val="single"/>
        </w:rPr>
        <w:t xml:space="preserve">They prefer that the </w:t>
      </w:r>
      <w:r w:rsidRPr="00796F91">
        <w:rPr>
          <w:rFonts w:eastAsia="Calibri"/>
          <w:b/>
          <w:iCs/>
          <w:u w:val="single"/>
        </w:rPr>
        <w:t>president</w:t>
      </w:r>
      <w:r w:rsidRPr="00796F91">
        <w:rPr>
          <w:rFonts w:eastAsia="Calibri"/>
          <w:u w:val="single"/>
        </w:rPr>
        <w:t xml:space="preserve"> take the </w:t>
      </w:r>
      <w:r w:rsidRPr="00796F91">
        <w:rPr>
          <w:rFonts w:eastAsia="Calibri"/>
          <w:b/>
          <w:iCs/>
          <w:u w:val="single"/>
        </w:rPr>
        <w:t>political risks</w:t>
      </w:r>
      <w:r w:rsidRPr="00796F91">
        <w:rPr>
          <w:rFonts w:eastAsia="Calibri"/>
          <w:u w:val="single"/>
        </w:rPr>
        <w:t xml:space="preserve"> and be </w:t>
      </w:r>
      <w:r w:rsidRPr="00796F91">
        <w:rPr>
          <w:rFonts w:eastAsia="Calibri"/>
          <w:b/>
          <w:iCs/>
          <w:u w:val="single"/>
        </w:rPr>
        <w:t>held accountable</w:t>
      </w:r>
      <w:r w:rsidRPr="00796F91">
        <w:rPr>
          <w:rFonts w:eastAsia="Calibri"/>
          <w:u w:val="single"/>
        </w:rPr>
        <w:t xml:space="preserve"> for failure.</w:t>
      </w:r>
    </w:p>
    <w:p w14:paraId="5D4CD42D" w14:textId="77777777" w:rsidR="003D63ED" w:rsidRPr="00796F91" w:rsidRDefault="003D63ED" w:rsidP="003D63ED">
      <w:pPr>
        <w:spacing w:line="256" w:lineRule="auto"/>
        <w:rPr>
          <w:rFonts w:eastAsia="Calibri"/>
          <w:sz w:val="16"/>
        </w:rPr>
      </w:pPr>
      <w:r w:rsidRPr="00796F91">
        <w:rPr>
          <w:rFonts w:eastAsia="Calibri"/>
          <w:sz w:val="16"/>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6774A480" w14:textId="77777777" w:rsidR="003D63ED" w:rsidRPr="00796F91" w:rsidRDefault="003D63ED" w:rsidP="003D63ED">
      <w:pPr>
        <w:spacing w:line="256" w:lineRule="auto"/>
        <w:rPr>
          <w:rFonts w:eastAsia="Calibri"/>
          <w:sz w:val="16"/>
        </w:rPr>
      </w:pPr>
      <w:r w:rsidRPr="00796F91">
        <w:rPr>
          <w:rFonts w:eastAsia="Calibri"/>
          <w:sz w:val="16"/>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00D7C0C2" w14:textId="77777777" w:rsidR="003D63ED" w:rsidRPr="00796F91" w:rsidRDefault="003D63ED" w:rsidP="003D63ED">
      <w:pPr>
        <w:spacing w:line="256" w:lineRule="auto"/>
        <w:rPr>
          <w:rFonts w:eastAsia="Calibri"/>
          <w:sz w:val="16"/>
        </w:rPr>
      </w:pPr>
      <w:r w:rsidRPr="00796F91">
        <w:rPr>
          <w:rFonts w:eastAsia="Calibri"/>
          <w:sz w:val="16"/>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700A886C" w14:textId="77777777" w:rsidR="003D63ED" w:rsidRPr="00796F91" w:rsidRDefault="003D63ED" w:rsidP="003D63ED">
      <w:pPr>
        <w:spacing w:line="256" w:lineRule="auto"/>
        <w:rPr>
          <w:rFonts w:eastAsia="Calibri"/>
          <w:sz w:val="16"/>
        </w:rPr>
      </w:pPr>
      <w:r w:rsidRPr="00796F91">
        <w:rPr>
          <w:rFonts w:eastAsia="Calibri"/>
          <w:sz w:val="16"/>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5F208F0B" w14:textId="77777777" w:rsidR="003D63ED" w:rsidRPr="00796F91" w:rsidRDefault="003D63ED" w:rsidP="003D63ED">
      <w:pPr>
        <w:spacing w:line="256" w:lineRule="auto"/>
        <w:rPr>
          <w:rFonts w:eastAsia="Calibri"/>
          <w:sz w:val="16"/>
        </w:rPr>
      </w:pPr>
      <w:r w:rsidRPr="00796F91">
        <w:rPr>
          <w:rFonts w:eastAsia="Calibri"/>
          <w:sz w:val="16"/>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F1C8F74" w14:textId="77777777" w:rsidR="003D63ED" w:rsidRPr="00796F91" w:rsidRDefault="003D63ED" w:rsidP="003D63ED">
      <w:pPr>
        <w:spacing w:line="256" w:lineRule="auto"/>
        <w:rPr>
          <w:rFonts w:eastAsia="Calibri"/>
          <w:sz w:val="16"/>
        </w:rPr>
      </w:pPr>
      <w:r w:rsidRPr="00796F91">
        <w:rPr>
          <w:rFonts w:eastAsia="Calibri"/>
          <w:sz w:val="16"/>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05B85C04" w14:textId="77777777" w:rsidR="003D63ED" w:rsidRPr="00796F91" w:rsidRDefault="003D63ED" w:rsidP="003D63ED">
      <w:pPr>
        <w:spacing w:line="256" w:lineRule="auto"/>
        <w:rPr>
          <w:rFonts w:eastAsia="Calibri"/>
          <w:sz w:val="16"/>
        </w:rPr>
      </w:pPr>
      <w:r w:rsidRPr="00796F91">
        <w:rPr>
          <w:rFonts w:eastAsia="Calibri"/>
          <w:sz w:val="16"/>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0CAEB722" w14:textId="77777777" w:rsidR="003D63ED" w:rsidRPr="00796F91" w:rsidRDefault="003D63ED" w:rsidP="003D63ED">
      <w:pPr>
        <w:spacing w:line="256" w:lineRule="auto"/>
        <w:rPr>
          <w:rFonts w:eastAsia="Calibri"/>
          <w:sz w:val="16"/>
        </w:rPr>
      </w:pPr>
      <w:r w:rsidRPr="00796F91">
        <w:rPr>
          <w:rFonts w:eastAsia="Calibri"/>
          <w:sz w:val="16"/>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25B4573D" w14:textId="77777777" w:rsidR="003D63ED" w:rsidRPr="00796F91" w:rsidRDefault="003D63ED" w:rsidP="003D63ED">
      <w:pPr>
        <w:spacing w:line="256" w:lineRule="auto"/>
        <w:rPr>
          <w:rFonts w:eastAsia="Calibri"/>
          <w:sz w:val="16"/>
        </w:rPr>
      </w:pPr>
      <w:r w:rsidRPr="00796F91">
        <w:rPr>
          <w:rFonts w:eastAsia="Calibri"/>
          <w:sz w:val="16"/>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1283885E" w14:textId="77777777" w:rsidR="003D63ED" w:rsidRPr="00796F91" w:rsidRDefault="003D63ED" w:rsidP="003D63ED">
      <w:pPr>
        <w:spacing w:line="256" w:lineRule="auto"/>
        <w:rPr>
          <w:rFonts w:eastAsia="Calibri"/>
          <w:sz w:val="16"/>
        </w:rPr>
      </w:pPr>
      <w:r w:rsidRPr="00796F91">
        <w:rPr>
          <w:rFonts w:eastAsia="Calibri"/>
          <w:sz w:val="16"/>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5B134361" w14:textId="77777777" w:rsidR="003D63ED" w:rsidRPr="00796F91" w:rsidRDefault="003D63ED" w:rsidP="003D63ED">
      <w:pPr>
        <w:spacing w:line="256" w:lineRule="auto"/>
        <w:rPr>
          <w:rFonts w:eastAsia="Calibri"/>
          <w:sz w:val="16"/>
        </w:rPr>
      </w:pPr>
      <w:r w:rsidRPr="00796F91">
        <w:rPr>
          <w:rFonts w:eastAsia="Calibri"/>
          <w:highlight w:val="yellow"/>
          <w:u w:val="single"/>
        </w:rPr>
        <w:t>A</w:t>
      </w:r>
      <w:r w:rsidRPr="00796F91">
        <w:rPr>
          <w:rFonts w:eastAsia="Calibri"/>
          <w:u w:val="single"/>
        </w:rPr>
        <w:t xml:space="preserve"> </w:t>
      </w:r>
      <w:r w:rsidRPr="00796F91">
        <w:rPr>
          <w:rFonts w:eastAsia="Calibri"/>
          <w:b/>
          <w:iCs/>
          <w:u w:val="single"/>
        </w:rPr>
        <w:t xml:space="preserve">radical </w:t>
      </w:r>
      <w:r w:rsidRPr="00796F91">
        <w:rPr>
          <w:rFonts w:eastAsia="Calibri"/>
          <w:b/>
          <w:iCs/>
          <w:highlight w:val="yellow"/>
          <w:u w:val="single"/>
        </w:rPr>
        <w:t>change</w:t>
      </w:r>
      <w:r w:rsidRPr="00796F91">
        <w:rPr>
          <w:rFonts w:eastAsia="Calibri"/>
          <w:highlight w:val="yellow"/>
          <w:u w:val="single"/>
        </w:rPr>
        <w:t xml:space="preserve"> in the system</w:t>
      </w:r>
      <w:r w:rsidRPr="00796F91">
        <w:rPr>
          <w:rFonts w:eastAsia="Calibri"/>
          <w:sz w:val="16"/>
        </w:rPr>
        <w:t xml:space="preserve"> for making war might appease critics of presidential power. But it </w:t>
      </w:r>
      <w:r w:rsidRPr="00796F91">
        <w:rPr>
          <w:rFonts w:eastAsia="Calibri"/>
          <w:highlight w:val="yellow"/>
          <w:u w:val="single"/>
        </w:rPr>
        <w:t>could</w:t>
      </w:r>
      <w:r w:rsidRPr="00796F91">
        <w:rPr>
          <w:rFonts w:eastAsia="Calibri"/>
          <w:sz w:val="16"/>
        </w:rPr>
        <w:t xml:space="preserve"> also </w:t>
      </w:r>
      <w:r w:rsidRPr="00796F91">
        <w:rPr>
          <w:rFonts w:eastAsia="Calibri"/>
          <w:b/>
          <w:iCs/>
          <w:highlight w:val="yellow"/>
          <w:u w:val="single"/>
        </w:rPr>
        <w:t>seriously threaten</w:t>
      </w:r>
      <w:r w:rsidRPr="00796F91">
        <w:rPr>
          <w:rFonts w:eastAsia="Calibri"/>
          <w:u w:val="single"/>
        </w:rPr>
        <w:t xml:space="preserve"> American </w:t>
      </w:r>
      <w:r w:rsidRPr="00796F91">
        <w:rPr>
          <w:rFonts w:eastAsia="Calibri"/>
          <w:b/>
          <w:iCs/>
          <w:highlight w:val="yellow"/>
          <w:u w:val="single"/>
        </w:rPr>
        <w:t>national security</w:t>
      </w:r>
      <w:r w:rsidRPr="00796F91">
        <w:rPr>
          <w:rFonts w:eastAsia="Calibri"/>
          <w:highlight w:val="yellow"/>
          <w:u w:val="single"/>
        </w:rPr>
        <w:t>.</w:t>
      </w:r>
      <w:r w:rsidRPr="00796F91">
        <w:rPr>
          <w:rFonts w:eastAsia="Calibri"/>
          <w:u w:val="single"/>
        </w:rPr>
        <w:t xml:space="preserve"> In order </w:t>
      </w:r>
      <w:r w:rsidRPr="00796F91">
        <w:rPr>
          <w:rFonts w:eastAsia="Calibri"/>
          <w:highlight w:val="yellow"/>
          <w:u w:val="single"/>
        </w:rPr>
        <w:t xml:space="preserve">to </w:t>
      </w:r>
      <w:r w:rsidRPr="00796F91">
        <w:rPr>
          <w:rFonts w:eastAsia="Calibri"/>
          <w:b/>
          <w:iCs/>
          <w:highlight w:val="yellow"/>
          <w:u w:val="single"/>
        </w:rPr>
        <w:t>forestall</w:t>
      </w:r>
      <w:r w:rsidRPr="00796F91">
        <w:rPr>
          <w:rFonts w:eastAsia="Calibri"/>
          <w:highlight w:val="yellow"/>
          <w:u w:val="single"/>
        </w:rPr>
        <w:t xml:space="preserve"> another </w:t>
      </w:r>
      <w:r w:rsidRPr="00796F91">
        <w:rPr>
          <w:rFonts w:eastAsia="Calibri"/>
          <w:b/>
          <w:iCs/>
          <w:highlight w:val="yellow"/>
          <w:u w:val="single"/>
        </w:rPr>
        <w:t>9/11</w:t>
      </w:r>
      <w:r w:rsidRPr="00796F91">
        <w:rPr>
          <w:rFonts w:eastAsia="Calibri"/>
          <w:b/>
          <w:iCs/>
          <w:u w:val="single"/>
        </w:rPr>
        <w:t xml:space="preserve"> attack</w:t>
      </w:r>
      <w:r w:rsidRPr="00796F91">
        <w:rPr>
          <w:rFonts w:eastAsia="Calibri"/>
          <w:u w:val="single"/>
        </w:rPr>
        <w:t xml:space="preserve">, </w:t>
      </w:r>
      <w:r w:rsidRPr="00796F91">
        <w:rPr>
          <w:rFonts w:eastAsia="Calibri"/>
          <w:highlight w:val="yellow"/>
          <w:u w:val="single"/>
        </w:rPr>
        <w:t>or</w:t>
      </w:r>
      <w:r w:rsidRPr="00796F91">
        <w:rPr>
          <w:rFonts w:eastAsia="Calibri"/>
          <w:u w:val="single"/>
        </w:rPr>
        <w:t xml:space="preserve"> to </w:t>
      </w:r>
      <w:r w:rsidRPr="00796F91">
        <w:rPr>
          <w:rFonts w:eastAsia="Calibri"/>
          <w:highlight w:val="yellow"/>
          <w:u w:val="single"/>
        </w:rPr>
        <w:t>take</w:t>
      </w:r>
      <w:r w:rsidRPr="00796F91">
        <w:rPr>
          <w:rFonts w:eastAsia="Calibri"/>
          <w:u w:val="single"/>
        </w:rPr>
        <w:t xml:space="preserve"> advantage of </w:t>
      </w:r>
      <w:r w:rsidRPr="00796F91">
        <w:rPr>
          <w:rFonts w:eastAsia="Calibri"/>
          <w:highlight w:val="yellow"/>
          <w:u w:val="single"/>
        </w:rPr>
        <w:t xml:space="preserve">a window of opportunity to </w:t>
      </w:r>
      <w:r w:rsidRPr="00796F91">
        <w:rPr>
          <w:rFonts w:eastAsia="Calibri"/>
          <w:b/>
          <w:iCs/>
          <w:highlight w:val="yellow"/>
          <w:u w:val="single"/>
        </w:rPr>
        <w:t>strike terrorists</w:t>
      </w:r>
      <w:r w:rsidRPr="00796F91">
        <w:rPr>
          <w:rFonts w:eastAsia="Calibri"/>
          <w:highlight w:val="yellow"/>
          <w:u w:val="single"/>
        </w:rPr>
        <w:t xml:space="preserve"> or </w:t>
      </w:r>
      <w:r w:rsidRPr="00796F91">
        <w:rPr>
          <w:rFonts w:eastAsia="Calibri"/>
          <w:b/>
          <w:iCs/>
          <w:highlight w:val="yellow"/>
          <w:u w:val="single"/>
        </w:rPr>
        <w:t>rogue natio</w:t>
      </w:r>
      <w:r w:rsidRPr="00796F91">
        <w:rPr>
          <w:rFonts w:eastAsia="Calibri"/>
          <w:b/>
          <w:iCs/>
          <w:u w:val="single"/>
        </w:rPr>
        <w:t>ns</w:t>
      </w:r>
      <w:r w:rsidRPr="00796F91">
        <w:rPr>
          <w:rFonts w:eastAsia="Calibri"/>
          <w:u w:val="single"/>
        </w:rPr>
        <w:t xml:space="preserve">, the </w:t>
      </w:r>
      <w:r w:rsidRPr="00796F91">
        <w:rPr>
          <w:rFonts w:eastAsia="Calibri"/>
          <w:highlight w:val="yellow"/>
          <w:u w:val="single"/>
        </w:rPr>
        <w:t>exec</w:t>
      </w:r>
      <w:r w:rsidRPr="00796F91">
        <w:rPr>
          <w:rFonts w:eastAsia="Calibri"/>
          <w:u w:val="single"/>
        </w:rPr>
        <w:t xml:space="preserve">utive branch </w:t>
      </w:r>
      <w:r w:rsidRPr="00796F91">
        <w:rPr>
          <w:rFonts w:eastAsia="Calibri"/>
          <w:highlight w:val="yellow"/>
          <w:u w:val="single"/>
        </w:rPr>
        <w:t xml:space="preserve">needs </w:t>
      </w:r>
      <w:r w:rsidRPr="00796F91">
        <w:rPr>
          <w:rFonts w:eastAsia="Calibri"/>
          <w:b/>
          <w:iCs/>
          <w:highlight w:val="yellow"/>
          <w:u w:val="single"/>
        </w:rPr>
        <w:t>flex</w:t>
      </w:r>
      <w:r w:rsidRPr="00796F91">
        <w:rPr>
          <w:rFonts w:eastAsia="Calibri"/>
          <w:b/>
          <w:iCs/>
          <w:u w:val="single"/>
        </w:rPr>
        <w:t>ibility</w:t>
      </w:r>
      <w:r w:rsidRPr="00796F91">
        <w:rPr>
          <w:rFonts w:eastAsia="Calibri"/>
          <w:u w:val="single"/>
        </w:rPr>
        <w:t>. It is not hard to think of situations where congressional consent cannot be obtained in time to act. Time for</w:t>
      </w:r>
      <w:r w:rsidRPr="00796F91">
        <w:rPr>
          <w:rFonts w:eastAsia="Calibri"/>
          <w:sz w:val="16"/>
        </w:rPr>
        <w:t xml:space="preserve"> congressional </w:t>
      </w:r>
      <w:r w:rsidRPr="00796F91">
        <w:rPr>
          <w:rFonts w:eastAsia="Calibri"/>
          <w:b/>
          <w:iCs/>
          <w:highlight w:val="yellow"/>
          <w:u w:val="single"/>
        </w:rPr>
        <w:t>deliberation</w:t>
      </w:r>
      <w:r w:rsidRPr="00796F91">
        <w:rPr>
          <w:rFonts w:eastAsia="Calibri"/>
          <w:u w:val="single"/>
        </w:rPr>
        <w:t xml:space="preserve">, which can </w:t>
      </w:r>
      <w:r w:rsidRPr="00796F91">
        <w:rPr>
          <w:rFonts w:eastAsia="Calibri"/>
          <w:highlight w:val="yellow"/>
          <w:u w:val="single"/>
        </w:rPr>
        <w:t xml:space="preserve">lead to </w:t>
      </w:r>
      <w:r w:rsidRPr="00796F91">
        <w:rPr>
          <w:rFonts w:eastAsia="Calibri"/>
          <w:b/>
          <w:iCs/>
          <w:highlight w:val="yellow"/>
          <w:u w:val="single"/>
        </w:rPr>
        <w:t>passivity</w:t>
      </w:r>
      <w:r w:rsidRPr="00796F91">
        <w:rPr>
          <w:rFonts w:eastAsia="Calibri"/>
          <w:highlight w:val="yellow"/>
          <w:u w:val="single"/>
        </w:rPr>
        <w:t xml:space="preserve"> and </w:t>
      </w:r>
      <w:r w:rsidRPr="00796F91">
        <w:rPr>
          <w:rFonts w:eastAsia="Calibri"/>
          <w:b/>
          <w:iCs/>
          <w:highlight w:val="yellow"/>
          <w:u w:val="single"/>
        </w:rPr>
        <w:t>inaction</w:t>
      </w:r>
      <w:r w:rsidRPr="00796F91">
        <w:rPr>
          <w:rFonts w:eastAsia="Calibri"/>
          <w:highlight w:val="yellow"/>
          <w:u w:val="single"/>
        </w:rPr>
        <w:t>,</w:t>
      </w:r>
      <w:r w:rsidRPr="00796F91">
        <w:rPr>
          <w:rFonts w:eastAsia="Calibri"/>
          <w:u w:val="single"/>
        </w:rPr>
        <w:t xml:space="preserve"> will come </w:t>
      </w:r>
      <w:r w:rsidRPr="00796F91">
        <w:rPr>
          <w:rFonts w:eastAsia="Calibri"/>
          <w:highlight w:val="yellow"/>
          <w:u w:val="single"/>
        </w:rPr>
        <w:t xml:space="preserve">at the </w:t>
      </w:r>
      <w:r w:rsidRPr="00796F91">
        <w:rPr>
          <w:rFonts w:eastAsia="Calibri"/>
          <w:b/>
          <w:iCs/>
          <w:highlight w:val="yellow"/>
          <w:u w:val="single"/>
        </w:rPr>
        <w:t>price of speed</w:t>
      </w:r>
      <w:r w:rsidRPr="00796F91">
        <w:rPr>
          <w:rFonts w:eastAsia="Calibri"/>
          <w:highlight w:val="yellow"/>
          <w:u w:val="single"/>
        </w:rPr>
        <w:t xml:space="preserve"> and secrecy</w:t>
      </w:r>
      <w:r w:rsidRPr="00796F91">
        <w:rPr>
          <w:rFonts w:eastAsia="Calibri"/>
          <w:sz w:val="16"/>
        </w:rPr>
        <w:t>.</w:t>
      </w:r>
    </w:p>
    <w:p w14:paraId="0D0CDA26" w14:textId="77777777" w:rsidR="003D63ED" w:rsidRPr="00796F91" w:rsidRDefault="003D63ED" w:rsidP="003D63ED">
      <w:pPr>
        <w:spacing w:line="256" w:lineRule="auto"/>
        <w:rPr>
          <w:rFonts w:eastAsia="Calibri"/>
          <w:sz w:val="16"/>
        </w:rPr>
      </w:pPr>
      <w:r w:rsidRPr="00796F91">
        <w:rPr>
          <w:rFonts w:eastAsia="Calibri"/>
          <w:u w:val="single"/>
        </w:rPr>
        <w:t xml:space="preserve">The Constitution creates a presidency that can </w:t>
      </w:r>
      <w:r w:rsidRPr="00796F91">
        <w:rPr>
          <w:rFonts w:eastAsia="Calibri"/>
          <w:b/>
          <w:iCs/>
          <w:u w:val="single"/>
        </w:rPr>
        <w:t>respond forcefully</w:t>
      </w:r>
      <w:r w:rsidRPr="00796F91">
        <w:rPr>
          <w:rFonts w:eastAsia="Calibri"/>
          <w:u w:val="single"/>
        </w:rPr>
        <w:t xml:space="preserve"> to prevent </w:t>
      </w:r>
      <w:r w:rsidRPr="00796F91">
        <w:rPr>
          <w:rFonts w:eastAsia="Calibri"/>
          <w:sz w:val="16"/>
        </w:rPr>
        <w:t xml:space="preserve">serious threats </w:t>
      </w:r>
      <w:r w:rsidRPr="00796F91">
        <w:rPr>
          <w:rFonts w:eastAsia="Calibri"/>
          <w:u w:val="single"/>
        </w:rPr>
        <w:t xml:space="preserve">to our </w:t>
      </w:r>
      <w:r w:rsidRPr="00796F91">
        <w:rPr>
          <w:rFonts w:eastAsia="Calibri"/>
          <w:b/>
          <w:iCs/>
          <w:u w:val="single"/>
        </w:rPr>
        <w:t>national security</w:t>
      </w:r>
      <w:r w:rsidRPr="00796F91">
        <w:rPr>
          <w:rFonts w:eastAsia="Calibri"/>
          <w:u w:val="single"/>
        </w:rPr>
        <w:t>. Presidents can seize the initiative while Congress can check them with its power of the purse</w:t>
      </w:r>
      <w:r w:rsidRPr="00796F91">
        <w:rPr>
          <w:rFonts w:eastAsia="Calibri"/>
          <w:sz w:val="16"/>
        </w:rPr>
        <w:t xml:space="preserve">. Instead of imposing a legalistic process, the Framers left war to politics. </w:t>
      </w:r>
      <w:r w:rsidRPr="00796F91">
        <w:rPr>
          <w:rFonts w:eastAsia="Calibri"/>
          <w:u w:val="single"/>
        </w:rPr>
        <w:t xml:space="preserve">As we confront the </w:t>
      </w:r>
      <w:r w:rsidRPr="00796F91">
        <w:rPr>
          <w:rFonts w:eastAsia="Calibri"/>
          <w:b/>
          <w:iCs/>
          <w:u w:val="single"/>
        </w:rPr>
        <w:t xml:space="preserve">new </w:t>
      </w:r>
      <w:r w:rsidRPr="00796F91">
        <w:rPr>
          <w:rFonts w:eastAsia="Calibri"/>
          <w:b/>
          <w:iCs/>
          <w:highlight w:val="yellow"/>
          <w:u w:val="single"/>
        </w:rPr>
        <w:t>challenges</w:t>
      </w:r>
      <w:r w:rsidRPr="00796F91">
        <w:rPr>
          <w:rFonts w:eastAsia="Calibri"/>
          <w:highlight w:val="yellow"/>
          <w:u w:val="single"/>
        </w:rPr>
        <w:t xml:space="preserve"> posed </w:t>
      </w:r>
      <w:r w:rsidRPr="00796F91">
        <w:rPr>
          <w:rFonts w:eastAsia="Calibri"/>
          <w:u w:val="single"/>
        </w:rPr>
        <w:t xml:space="preserve">not just </w:t>
      </w:r>
      <w:r w:rsidRPr="00796F91">
        <w:rPr>
          <w:rFonts w:eastAsia="Calibri"/>
          <w:highlight w:val="yellow"/>
          <w:u w:val="single"/>
        </w:rPr>
        <w:t xml:space="preserve">by </w:t>
      </w:r>
      <w:r w:rsidRPr="00796F91">
        <w:rPr>
          <w:rFonts w:eastAsia="Calibri"/>
          <w:b/>
          <w:iCs/>
          <w:highlight w:val="yellow"/>
          <w:u w:val="single"/>
        </w:rPr>
        <w:t>terrorism</w:t>
      </w:r>
      <w:r w:rsidRPr="00796F91">
        <w:rPr>
          <w:rFonts w:eastAsia="Calibri"/>
          <w:highlight w:val="yellow"/>
          <w:u w:val="single"/>
        </w:rPr>
        <w:t xml:space="preserve">, </w:t>
      </w:r>
      <w:r w:rsidRPr="00796F91">
        <w:rPr>
          <w:rFonts w:eastAsia="Calibri"/>
          <w:b/>
          <w:iCs/>
          <w:highlight w:val="yellow"/>
          <w:u w:val="single"/>
        </w:rPr>
        <w:t>rogue nations</w:t>
      </w:r>
      <w:r w:rsidRPr="00796F91">
        <w:rPr>
          <w:rFonts w:eastAsia="Calibri"/>
          <w:highlight w:val="yellow"/>
          <w:u w:val="single"/>
        </w:rPr>
        <w:t xml:space="preserve">, and </w:t>
      </w:r>
      <w:r w:rsidRPr="00796F91">
        <w:rPr>
          <w:rFonts w:eastAsia="Calibri"/>
          <w:b/>
          <w:iCs/>
          <w:highlight w:val="yellow"/>
          <w:u w:val="single"/>
        </w:rPr>
        <w:t>WMD</w:t>
      </w:r>
      <w:r w:rsidRPr="00796F91">
        <w:rPr>
          <w:rFonts w:eastAsia="Calibri"/>
          <w:b/>
          <w:iCs/>
          <w:u w:val="single"/>
        </w:rPr>
        <w:t xml:space="preserve"> </w:t>
      </w:r>
      <w:r w:rsidRPr="00796F91">
        <w:rPr>
          <w:rFonts w:eastAsia="Calibri"/>
          <w:b/>
          <w:iCs/>
          <w:highlight w:val="yellow"/>
          <w:u w:val="single"/>
        </w:rPr>
        <w:t>prolif</w:t>
      </w:r>
      <w:r w:rsidRPr="00796F91">
        <w:rPr>
          <w:rFonts w:eastAsia="Calibri"/>
          <w:sz w:val="16"/>
        </w:rPr>
        <w:t xml:space="preserve">eration, </w:t>
      </w:r>
      <w:r w:rsidRPr="00796F91">
        <w:rPr>
          <w:rFonts w:eastAsia="Calibri"/>
          <w:u w:val="single"/>
        </w:rPr>
        <w:t xml:space="preserve">but the return of </w:t>
      </w:r>
      <w:r w:rsidRPr="00796F91">
        <w:rPr>
          <w:rFonts w:eastAsia="Calibri"/>
          <w:b/>
          <w:iCs/>
          <w:highlight w:val="yellow"/>
          <w:u w:val="single"/>
        </w:rPr>
        <w:t>great power rivalry</w:t>
      </w:r>
      <w:r w:rsidRPr="00796F91">
        <w:rPr>
          <w:rFonts w:eastAsia="Calibri"/>
          <w:u w:val="single"/>
        </w:rPr>
        <w:t xml:space="preserve">, the </w:t>
      </w:r>
      <w:r w:rsidRPr="00796F91">
        <w:rPr>
          <w:rFonts w:eastAsia="Calibri"/>
          <w:highlight w:val="yellow"/>
          <w:u w:val="single"/>
        </w:rPr>
        <w:t>president must take</w:t>
      </w:r>
      <w:r w:rsidRPr="00796F91">
        <w:rPr>
          <w:rFonts w:eastAsia="Calibri"/>
          <w:u w:val="single"/>
        </w:rPr>
        <w:t xml:space="preserve"> the </w:t>
      </w:r>
      <w:r w:rsidRPr="00796F91">
        <w:rPr>
          <w:rFonts w:eastAsia="Calibri"/>
          <w:b/>
          <w:iCs/>
          <w:highlight w:val="yellow"/>
          <w:u w:val="single"/>
        </w:rPr>
        <w:t>initiative</w:t>
      </w:r>
      <w:r w:rsidRPr="00796F91">
        <w:rPr>
          <w:rFonts w:eastAsia="Calibri"/>
          <w:u w:val="single"/>
        </w:rPr>
        <w:t xml:space="preserve"> to </w:t>
      </w:r>
      <w:r w:rsidRPr="00796F91">
        <w:rPr>
          <w:rFonts w:eastAsia="Calibri"/>
          <w:b/>
          <w:iCs/>
          <w:u w:val="single"/>
        </w:rPr>
        <w:t>protect</w:t>
      </w:r>
      <w:r w:rsidRPr="00796F91">
        <w:rPr>
          <w:rFonts w:eastAsia="Calibri"/>
          <w:u w:val="single"/>
        </w:rPr>
        <w:t xml:space="preserve"> the nation’s </w:t>
      </w:r>
      <w:r w:rsidRPr="00796F91">
        <w:rPr>
          <w:rFonts w:eastAsia="Calibri"/>
          <w:b/>
          <w:iCs/>
          <w:u w:val="single"/>
        </w:rPr>
        <w:t>security</w:t>
      </w:r>
      <w:r w:rsidRPr="00796F91">
        <w:rPr>
          <w:rFonts w:eastAsia="Calibri"/>
          <w:sz w:val="16"/>
        </w:rPr>
        <w:t xml:space="preserve">, ideally with the support of Congress, </w:t>
      </w:r>
      <w:r w:rsidRPr="00796F91">
        <w:rPr>
          <w:rFonts w:eastAsia="Calibri"/>
          <w:u w:val="single"/>
        </w:rPr>
        <w:t xml:space="preserve">but </w:t>
      </w:r>
      <w:r w:rsidRPr="00796F91">
        <w:rPr>
          <w:rFonts w:eastAsia="Calibri"/>
          <w:b/>
          <w:iCs/>
          <w:highlight w:val="yellow"/>
          <w:u w:val="single"/>
        </w:rPr>
        <w:t>alone</w:t>
      </w:r>
      <w:r w:rsidRPr="00796F91">
        <w:rPr>
          <w:rFonts w:eastAsia="Calibri"/>
          <w:sz w:val="16"/>
        </w:rPr>
        <w:t xml:space="preserve"> </w:t>
      </w:r>
      <w:r w:rsidRPr="00796F91">
        <w:rPr>
          <w:rFonts w:eastAsia="Calibri"/>
          <w:u w:val="single"/>
        </w:rPr>
        <w:t xml:space="preserve">if </w:t>
      </w:r>
      <w:r w:rsidRPr="00796F91">
        <w:rPr>
          <w:rFonts w:eastAsia="Calibri"/>
          <w:b/>
          <w:iCs/>
          <w:u w:val="single"/>
        </w:rPr>
        <w:t>necessary</w:t>
      </w:r>
      <w:r w:rsidRPr="00796F91">
        <w:rPr>
          <w:rFonts w:eastAsia="Calibri"/>
          <w:sz w:val="16"/>
        </w:rPr>
        <w:t>.</w:t>
      </w:r>
    </w:p>
    <w:p w14:paraId="4119AB96" w14:textId="77777777" w:rsidR="003D63ED" w:rsidRPr="00796F91" w:rsidRDefault="003D63ED" w:rsidP="003D63ED">
      <w:pPr>
        <w:keepNext/>
        <w:keepLines/>
        <w:spacing w:before="40" w:after="0" w:line="256" w:lineRule="auto"/>
        <w:outlineLvl w:val="3"/>
        <w:rPr>
          <w:rFonts w:eastAsia="Times New Roman" w:cs="Times New Roman"/>
          <w:b/>
          <w:iCs/>
          <w:sz w:val="26"/>
        </w:rPr>
      </w:pPr>
      <w:r w:rsidRPr="00796F91">
        <w:rPr>
          <w:rFonts w:eastAsia="Times New Roman" w:cs="Times New Roman"/>
          <w:b/>
          <w:iCs/>
          <w:sz w:val="26"/>
        </w:rPr>
        <w:t xml:space="preserve">That’s </w:t>
      </w:r>
      <w:r w:rsidRPr="00796F91">
        <w:rPr>
          <w:rFonts w:eastAsia="Times New Roman" w:cs="Times New Roman"/>
          <w:b/>
          <w:iCs/>
          <w:sz w:val="26"/>
          <w:u w:val="single"/>
        </w:rPr>
        <w:t>existential</w:t>
      </w:r>
      <w:r w:rsidRPr="00796F91">
        <w:rPr>
          <w:rFonts w:eastAsia="Times New Roman" w:cs="Times New Roman"/>
          <w:b/>
          <w:iCs/>
          <w:sz w:val="26"/>
        </w:rPr>
        <w:t xml:space="preserve">. </w:t>
      </w:r>
    </w:p>
    <w:p w14:paraId="10D873C9" w14:textId="77777777" w:rsidR="003D63ED" w:rsidRPr="00796F91" w:rsidRDefault="003D63ED" w:rsidP="003D63ED">
      <w:pPr>
        <w:spacing w:line="256" w:lineRule="auto"/>
        <w:rPr>
          <w:rFonts w:eastAsia="Calibri"/>
        </w:rPr>
      </w:pPr>
      <w:r w:rsidRPr="00796F91">
        <w:rPr>
          <w:rFonts w:eastAsia="Calibri"/>
        </w:rPr>
        <w:t xml:space="preserve">Dr. Anas </w:t>
      </w:r>
      <w:r w:rsidRPr="00796F91">
        <w:rPr>
          <w:rFonts w:eastAsia="Calibri"/>
          <w:b/>
          <w:bCs/>
          <w:sz w:val="26"/>
        </w:rPr>
        <w:t>Elochukwu 25</w:t>
      </w:r>
      <w:r w:rsidRPr="00796F91">
        <w:rPr>
          <w:rFonts w:eastAsia="Calibri"/>
        </w:rPr>
        <w:t>, PhD, Reader, Chinese Studies, Nnamdi Azikiwe University, "Constraints on the War against Terrorism in the Twenty-First Century," Uzu: Journal of History &amp; International Studies, Vol. 2, No. 1, pg. 38-54, 07/13/2025, https://nigerianjournalsonline.org/index.php/JRNL/article/view/596. [italics in original; language edited]</w:t>
      </w:r>
    </w:p>
    <w:p w14:paraId="5ADE94C6" w14:textId="77777777" w:rsidR="003D63ED" w:rsidRPr="00796F91" w:rsidRDefault="003D63ED" w:rsidP="003D63ED">
      <w:pPr>
        <w:spacing w:line="256" w:lineRule="auto"/>
        <w:rPr>
          <w:rFonts w:eastAsia="Calibri"/>
          <w:sz w:val="14"/>
        </w:rPr>
      </w:pPr>
      <w:r w:rsidRPr="00796F91">
        <w:rPr>
          <w:rFonts w:eastAsia="Calibri"/>
          <w:sz w:val="14"/>
        </w:rPr>
        <w:t xml:space="preserve">The </w:t>
      </w:r>
      <w:r w:rsidRPr="00796F91">
        <w:rPr>
          <w:rFonts w:eastAsia="Calibri"/>
          <w:u w:val="single"/>
        </w:rPr>
        <w:t>present century is grappling with</w:t>
      </w:r>
      <w:r w:rsidRPr="00796F91">
        <w:rPr>
          <w:rFonts w:eastAsia="Calibri"/>
          <w:sz w:val="14"/>
        </w:rPr>
        <w:t xml:space="preserve"> some </w:t>
      </w:r>
      <w:r w:rsidRPr="00796F91">
        <w:rPr>
          <w:rFonts w:eastAsia="Calibri"/>
          <w:b/>
          <w:iCs/>
          <w:highlight w:val="yellow"/>
          <w:u w:val="single"/>
        </w:rPr>
        <w:t>existential threat</w:t>
      </w:r>
      <w:r w:rsidRPr="00796F91">
        <w:rPr>
          <w:rFonts w:eastAsia="Calibri"/>
          <w:b/>
          <w:iCs/>
          <w:u w:val="single"/>
        </w:rPr>
        <w:t>s</w:t>
      </w:r>
      <w:r w:rsidRPr="00796F91">
        <w:rPr>
          <w:rFonts w:eastAsia="Calibri"/>
          <w:sz w:val="14"/>
        </w:rPr>
        <w:t xml:space="preserve"> </w:t>
      </w:r>
      <w:r w:rsidRPr="00796F91">
        <w:rPr>
          <w:rFonts w:eastAsia="Calibri"/>
          <w:highlight w:val="yellow"/>
          <w:u w:val="single"/>
        </w:rPr>
        <w:t>to</w:t>
      </w:r>
      <w:r w:rsidRPr="00796F91">
        <w:rPr>
          <w:rFonts w:eastAsia="Calibri"/>
          <w:u w:val="single"/>
        </w:rPr>
        <w:t xml:space="preserve"> human </w:t>
      </w:r>
      <w:r w:rsidRPr="00796F91">
        <w:rPr>
          <w:rFonts w:eastAsia="Calibri"/>
          <w:highlight w:val="yellow"/>
          <w:u w:val="single"/>
        </w:rPr>
        <w:t>civilization</w:t>
      </w:r>
      <w:r w:rsidRPr="00796F91">
        <w:rPr>
          <w:rFonts w:eastAsia="Calibri"/>
          <w:sz w:val="14"/>
        </w:rPr>
        <w:t xml:space="preserve">. Some of these </w:t>
      </w:r>
      <w:r w:rsidRPr="00796F91">
        <w:rPr>
          <w:rFonts w:eastAsia="Calibri"/>
          <w:u w:val="single"/>
        </w:rPr>
        <w:t xml:space="preserve">threats </w:t>
      </w:r>
      <w:r w:rsidRPr="00796F91">
        <w:rPr>
          <w:rFonts w:eastAsia="Calibri"/>
          <w:highlight w:val="yellow"/>
          <w:u w:val="single"/>
        </w:rPr>
        <w:t>are</w:t>
      </w:r>
      <w:r w:rsidRPr="00796F91">
        <w:rPr>
          <w:rFonts w:eastAsia="Calibri"/>
          <w:sz w:val="14"/>
        </w:rPr>
        <w:t xml:space="preserve"> the proliferation of </w:t>
      </w:r>
      <w:r w:rsidRPr="00796F91">
        <w:rPr>
          <w:rFonts w:eastAsia="Calibri"/>
          <w:b/>
          <w:iCs/>
          <w:highlight w:val="yellow"/>
          <w:u w:val="single"/>
        </w:rPr>
        <w:t>w</w:t>
      </w:r>
      <w:r w:rsidRPr="00796F91">
        <w:rPr>
          <w:rFonts w:eastAsia="Calibri"/>
          <w:sz w:val="14"/>
        </w:rPr>
        <w:t xml:space="preserve">eapons of </w:t>
      </w:r>
      <w:r w:rsidRPr="00796F91">
        <w:rPr>
          <w:rFonts w:eastAsia="Calibri"/>
          <w:b/>
          <w:iCs/>
          <w:highlight w:val="yellow"/>
          <w:u w:val="single"/>
        </w:rPr>
        <w:t>m</w:t>
      </w:r>
      <w:r w:rsidRPr="00796F91">
        <w:rPr>
          <w:rFonts w:eastAsia="Calibri"/>
          <w:sz w:val="14"/>
        </w:rPr>
        <w:t xml:space="preserve">ass </w:t>
      </w:r>
      <w:r w:rsidRPr="00796F91">
        <w:rPr>
          <w:rFonts w:eastAsia="Calibri"/>
          <w:b/>
          <w:iCs/>
          <w:highlight w:val="yellow"/>
          <w:u w:val="single"/>
        </w:rPr>
        <w:t>d</w:t>
      </w:r>
      <w:r w:rsidRPr="00796F91">
        <w:rPr>
          <w:rFonts w:eastAsia="Calibri"/>
          <w:sz w:val="14"/>
        </w:rPr>
        <w:t xml:space="preserve">estruction, the prostitution of nuclear knowhow, human trafficking, HIV/AIDS, global warming </w:t>
      </w:r>
      <w:r w:rsidRPr="00796F91">
        <w:rPr>
          <w:rFonts w:eastAsia="Calibri"/>
          <w:highlight w:val="yellow"/>
          <w:u w:val="single"/>
        </w:rPr>
        <w:t>and</w:t>
      </w:r>
      <w:r w:rsidRPr="00796F91">
        <w:rPr>
          <w:rFonts w:eastAsia="Calibri"/>
          <w:sz w:val="14"/>
          <w:highlight w:val="yellow"/>
        </w:rPr>
        <w:t xml:space="preserve"> </w:t>
      </w:r>
      <w:r w:rsidRPr="00796F91">
        <w:rPr>
          <w:rFonts w:eastAsia="Calibri"/>
          <w:b/>
          <w:iCs/>
          <w:highlight w:val="yellow"/>
          <w:u w:val="single"/>
        </w:rPr>
        <w:t>terror</w:t>
      </w:r>
      <w:r w:rsidRPr="00796F91">
        <w:rPr>
          <w:rFonts w:eastAsia="Calibri"/>
          <w:b/>
          <w:iCs/>
          <w:u w:val="single"/>
        </w:rPr>
        <w:t>ism</w:t>
      </w:r>
      <w:r w:rsidRPr="00796F91">
        <w:rPr>
          <w:rFonts w:eastAsia="Calibri"/>
          <w:sz w:val="14"/>
        </w:rPr>
        <w:t xml:space="preserve">. Among these threats, </w:t>
      </w:r>
      <w:r w:rsidRPr="00796F91">
        <w:rPr>
          <w:rFonts w:eastAsia="Calibri"/>
          <w:u w:val="single"/>
        </w:rPr>
        <w:t>terrorism appears to be the</w:t>
      </w:r>
      <w:r w:rsidRPr="00796F91">
        <w:rPr>
          <w:rFonts w:eastAsia="Calibri"/>
          <w:sz w:val="14"/>
        </w:rPr>
        <w:t xml:space="preserve"> </w:t>
      </w:r>
      <w:r w:rsidRPr="00796F91">
        <w:rPr>
          <w:rFonts w:eastAsia="Calibri"/>
          <w:b/>
          <w:iCs/>
          <w:u w:val="single"/>
        </w:rPr>
        <w:t>most</w:t>
      </w:r>
      <w:r w:rsidRPr="00796F91">
        <w:rPr>
          <w:rFonts w:eastAsia="Calibri"/>
          <w:sz w:val="14"/>
        </w:rPr>
        <w:t xml:space="preserve"> </w:t>
      </w:r>
      <w:r w:rsidRPr="00796F91">
        <w:rPr>
          <w:rFonts w:eastAsia="Calibri"/>
          <w:u w:val="single"/>
        </w:rPr>
        <w:t>challenging</w:t>
      </w:r>
      <w:r w:rsidRPr="00796F91">
        <w:rPr>
          <w:rFonts w:eastAsia="Calibri"/>
          <w:sz w:val="14"/>
        </w:rPr>
        <w:t>. Therefore, it is not out of order to argue that terrorism is holding mankind to ransom. Terrorism has become a very topical issue in the world; and its image is made more frightful by its amorphous physiology, its ability to mutate, to generate semantics and epistemological barbarization among authorities who attempt dissection of its being. The problem of achieving a consensus on the nature and being of terrorism is complicated by our dilemma over the most effectual ways to fight this incubus. In this paper, the author aspires to profile the difficulties involved in the war against terrorism in the 21st century.</w:t>
      </w:r>
    </w:p>
    <w:p w14:paraId="27FE56F5" w14:textId="77777777" w:rsidR="003D63ED" w:rsidRPr="00796F91" w:rsidRDefault="003D63ED" w:rsidP="003D63ED">
      <w:pPr>
        <w:spacing w:line="256" w:lineRule="auto"/>
        <w:rPr>
          <w:rFonts w:eastAsia="Calibri"/>
          <w:sz w:val="14"/>
          <w:szCs w:val="4"/>
        </w:rPr>
      </w:pPr>
      <w:r w:rsidRPr="00796F91">
        <w:rPr>
          <w:rFonts w:eastAsia="Calibri"/>
          <w:sz w:val="14"/>
          <w:szCs w:val="4"/>
        </w:rPr>
        <w:t>A Definition of Terrorism</w:t>
      </w:r>
    </w:p>
    <w:p w14:paraId="635AC57A" w14:textId="77777777" w:rsidR="003D63ED" w:rsidRPr="00796F91" w:rsidRDefault="003D63ED" w:rsidP="003D63ED">
      <w:pPr>
        <w:spacing w:line="256" w:lineRule="auto"/>
        <w:rPr>
          <w:rFonts w:eastAsia="Calibri"/>
          <w:sz w:val="14"/>
          <w:szCs w:val="4"/>
        </w:rPr>
      </w:pPr>
      <w:r w:rsidRPr="00796F91">
        <w:rPr>
          <w:rFonts w:eastAsia="Calibri"/>
          <w:sz w:val="14"/>
          <w:szCs w:val="4"/>
        </w:rPr>
        <w:t>Terrorism is the calculated use of unlawful violence or threat of unlawful violence to include fear; intended to coerce or to intimidate governments or societies in the pursuit of goals that are generally political, religious, or ideological-the US Department of Defense. I</w:t>
      </w:r>
    </w:p>
    <w:p w14:paraId="2C56B64F" w14:textId="77777777" w:rsidR="003D63ED" w:rsidRPr="00796F91" w:rsidRDefault="003D63ED" w:rsidP="003D63ED">
      <w:pPr>
        <w:spacing w:line="256" w:lineRule="auto"/>
        <w:rPr>
          <w:rFonts w:eastAsia="Calibri"/>
          <w:sz w:val="14"/>
          <w:szCs w:val="4"/>
        </w:rPr>
      </w:pPr>
      <w:r w:rsidRPr="00796F91">
        <w:rPr>
          <w:rFonts w:eastAsia="Calibri"/>
          <w:sz w:val="14"/>
          <w:szCs w:val="4"/>
        </w:rPr>
        <w:t>Introduction</w:t>
      </w:r>
    </w:p>
    <w:p w14:paraId="159CB823" w14:textId="77777777" w:rsidR="003D63ED" w:rsidRPr="00796F91" w:rsidRDefault="003D63ED" w:rsidP="003D63ED">
      <w:pPr>
        <w:spacing w:line="256" w:lineRule="auto"/>
        <w:rPr>
          <w:rFonts w:eastAsia="Calibri"/>
          <w:sz w:val="14"/>
          <w:szCs w:val="4"/>
        </w:rPr>
      </w:pPr>
      <w:r w:rsidRPr="00796F91">
        <w:rPr>
          <w:rFonts w:eastAsia="Calibri"/>
          <w:sz w:val="14"/>
          <w:szCs w:val="4"/>
        </w:rPr>
        <w:t>The September I l, 2001 synchronized terrorist attacks on the United States convinced the world of a certain reality: that terrorists have possibilities. Since the attacks, the world has been imbued with a paralysing anxiety over what terrorists can do with their possibilities of violence. There may be semantic and lexicological differences on the definitional identification and characterisation of terrorism, but there is a consensus on what its votaries can do. The 9/11 terrorist attacks taught the world that, in situations of desperation, terrorists will recognize no distinction between their core and peripheral targets; and that in our desperate global coalition against terrorism, vacuous illusions can morph into a false psychological feeling of ultimate triumph. Every new day, we are regaled with fresh reports of success against merchants of terror, of how terrorists are scooped and de-fanged. We, however, know that new incidents of terror attacks occur almost every day. The frequency at which terrorist attacks take place today indicates that terrorists are ingenious and are clearly a few metres ahead of those who are seeking their debilitation and elimination.</w:t>
      </w:r>
    </w:p>
    <w:p w14:paraId="3850DC79" w14:textId="77777777" w:rsidR="003D63ED" w:rsidRPr="00796F91" w:rsidRDefault="003D63ED" w:rsidP="003D63ED">
      <w:pPr>
        <w:spacing w:line="256" w:lineRule="auto"/>
        <w:rPr>
          <w:rFonts w:eastAsia="Calibri"/>
          <w:sz w:val="14"/>
          <w:szCs w:val="4"/>
        </w:rPr>
      </w:pPr>
      <w:r w:rsidRPr="00796F91">
        <w:rPr>
          <w:rFonts w:eastAsia="Calibri"/>
          <w:sz w:val="14"/>
          <w:szCs w:val="4"/>
        </w:rPr>
        <w:t>For example, Osama ibn Laden, the man who organized the 9/11 attacks on US, has remained at large for eight years now, in utter mockery of all the efforts to kill or apprehend him. Al- Qaeda, his terror network, and the nimble terror confederates it spawns and inspires all over the world jolt us every day with fresh attacks, most of which are carried out with inconceivable ingenuity. Terrorist groups breach maximum security cordons in places like Iraq, Afghanistan and Pakistan, where terrorism has been honed into a fine art. The unsatisfactory results of our efforts to curtail terrorism induce us to conclude, in spite of ourselves, that defeating terrorism will not be quick and easy; and so, it must be conceded that we have embarked on a long and tedious journey. George Bush probably alluded to this truth when he said immediately after 9/11, “Make no mistakes about it. We are in hot pursuit. We are going to be patient and diligent and determined to bring people to justice, and rout out terrorist activity around the world.” 2</w:t>
      </w:r>
    </w:p>
    <w:p w14:paraId="1126EBEC" w14:textId="77777777" w:rsidR="003D63ED" w:rsidRPr="00796F91" w:rsidRDefault="003D63ED" w:rsidP="003D63ED">
      <w:pPr>
        <w:spacing w:line="256" w:lineRule="auto"/>
        <w:rPr>
          <w:rFonts w:eastAsia="Calibri"/>
          <w:sz w:val="14"/>
          <w:szCs w:val="4"/>
        </w:rPr>
      </w:pPr>
      <w:r w:rsidRPr="00796F91">
        <w:rPr>
          <w:rFonts w:eastAsia="Calibri"/>
          <w:sz w:val="14"/>
          <w:szCs w:val="4"/>
        </w:rPr>
        <w:t>It will not be charitable to say that the world is not succeeding against terrorism because of want of enough effort and will or to say that terrorism has not been weakened because the world has not recognised the seriousness of the threat it poses to man and his civilisation. The fact is that there is enough will and there is enough effort in the struggle to weaken and eliminate terrorism; but the problem is that (l) “terrorist violence has changed in recent years from sporadic incidents of the politically disenfranchised to a significant asymmetric form of conflict employed against adversaries and enemies with economic, military, social, and political aims;” 3 (2) there are certain factors which collude with this change to frustrate the effort and will. Some of these factors are isolated and examined in this paper.</w:t>
      </w:r>
    </w:p>
    <w:p w14:paraId="1D3567AC" w14:textId="77777777" w:rsidR="003D63ED" w:rsidRPr="00796F91" w:rsidRDefault="003D63ED" w:rsidP="003D63ED">
      <w:pPr>
        <w:spacing w:line="256" w:lineRule="auto"/>
        <w:rPr>
          <w:rFonts w:eastAsia="Calibri"/>
          <w:sz w:val="14"/>
          <w:szCs w:val="4"/>
        </w:rPr>
      </w:pPr>
      <w:r w:rsidRPr="00796F91">
        <w:rPr>
          <w:rFonts w:eastAsia="Calibri"/>
          <w:sz w:val="14"/>
          <w:szCs w:val="4"/>
        </w:rPr>
        <w:t>Constraints on the War against Terrorism in the Twenty-First Century</w:t>
      </w:r>
    </w:p>
    <w:p w14:paraId="24D6E809" w14:textId="77777777" w:rsidR="003D63ED" w:rsidRPr="00796F91" w:rsidRDefault="003D63ED" w:rsidP="003D63ED">
      <w:pPr>
        <w:spacing w:line="256" w:lineRule="auto"/>
        <w:rPr>
          <w:rFonts w:eastAsia="Calibri"/>
          <w:sz w:val="14"/>
          <w:szCs w:val="4"/>
        </w:rPr>
      </w:pPr>
      <w:r w:rsidRPr="00796F91">
        <w:rPr>
          <w:rFonts w:eastAsia="Calibri"/>
          <w:sz w:val="14"/>
          <w:szCs w:val="4"/>
        </w:rPr>
        <w:t>The fight against terrorism in this century is complicated because it is a war in which we know who we are but do not have a very clear picture of who our enemies are. This war against terrorism is made very difficult by certain factors. Among these constraints is our dialectical heterogeneity over what terrorism really is. Terrorism is an amorphous phenomenon which effortlessly instigates a mass of semantic controversy. It generates a great deal of controversy because the word 'terrorism' is fluid, diffuse and ambiguous. Daniel Heradstveit has noted that “the term terrorism is highly ambiguous and general meanings can be attached to it...lt must be pointed out, however, that the word itself tends to be used to propagate certain opinions about a conflict, often implying a moral judgment designed to put more blame on one party to the conflict compared with another.” 4</w:t>
      </w:r>
    </w:p>
    <w:p w14:paraId="63905DBC" w14:textId="77777777" w:rsidR="003D63ED" w:rsidRPr="00796F91" w:rsidRDefault="003D63ED" w:rsidP="003D63ED">
      <w:pPr>
        <w:spacing w:line="256" w:lineRule="auto"/>
        <w:rPr>
          <w:rFonts w:eastAsia="Calibri"/>
          <w:sz w:val="14"/>
          <w:szCs w:val="4"/>
        </w:rPr>
      </w:pPr>
      <w:r w:rsidRPr="00796F91">
        <w:rPr>
          <w:rFonts w:eastAsia="Calibri"/>
          <w:sz w:val="14"/>
          <w:szCs w:val="4"/>
        </w:rPr>
        <w:t>The ambivalence which is encountered in the efforts to define terrorism is engendered by politics, ideological inclinations, theological arbitrariness and even parochial personal convictions which sway intellectual approaches to all phenomena. The controversy over what terrorism is should not be surprising since “intellectuals love to disagree” and since “those who are clever with words can give them double meanings.” In defining phenomena, intellectuals are wont to take unfettered liberties and allow their personal convictions and affiliations disproportionate influence. With regard to terrorism, semantic dissonance is induced mainly by this phenomenon's high propaganda value. Terrorism is a political football, having become a highly politicized issue. Like the six blind men from Hindustan, intellectuals loosely, leisurely and promiscuously define it; and their penchant not to demarcate between a terrorist and a freedom fighter or a revolutionary and a rebel only helps to accentuate the controversy over who a terrorist really is. The cultural/political/religious group to which one belongs, the geographical location from which one is talking, the media through which one is articulating his position and so many other factors colour our identification and characterisation of terrorism. Brian M. Jenkins believed that “the problem of defining terrorism is compounded by the fact that terrorism has recently become a fad word which is used promiscuously and is often applied to a variety of acts of violence which are not strictly terrorism by definition.” 5</w:t>
      </w:r>
    </w:p>
    <w:p w14:paraId="3468E58A" w14:textId="77777777" w:rsidR="003D63ED" w:rsidRPr="00796F91" w:rsidRDefault="003D63ED" w:rsidP="003D63ED">
      <w:pPr>
        <w:spacing w:line="256" w:lineRule="auto"/>
        <w:rPr>
          <w:rFonts w:eastAsia="Calibri"/>
          <w:sz w:val="14"/>
          <w:szCs w:val="4"/>
        </w:rPr>
      </w:pPr>
      <w:r w:rsidRPr="00796F91">
        <w:rPr>
          <w:rFonts w:eastAsia="Calibri"/>
          <w:sz w:val="14"/>
          <w:szCs w:val="4"/>
        </w:rPr>
        <w:t>Jenkin's viewpoint is in accord with the popular, albeit clichéd, saying that “one man's terrorist or rebel is another man's freedom fighter.” We can highlight this problem of definitional heterogeneity over terrorism by referring to a special UN ad hoc committee on international terrorism of the early 1970s that miserably failed to define terrorism. The failure was essentially because nations and groups proposed definitions which sharply contradicted one another. We can again illustrate the controversy here by mentioning that the State of Israel and the United States regard as terrorists Arab irredentists who are heroically fighting against Israel's occupation of their homeland. This characterisation has been arbitrarily used even though these Arab nationalists are using the very same method (terrorist violence) as was used in the 1770s by the Sons of Liberty during their struggle against British tyranny in the American colonies, and by some Jewish nationalist groups before and after their declaration of the State of Israel on May 14, 1948. To some governments, a terrorist is any national, (s)he may be a social activist or a conscientious objector, who espouses an alternative viewpoint. It is common knowledge that dictators, desperate to safeguard their rickety thrones and rationalise their unmitigated atrocities against their own people, have called political dissidents terrorists. The argument being made here can be reinforced with Jenkins' observation that:</w:t>
      </w:r>
    </w:p>
    <w:p w14:paraId="373ABCB8" w14:textId="77777777" w:rsidR="003D63ED" w:rsidRPr="00796F91" w:rsidRDefault="003D63ED" w:rsidP="003D63ED">
      <w:pPr>
        <w:spacing w:line="256" w:lineRule="auto"/>
        <w:ind w:left="720"/>
        <w:rPr>
          <w:rFonts w:eastAsia="Calibri"/>
          <w:sz w:val="14"/>
          <w:szCs w:val="4"/>
        </w:rPr>
      </w:pPr>
      <w:r w:rsidRPr="00796F91">
        <w:rPr>
          <w:rFonts w:eastAsia="Calibri"/>
          <w:sz w:val="14"/>
          <w:szCs w:val="4"/>
        </w:rPr>
        <w:t>It [the word terrorism] is generally a pejorative. Some governments are prone to label as terrorism all violent acts committed by their political opponent, while antigovernment extremists frequently claim to be victims of government terror. What is terrorism thus seems to depend on point of view. Use of the term implies a moral judgment, and if one party can successfully attach the label 'terrorism' to its opponent, then it has indirectly persuaded others to adopt its moral viewpoint. Terrorism is what the bad guys do.6</w:t>
      </w:r>
    </w:p>
    <w:p w14:paraId="6366B3A9" w14:textId="77777777" w:rsidR="003D63ED" w:rsidRPr="00796F91" w:rsidRDefault="003D63ED" w:rsidP="003D63ED">
      <w:pPr>
        <w:spacing w:line="256" w:lineRule="auto"/>
        <w:rPr>
          <w:rFonts w:eastAsia="Calibri"/>
          <w:sz w:val="14"/>
          <w:szCs w:val="4"/>
        </w:rPr>
      </w:pPr>
      <w:r w:rsidRPr="00796F91">
        <w:rPr>
          <w:rFonts w:eastAsia="Calibri"/>
          <w:sz w:val="14"/>
          <w:szCs w:val="4"/>
        </w:rPr>
        <w:t>Reinforcement can be made by calling up the following line: “views on what constitutes terrorism vary widely. For example, in countries torn apart by civil strife, acts of violence by one faction against another may be viewed either as legitimate acts of war or as terrorism, depending on which side is asked.” 7</w:t>
      </w:r>
    </w:p>
    <w:p w14:paraId="76074BE8" w14:textId="77777777" w:rsidR="003D63ED" w:rsidRPr="00796F91" w:rsidRDefault="003D63ED" w:rsidP="003D63ED">
      <w:pPr>
        <w:spacing w:line="256" w:lineRule="auto"/>
        <w:rPr>
          <w:rFonts w:eastAsia="Calibri"/>
          <w:sz w:val="14"/>
          <w:szCs w:val="4"/>
        </w:rPr>
      </w:pPr>
      <w:r w:rsidRPr="00796F91">
        <w:rPr>
          <w:rFonts w:eastAsia="Calibri"/>
          <w:sz w:val="14"/>
          <w:szCs w:val="4"/>
        </w:rPr>
        <w:t>The fight against terrorism is also constrained by confusion over a menu of strategic options. We are confused over a list of options, confused as to the most effectual means of offensive against terror. And while we try to resolve this indecision, terrorists increase their steps ahead of us and upgrade their striking power. We are really confused which to choose amongst arms, conscientization and dialogue. So far, to our chagrin, our quarry has survived the first, poohpoohed the second and warily nibbled at the third</w:t>
      </w:r>
    </w:p>
    <w:p w14:paraId="10F80A9B" w14:textId="77777777" w:rsidR="003D63ED" w:rsidRPr="00796F91" w:rsidRDefault="003D63ED" w:rsidP="003D63ED">
      <w:pPr>
        <w:spacing w:line="256" w:lineRule="auto"/>
        <w:rPr>
          <w:rFonts w:eastAsia="Calibri"/>
          <w:sz w:val="14"/>
          <w:szCs w:val="4"/>
        </w:rPr>
      </w:pPr>
      <w:r w:rsidRPr="00796F91">
        <w:rPr>
          <w:rFonts w:eastAsia="Calibri"/>
          <w:sz w:val="14"/>
          <w:szCs w:val="4"/>
        </w:rPr>
        <w:t>As regards arms, we are handicapped by the problem of how and where to use them. Lacking the identity of regular soldiers, terrorists can only be fought with great difficulty. They stalk and do not fight on battlefields where high-precision arsenal may be directed at them. Certainly, in our complete sanity, we just cannot fire at an enemy who attacks and then easily dissolves into a multitude of innocent civilians. In Spain, for example, no Spanish armada will fire missiles into the Basque civilian population just because they want to sort out certain separatist terrorists of ETA. In situations where the war fronts are not clear as is the case in our struggle against terrorism, Ulysses Simpson Grant's thinking that “The art of war is simple enough. Find out where your enemy is. Get at him as soon as you can. Strike him as hard as you can and as often as you can and keep moving on” will be a wrong-headed military lecture. Where is the terrorist enemy? And “how do deter an enemy whose address you don’t know.” 8</w:t>
      </w:r>
    </w:p>
    <w:p w14:paraId="16BB9196" w14:textId="77777777" w:rsidR="003D63ED" w:rsidRPr="00796F91" w:rsidRDefault="003D63ED" w:rsidP="003D63ED">
      <w:pPr>
        <w:spacing w:line="256" w:lineRule="auto"/>
        <w:rPr>
          <w:rFonts w:eastAsia="Calibri"/>
          <w:sz w:val="14"/>
          <w:szCs w:val="4"/>
        </w:rPr>
      </w:pPr>
      <w:r w:rsidRPr="00796F91">
        <w:rPr>
          <w:rFonts w:eastAsia="Calibri"/>
          <w:sz w:val="14"/>
          <w:szCs w:val="4"/>
        </w:rPr>
        <w:t>With respect to the second choice which is conscientization, unfortunately, terrorists seem to have hardened their hearts like Pharaoh. Those who empathise with terrorists argue that terrorists are people propelled by conviction in the justness of their cause; and it is always very difficult to cause introspection in a man who is convinced of the righteousness of his cause. Certainly, it will take a cold day in hell to rein in a man who is dead set on reordering his society and recreating it in the own image of his ideals.</w:t>
      </w:r>
    </w:p>
    <w:p w14:paraId="34CCE097" w14:textId="77777777" w:rsidR="003D63ED" w:rsidRPr="00796F91" w:rsidRDefault="003D63ED" w:rsidP="003D63ED">
      <w:pPr>
        <w:spacing w:line="256" w:lineRule="auto"/>
        <w:rPr>
          <w:rFonts w:eastAsia="Calibri"/>
          <w:sz w:val="14"/>
          <w:szCs w:val="4"/>
        </w:rPr>
      </w:pPr>
      <w:r w:rsidRPr="00796F91">
        <w:rPr>
          <w:rFonts w:eastAsia="Calibri"/>
          <w:sz w:val="14"/>
          <w:szCs w:val="4"/>
        </w:rPr>
        <w:t xml:space="preserve">The third choice of dialogue, so far, is the most promising. This is because terrorists have, on occasion, signified a cautious willingness to negotiate, though on their own terms. This choice, however, is impaired by the policy of some states (especially the anti-terrorist vanguards) not to negotiate with terrorists.9 There is no doubt that refusal to talk with an enemy only helps to embolden his psychosis and make him a more deadly adversary. "Compromise", said Pope John Paul II to Abacha (Nigerian dictator, 1993-98), “is not always an indication of weakness.” Nations and groups should appreciate the logic and utility of what I have called </w:t>
      </w:r>
      <w:r w:rsidRPr="00796F91">
        <w:rPr>
          <w:rFonts w:eastAsia="Calibri"/>
          <w:i/>
          <w:iCs/>
          <w:sz w:val="14"/>
          <w:szCs w:val="4"/>
        </w:rPr>
        <w:t>closet diplomacy</w:t>
      </w:r>
      <w:r w:rsidRPr="00796F91">
        <w:rPr>
          <w:rFonts w:eastAsia="Calibri"/>
          <w:sz w:val="14"/>
          <w:szCs w:val="4"/>
        </w:rPr>
        <w:t>: sometimes, we are obliged to talk candidly and quietly with our enemies, even with all the hate we  habour for them. Tom Clancy even said, “Even enemies can negotiate...Enemies [are] people to be dealt with, compromised with, to be civilized, and brought into the fold; co-opted.” 10 Let us give talking with terrorists a try-out. It might be the open Sesame.</w:t>
      </w:r>
    </w:p>
    <w:p w14:paraId="32D0C411" w14:textId="77777777" w:rsidR="003D63ED" w:rsidRPr="00796F91" w:rsidRDefault="003D63ED" w:rsidP="003D63ED">
      <w:pPr>
        <w:spacing w:line="256" w:lineRule="auto"/>
        <w:rPr>
          <w:rFonts w:eastAsia="Calibri"/>
          <w:sz w:val="14"/>
          <w:szCs w:val="4"/>
        </w:rPr>
      </w:pPr>
      <w:r w:rsidRPr="00796F91">
        <w:rPr>
          <w:rFonts w:eastAsia="Calibri"/>
          <w:sz w:val="14"/>
          <w:szCs w:val="4"/>
        </w:rPr>
        <w:t>We have just articulated some of the hard options we can choose in our jihad against terrorism. Now, we shall discuss more dimensions of this threat. Yesterday terrorists were primarily interested in their core targets. Then it was very easy to predict what they wanted to destroy. They wanted the destruction of their enemies and the vitiation of their capacity for reprisal. Then, the surface of their nihilistic friction was small. But today, terrorist fury ranges far. Impelled by Herodian melancholia, terrorists want the destruction of all targets: core and peripheral. The core targets are the real targets marked out for destruction; the peripheral targets are the soft targets like stadia, the UN offices in Baghdad or in Kabul, school children in Beslan, train stations in London or in Madrid, tourists sunning in bikinis on beaches in Bali, and all that are guilty by association. Today, what the terrorists want is mass destruction, nothing more; nothing less. Brad Roberts, while anatomising this change, said that:</w:t>
      </w:r>
    </w:p>
    <w:p w14:paraId="0DFE9765" w14:textId="77777777" w:rsidR="003D63ED" w:rsidRPr="00796F91" w:rsidRDefault="003D63ED" w:rsidP="003D63ED">
      <w:pPr>
        <w:spacing w:line="256" w:lineRule="auto"/>
        <w:ind w:left="720"/>
        <w:rPr>
          <w:rFonts w:eastAsia="Calibri"/>
          <w:sz w:val="14"/>
          <w:szCs w:val="4"/>
        </w:rPr>
      </w:pPr>
      <w:r w:rsidRPr="00796F91">
        <w:rPr>
          <w:rFonts w:eastAsia="Calibri"/>
          <w:sz w:val="14"/>
          <w:szCs w:val="4"/>
        </w:rPr>
        <w:t>Terrorism has changed. Traditional terrorists wanted political concessions. But now, some groups say their main aim is mass causalities. Although many terrorists still target military installations and diplomatic missions, some have expanded their list to include attacks on so-called soft targets, such as mass transportation systems, sporting events, busy urban locations, hotels, and tourist sites.11</w:t>
      </w:r>
    </w:p>
    <w:p w14:paraId="7B02C1A6" w14:textId="77777777" w:rsidR="003D63ED" w:rsidRPr="00796F91" w:rsidRDefault="003D63ED" w:rsidP="003D63ED">
      <w:pPr>
        <w:spacing w:line="256" w:lineRule="auto"/>
        <w:rPr>
          <w:rFonts w:eastAsia="Calibri"/>
          <w:sz w:val="14"/>
          <w:szCs w:val="4"/>
        </w:rPr>
      </w:pPr>
      <w:r w:rsidRPr="00796F91">
        <w:rPr>
          <w:rFonts w:eastAsia="Calibri"/>
          <w:sz w:val="14"/>
          <w:szCs w:val="4"/>
        </w:rPr>
        <w:t xml:space="preserve">There is no doubt that this locusshift is enhancing the efficiency of terror by blurring the borderline between its actual and collateral targets. Fareed Zakaria has called this shift </w:t>
      </w:r>
      <w:r w:rsidRPr="00796F91">
        <w:rPr>
          <w:rFonts w:eastAsia="Calibri"/>
          <w:i/>
          <w:iCs/>
          <w:sz w:val="14"/>
          <w:szCs w:val="4"/>
        </w:rPr>
        <w:t>new terrorism</w:t>
      </w:r>
      <w:r w:rsidRPr="00796F91">
        <w:rPr>
          <w:rFonts w:eastAsia="Calibri"/>
          <w:sz w:val="14"/>
          <w:szCs w:val="4"/>
        </w:rPr>
        <w:t>; and this modulation from one locus to another may be all that terrorists need to cause greater damage on mankind. Without doubt, this shift erects road blocks for our anti-terror efforts. It inaugurates situations in which we may not know how to effectively protect persons and symbols that are thought to be off terrorists' circuit. With this new, frightful development, “all that is holy is profaned,” and no effectual shield can be built against merchants of violence. Certainly, it is not any easy to confront an enemy who makes no distinction between an adversary and an aid worker, or between a soldier wearing camouflage and an unarmed civilian in caftan walking down the street. No doubt, it will not be easy to fight this new form of violence that permits no neutrality; neither will it be to check this maniacal osmotic modulation from a region of hard targets to a region of soft targets.</w:t>
      </w:r>
    </w:p>
    <w:p w14:paraId="33CBF3D8" w14:textId="77777777" w:rsidR="003D63ED" w:rsidRPr="00796F91" w:rsidRDefault="003D63ED" w:rsidP="003D63ED">
      <w:pPr>
        <w:spacing w:line="256" w:lineRule="auto"/>
        <w:rPr>
          <w:rFonts w:eastAsia="Calibri"/>
          <w:sz w:val="14"/>
          <w:szCs w:val="4"/>
        </w:rPr>
      </w:pPr>
      <w:r w:rsidRPr="00796F91">
        <w:rPr>
          <w:rFonts w:eastAsia="Calibri"/>
          <w:sz w:val="14"/>
          <w:szCs w:val="4"/>
        </w:rPr>
        <w:t xml:space="preserve">Heretofore, terrorists did not want to die with the objects of their violence. Then, they wanted to live in order that they might gloat over their violence, and giggle at destroyed or cowed victims. Today, they have relegated this classic form of terror and become willing suicides. They now want to die themselves just to make doubly sure they do not give their targets even the dimmest opportunity of rebounding. This is the </w:t>
      </w:r>
      <w:r w:rsidRPr="00796F91">
        <w:rPr>
          <w:rFonts w:eastAsia="Calibri"/>
          <w:i/>
          <w:iCs/>
          <w:sz w:val="14"/>
          <w:szCs w:val="4"/>
        </w:rPr>
        <w:t>kamikaze</w:t>
      </w:r>
      <w:r w:rsidRPr="00796F91">
        <w:rPr>
          <w:rFonts w:eastAsia="Calibri"/>
          <w:sz w:val="14"/>
          <w:szCs w:val="4"/>
        </w:rPr>
        <w:t xml:space="preserve"> terror introduced in our times by the Japanese during the Second World War, readily used by the Tamil Tigers of Sri Lanka, and honed by some heaven- impelled 'terrorists'. In this new form already described by many as </w:t>
      </w:r>
      <w:r w:rsidRPr="00796F91">
        <w:rPr>
          <w:rFonts w:eastAsia="Calibri"/>
          <w:i/>
          <w:iCs/>
          <w:sz w:val="14"/>
          <w:szCs w:val="4"/>
        </w:rPr>
        <w:t>asymmetric warfare</w:t>
      </w:r>
      <w:r w:rsidRPr="00796F91">
        <w:rPr>
          <w:rFonts w:eastAsia="Calibri"/>
          <w:sz w:val="14"/>
          <w:szCs w:val="4"/>
        </w:rPr>
        <w:t>, terror may have been fitted for a long nautical voyage. Surely, fighting a suicide terrorist is the most dangerous and difficult combat any marksman will look forward to. Zakaria's is a germane, but an uneasy question: “How do you deter someone who is willing, indeed eager, to die?” 12 Osama bin Laden boasted after 9/11 that: “We love death. The U.S. loves life. That's the big difference between us.” 13</w:t>
      </w:r>
    </w:p>
    <w:p w14:paraId="325666BC" w14:textId="77777777" w:rsidR="003D63ED" w:rsidRPr="00796F91" w:rsidRDefault="003D63ED" w:rsidP="003D63ED">
      <w:pPr>
        <w:spacing w:line="256" w:lineRule="auto"/>
        <w:rPr>
          <w:rFonts w:eastAsia="Calibri"/>
          <w:sz w:val="14"/>
        </w:rPr>
      </w:pPr>
      <w:r w:rsidRPr="00796F91">
        <w:rPr>
          <w:rFonts w:eastAsia="Calibri"/>
          <w:sz w:val="14"/>
        </w:rPr>
        <w:t xml:space="preserve">In the comforting illusion engendered by desperation, we are not barred from imagining that we are winning the jihad against terror. But we will be unable to wish away the more ominous possibilities of this species of violence which have heaved into view and merged into describable reality. We cannot in any way pretend to know how to handle our confrontation with these other </w:t>
      </w:r>
      <w:r w:rsidRPr="00796F91">
        <w:rPr>
          <w:rFonts w:eastAsia="Calibri"/>
          <w:u w:val="single"/>
        </w:rPr>
        <w:t>forms of</w:t>
      </w:r>
      <w:r w:rsidRPr="00796F91">
        <w:rPr>
          <w:rFonts w:eastAsia="Calibri"/>
          <w:sz w:val="14"/>
        </w:rPr>
        <w:t xml:space="preserve"> </w:t>
      </w:r>
      <w:r w:rsidRPr="00796F91">
        <w:rPr>
          <w:rFonts w:eastAsia="Calibri"/>
          <w:b/>
          <w:iCs/>
          <w:u w:val="single"/>
        </w:rPr>
        <w:t>new</w:t>
      </w:r>
      <w:r w:rsidRPr="00796F91">
        <w:rPr>
          <w:rFonts w:eastAsia="Calibri"/>
          <w:sz w:val="14"/>
        </w:rPr>
        <w:t xml:space="preserve"> </w:t>
      </w:r>
      <w:r w:rsidRPr="00796F91">
        <w:rPr>
          <w:rFonts w:eastAsia="Calibri"/>
          <w:u w:val="single"/>
        </w:rPr>
        <w:t>terrorism</w:t>
      </w:r>
      <w:r w:rsidRPr="00796F91">
        <w:rPr>
          <w:rFonts w:eastAsia="Calibri"/>
          <w:sz w:val="14"/>
        </w:rPr>
        <w:t xml:space="preserve">: </w:t>
      </w:r>
      <w:r w:rsidRPr="00796F91">
        <w:rPr>
          <w:rFonts w:eastAsia="Calibri"/>
          <w:b/>
          <w:iCs/>
          <w:u w:val="single"/>
        </w:rPr>
        <w:t>bio-terrorism</w:t>
      </w:r>
      <w:r w:rsidRPr="00796F91">
        <w:rPr>
          <w:rFonts w:eastAsia="Calibri"/>
          <w:sz w:val="14"/>
        </w:rPr>
        <w:t xml:space="preserve">, </w:t>
      </w:r>
      <w:r w:rsidRPr="00796F91">
        <w:rPr>
          <w:rFonts w:eastAsia="Calibri"/>
          <w:b/>
          <w:iCs/>
          <w:u w:val="single"/>
        </w:rPr>
        <w:t>cyber</w:t>
      </w:r>
      <w:r w:rsidRPr="00796F91">
        <w:rPr>
          <w:rFonts w:eastAsia="Calibri"/>
          <w:sz w:val="14"/>
        </w:rPr>
        <w:t>/ e-</w:t>
      </w:r>
      <w:r w:rsidRPr="00796F91">
        <w:rPr>
          <w:rFonts w:eastAsia="Calibri"/>
          <w:b/>
          <w:iCs/>
          <w:u w:val="single"/>
        </w:rPr>
        <w:t>terrorism</w:t>
      </w:r>
      <w:r w:rsidRPr="00796F91">
        <w:rPr>
          <w:rFonts w:eastAsia="Calibri"/>
          <w:sz w:val="14"/>
        </w:rPr>
        <w:t>, nautical terrorism, and shoe bombing. Bio-terrorism, which is “</w:t>
      </w:r>
      <w:r w:rsidRPr="00796F91">
        <w:rPr>
          <w:rFonts w:eastAsia="Calibri"/>
          <w:u w:val="single"/>
        </w:rPr>
        <w:t>the</w:t>
      </w:r>
      <w:r w:rsidRPr="00796F91">
        <w:rPr>
          <w:rFonts w:eastAsia="Calibri"/>
          <w:sz w:val="14"/>
        </w:rPr>
        <w:t xml:space="preserve"> </w:t>
      </w:r>
      <w:r w:rsidRPr="00796F91">
        <w:rPr>
          <w:rFonts w:eastAsia="Calibri"/>
          <w:b/>
          <w:iCs/>
          <w:highlight w:val="yellow"/>
          <w:u w:val="single"/>
        </w:rPr>
        <w:t>deliberate release</w:t>
      </w:r>
      <w:r w:rsidRPr="00796F91">
        <w:rPr>
          <w:rFonts w:eastAsia="Calibri"/>
          <w:sz w:val="14"/>
          <w:highlight w:val="yellow"/>
        </w:rPr>
        <w:t xml:space="preserve"> </w:t>
      </w:r>
      <w:r w:rsidRPr="00796F91">
        <w:rPr>
          <w:rFonts w:eastAsia="Calibri"/>
          <w:highlight w:val="yellow"/>
          <w:u w:val="single"/>
        </w:rPr>
        <w:t>of</w:t>
      </w:r>
      <w:r w:rsidRPr="00796F91">
        <w:rPr>
          <w:rFonts w:eastAsia="Calibri"/>
          <w:u w:val="single"/>
        </w:rPr>
        <w:t xml:space="preserve"> viruses, bacteria, or other </w:t>
      </w:r>
      <w:r w:rsidRPr="00796F91">
        <w:rPr>
          <w:rFonts w:eastAsia="Calibri"/>
          <w:highlight w:val="yellow"/>
          <w:u w:val="single"/>
        </w:rPr>
        <w:t>germs</w:t>
      </w:r>
      <w:r w:rsidRPr="00796F91">
        <w:rPr>
          <w:rFonts w:eastAsia="Calibri"/>
          <w:sz w:val="14"/>
        </w:rPr>
        <w:t xml:space="preserve"> (agents), </w:t>
      </w:r>
      <w:r w:rsidRPr="00796F91">
        <w:rPr>
          <w:rFonts w:eastAsia="Calibri"/>
          <w:u w:val="single"/>
        </w:rPr>
        <w:t>used to cause illnesses or deaths</w:t>
      </w:r>
      <w:r w:rsidRPr="00796F91">
        <w:rPr>
          <w:rFonts w:eastAsia="Calibri"/>
          <w:sz w:val="14"/>
        </w:rPr>
        <w:t xml:space="preserve"> in people, animals, or plants” 14 </w:t>
      </w:r>
      <w:r w:rsidRPr="00796F91">
        <w:rPr>
          <w:rFonts w:eastAsia="Calibri"/>
          <w:u w:val="single"/>
        </w:rPr>
        <w:t>is a means through which terrorists can</w:t>
      </w:r>
      <w:r w:rsidRPr="00796F91">
        <w:rPr>
          <w:rFonts w:eastAsia="Calibri"/>
          <w:sz w:val="14"/>
        </w:rPr>
        <w:t xml:space="preserve"> </w:t>
      </w:r>
      <w:r w:rsidRPr="00796F91">
        <w:rPr>
          <w:rFonts w:eastAsia="Calibri"/>
          <w:b/>
          <w:iCs/>
          <w:highlight w:val="yellow"/>
          <w:u w:val="single"/>
        </w:rPr>
        <w:t>easily</w:t>
      </w:r>
      <w:r w:rsidRPr="00796F91">
        <w:rPr>
          <w:rFonts w:eastAsia="Calibri"/>
          <w:sz w:val="14"/>
          <w:highlight w:val="yellow"/>
        </w:rPr>
        <w:t xml:space="preserve"> </w:t>
      </w:r>
      <w:r w:rsidRPr="00796F91">
        <w:rPr>
          <w:rFonts w:eastAsia="Calibri"/>
          <w:highlight w:val="yellow"/>
          <w:u w:val="single"/>
        </w:rPr>
        <w:t>and</w:t>
      </w:r>
      <w:r w:rsidRPr="00796F91">
        <w:rPr>
          <w:rFonts w:eastAsia="Calibri"/>
          <w:sz w:val="14"/>
          <w:highlight w:val="yellow"/>
        </w:rPr>
        <w:t xml:space="preserve"> </w:t>
      </w:r>
      <w:r w:rsidRPr="00796F91">
        <w:rPr>
          <w:rFonts w:eastAsia="Calibri"/>
          <w:b/>
          <w:iCs/>
          <w:highlight w:val="yellow"/>
          <w:u w:val="single"/>
        </w:rPr>
        <w:t>quietly</w:t>
      </w:r>
      <w:r w:rsidRPr="00796F91">
        <w:rPr>
          <w:rFonts w:eastAsia="Calibri"/>
          <w:sz w:val="14"/>
        </w:rPr>
        <w:t xml:space="preserve"> </w:t>
      </w:r>
      <w:r w:rsidRPr="00796F91">
        <w:rPr>
          <w:rFonts w:eastAsia="Calibri"/>
          <w:u w:val="single"/>
        </w:rPr>
        <w:t>cause a large-scale holocaust</w:t>
      </w:r>
      <w:r w:rsidRPr="00796F91">
        <w:rPr>
          <w:rFonts w:eastAsia="Calibri"/>
          <w:sz w:val="14"/>
        </w:rPr>
        <w:t xml:space="preserve">. </w:t>
      </w:r>
      <w:r w:rsidRPr="00796F91">
        <w:rPr>
          <w:rFonts w:eastAsia="Calibri"/>
          <w:u w:val="single"/>
        </w:rPr>
        <w:t>According to experts</w:t>
      </w:r>
      <w:r w:rsidRPr="00796F91">
        <w:rPr>
          <w:rFonts w:eastAsia="Calibri"/>
          <w:sz w:val="14"/>
        </w:rPr>
        <w:t xml:space="preserve">, </w:t>
      </w:r>
      <w:r w:rsidRPr="00796F91">
        <w:rPr>
          <w:rFonts w:eastAsia="Calibri"/>
          <w:u w:val="single"/>
        </w:rPr>
        <w:t>this</w:t>
      </w:r>
      <w:r w:rsidRPr="00796F91">
        <w:rPr>
          <w:rFonts w:eastAsia="Calibri"/>
          <w:sz w:val="14"/>
        </w:rPr>
        <w:t xml:space="preserve"> species of </w:t>
      </w:r>
      <w:r w:rsidRPr="00796F91">
        <w:rPr>
          <w:rFonts w:eastAsia="Calibri"/>
          <w:u w:val="single"/>
        </w:rPr>
        <w:t>terrorism is</w:t>
      </w:r>
      <w:r w:rsidRPr="00796F91">
        <w:rPr>
          <w:rFonts w:eastAsia="Calibri"/>
          <w:sz w:val="14"/>
        </w:rPr>
        <w:t xml:space="preserve"> </w:t>
      </w:r>
      <w:r w:rsidRPr="00796F91">
        <w:rPr>
          <w:rFonts w:eastAsia="Calibri"/>
          <w:b/>
          <w:iCs/>
          <w:u w:val="single"/>
        </w:rPr>
        <w:t>unbelievably easy</w:t>
      </w:r>
      <w:r w:rsidRPr="00796F91">
        <w:rPr>
          <w:rFonts w:eastAsia="Calibri"/>
          <w:sz w:val="14"/>
        </w:rPr>
        <w:t>. They tell us that making and delivering a biological weapon is ludicrously easy, quick and cheap. According to the US Centre for Disease Control and Prevention, “bioterrorism is an attractive weapon because biological agents are relatively easy and inexpensive to obtain or produce, can be easily disseminated, and can cause widespread fear and panic beyond the actual physical damage they can cause.” 15</w:t>
      </w:r>
    </w:p>
    <w:p w14:paraId="37AFF5CA" w14:textId="77777777" w:rsidR="003D63ED" w:rsidRPr="00796F91" w:rsidRDefault="003D63ED" w:rsidP="003D63ED">
      <w:pPr>
        <w:spacing w:line="256" w:lineRule="auto"/>
        <w:rPr>
          <w:rFonts w:eastAsia="Calibri"/>
          <w:sz w:val="14"/>
        </w:rPr>
      </w:pPr>
      <w:r w:rsidRPr="00796F91">
        <w:rPr>
          <w:rFonts w:eastAsia="Calibri"/>
          <w:sz w:val="14"/>
        </w:rPr>
        <w:t xml:space="preserve">A magazine, </w:t>
      </w:r>
      <w:r w:rsidRPr="00796F91">
        <w:rPr>
          <w:rFonts w:eastAsia="Calibri"/>
          <w:i/>
          <w:iCs/>
          <w:sz w:val="14"/>
        </w:rPr>
        <w:t>Scientific American</w:t>
      </w:r>
      <w:r w:rsidRPr="00796F91">
        <w:rPr>
          <w:rFonts w:eastAsia="Calibri"/>
          <w:sz w:val="14"/>
        </w:rPr>
        <w:t>, said that “one can cultivate trillions of bacteria at relatively little risk to one's self with gear no more sophisticated than a beer formentor and a protein-based culture, a gas mask and a plastic over garment.” 16 Prepared bacteria can be moved with great ease. For example, anthrax can be effortlessly delivered by mail. If the experts are right (and what facts do we possess to think they are wrong?), terrorists, seeing they are losing out to sky marshals and eagle-eyed, hard-nosed counter-terror agents, may have deviated to this weapon of mass destruction. Indeed, the future looks hopeless as we consider the boundless capacity for violence terrorists flaunt, thanks to this and other WMD. No one can predict the magnitude of destruction terrorists will cause should they lay their destructive hands on WMD. Dick Cheney, former VicePresident of the United States of America, painted a ghastly image of what terrorists can do with WMD when he said: “Weapons of mass destruction in the hands of a terror network...constitutes as grave a threat as can be imagined.” 17</w:t>
      </w:r>
    </w:p>
    <w:p w14:paraId="747528C3" w14:textId="77777777" w:rsidR="003D63ED" w:rsidRPr="00796F91" w:rsidRDefault="003D63ED" w:rsidP="003D63ED">
      <w:pPr>
        <w:spacing w:line="256" w:lineRule="auto"/>
        <w:rPr>
          <w:rFonts w:eastAsia="Calibri"/>
          <w:sz w:val="14"/>
        </w:rPr>
      </w:pPr>
      <w:r w:rsidRPr="00796F91">
        <w:rPr>
          <w:rFonts w:eastAsia="Calibri"/>
          <w:sz w:val="14"/>
        </w:rPr>
        <w:t xml:space="preserve">The anxious years of the Cold War cusped with a new </w:t>
      </w:r>
      <w:r w:rsidRPr="00796F91">
        <w:rPr>
          <w:rFonts w:eastAsia="Calibri"/>
          <w:u w:val="single"/>
        </w:rPr>
        <w:t>anxiety over what destruction terrorists would unleash if they should acquire</w:t>
      </w:r>
      <w:r w:rsidRPr="00796F91">
        <w:rPr>
          <w:rFonts w:eastAsia="Calibri"/>
          <w:sz w:val="14"/>
        </w:rPr>
        <w:t xml:space="preserve"> </w:t>
      </w:r>
      <w:r w:rsidRPr="00796F91">
        <w:rPr>
          <w:rFonts w:eastAsia="Calibri"/>
          <w:b/>
          <w:iCs/>
          <w:u w:val="single"/>
        </w:rPr>
        <w:t>nuc</w:t>
      </w:r>
      <w:r w:rsidRPr="00796F91">
        <w:rPr>
          <w:rFonts w:eastAsia="Calibri"/>
          <w:sz w:val="14"/>
        </w:rPr>
        <w:t>lear weapon</w:t>
      </w:r>
      <w:r w:rsidRPr="00796F91">
        <w:rPr>
          <w:rFonts w:eastAsia="Calibri"/>
          <w:b/>
          <w:iCs/>
          <w:u w:val="single"/>
        </w:rPr>
        <w:t>s</w:t>
      </w:r>
      <w:r w:rsidRPr="00796F91">
        <w:rPr>
          <w:rFonts w:eastAsia="Calibri"/>
          <w:sz w:val="14"/>
        </w:rPr>
        <w:t xml:space="preserve">. In the calculation of arms experts, </w:t>
      </w:r>
      <w:r w:rsidRPr="00796F91">
        <w:rPr>
          <w:rFonts w:eastAsia="Calibri"/>
          <w:u w:val="single"/>
        </w:rPr>
        <w:t xml:space="preserve">terrorists </w:t>
      </w:r>
      <w:r w:rsidRPr="00796F91">
        <w:rPr>
          <w:rFonts w:eastAsia="Calibri"/>
          <w:highlight w:val="yellow"/>
          <w:u w:val="single"/>
        </w:rPr>
        <w:t>have</w:t>
      </w:r>
      <w:r w:rsidRPr="00796F91">
        <w:rPr>
          <w:rFonts w:eastAsia="Calibri"/>
          <w:u w:val="single"/>
        </w:rPr>
        <w:t xml:space="preserve"> a</w:t>
      </w:r>
      <w:r w:rsidRPr="00796F91">
        <w:rPr>
          <w:rFonts w:eastAsia="Calibri"/>
          <w:sz w:val="14"/>
        </w:rPr>
        <w:t xml:space="preserve"> </w:t>
      </w:r>
      <w:r w:rsidRPr="00796F91">
        <w:rPr>
          <w:rFonts w:eastAsia="Calibri"/>
          <w:b/>
          <w:iCs/>
          <w:u w:val="single"/>
        </w:rPr>
        <w:t xml:space="preserve">very </w:t>
      </w:r>
      <w:r w:rsidRPr="00796F91">
        <w:rPr>
          <w:rFonts w:eastAsia="Calibri"/>
          <w:b/>
          <w:iCs/>
          <w:highlight w:val="yellow"/>
          <w:u w:val="single"/>
        </w:rPr>
        <w:t>bright chance</w:t>
      </w:r>
      <w:r w:rsidRPr="00796F91">
        <w:rPr>
          <w:rFonts w:eastAsia="Calibri"/>
          <w:sz w:val="14"/>
          <w:highlight w:val="yellow"/>
        </w:rPr>
        <w:t xml:space="preserve"> </w:t>
      </w:r>
      <w:r w:rsidRPr="00796F91">
        <w:rPr>
          <w:rFonts w:eastAsia="Calibri"/>
          <w:highlight w:val="yellow"/>
          <w:u w:val="single"/>
        </w:rPr>
        <w:t>of acquiring</w:t>
      </w:r>
      <w:r w:rsidRPr="00796F91">
        <w:rPr>
          <w:rFonts w:eastAsia="Calibri"/>
          <w:sz w:val="14"/>
          <w:highlight w:val="yellow"/>
        </w:rPr>
        <w:t xml:space="preserve"> </w:t>
      </w:r>
      <w:r w:rsidRPr="00796F91">
        <w:rPr>
          <w:rFonts w:eastAsia="Calibri"/>
          <w:b/>
          <w:iCs/>
          <w:highlight w:val="yellow"/>
          <w:u w:val="single"/>
        </w:rPr>
        <w:t>nuc</w:t>
      </w:r>
      <w:r w:rsidRPr="00796F91">
        <w:rPr>
          <w:rFonts w:eastAsia="Calibri"/>
          <w:sz w:val="14"/>
        </w:rPr>
        <w:t>lear weapon</w:t>
      </w:r>
      <w:r w:rsidRPr="00796F91">
        <w:rPr>
          <w:rFonts w:eastAsia="Calibri"/>
          <w:b/>
          <w:iCs/>
          <w:highlight w:val="yellow"/>
          <w:u w:val="single"/>
        </w:rPr>
        <w:t>s</w:t>
      </w:r>
      <w:r w:rsidRPr="00796F91">
        <w:rPr>
          <w:rFonts w:eastAsia="Calibri"/>
          <w:sz w:val="14"/>
        </w:rPr>
        <w:t xml:space="preserve">. These </w:t>
      </w:r>
      <w:r w:rsidRPr="00796F91">
        <w:rPr>
          <w:rFonts w:eastAsia="Calibri"/>
          <w:u w:val="single"/>
        </w:rPr>
        <w:t>experts postulate</w:t>
      </w:r>
      <w:r w:rsidRPr="00796F91">
        <w:rPr>
          <w:rFonts w:eastAsia="Calibri"/>
          <w:sz w:val="14"/>
        </w:rPr>
        <w:t xml:space="preserve"> that </w:t>
      </w:r>
      <w:r w:rsidRPr="00796F91">
        <w:rPr>
          <w:rFonts w:eastAsia="Calibri"/>
          <w:u w:val="single"/>
        </w:rPr>
        <w:t xml:space="preserve">terrorists can </w:t>
      </w:r>
      <w:r w:rsidRPr="00796F91">
        <w:rPr>
          <w:rFonts w:eastAsia="Calibri"/>
          <w:highlight w:val="yellow"/>
          <w:u w:val="single"/>
        </w:rPr>
        <w:t>either</w:t>
      </w:r>
      <w:r w:rsidRPr="00796F91">
        <w:rPr>
          <w:rFonts w:eastAsia="Calibri"/>
          <w:sz w:val="14"/>
          <w:highlight w:val="yellow"/>
        </w:rPr>
        <w:t xml:space="preserve"> </w:t>
      </w:r>
      <w:r w:rsidRPr="00796F91">
        <w:rPr>
          <w:rFonts w:eastAsia="Calibri"/>
          <w:b/>
          <w:iCs/>
          <w:highlight w:val="yellow"/>
          <w:u w:val="single"/>
        </w:rPr>
        <w:t>purchase</w:t>
      </w:r>
      <w:r w:rsidRPr="00796F91">
        <w:rPr>
          <w:rFonts w:eastAsia="Calibri"/>
          <w:sz w:val="14"/>
        </w:rPr>
        <w:t xml:space="preserve"> </w:t>
      </w:r>
      <w:r w:rsidRPr="00796F91">
        <w:rPr>
          <w:rFonts w:eastAsia="Calibri"/>
          <w:u w:val="single"/>
        </w:rPr>
        <w:t xml:space="preserve">stolen nuclear weapons on the black market </w:t>
      </w:r>
      <w:r w:rsidRPr="00796F91">
        <w:rPr>
          <w:rFonts w:eastAsia="Calibri"/>
          <w:highlight w:val="yellow"/>
          <w:u w:val="single"/>
        </w:rPr>
        <w:t>or</w:t>
      </w:r>
      <w:r w:rsidRPr="00796F91">
        <w:rPr>
          <w:rFonts w:eastAsia="Calibri"/>
          <w:sz w:val="14"/>
          <w:highlight w:val="yellow"/>
        </w:rPr>
        <w:t xml:space="preserve"> </w:t>
      </w:r>
      <w:r w:rsidRPr="00796F91">
        <w:rPr>
          <w:rFonts w:eastAsia="Calibri"/>
          <w:b/>
          <w:iCs/>
          <w:highlight w:val="yellow"/>
          <w:u w:val="single"/>
        </w:rPr>
        <w:t>steal</w:t>
      </w:r>
      <w:r w:rsidRPr="00796F91">
        <w:rPr>
          <w:rFonts w:eastAsia="Calibri"/>
          <w:sz w:val="14"/>
        </w:rPr>
        <w:t xml:space="preserve"> </w:t>
      </w:r>
      <w:r w:rsidRPr="00796F91">
        <w:rPr>
          <w:rFonts w:eastAsia="Calibri"/>
          <w:u w:val="single"/>
        </w:rPr>
        <w:t>from nuclear warheads</w:t>
      </w:r>
      <w:r w:rsidRPr="00796F91">
        <w:rPr>
          <w:rFonts w:eastAsia="Calibri"/>
          <w:sz w:val="14"/>
        </w:rPr>
        <w:t xml:space="preserve"> which are </w:t>
      </w:r>
      <w:r w:rsidRPr="00796F91">
        <w:rPr>
          <w:rFonts w:eastAsia="Calibri"/>
          <w:u w:val="single"/>
        </w:rPr>
        <w:t>vulnerably siloed in many countries</w:t>
      </w:r>
      <w:r w:rsidRPr="00796F91">
        <w:rPr>
          <w:rFonts w:eastAsia="Calibri"/>
          <w:sz w:val="14"/>
        </w:rPr>
        <w:t xml:space="preserve">, especially in the former USSR. </w:t>
      </w:r>
      <w:r w:rsidRPr="00796F91">
        <w:rPr>
          <w:rFonts w:eastAsia="Calibri"/>
          <w:i/>
          <w:iCs/>
          <w:sz w:val="14"/>
        </w:rPr>
        <w:t>Awake!</w:t>
      </w:r>
      <w:r w:rsidRPr="00796F91">
        <w:rPr>
          <w:rFonts w:eastAsia="Calibri"/>
          <w:sz w:val="14"/>
        </w:rPr>
        <w:t xml:space="preserve"> in a 2004 edition quoted this apocalyptic line from the </w:t>
      </w:r>
      <w:r w:rsidRPr="00796F91">
        <w:rPr>
          <w:rFonts w:eastAsia="Calibri"/>
          <w:i/>
          <w:iCs/>
          <w:sz w:val="14"/>
        </w:rPr>
        <w:t>Time</w:t>
      </w:r>
      <w:r w:rsidRPr="00796F91">
        <w:rPr>
          <w:rFonts w:eastAsia="Calibri"/>
          <w:sz w:val="14"/>
        </w:rPr>
        <w:t xml:space="preserve"> magazine: “Stripping thousands of Russian nuclear weapons from well-guarded missiles, bombers and submarines and squirreling them away in less secure storage sites will make them tempting targets for ambitious terrorists.” 18 It is a truth manifest and self-evident that if nations continue to violate their commitments to parsimony in transferring of nuclear know-how and unconscionably help their allies build nuclear weapons, terrorists can purchase nuclear weapons from bourgeois nuke merchants who will be  merely interested in the colours of the blood money offered by terrorists or they can acquire the know-how from some experts who will be willing to prostitute their expertise.</w:t>
      </w:r>
    </w:p>
    <w:p w14:paraId="4DA9ADA3" w14:textId="77777777" w:rsidR="003D63ED" w:rsidRPr="00796F91" w:rsidRDefault="003D63ED" w:rsidP="003D63ED">
      <w:pPr>
        <w:spacing w:line="256" w:lineRule="auto"/>
        <w:rPr>
          <w:rFonts w:eastAsia="Calibri"/>
          <w:sz w:val="14"/>
        </w:rPr>
      </w:pPr>
      <w:r w:rsidRPr="00796F91">
        <w:rPr>
          <w:rFonts w:eastAsia="Calibri"/>
          <w:sz w:val="14"/>
        </w:rPr>
        <w:t>The image of twenty-first century terrorism becomes more frightening when we realize the immediate concern caused by 'the nuclear bomb's quiet but deadly cousin radioactive material.' The horrifying fact about the dirty nuke is that:</w:t>
      </w:r>
    </w:p>
    <w:p w14:paraId="0177162B" w14:textId="77777777" w:rsidR="003D63ED" w:rsidRPr="00796F91" w:rsidRDefault="003D63ED" w:rsidP="003D63ED">
      <w:pPr>
        <w:spacing w:line="256" w:lineRule="auto"/>
        <w:ind w:left="720"/>
        <w:rPr>
          <w:rFonts w:eastAsia="Calibri"/>
          <w:sz w:val="14"/>
        </w:rPr>
      </w:pPr>
      <w:r w:rsidRPr="00796F91">
        <w:rPr>
          <w:rFonts w:eastAsia="Calibri"/>
          <w:sz w:val="14"/>
        </w:rPr>
        <w:t>It does not explode. There is no blast or heat damage. Instead, it emits radiation that destroys individual cells. Bone marrow cells are especially vulnerable. Their death sets off a cascade of effects, including hemorrhaging and the collapse of the immune system. Unlike chemical weapons, which degrade once they come in contact with oxygen and moisture, radioactive material can continue to inflict damage for years.19</w:t>
      </w:r>
    </w:p>
    <w:p w14:paraId="509A1BD4" w14:textId="77777777" w:rsidR="003D63ED" w:rsidRPr="00796F91" w:rsidRDefault="003D63ED" w:rsidP="003D63ED">
      <w:pPr>
        <w:spacing w:line="256" w:lineRule="auto"/>
        <w:rPr>
          <w:rFonts w:eastAsia="Calibri"/>
          <w:sz w:val="14"/>
        </w:rPr>
      </w:pPr>
      <w:r w:rsidRPr="00796F91">
        <w:rPr>
          <w:rFonts w:eastAsia="Calibri"/>
          <w:sz w:val="14"/>
        </w:rPr>
        <w:t>It is gravely feared that the twenty-first century terrorist will not hesitate to use the nuclear weapon and the dirty bomb if and when he gains access to them. This is the bad news</w:t>
      </w:r>
    </w:p>
    <w:p w14:paraId="432A744D" w14:textId="77777777" w:rsidR="003D63ED" w:rsidRPr="00796F91" w:rsidRDefault="003D63ED" w:rsidP="003D63ED">
      <w:pPr>
        <w:spacing w:line="256" w:lineRule="auto"/>
        <w:rPr>
          <w:rFonts w:eastAsia="Calibri"/>
          <w:sz w:val="14"/>
        </w:rPr>
      </w:pPr>
      <w:r w:rsidRPr="00796F91">
        <w:rPr>
          <w:rFonts w:eastAsia="Calibri"/>
          <w:b/>
          <w:iCs/>
          <w:highlight w:val="yellow"/>
          <w:u w:val="single"/>
        </w:rPr>
        <w:t>Cyber</w:t>
      </w:r>
      <w:r w:rsidRPr="00796F91">
        <w:rPr>
          <w:rFonts w:eastAsia="Calibri"/>
          <w:b/>
          <w:iCs/>
          <w:u w:val="single"/>
        </w:rPr>
        <w:t xml:space="preserve"> terrorism</w:t>
      </w:r>
      <w:r w:rsidRPr="00796F91">
        <w:rPr>
          <w:rFonts w:eastAsia="Calibri"/>
          <w:sz w:val="14"/>
        </w:rPr>
        <w:t xml:space="preserve"> (and e- terrorism) </w:t>
      </w:r>
      <w:r w:rsidRPr="00796F91">
        <w:rPr>
          <w:rFonts w:eastAsia="Calibri"/>
          <w:u w:val="single"/>
        </w:rPr>
        <w:t>is another form of</w:t>
      </w:r>
      <w:r w:rsidRPr="00796F91">
        <w:rPr>
          <w:rFonts w:eastAsia="Calibri"/>
          <w:sz w:val="14"/>
        </w:rPr>
        <w:t xml:space="preserve"> new </w:t>
      </w:r>
      <w:r w:rsidRPr="00796F91">
        <w:rPr>
          <w:rFonts w:eastAsia="Calibri"/>
          <w:u w:val="single"/>
        </w:rPr>
        <w:t>terrorism</w:t>
      </w:r>
      <w:r w:rsidRPr="00796F91">
        <w:rPr>
          <w:rFonts w:eastAsia="Calibri"/>
          <w:sz w:val="14"/>
        </w:rPr>
        <w:t xml:space="preserve">. It happens to be the easiest type of terror a trained hacker can perpetrate; yet, it is the hardest to check. One of the </w:t>
      </w:r>
      <w:r w:rsidRPr="00796F91">
        <w:rPr>
          <w:rFonts w:eastAsia="Calibri"/>
          <w:highlight w:val="yellow"/>
          <w:u w:val="single"/>
        </w:rPr>
        <w:t>vulnerabilities</w:t>
      </w:r>
      <w:r w:rsidRPr="00796F91">
        <w:rPr>
          <w:rFonts w:eastAsia="Calibri"/>
          <w:u w:val="single"/>
        </w:rPr>
        <w:t xml:space="preserve"> of the</w:t>
      </w:r>
      <w:r w:rsidRPr="00796F91">
        <w:rPr>
          <w:rFonts w:eastAsia="Calibri"/>
          <w:sz w:val="14"/>
        </w:rPr>
        <w:t xml:space="preserve"> </w:t>
      </w:r>
      <w:r w:rsidRPr="00796F91">
        <w:rPr>
          <w:rFonts w:eastAsia="Calibri"/>
          <w:b/>
          <w:iCs/>
          <w:u w:val="single"/>
        </w:rPr>
        <w:t>contemporary</w:t>
      </w:r>
      <w:r w:rsidRPr="00796F91">
        <w:rPr>
          <w:rFonts w:eastAsia="Calibri"/>
          <w:sz w:val="14"/>
        </w:rPr>
        <w:t xml:space="preserve"> </w:t>
      </w:r>
      <w:r w:rsidRPr="00796F91">
        <w:rPr>
          <w:rFonts w:eastAsia="Calibri"/>
          <w:u w:val="single"/>
        </w:rPr>
        <w:t>world is</w:t>
      </w:r>
      <w:r w:rsidRPr="00796F91">
        <w:rPr>
          <w:rFonts w:eastAsia="Calibri"/>
          <w:sz w:val="14"/>
        </w:rPr>
        <w:t xml:space="preserve"> our </w:t>
      </w:r>
      <w:r w:rsidRPr="00796F91">
        <w:rPr>
          <w:rFonts w:eastAsia="Calibri"/>
          <w:highlight w:val="yellow"/>
          <w:u w:val="single"/>
        </w:rPr>
        <w:t>increasing</w:t>
      </w:r>
      <w:r w:rsidRPr="00796F91">
        <w:rPr>
          <w:rFonts w:eastAsia="Calibri"/>
          <w:u w:val="single"/>
        </w:rPr>
        <w:t xml:space="preserve"> dependency on electronic buttons</w:t>
      </w:r>
      <w:r w:rsidRPr="00796F91">
        <w:rPr>
          <w:rFonts w:eastAsia="Calibri"/>
          <w:sz w:val="14"/>
        </w:rPr>
        <w:t>.</w:t>
      </w:r>
    </w:p>
    <w:p w14:paraId="4EBC7C92" w14:textId="77777777" w:rsidR="003D63ED" w:rsidRPr="00796F91" w:rsidRDefault="003D63ED" w:rsidP="003D63ED">
      <w:pPr>
        <w:spacing w:line="256" w:lineRule="auto"/>
        <w:rPr>
          <w:rFonts w:eastAsia="Calibri"/>
          <w:sz w:val="14"/>
        </w:rPr>
      </w:pPr>
      <w:r w:rsidRPr="00796F91">
        <w:rPr>
          <w:rFonts w:eastAsia="Calibri"/>
          <w:sz w:val="14"/>
        </w:rPr>
        <w:t xml:space="preserve">Today, we almost depend on the computer for everything, having been almost totally weaned away from manual and clerical method of recording. The </w:t>
      </w:r>
      <w:r w:rsidRPr="00796F91">
        <w:rPr>
          <w:rFonts w:eastAsia="Calibri"/>
          <w:u w:val="single"/>
        </w:rPr>
        <w:t>computer has come to be entrusted with</w:t>
      </w:r>
      <w:r w:rsidRPr="00796F91">
        <w:rPr>
          <w:rFonts w:eastAsia="Calibri"/>
          <w:sz w:val="14"/>
        </w:rPr>
        <w:t xml:space="preserve"> the global economy and </w:t>
      </w:r>
      <w:r w:rsidRPr="00796F91">
        <w:rPr>
          <w:rFonts w:eastAsia="Calibri"/>
          <w:b/>
          <w:iCs/>
          <w:u w:val="single"/>
        </w:rPr>
        <w:t>hair-trigger e</w:t>
      </w:r>
      <w:r w:rsidRPr="00796F91">
        <w:rPr>
          <w:rFonts w:eastAsia="Calibri"/>
          <w:sz w:val="14"/>
        </w:rPr>
        <w:t xml:space="preserve">arly </w:t>
      </w:r>
      <w:r w:rsidRPr="00796F91">
        <w:rPr>
          <w:rFonts w:eastAsia="Calibri"/>
          <w:b/>
          <w:iCs/>
          <w:u w:val="single"/>
        </w:rPr>
        <w:t>w</w:t>
      </w:r>
      <w:r w:rsidRPr="00796F91">
        <w:rPr>
          <w:rFonts w:eastAsia="Calibri"/>
          <w:sz w:val="14"/>
        </w:rPr>
        <w:t xml:space="preserve">arning </w:t>
      </w:r>
      <w:r w:rsidRPr="00796F91">
        <w:rPr>
          <w:rFonts w:eastAsia="Calibri"/>
          <w:u w:val="single"/>
        </w:rPr>
        <w:t>defence systems</w:t>
      </w:r>
      <w:r w:rsidRPr="00796F91">
        <w:rPr>
          <w:rFonts w:eastAsia="Calibri"/>
          <w:sz w:val="14"/>
        </w:rPr>
        <w:t xml:space="preserve">. But it is feared that </w:t>
      </w:r>
      <w:r w:rsidRPr="00796F91">
        <w:rPr>
          <w:rFonts w:eastAsia="Calibri"/>
          <w:u w:val="single"/>
        </w:rPr>
        <w:t xml:space="preserve">with an incredible ease, the cyber </w:t>
      </w:r>
      <w:r w:rsidRPr="00796F91">
        <w:rPr>
          <w:rFonts w:eastAsia="Calibri"/>
          <w:highlight w:val="yellow"/>
          <w:u w:val="single"/>
        </w:rPr>
        <w:t>terrorist</w:t>
      </w:r>
      <w:r w:rsidRPr="00796F91">
        <w:rPr>
          <w:rFonts w:eastAsia="Calibri"/>
          <w:u w:val="single"/>
        </w:rPr>
        <w:t xml:space="preserve"> can</w:t>
      </w:r>
      <w:r w:rsidRPr="00796F91">
        <w:rPr>
          <w:rFonts w:eastAsia="Calibri"/>
          <w:sz w:val="14"/>
        </w:rPr>
        <w:t xml:space="preserve"> </w:t>
      </w:r>
      <w:r w:rsidRPr="00796F91">
        <w:rPr>
          <w:rFonts w:eastAsia="Calibri"/>
          <w:b/>
          <w:iCs/>
          <w:highlight w:val="yellow"/>
          <w:u w:val="single"/>
        </w:rPr>
        <w:t>sabotage</w:t>
      </w:r>
      <w:r w:rsidRPr="00796F91">
        <w:rPr>
          <w:rFonts w:eastAsia="Calibri"/>
          <w:sz w:val="14"/>
        </w:rPr>
        <w:t xml:space="preserve"> </w:t>
      </w:r>
      <w:r w:rsidRPr="00796F91">
        <w:rPr>
          <w:rFonts w:eastAsia="Calibri"/>
          <w:u w:val="single"/>
        </w:rPr>
        <w:t xml:space="preserve">computer </w:t>
      </w:r>
      <w:r w:rsidRPr="00796F91">
        <w:rPr>
          <w:rFonts w:eastAsia="Calibri"/>
          <w:highlight w:val="yellow"/>
          <w:u w:val="single"/>
        </w:rPr>
        <w:t>systems</w:t>
      </w:r>
      <w:r w:rsidRPr="00796F91">
        <w:rPr>
          <w:rFonts w:eastAsia="Calibri"/>
          <w:sz w:val="14"/>
        </w:rPr>
        <w:t xml:space="preserve"> by </w:t>
      </w:r>
      <w:r w:rsidRPr="00796F91">
        <w:rPr>
          <w:rFonts w:eastAsia="Calibri"/>
          <w:u w:val="single"/>
        </w:rPr>
        <w:t>using the computer virus which gobbles up data and freezes up computer systems, or</w:t>
      </w:r>
      <w:r w:rsidRPr="00796F91">
        <w:rPr>
          <w:rFonts w:eastAsia="Calibri"/>
          <w:sz w:val="14"/>
        </w:rPr>
        <w:t xml:space="preserve"> by </w:t>
      </w:r>
      <w:r w:rsidRPr="00796F91">
        <w:rPr>
          <w:rFonts w:eastAsia="Calibri"/>
          <w:u w:val="single"/>
        </w:rPr>
        <w:t>using "logic bombs" that</w:t>
      </w:r>
      <w:r w:rsidRPr="00796F91">
        <w:rPr>
          <w:rFonts w:eastAsia="Calibri"/>
          <w:sz w:val="14"/>
        </w:rPr>
        <w:t xml:space="preserve"> "</w:t>
      </w:r>
      <w:r w:rsidRPr="00796F91">
        <w:rPr>
          <w:rFonts w:eastAsia="Calibri"/>
          <w:b/>
          <w:iCs/>
          <w:u w:val="single"/>
        </w:rPr>
        <w:t>fools computers</w:t>
      </w:r>
      <w:r w:rsidRPr="00796F91">
        <w:rPr>
          <w:rFonts w:eastAsia="Calibri"/>
          <w:sz w:val="14"/>
        </w:rPr>
        <w:t xml:space="preserve"> </w:t>
      </w:r>
      <w:r w:rsidRPr="00796F91">
        <w:rPr>
          <w:rFonts w:eastAsia="Calibri"/>
          <w:u w:val="single"/>
        </w:rPr>
        <w:t>into trying to do something they can't</w:t>
      </w:r>
      <w:r w:rsidRPr="00796F91">
        <w:rPr>
          <w:rFonts w:eastAsia="Calibri"/>
          <w:sz w:val="14"/>
        </w:rPr>
        <w:t xml:space="preserve">, thereby </w:t>
      </w:r>
      <w:r w:rsidRPr="00796F91">
        <w:rPr>
          <w:rFonts w:eastAsia="Calibri"/>
          <w:u w:val="single"/>
        </w:rPr>
        <w:t>forcing them to</w:t>
      </w:r>
      <w:r w:rsidRPr="00796F91">
        <w:rPr>
          <w:rFonts w:eastAsia="Calibri"/>
          <w:sz w:val="14"/>
        </w:rPr>
        <w:t xml:space="preserve"> </w:t>
      </w:r>
      <w:r w:rsidRPr="00796F91">
        <w:rPr>
          <w:rFonts w:eastAsia="Calibri"/>
          <w:b/>
          <w:iCs/>
          <w:u w:val="single"/>
        </w:rPr>
        <w:t>malfunction</w:t>
      </w:r>
      <w:r w:rsidRPr="00796F91">
        <w:rPr>
          <w:rFonts w:eastAsia="Calibri"/>
          <w:sz w:val="14"/>
        </w:rPr>
        <w:t xml:space="preserve">.” </w:t>
      </w:r>
      <w:r w:rsidRPr="00796F91">
        <w:rPr>
          <w:rFonts w:eastAsia="Calibri"/>
          <w:u w:val="single"/>
        </w:rPr>
        <w:t>With this capacity for</w:t>
      </w:r>
      <w:r w:rsidRPr="00796F91">
        <w:rPr>
          <w:rFonts w:eastAsia="Calibri"/>
          <w:sz w:val="14"/>
        </w:rPr>
        <w:t xml:space="preserve"> electronic </w:t>
      </w:r>
      <w:r w:rsidRPr="00796F91">
        <w:rPr>
          <w:rFonts w:eastAsia="Calibri"/>
          <w:u w:val="single"/>
        </w:rPr>
        <w:t xml:space="preserve">mischief, terrorists </w:t>
      </w:r>
      <w:r w:rsidRPr="00796F91">
        <w:rPr>
          <w:rFonts w:eastAsia="Calibri"/>
          <w:highlight w:val="yellow"/>
          <w:u w:val="single"/>
        </w:rPr>
        <w:t>can</w:t>
      </w:r>
      <w:r w:rsidRPr="00796F91">
        <w:rPr>
          <w:rFonts w:eastAsia="Calibri"/>
          <w:sz w:val="14"/>
          <w:highlight w:val="yellow"/>
        </w:rPr>
        <w:t xml:space="preserve"> </w:t>
      </w:r>
      <w:r w:rsidRPr="00796F91">
        <w:rPr>
          <w:rFonts w:eastAsia="Calibri"/>
          <w:b/>
          <w:iCs/>
          <w:highlight w:val="yellow"/>
          <w:u w:val="single"/>
        </w:rPr>
        <w:t>imperil humanity</w:t>
      </w:r>
      <w:r w:rsidRPr="00796F91">
        <w:rPr>
          <w:rFonts w:eastAsia="Calibri"/>
          <w:sz w:val="14"/>
        </w:rPr>
        <w:t xml:space="preserve">. By interfering with computer networks, he can jumble and delete sensitive data and statistics. This interference can throw national economies (and by extension the global economy) into disarray, and disrupt military communications systems. </w:t>
      </w:r>
      <w:r w:rsidRPr="00796F91">
        <w:rPr>
          <w:rFonts w:eastAsia="Calibri"/>
          <w:u w:val="single"/>
        </w:rPr>
        <w:t>Fooled by a</w:t>
      </w:r>
      <w:r w:rsidRPr="00796F91">
        <w:rPr>
          <w:rFonts w:eastAsia="Calibri"/>
          <w:sz w:val="14"/>
        </w:rPr>
        <w:t xml:space="preserve"> </w:t>
      </w:r>
      <w:r w:rsidRPr="00796F91">
        <w:rPr>
          <w:rFonts w:eastAsia="Calibri"/>
          <w:b/>
          <w:iCs/>
          <w:highlight w:val="yellow"/>
          <w:u w:val="single"/>
        </w:rPr>
        <w:t>false alarm</w:t>
      </w:r>
      <w:r w:rsidRPr="00796F91">
        <w:rPr>
          <w:rFonts w:eastAsia="Calibri"/>
          <w:sz w:val="14"/>
        </w:rPr>
        <w:t xml:space="preserve">, an operator may press a button and </w:t>
      </w:r>
      <w:r w:rsidRPr="00796F91">
        <w:rPr>
          <w:rFonts w:eastAsia="Calibri"/>
          <w:u w:val="single"/>
        </w:rPr>
        <w:t>a</w:t>
      </w:r>
      <w:r w:rsidRPr="00796F91">
        <w:rPr>
          <w:rFonts w:eastAsia="Calibri"/>
          <w:sz w:val="14"/>
        </w:rPr>
        <w:t xml:space="preserve"> </w:t>
      </w:r>
      <w:r w:rsidRPr="00796F91">
        <w:rPr>
          <w:rFonts w:eastAsia="Calibri"/>
          <w:b/>
          <w:iCs/>
          <w:highlight w:val="yellow"/>
          <w:u w:val="single"/>
        </w:rPr>
        <w:t>nuc</w:t>
      </w:r>
      <w:r w:rsidRPr="00796F91">
        <w:rPr>
          <w:rFonts w:eastAsia="Calibri"/>
          <w:sz w:val="14"/>
        </w:rPr>
        <w:t xml:space="preserve">lear war-head </w:t>
      </w:r>
      <w:r w:rsidRPr="00796F91">
        <w:rPr>
          <w:rFonts w:eastAsia="Calibri"/>
          <w:u w:val="single"/>
        </w:rPr>
        <w:t xml:space="preserve">is </w:t>
      </w:r>
      <w:r w:rsidRPr="00796F91">
        <w:rPr>
          <w:rFonts w:eastAsia="Calibri"/>
          <w:highlight w:val="yellow"/>
          <w:u w:val="single"/>
        </w:rPr>
        <w:t>fired</w:t>
      </w:r>
      <w:r w:rsidRPr="00796F91">
        <w:rPr>
          <w:rFonts w:eastAsia="Calibri"/>
          <w:sz w:val="14"/>
          <w:highlight w:val="yellow"/>
        </w:rPr>
        <w:t xml:space="preserve"> </w:t>
      </w:r>
      <w:r w:rsidRPr="00796F91">
        <w:rPr>
          <w:rFonts w:eastAsia="Calibri"/>
          <w:b/>
          <w:iCs/>
          <w:highlight w:val="yellow"/>
          <w:u w:val="single"/>
        </w:rPr>
        <w:t>without</w:t>
      </w:r>
      <w:r w:rsidRPr="00796F91">
        <w:rPr>
          <w:rFonts w:eastAsia="Calibri"/>
          <w:sz w:val="14"/>
        </w:rPr>
        <w:t xml:space="preserve"> </w:t>
      </w:r>
      <w:r w:rsidRPr="00796F91">
        <w:rPr>
          <w:rFonts w:eastAsia="Calibri"/>
          <w:u w:val="single"/>
        </w:rPr>
        <w:t xml:space="preserve">a possibility of </w:t>
      </w:r>
      <w:r w:rsidRPr="00796F91">
        <w:rPr>
          <w:rFonts w:eastAsia="Calibri"/>
          <w:highlight w:val="yellow"/>
          <w:u w:val="single"/>
        </w:rPr>
        <w:t>recall</w:t>
      </w:r>
      <w:r w:rsidRPr="00796F91">
        <w:rPr>
          <w:rFonts w:eastAsia="Calibri"/>
          <w:sz w:val="14"/>
        </w:rPr>
        <w:t>.</w:t>
      </w:r>
    </w:p>
    <w:p w14:paraId="3003DBA2" w14:textId="77777777" w:rsidR="003D63ED" w:rsidRPr="00922AAD" w:rsidRDefault="003D63ED" w:rsidP="003D63ED">
      <w:pPr>
        <w:spacing w:line="256" w:lineRule="auto"/>
        <w:rPr>
          <w:rFonts w:eastAsia="Calibri"/>
          <w:sz w:val="14"/>
        </w:rPr>
      </w:pPr>
      <w:r w:rsidRPr="00796F91">
        <w:rPr>
          <w:rFonts w:eastAsia="Calibri"/>
          <w:sz w:val="14"/>
        </w:rPr>
        <w:t xml:space="preserve">The </w:t>
      </w:r>
      <w:r w:rsidRPr="00796F91">
        <w:rPr>
          <w:rFonts w:eastAsia="Calibri"/>
          <w:u w:val="single"/>
        </w:rPr>
        <w:t>cyber hacker can</w:t>
      </w:r>
      <w:r w:rsidRPr="00796F91">
        <w:rPr>
          <w:rFonts w:eastAsia="Calibri"/>
          <w:sz w:val="14"/>
        </w:rPr>
        <w:t xml:space="preserve"> also </w:t>
      </w:r>
      <w:r w:rsidRPr="00796F91">
        <w:rPr>
          <w:rFonts w:eastAsia="Calibri"/>
          <w:u w:val="single"/>
        </w:rPr>
        <w:t>decide to interfere with</w:t>
      </w:r>
      <w:r w:rsidRPr="00796F91">
        <w:rPr>
          <w:rFonts w:eastAsia="Calibri"/>
          <w:sz w:val="14"/>
        </w:rPr>
        <w:t xml:space="preserve"> </w:t>
      </w:r>
      <w:r w:rsidRPr="00796F91">
        <w:rPr>
          <w:rFonts w:eastAsia="Calibri"/>
          <w:b/>
          <w:iCs/>
          <w:u w:val="single"/>
        </w:rPr>
        <w:t>essential</w:t>
      </w:r>
      <w:r w:rsidRPr="00796F91">
        <w:rPr>
          <w:rFonts w:eastAsia="Calibri"/>
          <w:sz w:val="14"/>
        </w:rPr>
        <w:t xml:space="preserve"> </w:t>
      </w:r>
      <w:r w:rsidRPr="00796F91">
        <w:rPr>
          <w:rFonts w:eastAsia="Calibri"/>
          <w:u w:val="single"/>
        </w:rPr>
        <w:t>social services systems</w:t>
      </w:r>
      <w:r w:rsidRPr="00796F91">
        <w:rPr>
          <w:rFonts w:eastAsia="Calibri"/>
          <w:sz w:val="14"/>
        </w:rPr>
        <w:t>. Awake! reported that early in this century, “a hacker from Sweden invaded a computer system in Florida and put an emergency-service system out of commission for an hour, impending the responses of police, fire and ambulance services.” 20 An e-</w:t>
      </w:r>
      <w:r w:rsidRPr="00796F91">
        <w:rPr>
          <w:rFonts w:eastAsia="Calibri"/>
          <w:u w:val="single"/>
        </w:rPr>
        <w:t>terrorists can</w:t>
      </w:r>
      <w:r w:rsidRPr="00796F91">
        <w:rPr>
          <w:rFonts w:eastAsia="Calibri"/>
          <w:sz w:val="14"/>
        </w:rPr>
        <w:t xml:space="preserve"> also </w:t>
      </w:r>
      <w:r w:rsidRPr="00796F91">
        <w:rPr>
          <w:rFonts w:eastAsia="Calibri"/>
          <w:u w:val="single"/>
        </w:rPr>
        <w:t>panic</w:t>
      </w:r>
      <w:r w:rsidRPr="00796F91">
        <w:rPr>
          <w:rFonts w:eastAsia="Calibri"/>
          <w:sz w:val="14"/>
        </w:rPr>
        <w:t xml:space="preserve"> </w:t>
      </w:r>
      <w:r w:rsidRPr="00796F91">
        <w:rPr>
          <w:rFonts w:eastAsia="Calibri"/>
          <w:b/>
          <w:iCs/>
          <w:u w:val="single"/>
        </w:rPr>
        <w:t>nuc</w:t>
      </w:r>
      <w:r w:rsidRPr="00796F91">
        <w:rPr>
          <w:rFonts w:eastAsia="Calibri"/>
          <w:sz w:val="14"/>
        </w:rPr>
        <w:t xml:space="preserve">lear-armed </w:t>
      </w:r>
      <w:r w:rsidRPr="00796F91">
        <w:rPr>
          <w:rFonts w:eastAsia="Calibri"/>
          <w:b/>
          <w:iCs/>
          <w:u w:val="single"/>
        </w:rPr>
        <w:t>sub</w:t>
      </w:r>
      <w:r w:rsidRPr="00796F91">
        <w:rPr>
          <w:rFonts w:eastAsia="Calibri"/>
          <w:sz w:val="14"/>
        </w:rPr>
        <w:t>marine</w:t>
      </w:r>
      <w:r w:rsidRPr="00796F91">
        <w:rPr>
          <w:rFonts w:eastAsia="Calibri"/>
          <w:b/>
          <w:iCs/>
          <w:u w:val="single"/>
        </w:rPr>
        <w:t>s</w:t>
      </w:r>
      <w:r w:rsidRPr="00796F91">
        <w:rPr>
          <w:rFonts w:eastAsia="Calibri"/>
          <w:sz w:val="14"/>
        </w:rPr>
        <w:t xml:space="preserve"> </w:t>
      </w:r>
      <w:r w:rsidRPr="00796F91">
        <w:rPr>
          <w:rFonts w:eastAsia="Calibri"/>
          <w:u w:val="single"/>
        </w:rPr>
        <w:t>into firing missiles equipped with nuclear heads</w:t>
      </w:r>
      <w:r w:rsidRPr="00796F91">
        <w:rPr>
          <w:rFonts w:eastAsia="Calibri"/>
          <w:sz w:val="14"/>
        </w:rPr>
        <w:t>; and he can use a cell phone to remote-control a bomb or to disconnect the computer system of a passenger plane, causing it to crash. The damage which the cyber terrorists can wreak has been acknowledged by no less an anti-terror authority than George Tenet, former director of the Central Intelligence Agency, CIA. According to him, “an adversary capable of implanting the right virus or accessing the right terminal can cause massive damage.” 21 In the following words which encapsulate the virility of electronic terrorism, Gilles Kepel noted that “brick-and-mortar compounds and caches can be flattened by carpetbombing, but websites and e-terrorism may prove far less difficult to delete.” 22.</w:t>
      </w:r>
    </w:p>
    <w:p w14:paraId="1F0DB397" w14:textId="77777777" w:rsidR="003D63ED" w:rsidRPr="008C7B66" w:rsidRDefault="003D63ED" w:rsidP="003D63ED">
      <w:pPr>
        <w:keepNext/>
        <w:keepLines/>
        <w:pageBreakBefore/>
        <w:spacing w:before="40" w:after="0" w:line="256" w:lineRule="auto"/>
        <w:jc w:val="center"/>
        <w:outlineLvl w:val="2"/>
        <w:rPr>
          <w:rFonts w:eastAsia="Times New Roman" w:cs="Times New Roman"/>
          <w:b/>
          <w:sz w:val="32"/>
          <w:szCs w:val="24"/>
          <w:u w:val="single"/>
        </w:rPr>
      </w:pPr>
      <w:r w:rsidRPr="008C7B66">
        <w:rPr>
          <w:rFonts w:eastAsia="Times New Roman" w:cs="Times New Roman"/>
          <w:b/>
          <w:sz w:val="32"/>
          <w:szCs w:val="24"/>
          <w:u w:val="single"/>
        </w:rPr>
        <w:t>AT: Government---1NC</w:t>
      </w:r>
    </w:p>
    <w:p w14:paraId="6BAF643F" w14:textId="77777777" w:rsidR="003D63ED" w:rsidRPr="008C7B66" w:rsidRDefault="003D63ED" w:rsidP="003D63ED">
      <w:pPr>
        <w:keepNext/>
        <w:keepLines/>
        <w:spacing w:before="40" w:after="0" w:line="256" w:lineRule="auto"/>
        <w:outlineLvl w:val="3"/>
        <w:rPr>
          <w:rFonts w:eastAsia="Times New Roman" w:cs="Arial"/>
          <w:b/>
          <w:iCs/>
          <w:sz w:val="26"/>
        </w:rPr>
      </w:pPr>
      <w:r w:rsidRPr="008C7B66">
        <w:rPr>
          <w:rFonts w:eastAsia="Times New Roman" w:cs="Arial"/>
          <w:b/>
          <w:iCs/>
          <w:sz w:val="26"/>
        </w:rPr>
        <w:t xml:space="preserve">Elite capture doesn’t cause </w:t>
      </w:r>
      <w:r w:rsidRPr="008C7B66">
        <w:rPr>
          <w:rFonts w:eastAsia="Times New Roman" w:cs="Arial"/>
          <w:b/>
          <w:iCs/>
          <w:sz w:val="26"/>
          <w:u w:val="single"/>
        </w:rPr>
        <w:t>institutional collapse</w:t>
      </w:r>
      <w:r w:rsidRPr="008C7B66">
        <w:rPr>
          <w:rFonts w:eastAsia="Times New Roman" w:cs="Arial"/>
          <w:b/>
          <w:iCs/>
          <w:sz w:val="26"/>
        </w:rPr>
        <w:t>. Trump being “in the pocket of billionaires” is irrelevant.</w:t>
      </w:r>
    </w:p>
    <w:p w14:paraId="42A5AE29" w14:textId="77777777" w:rsidR="003D63ED" w:rsidRPr="008C7B66" w:rsidRDefault="003D63ED" w:rsidP="003D63ED">
      <w:pPr>
        <w:spacing w:line="256" w:lineRule="auto"/>
        <w:rPr>
          <w:rFonts w:eastAsia="Calibri"/>
        </w:rPr>
      </w:pPr>
      <w:r w:rsidRPr="008C7B66">
        <w:rPr>
          <w:rFonts w:eastAsia="Calibri"/>
        </w:rPr>
        <w:t>Chris</w:t>
      </w:r>
      <w:r w:rsidRPr="008C7B66">
        <w:rPr>
          <w:rFonts w:eastAsia="Calibri"/>
          <w:b/>
          <w:bCs/>
          <w:sz w:val="26"/>
        </w:rPr>
        <w:t xml:space="preserve"> Edwards &amp; </w:t>
      </w:r>
      <w:r w:rsidRPr="008C7B66">
        <w:rPr>
          <w:rFonts w:eastAsia="Calibri"/>
        </w:rPr>
        <w:t>Ryan</w:t>
      </w:r>
      <w:r w:rsidRPr="008C7B66">
        <w:rPr>
          <w:rFonts w:eastAsia="Calibri"/>
          <w:b/>
          <w:bCs/>
          <w:sz w:val="26"/>
        </w:rPr>
        <w:t xml:space="preserve"> Bourne 19</w:t>
      </w:r>
      <w:r w:rsidRPr="008C7B66">
        <w:rPr>
          <w:rFonts w:eastAsia="Calibri"/>
        </w:rPr>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69173CAC" w14:textId="77777777" w:rsidR="003D63ED" w:rsidRPr="008C7B66" w:rsidRDefault="003D63ED" w:rsidP="003D63ED">
      <w:pPr>
        <w:spacing w:line="256" w:lineRule="auto"/>
        <w:rPr>
          <w:rFonts w:eastAsia="Calibri"/>
          <w:sz w:val="16"/>
        </w:rPr>
      </w:pPr>
      <w:r w:rsidRPr="008C7B66">
        <w:rPr>
          <w:rFonts w:eastAsia="Calibri"/>
          <w:highlight w:val="cyan"/>
          <w:u w:val="single"/>
        </w:rPr>
        <w:t>Are</w:t>
      </w:r>
      <w:r w:rsidRPr="008C7B66">
        <w:rPr>
          <w:rFonts w:eastAsia="Calibri"/>
          <w:sz w:val="16"/>
        </w:rPr>
        <w:t xml:space="preserve"> such </w:t>
      </w:r>
      <w:r w:rsidRPr="008C7B66">
        <w:rPr>
          <w:rFonts w:eastAsia="Calibri"/>
          <w:highlight w:val="cyan"/>
          <w:u w:val="single"/>
        </w:rPr>
        <w:t>fears justified</w:t>
      </w:r>
      <w:r w:rsidRPr="008C7B66">
        <w:rPr>
          <w:rFonts w:eastAsia="Calibri"/>
          <w:sz w:val="16"/>
        </w:rPr>
        <w:t xml:space="preserve">? </w:t>
      </w:r>
      <w:r w:rsidRPr="008C7B66">
        <w:rPr>
          <w:rFonts w:eastAsia="Calibri"/>
          <w:b/>
          <w:iCs/>
          <w:highlight w:val="cyan"/>
          <w:u w:val="single"/>
        </w:rPr>
        <w:t>No</w:t>
      </w:r>
      <w:r w:rsidRPr="008C7B66">
        <w:rPr>
          <w:rFonts w:eastAsia="Calibri"/>
          <w:sz w:val="16"/>
        </w:rPr>
        <w:t xml:space="preserve">, </w:t>
      </w:r>
      <w:r w:rsidRPr="008C7B66">
        <w:rPr>
          <w:rFonts w:eastAsia="Calibri"/>
          <w:u w:val="single"/>
        </w:rPr>
        <w:t>for numerous reasons</w:t>
      </w:r>
      <w:r w:rsidRPr="008C7B66">
        <w:rPr>
          <w:rFonts w:eastAsia="Calibri"/>
          <w:sz w:val="16"/>
        </w:rPr>
        <w:t xml:space="preserve">. </w:t>
      </w:r>
      <w:r w:rsidRPr="008C7B66">
        <w:rPr>
          <w:rFonts w:eastAsia="Calibri"/>
          <w:u w:val="single"/>
        </w:rPr>
        <w:t xml:space="preserve">The </w:t>
      </w:r>
      <w:r w:rsidRPr="008C7B66">
        <w:rPr>
          <w:rFonts w:eastAsia="Calibri"/>
          <w:b/>
          <w:iCs/>
          <w:u w:val="single"/>
        </w:rPr>
        <w:t xml:space="preserve">political </w:t>
      </w:r>
      <w:r w:rsidRPr="008C7B66">
        <w:rPr>
          <w:rFonts w:eastAsia="Calibri"/>
          <w:b/>
          <w:iCs/>
          <w:highlight w:val="cyan"/>
          <w:u w:val="single"/>
        </w:rPr>
        <w:t>views</w:t>
      </w:r>
      <w:r w:rsidRPr="008C7B66">
        <w:rPr>
          <w:rFonts w:eastAsia="Calibri"/>
          <w:highlight w:val="cyan"/>
          <w:u w:val="single"/>
        </w:rPr>
        <w:t xml:space="preserve"> of the wealthy are not homogeneous</w:t>
      </w:r>
      <w:r w:rsidRPr="008C7B66">
        <w:rPr>
          <w:rFonts w:eastAsia="Calibri"/>
          <w:sz w:val="16"/>
        </w:rPr>
        <w:t xml:space="preserve">, </w:t>
      </w:r>
      <w:r w:rsidRPr="008C7B66">
        <w:rPr>
          <w:rFonts w:eastAsia="Calibri"/>
          <w:highlight w:val="cyan"/>
          <w:u w:val="single"/>
        </w:rPr>
        <w:t xml:space="preserve">and on </w:t>
      </w:r>
      <w:r w:rsidRPr="008C7B66">
        <w:rPr>
          <w:rFonts w:eastAsia="Calibri"/>
          <w:b/>
          <w:iCs/>
          <w:highlight w:val="cyan"/>
          <w:u w:val="single"/>
        </w:rPr>
        <w:t>many issues</w:t>
      </w:r>
      <w:r w:rsidRPr="008C7B66">
        <w:rPr>
          <w:rFonts w:eastAsia="Calibri"/>
          <w:sz w:val="16"/>
        </w:rPr>
        <w:t xml:space="preserve">, they </w:t>
      </w:r>
      <w:r w:rsidRPr="008C7B66">
        <w:rPr>
          <w:rFonts w:eastAsia="Calibri"/>
          <w:highlight w:val="cyan"/>
          <w:u w:val="single"/>
        </w:rPr>
        <w:t>track</w:t>
      </w:r>
      <w:r w:rsidRPr="008C7B66">
        <w:rPr>
          <w:rFonts w:eastAsia="Calibri"/>
          <w:u w:val="single"/>
        </w:rPr>
        <w:t xml:space="preserve"> the views of </w:t>
      </w:r>
      <w:r w:rsidRPr="008C7B66">
        <w:rPr>
          <w:rFonts w:eastAsia="Calibri"/>
          <w:highlight w:val="cyan"/>
          <w:u w:val="single"/>
        </w:rPr>
        <w:t xml:space="preserve">the </w:t>
      </w:r>
      <w:r w:rsidRPr="008C7B66">
        <w:rPr>
          <w:rFonts w:eastAsia="Calibri"/>
          <w:b/>
          <w:iCs/>
          <w:highlight w:val="cyan"/>
          <w:u w:val="single"/>
        </w:rPr>
        <w:t>rest of the population</w:t>
      </w:r>
      <w:r w:rsidRPr="008C7B66">
        <w:rPr>
          <w:rFonts w:eastAsia="Calibri"/>
          <w:sz w:val="16"/>
        </w:rPr>
        <w:t xml:space="preserve">. </w:t>
      </w:r>
      <w:r w:rsidRPr="008C7B66">
        <w:rPr>
          <w:rFonts w:eastAsia="Calibri"/>
          <w:highlight w:val="cyan"/>
          <w:u w:val="single"/>
        </w:rPr>
        <w:t>When</w:t>
      </w:r>
      <w:r w:rsidRPr="008C7B66">
        <w:rPr>
          <w:rFonts w:eastAsia="Calibri"/>
          <w:u w:val="single"/>
        </w:rPr>
        <w:t xml:space="preserve"> the </w:t>
      </w:r>
      <w:r w:rsidRPr="008C7B66">
        <w:rPr>
          <w:rFonts w:eastAsia="Calibri"/>
          <w:highlight w:val="cyan"/>
          <w:u w:val="single"/>
        </w:rPr>
        <w:t>preferences</w:t>
      </w:r>
      <w:r w:rsidRPr="008C7B66">
        <w:rPr>
          <w:rFonts w:eastAsia="Calibri"/>
          <w:u w:val="single"/>
        </w:rPr>
        <w:t xml:space="preserve"> of the wealthy </w:t>
      </w:r>
      <w:r w:rsidRPr="008C7B66">
        <w:rPr>
          <w:rFonts w:eastAsia="Calibri"/>
          <w:highlight w:val="cyan"/>
          <w:u w:val="single"/>
        </w:rPr>
        <w:t>are different</w:t>
      </w:r>
      <w:r w:rsidRPr="008C7B66">
        <w:rPr>
          <w:rFonts w:eastAsia="Calibri"/>
          <w:sz w:val="16"/>
        </w:rPr>
        <w:t xml:space="preserve">, </w:t>
      </w:r>
      <w:r w:rsidRPr="008C7B66">
        <w:rPr>
          <w:rFonts w:eastAsia="Calibri"/>
          <w:highlight w:val="cyan"/>
          <w:u w:val="single"/>
        </w:rPr>
        <w:t>they are</w:t>
      </w:r>
      <w:r w:rsidRPr="008C7B66">
        <w:rPr>
          <w:rFonts w:eastAsia="Calibri"/>
          <w:u w:val="single"/>
        </w:rPr>
        <w:t xml:space="preserve"> often </w:t>
      </w:r>
      <w:r w:rsidRPr="008C7B66">
        <w:rPr>
          <w:rFonts w:eastAsia="Calibri"/>
          <w:highlight w:val="cyan"/>
          <w:u w:val="single"/>
        </w:rPr>
        <w:t>not followed by policymakers</w:t>
      </w:r>
      <w:r w:rsidRPr="008C7B66">
        <w:rPr>
          <w:rFonts w:eastAsia="Calibri"/>
          <w:sz w:val="16"/>
          <w:highlight w:val="cyan"/>
        </w:rPr>
        <w:t xml:space="preserve">, </w:t>
      </w:r>
      <w:r w:rsidRPr="008C7B66">
        <w:rPr>
          <w:rFonts w:eastAsia="Calibri"/>
          <w:highlight w:val="cyan"/>
          <w:u w:val="single"/>
        </w:rPr>
        <w:t>who</w:t>
      </w:r>
      <w:r w:rsidRPr="008C7B66">
        <w:rPr>
          <w:rFonts w:eastAsia="Calibri"/>
          <w:u w:val="single"/>
        </w:rPr>
        <w:t xml:space="preserve"> </w:t>
      </w:r>
      <w:r w:rsidRPr="008C7B66">
        <w:rPr>
          <w:rFonts w:eastAsia="Calibri"/>
          <w:b/>
          <w:iCs/>
          <w:u w:val="single"/>
        </w:rPr>
        <w:t xml:space="preserve">ultimately </w:t>
      </w:r>
      <w:r w:rsidRPr="008C7B66">
        <w:rPr>
          <w:rFonts w:eastAsia="Calibri"/>
          <w:b/>
          <w:iCs/>
          <w:highlight w:val="cyan"/>
          <w:u w:val="single"/>
        </w:rPr>
        <w:t>need votes</w:t>
      </w:r>
      <w:r w:rsidRPr="008C7B66">
        <w:rPr>
          <w:rFonts w:eastAsia="Calibri"/>
          <w:sz w:val="16"/>
        </w:rPr>
        <w:t xml:space="preserve">, </w:t>
      </w:r>
      <w:r w:rsidRPr="008C7B66">
        <w:rPr>
          <w:rFonts w:eastAsia="Calibri"/>
          <w:highlight w:val="cyan"/>
          <w:u w:val="single"/>
        </w:rPr>
        <w:t>not money</w:t>
      </w:r>
      <w:r w:rsidRPr="008C7B66">
        <w:rPr>
          <w:rFonts w:eastAsia="Calibri"/>
          <w:sz w:val="16"/>
        </w:rPr>
        <w:t xml:space="preserve">. Finally, the empirical evidence is complex, but it appears that </w:t>
      </w:r>
      <w:r w:rsidRPr="008C7B66">
        <w:rPr>
          <w:rFonts w:eastAsia="Calibri"/>
          <w:u w:val="single"/>
        </w:rPr>
        <w:t>money does not buy elections</w:t>
      </w:r>
      <w:r w:rsidRPr="008C7B66">
        <w:rPr>
          <w:rFonts w:eastAsia="Calibri"/>
          <w:sz w:val="16"/>
        </w:rPr>
        <w:t xml:space="preserve">, and </w:t>
      </w:r>
      <w:r w:rsidRPr="008C7B66">
        <w:rPr>
          <w:rFonts w:eastAsia="Calibri"/>
          <w:u w:val="single"/>
        </w:rPr>
        <w:t xml:space="preserve">wealthy </w:t>
      </w:r>
      <w:r w:rsidRPr="008C7B66">
        <w:rPr>
          <w:rFonts w:eastAsia="Calibri"/>
          <w:b/>
          <w:iCs/>
          <w:u w:val="single"/>
        </w:rPr>
        <w:t>self</w:t>
      </w:r>
      <w:r w:rsidRPr="008C7B66">
        <w:rPr>
          <w:rFonts w:ascii="Cambria Math" w:eastAsia="Calibri" w:hAnsi="Cambria Math" w:cs="Cambria Math"/>
          <w:b/>
          <w:iCs/>
          <w:u w:val="single"/>
        </w:rPr>
        <w:t>‐</w:t>
      </w:r>
      <w:r w:rsidRPr="008C7B66">
        <w:rPr>
          <w:rFonts w:eastAsia="Calibri"/>
          <w:b/>
          <w:iCs/>
          <w:u w:val="single"/>
        </w:rPr>
        <w:t>​funded candidates</w:t>
      </w:r>
      <w:r w:rsidRPr="008C7B66">
        <w:rPr>
          <w:rFonts w:eastAsia="Calibri"/>
          <w:sz w:val="16"/>
        </w:rPr>
        <w:t xml:space="preserve"> often </w:t>
      </w:r>
      <w:r w:rsidRPr="008C7B66">
        <w:rPr>
          <w:rFonts w:eastAsia="Calibri"/>
          <w:u w:val="single"/>
        </w:rPr>
        <w:t>do poorly</w:t>
      </w:r>
      <w:r w:rsidRPr="008C7B66">
        <w:rPr>
          <w:rFonts w:eastAsia="Calibri"/>
          <w:sz w:val="16"/>
        </w:rPr>
        <w:t xml:space="preserve">. </w:t>
      </w:r>
    </w:p>
    <w:p w14:paraId="3B7F9443" w14:textId="77777777" w:rsidR="003D63ED" w:rsidRPr="008C7B66" w:rsidRDefault="003D63ED" w:rsidP="003D63ED">
      <w:pPr>
        <w:spacing w:line="256" w:lineRule="auto"/>
        <w:rPr>
          <w:rFonts w:eastAsia="Calibri"/>
          <w:sz w:val="16"/>
        </w:rPr>
      </w:pPr>
      <w:r w:rsidRPr="008C7B66">
        <w:rPr>
          <w:rFonts w:eastAsia="Calibri"/>
          <w:sz w:val="16"/>
        </w:rPr>
        <w:t xml:space="preserve">The Preferences of the Wealthy </w:t>
      </w:r>
    </w:p>
    <w:p w14:paraId="286798E5" w14:textId="77777777" w:rsidR="003D63ED" w:rsidRPr="008C7B66" w:rsidRDefault="003D63ED" w:rsidP="003D63ED">
      <w:pPr>
        <w:spacing w:line="256" w:lineRule="auto"/>
        <w:rPr>
          <w:rFonts w:eastAsia="Calibri"/>
          <w:sz w:val="16"/>
        </w:rPr>
      </w:pPr>
      <w:r w:rsidRPr="008C7B66">
        <w:rPr>
          <w:rFonts w:eastAsia="Calibri"/>
          <w:sz w:val="16"/>
        </w:rPr>
        <w:t xml:space="preserve">Do the wealthy have different policy preferences than the rest of us? If they do not have different policy preferences, then even if they had large political clout, it would not affect policy outcomes. </w:t>
      </w:r>
    </w:p>
    <w:p w14:paraId="296158C4" w14:textId="77777777" w:rsidR="003D63ED" w:rsidRPr="008C7B66" w:rsidRDefault="003D63ED" w:rsidP="003D63ED">
      <w:pPr>
        <w:spacing w:line="256" w:lineRule="auto"/>
        <w:rPr>
          <w:rFonts w:eastAsia="Calibri"/>
          <w:sz w:val="16"/>
        </w:rPr>
      </w:pPr>
      <w:r w:rsidRPr="008C7B66">
        <w:rPr>
          <w:rFonts w:eastAsia="Calibri"/>
          <w:sz w:val="16"/>
        </w:rPr>
        <w:t xml:space="preserve">The </w:t>
      </w:r>
      <w:r w:rsidRPr="008C7B66">
        <w:rPr>
          <w:rFonts w:eastAsia="Calibri"/>
          <w:highlight w:val="cyan"/>
          <w:u w:val="single"/>
        </w:rPr>
        <w:t xml:space="preserve">breakdown of </w:t>
      </w:r>
      <w:r w:rsidRPr="008C7B66">
        <w:rPr>
          <w:rFonts w:eastAsia="Calibri"/>
          <w:b/>
          <w:iCs/>
          <w:highlight w:val="cyan"/>
          <w:u w:val="single"/>
        </w:rPr>
        <w:t>policy views</w:t>
      </w:r>
      <w:r w:rsidRPr="008C7B66">
        <w:rPr>
          <w:rFonts w:eastAsia="Calibri"/>
          <w:highlight w:val="cyan"/>
          <w:u w:val="single"/>
        </w:rPr>
        <w:t xml:space="preserve"> of</w:t>
      </w:r>
      <w:r w:rsidRPr="008C7B66">
        <w:rPr>
          <w:rFonts w:eastAsia="Calibri"/>
          <w:u w:val="single"/>
        </w:rPr>
        <w:t xml:space="preserve"> broad </w:t>
      </w:r>
      <w:r w:rsidRPr="008C7B66">
        <w:rPr>
          <w:rFonts w:eastAsia="Calibri"/>
          <w:highlight w:val="cyan"/>
          <w:u w:val="single"/>
        </w:rPr>
        <w:t>lower</w:t>
      </w:r>
      <w:r w:rsidRPr="008C7B66">
        <w:rPr>
          <w:rFonts w:ascii="Cambria Math" w:eastAsia="Calibri" w:hAnsi="Cambria Math" w:cs="Cambria Math"/>
          <w:sz w:val="16"/>
        </w:rPr>
        <w:noBreakHyphen/>
      </w:r>
      <w:r w:rsidRPr="008C7B66">
        <w:rPr>
          <w:rFonts w:eastAsia="Calibri"/>
          <w:sz w:val="16"/>
        </w:rPr>
        <w:t xml:space="preserve">, </w:t>
      </w:r>
      <w:r w:rsidRPr="008C7B66">
        <w:rPr>
          <w:rFonts w:eastAsia="Calibri"/>
          <w:highlight w:val="cyan"/>
          <w:u w:val="single"/>
        </w:rPr>
        <w:t>middle</w:t>
      </w:r>
      <w:r w:rsidRPr="008C7B66">
        <w:rPr>
          <w:rFonts w:ascii="Cambria Math" w:eastAsia="Calibri" w:hAnsi="Cambria Math" w:cs="Cambria Math"/>
          <w:sz w:val="16"/>
        </w:rPr>
        <w:noBreakHyphen/>
      </w:r>
      <w:r w:rsidRPr="008C7B66">
        <w:rPr>
          <w:rFonts w:eastAsia="Calibri"/>
          <w:sz w:val="16"/>
        </w:rPr>
        <w:t xml:space="preserve">, </w:t>
      </w:r>
      <w:r w:rsidRPr="008C7B66">
        <w:rPr>
          <w:rFonts w:eastAsia="Calibri"/>
          <w:highlight w:val="cyan"/>
          <w:u w:val="single"/>
        </w:rPr>
        <w:t>and higher</w:t>
      </w:r>
      <w:r w:rsidRPr="008C7B66">
        <w:rPr>
          <w:rFonts w:ascii="Cambria Math" w:eastAsia="Calibri" w:hAnsi="Cambria Math" w:cs="Cambria Math"/>
          <w:highlight w:val="cyan"/>
          <w:u w:val="single"/>
        </w:rPr>
        <w:t>‐</w:t>
      </w:r>
      <w:r w:rsidRPr="008C7B66">
        <w:rPr>
          <w:rFonts w:eastAsia="Calibri"/>
          <w:highlight w:val="cyan"/>
          <w:u w:val="single"/>
        </w:rPr>
        <w:t>​income groups are</w:t>
      </w:r>
      <w:r w:rsidRPr="008C7B66">
        <w:rPr>
          <w:rFonts w:eastAsia="Calibri"/>
          <w:u w:val="single"/>
        </w:rPr>
        <w:t xml:space="preserve"> </w:t>
      </w:r>
      <w:r w:rsidRPr="008C7B66">
        <w:rPr>
          <w:rFonts w:eastAsia="Calibri"/>
          <w:b/>
          <w:iCs/>
          <w:u w:val="single"/>
        </w:rPr>
        <w:t xml:space="preserve">quite </w:t>
      </w:r>
      <w:r w:rsidRPr="008C7B66">
        <w:rPr>
          <w:rFonts w:eastAsia="Calibri"/>
          <w:b/>
          <w:iCs/>
          <w:highlight w:val="cyan"/>
          <w:u w:val="single"/>
        </w:rPr>
        <w:t>similar</w:t>
      </w:r>
      <w:r w:rsidRPr="008C7B66">
        <w:rPr>
          <w:rFonts w:eastAsia="Calibri"/>
          <w:sz w:val="16"/>
        </w:rPr>
        <w:t xml:space="preserve">. Alexander Branham, Stuart Soroka, and Christopher Wlezien note that </w:t>
      </w:r>
      <w:r w:rsidRPr="008C7B66">
        <w:rPr>
          <w:rFonts w:eastAsia="Calibri"/>
          <w:b/>
          <w:iCs/>
          <w:highlight w:val="cyan"/>
          <w:u w:val="single"/>
        </w:rPr>
        <w:t>empirical research</w:t>
      </w:r>
      <w:r w:rsidRPr="008C7B66">
        <w:rPr>
          <w:rFonts w:eastAsia="Calibri"/>
          <w:u w:val="single"/>
        </w:rPr>
        <w:t xml:space="preserve"> generally </w:t>
      </w:r>
      <w:r w:rsidRPr="008C7B66">
        <w:rPr>
          <w:rFonts w:eastAsia="Calibri"/>
          <w:highlight w:val="cyan"/>
          <w:u w:val="single"/>
        </w:rPr>
        <w:t>shows</w:t>
      </w:r>
      <w:r w:rsidRPr="008C7B66">
        <w:rPr>
          <w:rFonts w:eastAsia="Calibri"/>
          <w:u w:val="single"/>
        </w:rPr>
        <w:t xml:space="preserve"> that</w:t>
      </w:r>
      <w:r w:rsidRPr="008C7B66">
        <w:rPr>
          <w:rFonts w:eastAsia="Calibri"/>
          <w:sz w:val="16"/>
        </w:rPr>
        <w:t xml:space="preserve"> “</w:t>
      </w:r>
      <w:r w:rsidRPr="008C7B66">
        <w:rPr>
          <w:rFonts w:eastAsia="Calibri"/>
          <w:highlight w:val="cyan"/>
          <w:u w:val="single"/>
        </w:rPr>
        <w:t>preferences</w:t>
      </w:r>
      <w:r w:rsidRPr="008C7B66">
        <w:rPr>
          <w:rFonts w:eastAsia="Calibri"/>
          <w:u w:val="single"/>
        </w:rPr>
        <w:t xml:space="preserve"> across economic groups</w:t>
      </w:r>
      <w:r w:rsidRPr="008C7B66">
        <w:rPr>
          <w:rFonts w:eastAsia="Calibri"/>
          <w:sz w:val="16"/>
        </w:rPr>
        <w:t xml:space="preserve">, especially the middle and rich, </w:t>
      </w:r>
      <w:r w:rsidRPr="008C7B66">
        <w:rPr>
          <w:rFonts w:eastAsia="Calibri"/>
          <w:highlight w:val="cyan"/>
          <w:u w:val="single"/>
        </w:rPr>
        <w:t>do not differ</w:t>
      </w:r>
      <w:r w:rsidRPr="008C7B66">
        <w:rPr>
          <w:rFonts w:eastAsia="Calibri"/>
          <w:u w:val="single"/>
        </w:rPr>
        <w:t xml:space="preserve"> much </w:t>
      </w:r>
      <w:r w:rsidRPr="008C7B66">
        <w:rPr>
          <w:rFonts w:eastAsia="Calibri"/>
          <w:highlight w:val="cyan"/>
          <w:u w:val="single"/>
        </w:rPr>
        <w:t>in</w:t>
      </w:r>
      <w:r w:rsidRPr="008C7B66">
        <w:rPr>
          <w:rFonts w:eastAsia="Calibri"/>
          <w:u w:val="single"/>
        </w:rPr>
        <w:t xml:space="preserve"> </w:t>
      </w:r>
      <w:r w:rsidRPr="008C7B66">
        <w:rPr>
          <w:rFonts w:eastAsia="Calibri"/>
          <w:b/>
          <w:iCs/>
          <w:u w:val="single"/>
        </w:rPr>
        <w:t xml:space="preserve">many </w:t>
      </w:r>
      <w:r w:rsidRPr="008C7B66">
        <w:rPr>
          <w:rFonts w:eastAsia="Calibri"/>
          <w:b/>
          <w:iCs/>
          <w:highlight w:val="cyan"/>
          <w:u w:val="single"/>
        </w:rPr>
        <w:t>policy</w:t>
      </w:r>
      <w:r w:rsidRPr="008C7B66">
        <w:rPr>
          <w:rFonts w:eastAsia="Calibri"/>
          <w:b/>
          <w:iCs/>
          <w:u w:val="single"/>
        </w:rPr>
        <w:t xml:space="preserve"> areas</w:t>
      </w:r>
      <w:r w:rsidRPr="008C7B66">
        <w:rPr>
          <w:rFonts w:eastAsia="Calibri"/>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8C7B66">
        <w:rPr>
          <w:rFonts w:eastAsia="Calibri"/>
          <w:highlight w:val="cyan"/>
          <w:u w:val="single"/>
        </w:rPr>
        <w:t>On 80 percent</w:t>
      </w:r>
      <w:r w:rsidRPr="008C7B66">
        <w:rPr>
          <w:rFonts w:eastAsia="Calibri"/>
          <w:u w:val="single"/>
        </w:rPr>
        <w:t xml:space="preserve"> of questions</w:t>
      </w:r>
      <w:r w:rsidRPr="008C7B66">
        <w:rPr>
          <w:rFonts w:eastAsia="Calibri"/>
          <w:sz w:val="16"/>
        </w:rPr>
        <w:t xml:space="preserve">, </w:t>
      </w:r>
      <w:r w:rsidRPr="008C7B66">
        <w:rPr>
          <w:rFonts w:eastAsia="Calibri"/>
          <w:highlight w:val="cyan"/>
          <w:u w:val="single"/>
        </w:rPr>
        <w:t>majorities</w:t>
      </w:r>
      <w:r w:rsidRPr="008C7B66">
        <w:rPr>
          <w:rFonts w:eastAsia="Calibri"/>
          <w:u w:val="single"/>
        </w:rPr>
        <w:t xml:space="preserve"> of </w:t>
      </w:r>
      <w:r w:rsidRPr="008C7B66">
        <w:rPr>
          <w:rFonts w:eastAsia="Calibri"/>
          <w:b/>
          <w:iCs/>
          <w:highlight w:val="cyan"/>
          <w:u w:val="single"/>
        </w:rPr>
        <w:t>all</w:t>
      </w:r>
      <w:r w:rsidRPr="008C7B66">
        <w:rPr>
          <w:rFonts w:eastAsia="Calibri"/>
          <w:b/>
          <w:iCs/>
          <w:u w:val="single"/>
        </w:rPr>
        <w:t xml:space="preserve"> three income groups</w:t>
      </w:r>
      <w:r w:rsidRPr="008C7B66">
        <w:rPr>
          <w:rFonts w:eastAsia="Calibri"/>
          <w:u w:val="single"/>
        </w:rPr>
        <w:t xml:space="preserve"> </w:t>
      </w:r>
      <w:r w:rsidRPr="008C7B66">
        <w:rPr>
          <w:rFonts w:eastAsia="Calibri"/>
          <w:highlight w:val="cyan"/>
          <w:u w:val="single"/>
        </w:rPr>
        <w:t>agreed</w:t>
      </w:r>
      <w:r w:rsidRPr="008C7B66">
        <w:rPr>
          <w:rFonts w:eastAsia="Calibri"/>
          <w:sz w:val="16"/>
        </w:rPr>
        <w:t xml:space="preserve">, albeit with differing degrees of enthusiasm. </w:t>
      </w:r>
    </w:p>
    <w:p w14:paraId="16972D4C" w14:textId="77777777" w:rsidR="003D63ED" w:rsidRPr="008C7B66" w:rsidRDefault="003D63ED" w:rsidP="003D63ED">
      <w:pPr>
        <w:spacing w:line="256" w:lineRule="auto"/>
        <w:rPr>
          <w:rFonts w:eastAsia="Calibri"/>
          <w:sz w:val="16"/>
        </w:rPr>
      </w:pPr>
      <w:r w:rsidRPr="008C7B66">
        <w:rPr>
          <w:rFonts w:eastAsia="Calibri"/>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40B18B22" w14:textId="77777777" w:rsidR="003D63ED" w:rsidRPr="008C7B66" w:rsidRDefault="003D63ED" w:rsidP="003D63ED">
      <w:pPr>
        <w:spacing w:line="256" w:lineRule="auto"/>
        <w:rPr>
          <w:rFonts w:eastAsia="Calibri"/>
          <w:sz w:val="16"/>
        </w:rPr>
      </w:pPr>
      <w:r w:rsidRPr="008C7B66">
        <w:rPr>
          <w:rFonts w:eastAsia="Calibri"/>
          <w:sz w:val="16"/>
        </w:rPr>
        <w:t>Within every income group there is, of course, a broad range of policy views. Jonah Goldberg noted the diversity among billionaires: “George Soros, Tom Steyer, and other liberal billionaires are in a hammer</w:t>
      </w:r>
      <w:r w:rsidRPr="008C7B66">
        <w:rPr>
          <w:rFonts w:ascii="Cambria Math" w:eastAsia="Calibri" w:hAnsi="Cambria Math" w:cs="Cambria Math"/>
          <w:sz w:val="16"/>
        </w:rPr>
        <w:t>‐</w:t>
      </w:r>
      <w:r w:rsidRPr="008C7B66">
        <w:rPr>
          <w:rFonts w:eastAsia="Calibri"/>
          <w:sz w:val="16"/>
        </w:rPr>
        <w:t>​and</w:t>
      </w:r>
      <w:r w:rsidRPr="008C7B66">
        <w:rPr>
          <w:rFonts w:ascii="Cambria Math" w:eastAsia="Calibri" w:hAnsi="Cambria Math" w:cs="Cambria Math"/>
          <w:sz w:val="16"/>
        </w:rPr>
        <w:t>‐</w:t>
      </w:r>
      <w:r w:rsidRPr="008C7B66">
        <w:rPr>
          <w:rFonts w:eastAsia="Calibri"/>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76337EF9" w14:textId="77777777" w:rsidR="003D63ED" w:rsidRPr="008C7B66" w:rsidRDefault="003D63ED" w:rsidP="003D63ED">
      <w:pPr>
        <w:spacing w:line="256" w:lineRule="auto"/>
        <w:rPr>
          <w:rFonts w:eastAsia="Calibri"/>
          <w:sz w:val="16"/>
        </w:rPr>
      </w:pPr>
      <w:r w:rsidRPr="008C7B66">
        <w:rPr>
          <w:rFonts w:eastAsia="Calibri"/>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309B1EAE" w14:textId="77777777" w:rsidR="003D63ED" w:rsidRPr="008C7B66" w:rsidRDefault="003D63ED" w:rsidP="003D63ED">
      <w:pPr>
        <w:spacing w:line="256" w:lineRule="auto"/>
        <w:rPr>
          <w:rFonts w:eastAsia="Calibri"/>
          <w:sz w:val="16"/>
        </w:rPr>
      </w:pPr>
      <w:r w:rsidRPr="008C7B66">
        <w:rPr>
          <w:rFonts w:eastAsia="Calibri"/>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49F4B561" w14:textId="77777777" w:rsidR="003D63ED" w:rsidRPr="008C7B66" w:rsidRDefault="003D63ED" w:rsidP="003D63ED">
      <w:pPr>
        <w:spacing w:line="256" w:lineRule="auto"/>
        <w:rPr>
          <w:rFonts w:eastAsia="Calibri"/>
          <w:sz w:val="16"/>
        </w:rPr>
      </w:pPr>
      <w:r w:rsidRPr="008C7B66">
        <w:rPr>
          <w:rFonts w:eastAsia="Calibri"/>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4BDF1E9B" w14:textId="77777777" w:rsidR="003D63ED" w:rsidRPr="008C7B66" w:rsidRDefault="003D63ED" w:rsidP="003D63ED">
      <w:pPr>
        <w:spacing w:line="256" w:lineRule="auto"/>
        <w:rPr>
          <w:rFonts w:eastAsia="Calibri"/>
          <w:sz w:val="16"/>
        </w:rPr>
      </w:pPr>
      <w:r w:rsidRPr="008C7B66">
        <w:rPr>
          <w:rFonts w:eastAsia="Calibri"/>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49A60E61" w14:textId="77777777" w:rsidR="003D63ED" w:rsidRPr="008C7B66" w:rsidRDefault="003D63ED" w:rsidP="003D63ED">
      <w:pPr>
        <w:spacing w:line="256" w:lineRule="auto"/>
        <w:rPr>
          <w:rFonts w:eastAsia="Calibri"/>
          <w:sz w:val="16"/>
        </w:rPr>
      </w:pPr>
      <w:r w:rsidRPr="008C7B66">
        <w:rPr>
          <w:rFonts w:eastAsia="Calibri"/>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02827290" w14:textId="77777777" w:rsidR="003D63ED" w:rsidRPr="008C7B66" w:rsidRDefault="003D63ED" w:rsidP="003D63ED">
      <w:pPr>
        <w:spacing w:line="256" w:lineRule="auto"/>
        <w:rPr>
          <w:rFonts w:eastAsia="Calibri"/>
          <w:sz w:val="16"/>
        </w:rPr>
      </w:pPr>
      <w:r w:rsidRPr="008C7B66">
        <w:rPr>
          <w:rFonts w:eastAsia="Calibri"/>
          <w:sz w:val="16"/>
        </w:rPr>
        <w:t xml:space="preserve">Do the Rich Have Disproportionate Political Power? </w:t>
      </w:r>
    </w:p>
    <w:p w14:paraId="6171B130" w14:textId="77777777" w:rsidR="003D63ED" w:rsidRPr="008C7B66" w:rsidRDefault="003D63ED" w:rsidP="003D63ED">
      <w:pPr>
        <w:spacing w:line="256" w:lineRule="auto"/>
        <w:rPr>
          <w:rFonts w:eastAsia="Calibri"/>
          <w:sz w:val="16"/>
        </w:rPr>
      </w:pPr>
      <w:r w:rsidRPr="008C7B66">
        <w:rPr>
          <w:rFonts w:eastAsia="Calibri"/>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61A76517" w14:textId="77777777" w:rsidR="003D63ED" w:rsidRPr="008C7B66" w:rsidRDefault="003D63ED" w:rsidP="003D63ED">
      <w:pPr>
        <w:spacing w:line="256" w:lineRule="auto"/>
        <w:rPr>
          <w:rFonts w:eastAsia="Calibri"/>
          <w:sz w:val="16"/>
        </w:rPr>
      </w:pPr>
      <w:r w:rsidRPr="008C7B66">
        <w:rPr>
          <w:rFonts w:eastAsia="Calibri"/>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6DDE0E5A" w14:textId="77777777" w:rsidR="003D63ED" w:rsidRPr="008C7B66" w:rsidRDefault="003D63ED" w:rsidP="003D63ED">
      <w:pPr>
        <w:spacing w:line="256" w:lineRule="auto"/>
        <w:rPr>
          <w:rFonts w:eastAsia="Calibri"/>
          <w:sz w:val="16"/>
        </w:rPr>
      </w:pPr>
      <w:r w:rsidRPr="008C7B66">
        <w:rPr>
          <w:rFonts w:eastAsia="Calibri"/>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7AD97B38" w14:textId="77777777" w:rsidR="003D63ED" w:rsidRPr="008C7B66" w:rsidRDefault="003D63ED" w:rsidP="003D63ED">
      <w:pPr>
        <w:spacing w:line="256" w:lineRule="auto"/>
        <w:rPr>
          <w:rFonts w:eastAsia="Calibri"/>
          <w:sz w:val="16"/>
        </w:rPr>
      </w:pPr>
      <w:r w:rsidRPr="008C7B66">
        <w:rPr>
          <w:rFonts w:eastAsia="Calibri"/>
          <w:sz w:val="16"/>
        </w:rPr>
        <w:t>When less</w:t>
      </w:r>
      <w:r w:rsidRPr="008C7B66">
        <w:rPr>
          <w:rFonts w:ascii="Cambria Math" w:eastAsia="Calibri" w:hAnsi="Cambria Math" w:cs="Cambria Math"/>
          <w:sz w:val="16"/>
        </w:rPr>
        <w:t>‐</w:t>
      </w:r>
      <w:r w:rsidRPr="008C7B66">
        <w:rPr>
          <w:rFonts w:eastAsia="Calibri"/>
          <w:sz w:val="16"/>
        </w:rPr>
        <w:t>​well</w:t>
      </w:r>
      <w:r w:rsidRPr="008C7B66">
        <w:rPr>
          <w:rFonts w:ascii="Cambria Math" w:eastAsia="Calibri" w:hAnsi="Cambria Math" w:cs="Cambria Math"/>
          <w:sz w:val="16"/>
        </w:rPr>
        <w:t>‐</w:t>
      </w:r>
      <w:r w:rsidRPr="008C7B66">
        <w:rPr>
          <w:rFonts w:eastAsia="Calibri"/>
          <w:sz w:val="16"/>
        </w:rPr>
        <w:t>​off Americans hold preferences that diverge from those of the affluent, policy responsiveness to the well</w:t>
      </w:r>
      <w:r w:rsidRPr="008C7B66">
        <w:rPr>
          <w:rFonts w:ascii="Cambria Math" w:eastAsia="Calibri" w:hAnsi="Cambria Math" w:cs="Cambria Math"/>
          <w:sz w:val="16"/>
        </w:rPr>
        <w:t>‐</w:t>
      </w:r>
      <w:r w:rsidRPr="008C7B66">
        <w:rPr>
          <w:rFonts w:eastAsia="Calibri"/>
          <w:sz w:val="16"/>
        </w:rPr>
        <w:t>​off remains strong but responsiveness to lower</w:t>
      </w:r>
      <w:r w:rsidRPr="008C7B66">
        <w:rPr>
          <w:rFonts w:ascii="Cambria Math" w:eastAsia="Calibri" w:hAnsi="Cambria Math" w:cs="Cambria Math"/>
          <w:sz w:val="16"/>
        </w:rPr>
        <w:t>‐</w:t>
      </w:r>
      <w:r w:rsidRPr="008C7B66">
        <w:rPr>
          <w:rFonts w:eastAsia="Calibri"/>
          <w:sz w:val="16"/>
        </w:rPr>
        <w:t xml:space="preserve">​income groups all but disappears.190 </w:t>
      </w:r>
    </w:p>
    <w:p w14:paraId="0458FC2C" w14:textId="77777777" w:rsidR="003D63ED" w:rsidRPr="008C7B66" w:rsidRDefault="003D63ED" w:rsidP="003D63ED">
      <w:pPr>
        <w:spacing w:line="256" w:lineRule="auto"/>
        <w:rPr>
          <w:rFonts w:eastAsia="Calibri"/>
          <w:sz w:val="16"/>
        </w:rPr>
      </w:pPr>
      <w:r w:rsidRPr="008C7B66">
        <w:rPr>
          <w:rFonts w:eastAsia="Calibri"/>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8C7B66">
        <w:rPr>
          <w:rFonts w:ascii="Cambria Math" w:eastAsia="Calibri" w:hAnsi="Cambria Math" w:cs="Cambria Math"/>
          <w:sz w:val="16"/>
        </w:rPr>
        <w:t>‐</w:t>
      </w:r>
      <w:r w:rsidRPr="008C7B66">
        <w:rPr>
          <w:rFonts w:eastAsia="Calibri"/>
          <w:sz w:val="16"/>
        </w:rPr>
        <w:t xml:space="preserve">​wealthy also favor cutting, brings that share to more than 60 percent. Thus, for most of the federal budget, the reform approach relatively favored by the wealthy is generally not followed. </w:t>
      </w:r>
    </w:p>
    <w:p w14:paraId="64CEDBF4" w14:textId="77777777" w:rsidR="003D63ED" w:rsidRPr="008C7B66" w:rsidRDefault="003D63ED" w:rsidP="003D63ED">
      <w:pPr>
        <w:spacing w:line="256" w:lineRule="auto"/>
        <w:rPr>
          <w:rFonts w:eastAsia="Calibri"/>
          <w:sz w:val="16"/>
        </w:rPr>
      </w:pPr>
      <w:r w:rsidRPr="008C7B66">
        <w:rPr>
          <w:rFonts w:eastAsia="Calibri"/>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6ED913C7" w14:textId="77777777" w:rsidR="003D63ED" w:rsidRPr="008C7B66" w:rsidRDefault="003D63ED" w:rsidP="003D63ED">
      <w:pPr>
        <w:spacing w:line="256" w:lineRule="auto"/>
        <w:rPr>
          <w:rFonts w:eastAsia="Calibri"/>
          <w:sz w:val="16"/>
        </w:rPr>
      </w:pPr>
      <w:r w:rsidRPr="008C7B66">
        <w:rPr>
          <w:rFonts w:eastAsia="Calibri"/>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8C7B66">
        <w:rPr>
          <w:rFonts w:ascii="Cambria Math" w:eastAsia="Calibri" w:hAnsi="Cambria Math" w:cs="Cambria Math"/>
          <w:sz w:val="16"/>
        </w:rPr>
        <w:t>‐</w:t>
      </w:r>
      <w:r w:rsidRPr="008C7B66">
        <w:rPr>
          <w:rFonts w:eastAsia="Calibri"/>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18D8A7F7" w14:textId="77777777" w:rsidR="003D63ED" w:rsidRPr="008C7B66" w:rsidRDefault="003D63ED" w:rsidP="003D63ED">
      <w:pPr>
        <w:spacing w:line="256" w:lineRule="auto"/>
        <w:rPr>
          <w:rFonts w:eastAsia="Calibri"/>
          <w:sz w:val="16"/>
        </w:rPr>
      </w:pPr>
      <w:r w:rsidRPr="008C7B66">
        <w:rPr>
          <w:rFonts w:eastAsia="Calibri"/>
          <w:sz w:val="16"/>
        </w:rPr>
        <w:t xml:space="preserve">Finally, a statistical study by Eric Brunner, Stephen Ross, and Ebonya Washington found that the </w:t>
      </w:r>
      <w:r w:rsidRPr="008C7B66">
        <w:rPr>
          <w:rFonts w:eastAsia="Calibri"/>
          <w:highlight w:val="cyan"/>
          <w:u w:val="single"/>
        </w:rPr>
        <w:t>views of the rich were not favored in legislation</w:t>
      </w:r>
      <w:r w:rsidRPr="008C7B66">
        <w:rPr>
          <w:rFonts w:eastAsia="Calibri"/>
          <w:sz w:val="16"/>
        </w:rPr>
        <w:t xml:space="preserve">. </w:t>
      </w:r>
      <w:r w:rsidRPr="008C7B66">
        <w:rPr>
          <w:rFonts w:eastAsia="Calibri"/>
          <w:u w:val="single"/>
        </w:rPr>
        <w:t xml:space="preserve">They created a </w:t>
      </w:r>
      <w:r w:rsidRPr="008C7B66">
        <w:rPr>
          <w:rFonts w:eastAsia="Calibri"/>
          <w:b/>
          <w:iCs/>
          <w:u w:val="single"/>
        </w:rPr>
        <w:t xml:space="preserve">unique </w:t>
      </w:r>
      <w:r w:rsidRPr="008C7B66">
        <w:rPr>
          <w:rFonts w:eastAsia="Calibri"/>
          <w:b/>
          <w:iCs/>
          <w:highlight w:val="cyan"/>
          <w:u w:val="single"/>
        </w:rPr>
        <w:t>data set</w:t>
      </w:r>
      <w:r w:rsidRPr="008C7B66">
        <w:rPr>
          <w:rFonts w:eastAsia="Calibri"/>
          <w:sz w:val="16"/>
        </w:rPr>
        <w:t xml:space="preserve"> based on 77 times </w:t>
      </w:r>
      <w:r w:rsidRPr="008C7B66">
        <w:rPr>
          <w:rFonts w:eastAsia="Calibri"/>
          <w:highlight w:val="cyan"/>
          <w:u w:val="single"/>
        </w:rPr>
        <w:t>from</w:t>
      </w:r>
      <w:r w:rsidRPr="008C7B66">
        <w:rPr>
          <w:rFonts w:eastAsia="Calibri"/>
          <w:u w:val="single"/>
        </w:rPr>
        <w:t xml:space="preserve"> 19</w:t>
      </w:r>
      <w:r w:rsidRPr="008C7B66">
        <w:rPr>
          <w:rFonts w:eastAsia="Calibri"/>
          <w:highlight w:val="cyan"/>
          <w:u w:val="single"/>
        </w:rPr>
        <w:t>91 to</w:t>
      </w:r>
      <w:r w:rsidRPr="008C7B66">
        <w:rPr>
          <w:rFonts w:eastAsia="Calibri"/>
          <w:u w:val="single"/>
        </w:rPr>
        <w:t xml:space="preserve"> 20</w:t>
      </w:r>
      <w:r w:rsidRPr="008C7B66">
        <w:rPr>
          <w:rFonts w:eastAsia="Calibri"/>
          <w:highlight w:val="cyan"/>
          <w:u w:val="single"/>
        </w:rPr>
        <w:t>08</w:t>
      </w:r>
      <w:r w:rsidRPr="008C7B66">
        <w:rPr>
          <w:rFonts w:eastAsia="Calibri"/>
          <w:u w:val="single"/>
        </w:rPr>
        <w:t xml:space="preserve"> that</w:t>
      </w:r>
      <w:r w:rsidRPr="008C7B66">
        <w:rPr>
          <w:rFonts w:eastAsia="Calibri"/>
          <w:sz w:val="16"/>
        </w:rPr>
        <w:t xml:space="preserve"> California state </w:t>
      </w:r>
      <w:r w:rsidRPr="008C7B66">
        <w:rPr>
          <w:rFonts w:eastAsia="Calibri"/>
          <w:highlight w:val="cyan"/>
          <w:u w:val="single"/>
        </w:rPr>
        <w:t xml:space="preserve">legislators voted on the </w:t>
      </w:r>
      <w:r w:rsidRPr="008C7B66">
        <w:rPr>
          <w:rFonts w:eastAsia="Calibri"/>
          <w:b/>
          <w:iCs/>
          <w:highlight w:val="cyan"/>
          <w:u w:val="single"/>
        </w:rPr>
        <w:t>same proposal</w:t>
      </w:r>
      <w:r w:rsidRPr="008C7B66">
        <w:rPr>
          <w:rFonts w:eastAsia="Calibri"/>
          <w:highlight w:val="cyan"/>
          <w:u w:val="single"/>
        </w:rPr>
        <w:t xml:space="preserve"> as the public</w:t>
      </w:r>
      <w:r w:rsidRPr="008C7B66">
        <w:rPr>
          <w:rFonts w:eastAsia="Calibri"/>
          <w:u w:val="single"/>
        </w:rPr>
        <w:t xml:space="preserve"> voted on in a referendum</w:t>
      </w:r>
      <w:r w:rsidRPr="008C7B66">
        <w:rPr>
          <w:rFonts w:eastAsia="Calibri"/>
          <w:sz w:val="16"/>
        </w:rPr>
        <w:t xml:space="preserve">. They compiled information on the ballot votes by neighborhood income levels and found: </w:t>
      </w:r>
    </w:p>
    <w:p w14:paraId="4AB06D25" w14:textId="77777777" w:rsidR="003D63ED" w:rsidRPr="008C7B66" w:rsidRDefault="003D63ED" w:rsidP="003D63ED">
      <w:pPr>
        <w:spacing w:line="256" w:lineRule="auto"/>
        <w:ind w:left="720"/>
        <w:rPr>
          <w:rFonts w:eastAsia="Calibri"/>
          <w:sz w:val="16"/>
        </w:rPr>
      </w:pPr>
      <w:r w:rsidRPr="008C7B66">
        <w:rPr>
          <w:rFonts w:eastAsia="Calibri"/>
          <w:u w:val="single"/>
        </w:rPr>
        <w:t xml:space="preserve">Contrary to </w:t>
      </w:r>
      <w:r w:rsidRPr="008C7B66">
        <w:rPr>
          <w:rFonts w:eastAsia="Calibri"/>
          <w:b/>
          <w:iCs/>
          <w:u w:val="single"/>
        </w:rPr>
        <w:t>popular view</w:t>
      </w:r>
      <w:r w:rsidRPr="008C7B66">
        <w:rPr>
          <w:rFonts w:eastAsia="Calibri"/>
          <w:sz w:val="16"/>
        </w:rPr>
        <w:t xml:space="preserve">, </w:t>
      </w:r>
      <w:r w:rsidRPr="008C7B66">
        <w:rPr>
          <w:rFonts w:eastAsia="Calibri"/>
          <w:highlight w:val="cyan"/>
          <w:u w:val="single"/>
        </w:rPr>
        <w:t>we do not find</w:t>
      </w:r>
      <w:r w:rsidRPr="008C7B66">
        <w:rPr>
          <w:rFonts w:eastAsia="Calibri"/>
          <w:u w:val="single"/>
        </w:rPr>
        <w:t xml:space="preserve"> that </w:t>
      </w:r>
      <w:r w:rsidRPr="008C7B66">
        <w:rPr>
          <w:rFonts w:eastAsia="Calibri"/>
          <w:b/>
          <w:iCs/>
          <w:highlight w:val="cyan"/>
          <w:u w:val="single"/>
        </w:rPr>
        <w:t>less income</w:t>
      </w:r>
      <w:r w:rsidRPr="008C7B66">
        <w:rPr>
          <w:rFonts w:eastAsia="Calibri"/>
          <w:highlight w:val="cyan"/>
          <w:u w:val="single"/>
        </w:rPr>
        <w:t xml:space="preserve"> means </w:t>
      </w:r>
      <w:r w:rsidRPr="008C7B66">
        <w:rPr>
          <w:rFonts w:eastAsia="Calibri"/>
          <w:b/>
          <w:iCs/>
          <w:highlight w:val="cyan"/>
          <w:u w:val="single"/>
        </w:rPr>
        <w:t>less representation</w:t>
      </w:r>
      <w:r w:rsidRPr="008C7B66">
        <w:rPr>
          <w:rFonts w:eastAsia="Calibri"/>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6D580A0B" w14:textId="77777777" w:rsidR="003D63ED" w:rsidRPr="00922AAD" w:rsidRDefault="003D63ED" w:rsidP="003D63ED">
      <w:pPr>
        <w:spacing w:line="256" w:lineRule="auto"/>
        <w:ind w:left="720"/>
        <w:rPr>
          <w:rFonts w:eastAsia="Calibri"/>
          <w:sz w:val="16"/>
        </w:rPr>
      </w:pPr>
      <w:r w:rsidRPr="008C7B66">
        <w:rPr>
          <w:rFonts w:eastAsia="Calibri"/>
          <w:sz w:val="16"/>
        </w:rPr>
        <w:t xml:space="preserve">What </w:t>
      </w:r>
      <w:r w:rsidRPr="008C7B66">
        <w:rPr>
          <w:rFonts w:eastAsia="Calibri"/>
          <w:u w:val="single"/>
        </w:rPr>
        <w:t>differences</w:t>
      </w:r>
      <w:r w:rsidRPr="008C7B66">
        <w:rPr>
          <w:rFonts w:eastAsia="Calibri"/>
          <w:sz w:val="16"/>
        </w:rPr>
        <w:t xml:space="preserve"> there are </w:t>
      </w:r>
      <w:r w:rsidRPr="008C7B66">
        <w:rPr>
          <w:rFonts w:eastAsia="Calibri"/>
          <w:u w:val="single"/>
        </w:rPr>
        <w:t xml:space="preserve">in representation do not result in lower income voters’ </w:t>
      </w:r>
      <w:r w:rsidRPr="008C7B66">
        <w:rPr>
          <w:rFonts w:eastAsia="Calibri"/>
          <w:b/>
          <w:iCs/>
          <w:u w:val="single"/>
        </w:rPr>
        <w:t>consistent disadvantage</w:t>
      </w:r>
      <w:r w:rsidRPr="008C7B66">
        <w:rPr>
          <w:rFonts w:eastAsia="Calibri"/>
          <w:sz w:val="16"/>
        </w:rPr>
        <w:t xml:space="preserve">. While Republican legislators more frequently vote congruently with the view of their highest income constituents, Democrats are more likely to vote the view of their lowest income constituents… . What is clear is that our </w:t>
      </w:r>
      <w:r w:rsidRPr="008C7B66">
        <w:rPr>
          <w:rFonts w:eastAsia="Calibri"/>
          <w:b/>
          <w:iCs/>
          <w:highlight w:val="cyan"/>
          <w:u w:val="single"/>
        </w:rPr>
        <w:t>findings</w:t>
      </w:r>
      <w:r w:rsidRPr="008C7B66">
        <w:rPr>
          <w:rFonts w:eastAsia="Calibri"/>
          <w:b/>
          <w:iCs/>
          <w:u w:val="single"/>
        </w:rPr>
        <w:t xml:space="preserve"> on representation</w:t>
      </w:r>
      <w:r w:rsidRPr="008C7B66">
        <w:rPr>
          <w:rFonts w:eastAsia="Calibri"/>
          <w:u w:val="single"/>
        </w:rPr>
        <w:t xml:space="preserve"> by income group </w:t>
      </w:r>
      <w:r w:rsidRPr="008C7B66">
        <w:rPr>
          <w:rFonts w:eastAsia="Calibri"/>
          <w:highlight w:val="cyan"/>
          <w:u w:val="single"/>
        </w:rPr>
        <w:t>have more to do with party than</w:t>
      </w:r>
      <w:r w:rsidRPr="008C7B66">
        <w:rPr>
          <w:rFonts w:eastAsia="Calibri"/>
          <w:sz w:val="16"/>
        </w:rPr>
        <w:t xml:space="preserve"> with </w:t>
      </w:r>
      <w:r w:rsidRPr="008C7B66">
        <w:rPr>
          <w:rFonts w:eastAsia="Calibri"/>
          <w:highlight w:val="cyan"/>
          <w:u w:val="single"/>
        </w:rPr>
        <w:t>income</w:t>
      </w:r>
      <w:r w:rsidRPr="008C7B66">
        <w:rPr>
          <w:rFonts w:eastAsia="Calibri"/>
          <w:sz w:val="16"/>
        </w:rPr>
        <w:t>.195</w:t>
      </w:r>
    </w:p>
    <w:p w14:paraId="65862D86" w14:textId="77777777" w:rsidR="003D63ED" w:rsidRPr="00BB6868" w:rsidRDefault="003D63ED" w:rsidP="003D63ED">
      <w:pPr>
        <w:keepNext/>
        <w:keepLines/>
        <w:pageBreakBefore/>
        <w:spacing w:before="40" w:after="0" w:line="256" w:lineRule="auto"/>
        <w:jc w:val="center"/>
        <w:outlineLvl w:val="2"/>
        <w:rPr>
          <w:rFonts w:eastAsia="Times New Roman" w:cs="Times New Roman"/>
          <w:b/>
          <w:sz w:val="32"/>
          <w:szCs w:val="24"/>
          <w:u w:val="single"/>
        </w:rPr>
      </w:pPr>
      <w:r w:rsidRPr="00BB6868">
        <w:rPr>
          <w:rFonts w:eastAsia="Times New Roman" w:cs="Times New Roman"/>
          <w:b/>
          <w:sz w:val="32"/>
          <w:szCs w:val="24"/>
          <w:u w:val="single"/>
        </w:rPr>
        <w:t>AT: Admin State---1NC</w:t>
      </w:r>
    </w:p>
    <w:p w14:paraId="678D4C50" w14:textId="77777777" w:rsidR="003D63ED" w:rsidRPr="00BB6868" w:rsidRDefault="003D63ED" w:rsidP="003D63ED">
      <w:pPr>
        <w:keepNext/>
        <w:keepLines/>
        <w:spacing w:before="40" w:after="0" w:line="256" w:lineRule="auto"/>
        <w:outlineLvl w:val="3"/>
        <w:rPr>
          <w:rFonts w:eastAsia="Times New Roman" w:cs="Times New Roman"/>
          <w:b/>
          <w:iCs/>
          <w:sz w:val="26"/>
        </w:rPr>
      </w:pPr>
      <w:r w:rsidRPr="00BB6868">
        <w:rPr>
          <w:rFonts w:eastAsia="Times New Roman" w:cs="Times New Roman"/>
          <w:b/>
          <w:iCs/>
          <w:sz w:val="26"/>
        </w:rPr>
        <w:t xml:space="preserve">Alt causes. Can’t check trump striking random countries. Unions have nothing to do with exercising military power </w:t>
      </w:r>
      <w:r w:rsidRPr="00BB6868">
        <w:rPr>
          <w:rFonts w:eastAsia="Times New Roman" w:cs="Times New Roman"/>
          <w:b/>
          <w:iCs/>
          <w:sz w:val="26"/>
          <w:u w:val="single"/>
        </w:rPr>
        <w:t>or tariffs</w:t>
      </w:r>
      <w:r w:rsidRPr="00BB6868">
        <w:rPr>
          <w:rFonts w:eastAsia="Times New Roman" w:cs="Times New Roman"/>
          <w:b/>
          <w:iCs/>
          <w:sz w:val="26"/>
        </w:rPr>
        <w:t>.</w:t>
      </w:r>
    </w:p>
    <w:p w14:paraId="32B582B6" w14:textId="77777777" w:rsidR="003D63ED" w:rsidRPr="00BB6868" w:rsidRDefault="003D63ED" w:rsidP="003D63ED">
      <w:pPr>
        <w:spacing w:line="256" w:lineRule="auto"/>
        <w:rPr>
          <w:rFonts w:eastAsia="Calibri"/>
        </w:rPr>
      </w:pPr>
    </w:p>
    <w:p w14:paraId="78645E4D" w14:textId="77777777" w:rsidR="003D63ED" w:rsidRPr="00BB6868" w:rsidRDefault="003D63ED" w:rsidP="003D63ED">
      <w:pPr>
        <w:keepNext/>
        <w:keepLines/>
        <w:spacing w:before="40" w:after="0" w:line="256" w:lineRule="auto"/>
        <w:outlineLvl w:val="3"/>
        <w:rPr>
          <w:rFonts w:eastAsia="Times New Roman" w:cs="Times New Roman"/>
          <w:b/>
          <w:iCs/>
          <w:sz w:val="26"/>
        </w:rPr>
      </w:pPr>
      <w:r w:rsidRPr="00BB6868">
        <w:rPr>
          <w:rFonts w:eastAsia="Times New Roman" w:cs="Times New Roman"/>
          <w:b/>
          <w:iCs/>
          <w:sz w:val="26"/>
        </w:rPr>
        <w:t>States are filling in regulatory gaps now.</w:t>
      </w:r>
    </w:p>
    <w:p w14:paraId="3D82962D" w14:textId="77777777" w:rsidR="003D63ED" w:rsidRPr="00BB6868" w:rsidRDefault="003D63ED" w:rsidP="003D63ED">
      <w:pPr>
        <w:spacing w:line="256" w:lineRule="auto"/>
        <w:rPr>
          <w:rFonts w:eastAsia="Calibri"/>
        </w:rPr>
      </w:pPr>
      <w:r w:rsidRPr="00BB6868">
        <w:rPr>
          <w:rFonts w:eastAsia="Calibri"/>
        </w:rPr>
        <w:t xml:space="preserve">Ashley </w:t>
      </w:r>
      <w:r w:rsidRPr="00BB6868">
        <w:rPr>
          <w:rFonts w:eastAsia="Calibri"/>
          <w:b/>
          <w:bCs/>
          <w:sz w:val="26"/>
        </w:rPr>
        <w:t>Taylor et al. 25</w:t>
      </w:r>
      <w:r w:rsidRPr="00BB6868">
        <w:rPr>
          <w:rFonts w:eastAsia="Calibri"/>
        </w:rP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55C80CE5" w14:textId="77777777" w:rsidR="003D63ED" w:rsidRPr="00BB6868" w:rsidRDefault="003D63ED" w:rsidP="003D63ED">
      <w:pPr>
        <w:spacing w:line="256" w:lineRule="auto"/>
        <w:rPr>
          <w:rFonts w:eastAsia="Calibri"/>
          <w:sz w:val="16"/>
        </w:rPr>
      </w:pPr>
      <w:r w:rsidRPr="00BB6868">
        <w:rPr>
          <w:rFonts w:eastAsia="Calibri"/>
          <w:sz w:val="16"/>
        </w:rPr>
        <w:t xml:space="preserve">August 05, 2025 - In the wake of the November 2024 elections, the United States has experienced a significant shift in regulatory focus, largely due to </w:t>
      </w:r>
      <w:r w:rsidRPr="00BB6868">
        <w:rPr>
          <w:rFonts w:eastAsia="Calibri"/>
          <w:u w:val="single"/>
        </w:rPr>
        <w:t xml:space="preserve">the </w:t>
      </w:r>
      <w:r w:rsidRPr="00BB6868">
        <w:rPr>
          <w:rFonts w:eastAsia="Calibri"/>
          <w:b/>
          <w:iCs/>
          <w:u w:val="single"/>
        </w:rPr>
        <w:t>fallout</w:t>
      </w:r>
      <w:r w:rsidRPr="00BB6868">
        <w:rPr>
          <w:rFonts w:eastAsia="Calibri"/>
          <w:u w:val="single"/>
        </w:rPr>
        <w:t xml:space="preserve"> from the </w:t>
      </w:r>
      <w:r w:rsidRPr="00BB6868">
        <w:rPr>
          <w:rFonts w:eastAsia="Calibri"/>
          <w:highlight w:val="cyan"/>
          <w:u w:val="single"/>
        </w:rPr>
        <w:t>Trump</w:t>
      </w:r>
      <w:r w:rsidRPr="00BB6868">
        <w:rPr>
          <w:rFonts w:eastAsia="Calibri"/>
          <w:u w:val="single"/>
        </w:rPr>
        <w:t xml:space="preserve"> administration'</w:t>
      </w:r>
      <w:r w:rsidRPr="00BB6868">
        <w:rPr>
          <w:rFonts w:eastAsia="Calibri"/>
          <w:highlight w:val="cyan"/>
          <w:u w:val="single"/>
        </w:rPr>
        <w:t>s</w:t>
      </w:r>
      <w:r w:rsidRPr="00BB6868">
        <w:rPr>
          <w:rFonts w:eastAsia="Calibri"/>
          <w:u w:val="single"/>
        </w:rPr>
        <w:t xml:space="preserve"> broad </w:t>
      </w:r>
      <w:r w:rsidRPr="00BB6868">
        <w:rPr>
          <w:rFonts w:eastAsia="Calibri"/>
          <w:b/>
          <w:iCs/>
          <w:highlight w:val="cyan"/>
          <w:u w:val="single"/>
        </w:rPr>
        <w:t>deregulatory agenda</w:t>
      </w:r>
      <w:r w:rsidRPr="00BB6868">
        <w:rPr>
          <w:rFonts w:eastAsia="Calibri"/>
          <w:u w:val="single"/>
        </w:rPr>
        <w:t xml:space="preserve">. This shift </w:t>
      </w:r>
      <w:r w:rsidRPr="00BB6868">
        <w:rPr>
          <w:rFonts w:eastAsia="Calibri"/>
          <w:highlight w:val="cyan"/>
          <w:u w:val="single"/>
        </w:rPr>
        <w:t xml:space="preserve">has </w:t>
      </w:r>
      <w:r w:rsidRPr="00BB6868">
        <w:rPr>
          <w:rFonts w:eastAsia="Calibri"/>
          <w:b/>
          <w:iCs/>
          <w:highlight w:val="cyan"/>
          <w:u w:val="single"/>
        </w:rPr>
        <w:t>prompted state attorneys</w:t>
      </w:r>
      <w:r w:rsidRPr="00BB6868">
        <w:rPr>
          <w:rFonts w:eastAsia="Calibri"/>
          <w:u w:val="single"/>
        </w:rPr>
        <w:t xml:space="preserve"> general </w:t>
      </w:r>
      <w:r w:rsidRPr="00BB6868">
        <w:rPr>
          <w:rFonts w:eastAsia="Calibri"/>
          <w:highlight w:val="cyan"/>
          <w:u w:val="single"/>
        </w:rPr>
        <w:t xml:space="preserve">to </w:t>
      </w:r>
      <w:r w:rsidRPr="00BB6868">
        <w:rPr>
          <w:rFonts w:eastAsia="Calibri"/>
          <w:b/>
          <w:iCs/>
          <w:highlight w:val="cyan"/>
          <w:u w:val="single"/>
        </w:rPr>
        <w:t>step up</w:t>
      </w:r>
      <w:r w:rsidRPr="00BB6868">
        <w:rPr>
          <w:rFonts w:eastAsia="Calibri"/>
          <w:u w:val="single"/>
        </w:rPr>
        <w:t xml:space="preserve"> their </w:t>
      </w:r>
      <w:r w:rsidRPr="00BB6868">
        <w:rPr>
          <w:rFonts w:eastAsia="Calibri"/>
          <w:b/>
          <w:iCs/>
          <w:highlight w:val="cyan"/>
          <w:u w:val="single"/>
        </w:rPr>
        <w:t>enforcement</w:t>
      </w:r>
      <w:r w:rsidRPr="00BB6868">
        <w:rPr>
          <w:rFonts w:eastAsia="Calibri"/>
          <w:u w:val="single"/>
        </w:rPr>
        <w:t xml:space="preserve"> efforts, effectively </w:t>
      </w:r>
      <w:r w:rsidRPr="00BB6868">
        <w:rPr>
          <w:rFonts w:eastAsia="Calibri"/>
          <w:b/>
          <w:iCs/>
          <w:highlight w:val="cyan"/>
          <w:u w:val="single"/>
        </w:rPr>
        <w:t>filling</w:t>
      </w:r>
      <w:r w:rsidRPr="00BB6868">
        <w:rPr>
          <w:rFonts w:eastAsia="Calibri"/>
          <w:u w:val="single"/>
        </w:rPr>
        <w:t xml:space="preserve"> what they perceive to be </w:t>
      </w:r>
      <w:r w:rsidRPr="00BB6868">
        <w:rPr>
          <w:rFonts w:eastAsia="Calibri"/>
          <w:b/>
          <w:iCs/>
          <w:highlight w:val="cyan"/>
          <w:u w:val="single"/>
        </w:rPr>
        <w:t>the regulatory void</w:t>
      </w:r>
      <w:r w:rsidRPr="00BB6868">
        <w:rPr>
          <w:rFonts w:eastAsia="Calibri"/>
          <w:u w:val="single"/>
        </w:rPr>
        <w:t xml:space="preserve"> seemingly created by the federal agencies' shifting priorities</w:t>
      </w:r>
      <w:r w:rsidRPr="00BB6868">
        <w:rPr>
          <w:rFonts w:eastAsia="Calibri"/>
          <w:sz w:val="16"/>
        </w:rPr>
        <w:t>.</w:t>
      </w:r>
    </w:p>
    <w:p w14:paraId="76A39125" w14:textId="77777777" w:rsidR="003D63ED" w:rsidRPr="00BB6868" w:rsidRDefault="003D63ED" w:rsidP="003D63ED">
      <w:pPr>
        <w:spacing w:line="256" w:lineRule="auto"/>
        <w:rPr>
          <w:rFonts w:eastAsia="Calibri"/>
          <w:sz w:val="16"/>
        </w:rPr>
      </w:pPr>
      <w:r w:rsidRPr="00BB6868">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7C041E1E" w14:textId="77777777" w:rsidR="003D63ED" w:rsidRPr="00BB6868" w:rsidRDefault="003D63ED" w:rsidP="003D63ED">
      <w:pPr>
        <w:spacing w:line="256" w:lineRule="auto"/>
        <w:rPr>
          <w:rFonts w:eastAsia="Calibri"/>
          <w:sz w:val="16"/>
        </w:rPr>
      </w:pPr>
      <w:r w:rsidRPr="00BB6868">
        <w:rPr>
          <w:rFonts w:eastAsia="Calibr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45045178" w14:textId="77777777" w:rsidR="003D63ED" w:rsidRPr="00BB6868" w:rsidRDefault="003D63ED" w:rsidP="003D63ED">
      <w:pPr>
        <w:spacing w:line="256" w:lineRule="auto"/>
        <w:rPr>
          <w:rFonts w:eastAsia="Calibri"/>
          <w:sz w:val="16"/>
        </w:rPr>
      </w:pPr>
      <w:r w:rsidRPr="00BB6868">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1B64A13" w14:textId="77777777" w:rsidR="003D63ED" w:rsidRPr="00BB6868" w:rsidRDefault="003D63ED" w:rsidP="003D63ED">
      <w:pPr>
        <w:spacing w:line="256" w:lineRule="auto"/>
        <w:rPr>
          <w:rFonts w:eastAsia="Calibri"/>
          <w:sz w:val="16"/>
        </w:rPr>
      </w:pPr>
      <w:r w:rsidRPr="00BB6868">
        <w:rPr>
          <w:rFonts w:eastAsia="Calibri"/>
          <w:sz w:val="16"/>
        </w:rPr>
        <w:t>In another instance, the administration announced that it would be suspending federal enforcement of the Foreign Corrupt Practices Act ("FCPA"). Executive Order 14209 of Feb. 10, 2025.</w:t>
      </w:r>
    </w:p>
    <w:p w14:paraId="5944A0CE" w14:textId="77777777" w:rsidR="003D63ED" w:rsidRPr="00BB6868" w:rsidRDefault="003D63ED" w:rsidP="003D63ED">
      <w:pPr>
        <w:spacing w:line="256" w:lineRule="auto"/>
        <w:rPr>
          <w:rFonts w:eastAsia="Calibri"/>
          <w:u w:val="single"/>
        </w:rPr>
      </w:pPr>
      <w:r w:rsidRPr="00BB6868">
        <w:rPr>
          <w:rFonts w:eastAsia="Calibri"/>
          <w:b/>
          <w:iCs/>
          <w:highlight w:val="cyan"/>
          <w:u w:val="single"/>
        </w:rPr>
        <w:t>Increased use</w:t>
      </w:r>
      <w:r w:rsidRPr="00BB6868">
        <w:rPr>
          <w:rFonts w:eastAsia="Calibri"/>
          <w:highlight w:val="cyan"/>
          <w:u w:val="single"/>
        </w:rPr>
        <w:t xml:space="preserve"> of</w:t>
      </w:r>
      <w:r w:rsidRPr="00BB6868">
        <w:rPr>
          <w:rFonts w:eastAsia="Calibri"/>
          <w:u w:val="single"/>
        </w:rPr>
        <w:t xml:space="preserve"> state </w:t>
      </w:r>
      <w:r w:rsidRPr="00BB6868">
        <w:rPr>
          <w:rFonts w:eastAsia="Calibri"/>
          <w:b/>
          <w:iCs/>
          <w:highlight w:val="cyan"/>
          <w:u w:val="single"/>
        </w:rPr>
        <w:t>consumer protection</w:t>
      </w:r>
      <w:r w:rsidRPr="00BB6868">
        <w:rPr>
          <w:rFonts w:eastAsia="Calibri"/>
          <w:highlight w:val="cyan"/>
          <w:u w:val="single"/>
        </w:rPr>
        <w:t xml:space="preserve"> statutes</w:t>
      </w:r>
    </w:p>
    <w:p w14:paraId="38D9D9E0" w14:textId="77777777" w:rsidR="003D63ED" w:rsidRPr="00BB6868" w:rsidRDefault="003D63ED" w:rsidP="003D63ED">
      <w:pPr>
        <w:spacing w:line="256" w:lineRule="auto"/>
        <w:rPr>
          <w:rFonts w:eastAsia="Calibri"/>
          <w:sz w:val="16"/>
        </w:rPr>
      </w:pPr>
      <w:r w:rsidRPr="00BB6868">
        <w:rPr>
          <w:rFonts w:eastAsia="Calibri"/>
          <w:u w:val="single"/>
        </w:rPr>
        <w:t xml:space="preserve">As federal agency priorities shift, state action has indicated that </w:t>
      </w:r>
      <w:r w:rsidRPr="00BB6868">
        <w:rPr>
          <w:rFonts w:eastAsia="Calibri"/>
          <w:highlight w:val="cyan"/>
          <w:u w:val="single"/>
        </w:rPr>
        <w:t>any</w:t>
      </w:r>
      <w:r w:rsidRPr="00BB6868">
        <w:rPr>
          <w:rFonts w:eastAsia="Calibri"/>
          <w:u w:val="single"/>
        </w:rPr>
        <w:t xml:space="preserve"> perceived </w:t>
      </w:r>
      <w:r w:rsidRPr="00BB6868">
        <w:rPr>
          <w:rFonts w:eastAsia="Calibri"/>
          <w:b/>
          <w:iCs/>
          <w:highlight w:val="cyan"/>
          <w:u w:val="single"/>
        </w:rPr>
        <w:t>void</w:t>
      </w:r>
      <w:r w:rsidRPr="00BB6868">
        <w:rPr>
          <w:rFonts w:eastAsia="Calibri"/>
          <w:u w:val="single"/>
        </w:rPr>
        <w:t xml:space="preserve"> in federal regulation </w:t>
      </w:r>
      <w:r w:rsidRPr="00BB6868">
        <w:rPr>
          <w:rFonts w:eastAsia="Calibri"/>
          <w:highlight w:val="cyan"/>
          <w:u w:val="single"/>
        </w:rPr>
        <w:t xml:space="preserve">will be </w:t>
      </w:r>
      <w:r w:rsidRPr="00BB6868">
        <w:rPr>
          <w:rFonts w:eastAsia="Calibri"/>
          <w:b/>
          <w:iCs/>
          <w:highlight w:val="cyan"/>
          <w:u w:val="single"/>
        </w:rPr>
        <w:t>filled</w:t>
      </w:r>
      <w:r w:rsidRPr="00BB6868">
        <w:rPr>
          <w:rFonts w:eastAsia="Calibri"/>
          <w:u w:val="single"/>
        </w:rPr>
        <w:t xml:space="preserve"> by enforcement of state consumer protection statutes</w:t>
      </w:r>
      <w:r w:rsidRPr="00BB6868">
        <w:rPr>
          <w:rFonts w:eastAsia="Calibri"/>
          <w:sz w:val="16"/>
        </w:rPr>
        <w:t xml:space="preserve">. For example, </w:t>
      </w:r>
      <w:r w:rsidRPr="00BB6868">
        <w:rPr>
          <w:rFonts w:eastAsia="Calibri"/>
          <w:u w:val="single"/>
        </w:rPr>
        <w:t>after the presidential administration announced it would be suspending FCPA enforcement, California's A</w:t>
      </w:r>
      <w:r w:rsidRPr="00BB6868">
        <w:rPr>
          <w:rFonts w:eastAsia="Calibri"/>
          <w:sz w:val="16"/>
        </w:rPr>
        <w:t xml:space="preserve">ttorney </w:t>
      </w:r>
      <w:r w:rsidRPr="00BB6868">
        <w:rPr>
          <w:rFonts w:eastAsia="Calibri"/>
          <w:u w:val="single"/>
        </w:rPr>
        <w:t>G</w:t>
      </w:r>
      <w:r w:rsidRPr="00BB6868">
        <w:rPr>
          <w:rFonts w:eastAsia="Calibri"/>
          <w:sz w:val="16"/>
        </w:rPr>
        <w:t xml:space="preserve">eneral </w:t>
      </w:r>
      <w:r w:rsidRPr="00BB6868">
        <w:rPr>
          <w:rFonts w:eastAsia="Calibri"/>
          <w:u w:val="single"/>
        </w:rPr>
        <w:t xml:space="preserve">Rob Bonta affirmed in a press release that FCPA violations </w:t>
      </w:r>
      <w:r w:rsidRPr="00BB6868">
        <w:rPr>
          <w:rFonts w:eastAsia="Calibri"/>
          <w:b/>
          <w:iCs/>
          <w:u w:val="single"/>
        </w:rPr>
        <w:t>remain actionable</w:t>
      </w:r>
      <w:r w:rsidRPr="00BB6868">
        <w:rPr>
          <w:rFonts w:eastAsia="Calibri"/>
          <w:u w:val="single"/>
        </w:rPr>
        <w:t xml:space="preserve"> under the </w:t>
      </w:r>
      <w:r w:rsidRPr="00BB6868">
        <w:rPr>
          <w:rFonts w:eastAsia="Calibri"/>
          <w:b/>
          <w:iCs/>
          <w:u w:val="single"/>
        </w:rPr>
        <w:t>state's</w:t>
      </w:r>
      <w:r w:rsidRPr="00BB6868">
        <w:rPr>
          <w:rFonts w:eastAsia="Calibri"/>
          <w:u w:val="single"/>
        </w:rPr>
        <w:t xml:space="preserve"> unfair competition </w:t>
      </w:r>
      <w:r w:rsidRPr="00BB6868">
        <w:rPr>
          <w:rFonts w:eastAsia="Calibri"/>
          <w:b/>
          <w:iCs/>
          <w:u w:val="single"/>
        </w:rPr>
        <w:t>law</w:t>
      </w:r>
      <w:r w:rsidRPr="00BB6868">
        <w:rPr>
          <w:rFonts w:eastAsia="Calibri"/>
          <w:sz w:val="16"/>
        </w:rPr>
        <w:t>.</w:t>
      </w:r>
    </w:p>
    <w:p w14:paraId="18883474" w14:textId="77777777" w:rsidR="003D63ED" w:rsidRPr="00BB6868" w:rsidRDefault="003D63ED" w:rsidP="003D63ED">
      <w:pPr>
        <w:spacing w:line="256" w:lineRule="auto"/>
        <w:rPr>
          <w:rFonts w:eastAsia="Calibri"/>
          <w:sz w:val="16"/>
        </w:rPr>
      </w:pPr>
      <w:r w:rsidRPr="00BB6868">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C5103F5" w14:textId="77777777" w:rsidR="003D63ED" w:rsidRPr="00BB6868" w:rsidRDefault="003D63ED" w:rsidP="003D63ED">
      <w:pPr>
        <w:spacing w:line="256" w:lineRule="auto"/>
        <w:rPr>
          <w:rFonts w:eastAsia="Calibri"/>
          <w:sz w:val="16"/>
        </w:rPr>
      </w:pPr>
      <w:r w:rsidRPr="00BB6868">
        <w:rPr>
          <w:rFonts w:eastAsia="Calibr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0B11A23A" w14:textId="77777777" w:rsidR="003D63ED" w:rsidRPr="00BB6868" w:rsidRDefault="003D63ED" w:rsidP="003D63ED">
      <w:pPr>
        <w:spacing w:line="256" w:lineRule="auto"/>
        <w:rPr>
          <w:rFonts w:eastAsia="Calibri"/>
          <w:sz w:val="16"/>
        </w:rPr>
      </w:pPr>
      <w:r w:rsidRPr="00BB6868">
        <w:rPr>
          <w:rFonts w:eastAsia="Calibri"/>
          <w:highlight w:val="cyan"/>
          <w:u w:val="single"/>
        </w:rPr>
        <w:t>States are</w:t>
      </w:r>
      <w:r w:rsidRPr="00BB6868">
        <w:rPr>
          <w:rFonts w:eastAsia="Calibri"/>
          <w:sz w:val="16"/>
        </w:rPr>
        <w:t xml:space="preserve"> also </w:t>
      </w:r>
      <w:r w:rsidRPr="00BB6868">
        <w:rPr>
          <w:rFonts w:eastAsia="Calibri"/>
          <w:highlight w:val="cyan"/>
          <w:u w:val="single"/>
        </w:rPr>
        <w:t xml:space="preserve">using </w:t>
      </w:r>
      <w:r w:rsidRPr="00BB6868">
        <w:rPr>
          <w:rFonts w:eastAsia="Calibri"/>
          <w:b/>
          <w:iCs/>
          <w:highlight w:val="cyan"/>
          <w:u w:val="single"/>
        </w:rPr>
        <w:t>novel ways</w:t>
      </w:r>
      <w:r w:rsidRPr="00BB6868">
        <w:rPr>
          <w:rFonts w:eastAsia="Calibri"/>
          <w:highlight w:val="cyan"/>
          <w:u w:val="single"/>
        </w:rPr>
        <w:t xml:space="preserve"> to </w:t>
      </w:r>
      <w:r w:rsidRPr="00BB6868">
        <w:rPr>
          <w:rFonts w:eastAsia="Calibri"/>
          <w:b/>
          <w:iCs/>
          <w:highlight w:val="cyan"/>
          <w:u w:val="single"/>
        </w:rPr>
        <w:t>regulate</w:t>
      </w:r>
      <w:r w:rsidRPr="00BB6868">
        <w:rPr>
          <w:rFonts w:eastAsia="Calibri"/>
          <w:u w:val="single"/>
        </w:rPr>
        <w:t xml:space="preserve"> areas traditionally left to the</w:t>
      </w:r>
      <w:r w:rsidRPr="00BB6868">
        <w:rPr>
          <w:rFonts w:eastAsia="Calibri"/>
          <w:sz w:val="16"/>
        </w:rPr>
        <w:t xml:space="preserve"> Food and Drug Administration ("</w:t>
      </w:r>
      <w:r w:rsidRPr="00BB6868">
        <w:rPr>
          <w:rFonts w:eastAsia="Calibri"/>
          <w:b/>
          <w:iCs/>
          <w:u w:val="single"/>
        </w:rPr>
        <w:t>FDA</w:t>
      </w:r>
      <w:r w:rsidRPr="00BB6868">
        <w:rPr>
          <w:rFonts w:eastAsia="Calibri"/>
          <w:sz w:val="16"/>
        </w:rPr>
        <w:t xml:space="preserve">") </w:t>
      </w:r>
      <w:r w:rsidRPr="00BB6868">
        <w:rPr>
          <w:rFonts w:eastAsia="Calibri"/>
          <w:u w:val="single"/>
        </w:rPr>
        <w:t xml:space="preserve">by bringing enforcement actions using </w:t>
      </w:r>
      <w:r w:rsidRPr="00BB6868">
        <w:rPr>
          <w:rFonts w:eastAsia="Calibri"/>
          <w:b/>
          <w:iCs/>
          <w:u w:val="single"/>
        </w:rPr>
        <w:t>consumer protection</w:t>
      </w:r>
      <w:r w:rsidRPr="00BB6868">
        <w:rPr>
          <w:rFonts w:eastAsia="Calibri"/>
          <w:u w:val="single"/>
        </w:rPr>
        <w:t xml:space="preserve"> statutes</w:t>
      </w:r>
      <w:r w:rsidRPr="00BB6868">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E8944D7" w14:textId="77777777" w:rsidR="003D63ED" w:rsidRPr="00BB6868" w:rsidRDefault="003D63ED" w:rsidP="003D63ED">
      <w:pPr>
        <w:spacing w:line="256" w:lineRule="auto"/>
        <w:rPr>
          <w:rFonts w:eastAsia="Calibri"/>
          <w:sz w:val="16"/>
        </w:rPr>
      </w:pPr>
      <w:r w:rsidRPr="00BB6868">
        <w:rPr>
          <w:rFonts w:eastAsia="Calibri"/>
          <w:sz w:val="16"/>
        </w:rPr>
        <w:t xml:space="preserve">In another example of a consumer protection statute being used to regulate health claims, </w:t>
      </w:r>
      <w:r w:rsidRPr="00BB6868">
        <w:rPr>
          <w:rFonts w:eastAsia="Calibri"/>
          <w:u w:val="single"/>
        </w:rPr>
        <w:t>Connecticut's A</w:t>
      </w:r>
      <w:r w:rsidRPr="00BB6868">
        <w:rPr>
          <w:rFonts w:eastAsia="Calibri"/>
          <w:sz w:val="16"/>
        </w:rPr>
        <w:t xml:space="preserve">ttorney </w:t>
      </w:r>
      <w:r w:rsidRPr="00BB6868">
        <w:rPr>
          <w:rFonts w:eastAsia="Calibri"/>
          <w:u w:val="single"/>
        </w:rPr>
        <w:t>G</w:t>
      </w:r>
      <w:r w:rsidRPr="00BB6868">
        <w:rPr>
          <w:rFonts w:eastAsia="Calibri"/>
          <w:sz w:val="16"/>
        </w:rPr>
        <w:t xml:space="preserve">eneral </w:t>
      </w:r>
      <w:r w:rsidRPr="00BB6868">
        <w:rPr>
          <w:rFonts w:eastAsia="Calibri"/>
          <w:u w:val="single"/>
        </w:rPr>
        <w:t>filed a lawsuit against companies selling GLP-1 drugs</w:t>
      </w:r>
      <w:r w:rsidRPr="00BB6868">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3322C7AB" w14:textId="77777777" w:rsidR="003D63ED" w:rsidRPr="00BB6868" w:rsidRDefault="003D63ED" w:rsidP="003D63ED">
      <w:pPr>
        <w:spacing w:line="256" w:lineRule="auto"/>
        <w:rPr>
          <w:rFonts w:eastAsia="Calibri"/>
          <w:b/>
          <w:iCs/>
          <w:u w:val="single"/>
        </w:rPr>
      </w:pPr>
      <w:r w:rsidRPr="00BB6868">
        <w:rPr>
          <w:rFonts w:eastAsia="Calibri"/>
          <w:b/>
          <w:iCs/>
          <w:highlight w:val="cyan"/>
          <w:u w:val="single"/>
        </w:rPr>
        <w:t>States enforce federal law</w:t>
      </w:r>
    </w:p>
    <w:p w14:paraId="5852C39C" w14:textId="77777777" w:rsidR="003D63ED" w:rsidRPr="00BB6868" w:rsidRDefault="003D63ED" w:rsidP="003D63ED">
      <w:pPr>
        <w:spacing w:line="256" w:lineRule="auto"/>
        <w:rPr>
          <w:rFonts w:eastAsia="Calibri"/>
          <w:sz w:val="16"/>
        </w:rPr>
      </w:pPr>
      <w:r w:rsidRPr="00BB6868">
        <w:rPr>
          <w:rFonts w:eastAsia="Calibri"/>
          <w:sz w:val="16"/>
        </w:rPr>
        <w:t xml:space="preserve">In addition to using state laws to increase enforcement, </w:t>
      </w:r>
      <w:r w:rsidRPr="00BB6868">
        <w:rPr>
          <w:rFonts w:eastAsia="Calibri"/>
          <w:u w:val="single"/>
        </w:rPr>
        <w:t xml:space="preserve">state attorneys general have </w:t>
      </w:r>
      <w:r w:rsidRPr="00BB6868">
        <w:rPr>
          <w:rFonts w:eastAsia="Calibri"/>
          <w:b/>
          <w:iCs/>
          <w:highlight w:val="cyan"/>
          <w:u w:val="single"/>
        </w:rPr>
        <w:t>brought</w:t>
      </w:r>
      <w:r w:rsidRPr="00BB6868">
        <w:rPr>
          <w:rFonts w:eastAsia="Calibri"/>
          <w:u w:val="single"/>
        </w:rPr>
        <w:t xml:space="preserve"> regulatory </w:t>
      </w:r>
      <w:r w:rsidRPr="00BB6868">
        <w:rPr>
          <w:rFonts w:eastAsia="Calibri"/>
          <w:b/>
          <w:iCs/>
          <w:highlight w:val="cyan"/>
          <w:u w:val="single"/>
        </w:rPr>
        <w:t>action</w:t>
      </w:r>
      <w:r w:rsidRPr="00BB6868">
        <w:rPr>
          <w:rFonts w:eastAsia="Calibri"/>
          <w:highlight w:val="cyan"/>
          <w:u w:val="single"/>
        </w:rPr>
        <w:t xml:space="preserve"> for alleged </w:t>
      </w:r>
      <w:r w:rsidRPr="00BB6868">
        <w:rPr>
          <w:rFonts w:eastAsia="Calibri"/>
          <w:b/>
          <w:iCs/>
          <w:highlight w:val="cyan"/>
          <w:u w:val="single"/>
        </w:rPr>
        <w:t>violations</w:t>
      </w:r>
      <w:r w:rsidRPr="00BB6868">
        <w:rPr>
          <w:rFonts w:eastAsia="Calibri"/>
          <w:u w:val="single"/>
        </w:rPr>
        <w:t xml:space="preserve"> of federal laws</w:t>
      </w:r>
      <w:r w:rsidRPr="00BB6868">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7A27255D" w14:textId="77777777" w:rsidR="003D63ED" w:rsidRPr="00BB6868" w:rsidRDefault="003D63ED" w:rsidP="003D63ED">
      <w:pPr>
        <w:spacing w:line="256" w:lineRule="auto"/>
        <w:rPr>
          <w:rFonts w:eastAsia="Calibri"/>
          <w:sz w:val="16"/>
        </w:rPr>
      </w:pPr>
      <w:r w:rsidRPr="00BB6868">
        <w:rPr>
          <w:rFonts w:eastAsia="Calibri"/>
          <w:sz w:val="16"/>
        </w:rPr>
        <w:t xml:space="preserve">The Federal Trade Commission ("FTC") is also undergoing leadership shifts and a refocusing of enforcement priorities. However, </w:t>
      </w:r>
      <w:r w:rsidRPr="00BB6868">
        <w:rPr>
          <w:rFonts w:eastAsia="Calibri"/>
          <w:u w:val="single"/>
        </w:rPr>
        <w:t xml:space="preserve">state </w:t>
      </w:r>
      <w:r w:rsidRPr="00BB6868">
        <w:rPr>
          <w:rFonts w:eastAsia="Calibri"/>
          <w:highlight w:val="cyan"/>
          <w:u w:val="single"/>
        </w:rPr>
        <w:t xml:space="preserve">attorneys general are </w:t>
      </w:r>
      <w:r w:rsidRPr="00BB6868">
        <w:rPr>
          <w:rFonts w:eastAsia="Calibri"/>
          <w:b/>
          <w:iCs/>
          <w:highlight w:val="cyan"/>
          <w:u w:val="single"/>
        </w:rPr>
        <w:t>stepping in</w:t>
      </w:r>
      <w:r w:rsidRPr="00BB6868">
        <w:rPr>
          <w:rFonts w:eastAsia="Calibri"/>
          <w:highlight w:val="cyan"/>
          <w:u w:val="single"/>
        </w:rPr>
        <w:t xml:space="preserve"> to address </w:t>
      </w:r>
      <w:r w:rsidRPr="00BB6868">
        <w:rPr>
          <w:rFonts w:eastAsia="Calibri"/>
          <w:u w:val="single"/>
        </w:rPr>
        <w:t xml:space="preserve">perceived </w:t>
      </w:r>
      <w:r w:rsidRPr="00BB6868">
        <w:rPr>
          <w:rFonts w:eastAsia="Calibri"/>
          <w:highlight w:val="cyan"/>
          <w:u w:val="single"/>
        </w:rPr>
        <w:t>gaps in</w:t>
      </w:r>
      <w:r w:rsidRPr="00BB6868">
        <w:rPr>
          <w:rFonts w:eastAsia="Calibri"/>
          <w:u w:val="single"/>
        </w:rPr>
        <w:t xml:space="preserve"> federal </w:t>
      </w:r>
      <w:r w:rsidRPr="00BB6868">
        <w:rPr>
          <w:rFonts w:eastAsia="Calibri"/>
          <w:b/>
          <w:iCs/>
          <w:highlight w:val="cyan"/>
          <w:u w:val="single"/>
        </w:rPr>
        <w:t>enforcement</w:t>
      </w:r>
      <w:r w:rsidRPr="00BB6868">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4AD15DFD" w14:textId="77777777" w:rsidR="003D63ED" w:rsidRPr="00BB6868" w:rsidRDefault="003D63ED" w:rsidP="003D63ED">
      <w:pPr>
        <w:spacing w:line="256" w:lineRule="auto"/>
        <w:rPr>
          <w:rFonts w:eastAsia="Calibri"/>
          <w:sz w:val="16"/>
        </w:rPr>
      </w:pPr>
      <w:r w:rsidRPr="00BB6868">
        <w:rPr>
          <w:rFonts w:eastAsia="Calibri"/>
          <w:sz w:val="16"/>
        </w:rPr>
        <w:t>Looking ahead</w:t>
      </w:r>
    </w:p>
    <w:p w14:paraId="5D0FA0D4" w14:textId="77777777" w:rsidR="003D63ED" w:rsidRPr="00BB6868" w:rsidRDefault="003D63ED" w:rsidP="003D63ED">
      <w:pPr>
        <w:spacing w:line="256" w:lineRule="auto"/>
        <w:rPr>
          <w:rFonts w:eastAsia="Calibri"/>
          <w:sz w:val="16"/>
        </w:rPr>
      </w:pPr>
      <w:r w:rsidRPr="00BB6868">
        <w:rPr>
          <w:rFonts w:eastAsia="Calibri"/>
          <w:highlight w:val="cyan"/>
          <w:u w:val="single"/>
        </w:rPr>
        <w:t>The</w:t>
      </w:r>
      <w:r w:rsidRPr="00BB6868">
        <w:rPr>
          <w:rFonts w:eastAsia="Calibri"/>
          <w:u w:val="single"/>
        </w:rPr>
        <w:t xml:space="preserve"> trend of </w:t>
      </w:r>
      <w:r w:rsidRPr="00BB6868">
        <w:rPr>
          <w:rFonts w:eastAsia="Calibri"/>
          <w:b/>
          <w:iCs/>
          <w:u w:val="single"/>
        </w:rPr>
        <w:t>increased</w:t>
      </w:r>
      <w:r w:rsidRPr="00BB6868">
        <w:rPr>
          <w:rFonts w:eastAsia="Calibri"/>
          <w:u w:val="single"/>
        </w:rPr>
        <w:t xml:space="preserve"> state </w:t>
      </w:r>
      <w:r w:rsidRPr="00BB6868">
        <w:rPr>
          <w:rFonts w:eastAsia="Calibri"/>
          <w:b/>
          <w:iCs/>
          <w:u w:val="single"/>
        </w:rPr>
        <w:t>enforcement</w:t>
      </w:r>
      <w:r w:rsidRPr="00BB6868">
        <w:rPr>
          <w:rFonts w:eastAsia="Calibri"/>
          <w:u w:val="single"/>
        </w:rPr>
        <w:t xml:space="preserve"> in the consumer protection space </w:t>
      </w:r>
      <w:r w:rsidRPr="00BB6868">
        <w:rPr>
          <w:rFonts w:eastAsia="Calibri"/>
          <w:highlight w:val="cyan"/>
          <w:u w:val="single"/>
        </w:rPr>
        <w:t>is</w:t>
      </w:r>
      <w:r w:rsidRPr="00BB6868">
        <w:rPr>
          <w:rFonts w:eastAsia="Calibri"/>
          <w:sz w:val="16"/>
        </w:rPr>
        <w:t xml:space="preserve"> likely </w:t>
      </w:r>
      <w:r w:rsidRPr="00BB6868">
        <w:rPr>
          <w:rFonts w:eastAsia="Calibri"/>
          <w:highlight w:val="cyan"/>
          <w:u w:val="single"/>
        </w:rPr>
        <w:t xml:space="preserve">to </w:t>
      </w:r>
      <w:r w:rsidRPr="00BB6868">
        <w:rPr>
          <w:rFonts w:eastAsia="Calibri"/>
          <w:b/>
          <w:iCs/>
          <w:highlight w:val="cyan"/>
          <w:u w:val="single"/>
        </w:rPr>
        <w:t>continue</w:t>
      </w:r>
      <w:r w:rsidRPr="00BB6868">
        <w:rPr>
          <w:rFonts w:eastAsia="Calibri"/>
          <w:u w:val="single"/>
        </w:rPr>
        <w:t>. The recent passage of</w:t>
      </w:r>
      <w:r w:rsidRPr="00BB6868">
        <w:rPr>
          <w:rFonts w:eastAsia="Calibri"/>
          <w:sz w:val="16"/>
        </w:rPr>
        <w:t xml:space="preserve"> H.R.1, commonly referred to as "</w:t>
      </w:r>
      <w:r w:rsidRPr="00BB6868">
        <w:rPr>
          <w:rFonts w:eastAsia="Calibri"/>
          <w:u w:val="single"/>
        </w:rPr>
        <w:t>The Big Beautiful Bill," shifted funding away from several federal agencies</w:t>
      </w:r>
      <w:r w:rsidRPr="00BB6868">
        <w:rPr>
          <w:rFonts w:eastAsia="Calibri"/>
          <w:sz w:val="16"/>
        </w:rPr>
        <w:t>. This transfer of funding will likely result in additional shifts to federal enforcement priorities.</w:t>
      </w:r>
    </w:p>
    <w:p w14:paraId="3B99D0C3" w14:textId="77777777" w:rsidR="003D63ED" w:rsidRPr="00BB6868" w:rsidRDefault="003D63ED" w:rsidP="003D63ED">
      <w:pPr>
        <w:spacing w:line="256" w:lineRule="auto"/>
        <w:rPr>
          <w:rFonts w:eastAsia="Calibri"/>
          <w:u w:val="single"/>
        </w:rPr>
      </w:pPr>
      <w:r w:rsidRPr="00BB6868">
        <w:rPr>
          <w:rFonts w:eastAsia="Calibri"/>
          <w:sz w:val="16"/>
        </w:rPr>
        <w:t xml:space="preserve">As federal agencies scale back their involvement, </w:t>
      </w:r>
      <w:r w:rsidRPr="00BB6868">
        <w:rPr>
          <w:rFonts w:eastAsia="Calibri"/>
          <w:b/>
          <w:iCs/>
          <w:u w:val="single"/>
        </w:rPr>
        <w:t>state A</w:t>
      </w:r>
      <w:r w:rsidRPr="00BB6868">
        <w:rPr>
          <w:rFonts w:eastAsia="Calibri"/>
          <w:sz w:val="16"/>
        </w:rPr>
        <w:t xml:space="preserve">ttorneys </w:t>
      </w:r>
      <w:r w:rsidRPr="00BB6868">
        <w:rPr>
          <w:rFonts w:eastAsia="Calibri"/>
          <w:b/>
          <w:iCs/>
          <w:u w:val="single"/>
        </w:rPr>
        <w:t>G</w:t>
      </w:r>
      <w:r w:rsidRPr="00BB6868">
        <w:rPr>
          <w:rFonts w:eastAsia="Calibri"/>
          <w:sz w:val="16"/>
        </w:rPr>
        <w:t xml:space="preserve">eneral </w:t>
      </w:r>
      <w:r w:rsidRPr="00BB6868">
        <w:rPr>
          <w:rFonts w:eastAsia="Calibri"/>
          <w:u w:val="single"/>
        </w:rPr>
        <w:t xml:space="preserve">are poised to play a more </w:t>
      </w:r>
      <w:r w:rsidRPr="00BB6868">
        <w:rPr>
          <w:rFonts w:eastAsia="Calibri"/>
          <w:b/>
          <w:iCs/>
          <w:u w:val="single"/>
        </w:rPr>
        <w:t>significant role</w:t>
      </w:r>
      <w:r w:rsidRPr="00BB6868">
        <w:rPr>
          <w:rFonts w:eastAsia="Calibri"/>
          <w:sz w:val="16"/>
        </w:rPr>
        <w:t xml:space="preserve"> in the consumer protection space. This shift has potential to lead to a patchwork of state regulations, creating challenges for businesses operating across multiple jurisdictions. However, </w:t>
      </w:r>
      <w:r w:rsidRPr="00BB6868">
        <w:rPr>
          <w:rFonts w:eastAsia="Calibri"/>
          <w:u w:val="single"/>
        </w:rPr>
        <w:t>it</w:t>
      </w:r>
      <w:r w:rsidRPr="00BB6868">
        <w:rPr>
          <w:rFonts w:eastAsia="Calibri"/>
          <w:sz w:val="16"/>
        </w:rPr>
        <w:t xml:space="preserve"> also </w:t>
      </w:r>
      <w:r w:rsidRPr="00BB6868">
        <w:rPr>
          <w:rFonts w:eastAsia="Calibri"/>
          <w:highlight w:val="cyan"/>
          <w:u w:val="single"/>
        </w:rPr>
        <w:t>presents an opportunity</w:t>
      </w:r>
      <w:r w:rsidRPr="00BB6868">
        <w:rPr>
          <w:rFonts w:eastAsia="Calibri"/>
          <w:u w:val="single"/>
        </w:rPr>
        <w:t xml:space="preserve"> for states </w:t>
      </w:r>
      <w:r w:rsidRPr="00BB6868">
        <w:rPr>
          <w:rFonts w:eastAsia="Calibri"/>
          <w:highlight w:val="cyan"/>
          <w:u w:val="single"/>
        </w:rPr>
        <w:t>to</w:t>
      </w:r>
      <w:r w:rsidRPr="00BB6868">
        <w:rPr>
          <w:rFonts w:eastAsia="Calibri"/>
          <w:u w:val="single"/>
        </w:rPr>
        <w:t xml:space="preserve"> </w:t>
      </w:r>
      <w:r w:rsidRPr="00BB6868">
        <w:rPr>
          <w:rFonts w:eastAsia="Calibri"/>
          <w:b/>
          <w:iCs/>
          <w:highlight w:val="cyan"/>
          <w:u w:val="single"/>
        </w:rPr>
        <w:t>innovate</w:t>
      </w:r>
      <w:r w:rsidRPr="00BB6868">
        <w:rPr>
          <w:rFonts w:eastAsia="Calibri"/>
          <w:highlight w:val="cyan"/>
          <w:u w:val="single"/>
        </w:rPr>
        <w:t xml:space="preserve"> and </w:t>
      </w:r>
      <w:r w:rsidRPr="00BB6868">
        <w:rPr>
          <w:rFonts w:eastAsia="Calibri"/>
          <w:b/>
          <w:iCs/>
          <w:highlight w:val="cyan"/>
          <w:u w:val="single"/>
        </w:rPr>
        <w:t>tailor</w:t>
      </w:r>
      <w:r w:rsidRPr="00BB6868">
        <w:rPr>
          <w:rFonts w:eastAsia="Calibri"/>
          <w:u w:val="single"/>
        </w:rPr>
        <w:t xml:space="preserve"> consumer </w:t>
      </w:r>
      <w:r w:rsidRPr="00BB6868">
        <w:rPr>
          <w:rFonts w:eastAsia="Calibri"/>
          <w:b/>
          <w:iCs/>
          <w:highlight w:val="cyan"/>
          <w:u w:val="single"/>
        </w:rPr>
        <w:t>protection measures</w:t>
      </w:r>
      <w:r w:rsidRPr="00BB6868">
        <w:rPr>
          <w:rFonts w:eastAsia="Calibri"/>
          <w:u w:val="single"/>
        </w:rPr>
        <w:t xml:space="preserve"> to address local needs effectively.</w:t>
      </w:r>
    </w:p>
    <w:p w14:paraId="16EAAA53" w14:textId="77777777" w:rsidR="003D63ED" w:rsidRPr="00BB6868" w:rsidRDefault="003D63ED" w:rsidP="003D63ED">
      <w:pPr>
        <w:spacing w:line="256" w:lineRule="auto"/>
        <w:rPr>
          <w:rFonts w:eastAsia="Calibri"/>
          <w:sz w:val="16"/>
        </w:rPr>
      </w:pPr>
      <w:r w:rsidRPr="00BB6868">
        <w:rPr>
          <w:rFonts w:eastAsia="Calibri"/>
          <w:sz w:val="16"/>
        </w:rPr>
        <w:t xml:space="preserve">The current landscape of consumer protection is marked by a dynamic interplay between federal deregulation and state enforcement. </w:t>
      </w:r>
      <w:r w:rsidRPr="00BB6868">
        <w:rPr>
          <w:rFonts w:eastAsia="Calibri"/>
          <w:u w:val="single"/>
        </w:rPr>
        <w:t>As states amplify their role, they may</w:t>
      </w:r>
      <w:r w:rsidRPr="00BB6868">
        <w:rPr>
          <w:rFonts w:eastAsia="Calibri"/>
          <w:sz w:val="16"/>
        </w:rPr>
        <w:t xml:space="preserve"> also </w:t>
      </w:r>
      <w:r w:rsidRPr="00BB6868">
        <w:rPr>
          <w:rFonts w:eastAsia="Calibri"/>
          <w:u w:val="single"/>
        </w:rPr>
        <w:t xml:space="preserve">be </w:t>
      </w:r>
      <w:r w:rsidRPr="00BB6868">
        <w:rPr>
          <w:rFonts w:eastAsia="Calibri"/>
          <w:highlight w:val="cyan"/>
          <w:u w:val="single"/>
        </w:rPr>
        <w:t xml:space="preserve">setting </w:t>
      </w:r>
      <w:r w:rsidRPr="00BB6868">
        <w:rPr>
          <w:rFonts w:eastAsia="Calibri"/>
          <w:b/>
          <w:iCs/>
          <w:highlight w:val="cyan"/>
          <w:u w:val="single"/>
        </w:rPr>
        <w:t>new standards</w:t>
      </w:r>
      <w:r w:rsidRPr="00BB6868">
        <w:rPr>
          <w:rFonts w:eastAsia="Calibri"/>
          <w:u w:val="single"/>
        </w:rPr>
        <w:t xml:space="preserve"> for consumer protection</w:t>
      </w:r>
      <w:r w:rsidRPr="00BB6868">
        <w:rPr>
          <w:rFonts w:eastAsia="Calibri"/>
          <w:sz w:val="16"/>
        </w:rPr>
        <w:t>. The coming years will likely see further developments in this area, requiring businesses to adapt to the evolving regulatory environment.</w:t>
      </w:r>
    </w:p>
    <w:p w14:paraId="4394F1B1" w14:textId="77777777" w:rsidR="003D63ED" w:rsidRPr="00BB6868" w:rsidRDefault="003D63ED" w:rsidP="003D63ED">
      <w:pPr>
        <w:keepNext/>
        <w:keepLines/>
        <w:spacing w:before="40" w:after="0" w:line="256" w:lineRule="auto"/>
        <w:outlineLvl w:val="3"/>
        <w:rPr>
          <w:rFonts w:eastAsia="Times New Roman" w:cs="Times New Roman"/>
          <w:b/>
          <w:iCs/>
          <w:sz w:val="26"/>
        </w:rPr>
      </w:pPr>
      <w:r w:rsidRPr="00BB6868">
        <w:rPr>
          <w:rFonts w:eastAsia="Times New Roman" w:cs="Times New Roman"/>
          <w:b/>
          <w:iCs/>
          <w:sz w:val="26"/>
        </w:rPr>
        <w:t xml:space="preserve">Or, problems are </w:t>
      </w:r>
      <w:r w:rsidRPr="00BB6868">
        <w:rPr>
          <w:rFonts w:eastAsia="Times New Roman" w:cs="Times New Roman"/>
          <w:b/>
          <w:iCs/>
          <w:sz w:val="26"/>
          <w:u w:val="single"/>
        </w:rPr>
        <w:t>structural</w:t>
      </w:r>
      <w:r w:rsidRPr="00BB6868">
        <w:rPr>
          <w:rFonts w:eastAsia="Times New Roman" w:cs="Times New Roman"/>
          <w:b/>
          <w:iCs/>
          <w:sz w:val="26"/>
        </w:rPr>
        <w:t xml:space="preserve">. Short-term attacks by Trump have </w:t>
      </w:r>
      <w:r w:rsidRPr="00BB6868">
        <w:rPr>
          <w:rFonts w:eastAsia="Times New Roman" w:cs="Times New Roman"/>
          <w:b/>
          <w:iCs/>
          <w:sz w:val="26"/>
          <w:u w:val="single"/>
        </w:rPr>
        <w:t>no impact</w:t>
      </w:r>
      <w:r w:rsidRPr="00BB6868">
        <w:rPr>
          <w:rFonts w:eastAsia="Times New Roman" w:cs="Times New Roman"/>
          <w:b/>
          <w:iCs/>
          <w:sz w:val="26"/>
        </w:rPr>
        <w:t>.</w:t>
      </w:r>
    </w:p>
    <w:p w14:paraId="4408EE57" w14:textId="77777777" w:rsidR="003D63ED" w:rsidRPr="00BB6868" w:rsidRDefault="003D63ED" w:rsidP="003D63ED">
      <w:pPr>
        <w:spacing w:line="256" w:lineRule="auto"/>
        <w:rPr>
          <w:rFonts w:eastAsia="Calibri"/>
        </w:rPr>
      </w:pPr>
      <w:r w:rsidRPr="00BB6868">
        <w:rPr>
          <w:rFonts w:eastAsia="Calibri"/>
        </w:rPr>
        <w:t xml:space="preserve">David </w:t>
      </w:r>
      <w:r w:rsidRPr="00BB6868">
        <w:rPr>
          <w:rFonts w:eastAsia="Calibri"/>
          <w:b/>
          <w:bCs/>
          <w:sz w:val="26"/>
        </w:rPr>
        <w:t>Lewis 21</w:t>
      </w:r>
      <w:r w:rsidRPr="00BB6868">
        <w:rPr>
          <w:rFonts w:eastAsia="Calibri"/>
        </w:rPr>
        <w:t>,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p>
    <w:p w14:paraId="25AC4DAF" w14:textId="77777777" w:rsidR="003D63ED" w:rsidRPr="00BB6868" w:rsidRDefault="003D63ED" w:rsidP="003D63ED">
      <w:pPr>
        <w:spacing w:line="256" w:lineRule="auto"/>
        <w:rPr>
          <w:rFonts w:eastAsia="Calibri"/>
          <w:sz w:val="16"/>
        </w:rPr>
      </w:pPr>
      <w:r w:rsidRPr="00BB6868">
        <w:rPr>
          <w:rFonts w:eastAsia="Calibri"/>
          <w:highlight w:val="cyan"/>
          <w:u w:val="single"/>
        </w:rPr>
        <w:t>The administrative state is</w:t>
      </w:r>
      <w:r w:rsidRPr="00BB6868">
        <w:rPr>
          <w:rFonts w:eastAsia="Calibri"/>
          <w:sz w:val="16"/>
        </w:rPr>
        <w:t xml:space="preserve"> … </w:t>
      </w:r>
      <w:r w:rsidRPr="00BB6868">
        <w:rPr>
          <w:rFonts w:eastAsia="Calibri"/>
          <w:b/>
          <w:iCs/>
          <w:highlight w:val="cyan"/>
          <w:u w:val="single"/>
        </w:rPr>
        <w:t>not doing badly</w:t>
      </w:r>
      <w:r w:rsidRPr="00BB6868">
        <w:rPr>
          <w:rFonts w:eastAsia="Calibri"/>
          <w:u w:val="single"/>
        </w:rPr>
        <w:t xml:space="preserve"> at all</w:t>
      </w:r>
    </w:p>
    <w:p w14:paraId="5E2CF063" w14:textId="77777777" w:rsidR="003D63ED" w:rsidRPr="00BB6868" w:rsidRDefault="003D63ED" w:rsidP="003D63ED">
      <w:pPr>
        <w:spacing w:line="256" w:lineRule="auto"/>
        <w:rPr>
          <w:rFonts w:eastAsia="Calibri"/>
          <w:sz w:val="16"/>
        </w:rPr>
      </w:pPr>
      <w:r w:rsidRPr="00BB6868">
        <w:rPr>
          <w:rFonts w:eastAsia="Calibri"/>
          <w:sz w:val="16"/>
        </w:rPr>
        <w:t xml:space="preserve">Critics often charge that government agencies are less competitive and effective than the private sector. However, our findings from 2020 suggest that </w:t>
      </w:r>
      <w:r w:rsidRPr="00BB6868">
        <w:rPr>
          <w:rFonts w:eastAsia="Calibri"/>
          <w:u w:val="single"/>
        </w:rPr>
        <w:t xml:space="preserve">federal agencies fare relatively </w:t>
      </w:r>
      <w:r w:rsidRPr="00BB6868">
        <w:rPr>
          <w:rFonts w:eastAsia="Calibri"/>
          <w:b/>
          <w:iCs/>
          <w:u w:val="single"/>
        </w:rPr>
        <w:t>well</w:t>
      </w:r>
      <w:r w:rsidRPr="00BB6868">
        <w:rPr>
          <w:rFonts w:eastAsia="Calibri"/>
          <w:u w:val="single"/>
        </w:rPr>
        <w:t xml:space="preserve">, </w:t>
      </w:r>
      <w:r w:rsidRPr="00BB6868">
        <w:rPr>
          <w:rFonts w:eastAsia="Calibri"/>
          <w:highlight w:val="cyan"/>
          <w:u w:val="single"/>
        </w:rPr>
        <w:t xml:space="preserve">even </w:t>
      </w:r>
      <w:r w:rsidRPr="00BB6868">
        <w:rPr>
          <w:rFonts w:eastAsia="Calibri"/>
          <w:b/>
          <w:iCs/>
          <w:highlight w:val="cyan"/>
          <w:u w:val="single"/>
        </w:rPr>
        <w:t>after</w:t>
      </w:r>
      <w:r w:rsidRPr="00BB6868">
        <w:rPr>
          <w:rFonts w:eastAsia="Calibri"/>
          <w:u w:val="single"/>
        </w:rPr>
        <w:t xml:space="preserve"> the </w:t>
      </w:r>
      <w:r w:rsidRPr="00BB6868">
        <w:rPr>
          <w:rFonts w:eastAsia="Calibri"/>
          <w:b/>
          <w:iCs/>
          <w:highlight w:val="cyan"/>
          <w:u w:val="single"/>
        </w:rPr>
        <w:t>Trump</w:t>
      </w:r>
      <w:r w:rsidRPr="00BB6868">
        <w:rPr>
          <w:rFonts w:eastAsia="Calibri"/>
          <w:u w:val="single"/>
        </w:rPr>
        <w:t xml:space="preserve"> administration</w:t>
      </w:r>
      <w:r w:rsidRPr="00BB6868">
        <w:rPr>
          <w:rFonts w:eastAsia="Calibri"/>
          <w:sz w:val="16"/>
        </w:rPr>
        <w:t>.</w:t>
      </w:r>
    </w:p>
    <w:p w14:paraId="7D0F008B" w14:textId="77777777" w:rsidR="003D63ED" w:rsidRPr="00BB6868" w:rsidRDefault="003D63ED" w:rsidP="003D63ED">
      <w:pPr>
        <w:spacing w:line="256" w:lineRule="auto"/>
        <w:rPr>
          <w:rFonts w:eastAsia="Calibri"/>
          <w:sz w:val="16"/>
        </w:rPr>
      </w:pPr>
      <w:r w:rsidRPr="00BB6868">
        <w:rPr>
          <w:rFonts w:eastAsia="Calibri"/>
          <w:u w:val="single"/>
        </w:rPr>
        <w:t xml:space="preserve">The areas of </w:t>
      </w:r>
      <w:r w:rsidRPr="00BB6868">
        <w:rPr>
          <w:rFonts w:eastAsia="Calibri"/>
          <w:highlight w:val="cyan"/>
          <w:u w:val="single"/>
        </w:rPr>
        <w:t>weakness</w:t>
      </w:r>
      <w:r w:rsidRPr="00BB6868">
        <w:rPr>
          <w:rFonts w:eastAsia="Calibri"/>
          <w:u w:val="single"/>
        </w:rPr>
        <w:t xml:space="preserve"> plausibly </w:t>
      </w:r>
      <w:r w:rsidRPr="00BB6868">
        <w:rPr>
          <w:rFonts w:eastAsia="Calibri"/>
          <w:highlight w:val="cyan"/>
          <w:u w:val="single"/>
        </w:rPr>
        <w:t>reflect</w:t>
      </w:r>
      <w:r w:rsidRPr="00BB6868">
        <w:rPr>
          <w:rFonts w:eastAsia="Calibri"/>
          <w:u w:val="single"/>
        </w:rPr>
        <w:t xml:space="preserve"> </w:t>
      </w:r>
      <w:r w:rsidRPr="00BB6868">
        <w:rPr>
          <w:rFonts w:eastAsia="Calibri"/>
          <w:b/>
          <w:iCs/>
          <w:u w:val="single"/>
        </w:rPr>
        <w:t xml:space="preserve">long-standing </w:t>
      </w:r>
      <w:r w:rsidRPr="00BB6868">
        <w:rPr>
          <w:rFonts w:eastAsia="Calibri"/>
          <w:b/>
          <w:iCs/>
          <w:highlight w:val="cyan"/>
          <w:u w:val="single"/>
        </w:rPr>
        <w:t>structural issues</w:t>
      </w:r>
      <w:r w:rsidRPr="00BB6868">
        <w:rPr>
          <w:rFonts w:eastAsia="Calibri"/>
          <w:highlight w:val="cyan"/>
          <w:u w:val="single"/>
        </w:rPr>
        <w:t xml:space="preserve"> rather than </w:t>
      </w:r>
      <w:r w:rsidRPr="00BB6868">
        <w:rPr>
          <w:rFonts w:eastAsia="Calibri"/>
          <w:b/>
          <w:iCs/>
          <w:highlight w:val="cyan"/>
          <w:u w:val="single"/>
        </w:rPr>
        <w:t>short-term attacks</w:t>
      </w:r>
      <w:r w:rsidRPr="00BB6868">
        <w:rPr>
          <w:rFonts w:eastAsia="Calibri"/>
          <w:u w:val="single"/>
        </w:rPr>
        <w:t xml:space="preserve"> by Trump. </w:t>
      </w:r>
      <w:r w:rsidRPr="00BB6868">
        <w:rPr>
          <w:rFonts w:eastAsia="Calibri"/>
          <w:b/>
          <w:iCs/>
          <w:highlight w:val="cyan"/>
          <w:u w:val="single"/>
        </w:rPr>
        <w:t>Inconsistent</w:t>
      </w:r>
      <w:r w:rsidRPr="00BB6868">
        <w:rPr>
          <w:rFonts w:eastAsia="Calibri"/>
          <w:u w:val="single"/>
        </w:rPr>
        <w:t xml:space="preserve"> agency </w:t>
      </w:r>
      <w:r w:rsidRPr="00BB6868">
        <w:rPr>
          <w:rFonts w:eastAsia="Calibri"/>
          <w:b/>
          <w:iCs/>
          <w:highlight w:val="cyan"/>
          <w:u w:val="single"/>
        </w:rPr>
        <w:t>leadership</w:t>
      </w:r>
      <w:r w:rsidRPr="00BB6868">
        <w:rPr>
          <w:rFonts w:eastAsia="Calibri"/>
          <w:u w:val="single"/>
        </w:rPr>
        <w:t xml:space="preserve"> prevents many agencies from making meaningful progress solving long-term problems</w:t>
      </w:r>
      <w:r w:rsidRPr="00BB6868">
        <w:rPr>
          <w:rFonts w:eastAsia="Calibri"/>
          <w:sz w:val="16"/>
        </w:rPr>
        <w:t xml:space="preserve">. Private-sector CEOs stay five to seven years on average and know their long-term success depends on evidence-based decision-making and long-term planning. </w:t>
      </w:r>
      <w:r w:rsidRPr="00BB6868">
        <w:rPr>
          <w:rFonts w:eastAsia="Calibri"/>
          <w:u w:val="single"/>
        </w:rPr>
        <w:t xml:space="preserve">Appointed leaders and their </w:t>
      </w:r>
      <w:r w:rsidRPr="00BB6868">
        <w:rPr>
          <w:rFonts w:eastAsia="Calibri"/>
          <w:b/>
          <w:iCs/>
          <w:highlight w:val="cyan"/>
          <w:u w:val="single"/>
        </w:rPr>
        <w:t>temporary stand-ins</w:t>
      </w:r>
      <w:r w:rsidRPr="00BB6868">
        <w:rPr>
          <w:rFonts w:eastAsia="Calibri"/>
          <w:u w:val="single"/>
        </w:rPr>
        <w:t xml:space="preserve"> stay for much shorter periods and </w:t>
      </w:r>
      <w:r w:rsidRPr="00BB6868">
        <w:rPr>
          <w:rFonts w:eastAsia="Calibri"/>
          <w:highlight w:val="cyan"/>
          <w:u w:val="single"/>
        </w:rPr>
        <w:t xml:space="preserve">have </w:t>
      </w:r>
      <w:r w:rsidRPr="00BB6868">
        <w:rPr>
          <w:rFonts w:eastAsia="Calibri"/>
          <w:b/>
          <w:iCs/>
          <w:highlight w:val="cyan"/>
          <w:u w:val="single"/>
        </w:rPr>
        <w:t>less incentive</w:t>
      </w:r>
      <w:r w:rsidRPr="00BB6868">
        <w:rPr>
          <w:rFonts w:eastAsia="Calibri"/>
          <w:highlight w:val="cyan"/>
          <w:u w:val="single"/>
        </w:rPr>
        <w:t xml:space="preserve"> to solve long-term problems</w:t>
      </w:r>
      <w:r w:rsidRPr="00BB6868">
        <w:rPr>
          <w:rFonts w:eastAsia="Calibri"/>
          <w:u w:val="single"/>
        </w:rPr>
        <w:t xml:space="preserve"> or institute better processes for </w:t>
      </w:r>
      <w:r w:rsidRPr="00BB6868">
        <w:rPr>
          <w:rFonts w:eastAsia="Calibri"/>
          <w:b/>
          <w:iCs/>
          <w:u w:val="single"/>
        </w:rPr>
        <w:t>collecting</w:t>
      </w:r>
      <w:r w:rsidRPr="00BB6868">
        <w:rPr>
          <w:rFonts w:eastAsia="Calibri"/>
          <w:u w:val="single"/>
        </w:rPr>
        <w:t xml:space="preserve">, analyzing and using </w:t>
      </w:r>
      <w:r w:rsidRPr="00BB6868">
        <w:rPr>
          <w:rFonts w:eastAsia="Calibri"/>
          <w:b/>
          <w:iCs/>
          <w:u w:val="single"/>
        </w:rPr>
        <w:t>data</w:t>
      </w:r>
      <w:r w:rsidRPr="00BB6868">
        <w:rPr>
          <w:rFonts w:eastAsia="Calibri"/>
          <w:u w:val="single"/>
        </w:rPr>
        <w:t xml:space="preserve">. The federal personnel system </w:t>
      </w:r>
      <w:r w:rsidRPr="00BB6868">
        <w:rPr>
          <w:rFonts w:eastAsia="Calibri"/>
          <w:highlight w:val="cyan"/>
          <w:u w:val="single"/>
        </w:rPr>
        <w:t xml:space="preserve">makes it </w:t>
      </w:r>
      <w:r w:rsidRPr="00BB6868">
        <w:rPr>
          <w:rFonts w:eastAsia="Calibri"/>
          <w:b/>
          <w:iCs/>
          <w:highlight w:val="cyan"/>
          <w:u w:val="single"/>
        </w:rPr>
        <w:t>awkward</w:t>
      </w:r>
      <w:r w:rsidRPr="00BB6868">
        <w:rPr>
          <w:rFonts w:eastAsia="Calibri"/>
          <w:highlight w:val="cyan"/>
          <w:u w:val="single"/>
        </w:rPr>
        <w:t xml:space="preserve"> to deal with </w:t>
      </w:r>
      <w:r w:rsidRPr="00BB6868">
        <w:rPr>
          <w:rFonts w:eastAsia="Calibri"/>
          <w:b/>
          <w:iCs/>
          <w:highlight w:val="cyan"/>
          <w:u w:val="single"/>
        </w:rPr>
        <w:t>poor performers</w:t>
      </w:r>
      <w:r w:rsidRPr="00BB6868">
        <w:rPr>
          <w:rFonts w:eastAsia="Calibri"/>
          <w:highlight w:val="cyan"/>
          <w:u w:val="single"/>
        </w:rPr>
        <w:t xml:space="preserve">, </w:t>
      </w:r>
      <w:r w:rsidRPr="00BB6868">
        <w:rPr>
          <w:rFonts w:eastAsia="Calibri"/>
          <w:u w:val="single"/>
        </w:rPr>
        <w:t xml:space="preserve">and regular </w:t>
      </w:r>
      <w:r w:rsidRPr="00BB6868">
        <w:rPr>
          <w:rFonts w:eastAsia="Calibri"/>
          <w:b/>
          <w:iCs/>
          <w:u w:val="single"/>
        </w:rPr>
        <w:t>turnover</w:t>
      </w:r>
      <w:r w:rsidRPr="00BB6868">
        <w:rPr>
          <w:rFonts w:eastAsia="Calibri"/>
          <w:u w:val="single"/>
        </w:rPr>
        <w:t xml:space="preserve"> means senior agency leaders may be </w:t>
      </w:r>
      <w:r w:rsidRPr="00BB6868">
        <w:rPr>
          <w:rFonts w:eastAsia="Calibri"/>
          <w:b/>
          <w:iCs/>
          <w:u w:val="single"/>
        </w:rPr>
        <w:t>unfamiliar</w:t>
      </w:r>
      <w:r w:rsidRPr="00BB6868">
        <w:rPr>
          <w:rFonts w:eastAsia="Calibri"/>
          <w:u w:val="single"/>
        </w:rPr>
        <w:t xml:space="preserve"> with the relevant rules and how to use them to best advantage.</w:t>
      </w:r>
    </w:p>
    <w:p w14:paraId="4394DAFE" w14:textId="77777777" w:rsidR="003D63ED" w:rsidRPr="00BB6868" w:rsidRDefault="003D63ED" w:rsidP="003D63ED">
      <w:pPr>
        <w:spacing w:line="256" w:lineRule="auto"/>
        <w:rPr>
          <w:rFonts w:eastAsia="Calibri"/>
          <w:u w:val="single"/>
        </w:rPr>
      </w:pPr>
      <w:r w:rsidRPr="00BB6868">
        <w:rPr>
          <w:rFonts w:eastAsia="Calibri"/>
          <w:u w:val="single"/>
        </w:rPr>
        <w:t>For all of the concern about</w:t>
      </w:r>
      <w:r w:rsidRPr="00BB6868">
        <w:rPr>
          <w:rFonts w:eastAsia="Calibri"/>
          <w:sz w:val="16"/>
        </w:rPr>
        <w:t xml:space="preserve"> the </w:t>
      </w:r>
      <w:r w:rsidRPr="00BB6868">
        <w:rPr>
          <w:rFonts w:eastAsia="Calibri"/>
          <w:u w:val="single"/>
        </w:rPr>
        <w:t>Trump</w:t>
      </w:r>
      <w:r w:rsidRPr="00BB6868">
        <w:rPr>
          <w:rFonts w:eastAsia="Calibri"/>
          <w:sz w:val="16"/>
        </w:rPr>
        <w:t xml:space="preserve"> presidency </w:t>
      </w:r>
      <w:r w:rsidRPr="00BB6868">
        <w:rPr>
          <w:rFonts w:eastAsia="Calibri"/>
          <w:u w:val="single"/>
        </w:rPr>
        <w:t>and</w:t>
      </w:r>
      <w:r w:rsidRPr="00BB6868">
        <w:rPr>
          <w:rFonts w:eastAsia="Calibri"/>
          <w:sz w:val="16"/>
        </w:rPr>
        <w:t xml:space="preserve"> its </w:t>
      </w:r>
      <w:r w:rsidRPr="00BB6868">
        <w:rPr>
          <w:rFonts w:eastAsia="Calibri"/>
          <w:u w:val="single"/>
        </w:rPr>
        <w:t xml:space="preserve">effects on the administrative state, our data suggest that </w:t>
      </w:r>
      <w:r w:rsidRPr="00BB6868">
        <w:rPr>
          <w:rFonts w:eastAsia="Calibri"/>
          <w:highlight w:val="cyan"/>
          <w:u w:val="single"/>
        </w:rPr>
        <w:t xml:space="preserve">federal </w:t>
      </w:r>
      <w:r w:rsidRPr="00BB6868">
        <w:rPr>
          <w:rFonts w:eastAsia="Calibri"/>
          <w:b/>
          <w:iCs/>
          <w:highlight w:val="cyan"/>
          <w:u w:val="single"/>
        </w:rPr>
        <w:t>agencies</w:t>
      </w:r>
      <w:r w:rsidRPr="00BB6868">
        <w:rPr>
          <w:rFonts w:eastAsia="Calibri"/>
          <w:highlight w:val="cyan"/>
          <w:u w:val="single"/>
        </w:rPr>
        <w:t xml:space="preserve"> are </w:t>
      </w:r>
      <w:r w:rsidRPr="00BB6868">
        <w:rPr>
          <w:rFonts w:eastAsia="Calibri"/>
          <w:b/>
          <w:iCs/>
          <w:highlight w:val="cyan"/>
          <w:u w:val="single"/>
        </w:rPr>
        <w:t>just as healthy</w:t>
      </w:r>
      <w:r w:rsidRPr="00BB6868">
        <w:rPr>
          <w:rFonts w:eastAsia="Calibri"/>
          <w:u w:val="single"/>
        </w:rPr>
        <w:t xml:space="preserve"> as large private-sector organizations on many dimensions. </w:t>
      </w:r>
      <w:r w:rsidRPr="00BB6868">
        <w:rPr>
          <w:rFonts w:eastAsia="Calibri"/>
          <w:b/>
          <w:iCs/>
          <w:highlight w:val="cyan"/>
          <w:u w:val="single"/>
        </w:rPr>
        <w:t>Long-standing weaknesses</w:t>
      </w:r>
      <w:r w:rsidRPr="00BB6868">
        <w:rPr>
          <w:rFonts w:eastAsia="Calibri"/>
          <w:u w:val="single"/>
        </w:rPr>
        <w:t xml:space="preserve"> in the way we select executives and structure the civil service</w:t>
      </w:r>
      <w:r w:rsidRPr="00BB6868">
        <w:rPr>
          <w:rFonts w:eastAsia="Calibri"/>
          <w:sz w:val="16"/>
        </w:rPr>
        <w:t xml:space="preserve">, however, </w:t>
      </w:r>
      <w:r w:rsidRPr="00BB6868">
        <w:rPr>
          <w:rFonts w:eastAsia="Calibri"/>
          <w:u w:val="single"/>
        </w:rPr>
        <w:t xml:space="preserve">continue to </w:t>
      </w:r>
      <w:r w:rsidRPr="00BB6868">
        <w:rPr>
          <w:rFonts w:eastAsia="Calibri"/>
          <w:highlight w:val="cyan"/>
          <w:u w:val="single"/>
        </w:rPr>
        <w:t>plague</w:t>
      </w:r>
      <w:r w:rsidRPr="00BB6868">
        <w:rPr>
          <w:rFonts w:eastAsia="Calibri"/>
          <w:u w:val="single"/>
        </w:rPr>
        <w:t xml:space="preserve"> the federal </w:t>
      </w:r>
      <w:r w:rsidRPr="00BB6868">
        <w:rPr>
          <w:rFonts w:eastAsia="Calibri"/>
          <w:highlight w:val="cyan"/>
          <w:u w:val="single"/>
        </w:rPr>
        <w:t>admin</w:t>
      </w:r>
      <w:r w:rsidRPr="00BB6868">
        <w:rPr>
          <w:rFonts w:eastAsia="Calibri"/>
          <w:u w:val="single"/>
        </w:rPr>
        <w:t>istration.</w:t>
      </w:r>
    </w:p>
    <w:p w14:paraId="6971E565" w14:textId="1D27EFB0" w:rsidR="00BB6868" w:rsidRPr="00BB6868" w:rsidRDefault="00BB6868" w:rsidP="00BB6868">
      <w:pPr>
        <w:spacing w:line="256" w:lineRule="auto"/>
        <w:rPr>
          <w:rFonts w:eastAsia="Calibri"/>
          <w:u w:val="single"/>
        </w:rPr>
      </w:pPr>
    </w:p>
    <w:sectPr w:rsidR="00BB6868" w:rsidRPr="00BB6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56297556352"/>
  </w:docVars>
  <w:rsids>
    <w:rsidRoot w:val="002168B5"/>
    <w:rsid w:val="001F329B"/>
    <w:rsid w:val="002168B5"/>
    <w:rsid w:val="00376965"/>
    <w:rsid w:val="003D0AC6"/>
    <w:rsid w:val="003D63ED"/>
    <w:rsid w:val="004509F6"/>
    <w:rsid w:val="004D26E5"/>
    <w:rsid w:val="00537E6B"/>
    <w:rsid w:val="00796F91"/>
    <w:rsid w:val="008C7B66"/>
    <w:rsid w:val="0097636C"/>
    <w:rsid w:val="00A50BE6"/>
    <w:rsid w:val="00A65900"/>
    <w:rsid w:val="00AC13AE"/>
    <w:rsid w:val="00B268F1"/>
    <w:rsid w:val="00BB6868"/>
    <w:rsid w:val="00DE7642"/>
    <w:rsid w:val="00EE37E0"/>
    <w:rsid w:val="00F77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EC23"/>
  <w15:chartTrackingRefBased/>
  <w15:docId w15:val="{8F3A0888-BE75-4280-804C-D0C75BC12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D63ED"/>
    <w:pPr>
      <w:spacing w:line="259" w:lineRule="auto"/>
    </w:pPr>
    <w:rPr>
      <w:rFonts w:ascii="Calibri" w:hAnsi="Calibri"/>
      <w:kern w:val="0"/>
      <w:sz w:val="22"/>
      <w:szCs w:val="22"/>
      <w14:ligatures w14:val="none"/>
    </w:rPr>
  </w:style>
  <w:style w:type="paragraph" w:styleId="Heading1">
    <w:name w:val="heading 1"/>
    <w:aliases w:val="Pocket"/>
    <w:basedOn w:val="Normal"/>
    <w:next w:val="Normal"/>
    <w:link w:val="Heading1Char"/>
    <w:qFormat/>
    <w:rsid w:val="009763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763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har Char Char Char Char Char Char,Heading 3 Char Char, Char Char Char Char Char Char Char,3: Cite,Index Headers,Bold Cite,Heading 3 Char1 Char Char,Citation Char Char Char Char,Citation Char1 Char Char,Heading 3 Char Char1, Cha,n"/>
    <w:basedOn w:val="Normal"/>
    <w:next w:val="Normal"/>
    <w:link w:val="Heading3Char"/>
    <w:uiPriority w:val="2"/>
    <w:unhideWhenUsed/>
    <w:qFormat/>
    <w:rsid w:val="009763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unhideWhenUsed/>
    <w:qFormat/>
    <w:rsid w:val="009763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7DF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16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763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636C"/>
  </w:style>
  <w:style w:type="character" w:customStyle="1" w:styleId="Heading1Char">
    <w:name w:val="Heading 1 Char"/>
    <w:aliases w:val="Pocket Char"/>
    <w:basedOn w:val="DefaultParagraphFont"/>
    <w:link w:val="Heading1"/>
    <w:rsid w:val="0097636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7636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Char Char Char Char Char Char Char Char,Heading 3 Char Char Char, Char Char Char Char Char Char Char Char,3: Cite Char,Index Headers Char,Bold Cite Char,Heading 3 Char1 Char Char Char,Citation Char1 Char Char Char"/>
    <w:basedOn w:val="DefaultParagraphFont"/>
    <w:link w:val="Heading3"/>
    <w:uiPriority w:val="2"/>
    <w:rsid w:val="0097636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7636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77DF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16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8B5"/>
    <w:rPr>
      <w:rFonts w:eastAsiaTheme="majorEastAsia" w:cstheme="majorBidi"/>
      <w:color w:val="272727" w:themeColor="text1" w:themeTint="D8"/>
    </w:rPr>
  </w:style>
  <w:style w:type="paragraph" w:styleId="Title">
    <w:name w:val="Title"/>
    <w:basedOn w:val="Normal"/>
    <w:next w:val="Normal"/>
    <w:link w:val="TitleChar"/>
    <w:uiPriority w:val="10"/>
    <w:qFormat/>
    <w:rsid w:val="00216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8B5"/>
    <w:pPr>
      <w:spacing w:before="160"/>
      <w:jc w:val="center"/>
    </w:pPr>
    <w:rPr>
      <w:i/>
      <w:iCs/>
      <w:color w:val="404040" w:themeColor="text1" w:themeTint="BF"/>
    </w:rPr>
  </w:style>
  <w:style w:type="character" w:customStyle="1" w:styleId="QuoteChar">
    <w:name w:val="Quote Char"/>
    <w:basedOn w:val="DefaultParagraphFont"/>
    <w:link w:val="Quote"/>
    <w:uiPriority w:val="29"/>
    <w:rsid w:val="002168B5"/>
    <w:rPr>
      <w:i/>
      <w:iCs/>
      <w:color w:val="404040" w:themeColor="text1" w:themeTint="BF"/>
    </w:rPr>
  </w:style>
  <w:style w:type="paragraph" w:styleId="ListParagraph">
    <w:name w:val="List Paragraph"/>
    <w:basedOn w:val="Normal"/>
    <w:uiPriority w:val="34"/>
    <w:qFormat/>
    <w:rsid w:val="002168B5"/>
    <w:pPr>
      <w:ind w:left="720"/>
      <w:contextualSpacing/>
    </w:pPr>
  </w:style>
  <w:style w:type="character" w:styleId="IntenseEmphasis">
    <w:name w:val="Intense Emphasis"/>
    <w:basedOn w:val="DefaultParagraphFont"/>
    <w:uiPriority w:val="21"/>
    <w:qFormat/>
    <w:rsid w:val="002168B5"/>
    <w:rPr>
      <w:i/>
      <w:iCs/>
      <w:color w:val="0F4761" w:themeColor="accent1" w:themeShade="BF"/>
    </w:rPr>
  </w:style>
  <w:style w:type="paragraph" w:styleId="IntenseQuote">
    <w:name w:val="Intense Quote"/>
    <w:basedOn w:val="Normal"/>
    <w:next w:val="Normal"/>
    <w:link w:val="IntenseQuoteChar"/>
    <w:uiPriority w:val="30"/>
    <w:qFormat/>
    <w:rsid w:val="00216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8B5"/>
    <w:rPr>
      <w:i/>
      <w:iCs/>
      <w:color w:val="0F4761" w:themeColor="accent1" w:themeShade="BF"/>
    </w:rPr>
  </w:style>
  <w:style w:type="character" w:styleId="IntenseReference">
    <w:name w:val="Intense Reference"/>
    <w:basedOn w:val="DefaultParagraphFont"/>
    <w:uiPriority w:val="32"/>
    <w:qFormat/>
    <w:rsid w:val="002168B5"/>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97636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7636C"/>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7636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6"/>
    <w:qFormat/>
    <w:rsid w:val="0097636C"/>
    <w:rPr>
      <w:b w:val="0"/>
      <w:sz w:val="22"/>
      <w:u w:val="single"/>
    </w:rPr>
  </w:style>
  <w:style w:type="character" w:styleId="Strong">
    <w:name w:val="Strong"/>
    <w:basedOn w:val="DefaultParagraphFont"/>
    <w:uiPriority w:val="22"/>
    <w:qFormat/>
    <w:rsid w:val="00F77DFA"/>
    <w:rPr>
      <w:b/>
      <w:bCs/>
    </w:rPr>
  </w:style>
  <w:style w:type="character" w:styleId="BookTitle">
    <w:name w:val="Book Title"/>
    <w:basedOn w:val="DefaultParagraphFont"/>
    <w:uiPriority w:val="33"/>
    <w:qFormat/>
    <w:rsid w:val="00F77DFA"/>
    <w:rPr>
      <w:b/>
      <w:bCs/>
      <w:i/>
      <w:iCs/>
      <w:spacing w:val="5"/>
    </w:rPr>
  </w:style>
  <w:style w:type="numbering" w:styleId="111111">
    <w:name w:val="Outline List 2"/>
    <w:basedOn w:val="NoList"/>
    <w:uiPriority w:val="99"/>
    <w:semiHidden/>
    <w:unhideWhenUsed/>
    <w:rsid w:val="00F77DFA"/>
  </w:style>
  <w:style w:type="paragraph" w:styleId="Header">
    <w:name w:val="header"/>
    <w:basedOn w:val="Normal"/>
    <w:link w:val="HeaderChar"/>
    <w:uiPriority w:val="99"/>
    <w:semiHidden/>
    <w:rsid w:val="00F77D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7DFA"/>
    <w:rPr>
      <w:rFonts w:ascii="Calibri" w:hAnsi="Calibri" w:cs="Calibri"/>
      <w:kern w:val="0"/>
      <w:sz w:val="22"/>
      <w:szCs w:val="22"/>
      <w14:ligatures w14:val="none"/>
    </w:rPr>
  </w:style>
  <w:style w:type="paragraph" w:styleId="Footer">
    <w:name w:val="footer"/>
    <w:basedOn w:val="Normal"/>
    <w:link w:val="FooterChar"/>
    <w:uiPriority w:val="99"/>
    <w:semiHidden/>
    <w:rsid w:val="00F77D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7DF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77DFA"/>
    <w:pPr>
      <w:spacing w:after="120"/>
    </w:pPr>
  </w:style>
  <w:style w:type="character" w:customStyle="1" w:styleId="BodyTextChar">
    <w:name w:val="Body Text Char"/>
    <w:basedOn w:val="DefaultParagraphFont"/>
    <w:link w:val="BodyText"/>
    <w:uiPriority w:val="99"/>
    <w:semiHidden/>
    <w:rsid w:val="00F77DFA"/>
    <w:rPr>
      <w:rFonts w:ascii="Calibri" w:hAnsi="Calibri" w:cs="Calibri"/>
      <w:kern w:val="0"/>
      <w:sz w:val="22"/>
      <w:szCs w:val="22"/>
      <w14:ligatures w14:val="none"/>
    </w:rPr>
  </w:style>
  <w:style w:type="paragraph" w:styleId="NoSpacing">
    <w:name w:val="No Spacing"/>
    <w:link w:val="NoSpacingChar"/>
    <w:uiPriority w:val="99"/>
    <w:unhideWhenUsed/>
    <w:qFormat/>
    <w:rsid w:val="00F77DF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77DFA"/>
    <w:rPr>
      <w:rFonts w:ascii="Calibri" w:hAnsi="Calibri" w:cs="Calibri"/>
      <w:kern w:val="0"/>
      <w:sz w:val="22"/>
      <w:szCs w:val="22"/>
      <w14:ligatures w14:val="none"/>
    </w:rPr>
  </w:style>
  <w:style w:type="character" w:styleId="Hyperlink">
    <w:name w:val="Hyperlink"/>
    <w:basedOn w:val="DefaultParagraphFont"/>
    <w:uiPriority w:val="99"/>
    <w:unhideWhenUsed/>
    <w:rsid w:val="0097636C"/>
    <w:rPr>
      <w:color w:val="auto"/>
      <w:u w:val="none"/>
    </w:rPr>
  </w:style>
  <w:style w:type="character" w:styleId="UnresolvedMention">
    <w:name w:val="Unresolved Mention"/>
    <w:basedOn w:val="DefaultParagraphFont"/>
    <w:uiPriority w:val="99"/>
    <w:semiHidden/>
    <w:unhideWhenUsed/>
    <w:rsid w:val="00F77DFA"/>
    <w:rPr>
      <w:color w:val="605E5C"/>
      <w:shd w:val="clear" w:color="auto" w:fill="E1DFDD"/>
    </w:rPr>
  </w:style>
  <w:style w:type="paragraph" w:customStyle="1" w:styleId="paragraph">
    <w:name w:val="paragraph"/>
    <w:basedOn w:val="Normal"/>
    <w:rsid w:val="00A659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65900"/>
  </w:style>
  <w:style w:type="character" w:customStyle="1" w:styleId="eop">
    <w:name w:val="eop"/>
    <w:basedOn w:val="DefaultParagraphFont"/>
    <w:rsid w:val="00A65900"/>
  </w:style>
  <w:style w:type="paragraph" w:customStyle="1" w:styleId="textbold">
    <w:name w:val="text bold"/>
    <w:basedOn w:val="Normal"/>
    <w:link w:val="Emphasis"/>
    <w:uiPriority w:val="7"/>
    <w:qFormat/>
    <w:rsid w:val="003D63E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nagementstudyguide.com/case-against-labor-unions.htm/" TargetMode="External"/><Relationship Id="rId5" Type="http://schemas.openxmlformats.org/officeDocument/2006/relationships/hyperlink" Target="https://www.dallasfed.org/research/economics/2025/0211/"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w\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2</Pages>
  <Words>17383</Words>
  <Characters>99089</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Aidyn Lewis</dc:creator>
  <cp:keywords/>
  <dc:description/>
  <cp:lastModifiedBy>Ava Williamson</cp:lastModifiedBy>
  <cp:revision>2</cp:revision>
  <dcterms:created xsi:type="dcterms:W3CDTF">2025-09-12T22:53:00Z</dcterms:created>
  <dcterms:modified xsi:type="dcterms:W3CDTF">2025-09-12T22:53:00Z</dcterms:modified>
</cp:coreProperties>
</file>