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7385" w14:textId="64FB9A57" w:rsidR="000205A6" w:rsidRDefault="00F23B7E" w:rsidP="00F23B7E">
      <w:pPr>
        <w:pStyle w:val="Heading1"/>
      </w:pPr>
      <w:r>
        <w:t>1NC v Emory S</w:t>
      </w:r>
      <w:r w:rsidRPr="00F23B7E">
        <w:t>w</w:t>
      </w:r>
    </w:p>
    <w:p w14:paraId="3C8C1B8B" w14:textId="66096CC6" w:rsidR="00F23B7E" w:rsidRDefault="00F23B7E" w:rsidP="00F23B7E">
      <w:pPr>
        <w:pStyle w:val="Heading2"/>
      </w:pPr>
      <w:r>
        <w:t>K</w:t>
      </w:r>
    </w:p>
    <w:p w14:paraId="167FBC9B" w14:textId="77777777" w:rsidR="00645178" w:rsidRPr="002304B9" w:rsidRDefault="00645178" w:rsidP="00645178">
      <w:pPr>
        <w:keepNext/>
        <w:keepLines/>
        <w:spacing w:before="40" w:after="0"/>
        <w:outlineLvl w:val="3"/>
        <w:rPr>
          <w:rFonts w:eastAsiaTheme="majorEastAsia" w:cstheme="majorBidi"/>
          <w:b/>
          <w:iCs/>
          <w:sz w:val="26"/>
        </w:rPr>
      </w:pPr>
      <w:r w:rsidRPr="002304B9">
        <w:rPr>
          <w:rFonts w:eastAsiaTheme="majorEastAsia" w:cstheme="majorBidi"/>
          <w:b/>
          <w:iCs/>
          <w:sz w:val="26"/>
        </w:rPr>
        <w:t xml:space="preserve">The aff extends the socialized nation that resolves domestic class antagonism by externalizing racist imperialism and war abroad </w:t>
      </w:r>
    </w:p>
    <w:p w14:paraId="3D7347B9" w14:textId="77777777" w:rsidR="00645178" w:rsidRPr="002304B9" w:rsidRDefault="00645178" w:rsidP="00645178">
      <w:r w:rsidRPr="002304B9">
        <w:rPr>
          <w:b/>
          <w:bCs/>
          <w:sz w:val="26"/>
        </w:rPr>
        <w:t>Karkour 22</w:t>
      </w:r>
      <w:r w:rsidRPr="002304B9">
        <w:t xml:space="preserve"> (Haro L. Karkour – Lecturer in International Relations at Cardiff University. “E. H. Carr: Imperialism, War and Lessons for Post-Colonial IR.” </w:t>
      </w:r>
      <w:r w:rsidRPr="002304B9">
        <w:rPr>
          <w:i/>
          <w:iCs/>
        </w:rPr>
        <w:t>Palgrave Studies in International Relations</w:t>
      </w:r>
      <w:r w:rsidRPr="002304B9">
        <w:t>, 4/25/22, ISBN 978-3-030-99360-3, p. 34-39, JMoore)</w:t>
      </w:r>
    </w:p>
    <w:p w14:paraId="0A934DA4" w14:textId="77777777" w:rsidR="00645178" w:rsidRPr="002304B9" w:rsidRDefault="00645178" w:rsidP="00645178">
      <w:pPr>
        <w:rPr>
          <w:sz w:val="16"/>
        </w:rPr>
      </w:pPr>
      <w:r w:rsidRPr="002304B9">
        <w:rPr>
          <w:sz w:val="16"/>
        </w:rPr>
        <w:t xml:space="preserve">Akin to Hobson, Guilhot (2014) does not engage with Carr. Pace Hobson and Guilhot, Carr’s critique of imperialism was not ‘almost identical’ to Morgenthau (or Niebuhr). While Morgenthau and Niebuhr rejected the Marxist-inspired analysis that associated imperialism with nineteenth-century laissez faire, the critique of imperialism was integral to Carr’s critique of nineteenth-century laissez faire. Carr saw imperialism as rooted in the social question in Western democracies: </w:t>
      </w:r>
      <w:r w:rsidRPr="002304B9">
        <w:rPr>
          <w:u w:val="single"/>
        </w:rPr>
        <w:t xml:space="preserve">the </w:t>
      </w:r>
      <w:r w:rsidRPr="002304B9">
        <w:rPr>
          <w:highlight w:val="green"/>
          <w:u w:val="single"/>
        </w:rPr>
        <w:t>rise of the socialised nation,</w:t>
      </w:r>
      <w:r w:rsidRPr="002304B9">
        <w:rPr>
          <w:sz w:val="16"/>
          <w:highlight w:val="green"/>
        </w:rPr>
        <w:t xml:space="preserve"> </w:t>
      </w:r>
      <w:r w:rsidRPr="002304B9">
        <w:rPr>
          <w:highlight w:val="green"/>
          <w:u w:val="single"/>
        </w:rPr>
        <w:t>to whom</w:t>
      </w:r>
      <w:r w:rsidRPr="002304B9">
        <w:rPr>
          <w:u w:val="single"/>
        </w:rPr>
        <w:t xml:space="preserve"> the issue of </w:t>
      </w:r>
      <w:r w:rsidRPr="002304B9">
        <w:rPr>
          <w:highlight w:val="green"/>
          <w:u w:val="single"/>
        </w:rPr>
        <w:t>economic (re)distribution was fundamental to democracy</w:t>
      </w:r>
      <w:r w:rsidRPr="002304B9">
        <w:rPr>
          <w:u w:val="single"/>
        </w:rPr>
        <w:t xml:space="preserve"> </w:t>
      </w:r>
      <w:r w:rsidRPr="002304B9">
        <w:rPr>
          <w:highlight w:val="green"/>
          <w:u w:val="single"/>
        </w:rPr>
        <w:t xml:space="preserve">could not be accommodated by laissez faire and was </w:t>
      </w:r>
      <w:r w:rsidRPr="002304B9">
        <w:rPr>
          <w:b/>
          <w:iCs/>
          <w:highlight w:val="green"/>
          <w:u w:val="single"/>
          <w:bdr w:val="single" w:sz="8" w:space="0" w:color="auto"/>
        </w:rPr>
        <w:t>externalised</w:t>
      </w:r>
      <w:r w:rsidRPr="002304B9">
        <w:rPr>
          <w:highlight w:val="green"/>
          <w:u w:val="single"/>
        </w:rPr>
        <w:t xml:space="preserve"> in the form of </w:t>
      </w:r>
      <w:r w:rsidRPr="002304B9">
        <w:rPr>
          <w:b/>
          <w:iCs/>
          <w:highlight w:val="green"/>
          <w:u w:val="single"/>
          <w:bdr w:val="single" w:sz="8" w:space="0" w:color="auto"/>
        </w:rPr>
        <w:t>imperialism</w:t>
      </w:r>
      <w:r w:rsidRPr="002304B9">
        <w:rPr>
          <w:highlight w:val="green"/>
          <w:u w:val="single"/>
        </w:rPr>
        <w:t xml:space="preserve">, </w:t>
      </w:r>
      <w:r w:rsidRPr="002304B9">
        <w:rPr>
          <w:b/>
          <w:iCs/>
          <w:highlight w:val="green"/>
          <w:u w:val="single"/>
          <w:bdr w:val="single" w:sz="8" w:space="0" w:color="auto"/>
        </w:rPr>
        <w:t>racism</w:t>
      </w:r>
      <w:r w:rsidRPr="002304B9">
        <w:rPr>
          <w:highlight w:val="green"/>
          <w:u w:val="single"/>
        </w:rPr>
        <w:t xml:space="preserve">, and </w:t>
      </w:r>
      <w:r w:rsidRPr="002304B9">
        <w:rPr>
          <w:b/>
          <w:iCs/>
          <w:highlight w:val="green"/>
          <w:u w:val="single"/>
          <w:bdr w:val="single" w:sz="8" w:space="0" w:color="auto"/>
        </w:rPr>
        <w:t>war abroad</w:t>
      </w:r>
      <w:r w:rsidRPr="002304B9">
        <w:rPr>
          <w:sz w:val="16"/>
        </w:rPr>
        <w:t xml:space="preserve">. Thus, unlike Morgenthau and Niebuhr, </w:t>
      </w:r>
      <w:r w:rsidRPr="002304B9">
        <w:rPr>
          <w:u w:val="single"/>
        </w:rPr>
        <w:t>Carr saw racial prejudice and injustice</w:t>
      </w:r>
      <w:r w:rsidRPr="002304B9">
        <w:rPr>
          <w:sz w:val="16"/>
        </w:rPr>
        <w:t xml:space="preserve"> as </w:t>
      </w:r>
      <w:r w:rsidRPr="002304B9">
        <w:rPr>
          <w:u w:val="single"/>
        </w:rPr>
        <w:t xml:space="preserve">embedded in </w:t>
      </w:r>
      <w:r w:rsidRPr="002304B9">
        <w:rPr>
          <w:highlight w:val="green"/>
          <w:u w:val="single"/>
        </w:rPr>
        <w:t>liberal thought</w:t>
      </w:r>
      <w:r w:rsidRPr="002304B9">
        <w:rPr>
          <w:u w:val="single"/>
        </w:rPr>
        <w:t xml:space="preserve"> that </w:t>
      </w:r>
      <w:r w:rsidRPr="002304B9">
        <w:rPr>
          <w:highlight w:val="green"/>
          <w:u w:val="single"/>
        </w:rPr>
        <w:t>rationalised</w:t>
      </w:r>
      <w:r w:rsidRPr="002304B9">
        <w:rPr>
          <w:sz w:val="16"/>
        </w:rPr>
        <w:t xml:space="preserve"> the </w:t>
      </w:r>
      <w:r w:rsidRPr="002304B9">
        <w:rPr>
          <w:highlight w:val="green"/>
          <w:u w:val="single"/>
        </w:rPr>
        <w:t>imperial violence</w:t>
      </w:r>
      <w:r w:rsidRPr="002304B9">
        <w:rPr>
          <w:sz w:val="16"/>
        </w:rPr>
        <w:t xml:space="preserve"> of nineteenth-century laissez faire </w:t>
      </w:r>
      <w:r w:rsidRPr="002304B9">
        <w:rPr>
          <w:highlight w:val="green"/>
          <w:u w:val="single"/>
        </w:rPr>
        <w:t>under the pretence of</w:t>
      </w:r>
      <w:r w:rsidRPr="002304B9">
        <w:rPr>
          <w:sz w:val="16"/>
        </w:rPr>
        <w:t xml:space="preserve"> the </w:t>
      </w:r>
      <w:r w:rsidRPr="002304B9">
        <w:rPr>
          <w:highlight w:val="green"/>
          <w:u w:val="single"/>
        </w:rPr>
        <w:t>‘harmony of interests’</w:t>
      </w:r>
      <w:r w:rsidRPr="002304B9">
        <w:rPr>
          <w:sz w:val="16"/>
        </w:rPr>
        <w:t>.</w:t>
      </w:r>
    </w:p>
    <w:p w14:paraId="5016405A" w14:textId="77777777" w:rsidR="00645178" w:rsidRPr="002304B9" w:rsidRDefault="00645178" w:rsidP="00645178">
      <w:pPr>
        <w:rPr>
          <w:sz w:val="16"/>
        </w:rPr>
      </w:pPr>
      <w:r w:rsidRPr="002304B9">
        <w:rPr>
          <w:sz w:val="16"/>
        </w:rPr>
        <w:t>To develop this argument, this section first outlines Carr’s contextualisation of the rise of the social question in the twentieth century. The section, secondly, explains the link in Carr’s analysis between, on one hand, the rise of the social question and, on the other, imperialism, racism, and war.</w:t>
      </w:r>
    </w:p>
    <w:p w14:paraId="00AFAA3F" w14:textId="77777777" w:rsidR="00645178" w:rsidRPr="002304B9" w:rsidRDefault="00645178" w:rsidP="00645178">
      <w:pPr>
        <w:rPr>
          <w:sz w:val="16"/>
        </w:rPr>
      </w:pPr>
      <w:r w:rsidRPr="002304B9">
        <w:rPr>
          <w:sz w:val="16"/>
        </w:rPr>
        <w:t>Carr on the Rise of the Social Question in the Twentieth Century</w:t>
      </w:r>
    </w:p>
    <w:p w14:paraId="6E22D56D" w14:textId="77777777" w:rsidR="00645178" w:rsidRPr="002304B9" w:rsidRDefault="00645178" w:rsidP="00645178">
      <w:pPr>
        <w:rPr>
          <w:sz w:val="16"/>
        </w:rPr>
      </w:pPr>
      <w:r w:rsidRPr="002304B9">
        <w:rPr>
          <w:sz w:val="16"/>
        </w:rPr>
        <w:t>Carr contextualised the advancement of the social question in the international order in his historical analysis of the metamorphosis of nationalism. In Nationalism and After, Carr referred to three periods of nationalism, with each period making a further democratic advancement than in the preceding period. ‘The first period’ in the seventeenth and eighteenth centuries, ‘begins with the gradual dissolution of the mediaeval unity of empire and church and the establishment of the national state and the national church’ (Carr, 1945, 2). ‘The essential characteristic of the period was the identification of the nation with the person of the sovereign’ (Carr, 1945, 2). ‘International relations were relations between kings and princes’ (Carr, 1945, 3). The second period, from the time of Napoleon onward, is that of the ‘liberal democratic’ or ‘middle class’ nationalism. Thus, if ‘Frederick the Great still belonged to the age of legitimate monarchy, treated his subjects as instruments of his ambition’ then ‘Napoleon’ in this second period ‘by posing as the champion and mandatory of the emancipated French nation, made himself the chief missionary of modern nationalism. He was in many senses the first “popular” dictator’ (Carr, 1945, 8). In the second period, ‘international relations were henceforth to be governed not by the personal interests, ambitions and emotions of the monarch, but by the collective interests, ambitions and emotions of the nation’ (Carr, 1945, 8). The third period, from the late nineteenth century up to 1914, saw ‘the development of industry and industrial skills; the rapid expansion in numbers and importance of urban populations; the growth of workers’ organisations and of the political consciousness of the workers; the introduction of universal compulsory education; and the extension of the franchise’ (Carr, 1945, 18). ‘These changes’ Carr argued, ‘quickly began to affect the content of national policy in a revolutionary way’ (Carr, 1945, 18). For if ‘the “democratisation” of the nation in the earlier part of the century had resulted in [inter alia] guaranteeing the rights of property and, in general, “holding the ring” for the operations of an economic society managed’ then ‘</w:t>
      </w:r>
      <w:r w:rsidRPr="002304B9">
        <w:rPr>
          <w:u w:val="single"/>
        </w:rPr>
        <w:t>the “</w:t>
      </w:r>
      <w:r w:rsidRPr="002304B9">
        <w:rPr>
          <w:highlight w:val="green"/>
          <w:u w:val="single"/>
        </w:rPr>
        <w:t>socialisation</w:t>
      </w:r>
      <w:r w:rsidRPr="002304B9">
        <w:rPr>
          <w:u w:val="single"/>
        </w:rPr>
        <w:t>” of the nation’</w:t>
      </w:r>
      <w:r w:rsidRPr="002304B9">
        <w:rPr>
          <w:sz w:val="16"/>
        </w:rPr>
        <w:t xml:space="preserve"> in the third period </w:t>
      </w:r>
      <w:r w:rsidRPr="002304B9">
        <w:rPr>
          <w:highlight w:val="green"/>
          <w:u w:val="single"/>
        </w:rPr>
        <w:t>meant</w:t>
      </w:r>
      <w:r w:rsidRPr="002304B9">
        <w:rPr>
          <w:sz w:val="16"/>
        </w:rPr>
        <w:t xml:space="preserve"> that ‘</w:t>
      </w:r>
      <w:r w:rsidRPr="002304B9">
        <w:rPr>
          <w:highlight w:val="green"/>
          <w:u w:val="single"/>
        </w:rPr>
        <w:t>the</w:t>
      </w:r>
      <w:r w:rsidRPr="002304B9">
        <w:rPr>
          <w:u w:val="single"/>
        </w:rPr>
        <w:t xml:space="preserve"> primary </w:t>
      </w:r>
      <w:r w:rsidRPr="002304B9">
        <w:rPr>
          <w:highlight w:val="green"/>
          <w:u w:val="single"/>
        </w:rPr>
        <w:t>aim of</w:t>
      </w:r>
      <w:r w:rsidRPr="002304B9">
        <w:rPr>
          <w:u w:val="single"/>
        </w:rPr>
        <w:t xml:space="preserve"> national </w:t>
      </w:r>
      <w:r w:rsidRPr="002304B9">
        <w:rPr>
          <w:highlight w:val="green"/>
          <w:u w:val="single"/>
        </w:rPr>
        <w:t xml:space="preserve">policy was </w:t>
      </w:r>
      <w:r w:rsidRPr="002304B9">
        <w:rPr>
          <w:u w:val="single"/>
        </w:rPr>
        <w:t xml:space="preserve">no longer merely to maintain </w:t>
      </w:r>
      <w:r w:rsidRPr="002304B9">
        <w:rPr>
          <w:sz w:val="16"/>
        </w:rPr>
        <w:t xml:space="preserve">order and conduct what was </w:t>
      </w:r>
      <w:r w:rsidRPr="002304B9">
        <w:rPr>
          <w:u w:val="single"/>
        </w:rPr>
        <w:t>narrowly defined</w:t>
      </w:r>
      <w:r w:rsidRPr="002304B9">
        <w:rPr>
          <w:sz w:val="16"/>
        </w:rPr>
        <w:t xml:space="preserve"> as </w:t>
      </w:r>
      <w:r w:rsidRPr="002304B9">
        <w:rPr>
          <w:u w:val="single"/>
        </w:rPr>
        <w:t>public business</w:t>
      </w:r>
      <w:r w:rsidRPr="002304B9">
        <w:rPr>
          <w:sz w:val="16"/>
        </w:rPr>
        <w:t xml:space="preserve">, </w:t>
      </w:r>
      <w:r w:rsidRPr="002304B9">
        <w:rPr>
          <w:u w:val="single"/>
        </w:rPr>
        <w:t xml:space="preserve">but </w:t>
      </w:r>
      <w:r w:rsidRPr="002304B9">
        <w:rPr>
          <w:highlight w:val="green"/>
          <w:u w:val="single"/>
        </w:rPr>
        <w:t>to minister</w:t>
      </w:r>
      <w:r w:rsidRPr="002304B9">
        <w:rPr>
          <w:sz w:val="16"/>
        </w:rPr>
        <w:t xml:space="preserve"> to </w:t>
      </w:r>
      <w:r w:rsidRPr="002304B9">
        <w:rPr>
          <w:u w:val="single"/>
        </w:rPr>
        <w:t xml:space="preserve">the </w:t>
      </w:r>
      <w:r w:rsidRPr="002304B9">
        <w:rPr>
          <w:highlight w:val="green"/>
          <w:u w:val="single"/>
        </w:rPr>
        <w:t>welfare of</w:t>
      </w:r>
      <w:r w:rsidRPr="002304B9">
        <w:rPr>
          <w:sz w:val="16"/>
        </w:rPr>
        <w:t xml:space="preserve"> members of </w:t>
      </w:r>
      <w:r w:rsidRPr="002304B9">
        <w:rPr>
          <w:highlight w:val="green"/>
          <w:u w:val="single"/>
        </w:rPr>
        <w:t>the nation and</w:t>
      </w:r>
      <w:r w:rsidRPr="002304B9">
        <w:rPr>
          <w:sz w:val="16"/>
        </w:rPr>
        <w:t xml:space="preserve"> to </w:t>
      </w:r>
      <w:r w:rsidRPr="002304B9">
        <w:rPr>
          <w:highlight w:val="green"/>
          <w:u w:val="single"/>
        </w:rPr>
        <w:t xml:space="preserve">enable them to </w:t>
      </w:r>
      <w:r w:rsidRPr="002304B9">
        <w:rPr>
          <w:b/>
          <w:iCs/>
          <w:highlight w:val="green"/>
          <w:u w:val="single"/>
          <w:bdr w:val="single" w:sz="8" w:space="0" w:color="auto"/>
        </w:rPr>
        <w:t>earn their living’</w:t>
      </w:r>
      <w:r w:rsidRPr="002304B9">
        <w:rPr>
          <w:sz w:val="16"/>
        </w:rPr>
        <w:t xml:space="preserve"> (Carr, 1945, 19).</w:t>
      </w:r>
    </w:p>
    <w:p w14:paraId="4962ACB0" w14:textId="77777777" w:rsidR="00645178" w:rsidRPr="002304B9" w:rsidRDefault="00645178" w:rsidP="00645178">
      <w:pPr>
        <w:rPr>
          <w:sz w:val="16"/>
        </w:rPr>
      </w:pPr>
      <w:r w:rsidRPr="002304B9">
        <w:rPr>
          <w:sz w:val="16"/>
        </w:rPr>
        <w:t xml:space="preserve">Daniel Kenealy and Konstantinos Kostagiannis argue that Carr’s ‘dynamic view of a nationalism that changes its character to adapt to changing political realities accounts not only for the elusive character of nationalism, but also for its significant resilience’ (Kenealy &amp; Kostagiannis, 2013, 243–244). Indeed, this ‘resilience’ of Carr’s analysis of nationalism has been exemplified in a range of recent studies that highlighted the relevance of Carr’s analysis of nationalism today (Cox, 2010; Cunliffe, 2020; Karkour, 2021). </w:t>
      </w:r>
      <w:r w:rsidRPr="002304B9">
        <w:rPr>
          <w:u w:val="single"/>
        </w:rPr>
        <w:t>A key strength in Carr’s analysis of nationalism is its emphasis of its changing characteristics alongside the changing political realities and historical context</w:t>
      </w:r>
      <w:r w:rsidRPr="002304B9">
        <w:rPr>
          <w:sz w:val="16"/>
        </w:rPr>
        <w:t xml:space="preserve">. </w:t>
      </w:r>
      <w:r w:rsidRPr="002304B9">
        <w:rPr>
          <w:u w:val="single"/>
        </w:rPr>
        <w:t>Far from viewing nationalism as static</w:t>
      </w:r>
      <w:r w:rsidRPr="002304B9">
        <w:rPr>
          <w:sz w:val="16"/>
        </w:rPr>
        <w:t xml:space="preserve">, as Gellner put it, </w:t>
      </w:r>
      <w:r w:rsidRPr="002304B9">
        <w:rPr>
          <w:u w:val="single"/>
        </w:rPr>
        <w:t xml:space="preserve">Carr ‘saw the way in which nationalism meshed </w:t>
      </w:r>
      <w:r w:rsidRPr="002304B9">
        <w:rPr>
          <w:sz w:val="16"/>
        </w:rPr>
        <w:t xml:space="preserve">in </w:t>
      </w:r>
      <w:r w:rsidRPr="002304B9">
        <w:rPr>
          <w:u w:val="single"/>
        </w:rPr>
        <w:t>with</w:t>
      </w:r>
      <w:r w:rsidRPr="002304B9">
        <w:rPr>
          <w:sz w:val="16"/>
        </w:rPr>
        <w:t xml:space="preserve"> the other great </w:t>
      </w:r>
      <w:r w:rsidRPr="002304B9">
        <w:rPr>
          <w:u w:val="single"/>
        </w:rPr>
        <w:t>changes’ in international politics</w:t>
      </w:r>
      <w:r w:rsidRPr="002304B9">
        <w:rPr>
          <w:sz w:val="16"/>
        </w:rPr>
        <w:t xml:space="preserve"> (Gellner, 1992, 293). A key change is the advancement of technology, and, along with it, the advancement of mass society. Thus Carr argues in an important, though often neglected, passage,</w:t>
      </w:r>
    </w:p>
    <w:p w14:paraId="6987A524" w14:textId="77777777" w:rsidR="00645178" w:rsidRPr="002304B9" w:rsidRDefault="00645178" w:rsidP="00645178">
      <w:pPr>
        <w:ind w:left="720"/>
        <w:rPr>
          <w:sz w:val="16"/>
        </w:rPr>
      </w:pPr>
      <w:r w:rsidRPr="002304B9">
        <w:rPr>
          <w:sz w:val="16"/>
        </w:rPr>
        <w:t xml:space="preserve">By curious coincidence the year which saw the publication of The Wealth of Nations was also the year in which Watt invented his steam engine. Thus, at the very moment when </w:t>
      </w:r>
      <w:r w:rsidRPr="002304B9">
        <w:rPr>
          <w:highlight w:val="green"/>
          <w:u w:val="single"/>
        </w:rPr>
        <w:t>laissez-faire theory</w:t>
      </w:r>
      <w:r w:rsidRPr="002304B9">
        <w:rPr>
          <w:sz w:val="16"/>
        </w:rPr>
        <w:t xml:space="preserve"> was receiving its classical exposition, its premises </w:t>
      </w:r>
      <w:r w:rsidRPr="002304B9">
        <w:rPr>
          <w:u w:val="single"/>
        </w:rPr>
        <w:t xml:space="preserve">were </w:t>
      </w:r>
      <w:r w:rsidRPr="002304B9">
        <w:rPr>
          <w:highlight w:val="green"/>
          <w:u w:val="single"/>
        </w:rPr>
        <w:t>undermined by</w:t>
      </w:r>
      <w:r w:rsidRPr="002304B9">
        <w:rPr>
          <w:sz w:val="16"/>
        </w:rPr>
        <w:t xml:space="preserve"> an invention which was destined to call into being immobile, highly specialised, mammoth industries and a large and </w:t>
      </w:r>
      <w:r w:rsidRPr="002304B9">
        <w:rPr>
          <w:b/>
          <w:iCs/>
          <w:highlight w:val="green"/>
          <w:u w:val="single"/>
          <w:bdr w:val="single" w:sz="8" w:space="0" w:color="auto"/>
        </w:rPr>
        <w:t>powerful proletariat</w:t>
      </w:r>
      <w:r w:rsidRPr="002304B9">
        <w:rPr>
          <w:highlight w:val="green"/>
          <w:u w:val="single"/>
        </w:rPr>
        <w:t xml:space="preserve"> more </w:t>
      </w:r>
      <w:r w:rsidRPr="002304B9">
        <w:rPr>
          <w:b/>
          <w:iCs/>
          <w:highlight w:val="green"/>
          <w:u w:val="single"/>
          <w:bdr w:val="single" w:sz="8" w:space="0" w:color="auto"/>
        </w:rPr>
        <w:t>interested in distribution</w:t>
      </w:r>
      <w:r w:rsidRPr="002304B9">
        <w:rPr>
          <w:highlight w:val="green"/>
          <w:u w:val="single"/>
        </w:rPr>
        <w:t xml:space="preserve"> than</w:t>
      </w:r>
      <w:r w:rsidRPr="002304B9">
        <w:rPr>
          <w:u w:val="single"/>
        </w:rPr>
        <w:t xml:space="preserve"> in </w:t>
      </w:r>
      <w:r w:rsidRPr="002304B9">
        <w:rPr>
          <w:highlight w:val="green"/>
          <w:u w:val="single"/>
        </w:rPr>
        <w:t>production</w:t>
      </w:r>
      <w:r w:rsidRPr="002304B9">
        <w:rPr>
          <w:sz w:val="16"/>
        </w:rPr>
        <w:t>. (Carr, 1984, 44)</w:t>
      </w:r>
    </w:p>
    <w:p w14:paraId="13D741AE" w14:textId="77777777" w:rsidR="00645178" w:rsidRPr="002304B9" w:rsidRDefault="00645178" w:rsidP="00645178">
      <w:pPr>
        <w:rPr>
          <w:sz w:val="16"/>
        </w:rPr>
      </w:pPr>
      <w:r w:rsidRPr="002304B9">
        <w:rPr>
          <w:sz w:val="16"/>
        </w:rPr>
        <w:t xml:space="preserve">With the rise of the ‘powerful proletariat’, ‘the class which might be more interested in the equitable distribution of wealth than its maximum production’ also became influential (Carr, 1984, 44). In other words, in the socialised phase of nationalism rose an important phenomenon: the social question. The </w:t>
      </w:r>
      <w:r w:rsidRPr="002304B9">
        <w:rPr>
          <w:u w:val="single"/>
        </w:rPr>
        <w:t>‘</w:t>
      </w:r>
      <w:r w:rsidRPr="002304B9">
        <w:rPr>
          <w:highlight w:val="green"/>
          <w:u w:val="single"/>
        </w:rPr>
        <w:t>socialisation</w:t>
      </w:r>
      <w:r w:rsidRPr="002304B9">
        <w:rPr>
          <w:u w:val="single"/>
        </w:rPr>
        <w:t xml:space="preserve"> of the nation’</w:t>
      </w:r>
      <w:r w:rsidRPr="002304B9">
        <w:rPr>
          <w:sz w:val="16"/>
        </w:rPr>
        <w:t xml:space="preserve"> </w:t>
      </w:r>
      <w:r w:rsidRPr="002304B9">
        <w:rPr>
          <w:highlight w:val="green"/>
          <w:u w:val="single"/>
        </w:rPr>
        <w:t>followed</w:t>
      </w:r>
      <w:r w:rsidRPr="002304B9">
        <w:rPr>
          <w:sz w:val="16"/>
          <w:highlight w:val="green"/>
        </w:rPr>
        <w:t xml:space="preserve">, </w:t>
      </w:r>
      <w:r w:rsidRPr="002304B9">
        <w:rPr>
          <w:highlight w:val="green"/>
          <w:u w:val="single"/>
        </w:rPr>
        <w:t>bringing</w:t>
      </w:r>
      <w:r w:rsidRPr="002304B9">
        <w:rPr>
          <w:sz w:val="16"/>
        </w:rPr>
        <w:t xml:space="preserve"> ‘for the first time … the </w:t>
      </w:r>
      <w:r w:rsidRPr="002304B9">
        <w:rPr>
          <w:highlight w:val="green"/>
          <w:u w:val="single"/>
        </w:rPr>
        <w:t>economic claims of</w:t>
      </w:r>
      <w:r w:rsidRPr="002304B9">
        <w:rPr>
          <w:u w:val="single"/>
        </w:rPr>
        <w:t xml:space="preserve"> the </w:t>
      </w:r>
      <w:r w:rsidRPr="002304B9">
        <w:rPr>
          <w:highlight w:val="green"/>
          <w:u w:val="single"/>
        </w:rPr>
        <w:t>masses into the forefront</w:t>
      </w:r>
      <w:r w:rsidRPr="002304B9">
        <w:rPr>
          <w:sz w:val="16"/>
        </w:rPr>
        <w:t xml:space="preserve"> of the nation’ (Carr, 1945, 19). </w:t>
      </w:r>
      <w:r w:rsidRPr="002304B9">
        <w:rPr>
          <w:u w:val="single"/>
        </w:rPr>
        <w:t>Technological change</w:t>
      </w:r>
      <w:r w:rsidRPr="002304B9">
        <w:rPr>
          <w:sz w:val="16"/>
        </w:rPr>
        <w:t xml:space="preserve"> thus did not only contribute to the advancement in democracy, but also </w:t>
      </w:r>
      <w:r w:rsidRPr="002304B9">
        <w:rPr>
          <w:u w:val="single"/>
        </w:rPr>
        <w:t>altered the function of nationalism</w:t>
      </w:r>
      <w:r w:rsidRPr="002304B9">
        <w:rPr>
          <w:sz w:val="16"/>
        </w:rPr>
        <w:t xml:space="preserve">: with the rise of the industrial proletariat, it brought the centrality of the social question as a new political reality in the twentieth century that nineteenth-century </w:t>
      </w:r>
      <w:r w:rsidRPr="002304B9">
        <w:rPr>
          <w:b/>
          <w:iCs/>
          <w:highlight w:val="green"/>
          <w:u w:val="single"/>
          <w:bdr w:val="single" w:sz="8" w:space="0" w:color="auto"/>
        </w:rPr>
        <w:t>laissez faire could not accommodate</w:t>
      </w:r>
      <w:r w:rsidRPr="002304B9">
        <w:rPr>
          <w:sz w:val="16"/>
        </w:rPr>
        <w:t xml:space="preserve">. It is precisely this analysis of historical change which sets out a distinct path to Carr’s argument on the post-war international order, particularly when compared with other classical realists such as Morgenthau and Niebuhr. This transformation or ‘socialisation’ of nationalism had upmost bearing on the nature and character of war in the twentieth century. ‘The </w:t>
      </w:r>
      <w:r w:rsidRPr="002304B9">
        <w:rPr>
          <w:highlight w:val="green"/>
          <w:u w:val="single"/>
        </w:rPr>
        <w:t>world war</w:t>
      </w:r>
      <w:r w:rsidRPr="002304B9">
        <w:rPr>
          <w:u w:val="single"/>
        </w:rPr>
        <w:t xml:space="preserve"> of 1914</w:t>
      </w:r>
      <w:r w:rsidRPr="002304B9">
        <w:rPr>
          <w:sz w:val="16"/>
        </w:rPr>
        <w:t xml:space="preserve">’ Carr wrote, </w:t>
      </w:r>
      <w:r w:rsidRPr="002304B9">
        <w:rPr>
          <w:u w:val="single"/>
        </w:rPr>
        <w:t>‘</w:t>
      </w:r>
      <w:r w:rsidRPr="002304B9">
        <w:rPr>
          <w:highlight w:val="green"/>
          <w:u w:val="single"/>
        </w:rPr>
        <w:t>was the first</w:t>
      </w:r>
      <w:r w:rsidRPr="002304B9">
        <w:rPr>
          <w:u w:val="single"/>
        </w:rPr>
        <w:t xml:space="preserve"> war </w:t>
      </w:r>
      <w:r w:rsidRPr="002304B9">
        <w:rPr>
          <w:highlight w:val="green"/>
          <w:u w:val="single"/>
        </w:rPr>
        <w:t>between socialised nations’</w:t>
      </w:r>
      <w:r w:rsidRPr="002304B9">
        <w:rPr>
          <w:sz w:val="16"/>
        </w:rPr>
        <w:t xml:space="preserve"> (Carr, 1945, 26), and </w:t>
      </w:r>
      <w:r w:rsidRPr="002304B9">
        <w:rPr>
          <w:u w:val="single"/>
        </w:rPr>
        <w:t>‘</w:t>
      </w:r>
      <w:r w:rsidRPr="002304B9">
        <w:rPr>
          <w:highlight w:val="green"/>
          <w:u w:val="single"/>
        </w:rPr>
        <w:t>war</w:t>
      </w:r>
      <w:r w:rsidRPr="002304B9">
        <w:rPr>
          <w:u w:val="single"/>
        </w:rPr>
        <w:t xml:space="preserve"> among socialised nations inevitably </w:t>
      </w:r>
      <w:r w:rsidRPr="002304B9">
        <w:rPr>
          <w:highlight w:val="green"/>
          <w:u w:val="single"/>
        </w:rPr>
        <w:t>became an instrument for securing economic advantages</w:t>
      </w:r>
      <w:r w:rsidRPr="002304B9">
        <w:rPr>
          <w:sz w:val="16"/>
        </w:rPr>
        <w:t xml:space="preserve"> for the victor and inflicting economic disabilities on the defeated. Modern wars are fought to a finish and the loser has no rights’ (Carr, 1945, 28). </w:t>
      </w:r>
      <w:r w:rsidRPr="002304B9">
        <w:rPr>
          <w:u w:val="single"/>
        </w:rPr>
        <w:t xml:space="preserve">The socialised nation </w:t>
      </w:r>
      <w:r w:rsidRPr="002304B9">
        <w:rPr>
          <w:sz w:val="16"/>
        </w:rPr>
        <w:t xml:space="preserve">did not only change the character of war in the twentieth century, but, rather, can also </w:t>
      </w:r>
      <w:r w:rsidRPr="002304B9">
        <w:rPr>
          <w:u w:val="single"/>
        </w:rPr>
        <w:t>provide an explanation for imperialism</w:t>
      </w:r>
      <w:r w:rsidRPr="002304B9">
        <w:rPr>
          <w:sz w:val="16"/>
        </w:rPr>
        <w:t xml:space="preserve">. </w:t>
      </w:r>
      <w:r w:rsidRPr="002304B9">
        <w:rPr>
          <w:u w:val="single"/>
        </w:rPr>
        <w:t>No explanation of imperialism</w:t>
      </w:r>
      <w:r w:rsidRPr="002304B9">
        <w:rPr>
          <w:sz w:val="16"/>
        </w:rPr>
        <w:t xml:space="preserve">, according to Carr, </w:t>
      </w:r>
      <w:r w:rsidRPr="002304B9">
        <w:rPr>
          <w:u w:val="single"/>
        </w:rPr>
        <w:t>can proceed without grasping</w:t>
      </w:r>
      <w:r w:rsidRPr="002304B9">
        <w:rPr>
          <w:sz w:val="16"/>
        </w:rPr>
        <w:t xml:space="preserve"> the </w:t>
      </w:r>
      <w:r w:rsidRPr="002304B9">
        <w:rPr>
          <w:u w:val="single"/>
        </w:rPr>
        <w:t>significance of the rise of the social question</w:t>
      </w:r>
      <w:r w:rsidRPr="002304B9">
        <w:rPr>
          <w:sz w:val="16"/>
        </w:rPr>
        <w:t xml:space="preserve"> with the socialised nation. It is to this distinct explanation that Carr provides that the section now turns.</w:t>
      </w:r>
    </w:p>
    <w:p w14:paraId="43FF5D65" w14:textId="77777777" w:rsidR="00645178" w:rsidRPr="002304B9" w:rsidRDefault="00645178" w:rsidP="00645178">
      <w:pPr>
        <w:rPr>
          <w:sz w:val="16"/>
        </w:rPr>
      </w:pPr>
      <w:r w:rsidRPr="002304B9">
        <w:rPr>
          <w:sz w:val="16"/>
        </w:rPr>
        <w:t>Carr on the Link Between the Socialised Nation and Imperialism</w:t>
      </w:r>
    </w:p>
    <w:p w14:paraId="36AEB379" w14:textId="77777777" w:rsidR="00645178" w:rsidRPr="002304B9" w:rsidRDefault="00645178" w:rsidP="00645178">
      <w:pPr>
        <w:rPr>
          <w:sz w:val="16"/>
        </w:rPr>
      </w:pPr>
      <w:r w:rsidRPr="002304B9">
        <w:rPr>
          <w:sz w:val="16"/>
        </w:rPr>
        <w:t xml:space="preserve">The socialisation of the nation according to Carr was not only a domestic phenomenon, but rather linked to imperialism abroad. The </w:t>
      </w:r>
      <w:r w:rsidRPr="002304B9">
        <w:rPr>
          <w:b/>
          <w:iCs/>
          <w:highlight w:val="green"/>
          <w:u w:val="single"/>
          <w:bdr w:val="single" w:sz="8" w:space="0" w:color="auto"/>
        </w:rPr>
        <w:t>demand for a bigger share</w:t>
      </w:r>
      <w:r w:rsidRPr="002304B9">
        <w:rPr>
          <w:highlight w:val="green"/>
          <w:u w:val="single"/>
        </w:rPr>
        <w:t xml:space="preserve"> in the </w:t>
      </w:r>
      <w:r w:rsidRPr="002304B9">
        <w:rPr>
          <w:b/>
          <w:iCs/>
          <w:highlight w:val="green"/>
          <w:u w:val="single"/>
          <w:bdr w:val="single" w:sz="8" w:space="0" w:color="auto"/>
        </w:rPr>
        <w:t>economic pie</w:t>
      </w:r>
      <w:r w:rsidRPr="002304B9">
        <w:rPr>
          <w:highlight w:val="green"/>
          <w:u w:val="single"/>
        </w:rPr>
        <w:t xml:space="preserve"> in Western democracies</w:t>
      </w:r>
      <w:r w:rsidRPr="002304B9">
        <w:rPr>
          <w:sz w:val="16"/>
        </w:rPr>
        <w:t xml:space="preserve">, particularly in Great Britain, raised by the extension of the franchise and the socialisation of the nation, </w:t>
      </w:r>
      <w:r w:rsidRPr="002304B9">
        <w:rPr>
          <w:highlight w:val="green"/>
          <w:u w:val="single"/>
        </w:rPr>
        <w:t>did not turn workers against capital but</w:t>
      </w:r>
      <w:r w:rsidRPr="002304B9">
        <w:rPr>
          <w:sz w:val="16"/>
        </w:rPr>
        <w:t xml:space="preserve"> rather </w:t>
      </w:r>
      <w:r w:rsidRPr="002304B9">
        <w:rPr>
          <w:b/>
          <w:iCs/>
          <w:highlight w:val="green"/>
          <w:u w:val="single"/>
          <w:bdr w:val="single" w:sz="8" w:space="0" w:color="auto"/>
        </w:rPr>
        <w:t>accelerated</w:t>
      </w:r>
      <w:r w:rsidRPr="002304B9">
        <w:rPr>
          <w:highlight w:val="green"/>
          <w:u w:val="single"/>
        </w:rPr>
        <w:t xml:space="preserve"> the</w:t>
      </w:r>
      <w:r w:rsidRPr="002304B9">
        <w:rPr>
          <w:sz w:val="16"/>
        </w:rPr>
        <w:t xml:space="preserve"> latter’s </w:t>
      </w:r>
      <w:r w:rsidRPr="002304B9">
        <w:rPr>
          <w:highlight w:val="green"/>
          <w:u w:val="single"/>
        </w:rPr>
        <w:t xml:space="preserve">need to </w:t>
      </w:r>
      <w:r w:rsidRPr="002304B9">
        <w:rPr>
          <w:b/>
          <w:iCs/>
          <w:highlight w:val="green"/>
          <w:u w:val="single"/>
          <w:bdr w:val="single" w:sz="8" w:space="0" w:color="auto"/>
        </w:rPr>
        <w:t>exploit</w:t>
      </w:r>
      <w:r w:rsidRPr="002304B9">
        <w:rPr>
          <w:sz w:val="16"/>
        </w:rPr>
        <w:t xml:space="preserve"> the </w:t>
      </w:r>
      <w:r w:rsidRPr="002304B9">
        <w:rPr>
          <w:b/>
          <w:iCs/>
          <w:highlight w:val="green"/>
          <w:u w:val="single"/>
          <w:bdr w:val="single" w:sz="8" w:space="0" w:color="auto"/>
        </w:rPr>
        <w:t>colonies abroad</w:t>
      </w:r>
      <w:r w:rsidRPr="002304B9">
        <w:rPr>
          <w:sz w:val="16"/>
        </w:rPr>
        <w:t xml:space="preserve">. </w:t>
      </w:r>
      <w:r w:rsidRPr="002304B9">
        <w:rPr>
          <w:b/>
          <w:iCs/>
          <w:highlight w:val="green"/>
          <w:u w:val="single"/>
          <w:bdr w:val="single" w:sz="8" w:space="0" w:color="auto"/>
        </w:rPr>
        <w:t>Imperialism</w:t>
      </w:r>
      <w:r w:rsidRPr="002304B9">
        <w:rPr>
          <w:u w:val="single"/>
        </w:rPr>
        <w:t xml:space="preserve"> became the means for capital to </w:t>
      </w:r>
      <w:r w:rsidRPr="002304B9">
        <w:rPr>
          <w:b/>
          <w:iCs/>
          <w:highlight w:val="green"/>
          <w:u w:val="single"/>
          <w:bdr w:val="single" w:sz="8" w:space="0" w:color="auto"/>
        </w:rPr>
        <w:t>expand the economic pie</w:t>
      </w:r>
      <w:r w:rsidRPr="002304B9">
        <w:rPr>
          <w:highlight w:val="green"/>
          <w:u w:val="single"/>
        </w:rPr>
        <w:t xml:space="preserve"> for White labour and postpone the class issue at home</w:t>
      </w:r>
      <w:r w:rsidRPr="002304B9">
        <w:rPr>
          <w:u w:val="single"/>
        </w:rPr>
        <w:t xml:space="preserve"> by means of exploitation abroad</w:t>
      </w:r>
      <w:r w:rsidRPr="002304B9">
        <w:rPr>
          <w:sz w:val="16"/>
        </w:rPr>
        <w:t xml:space="preserve">. Since imperial expansion in the nineteenth century remained possible without major war, imperialism did not cause a major disruption to the international order. As Carr puts it, ‘since fresh marked were constantly becoming available; </w:t>
      </w:r>
      <w:r w:rsidRPr="002304B9">
        <w:rPr>
          <w:highlight w:val="green"/>
          <w:u w:val="single"/>
        </w:rPr>
        <w:t>it postponed</w:t>
      </w:r>
      <w:r w:rsidRPr="002304B9">
        <w:rPr>
          <w:u w:val="single"/>
        </w:rPr>
        <w:t xml:space="preserve"> the </w:t>
      </w:r>
      <w:r w:rsidRPr="002304B9">
        <w:rPr>
          <w:highlight w:val="green"/>
          <w:u w:val="single"/>
        </w:rPr>
        <w:t>class issue</w:t>
      </w:r>
      <w:r w:rsidRPr="002304B9">
        <w:rPr>
          <w:sz w:val="16"/>
          <w:highlight w:val="green"/>
        </w:rPr>
        <w:t xml:space="preserve">, </w:t>
      </w:r>
      <w:r w:rsidRPr="002304B9">
        <w:rPr>
          <w:highlight w:val="green"/>
          <w:u w:val="single"/>
        </w:rPr>
        <w:t>with</w:t>
      </w:r>
      <w:r w:rsidRPr="002304B9">
        <w:rPr>
          <w:sz w:val="16"/>
        </w:rPr>
        <w:t xml:space="preserve"> its </w:t>
      </w:r>
      <w:r w:rsidRPr="002304B9">
        <w:rPr>
          <w:highlight w:val="green"/>
          <w:u w:val="single"/>
        </w:rPr>
        <w:t>insistence on</w:t>
      </w:r>
      <w:r w:rsidRPr="002304B9">
        <w:rPr>
          <w:sz w:val="16"/>
        </w:rPr>
        <w:t xml:space="preserve"> the primary importance of </w:t>
      </w:r>
      <w:r w:rsidRPr="002304B9">
        <w:rPr>
          <w:highlight w:val="green"/>
          <w:u w:val="single"/>
        </w:rPr>
        <w:t>equitable distribution</w:t>
      </w:r>
      <w:r w:rsidRPr="002304B9">
        <w:rPr>
          <w:sz w:val="16"/>
          <w:highlight w:val="green"/>
        </w:rPr>
        <w:t xml:space="preserve">, </w:t>
      </w:r>
      <w:r w:rsidRPr="002304B9">
        <w:rPr>
          <w:highlight w:val="green"/>
          <w:u w:val="single"/>
        </w:rPr>
        <w:t>by</w:t>
      </w:r>
      <w:r w:rsidRPr="002304B9">
        <w:rPr>
          <w:sz w:val="16"/>
          <w:highlight w:val="green"/>
        </w:rPr>
        <w:t xml:space="preserve"> </w:t>
      </w:r>
      <w:r w:rsidRPr="002304B9">
        <w:rPr>
          <w:highlight w:val="green"/>
          <w:u w:val="single"/>
        </w:rPr>
        <w:t>extending to members of the less prosperous classes</w:t>
      </w:r>
      <w:r w:rsidRPr="002304B9">
        <w:rPr>
          <w:u w:val="single"/>
        </w:rPr>
        <w:t xml:space="preserve"> </w:t>
      </w:r>
      <w:r w:rsidRPr="002304B9">
        <w:rPr>
          <w:sz w:val="16"/>
        </w:rPr>
        <w:t xml:space="preserve">some </w:t>
      </w:r>
      <w:r w:rsidRPr="002304B9">
        <w:rPr>
          <w:highlight w:val="green"/>
          <w:u w:val="single"/>
        </w:rPr>
        <w:t>share in</w:t>
      </w:r>
      <w:r w:rsidRPr="002304B9">
        <w:rPr>
          <w:u w:val="single"/>
        </w:rPr>
        <w:t xml:space="preserve"> the general </w:t>
      </w:r>
      <w:r w:rsidRPr="002304B9">
        <w:rPr>
          <w:highlight w:val="green"/>
          <w:u w:val="single"/>
        </w:rPr>
        <w:t>prosperity’</w:t>
      </w:r>
      <w:r w:rsidRPr="002304B9">
        <w:rPr>
          <w:sz w:val="16"/>
        </w:rPr>
        <w:t xml:space="preserve"> (Carr, 1984, 44–45). Thus, ‘</w:t>
      </w:r>
      <w:r w:rsidRPr="002304B9">
        <w:rPr>
          <w:b/>
          <w:iCs/>
          <w:highlight w:val="green"/>
          <w:u w:val="single"/>
          <w:bdr w:val="single" w:sz="8" w:space="0" w:color="auto"/>
        </w:rPr>
        <w:t>perpetual expansion</w:t>
      </w:r>
      <w:r w:rsidRPr="002304B9">
        <w:rPr>
          <w:highlight w:val="green"/>
          <w:u w:val="single"/>
        </w:rPr>
        <w:t xml:space="preserve"> was the hypothesis</w:t>
      </w:r>
      <w:r w:rsidRPr="002304B9">
        <w:rPr>
          <w:u w:val="single"/>
        </w:rPr>
        <w:t xml:space="preserve"> on </w:t>
      </w:r>
      <w:r w:rsidRPr="002304B9">
        <w:rPr>
          <w:highlight w:val="green"/>
          <w:u w:val="single"/>
        </w:rPr>
        <w:t>which liberal democracy and</w:t>
      </w:r>
      <w:r w:rsidRPr="002304B9">
        <w:rPr>
          <w:u w:val="single"/>
        </w:rPr>
        <w:t xml:space="preserve"> laissez faire </w:t>
      </w:r>
      <w:r w:rsidRPr="002304B9">
        <w:rPr>
          <w:highlight w:val="green"/>
          <w:u w:val="single"/>
        </w:rPr>
        <w:t>economics were based’</w:t>
      </w:r>
      <w:r w:rsidRPr="002304B9">
        <w:rPr>
          <w:sz w:val="16"/>
        </w:rPr>
        <w:t xml:space="preserve"> (Carr, 1943, 106). But there was also a racial dimension to this narrative: </w:t>
      </w:r>
      <w:r w:rsidRPr="002304B9">
        <w:rPr>
          <w:u w:val="single"/>
        </w:rPr>
        <w:t>to legitimate violence and exploitation abroad</w:t>
      </w:r>
      <w:r w:rsidRPr="002304B9">
        <w:rPr>
          <w:sz w:val="16"/>
        </w:rPr>
        <w:t xml:space="preserve">, </w:t>
      </w:r>
      <w:r w:rsidRPr="002304B9">
        <w:rPr>
          <w:u w:val="single"/>
        </w:rPr>
        <w:t xml:space="preserve">imperialism had to devise a moral system </w:t>
      </w:r>
      <w:r w:rsidRPr="002304B9">
        <w:rPr>
          <w:sz w:val="16"/>
        </w:rPr>
        <w:t>or moral distinction, between the white worker at home and the coloured worker abroad. Thus, ‘under the growing strains of the latter half of the nineteenth century, it was perceived that competition in the economic sphere implied exactly what Darwin proclaimed as the biological law of nature – the survival of the strong at the expense of the weak’ (Carr, 1984, 47). Unlike Morgenthau and Niebuhr, Carr’s analysis of imperialism thus saw racial injustice as integral to nineteenth-century laissez faire. As Cecilia Lynch argues, ‘Carr … hinted at the moral aporia of race in international relations by drawing attention to the imperialism embedded in much liberal thought’ (Lynch, 2019, 273). ‘</w:t>
      </w:r>
      <w:r w:rsidRPr="002304B9">
        <w:rPr>
          <w:u w:val="single"/>
        </w:rPr>
        <w:t>Laissez faire</w:t>
      </w:r>
      <w:r w:rsidRPr="002304B9">
        <w:rPr>
          <w:sz w:val="16"/>
        </w:rPr>
        <w:t>’ Carr argued, ‘</w:t>
      </w:r>
      <w:r w:rsidRPr="002304B9">
        <w:rPr>
          <w:u w:val="single"/>
        </w:rPr>
        <w:t>is the paradise of the economically strong’</w:t>
      </w:r>
      <w:r w:rsidRPr="002304B9">
        <w:rPr>
          <w:sz w:val="16"/>
        </w:rPr>
        <w:t xml:space="preserve">, meanwhile </w:t>
      </w:r>
      <w:r w:rsidRPr="002304B9">
        <w:rPr>
          <w:u w:val="single"/>
        </w:rPr>
        <w:t>state control ‘is the weapon of self-defence invoked by the economically weak</w:t>
      </w:r>
      <w:r w:rsidRPr="002304B9">
        <w:rPr>
          <w:sz w:val="16"/>
        </w:rPr>
        <w:t xml:space="preserve">. The </w:t>
      </w:r>
      <w:r w:rsidRPr="002304B9">
        <w:rPr>
          <w:u w:val="single"/>
        </w:rPr>
        <w:t>clash of interests is real and inevitable</w:t>
      </w:r>
      <w:r w:rsidRPr="002304B9">
        <w:rPr>
          <w:sz w:val="16"/>
        </w:rPr>
        <w:t xml:space="preserve">; and </w:t>
      </w:r>
      <w:r w:rsidRPr="002304B9">
        <w:rPr>
          <w:u w:val="single"/>
        </w:rPr>
        <w:t>the whole nature of the problem is distorted by an attempt to disguise it’</w:t>
      </w:r>
      <w:r w:rsidRPr="002304B9">
        <w:rPr>
          <w:sz w:val="16"/>
        </w:rPr>
        <w:t xml:space="preserve"> (Carr, 1984, 60).</w:t>
      </w:r>
    </w:p>
    <w:p w14:paraId="6728033E" w14:textId="77777777" w:rsidR="00645178" w:rsidRPr="002304B9" w:rsidRDefault="00645178" w:rsidP="00645178">
      <w:pPr>
        <w:rPr>
          <w:sz w:val="16"/>
        </w:rPr>
      </w:pPr>
      <w:r w:rsidRPr="002304B9">
        <w:rPr>
          <w:sz w:val="16"/>
        </w:rPr>
        <w:t xml:space="preserve">To Carr, therefore, nineteenth-century laissez faire was far from peaceful. Pace post-colonial critics who argue that Realists (with capital R to encompass all strands) portrayed the nineteenth century as peaceful (Hobson, 2012, 193; Krishna, 2001, 404), </w:t>
      </w:r>
      <w:r w:rsidRPr="002304B9">
        <w:rPr>
          <w:highlight w:val="green"/>
          <w:u w:val="single"/>
        </w:rPr>
        <w:t>Carr problematised the notion that ‘peace’ meant</w:t>
      </w:r>
      <w:r w:rsidRPr="002304B9">
        <w:rPr>
          <w:u w:val="single"/>
        </w:rPr>
        <w:t xml:space="preserve"> the </w:t>
      </w:r>
      <w:r w:rsidRPr="002304B9">
        <w:rPr>
          <w:highlight w:val="green"/>
          <w:u w:val="single"/>
        </w:rPr>
        <w:t>absence of war among great powers</w:t>
      </w:r>
      <w:r w:rsidRPr="002304B9">
        <w:rPr>
          <w:sz w:val="16"/>
        </w:rPr>
        <w:t xml:space="preserve"> in the nineteenth century, </w:t>
      </w:r>
      <w:r w:rsidRPr="002304B9">
        <w:rPr>
          <w:u w:val="single"/>
        </w:rPr>
        <w:t xml:space="preserve">since </w:t>
      </w:r>
      <w:r w:rsidRPr="002304B9">
        <w:rPr>
          <w:highlight w:val="green"/>
          <w:u w:val="single"/>
        </w:rPr>
        <w:t>such</w:t>
      </w:r>
      <w:r w:rsidRPr="002304B9">
        <w:rPr>
          <w:u w:val="single"/>
        </w:rPr>
        <w:t xml:space="preserve"> notion </w:t>
      </w:r>
      <w:r w:rsidRPr="002304B9">
        <w:rPr>
          <w:b/>
          <w:iCs/>
          <w:highlight w:val="green"/>
          <w:u w:val="single"/>
          <w:bdr w:val="single" w:sz="8" w:space="0" w:color="auto"/>
        </w:rPr>
        <w:t>rendered invisible</w:t>
      </w:r>
      <w:r w:rsidRPr="002304B9">
        <w:rPr>
          <w:u w:val="single"/>
        </w:rPr>
        <w:t xml:space="preserve"> the </w:t>
      </w:r>
      <w:r w:rsidRPr="002304B9">
        <w:rPr>
          <w:highlight w:val="green"/>
          <w:u w:val="single"/>
        </w:rPr>
        <w:t>violence</w:t>
      </w:r>
      <w:r w:rsidRPr="002304B9">
        <w:rPr>
          <w:sz w:val="16"/>
          <w:highlight w:val="green"/>
        </w:rPr>
        <w:t xml:space="preserve"> </w:t>
      </w:r>
      <w:r w:rsidRPr="002304B9">
        <w:rPr>
          <w:highlight w:val="green"/>
          <w:u w:val="single"/>
        </w:rPr>
        <w:t>committed</w:t>
      </w:r>
      <w:r w:rsidRPr="002304B9">
        <w:rPr>
          <w:sz w:val="16"/>
        </w:rPr>
        <w:t xml:space="preserve"> against the powerless, </w:t>
      </w:r>
      <w:r w:rsidRPr="002304B9">
        <w:rPr>
          <w:highlight w:val="green"/>
          <w:u w:val="single"/>
        </w:rPr>
        <w:t>through</w:t>
      </w:r>
      <w:r w:rsidRPr="002304B9">
        <w:rPr>
          <w:sz w:val="16"/>
        </w:rPr>
        <w:t xml:space="preserve"> for example </w:t>
      </w:r>
      <w:r w:rsidRPr="002304B9">
        <w:rPr>
          <w:u w:val="single"/>
        </w:rPr>
        <w:t xml:space="preserve">economic </w:t>
      </w:r>
      <w:r w:rsidRPr="002304B9">
        <w:rPr>
          <w:b/>
          <w:iCs/>
          <w:highlight w:val="green"/>
          <w:u w:val="single"/>
          <w:bdr w:val="single" w:sz="8" w:space="0" w:color="auto"/>
        </w:rPr>
        <w:t>expropriation</w:t>
      </w:r>
      <w:r w:rsidRPr="002304B9">
        <w:rPr>
          <w:highlight w:val="green"/>
          <w:u w:val="single"/>
        </w:rPr>
        <w:t xml:space="preserve">, </w:t>
      </w:r>
      <w:r w:rsidRPr="002304B9">
        <w:rPr>
          <w:b/>
          <w:iCs/>
          <w:highlight w:val="green"/>
          <w:u w:val="single"/>
          <w:bdr w:val="single" w:sz="8" w:space="0" w:color="auto"/>
        </w:rPr>
        <w:t>racism</w:t>
      </w:r>
      <w:r w:rsidRPr="002304B9">
        <w:rPr>
          <w:highlight w:val="green"/>
          <w:u w:val="single"/>
        </w:rPr>
        <w:t xml:space="preserve">, and </w:t>
      </w:r>
      <w:r w:rsidRPr="002304B9">
        <w:rPr>
          <w:b/>
          <w:iCs/>
          <w:highlight w:val="green"/>
          <w:u w:val="single"/>
          <w:bdr w:val="single" w:sz="8" w:space="0" w:color="auto"/>
        </w:rPr>
        <w:t>imperial violence</w:t>
      </w:r>
      <w:r w:rsidRPr="002304B9">
        <w:rPr>
          <w:u w:val="single"/>
        </w:rPr>
        <w:t>. ‘International morality’</w:t>
      </w:r>
      <w:r w:rsidRPr="002304B9">
        <w:rPr>
          <w:sz w:val="16"/>
        </w:rPr>
        <w:t xml:space="preserve"> in the context of imperial expansion </w:t>
      </w:r>
      <w:r w:rsidRPr="002304B9">
        <w:rPr>
          <w:u w:val="single"/>
        </w:rPr>
        <w:t>was ‘little more than a convenient weapon for belabouring those who assailed the status quo’</w:t>
      </w:r>
      <w:r w:rsidRPr="002304B9">
        <w:rPr>
          <w:sz w:val="16"/>
        </w:rPr>
        <w:t xml:space="preserve"> (Carr, 1984, 147). Like Carr, postcolonial IR scholars took issue with a history that portrayed the nineteenth century as ‘peaceful’. ‘To describe the period from 1815 to 1914 as </w:t>
      </w:r>
      <w:r w:rsidRPr="002304B9">
        <w:rPr>
          <w:highlight w:val="green"/>
          <w:u w:val="single"/>
        </w:rPr>
        <w:t>“peaceful”</w:t>
      </w:r>
      <w:r w:rsidRPr="002304B9">
        <w:rPr>
          <w:sz w:val="16"/>
        </w:rPr>
        <w:t xml:space="preserve"> in any sense of that term </w:t>
      </w:r>
      <w:r w:rsidRPr="002304B9">
        <w:rPr>
          <w:highlight w:val="green"/>
          <w:u w:val="single"/>
        </w:rPr>
        <w:t>seemed astounding to anyone familiar with</w:t>
      </w:r>
      <w:r w:rsidRPr="002304B9">
        <w:rPr>
          <w:u w:val="single"/>
        </w:rPr>
        <w:t xml:space="preserve"> the </w:t>
      </w:r>
      <w:r w:rsidRPr="002304B9">
        <w:rPr>
          <w:highlight w:val="green"/>
          <w:u w:val="single"/>
        </w:rPr>
        <w:t>history of empire’</w:t>
      </w:r>
      <w:r w:rsidRPr="002304B9">
        <w:rPr>
          <w:sz w:val="16"/>
        </w:rPr>
        <w:t xml:space="preserve"> writes Chowdry, ‘Krishna’s contrapuntal reading of sovereignty, of “the Hundred Years’ Peace”, and of the </w:t>
      </w:r>
      <w:r w:rsidRPr="002304B9">
        <w:rPr>
          <w:u w:val="single"/>
        </w:rPr>
        <w:t>history</w:t>
      </w:r>
      <w:r w:rsidRPr="002304B9">
        <w:rPr>
          <w:sz w:val="16"/>
        </w:rPr>
        <w:t xml:space="preserve"> of empire </w:t>
      </w:r>
      <w:r w:rsidRPr="002304B9">
        <w:rPr>
          <w:u w:val="single"/>
        </w:rPr>
        <w:t xml:space="preserve">makes visible the hidden history of </w:t>
      </w:r>
      <w:r w:rsidRPr="002304B9">
        <w:rPr>
          <w:b/>
          <w:iCs/>
          <w:u w:val="single"/>
          <w:bdr w:val="single" w:sz="8" w:space="0" w:color="auto"/>
        </w:rPr>
        <w:t>violence, land theft, slavery, racism, empire building</w:t>
      </w:r>
      <w:r w:rsidRPr="002304B9">
        <w:rPr>
          <w:u w:val="single"/>
        </w:rPr>
        <w:t xml:space="preserve">, etc. </w:t>
      </w:r>
      <w:r w:rsidRPr="002304B9">
        <w:rPr>
          <w:sz w:val="16"/>
        </w:rPr>
        <w:t xml:space="preserve">during this period’ (Chowhdry, 2007, 106). Carr held this position earlier. Nineteenth-century laissez faire, Carr noted, ‘was established through the sacrifice of the “unfit” Africans and Asiatics … </w:t>
      </w:r>
      <w:r w:rsidRPr="002304B9">
        <w:rPr>
          <w:highlight w:val="green"/>
          <w:u w:val="single"/>
        </w:rPr>
        <w:t>the whole ethical system was built on</w:t>
      </w:r>
      <w:r w:rsidRPr="002304B9">
        <w:rPr>
          <w:sz w:val="16"/>
        </w:rPr>
        <w:t xml:space="preserve"> the </w:t>
      </w:r>
      <w:r w:rsidRPr="002304B9">
        <w:rPr>
          <w:highlight w:val="green"/>
          <w:u w:val="single"/>
        </w:rPr>
        <w:t>sacrifice</w:t>
      </w:r>
      <w:r w:rsidRPr="002304B9">
        <w:rPr>
          <w:sz w:val="16"/>
        </w:rPr>
        <w:t xml:space="preserve"> of the weaker brother’ (Carr, 1984, 49). Carr’s work thus did not imagine ‘global anarchy’ that post-colonial scholars ascribe to ‘realists and liberal/idealist IR theorists’ (Henderson, 2013, 501–502). Rather, Carr’s contribution to IR theory, as seen from these quotations and from a closer reading of the Twentieth Years’ Crisis, recognised ‘the prevalence of white supremacist imperialism which subjugated whole swaths of humanity in Africa and Asia’ (Henderson, 2013, 502). Furthermore, because Carr’s analysis of the war revealed the interlink between class question at home and the race question abroad, it did not simply recognise global hierarchy, but also demonstrated that </w:t>
      </w:r>
      <w:r w:rsidRPr="002304B9">
        <w:rPr>
          <w:u w:val="single"/>
        </w:rPr>
        <w:t>‘</w:t>
      </w:r>
      <w:r w:rsidRPr="002304B9">
        <w:rPr>
          <w:highlight w:val="green"/>
          <w:u w:val="single"/>
        </w:rPr>
        <w:t>white racism</w:t>
      </w:r>
      <w:r w:rsidRPr="002304B9">
        <w:rPr>
          <w:u w:val="single"/>
        </w:rPr>
        <w:t xml:space="preserve"> had </w:t>
      </w:r>
      <w:r w:rsidRPr="002304B9">
        <w:rPr>
          <w:highlight w:val="green"/>
          <w:u w:val="single"/>
        </w:rPr>
        <w:t>overcome the</w:t>
      </w:r>
      <w:r w:rsidRPr="002304B9">
        <w:rPr>
          <w:u w:val="single"/>
        </w:rPr>
        <w:t xml:space="preserve"> putative </w:t>
      </w:r>
      <w:r w:rsidRPr="002304B9">
        <w:rPr>
          <w:highlight w:val="green"/>
          <w:u w:val="single"/>
        </w:rPr>
        <w:t>class antagonism between white capital and</w:t>
      </w:r>
      <w:r w:rsidRPr="002304B9">
        <w:rPr>
          <w:u w:val="single"/>
        </w:rPr>
        <w:t xml:space="preserve"> white </w:t>
      </w:r>
      <w:r w:rsidRPr="002304B9">
        <w:rPr>
          <w:highlight w:val="green"/>
          <w:u w:val="single"/>
        </w:rPr>
        <w:t>labour to compel them towards</w:t>
      </w:r>
      <w:r w:rsidRPr="002304B9">
        <w:rPr>
          <w:u w:val="single"/>
        </w:rPr>
        <w:t xml:space="preserve"> a concerted effort at </w:t>
      </w:r>
      <w:r w:rsidRPr="002304B9">
        <w:rPr>
          <w:highlight w:val="green"/>
          <w:u w:val="single"/>
        </w:rPr>
        <w:t>imperialist foreign policy and war’</w:t>
      </w:r>
      <w:r w:rsidRPr="002304B9">
        <w:rPr>
          <w:sz w:val="16"/>
        </w:rPr>
        <w:t xml:space="preserve"> (Henderson, 2013, 502). This explains why, according to Carr, </w:t>
      </w:r>
      <w:r w:rsidRPr="002304B9">
        <w:rPr>
          <w:u w:val="single"/>
        </w:rPr>
        <w:t xml:space="preserve">an </w:t>
      </w:r>
      <w:r w:rsidRPr="002304B9">
        <w:rPr>
          <w:b/>
          <w:iCs/>
          <w:u w:val="single"/>
          <w:bdr w:val="single" w:sz="8" w:space="0" w:color="auto"/>
        </w:rPr>
        <w:t>internationalism</w:t>
      </w:r>
      <w:r w:rsidRPr="002304B9">
        <w:rPr>
          <w:u w:val="single"/>
        </w:rPr>
        <w:t xml:space="preserve"> that did not adequately address the social question was </w:t>
      </w:r>
      <w:r w:rsidRPr="002304B9">
        <w:rPr>
          <w:b/>
          <w:iCs/>
          <w:u w:val="single"/>
          <w:bdr w:val="single" w:sz="8" w:space="0" w:color="auto"/>
        </w:rPr>
        <w:t>bound to collapse into racism</w:t>
      </w:r>
      <w:r w:rsidRPr="002304B9">
        <w:rPr>
          <w:sz w:val="16"/>
        </w:rPr>
        <w:t xml:space="preserve">, as well as beggar thy neighbour </w:t>
      </w:r>
      <w:r w:rsidRPr="002304B9">
        <w:rPr>
          <w:u w:val="single"/>
        </w:rPr>
        <w:t xml:space="preserve">and </w:t>
      </w:r>
      <w:r w:rsidRPr="002304B9">
        <w:rPr>
          <w:b/>
          <w:iCs/>
          <w:u w:val="single"/>
          <w:bdr w:val="single" w:sz="8" w:space="0" w:color="auto"/>
        </w:rPr>
        <w:t>protectionist policies</w:t>
      </w:r>
      <w:r w:rsidRPr="002304B9">
        <w:rPr>
          <w:sz w:val="16"/>
        </w:rPr>
        <w:t xml:space="preserve"> that the third stage of nationalism, the socialised nation, became associated with. ‘In outlying the prospects for a new internationalism’ as Kenealy and Kostagiannis argue, ‘Carr warned that for any internationalism to succeed, it must address that challenge and thus become social in the way nationalism did’ (Kenealy &amp; Kostagiannis, 2013, 244).</w:t>
      </w:r>
    </w:p>
    <w:p w14:paraId="5F786746" w14:textId="77777777" w:rsidR="00973B39" w:rsidRPr="006A37D3" w:rsidRDefault="00973B39" w:rsidP="00973B39">
      <w:pPr>
        <w:keepNext/>
        <w:keepLines/>
        <w:spacing w:before="40" w:after="0"/>
        <w:outlineLvl w:val="3"/>
        <w:rPr>
          <w:rFonts w:eastAsia="MS Gothic" w:cs="Times New Roman"/>
          <w:b/>
          <w:sz w:val="26"/>
        </w:rPr>
      </w:pPr>
      <w:r w:rsidRPr="006A37D3">
        <w:rPr>
          <w:rFonts w:eastAsia="MS Gothic" w:cs="Times New Roman"/>
          <w:b/>
          <w:sz w:val="26"/>
        </w:rPr>
        <w:t>Capitalism is intertwined with systems of state sovereignty and legality creating unsustainable social and ecological monocultures that are both unpredictable and existential</w:t>
      </w:r>
    </w:p>
    <w:p w14:paraId="22815707" w14:textId="77777777" w:rsidR="00973B39" w:rsidRPr="006A37D3" w:rsidRDefault="00973B39" w:rsidP="00973B39">
      <w:pPr>
        <w:rPr>
          <w:rFonts w:eastAsia="Calibri"/>
          <w:sz w:val="16"/>
          <w:szCs w:val="16"/>
        </w:rPr>
      </w:pPr>
      <w:r w:rsidRPr="006A37D3">
        <w:rPr>
          <w:rFonts w:eastAsia="Calibri"/>
          <w:b/>
        </w:rPr>
        <w:t>Garver and Derani '25 --</w:t>
      </w:r>
      <w:r w:rsidRPr="006A37D3">
        <w:rPr>
          <w:rFonts w:eastAsia="Calibri"/>
        </w:rPr>
        <w:t xml:space="preserve"> </w:t>
      </w:r>
      <w:r w:rsidRPr="006A37D3">
        <w:rPr>
          <w:rFonts w:eastAsia="Calibri"/>
          <w:sz w:val="16"/>
          <w:szCs w:val="16"/>
        </w:rPr>
        <w:t xml:space="preserve">[Geoffrey Garver and Cristiane Derani, </w:t>
      </w:r>
      <w:r w:rsidRPr="006757E2">
        <w:rPr>
          <w:sz w:val="16"/>
          <w:szCs w:val="16"/>
        </w:rPr>
        <w:t xml:space="preserve">Dr. Geoffrey Garver teaches environmental courses at McGill University and Concordia University and coordinates law and governance research for the Leadership for the Ecozoic program, Geoff completed his PhD (Geography) at McGill in 2016, and has a B.S. (Chemical Engineering) from Cornell University (1982), a J.D. from Michigan law School (1987) and an LL.M. from McGill (2011), Cristiane Derani is a Professor at the Federal University of Santa Catarina, Brazil, where she teaches Public International Law, International Economic Law and International Environmental Law, she graduated in Law from São Paulo State University (1988), and was awarded a Ph.D. in Economic Law at USP (1996), </w:t>
      </w:r>
      <w:r w:rsidRPr="006A37D3">
        <w:rPr>
          <w:rFonts w:eastAsia="Calibri"/>
          <w:sz w:val="16"/>
          <w:szCs w:val="16"/>
        </w:rPr>
        <w:t>"Moving From Monocultures to Resilience," Routledge, 02-11-2025, https://www.taylorfrancis.com/books/edit/10.4324/9781003440871/ecological-integrity-international-law-klaus-bosselmann-kathryn-gwiazdon-virginia-zambrano] Accessed on 10-18-2025 //gnart</w:t>
      </w:r>
    </w:p>
    <w:p w14:paraId="56F46F06" w14:textId="77777777" w:rsidR="00973B39" w:rsidRPr="006A37D3" w:rsidRDefault="00973B39" w:rsidP="00973B39">
      <w:pPr>
        <w:rPr>
          <w:rFonts w:eastAsia="Calibri"/>
          <w:sz w:val="16"/>
        </w:rPr>
      </w:pPr>
      <w:r w:rsidRPr="006A37D3">
        <w:rPr>
          <w:rFonts w:eastAsia="Calibri"/>
          <w:sz w:val="16"/>
        </w:rPr>
        <w:t>Conceptual monocultures also exist in education in the form of siloed university disciplines; in social culture and “happiness” in the form of global consumer brands, the worldwide appeal of Hollywood blockbusters, and globalized consumer phenomena such as Black Friday; of language in the form of internationally dominant languages, such as English, Mandarin, and Spanish; and of morality and spirituality in the form of the world’s main monotheistic religions.</w:t>
      </w:r>
    </w:p>
    <w:p w14:paraId="7A541DF4" w14:textId="77777777" w:rsidR="00973B39" w:rsidRPr="006A37D3" w:rsidRDefault="00973B39" w:rsidP="00973B39">
      <w:pPr>
        <w:rPr>
          <w:rFonts w:eastAsia="Calibri"/>
          <w:sz w:val="16"/>
        </w:rPr>
      </w:pPr>
      <w:r w:rsidRPr="006A37D3">
        <w:rPr>
          <w:rFonts w:eastAsia="Calibri"/>
          <w:sz w:val="16"/>
        </w:rPr>
        <w:t xml:space="preserve">These </w:t>
      </w:r>
      <w:r w:rsidRPr="006A37D3">
        <w:rPr>
          <w:rFonts w:eastAsia="Calibri"/>
          <w:u w:val="single"/>
        </w:rPr>
        <w:t xml:space="preserve">material and </w:t>
      </w:r>
      <w:r w:rsidRPr="006A37D3">
        <w:rPr>
          <w:rFonts w:eastAsia="Calibri"/>
          <w:highlight w:val="cyan"/>
          <w:u w:val="single"/>
        </w:rPr>
        <w:t>conceptual monocultures</w:t>
      </w:r>
      <w:r w:rsidRPr="006A37D3">
        <w:rPr>
          <w:rFonts w:eastAsia="Calibri"/>
          <w:u w:val="single"/>
        </w:rPr>
        <w:t xml:space="preserve"> are </w:t>
      </w:r>
      <w:r w:rsidRPr="006A37D3">
        <w:rPr>
          <w:rFonts w:eastAsia="Calibri"/>
          <w:highlight w:val="cyan"/>
          <w:u w:val="single"/>
        </w:rPr>
        <w:t>interconnected and reinforcing</w:t>
      </w:r>
      <w:r w:rsidRPr="006A37D3">
        <w:rPr>
          <w:rFonts w:eastAsia="Calibri"/>
          <w:sz w:val="16"/>
        </w:rPr>
        <w:t xml:space="preserve">. </w:t>
      </w:r>
      <w:r w:rsidRPr="006A37D3">
        <w:rPr>
          <w:rFonts w:eastAsia="Calibri"/>
          <w:highlight w:val="cyan"/>
          <w:u w:val="single"/>
        </w:rPr>
        <w:t>Industrial agriculture</w:t>
      </w:r>
      <w:r w:rsidRPr="006A37D3">
        <w:rPr>
          <w:rFonts w:eastAsia="Calibri"/>
          <w:u w:val="single"/>
        </w:rPr>
        <w:t xml:space="preserve"> and crop monocultures are </w:t>
      </w:r>
      <w:r w:rsidRPr="006A37D3">
        <w:rPr>
          <w:rFonts w:eastAsia="Calibri"/>
          <w:highlight w:val="cyan"/>
          <w:u w:val="single"/>
        </w:rPr>
        <w:t>tied to a monocultural view of the economy</w:t>
      </w:r>
      <w:r w:rsidRPr="006A37D3">
        <w:rPr>
          <w:rFonts w:eastAsia="Calibri"/>
          <w:u w:val="single"/>
        </w:rPr>
        <w:t xml:space="preserve">, which in turn is </w:t>
      </w:r>
      <w:r w:rsidRPr="006A37D3">
        <w:rPr>
          <w:rFonts w:eastAsia="Calibri"/>
          <w:highlight w:val="cyan"/>
          <w:u w:val="single"/>
        </w:rPr>
        <w:t>supported by monocultures of law and governance</w:t>
      </w:r>
      <w:r w:rsidRPr="006A37D3">
        <w:rPr>
          <w:rFonts w:eastAsia="Calibri"/>
          <w:sz w:val="16"/>
        </w:rPr>
        <w:t xml:space="preserve">. Thus, </w:t>
      </w:r>
      <w:r w:rsidRPr="006A37D3">
        <w:rPr>
          <w:rFonts w:eastAsia="Calibri"/>
          <w:u w:val="single"/>
        </w:rPr>
        <w:t>interlocking complexes of material and conceptual monocultures can come together in sweeping societal narratives</w:t>
      </w:r>
      <w:r w:rsidRPr="006A37D3">
        <w:rPr>
          <w:rFonts w:eastAsia="Calibri"/>
          <w:sz w:val="16"/>
        </w:rPr>
        <w:t xml:space="preserve"> that can endure for decades or centuries, such as the religious narrative of medieval Europe, the scientific narrative of the Enlightenment, and the </w:t>
      </w:r>
      <w:r w:rsidRPr="006A37D3">
        <w:rPr>
          <w:rFonts w:eastAsia="Calibri"/>
          <w:u w:val="single"/>
        </w:rPr>
        <w:t xml:space="preserve">contemporary </w:t>
      </w:r>
      <w:r w:rsidRPr="006A37D3">
        <w:rPr>
          <w:rFonts w:eastAsia="Calibri"/>
          <w:highlight w:val="cyan"/>
          <w:u w:val="single"/>
        </w:rPr>
        <w:t>narrative of globalization and insistence on</w:t>
      </w:r>
      <w:r w:rsidRPr="006A37D3">
        <w:rPr>
          <w:rFonts w:eastAsia="Calibri"/>
          <w:u w:val="single"/>
        </w:rPr>
        <w:t xml:space="preserve"> economic </w:t>
      </w:r>
      <w:r w:rsidRPr="006A37D3">
        <w:rPr>
          <w:rFonts w:eastAsia="Calibri"/>
          <w:highlight w:val="cyan"/>
          <w:u w:val="single"/>
        </w:rPr>
        <w:t>growth</w:t>
      </w:r>
      <w:r w:rsidRPr="006A37D3">
        <w:rPr>
          <w:rFonts w:eastAsia="Calibri"/>
          <w:sz w:val="16"/>
        </w:rPr>
        <w:t xml:space="preserve"> (Michaels 2011; Capra  &amp; Mattei 2015). These broad narratives are, in themselves, monocultures, in which an </w:t>
      </w:r>
      <w:r w:rsidRPr="006A37D3">
        <w:rPr>
          <w:rFonts w:eastAsia="Calibri"/>
          <w:u w:val="single"/>
        </w:rPr>
        <w:t>overarching “</w:t>
      </w:r>
      <w:r w:rsidRPr="006A37D3">
        <w:rPr>
          <w:rFonts w:eastAsia="Calibri"/>
          <w:highlight w:val="cyan"/>
          <w:u w:val="single"/>
        </w:rPr>
        <w:t>monoculture of the mind</w:t>
      </w:r>
      <w:r w:rsidRPr="006A37D3">
        <w:rPr>
          <w:rFonts w:eastAsia="Calibri"/>
          <w:u w:val="single"/>
        </w:rPr>
        <w:t xml:space="preserve">” </w:t>
      </w:r>
      <w:r w:rsidRPr="006A37D3">
        <w:rPr>
          <w:rFonts w:eastAsia="Calibri"/>
          <w:highlight w:val="cyan"/>
          <w:u w:val="single"/>
        </w:rPr>
        <w:t>built around Western ideologies</w:t>
      </w:r>
      <w:r w:rsidRPr="006A37D3">
        <w:rPr>
          <w:rFonts w:eastAsia="Calibri"/>
          <w:sz w:val="16"/>
        </w:rPr>
        <w:t xml:space="preserve"> (de Araújo et al. 2020) </w:t>
      </w:r>
      <w:r w:rsidRPr="006A37D3">
        <w:rPr>
          <w:rFonts w:eastAsia="Calibri"/>
          <w:u w:val="single"/>
        </w:rPr>
        <w:t>manifests in material monocultures of production and consumption around food, energy, transport, housing, health, infrastructure, urbanization, and more</w:t>
      </w:r>
      <w:r w:rsidRPr="006A37D3">
        <w:rPr>
          <w:rFonts w:eastAsia="Calibri"/>
          <w:sz w:val="16"/>
        </w:rPr>
        <w:t xml:space="preserve">. This chapter explains how </w:t>
      </w:r>
      <w:r w:rsidRPr="006A37D3">
        <w:rPr>
          <w:rFonts w:eastAsia="Calibri"/>
          <w:u w:val="single"/>
        </w:rPr>
        <w:t xml:space="preserve">material and conceptual monocultures and the larger narratives they form together </w:t>
      </w:r>
      <w:r w:rsidRPr="006A37D3">
        <w:rPr>
          <w:rFonts w:eastAsia="Calibri"/>
          <w:highlight w:val="cyan"/>
          <w:u w:val="single"/>
        </w:rPr>
        <w:t>undermine socioecological integrity</w:t>
      </w:r>
      <w:r w:rsidRPr="006A37D3">
        <w:rPr>
          <w:rFonts w:eastAsia="Calibri"/>
          <w:u w:val="single"/>
        </w:rPr>
        <w:t xml:space="preserve"> and resilience necessary to the long-term security and </w:t>
      </w:r>
      <w:r w:rsidRPr="006A37D3">
        <w:rPr>
          <w:rFonts w:eastAsia="Calibri"/>
          <w:sz w:val="16"/>
        </w:rPr>
        <w:t>stability of social and ecological systems and proposes alternatives that favor diversity and pluralistic approaches.</w:t>
      </w:r>
    </w:p>
    <w:p w14:paraId="080E259C" w14:textId="77777777" w:rsidR="00973B39" w:rsidRPr="006A37D3" w:rsidRDefault="00973B39" w:rsidP="00973B39">
      <w:pPr>
        <w:rPr>
          <w:rFonts w:eastAsia="Calibri"/>
          <w:sz w:val="16"/>
        </w:rPr>
      </w:pPr>
      <w:r w:rsidRPr="006A37D3">
        <w:rPr>
          <w:rFonts w:eastAsia="Calibri"/>
          <w:sz w:val="16"/>
        </w:rPr>
        <w:t>Common Features of Monocultures</w:t>
      </w:r>
    </w:p>
    <w:p w14:paraId="21C590D7" w14:textId="77777777" w:rsidR="00973B39" w:rsidRPr="006A37D3" w:rsidRDefault="00973B39" w:rsidP="00973B39">
      <w:pPr>
        <w:rPr>
          <w:rFonts w:eastAsia="Calibri"/>
          <w:sz w:val="16"/>
        </w:rPr>
      </w:pPr>
      <w:r w:rsidRPr="006A37D3">
        <w:rPr>
          <w:rFonts w:eastAsia="Calibri"/>
          <w:sz w:val="16"/>
        </w:rPr>
        <w:t xml:space="preserve">Monocultures, whether material or conceptual, share several features. All monocultures are systems in themselves and typically parts of larger ones as well, and all are interdependent with Earth’s social and ecological systems. For example, </w:t>
      </w:r>
      <w:r w:rsidRPr="006A37D3">
        <w:rPr>
          <w:rFonts w:eastAsia="Calibri"/>
          <w:u w:val="single"/>
        </w:rPr>
        <w:t>crop monocultures replace uncultivated ecosystems, and the soils, nutrients, water, and climatic conditions on which they rely or exact impacts all derive from Earth’s ecosystems</w:t>
      </w:r>
      <w:r w:rsidRPr="006A37D3">
        <w:rPr>
          <w:rFonts w:eastAsia="Calibri"/>
          <w:sz w:val="16"/>
        </w:rPr>
        <w:t xml:space="preserve"> (Sundstrom et al. 2022). The monoculture of money not only operates according to systems dynamics but also has enormous direct and indirect impacts on Earth’s social and ecological systems. Thus, the common features of monocultures are most readily seen from a systems perspective.</w:t>
      </w:r>
    </w:p>
    <w:p w14:paraId="3352404E" w14:textId="77777777" w:rsidR="00973B39" w:rsidRPr="006A37D3" w:rsidRDefault="00973B39" w:rsidP="00973B39">
      <w:pPr>
        <w:rPr>
          <w:rFonts w:eastAsia="Calibri"/>
          <w:sz w:val="16"/>
        </w:rPr>
      </w:pPr>
      <w:r w:rsidRPr="006A37D3">
        <w:rPr>
          <w:rFonts w:eastAsia="Calibri"/>
          <w:sz w:val="16"/>
        </w:rPr>
        <w:t xml:space="preserve">Because monocultures involve attempts to dominate and control various types of social and ecological systems, it is useful to recall characteristics of “natural” systems that have not been reduced to monocultures. First, </w:t>
      </w:r>
      <w:r w:rsidRPr="006A37D3">
        <w:rPr>
          <w:rFonts w:eastAsia="Calibri"/>
          <w:u w:val="single"/>
        </w:rPr>
        <w:t xml:space="preserve">natural </w:t>
      </w:r>
      <w:r w:rsidRPr="006A37D3">
        <w:rPr>
          <w:rFonts w:eastAsia="Calibri"/>
          <w:highlight w:val="cyan"/>
          <w:u w:val="single"/>
        </w:rPr>
        <w:t>ecosystems</w:t>
      </w:r>
      <w:r w:rsidRPr="006A37D3">
        <w:rPr>
          <w:rFonts w:eastAsia="Calibri"/>
          <w:u w:val="single"/>
        </w:rPr>
        <w:t xml:space="preserve"> do </w:t>
      </w:r>
      <w:r w:rsidRPr="006A37D3">
        <w:rPr>
          <w:rFonts w:eastAsia="Calibri"/>
          <w:highlight w:val="cyan"/>
          <w:u w:val="single"/>
        </w:rPr>
        <w:t>not</w:t>
      </w:r>
      <w:r w:rsidRPr="006A37D3">
        <w:rPr>
          <w:rFonts w:eastAsia="Calibri"/>
          <w:u w:val="single"/>
        </w:rPr>
        <w:t xml:space="preserve"> behave in </w:t>
      </w:r>
      <w:r w:rsidRPr="006A37D3">
        <w:rPr>
          <w:rFonts w:eastAsia="Calibri"/>
          <w:highlight w:val="cyan"/>
          <w:u w:val="single"/>
        </w:rPr>
        <w:t>linear</w:t>
      </w:r>
      <w:r w:rsidRPr="006A37D3">
        <w:rPr>
          <w:rFonts w:eastAsia="Calibri"/>
          <w:u w:val="single"/>
        </w:rPr>
        <w:t xml:space="preserve">, </w:t>
      </w:r>
      <w:r w:rsidRPr="006A37D3">
        <w:rPr>
          <w:rFonts w:eastAsia="Calibri"/>
          <w:highlight w:val="cyan"/>
          <w:u w:val="single"/>
        </w:rPr>
        <w:t>gradual</w:t>
      </w:r>
      <w:r w:rsidRPr="006A37D3">
        <w:rPr>
          <w:rFonts w:eastAsia="Calibri"/>
          <w:u w:val="single"/>
        </w:rPr>
        <w:t xml:space="preserve">, predictable ways </w:t>
      </w:r>
      <w:r w:rsidRPr="006A37D3">
        <w:rPr>
          <w:rFonts w:eastAsia="Calibri"/>
          <w:highlight w:val="cyan"/>
          <w:u w:val="single"/>
        </w:rPr>
        <w:t>but instead</w:t>
      </w:r>
      <w:r w:rsidRPr="006A37D3">
        <w:rPr>
          <w:rFonts w:eastAsia="Calibri"/>
          <w:u w:val="single"/>
        </w:rPr>
        <w:t xml:space="preserve"> are </w:t>
      </w:r>
      <w:r w:rsidRPr="006A37D3">
        <w:rPr>
          <w:rFonts w:eastAsia="Calibri"/>
          <w:highlight w:val="cyan"/>
          <w:u w:val="single"/>
        </w:rPr>
        <w:t>prone to unpredictable</w:t>
      </w:r>
      <w:r w:rsidRPr="006A37D3">
        <w:rPr>
          <w:rFonts w:eastAsia="Calibri"/>
          <w:u w:val="single"/>
        </w:rPr>
        <w:t xml:space="preserve"> episodic </w:t>
      </w:r>
      <w:r w:rsidRPr="006A37D3">
        <w:rPr>
          <w:rFonts w:eastAsia="Calibri"/>
          <w:highlight w:val="cyan"/>
          <w:u w:val="single"/>
        </w:rPr>
        <w:t>change that</w:t>
      </w:r>
      <w:r w:rsidRPr="006A37D3">
        <w:rPr>
          <w:rFonts w:eastAsia="Calibri"/>
          <w:u w:val="single"/>
        </w:rPr>
        <w:t xml:space="preserve">, at the extreme, can </w:t>
      </w:r>
      <w:r w:rsidRPr="006A37D3">
        <w:rPr>
          <w:rFonts w:eastAsia="Calibri"/>
          <w:highlight w:val="cyan"/>
          <w:u w:val="single"/>
        </w:rPr>
        <w:t>shift</w:t>
      </w:r>
      <w:r w:rsidRPr="006A37D3">
        <w:rPr>
          <w:rFonts w:eastAsia="Calibri"/>
          <w:u w:val="single"/>
        </w:rPr>
        <w:t xml:space="preserve"> the </w:t>
      </w:r>
      <w:r w:rsidRPr="006A37D3">
        <w:rPr>
          <w:rFonts w:eastAsia="Calibri"/>
          <w:highlight w:val="cyan"/>
          <w:u w:val="single"/>
        </w:rPr>
        <w:t>system to a new state</w:t>
      </w:r>
      <w:r w:rsidRPr="006A37D3">
        <w:rPr>
          <w:rFonts w:eastAsia="Calibri"/>
          <w:sz w:val="16"/>
        </w:rPr>
        <w:t xml:space="preserve"> (Holling 1996). Second, </w:t>
      </w:r>
      <w:r w:rsidRPr="006A37D3">
        <w:rPr>
          <w:rFonts w:eastAsia="Calibri"/>
          <w:u w:val="single"/>
        </w:rPr>
        <w:t>natural systems are not uniform</w:t>
      </w:r>
      <w:r w:rsidRPr="006A37D3">
        <w:rPr>
          <w:rFonts w:eastAsia="Calibri"/>
          <w:sz w:val="16"/>
        </w:rPr>
        <w:t xml:space="preserve">, and “from the leaf to the individual, the vegetation patch, the landscape, and the planet,” </w:t>
      </w:r>
      <w:r w:rsidRPr="006A37D3">
        <w:rPr>
          <w:rFonts w:eastAsia="Calibri"/>
          <w:u w:val="single"/>
        </w:rPr>
        <w:t>their structure and functioning cannot be scaled up or down in linear ways</w:t>
      </w:r>
      <w:r w:rsidRPr="006A37D3">
        <w:rPr>
          <w:rFonts w:eastAsia="Calibri"/>
          <w:sz w:val="16"/>
        </w:rPr>
        <w:t xml:space="preserve"> (Holling 1996: 40). Scale matters in terms of system structure and function. Third, </w:t>
      </w:r>
      <w:r w:rsidRPr="006A37D3">
        <w:rPr>
          <w:rFonts w:eastAsia="Calibri"/>
          <w:highlight w:val="cyan"/>
          <w:u w:val="single"/>
        </w:rPr>
        <w:t>ecosystems do not have</w:t>
      </w:r>
      <w:r w:rsidRPr="006A37D3">
        <w:rPr>
          <w:rFonts w:eastAsia="Calibri"/>
          <w:u w:val="single"/>
        </w:rPr>
        <w:t xml:space="preserve"> a </w:t>
      </w:r>
      <w:r w:rsidRPr="006A37D3">
        <w:rPr>
          <w:rFonts w:eastAsia="Calibri"/>
          <w:highlight w:val="cyan"/>
          <w:u w:val="single"/>
        </w:rPr>
        <w:t>stationary</w:t>
      </w:r>
      <w:r w:rsidRPr="006A37D3">
        <w:rPr>
          <w:rFonts w:eastAsia="Calibri"/>
          <w:u w:val="single"/>
        </w:rPr>
        <w:t xml:space="preserve"> state of </w:t>
      </w:r>
      <w:r w:rsidRPr="006A37D3">
        <w:rPr>
          <w:rFonts w:eastAsia="Calibri"/>
          <w:highlight w:val="cyan"/>
          <w:u w:val="single"/>
        </w:rPr>
        <w:t>equilibrium but</w:t>
      </w:r>
      <w:r w:rsidRPr="006A37D3">
        <w:rPr>
          <w:rFonts w:eastAsia="Calibri"/>
          <w:u w:val="single"/>
        </w:rPr>
        <w:t xml:space="preserve"> instead are typically in far-from-equilibrium states and evolve and </w:t>
      </w:r>
      <w:r w:rsidRPr="006A37D3">
        <w:rPr>
          <w:rFonts w:eastAsia="Calibri"/>
          <w:highlight w:val="cyan"/>
          <w:u w:val="single"/>
        </w:rPr>
        <w:t>maintain overall diversity, structure, and function according to</w:t>
      </w:r>
      <w:r w:rsidRPr="006A37D3">
        <w:rPr>
          <w:rFonts w:eastAsia="Calibri"/>
          <w:u w:val="single"/>
        </w:rPr>
        <w:t xml:space="preserve"> a complex </w:t>
      </w:r>
      <w:r w:rsidRPr="006A37D3">
        <w:rPr>
          <w:rFonts w:eastAsia="Calibri"/>
          <w:highlight w:val="cyan"/>
          <w:u w:val="single"/>
        </w:rPr>
        <w:t>interplay of destabilizing and stabilizing forces</w:t>
      </w:r>
      <w:r w:rsidRPr="006A37D3">
        <w:rPr>
          <w:rFonts w:eastAsia="Calibri"/>
          <w:sz w:val="16"/>
        </w:rPr>
        <w:t>. Fourth,</w:t>
      </w:r>
    </w:p>
    <w:p w14:paraId="7579ACA6" w14:textId="77777777" w:rsidR="00973B39" w:rsidRPr="006A37D3" w:rsidRDefault="00973B39" w:rsidP="00973B39">
      <w:pPr>
        <w:rPr>
          <w:rFonts w:eastAsia="Calibri"/>
          <w:sz w:val="16"/>
        </w:rPr>
      </w:pPr>
      <w:r w:rsidRPr="006A37D3">
        <w:rPr>
          <w:rFonts w:eastAsia="Calibri"/>
          <w:sz w:val="16"/>
        </w:rPr>
        <w:t xml:space="preserve">[p]olicies and </w:t>
      </w:r>
      <w:r w:rsidRPr="006A37D3">
        <w:rPr>
          <w:rFonts w:eastAsia="Calibri"/>
          <w:u w:val="single"/>
        </w:rPr>
        <w:t xml:space="preserve">management that apply </w:t>
      </w:r>
      <w:r w:rsidRPr="006A37D3">
        <w:rPr>
          <w:rFonts w:eastAsia="Calibri"/>
          <w:highlight w:val="cyan"/>
          <w:u w:val="single"/>
        </w:rPr>
        <w:t>fixed rules for achieving constant yields</w:t>
      </w:r>
      <w:r w:rsidRPr="006A37D3">
        <w:rPr>
          <w:rFonts w:eastAsia="Calibri"/>
          <w:sz w:val="16"/>
        </w:rPr>
        <w:t xml:space="preserve"> (such as constant carrying capacity of cattle or wildlife or constant yield of fish, wood, or water), independent of scale, </w:t>
      </w:r>
      <w:r w:rsidRPr="006A37D3">
        <w:rPr>
          <w:rFonts w:eastAsia="Calibri"/>
          <w:highlight w:val="cyan"/>
          <w:u w:val="single"/>
        </w:rPr>
        <w:t>lead to systems that gradually lose resilience and suddenly break down</w:t>
      </w:r>
      <w:r w:rsidRPr="006A37D3">
        <w:rPr>
          <w:rFonts w:eastAsia="Calibri"/>
          <w:u w:val="single"/>
        </w:rPr>
        <w:t xml:space="preserve"> in the face of disturbances that previously could be absorbed</w:t>
      </w:r>
      <w:r w:rsidRPr="006A37D3">
        <w:rPr>
          <w:rFonts w:eastAsia="Calibri"/>
          <w:sz w:val="16"/>
        </w:rPr>
        <w:t>.</w:t>
      </w:r>
    </w:p>
    <w:p w14:paraId="57E164F9" w14:textId="77777777" w:rsidR="00973B39" w:rsidRPr="006A37D3" w:rsidRDefault="00973B39" w:rsidP="00973B39">
      <w:pPr>
        <w:rPr>
          <w:rFonts w:eastAsia="Calibri"/>
          <w:u w:val="single"/>
        </w:rPr>
      </w:pPr>
      <w:r w:rsidRPr="006A37D3">
        <w:rPr>
          <w:rFonts w:eastAsia="Calibri"/>
          <w:sz w:val="16"/>
        </w:rPr>
        <w:t xml:space="preserve">Holling (1996) describes two different kinds of systems resilience, engineering resilience and ecological resilience. Engineering resilience describes the ability of a system to resist disturbances or to return quickly to a desired near equilibrium state when it is disturbed (Holling 1996). </w:t>
      </w:r>
      <w:r w:rsidRPr="006A37D3">
        <w:rPr>
          <w:rFonts w:eastAsia="Calibri"/>
          <w:u w:val="single"/>
        </w:rPr>
        <w:t>Systems with engineering resilience have a narrow range of workable or desirable structures and functions</w:t>
      </w:r>
      <w:r w:rsidRPr="006A37D3">
        <w:rPr>
          <w:rFonts w:eastAsia="Calibri"/>
          <w:sz w:val="16"/>
        </w:rPr>
        <w:t xml:space="preserve">, and their chief attributes are uniform and predictable outcomes, as well as efficiency in the achievement of those outcomes. Ironically, however, </w:t>
      </w:r>
      <w:r w:rsidRPr="006A37D3">
        <w:rPr>
          <w:rFonts w:eastAsia="Calibri"/>
          <w:u w:val="single"/>
        </w:rPr>
        <w:t xml:space="preserve">because it requires protection against disturbances or strategies to quickly recover from them, engineering resilience </w:t>
      </w:r>
      <w:r w:rsidRPr="006A37D3">
        <w:rPr>
          <w:rFonts w:eastAsia="Calibri"/>
          <w:highlight w:val="cyan"/>
          <w:u w:val="single"/>
        </w:rPr>
        <w:t>renders systems increasingly vulnerable to collapse</w:t>
      </w:r>
      <w:r w:rsidRPr="006A37D3">
        <w:rPr>
          <w:rFonts w:eastAsia="Calibri"/>
          <w:u w:val="single"/>
        </w:rPr>
        <w:t xml:space="preserve"> when those protections or response strategies fail</w:t>
      </w:r>
      <w:r w:rsidRPr="006A37D3">
        <w:rPr>
          <w:rFonts w:eastAsia="Calibri"/>
          <w:sz w:val="16"/>
        </w:rPr>
        <w:t xml:space="preserve">. </w:t>
      </w:r>
      <w:r w:rsidRPr="006A37D3">
        <w:rPr>
          <w:rFonts w:eastAsia="Calibri"/>
          <w:u w:val="single"/>
        </w:rPr>
        <w:t>Engineering resilience is the resilience of monocultures</w:t>
      </w:r>
      <w:r w:rsidRPr="006A37D3">
        <w:rPr>
          <w:rFonts w:eastAsia="Calibri"/>
          <w:sz w:val="16"/>
        </w:rPr>
        <w:t xml:space="preserve">. By contrast, ecological resilience describes the ability of a system to absorb disturbances while maintaining overall structure and function. </w:t>
      </w:r>
      <w:r w:rsidRPr="006A37D3">
        <w:rPr>
          <w:rFonts w:eastAsia="Calibri"/>
          <w:highlight w:val="cyan"/>
          <w:u w:val="single"/>
        </w:rPr>
        <w:t>Ecological resilience emphasizes</w:t>
      </w:r>
      <w:r w:rsidRPr="006A37D3">
        <w:rPr>
          <w:rFonts w:eastAsia="Calibri"/>
          <w:sz w:val="16"/>
        </w:rPr>
        <w:t xml:space="preserve"> far-from-equilibrium conditions and the system’s ability to adapt to many stability domains without losing its structure and function (Holling 1996: 41–42). Systems with strong ecological resilience have higher adaptive capacity than those managed for engineering resilience, because they can persist with their overall structure and function intact as they absorb disturbances and shift between a wide range of stability regimes in response to them. In systems with ecological resilience, </w:t>
      </w:r>
      <w:r w:rsidRPr="006A37D3">
        <w:rPr>
          <w:rFonts w:eastAsia="Calibri"/>
          <w:highlight w:val="cyan"/>
          <w:u w:val="single"/>
        </w:rPr>
        <w:t>diversity</w:t>
      </w:r>
      <w:r w:rsidRPr="006A37D3">
        <w:rPr>
          <w:rFonts w:eastAsia="Calibri"/>
          <w:u w:val="single"/>
        </w:rPr>
        <w:t xml:space="preserve">, unpredictability, </w:t>
      </w:r>
      <w:r w:rsidRPr="006A37D3">
        <w:rPr>
          <w:rFonts w:eastAsia="Calibri"/>
          <w:highlight w:val="cyan"/>
          <w:u w:val="single"/>
        </w:rPr>
        <w:t>flexibility, and redundancy</w:t>
      </w:r>
      <w:r w:rsidRPr="006A37D3">
        <w:rPr>
          <w:rFonts w:eastAsia="Calibri"/>
          <w:u w:val="single"/>
        </w:rPr>
        <w:t xml:space="preserve"> of system functions</w:t>
      </w:r>
      <w:r w:rsidRPr="006A37D3">
        <w:rPr>
          <w:rFonts w:eastAsia="Calibri"/>
          <w:sz w:val="16"/>
        </w:rPr>
        <w:t xml:space="preserve"> are key attributes, all of </w:t>
      </w:r>
      <w:r w:rsidRPr="006A37D3">
        <w:rPr>
          <w:rFonts w:eastAsia="Calibri"/>
          <w:u w:val="single"/>
        </w:rPr>
        <w:t>which contribute to lower vulnerability of such systems to collapse due to disturbance</w:t>
      </w:r>
      <w:r w:rsidRPr="006A37D3">
        <w:rPr>
          <w:rFonts w:eastAsia="Calibri"/>
          <w:sz w:val="16"/>
        </w:rPr>
        <w:t xml:space="preserve">. </w:t>
      </w:r>
      <w:r w:rsidRPr="006A37D3">
        <w:rPr>
          <w:rFonts w:eastAsia="Calibri"/>
          <w:highlight w:val="cyan"/>
          <w:u w:val="single"/>
        </w:rPr>
        <w:t>Monocultures</w:t>
      </w:r>
      <w:r w:rsidRPr="006A37D3">
        <w:rPr>
          <w:rFonts w:eastAsia="Calibri"/>
          <w:u w:val="single"/>
        </w:rPr>
        <w:t xml:space="preserve"> typically </w:t>
      </w:r>
      <w:r w:rsidRPr="006A37D3">
        <w:rPr>
          <w:rFonts w:eastAsia="Calibri"/>
          <w:highlight w:val="cyan"/>
          <w:u w:val="single"/>
        </w:rPr>
        <w:t>erode ecological resilience</w:t>
      </w:r>
      <w:r w:rsidRPr="006A37D3">
        <w:rPr>
          <w:rFonts w:eastAsia="Calibri"/>
          <w:u w:val="single"/>
        </w:rPr>
        <w:t xml:space="preserve">. </w:t>
      </w:r>
    </w:p>
    <w:p w14:paraId="7CEB8A48" w14:textId="77777777" w:rsidR="00973B39" w:rsidRPr="006A37D3" w:rsidRDefault="00973B39" w:rsidP="00973B39">
      <w:pPr>
        <w:rPr>
          <w:rFonts w:eastAsia="Calibri"/>
          <w:sz w:val="16"/>
        </w:rPr>
      </w:pPr>
      <w:r w:rsidRPr="006A37D3">
        <w:rPr>
          <w:rFonts w:eastAsia="Calibri"/>
          <w:sz w:val="16"/>
        </w:rPr>
        <w:t xml:space="preserve">The systems features of monocultures are most recognizable in material monocultures, such as monocultural agriculture. </w:t>
      </w:r>
      <w:r w:rsidRPr="006A37D3">
        <w:rPr>
          <w:rFonts w:eastAsia="Calibri"/>
          <w:u w:val="single"/>
        </w:rPr>
        <w:t xml:space="preserve">Agricultural </w:t>
      </w:r>
      <w:r w:rsidRPr="006A37D3">
        <w:rPr>
          <w:rFonts w:eastAsia="Calibri"/>
          <w:highlight w:val="cyan"/>
          <w:u w:val="single"/>
        </w:rPr>
        <w:t>monocultures</w:t>
      </w:r>
      <w:r w:rsidRPr="006A37D3">
        <w:rPr>
          <w:rFonts w:eastAsia="Calibri"/>
          <w:u w:val="single"/>
        </w:rPr>
        <w:t xml:space="preserve"> involve vast plantations</w:t>
      </w:r>
      <w:r w:rsidRPr="006A37D3">
        <w:rPr>
          <w:rFonts w:eastAsia="Calibri"/>
          <w:sz w:val="16"/>
        </w:rPr>
        <w:t xml:space="preserve"> of grains, cotton, palm, timber, or other cultivated commodities, </w:t>
      </w:r>
      <w:r w:rsidRPr="006A37D3">
        <w:rPr>
          <w:rFonts w:eastAsia="Calibri"/>
          <w:highlight w:val="cyan"/>
          <w:u w:val="single"/>
        </w:rPr>
        <w:t>managed to maximize yields</w:t>
      </w:r>
      <w:r w:rsidRPr="006A37D3">
        <w:rPr>
          <w:rFonts w:eastAsia="Calibri"/>
          <w:u w:val="single"/>
        </w:rPr>
        <w:t xml:space="preserve">, </w:t>
      </w:r>
      <w:r w:rsidRPr="006A37D3">
        <w:rPr>
          <w:rFonts w:eastAsia="Calibri"/>
          <w:highlight w:val="cyan"/>
          <w:u w:val="single"/>
        </w:rPr>
        <w:t>with as much consistency and uniformity</w:t>
      </w:r>
      <w:r w:rsidRPr="006A37D3">
        <w:rPr>
          <w:rFonts w:eastAsia="Calibri"/>
          <w:u w:val="single"/>
        </w:rPr>
        <w:t xml:space="preserve"> in quality </w:t>
      </w:r>
      <w:r w:rsidRPr="006A37D3">
        <w:rPr>
          <w:rFonts w:eastAsia="Calibri"/>
          <w:highlight w:val="cyan"/>
          <w:u w:val="single"/>
        </w:rPr>
        <w:t>as possible</w:t>
      </w:r>
      <w:r w:rsidRPr="006A37D3">
        <w:rPr>
          <w:rFonts w:eastAsia="Calibri"/>
          <w:sz w:val="16"/>
        </w:rPr>
        <w:t xml:space="preserve">. Yet these </w:t>
      </w:r>
      <w:r w:rsidRPr="006A37D3">
        <w:rPr>
          <w:rFonts w:eastAsia="Calibri"/>
          <w:u w:val="single"/>
        </w:rPr>
        <w:t>monocultures are</w:t>
      </w:r>
      <w:r w:rsidRPr="006A37D3">
        <w:rPr>
          <w:rFonts w:eastAsia="Calibri"/>
          <w:sz w:val="16"/>
        </w:rPr>
        <w:t xml:space="preserve"> in a constant race against, and therefore are </w:t>
      </w:r>
      <w:r w:rsidRPr="006A37D3">
        <w:rPr>
          <w:rFonts w:eastAsia="Calibri"/>
          <w:highlight w:val="cyan"/>
          <w:u w:val="single"/>
        </w:rPr>
        <w:t>vulnerable to</w:t>
      </w:r>
      <w:r w:rsidRPr="006A37D3">
        <w:rPr>
          <w:rFonts w:eastAsia="Calibri"/>
          <w:u w:val="single"/>
        </w:rPr>
        <w:t xml:space="preserve">, disturbances that threaten to reduce yields and product quality, such as an evolving array of </w:t>
      </w:r>
      <w:r w:rsidRPr="006A37D3">
        <w:rPr>
          <w:rFonts w:eastAsia="Calibri"/>
          <w:highlight w:val="cyan"/>
          <w:u w:val="single"/>
        </w:rPr>
        <w:t>pests, climatic events, soil depletion</w:t>
      </w:r>
      <w:r w:rsidRPr="006A37D3">
        <w:rPr>
          <w:rFonts w:eastAsia="Calibri"/>
          <w:sz w:val="16"/>
        </w:rPr>
        <w:t>, and so on. Protecting against these ever-changing disturbances requires technological innovations, such as new pesticides, fertilizers, GMOs, and irrigation sources. However, agriculture does not have to be purely monocultural, following an engineering resilience approach. Although agriculture usually involves a decrease in biodiversity, agriculture systems that maintain overall biodiversity have existed throughout history. Alternative agricultural paradigms, such as agroecology and regenerative agriculture, that follow principles of ecological resilience taking into account not only the cultivation of food or other commodities but also all the social and ecological systems with which cultivation is associated, are emerging or re-emerging (Sundstrom et al. 2022).</w:t>
      </w:r>
    </w:p>
    <w:p w14:paraId="7324E696" w14:textId="77777777" w:rsidR="00973B39" w:rsidRPr="006A37D3" w:rsidRDefault="00973B39" w:rsidP="00973B39">
      <w:pPr>
        <w:rPr>
          <w:rFonts w:eastAsia="Calibri"/>
          <w:sz w:val="16"/>
        </w:rPr>
      </w:pPr>
      <w:r w:rsidRPr="006A37D3">
        <w:rPr>
          <w:rFonts w:eastAsia="Calibri"/>
          <w:sz w:val="16"/>
        </w:rPr>
        <w:t xml:space="preserve">Conceptual monocultures also demonstrate these system commonalities. For example, studies in ecological economics reveal that </w:t>
      </w:r>
      <w:r w:rsidRPr="006A37D3">
        <w:rPr>
          <w:rFonts w:eastAsia="Calibri"/>
          <w:u w:val="single"/>
        </w:rPr>
        <w:t>monocultural economic systems organized around capitalism and insistence on economic growth</w:t>
      </w:r>
      <w:r w:rsidRPr="006A37D3">
        <w:rPr>
          <w:rFonts w:eastAsia="Calibri"/>
          <w:sz w:val="16"/>
        </w:rPr>
        <w:t xml:space="preserve"> measured in gross domestic product </w:t>
      </w:r>
      <w:r w:rsidRPr="006A37D3">
        <w:rPr>
          <w:rFonts w:eastAsia="Calibri"/>
          <w:u w:val="single"/>
        </w:rPr>
        <w:t>tend to become uneconomic</w:t>
      </w:r>
      <w:r w:rsidRPr="006A37D3">
        <w:rPr>
          <w:rFonts w:eastAsia="Calibri"/>
          <w:sz w:val="16"/>
        </w:rPr>
        <w:t xml:space="preserve">, in that </w:t>
      </w:r>
      <w:r w:rsidRPr="006A37D3">
        <w:rPr>
          <w:rFonts w:eastAsia="Calibri"/>
          <w:highlight w:val="cyan"/>
          <w:u w:val="single"/>
        </w:rPr>
        <w:t>harmful activities contribute to GDP</w:t>
      </w:r>
      <w:r w:rsidRPr="006A37D3">
        <w:rPr>
          <w:rFonts w:eastAsia="Calibri"/>
          <w:u w:val="single"/>
        </w:rPr>
        <w:t xml:space="preserve"> growth, such as oil spills (for which cleanup costs contribute to GDP</w:t>
      </w:r>
      <w:r w:rsidRPr="006A37D3">
        <w:rPr>
          <w:rFonts w:eastAsia="Calibri"/>
          <w:sz w:val="16"/>
        </w:rPr>
        <w:t xml:space="preserve">) and automobile accidents (for which ambulances, hospitalizations, funeral costs, and so on contribute to GDP), </w:t>
      </w:r>
      <w:r w:rsidRPr="006A37D3">
        <w:rPr>
          <w:rFonts w:eastAsia="Calibri"/>
          <w:u w:val="single"/>
        </w:rPr>
        <w:t xml:space="preserve">whereas </w:t>
      </w:r>
      <w:r w:rsidRPr="006A37D3">
        <w:rPr>
          <w:rFonts w:eastAsia="Calibri"/>
          <w:highlight w:val="cyan"/>
          <w:u w:val="single"/>
        </w:rPr>
        <w:t>beneficial</w:t>
      </w:r>
      <w:r w:rsidRPr="006A37D3">
        <w:rPr>
          <w:rFonts w:eastAsia="Calibri"/>
          <w:u w:val="single"/>
        </w:rPr>
        <w:t xml:space="preserve"> non-market </w:t>
      </w:r>
      <w:r w:rsidRPr="006A37D3">
        <w:rPr>
          <w:rFonts w:eastAsia="Calibri"/>
          <w:highlight w:val="cyan"/>
          <w:u w:val="single"/>
        </w:rPr>
        <w:t>activities</w:t>
      </w:r>
      <w:r w:rsidRPr="006A37D3">
        <w:rPr>
          <w:rFonts w:eastAsia="Calibri"/>
          <w:u w:val="single"/>
        </w:rPr>
        <w:t>, such as child</w:t>
      </w:r>
      <w:r w:rsidRPr="006A37D3">
        <w:rPr>
          <w:rFonts w:eastAsia="Calibri"/>
          <w:sz w:val="16"/>
        </w:rPr>
        <w:t xml:space="preserve"> and elderly </w:t>
      </w:r>
      <w:r w:rsidRPr="006A37D3">
        <w:rPr>
          <w:rFonts w:eastAsia="Calibri"/>
          <w:u w:val="single"/>
        </w:rPr>
        <w:t xml:space="preserve">care, often </w:t>
      </w:r>
      <w:r w:rsidRPr="006A37D3">
        <w:rPr>
          <w:rFonts w:eastAsia="Calibri"/>
          <w:highlight w:val="cyan"/>
          <w:u w:val="single"/>
        </w:rPr>
        <w:t>do not</w:t>
      </w:r>
      <w:r w:rsidRPr="006A37D3">
        <w:rPr>
          <w:rFonts w:eastAsia="Calibri"/>
          <w:sz w:val="16"/>
        </w:rPr>
        <w:t xml:space="preserve"> (Daly 1997). Moreover, </w:t>
      </w:r>
      <w:r w:rsidRPr="006A37D3">
        <w:rPr>
          <w:rFonts w:eastAsia="Calibri"/>
          <w:highlight w:val="cyan"/>
          <w:u w:val="single"/>
        </w:rPr>
        <w:t>growth-insistent economics drives</w:t>
      </w:r>
      <w:r w:rsidRPr="006A37D3">
        <w:rPr>
          <w:rFonts w:eastAsia="Calibri"/>
          <w:u w:val="single"/>
        </w:rPr>
        <w:t xml:space="preserve"> negative ecological impacts, such as </w:t>
      </w:r>
      <w:r w:rsidRPr="006A37D3">
        <w:rPr>
          <w:rFonts w:eastAsia="Calibri"/>
          <w:highlight w:val="cyan"/>
          <w:u w:val="single"/>
        </w:rPr>
        <w:t>global heating</w:t>
      </w:r>
      <w:r w:rsidRPr="006A37D3">
        <w:rPr>
          <w:rFonts w:eastAsia="Calibri"/>
          <w:u w:val="single"/>
        </w:rPr>
        <w:t xml:space="preserve">, climate change, and </w:t>
      </w:r>
      <w:r w:rsidRPr="006A37D3">
        <w:rPr>
          <w:rFonts w:eastAsia="Calibri"/>
          <w:highlight w:val="cyan"/>
          <w:u w:val="single"/>
        </w:rPr>
        <w:t>biodiversity loss</w:t>
      </w:r>
      <w:r w:rsidRPr="006A37D3">
        <w:rPr>
          <w:rFonts w:eastAsia="Calibri"/>
          <w:u w:val="single"/>
        </w:rPr>
        <w:t>, that create serious long-term economic vulnerabilities</w:t>
      </w:r>
      <w:r w:rsidRPr="006A37D3">
        <w:rPr>
          <w:rFonts w:eastAsia="Calibri"/>
          <w:sz w:val="16"/>
        </w:rPr>
        <w:t xml:space="preserve"> (Garver 2021).</w:t>
      </w:r>
    </w:p>
    <w:p w14:paraId="69AF0133" w14:textId="77777777" w:rsidR="00973B39" w:rsidRPr="006A37D3" w:rsidRDefault="00973B39" w:rsidP="00973B39">
      <w:pPr>
        <w:rPr>
          <w:rFonts w:eastAsia="Calibri"/>
          <w:sz w:val="16"/>
        </w:rPr>
      </w:pPr>
      <w:r w:rsidRPr="006A37D3">
        <w:rPr>
          <w:rFonts w:eastAsia="Calibri"/>
          <w:sz w:val="16"/>
        </w:rPr>
        <w:t xml:space="preserve">In addition to systems-based commonalities, the most </w:t>
      </w:r>
      <w:r w:rsidRPr="006A37D3">
        <w:rPr>
          <w:rFonts w:eastAsia="Calibri"/>
          <w:u w:val="single"/>
        </w:rPr>
        <w:t xml:space="preserve">potent material and </w:t>
      </w:r>
      <w:r w:rsidRPr="006A37D3">
        <w:rPr>
          <w:rFonts w:eastAsia="Calibri"/>
          <w:highlight w:val="cyan"/>
          <w:u w:val="single"/>
        </w:rPr>
        <w:t>conceptual monocultures in</w:t>
      </w:r>
      <w:r w:rsidRPr="006A37D3">
        <w:rPr>
          <w:rFonts w:eastAsia="Calibri"/>
          <w:u w:val="single"/>
        </w:rPr>
        <w:t xml:space="preserve"> contemporary </w:t>
      </w:r>
      <w:r w:rsidRPr="006A37D3">
        <w:rPr>
          <w:rFonts w:eastAsia="Calibri"/>
          <w:highlight w:val="cyan"/>
          <w:u w:val="single"/>
        </w:rPr>
        <w:t>globalized societies</w:t>
      </w:r>
      <w:r w:rsidRPr="006A37D3">
        <w:rPr>
          <w:rFonts w:eastAsia="Calibri"/>
          <w:u w:val="single"/>
        </w:rPr>
        <w:t xml:space="preserve"> also </w:t>
      </w:r>
      <w:r w:rsidRPr="006A37D3">
        <w:rPr>
          <w:rFonts w:eastAsia="Calibri"/>
          <w:highlight w:val="cyan"/>
          <w:u w:val="single"/>
        </w:rPr>
        <w:t>have</w:t>
      </w:r>
      <w:r w:rsidRPr="006A37D3">
        <w:rPr>
          <w:rFonts w:eastAsia="Calibri"/>
          <w:u w:val="single"/>
        </w:rPr>
        <w:t xml:space="preserve"> common </w:t>
      </w:r>
      <w:r w:rsidRPr="006A37D3">
        <w:rPr>
          <w:rFonts w:eastAsia="Calibri"/>
          <w:highlight w:val="cyan"/>
          <w:u w:val="single"/>
        </w:rPr>
        <w:t>links to colonialism, imperialism</w:t>
      </w:r>
      <w:r w:rsidRPr="006A37D3">
        <w:rPr>
          <w:rFonts w:eastAsia="Calibri"/>
          <w:u w:val="single"/>
        </w:rPr>
        <w:t>, capitalism, and modernity</w:t>
      </w:r>
      <w:r w:rsidRPr="006A37D3">
        <w:rPr>
          <w:rFonts w:eastAsia="Calibri"/>
          <w:sz w:val="16"/>
        </w:rPr>
        <w:t xml:space="preserve">. Patel and Moore (2017: 14–18) show how modern corporations and global capitalism arose out of European colonialism beginning in the 15th century. They highlight Madeira, “the island of wood,” which was rapidly deforested after Portuguese sailors discovered it in the 1400s, first for wheat cultivation, and then for the more lucrative production of sugarcane. Italian and Flemish financiers enabled these ventures, with expectation of profit and expansion. Sugar production on the island, using slave labor, and requiring division of labor and specialization (field-workers could not also process the sugarcane, given the demand for quick processing), was an early prototype of monocultural industrial processes – “[t]he plantation was the original factory” (Patel &amp; Moore 2017: 16) – that are replete in the modern capitalist economy. When the island was deforested and no longer suitable for sugar production, the Portuguese owners and their financiers moved production to the Caribbean and South America, leaving Madeira open for production of the fortified wine associated with the island. Over time, this </w:t>
      </w:r>
      <w:r w:rsidRPr="006A37D3">
        <w:rPr>
          <w:rFonts w:eastAsia="Calibri"/>
          <w:highlight w:val="cyan"/>
          <w:u w:val="single"/>
        </w:rPr>
        <w:t>convergence of colonialism and capitalism</w:t>
      </w:r>
      <w:r w:rsidRPr="006A37D3">
        <w:rPr>
          <w:rFonts w:eastAsia="Calibri"/>
          <w:u w:val="single"/>
        </w:rPr>
        <w:t xml:space="preserve"> became </w:t>
      </w:r>
      <w:r w:rsidRPr="006A37D3">
        <w:rPr>
          <w:rFonts w:eastAsia="Calibri"/>
          <w:highlight w:val="cyan"/>
          <w:u w:val="single"/>
        </w:rPr>
        <w:t>normalized, legalized, and globalized</w:t>
      </w:r>
      <w:r w:rsidRPr="006A37D3">
        <w:rPr>
          <w:rFonts w:eastAsia="Calibri"/>
          <w:u w:val="single"/>
        </w:rPr>
        <w:t xml:space="preserve"> in today’s capitalist modern economy</w:t>
      </w:r>
      <w:r w:rsidRPr="006A37D3">
        <w:rPr>
          <w:rFonts w:eastAsia="Calibri"/>
          <w:sz w:val="16"/>
        </w:rPr>
        <w:t>.</w:t>
      </w:r>
    </w:p>
    <w:p w14:paraId="79CDF357" w14:textId="77777777" w:rsidR="00973B39" w:rsidRPr="006A37D3" w:rsidRDefault="00973B39" w:rsidP="00973B39">
      <w:pPr>
        <w:rPr>
          <w:rFonts w:eastAsia="Calibri"/>
          <w:sz w:val="16"/>
        </w:rPr>
      </w:pPr>
      <w:r w:rsidRPr="006A37D3">
        <w:rPr>
          <w:rFonts w:eastAsia="Calibri"/>
          <w:sz w:val="16"/>
        </w:rPr>
        <w:t>Detailed Examination of Examples of Material and Conceptual Monocultures</w:t>
      </w:r>
    </w:p>
    <w:p w14:paraId="6CFD4D6F" w14:textId="77777777" w:rsidR="00973B39" w:rsidRPr="006A37D3" w:rsidRDefault="00973B39" w:rsidP="00973B39">
      <w:pPr>
        <w:rPr>
          <w:rFonts w:eastAsia="Calibri"/>
          <w:sz w:val="16"/>
        </w:rPr>
      </w:pPr>
      <w:r w:rsidRPr="006A37D3">
        <w:rPr>
          <w:rFonts w:eastAsia="Calibri"/>
          <w:sz w:val="16"/>
        </w:rPr>
        <w:t>Detailed examples help deepen understanding of the preceding overview of different types of material and conceptual monocultures and their common features. Industrial hog farming is a potent example of a material monoculture, and international law and global capitalism illustrate well the features of conceptual monocultures.</w:t>
      </w:r>
    </w:p>
    <w:p w14:paraId="4C908CD7" w14:textId="77777777" w:rsidR="00973B39" w:rsidRPr="006A37D3" w:rsidRDefault="00973B39" w:rsidP="00973B39">
      <w:pPr>
        <w:rPr>
          <w:rFonts w:eastAsia="Calibri"/>
          <w:sz w:val="16"/>
        </w:rPr>
      </w:pPr>
      <w:r w:rsidRPr="006A37D3">
        <w:rPr>
          <w:rFonts w:eastAsia="Calibri"/>
          <w:sz w:val="16"/>
        </w:rPr>
        <w:t>Material Monocultures: The Example of Industrial Hog Farming</w:t>
      </w:r>
    </w:p>
    <w:p w14:paraId="6077F523" w14:textId="77777777" w:rsidR="00973B39" w:rsidRPr="006A37D3" w:rsidRDefault="00973B39" w:rsidP="00973B39">
      <w:pPr>
        <w:rPr>
          <w:rFonts w:eastAsia="Calibri"/>
          <w:sz w:val="16"/>
        </w:rPr>
      </w:pPr>
      <w:r w:rsidRPr="006A37D3">
        <w:rPr>
          <w:rFonts w:eastAsia="Calibri"/>
          <w:sz w:val="16"/>
        </w:rPr>
        <w:t>Industrial hog farming is a common way of producing pork products for global markets. Intensive hog farming is concentrated primarily in North America, Europe, and China, and in Europe and North America, industrial hog farming is done almost to the exclusion of small and medium hog farms (Gilbert et al. 2015). Global pork production increased by a factor of 4.3 from 1960 to 2010, due largely to “intensifying production through increasing animal densities, constructing larger production units, increasing efficiency of the processing infrastructure, using more concentrated feeds, increasing mechanization and the widespread use of pharmaceuticals such as antimicrobials and vaccinations” (Gilbert et al. 2015: 2). In other words, hog farming and pork production have become increasingly monocultural during the “livestock revolution” in recent decades (Gilbert et al. 2015).</w:t>
      </w:r>
    </w:p>
    <w:p w14:paraId="7504222B" w14:textId="77777777" w:rsidR="00973B39" w:rsidRPr="006A37D3" w:rsidRDefault="00973B39" w:rsidP="00973B39">
      <w:pPr>
        <w:rPr>
          <w:rFonts w:eastAsia="Calibri"/>
          <w:sz w:val="16"/>
        </w:rPr>
      </w:pPr>
      <w:r w:rsidRPr="006A37D3">
        <w:rPr>
          <w:rFonts w:eastAsia="Calibri"/>
          <w:sz w:val="16"/>
        </w:rPr>
        <w:t>Intensification of pork production requires less land per animal and enables increases in food production (Pan &amp; Bonnet 2022), but it carries significant increasing risks to human health and the environment. Large-scale hog production results in concentration of manure, leading to land and water pollution problems (Gilbert et al. 2015; Pan &amp; Bonnet 2022). As well, breeds used in industrial hog production are vulnerable to disease, the pathogens are particularly virulent and can threaten humans, and the massive amounts of antibiotics to control disease contribute to global concerns about antibiotics resistance that affects both livestock and humans (Gilbert et al. 2015; Pan &amp; Bonnet 2022).</w:t>
      </w:r>
    </w:p>
    <w:p w14:paraId="3A9FBF63" w14:textId="77777777" w:rsidR="00973B39" w:rsidRPr="006A37D3" w:rsidRDefault="00973B39" w:rsidP="00973B39">
      <w:pPr>
        <w:rPr>
          <w:rFonts w:eastAsia="Calibri"/>
          <w:sz w:val="16"/>
        </w:rPr>
      </w:pPr>
      <w:r w:rsidRPr="006A37D3">
        <w:rPr>
          <w:rFonts w:eastAsia="Calibri"/>
          <w:sz w:val="16"/>
        </w:rPr>
        <w:t>In the United States, restructuring of hog production in the past 40 years has resulted in a rapid shift to a fewer number of large operations producing more pork products (USDA 2022). The number of hog farms has decreased by 70% since 1990, but production has increased significantly (USDA 2022). As well,</w:t>
      </w:r>
    </w:p>
    <w:p w14:paraId="1D7E04DF" w14:textId="77777777" w:rsidR="00973B39" w:rsidRPr="006A37D3" w:rsidRDefault="00973B39" w:rsidP="00973B39">
      <w:pPr>
        <w:rPr>
          <w:rFonts w:eastAsia="Calibri"/>
          <w:sz w:val="16"/>
        </w:rPr>
      </w:pPr>
      <w:r w:rsidRPr="006A37D3">
        <w:rPr>
          <w:rFonts w:eastAsia="Calibri"/>
          <w:sz w:val="16"/>
        </w:rPr>
        <w:t>[l]arge operations that specialize in a single phase of production have replaced farrow-to-finish operations that performed all phases of production. The use of production contracts has increased. Structural changes have coincided with efficiency gains and lower production costs. Most of the productivity gains are attributable to increases in the scale of production and technological innovation.</w:t>
      </w:r>
    </w:p>
    <w:p w14:paraId="068D9291" w14:textId="77777777" w:rsidR="00973B39" w:rsidRPr="006A37D3" w:rsidRDefault="00973B39" w:rsidP="00973B39">
      <w:pPr>
        <w:rPr>
          <w:rFonts w:eastAsia="Calibri"/>
          <w:sz w:val="16"/>
        </w:rPr>
      </w:pPr>
      <w:r w:rsidRPr="006A37D3">
        <w:rPr>
          <w:rFonts w:eastAsia="Calibri"/>
          <w:sz w:val="16"/>
        </w:rPr>
        <w:t>True to the monoculture form, large industrial pork producers “[aim] to maximize their efficiency by producing standardized pigs, which [grow] at predictable rates and [produce] predictably uniform meat” (Johnson 2006).</w:t>
      </w:r>
    </w:p>
    <w:p w14:paraId="003C76F5" w14:textId="77777777" w:rsidR="00973B39" w:rsidRPr="006A37D3" w:rsidRDefault="00973B39" w:rsidP="00973B39">
      <w:pPr>
        <w:rPr>
          <w:rFonts w:eastAsia="Calibri"/>
          <w:sz w:val="16"/>
        </w:rPr>
      </w:pPr>
      <w:r w:rsidRPr="006A37D3">
        <w:rPr>
          <w:rFonts w:eastAsia="Calibri"/>
          <w:sz w:val="16"/>
        </w:rPr>
        <w:t>A stunning degree of mechanization and technological specialization exists throughout modern US hog production, yielding “a tower of efficiency-maximizing products, one stacked atop the next, each innovation fixing the problem the last fix created” (Johnson 2006). Moreover, the industry depends on a very narrow range of pig breeds and is dominated by fewer and fewer large parent companies, with a loss of individuality and autonomy for hog farms and farmers, who become beholden to the large parents through strict and demanding contracts (Johnson 2006). Yet the result of all the genetic manipulation, mechanization, stressful living conditions for pigs, and intensification in the industry is that most pork sold en masse to consumers – the cheapest “commodity pork” available in supermarkets – has become more acidic and, therefore, less tasty, with a rubbery, dry texture (Johnson 2006). Maintaining quality has become a serious problem, and although technological workarounds have helped stem it, “[e]ach new liberty for pork producers depends on further control, further domination of the pig” (Johnson 2006).</w:t>
      </w:r>
    </w:p>
    <w:p w14:paraId="2AAC43E9" w14:textId="77777777" w:rsidR="00973B39" w:rsidRPr="006A37D3" w:rsidRDefault="00973B39" w:rsidP="00973B39">
      <w:pPr>
        <w:rPr>
          <w:rFonts w:eastAsia="Calibri"/>
          <w:sz w:val="16"/>
        </w:rPr>
      </w:pPr>
      <w:r w:rsidRPr="006A37D3">
        <w:rPr>
          <w:rFonts w:eastAsia="Calibri"/>
          <w:sz w:val="16"/>
        </w:rPr>
        <w:t>The monoculture of industrial hog production interacts with other material and conceptual monocultures. The feedstock for industrial hog production comes primarily from large monoculture crops, especially corn. More broadly, industrial hog production is part of a monocultural economic system, described in detail later, in which hogs are objectified as a means to make profit, rather than seen as intelligent living beings, and humans are reduced to selfish, greedy consumers. A monocultural legal system supports, in turn, this monocultural economic system. The United States has a weak antitrust regime to prevent consolidation of the industry in a few powerful companies, animal cruelty laws are relatively impotent in the industry, the US Department of Agriculture promotes meat-friendly food diagrams and healthy diet recommendations, trade and investment laws are heavily influenced by and friendly to the industry, the application of environmental laws to concentrated animal feedlot operations (CAFOs) is notoriously weak, and the industry is replete with government subsidies. In some states, “ag-gag” laws criminalize investigative activities, such as undercover photos or videos, that reveal the living conditions of animals in industrial farms (ASPCA 2023).</w:t>
      </w:r>
    </w:p>
    <w:p w14:paraId="2DB6103F" w14:textId="77777777" w:rsidR="00973B39" w:rsidRPr="006A37D3" w:rsidRDefault="00973B39" w:rsidP="00973B39">
      <w:pPr>
        <w:rPr>
          <w:rFonts w:eastAsia="Calibri"/>
          <w:sz w:val="16"/>
        </w:rPr>
      </w:pPr>
      <w:r w:rsidRPr="006A37D3">
        <w:rPr>
          <w:rFonts w:eastAsia="Calibri"/>
          <w:sz w:val="16"/>
        </w:rPr>
        <w:t>Conceptual Monocultures</w:t>
      </w:r>
    </w:p>
    <w:p w14:paraId="3C9A1781" w14:textId="77777777" w:rsidR="00973B39" w:rsidRPr="006A37D3" w:rsidRDefault="00973B39" w:rsidP="00973B39">
      <w:pPr>
        <w:rPr>
          <w:rFonts w:eastAsia="Calibri"/>
          <w:u w:val="single"/>
        </w:rPr>
      </w:pPr>
      <w:r w:rsidRPr="006A37D3">
        <w:rPr>
          <w:rFonts w:eastAsia="Calibri"/>
          <w:highlight w:val="cyan"/>
          <w:u w:val="single"/>
        </w:rPr>
        <w:t>Conceptual monocultures dominate</w:t>
      </w:r>
      <w:r w:rsidRPr="006A37D3">
        <w:rPr>
          <w:rFonts w:eastAsia="Calibri"/>
          <w:u w:val="single"/>
        </w:rPr>
        <w:t xml:space="preserve"> modern </w:t>
      </w:r>
      <w:r w:rsidRPr="006A37D3">
        <w:rPr>
          <w:rFonts w:eastAsia="Calibri"/>
          <w:highlight w:val="cyan"/>
          <w:u w:val="single"/>
        </w:rPr>
        <w:t>legal</w:t>
      </w:r>
      <w:r w:rsidRPr="006A37D3">
        <w:rPr>
          <w:rFonts w:eastAsia="Calibri"/>
          <w:u w:val="single"/>
        </w:rPr>
        <w:t xml:space="preserve"> and economic </w:t>
      </w:r>
      <w:r w:rsidRPr="006A37D3">
        <w:rPr>
          <w:rFonts w:eastAsia="Calibri"/>
          <w:highlight w:val="cyan"/>
          <w:u w:val="single"/>
        </w:rPr>
        <w:t>systems</w:t>
      </w:r>
      <w:r w:rsidRPr="006A37D3">
        <w:rPr>
          <w:rFonts w:eastAsia="Calibri"/>
          <w:sz w:val="16"/>
        </w:rPr>
        <w:t xml:space="preserve">. These monocultures are evident in the current system of international law organized around sovereign states and in the capitalist market system that dominates the global economy. Capra and Mattei (2015) explain how </w:t>
      </w:r>
      <w:r w:rsidRPr="006A37D3">
        <w:rPr>
          <w:rFonts w:eastAsia="Calibri"/>
          <w:highlight w:val="cyan"/>
          <w:u w:val="single"/>
        </w:rPr>
        <w:t>mutually supporting</w:t>
      </w:r>
      <w:r w:rsidRPr="006A37D3">
        <w:rPr>
          <w:rFonts w:eastAsia="Calibri"/>
          <w:u w:val="single"/>
        </w:rPr>
        <w:t xml:space="preserve"> private </w:t>
      </w:r>
      <w:r w:rsidRPr="006A37D3">
        <w:rPr>
          <w:rFonts w:eastAsia="Calibri"/>
          <w:highlight w:val="cyan"/>
          <w:u w:val="single"/>
        </w:rPr>
        <w:t>property owners and</w:t>
      </w:r>
      <w:r w:rsidRPr="006A37D3">
        <w:rPr>
          <w:rFonts w:eastAsia="Calibri"/>
          <w:u w:val="single"/>
        </w:rPr>
        <w:t xml:space="preserve"> sovereign </w:t>
      </w:r>
      <w:r w:rsidRPr="006A37D3">
        <w:rPr>
          <w:rFonts w:eastAsia="Calibri"/>
          <w:highlight w:val="cyan"/>
          <w:u w:val="single"/>
        </w:rPr>
        <w:t>states</w:t>
      </w:r>
      <w:r w:rsidRPr="006A37D3">
        <w:rPr>
          <w:rFonts w:eastAsia="Calibri"/>
          <w:u w:val="single"/>
        </w:rPr>
        <w:t xml:space="preserve"> are </w:t>
      </w:r>
      <w:r w:rsidRPr="006A37D3">
        <w:rPr>
          <w:rFonts w:eastAsia="Calibri"/>
          <w:highlight w:val="cyan"/>
          <w:u w:val="single"/>
        </w:rPr>
        <w:t>locked into</w:t>
      </w:r>
      <w:r w:rsidRPr="006A37D3">
        <w:rPr>
          <w:rFonts w:eastAsia="Calibri"/>
          <w:u w:val="single"/>
        </w:rPr>
        <w:t xml:space="preserve"> a mechanistic </w:t>
      </w:r>
      <w:r w:rsidRPr="006A37D3">
        <w:rPr>
          <w:rFonts w:eastAsia="Calibri"/>
          <w:highlight w:val="cyan"/>
          <w:u w:val="single"/>
        </w:rPr>
        <w:t>paradigm that no longer comports with</w:t>
      </w:r>
      <w:r w:rsidRPr="006A37D3">
        <w:rPr>
          <w:rFonts w:eastAsia="Calibri"/>
          <w:u w:val="single"/>
        </w:rPr>
        <w:t xml:space="preserve"> evolving scientific </w:t>
      </w:r>
      <w:r w:rsidRPr="006A37D3">
        <w:rPr>
          <w:rFonts w:eastAsia="Calibri"/>
          <w:highlight w:val="cyan"/>
          <w:u w:val="single"/>
        </w:rPr>
        <w:t>understandings of how</w:t>
      </w:r>
      <w:r w:rsidRPr="006A37D3">
        <w:rPr>
          <w:rFonts w:eastAsia="Calibri"/>
          <w:u w:val="single"/>
        </w:rPr>
        <w:t xml:space="preserve"> the Earth and its interacting </w:t>
      </w:r>
      <w:r w:rsidRPr="006A37D3">
        <w:rPr>
          <w:rFonts w:eastAsia="Calibri"/>
          <w:highlight w:val="cyan"/>
          <w:u w:val="single"/>
        </w:rPr>
        <w:t>social and ecological systems function</w:t>
      </w:r>
      <w:r w:rsidRPr="006A37D3">
        <w:rPr>
          <w:rFonts w:eastAsia="Calibri"/>
          <w:sz w:val="16"/>
        </w:rPr>
        <w:t xml:space="preserve">. The interdependent dominant </w:t>
      </w:r>
      <w:r w:rsidRPr="006A37D3">
        <w:rPr>
          <w:rFonts w:eastAsia="Calibri"/>
          <w:u w:val="single"/>
        </w:rPr>
        <w:t>conceptual monocultures of law and economics are increasingly detached from their cultural, social, and ecological contexts</w:t>
      </w:r>
      <w:r w:rsidRPr="006A37D3">
        <w:rPr>
          <w:rFonts w:eastAsia="Calibri"/>
          <w:sz w:val="16"/>
        </w:rPr>
        <w:t xml:space="preserve"> (Polanyi 1944), </w:t>
      </w:r>
      <w:r w:rsidRPr="006A37D3">
        <w:rPr>
          <w:rFonts w:eastAsia="Calibri"/>
          <w:highlight w:val="cyan"/>
          <w:u w:val="single"/>
        </w:rPr>
        <w:t>enabling</w:t>
      </w:r>
      <w:r w:rsidRPr="006A37D3">
        <w:rPr>
          <w:rFonts w:eastAsia="Calibri"/>
          <w:u w:val="single"/>
        </w:rPr>
        <w:t xml:space="preserve"> dangerous </w:t>
      </w:r>
      <w:r w:rsidRPr="006A37D3">
        <w:rPr>
          <w:rFonts w:eastAsia="Calibri"/>
          <w:highlight w:val="cyan"/>
          <w:u w:val="single"/>
        </w:rPr>
        <w:t>erosion of</w:t>
      </w:r>
      <w:r w:rsidRPr="006A37D3">
        <w:rPr>
          <w:rFonts w:eastAsia="Calibri"/>
          <w:u w:val="single"/>
        </w:rPr>
        <w:t xml:space="preserve"> the </w:t>
      </w:r>
      <w:r w:rsidRPr="006A37D3">
        <w:rPr>
          <w:rFonts w:eastAsia="Calibri"/>
          <w:highlight w:val="cyan"/>
          <w:u w:val="single"/>
        </w:rPr>
        <w:t>social and ecological foundations necessary for</w:t>
      </w:r>
      <w:r w:rsidRPr="006A37D3">
        <w:rPr>
          <w:rFonts w:eastAsia="Calibri"/>
          <w:u w:val="single"/>
        </w:rPr>
        <w:t xml:space="preserve"> a flourishing future for humans and Earth’s entire community of </w:t>
      </w:r>
      <w:r w:rsidRPr="006A37D3">
        <w:rPr>
          <w:rFonts w:eastAsia="Calibri"/>
          <w:highlight w:val="cyan"/>
          <w:u w:val="single"/>
        </w:rPr>
        <w:t>life</w:t>
      </w:r>
      <w:r w:rsidRPr="006A37D3">
        <w:rPr>
          <w:rFonts w:eastAsia="Calibri"/>
          <w:u w:val="single"/>
        </w:rPr>
        <w:t>.</w:t>
      </w:r>
    </w:p>
    <w:p w14:paraId="7E8488CD" w14:textId="77777777" w:rsidR="00973B39" w:rsidRPr="006A37D3" w:rsidRDefault="00973B39" w:rsidP="00973B39">
      <w:pPr>
        <w:rPr>
          <w:rFonts w:eastAsia="Calibri"/>
          <w:sz w:val="16"/>
        </w:rPr>
      </w:pPr>
      <w:r w:rsidRPr="006A37D3">
        <w:rPr>
          <w:rFonts w:eastAsia="Calibri"/>
          <w:sz w:val="16"/>
        </w:rPr>
        <w:t>Monocultures of International Law</w:t>
      </w:r>
    </w:p>
    <w:p w14:paraId="3D81119D" w14:textId="77777777" w:rsidR="00973B39" w:rsidRPr="006A37D3" w:rsidRDefault="00973B39" w:rsidP="00973B39">
      <w:pPr>
        <w:rPr>
          <w:rFonts w:eastAsia="Calibri"/>
          <w:sz w:val="16"/>
        </w:rPr>
      </w:pPr>
      <w:r w:rsidRPr="006A37D3">
        <w:rPr>
          <w:rFonts w:eastAsia="Calibri"/>
          <w:sz w:val="16"/>
        </w:rPr>
        <w:t>Modern law is constructed in many ways around the abstract concept of the “person,” and as a result of the French Revolution and other legal transformations, the equality of legal persons has become entrenched in many modern legal systems. Yet equality in law is often monocultural, in that it tends to dispense with and reject diversity (Césaire 2000; Quijano &amp; Ennis 2000). Although equality remains an important value in law, problematic aspects of homogenous, monocultural treatment of entities recognized in law can be seen particularly in the realm of international law.</w:t>
      </w:r>
    </w:p>
    <w:p w14:paraId="1B8D98AB" w14:textId="77777777" w:rsidR="00973B39" w:rsidRPr="006A37D3" w:rsidRDefault="00973B39" w:rsidP="00973B39">
      <w:pPr>
        <w:rPr>
          <w:rFonts w:eastAsia="Calibri"/>
          <w:sz w:val="16"/>
        </w:rPr>
      </w:pPr>
      <w:r w:rsidRPr="006A37D3">
        <w:rPr>
          <w:rFonts w:eastAsia="Calibri"/>
          <w:sz w:val="16"/>
        </w:rPr>
        <w:t>The theoretical underpinnings of modern international law had their first concrete expression in the Peace of Westphalia. The formation of equal sovereign European states in the 16th and 17th centuries, culminating in the Peace of Westphalia in 1648, largely determined the basic structure of international law that persists today. Notably, the new sovereign states of Western Europe were also engaged in establishing new relationships with other parts of the world – relations of colonization, occupation of territories, and enslavement of peoples to feed and provide for the new political units that were forming in Europe (Césaire 2000; Rodney 2018).</w:t>
      </w:r>
    </w:p>
    <w:p w14:paraId="2226896D" w14:textId="77777777" w:rsidR="00973B39" w:rsidRPr="006A37D3" w:rsidRDefault="00973B39" w:rsidP="00973B39">
      <w:pPr>
        <w:rPr>
          <w:rFonts w:eastAsia="Calibri"/>
          <w:sz w:val="16"/>
        </w:rPr>
      </w:pPr>
      <w:r w:rsidRPr="006A37D3">
        <w:rPr>
          <w:rFonts w:eastAsia="Calibri"/>
          <w:sz w:val="16"/>
        </w:rPr>
        <w:t>Modern international law has become a monoculture in that it both confirms the idea and centrality of sovereign states and excludes organizations and subjects that are not configured as such (Wolkmer 2001). Non-state peoples, individuals, and other organizations are largely erased from international law, which is first and foremost about rights, not between people, but between states, understood as territorial, political, economic organizations grounded in the European model (Césaire 2000). Therefore, the condition for attaining the protections and relationships inherent in the rights of a sovereign state is to align with the organization of sovereign power following the Westphalian model. The United States was the first non-European territory to meet these conditions, although it paid the price of a war of independence to gain this status. This early expansion of the Westphalian system beyond Europe demonstrated that the formation of unity in the form of a sovereign state is a process of struggle in which stability is attained through force (Césaire 2000; Fanon 2022), which in the case of the state involves violence concentrated in the hands of the state itself (Locke 2003).</w:t>
      </w:r>
    </w:p>
    <w:p w14:paraId="3B72E201" w14:textId="77777777" w:rsidR="00973B39" w:rsidRPr="006A37D3" w:rsidRDefault="00973B39" w:rsidP="00973B39">
      <w:pPr>
        <w:rPr>
          <w:rFonts w:eastAsia="Calibri"/>
          <w:sz w:val="16"/>
        </w:rPr>
      </w:pPr>
      <w:r w:rsidRPr="006A37D3">
        <w:rPr>
          <w:rFonts w:eastAsia="Calibri"/>
          <w:sz w:val="16"/>
        </w:rPr>
        <w:t>As the Westphalian system of sovereign states has matured, the state as a legal unit has emerged as a complex organization built on a unique historical and cultural narrative. The formation of a state typically involves imposition of societal constraints on any pre-existing cultural diversity and plurality. The unification of international law through the adoption of the sovereign state as a subject, in principle equal to all other sovereign states, has imposed a standardization of political, territorial, and economic organization (da Rocha 2021; Santos 2002). Also, the international system of states effectively conditions relationships such that colonial or independent territories can only join the international community if they take the form of a state. During the 19th century, independence movements not only sought separation from the political and economic power of the European sphere but were also movements to build political unity following the European model, cutting down the tree of colonization but leaving its roots intact. This continued with the decolonization movements during the first half of the 20th century.</w:t>
      </w:r>
    </w:p>
    <w:p w14:paraId="41551E2C" w14:textId="77777777" w:rsidR="00973B39" w:rsidRPr="006A37D3" w:rsidRDefault="00973B39" w:rsidP="00973B39">
      <w:pPr>
        <w:rPr>
          <w:rFonts w:eastAsia="Calibri"/>
          <w:sz w:val="16"/>
        </w:rPr>
      </w:pPr>
      <w:r w:rsidRPr="006A37D3">
        <w:rPr>
          <w:rFonts w:eastAsia="Calibri"/>
          <w:sz w:val="16"/>
        </w:rPr>
        <w:t>Territories that resist capitulation to the international system of Westphalian sovereign states, complete with their neo-colonial structures and interrelationships, are dismissed as uncivilized. Indeed, Article 38 of the Statute of the International Court of Justice (UN 1945) makes clear that the Court will be guided by “the general principles of the law recognized by civilized nations” – in other words, those nations that adapted to the unification of political power in the form of a sovereign state. What emerged in Europe as a way to move past a thousand years of conflict is imposed, monoculturally, on peoples and cultures around the world with diverse histories and lifeways (Wolkmer 2001; Torre Rangel 2006).</w:t>
      </w:r>
    </w:p>
    <w:p w14:paraId="797367B4" w14:textId="77777777" w:rsidR="00973B39" w:rsidRPr="006A37D3" w:rsidRDefault="00973B39" w:rsidP="00973B39">
      <w:pPr>
        <w:rPr>
          <w:rFonts w:eastAsia="Calibri"/>
          <w:sz w:val="16"/>
        </w:rPr>
      </w:pPr>
      <w:r w:rsidRPr="006A37D3">
        <w:rPr>
          <w:rFonts w:eastAsia="Calibri"/>
          <w:sz w:val="16"/>
        </w:rPr>
        <w:t>No culture has the right to eliminate the conditions of existence. However, the monoculture that has been constructed around state sovereignty is a monolith that tends to destroy life and impede the possibility of alternative relationships for the maintenance or recovery of places contaminated and threatened by this cultural form (Mignolo &amp; Walsh 2018; Césaire 2000). However, the need for an alternative has been recognized within the modern international regime, even though progress has been slow. The United Nations organized the largest meeting of member states ever held, in 1992, in Rio de Janeiro, to build on the 1972 Stockholm Conference on the Human Environment (UN 1972) and bring a new perspective based on humanity “in harmony with nature.” For the first time, the United Nations General Assembly recognized in 1992 the existence of different cultures and their value in making life on Earth more harmonious (UN 1992). The Convention on Biological Diversity (CBD) signed in Rio declares that it is necessary to recognize and value cultural diversity and biological diversity, which, unlike monocultures, the CBD recognizes are fundamental for maintaining and improving the conditions for life. Biological diversity, maintained and enhanced by cultural diversity, helps ensure that alternatives for food and medicine exist for human societies, in addition to being the key to the balance of ecosystems, their restoration, and increased resilience (Shiva 2003). Faced with all the imbalances associated with the hegemonic legal monoculture responsible for the emergence of the Anthropocene, it is time for international law to retreat from the monotonous discourse of sovereign states. Discussions on the recognition of legal pluralism (Wolkmer 2001), the foundation of culture in different worldviews, the alternative forms of knowledge production (Walsh 2019; Mignolo 2017), and the ways of being and living are beginning to enter the monocultural system of law and now need to take shape, be expanded, and eventually subdue dangerous, monoculturalized structures.</w:t>
      </w:r>
    </w:p>
    <w:p w14:paraId="5B5E6FE8" w14:textId="77777777" w:rsidR="00973B39" w:rsidRPr="006A37D3" w:rsidRDefault="00973B39" w:rsidP="00973B39">
      <w:pPr>
        <w:rPr>
          <w:rFonts w:eastAsia="Calibri"/>
          <w:sz w:val="16"/>
        </w:rPr>
      </w:pPr>
      <w:r w:rsidRPr="006A37D3">
        <w:rPr>
          <w:rFonts w:eastAsia="Calibri"/>
          <w:sz w:val="16"/>
        </w:rPr>
        <w:t>The Monoculture of Global Capitalism</w:t>
      </w:r>
    </w:p>
    <w:p w14:paraId="50F7F983" w14:textId="77777777" w:rsidR="00973B39" w:rsidRPr="006A37D3" w:rsidRDefault="00973B39" w:rsidP="00973B39">
      <w:pPr>
        <w:rPr>
          <w:rFonts w:eastAsia="Calibri"/>
          <w:sz w:val="16"/>
        </w:rPr>
      </w:pPr>
      <w:r w:rsidRPr="00973B39">
        <w:rPr>
          <w:rFonts w:eastAsia="Calibri"/>
          <w:sz w:val="16"/>
        </w:rPr>
        <w:t xml:space="preserve">Beginning with the expansion of colonialism since the 15th century, the </w:t>
      </w:r>
      <w:r w:rsidRPr="00973B39">
        <w:rPr>
          <w:rFonts w:eastAsia="Calibri"/>
          <w:u w:val="single"/>
        </w:rPr>
        <w:t>global economic system has consolidated a monocultural form of economic exchange</w:t>
      </w:r>
      <w:r w:rsidRPr="00973B39">
        <w:rPr>
          <w:rFonts w:eastAsia="Calibri"/>
          <w:sz w:val="16"/>
        </w:rPr>
        <w:t xml:space="preserve"> (Mignolo 2017; Wolkmer 2001): the market and the exchange of goods for money. Markets have been part of many human cultures throughout history, but </w:t>
      </w:r>
      <w:r w:rsidRPr="00973B39">
        <w:rPr>
          <w:rFonts w:eastAsia="Calibri"/>
          <w:u w:val="single"/>
        </w:rPr>
        <w:t>state-centered capitalist markets that emerged in Europe in the early modern era began a trend of their continual expansion within an international system organized around sovereign states</w:t>
      </w:r>
      <w:r w:rsidRPr="00973B39">
        <w:rPr>
          <w:rFonts w:eastAsia="Calibri"/>
          <w:sz w:val="16"/>
        </w:rPr>
        <w:t xml:space="preserve">. </w:t>
      </w:r>
      <w:r w:rsidRPr="00973B39">
        <w:rPr>
          <w:rFonts w:eastAsia="Calibri"/>
          <w:u w:val="single"/>
        </w:rPr>
        <w:t>Anchored in production systems designed to promote profit</w:t>
      </w:r>
      <w:r w:rsidRPr="00973B39">
        <w:rPr>
          <w:rFonts w:eastAsia="Calibri"/>
          <w:sz w:val="16"/>
        </w:rPr>
        <w:t xml:space="preserve"> in the form of liquid money obtained from market exchanges for goods, which has become a means and an end in itself, this economy was fundamentally capitalist – an economy of and for the accumulation and continual reproduction of capital and profits. Thus, </w:t>
      </w:r>
      <w:r w:rsidRPr="00973B39">
        <w:rPr>
          <w:rFonts w:eastAsia="Calibri"/>
          <w:u w:val="single"/>
        </w:rPr>
        <w:t>the rise of sovereign states coincided with the rise of an elite class of owners of capital and the means of production, and private property systems work in tandem with state sovereignty to maintain and perpetuate monocultural global capitalism</w:t>
      </w:r>
      <w:r w:rsidRPr="00973B39">
        <w:rPr>
          <w:rFonts w:eastAsia="Calibri"/>
          <w:sz w:val="16"/>
        </w:rPr>
        <w:t xml:space="preserve"> (Capra &amp; Mattei 2015).</w:t>
      </w:r>
    </w:p>
    <w:p w14:paraId="542BF573" w14:textId="77777777" w:rsidR="00973B39" w:rsidRPr="006A37D3" w:rsidRDefault="00973B39" w:rsidP="00973B39">
      <w:pPr>
        <w:rPr>
          <w:rFonts w:eastAsia="Calibri"/>
          <w:sz w:val="16"/>
        </w:rPr>
      </w:pPr>
      <w:r w:rsidRPr="006A37D3">
        <w:rPr>
          <w:rFonts w:eastAsia="Calibri"/>
          <w:sz w:val="16"/>
        </w:rPr>
        <w:t xml:space="preserve">The capitalist market economy emerged from the expansion of mercantile exchanges to dominate all economic production, and its expansion was greatly facilitated with the exponential increase in the flow of metals and other materials taken from the “discovered” territories outside of Europe (Patel &amp; Moore 2017; Rodney 2018). The economy as a cultural and historical process of construction of diverse forms of existence, rooted in ecological, social, and cultural context, was increasingly reduced to the dynamics of capitalist market dynamics, and particularly the ceaseless quest for profits and accumulation of wealth (Polanyi 1944). This </w:t>
      </w:r>
      <w:r w:rsidRPr="006A37D3">
        <w:rPr>
          <w:rFonts w:eastAsia="Calibri"/>
          <w:u w:val="single"/>
        </w:rPr>
        <w:t xml:space="preserve">colonization and monoculturalization of the economy were </w:t>
      </w:r>
      <w:r w:rsidRPr="006A37D3">
        <w:rPr>
          <w:rFonts w:eastAsia="Calibri"/>
          <w:highlight w:val="cyan"/>
          <w:u w:val="single"/>
        </w:rPr>
        <w:t>only possible through</w:t>
      </w:r>
      <w:r w:rsidRPr="006A37D3">
        <w:rPr>
          <w:rFonts w:eastAsia="Calibri"/>
          <w:u w:val="single"/>
        </w:rPr>
        <w:t xml:space="preserve"> the </w:t>
      </w:r>
      <w:r w:rsidRPr="006A37D3">
        <w:rPr>
          <w:rFonts w:eastAsia="Calibri"/>
          <w:highlight w:val="cyan"/>
          <w:u w:val="single"/>
        </w:rPr>
        <w:t>colonization</w:t>
      </w:r>
      <w:r w:rsidRPr="006A37D3">
        <w:rPr>
          <w:rFonts w:eastAsia="Calibri"/>
          <w:u w:val="single"/>
        </w:rPr>
        <w:t xml:space="preserve"> of remote peoples and territories holding minerals</w:t>
      </w:r>
      <w:r w:rsidRPr="006A37D3">
        <w:rPr>
          <w:rFonts w:eastAsia="Calibri"/>
          <w:sz w:val="16"/>
        </w:rPr>
        <w:t xml:space="preserve">, particularly silver and gold. In turn, </w:t>
      </w:r>
      <w:r w:rsidRPr="006A37D3">
        <w:rPr>
          <w:rFonts w:eastAsia="Calibri"/>
          <w:u w:val="single"/>
        </w:rPr>
        <w:t xml:space="preserve">conquest and colonization of remote people and places </w:t>
      </w:r>
      <w:r w:rsidRPr="006A37D3">
        <w:rPr>
          <w:rFonts w:eastAsia="Calibri"/>
          <w:highlight w:val="cyan"/>
          <w:u w:val="single"/>
        </w:rPr>
        <w:t>allowed for</w:t>
      </w:r>
      <w:r w:rsidRPr="006A37D3">
        <w:rPr>
          <w:rFonts w:eastAsia="Calibri"/>
          <w:u w:val="single"/>
        </w:rPr>
        <w:t xml:space="preserve"> the perpetual expansion of exchanges and also paved the economic, social, and cultural paths for the emergence and </w:t>
      </w:r>
      <w:r w:rsidRPr="006A37D3">
        <w:rPr>
          <w:rFonts w:eastAsia="Calibri"/>
          <w:highlight w:val="cyan"/>
          <w:u w:val="single"/>
        </w:rPr>
        <w:t>expansion of industrial</w:t>
      </w:r>
      <w:r w:rsidRPr="006A37D3">
        <w:rPr>
          <w:rFonts w:eastAsia="Calibri"/>
          <w:u w:val="single"/>
        </w:rPr>
        <w:t xml:space="preserve"> means of </w:t>
      </w:r>
      <w:r w:rsidRPr="006A37D3">
        <w:rPr>
          <w:rFonts w:eastAsia="Calibri"/>
          <w:highlight w:val="cyan"/>
          <w:u w:val="single"/>
        </w:rPr>
        <w:t>production</w:t>
      </w:r>
      <w:r w:rsidRPr="006A37D3">
        <w:rPr>
          <w:rFonts w:eastAsia="Calibri"/>
          <w:sz w:val="16"/>
        </w:rPr>
        <w:t xml:space="preserve"> and, ultimately, the Industrial Revolution (Marx 1996). Modernity today is firmly grounded in this process of capitalistic colonialism, which became even more virulent with the Industrial Revolution (Mignolo 2011; Patel &amp; Moore 2017).</w:t>
      </w:r>
    </w:p>
    <w:p w14:paraId="357414F8" w14:textId="77777777" w:rsidR="00973B39" w:rsidRPr="006A37D3" w:rsidRDefault="00973B39" w:rsidP="00973B39">
      <w:pPr>
        <w:rPr>
          <w:rFonts w:eastAsia="Calibri"/>
          <w:sz w:val="16"/>
        </w:rPr>
      </w:pPr>
      <w:r w:rsidRPr="006A37D3">
        <w:rPr>
          <w:rFonts w:eastAsia="Calibri"/>
          <w:sz w:val="16"/>
        </w:rPr>
        <w:t>Notably, the emergence of the market economy and the Industrial Revolution was neither peaceful nor sudden transformation. The transition toward state-centered capitalism and industrialization in the 17th and 18th centuries involved both internal revolts and much external violence. Violent interventions were necessary to transform relations among people and between people and the natural world into monocultures. Human beings, as well as all other-than-human nature, needed to be desubjectified and desacralized in order to transform them into objects to be exploited in order to enable appropriation and accumulation (Fanon 2022; Césaire 2000), for the enrichment of a distinct social class: the owners of capital and capitalist production processes, who profit most from this economic system. The colonial violence experienced in the early modern era, and the movement of metal ores, timber, and agricultural products, as well as enslaved humans, between the continents, built the economy and opulence of Western Europe and, ultimately, enabled the Industrial Revolution (Rodney 2018).</w:t>
      </w:r>
    </w:p>
    <w:p w14:paraId="41553FEA" w14:textId="77777777" w:rsidR="00973B39" w:rsidRPr="006A37D3" w:rsidRDefault="00973B39" w:rsidP="00973B39">
      <w:pPr>
        <w:rPr>
          <w:rFonts w:eastAsia="Calibri"/>
          <w:sz w:val="16"/>
        </w:rPr>
      </w:pPr>
      <w:r w:rsidRPr="006A37D3">
        <w:rPr>
          <w:rFonts w:eastAsia="Calibri"/>
          <w:sz w:val="16"/>
        </w:rPr>
        <w:t>Violent interventions were not limited to the violent conquests of resource-rich lands in the Americas, Africa, and Asia but also included uprisings within European states. It is not surprising that the opportunities for wealth accumulation that the emerging colonial-capitalist complex opened up gave way to restlessness and, eventually, outright revolution by those held in check by European monarchies. The French Revolution, with its ideals of a free individual and secularism, exemplifies how internal clashes expanded the sectors of society that could pursue capitalist wealth accumulation through adherence to an individualist ideology and the sacralization of money and the liberty to pursue it. The individual devoid of human bonds and commitments is the ideal object for the construction of monocultural industrialization, which sees in “labor power” or in “human capital” a necessary and homogenized element for accumulation.</w:t>
      </w:r>
    </w:p>
    <w:p w14:paraId="7E81DB55" w14:textId="77777777" w:rsidR="00973B39" w:rsidRPr="006A37D3" w:rsidRDefault="00973B39" w:rsidP="00973B39">
      <w:pPr>
        <w:rPr>
          <w:rFonts w:eastAsia="Calibri"/>
          <w:sz w:val="16"/>
        </w:rPr>
      </w:pPr>
      <w:r w:rsidRPr="006A37D3">
        <w:rPr>
          <w:rFonts w:eastAsia="Calibri"/>
          <w:sz w:val="16"/>
        </w:rPr>
        <w:t xml:space="preserve">The set of interhuman and human–nature relations inherent in industrialization and, by extension, the globally dominant capitalist system is monocultural in that it relies on money as a single expression of value, and in that the actors within it are reduced to their singular roles as owners, workers, raw materials, or consumers, ignoring all the complexities that distinguish individual beings or different cultures and ecological contexts. </w:t>
      </w:r>
      <w:r w:rsidRPr="006A37D3">
        <w:rPr>
          <w:rFonts w:eastAsia="Calibri"/>
          <w:u w:val="single"/>
        </w:rPr>
        <w:t xml:space="preserve">As a monoculture, </w:t>
      </w:r>
      <w:r w:rsidRPr="006A37D3">
        <w:rPr>
          <w:rFonts w:eastAsia="Calibri"/>
          <w:highlight w:val="cyan"/>
          <w:u w:val="single"/>
        </w:rPr>
        <w:t>capitalism</w:t>
      </w:r>
      <w:r w:rsidRPr="006A37D3">
        <w:rPr>
          <w:rFonts w:eastAsia="Calibri"/>
          <w:u w:val="single"/>
        </w:rPr>
        <w:t xml:space="preserve"> becomes </w:t>
      </w:r>
      <w:r w:rsidRPr="006A37D3">
        <w:rPr>
          <w:rFonts w:eastAsia="Calibri"/>
          <w:highlight w:val="cyan"/>
          <w:u w:val="single"/>
        </w:rPr>
        <w:t>highly scalable and transferable</w:t>
      </w:r>
      <w:r w:rsidRPr="006A37D3">
        <w:rPr>
          <w:rFonts w:eastAsia="Calibri"/>
          <w:u w:val="single"/>
        </w:rPr>
        <w:t xml:space="preserve">, in ways that </w:t>
      </w:r>
      <w:r w:rsidRPr="006A37D3">
        <w:rPr>
          <w:rFonts w:eastAsia="Calibri"/>
          <w:highlight w:val="cyan"/>
          <w:u w:val="single"/>
        </w:rPr>
        <w:t>ignore, obscure, or destroy social, cultural, and ecological diversity</w:t>
      </w:r>
      <w:r w:rsidRPr="006A37D3">
        <w:rPr>
          <w:rFonts w:eastAsia="Calibri"/>
          <w:u w:val="single"/>
        </w:rPr>
        <w:t xml:space="preserve"> and complexity</w:t>
      </w:r>
      <w:r w:rsidRPr="006A37D3">
        <w:rPr>
          <w:rFonts w:eastAsia="Calibri"/>
          <w:sz w:val="16"/>
        </w:rPr>
        <w:t xml:space="preserve"> (Tsing 2015). This </w:t>
      </w:r>
      <w:r w:rsidRPr="006A37D3">
        <w:rPr>
          <w:rFonts w:eastAsia="Calibri"/>
          <w:u w:val="single"/>
        </w:rPr>
        <w:t xml:space="preserve">immense monoculture of values and production is </w:t>
      </w:r>
      <w:r w:rsidRPr="006A37D3">
        <w:rPr>
          <w:rFonts w:eastAsia="Calibri"/>
          <w:highlight w:val="cyan"/>
          <w:u w:val="single"/>
        </w:rPr>
        <w:t>built with the support of law that allows</w:t>
      </w:r>
      <w:r w:rsidRPr="006A37D3">
        <w:rPr>
          <w:rFonts w:eastAsia="Calibri"/>
          <w:u w:val="single"/>
        </w:rPr>
        <w:t xml:space="preserve"> the </w:t>
      </w:r>
      <w:r w:rsidRPr="006A37D3">
        <w:rPr>
          <w:rFonts w:eastAsia="Calibri"/>
          <w:highlight w:val="cyan"/>
          <w:u w:val="single"/>
        </w:rPr>
        <w:t>objectification and standardization</w:t>
      </w:r>
      <w:r w:rsidRPr="006A37D3">
        <w:rPr>
          <w:rFonts w:eastAsia="Calibri"/>
          <w:u w:val="single"/>
        </w:rPr>
        <w:t xml:space="preserve"> of transactions</w:t>
      </w:r>
      <w:r w:rsidRPr="006A37D3">
        <w:rPr>
          <w:rFonts w:eastAsia="Calibri"/>
          <w:sz w:val="16"/>
        </w:rPr>
        <w:t xml:space="preserve">, in which everything is reduced to a price. Legally established market relations are invariably two-sided within a capitalist regime. On one hand, </w:t>
      </w:r>
      <w:r w:rsidRPr="006A37D3">
        <w:rPr>
          <w:rFonts w:eastAsia="Calibri"/>
          <w:u w:val="single"/>
        </w:rPr>
        <w:t xml:space="preserve">the </w:t>
      </w:r>
      <w:r w:rsidRPr="006A37D3">
        <w:rPr>
          <w:rFonts w:eastAsia="Calibri"/>
          <w:highlight w:val="cyan"/>
          <w:u w:val="single"/>
        </w:rPr>
        <w:t>owners</w:t>
      </w:r>
      <w:r w:rsidRPr="006A37D3">
        <w:rPr>
          <w:rFonts w:eastAsia="Calibri"/>
          <w:u w:val="single"/>
        </w:rPr>
        <w:t xml:space="preserve"> of goods and cash</w:t>
      </w:r>
      <w:r w:rsidRPr="006A37D3">
        <w:rPr>
          <w:rFonts w:eastAsia="Calibri"/>
          <w:sz w:val="16"/>
        </w:rPr>
        <w:t xml:space="preserve">, including corporations when they </w:t>
      </w:r>
      <w:r w:rsidRPr="006A37D3">
        <w:rPr>
          <w:rFonts w:eastAsia="Calibri"/>
          <w:u w:val="single"/>
        </w:rPr>
        <w:t xml:space="preserve">are </w:t>
      </w:r>
      <w:r w:rsidRPr="006A37D3">
        <w:rPr>
          <w:rFonts w:eastAsia="Calibri"/>
          <w:highlight w:val="cyan"/>
          <w:u w:val="single"/>
        </w:rPr>
        <w:t>recognized as legal</w:t>
      </w:r>
      <w:r w:rsidRPr="006A37D3">
        <w:rPr>
          <w:rFonts w:eastAsia="Calibri"/>
          <w:u w:val="single"/>
        </w:rPr>
        <w:t xml:space="preserve"> or moral</w:t>
      </w:r>
      <w:r w:rsidRPr="006A37D3">
        <w:rPr>
          <w:rFonts w:eastAsia="Calibri"/>
          <w:sz w:val="16"/>
        </w:rPr>
        <w:t xml:space="preserve"> persons, are the subjects </w:t>
      </w:r>
      <w:r w:rsidRPr="006A37D3">
        <w:rPr>
          <w:rFonts w:eastAsia="Calibri"/>
          <w:highlight w:val="cyan"/>
          <w:u w:val="single"/>
        </w:rPr>
        <w:t>because they own capital</w:t>
      </w:r>
      <w:r w:rsidRPr="006A37D3">
        <w:rPr>
          <w:rFonts w:eastAsia="Calibri"/>
          <w:u w:val="single"/>
        </w:rPr>
        <w:t xml:space="preserve"> and the means of production</w:t>
      </w:r>
      <w:r w:rsidRPr="006A37D3">
        <w:rPr>
          <w:rFonts w:eastAsia="Calibri"/>
          <w:sz w:val="16"/>
        </w:rPr>
        <w:t xml:space="preserve">. On the other side, </w:t>
      </w:r>
      <w:r w:rsidRPr="006A37D3">
        <w:rPr>
          <w:rFonts w:eastAsia="Calibri"/>
          <w:highlight w:val="cyan"/>
          <w:u w:val="single"/>
        </w:rPr>
        <w:t>everyone and everything else</w:t>
      </w:r>
      <w:r w:rsidRPr="006A37D3">
        <w:rPr>
          <w:rFonts w:eastAsia="Calibri"/>
          <w:u w:val="single"/>
        </w:rPr>
        <w:t>, from potatoes to people</w:t>
      </w:r>
      <w:r w:rsidRPr="006A37D3">
        <w:rPr>
          <w:rFonts w:eastAsia="Calibri"/>
          <w:sz w:val="16"/>
        </w:rPr>
        <w:t xml:space="preserve"> to promises, </w:t>
      </w:r>
      <w:r w:rsidRPr="006A37D3">
        <w:rPr>
          <w:rFonts w:eastAsia="Calibri"/>
          <w:u w:val="single"/>
        </w:rPr>
        <w:t xml:space="preserve">become </w:t>
      </w:r>
      <w:r w:rsidRPr="006A37D3">
        <w:rPr>
          <w:rFonts w:eastAsia="Calibri"/>
          <w:highlight w:val="cyan"/>
          <w:u w:val="single"/>
        </w:rPr>
        <w:t>objectified and available for</w:t>
      </w:r>
      <w:r w:rsidRPr="006A37D3">
        <w:rPr>
          <w:rFonts w:eastAsia="Calibri"/>
          <w:u w:val="single"/>
        </w:rPr>
        <w:t xml:space="preserve"> appropriation or </w:t>
      </w:r>
      <w:r w:rsidRPr="006A37D3">
        <w:rPr>
          <w:rFonts w:eastAsia="Calibri"/>
          <w:highlight w:val="cyan"/>
          <w:u w:val="single"/>
        </w:rPr>
        <w:t>exploitation</w:t>
      </w:r>
      <w:r w:rsidRPr="006A37D3">
        <w:rPr>
          <w:rFonts w:eastAsia="Calibri"/>
          <w:u w:val="single"/>
        </w:rPr>
        <w:t xml:space="preserve"> in order </w:t>
      </w:r>
      <w:r w:rsidRPr="006A37D3">
        <w:rPr>
          <w:rFonts w:eastAsia="Calibri"/>
          <w:highlight w:val="cyan"/>
          <w:u w:val="single"/>
        </w:rPr>
        <w:t>to yield profits</w:t>
      </w:r>
      <w:r w:rsidRPr="006A37D3">
        <w:rPr>
          <w:rFonts w:eastAsia="Calibri"/>
          <w:u w:val="single"/>
        </w:rPr>
        <w:t xml:space="preserve"> and wealth accumulation</w:t>
      </w:r>
      <w:r w:rsidRPr="006A37D3">
        <w:rPr>
          <w:rFonts w:eastAsia="Calibri"/>
          <w:sz w:val="16"/>
        </w:rPr>
        <w:t xml:space="preserve"> (Patel &amp; Moore 2017).</w:t>
      </w:r>
    </w:p>
    <w:p w14:paraId="56C83839" w14:textId="77777777" w:rsidR="00973B39" w:rsidRPr="006A37D3" w:rsidRDefault="00973B39" w:rsidP="00973B39">
      <w:pPr>
        <w:rPr>
          <w:rFonts w:eastAsia="Calibri"/>
          <w:u w:val="single"/>
        </w:rPr>
      </w:pPr>
      <w:r w:rsidRPr="006A37D3">
        <w:rPr>
          <w:rFonts w:eastAsia="Calibri"/>
          <w:sz w:val="16"/>
        </w:rPr>
        <w:t xml:space="preserve">This monocultural complex is powerful and enduring because it invades and overtakes the human capacity for reasoning and for critical thinking, at the same time that it intoxicates human senses and desires. In contemporary modernity, human beings are born into a situation where everything is reduced to a price and, immersed in this cave, are largely incapable of imagining a different world. </w:t>
      </w:r>
      <w:r w:rsidRPr="006A37D3">
        <w:rPr>
          <w:rFonts w:eastAsia="Calibri"/>
          <w:u w:val="single"/>
        </w:rPr>
        <w:t xml:space="preserve">With this false illusion of no options, the </w:t>
      </w:r>
      <w:r w:rsidRPr="006A37D3">
        <w:rPr>
          <w:rFonts w:eastAsia="Calibri"/>
          <w:highlight w:val="cyan"/>
          <w:u w:val="single"/>
        </w:rPr>
        <w:t>capitalist monoculture</w:t>
      </w:r>
      <w:r w:rsidRPr="006A37D3">
        <w:rPr>
          <w:rFonts w:eastAsia="Calibri"/>
          <w:u w:val="single"/>
        </w:rPr>
        <w:t xml:space="preserve"> is irrationally </w:t>
      </w:r>
      <w:r w:rsidRPr="006A37D3">
        <w:rPr>
          <w:rFonts w:eastAsia="Calibri"/>
          <w:highlight w:val="cyan"/>
          <w:u w:val="single"/>
        </w:rPr>
        <w:t>relied on for solutions to</w:t>
      </w:r>
      <w:r w:rsidRPr="006A37D3">
        <w:rPr>
          <w:rFonts w:eastAsia="Calibri"/>
          <w:u w:val="single"/>
        </w:rPr>
        <w:t xml:space="preserve"> even the most acute </w:t>
      </w:r>
      <w:r w:rsidRPr="006A37D3">
        <w:rPr>
          <w:rFonts w:eastAsia="Calibri"/>
          <w:highlight w:val="cyan"/>
          <w:u w:val="single"/>
        </w:rPr>
        <w:t>problems</w:t>
      </w:r>
      <w:r w:rsidRPr="006A37D3">
        <w:rPr>
          <w:rFonts w:eastAsia="Calibri"/>
          <w:u w:val="single"/>
        </w:rPr>
        <w:t xml:space="preserve"> that </w:t>
      </w:r>
      <w:r w:rsidRPr="006A37D3">
        <w:rPr>
          <w:rFonts w:eastAsia="Calibri"/>
          <w:highlight w:val="cyan"/>
          <w:u w:val="single"/>
        </w:rPr>
        <w:t>it causes</w:t>
      </w:r>
      <w:r w:rsidRPr="006A37D3">
        <w:rPr>
          <w:rFonts w:eastAsia="Calibri"/>
          <w:u w:val="single"/>
        </w:rPr>
        <w:t>, such as climate change, the accelerating loss of biodiversity, and other exceedances of safe planetary boundaries</w:t>
      </w:r>
      <w:r w:rsidRPr="006A37D3">
        <w:rPr>
          <w:rFonts w:eastAsia="Calibri"/>
          <w:sz w:val="16"/>
        </w:rPr>
        <w:t xml:space="preserve"> (Steffen et al. 2015). The </w:t>
      </w:r>
      <w:r w:rsidRPr="006A37D3">
        <w:rPr>
          <w:rFonts w:eastAsia="Calibri"/>
          <w:u w:val="single"/>
        </w:rPr>
        <w:t>collective incapacity to develop and broadly apply alternative social, economic, legal, and political models that would provide more promising, realistic, and hopeful solutions is perhaps the most forceful demonstration of the monoculture of the mind</w:t>
      </w:r>
      <w:r w:rsidRPr="006A37D3">
        <w:rPr>
          <w:rFonts w:eastAsia="Calibri"/>
          <w:sz w:val="16"/>
        </w:rPr>
        <w:t xml:space="preserve"> (Shiva 2003), of the spirit, and consequently, of action </w:t>
      </w:r>
      <w:r w:rsidRPr="006A37D3">
        <w:rPr>
          <w:rFonts w:eastAsia="Calibri"/>
          <w:u w:val="single"/>
        </w:rPr>
        <w:t>that constitutes globalized capitalism.</w:t>
      </w:r>
    </w:p>
    <w:p w14:paraId="5A21D5B8" w14:textId="77777777" w:rsidR="00973B39" w:rsidRPr="006A37D3" w:rsidRDefault="00973B39" w:rsidP="00973B39">
      <w:pPr>
        <w:rPr>
          <w:rFonts w:eastAsia="Calibri"/>
          <w:sz w:val="16"/>
        </w:rPr>
      </w:pPr>
      <w:r w:rsidRPr="006A37D3">
        <w:rPr>
          <w:rFonts w:eastAsia="Calibri"/>
          <w:sz w:val="16"/>
        </w:rPr>
        <w:t>Increasingly sophisticated communications technologies exemplify the ongoing entrenchment of the monoculture built by the capitalist market economy (Mignolo 2017) and the consequent pricing of goods, values, and ideas. The expansion of sophisticated information technology and the telecommunications and media industries facilitates electronic access to monetary and financial codes and even dispenses with the need to cope with different languages, diversity of currencies, geographical distances, and aesthetic and cultural variants. Goods are for sale on Chinese, Brazilian, or Swedish websites regardless of their origin. An intermingled world of work and raw materials from multiple unnamed places is on sale in any shopping center. The work employed and the nature exploited are erased in the abstraction of the virtual market language on which the global financial and commercial market relies. Modern transactions even increasingly obviate the very existence of currency as a concrete means of exchange and a store of value: They are no longer tied to anything real. In modern, data-driven transactions that occur in the virtual world of the internet, the monoculture of the market reaches the apex of its ghostly transformation, in which everything that is solid melts into air (Marx 2002; Berman 2007).</w:t>
      </w:r>
    </w:p>
    <w:p w14:paraId="0021D253" w14:textId="77777777" w:rsidR="005B43A2" w:rsidRDefault="005B43A2" w:rsidP="00973B39"/>
    <w:p w14:paraId="62604FCE" w14:textId="3F92DC7F" w:rsidR="005B43A2" w:rsidRPr="005B43A2" w:rsidRDefault="005B43A2" w:rsidP="005B43A2">
      <w:pPr>
        <w:keepNext/>
        <w:keepLines/>
        <w:spacing w:before="40" w:after="0"/>
        <w:outlineLvl w:val="3"/>
        <w:rPr>
          <w:rFonts w:eastAsia="Times New Roman" w:cs="Times New Roman"/>
          <w:b/>
          <w:iCs/>
          <w:sz w:val="26"/>
        </w:rPr>
      </w:pPr>
      <w:r w:rsidRPr="005B43A2">
        <w:rPr>
          <w:rFonts w:eastAsia="Times New Roman" w:cs="Times New Roman"/>
          <w:b/>
          <w:iCs/>
          <w:sz w:val="26"/>
        </w:rPr>
        <w:t>State reform fails- the state is a tool developed to defend capitalist elites, revolution from below is the only path forward</w:t>
      </w:r>
    </w:p>
    <w:p w14:paraId="23E28CF2" w14:textId="77777777" w:rsidR="005B43A2" w:rsidRPr="005B43A2" w:rsidRDefault="005B43A2" w:rsidP="005B43A2">
      <w:pPr>
        <w:rPr>
          <w:rFonts w:eastAsia="Calibri"/>
          <w:sz w:val="16"/>
          <w:szCs w:val="16"/>
        </w:rPr>
      </w:pPr>
      <w:r w:rsidRPr="005B43A2">
        <w:rPr>
          <w:rFonts w:eastAsia="Calibri"/>
          <w:b/>
          <w:bCs/>
        </w:rPr>
        <w:t>Bean '23 --</w:t>
      </w:r>
      <w:r w:rsidRPr="005B43A2">
        <w:rPr>
          <w:rFonts w:eastAsia="Calibri"/>
        </w:rPr>
        <w:t xml:space="preserve"> </w:t>
      </w:r>
      <w:r w:rsidRPr="005B43A2">
        <w:rPr>
          <w:rFonts w:eastAsia="Calibri"/>
          <w:sz w:val="16"/>
          <w:szCs w:val="16"/>
        </w:rPr>
        <w:t>[Brian Bean, Brian Bean is a socialist organizer and writer based in Chicago, a member of the Tempest Collective, and one of the founding members of the Rampant Magazine editorial collective, "Revolution means smashing the state," Tempest, 1-18-2023, https://tempestmag.org/2023/01/revolution-means-smashing-the-state/] Accessed on 9-3-2025 //gnart</w:t>
      </w:r>
    </w:p>
    <w:p w14:paraId="4545E419" w14:textId="77777777" w:rsidR="005B43A2" w:rsidRPr="005B43A2" w:rsidRDefault="005B43A2" w:rsidP="005B43A2">
      <w:pPr>
        <w:rPr>
          <w:rFonts w:eastAsia="Calibri"/>
          <w:sz w:val="16"/>
        </w:rPr>
      </w:pPr>
      <w:r w:rsidRPr="005B43A2">
        <w:rPr>
          <w:rFonts w:eastAsia="Calibri"/>
          <w:sz w:val="16"/>
        </w:rPr>
        <w:t>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can’t be said that the state is a simple tool or instrument that is immediately directed by all the billionaires with their top hats and twirly mustaches sitting around a table in a darkened room. Such a conception is what is called the “instrumentalist theory of the state,” and some crude Marxist analyses make this error.</w:t>
      </w:r>
    </w:p>
    <w:p w14:paraId="254C782A" w14:textId="77777777" w:rsidR="005B43A2" w:rsidRPr="005B43A2" w:rsidRDefault="005B43A2" w:rsidP="005B43A2">
      <w:pPr>
        <w:rPr>
          <w:rFonts w:eastAsia="Calibri"/>
          <w:sz w:val="16"/>
        </w:rPr>
      </w:pPr>
      <w:r w:rsidRPr="005B43A2">
        <w:rPr>
          <w:rFonts w:eastAsia="Calibri"/>
          <w:sz w:val="16"/>
        </w:rPr>
        <w:t xml:space="preserve">The instrumentalist theory—as pointed out by radical sociologist Fred Block—misses two key features of the state.4 The first is that even though it does serve as a tool for class rule, it must appear as if it doesn’t. The </w:t>
      </w:r>
      <w:r w:rsidRPr="005B43A2">
        <w:rPr>
          <w:rFonts w:eastAsia="Calibri"/>
          <w:u w:val="single"/>
        </w:rPr>
        <w:t>fact that the bourgeois state “appears” as a neutral intermediary between social groups and classes allows it to play an important ideological function</w:t>
      </w:r>
      <w:r w:rsidRPr="005B43A2">
        <w:rPr>
          <w:rFonts w:eastAsia="Calibri"/>
          <w:sz w:val="16"/>
        </w:rPr>
        <w:t>. ​​The “</w:t>
      </w:r>
      <w:r w:rsidRPr="005B43A2">
        <w:rPr>
          <w:rFonts w:eastAsia="Calibri"/>
          <w:highlight w:val="cyan"/>
          <w:u w:val="single"/>
        </w:rPr>
        <w:t>neutral” appearance of</w:t>
      </w:r>
      <w:r w:rsidRPr="005B43A2">
        <w:rPr>
          <w:rFonts w:eastAsia="Calibri"/>
          <w:u w:val="single"/>
        </w:rPr>
        <w:t xml:space="preserve"> the </w:t>
      </w:r>
      <w:r w:rsidRPr="005B43A2">
        <w:rPr>
          <w:rFonts w:eastAsia="Calibri"/>
          <w:highlight w:val="cyan"/>
          <w:u w:val="single"/>
        </w:rPr>
        <w:t>capitalist state is rooted in capitalist social relations</w:t>
      </w:r>
      <w:r w:rsidRPr="005B43A2">
        <w:rPr>
          <w:rFonts w:eastAsia="Calibri"/>
          <w:sz w:val="16"/>
        </w:rPr>
        <w:t>. Because in most circumstances force (aside from threat of starvation) isn’t needed to compel workers to go to work and produce, political power is institutionally separate from the “private sphere” of exploitation. Instead, it takes the form of a “public” and “impersonal” power, standing above classes defined in production. 5</w:t>
      </w:r>
    </w:p>
    <w:p w14:paraId="01AA9803" w14:textId="77777777" w:rsidR="005B43A2" w:rsidRPr="005B43A2" w:rsidRDefault="005B43A2" w:rsidP="005B43A2">
      <w:pPr>
        <w:rPr>
          <w:rFonts w:eastAsia="Calibri"/>
          <w:sz w:val="16"/>
        </w:rPr>
      </w:pPr>
      <w:r w:rsidRPr="005B43A2">
        <w:rPr>
          <w:rFonts w:eastAsia="Calibri"/>
          <w:sz w:val="16"/>
        </w:rPr>
        <w:t>But secondly, and more importantly, the general interests of capital are not always shared or known by the capitalists themselves. Capitalists as a class are not class conscious. Jeff Bezos, for example, is guided by his own best interest in making the most profit from his little slice of the economic pie, and this shapes his inability to know the best interest of the system as a whole.</w:t>
      </w:r>
    </w:p>
    <w:p w14:paraId="089659C6" w14:textId="77777777" w:rsidR="005B43A2" w:rsidRPr="005B43A2" w:rsidRDefault="005B43A2" w:rsidP="005B43A2">
      <w:pPr>
        <w:rPr>
          <w:rFonts w:eastAsia="Calibri"/>
          <w:sz w:val="16"/>
        </w:rPr>
      </w:pPr>
      <w:r w:rsidRPr="005B43A2">
        <w:rPr>
          <w:rFonts w:eastAsia="Calibri"/>
          <w:sz w:val="16"/>
        </w:rPr>
        <w:t>As capitalism is system-driven by the processes of exchanges on the market, capitalists are in competition with each other. Competition between them proceeds simultaneously alongside the strong solidarity they have with each other when their collective interests are threatened by the working class. It is why Marx and Engels referred to them as a “hostile band of brothers.”6That collaboration and necessary competition is dramatically sharper in the case of imperialism—competition between capitalists of different states.</w:t>
      </w:r>
    </w:p>
    <w:p w14:paraId="0AFEBAA1" w14:textId="77777777" w:rsidR="005B43A2" w:rsidRPr="005B43A2" w:rsidRDefault="005B43A2" w:rsidP="005B43A2">
      <w:pPr>
        <w:rPr>
          <w:rFonts w:eastAsia="Calibri"/>
          <w:sz w:val="16"/>
        </w:rPr>
      </w:pPr>
      <w:r w:rsidRPr="005B43A2">
        <w:rPr>
          <w:rFonts w:eastAsia="Calibri"/>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5B43A2">
        <w:rPr>
          <w:rFonts w:eastAsia="Calibri"/>
          <w:sz w:val="16"/>
          <w:szCs w:val="16"/>
        </w:rPr>
        <w:t>fear of insurrection</w:t>
      </w:r>
      <w:r w:rsidRPr="005B43A2">
        <w:rPr>
          <w:rFonts w:eastAsia="Calibri"/>
          <w:sz w:val="16"/>
        </w:rPr>
        <w:t>), or to ensure social reproduction (like making sure that there is a supply of workers able to carry out work).7</w:t>
      </w:r>
    </w:p>
    <w:p w14:paraId="694A77B6" w14:textId="77777777" w:rsidR="005B43A2" w:rsidRPr="005B43A2" w:rsidRDefault="005B43A2" w:rsidP="005B43A2">
      <w:pPr>
        <w:rPr>
          <w:rFonts w:eastAsia="Calibri"/>
          <w:sz w:val="16"/>
        </w:rPr>
      </w:pPr>
      <w:r w:rsidRPr="005B43A2">
        <w:rPr>
          <w:rFonts w:eastAsia="Calibri"/>
          <w:sz w:val="16"/>
        </w:rPr>
        <w:t>To the extent that the capitalist class does become consciously a class “for itself,” it’s often as it’s organized by the state. Capitalists organize themselves as a class with the aid of idea-generating para-state institutions like parties, think tanks, and NGOs; non-state institutions like 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are not strongly differentiated by their policies, but the parties (or party fractions, like the neo-cons of the 1990s and 2000s) are available to become vehicles for policy alternatives when the ruling class needs such alternatives.</w:t>
      </w:r>
    </w:p>
    <w:p w14:paraId="68DF6BC4" w14:textId="77777777" w:rsidR="005B43A2" w:rsidRPr="005B43A2" w:rsidRDefault="005B43A2" w:rsidP="005B43A2">
      <w:pPr>
        <w:rPr>
          <w:rFonts w:eastAsia="Calibri"/>
          <w:sz w:val="16"/>
        </w:rPr>
      </w:pPr>
      <w:r w:rsidRPr="005B43A2">
        <w:rPr>
          <w:rFonts w:eastAsia="Calibri"/>
          <w:sz w:val="16"/>
        </w:rPr>
        <w:t xml:space="preserve">As such, the </w:t>
      </w:r>
      <w:r w:rsidRPr="005B43A2">
        <w:rPr>
          <w:rFonts w:eastAsia="Calibri"/>
          <w:highlight w:val="cyan"/>
          <w:u w:val="single"/>
        </w:rPr>
        <w:t>state is</w:t>
      </w:r>
      <w:r w:rsidRPr="005B43A2">
        <w:rPr>
          <w:rFonts w:eastAsia="Calibri"/>
          <w:u w:val="single"/>
        </w:rPr>
        <w:t xml:space="preserve"> the </w:t>
      </w:r>
      <w:r w:rsidRPr="005B43A2">
        <w:rPr>
          <w:rFonts w:eastAsia="Calibri"/>
          <w:highlight w:val="cyan"/>
          <w:u w:val="single"/>
        </w:rPr>
        <w:t>organized means by which</w:t>
      </w:r>
      <w:r w:rsidRPr="005B43A2">
        <w:rPr>
          <w:rFonts w:eastAsia="Calibri"/>
          <w:u w:val="single"/>
        </w:rPr>
        <w:t xml:space="preserve"> the </w:t>
      </w:r>
      <w:r w:rsidRPr="005B43A2">
        <w:rPr>
          <w:rFonts w:eastAsia="Calibri"/>
          <w:highlight w:val="cyan"/>
          <w:u w:val="single"/>
        </w:rPr>
        <w:t>capitalist class formulates and pursues</w:t>
      </w:r>
      <w:r w:rsidRPr="005B43A2">
        <w:rPr>
          <w:rFonts w:eastAsia="Calibri"/>
          <w:u w:val="single"/>
        </w:rPr>
        <w:t xml:space="preserve"> its </w:t>
      </w:r>
      <w:r w:rsidRPr="005B43A2">
        <w:rPr>
          <w:rFonts w:eastAsia="Calibri"/>
          <w:highlight w:val="cyan"/>
          <w:u w:val="single"/>
        </w:rPr>
        <w:t>interests as a class</w:t>
      </w:r>
      <w:r w:rsidRPr="005B43A2">
        <w:rPr>
          <w:rFonts w:eastAsia="Calibri"/>
          <w:sz w:val="16"/>
        </w:rPr>
        <w:t xml:space="preserve">, including by arbitrating conflicts within the class. In still other words: </w:t>
      </w:r>
      <w:r w:rsidRPr="005B43A2">
        <w:rPr>
          <w:rFonts w:eastAsia="Calibri"/>
          <w:u w:val="single"/>
        </w:rPr>
        <w:t>the state is the way that members of the ruling class gain collective agency as a class</w:t>
      </w:r>
      <w:r w:rsidRPr="005B43A2">
        <w:rPr>
          <w:rFonts w:eastAsia="Calibri"/>
          <w:sz w:val="16"/>
        </w:rPr>
        <w:t>.</w:t>
      </w:r>
    </w:p>
    <w:p w14:paraId="5E3631AB" w14:textId="77777777" w:rsidR="005B43A2" w:rsidRPr="005B43A2" w:rsidRDefault="005B43A2" w:rsidP="005B43A2">
      <w:pPr>
        <w:rPr>
          <w:rFonts w:eastAsia="Calibri"/>
          <w:sz w:val="16"/>
        </w:rPr>
      </w:pPr>
      <w:r w:rsidRPr="005B43A2">
        <w:rPr>
          <w:rFonts w:eastAsia="Calibri"/>
          <w:sz w:val="16"/>
        </w:rPr>
        <w:t xml:space="preserve">State managers play a central role in this expression. Yet they may also develop their own special interests. Some </w:t>
      </w:r>
      <w:r w:rsidRPr="005B43A2">
        <w:rPr>
          <w:rFonts w:eastAsia="Calibri"/>
          <w:highlight w:val="cyan"/>
          <w:u w:val="single"/>
        </w:rPr>
        <w:t>reformists</w:t>
      </w:r>
      <w:r w:rsidRPr="005B43A2">
        <w:rPr>
          <w:rFonts w:eastAsia="Calibri"/>
          <w:sz w:val="16"/>
        </w:rPr>
        <w:t xml:space="preserve"> use this critique of crude instrumentalism to </w:t>
      </w:r>
      <w:r w:rsidRPr="005B43A2">
        <w:rPr>
          <w:rFonts w:eastAsia="Calibri"/>
          <w:highlight w:val="cyan"/>
          <w:u w:val="single"/>
        </w:rPr>
        <w:t>suggest</w:t>
      </w:r>
      <w:r w:rsidRPr="005B43A2">
        <w:rPr>
          <w:rFonts w:eastAsia="Calibri"/>
          <w:u w:val="single"/>
        </w:rPr>
        <w:t xml:space="preserve"> that </w:t>
      </w:r>
      <w:r w:rsidRPr="005B43A2">
        <w:rPr>
          <w:rFonts w:eastAsia="Calibri"/>
          <w:highlight w:val="cyan"/>
          <w:u w:val="single"/>
        </w:rPr>
        <w:t>since</w:t>
      </w:r>
      <w:r w:rsidRPr="005B43A2">
        <w:rPr>
          <w:rFonts w:eastAsia="Calibri"/>
          <w:u w:val="single"/>
        </w:rPr>
        <w:t xml:space="preserve"> there are </w:t>
      </w:r>
      <w:r w:rsidRPr="005B43A2">
        <w:rPr>
          <w:rFonts w:eastAsia="Calibri"/>
          <w:highlight w:val="cyan"/>
          <w:u w:val="single"/>
        </w:rPr>
        <w:t>divisions in</w:t>
      </w:r>
      <w:r w:rsidRPr="005B43A2">
        <w:rPr>
          <w:rFonts w:eastAsia="Calibri"/>
          <w:u w:val="single"/>
        </w:rPr>
        <w:t xml:space="preserve"> a </w:t>
      </w:r>
      <w:r w:rsidRPr="005B43A2">
        <w:rPr>
          <w:rFonts w:eastAsia="Calibri"/>
          <w:highlight w:val="cyan"/>
          <w:u w:val="single"/>
        </w:rPr>
        <w:t>capitalist class</w:t>
      </w:r>
      <w:r w:rsidRPr="005B43A2">
        <w:rPr>
          <w:rFonts w:eastAsia="Calibri"/>
          <w:u w:val="single"/>
        </w:rPr>
        <w:t>, and since the state is not simply their tool</w:t>
      </w:r>
      <w:r w:rsidRPr="005B43A2">
        <w:rPr>
          <w:rFonts w:eastAsia="Calibri"/>
          <w:sz w:val="16"/>
        </w:rPr>
        <w:t xml:space="preserve">, </w:t>
      </w:r>
      <w:r w:rsidRPr="005B43A2">
        <w:rPr>
          <w:rFonts w:eastAsia="Calibri"/>
          <w:highlight w:val="cyan"/>
          <w:u w:val="single"/>
        </w:rPr>
        <w:t>working people can</w:t>
      </w:r>
      <w:r w:rsidRPr="005B43A2">
        <w:rPr>
          <w:rFonts w:eastAsia="Calibri"/>
          <w:u w:val="single"/>
        </w:rPr>
        <w:t xml:space="preserve"> simply </w:t>
      </w:r>
      <w:r w:rsidRPr="005B43A2">
        <w:rPr>
          <w:rFonts w:eastAsia="Calibri"/>
          <w:highlight w:val="cyan"/>
          <w:u w:val="single"/>
        </w:rPr>
        <w:t>grab hold of the state and use it</w:t>
      </w:r>
      <w:r w:rsidRPr="005B43A2">
        <w:rPr>
          <w:rFonts w:eastAsia="Calibri"/>
          <w:sz w:val="16"/>
        </w:rPr>
        <w:t xml:space="preserve"> for our purposes </w:t>
      </w:r>
      <w:r w:rsidRPr="005B43A2">
        <w:rPr>
          <w:rFonts w:eastAsia="Calibri"/>
          <w:u w:val="single"/>
        </w:rPr>
        <w:t>to carry out a socialist transition</w:t>
      </w:r>
      <w:r w:rsidRPr="005B43A2">
        <w:rPr>
          <w:rFonts w:eastAsia="Calibri"/>
          <w:sz w:val="16"/>
        </w:rPr>
        <w:t xml:space="preserve">. I will return to this point, but one thing to note is that </w:t>
      </w:r>
      <w:r w:rsidRPr="005B43A2">
        <w:rPr>
          <w:rFonts w:eastAsia="Calibri"/>
          <w:u w:val="single"/>
        </w:rPr>
        <w:t>this position just replicates the view of the state as an instrument</w:t>
      </w:r>
      <w:r w:rsidRPr="005B43A2">
        <w:rPr>
          <w:rFonts w:eastAsia="Calibri"/>
          <w:sz w:val="16"/>
        </w:rPr>
        <w:t xml:space="preserve">, this time to be wielded from our side, as </w:t>
      </w:r>
      <w:r w:rsidRPr="005B43A2">
        <w:rPr>
          <w:rFonts w:eastAsia="Calibri"/>
          <w:u w:val="single"/>
        </w:rPr>
        <w:t>opposed to</w:t>
      </w:r>
      <w:r w:rsidRPr="005B43A2">
        <w:rPr>
          <w:rFonts w:eastAsia="Calibri"/>
          <w:sz w:val="16"/>
        </w:rPr>
        <w:t xml:space="preserve"> the </w:t>
      </w:r>
      <w:r w:rsidRPr="005B43A2">
        <w:rPr>
          <w:rFonts w:eastAsia="Calibri"/>
          <w:highlight w:val="cyan"/>
          <w:u w:val="single"/>
        </w:rPr>
        <w:t>structural analysis</w:t>
      </w:r>
      <w:r w:rsidRPr="005B43A2">
        <w:rPr>
          <w:rFonts w:eastAsia="Calibri"/>
          <w:u w:val="single"/>
        </w:rPr>
        <w:t xml:space="preserve"> that </w:t>
      </w:r>
      <w:r w:rsidRPr="005B43A2">
        <w:rPr>
          <w:rFonts w:eastAsia="Calibri"/>
          <w:highlight w:val="cyan"/>
          <w:u w:val="single"/>
        </w:rPr>
        <w:t>shows</w:t>
      </w:r>
      <w:r w:rsidRPr="005B43A2">
        <w:rPr>
          <w:rFonts w:eastAsia="Calibri"/>
          <w:u w:val="single"/>
        </w:rPr>
        <w:t xml:space="preserve"> why the </w:t>
      </w:r>
      <w:r w:rsidRPr="005B43A2">
        <w:rPr>
          <w:rFonts w:eastAsia="Calibri"/>
          <w:highlight w:val="cyan"/>
          <w:u w:val="single"/>
        </w:rPr>
        <w:t>state necessarily functions to serve capitalists’ interests</w:t>
      </w:r>
      <w:r w:rsidRPr="005B43A2">
        <w:rPr>
          <w:rFonts w:eastAsia="Calibri"/>
          <w:sz w:val="16"/>
        </w:rPr>
        <w:t>.9</w:t>
      </w:r>
    </w:p>
    <w:p w14:paraId="601C4370" w14:textId="77777777" w:rsidR="005B43A2" w:rsidRPr="005B43A2" w:rsidRDefault="005B43A2" w:rsidP="005B43A2">
      <w:pPr>
        <w:rPr>
          <w:rFonts w:eastAsia="Calibri"/>
          <w:sz w:val="16"/>
        </w:rPr>
      </w:pPr>
      <w:r w:rsidRPr="005B43A2">
        <w:rPr>
          <w:rFonts w:eastAsia="Calibri"/>
          <w:sz w:val="16"/>
        </w:rPr>
        <w:t xml:space="preserve">States rely on tax revenue and borrowing to pay for their functioning and functionaries. Both of these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5B43A2">
        <w:rPr>
          <w:rFonts w:eastAsia="Calibri"/>
          <w:u w:val="single"/>
        </w:rPr>
        <w:t>In the</w:t>
      </w:r>
      <w:r w:rsidRPr="005B43A2">
        <w:rPr>
          <w:rFonts w:eastAsia="Calibri"/>
          <w:sz w:val="16"/>
        </w:rPr>
        <w:t xml:space="preserve"> cutthroat </w:t>
      </w:r>
      <w:r w:rsidRPr="005B43A2">
        <w:rPr>
          <w:rFonts w:eastAsia="Calibri"/>
          <w:u w:val="single"/>
        </w:rPr>
        <w:t>world of the market where capitalists are in competition</w:t>
      </w:r>
      <w:r w:rsidRPr="005B43A2">
        <w:rPr>
          <w:rFonts w:eastAsia="Calibri"/>
          <w:sz w:val="16"/>
        </w:rPr>
        <w:t xml:space="preserve">, and </w:t>
      </w:r>
      <w:r w:rsidRPr="005B43A2">
        <w:rPr>
          <w:rFonts w:eastAsia="Calibri"/>
          <w:highlight w:val="cyan"/>
          <w:u w:val="single"/>
        </w:rPr>
        <w:t>competition breeds crisis</w:t>
      </w:r>
      <w:r w:rsidRPr="005B43A2">
        <w:rPr>
          <w:rFonts w:eastAsia="Calibri"/>
          <w:sz w:val="16"/>
        </w:rPr>
        <w:t xml:space="preserve">, an </w:t>
      </w:r>
      <w:r w:rsidRPr="005B43A2">
        <w:rPr>
          <w:rFonts w:eastAsia="Calibri"/>
          <w:u w:val="single"/>
        </w:rPr>
        <w:t xml:space="preserve">institution like the </w:t>
      </w:r>
      <w:r w:rsidRPr="005B43A2">
        <w:rPr>
          <w:rFonts w:eastAsia="Calibri"/>
          <w:highlight w:val="cyan"/>
          <w:u w:val="single"/>
        </w:rPr>
        <w:t>state</w:t>
      </w:r>
      <w:r w:rsidRPr="005B43A2">
        <w:rPr>
          <w:rFonts w:eastAsia="Calibri"/>
          <w:sz w:val="16"/>
        </w:rPr>
        <w:t xml:space="preserve">, with a degree of independence, </w:t>
      </w:r>
      <w:r w:rsidRPr="005B43A2">
        <w:rPr>
          <w:rFonts w:eastAsia="Calibri"/>
          <w:highlight w:val="cyan"/>
          <w:u w:val="single"/>
        </w:rPr>
        <w:t>works to facilitate</w:t>
      </w:r>
      <w:r w:rsidRPr="005B43A2">
        <w:rPr>
          <w:rFonts w:eastAsia="Calibri"/>
          <w:u w:val="single"/>
        </w:rPr>
        <w:t xml:space="preserve"> a “</w:t>
      </w:r>
      <w:r w:rsidRPr="005B43A2">
        <w:rPr>
          <w:rFonts w:eastAsia="Calibri"/>
          <w:highlight w:val="cyan"/>
          <w:u w:val="single"/>
        </w:rPr>
        <w:t>market order” that keeps business going amid</w:t>
      </w:r>
      <w:r w:rsidRPr="005B43A2">
        <w:rPr>
          <w:rFonts w:eastAsia="Calibri"/>
          <w:u w:val="single"/>
        </w:rPr>
        <w:t xml:space="preserve"> the </w:t>
      </w:r>
      <w:r w:rsidRPr="005B43A2">
        <w:rPr>
          <w:rFonts w:eastAsia="Calibri"/>
          <w:highlight w:val="cyan"/>
          <w:u w:val="single"/>
        </w:rPr>
        <w:t>chaos</w:t>
      </w:r>
      <w:r w:rsidRPr="005B43A2">
        <w:rPr>
          <w:rFonts w:eastAsia="Calibri"/>
          <w:sz w:val="16"/>
        </w:rPr>
        <w:t>.11</w:t>
      </w:r>
    </w:p>
    <w:p w14:paraId="3754031E" w14:textId="77777777" w:rsidR="005B43A2" w:rsidRPr="005B43A2" w:rsidRDefault="005B43A2" w:rsidP="005B43A2">
      <w:pPr>
        <w:rPr>
          <w:rFonts w:eastAsia="Calibri"/>
          <w:sz w:val="16"/>
        </w:rPr>
      </w:pPr>
      <w:r w:rsidRPr="005B43A2">
        <w:rPr>
          <w:rFonts w:eastAsia="Calibri"/>
          <w:sz w:val="16"/>
        </w:rPr>
        <w:t>State managers are conscious of their mandate to foster the expanded reproduction of national capital: national bank chairs, treasury secretaries, career undersecretaries of all sorts, and many elected officials know what their job is, and they know that they can be replaced if they fail.</w:t>
      </w:r>
    </w:p>
    <w:p w14:paraId="2D08712A" w14:textId="77777777" w:rsidR="005B43A2" w:rsidRPr="005B43A2" w:rsidRDefault="005B43A2" w:rsidP="005B43A2">
      <w:pPr>
        <w:rPr>
          <w:rFonts w:eastAsia="Calibri"/>
          <w:sz w:val="16"/>
        </w:rPr>
      </w:pPr>
      <w:r w:rsidRPr="005B43A2">
        <w:rPr>
          <w:rFonts w:eastAsia="Calibri"/>
          <w:sz w:val="16"/>
        </w:rPr>
        <w:t xml:space="preserve">That role for the state becomes all the more pronounced during inevitable periods of economic crisis. </w:t>
      </w:r>
      <w:r w:rsidRPr="005B43A2">
        <w:rPr>
          <w:rFonts w:eastAsia="Calibri"/>
          <w:highlight w:val="cyan"/>
          <w:u w:val="single"/>
        </w:rPr>
        <w:t>When capitalism</w:t>
      </w:r>
      <w:r w:rsidRPr="005B43A2">
        <w:rPr>
          <w:rFonts w:eastAsia="Calibri"/>
          <w:u w:val="single"/>
        </w:rPr>
        <w:t xml:space="preserve"> is </w:t>
      </w:r>
      <w:r w:rsidRPr="005B43A2">
        <w:rPr>
          <w:rFonts w:eastAsia="Calibri"/>
          <w:highlight w:val="cyan"/>
          <w:u w:val="single"/>
        </w:rPr>
        <w:t>in a bust cycle</w:t>
      </w:r>
      <w:r w:rsidRPr="005B43A2">
        <w:rPr>
          <w:rFonts w:eastAsia="Calibri"/>
          <w:sz w:val="16"/>
        </w:rPr>
        <w:t xml:space="preserve">, the </w:t>
      </w:r>
      <w:r w:rsidRPr="005B43A2">
        <w:rPr>
          <w:rFonts w:eastAsia="Calibri"/>
          <w:u w:val="single"/>
        </w:rPr>
        <w:t xml:space="preserve">job of </w:t>
      </w:r>
      <w:r w:rsidRPr="005B43A2">
        <w:rPr>
          <w:rFonts w:eastAsia="Calibri"/>
          <w:highlight w:val="cyan"/>
          <w:u w:val="single"/>
        </w:rPr>
        <w:t>state</w:t>
      </w:r>
      <w:r w:rsidRPr="005B43A2">
        <w:rPr>
          <w:rFonts w:eastAsia="Calibri"/>
          <w:u w:val="single"/>
        </w:rPr>
        <w:t xml:space="preserve"> managers is to</w:t>
      </w:r>
      <w:r w:rsidRPr="005B43A2">
        <w:rPr>
          <w:rFonts w:eastAsia="Calibri"/>
          <w:sz w:val="16"/>
        </w:rPr>
        <w:t xml:space="preserve"> work to </w:t>
      </w:r>
      <w:r w:rsidRPr="005B43A2">
        <w:rPr>
          <w:rFonts w:eastAsia="Calibri"/>
          <w:highlight w:val="cyan"/>
          <w:u w:val="single"/>
        </w:rPr>
        <w:t>restart</w:t>
      </w:r>
      <w:r w:rsidRPr="005B43A2">
        <w:rPr>
          <w:rFonts w:eastAsia="Calibri"/>
          <w:u w:val="single"/>
        </w:rPr>
        <w:t xml:space="preserve"> the capitalist </w:t>
      </w:r>
      <w:r w:rsidRPr="005B43A2">
        <w:rPr>
          <w:rFonts w:eastAsia="Calibri"/>
          <w:highlight w:val="cyan"/>
          <w:u w:val="single"/>
        </w:rPr>
        <w:t>economic engine and facilitate</w:t>
      </w:r>
      <w:r w:rsidRPr="005B43A2">
        <w:rPr>
          <w:rFonts w:eastAsia="Calibri"/>
          <w:u w:val="single"/>
        </w:rPr>
        <w:t xml:space="preserve"> capitalist </w:t>
      </w:r>
      <w:r w:rsidRPr="005B43A2">
        <w:rPr>
          <w:rFonts w:eastAsia="Calibri"/>
          <w:highlight w:val="cyan"/>
          <w:u w:val="single"/>
        </w:rPr>
        <w:t>investment</w:t>
      </w:r>
      <w:r w:rsidRPr="005B43A2">
        <w:rPr>
          <w:rFonts w:eastAsia="Calibri"/>
          <w:sz w:val="16"/>
        </w:rPr>
        <w:t xml:space="preserve">, as this is what largely determines the overall level of economic activity.12In almost all circumstances, therefore, the </w:t>
      </w:r>
      <w:r w:rsidRPr="005B43A2">
        <w:rPr>
          <w:rFonts w:eastAsia="Calibri"/>
          <w:u w:val="single"/>
        </w:rPr>
        <w:t>state has to make pro-business decisions</w:t>
      </w:r>
      <w:r w:rsidRPr="005B43A2">
        <w:rPr>
          <w:rFonts w:eastAsia="Calibri"/>
          <w:sz w:val="16"/>
        </w:rPr>
        <w:t>—</w:t>
      </w:r>
      <w:r w:rsidRPr="005B43A2">
        <w:rPr>
          <w:rFonts w:eastAsia="Calibri"/>
          <w:u w:val="single"/>
        </w:rPr>
        <w:t>which</w:t>
      </w:r>
      <w:r w:rsidRPr="005B43A2">
        <w:rPr>
          <w:rFonts w:eastAsia="Calibri"/>
          <w:sz w:val="16"/>
        </w:rPr>
        <w:t xml:space="preserve"> often </w:t>
      </w:r>
      <w:r w:rsidRPr="005B43A2">
        <w:rPr>
          <w:rFonts w:eastAsia="Calibri"/>
          <w:u w:val="single"/>
        </w:rPr>
        <w:t>carry</w:t>
      </w:r>
      <w:r w:rsidRPr="005B43A2">
        <w:rPr>
          <w:rFonts w:eastAsia="Calibri"/>
          <w:sz w:val="16"/>
        </w:rPr>
        <w:t xml:space="preserve"> with them </w:t>
      </w:r>
      <w:r w:rsidRPr="005B43A2">
        <w:rPr>
          <w:rFonts w:eastAsia="Calibri"/>
          <w:u w:val="single"/>
        </w:rPr>
        <w:t>austerity for the working class</w:t>
      </w:r>
      <w:r w:rsidRPr="005B43A2">
        <w:rPr>
          <w:rFonts w:eastAsia="Calibri"/>
          <w:sz w:val="16"/>
        </w:rPr>
        <w:t>. No direct stimulus will make capitalists invest, expand, hire or start new ventures. Even with the most extreme measures, such as the quantitative easing that moves interest rates into the negative, the state remains dependent upon the subjective decisions of those who own capital.</w:t>
      </w:r>
    </w:p>
    <w:p w14:paraId="37EA14E0" w14:textId="77777777" w:rsidR="005B43A2" w:rsidRPr="005B43A2" w:rsidRDefault="005B43A2" w:rsidP="005B43A2">
      <w:pPr>
        <w:rPr>
          <w:rFonts w:eastAsia="Calibri"/>
          <w:sz w:val="16"/>
        </w:rPr>
      </w:pPr>
      <w:r w:rsidRPr="005B43A2">
        <w:rPr>
          <w:rFonts w:eastAsia="Calibri"/>
          <w:sz w:val="16"/>
        </w:rPr>
        <w:t xml:space="preserve">The need of state managers to create a favorable business climate means that it is reliant on capitalist investment, making </w:t>
      </w:r>
      <w:r w:rsidRPr="005B43A2">
        <w:rPr>
          <w:rFonts w:eastAsia="Calibri"/>
          <w:u w:val="single"/>
        </w:rPr>
        <w:t xml:space="preserve">the threat of </w:t>
      </w:r>
      <w:r w:rsidRPr="005B43A2">
        <w:rPr>
          <w:rFonts w:eastAsia="Calibri"/>
          <w:highlight w:val="cyan"/>
          <w:u w:val="single"/>
        </w:rPr>
        <w:t>capital flight</w:t>
      </w:r>
      <w:r w:rsidRPr="005B43A2">
        <w:rPr>
          <w:rFonts w:eastAsia="Calibri"/>
          <w:sz w:val="16"/>
        </w:rPr>
        <w:t xml:space="preserve"> a </w:t>
      </w:r>
      <w:r w:rsidRPr="005B43A2">
        <w:rPr>
          <w:rFonts w:eastAsia="Calibri"/>
          <w:u w:val="single"/>
        </w:rPr>
        <w:t>weapon in the hands of a dissatisfied capitalist class</w:t>
      </w:r>
      <w:r w:rsidRPr="005B43A2">
        <w:rPr>
          <w:rFonts w:eastAsia="Calibri"/>
          <w:sz w:val="16"/>
        </w:rPr>
        <w:t xml:space="preserve">. This </w:t>
      </w:r>
      <w:r w:rsidRPr="005B43A2">
        <w:rPr>
          <w:rFonts w:eastAsia="Calibri"/>
          <w:highlight w:val="cyan"/>
          <w:u w:val="single"/>
        </w:rPr>
        <w:t>continual threat</w:t>
      </w:r>
      <w:r w:rsidRPr="005B43A2">
        <w:rPr>
          <w:rFonts w:eastAsia="Calibri"/>
          <w:u w:val="single"/>
        </w:rPr>
        <w:t xml:space="preserve"> especially </w:t>
      </w:r>
      <w:r w:rsidRPr="005B43A2">
        <w:rPr>
          <w:rFonts w:eastAsia="Calibri"/>
          <w:highlight w:val="cyan"/>
          <w:u w:val="single"/>
        </w:rPr>
        <w:t>haunts attempts at reform</w:t>
      </w:r>
      <w:r w:rsidRPr="005B43A2">
        <w:rPr>
          <w:rFonts w:eastAsia="Calibri"/>
          <w:sz w:val="16"/>
        </w:rPr>
        <w:t xml:space="preserve"> or nationalization </w:t>
      </w:r>
      <w:r w:rsidRPr="005B43A2">
        <w:rPr>
          <w:rFonts w:eastAsia="Calibri"/>
          <w:u w:val="single"/>
        </w:rPr>
        <w:t>of the economy because capital can literally take their money and assets and leave the country</w:t>
      </w:r>
      <w:r w:rsidRPr="005B43A2">
        <w:rPr>
          <w:rFonts w:eastAsia="Calibri"/>
          <w:sz w:val="16"/>
        </w:rPr>
        <w:t>. The economic shockwaves thereby caused can be paralyzing for any social democratic reform project. 13</w:t>
      </w:r>
    </w:p>
    <w:p w14:paraId="2A2FAD31" w14:textId="77777777" w:rsidR="005B43A2" w:rsidRPr="005B43A2" w:rsidRDefault="005B43A2" w:rsidP="005B43A2">
      <w:pPr>
        <w:rPr>
          <w:rFonts w:eastAsia="Calibri"/>
          <w:sz w:val="16"/>
        </w:rPr>
      </w:pPr>
      <w:r w:rsidRPr="005B43A2">
        <w:rPr>
          <w:rFonts w:eastAsia="Calibri"/>
          <w:sz w:val="16"/>
        </w:rPr>
        <w:t>The chaotic competition of capitalism scales out beyond national borders into the realm of relations among different states.As Colin Barker noted: “The world of capitalism is characterized, not by the superimposition of ‘a state’ but rather by a condition of political ‘anarchy’. Only anarchy is not here linked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capitalist states,” wrote Neil Davidson, “as long as there are many capitals . . . The trajectory of geoeconomic competition ultimately ends in geopolitical rivalry.”15And with geopolitical rivalry come the forces of imperialism, armed forces, and war that lurk behind the tentative bonds of diplomacy.</w:t>
      </w:r>
    </w:p>
    <w:p w14:paraId="02140626" w14:textId="77777777" w:rsidR="005B43A2" w:rsidRPr="005B43A2" w:rsidRDefault="005B43A2" w:rsidP="005B43A2">
      <w:pPr>
        <w:rPr>
          <w:rFonts w:eastAsia="Calibri"/>
          <w:sz w:val="16"/>
        </w:rPr>
      </w:pPr>
      <w:r w:rsidRPr="005B43A2">
        <w:rPr>
          <w:rFonts w:eastAsia="Calibri"/>
          <w:highlight w:val="cyan"/>
          <w:u w:val="single"/>
        </w:rPr>
        <w:t>States</w:t>
      </w:r>
      <w:r w:rsidRPr="005B43A2">
        <w:rPr>
          <w:rFonts w:eastAsia="Calibri"/>
          <w:sz w:val="16"/>
        </w:rPr>
        <w:t xml:space="preserve"> thus </w:t>
      </w:r>
      <w:r w:rsidRPr="005B43A2">
        <w:rPr>
          <w:rFonts w:eastAsia="Calibri"/>
          <w:highlight w:val="cyan"/>
          <w:u w:val="single"/>
        </w:rPr>
        <w:t>serve capital by working to maintain</w:t>
      </w:r>
      <w:r w:rsidRPr="005B43A2">
        <w:rPr>
          <w:rFonts w:eastAsia="Calibri"/>
          <w:u w:val="single"/>
        </w:rPr>
        <w:t xml:space="preserve"> an </w:t>
      </w:r>
      <w:r w:rsidRPr="005B43A2">
        <w:rPr>
          <w:rFonts w:eastAsia="Calibri"/>
          <w:highlight w:val="cyan"/>
          <w:u w:val="single"/>
        </w:rPr>
        <w:t>orderly market</w:t>
      </w:r>
      <w:r w:rsidRPr="005B43A2">
        <w:rPr>
          <w:rFonts w:eastAsia="Calibri"/>
          <w:u w:val="single"/>
        </w:rPr>
        <w:t xml:space="preserve"> and positive climate for business</w:t>
      </w:r>
      <w:r w:rsidRPr="005B43A2">
        <w:rPr>
          <w:rFonts w:eastAsia="Calibri"/>
          <w:sz w:val="16"/>
        </w:rPr>
        <w:t>, using any means necessary to do so. They pursue this project outwardly on behalf of their national capitalist class against other states, and inwardly against challenges or disruptions by their own subjects. 16</w:t>
      </w:r>
    </w:p>
    <w:p w14:paraId="553C8F02" w14:textId="77777777" w:rsidR="005B43A2" w:rsidRPr="005B43A2" w:rsidRDefault="005B43A2" w:rsidP="005B43A2">
      <w:pPr>
        <w:rPr>
          <w:rFonts w:eastAsia="Calibri"/>
          <w:sz w:val="16"/>
        </w:rPr>
      </w:pPr>
      <w:r w:rsidRPr="005B43A2">
        <w:rPr>
          <w:rFonts w:eastAsia="Calibri"/>
          <w:sz w:val="16"/>
        </w:rPr>
        <w:t>The repressive character of the state</w:t>
      </w:r>
    </w:p>
    <w:p w14:paraId="0F472A35" w14:textId="77777777" w:rsidR="005B43A2" w:rsidRPr="005B43A2" w:rsidRDefault="005B43A2" w:rsidP="005B43A2">
      <w:pPr>
        <w:rPr>
          <w:rFonts w:eastAsia="Calibri"/>
          <w:sz w:val="16"/>
        </w:rPr>
      </w:pPr>
      <w:r w:rsidRPr="005B43A2">
        <w:rPr>
          <w:rFonts w:eastAsia="Calibri"/>
          <w:sz w:val="16"/>
        </w:rPr>
        <w:t>For the state, creating and maintaining “market order” essentially requires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382ADBA4" w14:textId="77777777" w:rsidR="005B43A2" w:rsidRPr="005B43A2" w:rsidRDefault="005B43A2" w:rsidP="005B43A2">
      <w:pPr>
        <w:rPr>
          <w:rFonts w:eastAsia="Calibri"/>
          <w:sz w:val="16"/>
        </w:rPr>
      </w:pPr>
      <w:r w:rsidRPr="005B43A2">
        <w:rPr>
          <w:rFonts w:eastAsia="Calibri"/>
          <w:sz w:val="16"/>
        </w:rPr>
        <w:t>The contemporary state certainly has more layers of bureaucracy and complexity than earlier iterations. Additionally, the state has taken on some welfare functions added in the postwar period. These changes were due largely to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5F38F8BE" w14:textId="77777777" w:rsidR="005B43A2" w:rsidRPr="005B43A2" w:rsidRDefault="005B43A2" w:rsidP="005B43A2">
      <w:pPr>
        <w:rPr>
          <w:rFonts w:eastAsia="Calibri"/>
          <w:sz w:val="16"/>
        </w:rPr>
      </w:pPr>
      <w:r w:rsidRPr="005B43A2">
        <w:rPr>
          <w:rFonts w:eastAsia="Calibri"/>
          <w:sz w:val="16"/>
        </w:rPr>
        <w:t xml:space="preserve">Today, </w:t>
      </w:r>
      <w:r w:rsidRPr="005B43A2">
        <w:rPr>
          <w:rFonts w:eastAsia="Calibri"/>
          <w:u w:val="single"/>
        </w:rPr>
        <w:t>2 million people</w:t>
      </w:r>
      <w:r w:rsidRPr="005B43A2">
        <w:rPr>
          <w:rFonts w:eastAsia="Calibri"/>
          <w:sz w:val="16"/>
        </w:rPr>
        <w:t xml:space="preserve"> in the United States </w:t>
      </w:r>
      <w:r w:rsidRPr="005B43A2">
        <w:rPr>
          <w:rFonts w:eastAsia="Calibri"/>
          <w:u w:val="single"/>
        </w:rPr>
        <w:t>are locked behind bars</w:t>
      </w:r>
      <w:r w:rsidRPr="005B43A2">
        <w:rPr>
          <w:rFonts w:eastAsia="Calibri"/>
          <w:sz w:val="16"/>
        </w:rPr>
        <w:t xml:space="preserve">, constituting the largest number of incarcerated people in the world—both numerically and as a proportion of national population. </w:t>
      </w:r>
      <w:r w:rsidRPr="005B43A2">
        <w:rPr>
          <w:rFonts w:eastAsia="Calibri"/>
          <w:u w:val="single"/>
        </w:rPr>
        <w:t>Over a thousand people are murdered by the police every year</w:t>
      </w:r>
      <w:r w:rsidRPr="005B43A2">
        <w:rPr>
          <w:rFonts w:eastAsia="Calibri"/>
          <w:sz w:val="16"/>
        </w:rPr>
        <w:t xml:space="preserve">, with many </w:t>
      </w:r>
      <w:r w:rsidRPr="005B43A2">
        <w:rPr>
          <w:rFonts w:eastAsia="Calibri"/>
          <w:u w:val="single"/>
        </w:rPr>
        <w:t>thousands more brutalized</w:t>
      </w:r>
      <w:r w:rsidRPr="005B43A2">
        <w:rPr>
          <w:rFonts w:eastAsia="Calibri"/>
          <w:sz w:val="16"/>
        </w:rPr>
        <w:t>. There were only twelve days in 2022 when the cops didn’t kill someone, the deadliest year on record for police violence. 18</w:t>
      </w:r>
    </w:p>
    <w:p w14:paraId="27AB8CE2" w14:textId="77777777" w:rsidR="005B43A2" w:rsidRPr="005B43A2" w:rsidRDefault="005B43A2" w:rsidP="005B43A2">
      <w:pPr>
        <w:rPr>
          <w:rFonts w:eastAsia="Calibri"/>
          <w:sz w:val="16"/>
        </w:rPr>
      </w:pPr>
      <w:r w:rsidRPr="005B43A2">
        <w:rPr>
          <w:rFonts w:eastAsia="Calibri"/>
          <w:sz w:val="16"/>
        </w:rPr>
        <w:t xml:space="preserve">And of course, the carceral violence this country imposes is racialized to its core, with anti-Black racism being a central operating and targeting mechanism. </w:t>
      </w:r>
      <w:r w:rsidRPr="005B43A2">
        <w:rPr>
          <w:rFonts w:eastAsia="Calibri"/>
          <w:u w:val="single"/>
        </w:rPr>
        <w:t>Concentration camps along the borders lock up over forty thousand individuals</w:t>
      </w:r>
      <w:r w:rsidRPr="005B43A2">
        <w:rPr>
          <w:rFonts w:eastAsia="Calibri"/>
          <w:sz w:val="16"/>
        </w:rPr>
        <w:t xml:space="preserve"> </w:t>
      </w:r>
      <w:r w:rsidRPr="005B43A2">
        <w:rPr>
          <w:rFonts w:eastAsia="Calibri"/>
          <w:u w:val="single"/>
        </w:rPr>
        <w:t>fleeing circumstances</w:t>
      </w:r>
      <w:r w:rsidRPr="005B43A2">
        <w:rPr>
          <w:rFonts w:eastAsia="Calibri"/>
          <w:sz w:val="16"/>
        </w:rPr>
        <w:t xml:space="preserve"> in their country that are often </w:t>
      </w:r>
      <w:r w:rsidRPr="005B43A2">
        <w:rPr>
          <w:rFonts w:eastAsia="Calibri"/>
          <w:u w:val="single"/>
        </w:rPr>
        <w:t>related to American</w:t>
      </w:r>
      <w:r w:rsidRPr="005B43A2">
        <w:rPr>
          <w:rFonts w:eastAsia="Calibri"/>
          <w:sz w:val="16"/>
        </w:rPr>
        <w:t xml:space="preserve"> political and economic </w:t>
      </w:r>
      <w:r w:rsidRPr="005B43A2">
        <w:rPr>
          <w:rFonts w:eastAsia="Calibri"/>
          <w:u w:val="single"/>
        </w:rPr>
        <w:t>meddling, dividing families and facilitating endemic cases of sexual assault</w:t>
      </w:r>
      <w:r w:rsidRPr="005B43A2">
        <w:rPr>
          <w:rFonts w:eastAsia="Calibri"/>
          <w:sz w:val="16"/>
        </w:rPr>
        <w:t xml:space="preserve">. Any notion of </w:t>
      </w:r>
      <w:r w:rsidRPr="005B43A2">
        <w:rPr>
          <w:rFonts w:eastAsia="Calibri"/>
          <w:u w:val="single"/>
        </w:rPr>
        <w:t>personal privacy</w:t>
      </w:r>
      <w:r w:rsidRPr="005B43A2">
        <w:rPr>
          <w:rFonts w:eastAsia="Calibri"/>
          <w:sz w:val="16"/>
        </w:rPr>
        <w:t xml:space="preserve"> is </w:t>
      </w:r>
      <w:r w:rsidRPr="005B43A2">
        <w:rPr>
          <w:rFonts w:eastAsia="Calibri"/>
          <w:u w:val="single"/>
        </w:rPr>
        <w:t>obsolete as the National Security Agency</w:t>
      </w:r>
      <w:r w:rsidRPr="005B43A2">
        <w:rPr>
          <w:rFonts w:eastAsia="Calibri"/>
          <w:sz w:val="16"/>
        </w:rPr>
        <w:t xml:space="preserve"> can </w:t>
      </w:r>
      <w:r w:rsidRPr="005B43A2">
        <w:rPr>
          <w:rFonts w:eastAsia="Calibri"/>
          <w:u w:val="single"/>
        </w:rPr>
        <w:t>access almost all our data</w:t>
      </w:r>
      <w:r w:rsidRPr="005B43A2">
        <w:rPr>
          <w:rFonts w:eastAsia="Calibri"/>
          <w:sz w:val="16"/>
        </w:rPr>
        <w:t xml:space="preserve">, and the growing interconnection between Big Tech and the state only secures this stranglehold.19The police state acts beyond the border. The U.S. is </w:t>
      </w:r>
      <w:r w:rsidRPr="005B43A2">
        <w:rPr>
          <w:rFonts w:eastAsia="Calibri"/>
          <w:u w:val="single"/>
        </w:rPr>
        <w:t>currently operating in 40 percent of the world’s countries</w:t>
      </w:r>
      <w:r w:rsidRPr="005B43A2">
        <w:rPr>
          <w:rFonts w:eastAsia="Calibri"/>
          <w:sz w:val="16"/>
        </w:rPr>
        <w:t xml:space="preserve">, maintains </w:t>
      </w:r>
      <w:r w:rsidRPr="005B43A2">
        <w:rPr>
          <w:rFonts w:eastAsia="Calibri"/>
          <w:u w:val="single"/>
        </w:rPr>
        <w:t>military bases in seventy countries</w:t>
      </w:r>
      <w:r w:rsidRPr="005B43A2">
        <w:rPr>
          <w:rFonts w:eastAsia="Calibri"/>
          <w:sz w:val="16"/>
        </w:rPr>
        <w:t xml:space="preserve">, and </w:t>
      </w:r>
      <w:r w:rsidRPr="005B43A2">
        <w:rPr>
          <w:rFonts w:eastAsia="Calibri"/>
          <w:u w:val="single"/>
        </w:rPr>
        <w:t>stations combat troops in fourteen countries</w:t>
      </w:r>
      <w:r w:rsidRPr="005B43A2">
        <w:rPr>
          <w:rFonts w:eastAsia="Calibri"/>
          <w:sz w:val="16"/>
        </w:rPr>
        <w:t xml:space="preserve">, with another </w:t>
      </w:r>
      <w:r w:rsidRPr="005B43A2">
        <w:rPr>
          <w:rFonts w:eastAsia="Calibri"/>
          <w:u w:val="single"/>
        </w:rPr>
        <w:t>seven being bombed by planes and drones</w:t>
      </w:r>
      <w:r w:rsidRPr="005B43A2">
        <w:rPr>
          <w:rFonts w:eastAsia="Calibri"/>
          <w:sz w:val="16"/>
        </w:rPr>
        <w:t xml:space="preserve"> and </w:t>
      </w:r>
      <w:r w:rsidRPr="005B43A2">
        <w:rPr>
          <w:rFonts w:eastAsia="Calibri"/>
          <w:u w:val="single"/>
        </w:rPr>
        <w:t>waging economic war via sanctions on another handful of countries</w:t>
      </w:r>
      <w:r w:rsidRPr="005B43A2">
        <w:rPr>
          <w:rFonts w:eastAsia="Calibri"/>
          <w:sz w:val="16"/>
        </w:rPr>
        <w:t>.20</w:t>
      </w:r>
    </w:p>
    <w:p w14:paraId="7B48773D" w14:textId="77777777" w:rsidR="005B43A2" w:rsidRPr="005B43A2" w:rsidRDefault="005B43A2" w:rsidP="005B43A2">
      <w:pPr>
        <w:rPr>
          <w:rFonts w:eastAsia="Calibri"/>
          <w:sz w:val="16"/>
        </w:rPr>
      </w:pPr>
      <w:r w:rsidRPr="005B43A2">
        <w:rPr>
          <w:rFonts w:eastAsia="Calibri"/>
          <w:sz w:val="16"/>
        </w:rPr>
        <w:t>The centrality of this violence to the state apparatus is demonstrated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roughly a third of most major municipal budgets are devoted to police. Over 80 billion dollars are spent annually on prisons nationally, and in Cook County, the budget for “public safety” amounts to 1.4 billion dollars, or 17 percent of the total budget, the second largest budget item.</w:t>
      </w:r>
    </w:p>
    <w:p w14:paraId="261367C2" w14:textId="77777777" w:rsidR="005B43A2" w:rsidRPr="005B43A2" w:rsidRDefault="005B43A2" w:rsidP="005B43A2">
      <w:pPr>
        <w:rPr>
          <w:rFonts w:eastAsia="Calibri"/>
          <w:sz w:val="16"/>
        </w:rPr>
      </w:pPr>
      <w:r w:rsidRPr="005B43A2">
        <w:rPr>
          <w:rFonts w:eastAsia="Calibri"/>
          <w:sz w:val="16"/>
        </w:rPr>
        <w:t>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Applebees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roughly 40 percent of the city’s employees are cops.</w:t>
      </w:r>
    </w:p>
    <w:p w14:paraId="5180360C" w14:textId="77777777" w:rsidR="005B43A2" w:rsidRPr="005B43A2" w:rsidRDefault="005B43A2" w:rsidP="005B43A2">
      <w:pPr>
        <w:rPr>
          <w:rFonts w:eastAsia="Calibri"/>
          <w:sz w:val="16"/>
        </w:rPr>
      </w:pPr>
      <w:r w:rsidRPr="005B43A2">
        <w:rPr>
          <w:rFonts w:eastAsia="Calibri"/>
          <w:sz w:val="16"/>
        </w:rPr>
        <w:t xml:space="preserve">From raw numbers alone, the description of the state as a special body of armed men still figures centrally. Even while its repressive violence is sometimes less visible in more stable capitalist democracies, the monopoly of violent force to ensure its rule remains present and vital. The </w:t>
      </w:r>
      <w:r w:rsidRPr="005B43A2">
        <w:rPr>
          <w:rFonts w:eastAsia="Calibri"/>
          <w:highlight w:val="cyan"/>
          <w:u w:val="single"/>
        </w:rPr>
        <w:t>state is not a neutral social tool</w:t>
      </w:r>
      <w:r w:rsidRPr="005B43A2">
        <w:rPr>
          <w:rFonts w:eastAsia="Calibri"/>
          <w:u w:val="single"/>
        </w:rPr>
        <w:t xml:space="preserve">, </w:t>
      </w:r>
      <w:r w:rsidRPr="005B43A2">
        <w:rPr>
          <w:rFonts w:eastAsia="Calibri"/>
          <w:highlight w:val="cyan"/>
          <w:u w:val="single"/>
        </w:rPr>
        <w:t>but a special organization</w:t>
      </w:r>
      <w:r w:rsidRPr="005B43A2">
        <w:rPr>
          <w:rFonts w:eastAsia="Calibri"/>
          <w:sz w:val="16"/>
        </w:rPr>
        <w:t xml:space="preserve"> that </w:t>
      </w:r>
      <w:r w:rsidRPr="005B43A2">
        <w:rPr>
          <w:rFonts w:eastAsia="Calibri"/>
          <w:highlight w:val="cyan"/>
          <w:u w:val="single"/>
        </w:rPr>
        <w:t>developed</w:t>
      </w:r>
      <w:r w:rsidRPr="005B43A2">
        <w:rPr>
          <w:rFonts w:eastAsia="Calibri"/>
          <w:u w:val="single"/>
        </w:rPr>
        <w:t xml:space="preserve"> historically </w:t>
      </w:r>
      <w:r w:rsidRPr="005B43A2">
        <w:rPr>
          <w:rFonts w:eastAsia="Calibri"/>
          <w:highlight w:val="cyan"/>
          <w:u w:val="single"/>
        </w:rPr>
        <w:t>for</w:t>
      </w:r>
      <w:r w:rsidRPr="005B43A2">
        <w:rPr>
          <w:rFonts w:eastAsia="Calibri"/>
          <w:sz w:val="16"/>
        </w:rPr>
        <w:t xml:space="preserve"> one </w:t>
      </w:r>
      <w:r w:rsidRPr="005B43A2">
        <w:rPr>
          <w:rFonts w:eastAsia="Calibri"/>
          <w:highlight w:val="cyan"/>
          <w:u w:val="single"/>
        </w:rPr>
        <w:t>sole purpose</w:t>
      </w:r>
      <w:r w:rsidRPr="005B43A2">
        <w:rPr>
          <w:rFonts w:eastAsia="Calibri"/>
          <w:u w:val="single"/>
        </w:rPr>
        <w:t xml:space="preserve">: </w:t>
      </w:r>
      <w:r w:rsidRPr="005B43A2">
        <w:rPr>
          <w:rFonts w:eastAsia="Calibri"/>
          <w:highlight w:val="cyan"/>
          <w:u w:val="single"/>
        </w:rPr>
        <w:t>to facilitate profit for</w:t>
      </w:r>
      <w:r w:rsidRPr="005B43A2">
        <w:rPr>
          <w:rFonts w:eastAsia="Calibri"/>
          <w:u w:val="single"/>
        </w:rPr>
        <w:t xml:space="preserve"> the </w:t>
      </w:r>
      <w:r w:rsidRPr="005B43A2">
        <w:rPr>
          <w:rFonts w:eastAsia="Calibri"/>
          <w:highlight w:val="cyan"/>
          <w:u w:val="single"/>
        </w:rPr>
        <w:t xml:space="preserve">capitalist </w:t>
      </w:r>
      <w:r w:rsidRPr="005B43A2">
        <w:rPr>
          <w:rFonts w:eastAsia="Calibri"/>
          <w:u w:val="single"/>
        </w:rPr>
        <w:t xml:space="preserve">class </w:t>
      </w:r>
      <w:r w:rsidRPr="005B43A2">
        <w:rPr>
          <w:rFonts w:eastAsia="Calibri"/>
          <w:highlight w:val="cyan"/>
          <w:u w:val="single"/>
        </w:rPr>
        <w:t>and violently defend</w:t>
      </w:r>
      <w:r w:rsidRPr="005B43A2">
        <w:rPr>
          <w:rFonts w:eastAsia="Calibri"/>
          <w:u w:val="single"/>
        </w:rPr>
        <w:t xml:space="preserve"> them </w:t>
      </w:r>
      <w:r w:rsidRPr="005B43A2">
        <w:rPr>
          <w:rFonts w:eastAsia="Calibri"/>
          <w:highlight w:val="cyan"/>
          <w:u w:val="single"/>
        </w:rPr>
        <w:t>against</w:t>
      </w:r>
      <w:r w:rsidRPr="005B43A2">
        <w:rPr>
          <w:rFonts w:eastAsia="Calibri"/>
          <w:u w:val="single"/>
        </w:rPr>
        <w:t xml:space="preserve"> any </w:t>
      </w:r>
      <w:r w:rsidRPr="005B43A2">
        <w:rPr>
          <w:rFonts w:eastAsia="Calibri"/>
          <w:highlight w:val="cyan"/>
          <w:u w:val="single"/>
        </w:rPr>
        <w:t>challenge</w:t>
      </w:r>
      <w:r w:rsidRPr="005B43A2">
        <w:rPr>
          <w:rFonts w:eastAsia="Calibri"/>
          <w:u w:val="single"/>
        </w:rPr>
        <w:t xml:space="preserve"> by working people</w:t>
      </w:r>
      <w:r w:rsidRPr="005B43A2">
        <w:rPr>
          <w:rFonts w:eastAsia="Calibri"/>
          <w:sz w:val="16"/>
        </w:rPr>
        <w:t>. As described by Marx, it is a “national war engine of capital against labor.”23So let’s talk about its destruction.</w:t>
      </w:r>
    </w:p>
    <w:p w14:paraId="3EA64985" w14:textId="77777777" w:rsidR="005B43A2" w:rsidRPr="005B43A2" w:rsidRDefault="005B43A2" w:rsidP="005B43A2">
      <w:pPr>
        <w:rPr>
          <w:rFonts w:eastAsia="Calibri"/>
          <w:sz w:val="16"/>
        </w:rPr>
      </w:pPr>
      <w:r w:rsidRPr="005B43A2">
        <w:rPr>
          <w:rFonts w:eastAsia="Calibri"/>
          <w:sz w:val="16"/>
        </w:rPr>
        <w:t>What does it mean to “smash the state”?</w:t>
      </w:r>
    </w:p>
    <w:p w14:paraId="0C5F4105" w14:textId="77777777" w:rsidR="005B43A2" w:rsidRPr="005B43A2" w:rsidRDefault="005B43A2" w:rsidP="005B43A2">
      <w:pPr>
        <w:rPr>
          <w:rFonts w:eastAsia="Calibri"/>
          <w:sz w:val="16"/>
        </w:rPr>
      </w:pPr>
      <w:r w:rsidRPr="005B43A2">
        <w:rPr>
          <w:rFonts w:eastAsia="Calibri"/>
          <w:sz w:val="16"/>
        </w:rPr>
        <w:t>The phrase was popularized by Lenin’s work State and Revolution, but it comes from Marx and the lessons that he and Engels gleaned from the Paris Commune. In 1871 the workers of Paris, in the midst of a massive political crisis and war, rose up and took control of the city and engaged in an experiment of democratic self-rule for roughly three months. Rather than laying hold of the preexisting political structures, they replaced them with radically re-created structures from below in attempts not just to change the governmental personnel but to remake society anew.</w:t>
      </w:r>
    </w:p>
    <w:p w14:paraId="3D4E1E28" w14:textId="77777777" w:rsidR="005B43A2" w:rsidRPr="005B43A2" w:rsidRDefault="005B43A2" w:rsidP="005B43A2">
      <w:pPr>
        <w:rPr>
          <w:rFonts w:eastAsia="Calibri"/>
          <w:sz w:val="16"/>
        </w:rPr>
      </w:pPr>
      <w:r w:rsidRPr="005B43A2">
        <w:rPr>
          <w:rFonts w:eastAsia="Calibri"/>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78E7A6FD" w14:textId="77777777" w:rsidR="005B43A2" w:rsidRPr="005B43A2" w:rsidRDefault="005B43A2" w:rsidP="005B43A2">
      <w:pPr>
        <w:rPr>
          <w:rFonts w:eastAsia="Calibri"/>
          <w:sz w:val="16"/>
        </w:rPr>
      </w:pPr>
      <w:r w:rsidRPr="005B43A2">
        <w:rPr>
          <w:rFonts w:eastAsia="Calibri"/>
          <w:sz w:val="16"/>
        </w:rPr>
        <w:t>The most fundamental reason why such a far-reaching conclusion is necessary is the fact that socialism—a system that organizes society for each according to their needs and by each according to their ability—is a democratic project. Indeed, it is the only possible actual democracy.</w:t>
      </w:r>
    </w:p>
    <w:p w14:paraId="69FE3C88" w14:textId="77777777" w:rsidR="005B43A2" w:rsidRPr="005B43A2" w:rsidRDefault="005B43A2" w:rsidP="005B43A2">
      <w:pPr>
        <w:rPr>
          <w:rFonts w:eastAsia="Calibri"/>
          <w:sz w:val="16"/>
        </w:rPr>
      </w:pPr>
      <w:r w:rsidRPr="005B43A2">
        <w:rPr>
          <w:rFonts w:eastAsia="Calibri"/>
          <w:sz w:val="16"/>
        </w:rPr>
        <w:t>Under capitalist democracy, politics is almost completely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predominance of funding comes from wealthy individual donors and corporate PACS, the horizon of choice is established by the rich and powerful well before some of us have the opportunity to check a box or not.28</w:t>
      </w:r>
    </w:p>
    <w:p w14:paraId="59651ABA" w14:textId="77777777" w:rsidR="005B43A2" w:rsidRPr="005B43A2" w:rsidRDefault="005B43A2" w:rsidP="005B43A2">
      <w:pPr>
        <w:rPr>
          <w:rFonts w:eastAsia="Calibri"/>
          <w:sz w:val="16"/>
        </w:rPr>
      </w:pPr>
      <w:r w:rsidRPr="005B43A2">
        <w:rPr>
          <w:rFonts w:eastAsia="Calibri"/>
          <w:sz w:val="16"/>
        </w:rPr>
        <w:t>Then, even if we vote someone into office, we have no real mandate over their activity. On the federal level there is no way to recall someone and exert control. This is commonly countered by the notion of “holding politicians accountable” after their election. But in even a basic democracy, you shouldn’t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ostensibly have been put in office to do already accepts that the role of the people is only to provide pressure, rather than to democratically control the direction of society.</w:t>
      </w:r>
    </w:p>
    <w:p w14:paraId="16BF2BF0" w14:textId="77777777" w:rsidR="005B43A2" w:rsidRPr="005B43A2" w:rsidRDefault="005B43A2" w:rsidP="005B43A2">
      <w:pPr>
        <w:rPr>
          <w:rFonts w:eastAsia="Calibri"/>
          <w:sz w:val="16"/>
        </w:rPr>
      </w:pPr>
      <w:r w:rsidRPr="005B43A2">
        <w:rPr>
          <w:rFonts w:eastAsia="Calibri"/>
          <w:sz w:val="16"/>
        </w:rPr>
        <w:t>Moreover, the majority of elections are for the legislature, which handles the general case of laws. However, the business of states is concerned not with generalities but specifics. Congress may pass a law that sets broad policy goals for environmental regulation, which is then entrusted to narrow enforcement by an unaccountable, underfunded department of state managers. All the details of what the state managers of the different departments do is divorced from what any of us have to say about how different aspects of our society should look.</w:t>
      </w:r>
    </w:p>
    <w:p w14:paraId="3F054BE9" w14:textId="77777777" w:rsidR="005B43A2" w:rsidRPr="005B43A2" w:rsidRDefault="005B43A2" w:rsidP="005B43A2">
      <w:pPr>
        <w:rPr>
          <w:rFonts w:eastAsia="Calibri"/>
          <w:sz w:val="16"/>
        </w:rPr>
      </w:pPr>
      <w:r w:rsidRPr="005B43A2">
        <w:rPr>
          <w:rFonts w:eastAsia="Calibri"/>
          <w:sz w:val="16"/>
        </w:rPr>
        <w:t>The same is true of the decisions of the numerous summits convened all around the world that make major international decisions about war, trade, economic policy, and, crucially, climate catastrophe. All of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493E0C8D" w14:textId="77777777" w:rsidR="005B43A2" w:rsidRPr="005B43A2" w:rsidRDefault="005B43A2" w:rsidP="005B43A2">
      <w:pPr>
        <w:rPr>
          <w:rFonts w:eastAsia="Calibri"/>
          <w:sz w:val="16"/>
        </w:rPr>
      </w:pPr>
      <w:r w:rsidRPr="005B43A2">
        <w:rPr>
          <w:rFonts w:eastAsia="Calibri"/>
          <w:sz w:val="16"/>
        </w:rPr>
        <w:t>Having democratic control over our world, our labor, and the fruits thereof requires a completely different type of social organization than the one historically constructed and reproduced by capitalism. The capitalist state in the form of bourgeois democracy—which is the form in most of the dominant capitalist countries—was considered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6C744E11" w14:textId="77777777" w:rsidR="005B43A2" w:rsidRPr="005B43A2" w:rsidRDefault="005B43A2" w:rsidP="005B43A2">
      <w:pPr>
        <w:rPr>
          <w:rFonts w:eastAsia="Calibri"/>
          <w:sz w:val="16"/>
        </w:rPr>
      </w:pPr>
      <w:r w:rsidRPr="005B43A2">
        <w:rPr>
          <w:rFonts w:eastAsia="Calibri"/>
          <w:sz w:val="16"/>
        </w:rPr>
        <w:t>Bourgeois democracy, although a great historical advance in comparison with medievalism, always remains, and under capitalism is bound to remain, restricted, truncated, false and hypocritical, a paradise for the rich and a snare and deception for the exploited.30</w:t>
      </w:r>
    </w:p>
    <w:p w14:paraId="44E3E201" w14:textId="77777777" w:rsidR="005B43A2" w:rsidRPr="005B43A2" w:rsidRDefault="005B43A2" w:rsidP="005B43A2">
      <w:pPr>
        <w:rPr>
          <w:rFonts w:eastAsia="Calibri"/>
          <w:sz w:val="16"/>
        </w:rPr>
      </w:pPr>
      <w:r w:rsidRPr="005B43A2">
        <w:rPr>
          <w:rFonts w:eastAsia="Calibri"/>
          <w:sz w:val="16"/>
        </w:rPr>
        <w:t>The fact that capitalist “democracy” is more democratic than feudalism or dictatorship doesn’t mean that the democracy afforded can deliver liberation.</w:t>
      </w:r>
    </w:p>
    <w:p w14:paraId="756215B4" w14:textId="77777777" w:rsidR="005B43A2" w:rsidRPr="005B43A2" w:rsidRDefault="005B43A2" w:rsidP="005B43A2">
      <w:pPr>
        <w:rPr>
          <w:rFonts w:eastAsia="Calibri"/>
          <w:sz w:val="16"/>
        </w:rPr>
      </w:pPr>
      <w:r w:rsidRPr="005B43A2">
        <w:rPr>
          <w:rFonts w:eastAsia="Calibri"/>
          <w:sz w:val="16"/>
        </w:rPr>
        <w:t>Abolition as creative destruction</w:t>
      </w:r>
    </w:p>
    <w:p w14:paraId="4EE79652" w14:textId="77777777" w:rsidR="005B43A2" w:rsidRPr="005B43A2" w:rsidRDefault="005B43A2" w:rsidP="005B43A2">
      <w:pPr>
        <w:rPr>
          <w:rFonts w:eastAsia="Calibri"/>
          <w:sz w:val="16"/>
        </w:rPr>
      </w:pPr>
      <w:r w:rsidRPr="005B43A2">
        <w:rPr>
          <w:rFonts w:eastAsia="Calibri"/>
          <w:sz w:val="16"/>
        </w:rPr>
        <w:t>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designed to instill market order and to manage class antagonism—defuse it if possible, crush resistance if not. “Resistance,” to quote Amílcar Cabral, is “to destroy something, in order to build something new.” 31</w:t>
      </w:r>
    </w:p>
    <w:p w14:paraId="257EB26A" w14:textId="77777777" w:rsidR="005B43A2" w:rsidRPr="005B43A2" w:rsidRDefault="005B43A2" w:rsidP="005B43A2">
      <w:pPr>
        <w:rPr>
          <w:rFonts w:eastAsia="Calibri"/>
          <w:sz w:val="16"/>
        </w:rPr>
      </w:pPr>
      <w:r w:rsidRPr="005B43A2">
        <w:rPr>
          <w:rFonts w:eastAsia="Calibri"/>
          <w:sz w:val="16"/>
        </w:rPr>
        <w:t>The “breaking apart” of the state is an act that is not purely destructive. “Abolition,” as Ruth Wilson Gilmore tells us, “is about presence, not absence. It’s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088F5232" w14:textId="77777777" w:rsidR="005B43A2" w:rsidRPr="005B43A2" w:rsidRDefault="005B43A2" w:rsidP="005B43A2">
      <w:pPr>
        <w:rPr>
          <w:rFonts w:eastAsia="Calibri"/>
          <w:sz w:val="16"/>
        </w:rPr>
      </w:pPr>
      <w:r w:rsidRPr="005B43A2">
        <w:rPr>
          <w:rFonts w:eastAsia="Calibri"/>
          <w:sz w:val="16"/>
        </w:rPr>
        <w:t>One recent example of the creative process of breaking apart previous channels of control is that of the resistance committees in Sudan. In the midst of a immense wave of protest, general strikes, sit-ins (qiada), and civil disobedience that eventually overthrew the twenty-six-year rule of 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7D50F8CA" w14:textId="77777777" w:rsidR="005B43A2" w:rsidRPr="005B43A2" w:rsidRDefault="005B43A2" w:rsidP="005B43A2">
      <w:pPr>
        <w:rPr>
          <w:rFonts w:eastAsia="Calibri"/>
          <w:sz w:val="16"/>
        </w:rPr>
      </w:pPr>
      <w:r w:rsidRPr="005B43A2">
        <w:rPr>
          <w:rFonts w:eastAsia="Calibri"/>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2665592B" w14:textId="77777777" w:rsidR="005B43A2" w:rsidRPr="005B43A2" w:rsidRDefault="005B43A2" w:rsidP="005B43A2">
      <w:pPr>
        <w:rPr>
          <w:rFonts w:eastAsia="Calibri"/>
          <w:sz w:val="16"/>
        </w:rPr>
      </w:pPr>
      <w:r w:rsidRPr="005B43A2">
        <w:rPr>
          <w:rFonts w:eastAsia="Calibri"/>
          <w:sz w:val="16"/>
        </w:rPr>
        <w:t>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Alneel calls a “roadmap of a government built-from-below.”35In July 2022, the head of the military announced that the military would turn over executive functions to the civilian forces and resistance committees. While Sudan’s revolutionaries are rightfully skeptical of this actually happening and have opposed the subsequent “deals” made by the military, the general trajectory of the processes in which ordinary people “directly interfere” in historical events through experiments of self-government are reflected in the still ongoing events in Sudan.36</w:t>
      </w:r>
    </w:p>
    <w:p w14:paraId="191A7CCC" w14:textId="77777777" w:rsidR="005B43A2" w:rsidRPr="005B43A2" w:rsidRDefault="005B43A2" w:rsidP="005B43A2">
      <w:pPr>
        <w:rPr>
          <w:rFonts w:eastAsia="Calibri"/>
          <w:sz w:val="16"/>
        </w:rPr>
      </w:pPr>
      <w:r w:rsidRPr="005B43A2">
        <w:rPr>
          <w:rFonts w:eastAsia="Calibri"/>
          <w:u w:val="single"/>
        </w:rPr>
        <w:t xml:space="preserve">Direct </w:t>
      </w:r>
      <w:r w:rsidRPr="005B43A2">
        <w:rPr>
          <w:rFonts w:eastAsia="Calibri"/>
          <w:highlight w:val="cyan"/>
          <w:u w:val="single"/>
        </w:rPr>
        <w:t>control from below looks</w:t>
      </w:r>
      <w:r w:rsidRPr="005B43A2">
        <w:rPr>
          <w:rFonts w:eastAsia="Calibri"/>
          <w:u w:val="single"/>
        </w:rPr>
        <w:t xml:space="preserve"> very </w:t>
      </w:r>
      <w:r w:rsidRPr="005B43A2">
        <w:rPr>
          <w:rFonts w:eastAsia="Calibri"/>
          <w:highlight w:val="cyan"/>
          <w:u w:val="single"/>
        </w:rPr>
        <w:t>different from</w:t>
      </w:r>
      <w:r w:rsidRPr="005B43A2">
        <w:rPr>
          <w:rFonts w:eastAsia="Calibri"/>
          <w:u w:val="single"/>
        </w:rPr>
        <w:t xml:space="preserve"> a </w:t>
      </w:r>
      <w:r w:rsidRPr="005B43A2">
        <w:rPr>
          <w:rFonts w:eastAsia="Calibri"/>
          <w:highlight w:val="cyan"/>
          <w:u w:val="single"/>
        </w:rPr>
        <w:t>repurposing</w:t>
      </w:r>
      <w:r w:rsidRPr="005B43A2">
        <w:rPr>
          <w:rFonts w:eastAsia="Calibri"/>
          <w:u w:val="single"/>
        </w:rPr>
        <w:t xml:space="preserve"> of the current </w:t>
      </w:r>
      <w:r w:rsidRPr="005B43A2">
        <w:rPr>
          <w:rFonts w:eastAsia="Calibri"/>
          <w:highlight w:val="cyan"/>
          <w:u w:val="single"/>
        </w:rPr>
        <w:t>state</w:t>
      </w:r>
      <w:r w:rsidRPr="005B43A2">
        <w:rPr>
          <w:rFonts w:eastAsia="Calibri"/>
          <w:sz w:val="16"/>
        </w:rPr>
        <w:t xml:space="preserve">. The </w:t>
      </w:r>
      <w:r w:rsidRPr="005B43A2">
        <w:rPr>
          <w:rFonts w:eastAsia="Calibri"/>
          <w:u w:val="single"/>
        </w:rPr>
        <w:t>capitalist state is premised on divorcing power and politics from the masses</w:t>
      </w:r>
      <w:r w:rsidRPr="005B43A2">
        <w:rPr>
          <w:rFonts w:eastAsia="Calibri"/>
          <w:sz w:val="16"/>
        </w:rPr>
        <w:t xml:space="preserve">. To win socialism we </w:t>
      </w:r>
      <w:r w:rsidRPr="005B43A2">
        <w:rPr>
          <w:rFonts w:eastAsia="Calibri"/>
          <w:highlight w:val="cyan"/>
          <w:u w:val="single"/>
        </w:rPr>
        <w:t>need to bring</w:t>
      </w:r>
      <w:r w:rsidRPr="005B43A2">
        <w:rPr>
          <w:rFonts w:eastAsia="Calibri"/>
          <w:u w:val="single"/>
        </w:rPr>
        <w:t xml:space="preserve"> all </w:t>
      </w:r>
      <w:r w:rsidRPr="005B43A2">
        <w:rPr>
          <w:rFonts w:eastAsia="Calibri"/>
          <w:highlight w:val="cyan"/>
          <w:u w:val="single"/>
        </w:rPr>
        <w:t>power to</w:t>
      </w:r>
      <w:r w:rsidRPr="005B43A2">
        <w:rPr>
          <w:rFonts w:eastAsia="Calibri"/>
          <w:sz w:val="16"/>
        </w:rPr>
        <w:t xml:space="preserve"> (and thus from) </w:t>
      </w:r>
      <w:r w:rsidRPr="005B43A2">
        <w:rPr>
          <w:rFonts w:eastAsia="Calibri"/>
          <w:highlight w:val="cyan"/>
          <w:u w:val="single"/>
        </w:rPr>
        <w:t>the masses</w:t>
      </w:r>
      <w:r w:rsidRPr="005B43A2">
        <w:rPr>
          <w:rFonts w:eastAsia="Calibri"/>
          <w:sz w:val="16"/>
        </w:rPr>
        <w:t xml:space="preserve">. We don’t need the “right people” in the Department of Education dictating school policy, we </w:t>
      </w:r>
      <w:r w:rsidRPr="005B43A2">
        <w:rPr>
          <w:rFonts w:eastAsia="Calibri"/>
          <w:u w:val="single"/>
        </w:rPr>
        <w:t>need teachers in democratic control of their schools</w:t>
      </w:r>
      <w:r w:rsidRPr="005B43A2">
        <w:rPr>
          <w:rFonts w:eastAsia="Calibri"/>
          <w:sz w:val="16"/>
        </w:rPr>
        <w:t xml:space="preserve">. We don’t need “union-friendly” bureaucrats in control of the Department of Labor, we </w:t>
      </w:r>
      <w:r w:rsidRPr="005B43A2">
        <w:rPr>
          <w:rFonts w:eastAsia="Calibri"/>
          <w:u w:val="single"/>
        </w:rPr>
        <w:t xml:space="preserve">need </w:t>
      </w:r>
      <w:r w:rsidRPr="005B43A2">
        <w:rPr>
          <w:rFonts w:eastAsia="Calibri"/>
          <w:highlight w:val="cyan"/>
          <w:u w:val="single"/>
        </w:rPr>
        <w:t>worker control of production</w:t>
      </w:r>
      <w:r w:rsidRPr="005B43A2">
        <w:rPr>
          <w:rFonts w:eastAsia="Calibri"/>
          <w:sz w:val="16"/>
        </w:rPr>
        <w:t xml:space="preserve">. We don’t need community control of the police, we </w:t>
      </w:r>
      <w:r w:rsidRPr="005B43A2">
        <w:rPr>
          <w:rFonts w:eastAsia="Calibri"/>
          <w:u w:val="single"/>
        </w:rPr>
        <w:t xml:space="preserve">need </w:t>
      </w:r>
      <w:r w:rsidRPr="005B43A2">
        <w:rPr>
          <w:rFonts w:eastAsia="Calibri"/>
          <w:highlight w:val="cyan"/>
          <w:u w:val="single"/>
        </w:rPr>
        <w:t>police abolished</w:t>
      </w:r>
      <w:r w:rsidRPr="005B43A2">
        <w:rPr>
          <w:rFonts w:eastAsia="Calibri"/>
          <w:u w:val="single"/>
        </w:rPr>
        <w:t xml:space="preserve">, jails leveled, and </w:t>
      </w:r>
      <w:r w:rsidRPr="005B43A2">
        <w:rPr>
          <w:rFonts w:eastAsia="Calibri"/>
          <w:highlight w:val="cyan"/>
          <w:u w:val="single"/>
        </w:rPr>
        <w:t>borders opened</w:t>
      </w:r>
      <w:r w:rsidRPr="005B43A2">
        <w:rPr>
          <w:rFonts w:eastAsia="Calibri"/>
          <w:sz w:val="16"/>
        </w:rPr>
        <w:t>. This may seem like a chaotic process, but it is actually one that requires a great deal of organization, collective confidence, and combativity of our class, and that is precisely why the action of breaking apart is tremendously creative.</w:t>
      </w:r>
    </w:p>
    <w:p w14:paraId="28325E1A" w14:textId="77777777" w:rsidR="005B43A2" w:rsidRPr="005B43A2" w:rsidRDefault="005B43A2" w:rsidP="005B43A2">
      <w:pPr>
        <w:rPr>
          <w:rFonts w:eastAsia="Calibri"/>
          <w:sz w:val="16"/>
        </w:rPr>
      </w:pPr>
      <w:r w:rsidRPr="005B43A2">
        <w:rPr>
          <w:rFonts w:eastAsia="Calibri"/>
          <w:sz w:val="16"/>
        </w:rPr>
        <w:t xml:space="preserve">To be clear, </w:t>
      </w:r>
      <w:r w:rsidRPr="005B43A2">
        <w:rPr>
          <w:rFonts w:eastAsia="Calibri"/>
          <w:u w:val="single"/>
        </w:rPr>
        <w:t>no one is saying smash the public schools, or abolish the post office, tear up the roads and social security</w:t>
      </w:r>
      <w:r w:rsidRPr="005B43A2">
        <w:rPr>
          <w:rFonts w:eastAsia="Calibri"/>
          <w:sz w:val="16"/>
        </w:rPr>
        <w:t xml:space="preserve">. But </w:t>
      </w:r>
      <w:r w:rsidRPr="005B43A2">
        <w:rPr>
          <w:rFonts w:eastAsia="Calibri"/>
          <w:u w:val="single"/>
        </w:rPr>
        <w:t xml:space="preserve">we are saying these and the rest of </w:t>
      </w:r>
      <w:r w:rsidRPr="005B43A2">
        <w:rPr>
          <w:rFonts w:eastAsia="Calibri"/>
          <w:highlight w:val="cyan"/>
          <w:u w:val="single"/>
        </w:rPr>
        <w:t>society can be freed up from</w:t>
      </w:r>
      <w:r w:rsidRPr="005B43A2">
        <w:rPr>
          <w:rFonts w:eastAsia="Calibri"/>
          <w:u w:val="single"/>
        </w:rPr>
        <w:t xml:space="preserve"> the </w:t>
      </w:r>
      <w:r w:rsidRPr="005B43A2">
        <w:rPr>
          <w:rFonts w:eastAsia="Calibri"/>
          <w:highlight w:val="cyan"/>
          <w:u w:val="single"/>
        </w:rPr>
        <w:t>constraints of the old state</w:t>
      </w:r>
      <w:r w:rsidRPr="005B43A2">
        <w:rPr>
          <w:rFonts w:eastAsia="Calibri"/>
          <w:u w:val="single"/>
        </w:rPr>
        <w:t xml:space="preserve">; they can receive a greater breath of life </w:t>
      </w:r>
      <w:r w:rsidRPr="005B43A2">
        <w:rPr>
          <w:rFonts w:eastAsia="Calibri"/>
          <w:highlight w:val="cyan"/>
          <w:u w:val="single"/>
        </w:rPr>
        <w:t>by being directly and democratically managed by workers</w:t>
      </w:r>
      <w:r w:rsidRPr="005B43A2">
        <w:rPr>
          <w:rFonts w:eastAsia="Calibri"/>
          <w:u w:val="single"/>
        </w:rPr>
        <w:t xml:space="preserve"> themselves</w:t>
      </w:r>
      <w:r w:rsidRPr="005B43A2">
        <w:rPr>
          <w:rFonts w:eastAsia="Calibri"/>
          <w:sz w:val="16"/>
        </w:rPr>
        <w:t>.</w:t>
      </w:r>
    </w:p>
    <w:p w14:paraId="2F50C391" w14:textId="77777777" w:rsidR="005B43A2" w:rsidRPr="005B43A2" w:rsidRDefault="005B43A2" w:rsidP="005B43A2">
      <w:pPr>
        <w:rPr>
          <w:rFonts w:eastAsia="Calibri"/>
          <w:sz w:val="16"/>
        </w:rPr>
      </w:pPr>
      <w:r w:rsidRPr="005B43A2">
        <w:rPr>
          <w:rFonts w:eastAsia="Calibri"/>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486B6D63" w14:textId="77777777" w:rsidR="005B43A2" w:rsidRPr="005B43A2" w:rsidRDefault="005B43A2" w:rsidP="005B43A2">
      <w:pPr>
        <w:rPr>
          <w:rFonts w:eastAsia="Calibri"/>
          <w:sz w:val="16"/>
        </w:rPr>
      </w:pPr>
      <w:r w:rsidRPr="005B43A2">
        <w:rPr>
          <w:rFonts w:eastAsia="Calibri"/>
          <w:sz w:val="16"/>
        </w:rPr>
        <w:t xml:space="preserve">We know that ordinary people are capable of organizing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5B43A2">
        <w:rPr>
          <w:rFonts w:eastAsia="Calibri"/>
          <w:u w:val="single"/>
        </w:rPr>
        <w:t>political education provided by collective action</w:t>
      </w:r>
      <w:r w:rsidRPr="005B43A2">
        <w:rPr>
          <w:rFonts w:eastAsia="Calibri"/>
          <w:sz w:val="16"/>
        </w:rPr>
        <w:t>—politically, theoretically, and ideologically—</w:t>
      </w:r>
      <w:r w:rsidRPr="005B43A2">
        <w:rPr>
          <w:rFonts w:eastAsia="Calibri"/>
          <w:u w:val="single"/>
        </w:rPr>
        <w:t>is crucial</w:t>
      </w:r>
      <w:r w:rsidRPr="005B43A2">
        <w:rPr>
          <w:rFonts w:eastAsia="Calibri"/>
          <w:sz w:val="16"/>
        </w:rPr>
        <w:t>. For masses of ordinary people, wrote Lenin, “only struggle discloses to it the magnitude of its own power, widens its horizon, enhances its abilities, clarifies its mind, forges its will.”38Struggle is the preparation for self-rule.</w:t>
      </w:r>
    </w:p>
    <w:p w14:paraId="5C505564" w14:textId="77777777" w:rsidR="005B43A2" w:rsidRPr="005B43A2" w:rsidRDefault="005B43A2" w:rsidP="005B43A2">
      <w:pPr>
        <w:rPr>
          <w:rFonts w:eastAsia="Calibri"/>
          <w:u w:val="single"/>
        </w:rPr>
      </w:pPr>
      <w:r w:rsidRPr="005B43A2">
        <w:rPr>
          <w:rFonts w:eastAsia="Calibri"/>
          <w:sz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5B43A2">
        <w:rPr>
          <w:rFonts w:eastAsia="Calibri"/>
          <w:highlight w:val="cyan"/>
          <w:u w:val="single"/>
        </w:rPr>
        <w:t>capitalist state</w:t>
      </w:r>
      <w:r w:rsidRPr="005B43A2">
        <w:rPr>
          <w:rFonts w:eastAsia="Calibri"/>
          <w:u w:val="single"/>
        </w:rPr>
        <w:t xml:space="preserve"> will be a key hurdle, and its </w:t>
      </w:r>
      <w:r w:rsidRPr="005B43A2">
        <w:rPr>
          <w:rFonts w:eastAsia="Calibri"/>
          <w:highlight w:val="cyan"/>
          <w:u w:val="single"/>
        </w:rPr>
        <w:t>abolition is</w:t>
      </w:r>
      <w:r w:rsidRPr="005B43A2">
        <w:rPr>
          <w:rFonts w:eastAsia="Calibri"/>
          <w:u w:val="single"/>
        </w:rPr>
        <w:t xml:space="preserve"> the </w:t>
      </w:r>
      <w:r w:rsidRPr="005B43A2">
        <w:rPr>
          <w:rFonts w:eastAsia="Calibri"/>
          <w:highlight w:val="cyan"/>
          <w:u w:val="single"/>
        </w:rPr>
        <w:t>precondition for</w:t>
      </w:r>
      <w:r w:rsidRPr="005B43A2">
        <w:rPr>
          <w:rFonts w:eastAsia="Calibri"/>
          <w:u w:val="single"/>
        </w:rPr>
        <w:t xml:space="preserve"> enacting a socialist </w:t>
      </w:r>
      <w:r w:rsidRPr="005B43A2">
        <w:rPr>
          <w:rFonts w:eastAsia="Calibri"/>
          <w:highlight w:val="cyan"/>
          <w:u w:val="single"/>
        </w:rPr>
        <w:t>transition</w:t>
      </w:r>
      <w:r w:rsidRPr="005B43A2">
        <w:rPr>
          <w:rFonts w:eastAsia="Calibri"/>
          <w:u w:val="single"/>
        </w:rPr>
        <w:t xml:space="preserve"> from below.</w:t>
      </w:r>
    </w:p>
    <w:p w14:paraId="10E8C2C9" w14:textId="77777777" w:rsidR="005B43A2" w:rsidRPr="005B43A2" w:rsidRDefault="005B43A2" w:rsidP="005B43A2">
      <w:pPr>
        <w:rPr>
          <w:rFonts w:eastAsia="Calibri"/>
          <w:sz w:val="16"/>
        </w:rPr>
      </w:pPr>
      <w:r w:rsidRPr="005B43A2">
        <w:rPr>
          <w:rFonts w:eastAsia="Calibri"/>
          <w:sz w:val="16"/>
        </w:rPr>
        <w:t>Against utopian incrementalism</w:t>
      </w:r>
    </w:p>
    <w:p w14:paraId="4C854A3F" w14:textId="77777777" w:rsidR="005B43A2" w:rsidRPr="005B43A2" w:rsidRDefault="005B43A2" w:rsidP="005B43A2">
      <w:pPr>
        <w:rPr>
          <w:rFonts w:eastAsia="Calibri"/>
          <w:sz w:val="16"/>
        </w:rPr>
      </w:pPr>
      <w:r w:rsidRPr="005B43A2">
        <w:rPr>
          <w:rFonts w:eastAsia="Calibri"/>
          <w:sz w:val="16"/>
        </w:rPr>
        <w:t xml:space="preserve">There is a recently revived tendency of thought in the socialist movement, which I will call utopian </w:t>
      </w:r>
      <w:r w:rsidRPr="005B43A2">
        <w:rPr>
          <w:rFonts w:eastAsia="Calibri"/>
          <w:highlight w:val="cyan"/>
          <w:u w:val="single"/>
        </w:rPr>
        <w:t>incrementalism</w:t>
      </w:r>
      <w:r w:rsidRPr="005B43A2">
        <w:rPr>
          <w:rFonts w:eastAsia="Calibri"/>
          <w:sz w:val="16"/>
        </w:rPr>
        <w:t xml:space="preserve">, that </w:t>
      </w:r>
      <w:r w:rsidRPr="005B43A2">
        <w:rPr>
          <w:rFonts w:eastAsia="Calibri"/>
          <w:u w:val="single"/>
        </w:rPr>
        <w:t>argues against the possibility and desirability of confronting the state</w:t>
      </w:r>
      <w:r w:rsidRPr="005B43A2">
        <w:rPr>
          <w:rFonts w:eastAsia="Calibri"/>
          <w:sz w:val="16"/>
        </w:rPr>
        <w:t xml:space="preserve">. The premise of this position is that socialism is constructed by doing the following: First, we </w:t>
      </w:r>
      <w:r w:rsidRPr="005B43A2">
        <w:rPr>
          <w:rFonts w:eastAsia="Calibri"/>
          <w:highlight w:val="cyan"/>
          <w:u w:val="single"/>
        </w:rPr>
        <w:t>build</w:t>
      </w:r>
      <w:r w:rsidRPr="005B43A2">
        <w:rPr>
          <w:rFonts w:eastAsia="Calibri"/>
          <w:u w:val="single"/>
        </w:rPr>
        <w:t xml:space="preserve"> movements for </w:t>
      </w:r>
      <w:r w:rsidRPr="005B43A2">
        <w:rPr>
          <w:rFonts w:eastAsia="Calibri"/>
          <w:highlight w:val="cyan"/>
          <w:u w:val="single"/>
        </w:rPr>
        <w:t>reforms</w:t>
      </w:r>
      <w:r w:rsidRPr="005B43A2">
        <w:rPr>
          <w:rFonts w:eastAsia="Calibri"/>
          <w:sz w:val="16"/>
        </w:rPr>
        <w:t xml:space="preserve"> with far-reaching appeal in the hope that we are building broad support for socialism. Usually these reforms are designed </w:t>
      </w:r>
      <w:r w:rsidRPr="005B43A2">
        <w:rPr>
          <w:rFonts w:eastAsia="Calibri"/>
          <w:highlight w:val="cyan"/>
          <w:u w:val="single"/>
        </w:rPr>
        <w:t>around</w:t>
      </w:r>
      <w:r w:rsidRPr="005B43A2">
        <w:rPr>
          <w:rFonts w:eastAsia="Calibri"/>
          <w:u w:val="single"/>
        </w:rPr>
        <w:t xml:space="preserve"> some kind of </w:t>
      </w:r>
      <w:r w:rsidRPr="005B43A2">
        <w:rPr>
          <w:rFonts w:eastAsia="Calibri"/>
          <w:highlight w:val="cyan"/>
          <w:u w:val="single"/>
        </w:rPr>
        <w:t>legislation</w:t>
      </w:r>
      <w:r w:rsidRPr="005B43A2">
        <w:rPr>
          <w:rFonts w:eastAsia="Calibri"/>
          <w:sz w:val="16"/>
        </w:rPr>
        <w:t xml:space="preserve">, often written by an NGO or lobbyist organization, to try to get it passed through Congress. But in order to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5B43A2">
        <w:rPr>
          <w:rFonts w:eastAsia="Calibri"/>
          <w:u w:val="single"/>
        </w:rPr>
        <w:t xml:space="preserve">democratic </w:t>
      </w:r>
      <w:r w:rsidRPr="005B43A2">
        <w:rPr>
          <w:rFonts w:eastAsia="Calibri"/>
          <w:highlight w:val="cyan"/>
          <w:u w:val="single"/>
        </w:rPr>
        <w:t>self-organization and mass militancy</w:t>
      </w:r>
      <w:r w:rsidRPr="005B43A2">
        <w:rPr>
          <w:rFonts w:eastAsia="Calibri"/>
          <w:u w:val="single"/>
        </w:rPr>
        <w:t xml:space="preserve"> have to be </w:t>
      </w:r>
      <w:r w:rsidRPr="005B43A2">
        <w:rPr>
          <w:rFonts w:eastAsia="Calibri"/>
          <w:highlight w:val="cyan"/>
          <w:u w:val="single"/>
        </w:rPr>
        <w:t>contained</w:t>
      </w:r>
      <w:r w:rsidRPr="005B43A2">
        <w:rPr>
          <w:rFonts w:eastAsia="Calibri"/>
          <w:u w:val="single"/>
        </w:rPr>
        <w:t xml:space="preserve"> in favor of </w:t>
      </w:r>
      <w:r w:rsidRPr="005B43A2">
        <w:rPr>
          <w:rFonts w:eastAsia="Calibri"/>
          <w:sz w:val="16"/>
        </w:rPr>
        <w:t>such</w:t>
      </w:r>
      <w:r w:rsidRPr="005B43A2">
        <w:rPr>
          <w:rFonts w:eastAsia="Calibri"/>
          <w:u w:val="single"/>
        </w:rPr>
        <w:t xml:space="preserve"> pressure movements</w:t>
      </w:r>
      <w:r w:rsidRPr="005B43A2">
        <w:rPr>
          <w:rFonts w:eastAsia="Calibri"/>
          <w:sz w:val="16"/>
        </w:rPr>
        <w:t xml:space="preserve">. They </w:t>
      </w:r>
      <w:r w:rsidRPr="005B43A2">
        <w:rPr>
          <w:rFonts w:eastAsia="Calibri"/>
          <w:highlight w:val="cyan"/>
          <w:u w:val="single"/>
        </w:rPr>
        <w:t>become bureaucratized</w:t>
      </w:r>
      <w:r w:rsidRPr="005B43A2">
        <w:rPr>
          <w:rFonts w:eastAsia="Calibri"/>
          <w:u w:val="single"/>
        </w:rPr>
        <w:t xml:space="preserve"> and always </w:t>
      </w:r>
      <w:r w:rsidRPr="005B43A2">
        <w:rPr>
          <w:rFonts w:eastAsia="Calibri"/>
          <w:highlight w:val="cyan"/>
          <w:u w:val="single"/>
        </w:rPr>
        <w:t>stay within</w:t>
      </w:r>
      <w:r w:rsidRPr="005B43A2">
        <w:rPr>
          <w:rFonts w:eastAsia="Calibri"/>
          <w:u w:val="single"/>
        </w:rPr>
        <w:t xml:space="preserve"> the </w:t>
      </w:r>
      <w:r w:rsidRPr="005B43A2">
        <w:rPr>
          <w:rFonts w:eastAsia="Calibri"/>
          <w:highlight w:val="cyan"/>
          <w:u w:val="single"/>
        </w:rPr>
        <w:t>limits of legality</w:t>
      </w:r>
      <w:r w:rsidRPr="005B43A2">
        <w:rPr>
          <w:rFonts w:eastAsia="Calibri"/>
          <w:u w:val="single"/>
        </w:rPr>
        <w:t xml:space="preserve"> for fear of alienating their allied </w:t>
      </w:r>
      <w:r w:rsidRPr="005B43A2">
        <w:rPr>
          <w:rFonts w:eastAsia="Calibri"/>
          <w:sz w:val="16"/>
        </w:rPr>
        <w:t>elected</w:t>
      </w:r>
      <w:r w:rsidRPr="005B43A2">
        <w:rPr>
          <w:rFonts w:eastAsia="Calibri"/>
          <w:u w:val="single"/>
        </w:rPr>
        <w:t xml:space="preserve"> officials</w:t>
      </w:r>
      <w:r w:rsidRPr="005B43A2">
        <w:rPr>
          <w:rFonts w:eastAsia="Calibri"/>
          <w:sz w:val="16"/>
        </w:rPr>
        <w:t xml:space="preserve">. Accordingly, </w:t>
      </w:r>
      <w:r w:rsidRPr="005B43A2">
        <w:rPr>
          <w:rFonts w:eastAsia="Calibri"/>
          <w:u w:val="single"/>
        </w:rPr>
        <w:t>shortcuts like running candidates in capitalist political parties are often utilized</w:t>
      </w:r>
      <w:r w:rsidRPr="005B43A2">
        <w:rPr>
          <w:rFonts w:eastAsia="Calibri"/>
          <w:sz w:val="16"/>
        </w:rPr>
        <w:t>. The point of a mass movement, in this conception, is reduced to a pressure campaign to get socialist politicians elected, which advocates of this position see as an end in itself, a “win” of the movement that comes to replace the material changes that were initially the goal.</w:t>
      </w:r>
    </w:p>
    <w:p w14:paraId="307E39B1" w14:textId="77777777" w:rsidR="005B43A2" w:rsidRPr="005B43A2" w:rsidRDefault="005B43A2" w:rsidP="005B43A2">
      <w:pPr>
        <w:rPr>
          <w:rFonts w:eastAsia="Calibri"/>
          <w:sz w:val="16"/>
        </w:rPr>
      </w:pPr>
      <w:r w:rsidRPr="005B43A2">
        <w:rPr>
          <w:rFonts w:eastAsia="Calibri"/>
          <w:sz w:val="16"/>
        </w:rPr>
        <w:t xml:space="preserve">The goal here is to incrementally accumulate electoral victories in order to win a majority in Congress (maybe the presidency, too, but this is unclear).39Then the socialist movement perhaps can try to make moves to nationalize key industries. The </w:t>
      </w:r>
      <w:r w:rsidRPr="005B43A2">
        <w:rPr>
          <w:rFonts w:eastAsia="Calibri"/>
          <w:u w:val="single"/>
        </w:rPr>
        <w:t>worst of these positions believes</w:t>
      </w:r>
      <w:r w:rsidRPr="005B43A2">
        <w:rPr>
          <w:rFonts w:eastAsia="Calibri"/>
          <w:sz w:val="16"/>
        </w:rPr>
        <w:t xml:space="preserve"> a </w:t>
      </w:r>
      <w:r w:rsidRPr="005B43A2">
        <w:rPr>
          <w:rFonts w:eastAsia="Calibri"/>
          <w:u w:val="single"/>
        </w:rPr>
        <w:t>fantasy</w:t>
      </w:r>
      <w:r w:rsidRPr="005B43A2">
        <w:rPr>
          <w:rFonts w:eastAsia="Calibri"/>
          <w:sz w:val="16"/>
        </w:rPr>
        <w:t xml:space="preserve"> story </w:t>
      </w:r>
      <w:r w:rsidRPr="005B43A2">
        <w:rPr>
          <w:rFonts w:eastAsia="Calibri"/>
          <w:u w:val="single"/>
        </w:rPr>
        <w:t>that socialist laws can be passed that change the institutional structure of capitalism</w:t>
      </w:r>
      <w:r w:rsidRPr="005B43A2">
        <w:rPr>
          <w:rFonts w:eastAsia="Calibri"/>
          <w:sz w:val="16"/>
        </w:rPr>
        <w:t>, and that out of respect for the legality of the state, the army and the police would remain loyal to the socialist-run state. The capitalists are outfoxed by our clever strategy and, voilá, we have something they call socialism. Usually they are content with just some nationalization and a modicum of central planning.40This is a pure reformism, in that it believes that the capitalist mode of production can be fixed from within.</w:t>
      </w:r>
    </w:p>
    <w:p w14:paraId="7577F6DE" w14:textId="77777777" w:rsidR="005B43A2" w:rsidRPr="005B43A2" w:rsidRDefault="005B43A2" w:rsidP="005B43A2">
      <w:pPr>
        <w:rPr>
          <w:rFonts w:eastAsia="Calibri"/>
          <w:sz w:val="16"/>
        </w:rPr>
      </w:pPr>
      <w:r w:rsidRPr="005B43A2">
        <w:rPr>
          <w:rFonts w:eastAsia="Calibri"/>
          <w:sz w:val="16"/>
        </w:rPr>
        <w:t>The more savvy of these positions are those articulated by someone like the early twentieth-century German socialist Karl Kautsky and repeated by some of those who, fairly dogmatically,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16468C00" w14:textId="77777777" w:rsidR="005B43A2" w:rsidRPr="005B43A2" w:rsidRDefault="005B43A2" w:rsidP="005B43A2">
      <w:pPr>
        <w:rPr>
          <w:rFonts w:eastAsia="Calibri"/>
          <w:sz w:val="16"/>
        </w:rPr>
      </w:pPr>
      <w:r w:rsidRPr="005B43A2">
        <w:rPr>
          <w:rFonts w:eastAsia="Calibri"/>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2B759E77" w14:textId="77777777" w:rsidR="005B43A2" w:rsidRPr="005B43A2" w:rsidRDefault="005B43A2" w:rsidP="005B43A2">
      <w:pPr>
        <w:rPr>
          <w:rFonts w:eastAsia="Calibri"/>
          <w:sz w:val="16"/>
        </w:rPr>
      </w:pPr>
      <w:r w:rsidRPr="005B43A2">
        <w:rPr>
          <w:rFonts w:eastAsia="Calibri"/>
          <w:sz w:val="16"/>
        </w:rPr>
        <w:t>There are two main critiques of this more savvy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in order to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5A4CF320" w14:textId="77777777" w:rsidR="005B43A2" w:rsidRPr="005B43A2" w:rsidRDefault="005B43A2" w:rsidP="005B43A2">
      <w:pPr>
        <w:rPr>
          <w:rFonts w:eastAsia="Calibri"/>
          <w:sz w:val="16"/>
        </w:rPr>
      </w:pPr>
      <w:r w:rsidRPr="005B43A2">
        <w:rPr>
          <w:rFonts w:eastAsia="Calibri"/>
          <w:u w:val="single"/>
        </w:rPr>
        <w:t>Chile in 1973</w:t>
      </w:r>
      <w:r w:rsidRPr="005B43A2">
        <w:rPr>
          <w:rFonts w:eastAsia="Calibri"/>
          <w:sz w:val="16"/>
        </w:rPr>
        <w:t xml:space="preserve">: Socialist Salvador </w:t>
      </w:r>
      <w:r w:rsidRPr="005B43A2">
        <w:rPr>
          <w:rFonts w:eastAsia="Calibri"/>
          <w:u w:val="single"/>
        </w:rPr>
        <w:t>Allende</w:t>
      </w:r>
      <w:r w:rsidRPr="005B43A2">
        <w:rPr>
          <w:rFonts w:eastAsia="Calibri"/>
          <w:sz w:val="16"/>
        </w:rPr>
        <w:t xml:space="preserve"> won election to the presidency and laid out the Chilean Road to Socialism, a program of reforms, nationalizing the copper mines, increasing wages, and decreasing unemployment. But he </w:t>
      </w:r>
      <w:r w:rsidRPr="005B43A2">
        <w:rPr>
          <w:rFonts w:eastAsia="Calibri"/>
          <w:u w:val="single"/>
        </w:rPr>
        <w:t>pledged to keep the state intact and brought</w:t>
      </w:r>
      <w:r w:rsidRPr="005B43A2">
        <w:rPr>
          <w:rFonts w:eastAsia="Calibri"/>
          <w:sz w:val="16"/>
        </w:rPr>
        <w:t xml:space="preserve"> the military, including a general named Augusto </w:t>
      </w:r>
      <w:r w:rsidRPr="005B43A2">
        <w:rPr>
          <w:rFonts w:eastAsia="Calibri"/>
          <w:u w:val="single"/>
        </w:rPr>
        <w:t>Pinochet into his government</w:t>
      </w:r>
      <w:r w:rsidRPr="005B43A2">
        <w:rPr>
          <w:rFonts w:eastAsia="Calibri"/>
          <w:sz w:val="16"/>
        </w:rPr>
        <w:t xml:space="preserve">. Attempted </w:t>
      </w:r>
      <w:r w:rsidRPr="005B43A2">
        <w:rPr>
          <w:rFonts w:eastAsia="Calibri"/>
          <w:u w:val="single"/>
        </w:rPr>
        <w:t>nationalizations were met with strong resistance from capital</w:t>
      </w:r>
      <w:r w:rsidRPr="005B43A2">
        <w:rPr>
          <w:rFonts w:eastAsia="Calibri"/>
          <w:sz w:val="16"/>
        </w:rPr>
        <w:t xml:space="preserve">. Despite the fact that the working class was militant and organized, a U.S.-backed coup by </w:t>
      </w:r>
      <w:r w:rsidRPr="005B43A2">
        <w:rPr>
          <w:rFonts w:eastAsia="Calibri"/>
          <w:u w:val="single"/>
        </w:rPr>
        <w:t>Pinochet smashed the government</w:t>
      </w:r>
      <w:r w:rsidRPr="005B43A2">
        <w:rPr>
          <w:rFonts w:eastAsia="Calibri"/>
          <w:sz w:val="16"/>
        </w:rPr>
        <w:t xml:space="preserve"> and resulted in mass executions of leftists, including Allende.</w:t>
      </w:r>
    </w:p>
    <w:p w14:paraId="5517FFCB" w14:textId="77777777" w:rsidR="005B43A2" w:rsidRPr="005B43A2" w:rsidRDefault="005B43A2" w:rsidP="005B43A2">
      <w:pPr>
        <w:rPr>
          <w:rFonts w:eastAsia="Calibri"/>
          <w:sz w:val="16"/>
        </w:rPr>
      </w:pPr>
      <w:r w:rsidRPr="005B43A2">
        <w:rPr>
          <w:rFonts w:eastAsia="Calibri"/>
          <w:u w:val="single"/>
        </w:rPr>
        <w:t>France in 1981</w:t>
      </w:r>
      <w:r w:rsidRPr="005B43A2">
        <w:rPr>
          <w:rFonts w:eastAsia="Calibri"/>
          <w:sz w:val="16"/>
        </w:rPr>
        <w:t xml:space="preserve">: François Mitterand once said: “Reform or revolution? I want to say . . . yes, revolution. And I would immediately point out … the daily struggle for structural reforms can be revolutionary in nature.” Mitterand won the 1981 elections based on a unity of the Socialist Party and the French Communist Party. Workers were jubilant and partied in the streets with joy. Mitterand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5B43A2">
        <w:rPr>
          <w:rFonts w:eastAsia="Calibri"/>
          <w:u w:val="single"/>
        </w:rPr>
        <w:t>rolled back most of what he accomplished and began to administer austerity</w:t>
      </w:r>
      <w:r w:rsidRPr="005B43A2">
        <w:rPr>
          <w:rFonts w:eastAsia="Calibri"/>
          <w:sz w:val="16"/>
        </w:rPr>
        <w:t xml:space="preserve">. By 1984, the </w:t>
      </w:r>
      <w:r w:rsidRPr="005B43A2">
        <w:rPr>
          <w:rFonts w:eastAsia="Calibri"/>
          <w:u w:val="single"/>
        </w:rPr>
        <w:t>neofascist</w:t>
      </w:r>
      <w:r w:rsidRPr="005B43A2">
        <w:rPr>
          <w:rFonts w:eastAsia="Calibri"/>
          <w:sz w:val="16"/>
        </w:rPr>
        <w:t xml:space="preserve"> National Front </w:t>
      </w:r>
      <w:r w:rsidRPr="005B43A2">
        <w:rPr>
          <w:rFonts w:eastAsia="Calibri"/>
          <w:u w:val="single"/>
        </w:rPr>
        <w:t>party went from being marginal to polling as high as the Communists</w:t>
      </w:r>
      <w:r w:rsidRPr="005B43A2">
        <w:rPr>
          <w:rFonts w:eastAsia="Calibri"/>
          <w:sz w:val="16"/>
        </w:rPr>
        <w:t>.42</w:t>
      </w:r>
    </w:p>
    <w:p w14:paraId="14BD018A" w14:textId="77777777" w:rsidR="005B43A2" w:rsidRPr="005B43A2" w:rsidRDefault="005B43A2" w:rsidP="005B43A2">
      <w:pPr>
        <w:rPr>
          <w:rFonts w:eastAsia="Calibri"/>
          <w:sz w:val="16"/>
        </w:rPr>
      </w:pPr>
      <w:r w:rsidRPr="005B43A2">
        <w:rPr>
          <w:rFonts w:eastAsia="Calibri"/>
          <w:sz w:val="16"/>
        </w:rPr>
        <w:t>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definitely has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31F0C91A" w14:textId="77777777" w:rsidR="005B43A2" w:rsidRPr="005B43A2" w:rsidRDefault="005B43A2" w:rsidP="005B43A2">
      <w:pPr>
        <w:rPr>
          <w:rFonts w:eastAsia="Calibri"/>
          <w:sz w:val="16"/>
        </w:rPr>
      </w:pPr>
      <w:r w:rsidRPr="005B43A2">
        <w:rPr>
          <w:rFonts w:eastAsia="Calibri"/>
          <w:u w:val="single"/>
        </w:rPr>
        <w:t>Greece in 2015</w:t>
      </w:r>
      <w:r w:rsidRPr="005B43A2">
        <w:rPr>
          <w:rFonts w:eastAsia="Calibri"/>
          <w:sz w:val="16"/>
        </w:rPr>
        <w:t xml:space="preserve">: Syriza, a </w:t>
      </w:r>
      <w:r w:rsidRPr="005B43A2">
        <w:rPr>
          <w:rFonts w:eastAsia="Calibri"/>
          <w:u w:val="single"/>
        </w:rPr>
        <w:t>radical left coalition party</w:t>
      </w:r>
      <w:r w:rsidRPr="005B43A2">
        <w:rPr>
          <w:rFonts w:eastAsia="Calibri"/>
          <w:sz w:val="16"/>
        </w:rPr>
        <w:t xml:space="preserve"> that included some revolutionaries, </w:t>
      </w:r>
      <w:r w:rsidRPr="005B43A2">
        <w:rPr>
          <w:rFonts w:eastAsia="Calibri"/>
          <w:u w:val="single"/>
        </w:rPr>
        <w:t>won a majority in parliament</w:t>
      </w:r>
      <w:r w:rsidRPr="005B43A2">
        <w:rPr>
          <w:rFonts w:eastAsia="Calibri"/>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5B43A2">
        <w:rPr>
          <w:rFonts w:eastAsia="Calibri"/>
          <w:u w:val="single"/>
        </w:rPr>
        <w:t>capitulated to international finance and</w:t>
      </w:r>
      <w:r w:rsidRPr="005B43A2">
        <w:rPr>
          <w:rFonts w:eastAsia="Calibri"/>
          <w:sz w:val="16"/>
        </w:rPr>
        <w:t xml:space="preserve"> the Eurozone and </w:t>
      </w:r>
      <w:r w:rsidRPr="005B43A2">
        <w:rPr>
          <w:rFonts w:eastAsia="Calibri"/>
          <w:u w:val="single"/>
        </w:rPr>
        <w:t>carried out austerity</w:t>
      </w:r>
      <w:r w:rsidRPr="005B43A2">
        <w:rPr>
          <w:rFonts w:eastAsia="Calibri"/>
          <w:sz w:val="16"/>
        </w:rPr>
        <w:t>—the very thing they had initially campaigned against.47In 2019 they lost elections and were replaced by the conservative New Democracy Party.</w:t>
      </w:r>
    </w:p>
    <w:p w14:paraId="7D5FA63C" w14:textId="77777777" w:rsidR="005B43A2" w:rsidRPr="005B43A2" w:rsidRDefault="005B43A2" w:rsidP="005B43A2">
      <w:pPr>
        <w:rPr>
          <w:rFonts w:eastAsia="Calibri"/>
          <w:sz w:val="16"/>
        </w:rPr>
      </w:pPr>
      <w:r w:rsidRPr="005B43A2">
        <w:rPr>
          <w:rFonts w:eastAsia="Calibri"/>
          <w:sz w:val="16"/>
        </w:rPr>
        <w:t>In short, the dilemma, to quote British socialist Ian Birchall, is that “to challenge the pursuit of profit makes reform impossible; but to leave profit unchallenged means that no significant progress can be made towards equality.”48</w:t>
      </w:r>
    </w:p>
    <w:p w14:paraId="59794A0D" w14:textId="77777777" w:rsidR="005B43A2" w:rsidRPr="005B43A2" w:rsidRDefault="005B43A2" w:rsidP="005B43A2">
      <w:pPr>
        <w:rPr>
          <w:rFonts w:eastAsia="Calibri"/>
          <w:sz w:val="16"/>
        </w:rPr>
      </w:pPr>
      <w:r w:rsidRPr="005B43A2">
        <w:rPr>
          <w:rFonts w:eastAsia="Calibri"/>
          <w:sz w:val="16"/>
        </w:rPr>
        <w:t>This challenge is underscored in the context of capital flight, one of the methods that capitalists use to exert pressure on reformists’ measures that directly challenge profit. In order to literally stop capital from fleeing, measures like nationalization of banks and forcible expropriation have to be escalated. This raises the stakes and makes a direct confrontation more likely than common social democratic measures like taxing the rich, but the logic of even small-scale reformism moves necessarily toward taking these measures.</w:t>
      </w:r>
    </w:p>
    <w:p w14:paraId="1D1AB11D" w14:textId="77777777" w:rsidR="005B43A2" w:rsidRPr="005B43A2" w:rsidRDefault="005B43A2" w:rsidP="005B43A2">
      <w:pPr>
        <w:rPr>
          <w:rFonts w:eastAsia="Calibri"/>
          <w:sz w:val="16"/>
        </w:rPr>
      </w:pPr>
      <w:r w:rsidRPr="005B43A2">
        <w:rPr>
          <w:rFonts w:eastAsia="Calibri"/>
          <w:sz w:val="16"/>
        </w:rPr>
        <w:t xml:space="preserve">The </w:t>
      </w:r>
      <w:r w:rsidRPr="005B43A2">
        <w:rPr>
          <w:rFonts w:eastAsia="Calibri"/>
          <w:u w:val="single"/>
        </w:rPr>
        <w:t>alternative</w:t>
      </w:r>
      <w:r w:rsidRPr="005B43A2">
        <w:rPr>
          <w:rFonts w:eastAsia="Calibri"/>
          <w:sz w:val="16"/>
        </w:rPr>
        <w:t xml:space="preserve"> to this conundrum </w:t>
      </w:r>
      <w:r w:rsidRPr="005B43A2">
        <w:rPr>
          <w:rFonts w:eastAsia="Calibri"/>
          <w:u w:val="single"/>
        </w:rPr>
        <w:t>would be to take steps to upend capitalist social relations</w:t>
      </w:r>
      <w:r w:rsidRPr="005B43A2">
        <w:rPr>
          <w:rFonts w:eastAsia="Calibri"/>
          <w:sz w:val="16"/>
        </w:rPr>
        <w:t xml:space="preserve">, and that means </w:t>
      </w:r>
      <w:r w:rsidRPr="005B43A2">
        <w:rPr>
          <w:rFonts w:eastAsia="Calibri"/>
          <w:u w:val="single"/>
        </w:rPr>
        <w:t>upending private property</w:t>
      </w:r>
      <w:r w:rsidRPr="005B43A2">
        <w:rPr>
          <w:rFonts w:eastAsia="Calibri"/>
          <w:sz w:val="16"/>
        </w:rPr>
        <w:t xml:space="preserve">. That </w:t>
      </w:r>
      <w:r w:rsidRPr="005B43A2">
        <w:rPr>
          <w:rFonts w:eastAsia="Calibri"/>
          <w:u w:val="single"/>
        </w:rPr>
        <w:t>path is not one that can be carried out within the bounds of a legality created and enforced by the capitalist state</w:t>
      </w:r>
      <w:r w:rsidRPr="005B43A2">
        <w:rPr>
          <w:rFonts w:eastAsia="Calibri"/>
          <w:sz w:val="16"/>
        </w:rPr>
        <w:t xml:space="preserve">. </w:t>
      </w:r>
      <w:r w:rsidRPr="005B43A2">
        <w:rPr>
          <w:rFonts w:eastAsia="Calibri"/>
          <w:u w:val="single"/>
        </w:rPr>
        <w:t>Even if a reformist government sought to redistribute goods and resources more equitably, the state in the capitalist context has been formed by, is based upon, and reproduces capitalist social relations</w:t>
      </w:r>
      <w:r w:rsidRPr="005B43A2">
        <w:rPr>
          <w:rFonts w:eastAsia="Calibri"/>
          <w:sz w:val="16"/>
        </w:rPr>
        <w:t>. The problem of capitalism is not a problem of distribution but of the social relation of private property held by the few forcing the many to trade their labor on the market in order to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24095797" w14:textId="77777777" w:rsidR="005B43A2" w:rsidRPr="005B43A2" w:rsidRDefault="005B43A2" w:rsidP="005B43A2">
      <w:pPr>
        <w:rPr>
          <w:rFonts w:eastAsia="Calibri"/>
          <w:sz w:val="16"/>
        </w:rPr>
      </w:pPr>
      <w:r w:rsidRPr="005B43A2">
        <w:rPr>
          <w:rFonts w:eastAsia="Calibri"/>
          <w:sz w:val="16"/>
        </w:rPr>
        <w:t>Whither revolution?</w:t>
      </w:r>
    </w:p>
    <w:p w14:paraId="1571FC39" w14:textId="77777777" w:rsidR="005B43A2" w:rsidRPr="005B43A2" w:rsidRDefault="005B43A2" w:rsidP="005B43A2">
      <w:pPr>
        <w:rPr>
          <w:rFonts w:eastAsia="Calibri"/>
          <w:sz w:val="16"/>
        </w:rPr>
      </w:pPr>
      <w:r w:rsidRPr="005B43A2">
        <w:rPr>
          <w:rFonts w:eastAsia="Calibri"/>
          <w:sz w:val="16"/>
        </w:rPr>
        <w:t>The utopian incrementalists sequester the question of revolution as somehow being less relevant because it does not appear to be on the immediate agenda. This is either naïve, in that they underestimate its eventual crucial importance, or dishonest, in that they actually don’t think revolution is possible or desirable. Tyler Zimmer, in an article responding to this very assertion by Vivek Chibber, argues:</w:t>
      </w:r>
    </w:p>
    <w:p w14:paraId="50E5CB4E" w14:textId="77777777" w:rsidR="005B43A2" w:rsidRPr="005B43A2" w:rsidRDefault="005B43A2" w:rsidP="005B43A2">
      <w:pPr>
        <w:rPr>
          <w:rFonts w:eastAsia="Calibri"/>
          <w:sz w:val="16"/>
        </w:rPr>
      </w:pPr>
      <w:r w:rsidRPr="005B43A2">
        <w:rPr>
          <w:rFonts w:eastAsia="Calibri"/>
          <w:sz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1AB55CCF" w14:textId="77777777" w:rsidR="005B43A2" w:rsidRPr="005B43A2" w:rsidRDefault="005B43A2" w:rsidP="005B43A2">
      <w:pPr>
        <w:rPr>
          <w:rFonts w:eastAsia="Calibri"/>
          <w:sz w:val="16"/>
        </w:rPr>
      </w:pPr>
      <w:r w:rsidRPr="005B43A2">
        <w:rPr>
          <w:rFonts w:eastAsia="Calibri"/>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5B43A2">
        <w:rPr>
          <w:rFonts w:eastAsia="Calibri"/>
          <w:u w:val="single"/>
        </w:rPr>
        <w:t xml:space="preserve">the bounds of </w:t>
      </w:r>
      <w:r w:rsidRPr="005B43A2">
        <w:rPr>
          <w:rFonts w:eastAsia="Calibri"/>
          <w:highlight w:val="cyan"/>
          <w:u w:val="single"/>
        </w:rPr>
        <w:t>“legality” will not protect movements</w:t>
      </w:r>
      <w:r w:rsidRPr="005B43A2">
        <w:rPr>
          <w:rFonts w:eastAsia="Calibri"/>
          <w:u w:val="single"/>
        </w:rPr>
        <w:t xml:space="preserve"> and individuals </w:t>
      </w:r>
      <w:r w:rsidRPr="005B43A2">
        <w:rPr>
          <w:rFonts w:eastAsia="Calibri"/>
          <w:highlight w:val="cyan"/>
          <w:u w:val="single"/>
        </w:rPr>
        <w:t>from</w:t>
      </w:r>
      <w:r w:rsidRPr="005B43A2">
        <w:rPr>
          <w:rFonts w:eastAsia="Calibri"/>
          <w:u w:val="single"/>
        </w:rPr>
        <w:t xml:space="preserve"> a </w:t>
      </w:r>
      <w:r w:rsidRPr="005B43A2">
        <w:rPr>
          <w:rFonts w:eastAsia="Calibri"/>
          <w:highlight w:val="cyan"/>
          <w:u w:val="single"/>
        </w:rPr>
        <w:t>counterrevolutionary backlash</w:t>
      </w:r>
      <w:r w:rsidRPr="005B43A2">
        <w:rPr>
          <w:rFonts w:eastAsia="Calibri"/>
          <w:u w:val="single"/>
        </w:rPr>
        <w:t xml:space="preserve"> intent on </w:t>
      </w:r>
      <w:r w:rsidRPr="005B43A2">
        <w:rPr>
          <w:rFonts w:eastAsia="Calibri"/>
          <w:highlight w:val="cyan"/>
          <w:u w:val="single"/>
        </w:rPr>
        <w:t>defending</w:t>
      </w:r>
      <w:r w:rsidRPr="005B43A2">
        <w:rPr>
          <w:rFonts w:eastAsia="Calibri"/>
          <w:u w:val="single"/>
        </w:rPr>
        <w:t xml:space="preserve"> the fundamental interests of </w:t>
      </w:r>
      <w:r w:rsidRPr="005B43A2">
        <w:rPr>
          <w:rFonts w:eastAsia="Calibri"/>
          <w:highlight w:val="cyan"/>
          <w:u w:val="single"/>
        </w:rPr>
        <w:t>capitalism</w:t>
      </w:r>
      <w:r w:rsidRPr="005B43A2">
        <w:rPr>
          <w:rFonts w:eastAsia="Calibri"/>
          <w:sz w:val="16"/>
        </w:rPr>
        <w:t>. The sheer size and development of the contemporary states’ military wings mean that any socialist project will confront massive challenges to being realized. But to shrink from the challenges because they are too large does nothing to actually prepare for overcoming obstacles we know are an inevitable response to successfully implementing a project of liberation.</w:t>
      </w:r>
    </w:p>
    <w:p w14:paraId="3AB63323" w14:textId="77777777" w:rsidR="005B43A2" w:rsidRPr="005B43A2" w:rsidRDefault="005B43A2" w:rsidP="005B43A2">
      <w:pPr>
        <w:rPr>
          <w:rFonts w:eastAsia="Calibri"/>
          <w:sz w:val="16"/>
        </w:rPr>
      </w:pPr>
      <w:r w:rsidRPr="005B43A2">
        <w:rPr>
          <w:rFonts w:eastAsia="Calibri"/>
          <w:sz w:val="16"/>
        </w:rPr>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005B43A2">
        <w:rPr>
          <w:rFonts w:eastAsia="Calibri"/>
          <w:u w:val="single"/>
        </w:rPr>
        <w:t xml:space="preserve">any </w:t>
      </w:r>
      <w:r w:rsidRPr="005B43A2">
        <w:rPr>
          <w:rFonts w:eastAsia="Calibri"/>
          <w:highlight w:val="cyan"/>
          <w:u w:val="single"/>
        </w:rPr>
        <w:t>revolution</w:t>
      </w:r>
      <w:r w:rsidRPr="005B43A2">
        <w:rPr>
          <w:rFonts w:eastAsia="Calibri"/>
          <w:u w:val="single"/>
        </w:rPr>
        <w:t xml:space="preserve">ary process </w:t>
      </w:r>
      <w:r w:rsidRPr="005B43A2">
        <w:rPr>
          <w:rFonts w:eastAsia="Calibri"/>
          <w:highlight w:val="cyan"/>
          <w:u w:val="single"/>
        </w:rPr>
        <w:t>involves masses</w:t>
      </w:r>
      <w:r w:rsidRPr="005B43A2">
        <w:rPr>
          <w:rFonts w:eastAsia="Calibri"/>
          <w:u w:val="single"/>
        </w:rPr>
        <w:t xml:space="preserve"> of people, and the </w:t>
      </w:r>
      <w:r w:rsidRPr="005B43A2">
        <w:rPr>
          <w:rFonts w:eastAsia="Calibri"/>
          <w:highlight w:val="cyan"/>
          <w:u w:val="single"/>
        </w:rPr>
        <w:t>source of</w:t>
      </w:r>
      <w:r w:rsidRPr="005B43A2">
        <w:rPr>
          <w:rFonts w:eastAsia="Calibri"/>
          <w:u w:val="single"/>
        </w:rPr>
        <w:t xml:space="preserve"> the movement’s </w:t>
      </w:r>
      <w:r w:rsidRPr="005B43A2">
        <w:rPr>
          <w:rFonts w:eastAsia="Calibri"/>
          <w:highlight w:val="cyan"/>
          <w:u w:val="single"/>
        </w:rPr>
        <w:t>power is</w:t>
      </w:r>
      <w:r w:rsidRPr="005B43A2">
        <w:rPr>
          <w:rFonts w:eastAsia="Calibri"/>
          <w:u w:val="single"/>
        </w:rPr>
        <w:t xml:space="preserve"> its </w:t>
      </w:r>
      <w:r w:rsidRPr="005B43A2">
        <w:rPr>
          <w:rFonts w:eastAsia="Calibri"/>
          <w:highlight w:val="cyan"/>
          <w:u w:val="single"/>
        </w:rPr>
        <w:t>ability to shut down society</w:t>
      </w:r>
      <w:r w:rsidRPr="005B43A2">
        <w:rPr>
          <w:rFonts w:eastAsia="Calibri"/>
          <w:u w:val="single"/>
        </w:rPr>
        <w:t xml:space="preserve"> through workplace strikes, street mobilizations, and protecting ourselves and our communities</w:t>
      </w:r>
      <w:r w:rsidRPr="005B43A2">
        <w:rPr>
          <w:rFonts w:eastAsia="Calibri"/>
          <w:sz w:val="16"/>
        </w:rPr>
        <w:t xml:space="preserve">. Defending the gains made by a socialist or abolitionist movement, our own side’s institutions and communities, will also mean </w:t>
      </w:r>
      <w:r w:rsidRPr="005B43A2">
        <w:rPr>
          <w:rFonts w:eastAsia="Calibri"/>
          <w:u w:val="single"/>
        </w:rPr>
        <w:t>self-defense against ruling-class backlash and targeted repression</w:t>
      </w:r>
      <w:r w:rsidRPr="005B43A2">
        <w:rPr>
          <w:rFonts w:eastAsia="Calibri"/>
          <w:sz w:val="16"/>
        </w:rPr>
        <w:t xml:space="preserve">. </w:t>
      </w:r>
      <w:r w:rsidRPr="005B43A2">
        <w:rPr>
          <w:rFonts w:eastAsia="Calibri"/>
          <w:highlight w:val="cyan"/>
          <w:u w:val="single"/>
        </w:rPr>
        <w:t>Counterrevolution will not be defeated without destroying</w:t>
      </w:r>
      <w:r w:rsidRPr="005B43A2">
        <w:rPr>
          <w:rFonts w:eastAsia="Calibri"/>
          <w:u w:val="single"/>
        </w:rPr>
        <w:t xml:space="preserve"> the </w:t>
      </w:r>
      <w:r w:rsidRPr="005B43A2">
        <w:rPr>
          <w:rFonts w:eastAsia="Calibri"/>
          <w:highlight w:val="cyan"/>
          <w:u w:val="single"/>
        </w:rPr>
        <w:t>means</w:t>
      </w:r>
      <w:r w:rsidRPr="005B43A2">
        <w:rPr>
          <w:rFonts w:eastAsia="Calibri"/>
          <w:u w:val="single"/>
        </w:rPr>
        <w:t xml:space="preserve"> for counterrevolution </w:t>
      </w:r>
      <w:r w:rsidRPr="005B43A2">
        <w:rPr>
          <w:rFonts w:eastAsia="Calibri"/>
          <w:highlight w:val="cyan"/>
          <w:u w:val="single"/>
        </w:rPr>
        <w:t>to be carried out</w:t>
      </w:r>
      <w:r w:rsidRPr="005B43A2">
        <w:rPr>
          <w:rFonts w:eastAsia="Calibri"/>
          <w:sz w:val="16"/>
        </w:rPr>
        <w:t xml:space="preserve">. Doing </w:t>
      </w:r>
      <w:r w:rsidRPr="005B43A2">
        <w:rPr>
          <w:rFonts w:eastAsia="Calibri"/>
          <w:u w:val="single"/>
        </w:rPr>
        <w:t xml:space="preserve">that </w:t>
      </w:r>
      <w:r w:rsidRPr="005B43A2">
        <w:rPr>
          <w:rFonts w:eastAsia="Calibri"/>
          <w:highlight w:val="cyan"/>
          <w:u w:val="single"/>
        </w:rPr>
        <w:t>means breaking apart</w:t>
      </w:r>
      <w:r w:rsidRPr="005B43A2">
        <w:rPr>
          <w:rFonts w:eastAsia="Calibri"/>
          <w:u w:val="single"/>
        </w:rPr>
        <w:t xml:space="preserve"> the </w:t>
      </w:r>
      <w:r w:rsidRPr="005B43A2">
        <w:rPr>
          <w:rFonts w:eastAsia="Calibri"/>
          <w:highlight w:val="cyan"/>
          <w:u w:val="single"/>
        </w:rPr>
        <w:t>state</w:t>
      </w:r>
      <w:r w:rsidRPr="005B43A2">
        <w:rPr>
          <w:rFonts w:eastAsia="Calibri"/>
          <w:u w:val="single"/>
        </w:rPr>
        <w:t xml:space="preserve">, the </w:t>
      </w:r>
      <w:r w:rsidRPr="005B43A2">
        <w:rPr>
          <w:rFonts w:eastAsia="Calibri"/>
          <w:highlight w:val="cyan"/>
          <w:u w:val="single"/>
        </w:rPr>
        <w:t>repressive apparatuses</w:t>
      </w:r>
      <w:r w:rsidRPr="005B43A2">
        <w:rPr>
          <w:rFonts w:eastAsia="Calibri"/>
          <w:u w:val="single"/>
        </w:rPr>
        <w:t xml:space="preserve">, </w:t>
      </w:r>
      <w:r w:rsidRPr="005B43A2">
        <w:rPr>
          <w:rFonts w:eastAsia="Calibri"/>
          <w:highlight w:val="cyan"/>
          <w:u w:val="single"/>
        </w:rPr>
        <w:t>and seizing</w:t>
      </w:r>
      <w:r w:rsidRPr="005B43A2">
        <w:rPr>
          <w:rFonts w:eastAsia="Calibri"/>
          <w:u w:val="single"/>
        </w:rPr>
        <w:t xml:space="preserve"> the </w:t>
      </w:r>
      <w:r w:rsidRPr="005B43A2">
        <w:rPr>
          <w:rFonts w:eastAsia="Calibri"/>
          <w:highlight w:val="cyan"/>
          <w:u w:val="single"/>
        </w:rPr>
        <w:t>means of production</w:t>
      </w:r>
      <w:r w:rsidRPr="005B43A2">
        <w:rPr>
          <w:rFonts w:eastAsia="Calibri"/>
          <w:sz w:val="16"/>
        </w:rPr>
        <w:t>. Those tasks can only be “called socialist revolution and it cannot be accompanied by any respect for private property or servility to bourgeois legality.”50</w:t>
      </w:r>
    </w:p>
    <w:p w14:paraId="7AD4998E" w14:textId="77777777" w:rsidR="005B43A2" w:rsidRPr="005B43A2" w:rsidRDefault="005B43A2" w:rsidP="005B43A2">
      <w:pPr>
        <w:rPr>
          <w:rFonts w:eastAsia="Calibri"/>
          <w:sz w:val="16"/>
        </w:rPr>
      </w:pPr>
      <w:r w:rsidRPr="005B43A2">
        <w:rPr>
          <w:rFonts w:eastAsia="Calibri"/>
          <w:sz w:val="16"/>
        </w:rPr>
        <w:t>If we are serious about building life outside of capitalism, we cannot avoid the tough questions. We have to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3C8986F5" w14:textId="77777777" w:rsidR="00645178" w:rsidRPr="002304B9" w:rsidRDefault="00645178" w:rsidP="00645178">
      <w:pPr>
        <w:rPr>
          <w:sz w:val="16"/>
        </w:rPr>
      </w:pPr>
    </w:p>
    <w:p w14:paraId="6C8628C9" w14:textId="77777777" w:rsidR="00645178" w:rsidRPr="002304B9" w:rsidRDefault="00645178" w:rsidP="00645178"/>
    <w:p w14:paraId="6514FFD0" w14:textId="77777777" w:rsidR="00645178" w:rsidRPr="002304B9" w:rsidRDefault="00645178" w:rsidP="00645178">
      <w:pPr>
        <w:rPr>
          <w:sz w:val="16"/>
        </w:rPr>
      </w:pPr>
    </w:p>
    <w:p w14:paraId="04834D9A" w14:textId="31F61F2B" w:rsidR="00645178" w:rsidRDefault="00645178" w:rsidP="00F23B7E">
      <w:pPr>
        <w:pStyle w:val="Heading2"/>
      </w:pPr>
      <w:r>
        <w:t xml:space="preserve">K </w:t>
      </w:r>
    </w:p>
    <w:p w14:paraId="5DFF45B0" w14:textId="77777777" w:rsidR="00AB0E19" w:rsidRPr="00B87F93" w:rsidRDefault="00AB0E19" w:rsidP="00AB0E19">
      <w:pPr>
        <w:keepNext/>
        <w:keepLines/>
        <w:spacing w:before="40" w:after="0"/>
        <w:outlineLvl w:val="3"/>
        <w:rPr>
          <w:rFonts w:eastAsia="MS Gothic" w:cs="Times New Roman"/>
          <w:b/>
          <w:iCs/>
          <w:sz w:val="26"/>
        </w:rPr>
      </w:pPr>
      <w:r w:rsidRPr="00B87F93">
        <w:rPr>
          <w:rFonts w:eastAsia="MS Gothic" w:cs="Times New Roman"/>
          <w:b/>
          <w:iCs/>
          <w:sz w:val="26"/>
        </w:rPr>
        <w:t xml:space="preserve">The aff operates under the logic of Differential Inclusion – legal incorporation of migrants and changes to admissibility standards intensifies sovereign power to include and exclude differences – constructing bare life </w:t>
      </w:r>
    </w:p>
    <w:p w14:paraId="25216035" w14:textId="77777777" w:rsidR="00AB0E19" w:rsidRPr="00B87F93" w:rsidRDefault="00AB0E19" w:rsidP="00AB0E19">
      <w:pPr>
        <w:rPr>
          <w:rFonts w:eastAsia="Cambria"/>
          <w:b/>
          <w:sz w:val="26"/>
        </w:rPr>
      </w:pPr>
      <w:r w:rsidRPr="00B87F93">
        <w:rPr>
          <w:rFonts w:eastAsia="Cambria"/>
          <w:b/>
          <w:bCs/>
          <w:sz w:val="26"/>
        </w:rPr>
        <w:t xml:space="preserve">Rainey 2018 </w:t>
      </w:r>
      <w:r w:rsidRPr="00B87F93">
        <w:rPr>
          <w:rFonts w:eastAsia="Cambria"/>
        </w:rPr>
        <w:t xml:space="preserve">(Mark J, PhD Geography from Queen Mary and the Centre for Cultural Studies Goldsmiths, “Colonus and Lampedusa: The Tragedy of the Border and the Dialectics of Repair.” Third Text, Vol. 32, No. 1, 3/29/18, </w:t>
      </w:r>
      <w:hyperlink r:id="rId5" w:history="1">
        <w:r w:rsidRPr="00B87F93">
          <w:rPr>
            <w:rFonts w:eastAsia="Cambria"/>
            <w:color w:val="0000FF"/>
            <w:u w:val="single"/>
          </w:rPr>
          <w:t>https://doi.org/10.1080/09528822.2018.1452377</w:t>
        </w:r>
      </w:hyperlink>
      <w:r w:rsidRPr="00B87F93">
        <w:rPr>
          <w:rFonts w:eastAsia="Cambria"/>
        </w:rPr>
        <w:t>, Accessed 8/5/18, JCP – JMoore)</w:t>
      </w:r>
    </w:p>
    <w:p w14:paraId="0C74A0FB" w14:textId="77777777" w:rsidR="00AB0E19" w:rsidRPr="00B87F93" w:rsidRDefault="00AB0E19" w:rsidP="00AB0E19">
      <w:pPr>
        <w:rPr>
          <w:rFonts w:eastAsia="Cambria"/>
        </w:rPr>
      </w:pPr>
      <w:r w:rsidRPr="00B87F93">
        <w:rPr>
          <w:rFonts w:eastAsia="Cambria"/>
          <w:sz w:val="16"/>
        </w:rPr>
        <w:t xml:space="preserve">To argue that </w:t>
      </w:r>
      <w:r w:rsidRPr="00B87F93">
        <w:rPr>
          <w:rFonts w:eastAsia="Cambria"/>
          <w:highlight w:val="cyan"/>
          <w:u w:val="single"/>
        </w:rPr>
        <w:t>borders</w:t>
      </w:r>
      <w:r w:rsidRPr="00B87F93">
        <w:rPr>
          <w:rFonts w:eastAsia="Cambria"/>
          <w:u w:val="single"/>
        </w:rPr>
        <w:t xml:space="preserve"> </w:t>
      </w:r>
      <w:r w:rsidRPr="00B87F93">
        <w:rPr>
          <w:rFonts w:eastAsia="Cambria"/>
          <w:sz w:val="16"/>
        </w:rPr>
        <w:t xml:space="preserve">both </w:t>
      </w:r>
      <w:r w:rsidRPr="00B87F93">
        <w:rPr>
          <w:rFonts w:eastAsia="Cambria"/>
          <w:highlight w:val="cyan"/>
          <w:u w:val="single"/>
        </w:rPr>
        <w:t>produce ambiguity</w:t>
      </w:r>
      <w:r w:rsidRPr="00B87F93">
        <w:rPr>
          <w:rFonts w:eastAsia="Cambria"/>
          <w:u w:val="single"/>
        </w:rPr>
        <w:t xml:space="preserve"> </w:t>
      </w:r>
      <w:r w:rsidRPr="00B87F93">
        <w:rPr>
          <w:rFonts w:eastAsia="Cambria"/>
          <w:sz w:val="16"/>
        </w:rPr>
        <w:t xml:space="preserve">and attempt </w:t>
      </w:r>
      <w:r w:rsidRPr="00B87F93">
        <w:rPr>
          <w:rFonts w:eastAsia="Cambria"/>
          <w:highlight w:val="cyan"/>
          <w:u w:val="single"/>
        </w:rPr>
        <w:t>to instrumentalise ambiguity</w:t>
      </w:r>
      <w:r w:rsidRPr="00B87F93">
        <w:rPr>
          <w:rFonts w:eastAsia="Cambria"/>
          <w:u w:val="single"/>
        </w:rPr>
        <w:t xml:space="preserve"> </w:t>
      </w:r>
      <w:r w:rsidRPr="00B87F93">
        <w:rPr>
          <w:rFonts w:eastAsia="Cambria"/>
          <w:sz w:val="16"/>
        </w:rPr>
        <w:t xml:space="preserve">is to move away from the view that borders are merely fixed lines demarcating the formal boundaries of a nation state and towards viewing </w:t>
      </w:r>
      <w:r w:rsidRPr="00B87F93">
        <w:rPr>
          <w:rFonts w:eastAsia="Cambria"/>
          <w:u w:val="single"/>
        </w:rPr>
        <w:t xml:space="preserve">borders </w:t>
      </w:r>
      <w:r w:rsidRPr="00B87F93">
        <w:rPr>
          <w:rFonts w:eastAsia="Cambria"/>
          <w:sz w:val="16"/>
        </w:rPr>
        <w:t xml:space="preserve">as productive zones that create </w:t>
      </w:r>
      <w:r w:rsidRPr="00B87F93">
        <w:rPr>
          <w:rFonts w:eastAsia="Cambria"/>
          <w:highlight w:val="cyan"/>
          <w:u w:val="single"/>
        </w:rPr>
        <w:t>different social and legal statuses</w:t>
      </w:r>
      <w:r w:rsidRPr="00B87F93">
        <w:rPr>
          <w:rFonts w:eastAsia="Cambria"/>
          <w:u w:val="single"/>
        </w:rPr>
        <w:t xml:space="preserve"> among those who encounter them. </w:t>
      </w:r>
      <w:r w:rsidRPr="00B87F93">
        <w:rPr>
          <w:rFonts w:eastAsia="Cambria"/>
          <w:sz w:val="16"/>
        </w:rPr>
        <w:t xml:space="preserve">At the border </w:t>
      </w:r>
      <w:r w:rsidRPr="00B87F93">
        <w:rPr>
          <w:rFonts w:eastAsia="Cambria"/>
          <w:highlight w:val="cyan"/>
          <w:u w:val="single"/>
        </w:rPr>
        <w:t>inclusion and exclusion collapse</w:t>
      </w:r>
      <w:r w:rsidRPr="00B87F93">
        <w:rPr>
          <w:rFonts w:eastAsia="Cambria"/>
          <w:u w:val="single"/>
        </w:rPr>
        <w:t xml:space="preserve"> together </w:t>
      </w:r>
      <w:r w:rsidRPr="00B87F93">
        <w:rPr>
          <w:rFonts w:eastAsia="Cambria"/>
          <w:highlight w:val="cyan"/>
          <w:u w:val="single"/>
        </w:rPr>
        <w:t>to create</w:t>
      </w:r>
      <w:r w:rsidRPr="00B87F93">
        <w:rPr>
          <w:rFonts w:eastAsia="Cambria"/>
          <w:u w:val="single"/>
        </w:rPr>
        <w:t xml:space="preserve"> new forms of ‘</w:t>
      </w:r>
      <w:r w:rsidRPr="00B87F93">
        <w:rPr>
          <w:rFonts w:eastAsia="Cambria"/>
          <w:highlight w:val="cyan"/>
          <w:u w:val="single"/>
        </w:rPr>
        <w:t>differential inclusion’ that</w:t>
      </w:r>
      <w:r w:rsidRPr="00B87F93">
        <w:rPr>
          <w:rFonts w:eastAsia="Cambria"/>
          <w:u w:val="single"/>
        </w:rPr>
        <w:t xml:space="preserve"> serve to define, stratify and </w:t>
      </w:r>
      <w:r w:rsidRPr="00B87F93">
        <w:rPr>
          <w:rFonts w:eastAsia="Cambria"/>
          <w:highlight w:val="cyan"/>
          <w:u w:val="single"/>
        </w:rPr>
        <w:t>separate people through</w:t>
      </w:r>
      <w:r w:rsidRPr="00B87F93">
        <w:rPr>
          <w:rFonts w:eastAsia="Cambria"/>
          <w:u w:val="single"/>
        </w:rPr>
        <w:t xml:space="preserve"> the imposition of multiple </w:t>
      </w:r>
      <w:r w:rsidRPr="00B87F93">
        <w:rPr>
          <w:rFonts w:eastAsia="Cambria"/>
          <w:highlight w:val="cyan"/>
          <w:u w:val="single"/>
        </w:rPr>
        <w:t>legal statuses</w:t>
      </w:r>
      <w:r w:rsidRPr="00B87F93">
        <w:rPr>
          <w:rFonts w:eastAsia="Cambria"/>
          <w:u w:val="single"/>
        </w:rPr>
        <w:t xml:space="preserve">. </w:t>
      </w:r>
      <w:r w:rsidRPr="00B87F93">
        <w:rPr>
          <w:rFonts w:eastAsia="Cambria"/>
          <w:sz w:val="16"/>
        </w:rPr>
        <w:t xml:space="preserve">The term ‘differential inclusion’ has been taken up, in varying ways, by migration scholars as a means to describe the deep complexity and ambiguity of border regimes, particularly as the relationship between migrant and state cannot simply be 5 reduced to benign inclusion or straightforward exclusion. On the one hand, the term </w:t>
      </w:r>
      <w:r w:rsidRPr="00B87F93">
        <w:rPr>
          <w:rFonts w:eastAsia="Cambria"/>
          <w:u w:val="single"/>
        </w:rPr>
        <w:t>‘differential inclusion’ questions the widespread notion that inclusion is always an unequivocal good,</w:t>
      </w:r>
      <w:r w:rsidRPr="00B87F93">
        <w:rPr>
          <w:rFonts w:eastAsia="Cambria"/>
          <w:sz w:val="16"/>
        </w:rPr>
        <w:t xml:space="preserve"> given that </w:t>
      </w:r>
      <w:r w:rsidRPr="00B87F93">
        <w:rPr>
          <w:rFonts w:eastAsia="Cambria"/>
          <w:u w:val="single"/>
        </w:rPr>
        <w:t>‘</w:t>
      </w:r>
      <w:r w:rsidRPr="00B87F93">
        <w:rPr>
          <w:rFonts w:eastAsia="Cambria"/>
          <w:highlight w:val="cyan"/>
          <w:u w:val="single"/>
        </w:rPr>
        <w:t>inclusion</w:t>
      </w:r>
      <w:r w:rsidRPr="00B87F93">
        <w:rPr>
          <w:rFonts w:eastAsia="Cambria"/>
          <w:u w:val="single"/>
        </w:rPr>
        <w:t xml:space="preserve"> in a sphere, society, or realm </w:t>
      </w:r>
      <w:r w:rsidRPr="00B87F93">
        <w:rPr>
          <w:rFonts w:eastAsia="Cambria"/>
          <w:highlight w:val="cyan"/>
          <w:u w:val="single"/>
        </w:rPr>
        <w:t>can be subject to varying degrees of subordination</w:t>
      </w:r>
      <w:r w:rsidRPr="00B87F93">
        <w:rPr>
          <w:rFonts w:eastAsia="Cambria"/>
          <w:u w:val="single"/>
        </w:rPr>
        <w:t>, rule, discrimination and segmentation’.</w:t>
      </w:r>
      <w:r w:rsidRPr="00B87F93">
        <w:rPr>
          <w:rFonts w:eastAsia="Cambria"/>
          <w:sz w:val="16"/>
        </w:rPr>
        <w:t xml:space="preserve">6 As Sandro Mezzadra and Brett Neilson argue, </w:t>
      </w:r>
      <w:r w:rsidRPr="00B87F93">
        <w:rPr>
          <w:rFonts w:eastAsia="Cambria"/>
          <w:highlight w:val="cyan"/>
          <w:u w:val="single"/>
        </w:rPr>
        <w:t>borders</w:t>
      </w:r>
      <w:r w:rsidRPr="00B87F93">
        <w:rPr>
          <w:rFonts w:eastAsia="Cambria"/>
          <w:u w:val="single"/>
        </w:rPr>
        <w:t xml:space="preserve"> </w:t>
      </w:r>
      <w:r w:rsidRPr="00B87F93">
        <w:rPr>
          <w:rFonts w:eastAsia="Cambria"/>
          <w:sz w:val="16"/>
        </w:rPr>
        <w:t xml:space="preserve">‘tend to multiply and increasingly </w:t>
      </w:r>
      <w:r w:rsidRPr="00B87F93">
        <w:rPr>
          <w:rFonts w:eastAsia="Cambria"/>
          <w:highlight w:val="cyan"/>
          <w:u w:val="single"/>
        </w:rPr>
        <w:t>stratify</w:t>
      </w:r>
      <w:r w:rsidRPr="00B87F93">
        <w:rPr>
          <w:rFonts w:eastAsia="Cambria"/>
          <w:u w:val="single"/>
        </w:rPr>
        <w:t xml:space="preserve"> the legal </w:t>
      </w:r>
      <w:r w:rsidRPr="00B87F93">
        <w:rPr>
          <w:rFonts w:eastAsia="Cambria"/>
          <w:highlight w:val="cyan"/>
          <w:u w:val="single"/>
        </w:rPr>
        <w:t>statuses</w:t>
      </w:r>
      <w:r w:rsidRPr="00B87F93">
        <w:rPr>
          <w:rFonts w:eastAsia="Cambria"/>
          <w:u w:val="single"/>
        </w:rPr>
        <w:t xml:space="preserve"> of subjects </w:t>
      </w:r>
      <w:r w:rsidRPr="00B87F93">
        <w:rPr>
          <w:rFonts w:eastAsia="Cambria"/>
          <w:sz w:val="16"/>
        </w:rPr>
        <w:t xml:space="preserve">inhabiting the same political space, </w:t>
      </w:r>
      <w:r w:rsidRPr="00B87F93">
        <w:rPr>
          <w:rFonts w:eastAsia="Cambria"/>
          <w:highlight w:val="cyan"/>
          <w:u w:val="single"/>
        </w:rPr>
        <w:t>while</w:t>
      </w:r>
      <w:r w:rsidRPr="00B87F93">
        <w:rPr>
          <w:rFonts w:eastAsia="Cambria"/>
          <w:u w:val="single"/>
        </w:rPr>
        <w:t xml:space="preserve"> </w:t>
      </w:r>
      <w:r w:rsidRPr="00B87F93">
        <w:rPr>
          <w:rFonts w:eastAsia="Cambria"/>
          <w:sz w:val="16"/>
        </w:rPr>
        <w:t xml:space="preserve">at the same time </w:t>
      </w:r>
      <w:r w:rsidRPr="00B87F93">
        <w:rPr>
          <w:rFonts w:eastAsia="Cambria"/>
          <w:highlight w:val="cyan"/>
          <w:u w:val="single"/>
        </w:rPr>
        <w:t>allowing an effective policing</w:t>
      </w:r>
      <w:r w:rsidRPr="00B87F93">
        <w:rPr>
          <w:rFonts w:eastAsia="Cambria"/>
          <w:u w:val="single"/>
        </w:rPr>
        <w:t xml:space="preserve"> of the boundaries </w:t>
      </w:r>
      <w:r w:rsidRPr="00B87F93">
        <w:rPr>
          <w:rFonts w:eastAsia="Cambria"/>
          <w:highlight w:val="cyan"/>
          <w:u w:val="single"/>
        </w:rPr>
        <w:t>between different subject positions’</w:t>
      </w:r>
      <w:r w:rsidRPr="00B87F93">
        <w:rPr>
          <w:rFonts w:eastAsia="Cambria"/>
          <w:sz w:val="16"/>
        </w:rPr>
        <w:t xml:space="preserve">.7 </w:t>
      </w:r>
      <w:r w:rsidRPr="00B87F93">
        <w:rPr>
          <w:rFonts w:eastAsia="Cambria"/>
          <w:u w:val="single"/>
        </w:rPr>
        <w:t xml:space="preserve">Differential inclusion refers to the </w:t>
      </w:r>
      <w:r w:rsidRPr="00B87F93">
        <w:rPr>
          <w:rFonts w:eastAsia="Cambria"/>
          <w:highlight w:val="cyan"/>
          <w:u w:val="single"/>
        </w:rPr>
        <w:t>submission</w:t>
      </w:r>
      <w:r w:rsidRPr="00B87F93">
        <w:rPr>
          <w:rFonts w:eastAsia="Cambria"/>
          <w:u w:val="single"/>
        </w:rPr>
        <w:t xml:space="preserve"> of migrant subjects </w:t>
      </w:r>
      <w:r w:rsidRPr="00B87F93">
        <w:rPr>
          <w:rFonts w:eastAsia="Cambria"/>
          <w:highlight w:val="cyan"/>
          <w:u w:val="single"/>
        </w:rPr>
        <w:t>to different parameters</w:t>
      </w:r>
      <w:r w:rsidRPr="00B87F93">
        <w:rPr>
          <w:rFonts w:eastAsia="Cambria"/>
          <w:u w:val="single"/>
        </w:rPr>
        <w:t xml:space="preserve"> that purport </w:t>
      </w:r>
      <w:r w:rsidRPr="00B87F93">
        <w:rPr>
          <w:rFonts w:eastAsia="Cambria"/>
          <w:highlight w:val="cyan"/>
          <w:u w:val="single"/>
        </w:rPr>
        <w:t>to measure</w:t>
      </w:r>
      <w:r w:rsidRPr="00B87F93">
        <w:rPr>
          <w:rFonts w:eastAsia="Cambria"/>
          <w:u w:val="single"/>
        </w:rPr>
        <w:t xml:space="preserve"> their </w:t>
      </w:r>
      <w:r w:rsidRPr="00B87F93">
        <w:rPr>
          <w:rFonts w:eastAsia="Cambria"/>
          <w:highlight w:val="cyan"/>
          <w:u w:val="single"/>
        </w:rPr>
        <w:t>worthiness and suitability to obtain certain rights</w:t>
      </w:r>
      <w:r w:rsidRPr="00B87F93">
        <w:rPr>
          <w:rFonts w:eastAsia="Cambria"/>
          <w:u w:val="single"/>
        </w:rPr>
        <w:t xml:space="preserve"> and undertake certain activities (and for how long), such as employment, residency or access to healthcare. The multiplication of </w:t>
      </w:r>
      <w:r w:rsidRPr="00B87F93">
        <w:rPr>
          <w:rFonts w:eastAsia="Cambria"/>
          <w:highlight w:val="cyan"/>
          <w:u w:val="single"/>
        </w:rPr>
        <w:t>legal statuses</w:t>
      </w:r>
      <w:r w:rsidRPr="00B87F93">
        <w:rPr>
          <w:rFonts w:eastAsia="Cambria"/>
          <w:u w:val="single"/>
        </w:rPr>
        <w:t xml:space="preserve"> produced by the border,</w:t>
      </w:r>
      <w:r w:rsidRPr="00B87F93">
        <w:rPr>
          <w:rFonts w:eastAsia="Cambria"/>
          <w:sz w:val="16"/>
        </w:rPr>
        <w:t xml:space="preserve"> for example, </w:t>
      </w:r>
      <w:r w:rsidRPr="00B87F93">
        <w:rPr>
          <w:rFonts w:eastAsia="Cambria"/>
          <w:u w:val="single"/>
        </w:rPr>
        <w:t xml:space="preserve">could </w:t>
      </w:r>
      <w:r w:rsidRPr="00B87F93">
        <w:rPr>
          <w:rFonts w:eastAsia="Cambria"/>
          <w:highlight w:val="cyan"/>
          <w:u w:val="single"/>
        </w:rPr>
        <w:t>range from</w:t>
      </w:r>
      <w:r w:rsidRPr="00B87F93">
        <w:rPr>
          <w:rFonts w:eastAsia="Cambria"/>
          <w:u w:val="single"/>
        </w:rPr>
        <w:t xml:space="preserve"> the </w:t>
      </w:r>
      <w:r w:rsidRPr="00B87F93">
        <w:rPr>
          <w:rFonts w:eastAsia="Cambria"/>
          <w:highlight w:val="cyan"/>
          <w:u w:val="single"/>
        </w:rPr>
        <w:t>citizen to</w:t>
      </w:r>
      <w:r w:rsidRPr="00B87F93">
        <w:rPr>
          <w:rFonts w:eastAsia="Cambria"/>
          <w:u w:val="single"/>
        </w:rPr>
        <w:t xml:space="preserve"> the </w:t>
      </w:r>
      <w:r w:rsidRPr="00B87F93">
        <w:rPr>
          <w:rFonts w:eastAsia="Cambria"/>
          <w:highlight w:val="cyan"/>
          <w:u w:val="single"/>
        </w:rPr>
        <w:t>asylum</w:t>
      </w:r>
      <w:r w:rsidRPr="00B87F93">
        <w:rPr>
          <w:rFonts w:eastAsia="Cambria"/>
          <w:u w:val="single"/>
        </w:rPr>
        <w:t xml:space="preserve"> seeker, from the international </w:t>
      </w:r>
      <w:r w:rsidRPr="00B87F93">
        <w:rPr>
          <w:rFonts w:eastAsia="Cambria"/>
          <w:highlight w:val="cyan"/>
          <w:u w:val="single"/>
        </w:rPr>
        <w:t>student to</w:t>
      </w:r>
      <w:r w:rsidRPr="00B87F93">
        <w:rPr>
          <w:rFonts w:eastAsia="Cambria"/>
          <w:u w:val="single"/>
        </w:rPr>
        <w:t xml:space="preserve"> the </w:t>
      </w:r>
      <w:r w:rsidRPr="00B87F93">
        <w:rPr>
          <w:rFonts w:eastAsia="Cambria"/>
          <w:highlight w:val="cyan"/>
          <w:u w:val="single"/>
        </w:rPr>
        <w:t>tourist</w:t>
      </w:r>
      <w:r w:rsidRPr="00B87F93">
        <w:rPr>
          <w:rFonts w:eastAsia="Cambria"/>
          <w:u w:val="single"/>
        </w:rPr>
        <w:t xml:space="preserve">, and from the </w:t>
      </w:r>
      <w:r w:rsidRPr="00B87F93">
        <w:rPr>
          <w:rFonts w:eastAsia="Cambria"/>
          <w:highlight w:val="cyan"/>
          <w:u w:val="single"/>
        </w:rPr>
        <w:t>diplomat to</w:t>
      </w:r>
      <w:r w:rsidRPr="00B87F93">
        <w:rPr>
          <w:rFonts w:eastAsia="Cambria"/>
          <w:u w:val="single"/>
        </w:rPr>
        <w:t xml:space="preserve"> the temporary </w:t>
      </w:r>
      <w:r w:rsidRPr="00B87F93">
        <w:rPr>
          <w:rFonts w:eastAsia="Cambria"/>
          <w:highlight w:val="cyan"/>
          <w:u w:val="single"/>
        </w:rPr>
        <w:t>worker</w:t>
      </w:r>
      <w:r w:rsidRPr="00B87F93">
        <w:rPr>
          <w:rFonts w:eastAsia="Cambria"/>
          <w:u w:val="single"/>
        </w:rPr>
        <w:t xml:space="preserve"> – each carrying their own set of rights and restrictions. </w:t>
      </w:r>
      <w:r w:rsidRPr="00B87F93">
        <w:rPr>
          <w:rFonts w:eastAsia="Cambria"/>
          <w:sz w:val="16"/>
        </w:rPr>
        <w:t xml:space="preserve">Étienne Balibar writes that borders have a ‘polysemic character’ as ‘they never exist in the same way for different social groups’.8 </w:t>
      </w:r>
      <w:r w:rsidRPr="00B87F93">
        <w:rPr>
          <w:rFonts w:eastAsia="Cambria"/>
          <w:u w:val="single"/>
        </w:rPr>
        <w:t>They function as moulds that shape and condition particular forms of legality and status and subject those positioned within them to differential modes of power, authority and control.</w:t>
      </w:r>
      <w:r w:rsidRPr="00B87F93">
        <w:rPr>
          <w:rFonts w:eastAsia="Cambria"/>
          <w:sz w:val="16"/>
        </w:rPr>
        <w:t xml:space="preserve">9 </w:t>
      </w:r>
      <w:r w:rsidRPr="00B87F93">
        <w:rPr>
          <w:rFonts w:eastAsia="Cambria"/>
          <w:highlight w:val="cyan"/>
          <w:u w:val="single"/>
        </w:rPr>
        <w:t>Borders</w:t>
      </w:r>
      <w:r w:rsidRPr="00B87F93">
        <w:rPr>
          <w:rFonts w:eastAsia="Cambria"/>
          <w:u w:val="single"/>
        </w:rPr>
        <w:t xml:space="preserve"> serve to </w:t>
      </w:r>
      <w:r w:rsidRPr="00B87F93">
        <w:rPr>
          <w:rFonts w:eastAsia="Cambria"/>
          <w:highlight w:val="cyan"/>
          <w:u w:val="single"/>
        </w:rPr>
        <w:t>stratify people</w:t>
      </w:r>
      <w:r w:rsidRPr="00B87F93">
        <w:rPr>
          <w:rFonts w:eastAsia="Cambria"/>
          <w:u w:val="single"/>
        </w:rPr>
        <w:t xml:space="preserve"> and groups </w:t>
      </w:r>
      <w:r w:rsidRPr="00B87F93">
        <w:rPr>
          <w:rFonts w:eastAsia="Cambria"/>
          <w:highlight w:val="cyan"/>
          <w:u w:val="single"/>
        </w:rPr>
        <w:t>along</w:t>
      </w:r>
      <w:r w:rsidRPr="00B87F93">
        <w:rPr>
          <w:rFonts w:eastAsia="Cambria"/>
          <w:u w:val="single"/>
        </w:rPr>
        <w:t xml:space="preserve"> the lines of </w:t>
      </w:r>
      <w:r w:rsidRPr="00B87F93">
        <w:rPr>
          <w:rFonts w:eastAsia="Cambria"/>
          <w:highlight w:val="cyan"/>
          <w:u w:val="single"/>
        </w:rPr>
        <w:t>race, nationality and class</w:t>
      </w:r>
      <w:r w:rsidRPr="00B87F93">
        <w:rPr>
          <w:rFonts w:eastAsia="Cambria"/>
          <w:u w:val="single"/>
        </w:rPr>
        <w:t xml:space="preserve"> in a manner that cuts through to the very ‘heart of civic space’ </w:t>
      </w:r>
      <w:r w:rsidRPr="00B87F93">
        <w:rPr>
          <w:rFonts w:eastAsia="Cambria"/>
          <w:sz w:val="16"/>
        </w:rPr>
        <w:t xml:space="preserve">and it is in this respect that </w:t>
      </w:r>
      <w:r w:rsidRPr="00B87F93">
        <w:rPr>
          <w:rFonts w:eastAsia="Cambria"/>
          <w:highlight w:val="cyan"/>
          <w:u w:val="single"/>
        </w:rPr>
        <w:t>borders cannot be</w:t>
      </w:r>
      <w:r w:rsidRPr="00B87F93">
        <w:rPr>
          <w:rFonts w:eastAsia="Cambria"/>
          <w:sz w:val="16"/>
        </w:rPr>
        <w:t xml:space="preserve"> simply </w:t>
      </w:r>
      <w:r w:rsidRPr="00B87F93">
        <w:rPr>
          <w:rFonts w:eastAsia="Cambria"/>
          <w:highlight w:val="cyan"/>
          <w:u w:val="single"/>
        </w:rPr>
        <w:t>understood as a crossing point</w:t>
      </w:r>
      <w:r w:rsidRPr="00B87F93">
        <w:rPr>
          <w:rFonts w:eastAsia="Cambria"/>
          <w:u w:val="single"/>
        </w:rPr>
        <w:t xml:space="preserve"> </w:t>
      </w:r>
      <w:r w:rsidRPr="00B87F93">
        <w:rPr>
          <w:rFonts w:eastAsia="Cambria"/>
          <w:sz w:val="16"/>
        </w:rPr>
        <w:t>from one spatial territory to another.10 Rather, they extend into day-to-day lived experience, shaping the interactions between different people in the same social space.</w:t>
      </w:r>
      <w:r w:rsidRPr="00B87F93">
        <w:rPr>
          <w:rFonts w:eastAsia="Cambria"/>
          <w:sz w:val="12"/>
        </w:rPr>
        <w:t>∂</w:t>
      </w:r>
      <w:r w:rsidRPr="00B87F93">
        <w:rPr>
          <w:rFonts w:eastAsia="Cambria"/>
          <w:sz w:val="16"/>
        </w:rPr>
        <w:t xml:space="preserve"> On the other hand, </w:t>
      </w:r>
      <w:r w:rsidRPr="00B87F93">
        <w:rPr>
          <w:rFonts w:eastAsia="Cambria"/>
          <w:u w:val="single"/>
        </w:rPr>
        <w:t xml:space="preserve">differential inclusion can </w:t>
      </w:r>
      <w:r w:rsidRPr="00B87F93">
        <w:rPr>
          <w:rFonts w:eastAsia="Cambria"/>
          <w:sz w:val="16"/>
        </w:rPr>
        <w:t xml:space="preserve">also </w:t>
      </w:r>
      <w:r w:rsidRPr="00B87F93">
        <w:rPr>
          <w:rFonts w:eastAsia="Cambria"/>
          <w:u w:val="single"/>
        </w:rPr>
        <w:t xml:space="preserve">refer to a form of ‘inclusive exclusion’ </w:t>
      </w:r>
      <w:r w:rsidRPr="00B87F93">
        <w:rPr>
          <w:rFonts w:eastAsia="Cambria"/>
          <w:sz w:val="16"/>
        </w:rPr>
        <w:t xml:space="preserve">that has its roots in Giorgio Agamben’s theorisation of sovereign power and bare life.11 The </w:t>
      </w:r>
      <w:r w:rsidRPr="00B87F93">
        <w:rPr>
          <w:rFonts w:eastAsia="Cambria"/>
          <w:u w:val="single"/>
        </w:rPr>
        <w:t xml:space="preserve">term ‘bare life’ designates human existence when it is ‘stripped of all the encumbrances of social location and juridical identity, </w:t>
      </w:r>
      <w:r w:rsidRPr="00B87F93">
        <w:rPr>
          <w:rFonts w:eastAsia="Cambria"/>
          <w:sz w:val="16"/>
        </w:rPr>
        <w:t xml:space="preserve">and thus bereft of all the qualifications of properly political inclusion and belonging’.12 </w:t>
      </w:r>
      <w:r w:rsidRPr="00B87F93">
        <w:rPr>
          <w:rFonts w:eastAsia="Cambria"/>
          <w:highlight w:val="cyan"/>
          <w:u w:val="single"/>
        </w:rPr>
        <w:t>Bare life occupies an ambiguous position</w:t>
      </w:r>
      <w:r w:rsidRPr="00B87F93">
        <w:rPr>
          <w:rFonts w:eastAsia="Cambria"/>
          <w:u w:val="single"/>
        </w:rPr>
        <w:t xml:space="preserve"> that is outside recourse to the law, but not outside its application or imposition.</w:t>
      </w:r>
      <w:r w:rsidRPr="00B87F93">
        <w:rPr>
          <w:rFonts w:eastAsia="Cambria"/>
          <w:sz w:val="16"/>
        </w:rPr>
        <w:t xml:space="preserve"> It is outside the protection of the juridical order, but remains subject to its intervention and potential violence.13 For Nicholas De Genova, bare life is a ‘kind of political fiction’ that </w:t>
      </w:r>
      <w:r w:rsidRPr="00B87F93">
        <w:rPr>
          <w:rFonts w:eastAsia="Cambria"/>
          <w:u w:val="single"/>
        </w:rPr>
        <w:t>state power invokes as a necessary premise for the authorisation of its own sovereignty in pursuit of partisan political goals.</w:t>
      </w:r>
      <w:r w:rsidRPr="00B87F93">
        <w:rPr>
          <w:rFonts w:eastAsia="Cambria"/>
          <w:sz w:val="16"/>
        </w:rPr>
        <w:t xml:space="preserve">14 Agamben links the notion to the figure of the refugee.15 However, to follow De Genova and regard bare life as a political fiction is not to say that </w:t>
      </w:r>
      <w:r w:rsidRPr="00B87F93">
        <w:rPr>
          <w:rFonts w:eastAsia="Cambria"/>
          <w:u w:val="single"/>
        </w:rPr>
        <w:t xml:space="preserve">the legal category of ‘refugee’ and other associated </w:t>
      </w:r>
      <w:r w:rsidRPr="00B87F93">
        <w:rPr>
          <w:rFonts w:eastAsia="Cambria"/>
          <w:highlight w:val="cyan"/>
          <w:u w:val="single"/>
        </w:rPr>
        <w:t>categories</w:t>
      </w:r>
      <w:r w:rsidRPr="00B87F93">
        <w:rPr>
          <w:rFonts w:eastAsia="Cambria"/>
          <w:u w:val="single"/>
        </w:rPr>
        <w:t xml:space="preserve"> such as ‘asylum seeker’ </w:t>
      </w:r>
      <w:r w:rsidRPr="00B87F93">
        <w:rPr>
          <w:rFonts w:eastAsia="Cambria"/>
          <w:highlight w:val="cyan"/>
          <w:u w:val="single"/>
        </w:rPr>
        <w:t>are not lived</w:t>
      </w:r>
      <w:r w:rsidRPr="00B87F93">
        <w:rPr>
          <w:rFonts w:eastAsia="Cambria"/>
          <w:u w:val="single"/>
        </w:rPr>
        <w:t xml:space="preserve"> and concrete </w:t>
      </w:r>
      <w:r w:rsidRPr="00B87F93">
        <w:rPr>
          <w:rFonts w:eastAsia="Cambria"/>
          <w:highlight w:val="cyan"/>
          <w:u w:val="single"/>
        </w:rPr>
        <w:t>realities, but rather</w:t>
      </w:r>
      <w:r w:rsidRPr="00B87F93">
        <w:rPr>
          <w:rFonts w:eastAsia="Cambria"/>
          <w:u w:val="single"/>
        </w:rPr>
        <w:t xml:space="preserve"> to say that they are </w:t>
      </w:r>
      <w:r w:rsidRPr="00B87F93">
        <w:rPr>
          <w:rFonts w:eastAsia="Cambria"/>
          <w:sz w:val="16"/>
        </w:rPr>
        <w:t xml:space="preserve">also </w:t>
      </w:r>
      <w:r w:rsidRPr="00B87F93">
        <w:rPr>
          <w:rFonts w:eastAsia="Cambria"/>
          <w:u w:val="single"/>
        </w:rPr>
        <w:t xml:space="preserve">strategically </w:t>
      </w:r>
      <w:r w:rsidRPr="00B87F93">
        <w:rPr>
          <w:rFonts w:eastAsia="Cambria"/>
          <w:highlight w:val="cyan"/>
          <w:u w:val="single"/>
        </w:rPr>
        <w:t>invoked</w:t>
      </w:r>
      <w:r w:rsidRPr="00B87F93">
        <w:rPr>
          <w:rFonts w:eastAsia="Cambria"/>
          <w:u w:val="single"/>
        </w:rPr>
        <w:t xml:space="preserve"> by the media and political establishment </w:t>
      </w:r>
      <w:r w:rsidRPr="00B87F93">
        <w:rPr>
          <w:rFonts w:eastAsia="Cambria"/>
          <w:highlight w:val="cyan"/>
          <w:u w:val="single"/>
        </w:rPr>
        <w:t>as</w:t>
      </w:r>
      <w:r w:rsidRPr="00B87F93">
        <w:rPr>
          <w:rFonts w:eastAsia="Cambria"/>
          <w:u w:val="single"/>
        </w:rPr>
        <w:t xml:space="preserve"> a </w:t>
      </w:r>
      <w:r w:rsidRPr="00B87F93">
        <w:rPr>
          <w:rFonts w:eastAsia="Cambria"/>
          <w:highlight w:val="cyan"/>
          <w:u w:val="single"/>
        </w:rPr>
        <w:t>category of perennial outsiders</w:t>
      </w:r>
      <w:r w:rsidRPr="00B87F93">
        <w:rPr>
          <w:rFonts w:eastAsia="Cambria"/>
          <w:u w:val="single"/>
        </w:rPr>
        <w:t xml:space="preserve"> (</w:t>
      </w:r>
      <w:r w:rsidRPr="00B87F93">
        <w:rPr>
          <w:rFonts w:eastAsia="Cambria"/>
          <w:sz w:val="16"/>
        </w:rPr>
        <w:t xml:space="preserve">or ‘strangers’ to return to Bauman’s term) </w:t>
      </w:r>
      <w:r w:rsidRPr="00B87F93">
        <w:rPr>
          <w:rFonts w:eastAsia="Cambria"/>
          <w:highlight w:val="cyan"/>
          <w:u w:val="single"/>
        </w:rPr>
        <w:t>upon which</w:t>
      </w:r>
      <w:r w:rsidRPr="00B87F93">
        <w:rPr>
          <w:rFonts w:eastAsia="Cambria"/>
          <w:u w:val="single"/>
        </w:rPr>
        <w:t xml:space="preserve"> </w:t>
      </w:r>
      <w:r w:rsidRPr="00B87F93">
        <w:rPr>
          <w:rFonts w:eastAsia="Cambria"/>
          <w:sz w:val="16"/>
        </w:rPr>
        <w:t xml:space="preserve">all sorts of malign and </w:t>
      </w:r>
      <w:r w:rsidRPr="00B87F93">
        <w:rPr>
          <w:rFonts w:eastAsia="Cambria"/>
          <w:highlight w:val="cyan"/>
          <w:u w:val="single"/>
        </w:rPr>
        <w:t>contradictory tropes can be pinned</w:t>
      </w:r>
      <w:r w:rsidRPr="00B87F93">
        <w:rPr>
          <w:rFonts w:eastAsia="Cambria"/>
          <w:u w:val="single"/>
        </w:rPr>
        <w:t>, from the helpless victim to the culpable and ‘illegal’ migrant.</w:t>
      </w:r>
      <w:r w:rsidRPr="00B87F93">
        <w:rPr>
          <w:rFonts w:eastAsia="Cambria"/>
          <w:sz w:val="16"/>
        </w:rPr>
        <w:t>16 In this respect ‘</w:t>
      </w:r>
      <w:r w:rsidRPr="00B87F93">
        <w:rPr>
          <w:rFonts w:eastAsia="Cambria"/>
          <w:u w:val="single"/>
        </w:rPr>
        <w:t>differential inclusion’ refers to a</w:t>
      </w:r>
      <w:r w:rsidRPr="00B87F93">
        <w:rPr>
          <w:rFonts w:eastAsia="Cambria"/>
          <w:sz w:val="16"/>
        </w:rPr>
        <w:t xml:space="preserve"> sort of </w:t>
      </w:r>
      <w:r w:rsidRPr="00B87F93">
        <w:rPr>
          <w:rFonts w:eastAsia="Cambria"/>
          <w:u w:val="single"/>
        </w:rPr>
        <w:t>‘constitutive outside’ where the migrant</w:t>
      </w:r>
      <w:r w:rsidRPr="00B87F93">
        <w:rPr>
          <w:rFonts w:eastAsia="Cambria"/>
          <w:sz w:val="16"/>
        </w:rPr>
        <w:t xml:space="preserve">, according to Vicki Squire, </w:t>
      </w:r>
      <w:r w:rsidRPr="00B87F93">
        <w:rPr>
          <w:rFonts w:eastAsia="Cambria"/>
          <w:u w:val="single"/>
        </w:rPr>
        <w:t>is ‘temporarily incorporated within a territorial order through their construction as a “threatening supplement”, whereby they are included through their exclusion’.</w:t>
      </w:r>
      <w:r w:rsidRPr="00B87F93">
        <w:rPr>
          <w:rFonts w:eastAsia="Cambria"/>
          <w:sz w:val="16"/>
        </w:rPr>
        <w:t>17</w:t>
      </w:r>
      <w:r w:rsidRPr="00B87F93">
        <w:rPr>
          <w:rFonts w:eastAsia="Cambria"/>
          <w:sz w:val="12"/>
        </w:rPr>
        <w:t>∂</w:t>
      </w:r>
      <w:r w:rsidRPr="00B87F93">
        <w:rPr>
          <w:rFonts w:eastAsia="Cambria"/>
          <w:sz w:val="16"/>
        </w:rPr>
        <w:t xml:space="preserve"> </w:t>
      </w:r>
      <w:r w:rsidRPr="00B87F93">
        <w:rPr>
          <w:rFonts w:eastAsia="Cambria"/>
          <w:highlight w:val="cyan"/>
          <w:u w:val="single"/>
        </w:rPr>
        <w:t>Differential inclusion</w:t>
      </w:r>
      <w:r w:rsidRPr="00B87F93">
        <w:rPr>
          <w:rFonts w:eastAsia="Cambria"/>
          <w:u w:val="single"/>
        </w:rPr>
        <w:t xml:space="preserve"> </w:t>
      </w:r>
      <w:r w:rsidRPr="00B87F93">
        <w:rPr>
          <w:rFonts w:eastAsia="Cambria"/>
          <w:sz w:val="16"/>
        </w:rPr>
        <w:t xml:space="preserve">in its widest sense, including both the proliferation of legal statuses and the summoning of bare life, </w:t>
      </w:r>
      <w:r w:rsidRPr="00B87F93">
        <w:rPr>
          <w:rFonts w:eastAsia="Cambria"/>
          <w:highlight w:val="cyan"/>
          <w:u w:val="single"/>
        </w:rPr>
        <w:t>points to the productive power of border regimes</w:t>
      </w:r>
      <w:r w:rsidRPr="00B87F93">
        <w:rPr>
          <w:rFonts w:eastAsia="Cambria"/>
          <w:u w:val="single"/>
        </w:rPr>
        <w:t xml:space="preserve">. It offers a way into understanding borders without recourse to the neat and simplistic binary of inclusion and exclusion and instead indicates how borders constitute an ambiguous and uncertain zone of stratified social differentiation. </w:t>
      </w:r>
      <w:r w:rsidRPr="00B87F93">
        <w:rPr>
          <w:rFonts w:eastAsia="Cambria"/>
          <w:sz w:val="16"/>
        </w:rPr>
        <w:t>Moments of differential inclusion, in the fullest meaning, underpin the tragedies of Colonus and Lampedusa and it is to these two tragedies of the border that I will now turn.</w:t>
      </w:r>
    </w:p>
    <w:p w14:paraId="71507AD9" w14:textId="77777777" w:rsidR="00AB0E19" w:rsidRDefault="00AB0E19" w:rsidP="00AB0E19"/>
    <w:p w14:paraId="3785C37B" w14:textId="77777777" w:rsidR="00AB0E19" w:rsidRPr="00B87F93" w:rsidRDefault="00AB0E19" w:rsidP="00AB0E19">
      <w:pPr>
        <w:keepNext/>
        <w:keepLines/>
        <w:spacing w:before="40" w:after="0"/>
        <w:outlineLvl w:val="3"/>
        <w:rPr>
          <w:rFonts w:eastAsia="MS Gothic" w:cs="Times New Roman"/>
          <w:b/>
          <w:iCs/>
          <w:sz w:val="26"/>
        </w:rPr>
      </w:pPr>
      <w:r w:rsidRPr="00B87F93">
        <w:rPr>
          <w:rFonts w:eastAsia="MS Gothic" w:cs="Times New Roman"/>
          <w:b/>
          <w:iCs/>
          <w:sz w:val="26"/>
        </w:rPr>
        <w:t xml:space="preserve">Differential inclusion underpins the border regime which is the proximate cause of the global apartheid system and interventionist wars </w:t>
      </w:r>
    </w:p>
    <w:p w14:paraId="21A907B3" w14:textId="77777777" w:rsidR="00AB0E19" w:rsidRPr="00B87F93" w:rsidRDefault="00AB0E19" w:rsidP="00AB0E19">
      <w:pPr>
        <w:rPr>
          <w:rFonts w:eastAsia="Cambria"/>
        </w:rPr>
      </w:pPr>
      <w:r w:rsidRPr="00B87F93">
        <w:rPr>
          <w:rFonts w:eastAsia="Cambria"/>
          <w:b/>
          <w:bCs/>
          <w:sz w:val="26"/>
        </w:rPr>
        <w:t>Arce and Suárez-Krabbe 2018</w:t>
      </w:r>
      <w:r w:rsidRPr="00B87F93">
        <w:rPr>
          <w:rFonts w:eastAsia="Cambria"/>
        </w:rPr>
        <w:t xml:space="preserve"> (José Arce, Freedom of Movements Research Collective and Julia Suárez-Krabbe, associate Professor of Cultural Encounters at the Department of Communication and Arts at Roskilde University. “Racism, Global Apartheid and Disobedient Mobilities: The Politics of Detention and Deportation in Europe and Denmark.” KULT: Racism in Denmark, vol. 15, June 2018, pg. 110-113, Accessed 8/18/18, JCP – JMoore)</w:t>
      </w:r>
    </w:p>
    <w:p w14:paraId="6C99127A" w14:textId="77777777" w:rsidR="00AB0E19" w:rsidRPr="00B87F93" w:rsidRDefault="00AB0E19" w:rsidP="00AB0E19">
      <w:pPr>
        <w:rPr>
          <w:rFonts w:eastAsia="Cambria"/>
          <w:u w:val="single"/>
        </w:rPr>
      </w:pPr>
      <w:bookmarkStart w:id="0" w:name="_Hlk522903280"/>
      <w:bookmarkStart w:id="1" w:name="_Hlk522902797"/>
      <w:r w:rsidRPr="00B87F93">
        <w:rPr>
          <w:rFonts w:eastAsia="Cambria"/>
          <w:sz w:val="16"/>
        </w:rPr>
        <w:t xml:space="preserve">To engage in the discussion above we find it necessary to first </w:t>
      </w:r>
      <w:bookmarkEnd w:id="0"/>
      <w:r w:rsidRPr="00B87F93">
        <w:rPr>
          <w:rFonts w:eastAsia="Cambria"/>
          <w:sz w:val="16"/>
        </w:rPr>
        <w:t xml:space="preserve">present our understanding of racism and global apartheid, and, further, of how these structures work in relation to migration policies. According to the United Nations High Commissioner for Refugees (UNHCR 2017) there are approximately </w:t>
      </w:r>
      <w:r w:rsidRPr="00B87F93">
        <w:rPr>
          <w:rFonts w:eastAsia="Cambria"/>
          <w:highlight w:val="cyan"/>
          <w:u w:val="single"/>
        </w:rPr>
        <w:t>65</w:t>
      </w:r>
      <w:r w:rsidRPr="00B87F93">
        <w:rPr>
          <w:rFonts w:eastAsia="Cambria"/>
          <w:u w:val="single"/>
        </w:rPr>
        <w:t>.</w:t>
      </w:r>
      <w:r w:rsidRPr="00B87F93">
        <w:rPr>
          <w:rFonts w:eastAsia="Cambria"/>
          <w:sz w:val="16"/>
        </w:rPr>
        <w:t xml:space="preserve">6 </w:t>
      </w:r>
      <w:r w:rsidRPr="00B87F93">
        <w:rPr>
          <w:rFonts w:eastAsia="Cambria"/>
          <w:highlight w:val="cyan"/>
          <w:u w:val="single"/>
        </w:rPr>
        <w:t>million persons</w:t>
      </w:r>
      <w:r w:rsidRPr="00B87F93">
        <w:rPr>
          <w:rFonts w:eastAsia="Cambria"/>
          <w:sz w:val="16"/>
        </w:rPr>
        <w:t xml:space="preserve"> worldwide who </w:t>
      </w:r>
      <w:r w:rsidRPr="00B87F93">
        <w:rPr>
          <w:rFonts w:eastAsia="Cambria"/>
          <w:highlight w:val="cyan"/>
          <w:u w:val="single"/>
        </w:rPr>
        <w:t>have been</w:t>
      </w:r>
      <w:r w:rsidRPr="00B87F93">
        <w:rPr>
          <w:rFonts w:eastAsia="Cambria"/>
          <w:u w:val="single"/>
        </w:rPr>
        <w:t xml:space="preserve"> forcibly </w:t>
      </w:r>
      <w:r w:rsidRPr="00B87F93">
        <w:rPr>
          <w:rFonts w:eastAsia="Cambria"/>
          <w:highlight w:val="cyan"/>
          <w:u w:val="single"/>
        </w:rPr>
        <w:t>displaced as a result of</w:t>
      </w:r>
      <w:r w:rsidRPr="00B87F93">
        <w:rPr>
          <w:rFonts w:eastAsia="Cambria"/>
          <w:u w:val="single"/>
        </w:rPr>
        <w:t xml:space="preserve"> persecution, </w:t>
      </w:r>
      <w:r w:rsidRPr="00B87F93">
        <w:rPr>
          <w:rFonts w:eastAsia="Cambria"/>
          <w:highlight w:val="cyan"/>
          <w:u w:val="single"/>
        </w:rPr>
        <w:t>conflict</w:t>
      </w:r>
      <w:r w:rsidRPr="00B87F93">
        <w:rPr>
          <w:rFonts w:eastAsia="Cambria"/>
          <w:u w:val="single"/>
        </w:rPr>
        <w:t xml:space="preserve">, violence, </w:t>
      </w:r>
      <w:r w:rsidRPr="00B87F93">
        <w:rPr>
          <w:rFonts w:eastAsia="Cambria"/>
          <w:highlight w:val="cyan"/>
          <w:u w:val="single"/>
        </w:rPr>
        <w:t>or human rights violations</w:t>
      </w:r>
      <w:r w:rsidRPr="00B87F93">
        <w:rPr>
          <w:rFonts w:eastAsia="Cambria"/>
          <w:u w:val="single"/>
        </w:rPr>
        <w:t>.</w:t>
      </w:r>
      <w:r w:rsidRPr="00B87F93">
        <w:rPr>
          <w:rFonts w:eastAsia="Cambria"/>
          <w:sz w:val="16"/>
        </w:rPr>
        <w:t xml:space="preserve"> A small percentage of these persons reach the global north. </w:t>
      </w:r>
      <w:r w:rsidRPr="00B87F93">
        <w:rPr>
          <w:rFonts w:eastAsia="Cambria"/>
          <w:highlight w:val="cyan"/>
          <w:u w:val="single"/>
        </w:rPr>
        <w:t>Many</w:t>
      </w:r>
      <w:r w:rsidRPr="00B87F93">
        <w:rPr>
          <w:rFonts w:eastAsia="Cambria"/>
          <w:u w:val="single"/>
        </w:rPr>
        <w:t xml:space="preserve"> of those who do </w:t>
      </w:r>
      <w:r w:rsidRPr="00B87F93">
        <w:rPr>
          <w:rFonts w:eastAsia="Cambria"/>
          <w:highlight w:val="cyan"/>
          <w:u w:val="single"/>
        </w:rPr>
        <w:t>face militarized borders</w:t>
      </w:r>
      <w:r w:rsidRPr="00B87F93">
        <w:rPr>
          <w:rFonts w:eastAsia="Cambria"/>
          <w:u w:val="single"/>
        </w:rPr>
        <w:t xml:space="preserve">, armed border </w:t>
      </w:r>
      <w:r w:rsidRPr="00B87F93">
        <w:rPr>
          <w:rFonts w:eastAsia="Cambria"/>
          <w:highlight w:val="cyan"/>
          <w:u w:val="single"/>
        </w:rPr>
        <w:t>guards</w:t>
      </w:r>
      <w:r w:rsidRPr="00B87F93">
        <w:rPr>
          <w:rFonts w:eastAsia="Cambria"/>
          <w:u w:val="single"/>
        </w:rPr>
        <w:t xml:space="preserve">, indefinite </w:t>
      </w:r>
      <w:r w:rsidRPr="00B87F93">
        <w:rPr>
          <w:rFonts w:eastAsia="Cambria"/>
          <w:highlight w:val="cyan"/>
          <w:u w:val="single"/>
        </w:rPr>
        <w:t>detention</w:t>
      </w:r>
      <w:r w:rsidRPr="00B87F93">
        <w:rPr>
          <w:rFonts w:eastAsia="Cambria"/>
          <w:u w:val="single"/>
        </w:rPr>
        <w:t xml:space="preserve"> in prisons and camps, precarious working conditions, criminalization, </w:t>
      </w:r>
      <w:r w:rsidRPr="00B87F93">
        <w:rPr>
          <w:rFonts w:eastAsia="Cambria"/>
          <w:highlight w:val="cyan"/>
          <w:u w:val="single"/>
        </w:rPr>
        <w:t>racism</w:t>
      </w:r>
      <w:r w:rsidRPr="00B87F93">
        <w:rPr>
          <w:rFonts w:eastAsia="Cambria"/>
          <w:u w:val="single"/>
        </w:rPr>
        <w:t xml:space="preserve">, and the constant </w:t>
      </w:r>
      <w:r w:rsidRPr="00B87F93">
        <w:rPr>
          <w:rFonts w:eastAsia="Cambria"/>
          <w:highlight w:val="cyan"/>
          <w:u w:val="single"/>
        </w:rPr>
        <w:t>threat of deportation</w:t>
      </w:r>
      <w:r w:rsidRPr="00B87F93">
        <w:rPr>
          <w:rFonts w:eastAsia="Cambria"/>
          <w:u w:val="single"/>
        </w:rPr>
        <w:t>.</w:t>
      </w:r>
      <w:r w:rsidRPr="00B87F93">
        <w:rPr>
          <w:rFonts w:eastAsia="Cambria"/>
          <w:sz w:val="16"/>
        </w:rPr>
        <w:t xml:space="preserve"> These forms of </w:t>
      </w:r>
      <w:r w:rsidRPr="00B87F93">
        <w:rPr>
          <w:rFonts w:eastAsia="Cambria"/>
          <w:u w:val="single"/>
        </w:rPr>
        <w:t xml:space="preserve">rejection and expulsion are </w:t>
      </w:r>
      <w:r w:rsidRPr="00B87F93">
        <w:rPr>
          <w:rFonts w:eastAsia="Cambria"/>
          <w:highlight w:val="cyan"/>
          <w:u w:val="single"/>
        </w:rPr>
        <w:t>rooted in the colonial encounter</w:t>
      </w:r>
      <w:r w:rsidRPr="00B87F93">
        <w:rPr>
          <w:rFonts w:eastAsia="Cambria"/>
          <w:u w:val="single"/>
        </w:rPr>
        <w:t xml:space="preserve"> </w:t>
      </w:r>
      <w:r w:rsidRPr="00B87F93">
        <w:rPr>
          <w:rFonts w:eastAsia="Cambria"/>
          <w:sz w:val="16"/>
        </w:rPr>
        <w:t>(Tascon 2011: 239-240).</w:t>
      </w:r>
      <w:r w:rsidRPr="00B87F93">
        <w:rPr>
          <w:rFonts w:eastAsia="Cambria"/>
          <w:sz w:val="12"/>
        </w:rPr>
        <w:t>∂</w:t>
      </w:r>
      <w:r w:rsidRPr="00B87F93">
        <w:rPr>
          <w:rFonts w:eastAsia="Cambria"/>
          <w:sz w:val="16"/>
        </w:rPr>
        <w:t xml:space="preserve"> Colonization and imperialism have served as a ‘laboratory’ for all kinds of interventions related to the management of displaced populations (Walters 2015), laying down the groundwork for the contemporary militarization of borders, proliferation of surveillance technologies, and the legal formations that undergird dispossession, expropriation, and displacement (Elsheikh and Ayazi 2017: 26). </w:t>
      </w:r>
      <w:r w:rsidRPr="00B87F93">
        <w:rPr>
          <w:rFonts w:eastAsia="Cambria"/>
          <w:u w:val="single"/>
        </w:rPr>
        <w:t>This included state identification practices such as the branding of enslaved people</w:t>
      </w:r>
      <w:r w:rsidRPr="00B87F93">
        <w:rPr>
          <w:rFonts w:eastAsia="Cambria"/>
          <w:sz w:val="16"/>
        </w:rPr>
        <w:t xml:space="preserve"> (Browne 2015), </w:t>
      </w:r>
      <w:r w:rsidRPr="00B87F93">
        <w:rPr>
          <w:rFonts w:eastAsia="Cambria"/>
          <w:u w:val="single"/>
        </w:rPr>
        <w:t>the development of administrative</w:t>
      </w:r>
      <w:r w:rsidRPr="00B87F93">
        <w:rPr>
          <w:rFonts w:eastAsia="Cambria"/>
          <w:sz w:val="16"/>
        </w:rPr>
        <w:t xml:space="preserve"> (colonial) </w:t>
      </w:r>
      <w:r w:rsidRPr="00B87F93">
        <w:rPr>
          <w:rFonts w:eastAsia="Cambria"/>
          <w:u w:val="single"/>
        </w:rPr>
        <w:t>sciences</w:t>
      </w:r>
      <w:r w:rsidRPr="00B87F93">
        <w:rPr>
          <w:rFonts w:eastAsia="Cambria"/>
          <w:sz w:val="16"/>
        </w:rPr>
        <w:t xml:space="preserve"> (Anghie 2004); </w:t>
      </w:r>
      <w:r w:rsidRPr="00B87F93">
        <w:rPr>
          <w:rFonts w:eastAsia="Cambria"/>
          <w:u w:val="single"/>
        </w:rPr>
        <w:t>the making of national borders</w:t>
      </w:r>
      <w:r w:rsidRPr="00B87F93">
        <w:rPr>
          <w:rFonts w:eastAsia="Cambria"/>
          <w:sz w:val="16"/>
        </w:rPr>
        <w:t xml:space="preserve"> (Hage 2016) and </w:t>
      </w:r>
      <w:r w:rsidRPr="00B87F93">
        <w:rPr>
          <w:rFonts w:eastAsia="Cambria"/>
          <w:u w:val="single"/>
        </w:rPr>
        <w:t>systems of border control; and the development of technologies of spatial and racial control such as the camps</w:t>
      </w:r>
      <w:r w:rsidRPr="00B87F93">
        <w:rPr>
          <w:rFonts w:eastAsia="Cambria"/>
          <w:sz w:val="16"/>
        </w:rPr>
        <w:t xml:space="preserve"> (Chari 2008). Today’s migrants and refugees braving through the borders of Europe face problems similar to those faced by enslaved Africans and indigenous people (past and present): forced exile; displacement; imposition of non-citizen status codified in law and justified along racial lines; and labor exploitation and subjection to laws that control their movements and mandatorily detain them in particular racialized spaces such as plantations, reservations and camps (Tascon 2011: 239-242).</w:t>
      </w:r>
      <w:r w:rsidRPr="00B87F93">
        <w:rPr>
          <w:rFonts w:eastAsia="Cambria"/>
          <w:sz w:val="12"/>
        </w:rPr>
        <w:t>∂</w:t>
      </w:r>
      <w:r w:rsidRPr="00B87F93">
        <w:rPr>
          <w:rFonts w:eastAsia="Cambria"/>
          <w:sz w:val="16"/>
        </w:rPr>
        <w:t xml:space="preserve"> Indeed, we understand racism as the more than 500 years old socially constructed structural division between ‘fully human’ and ‘less-’ or ‘subhuman’. The standard by which people are divided into these hierarchies is the white, Christian, European, property-owning man and woman (Suaréz-Krabbe, 2015). This means that religion and spirituality, epistemology and knowledge, economic, social and political organization, and gender and sexuality, are among the criteria by which racist hierarchization happens (Quijano, 2000). </w:t>
      </w:r>
      <w:r w:rsidRPr="00B87F93">
        <w:rPr>
          <w:rFonts w:eastAsia="Cambria"/>
          <w:highlight w:val="cyan"/>
          <w:u w:val="single"/>
        </w:rPr>
        <w:t>The more ‘alike’ a group is to the white standard, the more privilege it will be offered</w:t>
      </w:r>
      <w:r w:rsidRPr="00B87F93">
        <w:rPr>
          <w:rFonts w:eastAsia="Cambria"/>
          <w:u w:val="single"/>
        </w:rPr>
        <w:t xml:space="preserve"> </w:t>
      </w:r>
      <w:r w:rsidRPr="00B87F93">
        <w:rPr>
          <w:rFonts w:eastAsia="Cambria"/>
          <w:sz w:val="16"/>
        </w:rPr>
        <w:t>(Gordon, 1999). Consequently, we understand race as a socially constructed rather than an inherently meaningful category, one linked to relations of power and processes of struggle, and one whose meaning changes over time. Race, like gender, is ‘real’ in the sense that it has real, though changing, effects in the world and real, tangible, and complex impacts on individuals’ sense of self and life chances (Frankenberg 1993, 11 – cit. in Wekker 2016).</w:t>
      </w:r>
      <w:r w:rsidRPr="00B87F93">
        <w:rPr>
          <w:rFonts w:eastAsia="Cambria"/>
          <w:sz w:val="12"/>
        </w:rPr>
        <w:t>∂</w:t>
      </w:r>
      <w:r w:rsidRPr="00B87F93">
        <w:rPr>
          <w:rFonts w:eastAsia="Cambria"/>
          <w:sz w:val="16"/>
        </w:rPr>
        <w:t xml:space="preserve"> The point is not whether or not racist categorization is true. Rather, what is important is what it does to people, and whose interests it serves. This point is crucial as the legal terminology pertaining displaced people legitimizes European border regimes as they simultaneously cover over European nation-states’ involvement in imperialism and coloniality. Moreover, as any other previous terminology and legislation embedded in the racist logic, </w:t>
      </w:r>
      <w:r w:rsidRPr="00B87F93">
        <w:rPr>
          <w:rFonts w:eastAsia="Cambria"/>
          <w:u w:val="single"/>
        </w:rPr>
        <w:t xml:space="preserve">it dehumanizes and criminalizes migrants, refugees, </w:t>
      </w:r>
      <w:r w:rsidRPr="00B87F93">
        <w:rPr>
          <w:rFonts w:eastAsia="Cambria"/>
          <w:sz w:val="16"/>
        </w:rPr>
        <w:t>colonial and imperial subjects, and even colonial citizens throughout the European continent (Suárez-Krabbe 2014).</w:t>
      </w:r>
      <w:r w:rsidRPr="00B87F93">
        <w:rPr>
          <w:rFonts w:eastAsia="Cambria"/>
          <w:sz w:val="12"/>
        </w:rPr>
        <w:t>∂</w:t>
      </w:r>
      <w:r w:rsidRPr="00B87F93">
        <w:rPr>
          <w:rFonts w:eastAsia="Cambria"/>
          <w:sz w:val="16"/>
        </w:rPr>
        <w:t xml:space="preserve"> </w:t>
      </w:r>
      <w:r w:rsidRPr="00B87F93">
        <w:rPr>
          <w:rFonts w:eastAsia="Cambria"/>
          <w:u w:val="single"/>
        </w:rPr>
        <w:t xml:space="preserve">Our understanding of </w:t>
      </w:r>
      <w:r w:rsidRPr="00B87F93">
        <w:rPr>
          <w:rFonts w:eastAsia="Cambria"/>
          <w:highlight w:val="cyan"/>
          <w:u w:val="single"/>
        </w:rPr>
        <w:t>the ‘border regime’</w:t>
      </w:r>
      <w:r w:rsidRPr="00B87F93">
        <w:rPr>
          <w:rFonts w:eastAsia="Cambria"/>
          <w:u w:val="single"/>
        </w:rPr>
        <w:t xml:space="preserve"> </w:t>
      </w:r>
      <w:r w:rsidRPr="00B87F93">
        <w:rPr>
          <w:rFonts w:eastAsia="Cambria"/>
          <w:sz w:val="16"/>
        </w:rPr>
        <w:t xml:space="preserve">follows that of Casas-Cortes et. al (2015) that </w:t>
      </w:r>
      <w:r w:rsidRPr="00B87F93">
        <w:rPr>
          <w:rFonts w:eastAsia="Cambria"/>
          <w:highlight w:val="cyan"/>
          <w:u w:val="single"/>
        </w:rPr>
        <w:t>emphasizes the socially constructed character</w:t>
      </w:r>
      <w:r w:rsidRPr="00B87F93">
        <w:rPr>
          <w:rFonts w:eastAsia="Cambria"/>
          <w:u w:val="single"/>
        </w:rPr>
        <w:t xml:space="preserve"> of borders, including the participation of non-state actors in their making.</w:t>
      </w:r>
      <w:r w:rsidRPr="00B87F93">
        <w:rPr>
          <w:rFonts w:eastAsia="Cambria"/>
          <w:sz w:val="16"/>
        </w:rPr>
        <w:t xml:space="preserve"> Indeed, </w:t>
      </w:r>
      <w:r w:rsidRPr="00B87F93">
        <w:rPr>
          <w:rFonts w:eastAsia="Cambria"/>
          <w:u w:val="single"/>
        </w:rPr>
        <w:t xml:space="preserve">through the lens of the border regime, “migration is a co-constituent of the border as a site of conflict and as a political space”. </w:t>
      </w:r>
      <w:r w:rsidRPr="00B87F93">
        <w:rPr>
          <w:rFonts w:eastAsia="Cambria"/>
          <w:highlight w:val="cyan"/>
          <w:u w:val="single"/>
        </w:rPr>
        <w:t>As migration challenges borders, it</w:t>
      </w:r>
      <w:r w:rsidRPr="00B87F93">
        <w:rPr>
          <w:rFonts w:eastAsia="Cambria"/>
          <w:u w:val="single"/>
        </w:rPr>
        <w:t xml:space="preserve"> also </w:t>
      </w:r>
      <w:r w:rsidRPr="00B87F93">
        <w:rPr>
          <w:rFonts w:eastAsia="Cambria"/>
          <w:highlight w:val="cyan"/>
          <w:u w:val="single"/>
        </w:rPr>
        <w:t>provokes reactions</w:t>
      </w:r>
      <w:r w:rsidRPr="00B87F93">
        <w:rPr>
          <w:rFonts w:eastAsia="Cambria"/>
          <w:u w:val="single"/>
        </w:rPr>
        <w:t xml:space="preserve"> of various state agencies and policy schemes </w:t>
      </w:r>
      <w:r w:rsidRPr="00B87F93">
        <w:rPr>
          <w:rFonts w:eastAsia="Cambria"/>
          <w:highlight w:val="cyan"/>
          <w:u w:val="single"/>
        </w:rPr>
        <w:t>to stabilize</w:t>
      </w:r>
      <w:r w:rsidRPr="00B87F93">
        <w:rPr>
          <w:rFonts w:eastAsia="Cambria"/>
          <w:u w:val="single"/>
        </w:rPr>
        <w:t xml:space="preserve">, control, </w:t>
      </w:r>
      <w:r w:rsidRPr="00B87F93">
        <w:rPr>
          <w:rFonts w:eastAsia="Cambria"/>
          <w:highlight w:val="cyan"/>
          <w:u w:val="single"/>
        </w:rPr>
        <w:t>and manage these borders</w:t>
      </w:r>
      <w:r w:rsidRPr="00B87F93">
        <w:rPr>
          <w:rFonts w:eastAsia="Cambria"/>
          <w:u w:val="single"/>
        </w:rPr>
        <w:t xml:space="preserve"> “as they seek to invoke the border as a stable, controllable and manageable tool of selective or differential inclusion”</w:t>
      </w:r>
      <w:r w:rsidRPr="00B87F93">
        <w:rPr>
          <w:rFonts w:eastAsia="Cambria"/>
          <w:sz w:val="16"/>
        </w:rPr>
        <w:t xml:space="preserve"> (Casas- Cortes et. al. 2015: 69</w:t>
      </w:r>
      <w:r w:rsidRPr="00B87F93">
        <w:rPr>
          <w:rFonts w:eastAsia="Cambria"/>
          <w:u w:val="single"/>
        </w:rPr>
        <w:t xml:space="preserve">). </w:t>
      </w:r>
      <w:r w:rsidRPr="00B87F93">
        <w:rPr>
          <w:rFonts w:eastAsia="Cambria"/>
          <w:highlight w:val="cyan"/>
          <w:u w:val="single"/>
        </w:rPr>
        <w:t>The border regime is connected to differential inclusion and exclusion “that create different degrees of precarity</w:t>
      </w:r>
      <w:r w:rsidRPr="00B87F93">
        <w:rPr>
          <w:rFonts w:eastAsia="Cambria"/>
          <w:u w:val="single"/>
        </w:rPr>
        <w:t>, vulnerability and freedom by granting and closing access to resources and rights according to economic, individualizing, and racist rationales.</w:t>
      </w:r>
      <w:r w:rsidRPr="00B87F93">
        <w:rPr>
          <w:rFonts w:eastAsia="Cambria"/>
          <w:sz w:val="16"/>
        </w:rPr>
        <w:t xml:space="preserve"> (Casas-Cortes et. al., 2015: 79, see also Gilmore 2007). In our understanding, the </w:t>
      </w:r>
      <w:r w:rsidRPr="00B87F93">
        <w:rPr>
          <w:rFonts w:eastAsia="Cambria"/>
          <w:u w:val="single"/>
        </w:rPr>
        <w:t xml:space="preserve">border regime and its </w:t>
      </w:r>
      <w:r w:rsidRPr="00B87F93">
        <w:rPr>
          <w:rFonts w:eastAsia="Cambria"/>
          <w:highlight w:val="cyan"/>
          <w:u w:val="single"/>
        </w:rPr>
        <w:t>central role in the production of</w:t>
      </w:r>
      <w:r w:rsidRPr="00B87F93">
        <w:rPr>
          <w:rFonts w:eastAsia="Cambria"/>
          <w:sz w:val="16"/>
        </w:rPr>
        <w:t xml:space="preserve"> group-differentiated vulnerabilities to premature death (cf. Gilmore 2007) allows speaking of it as an important element in </w:t>
      </w:r>
      <w:r w:rsidRPr="00B87F93">
        <w:rPr>
          <w:rFonts w:eastAsia="Cambria"/>
          <w:u w:val="single"/>
        </w:rPr>
        <w:t xml:space="preserve">the </w:t>
      </w:r>
      <w:r w:rsidRPr="00B87F93">
        <w:rPr>
          <w:rFonts w:eastAsia="Cambria"/>
          <w:highlight w:val="cyan"/>
          <w:u w:val="single"/>
        </w:rPr>
        <w:t>global apartheid</w:t>
      </w:r>
      <w:r w:rsidRPr="00B87F93">
        <w:rPr>
          <w:rFonts w:eastAsia="Cambria"/>
          <w:u w:val="single"/>
        </w:rPr>
        <w:t xml:space="preserve"> system.</w:t>
      </w:r>
      <w:r w:rsidRPr="00B87F93">
        <w:rPr>
          <w:rFonts w:eastAsia="Cambria"/>
          <w:sz w:val="16"/>
        </w:rPr>
        <w:t xml:space="preserve"> It is fundamental in this context to remember that apartheid refers to racism-based policies in any state (Morton 2000: 27), and not only to the SouthAfrican version of such system. This fact is also stated in the United Nations’ International Convention on the Suppression and Punishment of the Crime of Apartheid (ICSPCA), which entered into force in 1976. In the Convention (article two), apartheid is defined as “inhuman acts committed for the purpose of establishing and maintaining domination by one racial group of persons over any other racial group of persons and systematically oppressing them.” The list of inhumane acts is worth quoting at length:</w:t>
      </w:r>
      <w:r w:rsidRPr="00B87F93">
        <w:rPr>
          <w:rFonts w:eastAsia="Cambria"/>
          <w:sz w:val="12"/>
        </w:rPr>
        <w:t>∂</w:t>
      </w:r>
      <w:r w:rsidRPr="00B87F93">
        <w:rPr>
          <w:rFonts w:eastAsia="Cambria"/>
          <w:sz w:val="16"/>
        </w:rPr>
        <w:t xml:space="preserve"> a. Denial to a member or members of a racial group or groups of the right to life and liberty of person</w:t>
      </w:r>
      <w:r w:rsidRPr="00B87F93">
        <w:rPr>
          <w:rFonts w:eastAsia="Cambria"/>
          <w:sz w:val="12"/>
        </w:rPr>
        <w:t>∂</w:t>
      </w:r>
      <w:r w:rsidRPr="00B87F93">
        <w:rPr>
          <w:rFonts w:eastAsia="Cambria"/>
          <w:sz w:val="16"/>
        </w:rPr>
        <w:t xml:space="preserve"> i. By murder of members of a racial group or groups;</w:t>
      </w:r>
      <w:r w:rsidRPr="00B87F93">
        <w:rPr>
          <w:rFonts w:eastAsia="Cambria"/>
          <w:sz w:val="12"/>
        </w:rPr>
        <w:t>∂</w:t>
      </w:r>
      <w:r w:rsidRPr="00B87F93">
        <w:rPr>
          <w:rFonts w:eastAsia="Cambria"/>
          <w:sz w:val="16"/>
        </w:rPr>
        <w:t xml:space="preserve"> ii. By the infliction upon the members of a racial group or groups of serious bodily or mental harm,</w:t>
      </w:r>
      <w:r w:rsidRPr="00B87F93">
        <w:rPr>
          <w:rFonts w:eastAsia="Cambria"/>
          <w:sz w:val="12"/>
        </w:rPr>
        <w:t>∂</w:t>
      </w:r>
      <w:r w:rsidRPr="00B87F93">
        <w:rPr>
          <w:rFonts w:eastAsia="Cambria"/>
          <w:sz w:val="16"/>
        </w:rPr>
        <w:t xml:space="preserve"> by the infringement of their freedom or dignity, or by subjecting them to torture or to cruel,</w:t>
      </w:r>
      <w:r w:rsidRPr="00B87F93">
        <w:rPr>
          <w:rFonts w:eastAsia="Cambria"/>
          <w:sz w:val="12"/>
        </w:rPr>
        <w:t>∂</w:t>
      </w:r>
      <w:r w:rsidRPr="00B87F93">
        <w:rPr>
          <w:rFonts w:eastAsia="Cambria"/>
          <w:sz w:val="16"/>
        </w:rPr>
        <w:t xml:space="preserve"> inhuman or degrading treatment or punishment;</w:t>
      </w:r>
      <w:r w:rsidRPr="00B87F93">
        <w:rPr>
          <w:rFonts w:eastAsia="Cambria"/>
          <w:sz w:val="12"/>
        </w:rPr>
        <w:t>∂</w:t>
      </w:r>
      <w:r w:rsidRPr="00B87F93">
        <w:rPr>
          <w:rFonts w:eastAsia="Cambria"/>
          <w:sz w:val="16"/>
        </w:rPr>
        <w:t xml:space="preserve"> iii. By arbitrary arrest and illegal imprisonment of the members of a racial group or groups;</w:t>
      </w:r>
      <w:r w:rsidRPr="00B87F93">
        <w:rPr>
          <w:rFonts w:eastAsia="Cambria"/>
          <w:sz w:val="12"/>
        </w:rPr>
        <w:t>∂</w:t>
      </w:r>
      <w:r w:rsidRPr="00B87F93">
        <w:rPr>
          <w:rFonts w:eastAsia="Cambria"/>
          <w:sz w:val="16"/>
        </w:rPr>
        <w:t xml:space="preserve"> b. Deliberate imposition on a racial group or groups of living conditions calculated to cause its or their physical destruction in whole or in part;</w:t>
      </w:r>
      <w:r w:rsidRPr="00B87F93">
        <w:rPr>
          <w:rFonts w:eastAsia="Cambria"/>
          <w:sz w:val="12"/>
        </w:rPr>
        <w:t>∂</w:t>
      </w:r>
      <w:r w:rsidRPr="00B87F93">
        <w:rPr>
          <w:rFonts w:eastAsia="Cambria"/>
          <w:sz w:val="16"/>
        </w:rPr>
        <w:t xml:space="preserve"> c. Any legislative measures and other measures calculated to prevent a racial group or groups from participation in the political, social, economic and cultural life of the country and the deliberate creation of conditions preventing the full development of such a group or groups, in particular by denying to members of a racial group or groups basic human rights and freedoms, including the right to work, the right to form recognised trade unions, the right to education, the right to leave and to return to their country, the right to a nationality, the right to freedom of movement and residence, the right to freedom of opinion and expression, and the right to freedom of peaceful assembly and association;</w:t>
      </w:r>
      <w:r w:rsidRPr="00B87F93">
        <w:rPr>
          <w:rFonts w:eastAsia="Cambria"/>
          <w:sz w:val="12"/>
        </w:rPr>
        <w:t>∂</w:t>
      </w:r>
      <w:r w:rsidRPr="00B87F93">
        <w:rPr>
          <w:rFonts w:eastAsia="Cambria"/>
          <w:sz w:val="16"/>
        </w:rPr>
        <w:t xml:space="preserve"> d. Any measures including legislative measures, designed to divide the population along racial lines by the creation of separate reserves and ghettos for the members of a racial group or groups, the prohibition of mixed marriages among members of various racial groups, the expropriation of landed property belonging to a racial group or groups or to members thereof;</w:t>
      </w:r>
      <w:r w:rsidRPr="00B87F93">
        <w:rPr>
          <w:rFonts w:eastAsia="Cambria"/>
          <w:sz w:val="12"/>
        </w:rPr>
        <w:t>∂</w:t>
      </w:r>
      <w:r w:rsidRPr="00B87F93">
        <w:rPr>
          <w:rFonts w:eastAsia="Cambria"/>
          <w:sz w:val="16"/>
        </w:rPr>
        <w:t xml:space="preserve"> e. Exploitation of the labour of the members of a racial group or groups, in particular by submitting them to forced labour;</w:t>
      </w:r>
      <w:r w:rsidRPr="00B87F93">
        <w:rPr>
          <w:rFonts w:eastAsia="Cambria"/>
          <w:sz w:val="12"/>
        </w:rPr>
        <w:t>∂</w:t>
      </w:r>
      <w:r w:rsidRPr="00B87F93">
        <w:rPr>
          <w:rFonts w:eastAsia="Cambria"/>
          <w:sz w:val="16"/>
        </w:rPr>
        <w:t xml:space="preserve"> f. Persecution of organizations and persons, by depriving them of fundamental rights and freedoms, because they oppose apartheid.</w:t>
      </w:r>
      <w:r w:rsidRPr="00B87F93">
        <w:rPr>
          <w:rFonts w:eastAsia="Cambria"/>
          <w:sz w:val="12"/>
        </w:rPr>
        <w:t>∂</w:t>
      </w:r>
      <w:r w:rsidRPr="00B87F93">
        <w:rPr>
          <w:rFonts w:eastAsia="Cambria"/>
          <w:sz w:val="16"/>
        </w:rPr>
        <w:t xml:space="preserve"> The 2002 Rome Statute of the International Criminal Court additionally defines apartheid as a crime against humanity. Of essential importance to understand the political economy of global apartheid is the fact that none of the western countries, including Australia, Denmark, Canada, France, Germany, Israel, Italy, the Netherlands, New Zealand, the United Kingdom, and the United States ever ratified the ICSPCA. This means that even though apartheid is recognized as a crime against humanity, the countries that have not ratified it cannot be held accountable for it. As such, the Convention is legally obsolete, at least to the extent that most of the countries invested in the enforcement of apartheid largely are the samencountries that have not signed the Convention. In spite of its legal obsoleteness, the definitions contained in the ICSPCA and the global mechanisms reflected when looking into its history are of central to our conceptualization of global apartheid.</w:t>
      </w:r>
      <w:r w:rsidRPr="00B87F93">
        <w:rPr>
          <w:rFonts w:eastAsia="Cambria"/>
          <w:sz w:val="12"/>
        </w:rPr>
        <w:t>∂</w:t>
      </w:r>
      <w:r w:rsidRPr="00B87F93">
        <w:rPr>
          <w:rFonts w:eastAsia="Cambria"/>
          <w:sz w:val="16"/>
        </w:rPr>
        <w:t xml:space="preserve"> </w:t>
      </w:r>
      <w:r w:rsidRPr="00B87F93">
        <w:rPr>
          <w:rFonts w:eastAsia="Cambria"/>
          <w:u w:val="single"/>
        </w:rPr>
        <w:t>Apartheid is at work</w:t>
      </w:r>
      <w:r w:rsidRPr="00B87F93">
        <w:rPr>
          <w:rFonts w:eastAsia="Cambria"/>
          <w:sz w:val="16"/>
        </w:rPr>
        <w:t xml:space="preserve"> in Denmark and in Europe in all of the points mentioned in the convention. Our global focus allows understanding how Denmark and Europe deny members of different racial groups of the right to life and liberty of person; impose on them physically detrimental conditions; legally prevent their political participation and social development; legally create physical separation along racial lines; exploit their labor; and criminalizes their resistance against the above. </w:t>
      </w:r>
      <w:r w:rsidRPr="00B87F93">
        <w:rPr>
          <w:rFonts w:eastAsia="Cambria"/>
          <w:highlight w:val="cyan"/>
          <w:u w:val="single"/>
        </w:rPr>
        <w:t>Apartheid</w:t>
      </w:r>
      <w:r w:rsidRPr="00B87F93">
        <w:rPr>
          <w:rFonts w:eastAsia="Cambria"/>
          <w:sz w:val="16"/>
        </w:rPr>
        <w:t xml:space="preserve">, hence, </w:t>
      </w:r>
      <w:r w:rsidRPr="00B87F93">
        <w:rPr>
          <w:rFonts w:eastAsia="Cambria"/>
          <w:highlight w:val="cyan"/>
          <w:u w:val="single"/>
        </w:rPr>
        <w:t>is a structure, not an event</w:t>
      </w:r>
      <w:r w:rsidRPr="00B87F93">
        <w:rPr>
          <w:rFonts w:eastAsia="Cambria"/>
          <w:sz w:val="16"/>
        </w:rPr>
        <w:t xml:space="preserve"> (Hage 2016). Inspired by Gilmore (2007), </w:t>
      </w:r>
      <w:r w:rsidRPr="00B87F93">
        <w:rPr>
          <w:rFonts w:eastAsia="Cambria"/>
          <w:u w:val="single"/>
        </w:rPr>
        <w:t xml:space="preserve">we understand this structure not as one confined to specific states. </w:t>
      </w:r>
      <w:r w:rsidRPr="00B87F93">
        <w:rPr>
          <w:rFonts w:eastAsia="Cambria"/>
          <w:sz w:val="16"/>
        </w:rPr>
        <w:t xml:space="preserve">Rather, </w:t>
      </w:r>
      <w:r w:rsidRPr="00B87F93">
        <w:rPr>
          <w:rFonts w:eastAsia="Cambria"/>
          <w:u w:val="single"/>
        </w:rPr>
        <w:t xml:space="preserve">apartheid is the </w:t>
      </w:r>
      <w:r w:rsidRPr="00B87F93">
        <w:rPr>
          <w:rFonts w:eastAsia="Cambria"/>
          <w:highlight w:val="cyan"/>
          <w:u w:val="single"/>
        </w:rPr>
        <w:t>institutionalization of racism</w:t>
      </w:r>
      <w:r w:rsidRPr="00B87F93">
        <w:rPr>
          <w:rFonts w:eastAsia="Cambria"/>
          <w:u w:val="single"/>
        </w:rPr>
        <w:t xml:space="preserve"> in different spaces and places that are, </w:t>
      </w:r>
      <w:r w:rsidRPr="00B87F93">
        <w:rPr>
          <w:rFonts w:eastAsia="Cambria"/>
          <w:sz w:val="16"/>
        </w:rPr>
        <w:t xml:space="preserve">however diverse, intimately </w:t>
      </w:r>
      <w:r w:rsidRPr="00B87F93">
        <w:rPr>
          <w:rFonts w:eastAsia="Cambria"/>
          <w:highlight w:val="cyan"/>
          <w:u w:val="single"/>
        </w:rPr>
        <w:t>interconnected through policies, cooperation, economic interests and exploitation</w:t>
      </w:r>
      <w:r w:rsidRPr="00B87F93">
        <w:rPr>
          <w:rFonts w:eastAsia="Cambria"/>
          <w:u w:val="single"/>
        </w:rPr>
        <w:t>, forced and voluntary human mobilities, and legal frameworks and institutions.</w:t>
      </w:r>
      <w:r w:rsidRPr="00B87F93">
        <w:rPr>
          <w:rFonts w:eastAsia="Cambria"/>
          <w:sz w:val="12"/>
        </w:rPr>
        <w:t>∂</w:t>
      </w:r>
      <w:r w:rsidRPr="00B87F93">
        <w:rPr>
          <w:rFonts w:eastAsia="Cambria"/>
          <w:sz w:val="12"/>
          <w:u w:val="single"/>
        </w:rPr>
        <w:t xml:space="preserve"> </w:t>
      </w:r>
      <w:r w:rsidRPr="00B87F93">
        <w:rPr>
          <w:rFonts w:eastAsia="Cambria"/>
          <w:sz w:val="16"/>
        </w:rPr>
        <w:t xml:space="preserve">Additionally, </w:t>
      </w:r>
      <w:r w:rsidRPr="00B87F93">
        <w:rPr>
          <w:rFonts w:eastAsia="Cambria"/>
          <w:u w:val="single"/>
        </w:rPr>
        <w:t>in apartheid, race and class interact in complex ways to define differentially the quality of life, infrastructure, health, and mobility of different groups</w:t>
      </w:r>
      <w:r w:rsidRPr="00B87F93">
        <w:rPr>
          <w:rFonts w:eastAsia="Cambria"/>
          <w:sz w:val="16"/>
        </w:rPr>
        <w:t xml:space="preserve"> (Hage 2016: 43), as well as their political and social possibilities. In other words, </w:t>
      </w:r>
      <w:r w:rsidRPr="00B87F93">
        <w:rPr>
          <w:rFonts w:eastAsia="Cambria"/>
          <w:highlight w:val="cyan"/>
          <w:u w:val="single"/>
        </w:rPr>
        <w:t>apartheid</w:t>
      </w:r>
      <w:r w:rsidRPr="00B87F93">
        <w:rPr>
          <w:rFonts w:eastAsia="Cambria"/>
          <w:u w:val="single"/>
        </w:rPr>
        <w:t xml:space="preserve"> systematically </w:t>
      </w:r>
      <w:r w:rsidRPr="00B87F93">
        <w:rPr>
          <w:rFonts w:eastAsia="Cambria"/>
          <w:highlight w:val="cyan"/>
          <w:u w:val="single"/>
        </w:rPr>
        <w:t>exposes racially differentiated groups to premature death</w:t>
      </w:r>
      <w:r w:rsidRPr="00B87F93">
        <w:rPr>
          <w:rFonts w:eastAsia="Cambria"/>
          <w:sz w:val="16"/>
        </w:rPr>
        <w:t xml:space="preserve"> (Gilmore 2007). This focus of course implies that </w:t>
      </w:r>
      <w:r w:rsidRPr="00B87F93">
        <w:rPr>
          <w:rFonts w:eastAsia="Cambria"/>
          <w:highlight w:val="cyan"/>
          <w:u w:val="single"/>
        </w:rPr>
        <w:t>any analysis of borders,</w:t>
      </w:r>
      <w:r w:rsidRPr="00B87F93">
        <w:rPr>
          <w:rFonts w:eastAsia="Cambria"/>
          <w:u w:val="single"/>
        </w:rPr>
        <w:t xml:space="preserve"> migration and asylum </w:t>
      </w:r>
      <w:r w:rsidRPr="00B87F93">
        <w:rPr>
          <w:rFonts w:eastAsia="Cambria"/>
          <w:highlight w:val="cyan"/>
          <w:u w:val="single"/>
        </w:rPr>
        <w:t>that does not take into account</w:t>
      </w:r>
      <w:r w:rsidRPr="00B87F93">
        <w:rPr>
          <w:rFonts w:eastAsia="Cambria"/>
          <w:u w:val="single"/>
        </w:rPr>
        <w:t xml:space="preserve"> the structures of </w:t>
      </w:r>
      <w:r w:rsidRPr="00B87F93">
        <w:rPr>
          <w:rFonts w:eastAsia="Cambria"/>
          <w:highlight w:val="cyan"/>
          <w:u w:val="single"/>
        </w:rPr>
        <w:t>colonial power</w:t>
      </w:r>
      <w:r w:rsidRPr="00B87F93">
        <w:rPr>
          <w:rFonts w:eastAsia="Cambria"/>
          <w:u w:val="single"/>
        </w:rPr>
        <w:t xml:space="preserve"> remains limited and </w:t>
      </w:r>
      <w:r w:rsidRPr="00B87F93">
        <w:rPr>
          <w:rFonts w:eastAsia="Cambria"/>
          <w:highlight w:val="cyan"/>
          <w:u w:val="single"/>
        </w:rPr>
        <w:t>invisibilizes</w:t>
      </w:r>
      <w:r w:rsidRPr="00B87F93">
        <w:rPr>
          <w:rFonts w:eastAsia="Cambria"/>
          <w:u w:val="single"/>
        </w:rPr>
        <w:t xml:space="preserve"> the ways in which histories of </w:t>
      </w:r>
      <w:r w:rsidRPr="00B87F93">
        <w:rPr>
          <w:rFonts w:eastAsia="Cambria"/>
          <w:highlight w:val="cyan"/>
          <w:u w:val="single"/>
        </w:rPr>
        <w:t>domination</w:t>
      </w:r>
      <w:r w:rsidRPr="00B87F93">
        <w:rPr>
          <w:rFonts w:eastAsia="Cambria"/>
          <w:u w:val="single"/>
        </w:rPr>
        <w:t xml:space="preserve">, exploitation and struggles against oppression are </w:t>
      </w:r>
      <w:r w:rsidRPr="00B87F93">
        <w:rPr>
          <w:rFonts w:eastAsia="Cambria"/>
          <w:highlight w:val="cyan"/>
          <w:u w:val="single"/>
        </w:rPr>
        <w:t>entangled with</w:t>
      </w:r>
      <w:r w:rsidRPr="00B87F93">
        <w:rPr>
          <w:rFonts w:eastAsia="Cambria"/>
          <w:u w:val="single"/>
        </w:rPr>
        <w:t xml:space="preserve"> the practices and </w:t>
      </w:r>
      <w:r w:rsidRPr="00B87F93">
        <w:rPr>
          <w:rFonts w:eastAsia="Cambria"/>
          <w:highlight w:val="cyan"/>
          <w:u w:val="single"/>
        </w:rPr>
        <w:t>institutions that shape the western migration</w:t>
      </w:r>
      <w:r w:rsidRPr="00B87F93">
        <w:rPr>
          <w:rFonts w:eastAsia="Cambria"/>
          <w:u w:val="single"/>
        </w:rPr>
        <w:t xml:space="preserve"> infrastructures</w:t>
      </w:r>
      <w:r w:rsidRPr="00B87F93">
        <w:rPr>
          <w:rFonts w:eastAsia="Cambria"/>
          <w:sz w:val="16"/>
        </w:rPr>
        <w:t xml:space="preserve">. To put it simply, </w:t>
      </w:r>
      <w:r w:rsidRPr="00B87F93">
        <w:rPr>
          <w:rFonts w:eastAsia="Cambria"/>
          <w:u w:val="single"/>
        </w:rPr>
        <w:t xml:space="preserve">border regimes, camps, and racism are intimately connected to the geopolitics of war and displacement, including the imperialist policies of western nation-states through the proliferation of wars, military interventions, and neocolonial occupations across the planet. </w:t>
      </w:r>
      <w:r w:rsidRPr="00B87F93">
        <w:rPr>
          <w:rFonts w:eastAsia="Cambria"/>
          <w:sz w:val="16"/>
        </w:rPr>
        <w:t xml:space="preserve">Palestine, Afghanistan, Iraq, Syria, Yemen, Mali and Nigeria are a few examples (Genova, 2017). </w:t>
      </w:r>
      <w:r w:rsidRPr="00B87F93">
        <w:rPr>
          <w:rFonts w:eastAsia="Cambria"/>
          <w:u w:val="single"/>
        </w:rPr>
        <w:t>Border regimes are also entangled in imperial regimes of accumulation in the form of extractivist industries, industrial fishing and ‘land grabbing’ across the global south.</w:t>
      </w:r>
    </w:p>
    <w:bookmarkEnd w:id="1"/>
    <w:p w14:paraId="2CFAC917" w14:textId="77777777" w:rsidR="003E5098" w:rsidRPr="00BF300B" w:rsidRDefault="003E5098" w:rsidP="003E5098">
      <w:pPr>
        <w:keepNext/>
        <w:keepLines/>
        <w:spacing w:before="40" w:after="0"/>
        <w:outlineLvl w:val="3"/>
        <w:rPr>
          <w:rFonts w:eastAsia="Times New Roman" w:cs="Times New Roman"/>
          <w:b/>
          <w:iCs/>
          <w:sz w:val="26"/>
        </w:rPr>
      </w:pPr>
      <w:r w:rsidRPr="00BF300B">
        <w:rPr>
          <w:rFonts w:eastAsia="Times New Roman" w:cs="Times New Roman"/>
          <w:b/>
          <w:iCs/>
          <w:sz w:val="26"/>
        </w:rPr>
        <w:t>The alternative is to call for Total Liberation Now! We must build decolonial pluriversal movements that reject state capitalist domination – that’s crucial to challenge climate necropolitics</w:t>
      </w:r>
    </w:p>
    <w:p w14:paraId="2C013420" w14:textId="77777777" w:rsidR="003E5098" w:rsidRPr="00BF300B" w:rsidRDefault="003E5098" w:rsidP="003E5098">
      <w:pPr>
        <w:rPr>
          <w:rFonts w:eastAsia="Aptos"/>
        </w:rPr>
      </w:pPr>
      <w:r w:rsidRPr="00BF300B">
        <w:rPr>
          <w:rFonts w:eastAsia="Aptos"/>
          <w:b/>
          <w:bCs/>
        </w:rPr>
        <w:t>Dunlap 2022</w:t>
      </w:r>
      <w:r w:rsidRPr="00BF300B">
        <w:rPr>
          <w:rFonts w:eastAsia="Aptos"/>
        </w:rPr>
        <w:t xml:space="preserve"> (Alexander Dunlap, ‘I don’t want your progress! It tries to kill me!’ Decolonial encounters and the anarchist critique of civilization, Globalizations, 24 May 2022. DOI:10.1080/14747731.2022.2073657. kcv.)</w:t>
      </w:r>
    </w:p>
    <w:p w14:paraId="45396F04" w14:textId="77777777" w:rsidR="003E5098" w:rsidRPr="003E5098" w:rsidRDefault="003E5098" w:rsidP="003E5098">
      <w:pPr>
        <w:rPr>
          <w:rFonts w:eastAsia="Aptos"/>
          <w:color w:val="000000" w:themeColor="text1"/>
          <w:sz w:val="10"/>
        </w:rPr>
      </w:pPr>
      <w:r w:rsidRPr="00BF300B">
        <w:rPr>
          <w:rFonts w:eastAsia="Aptos"/>
          <w:sz w:val="10"/>
        </w:rPr>
        <w:t xml:space="preserve">Anarchism’s broad appeal comes from its rejection of domination, mutual aid, free association, and direct action. Green anarchism and anti-civiliza- tion thought have been immensely inﬂuential on Earth First!, Earth and Animal Liberation (ALF &amp; ELF) groups (Parson, 2018; Tsolkas, 2015), which relates to insurrectionary anarchist action groups (Loadenthal, 2017) and, the more terroristic, ‘eco-extremist’ tendency equalizing human and nonhuman life through ‘indiscriminate attack’ (Anonymous, 2018a). The eco-extre- mist tendency has since broken away from anarchism, while anarchists across the world have heavily criticized this tendency (Anonymous, 2018b). Green anarchism and anti-civilization thoughts have had extensive, and Global, inﬂuence. Green Anarchy, and other anarchist publi- cation outlets, hosted these praxis debates. To name only a few: Fifth Estate, Do or Die, Anarchy: A Journal of Desire Armed, 325, Return Fire: Anti-Authority, Daily Revolt, Individual Will and De-Civilization, Black &amp; Green Review/Wild Resistance, Modern Slavery, Act for Freedom Now and Black Seed: A Green Anarchist Journal and in Italy, Terra Selvaggia and Mexico, among others, Conspiración Ácrata. </w:t>
      </w:r>
      <w:r w:rsidRPr="00BF300B">
        <w:rPr>
          <w:rFonts w:eastAsia="Aptos"/>
          <w:highlight w:val="cyan"/>
          <w:u w:val="single"/>
        </w:rPr>
        <w:t>Anarchism is a toolbox</w:t>
      </w:r>
      <w:r w:rsidRPr="00BF300B">
        <w:rPr>
          <w:rFonts w:eastAsia="Aptos"/>
          <w:u w:val="single"/>
        </w:rPr>
        <w:t xml:space="preserve"> intended </w:t>
      </w:r>
      <w:r w:rsidRPr="00BF300B">
        <w:rPr>
          <w:rFonts w:eastAsia="Aptos"/>
          <w:highlight w:val="cyan"/>
          <w:u w:val="single"/>
        </w:rPr>
        <w:t>to</w:t>
      </w:r>
      <w:r w:rsidRPr="00BF300B">
        <w:rPr>
          <w:rFonts w:eastAsia="Aptos"/>
          <w:u w:val="single"/>
        </w:rPr>
        <w:t xml:space="preserve"> attack, </w:t>
      </w:r>
      <w:r w:rsidRPr="00BF300B">
        <w:rPr>
          <w:rFonts w:eastAsia="Aptos"/>
          <w:highlight w:val="cyan"/>
          <w:u w:val="single"/>
        </w:rPr>
        <w:t>refuse</w:t>
      </w:r>
      <w:r w:rsidRPr="00BF300B">
        <w:rPr>
          <w:rFonts w:eastAsia="Aptos"/>
          <w:u w:val="single"/>
        </w:rPr>
        <w:t xml:space="preserve">, and create </w:t>
      </w:r>
      <w:r w:rsidRPr="00BF300B">
        <w:rPr>
          <w:rFonts w:eastAsia="Aptos"/>
          <w:highlight w:val="cyan"/>
          <w:u w:val="single"/>
        </w:rPr>
        <w:t xml:space="preserve">in the </w:t>
      </w:r>
      <w:r w:rsidRPr="00BF300B">
        <w:rPr>
          <w:rFonts w:eastAsia="Aptos"/>
          <w:b/>
          <w:iCs/>
          <w:highlight w:val="cyan"/>
          <w:u w:val="single"/>
          <w:bdr w:val="single" w:sz="8" w:space="0" w:color="auto"/>
        </w:rPr>
        <w:t>face of domination</w:t>
      </w:r>
      <w:r w:rsidRPr="00BF300B">
        <w:rPr>
          <w:rFonts w:eastAsia="Aptos"/>
          <w:u w:val="single"/>
        </w:rPr>
        <w:t xml:space="preserve">, meanwhile </w:t>
      </w:r>
      <w:r w:rsidRPr="00BF300B">
        <w:rPr>
          <w:rFonts w:eastAsia="Aptos"/>
          <w:highlight w:val="cyan"/>
          <w:u w:val="single"/>
        </w:rPr>
        <w:t>establishing permanent conﬂict against</w:t>
      </w:r>
      <w:r w:rsidRPr="00BF300B">
        <w:rPr>
          <w:rFonts w:eastAsia="Aptos"/>
          <w:u w:val="single"/>
        </w:rPr>
        <w:t xml:space="preserve"> domination and </w:t>
      </w:r>
      <w:r w:rsidRPr="00BF300B">
        <w:rPr>
          <w:rFonts w:eastAsia="Aptos"/>
          <w:highlight w:val="cyan"/>
          <w:u w:val="single"/>
        </w:rPr>
        <w:t>submission to</w:t>
      </w:r>
      <w:r w:rsidRPr="00BF300B">
        <w:rPr>
          <w:rFonts w:eastAsia="Aptos"/>
          <w:u w:val="single"/>
        </w:rPr>
        <w:t xml:space="preserve"> subjugating </w:t>
      </w:r>
      <w:r w:rsidRPr="00BF300B">
        <w:rPr>
          <w:rFonts w:eastAsia="Aptos"/>
          <w:b/>
          <w:iCs/>
          <w:highlight w:val="cyan"/>
          <w:u w:val="single"/>
          <w:bdr w:val="single" w:sz="8" w:space="0" w:color="auto"/>
        </w:rPr>
        <w:t>statist</w:t>
      </w:r>
      <w:r w:rsidRPr="00BF300B">
        <w:rPr>
          <w:rFonts w:eastAsia="Aptos"/>
          <w:highlight w:val="cyan"/>
          <w:u w:val="single"/>
        </w:rPr>
        <w:t>/</w:t>
      </w:r>
      <w:r w:rsidRPr="00BF300B">
        <w:rPr>
          <w:rFonts w:eastAsia="Aptos"/>
          <w:b/>
          <w:iCs/>
          <w:highlight w:val="cyan"/>
          <w:u w:val="single"/>
          <w:bdr w:val="single" w:sz="8" w:space="0" w:color="auto"/>
        </w:rPr>
        <w:t>extractivist forces</w:t>
      </w:r>
      <w:r w:rsidRPr="00BF300B">
        <w:rPr>
          <w:rFonts w:eastAsia="Aptos"/>
          <w:u w:val="single"/>
        </w:rPr>
        <w:t xml:space="preserve">. </w:t>
      </w:r>
      <w:r w:rsidRPr="00BF300B">
        <w:rPr>
          <w:rFonts w:eastAsia="Aptos"/>
          <w:highlight w:val="cyan"/>
          <w:u w:val="single"/>
        </w:rPr>
        <w:t>Green</w:t>
      </w:r>
      <w:r w:rsidRPr="00BF300B">
        <w:rPr>
          <w:rFonts w:eastAsia="Aptos"/>
          <w:u w:val="single"/>
        </w:rPr>
        <w:t xml:space="preserve"> and anti-civilization </w:t>
      </w:r>
      <w:r w:rsidRPr="00BF300B">
        <w:rPr>
          <w:rFonts w:eastAsia="Aptos"/>
          <w:highlight w:val="cyan"/>
          <w:u w:val="single"/>
        </w:rPr>
        <w:t>anarchism</w:t>
      </w:r>
      <w:r w:rsidRPr="00BF300B">
        <w:rPr>
          <w:rFonts w:eastAsia="Aptos"/>
          <w:u w:val="single"/>
        </w:rPr>
        <w:t>(s)’ critique of divisions of labor (which generates interlocking hierarchies of domination</w:t>
      </w:r>
      <w:r w:rsidRPr="00BF300B">
        <w:rPr>
          <w:rFonts w:eastAsia="Aptos"/>
          <w:sz w:val="10"/>
        </w:rPr>
        <w:t xml:space="preserve"> and universities), </w:t>
      </w:r>
      <w:r w:rsidRPr="00BF300B">
        <w:rPr>
          <w:rFonts w:eastAsia="Aptos"/>
          <w:highlight w:val="cyan"/>
          <w:u w:val="single"/>
        </w:rPr>
        <w:t>advocates direct action</w:t>
      </w:r>
      <w:r w:rsidRPr="00BF300B">
        <w:rPr>
          <w:rFonts w:eastAsia="Aptos"/>
          <w:sz w:val="10"/>
        </w:rPr>
        <w:t xml:space="preserve"> (e.g. protest, vandalism, and sabotage) </w:t>
      </w:r>
      <w:r w:rsidRPr="00BF300B">
        <w:rPr>
          <w:rFonts w:eastAsia="Aptos"/>
          <w:u w:val="single"/>
        </w:rPr>
        <w:t>and rejects (or tolerates by circumstance) political parties</w:t>
      </w:r>
      <w:r w:rsidRPr="00BF300B">
        <w:rPr>
          <w:rFonts w:eastAsia="Aptos"/>
          <w:sz w:val="10"/>
        </w:rPr>
        <w:t xml:space="preserve"> and Left electoral strategies (e.g. Leftism). This earns green anarchism enemies, while making it diﬃcult for the academy and well-adjusted individuals to digest or feature. </w:t>
      </w:r>
      <w:r w:rsidRPr="00BF300B">
        <w:rPr>
          <w:rFonts w:eastAsia="Aptos"/>
          <w:u w:val="single"/>
        </w:rPr>
        <w:t>The immediate inﬂuence of green and anti-civilization anarchism within struggles</w:t>
      </w:r>
      <w:r w:rsidRPr="00BF300B">
        <w:rPr>
          <w:rFonts w:eastAsia="Aptos"/>
          <w:sz w:val="10"/>
        </w:rPr>
        <w:t xml:space="preserve"> across Abya Yala/Turtle Island, </w:t>
      </w:r>
      <w:r w:rsidRPr="00BF300B">
        <w:rPr>
          <w:rFonts w:eastAsia="Aptos"/>
          <w:u w:val="single"/>
        </w:rPr>
        <w:t>cannot be overstated. This</w:t>
      </w:r>
      <w:r w:rsidRPr="00BF300B">
        <w:rPr>
          <w:rFonts w:eastAsia="Aptos"/>
          <w:sz w:val="10"/>
        </w:rPr>
        <w:t xml:space="preserve"> inﬂuence, however, </w:t>
      </w:r>
      <w:r w:rsidRPr="00BF300B">
        <w:rPr>
          <w:rFonts w:eastAsia="Aptos"/>
          <w:u w:val="single"/>
        </w:rPr>
        <w:t>is often subtle</w:t>
      </w:r>
      <w:r w:rsidRPr="00BF300B">
        <w:rPr>
          <w:rFonts w:eastAsia="Aptos"/>
          <w:sz w:val="10"/>
        </w:rPr>
        <w:t>, implicitly or pur- posely evasive</w:t>
      </w:r>
      <w:r w:rsidRPr="00BF300B">
        <w:rPr>
          <w:rFonts w:eastAsia="Aptos"/>
          <w:u w:val="single"/>
        </w:rPr>
        <w:t>, yet traces emerge in action claims across the globe</w:t>
      </w:r>
      <w:r w:rsidRPr="00BF300B">
        <w:rPr>
          <w:rFonts w:eastAsia="Aptos"/>
          <w:sz w:val="10"/>
        </w:rPr>
        <w:t xml:space="preserve">. While communiques are debated amongst anarchists (Anonymous, 2011; Rodríguez, 2014), ELF, ALF, Informal Anarchist Federa- tion (FAI), and Conspiracy Cells of Fire (CCF) actions and communiques make appearances from Indonesia to Europe, Russia, and Latin America (see Anonymous, 2014; CCF, 2012; Loa- denthal, 2017; Rodríguez, 2013; Ruiz, 2020). Anti-civilization thought, as mentioned in the intro- duction, has proven useful to insurrectionary queers (Bæden, 2014). Historically anarchism has supported anti-colonial struggles (Anderson, 2005; Ferretti, 2018; Gordon &amp; Grietzer, 2013; Mag- salin, 2020; Ramnath, 2012; Rapp, 2012), while the anarcho-feminism has taken hold in Bolivia with the Mujeres Creando (Woman Creating) or in Mexico with Féminas Brujas e Insurreccionalistas (Female witches and insurrectionalists). From Brazil, Chile, Colombia, and Mexico anarchists remain in struggle, collaborating with Indigenous groups, and cross pollinating anti-authoritarian ideas with and across cultures (Crimethinc, 2021; Dunlap, 2019b; Gelderloos, 2022; Maxwell &amp; Craib, 2015; Rodríguez, 2013, 2020; Ruiz, 2020; Severino, 2015). The varying green and ecological features of anarchism are foundational in this regard. </w:t>
      </w:r>
      <w:r w:rsidRPr="00BF300B">
        <w:rPr>
          <w:rFonts w:eastAsia="Aptos"/>
          <w:b/>
          <w:iCs/>
          <w:u w:val="single"/>
          <w:bdr w:val="single" w:sz="8" w:space="0" w:color="auto"/>
        </w:rPr>
        <w:t>Indigenous anarchisms</w:t>
      </w:r>
      <w:r w:rsidRPr="00BF300B">
        <w:rPr>
          <w:rFonts w:eastAsia="Aptos"/>
          <w:u w:val="single"/>
        </w:rPr>
        <w:t xml:space="preserve"> are emerging from this cross-pollination, revealing buried anti-authoritarian histories and language, cultivating and expanding complicities and solidarities. This anarchistic resurgence</w:t>
      </w:r>
      <w:r w:rsidRPr="00BF300B">
        <w:rPr>
          <w:rFonts w:eastAsia="Aptos"/>
          <w:sz w:val="10"/>
        </w:rPr>
        <w:t xml:space="preserve">, so far, </w:t>
      </w:r>
      <w:r w:rsidRPr="00BF300B">
        <w:rPr>
          <w:rFonts w:eastAsia="Aptos"/>
          <w:u w:val="single"/>
        </w:rPr>
        <w:t>has gained little acknowledgement in the academy</w:t>
      </w:r>
      <w:r w:rsidRPr="00BF300B">
        <w:rPr>
          <w:rFonts w:eastAsia="Aptos"/>
          <w:sz w:val="10"/>
        </w:rPr>
        <w:t xml:space="preserve">.15 Advocating ‘deep ecology’, ‘soft-path technology’, ‘green anarchism’ and global balkanization’, Ward Churchill (2003, p. 261, 271) explains, ‘I see a lot of commonality between anarchist ideas of social organization and political economy on the one hand, and indigenous ways of seeing and doing on the other, and so I push people to explore anarchism as their ﬁrst and most immediate alternative to progressivism’. Indigenous and anarchists across Turtle Island and Abya Yala have long cultivated complicities and common ground (Dunlap, 2019a; Gelderloos, 2022; Maldonado, 2012; Ruiz, 2020). Black Seed (2019, p. 4), since issue seven, is now subtitled: A Journal of Indigen- ous Anarchy with an editorial board that is ‘indigenous-led, for what that’s worth’. In this genocidal-ecocidal context, a space of co-creation between Indigenism and anarchy plays across its pages. Black Seed, Green Anarchy, or the Earth First! Journal before it, oﬀers an inspiring publication model. The works of Zig Zag/Gord Hill,16 Aragorn!, Taiaiake Alfred, Rob los Ricos, Cante Waste, Silvia Rivera Cusicanqui, Klee Benally, Mike Gouldhawke, Indigenous Action Media (https://www.indigenousaction.org/) and many others have been important scholars in this regard. With the intention ‘to unite the unique anarchist struggle of Indigenous people in North America’, The Indigenous Anarchist Federation (see https://iaf-fai.org/) has emerged to create a ‘platform to share indigenous anarchist ideas, struggles, philosophies, and challenges’. Important to creating space for this development was Green Anarchy (2000–2008), eventually becoming a ‘100-page jour- nal circulating 8000 copies’ and celebrating Indigenous resistance, all the struggles and collectives in anti-authoritarian struggles against Civilization and the state and corresponding debates. While a product of its time, the magazine sent free issues to prisoners and, as mentioned, included nonhumans in their action reports with the section ‘The Wild Fight Back!’ </w:t>
      </w:r>
      <w:r w:rsidRPr="00BF300B">
        <w:rPr>
          <w:rFonts w:eastAsia="Aptos"/>
          <w:u w:val="single"/>
        </w:rPr>
        <w:t xml:space="preserve">Contrary to negative anarchist stereotypes, </w:t>
      </w:r>
      <w:r w:rsidRPr="00BF300B">
        <w:rPr>
          <w:rFonts w:eastAsia="Aptos"/>
          <w:b/>
          <w:iCs/>
          <w:highlight w:val="cyan"/>
          <w:u w:val="single"/>
          <w:bdr w:val="single" w:sz="8" w:space="0" w:color="auto"/>
        </w:rPr>
        <w:t>green anarchists</w:t>
      </w:r>
      <w:r w:rsidRPr="00BF300B">
        <w:rPr>
          <w:rFonts w:eastAsia="Aptos"/>
          <w:highlight w:val="cyan"/>
          <w:u w:val="single"/>
        </w:rPr>
        <w:t xml:space="preserve"> have celebrated diﬀerent </w:t>
      </w:r>
      <w:r w:rsidRPr="00BF300B">
        <w:rPr>
          <w:rFonts w:eastAsia="Aptos"/>
          <w:b/>
          <w:iCs/>
          <w:highlight w:val="cyan"/>
          <w:u w:val="single"/>
          <w:bdr w:val="single" w:sz="8" w:space="0" w:color="auto"/>
        </w:rPr>
        <w:t>ontologies</w:t>
      </w:r>
      <w:r w:rsidRPr="00BF300B">
        <w:rPr>
          <w:rFonts w:eastAsia="Aptos"/>
          <w:sz w:val="10"/>
        </w:rPr>
        <w:t>, acknowledged diﬀerent spirits</w:t>
      </w:r>
      <w:r w:rsidRPr="00BF300B">
        <w:rPr>
          <w:rFonts w:eastAsia="Aptos"/>
          <w:highlight w:val="cyan"/>
          <w:u w:val="single"/>
        </w:rPr>
        <w:t xml:space="preserve"> and see common cause with </w:t>
      </w:r>
      <w:r w:rsidRPr="00BF300B">
        <w:rPr>
          <w:rFonts w:eastAsia="Aptos"/>
          <w:b/>
          <w:iCs/>
          <w:highlight w:val="cyan"/>
          <w:u w:val="single"/>
          <w:bdr w:val="single" w:sz="8" w:space="0" w:color="auto"/>
        </w:rPr>
        <w:t>Indigenous struggle</w:t>
      </w:r>
      <w:r w:rsidRPr="00BF300B">
        <w:rPr>
          <w:rFonts w:eastAsia="Aptos"/>
          <w:highlight w:val="cyan"/>
          <w:u w:val="single"/>
        </w:rPr>
        <w:t xml:space="preserve">. Decolonial and anarchist </w:t>
      </w:r>
      <w:r w:rsidRPr="00BF300B">
        <w:rPr>
          <w:rFonts w:eastAsia="Aptos"/>
          <w:sz w:val="10"/>
        </w:rPr>
        <w:t>voices and actions</w:t>
      </w:r>
      <w:r w:rsidRPr="00BF300B">
        <w:rPr>
          <w:rFonts w:eastAsia="Aptos"/>
          <w:u w:val="single"/>
        </w:rPr>
        <w:t xml:space="preserve"> </w:t>
      </w:r>
      <w:r w:rsidRPr="00BF300B">
        <w:rPr>
          <w:rFonts w:eastAsia="Aptos"/>
          <w:sz w:val="10"/>
        </w:rPr>
        <w:t>were celebrated, and the</w:t>
      </w:r>
      <w:r w:rsidRPr="00BF300B">
        <w:rPr>
          <w:rFonts w:eastAsia="Aptos"/>
          <w:u w:val="single"/>
        </w:rPr>
        <w:t xml:space="preserve"> </w:t>
      </w:r>
      <w:r w:rsidRPr="00BF300B">
        <w:rPr>
          <w:rFonts w:eastAsia="Aptos"/>
          <w:highlight w:val="cyan"/>
          <w:u w:val="single"/>
        </w:rPr>
        <w:t xml:space="preserve">goal was clear: stop </w:t>
      </w:r>
      <w:r w:rsidRPr="00BF300B">
        <w:rPr>
          <w:rFonts w:eastAsia="Aptos"/>
          <w:sz w:val="10"/>
        </w:rPr>
        <w:t xml:space="preserve">this system of </w:t>
      </w:r>
      <w:r w:rsidRPr="00BF300B">
        <w:rPr>
          <w:rFonts w:eastAsia="Aptos"/>
          <w:b/>
          <w:iCs/>
          <w:highlight w:val="cyan"/>
          <w:u w:val="single"/>
          <w:bdr w:val="single" w:sz="8" w:space="0" w:color="auto"/>
        </w:rPr>
        <w:t>genocide</w:t>
      </w:r>
      <w:r w:rsidRPr="00BF300B">
        <w:rPr>
          <w:rFonts w:eastAsia="Aptos"/>
          <w:highlight w:val="cyan"/>
          <w:u w:val="single"/>
        </w:rPr>
        <w:t xml:space="preserve">, </w:t>
      </w:r>
      <w:r w:rsidRPr="00BF300B">
        <w:rPr>
          <w:rFonts w:eastAsia="Aptos"/>
          <w:b/>
          <w:iCs/>
          <w:highlight w:val="cyan"/>
          <w:u w:val="single"/>
          <w:bdr w:val="single" w:sz="8" w:space="0" w:color="auto"/>
        </w:rPr>
        <w:t>ecocide</w:t>
      </w:r>
      <w:r w:rsidRPr="00BF300B">
        <w:rPr>
          <w:rFonts w:eastAsia="Aptos"/>
          <w:highlight w:val="cyan"/>
          <w:u w:val="single"/>
        </w:rPr>
        <w:t xml:space="preserve"> and </w:t>
      </w:r>
      <w:r w:rsidRPr="00BF300B">
        <w:rPr>
          <w:rFonts w:eastAsia="Aptos"/>
          <w:b/>
          <w:iCs/>
          <w:highlight w:val="cyan"/>
          <w:u w:val="single"/>
          <w:bdr w:val="single" w:sz="8" w:space="0" w:color="auto"/>
        </w:rPr>
        <w:t>wage-slavery</w:t>
      </w:r>
      <w:r w:rsidRPr="00BF300B">
        <w:rPr>
          <w:rFonts w:eastAsia="Aptos"/>
          <w:sz w:val="10"/>
        </w:rPr>
        <w:t xml:space="preserve"> – in a word, Civilization. </w:t>
      </w:r>
      <w:r w:rsidRPr="00BF300B">
        <w:rPr>
          <w:rFonts w:eastAsia="Aptos"/>
          <w:u w:val="single"/>
        </w:rPr>
        <w:t xml:space="preserve">Anarchist Decolonization aﬃrms the anti-authoritarian tensions, </w:t>
      </w:r>
      <w:r w:rsidRPr="00BF300B">
        <w:rPr>
          <w:rFonts w:eastAsia="Aptos"/>
          <w:highlight w:val="cyan"/>
          <w:u w:val="single"/>
        </w:rPr>
        <w:t>pushing for</w:t>
      </w:r>
      <w:r w:rsidRPr="00BF300B">
        <w:rPr>
          <w:rFonts w:eastAsia="Aptos"/>
          <w:u w:val="single"/>
        </w:rPr>
        <w:t xml:space="preserve"> political clarity and </w:t>
      </w:r>
      <w:r w:rsidRPr="00BF300B">
        <w:rPr>
          <w:rFonts w:eastAsia="Aptos"/>
          <w:highlight w:val="cyan"/>
          <w:u w:val="single"/>
        </w:rPr>
        <w:t xml:space="preserve">struggle </w:t>
      </w:r>
      <w:r w:rsidRPr="00BF300B">
        <w:rPr>
          <w:rFonts w:eastAsia="Aptos"/>
          <w:b/>
          <w:iCs/>
          <w:highlight w:val="cyan"/>
          <w:u w:val="single"/>
          <w:bdr w:val="single" w:sz="8" w:space="0" w:color="auto"/>
        </w:rPr>
        <w:t>within</w:t>
      </w:r>
      <w:r w:rsidRPr="00BF300B">
        <w:rPr>
          <w:rFonts w:eastAsia="Aptos"/>
          <w:highlight w:val="cyan"/>
          <w:u w:val="single"/>
        </w:rPr>
        <w:t xml:space="preserve"> </w:t>
      </w:r>
      <w:r w:rsidRPr="00BF300B">
        <w:rPr>
          <w:rFonts w:eastAsia="Aptos"/>
          <w:sz w:val="10"/>
        </w:rPr>
        <w:t xml:space="preserve">and outside </w:t>
      </w:r>
      <w:r w:rsidRPr="00BF300B">
        <w:rPr>
          <w:rFonts w:eastAsia="Aptos"/>
          <w:b/>
          <w:iCs/>
          <w:highlight w:val="cyan"/>
          <w:u w:val="single"/>
          <w:bdr w:val="single" w:sz="8" w:space="0" w:color="auto"/>
        </w:rPr>
        <w:t>the academy</w:t>
      </w:r>
      <w:r w:rsidRPr="00BF300B">
        <w:rPr>
          <w:rFonts w:eastAsia="Aptos"/>
          <w:u w:val="single"/>
        </w:rPr>
        <w:t xml:space="preserve"> to create the world based on self-organization, free association and mutual aid</w:t>
      </w:r>
      <w:r w:rsidRPr="00BF300B">
        <w:rPr>
          <w:rFonts w:eastAsia="Aptos"/>
          <w:sz w:val="10"/>
        </w:rPr>
        <w:t xml:space="preserve">. Conclusion: </w:t>
      </w:r>
      <w:r w:rsidRPr="00BF300B">
        <w:rPr>
          <w:rFonts w:eastAsia="Aptos"/>
          <w:highlight w:val="cyan"/>
          <w:u w:val="single"/>
        </w:rPr>
        <w:t xml:space="preserve">towards </w:t>
      </w:r>
      <w:r w:rsidRPr="00BF300B">
        <w:rPr>
          <w:rFonts w:eastAsia="Aptos"/>
          <w:b/>
          <w:iCs/>
          <w:highlight w:val="cyan"/>
          <w:u w:val="single"/>
          <w:bdr w:val="single" w:sz="8" w:space="0" w:color="auto"/>
        </w:rPr>
        <w:t>pluriversal</w:t>
      </w:r>
      <w:r w:rsidRPr="00BF300B">
        <w:rPr>
          <w:rFonts w:eastAsia="Aptos"/>
          <w:u w:val="single"/>
        </w:rPr>
        <w:t xml:space="preserve"> anarchistic </w:t>
      </w:r>
      <w:r w:rsidRPr="00BF300B">
        <w:rPr>
          <w:rFonts w:eastAsia="Aptos"/>
          <w:b/>
          <w:iCs/>
          <w:highlight w:val="cyan"/>
          <w:u w:val="single"/>
          <w:bdr w:val="single" w:sz="8" w:space="0" w:color="auto"/>
        </w:rPr>
        <w:t>decolonization</w:t>
      </w:r>
      <w:r w:rsidRPr="00BF300B">
        <w:rPr>
          <w:rFonts w:eastAsia="Aptos"/>
          <w:sz w:val="10"/>
        </w:rPr>
        <w:t xml:space="preserve"> Green anarchism and anti-civilization praxis are complementary to decolonial theory. </w:t>
      </w:r>
      <w:r w:rsidRPr="00BF300B">
        <w:rPr>
          <w:rFonts w:eastAsia="Aptos"/>
          <w:highlight w:val="cyan"/>
          <w:u w:val="single"/>
        </w:rPr>
        <w:t>Indigenous resistance</w:t>
      </w:r>
      <w:r w:rsidRPr="00BF300B">
        <w:rPr>
          <w:rFonts w:eastAsia="Aptos"/>
          <w:u w:val="single"/>
        </w:rPr>
        <w:t xml:space="preserve"> has shaped, </w:t>
      </w:r>
      <w:r w:rsidRPr="00BF300B">
        <w:rPr>
          <w:rFonts w:eastAsia="Aptos"/>
          <w:highlight w:val="cyan"/>
          <w:u w:val="single"/>
        </w:rPr>
        <w:t>inﬂuenced</w:t>
      </w:r>
      <w:r w:rsidRPr="00BF300B">
        <w:rPr>
          <w:rFonts w:eastAsia="Aptos"/>
          <w:u w:val="single"/>
        </w:rPr>
        <w:t xml:space="preserve">, and is celebrated by </w:t>
      </w:r>
      <w:r w:rsidRPr="00BF300B">
        <w:rPr>
          <w:rFonts w:eastAsia="Aptos"/>
          <w:highlight w:val="cyan"/>
          <w:u w:val="single"/>
        </w:rPr>
        <w:t>both schools of thought</w:t>
      </w:r>
      <w:r w:rsidRPr="00BF300B">
        <w:rPr>
          <w:rFonts w:eastAsia="Aptos"/>
          <w:u w:val="single"/>
        </w:rPr>
        <w:t>. Modalities of self- organization, mutual aid, free association, and ‘attack</w:t>
      </w:r>
      <w:r w:rsidRPr="00BF300B">
        <w:rPr>
          <w:rFonts w:eastAsia="Aptos"/>
          <w:sz w:val="10"/>
        </w:rPr>
        <w:t xml:space="preserve">’17 </w:t>
      </w:r>
      <w:r w:rsidRPr="00BF300B">
        <w:rPr>
          <w:rFonts w:eastAsia="Aptos"/>
          <w:u w:val="single"/>
        </w:rPr>
        <w:t>against civilized and statist structures remain the objective</w:t>
      </w:r>
      <w:r w:rsidRPr="00BF300B">
        <w:rPr>
          <w:rFonts w:eastAsia="Aptos"/>
          <w:sz w:val="10"/>
        </w:rPr>
        <w:t xml:space="preserve"> of green and anti-civilization anarchism. While green anarchism remains ‘Global North’ centric, decolonial theory and anti-civilization anarchism are heavily critical of – if not reject outright – anthropological inﬂuence (Ganawaabi, 2019). While MCD scholars retain arbitrary lines regarding Eurocentric inﬂuence (see Dunlap, 2021a), Graeber and Wengrow (2021), among others,18 contend that European theories were originally inspired by Indigenous groups. When Escobar (2021, this issue) advocates for ‘re-embedding ourselves in the land and seeing ourselves deeply as belonging to the Earth and to stream of life, as many indigenous and territorialized people have done for thou- sands of years’, he echoes exactly what anarcho-primitivists have been advocating since the 1980s. Remembering anarchist criticisms, anarcho-primitivism demonstrates the practical challenges that might arise from Escobar’s suggestions. Primal anarchy and rewilding, then, oﬀer anti-colonial prac- tices (to employ self-critically) to reconnect with the land, resituate values and root permanent conﬂ- ict. Decolonial theory, we must acknowledge, has done an enormous amount of work to raise the issues of eurocentrism, racisms and epistemicide under-acknowledged within anarchist and anti-civi- lization theory. More superﬁcially, anarchism and decolonial theory – around the same time – have both been labelled as ‘turns’ (or fads) within the academy. </w:t>
      </w:r>
      <w:r w:rsidRPr="00BF300B">
        <w:rPr>
          <w:rFonts w:eastAsia="Aptos"/>
          <w:u w:val="single"/>
        </w:rPr>
        <w:t>Decolonial theory and green anarchism are deeply intertwined within the dominant structures, serving as seeds sprouting from within techno- capitalism, civilization, and the university, as well as oﬀering a decolonial/anti-colonial partnership and methodology that provides a bi-directional emic-etic tool to disrupt and dismantle the colony and urbanism</w:t>
      </w:r>
      <w:r w:rsidRPr="00BF300B">
        <w:rPr>
          <w:rFonts w:eastAsia="Aptos"/>
          <w:sz w:val="10"/>
        </w:rPr>
        <w:t xml:space="preserve">. </w:t>
      </w:r>
      <w:r w:rsidRPr="00BF300B">
        <w:rPr>
          <w:rFonts w:eastAsia="Aptos"/>
          <w:u w:val="single"/>
        </w:rPr>
        <w:t>Both tendencies</w:t>
      </w:r>
      <w:r w:rsidRPr="00BF300B">
        <w:rPr>
          <w:rFonts w:eastAsia="Aptos"/>
          <w:sz w:val="10"/>
        </w:rPr>
        <w:t xml:space="preserve">, then, </w:t>
      </w:r>
      <w:r w:rsidRPr="00BF300B">
        <w:rPr>
          <w:rFonts w:eastAsia="Aptos"/>
          <w:u w:val="single"/>
        </w:rPr>
        <w:t>recognize the necessity to stop Western Civilization, while aﬃrming common romantic generalizations that decolonial anarchism(s) are correcting</w:t>
      </w:r>
      <w:r w:rsidRPr="00BF300B">
        <w:rPr>
          <w:rFonts w:eastAsia="Aptos"/>
          <w:sz w:val="10"/>
        </w:rPr>
        <w:t xml:space="preserve">. There appear numerous roads for aﬃnity, empowerment, and developing struggle between green anarchist and decolonial praxis. ‘Whitness’, as Mignolo pointed out, is rooted in organizing hierar- chy and divisions of labor (Bey, 2020). The possibilities are numerous in building towards decolonial solidarity and complicities. The obstructions, however, relate to control, accepting divisions of labor, industrial/digital infrastructures, and the necessary extractivism that the latter implies. The politics of academic decolonial scholars, moreover, rely on general claims (and proliferating jargon) ﬂuctu- ating between left anti-authoritarian and authoritarian articulations (akin to the vague anarchist ‘critique of all oppressions’). This unwittingly generates similar Marxian hopes of seizing the state apparatus, consequently creating more dissonance on issues of eurocentrism, extractivism, technology, and the human and nonhuman costs to maintain a ‘decolonial’ or ‘plurinational and intercultural states’ and their megaprojects, such as the Belt and Road Initiative (BRI). Contrary to Mignolo, </w:t>
      </w:r>
      <w:r w:rsidRPr="00BF300B">
        <w:rPr>
          <w:rFonts w:eastAsia="Aptos"/>
          <w:b/>
          <w:iCs/>
          <w:highlight w:val="cyan"/>
          <w:u w:val="single"/>
          <w:bdr w:val="single" w:sz="8" w:space="0" w:color="auto"/>
        </w:rPr>
        <w:t>megaprojects</w:t>
      </w:r>
      <w:r w:rsidRPr="00BF300B">
        <w:rPr>
          <w:rFonts w:eastAsia="Aptos"/>
          <w:u w:val="single"/>
        </w:rPr>
        <w:t xml:space="preserve"> – regional or transnational – </w:t>
      </w:r>
      <w:r w:rsidRPr="00BF300B">
        <w:rPr>
          <w:rFonts w:eastAsia="Aptos"/>
          <w:highlight w:val="cyan"/>
          <w:u w:val="single"/>
        </w:rPr>
        <w:t xml:space="preserve">are </w:t>
      </w:r>
      <w:r w:rsidRPr="00BF300B">
        <w:rPr>
          <w:rFonts w:eastAsia="Aptos"/>
          <w:b/>
          <w:iCs/>
          <w:highlight w:val="cyan"/>
          <w:u w:val="single"/>
          <w:bdr w:val="single" w:sz="8" w:space="0" w:color="auto"/>
        </w:rPr>
        <w:t>antithetical</w:t>
      </w:r>
      <w:r w:rsidRPr="00BF300B">
        <w:rPr>
          <w:rFonts w:eastAsia="Aptos"/>
          <w:highlight w:val="cyan"/>
          <w:u w:val="single"/>
        </w:rPr>
        <w:t xml:space="preserve"> towards </w:t>
      </w:r>
      <w:r w:rsidRPr="00BF300B">
        <w:rPr>
          <w:rFonts w:eastAsia="Aptos"/>
          <w:b/>
          <w:iCs/>
          <w:highlight w:val="cyan"/>
          <w:u w:val="single"/>
          <w:bdr w:val="single" w:sz="8" w:space="0" w:color="auto"/>
        </w:rPr>
        <w:t>total liberation</w:t>
      </w:r>
      <w:r w:rsidRPr="00BF300B">
        <w:rPr>
          <w:rFonts w:eastAsia="Aptos"/>
          <w:u w:val="single"/>
        </w:rPr>
        <w:t xml:space="preserve">. These are </w:t>
      </w:r>
      <w:r w:rsidRPr="00BF300B">
        <w:rPr>
          <w:rFonts w:eastAsia="Aptos"/>
          <w:b/>
          <w:iCs/>
          <w:highlight w:val="cyan"/>
          <w:u w:val="single"/>
          <w:bdr w:val="single" w:sz="8" w:space="0" w:color="auto"/>
        </w:rPr>
        <w:t>extractive</w:t>
      </w:r>
      <w:r w:rsidRPr="00BF300B">
        <w:rPr>
          <w:rFonts w:eastAsia="Aptos"/>
          <w:u w:val="single"/>
        </w:rPr>
        <w:t xml:space="preserve"> and socio-ecologically domesticating </w:t>
      </w:r>
      <w:r w:rsidRPr="00BF300B">
        <w:rPr>
          <w:rFonts w:eastAsia="Aptos"/>
          <w:b/>
          <w:iCs/>
          <w:highlight w:val="cyan"/>
          <w:u w:val="single"/>
          <w:bdr w:val="single" w:sz="8" w:space="0" w:color="auto"/>
        </w:rPr>
        <w:t>infrastructures</w:t>
      </w:r>
      <w:r w:rsidRPr="00BF300B">
        <w:rPr>
          <w:rFonts w:eastAsia="Aptos"/>
          <w:u w:val="single"/>
        </w:rPr>
        <w:t xml:space="preserve"> that further </w:t>
      </w:r>
      <w:r w:rsidRPr="00BF300B">
        <w:rPr>
          <w:rFonts w:eastAsia="Aptos"/>
          <w:highlight w:val="cyan"/>
          <w:u w:val="single"/>
        </w:rPr>
        <w:t>separate us from our habitats</w:t>
      </w:r>
      <w:r w:rsidRPr="00BF300B">
        <w:rPr>
          <w:rFonts w:eastAsia="Aptos"/>
          <w:u w:val="single"/>
        </w:rPr>
        <w:t xml:space="preserve">, obscure our cultural values </w:t>
      </w:r>
      <w:r w:rsidRPr="00BF300B">
        <w:rPr>
          <w:rFonts w:eastAsia="Aptos"/>
          <w:highlight w:val="cyan"/>
          <w:u w:val="single"/>
        </w:rPr>
        <w:t>and</w:t>
      </w:r>
      <w:r w:rsidRPr="00BF300B">
        <w:rPr>
          <w:rFonts w:eastAsia="Aptos"/>
          <w:u w:val="single"/>
        </w:rPr>
        <w:t xml:space="preserve"> further</w:t>
      </w:r>
      <w:r w:rsidRPr="00BF300B">
        <w:rPr>
          <w:rFonts w:eastAsia="Aptos"/>
          <w:sz w:val="10"/>
        </w:rPr>
        <w:t xml:space="preserve">, as Tucker (2019, p. 27) reminds us, </w:t>
      </w:r>
      <w:r w:rsidRPr="00BF300B">
        <w:rPr>
          <w:rFonts w:eastAsia="Aptos"/>
          <w:u w:val="single"/>
        </w:rPr>
        <w:t xml:space="preserve">are </w:t>
      </w:r>
      <w:r w:rsidRPr="00BF300B">
        <w:rPr>
          <w:rFonts w:eastAsia="Aptos"/>
          <w:highlight w:val="cyan"/>
          <w:u w:val="single"/>
        </w:rPr>
        <w:t>‘intertwining our needs with that of the</w:t>
      </w:r>
      <w:r w:rsidRPr="00BF300B">
        <w:rPr>
          <w:rFonts w:eastAsia="Aptos"/>
          <w:u w:val="single"/>
        </w:rPr>
        <w:t xml:space="preserve"> machine’ or, more accurately, </w:t>
      </w:r>
      <w:r w:rsidRPr="00BF300B">
        <w:rPr>
          <w:rFonts w:eastAsia="Aptos"/>
          <w:b/>
          <w:iCs/>
          <w:highlight w:val="cyan"/>
          <w:u w:val="single"/>
          <w:bdr w:val="single" w:sz="8" w:space="0" w:color="auto"/>
        </w:rPr>
        <w:t>statist geopolitical economy</w:t>
      </w:r>
      <w:r w:rsidRPr="00BF300B">
        <w:rPr>
          <w:rFonts w:eastAsia="Aptos"/>
          <w:sz w:val="10"/>
        </w:rPr>
        <w:t xml:space="preserve">. This raises the question, thinking of Cusicanqui (2012), what is Indigenous modernity (besides real multiculturalism) and </w:t>
      </w:r>
      <w:r w:rsidRPr="00BF300B">
        <w:rPr>
          <w:rFonts w:eastAsia="Aptos"/>
          <w:u w:val="single"/>
        </w:rPr>
        <w:t xml:space="preserve">how can it avoid the ecocidal extractivism, dependence on energy-intensive infrastructures and the corresponding wage-slavery necessary for urban states and modernity to exist in the ﬁrst place? Decolonization cannot be a metaphor, a rebranding of liberalism or mega-projects – nor a new catchphrase, political tool, or gateway to accumulating social capital. Anti-civilization and </w:t>
      </w:r>
      <w:r w:rsidRPr="00BF300B">
        <w:rPr>
          <w:rFonts w:eastAsia="Aptos"/>
          <w:highlight w:val="cyan"/>
          <w:u w:val="single"/>
        </w:rPr>
        <w:t>green anarchism’s strength</w:t>
      </w:r>
      <w:r w:rsidRPr="00BF300B">
        <w:rPr>
          <w:rFonts w:eastAsia="Aptos"/>
          <w:u w:val="single"/>
        </w:rPr>
        <w:t xml:space="preserve"> is its determination towards total liberation and </w:t>
      </w:r>
      <w:r w:rsidRPr="00BF300B">
        <w:rPr>
          <w:rFonts w:eastAsia="Aptos"/>
          <w:b/>
          <w:iCs/>
          <w:highlight w:val="cyan"/>
          <w:u w:val="single"/>
          <w:bdr w:val="single" w:sz="8" w:space="0" w:color="auto"/>
        </w:rPr>
        <w:t>rejecting</w:t>
      </w:r>
      <w:r w:rsidRPr="00BF300B">
        <w:rPr>
          <w:rFonts w:eastAsia="Aptos"/>
          <w:highlight w:val="cyan"/>
          <w:u w:val="single"/>
        </w:rPr>
        <w:t xml:space="preserve"> the </w:t>
      </w:r>
      <w:r w:rsidRPr="00BF300B">
        <w:rPr>
          <w:rFonts w:eastAsia="Aptos"/>
          <w:b/>
          <w:iCs/>
          <w:highlight w:val="cyan"/>
          <w:u w:val="single"/>
          <w:bdr w:val="single" w:sz="8" w:space="0" w:color="auto"/>
        </w:rPr>
        <w:t>necropolitics of progress</w:t>
      </w:r>
      <w:r w:rsidRPr="00BF300B">
        <w:rPr>
          <w:rFonts w:eastAsia="Aptos"/>
          <w:u w:val="single"/>
        </w:rPr>
        <w:t xml:space="preserve">, even if this vision might appear ‘utopian’ or impossible. Yet </w:t>
      </w:r>
      <w:r w:rsidRPr="00BF300B">
        <w:rPr>
          <w:rFonts w:eastAsia="Aptos"/>
          <w:b/>
          <w:iCs/>
          <w:highlight w:val="cyan"/>
          <w:u w:val="single"/>
          <w:bdr w:val="single" w:sz="8" w:space="0" w:color="auto"/>
        </w:rPr>
        <w:t>total liberation</w:t>
      </w:r>
      <w:r w:rsidRPr="00BF300B">
        <w:rPr>
          <w:rFonts w:eastAsia="Aptos"/>
          <w:highlight w:val="cyan"/>
          <w:u w:val="single"/>
        </w:rPr>
        <w:t xml:space="preserve"> is the </w:t>
      </w:r>
      <w:r w:rsidRPr="00BF300B">
        <w:rPr>
          <w:rFonts w:eastAsia="Aptos"/>
          <w:b/>
          <w:iCs/>
          <w:highlight w:val="cyan"/>
          <w:u w:val="single"/>
          <w:bdr w:val="single" w:sz="8" w:space="0" w:color="auto"/>
        </w:rPr>
        <w:t>decolonial wager</w:t>
      </w:r>
      <w:r w:rsidRPr="00BF300B">
        <w:rPr>
          <w:rFonts w:eastAsia="Aptos"/>
          <w:highlight w:val="cyan"/>
          <w:u w:val="single"/>
        </w:rPr>
        <w:t>,</w:t>
      </w:r>
      <w:r w:rsidRPr="00BF300B">
        <w:rPr>
          <w:rFonts w:eastAsia="Aptos"/>
          <w:u w:val="single"/>
        </w:rPr>
        <w:t xml:space="preserve"> at least for (green) anarchists</w:t>
      </w:r>
      <w:r w:rsidRPr="00BF300B">
        <w:rPr>
          <w:rFonts w:eastAsia="Aptos"/>
          <w:sz w:val="10"/>
        </w:rPr>
        <w:t xml:space="preserve">. Green and anti-civilization anarchist theory, in addition to becoming a determined anti-authoritarian politic, we might con- sider useful in at least ﬁve ways. First, green anarchism links the colonial project to the ancient civi- lizations, and not just ‘Western Civilization’, challenging the ‘Fertile Crescent’ or ‘cradle of civilization’ Eurocentric myth. Non-academic decolonial theory, rooted in struggle, recognizes this continuity of civilization across continents (Zig Zag, 2011). As Peter Gelderloos’ (2017) work demonstrates, </w:t>
      </w:r>
      <w:r w:rsidRPr="00BF300B">
        <w:rPr>
          <w:rFonts w:eastAsia="Aptos"/>
          <w:highlight w:val="cyan"/>
          <w:u w:val="single"/>
        </w:rPr>
        <w:t>dissecting</w:t>
      </w:r>
      <w:r w:rsidRPr="00BF300B">
        <w:rPr>
          <w:rFonts w:eastAsia="Aptos"/>
          <w:u w:val="single"/>
        </w:rPr>
        <w:t xml:space="preserve"> the authoritarian and </w:t>
      </w:r>
      <w:r w:rsidRPr="00BF300B">
        <w:rPr>
          <w:rFonts w:eastAsia="Aptos"/>
          <w:b/>
          <w:iCs/>
          <w:highlight w:val="cyan"/>
          <w:u w:val="single"/>
          <w:bdr w:val="single" w:sz="8" w:space="0" w:color="auto"/>
        </w:rPr>
        <w:t>social control mechanisms</w:t>
      </w:r>
      <w:r w:rsidRPr="00BF300B">
        <w:rPr>
          <w:rFonts w:eastAsia="Aptos"/>
          <w:u w:val="single"/>
        </w:rPr>
        <w:t xml:space="preserve">, whether in ancient civilizations, colonial ventures, or states, </w:t>
      </w:r>
      <w:r w:rsidRPr="00BF300B">
        <w:rPr>
          <w:rFonts w:eastAsia="Aptos"/>
          <w:highlight w:val="cyan"/>
          <w:u w:val="single"/>
        </w:rPr>
        <w:t>allows us to understand</w:t>
      </w:r>
      <w:r w:rsidRPr="00BF300B">
        <w:rPr>
          <w:rFonts w:eastAsia="Aptos"/>
          <w:u w:val="single"/>
        </w:rPr>
        <w:t xml:space="preserve"> the </w:t>
      </w:r>
      <w:r w:rsidRPr="00BF300B">
        <w:rPr>
          <w:rFonts w:eastAsia="Aptos"/>
          <w:b/>
          <w:iCs/>
          <w:highlight w:val="cyan"/>
          <w:u w:val="single"/>
          <w:bdr w:val="single" w:sz="8" w:space="0" w:color="auto"/>
        </w:rPr>
        <w:t>repressive techniques</w:t>
      </w:r>
      <w:r w:rsidRPr="00BF300B">
        <w:rPr>
          <w:rFonts w:eastAsia="Aptos"/>
          <w:highlight w:val="cyan"/>
          <w:u w:val="single"/>
        </w:rPr>
        <w:t xml:space="preserve"> </w:t>
      </w:r>
      <w:r w:rsidRPr="00BF300B">
        <w:rPr>
          <w:rFonts w:eastAsia="Aptos"/>
          <w:sz w:val="10"/>
        </w:rPr>
        <w:t>and strategies</w:t>
      </w:r>
      <w:r w:rsidRPr="00BF300B">
        <w:rPr>
          <w:rFonts w:eastAsia="Aptos"/>
          <w:u w:val="single"/>
        </w:rPr>
        <w:t xml:space="preserve"> </w:t>
      </w:r>
      <w:r w:rsidRPr="00BF300B">
        <w:rPr>
          <w:rFonts w:eastAsia="Aptos"/>
          <w:highlight w:val="cyan"/>
          <w:u w:val="single"/>
        </w:rPr>
        <w:t xml:space="preserve">designed to </w:t>
      </w:r>
      <w:r w:rsidRPr="00BF300B">
        <w:rPr>
          <w:rFonts w:eastAsia="Aptos"/>
          <w:sz w:val="10"/>
        </w:rPr>
        <w:t>divide, conquer, and</w:t>
      </w:r>
      <w:r w:rsidRPr="00BF300B">
        <w:rPr>
          <w:rFonts w:eastAsia="Aptos"/>
          <w:highlight w:val="cyan"/>
          <w:u w:val="single"/>
        </w:rPr>
        <w:t xml:space="preserve"> reproduce political control and </w:t>
      </w:r>
      <w:r w:rsidRPr="00BF300B">
        <w:rPr>
          <w:rFonts w:eastAsia="Aptos"/>
          <w:b/>
          <w:iCs/>
          <w:highlight w:val="cyan"/>
          <w:u w:val="single"/>
          <w:bdr w:val="single" w:sz="8" w:space="0" w:color="auto"/>
        </w:rPr>
        <w:t>ecocidal infrastructure</w:t>
      </w:r>
      <w:r w:rsidRPr="00BF300B">
        <w:rPr>
          <w:rFonts w:eastAsia="Aptos"/>
          <w:sz w:val="10"/>
          <w:highlight w:val="cyan"/>
        </w:rPr>
        <w:t>s</w:t>
      </w:r>
      <w:r w:rsidRPr="00BF300B">
        <w:rPr>
          <w:rFonts w:eastAsia="Aptos"/>
          <w:sz w:val="10"/>
        </w:rPr>
        <w:t xml:space="preserve">. Second, anti-civilization anarchism(s) reject coercive authority. This confronts the currents in decolonial theory uncritical of authoritarianism, seeking to create new authoritarian ‘in-and-out’ groups or celebrate ‘Leftism’ and so-called decolonial states or representative democracies. Anti- authoritarianism, however, is not an excuse to disrespect people, cultures and territory as observers have raised (Barker &amp; Pickerill, 2012; Lewis, 2017), but rather asks why and how people submit to particular authorities in deserved constant and critical reﬂection. Third, </w:t>
      </w:r>
      <w:r w:rsidRPr="00BF300B">
        <w:rPr>
          <w:rFonts w:eastAsia="Aptos"/>
          <w:highlight w:val="cyan"/>
          <w:u w:val="single"/>
        </w:rPr>
        <w:t xml:space="preserve">green anarchism questions </w:t>
      </w:r>
      <w:r w:rsidRPr="00BF300B">
        <w:rPr>
          <w:rFonts w:eastAsia="Aptos"/>
          <w:sz w:val="10"/>
        </w:rPr>
        <w:t>specialization and divisions of labor, identifying specialized roles,</w:t>
      </w:r>
      <w:r w:rsidRPr="00BF300B">
        <w:rPr>
          <w:rFonts w:eastAsia="Aptos"/>
          <w:u w:val="single"/>
        </w:rPr>
        <w:t xml:space="preserve"> </w:t>
      </w:r>
      <w:r w:rsidRPr="00BF300B">
        <w:rPr>
          <w:rFonts w:eastAsia="Aptos"/>
          <w:b/>
          <w:iCs/>
          <w:highlight w:val="cyan"/>
          <w:u w:val="single"/>
          <w:bdr w:val="single" w:sz="8" w:space="0" w:color="auto"/>
        </w:rPr>
        <w:t>organizational mythology</w:t>
      </w:r>
      <w:r w:rsidRPr="00BF300B">
        <w:rPr>
          <w:rFonts w:eastAsia="Aptos"/>
          <w:highlight w:val="cyan"/>
          <w:u w:val="single"/>
        </w:rPr>
        <w:t xml:space="preserve"> and</w:t>
      </w:r>
      <w:r w:rsidRPr="00BF300B">
        <w:rPr>
          <w:rFonts w:eastAsia="Aptos"/>
          <w:u w:val="single"/>
        </w:rPr>
        <w:t xml:space="preserve"> (technocratic) </w:t>
      </w:r>
      <w:r w:rsidRPr="00BF300B">
        <w:rPr>
          <w:rFonts w:eastAsia="Aptos"/>
          <w:b/>
          <w:iCs/>
          <w:highlight w:val="cyan"/>
          <w:u w:val="single"/>
          <w:bdr w:val="single" w:sz="8" w:space="0" w:color="auto"/>
        </w:rPr>
        <w:t>ideological adherence</w:t>
      </w:r>
      <w:r w:rsidRPr="00BF300B">
        <w:rPr>
          <w:rFonts w:eastAsia="Aptos"/>
          <w:u w:val="single"/>
        </w:rPr>
        <w:t xml:space="preserve"> </w:t>
      </w:r>
      <w:r w:rsidRPr="00BF300B">
        <w:rPr>
          <w:rFonts w:eastAsia="Aptos"/>
          <w:sz w:val="10"/>
        </w:rPr>
        <w:t xml:space="preserve">as the seeds of bureaucracies that, overtime, can create a progressive collective usurpation of autonomy, condition habits, and instill dependency. </w:t>
      </w:r>
      <w:r w:rsidRPr="00BF300B">
        <w:rPr>
          <w:rFonts w:eastAsia="Aptos"/>
          <w:highlight w:val="cyan"/>
          <w:u w:val="single"/>
        </w:rPr>
        <w:t>Bureaucracy</w:t>
      </w:r>
      <w:r w:rsidRPr="00BF300B">
        <w:rPr>
          <w:rFonts w:eastAsia="Aptos"/>
          <w:u w:val="single"/>
        </w:rPr>
        <w:t xml:space="preserve">, </w:t>
      </w:r>
      <w:r w:rsidRPr="00BF300B">
        <w:rPr>
          <w:rFonts w:eastAsia="Aptos"/>
          <w:sz w:val="10"/>
        </w:rPr>
        <w:t xml:space="preserve">arguably, </w:t>
      </w:r>
      <w:r w:rsidRPr="00BF300B">
        <w:rPr>
          <w:rFonts w:eastAsia="Aptos"/>
          <w:highlight w:val="cyan"/>
          <w:u w:val="single"/>
        </w:rPr>
        <w:t xml:space="preserve">is the heart of the </w:t>
      </w:r>
      <w:r w:rsidRPr="00BF300B">
        <w:rPr>
          <w:rFonts w:eastAsia="Aptos"/>
          <w:b/>
          <w:iCs/>
          <w:highlight w:val="cyan"/>
          <w:u w:val="single"/>
          <w:bdr w:val="single" w:sz="8" w:space="0" w:color="auto"/>
        </w:rPr>
        <w:t>colonial project</w:t>
      </w:r>
      <w:r w:rsidRPr="00BF300B">
        <w:rPr>
          <w:rFonts w:eastAsia="Aptos"/>
          <w:u w:val="single"/>
        </w:rPr>
        <w:t xml:space="preserve">, while </w:t>
      </w:r>
      <w:r w:rsidRPr="00BF300B">
        <w:rPr>
          <w:rFonts w:eastAsia="Aptos"/>
          <w:b/>
          <w:iCs/>
          <w:highlight w:val="cyan"/>
          <w:u w:val="single"/>
          <w:bdr w:val="single" w:sz="8" w:space="0" w:color="auto"/>
        </w:rPr>
        <w:t>racism</w:t>
      </w:r>
      <w:r w:rsidRPr="00BF300B">
        <w:rPr>
          <w:rFonts w:eastAsia="Aptos"/>
          <w:highlight w:val="cyan"/>
          <w:u w:val="single"/>
        </w:rPr>
        <w:t xml:space="preserve"> functions as the </w:t>
      </w:r>
      <w:r w:rsidRPr="00BF300B">
        <w:rPr>
          <w:rFonts w:eastAsia="Aptos"/>
          <w:b/>
          <w:iCs/>
          <w:highlight w:val="cyan"/>
          <w:u w:val="single"/>
          <w:bdr w:val="single" w:sz="8" w:space="0" w:color="auto"/>
        </w:rPr>
        <w:t>lungs of the leviathan</w:t>
      </w:r>
      <w:r w:rsidRPr="00BF300B">
        <w:rPr>
          <w:rFonts w:eastAsia="Aptos"/>
          <w:highlight w:val="cyan"/>
          <w:u w:val="single"/>
        </w:rPr>
        <w:t xml:space="preserve">, and </w:t>
      </w:r>
      <w:r w:rsidRPr="00BF300B">
        <w:rPr>
          <w:rFonts w:eastAsia="Aptos"/>
          <w:b/>
          <w:iCs/>
          <w:highlight w:val="cyan"/>
          <w:u w:val="single"/>
          <w:bdr w:val="single" w:sz="8" w:space="0" w:color="auto"/>
        </w:rPr>
        <w:t>patriarchy</w:t>
      </w:r>
      <w:r w:rsidRPr="00BF300B">
        <w:rPr>
          <w:rFonts w:eastAsia="Aptos"/>
          <w:highlight w:val="cyan"/>
          <w:u w:val="single"/>
        </w:rPr>
        <w:t xml:space="preserve"> breathes life into the </w:t>
      </w:r>
      <w:r w:rsidRPr="00BF300B">
        <w:rPr>
          <w:rFonts w:eastAsia="Aptos"/>
          <w:b/>
          <w:iCs/>
          <w:highlight w:val="cyan"/>
          <w:u w:val="single"/>
          <w:bdr w:val="single" w:sz="8" w:space="0" w:color="auto"/>
        </w:rPr>
        <w:t>Worldeater</w:t>
      </w:r>
      <w:r w:rsidRPr="00BF300B">
        <w:rPr>
          <w:rFonts w:eastAsia="Aptos"/>
          <w:u w:val="single"/>
        </w:rPr>
        <w:t xml:space="preserve">. </w:t>
      </w:r>
      <w:r w:rsidRPr="00BF300B">
        <w:rPr>
          <w:rFonts w:eastAsia="Aptos"/>
          <w:sz w:val="10"/>
        </w:rPr>
        <w:t>This challenges the separation of anarchist theory and practice, creating an imperative to act. Meanwhile,</w:t>
      </w:r>
      <w:r w:rsidRPr="00BF300B">
        <w:rPr>
          <w:rFonts w:eastAsia="Aptos"/>
          <w:u w:val="single"/>
        </w:rPr>
        <w:t xml:space="preserve"> </w:t>
      </w:r>
      <w:r w:rsidRPr="00BF300B">
        <w:rPr>
          <w:rFonts w:eastAsia="Aptos"/>
          <w:highlight w:val="cyan"/>
          <w:u w:val="single"/>
        </w:rPr>
        <w:t>this creates an embedded hostility</w:t>
      </w:r>
      <w:r w:rsidRPr="00BF300B">
        <w:rPr>
          <w:rFonts w:eastAsia="Aptos"/>
          <w:u w:val="single"/>
        </w:rPr>
        <w:t xml:space="preserve"> or tension </w:t>
      </w:r>
      <w:r w:rsidRPr="00BF300B">
        <w:rPr>
          <w:rFonts w:eastAsia="Aptos"/>
          <w:highlight w:val="cyan"/>
          <w:u w:val="single"/>
        </w:rPr>
        <w:t>towards working in any type of</w:t>
      </w:r>
      <w:r w:rsidRPr="00BF300B">
        <w:rPr>
          <w:rFonts w:eastAsia="Aptos"/>
          <w:u w:val="single"/>
        </w:rPr>
        <w:t xml:space="preserve"> factory or </w:t>
      </w:r>
      <w:r w:rsidRPr="00BF300B">
        <w:rPr>
          <w:rFonts w:eastAsia="Aptos"/>
          <w:b/>
          <w:iCs/>
          <w:highlight w:val="cyan"/>
          <w:u w:val="single"/>
          <w:bdr w:val="single" w:sz="8" w:space="0" w:color="auto"/>
        </w:rPr>
        <w:t>capitalist institution</w:t>
      </w:r>
      <w:r w:rsidRPr="00BF300B">
        <w:rPr>
          <w:rFonts w:eastAsia="Aptos"/>
          <w:u w:val="single"/>
        </w:rPr>
        <w:t xml:space="preserve"> – universities, industrial or otherwise – </w:t>
      </w:r>
      <w:r w:rsidRPr="00BF300B">
        <w:rPr>
          <w:rFonts w:eastAsia="Aptos"/>
          <w:highlight w:val="cyan"/>
          <w:u w:val="single"/>
        </w:rPr>
        <w:t xml:space="preserve">as </w:t>
      </w:r>
      <w:r w:rsidRPr="00BF300B">
        <w:rPr>
          <w:rFonts w:eastAsia="Aptos"/>
          <w:b/>
          <w:iCs/>
          <w:highlight w:val="cyan"/>
          <w:u w:val="single"/>
          <w:bdr w:val="single" w:sz="8" w:space="0" w:color="auto"/>
        </w:rPr>
        <w:t>subordination</w:t>
      </w:r>
      <w:r w:rsidRPr="00BF300B">
        <w:rPr>
          <w:rFonts w:eastAsia="Aptos"/>
          <w:highlight w:val="cyan"/>
          <w:u w:val="single"/>
        </w:rPr>
        <w:t xml:space="preserve"> to </w:t>
      </w:r>
      <w:r w:rsidRPr="00BF300B">
        <w:rPr>
          <w:rFonts w:eastAsia="Aptos"/>
          <w:b/>
          <w:iCs/>
          <w:highlight w:val="cyan"/>
          <w:u w:val="single"/>
          <w:bdr w:val="single" w:sz="8" w:space="0" w:color="auto"/>
        </w:rPr>
        <w:t>socio-ecologically destructive processes</w:t>
      </w:r>
      <w:r w:rsidRPr="00BF300B">
        <w:rPr>
          <w:rFonts w:eastAsia="Aptos"/>
          <w:sz w:val="10"/>
        </w:rPr>
        <w:t xml:space="preserve">. Furthermore, inspired by eco-feminism (Merchant, 1983; Plumwood, 1993), and complementing decolonial theory, this entails a questioning of modern science, and a natural aﬃrmation of Indigenous and other non- Western civilizational sciences (see Kaptchuk, 2000; Whyte et al., 2016). Fourth, and related, is a deep critique of technology as tool, mechanical and organizational forms. There are various per- spectives between green and anti-civilization anarchists yet minimizing divisions of labor and creating food energy autonomy through horticulture, rewilding, forest gardening as well micro- grids – appropriate and convivial technologies – oﬀer important post-developmental pathways. Finally, anti-civilizational </w:t>
      </w:r>
      <w:r w:rsidRPr="00BF300B">
        <w:rPr>
          <w:rFonts w:eastAsia="Aptos"/>
          <w:u w:val="single"/>
        </w:rPr>
        <w:t>anarchism is rooted in the desire to take direct action against the state, as it reﬂects civilizational and colonial control</w:t>
      </w:r>
      <w:r w:rsidRPr="00BF300B">
        <w:rPr>
          <w:rFonts w:eastAsia="Aptos"/>
          <w:sz w:val="10"/>
        </w:rPr>
        <w:t xml:space="preserve">. Inﬂuenced by insurrectionary and nihilist anarchism (see Loadenthal, 2017), not waiting to take action with whatever means available and with a non-dogmatic approach to follow one’s instinct, either in terms of socio-ecological relational development or combative actions, remains central to green anarchist praxis. Decolonial theory, especially Escobar (2021, this issue), is clear about the issues of patriarchy and racism. Green anarchism acknowledges the deep roots of patriarchy, central to domestication and the civilizational process (GA, 2005, 2012; Return Fire Vol. 2, 2014), which relatively recently has been taken up by insurrectionary queer theory (Bæden, 2014). Decolonial theory oﬀers an impor- tant analysis of racism for green and anti-civilization anarchism(s) to heed. There are, however, important stakes in analysing divisions of labor and technology. Divisions of labor, and specializ- ation in general (Illich, 1978), remain important areas to remain vigilantly critical. </w:t>
      </w:r>
      <w:r w:rsidRPr="00BF300B">
        <w:rPr>
          <w:rFonts w:eastAsia="Aptos"/>
          <w:u w:val="single"/>
        </w:rPr>
        <w:t>Divisions of labor cut to the heart of the colonial model, often deeply intertwined with hierarchies, intensive energy use and speaks to the roots of civilizations, statist bureaucracy and the limiting of organiz- ational possibilities</w:t>
      </w:r>
      <w:r w:rsidRPr="00BF300B">
        <w:rPr>
          <w:rFonts w:eastAsia="Aptos"/>
          <w:sz w:val="10"/>
        </w:rPr>
        <w:t xml:space="preserve">. How decolonial theory relates to the state and technology remain important questions, indicating the importance of specialization, divisions of labor, and how </w:t>
      </w:r>
      <w:r w:rsidRPr="00BF300B">
        <w:rPr>
          <w:rFonts w:eastAsia="Aptos"/>
          <w:u w:val="single"/>
        </w:rPr>
        <w:t>high technology will always require high levels and various forms of human, nonhuman, and digital extractivisms</w:t>
      </w:r>
      <w:r w:rsidRPr="00BF300B">
        <w:rPr>
          <w:rFonts w:eastAsia="Aptos"/>
          <w:sz w:val="10"/>
        </w:rPr>
        <w:t xml:space="preserve"> (see Chagnon et al., 2021; Tarvainen, 2022). </w:t>
      </w:r>
      <w:r w:rsidRPr="00BF300B">
        <w:rPr>
          <w:rFonts w:eastAsia="Aptos"/>
          <w:highlight w:val="cyan"/>
          <w:u w:val="single"/>
        </w:rPr>
        <w:t>There remains an urgent need to</w:t>
      </w:r>
      <w:r w:rsidRPr="00BF300B">
        <w:rPr>
          <w:rFonts w:eastAsia="Aptos"/>
          <w:u w:val="single"/>
        </w:rPr>
        <w:t xml:space="preserve"> go</w:t>
      </w:r>
      <w:r w:rsidRPr="00BF300B">
        <w:rPr>
          <w:rFonts w:eastAsia="Aptos"/>
          <w:sz w:val="10"/>
        </w:rPr>
        <w:t xml:space="preserve">-beyond democ- racy (and </w:t>
      </w:r>
      <w:r w:rsidRPr="00BF300B">
        <w:rPr>
          <w:rFonts w:eastAsia="Aptos"/>
          <w:u w:val="single"/>
        </w:rPr>
        <w:t xml:space="preserve">further away from authoritarianism), </w:t>
      </w:r>
      <w:r w:rsidRPr="00BF300B">
        <w:rPr>
          <w:rFonts w:eastAsia="Aptos"/>
          <w:highlight w:val="cyan"/>
          <w:u w:val="single"/>
        </w:rPr>
        <w:t>open</w:t>
      </w:r>
      <w:r w:rsidRPr="00BF300B">
        <w:rPr>
          <w:rFonts w:eastAsia="Aptos"/>
          <w:u w:val="single"/>
        </w:rPr>
        <w:t xml:space="preserve">ing </w:t>
      </w:r>
      <w:r w:rsidRPr="00BF300B">
        <w:rPr>
          <w:rFonts w:eastAsia="Aptos"/>
          <w:highlight w:val="cyan"/>
          <w:u w:val="single"/>
        </w:rPr>
        <w:t>up spaces</w:t>
      </w:r>
      <w:r w:rsidRPr="00BF300B">
        <w:rPr>
          <w:rFonts w:eastAsia="Aptos"/>
          <w:u w:val="single"/>
        </w:rPr>
        <w:t xml:space="preserve"> </w:t>
      </w:r>
      <w:r w:rsidRPr="00BF300B">
        <w:rPr>
          <w:rFonts w:eastAsia="Aptos"/>
          <w:highlight w:val="cyan"/>
          <w:u w:val="single"/>
        </w:rPr>
        <w:t xml:space="preserve">for new </w:t>
      </w:r>
      <w:r w:rsidRPr="00BF300B">
        <w:rPr>
          <w:rFonts w:eastAsia="Aptos"/>
          <w:u w:val="single"/>
        </w:rPr>
        <w:t>non-colonial organizational</w:t>
      </w:r>
      <w:r w:rsidRPr="00BF300B">
        <w:rPr>
          <w:rFonts w:eastAsia="Aptos"/>
          <w:highlight w:val="cyan"/>
          <w:u w:val="single"/>
        </w:rPr>
        <w:t xml:space="preserve"> proposals</w:t>
      </w:r>
      <w:r w:rsidRPr="00BF300B">
        <w:rPr>
          <w:rFonts w:eastAsia="Aptos"/>
          <w:u w:val="single"/>
        </w:rPr>
        <w:t xml:space="preserve"> and informal organizing. The possibilities are many, yet remain stiﬂed by existing norms, relationships, and material and organizational technologies</w:t>
      </w:r>
      <w:r w:rsidRPr="00BF300B">
        <w:rPr>
          <w:rFonts w:eastAsia="Aptos"/>
          <w:sz w:val="10"/>
        </w:rPr>
        <w:t xml:space="preserve">. Excavating and resurging pre- colonial organizational forms, anarchist informal organization, and post-millennial networks all serve as avenues of experimentation. Green anarchism, and anti-civilization theory, stress the necessity – in line with Escobar (2021, this issue), LaDuke and Cowen (2020), Lennon (2021), and Siamanta (2021) – to radically alter our relationships to the earth, each other and, importantly, the current modes of production and supply-webs that back them. Currently, </w:t>
      </w:r>
      <w:r w:rsidRPr="00BF300B">
        <w:rPr>
          <w:rFonts w:eastAsia="Aptos"/>
          <w:u w:val="single"/>
        </w:rPr>
        <w:t>the ‘Left’ across the world believe that so-called ‘renewable energy’ is the answer</w:t>
      </w:r>
      <w:r w:rsidRPr="00BF300B">
        <w:rPr>
          <w:rFonts w:eastAsia="Aptos"/>
          <w:sz w:val="10"/>
        </w:rPr>
        <w:t xml:space="preserve"> (Aronoﬀ, et al., 2019; Chomsky et al., 2020). People, </w:t>
      </w:r>
      <w:r w:rsidRPr="00BF300B">
        <w:rPr>
          <w:rFonts w:eastAsia="Aptos"/>
          <w:u w:val="single"/>
        </w:rPr>
        <w:t>scholars, and authorities are ignorant of the reality that our technological ‘hope’ on utility-scale</w:t>
      </w:r>
      <w:r w:rsidRPr="00BF300B">
        <w:rPr>
          <w:rFonts w:eastAsia="Aptos"/>
          <w:sz w:val="10"/>
        </w:rPr>
        <w:t xml:space="preserve"> and even community scales </w:t>
      </w:r>
      <w:r w:rsidRPr="00BF300B">
        <w:rPr>
          <w:rFonts w:eastAsia="Aptos"/>
          <w:u w:val="single"/>
        </w:rPr>
        <w:t xml:space="preserve">have serious </w:t>
      </w:r>
      <w:r w:rsidRPr="00BF300B">
        <w:rPr>
          <w:rFonts w:eastAsia="Aptos"/>
          <w:b/>
          <w:iCs/>
          <w:u w:val="single"/>
          <w:bdr w:val="single" w:sz="8" w:space="0" w:color="auto"/>
        </w:rPr>
        <w:t>extractive</w:t>
      </w:r>
      <w:r w:rsidRPr="00BF300B">
        <w:rPr>
          <w:rFonts w:eastAsia="Aptos"/>
          <w:u w:val="single"/>
        </w:rPr>
        <w:t xml:space="preserve">, processing, </w:t>
      </w:r>
      <w:r w:rsidRPr="003E5098">
        <w:rPr>
          <w:rFonts w:eastAsia="Aptos"/>
          <w:color w:val="000000" w:themeColor="text1"/>
          <w:u w:val="single"/>
        </w:rPr>
        <w:t>transportation, governmental, energy-use, and decommissioning issues</w:t>
      </w:r>
      <w:r w:rsidRPr="003E5098">
        <w:rPr>
          <w:rFonts w:eastAsia="Aptos"/>
          <w:color w:val="000000" w:themeColor="text1"/>
          <w:sz w:val="10"/>
        </w:rPr>
        <w:t xml:space="preserve"> (Dunlap, 2021b). </w:t>
      </w:r>
      <w:r w:rsidRPr="003E5098">
        <w:rPr>
          <w:rFonts w:eastAsia="Aptos"/>
          <w:color w:val="000000" w:themeColor="text1"/>
          <w:highlight w:val="cyan"/>
          <w:u w:val="single"/>
        </w:rPr>
        <w:t xml:space="preserve">Conceptions of </w:t>
      </w:r>
      <w:r w:rsidRPr="003E5098">
        <w:rPr>
          <w:rFonts w:eastAsia="Aptos"/>
          <w:b/>
          <w:iCs/>
          <w:color w:val="000000" w:themeColor="text1"/>
          <w:highlight w:val="cyan"/>
          <w:u w:val="single"/>
          <w:bdr w:val="single" w:sz="8" w:space="0" w:color="auto"/>
        </w:rPr>
        <w:t>energy production</w:t>
      </w:r>
      <w:r w:rsidRPr="003E5098">
        <w:rPr>
          <w:rFonts w:eastAsia="Aptos"/>
          <w:color w:val="000000" w:themeColor="text1"/>
          <w:u w:val="single"/>
        </w:rPr>
        <w:t xml:space="preserve"> and autonomy are</w:t>
      </w:r>
      <w:r w:rsidRPr="003E5098">
        <w:rPr>
          <w:rFonts w:eastAsia="Aptos"/>
          <w:color w:val="000000" w:themeColor="text1"/>
          <w:sz w:val="10"/>
        </w:rPr>
        <w:t xml:space="preserve">, arguably, </w:t>
      </w:r>
      <w:r w:rsidRPr="003E5098">
        <w:rPr>
          <w:rFonts w:eastAsia="Aptos"/>
          <w:color w:val="000000" w:themeColor="text1"/>
          <w:highlight w:val="cyan"/>
          <w:u w:val="single"/>
        </w:rPr>
        <w:t>lag</w:t>
      </w:r>
      <w:r w:rsidRPr="003E5098">
        <w:rPr>
          <w:rFonts w:eastAsia="Aptos"/>
          <w:color w:val="000000" w:themeColor="text1"/>
          <w:u w:val="single"/>
        </w:rPr>
        <w:t xml:space="preserve">ging </w:t>
      </w:r>
      <w:r w:rsidRPr="003E5098">
        <w:rPr>
          <w:rFonts w:eastAsia="Aptos"/>
          <w:color w:val="000000" w:themeColor="text1"/>
          <w:highlight w:val="cyan"/>
          <w:u w:val="single"/>
        </w:rPr>
        <w:t xml:space="preserve">behind the development of </w:t>
      </w:r>
      <w:r w:rsidRPr="003E5098">
        <w:rPr>
          <w:rFonts w:eastAsia="Aptos"/>
          <w:b/>
          <w:iCs/>
          <w:color w:val="000000" w:themeColor="text1"/>
          <w:highlight w:val="cyan"/>
          <w:u w:val="single"/>
          <w:bdr w:val="single" w:sz="8" w:space="0" w:color="auto"/>
        </w:rPr>
        <w:t>food sovereignty</w:t>
      </w:r>
      <w:r w:rsidRPr="003E5098">
        <w:rPr>
          <w:rFonts w:eastAsia="Aptos"/>
          <w:color w:val="000000" w:themeColor="text1"/>
          <w:highlight w:val="cyan"/>
          <w:u w:val="single"/>
        </w:rPr>
        <w:t xml:space="preserve"> and </w:t>
      </w:r>
      <w:r w:rsidRPr="003E5098">
        <w:rPr>
          <w:rFonts w:eastAsia="Aptos"/>
          <w:b/>
          <w:iCs/>
          <w:color w:val="000000" w:themeColor="text1"/>
          <w:highlight w:val="cyan"/>
          <w:u w:val="single"/>
          <w:bdr w:val="single" w:sz="8" w:space="0" w:color="auto"/>
        </w:rPr>
        <w:t>autonomy</w:t>
      </w:r>
      <w:r w:rsidRPr="003E5098">
        <w:rPr>
          <w:rFonts w:eastAsia="Aptos"/>
          <w:color w:val="000000" w:themeColor="text1"/>
          <w:sz w:val="10"/>
        </w:rPr>
        <w:t xml:space="preserve"> (</w:t>
      </w:r>
      <w:r w:rsidRPr="003E5098">
        <w:rPr>
          <w:rFonts w:eastAsia="Aptos"/>
          <w:color w:val="000000" w:themeColor="text1"/>
          <w:u w:val="single"/>
        </w:rPr>
        <w:t>via Indigenous sciences and permaculture</w:t>
      </w:r>
      <w:r w:rsidRPr="003E5098">
        <w:rPr>
          <w:rFonts w:eastAsia="Aptos"/>
          <w:color w:val="000000" w:themeColor="text1"/>
          <w:sz w:val="10"/>
        </w:rPr>
        <w:t xml:space="preserve">). This is a call </w:t>
      </w:r>
      <w:r w:rsidRPr="003E5098">
        <w:rPr>
          <w:rFonts w:eastAsia="Aptos"/>
          <w:color w:val="000000" w:themeColor="text1"/>
          <w:highlight w:val="cyan"/>
          <w:u w:val="single"/>
        </w:rPr>
        <w:t xml:space="preserve">to </w:t>
      </w:r>
      <w:r w:rsidRPr="003E5098">
        <w:rPr>
          <w:rFonts w:eastAsia="Aptos"/>
          <w:b/>
          <w:iCs/>
          <w:color w:val="000000" w:themeColor="text1"/>
          <w:highlight w:val="cyan"/>
          <w:u w:val="single"/>
          <w:bdr w:val="single" w:sz="8" w:space="0" w:color="auto"/>
        </w:rPr>
        <w:t>radically question</w:t>
      </w:r>
      <w:r w:rsidRPr="003E5098">
        <w:rPr>
          <w:rFonts w:eastAsia="Aptos"/>
          <w:color w:val="000000" w:themeColor="text1"/>
          <w:highlight w:val="cyan"/>
          <w:u w:val="single"/>
        </w:rPr>
        <w:t xml:space="preserve"> industrial </w:t>
      </w:r>
      <w:r w:rsidRPr="003E5098">
        <w:rPr>
          <w:rFonts w:eastAsia="Aptos"/>
          <w:b/>
          <w:iCs/>
          <w:color w:val="000000" w:themeColor="text1"/>
          <w:highlight w:val="cyan"/>
          <w:u w:val="single"/>
          <w:bdr w:val="single" w:sz="8" w:space="0" w:color="auto"/>
        </w:rPr>
        <w:t>technology</w:t>
      </w:r>
      <w:r w:rsidRPr="003E5098">
        <w:rPr>
          <w:rFonts w:eastAsia="Aptos"/>
          <w:color w:val="000000" w:themeColor="text1"/>
          <w:u w:val="single"/>
        </w:rPr>
        <w:t xml:space="preserve"> and divisions of labor, </w:t>
      </w:r>
      <w:r w:rsidRPr="003E5098">
        <w:rPr>
          <w:rFonts w:eastAsia="Aptos"/>
          <w:color w:val="000000" w:themeColor="text1"/>
          <w:highlight w:val="cyan"/>
          <w:u w:val="single"/>
        </w:rPr>
        <w:t>along with</w:t>
      </w:r>
      <w:r w:rsidRPr="003E5098">
        <w:rPr>
          <w:rFonts w:eastAsia="Aptos"/>
          <w:color w:val="000000" w:themeColor="text1"/>
          <w:u w:val="single"/>
        </w:rPr>
        <w:t xml:space="preserve"> all </w:t>
      </w:r>
      <w:r w:rsidRPr="003E5098">
        <w:rPr>
          <w:rFonts w:eastAsia="Aptos"/>
          <w:b/>
          <w:iCs/>
          <w:color w:val="000000" w:themeColor="text1"/>
          <w:highlight w:val="cyan"/>
          <w:u w:val="single"/>
          <w:bdr w:val="single" w:sz="8" w:space="0" w:color="auto"/>
        </w:rPr>
        <w:t>coercive hierarchies</w:t>
      </w:r>
      <w:r w:rsidRPr="003E5098">
        <w:rPr>
          <w:rFonts w:eastAsia="Aptos"/>
          <w:color w:val="000000" w:themeColor="text1"/>
          <w:highlight w:val="cyan"/>
          <w:u w:val="single"/>
        </w:rPr>
        <w:t xml:space="preserve"> </w:t>
      </w:r>
      <w:r w:rsidRPr="003E5098">
        <w:rPr>
          <w:rFonts w:eastAsia="Aptos"/>
          <w:color w:val="000000" w:themeColor="text1"/>
          <w:u w:val="single"/>
        </w:rPr>
        <w:t xml:space="preserve">and forms of discrimination that support them, </w:t>
      </w:r>
      <w:r w:rsidRPr="003E5098">
        <w:rPr>
          <w:rFonts w:eastAsia="Aptos"/>
          <w:color w:val="000000" w:themeColor="text1"/>
          <w:highlight w:val="cyan"/>
          <w:u w:val="single"/>
        </w:rPr>
        <w:t xml:space="preserve">to </w:t>
      </w:r>
      <w:r w:rsidRPr="003E5098">
        <w:rPr>
          <w:rFonts w:eastAsia="Aptos"/>
          <w:color w:val="000000" w:themeColor="text1"/>
          <w:sz w:val="10"/>
        </w:rPr>
        <w:t>truly</w:t>
      </w:r>
      <w:r w:rsidRPr="003E5098">
        <w:rPr>
          <w:rFonts w:eastAsia="Aptos"/>
          <w:color w:val="000000" w:themeColor="text1"/>
          <w:highlight w:val="cyan"/>
          <w:u w:val="single"/>
        </w:rPr>
        <w:t xml:space="preserve"> </w:t>
      </w:r>
      <w:r w:rsidRPr="003E5098">
        <w:rPr>
          <w:rFonts w:eastAsia="Aptos"/>
          <w:b/>
          <w:iCs/>
          <w:color w:val="000000" w:themeColor="text1"/>
          <w:highlight w:val="cyan"/>
          <w:u w:val="single"/>
          <w:bdr w:val="single" w:sz="8" w:space="0" w:color="auto"/>
        </w:rPr>
        <w:t>decolonize</w:t>
      </w:r>
      <w:r w:rsidRPr="003E5098">
        <w:rPr>
          <w:rFonts w:eastAsia="Aptos"/>
          <w:color w:val="000000" w:themeColor="text1"/>
          <w:highlight w:val="cyan"/>
          <w:u w:val="single"/>
        </w:rPr>
        <w:t xml:space="preserve"> our </w:t>
      </w:r>
      <w:r w:rsidRPr="003E5098">
        <w:rPr>
          <w:rFonts w:eastAsia="Aptos"/>
          <w:b/>
          <w:iCs/>
          <w:color w:val="000000" w:themeColor="text1"/>
          <w:highlight w:val="cyan"/>
          <w:u w:val="single"/>
          <w:bdr w:val="single" w:sz="8" w:space="0" w:color="auto"/>
        </w:rPr>
        <w:t>relationship</w:t>
      </w:r>
      <w:r w:rsidRPr="003E5098">
        <w:rPr>
          <w:rFonts w:eastAsia="Aptos"/>
          <w:color w:val="000000" w:themeColor="text1"/>
          <w:highlight w:val="cyan"/>
          <w:u w:val="single"/>
        </w:rPr>
        <w:t xml:space="preserve"> with </w:t>
      </w:r>
      <w:r w:rsidRPr="003E5098">
        <w:rPr>
          <w:rFonts w:eastAsia="Aptos"/>
          <w:b/>
          <w:iCs/>
          <w:color w:val="000000" w:themeColor="text1"/>
          <w:highlight w:val="cyan"/>
          <w:u w:val="single"/>
          <w:bdr w:val="single" w:sz="8" w:space="0" w:color="auto"/>
        </w:rPr>
        <w:t>energy production</w:t>
      </w:r>
      <w:r w:rsidRPr="003E5098">
        <w:rPr>
          <w:rFonts w:eastAsia="Aptos"/>
          <w:color w:val="000000" w:themeColor="text1"/>
          <w:u w:val="single"/>
        </w:rPr>
        <w:t xml:space="preserve"> and consumption</w:t>
      </w:r>
      <w:r w:rsidRPr="003E5098">
        <w:rPr>
          <w:rFonts w:eastAsia="Aptos"/>
          <w:color w:val="000000" w:themeColor="text1"/>
          <w:sz w:val="10"/>
        </w:rPr>
        <w:t xml:space="preserve">. Faith in Western-based and practiced technological solutions – or </w:t>
      </w:r>
      <w:r w:rsidRPr="003E5098">
        <w:rPr>
          <w:rFonts w:eastAsia="Aptos"/>
          <w:color w:val="000000" w:themeColor="text1"/>
          <w:u w:val="single"/>
        </w:rPr>
        <w:t>‘</w:t>
      </w:r>
      <w:r w:rsidRPr="003E5098">
        <w:rPr>
          <w:rFonts w:eastAsia="Aptos"/>
          <w:b/>
          <w:iCs/>
          <w:color w:val="000000" w:themeColor="text1"/>
          <w:highlight w:val="cyan"/>
          <w:u w:val="single"/>
          <w:bdr w:val="single" w:sz="8" w:space="0" w:color="auto"/>
        </w:rPr>
        <w:t>techno-ﬁx’</w:t>
      </w:r>
      <w:r w:rsidRPr="003E5098">
        <w:rPr>
          <w:rFonts w:eastAsia="Aptos"/>
          <w:color w:val="000000" w:themeColor="text1"/>
          <w:highlight w:val="cyan"/>
          <w:u w:val="single"/>
        </w:rPr>
        <w:t xml:space="preserve">– amounts to </w:t>
      </w:r>
      <w:r w:rsidRPr="003E5098">
        <w:rPr>
          <w:rFonts w:eastAsia="Aptos"/>
          <w:color w:val="000000" w:themeColor="text1"/>
          <w:sz w:val="10"/>
        </w:rPr>
        <w:t xml:space="preserve">little more than </w:t>
      </w:r>
      <w:r w:rsidRPr="003E5098">
        <w:rPr>
          <w:rFonts w:eastAsia="Aptos"/>
          <w:b/>
          <w:iCs/>
          <w:color w:val="000000" w:themeColor="text1"/>
          <w:highlight w:val="cyan"/>
          <w:u w:val="single"/>
          <w:bdr w:val="single" w:sz="8" w:space="0" w:color="auto"/>
        </w:rPr>
        <w:t>perpetuating</w:t>
      </w:r>
      <w:r w:rsidRPr="003E5098">
        <w:rPr>
          <w:rFonts w:eastAsia="Aptos"/>
          <w:color w:val="000000" w:themeColor="text1"/>
          <w:highlight w:val="cyan"/>
          <w:u w:val="single"/>
        </w:rPr>
        <w:t xml:space="preserve"> and </w:t>
      </w:r>
      <w:r w:rsidRPr="003E5098">
        <w:rPr>
          <w:rFonts w:eastAsia="Aptos"/>
          <w:b/>
          <w:iCs/>
          <w:color w:val="000000" w:themeColor="text1"/>
          <w:highlight w:val="cyan"/>
          <w:u w:val="single"/>
          <w:bdr w:val="single" w:sz="8" w:space="0" w:color="auto"/>
        </w:rPr>
        <w:t>repackaging</w:t>
      </w:r>
      <w:r w:rsidRPr="003E5098">
        <w:rPr>
          <w:rFonts w:eastAsia="Aptos"/>
          <w:color w:val="000000" w:themeColor="text1"/>
          <w:highlight w:val="cyan"/>
          <w:u w:val="single"/>
        </w:rPr>
        <w:t xml:space="preserve"> of </w:t>
      </w:r>
      <w:r w:rsidRPr="003E5098">
        <w:rPr>
          <w:rFonts w:eastAsia="Aptos"/>
          <w:b/>
          <w:iCs/>
          <w:color w:val="000000" w:themeColor="text1"/>
          <w:highlight w:val="cyan"/>
          <w:u w:val="single"/>
          <w:bdr w:val="single" w:sz="8" w:space="0" w:color="auto"/>
        </w:rPr>
        <w:t>a</w:t>
      </w:r>
      <w:r w:rsidRPr="003E5098">
        <w:rPr>
          <w:rFonts w:eastAsia="Aptos"/>
          <w:color w:val="000000" w:themeColor="text1"/>
          <w:sz w:val="10"/>
        </w:rPr>
        <w:t xml:space="preserve">nother type of </w:t>
      </w:r>
      <w:r w:rsidRPr="003E5098">
        <w:rPr>
          <w:rFonts w:eastAsia="Aptos"/>
          <w:b/>
          <w:iCs/>
          <w:color w:val="000000" w:themeColor="text1"/>
          <w:highlight w:val="cyan"/>
          <w:u w:val="single"/>
          <w:bdr w:val="single" w:sz="8" w:space="0" w:color="auto"/>
        </w:rPr>
        <w:t>white savior-complex</w:t>
      </w:r>
      <w:r w:rsidRPr="003E5098">
        <w:rPr>
          <w:rFonts w:eastAsia="Aptos"/>
          <w:color w:val="000000" w:themeColor="text1"/>
          <w:u w:val="single"/>
        </w:rPr>
        <w:t xml:space="preserve">. </w:t>
      </w:r>
      <w:r w:rsidRPr="003E5098">
        <w:rPr>
          <w:rFonts w:eastAsia="Aptos"/>
          <w:color w:val="000000" w:themeColor="text1"/>
          <w:highlight w:val="cyan"/>
          <w:u w:val="single"/>
        </w:rPr>
        <w:t>This requires</w:t>
      </w:r>
      <w:r w:rsidRPr="003E5098">
        <w:rPr>
          <w:rFonts w:eastAsia="Aptos"/>
          <w:color w:val="000000" w:themeColor="text1"/>
          <w:u w:val="single"/>
        </w:rPr>
        <w:t xml:space="preserve"> a concerted </w:t>
      </w:r>
      <w:r w:rsidRPr="003E5098">
        <w:rPr>
          <w:rFonts w:eastAsia="Aptos"/>
          <w:b/>
          <w:iCs/>
          <w:color w:val="000000" w:themeColor="text1"/>
          <w:highlight w:val="cyan"/>
          <w:u w:val="single"/>
          <w:bdr w:val="single" w:sz="8" w:space="0" w:color="auto"/>
        </w:rPr>
        <w:t>focus</w:t>
      </w:r>
      <w:r w:rsidRPr="003E5098">
        <w:rPr>
          <w:rFonts w:eastAsia="Aptos"/>
          <w:color w:val="000000" w:themeColor="text1"/>
          <w:highlight w:val="cyan"/>
          <w:u w:val="single"/>
        </w:rPr>
        <w:t xml:space="preserve"> within a </w:t>
      </w:r>
      <w:r w:rsidRPr="003E5098">
        <w:rPr>
          <w:rFonts w:eastAsia="Aptos"/>
          <w:b/>
          <w:iCs/>
          <w:color w:val="000000" w:themeColor="text1"/>
          <w:highlight w:val="cyan"/>
          <w:u w:val="single"/>
          <w:bdr w:val="single" w:sz="8" w:space="0" w:color="auto"/>
        </w:rPr>
        <w:t>pluriverse</w:t>
      </w:r>
      <w:r w:rsidRPr="003E5098">
        <w:rPr>
          <w:rFonts w:eastAsia="Aptos"/>
          <w:color w:val="000000" w:themeColor="text1"/>
          <w:u w:val="single"/>
        </w:rPr>
        <w:t xml:space="preserve"> of possibilities on </w:t>
      </w:r>
      <w:r w:rsidRPr="003E5098">
        <w:rPr>
          <w:rFonts w:eastAsia="Aptos"/>
          <w:color w:val="000000" w:themeColor="text1"/>
          <w:highlight w:val="cyan"/>
          <w:u w:val="single"/>
        </w:rPr>
        <w:t xml:space="preserve">closing </w:t>
      </w:r>
      <w:r w:rsidRPr="003E5098">
        <w:rPr>
          <w:rFonts w:eastAsia="Aptos"/>
          <w:color w:val="000000" w:themeColor="text1"/>
          <w:sz w:val="10"/>
        </w:rPr>
        <w:t>and remediating</w:t>
      </w:r>
      <w:r w:rsidRPr="003E5098">
        <w:rPr>
          <w:rFonts w:eastAsia="Aptos"/>
          <w:color w:val="000000" w:themeColor="text1"/>
          <w:u w:val="single"/>
        </w:rPr>
        <w:t xml:space="preserve"> </w:t>
      </w:r>
      <w:r w:rsidRPr="003E5098">
        <w:rPr>
          <w:rFonts w:eastAsia="Aptos"/>
          <w:color w:val="000000" w:themeColor="text1"/>
          <w:highlight w:val="cyan"/>
          <w:u w:val="single"/>
        </w:rPr>
        <w:t xml:space="preserve">extractive supply-webs by </w:t>
      </w:r>
      <w:r w:rsidRPr="003E5098">
        <w:rPr>
          <w:rFonts w:eastAsia="Aptos"/>
          <w:b/>
          <w:iCs/>
          <w:color w:val="000000" w:themeColor="text1"/>
          <w:highlight w:val="cyan"/>
          <w:u w:val="single"/>
          <w:bdr w:val="single" w:sz="8" w:space="0" w:color="auto"/>
        </w:rPr>
        <w:t>degrowing extractivism</w:t>
      </w:r>
      <w:r w:rsidRPr="003E5098">
        <w:rPr>
          <w:rFonts w:eastAsia="Aptos"/>
          <w:color w:val="000000" w:themeColor="text1"/>
          <w:highlight w:val="cyan"/>
          <w:u w:val="single"/>
        </w:rPr>
        <w:t xml:space="preserve"> and </w:t>
      </w:r>
      <w:r w:rsidRPr="003E5098">
        <w:rPr>
          <w:rFonts w:eastAsia="Aptos"/>
          <w:b/>
          <w:iCs/>
          <w:color w:val="000000" w:themeColor="text1"/>
          <w:highlight w:val="cyan"/>
          <w:u w:val="single"/>
          <w:bdr w:val="single" w:sz="8" w:space="0" w:color="auto"/>
        </w:rPr>
        <w:t>regrowing human</w:t>
      </w:r>
      <w:r w:rsidRPr="003E5098">
        <w:rPr>
          <w:rFonts w:eastAsia="Aptos"/>
          <w:color w:val="000000" w:themeColor="text1"/>
          <w:highlight w:val="cyan"/>
          <w:u w:val="single"/>
        </w:rPr>
        <w:t xml:space="preserve"> and non-human vitality</w:t>
      </w:r>
      <w:r w:rsidRPr="003E5098">
        <w:rPr>
          <w:rFonts w:eastAsia="Aptos"/>
          <w:color w:val="000000" w:themeColor="text1"/>
          <w:sz w:val="10"/>
        </w:rPr>
        <w:t>. Escobar’s six principles are indispensable and complementary with this goal, while simultaneously implying that ‘</w:t>
      </w:r>
      <w:r w:rsidRPr="003E5098">
        <w:rPr>
          <w:rFonts w:eastAsia="Aptos"/>
          <w:color w:val="000000" w:themeColor="text1"/>
          <w:highlight w:val="cyan"/>
          <w:u w:val="single"/>
        </w:rPr>
        <w:t xml:space="preserve">re-localization of </w:t>
      </w:r>
      <w:r w:rsidRPr="003E5098">
        <w:rPr>
          <w:rFonts w:eastAsia="Aptos"/>
          <w:b/>
          <w:iCs/>
          <w:color w:val="000000" w:themeColor="text1"/>
          <w:highlight w:val="cyan"/>
          <w:u w:val="single"/>
          <w:bdr w:val="single" w:sz="8" w:space="0" w:color="auto"/>
        </w:rPr>
        <w:t>social</w:t>
      </w:r>
      <w:r w:rsidRPr="003E5098">
        <w:rPr>
          <w:rFonts w:eastAsia="Aptos"/>
          <w:color w:val="000000" w:themeColor="text1"/>
          <w:u w:val="single"/>
        </w:rPr>
        <w:t xml:space="preserve">, economic </w:t>
      </w:r>
      <w:r w:rsidRPr="003E5098">
        <w:rPr>
          <w:rFonts w:eastAsia="Aptos"/>
          <w:color w:val="000000" w:themeColor="text1"/>
          <w:highlight w:val="cyan"/>
          <w:u w:val="single"/>
        </w:rPr>
        <w:t xml:space="preserve">and </w:t>
      </w:r>
      <w:r w:rsidRPr="003E5098">
        <w:rPr>
          <w:rFonts w:eastAsia="Aptos"/>
          <w:b/>
          <w:iCs/>
          <w:color w:val="000000" w:themeColor="text1"/>
          <w:highlight w:val="cyan"/>
          <w:u w:val="single"/>
          <w:bdr w:val="single" w:sz="8" w:space="0" w:color="auto"/>
        </w:rPr>
        <w:t>cultural activities’</w:t>
      </w:r>
      <w:r w:rsidRPr="003E5098">
        <w:rPr>
          <w:rFonts w:eastAsia="Aptos"/>
          <w:color w:val="000000" w:themeColor="text1"/>
          <w:highlight w:val="cyan"/>
          <w:u w:val="single"/>
        </w:rPr>
        <w:t xml:space="preserve"> and ‘</w:t>
      </w:r>
      <w:r w:rsidRPr="003E5098">
        <w:rPr>
          <w:rFonts w:eastAsia="Aptos"/>
          <w:b/>
          <w:iCs/>
          <w:color w:val="000000" w:themeColor="text1"/>
          <w:highlight w:val="cyan"/>
          <w:u w:val="single"/>
          <w:bdr w:val="single" w:sz="8" w:space="0" w:color="auto"/>
        </w:rPr>
        <w:t>re-integration with the Earth’</w:t>
      </w:r>
      <w:r w:rsidRPr="003E5098">
        <w:rPr>
          <w:rFonts w:eastAsia="Aptos"/>
          <w:color w:val="000000" w:themeColor="text1"/>
          <w:highlight w:val="cyan"/>
          <w:u w:val="single"/>
        </w:rPr>
        <w:t xml:space="preserve"> means ending</w:t>
      </w:r>
      <w:r w:rsidRPr="003E5098">
        <w:rPr>
          <w:rFonts w:eastAsia="Aptos"/>
          <w:color w:val="000000" w:themeColor="text1"/>
          <w:u w:val="single"/>
        </w:rPr>
        <w:t xml:space="preserve"> – in the Northern and Southern hemisphere – the </w:t>
      </w:r>
      <w:r w:rsidRPr="003E5098">
        <w:rPr>
          <w:rFonts w:eastAsia="Aptos"/>
          <w:b/>
          <w:iCs/>
          <w:color w:val="000000" w:themeColor="text1"/>
          <w:highlight w:val="cyan"/>
          <w:u w:val="single"/>
          <w:bdr w:val="single" w:sz="8" w:space="0" w:color="auto"/>
        </w:rPr>
        <w:t>extractive supply-webs</w:t>
      </w:r>
      <w:r w:rsidRPr="003E5098">
        <w:rPr>
          <w:rFonts w:eastAsia="Aptos"/>
          <w:color w:val="000000" w:themeColor="text1"/>
          <w:highlight w:val="cyan"/>
          <w:u w:val="single"/>
        </w:rPr>
        <w:t xml:space="preserve">, energy-intensive infrastructures and our </w:t>
      </w:r>
      <w:r w:rsidRPr="003E5098">
        <w:rPr>
          <w:rFonts w:eastAsia="Aptos"/>
          <w:b/>
          <w:iCs/>
          <w:color w:val="000000" w:themeColor="text1"/>
          <w:highlight w:val="cyan"/>
          <w:u w:val="single"/>
          <w:bdr w:val="single" w:sz="8" w:space="0" w:color="auto"/>
        </w:rPr>
        <w:t>consumerist</w:t>
      </w:r>
      <w:r w:rsidRPr="003E5098">
        <w:rPr>
          <w:rFonts w:eastAsia="Aptos"/>
          <w:color w:val="000000" w:themeColor="text1"/>
          <w:highlight w:val="cyan"/>
          <w:u w:val="single"/>
        </w:rPr>
        <w:t xml:space="preserve"> </w:t>
      </w:r>
      <w:r w:rsidRPr="003E5098">
        <w:rPr>
          <w:rFonts w:eastAsia="Aptos"/>
          <w:color w:val="000000" w:themeColor="text1"/>
          <w:sz w:val="10"/>
        </w:rPr>
        <w:t>emotional</w:t>
      </w:r>
      <w:r w:rsidRPr="003E5098">
        <w:rPr>
          <w:rFonts w:eastAsia="Aptos"/>
          <w:color w:val="000000" w:themeColor="text1"/>
          <w:highlight w:val="cyan"/>
          <w:u w:val="single"/>
        </w:rPr>
        <w:t xml:space="preserve"> ‘black holes’ organized by techno-capitalist societies</w:t>
      </w:r>
      <w:r w:rsidRPr="003E5098">
        <w:rPr>
          <w:rFonts w:eastAsia="Aptos"/>
          <w:color w:val="000000" w:themeColor="text1"/>
          <w:sz w:val="10"/>
        </w:rPr>
        <w:t xml:space="preserve"> (see Alexander, 2008). </w:t>
      </w:r>
      <w:r w:rsidRPr="003E5098">
        <w:rPr>
          <w:rFonts w:eastAsia="Aptos"/>
          <w:color w:val="000000" w:themeColor="text1"/>
          <w:highlight w:val="cyan"/>
          <w:u w:val="single"/>
        </w:rPr>
        <w:t>Collective pluriversal approaches must</w:t>
      </w:r>
      <w:r w:rsidRPr="003E5098">
        <w:rPr>
          <w:rFonts w:eastAsia="Aptos"/>
          <w:color w:val="000000" w:themeColor="text1"/>
          <w:u w:val="single"/>
        </w:rPr>
        <w:t xml:space="preserve"> be implemented widely to end the extractive and exploitative supply webs, built on civilized norms, dis- criminations, and hierarchies</w:t>
      </w:r>
      <w:r w:rsidRPr="003E5098">
        <w:rPr>
          <w:rFonts w:eastAsia="Aptos"/>
          <w:color w:val="000000" w:themeColor="text1"/>
          <w:sz w:val="10"/>
        </w:rPr>
        <w:t xml:space="preserve">. Anarchist praxis can widen anti-colonial struggles to take action where we are, </w:t>
      </w:r>
      <w:r w:rsidRPr="003E5098">
        <w:rPr>
          <w:rFonts w:eastAsia="Aptos"/>
          <w:color w:val="000000" w:themeColor="text1"/>
          <w:highlight w:val="cyan"/>
          <w:u w:val="single"/>
        </w:rPr>
        <w:t>question</w:t>
      </w:r>
      <w:r w:rsidRPr="003E5098">
        <w:rPr>
          <w:rFonts w:eastAsia="Aptos"/>
          <w:color w:val="000000" w:themeColor="text1"/>
          <w:u w:val="single"/>
        </w:rPr>
        <w:t xml:space="preserve">ing the </w:t>
      </w:r>
      <w:r w:rsidRPr="003E5098">
        <w:rPr>
          <w:rFonts w:eastAsia="Aptos"/>
          <w:b/>
          <w:iCs/>
          <w:color w:val="000000" w:themeColor="text1"/>
          <w:highlight w:val="cyan"/>
          <w:u w:val="single"/>
          <w:bdr w:val="single" w:sz="8" w:space="0" w:color="auto"/>
        </w:rPr>
        <w:t>multifaceted hierarchies</w:t>
      </w:r>
      <w:r w:rsidRPr="003E5098">
        <w:rPr>
          <w:rFonts w:eastAsia="Aptos"/>
          <w:color w:val="000000" w:themeColor="text1"/>
          <w:highlight w:val="cyan"/>
          <w:u w:val="single"/>
        </w:rPr>
        <w:t xml:space="preserve"> and forms of exploitation </w:t>
      </w:r>
      <w:r w:rsidRPr="003E5098">
        <w:rPr>
          <w:rFonts w:eastAsia="Aptos"/>
          <w:b/>
          <w:iCs/>
          <w:color w:val="000000" w:themeColor="text1"/>
          <w:highlight w:val="cyan"/>
          <w:u w:val="single"/>
          <w:bdr w:val="single" w:sz="8" w:space="0" w:color="auto"/>
        </w:rPr>
        <w:t>enveloping everyone</w:t>
      </w:r>
      <w:r w:rsidRPr="003E5098">
        <w:rPr>
          <w:rFonts w:eastAsia="Aptos"/>
          <w:color w:val="000000" w:themeColor="text1"/>
          <w:highlight w:val="cyan"/>
          <w:u w:val="single"/>
        </w:rPr>
        <w:t xml:space="preserve"> within the pyramid scheme of capitalism, colonialism, and civilization alike</w:t>
      </w:r>
      <w:r w:rsidRPr="003E5098">
        <w:rPr>
          <w:rFonts w:eastAsia="Aptos"/>
          <w:color w:val="000000" w:themeColor="text1"/>
          <w:sz w:val="10"/>
        </w:rPr>
        <w:t>.</w:t>
      </w:r>
    </w:p>
    <w:p w14:paraId="6C375DD1" w14:textId="77777777" w:rsidR="00EC0813" w:rsidRDefault="00EC0813" w:rsidP="00EC0813">
      <w:pPr>
        <w:spacing w:after="240" w:line="240" w:lineRule="auto"/>
        <w:rPr>
          <w:rFonts w:eastAsia="Times New Roman"/>
          <w:sz w:val="24"/>
        </w:rPr>
      </w:pPr>
    </w:p>
    <w:p w14:paraId="19E70F07" w14:textId="26099F67" w:rsidR="003C60E4" w:rsidRDefault="003C60E4" w:rsidP="003C60E4">
      <w:pPr>
        <w:pStyle w:val="Heading2"/>
      </w:pPr>
      <w:r>
        <w:t>PIC</w:t>
      </w:r>
    </w:p>
    <w:p w14:paraId="73B5195B" w14:textId="77777777" w:rsidR="00042726" w:rsidRDefault="00042726" w:rsidP="00042726">
      <w:pPr>
        <w:pStyle w:val="Heading4"/>
      </w:pPr>
      <w:r>
        <w:t>We affirm [</w:t>
      </w:r>
      <w:r w:rsidRPr="00FC528E">
        <w:t>the 1ac</w:t>
      </w:r>
      <w:r>
        <w:t>] absent its use of the term terrorism.</w:t>
      </w:r>
    </w:p>
    <w:p w14:paraId="059AACE0" w14:textId="77777777" w:rsidR="00042726" w:rsidRDefault="00042726" w:rsidP="00042726"/>
    <w:p w14:paraId="19E6C7BF" w14:textId="77777777" w:rsidR="00042726" w:rsidRPr="00B7070D" w:rsidRDefault="00042726" w:rsidP="00042726">
      <w:pPr>
        <w:pStyle w:val="Heading4"/>
      </w:pPr>
      <w:r>
        <w:t>Invocation of the term terrorism is intellectually and morally bankrupt---it has never been neutral, rather a violent tool of colonial regimes</w:t>
      </w:r>
    </w:p>
    <w:p w14:paraId="4589B0F8" w14:textId="77777777" w:rsidR="00042726" w:rsidRDefault="00042726" w:rsidP="00042726">
      <w:r w:rsidRPr="00091EBF">
        <w:rPr>
          <w:rStyle w:val="Style13ptBold"/>
        </w:rPr>
        <w:t>Khan 24</w:t>
      </w:r>
      <w:r>
        <w:t xml:space="preserve"> (</w:t>
      </w:r>
      <w:r w:rsidRPr="00C70956">
        <w:t>Rabea M.</w:t>
      </w:r>
      <w:r>
        <w:t xml:space="preserve"> Khan, </w:t>
      </w:r>
      <w:r w:rsidRPr="00BF7750">
        <w:t>senior lecturer in International Relations</w:t>
      </w:r>
      <w:r>
        <w:t xml:space="preserve"> at Liverpool John Moores University. </w:t>
      </w:r>
      <w:r w:rsidRPr="00C70956">
        <w:t>"A case for the abolition of “terrorism” and its industry." </w:t>
      </w:r>
      <w:r>
        <w:t xml:space="preserve">17 </w:t>
      </w:r>
      <w:r w:rsidRPr="00C70956">
        <w:rPr>
          <w:i/>
          <w:iCs/>
        </w:rPr>
        <w:t>Critical studies on Terrorism</w:t>
      </w:r>
      <w:r w:rsidRPr="00C70956">
        <w:t> 1019-1042.</w:t>
      </w:r>
      <w:r>
        <w:t xml:space="preserve"> kcv.)</w:t>
      </w:r>
    </w:p>
    <w:p w14:paraId="4E56F7FA" w14:textId="77777777" w:rsidR="00042726" w:rsidRPr="00FC528E" w:rsidRDefault="00042726" w:rsidP="00042726">
      <w:pPr>
        <w:rPr>
          <w:sz w:val="12"/>
        </w:rPr>
      </w:pPr>
      <w:r w:rsidRPr="00D4498F">
        <w:rPr>
          <w:sz w:val="12"/>
        </w:rPr>
        <w:t xml:space="preserve">As I argue here, </w:t>
      </w:r>
      <w:r w:rsidRPr="00A81B58">
        <w:rPr>
          <w:rStyle w:val="StyleUnderline"/>
          <w:highlight w:val="cyan"/>
        </w:rPr>
        <w:t>“terrorism”</w:t>
      </w:r>
      <w:r w:rsidRPr="00D4498F">
        <w:rPr>
          <w:rStyle w:val="StyleUnderline"/>
        </w:rPr>
        <w:t xml:space="preserve"> as a concept </w:t>
      </w:r>
      <w:r w:rsidRPr="00A81B58">
        <w:rPr>
          <w:rStyle w:val="StyleUnderline"/>
          <w:highlight w:val="cyan"/>
        </w:rPr>
        <w:t xml:space="preserve">cannot be redeemed or reclaimed as a neutral or objective classification of </w:t>
      </w:r>
      <w:r w:rsidRPr="00D4498F">
        <w:rPr>
          <w:rStyle w:val="StyleUnderline"/>
        </w:rPr>
        <w:t xml:space="preserve">a certain form of </w:t>
      </w:r>
      <w:r w:rsidRPr="00A81B58">
        <w:rPr>
          <w:rStyle w:val="StyleUnderline"/>
          <w:highlight w:val="cyan"/>
        </w:rPr>
        <w:t>political violence</w:t>
      </w:r>
      <w:r w:rsidRPr="00D4498F">
        <w:rPr>
          <w:sz w:val="12"/>
        </w:rPr>
        <w:t>. Even if the meaning of the</w:t>
      </w:r>
      <w:r w:rsidRPr="00BD7E37">
        <w:rPr>
          <w:sz w:val="12"/>
        </w:rPr>
        <w:t xml:space="preserve"> </w:t>
      </w:r>
      <w:r w:rsidRPr="00D4498F">
        <w:rPr>
          <w:sz w:val="12"/>
        </w:rPr>
        <w:t>term “terrorism” has changed over time and shifted from mainly state to non-state actors</w:t>
      </w:r>
      <w:r w:rsidRPr="00BD7E37">
        <w:rPr>
          <w:sz w:val="12"/>
        </w:rPr>
        <w:t xml:space="preserve"> </w:t>
      </w:r>
      <w:r w:rsidRPr="00D4498F">
        <w:rPr>
          <w:sz w:val="12"/>
        </w:rPr>
        <w:t xml:space="preserve">today, it cannot be denied that </w:t>
      </w:r>
      <w:r w:rsidRPr="00D4498F">
        <w:rPr>
          <w:rStyle w:val="StyleUnderline"/>
        </w:rPr>
        <w:t>it has a long history</w:t>
      </w:r>
      <w:r w:rsidRPr="00D4498F">
        <w:rPr>
          <w:sz w:val="12"/>
        </w:rPr>
        <w:t>, since its first use in the French</w:t>
      </w:r>
      <w:r w:rsidRPr="00BD7E37">
        <w:rPr>
          <w:sz w:val="12"/>
        </w:rPr>
        <w:t xml:space="preserve"> </w:t>
      </w:r>
      <w:r w:rsidRPr="00D4498F">
        <w:rPr>
          <w:sz w:val="12"/>
        </w:rPr>
        <w:t xml:space="preserve">Revolution, </w:t>
      </w:r>
      <w:r w:rsidRPr="00D4498F">
        <w:rPr>
          <w:rStyle w:val="StyleUnderline"/>
        </w:rPr>
        <w:t>of describing violence that is considered illegitimate and at the same time</w:t>
      </w:r>
      <w:r w:rsidRPr="00C70956">
        <w:rPr>
          <w:rStyle w:val="StyleUnderline"/>
        </w:rPr>
        <w:t xml:space="preserve"> </w:t>
      </w:r>
      <w:r w:rsidRPr="00D4498F">
        <w:rPr>
          <w:rStyle w:val="StyleUnderline"/>
        </w:rPr>
        <w:t>legitimating violence that is supposedly necessary in response to it</w:t>
      </w:r>
      <w:r w:rsidRPr="00D4498F">
        <w:rPr>
          <w:sz w:val="12"/>
        </w:rPr>
        <w:t xml:space="preserve"> (see also Erlenbusch-</w:t>
      </w:r>
      <w:r w:rsidRPr="00BD7E37">
        <w:rPr>
          <w:sz w:val="12"/>
        </w:rPr>
        <w:t xml:space="preserve"> </w:t>
      </w:r>
      <w:r w:rsidRPr="00D4498F">
        <w:rPr>
          <w:sz w:val="12"/>
        </w:rPr>
        <w:t xml:space="preserve">Anderson 2018; Husain 2021a, 209; Jackson 2007, 247; Stampnitzky 2013, 4). </w:t>
      </w:r>
      <w:r w:rsidRPr="00A81B58">
        <w:rPr>
          <w:rStyle w:val="StyleUnderline"/>
          <w:highlight w:val="cyan"/>
        </w:rPr>
        <w:t>It</w:t>
      </w:r>
      <w:r w:rsidRPr="00A81B58">
        <w:rPr>
          <w:sz w:val="12"/>
          <w:highlight w:val="cyan"/>
        </w:rPr>
        <w:t xml:space="preserve"> </w:t>
      </w:r>
      <w:r w:rsidRPr="00D4498F">
        <w:rPr>
          <w:sz w:val="12"/>
        </w:rPr>
        <w:t>therefore</w:t>
      </w:r>
      <w:r w:rsidRPr="00BD7E37">
        <w:rPr>
          <w:sz w:val="12"/>
        </w:rPr>
        <w:t xml:space="preserve"> </w:t>
      </w:r>
      <w:r w:rsidRPr="00D4498F">
        <w:rPr>
          <w:rStyle w:val="StyleUnderline"/>
        </w:rPr>
        <w:t xml:space="preserve">has </w:t>
      </w:r>
      <w:r w:rsidRPr="00A81B58">
        <w:rPr>
          <w:rStyle w:val="StyleUnderline"/>
          <w:highlight w:val="cyan"/>
        </w:rPr>
        <w:t xml:space="preserve">never functioned as </w:t>
      </w:r>
      <w:r w:rsidRPr="00D4498F">
        <w:rPr>
          <w:rStyle w:val="StyleUnderline"/>
        </w:rPr>
        <w:t xml:space="preserve">an </w:t>
      </w:r>
      <w:r w:rsidRPr="00A81B58">
        <w:rPr>
          <w:rStyle w:val="StyleUnderline"/>
          <w:highlight w:val="cyan"/>
        </w:rPr>
        <w:t xml:space="preserve">objective or neutral </w:t>
      </w:r>
      <w:r w:rsidRPr="00D4498F">
        <w:rPr>
          <w:rStyle w:val="StyleUnderline"/>
        </w:rPr>
        <w:t>descriptor of political violence</w:t>
      </w:r>
      <w:r w:rsidRPr="00D4498F">
        <w:rPr>
          <w:sz w:val="12"/>
        </w:rPr>
        <w:t>, no matter</w:t>
      </w:r>
      <w:r w:rsidRPr="00BD7E37">
        <w:rPr>
          <w:sz w:val="12"/>
        </w:rPr>
        <w:t xml:space="preserve"> </w:t>
      </w:r>
      <w:r w:rsidRPr="00D4498F">
        <w:rPr>
          <w:sz w:val="12"/>
        </w:rPr>
        <w:t xml:space="preserve">who it has been used by. More importantly, </w:t>
      </w:r>
      <w:r w:rsidRPr="00D4498F">
        <w:rPr>
          <w:rStyle w:val="StyleUnderline"/>
        </w:rPr>
        <w:t xml:space="preserve">terrorism today </w:t>
      </w:r>
      <w:r w:rsidRPr="00A81B58">
        <w:rPr>
          <w:rStyle w:val="StyleUnderline"/>
          <w:highlight w:val="cyan"/>
        </w:rPr>
        <w:t xml:space="preserve">carries colonial, racial, and gendered assumptions, connotations, and implications which means </w:t>
      </w:r>
      <w:r w:rsidRPr="00D4498F">
        <w:rPr>
          <w:rStyle w:val="StyleUnderline"/>
        </w:rPr>
        <w:t>that “</w:t>
      </w:r>
      <w:r w:rsidRPr="00A81B58">
        <w:rPr>
          <w:rStyle w:val="StyleUnderline"/>
          <w:highlight w:val="cyan"/>
        </w:rPr>
        <w:t>terrorism</w:t>
      </w:r>
      <w:r w:rsidRPr="00D4498F">
        <w:rPr>
          <w:rStyle w:val="StyleUnderline"/>
        </w:rPr>
        <w:t>”</w:t>
      </w:r>
      <w:r w:rsidRPr="00C70956">
        <w:rPr>
          <w:rStyle w:val="StyleUnderline"/>
        </w:rPr>
        <w:t xml:space="preserve"> </w:t>
      </w:r>
      <w:r w:rsidRPr="00A81B58">
        <w:rPr>
          <w:rStyle w:val="StyleUnderline"/>
          <w:highlight w:val="cyan"/>
        </w:rPr>
        <w:t xml:space="preserve">cannot </w:t>
      </w:r>
      <w:r w:rsidRPr="00D4498F">
        <w:rPr>
          <w:rStyle w:val="StyleUnderline"/>
        </w:rPr>
        <w:t xml:space="preserve">just </w:t>
      </w:r>
      <w:r w:rsidRPr="00A81B58">
        <w:rPr>
          <w:rStyle w:val="StyleUnderline"/>
          <w:highlight w:val="cyan"/>
        </w:rPr>
        <w:t>be reimagined or reinvented in a</w:t>
      </w:r>
      <w:r w:rsidRPr="00D4498F">
        <w:rPr>
          <w:rStyle w:val="StyleUnderline"/>
        </w:rPr>
        <w:t xml:space="preserve"> less biased and </w:t>
      </w:r>
      <w:r w:rsidRPr="00A81B58">
        <w:rPr>
          <w:rStyle w:val="StyleUnderline"/>
          <w:highlight w:val="cyan"/>
        </w:rPr>
        <w:t xml:space="preserve">more just </w:t>
      </w:r>
      <w:r w:rsidRPr="00D4498F">
        <w:rPr>
          <w:rStyle w:val="StyleUnderline"/>
        </w:rPr>
        <w:t xml:space="preserve">or inclusive </w:t>
      </w:r>
      <w:r w:rsidRPr="00A81B58">
        <w:rPr>
          <w:rStyle w:val="StyleUnderline"/>
          <w:highlight w:val="cyan"/>
        </w:rPr>
        <w:t>way</w:t>
      </w:r>
      <w:r w:rsidRPr="00D4498F">
        <w:rPr>
          <w:sz w:val="12"/>
        </w:rPr>
        <w:t>.</w:t>
      </w:r>
      <w:r w:rsidRPr="00BD7E37">
        <w:rPr>
          <w:sz w:val="12"/>
        </w:rPr>
        <w:t xml:space="preserve"> </w:t>
      </w:r>
      <w:r w:rsidRPr="00D4498F">
        <w:rPr>
          <w:sz w:val="12"/>
        </w:rPr>
        <w:t xml:space="preserve">In other words, </w:t>
      </w:r>
      <w:r w:rsidRPr="00A81B58">
        <w:rPr>
          <w:rStyle w:val="StyleUnderline"/>
          <w:highlight w:val="cyan"/>
        </w:rPr>
        <w:t xml:space="preserve">it cannot be </w:t>
      </w:r>
      <w:r w:rsidRPr="00D4498F">
        <w:rPr>
          <w:rStyle w:val="StyleUnderline"/>
        </w:rPr>
        <w:t xml:space="preserve">redeemed and </w:t>
      </w:r>
      <w:r w:rsidRPr="00A81B58">
        <w:rPr>
          <w:rStyle w:val="StyleUnderline"/>
          <w:highlight w:val="cyan"/>
        </w:rPr>
        <w:t xml:space="preserve">stripped of </w:t>
      </w:r>
      <w:r w:rsidRPr="00D4498F">
        <w:rPr>
          <w:rStyle w:val="StyleUnderline"/>
        </w:rPr>
        <w:t xml:space="preserve">the many </w:t>
      </w:r>
      <w:r w:rsidRPr="00A81B58">
        <w:rPr>
          <w:rStyle w:val="StyleUnderline"/>
          <w:highlight w:val="cyan"/>
        </w:rPr>
        <w:t xml:space="preserve">racialised and gendered imaginations </w:t>
      </w:r>
      <w:r w:rsidRPr="00D4498F">
        <w:rPr>
          <w:rStyle w:val="StyleUnderline"/>
        </w:rPr>
        <w:t>that have become “sticky” with it and will continue to stick to it</w:t>
      </w:r>
      <w:r w:rsidRPr="00D4498F">
        <w:rPr>
          <w:sz w:val="12"/>
        </w:rPr>
        <w:t xml:space="preserve"> (Khan 2021).</w:t>
      </w:r>
      <w:r w:rsidRPr="00BD7E37">
        <w:rPr>
          <w:sz w:val="12"/>
        </w:rPr>
        <w:t xml:space="preserve"> </w:t>
      </w:r>
      <w:r w:rsidRPr="00D4498F">
        <w:rPr>
          <w:sz w:val="12"/>
        </w:rPr>
        <w:t>Indeed, if there is one thing that all terrorism scholars, critical or not, agree upon, it is that</w:t>
      </w:r>
      <w:r w:rsidRPr="00BD7E37">
        <w:rPr>
          <w:sz w:val="12"/>
        </w:rPr>
        <w:t xml:space="preserve"> </w:t>
      </w:r>
      <w:r w:rsidRPr="00D4498F">
        <w:rPr>
          <w:sz w:val="12"/>
        </w:rPr>
        <w:t>terrorism has discursive power and a pejorative connotation (see also English 2009;</w:t>
      </w:r>
      <w:r w:rsidRPr="00BD7E37">
        <w:rPr>
          <w:sz w:val="12"/>
        </w:rPr>
        <w:t xml:space="preserve"> </w:t>
      </w:r>
      <w:r w:rsidRPr="00D4498F">
        <w:rPr>
          <w:sz w:val="12"/>
        </w:rPr>
        <w:t>Jackson 2007; Richardson 2006). What a decolonial approach to CTS would contribute</w:t>
      </w:r>
      <w:r w:rsidRPr="00BD7E37">
        <w:rPr>
          <w:sz w:val="12"/>
        </w:rPr>
        <w:t xml:space="preserve"> </w:t>
      </w:r>
      <w:r w:rsidRPr="00D4498F">
        <w:rPr>
          <w:sz w:val="12"/>
        </w:rPr>
        <w:t>here, is to expose how this pejorative connotation is tied to a racialised, colonial,</w:t>
      </w:r>
      <w:r w:rsidRPr="00BD7E37">
        <w:rPr>
          <w:sz w:val="12"/>
        </w:rPr>
        <w:t xml:space="preserve"> </w:t>
      </w:r>
      <w:r w:rsidRPr="00D4498F">
        <w:rPr>
          <w:sz w:val="12"/>
        </w:rPr>
        <w:t>gendered genealogy of terrorism (see also Husain 2021a; McQuade 2020). In other</w:t>
      </w:r>
      <w:r w:rsidRPr="00BD7E37">
        <w:rPr>
          <w:sz w:val="12"/>
        </w:rPr>
        <w:t xml:space="preserve"> </w:t>
      </w:r>
      <w:r w:rsidRPr="00D4498F">
        <w:rPr>
          <w:sz w:val="12"/>
        </w:rPr>
        <w:t>words, it acknowledges that “terrorism” is a pejorative rather than analytical term because</w:t>
      </w:r>
      <w:r w:rsidRPr="00BD7E37">
        <w:rPr>
          <w:sz w:val="12"/>
        </w:rPr>
        <w:t xml:space="preserve"> </w:t>
      </w:r>
      <w:r w:rsidRPr="00D4498F">
        <w:rPr>
          <w:sz w:val="12"/>
        </w:rPr>
        <w:t>of its racial underpinnings and connotations.</w:t>
      </w:r>
      <w:r w:rsidRPr="00BD7E37">
        <w:rPr>
          <w:sz w:val="12"/>
        </w:rPr>
        <w:t xml:space="preserve"> </w:t>
      </w:r>
      <w:r w:rsidRPr="00D4498F">
        <w:rPr>
          <w:sz w:val="12"/>
        </w:rPr>
        <w:t>Since one of the most essential elements of decolonial approaches is the project of “delinking”,</w:t>
      </w:r>
      <w:r w:rsidRPr="00BD7E37">
        <w:rPr>
          <w:sz w:val="12"/>
        </w:rPr>
        <w:t xml:space="preserve"> </w:t>
      </w:r>
      <w:r w:rsidRPr="00D4498F">
        <w:rPr>
          <w:sz w:val="12"/>
        </w:rPr>
        <w:t>Mohammed (2022, 434), calling for the decolonisation of Terrorism Studies,</w:t>
      </w:r>
      <w:r w:rsidRPr="00BD7E37">
        <w:rPr>
          <w:sz w:val="12"/>
        </w:rPr>
        <w:t xml:space="preserve"> </w:t>
      </w:r>
      <w:r w:rsidRPr="00D4498F">
        <w:rPr>
          <w:sz w:val="12"/>
        </w:rPr>
        <w:t>suggests that CTS scholars should seek to de-link from the Global North-centric</w:t>
      </w:r>
      <w:r w:rsidRPr="00BD7E37">
        <w:rPr>
          <w:sz w:val="12"/>
        </w:rPr>
        <w:t xml:space="preserve"> </w:t>
      </w:r>
      <w:r w:rsidRPr="00D4498F">
        <w:rPr>
          <w:sz w:val="12"/>
        </w:rPr>
        <w:t>Terrorism Studies and instead develop a new Terrorism Studies. This new Terrorism</w:t>
      </w:r>
      <w:r w:rsidRPr="00BD7E37">
        <w:rPr>
          <w:sz w:val="12"/>
        </w:rPr>
        <w:t xml:space="preserve"> </w:t>
      </w:r>
      <w:r w:rsidRPr="00D4498F">
        <w:rPr>
          <w:sz w:val="12"/>
        </w:rPr>
        <w:t>Studies would be led by Global South scholars and based on Global South epistemes,</w:t>
      </w:r>
      <w:r w:rsidRPr="00BD7E37">
        <w:rPr>
          <w:sz w:val="12"/>
        </w:rPr>
        <w:t xml:space="preserve"> </w:t>
      </w:r>
      <w:r w:rsidRPr="00D4498F">
        <w:rPr>
          <w:sz w:val="12"/>
        </w:rPr>
        <w:t>which make use of Global South cultural traditions and indigenous terminology, to</w:t>
      </w:r>
      <w:r w:rsidRPr="00BD7E37">
        <w:rPr>
          <w:sz w:val="12"/>
        </w:rPr>
        <w:t xml:space="preserve"> </w:t>
      </w:r>
      <w:r w:rsidRPr="00D4498F">
        <w:rPr>
          <w:sz w:val="12"/>
        </w:rPr>
        <w:t>develop an independent Decolonial Terrorism Studies. This is a suggestion which is</w:t>
      </w:r>
      <w:r w:rsidRPr="00BD7E37">
        <w:rPr>
          <w:sz w:val="12"/>
        </w:rPr>
        <w:t xml:space="preserve"> </w:t>
      </w:r>
      <w:r w:rsidRPr="00D4498F">
        <w:rPr>
          <w:sz w:val="12"/>
        </w:rPr>
        <w:t>stemming from the assumption that “terrorism” can, under certain circumstances, be</w:t>
      </w:r>
      <w:r w:rsidRPr="00BD7E37">
        <w:rPr>
          <w:sz w:val="12"/>
        </w:rPr>
        <w:t xml:space="preserve"> </w:t>
      </w:r>
      <w:r w:rsidRPr="00D4498F">
        <w:rPr>
          <w:sz w:val="12"/>
        </w:rPr>
        <w:t>reclaimed as an objective or legitimate classification of political violence. It is also</w:t>
      </w:r>
      <w:r w:rsidRPr="00BD7E37">
        <w:rPr>
          <w:sz w:val="12"/>
        </w:rPr>
        <w:t xml:space="preserve"> </w:t>
      </w:r>
      <w:r w:rsidRPr="00D4498F">
        <w:rPr>
          <w:sz w:val="12"/>
        </w:rPr>
        <w:t>a suggestion, which I consider to be contrary to decolonial thought and in a broader</w:t>
      </w:r>
      <w:r w:rsidRPr="00BD7E37">
        <w:rPr>
          <w:sz w:val="12"/>
        </w:rPr>
        <w:t xml:space="preserve"> </w:t>
      </w:r>
      <w:r w:rsidRPr="00D4498F">
        <w:rPr>
          <w:sz w:val="12"/>
        </w:rPr>
        <w:t>sense also contrary to the ethos of Critical Terrorism Studies more generally. As I would</w:t>
      </w:r>
      <w:r w:rsidRPr="00BD7E37">
        <w:rPr>
          <w:sz w:val="12"/>
        </w:rPr>
        <w:t xml:space="preserve"> </w:t>
      </w:r>
      <w:r w:rsidRPr="00D4498F">
        <w:rPr>
          <w:sz w:val="12"/>
        </w:rPr>
        <w:t>further argue, it is, implicitly, a call for “reforming” Terrorism Studies and the Terrorism</w:t>
      </w:r>
      <w:r w:rsidRPr="00BD7E37">
        <w:rPr>
          <w:sz w:val="12"/>
        </w:rPr>
        <w:t xml:space="preserve"> </w:t>
      </w:r>
      <w:r w:rsidRPr="00D4498F">
        <w:rPr>
          <w:sz w:val="12"/>
        </w:rPr>
        <w:t xml:space="preserve">Industry. Instead, and as I argue here, </w:t>
      </w:r>
      <w:r w:rsidRPr="00A81B58">
        <w:rPr>
          <w:rStyle w:val="StyleUnderline"/>
          <w:highlight w:val="cyan"/>
        </w:rPr>
        <w:t xml:space="preserve">the ultimate goal of </w:t>
      </w:r>
      <w:r w:rsidRPr="00D4498F">
        <w:rPr>
          <w:rStyle w:val="StyleUnderline"/>
        </w:rPr>
        <w:t xml:space="preserve">critical </w:t>
      </w:r>
      <w:r w:rsidRPr="00A81B58">
        <w:rPr>
          <w:rStyle w:val="StyleUnderline"/>
          <w:highlight w:val="cyan"/>
        </w:rPr>
        <w:t xml:space="preserve">scholars </w:t>
      </w:r>
      <w:r w:rsidRPr="00D4498F">
        <w:rPr>
          <w:rStyle w:val="StyleUnderline"/>
        </w:rPr>
        <w:t>of the study of</w:t>
      </w:r>
      <w:r w:rsidRPr="006D1811">
        <w:rPr>
          <w:rStyle w:val="StyleUnderline"/>
        </w:rPr>
        <w:t xml:space="preserve"> </w:t>
      </w:r>
      <w:r w:rsidRPr="00D4498F">
        <w:rPr>
          <w:rStyle w:val="StyleUnderline"/>
        </w:rPr>
        <w:t xml:space="preserve">terrorism </w:t>
      </w:r>
      <w:r w:rsidRPr="00A81B58">
        <w:rPr>
          <w:rStyle w:val="StyleUnderline"/>
          <w:highlight w:val="cyan"/>
        </w:rPr>
        <w:t xml:space="preserve">should be to abolish </w:t>
      </w:r>
      <w:r w:rsidRPr="00D4498F">
        <w:rPr>
          <w:rStyle w:val="StyleUnderline"/>
        </w:rPr>
        <w:t>rather than to reform (or “decolonise”)</w:t>
      </w:r>
      <w:r w:rsidRPr="00D4498F">
        <w:rPr>
          <w:sz w:val="12"/>
        </w:rPr>
        <w:t xml:space="preserve"> both.</w:t>
      </w:r>
      <w:r w:rsidRPr="00BD7E37">
        <w:rPr>
          <w:sz w:val="12"/>
        </w:rPr>
        <w:t xml:space="preserve"> </w:t>
      </w:r>
      <w:r w:rsidRPr="00D4498F">
        <w:rPr>
          <w:sz w:val="12"/>
        </w:rPr>
        <w:t>Encouraging or pushing for more criticality in Critical Terrorism Studies, which is</w:t>
      </w:r>
      <w:r w:rsidRPr="00BD7E37">
        <w:rPr>
          <w:sz w:val="12"/>
        </w:rPr>
        <w:t xml:space="preserve"> </w:t>
      </w:r>
      <w:r w:rsidRPr="00D4498F">
        <w:rPr>
          <w:sz w:val="12"/>
        </w:rPr>
        <w:t>increasingly being critiqued for not being “critical” enough anymore,2 is a call which</w:t>
      </w:r>
      <w:r w:rsidRPr="00BD7E37">
        <w:rPr>
          <w:sz w:val="12"/>
        </w:rPr>
        <w:t xml:space="preserve"> </w:t>
      </w:r>
      <w:r w:rsidRPr="00D4498F">
        <w:rPr>
          <w:sz w:val="12"/>
        </w:rPr>
        <w:t>needs to be taken seriously by the CTS research community if it wants to continue to</w:t>
      </w:r>
      <w:r w:rsidRPr="00BD7E37">
        <w:rPr>
          <w:sz w:val="12"/>
        </w:rPr>
        <w:t xml:space="preserve"> provide the radical challenge to Terrorism Studies it set out to provide upon its inception. However, as I argue here, whilst this should include decolonial and postcolonial </w:t>
      </w:r>
      <w:r w:rsidRPr="0071067D">
        <w:rPr>
          <w:sz w:val="12"/>
        </w:rPr>
        <w:t xml:space="preserve">approaches within CTS, it should not be confused with </w:t>
      </w:r>
      <w:r w:rsidRPr="008963A7">
        <w:rPr>
          <w:rStyle w:val="StyleUnderline"/>
          <w:highlight w:val="cyan"/>
        </w:rPr>
        <w:t>calls for “decolonisation”</w:t>
      </w:r>
      <w:r w:rsidRPr="008963A7">
        <w:rPr>
          <w:sz w:val="12"/>
          <w:highlight w:val="cyan"/>
        </w:rPr>
        <w:t xml:space="preserve"> </w:t>
      </w:r>
      <w:r w:rsidRPr="0071067D">
        <w:rPr>
          <w:sz w:val="12"/>
        </w:rPr>
        <w:t>(see</w:t>
      </w:r>
      <w:r w:rsidRPr="00BD7E37">
        <w:rPr>
          <w:sz w:val="12"/>
        </w:rPr>
        <w:t xml:space="preserve"> </w:t>
      </w:r>
      <w:r w:rsidRPr="0071067D">
        <w:rPr>
          <w:sz w:val="12"/>
        </w:rPr>
        <w:t xml:space="preserve">also Khan 2021, 2024). Not only </w:t>
      </w:r>
      <w:r w:rsidRPr="008963A7">
        <w:rPr>
          <w:rStyle w:val="StyleUnderline"/>
          <w:highlight w:val="cyan"/>
        </w:rPr>
        <w:t>have</w:t>
      </w:r>
      <w:r w:rsidRPr="008963A7">
        <w:rPr>
          <w:sz w:val="12"/>
          <w:highlight w:val="cyan"/>
        </w:rPr>
        <w:t xml:space="preserve"> </w:t>
      </w:r>
      <w:r w:rsidRPr="0071067D">
        <w:rPr>
          <w:sz w:val="12"/>
        </w:rPr>
        <w:t xml:space="preserve">such calls </w:t>
      </w:r>
      <w:r w:rsidRPr="008963A7">
        <w:rPr>
          <w:rStyle w:val="StyleUnderline"/>
          <w:highlight w:val="cyan"/>
        </w:rPr>
        <w:t xml:space="preserve">become </w:t>
      </w:r>
      <w:r w:rsidRPr="0071067D">
        <w:rPr>
          <w:rStyle w:val="StyleUnderline"/>
        </w:rPr>
        <w:t xml:space="preserve">increasingly </w:t>
      </w:r>
      <w:r w:rsidRPr="008963A7">
        <w:rPr>
          <w:rStyle w:val="StyleUnderline"/>
          <w:highlight w:val="cyan"/>
        </w:rPr>
        <w:t>performative</w:t>
      </w:r>
      <w:r w:rsidRPr="008963A7">
        <w:rPr>
          <w:sz w:val="12"/>
          <w:highlight w:val="cyan"/>
        </w:rPr>
        <w:t xml:space="preserve"> </w:t>
      </w:r>
      <w:r w:rsidRPr="0071067D">
        <w:rPr>
          <w:sz w:val="12"/>
        </w:rPr>
        <w:t>(as</w:t>
      </w:r>
      <w:r w:rsidRPr="00BD7E37">
        <w:rPr>
          <w:sz w:val="12"/>
        </w:rPr>
        <w:t xml:space="preserve"> </w:t>
      </w:r>
      <w:r w:rsidRPr="0071067D">
        <w:rPr>
          <w:sz w:val="12"/>
        </w:rPr>
        <w:t xml:space="preserve">Mohammed (2022, 428) also points out), </w:t>
      </w:r>
      <w:r w:rsidRPr="0071067D">
        <w:rPr>
          <w:rStyle w:val="StyleUnderline"/>
        </w:rPr>
        <w:t>co-optive and mainstreamed</w:t>
      </w:r>
      <w:r w:rsidRPr="0071067D">
        <w:rPr>
          <w:sz w:val="12"/>
        </w:rPr>
        <w:t xml:space="preserve">, </w:t>
      </w:r>
      <w:r w:rsidRPr="0071067D">
        <w:rPr>
          <w:rStyle w:val="StyleUnderline"/>
        </w:rPr>
        <w:t>they are also</w:t>
      </w:r>
      <w:r w:rsidRPr="00E3245B">
        <w:rPr>
          <w:rStyle w:val="StyleUnderline"/>
        </w:rPr>
        <w:t xml:space="preserve"> </w:t>
      </w:r>
      <w:r w:rsidRPr="008963A7">
        <w:rPr>
          <w:rStyle w:val="StyleUnderline"/>
          <w:highlight w:val="cyan"/>
        </w:rPr>
        <w:t>misplaced when it comes to</w:t>
      </w:r>
      <w:r w:rsidRPr="0071067D">
        <w:rPr>
          <w:rStyle w:val="StyleUnderline"/>
        </w:rPr>
        <w:t xml:space="preserve"> the study of </w:t>
      </w:r>
      <w:r w:rsidRPr="008963A7">
        <w:rPr>
          <w:rStyle w:val="StyleUnderline"/>
          <w:highlight w:val="cyan"/>
        </w:rPr>
        <w:t>terrorism</w:t>
      </w:r>
      <w:r w:rsidRPr="0071067D">
        <w:rPr>
          <w:sz w:val="12"/>
        </w:rPr>
        <w:t>.</w:t>
      </w:r>
      <w:r w:rsidRPr="00BD7E37">
        <w:rPr>
          <w:sz w:val="12"/>
        </w:rPr>
        <w:t xml:space="preserve"> </w:t>
      </w:r>
      <w:r w:rsidRPr="0071067D">
        <w:rPr>
          <w:sz w:val="12"/>
        </w:rPr>
        <w:t>A decolonisation of (Critical) Terrorism Studies is neither attainable nor desirable.</w:t>
      </w:r>
      <w:r w:rsidRPr="00BD7E37">
        <w:rPr>
          <w:sz w:val="12"/>
        </w:rPr>
        <w:t xml:space="preserve"> </w:t>
      </w:r>
      <w:r w:rsidRPr="0071067D">
        <w:rPr>
          <w:sz w:val="12"/>
        </w:rPr>
        <w:t xml:space="preserve">Instead, following the ethos of decolonial scholars who have studied </w:t>
      </w:r>
      <w:r w:rsidRPr="0071067D">
        <w:rPr>
          <w:rStyle w:val="StyleUnderline"/>
        </w:rPr>
        <w:t>institutions</w:t>
      </w:r>
      <w:r w:rsidRPr="0071067D">
        <w:rPr>
          <w:sz w:val="12"/>
        </w:rPr>
        <w:t xml:space="preserve"> which</w:t>
      </w:r>
      <w:r w:rsidRPr="00BD7E37">
        <w:rPr>
          <w:sz w:val="12"/>
        </w:rPr>
        <w:t xml:space="preserve"> </w:t>
      </w:r>
      <w:r w:rsidRPr="0071067D">
        <w:rPr>
          <w:rStyle w:val="StyleUnderline"/>
        </w:rPr>
        <w:t>perpetuate global hierarchies and racial violence</w:t>
      </w:r>
      <w:r w:rsidRPr="0071067D">
        <w:rPr>
          <w:sz w:val="12"/>
        </w:rPr>
        <w:t xml:space="preserve">, indicates that </w:t>
      </w:r>
      <w:r w:rsidRPr="0071067D">
        <w:rPr>
          <w:rStyle w:val="StyleUnderline"/>
        </w:rPr>
        <w:t xml:space="preserve">a call for </w:t>
      </w:r>
      <w:r w:rsidRPr="008963A7">
        <w:rPr>
          <w:rStyle w:val="StyleUnderline"/>
          <w:highlight w:val="cyan"/>
        </w:rPr>
        <w:t xml:space="preserve">abolishing </w:t>
      </w:r>
      <w:r w:rsidRPr="0071067D">
        <w:rPr>
          <w:rStyle w:val="StyleUnderline"/>
        </w:rPr>
        <w:t>those</w:t>
      </w:r>
      <w:r w:rsidRPr="0033484F">
        <w:rPr>
          <w:rStyle w:val="StyleUnderline"/>
        </w:rPr>
        <w:t xml:space="preserve"> </w:t>
      </w:r>
      <w:r w:rsidRPr="008963A7">
        <w:rPr>
          <w:rStyle w:val="StyleUnderline"/>
          <w:highlight w:val="cyan"/>
        </w:rPr>
        <w:t xml:space="preserve">institutions is much more appropriate </w:t>
      </w:r>
      <w:r w:rsidRPr="0071067D">
        <w:rPr>
          <w:rStyle w:val="StyleUnderline"/>
        </w:rPr>
        <w:t>and in line with decolonial thought</w:t>
      </w:r>
      <w:r w:rsidRPr="0071067D">
        <w:rPr>
          <w:sz w:val="12"/>
        </w:rPr>
        <w:t>. I argue that</w:t>
      </w:r>
      <w:r w:rsidRPr="00BD7E37">
        <w:rPr>
          <w:sz w:val="12"/>
        </w:rPr>
        <w:t xml:space="preserve"> </w:t>
      </w:r>
      <w:r w:rsidRPr="0071067D">
        <w:rPr>
          <w:sz w:val="12"/>
        </w:rPr>
        <w:t>calls by abolitionist scholars and activists for abolishing the police, prisons, and other</w:t>
      </w:r>
      <w:r w:rsidRPr="00BD7E37">
        <w:rPr>
          <w:sz w:val="12"/>
        </w:rPr>
        <w:t xml:space="preserve"> </w:t>
      </w:r>
      <w:r w:rsidRPr="0071067D">
        <w:rPr>
          <w:sz w:val="12"/>
        </w:rPr>
        <w:t>institutions which have continued racial-colonial rule in one form or another and are</w:t>
      </w:r>
      <w:r w:rsidRPr="00BD7E37">
        <w:rPr>
          <w:sz w:val="12"/>
        </w:rPr>
        <w:t xml:space="preserve"> </w:t>
      </w:r>
      <w:r w:rsidRPr="0071067D">
        <w:rPr>
          <w:sz w:val="12"/>
        </w:rPr>
        <w:t>based on modern-colonial ideas (Davis 2003, 2005; Gilmore 2018, see also Shwaikh 2022;</w:t>
      </w:r>
      <w:r w:rsidRPr="00BD7E37">
        <w:rPr>
          <w:sz w:val="12"/>
        </w:rPr>
        <w:t xml:space="preserve"> </w:t>
      </w:r>
      <w:r w:rsidRPr="0071067D">
        <w:rPr>
          <w:sz w:val="12"/>
        </w:rPr>
        <w:t>Rodríguez 2020), should be engaged with and their bearing on Terrorism Studies investigated</w:t>
      </w:r>
      <w:r w:rsidRPr="00BD7E37">
        <w:rPr>
          <w:sz w:val="12"/>
        </w:rPr>
        <w:t xml:space="preserve"> </w:t>
      </w:r>
      <w:r w:rsidRPr="0071067D">
        <w:rPr>
          <w:sz w:val="12"/>
        </w:rPr>
        <w:t>more closely. Thus, calling for the abolition of the Terrorism Industry,3 which</w:t>
      </w:r>
      <w:r w:rsidRPr="00BD7E37">
        <w:rPr>
          <w:sz w:val="12"/>
        </w:rPr>
        <w:t xml:space="preserve"> </w:t>
      </w:r>
      <w:r w:rsidRPr="0071067D">
        <w:rPr>
          <w:sz w:val="12"/>
        </w:rPr>
        <w:t>Terrorism Studies is a part of, rather than a reform of it, would be a much more appropriate</w:t>
      </w:r>
      <w:r w:rsidRPr="00BD7E37">
        <w:rPr>
          <w:sz w:val="12"/>
        </w:rPr>
        <w:t xml:space="preserve"> </w:t>
      </w:r>
      <w:r w:rsidRPr="0071067D">
        <w:rPr>
          <w:sz w:val="12"/>
        </w:rPr>
        <w:t>project for CTS to pursue.</w:t>
      </w:r>
      <w:r w:rsidRPr="00BD7E37">
        <w:rPr>
          <w:sz w:val="12"/>
        </w:rPr>
        <w:t xml:space="preserve"> </w:t>
      </w:r>
      <w:r w:rsidRPr="0071067D">
        <w:rPr>
          <w:sz w:val="12"/>
        </w:rPr>
        <w:t>As the founders of CTS have envisioned upon its inception, CTS should, at its heart,</w:t>
      </w:r>
      <w:r w:rsidRPr="00BD7E37">
        <w:rPr>
          <w:sz w:val="12"/>
        </w:rPr>
        <w:t xml:space="preserve"> </w:t>
      </w:r>
      <w:r w:rsidRPr="0071067D">
        <w:rPr>
          <w:sz w:val="12"/>
        </w:rPr>
        <w:t>have the mission of studying the “constructions and productions” of terrorism (Jarvis</w:t>
      </w:r>
      <w:r w:rsidRPr="00BD7E37">
        <w:rPr>
          <w:sz w:val="12"/>
        </w:rPr>
        <w:t xml:space="preserve"> </w:t>
      </w:r>
      <w:r w:rsidRPr="0071067D">
        <w:rPr>
          <w:sz w:val="12"/>
        </w:rPr>
        <w:t>2009). It was also envisioned as an emancipatory and “openly normative” project (Jackson</w:t>
      </w:r>
      <w:r w:rsidRPr="00BD7E37">
        <w:rPr>
          <w:sz w:val="12"/>
        </w:rPr>
        <w:t xml:space="preserve"> </w:t>
      </w:r>
      <w:r w:rsidRPr="0071067D">
        <w:rPr>
          <w:sz w:val="12"/>
        </w:rPr>
        <w:t>2007, 249). A decolonial approach, then, invites itself naturally to this project. Not only is it</w:t>
      </w:r>
      <w:r w:rsidRPr="00BD7E37">
        <w:rPr>
          <w:sz w:val="12"/>
        </w:rPr>
        <w:t xml:space="preserve"> </w:t>
      </w:r>
      <w:r w:rsidRPr="0071067D">
        <w:rPr>
          <w:sz w:val="12"/>
        </w:rPr>
        <w:t>openly normative in its mission to disrupt global structures of white supremacy and</w:t>
      </w:r>
      <w:r w:rsidRPr="00BD7E37">
        <w:rPr>
          <w:sz w:val="12"/>
        </w:rPr>
        <w:t xml:space="preserve"> </w:t>
      </w:r>
      <w:r w:rsidRPr="0071067D">
        <w:rPr>
          <w:sz w:val="12"/>
        </w:rPr>
        <w:t>coloniality, it also is centred on deconstructing the constructions and productions of</w:t>
      </w:r>
      <w:r w:rsidRPr="00BD7E37">
        <w:rPr>
          <w:sz w:val="12"/>
        </w:rPr>
        <w:t xml:space="preserve"> </w:t>
      </w:r>
      <w:r w:rsidRPr="0071067D">
        <w:rPr>
          <w:sz w:val="12"/>
        </w:rPr>
        <w:t>Western (colonial-)modernity,4 one of which, I argue, is the terrorism/counter-terrorism</w:t>
      </w:r>
      <w:r w:rsidRPr="00BD7E37">
        <w:rPr>
          <w:sz w:val="12"/>
        </w:rPr>
        <w:t xml:space="preserve"> </w:t>
      </w:r>
      <w:r w:rsidRPr="0071067D">
        <w:rPr>
          <w:sz w:val="12"/>
        </w:rPr>
        <w:t>apparatus. Acknowledging CTS’ mission as such also means accepting CTS’s limitations</w:t>
      </w:r>
      <w:r w:rsidRPr="00BD7E37">
        <w:rPr>
          <w:sz w:val="12"/>
        </w:rPr>
        <w:t xml:space="preserve"> </w:t>
      </w:r>
      <w:r w:rsidRPr="0071067D">
        <w:rPr>
          <w:sz w:val="12"/>
        </w:rPr>
        <w:t>(see also Khan 2021, 2024). In my understanding, CTS was not founded as a discipline that</w:t>
      </w:r>
      <w:r w:rsidRPr="00BD7E37">
        <w:rPr>
          <w:sz w:val="12"/>
        </w:rPr>
        <w:t xml:space="preserve"> </w:t>
      </w:r>
      <w:r w:rsidRPr="0071067D">
        <w:rPr>
          <w:sz w:val="12"/>
        </w:rPr>
        <w:t>sought to produce a “better” Terrorism Studies, but rather as a discipline that radically</w:t>
      </w:r>
      <w:r w:rsidRPr="00BD7E37">
        <w:rPr>
          <w:sz w:val="12"/>
        </w:rPr>
        <w:t xml:space="preserve"> </w:t>
      </w:r>
      <w:r w:rsidRPr="0071067D">
        <w:rPr>
          <w:sz w:val="12"/>
        </w:rPr>
        <w:t>challenged its productions. It is therefore not a discipline which should attempt to save</w:t>
      </w:r>
      <w:r w:rsidRPr="00BD7E37">
        <w:rPr>
          <w:sz w:val="12"/>
        </w:rPr>
        <w:t xml:space="preserve"> </w:t>
      </w:r>
      <w:r w:rsidRPr="0071067D">
        <w:rPr>
          <w:sz w:val="12"/>
        </w:rPr>
        <w:t>“terrorism”, strip it of its negative racial and colonial baggage, or reclaim it as a legitimate</w:t>
      </w:r>
      <w:r w:rsidRPr="00BD7E37">
        <w:rPr>
          <w:sz w:val="12"/>
        </w:rPr>
        <w:t xml:space="preserve"> </w:t>
      </w:r>
      <w:r w:rsidRPr="0071067D">
        <w:rPr>
          <w:sz w:val="12"/>
        </w:rPr>
        <w:t>and/or objective signifier. Rather, it is a discipline which was founded to study not the</w:t>
      </w:r>
      <w:r w:rsidRPr="00BD7E37">
        <w:rPr>
          <w:sz w:val="12"/>
        </w:rPr>
        <w:t xml:space="preserve"> </w:t>
      </w:r>
      <w:r w:rsidRPr="0071067D">
        <w:rPr>
          <w:sz w:val="12"/>
        </w:rPr>
        <w:t>content of “terrorism” but its discourse, its productions and constructions, and the</w:t>
      </w:r>
      <w:r w:rsidRPr="00BD7E37">
        <w:rPr>
          <w:sz w:val="12"/>
        </w:rPr>
        <w:t xml:space="preserve"> </w:t>
      </w:r>
      <w:r w:rsidRPr="0071067D">
        <w:rPr>
          <w:sz w:val="12"/>
        </w:rPr>
        <w:t>harmful consequences this has had for actors with less power than those employing</w:t>
      </w:r>
      <w:r w:rsidRPr="00BD7E37">
        <w:rPr>
          <w:sz w:val="12"/>
        </w:rPr>
        <w:t xml:space="preserve"> </w:t>
      </w:r>
      <w:r w:rsidRPr="0071067D">
        <w:rPr>
          <w:sz w:val="12"/>
        </w:rPr>
        <w:t>the label against them (Breen Smyth et al. 2008). The ultimate goal that would follow from</w:t>
      </w:r>
      <w:r w:rsidRPr="00BD7E37">
        <w:rPr>
          <w:sz w:val="12"/>
        </w:rPr>
        <w:t xml:space="preserve"> </w:t>
      </w:r>
      <w:r w:rsidRPr="0071067D">
        <w:rPr>
          <w:sz w:val="12"/>
        </w:rPr>
        <w:t xml:space="preserve">this mission should be </w:t>
      </w:r>
      <w:r w:rsidRPr="0071067D">
        <w:rPr>
          <w:rStyle w:val="StyleUnderline"/>
        </w:rPr>
        <w:t xml:space="preserve">the </w:t>
      </w:r>
      <w:r w:rsidRPr="008963A7">
        <w:rPr>
          <w:rStyle w:val="StyleUnderline"/>
          <w:highlight w:val="cyan"/>
        </w:rPr>
        <w:t xml:space="preserve">abolition of “terrorism” as a valid classification </w:t>
      </w:r>
      <w:r w:rsidRPr="0071067D">
        <w:rPr>
          <w:rStyle w:val="StyleUnderline"/>
        </w:rPr>
        <w:t>of any form of</w:t>
      </w:r>
      <w:r w:rsidRPr="00DE0429">
        <w:rPr>
          <w:rStyle w:val="StyleUnderline"/>
        </w:rPr>
        <w:t xml:space="preserve"> </w:t>
      </w:r>
      <w:r w:rsidRPr="0071067D">
        <w:rPr>
          <w:rStyle w:val="StyleUnderline"/>
        </w:rPr>
        <w:t>political violence</w:t>
      </w:r>
      <w:r w:rsidRPr="0071067D">
        <w:rPr>
          <w:sz w:val="12"/>
        </w:rPr>
        <w:t xml:space="preserve">. This, I further argue, </w:t>
      </w:r>
      <w:r w:rsidRPr="008963A7">
        <w:rPr>
          <w:rStyle w:val="StyleUnderline"/>
          <w:highlight w:val="cyan"/>
        </w:rPr>
        <w:t xml:space="preserve">needs to precede </w:t>
      </w:r>
      <w:r w:rsidRPr="0071067D">
        <w:rPr>
          <w:rStyle w:val="StyleUnderline"/>
        </w:rPr>
        <w:t>the much-needed calls for the</w:t>
      </w:r>
      <w:r w:rsidRPr="00DE0429">
        <w:rPr>
          <w:rStyle w:val="StyleUnderline"/>
        </w:rPr>
        <w:t xml:space="preserve"> </w:t>
      </w:r>
      <w:r w:rsidRPr="008963A7">
        <w:rPr>
          <w:rStyle w:val="StyleUnderline"/>
          <w:highlight w:val="cyan"/>
        </w:rPr>
        <w:t xml:space="preserve">abolition of counter-terrorism </w:t>
      </w:r>
      <w:r w:rsidRPr="0071067D">
        <w:rPr>
          <w:rStyle w:val="StyleUnderline"/>
        </w:rPr>
        <w:t>– an institution that is closely linked to incarceration, the</w:t>
      </w:r>
      <w:r w:rsidRPr="00DE0429">
        <w:rPr>
          <w:rStyle w:val="StyleUnderline"/>
        </w:rPr>
        <w:t xml:space="preserve"> </w:t>
      </w:r>
      <w:r w:rsidRPr="0071067D">
        <w:rPr>
          <w:rStyle w:val="StyleUnderline"/>
        </w:rPr>
        <w:t>police, and the military, all of which abolition scholars and activists have long called to</w:t>
      </w:r>
      <w:r w:rsidRPr="00DE0429">
        <w:rPr>
          <w:rStyle w:val="StyleUnderline"/>
        </w:rPr>
        <w:t xml:space="preserve"> </w:t>
      </w:r>
      <w:r w:rsidRPr="0071067D">
        <w:rPr>
          <w:rStyle w:val="StyleUnderline"/>
        </w:rPr>
        <w:t>abolish</w:t>
      </w:r>
      <w:r w:rsidRPr="0071067D">
        <w:rPr>
          <w:sz w:val="12"/>
        </w:rPr>
        <w:t>.</w:t>
      </w:r>
      <w:r w:rsidRPr="00BD7E37">
        <w:rPr>
          <w:sz w:val="12"/>
        </w:rPr>
        <w:t xml:space="preserve"> </w:t>
      </w:r>
      <w:r w:rsidRPr="0071067D">
        <w:rPr>
          <w:sz w:val="12"/>
        </w:rPr>
        <w:t xml:space="preserve">To illustrate the argument of this article, I proceed by first explaining why </w:t>
      </w:r>
      <w:r w:rsidRPr="0071067D">
        <w:rPr>
          <w:rStyle w:val="StyleUnderline"/>
        </w:rPr>
        <w:t>the concept</w:t>
      </w:r>
      <w:r w:rsidRPr="000348C5">
        <w:rPr>
          <w:rStyle w:val="StyleUnderline"/>
        </w:rPr>
        <w:t xml:space="preserve"> </w:t>
      </w:r>
      <w:r w:rsidRPr="008963A7">
        <w:rPr>
          <w:rStyle w:val="StyleUnderline"/>
          <w:highlight w:val="cyan"/>
        </w:rPr>
        <w:t xml:space="preserve">“terrorism” is irredeemable </w:t>
      </w:r>
      <w:r w:rsidRPr="0071067D">
        <w:rPr>
          <w:rStyle w:val="StyleUnderline"/>
        </w:rPr>
        <w:t>and should not be re-invented, reclaimed, or recovered</w:t>
      </w:r>
      <w:r w:rsidRPr="0071067D">
        <w:rPr>
          <w:sz w:val="12"/>
        </w:rPr>
        <w:t xml:space="preserve"> by</w:t>
      </w:r>
      <w:r w:rsidRPr="00BD7E37">
        <w:rPr>
          <w:sz w:val="12"/>
        </w:rPr>
        <w:t xml:space="preserve"> </w:t>
      </w:r>
      <w:r w:rsidRPr="0071067D">
        <w:rPr>
          <w:sz w:val="12"/>
        </w:rPr>
        <w:t xml:space="preserve">scholars dedicated to the critical study of “terrorism”, </w:t>
      </w:r>
      <w:r w:rsidRPr="0071067D">
        <w:rPr>
          <w:rStyle w:val="StyleUnderline"/>
        </w:rPr>
        <w:t>but</w:t>
      </w:r>
      <w:r w:rsidRPr="0071067D">
        <w:rPr>
          <w:sz w:val="12"/>
        </w:rPr>
        <w:t xml:space="preserve"> rather </w:t>
      </w:r>
      <w:r w:rsidRPr="0071067D">
        <w:rPr>
          <w:rStyle w:val="StyleUnderline"/>
        </w:rPr>
        <w:t>acknowledged as</w:t>
      </w:r>
      <w:r w:rsidRPr="000348C5">
        <w:rPr>
          <w:rStyle w:val="StyleUnderline"/>
        </w:rPr>
        <w:t xml:space="preserve"> </w:t>
      </w:r>
      <w:r w:rsidRPr="0071067D">
        <w:rPr>
          <w:rStyle w:val="StyleUnderline"/>
        </w:rPr>
        <w:t xml:space="preserve">a racially infused, colonial, and gendered concept whose utterance and </w:t>
      </w:r>
      <w:r w:rsidRPr="00B7070D">
        <w:rPr>
          <w:rStyle w:val="StyleUnderline"/>
          <w:highlight w:val="cyan"/>
        </w:rPr>
        <w:t xml:space="preserve">use in discourse has facilitated neo-colonial rule, racial violence, and global punishment </w:t>
      </w:r>
      <w:r w:rsidRPr="0071067D">
        <w:rPr>
          <w:rStyle w:val="StyleUnderline"/>
        </w:rPr>
        <w:t>in the modern colonial</w:t>
      </w:r>
      <w:r w:rsidRPr="000348C5">
        <w:rPr>
          <w:rStyle w:val="StyleUnderline"/>
        </w:rPr>
        <w:t xml:space="preserve"> </w:t>
      </w:r>
      <w:r w:rsidRPr="0071067D">
        <w:rPr>
          <w:rStyle w:val="StyleUnderline"/>
        </w:rPr>
        <w:t>world</w:t>
      </w:r>
      <w:r w:rsidRPr="0071067D">
        <w:rPr>
          <w:sz w:val="12"/>
        </w:rPr>
        <w:t>. In the second section of this article, I explain the difference between</w:t>
      </w:r>
      <w:r w:rsidRPr="00BD7E37">
        <w:rPr>
          <w:sz w:val="12"/>
        </w:rPr>
        <w:t xml:space="preserve"> </w:t>
      </w:r>
      <w:r w:rsidRPr="0071067D">
        <w:rPr>
          <w:sz w:val="12"/>
        </w:rPr>
        <w:t>decoloniality (the theoretical approach and project encouraging epistemic disobedience)</w:t>
      </w:r>
      <w:r w:rsidRPr="00BD7E37">
        <w:rPr>
          <w:sz w:val="12"/>
        </w:rPr>
        <w:t xml:space="preserve"> </w:t>
      </w:r>
      <w:r w:rsidRPr="0071067D">
        <w:rPr>
          <w:sz w:val="12"/>
        </w:rPr>
        <w:t>and decolonisation (the movement spearheaded by activists calling for reparations and</w:t>
      </w:r>
      <w:r w:rsidRPr="00BD7E37">
        <w:rPr>
          <w:sz w:val="12"/>
        </w:rPr>
        <w:t xml:space="preserve"> repatriation usually of colonised/occupied land). Following from this, I introduce the literature on abolition in the third section of this article, where I make the case for </w:t>
      </w:r>
      <w:r w:rsidRPr="00EA1797">
        <w:rPr>
          <w:sz w:val="12"/>
        </w:rPr>
        <w:t>including “terrorism” as a concept which CTS scholars should seek to, ultimately, abolish</w:t>
      </w:r>
      <w:r w:rsidRPr="00BD7E37">
        <w:rPr>
          <w:sz w:val="12"/>
        </w:rPr>
        <w:t xml:space="preserve"> </w:t>
      </w:r>
      <w:r w:rsidRPr="00EA1797">
        <w:rPr>
          <w:sz w:val="12"/>
        </w:rPr>
        <w:t xml:space="preserve">rather than reinvent or make more flexible. </w:t>
      </w:r>
      <w:r w:rsidRPr="00B7070D">
        <w:rPr>
          <w:rStyle w:val="StyleUnderline"/>
          <w:highlight w:val="cyan"/>
        </w:rPr>
        <w:t>This means calling for an abolition of the Terrorism Industry more generally</w:t>
      </w:r>
      <w:r w:rsidRPr="00EA1797">
        <w:rPr>
          <w:rStyle w:val="StyleUnderline"/>
        </w:rPr>
        <w:t>, an industry which is connected to the police, carceral</w:t>
      </w:r>
      <w:r w:rsidRPr="00BD7E37">
        <w:rPr>
          <w:rStyle w:val="StyleUnderline"/>
        </w:rPr>
        <w:t xml:space="preserve"> </w:t>
      </w:r>
      <w:r w:rsidRPr="00EA1797">
        <w:rPr>
          <w:rStyle w:val="StyleUnderline"/>
        </w:rPr>
        <w:t>system, and other security institutions whose abolition Black, Indigenous, and anticapitalist</w:t>
      </w:r>
      <w:r w:rsidRPr="00BD7E37">
        <w:rPr>
          <w:rStyle w:val="StyleUnderline"/>
        </w:rPr>
        <w:t xml:space="preserve"> </w:t>
      </w:r>
      <w:r w:rsidRPr="00EA1797">
        <w:rPr>
          <w:rStyle w:val="StyleUnderline"/>
        </w:rPr>
        <w:t>scholars and activists have long called for</w:t>
      </w:r>
      <w:r w:rsidRPr="00EA1797">
        <w:rPr>
          <w:sz w:val="12"/>
        </w:rPr>
        <w:t>. In the final section, I reflect on</w:t>
      </w:r>
      <w:r w:rsidRPr="00BD7E37">
        <w:rPr>
          <w:sz w:val="12"/>
        </w:rPr>
        <w:t xml:space="preserve"> </w:t>
      </w:r>
      <w:r w:rsidRPr="00EA1797">
        <w:rPr>
          <w:sz w:val="12"/>
        </w:rPr>
        <w:t>CTS’s scholarly responsibility to prevent an attempted move towards reclaiming/reforming</w:t>
      </w:r>
      <w:r w:rsidRPr="00BD7E37">
        <w:rPr>
          <w:sz w:val="12"/>
        </w:rPr>
        <w:t xml:space="preserve"> “terrorism”, and thus projects such as a “Decolonial Terrorism Studies”.</w:t>
      </w:r>
    </w:p>
    <w:p w14:paraId="79742282" w14:textId="77777777" w:rsidR="00042726" w:rsidRDefault="00042726" w:rsidP="00042726">
      <w:pPr>
        <w:pStyle w:val="Heading4"/>
      </w:pPr>
      <w:r>
        <w:t>Terrorism as a category is rooted in genocidal Zionist fantasies that mark the Muslim as an existential threat that must be eradicated---it’s the root cause of modern colonial genocide and dispossession</w:t>
      </w:r>
    </w:p>
    <w:p w14:paraId="775CDC9E" w14:textId="77777777" w:rsidR="00042726" w:rsidRPr="00892846" w:rsidRDefault="00042726" w:rsidP="00042726">
      <w:r w:rsidRPr="00DB1647">
        <w:rPr>
          <w:rStyle w:val="Style13ptBold"/>
        </w:rPr>
        <w:t>Schotten 24</w:t>
      </w:r>
      <w:r>
        <w:t xml:space="preserve"> (C. Heike Schotten, </w:t>
      </w:r>
      <w:r w:rsidRPr="00DB1647">
        <w:t>Assistant Professor in the department of Political Science at the University of Massachusetts</w:t>
      </w:r>
      <w:r>
        <w:t>. (08 Apr 2024): Zionism and the war(s) on terror: extinction phobias, anti-Muslim racism, and critical scholarship, Critical Studies on Terrorism, DOI: 10.1080/17539153.2024.2337448. truth)</w:t>
      </w:r>
    </w:p>
    <w:p w14:paraId="4088A24B" w14:textId="77777777" w:rsidR="00042726" w:rsidRPr="00BF3901" w:rsidRDefault="00042726" w:rsidP="00042726">
      <w:pPr>
        <w:rPr>
          <w:sz w:val="16"/>
        </w:rPr>
      </w:pPr>
      <w:r w:rsidRPr="00BF3901">
        <w:rPr>
          <w:sz w:val="16"/>
        </w:rPr>
        <w:t xml:space="preserve">Crucial to the discursive compression we now know as “9/11” was the widespread insistence at the time (and still today often alleged) that this day “changed everything” or that “the world was not the same” after it, an echo of the exceptionalism that is sometimes attributed to the Nazi holocaust. This association is not incidental, however, and not only because this European event has become a crucial part of American identity, culture, and heritage (Kaplan 2018; Novick 1999). The ideological and rhetorical connections between </w:t>
      </w:r>
      <w:r w:rsidRPr="00D50D75">
        <w:rPr>
          <w:rStyle w:val="StyleUnderline"/>
          <w:highlight w:val="cyan"/>
        </w:rPr>
        <w:t>“9/11” and</w:t>
      </w:r>
      <w:r w:rsidRPr="00BF3901">
        <w:rPr>
          <w:sz w:val="16"/>
        </w:rPr>
        <w:t xml:space="preserve"> the Nazi holocaust – and, now, </w:t>
      </w:r>
      <w:r w:rsidRPr="00D50D75">
        <w:rPr>
          <w:rStyle w:val="StyleUnderline"/>
          <w:highlight w:val="cyan"/>
        </w:rPr>
        <w:t>“October 7th”</w:t>
      </w:r>
      <w:r w:rsidRPr="00BF3901">
        <w:rPr>
          <w:sz w:val="16"/>
        </w:rPr>
        <w:t xml:space="preserve"> 3 –</w:t>
      </w:r>
      <w:r w:rsidRPr="00D50D75">
        <w:rPr>
          <w:rStyle w:val="StyleUnderline"/>
          <w:highlight w:val="cyan"/>
        </w:rPr>
        <w:t>signal the central role played by Israel</w:t>
      </w:r>
      <w:r w:rsidRPr="00BF3901">
        <w:rPr>
          <w:sz w:val="16"/>
        </w:rPr>
        <w:t xml:space="preserve">, not simply in provoking and promoting the GWOT, but also </w:t>
      </w:r>
      <w:r w:rsidRPr="00D50D75">
        <w:rPr>
          <w:rStyle w:val="StyleUnderline"/>
          <w:highlight w:val="cyan"/>
        </w:rPr>
        <w:t>in manufacturing</w:t>
      </w:r>
      <w:r w:rsidRPr="00BF3901">
        <w:rPr>
          <w:sz w:val="16"/>
        </w:rPr>
        <w:t xml:space="preserve"> it from whole cloth by producing its </w:t>
      </w:r>
      <w:r w:rsidRPr="00D50D75">
        <w:rPr>
          <w:rStyle w:val="StyleUnderline"/>
        </w:rPr>
        <w:t>anchoring</w:t>
      </w:r>
      <w:r w:rsidRPr="00BF3901">
        <w:rPr>
          <w:sz w:val="16"/>
        </w:rPr>
        <w:t xml:space="preserve"> </w:t>
      </w:r>
      <w:r w:rsidRPr="00D50D75">
        <w:rPr>
          <w:rStyle w:val="StyleUnderline"/>
          <w:highlight w:val="cyan"/>
        </w:rPr>
        <w:t>ideological justification: anti-Muslim racism in the form of “terrorism” discourse</w:t>
      </w:r>
      <w:r w:rsidRPr="00BF3901">
        <w:rPr>
          <w:sz w:val="16"/>
        </w:rPr>
        <w:t xml:space="preserve">. What is today commonly called “terrorism” – what I will refer to as </w:t>
      </w:r>
      <w:r w:rsidRPr="005C47DD">
        <w:rPr>
          <w:rStyle w:val="StyleUnderline"/>
        </w:rPr>
        <w:t xml:space="preserve">21st century </w:t>
      </w:r>
      <w:r w:rsidRPr="00D50D75">
        <w:rPr>
          <w:rStyle w:val="StyleUnderline"/>
          <w:highlight w:val="cyan"/>
        </w:rPr>
        <w:t>“terrorism”</w:t>
      </w:r>
      <w:r w:rsidRPr="00BF3901">
        <w:rPr>
          <w:sz w:val="16"/>
        </w:rPr>
        <w:t xml:space="preserve"> discourse – </w:t>
      </w:r>
      <w:r w:rsidRPr="00D50D75">
        <w:rPr>
          <w:rStyle w:val="StyleUnderline"/>
          <w:highlight w:val="cyan"/>
        </w:rPr>
        <w:t>emerges from</w:t>
      </w:r>
      <w:r w:rsidRPr="005C47DD">
        <w:rPr>
          <w:rStyle w:val="StyleUnderline"/>
        </w:rPr>
        <w:t xml:space="preserve"> a specifically </w:t>
      </w:r>
      <w:r w:rsidRPr="00D50D75">
        <w:rPr>
          <w:rStyle w:val="StyleUnderline"/>
          <w:highlight w:val="cyan"/>
        </w:rPr>
        <w:t>Zionist</w:t>
      </w:r>
      <w:r w:rsidRPr="005C47DD">
        <w:rPr>
          <w:rStyle w:val="StyleUnderline"/>
        </w:rPr>
        <w:t xml:space="preserve"> version of settler </w:t>
      </w:r>
      <w:r w:rsidRPr="00D50D75">
        <w:rPr>
          <w:rStyle w:val="StyleUnderline"/>
          <w:highlight w:val="cyan"/>
        </w:rPr>
        <w:t>colonialism</w:t>
      </w:r>
      <w:r w:rsidRPr="005C47DD">
        <w:rPr>
          <w:rStyle w:val="StyleUnderline"/>
        </w:rPr>
        <w:t xml:space="preserve"> that privileges the Nazi holocaust and Jewish oppression as the singular, exceptional, and definitive contours of modernity</w:t>
      </w:r>
      <w:r w:rsidRPr="00BF3901">
        <w:rPr>
          <w:sz w:val="16"/>
        </w:rPr>
        <w:t xml:space="preserve"> and modern world politics. Essential to fighting this discursive hegemony is taking a critical approach to Zionism, recognising it as a distinctively modern, European, and colonial in(ter)vention. This article, then, is a contribution to the burgeoning field of Critical Zionism Studies and part of the decolonial project Rabea Khan (this issue) recommends for CTS: “investigating how the dominant discourses on terrorism uphold and serve the project of Western colonialmodernity”.</w:t>
      </w:r>
    </w:p>
    <w:p w14:paraId="54C6EBB0" w14:textId="77777777" w:rsidR="00042726" w:rsidRPr="00BF3901" w:rsidRDefault="00042726" w:rsidP="00042726">
      <w:pPr>
        <w:rPr>
          <w:sz w:val="16"/>
        </w:rPr>
      </w:pPr>
      <w:r w:rsidRPr="00BF3901">
        <w:rPr>
          <w:sz w:val="16"/>
        </w:rPr>
        <w:t xml:space="preserve">Rhetorically and ideologically, Zionism and the 21st century </w:t>
      </w:r>
      <w:r w:rsidRPr="00D50D75">
        <w:rPr>
          <w:rStyle w:val="StyleUnderline"/>
          <w:highlight w:val="cyan"/>
        </w:rPr>
        <w:t>“terrorism” discourse</w:t>
      </w:r>
      <w:r w:rsidRPr="00BF3901">
        <w:rPr>
          <w:sz w:val="16"/>
        </w:rPr>
        <w:t xml:space="preserve"> it has engendered are forms of existential moralising I identify as extinction phobias, positions that </w:t>
      </w:r>
      <w:r w:rsidRPr="00D50D75">
        <w:rPr>
          <w:rStyle w:val="StyleUnderline"/>
          <w:highlight w:val="cyan"/>
        </w:rPr>
        <w:t>necessarily result in</w:t>
      </w:r>
      <w:r w:rsidRPr="00C27AE9">
        <w:rPr>
          <w:rStyle w:val="StyleUnderline"/>
        </w:rPr>
        <w:t xml:space="preserve"> reactionary, </w:t>
      </w:r>
      <w:r w:rsidRPr="00D50D75">
        <w:rPr>
          <w:rStyle w:val="StyleUnderline"/>
          <w:highlight w:val="cyan"/>
        </w:rPr>
        <w:t>pre-emptively defensive, and annihilatory</w:t>
      </w:r>
      <w:r w:rsidRPr="00C27AE9">
        <w:rPr>
          <w:rStyle w:val="StyleUnderline"/>
        </w:rPr>
        <w:t xml:space="preserve"> rhetoric and </w:t>
      </w:r>
      <w:r w:rsidRPr="00D50D75">
        <w:rPr>
          <w:rStyle w:val="StyleUnderline"/>
          <w:highlight w:val="cyan"/>
        </w:rPr>
        <w:t>violence</w:t>
      </w:r>
      <w:r w:rsidRPr="00BF3901">
        <w:rPr>
          <w:sz w:val="16"/>
        </w:rPr>
        <w:t xml:space="preserve"> (Schotten 2022; Stahl 2021). This critical genealogical and interpretive argument explains a number of puzzling or otherwise underexplained phenomena: (1) why the category of “terrorist” and its accompanying anti-Muslim racism are so intractable (R. Khan 2021), particularly in the US and well after the expiration of the War on Terror in most Americans’ public consciousness; (2) Israel’s rabid, unhinged insistence that no one in Gaza is innocent and/because everyone is somehow connected to Hamas (thereby rendering everyone a legitimate target of extermination and removal); (3) the inevitable futility of </w:t>
      </w:r>
      <w:r w:rsidRPr="00D06675">
        <w:rPr>
          <w:rStyle w:val="StyleUnderline"/>
        </w:rPr>
        <w:t>efforts to apply domestic terrorism law and policy to white supremacist violence</w:t>
      </w:r>
      <w:r w:rsidRPr="00BF3901">
        <w:rPr>
          <w:sz w:val="16"/>
        </w:rPr>
        <w:t xml:space="preserve">, an approach </w:t>
      </w:r>
      <w:r w:rsidRPr="00D06675">
        <w:rPr>
          <w:rStyle w:val="StyleUnderline"/>
        </w:rPr>
        <w:t>destined</w:t>
      </w:r>
      <w:r w:rsidRPr="00BF3901">
        <w:rPr>
          <w:sz w:val="16"/>
        </w:rPr>
        <w:t xml:space="preserve"> not simply </w:t>
      </w:r>
      <w:r w:rsidRPr="00D06675">
        <w:rPr>
          <w:rStyle w:val="StyleUnderline"/>
        </w:rPr>
        <w:t>to fail</w:t>
      </w:r>
      <w:r w:rsidRPr="00BF3901">
        <w:rPr>
          <w:sz w:val="16"/>
        </w:rPr>
        <w:t xml:space="preserve"> but </w:t>
      </w:r>
      <w:r w:rsidRPr="00D06675">
        <w:rPr>
          <w:rStyle w:val="StyleUnderline"/>
        </w:rPr>
        <w:t>also</w:t>
      </w:r>
      <w:r w:rsidRPr="00BF3901">
        <w:rPr>
          <w:sz w:val="16"/>
        </w:rPr>
        <w:t xml:space="preserve"> </w:t>
      </w:r>
      <w:r w:rsidRPr="00D06675">
        <w:rPr>
          <w:rStyle w:val="StyleUnderline"/>
        </w:rPr>
        <w:t>to cause significant harm to all racialised/ “terrorist” populations</w:t>
      </w:r>
      <w:r w:rsidRPr="00BF3901">
        <w:rPr>
          <w:sz w:val="16"/>
        </w:rPr>
        <w:t>, people’s movements, and political dissidents; and (4) the baffling silence of both Terrorism Studies (TS) and Critical Terrorism Studies (CTS) on the subjects of Zionism and Palestine.</w:t>
      </w:r>
    </w:p>
    <w:p w14:paraId="6E4CB3F9" w14:textId="77777777" w:rsidR="00042726" w:rsidRPr="00BF3901" w:rsidRDefault="00042726" w:rsidP="00042726">
      <w:pPr>
        <w:rPr>
          <w:sz w:val="16"/>
        </w:rPr>
      </w:pPr>
      <w:r w:rsidRPr="00BF3901">
        <w:rPr>
          <w:sz w:val="16"/>
        </w:rPr>
        <w:t>Let’s begin with a discussion of extinction phobias.</w:t>
      </w:r>
    </w:p>
    <w:p w14:paraId="0FA14D06" w14:textId="77777777" w:rsidR="00042726" w:rsidRPr="00BF3901" w:rsidRDefault="00042726" w:rsidP="00042726">
      <w:pPr>
        <w:rPr>
          <w:sz w:val="16"/>
        </w:rPr>
      </w:pPr>
      <w:r w:rsidRPr="00BF3901">
        <w:rPr>
          <w:sz w:val="16"/>
        </w:rPr>
        <w:t>“Terrorism” as extinction phobia</w:t>
      </w:r>
    </w:p>
    <w:p w14:paraId="3A149282" w14:textId="77777777" w:rsidR="00042726" w:rsidRPr="00BF3901" w:rsidRDefault="00042726" w:rsidP="00042726">
      <w:pPr>
        <w:rPr>
          <w:sz w:val="16"/>
        </w:rPr>
      </w:pPr>
      <w:r w:rsidRPr="00BF3901">
        <w:rPr>
          <w:sz w:val="16"/>
        </w:rPr>
        <w:t xml:space="preserve">In previous work, I argue that the hallmark of 21st c. </w:t>
      </w:r>
      <w:r w:rsidRPr="005165C4">
        <w:rPr>
          <w:rStyle w:val="StyleUnderline"/>
        </w:rPr>
        <w:t>“</w:t>
      </w:r>
      <w:r w:rsidRPr="00D50D75">
        <w:rPr>
          <w:rStyle w:val="StyleUnderline"/>
          <w:highlight w:val="cyan"/>
        </w:rPr>
        <w:t>terrorism</w:t>
      </w:r>
      <w:r w:rsidRPr="005165C4">
        <w:rPr>
          <w:rStyle w:val="StyleUnderline"/>
        </w:rPr>
        <w:t>” discourse</w:t>
      </w:r>
      <w:r w:rsidRPr="00BF3901">
        <w:rPr>
          <w:sz w:val="16"/>
        </w:rPr>
        <w:t xml:space="preserve"> is that it </w:t>
      </w:r>
      <w:r w:rsidRPr="00D50D75">
        <w:rPr>
          <w:rStyle w:val="StyleUnderline"/>
          <w:highlight w:val="cyan"/>
        </w:rPr>
        <w:t>functions</w:t>
      </w:r>
      <w:r w:rsidRPr="005165C4">
        <w:rPr>
          <w:rStyle w:val="StyleUnderline"/>
        </w:rPr>
        <w:t xml:space="preserve"> moralistically</w:t>
      </w:r>
      <w:r w:rsidRPr="00BF3901">
        <w:rPr>
          <w:sz w:val="16"/>
        </w:rPr>
        <w:t>—</w:t>
      </w:r>
      <w:r w:rsidRPr="005165C4">
        <w:rPr>
          <w:rStyle w:val="StyleUnderline"/>
        </w:rPr>
        <w:t>not simply normatively</w:t>
      </w:r>
      <w:r w:rsidRPr="00BF3901">
        <w:rPr>
          <w:sz w:val="16"/>
        </w:rPr>
        <w:t xml:space="preserve"> – </w:t>
      </w:r>
      <w:r w:rsidRPr="00D50D75">
        <w:rPr>
          <w:rStyle w:val="StyleUnderline"/>
          <w:highlight w:val="cyan"/>
        </w:rPr>
        <w:t>to</w:t>
      </w:r>
      <w:r w:rsidRPr="00D50D75">
        <w:rPr>
          <w:sz w:val="16"/>
          <w:highlight w:val="cyan"/>
        </w:rPr>
        <w:t xml:space="preserve"> </w:t>
      </w:r>
      <w:r w:rsidRPr="00D50D75">
        <w:rPr>
          <w:rStyle w:val="StyleUnderline"/>
          <w:highlight w:val="cyan"/>
        </w:rPr>
        <w:t>abject</w:t>
      </w:r>
      <w:r w:rsidRPr="00BF3901">
        <w:rPr>
          <w:sz w:val="16"/>
        </w:rPr>
        <w:t xml:space="preserve">—not simply condemn – </w:t>
      </w:r>
      <w:r w:rsidRPr="00D50D75">
        <w:rPr>
          <w:rStyle w:val="StyleUnderline"/>
          <w:highlight w:val="cyan"/>
        </w:rPr>
        <w:t>whatever it is considered to name</w:t>
      </w:r>
      <w:r w:rsidRPr="00BF3901">
        <w:rPr>
          <w:sz w:val="16"/>
        </w:rPr>
        <w:t xml:space="preserve"> (Schotten 2018, 2024). In contrast to the common view that the term “terrorism” is undefinable or subjective, or that any workable definition is applied in an inconsistent or partisan manner (e.g. by excluding the state, or by naming only Right- or Left-wing actors), I observe a stark consistency of definition and application: moralising abjection.</w:t>
      </w:r>
    </w:p>
    <w:p w14:paraId="424548F6" w14:textId="77777777" w:rsidR="00042726" w:rsidRPr="00BF3901" w:rsidRDefault="00042726" w:rsidP="00042726">
      <w:pPr>
        <w:rPr>
          <w:sz w:val="16"/>
        </w:rPr>
      </w:pPr>
      <w:r w:rsidRPr="00BF3901">
        <w:rPr>
          <w:sz w:val="16"/>
        </w:rPr>
        <w:t xml:space="preserve">Indeed, </w:t>
      </w:r>
      <w:r w:rsidRPr="005165C4">
        <w:rPr>
          <w:rStyle w:val="StyleUnderline"/>
        </w:rPr>
        <w:t>normativity is a watered-down social scientific term that is unequal to naming the racist harms of “terrorism.”</w:t>
      </w:r>
      <w:r w:rsidRPr="00BF3901">
        <w:rPr>
          <w:sz w:val="16"/>
        </w:rPr>
        <w:t xml:space="preserve"> As Lisa Stampnitzky explains (2013), 21st c. “terrorism” discourse developed and took shape in the latter half of the 20th century in a distinctly moralised way, reducing discussions of political violence to moral debates about who is good and who is evil. Since the mid-1970s, “terrorism” has been deliberately produced as both an identity category and a moral epithet. In both cases, </w:t>
      </w:r>
      <w:r w:rsidRPr="005165C4">
        <w:rPr>
          <w:rStyle w:val="StyleUnderline"/>
        </w:rPr>
        <w:t>its definitional distinctness is its evil: a “terrorist” is</w:t>
      </w:r>
      <w:r w:rsidRPr="00BF3901">
        <w:rPr>
          <w:sz w:val="16"/>
        </w:rPr>
        <w:t xml:space="preserve"> an evil person and “terrorism” is an evil act (2013, 179–180). Liaquat Ali Khan calls </w:t>
      </w:r>
      <w:r w:rsidRPr="00D50D75">
        <w:rPr>
          <w:rStyle w:val="StyleUnderline"/>
          <w:highlight w:val="cyan"/>
        </w:rPr>
        <w:t>the figure produced from this discursive</w:t>
      </w:r>
      <w:r w:rsidRPr="005165C4">
        <w:rPr>
          <w:rStyle w:val="StyleUnderline"/>
        </w:rPr>
        <w:t xml:space="preserve"> </w:t>
      </w:r>
      <w:r w:rsidRPr="00D50D75">
        <w:rPr>
          <w:rStyle w:val="StyleUnderline"/>
          <w:highlight w:val="cyan"/>
        </w:rPr>
        <w:t>nexus “the</w:t>
      </w:r>
      <w:r w:rsidRPr="00D50D75">
        <w:rPr>
          <w:sz w:val="16"/>
          <w:highlight w:val="cyan"/>
        </w:rPr>
        <w:t xml:space="preserve"> </w:t>
      </w:r>
      <w:r w:rsidRPr="00D50D75">
        <w:rPr>
          <w:rStyle w:val="StyleUnderline"/>
          <w:highlight w:val="cyan"/>
        </w:rPr>
        <w:t>essentialist terrorist,” a monstrous being</w:t>
      </w:r>
      <w:r w:rsidRPr="00BF3901">
        <w:rPr>
          <w:sz w:val="16"/>
        </w:rPr>
        <w:t xml:space="preserve"> whose “most defining characteristic is that it is </w:t>
      </w:r>
      <w:r w:rsidRPr="005165C4">
        <w:rPr>
          <w:rStyle w:val="StyleUnderline"/>
        </w:rPr>
        <w:t xml:space="preserve">driven to violence by its nature, </w:t>
      </w:r>
      <w:r w:rsidRPr="00D50D75">
        <w:rPr>
          <w:rStyle w:val="StyleUnderline"/>
          <w:highlight w:val="cyan"/>
        </w:rPr>
        <w:t>compelled by</w:t>
      </w:r>
      <w:r w:rsidRPr="00BF3901">
        <w:rPr>
          <w:sz w:val="16"/>
        </w:rPr>
        <w:t xml:space="preserve"> an ingrained </w:t>
      </w:r>
      <w:r w:rsidRPr="005165C4">
        <w:rPr>
          <w:rStyle w:val="StyleUnderline"/>
        </w:rPr>
        <w:t>mental/psychological/cultural/</w:t>
      </w:r>
      <w:r w:rsidRPr="00D50D75">
        <w:rPr>
          <w:rStyle w:val="StyleUnderline"/>
          <w:highlight w:val="cyan"/>
        </w:rPr>
        <w:t>religious formation</w:t>
      </w:r>
      <w:r w:rsidRPr="00BF3901">
        <w:rPr>
          <w:sz w:val="16"/>
        </w:rPr>
        <w:t xml:space="preserve">” (2005, 47). The essentialist terrorist is in spiritual love with violence. He is new because he is distinguishable from the conventional terrorist who used violence to gain personal or communitarian goals. Whereas the conventional terrorist uses violence as a means to an end, </w:t>
      </w:r>
      <w:r w:rsidRPr="005165C4">
        <w:rPr>
          <w:u w:val="single"/>
        </w:rPr>
        <w:t>the essentialist terrorist uses violence as an end in itself</w:t>
      </w:r>
      <w:r w:rsidRPr="00BF3901">
        <w:rPr>
          <w:sz w:val="16"/>
        </w:rPr>
        <w:t xml:space="preserve"> (2005, 47).4</w:t>
      </w:r>
    </w:p>
    <w:p w14:paraId="770CE6FF" w14:textId="77777777" w:rsidR="00042726" w:rsidRPr="00C25924" w:rsidRDefault="00042726" w:rsidP="00042726">
      <w:pPr>
        <w:rPr>
          <w:u w:val="single"/>
        </w:rPr>
      </w:pPr>
      <w:r w:rsidRPr="005165C4">
        <w:rPr>
          <w:rStyle w:val="StyleUnderline"/>
        </w:rPr>
        <w:t xml:space="preserve">This </w:t>
      </w:r>
      <w:r w:rsidRPr="00D50D75">
        <w:rPr>
          <w:rStyle w:val="StyleUnderline"/>
          <w:highlight w:val="cyan"/>
        </w:rPr>
        <w:t>innate evil</w:t>
      </w:r>
      <w:r w:rsidRPr="00D50D75">
        <w:rPr>
          <w:sz w:val="16"/>
          <w:highlight w:val="cyan"/>
        </w:rPr>
        <w:t>,</w:t>
      </w:r>
      <w:r w:rsidRPr="00BF3901">
        <w:rPr>
          <w:sz w:val="16"/>
        </w:rPr>
        <w:t xml:space="preserve"> operationalised as a senseless adherence to and worship of violence, </w:t>
      </w:r>
      <w:r w:rsidRPr="00D50D75">
        <w:rPr>
          <w:rStyle w:val="StyleUnderline"/>
          <w:highlight w:val="cyan"/>
        </w:rPr>
        <w:t>is characterised as specifically Islamic</w:t>
      </w:r>
      <w:r w:rsidRPr="00BF3901">
        <w:rPr>
          <w:sz w:val="16"/>
        </w:rPr>
        <w:t xml:space="preserve">, whether understood as </w:t>
      </w:r>
      <w:r w:rsidRPr="005165C4">
        <w:rPr>
          <w:rStyle w:val="StyleUnderline"/>
        </w:rPr>
        <w:t>a form of religious “</w:t>
      </w:r>
      <w:r w:rsidRPr="00D50D75">
        <w:rPr>
          <w:rStyle w:val="StyleUnderline"/>
          <w:highlight w:val="cyan"/>
        </w:rPr>
        <w:t>fundamentalism</w:t>
      </w:r>
      <w:r w:rsidRPr="005165C4">
        <w:rPr>
          <w:rStyle w:val="StyleUnderline"/>
        </w:rPr>
        <w:t>”</w:t>
      </w:r>
      <w:r w:rsidRPr="00BF3901">
        <w:rPr>
          <w:sz w:val="16"/>
        </w:rPr>
        <w:t xml:space="preserve"> or indoctrination (Kundnani 2014), on the one hand, </w:t>
      </w:r>
      <w:r w:rsidRPr="005165C4">
        <w:rPr>
          <w:rStyle w:val="StyleUnderline"/>
        </w:rPr>
        <w:t>or</w:t>
      </w:r>
      <w:r w:rsidRPr="00BF3901">
        <w:rPr>
          <w:sz w:val="16"/>
        </w:rPr>
        <w:t xml:space="preserve"> as </w:t>
      </w:r>
      <w:r w:rsidRPr="005165C4">
        <w:rPr>
          <w:rStyle w:val="StyleUnderline"/>
        </w:rPr>
        <w:t>mental illness</w:t>
      </w:r>
      <w:r w:rsidRPr="00BF3901">
        <w:rPr>
          <w:sz w:val="16"/>
        </w:rPr>
        <w:t xml:space="preserve"> or depravity (Patel 2014) on the other. </w:t>
      </w:r>
      <w:r w:rsidRPr="00D50D75">
        <w:rPr>
          <w:rStyle w:val="StyleUnderline"/>
          <w:highlight w:val="cyan"/>
        </w:rPr>
        <w:t>The “terrorist,”</w:t>
      </w:r>
      <w:r w:rsidRPr="005165C4">
        <w:rPr>
          <w:rStyle w:val="StyleUnderline"/>
        </w:rPr>
        <w:t xml:space="preserve"> then, is evil, violent, and </w:t>
      </w:r>
      <w:r w:rsidRPr="00D50D75">
        <w:rPr>
          <w:rStyle w:val="StyleUnderline"/>
        </w:rPr>
        <w:t>Muslim</w:t>
      </w:r>
      <w:r w:rsidRPr="005165C4">
        <w:rPr>
          <w:rStyle w:val="StyleUnderline"/>
        </w:rPr>
        <w:t>, qualities that are at once transitive and causal</w:t>
      </w:r>
      <w:r w:rsidRPr="00BF3901">
        <w:rPr>
          <w:sz w:val="16"/>
        </w:rPr>
        <w:t xml:space="preserve"> – </w:t>
      </w:r>
      <w:r w:rsidRPr="005165C4">
        <w:rPr>
          <w:rStyle w:val="StyleUnderline"/>
        </w:rPr>
        <w:t xml:space="preserve">he </w:t>
      </w:r>
      <w:r w:rsidRPr="00D50D75">
        <w:rPr>
          <w:rStyle w:val="StyleUnderline"/>
          <w:highlight w:val="cyan"/>
        </w:rPr>
        <w:t>is evil</w:t>
      </w:r>
      <w:r w:rsidRPr="00D50D75">
        <w:rPr>
          <w:sz w:val="16"/>
          <w:highlight w:val="cyan"/>
        </w:rPr>
        <w:t xml:space="preserve"> </w:t>
      </w:r>
      <w:r w:rsidRPr="00D50D75">
        <w:rPr>
          <w:rStyle w:val="StyleUnderline"/>
          <w:highlight w:val="cyan"/>
        </w:rPr>
        <w:t>(because he is) violent and Muslim</w:t>
      </w:r>
      <w:r w:rsidRPr="005165C4">
        <w:rPr>
          <w:rStyle w:val="StyleUnderline"/>
        </w:rPr>
        <w:t>; he is Muslim (because he is) evil and violent; he is violent (because he is) Muslim and evil</w:t>
      </w:r>
      <w:r w:rsidRPr="00BF3901">
        <w:rPr>
          <w:sz w:val="16"/>
        </w:rPr>
        <w:t xml:space="preserve">.5 The result is the production of what Sohail Daulatzai and Junaid Rana (2018) describe as the figure of the global Muslim, an avatar of racialised abjection amidst global security regimes of white supremacy that testifies to the complete unthinkability of Muslim subjectivity or personhood. This global Muslim signifies “a disavowal of a future” and “a demographic threat,” “devastation, life turned to death, the annihilation of all things present in the world” (Daulatzai and Rana 2015, 41), </w:t>
      </w:r>
      <w:r w:rsidRPr="00C25924">
        <w:rPr>
          <w:u w:val="single"/>
        </w:rPr>
        <w:t xml:space="preserve">and is </w:t>
      </w:r>
      <w:r w:rsidRPr="00D50D75">
        <w:rPr>
          <w:highlight w:val="cyan"/>
          <w:u w:val="single"/>
        </w:rPr>
        <w:t>thus</w:t>
      </w:r>
      <w:r w:rsidRPr="00C25924">
        <w:rPr>
          <w:u w:val="single"/>
        </w:rPr>
        <w:t xml:space="preserve"> legitimatised as </w:t>
      </w:r>
      <w:r w:rsidRPr="00D50D75">
        <w:rPr>
          <w:highlight w:val="cyan"/>
          <w:u w:val="single"/>
        </w:rPr>
        <w:t>the object of surveillance, securitisation</w:t>
      </w:r>
      <w:r w:rsidRPr="00C25924">
        <w:rPr>
          <w:u w:val="single"/>
        </w:rPr>
        <w:t xml:space="preserve">, banning, </w:t>
      </w:r>
      <w:r w:rsidRPr="00D50D75">
        <w:rPr>
          <w:highlight w:val="cyan"/>
          <w:u w:val="single"/>
        </w:rPr>
        <w:t>disappearance, torture, occupation</w:t>
      </w:r>
      <w:r w:rsidRPr="00C25924">
        <w:rPr>
          <w:u w:val="single"/>
        </w:rPr>
        <w:t xml:space="preserve">, droning, bombing, warfare, </w:t>
      </w:r>
      <w:r w:rsidRPr="00D50D75">
        <w:rPr>
          <w:highlight w:val="cyan"/>
          <w:u w:val="single"/>
        </w:rPr>
        <w:t>massacre, dispossession, ethnic cleansing, starvation</w:t>
      </w:r>
      <w:r w:rsidRPr="00C25924">
        <w:rPr>
          <w:u w:val="single"/>
        </w:rPr>
        <w:t xml:space="preserve">, extrajudicial </w:t>
      </w:r>
      <w:r w:rsidRPr="00D50D75">
        <w:rPr>
          <w:highlight w:val="cyan"/>
          <w:u w:val="single"/>
        </w:rPr>
        <w:t>murder, and genocide.</w:t>
      </w:r>
    </w:p>
    <w:p w14:paraId="4506B87A" w14:textId="77777777" w:rsidR="00042726" w:rsidRPr="00BF3901" w:rsidRDefault="00042726" w:rsidP="00042726">
      <w:pPr>
        <w:rPr>
          <w:sz w:val="16"/>
        </w:rPr>
      </w:pPr>
      <w:r w:rsidRPr="00A25B65">
        <w:rPr>
          <w:rStyle w:val="StyleUnderline"/>
          <w:highlight w:val="cyan"/>
        </w:rPr>
        <w:t>“Terrorism”</w:t>
      </w:r>
      <w:r w:rsidRPr="00BF3901">
        <w:rPr>
          <w:sz w:val="16"/>
        </w:rPr>
        <w:t xml:space="preserve"> has been such an effective </w:t>
      </w:r>
      <w:r w:rsidRPr="00D8205E">
        <w:rPr>
          <w:u w:val="single"/>
        </w:rPr>
        <w:t xml:space="preserve">discourse </w:t>
      </w:r>
      <w:r w:rsidRPr="00BF3901">
        <w:rPr>
          <w:sz w:val="16"/>
        </w:rPr>
        <w:t xml:space="preserve">of punitive racialisation because it </w:t>
      </w:r>
      <w:r w:rsidRPr="00D50D75">
        <w:rPr>
          <w:highlight w:val="cyan"/>
          <w:u w:val="single"/>
        </w:rPr>
        <w:t>mobilises settler colonial logics</w:t>
      </w:r>
      <w:r w:rsidRPr="00D8205E">
        <w:rPr>
          <w:u w:val="single"/>
        </w:rPr>
        <w:t xml:space="preserve"> of white innocence and indigenous “savagery”</w:t>
      </w:r>
      <w:r w:rsidRPr="00BF3901">
        <w:rPr>
          <w:sz w:val="16"/>
        </w:rPr>
        <w:t xml:space="preserve"> (Barker 2021; Byrd 2011; Daulatzai 2016; Lubin 2021). Native Studies scholars and anticolonial critics have argued that </w:t>
      </w:r>
      <w:r w:rsidRPr="00D50D75">
        <w:rPr>
          <w:highlight w:val="cyan"/>
          <w:u w:val="single"/>
        </w:rPr>
        <w:t>contemporary U.S. empire remains bound</w:t>
      </w:r>
      <w:r w:rsidRPr="00D8205E">
        <w:rPr>
          <w:u w:val="single"/>
        </w:rPr>
        <w:t xml:space="preserve"> </w:t>
      </w:r>
      <w:r w:rsidRPr="00D50D75">
        <w:rPr>
          <w:highlight w:val="cyan"/>
          <w:u w:val="single"/>
        </w:rPr>
        <w:t>to</w:t>
      </w:r>
      <w:r w:rsidRPr="00BF3901">
        <w:rPr>
          <w:sz w:val="16"/>
        </w:rPr>
        <w:t xml:space="preserve"> the European incursions in North America and the violences of </w:t>
      </w:r>
      <w:r w:rsidRPr="00D50D75">
        <w:rPr>
          <w:highlight w:val="cyan"/>
          <w:u w:val="single"/>
        </w:rPr>
        <w:t>genocide</w:t>
      </w:r>
      <w:r w:rsidRPr="00BF3901">
        <w:rPr>
          <w:sz w:val="16"/>
        </w:rPr>
        <w:t xml:space="preserve">, dispossession, warfare, disease, transfer, and forced removal that characterised the emergence and establishment of the U.S. nation-state (Singh 2017) (or, more aptly, the U.S. “empire-state,” since “U.S. state formation has always entailed the racial construction of colonial spaces” [Jung 2015, 61]). In this view, </w:t>
      </w:r>
      <w:r w:rsidRPr="00D50D75">
        <w:rPr>
          <w:highlight w:val="cyan"/>
          <w:u w:val="single"/>
        </w:rPr>
        <w:t>the GWOT</w:t>
      </w:r>
      <w:r w:rsidRPr="00D8205E">
        <w:rPr>
          <w:u w:val="single"/>
        </w:rPr>
        <w:t xml:space="preserve"> can be understood as a </w:t>
      </w:r>
      <w:r w:rsidRPr="00D50D75">
        <w:rPr>
          <w:highlight w:val="cyan"/>
          <w:u w:val="single"/>
        </w:rPr>
        <w:t>continuation of</w:t>
      </w:r>
      <w:r w:rsidRPr="00D8205E">
        <w:rPr>
          <w:u w:val="single"/>
        </w:rPr>
        <w:t xml:space="preserve"> the </w:t>
      </w:r>
      <w:r w:rsidRPr="00D50D75">
        <w:rPr>
          <w:highlight w:val="cyan"/>
          <w:u w:val="single"/>
        </w:rPr>
        <w:t>US settler colonial project</w:t>
      </w:r>
      <w:r w:rsidRPr="00D8205E">
        <w:rPr>
          <w:u w:val="single"/>
        </w:rPr>
        <w:t xml:space="preserve"> and a morphing of that project into a new and specifically securitised, expansionist empire</w:t>
      </w:r>
      <w:r w:rsidRPr="00BF3901">
        <w:rPr>
          <w:sz w:val="16"/>
        </w:rPr>
        <w:t xml:space="preserve">. Seen in this light, </w:t>
      </w:r>
      <w:r w:rsidRPr="00D50D75">
        <w:rPr>
          <w:u w:val="single"/>
        </w:rPr>
        <w:t>the native becomes the original “terrorist,”</w:t>
      </w:r>
      <w:r w:rsidRPr="00BF3901">
        <w:rPr>
          <w:sz w:val="16"/>
        </w:rPr>
        <w:t xml:space="preserve"> just as the “terrorist” becomes today’s imperial, outward projection of the native (Byrd 2011; Jung 2015; Lubin 2008; Silliman 2008).</w:t>
      </w:r>
    </w:p>
    <w:p w14:paraId="2DDFF31E" w14:textId="77777777" w:rsidR="00042726" w:rsidRPr="00BF3901" w:rsidRDefault="00042726" w:rsidP="00042726">
      <w:pPr>
        <w:rPr>
          <w:sz w:val="16"/>
        </w:rPr>
      </w:pPr>
      <w:r w:rsidRPr="00BF3901">
        <w:rPr>
          <w:sz w:val="16"/>
        </w:rPr>
        <w:t xml:space="preserve">These parallel arguments about </w:t>
      </w:r>
      <w:r w:rsidRPr="00D50D75">
        <w:rPr>
          <w:rStyle w:val="StyleUnderline"/>
          <w:highlight w:val="cyan"/>
        </w:rPr>
        <w:t>anti-Muslim racism</w:t>
      </w:r>
      <w:r w:rsidRPr="00BF3901">
        <w:rPr>
          <w:sz w:val="16"/>
        </w:rPr>
        <w:t xml:space="preserve">, on the one hand, </w:t>
      </w:r>
      <w:r w:rsidRPr="00D50D75">
        <w:rPr>
          <w:rStyle w:val="StyleUnderline"/>
          <w:highlight w:val="cyan"/>
        </w:rPr>
        <w:t>and the GWOT</w:t>
      </w:r>
      <w:r w:rsidRPr="00BF3901">
        <w:rPr>
          <w:sz w:val="16"/>
        </w:rPr>
        <w:t xml:space="preserve"> as a reiteration of settler colonialism, on the other, </w:t>
      </w:r>
      <w:r w:rsidRPr="00D50D75">
        <w:rPr>
          <w:rStyle w:val="StyleUnderline"/>
          <w:highlight w:val="cyan"/>
        </w:rPr>
        <w:t>have in common</w:t>
      </w:r>
      <w:r w:rsidRPr="00BF3901">
        <w:rPr>
          <w:sz w:val="16"/>
        </w:rPr>
        <w:t xml:space="preserve"> a commitment to what I have elsewhere called </w:t>
      </w:r>
      <w:r w:rsidRPr="00D50D75">
        <w:rPr>
          <w:rStyle w:val="StyleUnderline"/>
          <w:highlight w:val="cyan"/>
        </w:rPr>
        <w:t>civilizationalist moralism</w:t>
      </w:r>
      <w:r w:rsidRPr="00BF3901">
        <w:rPr>
          <w:sz w:val="16"/>
        </w:rPr>
        <w:t xml:space="preserve"> (Schotten 2018). At the centre of this interpretation is </w:t>
      </w:r>
      <w:r w:rsidRPr="00BF3901">
        <w:rPr>
          <w:rStyle w:val="StyleUnderline"/>
        </w:rPr>
        <w:t>a</w:t>
      </w:r>
      <w:r w:rsidRPr="00BF3901">
        <w:rPr>
          <w:sz w:val="16"/>
        </w:rPr>
        <w:t xml:space="preserve"> moralised Hobbesian </w:t>
      </w:r>
      <w:r w:rsidRPr="00BF3901">
        <w:rPr>
          <w:rStyle w:val="StyleUnderline"/>
        </w:rPr>
        <w:t>world</w:t>
      </w:r>
      <w:r w:rsidRPr="00D50D75">
        <w:rPr>
          <w:rStyle w:val="StyleUnderline"/>
          <w:highlight w:val="cyan"/>
        </w:rPr>
        <w:t>view of</w:t>
      </w:r>
      <w:r w:rsidRPr="00BF3901">
        <w:rPr>
          <w:rStyle w:val="StyleUnderline"/>
        </w:rPr>
        <w:t xml:space="preserve"> </w:t>
      </w:r>
      <w:r w:rsidRPr="00D50D75">
        <w:rPr>
          <w:rStyle w:val="StyleUnderline"/>
          <w:highlight w:val="cyan"/>
        </w:rPr>
        <w:t>life as</w:t>
      </w:r>
      <w:r w:rsidRPr="00BF3901">
        <w:rPr>
          <w:rStyle w:val="StyleUnderline"/>
        </w:rPr>
        <w:t xml:space="preserve"> of </w:t>
      </w:r>
      <w:r w:rsidRPr="00D50D75">
        <w:rPr>
          <w:rStyle w:val="StyleUnderline"/>
          <w:highlight w:val="cyan"/>
        </w:rPr>
        <w:t>existential</w:t>
      </w:r>
      <w:r w:rsidRPr="00BF3901">
        <w:rPr>
          <w:rStyle w:val="StyleUnderline"/>
        </w:rPr>
        <w:t xml:space="preserve"> </w:t>
      </w:r>
      <w:r w:rsidRPr="00D50D75">
        <w:rPr>
          <w:rStyle w:val="StyleUnderline"/>
          <w:highlight w:val="cyan"/>
        </w:rPr>
        <w:t>warfare</w:t>
      </w:r>
      <w:r w:rsidRPr="00BF3901">
        <w:rPr>
          <w:sz w:val="16"/>
        </w:rPr>
        <w:t xml:space="preserve"> – not of “all against all”, as Hobbes had it, but rather of warfare </w:t>
      </w:r>
      <w:r w:rsidRPr="00BF3901">
        <w:rPr>
          <w:rStyle w:val="StyleUnderline"/>
        </w:rPr>
        <w:t>waged</w:t>
      </w:r>
      <w:r w:rsidRPr="00BF3901">
        <w:rPr>
          <w:sz w:val="16"/>
        </w:rPr>
        <w:t xml:space="preserve"> in the name of the survival of one’s own people </w:t>
      </w:r>
      <w:r w:rsidRPr="00BF3901">
        <w:rPr>
          <w:rStyle w:val="StyleUnderline"/>
        </w:rPr>
        <w:t>against</w:t>
      </w:r>
      <w:r w:rsidRPr="00BF3901">
        <w:rPr>
          <w:sz w:val="16"/>
        </w:rPr>
        <w:t xml:space="preserve"> an array of </w:t>
      </w:r>
      <w:r w:rsidRPr="00BF3901">
        <w:rPr>
          <w:rStyle w:val="StyleUnderline"/>
        </w:rPr>
        <w:t>hostile predators</w:t>
      </w:r>
      <w:r w:rsidRPr="00BF3901">
        <w:rPr>
          <w:sz w:val="16"/>
        </w:rPr>
        <w:t xml:space="preserve"> bent on the annihilation of one’s people or way of life. More recently, I have broadened this term into what I call existential moralism (of which civilizationalist moralism would be a variant) that </w:t>
      </w:r>
      <w:r w:rsidRPr="00D50D75">
        <w:rPr>
          <w:rStyle w:val="StyleUnderline"/>
          <w:highlight w:val="cyan"/>
        </w:rPr>
        <w:t>consists</w:t>
      </w:r>
      <w:r w:rsidRPr="00BF3901">
        <w:rPr>
          <w:rStyle w:val="StyleUnderline"/>
        </w:rPr>
        <w:t xml:space="preserve"> </w:t>
      </w:r>
      <w:r w:rsidRPr="00D50D75">
        <w:rPr>
          <w:rStyle w:val="StyleUnderline"/>
          <w:highlight w:val="cyan"/>
        </w:rPr>
        <w:t>of</w:t>
      </w:r>
      <w:r w:rsidRPr="00BF3901">
        <w:rPr>
          <w:rStyle w:val="StyleUnderline"/>
        </w:rPr>
        <w:t xml:space="preserve"> two elements: </w:t>
      </w:r>
      <w:r w:rsidRPr="00D50D75">
        <w:rPr>
          <w:rStyle w:val="StyleUnderline"/>
          <w:highlight w:val="cyan"/>
        </w:rPr>
        <w:t>extinction phobia</w:t>
      </w:r>
      <w:r w:rsidRPr="00BF3901">
        <w:rPr>
          <w:sz w:val="16"/>
        </w:rPr>
        <w:t xml:space="preserve"> on the one hand (Stahl 2021) </w:t>
      </w:r>
      <w:r w:rsidRPr="00D50D75">
        <w:rPr>
          <w:rStyle w:val="StyleUnderline"/>
          <w:highlight w:val="cyan"/>
        </w:rPr>
        <w:t>and Right-wing annihilationism</w:t>
      </w:r>
      <w:r w:rsidRPr="00BF3901">
        <w:rPr>
          <w:sz w:val="16"/>
        </w:rPr>
        <w:t xml:space="preserve"> on the other (Schotten 2022). Extinction phobias are </w:t>
      </w:r>
      <w:r w:rsidRPr="00BF3901">
        <w:rPr>
          <w:rStyle w:val="StyleUnderline"/>
        </w:rPr>
        <w:t xml:space="preserve">false </w:t>
      </w:r>
      <w:r w:rsidRPr="00D50D75">
        <w:rPr>
          <w:rStyle w:val="StyleUnderline"/>
          <w:highlight w:val="cyan"/>
        </w:rPr>
        <w:t xml:space="preserve">victimisation narratives told by </w:t>
      </w:r>
      <w:r w:rsidRPr="00D50D75">
        <w:rPr>
          <w:rStyle w:val="StyleUnderline"/>
        </w:rPr>
        <w:t xml:space="preserve">powerful political </w:t>
      </w:r>
      <w:r w:rsidRPr="00D50D75">
        <w:rPr>
          <w:rStyle w:val="StyleUnderline"/>
          <w:highlight w:val="cyan"/>
        </w:rPr>
        <w:t>elites who imagine themselves vulnerable to elimination by</w:t>
      </w:r>
      <w:r w:rsidRPr="00BF3901">
        <w:rPr>
          <w:rStyle w:val="StyleUnderline"/>
        </w:rPr>
        <w:t xml:space="preserve"> actually </w:t>
      </w:r>
      <w:r w:rsidRPr="00D50D75">
        <w:rPr>
          <w:rStyle w:val="StyleUnderline"/>
          <w:highlight w:val="cyan"/>
        </w:rPr>
        <w:t>oppressed</w:t>
      </w:r>
      <w:r w:rsidRPr="00BF3901">
        <w:rPr>
          <w:sz w:val="16"/>
        </w:rPr>
        <w:t xml:space="preserve"> or marginalised </w:t>
      </w:r>
      <w:r w:rsidRPr="00D50D75">
        <w:rPr>
          <w:rStyle w:val="StyleUnderline"/>
          <w:highlight w:val="cyan"/>
        </w:rPr>
        <w:t>people</w:t>
      </w:r>
      <w:r w:rsidRPr="00D50D75">
        <w:rPr>
          <w:sz w:val="16"/>
        </w:rPr>
        <w:t xml:space="preserve"> </w:t>
      </w:r>
      <w:r w:rsidRPr="00D50D75">
        <w:rPr>
          <w:rStyle w:val="StyleUnderline"/>
        </w:rPr>
        <w:t>whom they dehumanise</w:t>
      </w:r>
      <w:r w:rsidRPr="00BF3901">
        <w:rPr>
          <w:rStyle w:val="StyleUnderline"/>
        </w:rPr>
        <w:t xml:space="preserve"> as innately evil</w:t>
      </w:r>
      <w:r w:rsidRPr="00BF3901">
        <w:rPr>
          <w:sz w:val="16"/>
        </w:rPr>
        <w:t xml:space="preserve">, “savage,” or perverse predators. In this narrative, because the stakes are survival itself, the flip side of extinction phobia is a kind of counter-discourse I call Right-wing annihilationism. </w:t>
      </w:r>
      <w:r w:rsidRPr="00BF3901">
        <w:rPr>
          <w:rStyle w:val="StyleUnderline"/>
        </w:rPr>
        <w:t>If</w:t>
      </w:r>
      <w:r w:rsidRPr="00BF3901">
        <w:rPr>
          <w:sz w:val="16"/>
        </w:rPr>
        <w:t xml:space="preserve">, from the perspective of an extinction phobe, some abject person or set of people – e.g. </w:t>
      </w:r>
      <w:r w:rsidRPr="00D50D75">
        <w:rPr>
          <w:sz w:val="16"/>
          <w:highlight w:val="cyan"/>
        </w:rPr>
        <w:t>“</w:t>
      </w:r>
      <w:r w:rsidRPr="00D50D75">
        <w:rPr>
          <w:rStyle w:val="StyleUnderline"/>
          <w:highlight w:val="cyan"/>
        </w:rPr>
        <w:t>terrorists” – pose an</w:t>
      </w:r>
      <w:r w:rsidRPr="00BF3901">
        <w:rPr>
          <w:sz w:val="16"/>
        </w:rPr>
        <w:t xml:space="preserve"> </w:t>
      </w:r>
      <w:r w:rsidRPr="00D50D75">
        <w:rPr>
          <w:rStyle w:val="StyleUnderline"/>
          <w:highlight w:val="cyan"/>
        </w:rPr>
        <w:t>existential threat</w:t>
      </w:r>
      <w:r w:rsidRPr="00BF3901">
        <w:rPr>
          <w:sz w:val="16"/>
        </w:rPr>
        <w:t xml:space="preserve"> to one’s own, “innocent” people (e.g. America, Jews, “the West,” or even “civilization itself”), then </w:t>
      </w:r>
      <w:r w:rsidRPr="00D50D75">
        <w:rPr>
          <w:rStyle w:val="StyleUnderline"/>
          <w:highlight w:val="cyan"/>
        </w:rPr>
        <w:t>safety requires total</w:t>
      </w:r>
      <w:r w:rsidRPr="00D50D75">
        <w:rPr>
          <w:sz w:val="16"/>
          <w:highlight w:val="cyan"/>
        </w:rPr>
        <w:t xml:space="preserve"> </w:t>
      </w:r>
      <w:r w:rsidRPr="00D50D75">
        <w:rPr>
          <w:rStyle w:val="StyleUnderline"/>
          <w:highlight w:val="cyan"/>
        </w:rPr>
        <w:t>eradication</w:t>
      </w:r>
      <w:r w:rsidRPr="00BF3901">
        <w:rPr>
          <w:rStyle w:val="StyleUnderline"/>
        </w:rPr>
        <w:t xml:space="preserve"> of those threats – elimination</w:t>
      </w:r>
      <w:r w:rsidRPr="00BF3901">
        <w:rPr>
          <w:sz w:val="16"/>
        </w:rPr>
        <w:t xml:space="preserve"> of the would-be eliminators. Extinction phobias are narratives told by what Hil Aked (2023) identifies as “social movements from above” – collective action on the part of dominant groups to protect, perpetuate, and enhance their dominance (see also Griffin, Miller, and Mills 2017).6 </w:t>
      </w:r>
      <w:r w:rsidRPr="00BF3901">
        <w:rPr>
          <w:rStyle w:val="StyleUnderline"/>
        </w:rPr>
        <w:t>They are extremely dangerous and lead to</w:t>
      </w:r>
      <w:r w:rsidRPr="00BF3901">
        <w:rPr>
          <w:sz w:val="16"/>
        </w:rPr>
        <w:t xml:space="preserve"> rhetoric if not actual policy of </w:t>
      </w:r>
      <w:r w:rsidRPr="00BF3901">
        <w:rPr>
          <w:rStyle w:val="StyleUnderline"/>
        </w:rPr>
        <w:t>genocide</w:t>
      </w:r>
      <w:r w:rsidRPr="00BF3901">
        <w:rPr>
          <w:sz w:val="16"/>
        </w:rPr>
        <w:t xml:space="preserve"> </w:t>
      </w:r>
      <w:r w:rsidRPr="00BF3901">
        <w:rPr>
          <w:rStyle w:val="StyleUnderline"/>
        </w:rPr>
        <w:t>or</w:t>
      </w:r>
      <w:r w:rsidRPr="00BF3901">
        <w:rPr>
          <w:sz w:val="16"/>
        </w:rPr>
        <w:t xml:space="preserve"> </w:t>
      </w:r>
      <w:r w:rsidRPr="00BF3901">
        <w:rPr>
          <w:rStyle w:val="StyleUnderline"/>
        </w:rPr>
        <w:t>total annihilation</w:t>
      </w:r>
      <w:r w:rsidRPr="00BF3901">
        <w:rPr>
          <w:sz w:val="16"/>
        </w:rPr>
        <w:t>.7</w:t>
      </w:r>
    </w:p>
    <w:p w14:paraId="037E94BA" w14:textId="77777777" w:rsidR="00042726" w:rsidRDefault="00042726" w:rsidP="00042726">
      <w:pPr>
        <w:rPr>
          <w:sz w:val="16"/>
        </w:rPr>
      </w:pPr>
      <w:r w:rsidRPr="00BF3901">
        <w:rPr>
          <w:rStyle w:val="StyleUnderline"/>
        </w:rPr>
        <w:t xml:space="preserve">The </w:t>
      </w:r>
      <w:r w:rsidRPr="00D50D75">
        <w:rPr>
          <w:rStyle w:val="StyleUnderline"/>
          <w:highlight w:val="cyan"/>
        </w:rPr>
        <w:t>specific moral traction at work in the category “terrorist”,</w:t>
      </w:r>
      <w:r w:rsidRPr="00BF3901">
        <w:rPr>
          <w:rStyle w:val="StyleUnderline"/>
        </w:rPr>
        <w:t xml:space="preserve"> then, </w:t>
      </w:r>
      <w:r w:rsidRPr="00D50D75">
        <w:rPr>
          <w:rStyle w:val="StyleUnderline"/>
          <w:highlight w:val="cyan"/>
        </w:rPr>
        <w:t>lies</w:t>
      </w:r>
      <w:r w:rsidRPr="00BF3901">
        <w:rPr>
          <w:sz w:val="16"/>
        </w:rPr>
        <w:t xml:space="preserve"> not </w:t>
      </w:r>
      <w:r w:rsidRPr="00D50D75">
        <w:rPr>
          <w:sz w:val="16"/>
        </w:rPr>
        <w:t>solely</w:t>
      </w:r>
      <w:r w:rsidRPr="00BF3901">
        <w:rPr>
          <w:sz w:val="16"/>
        </w:rPr>
        <w:t xml:space="preserve"> </w:t>
      </w:r>
      <w:r w:rsidRPr="00D50D75">
        <w:rPr>
          <w:rStyle w:val="StyleUnderline"/>
          <w:highlight w:val="cyan"/>
        </w:rPr>
        <w:t>in</w:t>
      </w:r>
      <w:r w:rsidRPr="00D50D75">
        <w:rPr>
          <w:sz w:val="16"/>
          <w:highlight w:val="cyan"/>
        </w:rPr>
        <w:t xml:space="preserve"> </w:t>
      </w:r>
      <w:r w:rsidRPr="00D50D75">
        <w:rPr>
          <w:rStyle w:val="StyleUnderline"/>
          <w:highlight w:val="cyan"/>
        </w:rPr>
        <w:t>the racialisation of Islam</w:t>
      </w:r>
      <w:r w:rsidRPr="00BF3901">
        <w:rPr>
          <w:sz w:val="16"/>
        </w:rPr>
        <w:t xml:space="preserve"> as the enemy or in the construal of Islam, “terrorism,” or, sometimes, “Islamic terrorism,” as a contemporary version of the indigenous “savage”. </w:t>
      </w:r>
      <w:r w:rsidRPr="00D50D75">
        <w:rPr>
          <w:rStyle w:val="StyleUnderline"/>
          <w:highlight w:val="cyan"/>
        </w:rPr>
        <w:t>Additionally</w:t>
      </w:r>
      <w:r w:rsidRPr="00BF3901">
        <w:rPr>
          <w:sz w:val="16"/>
        </w:rPr>
        <w:t xml:space="preserve">, it lies in what these different forms of abjection have in common with the broader universe of Right-wing and fascist ideologies more generally: </w:t>
      </w:r>
      <w:r w:rsidRPr="00D50D75">
        <w:rPr>
          <w:rStyle w:val="StyleUnderline"/>
          <w:highlight w:val="cyan"/>
        </w:rPr>
        <w:t>extinction phobia</w:t>
      </w:r>
      <w:r w:rsidRPr="00BF3901">
        <w:rPr>
          <w:sz w:val="16"/>
        </w:rPr>
        <w:t>. It is to a genealogy of the existential moralisms underpinning the extinction phobia of “terrorism” that I now turn.</w:t>
      </w:r>
    </w:p>
    <w:p w14:paraId="3A8F71ED" w14:textId="77777777" w:rsidR="003C60E4" w:rsidRPr="003C60E4" w:rsidRDefault="003C60E4" w:rsidP="003C60E4"/>
    <w:p w14:paraId="7331098F" w14:textId="77777777" w:rsidR="00645178" w:rsidRPr="00645178" w:rsidRDefault="00645178" w:rsidP="00645178"/>
    <w:p w14:paraId="6C674F6F" w14:textId="73A47156" w:rsidR="00F23B7E" w:rsidRDefault="00F23B7E" w:rsidP="00F23B7E">
      <w:pPr>
        <w:pStyle w:val="Heading2"/>
      </w:pPr>
      <w:r>
        <w:t>Case</w:t>
      </w:r>
    </w:p>
    <w:p w14:paraId="44378585" w14:textId="20A77BB6" w:rsidR="003B7B36" w:rsidRDefault="003B7B36" w:rsidP="00052EDD">
      <w:pPr>
        <w:pStyle w:val="Heading3"/>
      </w:pPr>
      <w:r>
        <w:t xml:space="preserve">Framing </w:t>
      </w:r>
    </w:p>
    <w:p w14:paraId="77B6AC53" w14:textId="3409640E" w:rsidR="003B7B36" w:rsidRDefault="003B7B36" w:rsidP="003B7B36">
      <w:pPr>
        <w:pStyle w:val="Heading4"/>
      </w:pPr>
      <w:r>
        <w:t xml:space="preserve">Counter ROTJ: The role of the judge is to vote for the better debater. </w:t>
      </w:r>
    </w:p>
    <w:p w14:paraId="0EE2F695" w14:textId="171CB4D5" w:rsidR="003B7B36" w:rsidRDefault="003B7B36" w:rsidP="003B7B36">
      <w:pPr>
        <w:pStyle w:val="Heading4"/>
      </w:pPr>
      <w:r>
        <w:t xml:space="preserve">Prefer it </w:t>
      </w:r>
    </w:p>
    <w:p w14:paraId="3E737414" w14:textId="3224EF3D" w:rsidR="003B7B36" w:rsidRDefault="003B7B36" w:rsidP="003B7B36">
      <w:pPr>
        <w:pStyle w:val="Heading4"/>
        <w:numPr>
          <w:ilvl w:val="0"/>
          <w:numId w:val="17"/>
        </w:numPr>
      </w:pPr>
      <w:r>
        <w:t xml:space="preserve">Hospitality arbitraty </w:t>
      </w:r>
    </w:p>
    <w:p w14:paraId="06F2E93E" w14:textId="22D9975A" w:rsidR="003B7B36" w:rsidRDefault="003B7B36" w:rsidP="003B7B36">
      <w:pPr>
        <w:pStyle w:val="Heading4"/>
        <w:numPr>
          <w:ilvl w:val="0"/>
          <w:numId w:val="17"/>
        </w:numPr>
      </w:pPr>
      <w:r>
        <w:t xml:space="preserve">Aff not hospitable – only allow TN visa holders – which are USMCA citizens with bachlors degrees – not H2A visas or undocumented people fall under their hospitality </w:t>
      </w:r>
    </w:p>
    <w:p w14:paraId="4F099B1A" w14:textId="11D6DF71" w:rsidR="003B7B36" w:rsidRDefault="003B7B36" w:rsidP="003B7B36">
      <w:pPr>
        <w:pStyle w:val="Heading4"/>
        <w:ind w:firstLine="720"/>
      </w:pPr>
      <w:r>
        <w:t xml:space="preserve">Not hospitable to cartel members </w:t>
      </w:r>
    </w:p>
    <w:p w14:paraId="40A3A69B" w14:textId="07DAFA97" w:rsidR="003B7B36" w:rsidRPr="003B7B36" w:rsidRDefault="003B7B36" w:rsidP="003B7B36">
      <w:pPr>
        <w:pStyle w:val="Heading4"/>
        <w:numPr>
          <w:ilvl w:val="0"/>
          <w:numId w:val="17"/>
        </w:numPr>
      </w:pPr>
      <w:r>
        <w:t xml:space="preserve">They read a ton of extinction impacts </w:t>
      </w:r>
      <w:r w:rsidR="00EA558B">
        <w:t xml:space="preserve">– you should doubt their commitment to </w:t>
      </w:r>
      <w:r w:rsidR="004E0D8E">
        <w:t xml:space="preserve">visa holders and Mexican workers when all they care about is saving the future of US heg </w:t>
      </w:r>
    </w:p>
    <w:p w14:paraId="61AD18A3" w14:textId="5F285FD0" w:rsidR="00052EDD" w:rsidRDefault="00052EDD" w:rsidP="00052EDD">
      <w:pPr>
        <w:pStyle w:val="Heading3"/>
      </w:pPr>
      <w:r>
        <w:t xml:space="preserve">Adv 1 </w:t>
      </w:r>
    </w:p>
    <w:p w14:paraId="7307AAFF" w14:textId="77777777" w:rsidR="00A94720" w:rsidRPr="00E76375" w:rsidRDefault="00A94720" w:rsidP="00A94720">
      <w:pPr>
        <w:pStyle w:val="Heading4"/>
        <w:rPr>
          <w:rFonts w:cs="Calibri"/>
        </w:rPr>
      </w:pPr>
      <w:r w:rsidRPr="00E76375">
        <w:rPr>
          <w:rFonts w:cs="Calibri"/>
        </w:rPr>
        <w:t>United States Federal Government’s immigration policies on the Mexican border are meant to stabilize the “North” and “South” dichotomy.</w:t>
      </w:r>
    </w:p>
    <w:p w14:paraId="0837F0AD" w14:textId="77777777" w:rsidR="00A94720" w:rsidRPr="00E76375" w:rsidRDefault="00A94720" w:rsidP="00A94720">
      <w:pPr>
        <w:spacing w:after="0" w:line="240" w:lineRule="auto"/>
        <w:rPr>
          <w:rFonts w:eastAsia="Times New Roman"/>
          <w:sz w:val="24"/>
        </w:rPr>
      </w:pPr>
    </w:p>
    <w:p w14:paraId="6518CFDF" w14:textId="77777777" w:rsidR="00A94720" w:rsidRPr="00E76375" w:rsidRDefault="00A94720" w:rsidP="00A94720">
      <w:pPr>
        <w:spacing w:after="0" w:line="240" w:lineRule="auto"/>
        <w:rPr>
          <w:rFonts w:eastAsia="Times New Roman"/>
          <w:sz w:val="24"/>
        </w:rPr>
      </w:pPr>
      <w:r w:rsidRPr="00E76375">
        <w:rPr>
          <w:rFonts w:eastAsia="Times New Roman"/>
          <w:b/>
          <w:bCs/>
          <w:color w:val="000000"/>
          <w:sz w:val="24"/>
        </w:rPr>
        <w:t>Ramlow '6</w:t>
      </w:r>
      <w:r w:rsidRPr="00E76375">
        <w:rPr>
          <w:rFonts w:eastAsia="Times New Roman"/>
          <w:color w:val="000000"/>
          <w:sz w:val="24"/>
        </w:rPr>
        <w:t xml:space="preserve"> (Todd R., “Bodies in the Borderlands: Gloria Anzaluda's and David Wojnarowicz's Mobility Machines,” MELUS, Volume: 31(3), Fall, p. 171-172. DAP)</w:t>
      </w:r>
      <w:r w:rsidRPr="00E76375">
        <w:rPr>
          <w:rFonts w:eastAsia="Times New Roman"/>
          <w:color w:val="000000"/>
          <w:sz w:val="10"/>
          <w:szCs w:val="10"/>
        </w:rPr>
        <w:t xml:space="preserve"> //EASTBH</w:t>
      </w:r>
    </w:p>
    <w:p w14:paraId="03EB929B" w14:textId="77777777" w:rsidR="00A94720" w:rsidRPr="00E76375" w:rsidRDefault="00A94720" w:rsidP="00A94720">
      <w:pPr>
        <w:spacing w:after="0" w:line="240" w:lineRule="auto"/>
        <w:rPr>
          <w:rFonts w:eastAsia="Times New Roman"/>
          <w:sz w:val="24"/>
        </w:rPr>
      </w:pPr>
    </w:p>
    <w:p w14:paraId="7F63E9B2" w14:textId="77777777" w:rsidR="00A94720" w:rsidRPr="00E76375" w:rsidRDefault="00A94720" w:rsidP="00A94720">
      <w:pPr>
        <w:spacing w:after="0" w:line="240" w:lineRule="auto"/>
        <w:ind w:right="288"/>
        <w:rPr>
          <w:rFonts w:eastAsia="Times New Roman"/>
          <w:sz w:val="24"/>
        </w:rPr>
      </w:pPr>
      <w:r w:rsidRPr="00E76375">
        <w:rPr>
          <w:rFonts w:eastAsia="Times New Roman"/>
          <w:b/>
          <w:bCs/>
          <w:color w:val="000000"/>
          <w:sz w:val="24"/>
          <w:u w:val="single"/>
        </w:rPr>
        <w:t>Today</w:t>
      </w:r>
      <w:r w:rsidRPr="00E76375">
        <w:rPr>
          <w:rFonts w:eastAsia="Times New Roman"/>
          <w:color w:val="000000"/>
          <w:sz w:val="16"/>
          <w:szCs w:val="16"/>
        </w:rPr>
        <w:t xml:space="preserve">, however, after nearly twenty years of </w:t>
      </w:r>
      <w:r w:rsidRPr="00E76375">
        <w:rPr>
          <w:rFonts w:eastAsia="Times New Roman"/>
          <w:b/>
          <w:bCs/>
          <w:color w:val="000000"/>
          <w:sz w:val="24"/>
          <w:highlight w:val="green"/>
          <w:u w:val="single"/>
        </w:rPr>
        <w:t>US immigration policies</w:t>
      </w:r>
      <w:r w:rsidRPr="00E76375">
        <w:rPr>
          <w:rFonts w:eastAsia="Times New Roman"/>
          <w:color w:val="000000"/>
          <w:sz w:val="16"/>
          <w:szCs w:val="16"/>
        </w:rPr>
        <w:t xml:space="preserve">, neoliberal economic transactions, and never-ending revisiting of politics </w:t>
      </w:r>
      <w:r w:rsidRPr="00E76375">
        <w:rPr>
          <w:rFonts w:eastAsia="Times New Roman"/>
          <w:b/>
          <w:bCs/>
          <w:color w:val="000000"/>
          <w:sz w:val="24"/>
          <w:highlight w:val="green"/>
          <w:u w:val="single"/>
        </w:rPr>
        <w:t>based on the perception of drug trafficking</w:t>
      </w:r>
      <w:r w:rsidRPr="00E76375">
        <w:rPr>
          <w:rFonts w:eastAsia="Times New Roman"/>
          <w:color w:val="000000"/>
          <w:sz w:val="16"/>
          <w:szCs w:val="16"/>
        </w:rPr>
        <w:t xml:space="preserve"> (narco-politics), we can see how those </w:t>
      </w:r>
      <w:r w:rsidRPr="00E76375">
        <w:rPr>
          <w:rFonts w:eastAsia="Times New Roman"/>
          <w:b/>
          <w:bCs/>
          <w:color w:val="000000"/>
          <w:sz w:val="24"/>
          <w:highlight w:val="green"/>
          <w:u w:val="single"/>
        </w:rPr>
        <w:t>borderlands have been the subject of state and citizen anxieties</w:t>
      </w:r>
      <w:r w:rsidRPr="00E76375">
        <w:rPr>
          <w:rFonts w:eastAsia="Times New Roman"/>
          <w:color w:val="000000"/>
          <w:sz w:val="16"/>
          <w:szCs w:val="16"/>
        </w:rPr>
        <w:t xml:space="preserve">. The defining condition of </w:t>
      </w:r>
      <w:r w:rsidRPr="00E76375">
        <w:rPr>
          <w:rFonts w:eastAsia="Times New Roman"/>
          <w:b/>
          <w:bCs/>
          <w:color w:val="000000"/>
          <w:sz w:val="24"/>
          <w:u w:val="single"/>
        </w:rPr>
        <w:t>border politics today is the maintenance of a violent distinction between "North" and "South," between "Us/US" and "Them."</w:t>
      </w:r>
      <w:r w:rsidRPr="00E76375">
        <w:rPr>
          <w:rFonts w:eastAsia="Times New Roman"/>
          <w:color w:val="000000"/>
          <w:sz w:val="16"/>
          <w:szCs w:val="16"/>
        </w:rPr>
        <w:t xml:space="preserve"> Since the 1990s, </w:t>
      </w:r>
      <w:r w:rsidRPr="00E76375">
        <w:rPr>
          <w:rFonts w:eastAsia="Times New Roman"/>
          <w:b/>
          <w:bCs/>
          <w:color w:val="000000"/>
          <w:sz w:val="24"/>
          <w:u w:val="single"/>
        </w:rPr>
        <w:t xml:space="preserve">the US government's Operation Gatekeeper </w:t>
      </w:r>
      <w:r w:rsidRPr="00E76375">
        <w:rPr>
          <w:rFonts w:eastAsia="Times New Roman"/>
          <w:color w:val="000000"/>
          <w:sz w:val="16"/>
          <w:szCs w:val="16"/>
        </w:rPr>
        <w:t>(1994</w:t>
      </w:r>
      <w:r w:rsidRPr="00E76375">
        <w:rPr>
          <w:rFonts w:eastAsia="Times New Roman"/>
          <w:b/>
          <w:bCs/>
          <w:color w:val="000000"/>
          <w:sz w:val="24"/>
          <w:u w:val="single"/>
        </w:rPr>
        <w:t xml:space="preserve">), Operation Hold the Line </w:t>
      </w:r>
      <w:r w:rsidRPr="00E76375">
        <w:rPr>
          <w:rFonts w:eastAsia="Times New Roman"/>
          <w:color w:val="000000"/>
          <w:sz w:val="16"/>
          <w:szCs w:val="16"/>
        </w:rPr>
        <w:t>(1995</w:t>
      </w:r>
      <w:r w:rsidRPr="00E76375">
        <w:rPr>
          <w:rFonts w:eastAsia="Times New Roman"/>
          <w:b/>
          <w:bCs/>
          <w:color w:val="000000"/>
          <w:sz w:val="24"/>
          <w:u w:val="single"/>
        </w:rPr>
        <w:t xml:space="preserve">), Operation Rio Grande </w:t>
      </w:r>
      <w:r w:rsidRPr="00E76375">
        <w:rPr>
          <w:rFonts w:eastAsia="Times New Roman"/>
          <w:color w:val="000000"/>
          <w:sz w:val="16"/>
          <w:szCs w:val="16"/>
        </w:rPr>
        <w:t>(1998</w:t>
      </w:r>
      <w:r w:rsidRPr="00E76375">
        <w:rPr>
          <w:rFonts w:eastAsia="Times New Roman"/>
          <w:b/>
          <w:bCs/>
          <w:color w:val="000000"/>
          <w:sz w:val="24"/>
          <w:u w:val="single"/>
        </w:rPr>
        <w:t xml:space="preserve">), and Operation Safeguard </w:t>
      </w:r>
      <w:r w:rsidRPr="00E76375">
        <w:rPr>
          <w:rFonts w:eastAsia="Times New Roman"/>
          <w:color w:val="000000"/>
          <w:sz w:val="16"/>
          <w:szCs w:val="16"/>
        </w:rPr>
        <w:t>(1999)</w:t>
      </w:r>
      <w:r w:rsidRPr="00E76375">
        <w:rPr>
          <w:rFonts w:eastAsia="Times New Roman"/>
          <w:b/>
          <w:bCs/>
          <w:color w:val="000000"/>
          <w:sz w:val="24"/>
          <w:highlight w:val="green"/>
          <w:u w:val="single"/>
        </w:rPr>
        <w:t xml:space="preserve">, have steadily increased </w:t>
      </w:r>
      <w:r w:rsidRPr="00E76375">
        <w:rPr>
          <w:rFonts w:eastAsia="Times New Roman"/>
          <w:b/>
          <w:bCs/>
          <w:color w:val="000000"/>
          <w:sz w:val="24"/>
          <w:u w:val="single"/>
        </w:rPr>
        <w:t xml:space="preserve">INS and military </w:t>
      </w:r>
      <w:r w:rsidRPr="00E76375">
        <w:rPr>
          <w:rFonts w:eastAsia="Times New Roman"/>
          <w:b/>
          <w:bCs/>
          <w:color w:val="000000"/>
          <w:sz w:val="24"/>
          <w:highlight w:val="green"/>
          <w:u w:val="single"/>
        </w:rPr>
        <w:t>patrolling of the US/Mexico border</w:t>
      </w:r>
      <w:r w:rsidRPr="00E76375">
        <w:rPr>
          <w:rFonts w:eastAsia="Times New Roman"/>
          <w:color w:val="000000"/>
          <w:sz w:val="16"/>
          <w:szCs w:val="16"/>
        </w:rPr>
        <w:t xml:space="preserve"> from Brownsville/Matamoros to San Ysidro/Tijuana. </w:t>
      </w:r>
      <w:r w:rsidRPr="00E76375">
        <w:rPr>
          <w:rFonts w:eastAsia="Times New Roman"/>
          <w:color w:val="000000"/>
          <w:sz w:val="24"/>
        </w:rPr>
        <w:t> </w:t>
      </w:r>
      <w:r w:rsidRPr="00E76375">
        <w:rPr>
          <w:rFonts w:eastAsia="Times New Roman"/>
          <w:color w:val="000000"/>
          <w:sz w:val="16"/>
          <w:szCs w:val="16"/>
        </w:rPr>
        <w:t xml:space="preserve">This focused attention to </w:t>
      </w:r>
      <w:r w:rsidRPr="00E76375">
        <w:rPr>
          <w:rFonts w:eastAsia="Times New Roman"/>
          <w:b/>
          <w:bCs/>
          <w:color w:val="000000"/>
          <w:sz w:val="24"/>
          <w:highlight w:val="green"/>
          <w:u w:val="single"/>
        </w:rPr>
        <w:t>policing the borderlands has</w:t>
      </w:r>
      <w:r w:rsidRPr="00E76375">
        <w:rPr>
          <w:rFonts w:eastAsia="Times New Roman"/>
          <w:color w:val="000000"/>
          <w:sz w:val="16"/>
          <w:szCs w:val="16"/>
        </w:rPr>
        <w:t xml:space="preserve"> been </w:t>
      </w:r>
      <w:r w:rsidRPr="00E76375">
        <w:rPr>
          <w:rFonts w:eastAsia="Times New Roman"/>
          <w:b/>
          <w:bCs/>
          <w:color w:val="000000"/>
          <w:sz w:val="24"/>
          <w:highlight w:val="green"/>
          <w:u w:val="single"/>
        </w:rPr>
        <w:t>given</w:t>
      </w:r>
      <w:r w:rsidRPr="00E76375">
        <w:rPr>
          <w:rFonts w:eastAsia="Times New Roman"/>
          <w:color w:val="000000"/>
          <w:sz w:val="16"/>
          <w:szCs w:val="16"/>
        </w:rPr>
        <w:t xml:space="preserve"> spectacular </w:t>
      </w:r>
      <w:r w:rsidRPr="00E76375">
        <w:rPr>
          <w:rFonts w:eastAsia="Times New Roman"/>
          <w:b/>
          <w:bCs/>
          <w:color w:val="000000"/>
          <w:sz w:val="24"/>
          <w:highlight w:val="green"/>
          <w:u w:val="single"/>
        </w:rPr>
        <w:t>visual representation in the military fences</w:t>
      </w:r>
      <w:r w:rsidRPr="00E76375">
        <w:rPr>
          <w:rFonts w:eastAsia="Times New Roman"/>
          <w:color w:val="000000"/>
          <w:sz w:val="16"/>
          <w:szCs w:val="16"/>
        </w:rPr>
        <w:t xml:space="preserve"> erected </w:t>
      </w:r>
      <w:r w:rsidRPr="00E76375">
        <w:rPr>
          <w:rFonts w:eastAsia="Times New Roman"/>
          <w:b/>
          <w:bCs/>
          <w:color w:val="000000"/>
          <w:sz w:val="24"/>
          <w:highlight w:val="green"/>
          <w:u w:val="single"/>
        </w:rPr>
        <w:t>literally on the border</w:t>
      </w:r>
      <w:r w:rsidRPr="00E76375">
        <w:rPr>
          <w:rFonts w:eastAsia="Times New Roman"/>
          <w:color w:val="000000"/>
          <w:sz w:val="16"/>
          <w:szCs w:val="16"/>
        </w:rPr>
        <w:t xml:space="preserve">, and </w:t>
      </w:r>
      <w:r w:rsidRPr="00E76375">
        <w:rPr>
          <w:rFonts w:eastAsia="Times New Roman"/>
          <w:b/>
          <w:bCs/>
          <w:color w:val="000000"/>
          <w:sz w:val="24"/>
          <w:u w:val="single"/>
        </w:rPr>
        <w:t xml:space="preserve">in the </w:t>
      </w:r>
      <w:r w:rsidRPr="00E76375">
        <w:rPr>
          <w:rFonts w:eastAsia="Times New Roman"/>
          <w:color w:val="000000"/>
          <w:sz w:val="16"/>
          <w:szCs w:val="16"/>
        </w:rPr>
        <w:t xml:space="preserve">case of the </w:t>
      </w:r>
      <w:r w:rsidRPr="00E76375">
        <w:rPr>
          <w:rFonts w:eastAsia="Times New Roman"/>
          <w:b/>
          <w:bCs/>
          <w:color w:val="000000"/>
          <w:sz w:val="24"/>
          <w:u w:val="single"/>
        </w:rPr>
        <w:t>San Ysidro/Tijuana fence</w:t>
      </w:r>
      <w:r w:rsidRPr="00E76375">
        <w:rPr>
          <w:rFonts w:eastAsia="Times New Roman"/>
          <w:color w:val="000000"/>
          <w:sz w:val="16"/>
          <w:szCs w:val="16"/>
        </w:rPr>
        <w:t xml:space="preserve">, built, tellingly, of armor plating cast off from the first Persian Gulf War. </w:t>
      </w:r>
      <w:r w:rsidRPr="00E76375">
        <w:rPr>
          <w:rFonts w:eastAsia="Times New Roman"/>
          <w:b/>
          <w:bCs/>
          <w:color w:val="000000"/>
          <w:sz w:val="24"/>
          <w:u w:val="single"/>
        </w:rPr>
        <w:t>This</w:t>
      </w:r>
      <w:r w:rsidRPr="00E76375">
        <w:rPr>
          <w:rFonts w:eastAsia="Times New Roman"/>
          <w:color w:val="000000"/>
          <w:sz w:val="16"/>
          <w:szCs w:val="16"/>
        </w:rPr>
        <w:t xml:space="preserve"> upswing in </w:t>
      </w:r>
      <w:r w:rsidRPr="00E76375">
        <w:rPr>
          <w:rFonts w:eastAsia="Times New Roman"/>
          <w:b/>
          <w:bCs/>
          <w:color w:val="000000"/>
          <w:sz w:val="24"/>
          <w:u w:val="single"/>
        </w:rPr>
        <w:t>Homeland Security surveillance has done little to alter illegal immigration patterns</w:t>
      </w:r>
      <w:r w:rsidRPr="00E76375">
        <w:rPr>
          <w:rFonts w:eastAsia="Times New Roman"/>
          <w:color w:val="000000"/>
          <w:sz w:val="16"/>
          <w:szCs w:val="16"/>
        </w:rPr>
        <w:t xml:space="preserve">, however, despite the fact that crossing northward has become increasingly deadly. </w:t>
      </w:r>
      <w:r w:rsidRPr="00E76375">
        <w:rPr>
          <w:rFonts w:eastAsia="Times New Roman"/>
          <w:b/>
          <w:bCs/>
          <w:color w:val="000000"/>
          <w:sz w:val="24"/>
          <w:highlight w:val="green"/>
          <w:u w:val="single"/>
        </w:rPr>
        <w:t>The drive of the US government to "secure" this border</w:t>
      </w:r>
      <w:r w:rsidRPr="00E76375">
        <w:rPr>
          <w:rFonts w:eastAsia="Times New Roman"/>
          <w:color w:val="000000"/>
          <w:sz w:val="16"/>
          <w:szCs w:val="16"/>
        </w:rPr>
        <w:t xml:space="preserve">, and its repeated failures to do so, </w:t>
      </w:r>
      <w:r w:rsidRPr="00E76375">
        <w:rPr>
          <w:rFonts w:eastAsia="Times New Roman"/>
          <w:b/>
          <w:bCs/>
          <w:color w:val="000000"/>
          <w:sz w:val="24"/>
          <w:highlight w:val="green"/>
          <w:u w:val="single"/>
        </w:rPr>
        <w:t>make</w:t>
      </w:r>
      <w:r w:rsidRPr="00E76375">
        <w:rPr>
          <w:rFonts w:eastAsia="Times New Roman"/>
          <w:color w:val="000000"/>
          <w:sz w:val="16"/>
          <w:szCs w:val="16"/>
        </w:rPr>
        <w:t xml:space="preserve"> Anzaldia's border theory and </w:t>
      </w:r>
      <w:r w:rsidRPr="00E76375">
        <w:rPr>
          <w:rFonts w:eastAsia="Times New Roman"/>
          <w:b/>
          <w:bCs/>
          <w:color w:val="000000"/>
          <w:sz w:val="24"/>
          <w:highlight w:val="green"/>
          <w:u w:val="single"/>
        </w:rPr>
        <w:t>mestiza consciousness</w:t>
      </w:r>
      <w:r w:rsidRPr="00E76375">
        <w:rPr>
          <w:rFonts w:eastAsia="Times New Roman"/>
          <w:color w:val="000000"/>
          <w:sz w:val="16"/>
          <w:szCs w:val="16"/>
        </w:rPr>
        <w:t xml:space="preserve">, and Wojnarowicz's extensions of the same, </w:t>
      </w:r>
      <w:r w:rsidRPr="00E76375">
        <w:rPr>
          <w:rFonts w:eastAsia="Times New Roman"/>
          <w:b/>
          <w:bCs/>
          <w:color w:val="000000"/>
          <w:sz w:val="24"/>
          <w:highlight w:val="green"/>
          <w:u w:val="single"/>
        </w:rPr>
        <w:t xml:space="preserve">more urgent than ever and </w:t>
      </w:r>
      <w:r w:rsidRPr="00E76375">
        <w:rPr>
          <w:rFonts w:eastAsia="Times New Roman"/>
          <w:b/>
          <w:bCs/>
          <w:color w:val="000000"/>
          <w:sz w:val="24"/>
          <w:u w:val="single"/>
        </w:rPr>
        <w:t xml:space="preserve">might help us find, or </w:t>
      </w:r>
      <w:r w:rsidRPr="00E76375">
        <w:rPr>
          <w:rFonts w:eastAsia="Times New Roman"/>
          <w:b/>
          <w:bCs/>
          <w:color w:val="000000"/>
          <w:sz w:val="24"/>
          <w:highlight w:val="green"/>
          <w:u w:val="single"/>
        </w:rPr>
        <w:t>re-imagine</w:t>
      </w:r>
      <w:r w:rsidRPr="00E76375">
        <w:rPr>
          <w:rFonts w:eastAsia="Times New Roman"/>
          <w:color w:val="000000"/>
          <w:sz w:val="16"/>
          <w:szCs w:val="16"/>
        </w:rPr>
        <w:t xml:space="preserve">, alternatives to ineffective </w:t>
      </w:r>
      <w:r w:rsidRPr="00E76375">
        <w:rPr>
          <w:rFonts w:eastAsia="Times New Roman"/>
          <w:b/>
          <w:bCs/>
          <w:color w:val="000000"/>
          <w:sz w:val="24"/>
          <w:highlight w:val="green"/>
          <w:u w:val="single"/>
        </w:rPr>
        <w:t xml:space="preserve">institutional violence </w:t>
      </w:r>
      <w:r w:rsidRPr="00E76375">
        <w:rPr>
          <w:rFonts w:eastAsia="Times New Roman"/>
          <w:b/>
          <w:bCs/>
          <w:color w:val="000000"/>
          <w:sz w:val="24"/>
          <w:u w:val="single"/>
        </w:rPr>
        <w:t>in the US/Mexico borderlands.</w:t>
      </w:r>
    </w:p>
    <w:p w14:paraId="37094401" w14:textId="77777777" w:rsidR="00A94720" w:rsidRPr="00E76375" w:rsidRDefault="00A94720" w:rsidP="00A94720">
      <w:pPr>
        <w:spacing w:before="280" w:after="80" w:line="240" w:lineRule="auto"/>
        <w:outlineLvl w:val="3"/>
        <w:rPr>
          <w:rFonts w:eastAsia="Times New Roman"/>
          <w:b/>
          <w:bCs/>
          <w:sz w:val="24"/>
        </w:rPr>
      </w:pPr>
      <w:r w:rsidRPr="00E76375">
        <w:rPr>
          <w:rFonts w:eastAsia="Times New Roman"/>
          <w:b/>
          <w:bCs/>
          <w:color w:val="000000"/>
          <w:sz w:val="24"/>
        </w:rPr>
        <w:t>Visas are a tool used to maintain the physical U.S./Mexico border which ultimately force those caught in between to struggle to fit in the norm but are constantly rejected by both sides. </w:t>
      </w:r>
    </w:p>
    <w:p w14:paraId="7982BB3E" w14:textId="77777777" w:rsidR="00A94720" w:rsidRPr="00E76375" w:rsidRDefault="00A94720" w:rsidP="00A94720">
      <w:pPr>
        <w:spacing w:after="0" w:line="240" w:lineRule="auto"/>
        <w:rPr>
          <w:rFonts w:eastAsia="Times New Roman"/>
          <w:sz w:val="24"/>
        </w:rPr>
      </w:pPr>
      <w:r w:rsidRPr="00E76375">
        <w:rPr>
          <w:rFonts w:eastAsia="Times New Roman"/>
          <w:b/>
          <w:bCs/>
          <w:color w:val="000000"/>
          <w:sz w:val="24"/>
        </w:rPr>
        <w:t>Ramlow ‘6 (</w:t>
      </w:r>
      <w:r w:rsidRPr="00E76375">
        <w:rPr>
          <w:rFonts w:eastAsia="Times New Roman"/>
          <w:color w:val="000000"/>
          <w:sz w:val="24"/>
        </w:rPr>
        <w:t xml:space="preserve">(Todd R., “Bodies in the Borderlands: Gloria Anzaluda's and David Wojnarowicz's Mobility Machines,” </w:t>
      </w:r>
      <w:r w:rsidRPr="00E76375">
        <w:rPr>
          <w:rFonts w:eastAsia="Times New Roman"/>
          <w:i/>
          <w:iCs/>
          <w:color w:val="000000"/>
          <w:sz w:val="24"/>
        </w:rPr>
        <w:t xml:space="preserve">MELUS, </w:t>
      </w:r>
      <w:r w:rsidRPr="00E76375">
        <w:rPr>
          <w:rFonts w:eastAsia="Times New Roman"/>
          <w:color w:val="000000"/>
          <w:sz w:val="24"/>
        </w:rPr>
        <w:t>Volume: 31(3), Fall, p. 178. DAP)</w:t>
      </w:r>
    </w:p>
    <w:p w14:paraId="27563468" w14:textId="77777777" w:rsidR="00A94720" w:rsidRPr="00E76375" w:rsidRDefault="00A94720" w:rsidP="00A94720">
      <w:pPr>
        <w:spacing w:after="0" w:line="240" w:lineRule="auto"/>
        <w:rPr>
          <w:rFonts w:eastAsia="Times New Roman"/>
          <w:sz w:val="24"/>
        </w:rPr>
      </w:pPr>
    </w:p>
    <w:p w14:paraId="31254F6D" w14:textId="77777777" w:rsidR="00A94720" w:rsidRPr="00E76375" w:rsidRDefault="00A94720" w:rsidP="00A94720">
      <w:pPr>
        <w:spacing w:after="0" w:line="240" w:lineRule="auto"/>
        <w:ind w:right="288"/>
        <w:rPr>
          <w:rFonts w:eastAsia="Times New Roman"/>
          <w:sz w:val="14"/>
        </w:rPr>
      </w:pPr>
      <w:r w:rsidRPr="00E76375">
        <w:rPr>
          <w:rFonts w:eastAsia="Times New Roman"/>
          <w:color w:val="000000"/>
          <w:sz w:val="14"/>
          <w:szCs w:val="16"/>
        </w:rPr>
        <w:t xml:space="preserve">Wojnarowicz's Close to the Knives: A Memoir of Disintegration furthers and complicates Anzaldi6a's notions of the borderlands and crip-queer-mestiza/o subjectivity, as well as the connections she forges between the cripple, the queer, and the mojado. In Close to the Knives, the section titled "In the Shadow of the American Dream: Soon This Will All Be Picturesque Ruins" chronicles Wojnarowicz's </w:t>
      </w:r>
      <w:r w:rsidRPr="00E76375">
        <w:rPr>
          <w:rFonts w:eastAsia="Times New Roman"/>
          <w:b/>
          <w:bCs/>
          <w:color w:val="000000"/>
          <w:sz w:val="24"/>
          <w:highlight w:val="green"/>
          <w:u w:val="single"/>
        </w:rPr>
        <w:t>physical journeying through the southwestern United States</w:t>
      </w:r>
      <w:r w:rsidRPr="00E76375">
        <w:rPr>
          <w:rFonts w:eastAsia="Times New Roman"/>
          <w:color w:val="000000"/>
          <w:sz w:val="14"/>
          <w:szCs w:val="16"/>
        </w:rPr>
        <w:t xml:space="preserve">, his own crip-queer-mestizo consciousness, and his life in the borderlands. </w:t>
      </w:r>
      <w:r w:rsidRPr="00E76375">
        <w:rPr>
          <w:rFonts w:eastAsia="Times New Roman"/>
          <w:b/>
          <w:bCs/>
          <w:color w:val="000000"/>
          <w:sz w:val="24"/>
          <w:highlight w:val="green"/>
          <w:u w:val="single"/>
        </w:rPr>
        <w:t>These borderlands are, as the section title announces, literally "in the shadow of the American Dream," outside of a normative national fantasy of community and identity</w:t>
      </w:r>
      <w:r w:rsidRPr="00E76375">
        <w:rPr>
          <w:rFonts w:eastAsia="Times New Roman"/>
          <w:color w:val="000000"/>
          <w:sz w:val="14"/>
          <w:szCs w:val="16"/>
        </w:rPr>
        <w:t>.</w:t>
      </w:r>
      <w:r w:rsidRPr="00E76375">
        <w:rPr>
          <w:rFonts w:eastAsia="Times New Roman"/>
          <w:sz w:val="14"/>
        </w:rPr>
        <w:t xml:space="preserve"> </w:t>
      </w:r>
      <w:r w:rsidRPr="00E76375">
        <w:rPr>
          <w:rFonts w:eastAsia="Times New Roman"/>
          <w:color w:val="000000"/>
          <w:sz w:val="16"/>
          <w:szCs w:val="16"/>
        </w:rPr>
        <w:t xml:space="preserve">Wojnarowicz echoes </w:t>
      </w:r>
      <w:r w:rsidRPr="00E76375">
        <w:rPr>
          <w:rFonts w:eastAsia="Times New Roman"/>
          <w:b/>
          <w:bCs/>
          <w:color w:val="000000"/>
          <w:sz w:val="24"/>
          <w:highlight w:val="green"/>
          <w:u w:val="single"/>
        </w:rPr>
        <w:t>Anzaldua,</w:t>
      </w:r>
      <w:r w:rsidRPr="00E76375">
        <w:rPr>
          <w:rFonts w:eastAsia="Times New Roman"/>
          <w:color w:val="000000"/>
          <w:sz w:val="16"/>
          <w:szCs w:val="16"/>
        </w:rPr>
        <w:t xml:space="preserve"> who </w:t>
      </w:r>
      <w:r w:rsidRPr="00E76375">
        <w:rPr>
          <w:rFonts w:eastAsia="Times New Roman"/>
          <w:b/>
          <w:bCs/>
          <w:color w:val="000000"/>
          <w:sz w:val="24"/>
          <w:highlight w:val="green"/>
          <w:u w:val="single"/>
        </w:rPr>
        <w:t>at the end of Borderlands</w:t>
      </w:r>
      <w:r w:rsidRPr="00E76375">
        <w:rPr>
          <w:rFonts w:eastAsia="Times New Roman"/>
          <w:color w:val="000000"/>
          <w:sz w:val="16"/>
          <w:szCs w:val="16"/>
        </w:rPr>
        <w:t xml:space="preserve">/La Frontera </w:t>
      </w:r>
      <w:r w:rsidRPr="00E76375">
        <w:rPr>
          <w:rFonts w:eastAsia="Times New Roman"/>
          <w:b/>
          <w:bCs/>
          <w:color w:val="000000"/>
          <w:sz w:val="24"/>
          <w:highlight w:val="green"/>
          <w:u w:val="single"/>
        </w:rPr>
        <w:t>exhorts a dominant Anglo culture</w:t>
      </w:r>
      <w:r w:rsidRPr="00E76375">
        <w:rPr>
          <w:rFonts w:eastAsia="Times New Roman"/>
          <w:color w:val="000000"/>
          <w:sz w:val="16"/>
          <w:szCs w:val="16"/>
        </w:rPr>
        <w:t xml:space="preserve"> </w:t>
      </w:r>
      <w:r w:rsidRPr="00E76375">
        <w:rPr>
          <w:rFonts w:eastAsia="Times New Roman"/>
          <w:b/>
          <w:bCs/>
          <w:color w:val="000000"/>
          <w:sz w:val="24"/>
          <w:highlight w:val="green"/>
          <w:u w:val="single"/>
        </w:rPr>
        <w:t>to "[a]dmit that Mexico is your double, that she exists in the shadow of this country</w:t>
      </w:r>
      <w:r w:rsidRPr="00E76375">
        <w:rPr>
          <w:rFonts w:eastAsia="Times New Roman"/>
          <w:color w:val="000000"/>
          <w:sz w:val="16"/>
          <w:szCs w:val="16"/>
        </w:rPr>
        <w:t xml:space="preserve">" (86). For both Anzalduia and Wojnarowicz, </w:t>
      </w:r>
      <w:r w:rsidRPr="00E76375">
        <w:rPr>
          <w:rFonts w:eastAsia="Times New Roman"/>
          <w:b/>
          <w:bCs/>
          <w:color w:val="000000"/>
          <w:sz w:val="24"/>
          <w:highlight w:val="green"/>
          <w:u w:val="single"/>
        </w:rPr>
        <w:t>Mexico functions less as a physical entity and more as an abstract principle of sexual, physical, and cultural otherness abjected from a normate America</w:t>
      </w:r>
      <w:r w:rsidRPr="00E76375">
        <w:rPr>
          <w:rFonts w:eastAsia="Times New Roman"/>
          <w:color w:val="000000"/>
          <w:sz w:val="16"/>
          <w:szCs w:val="16"/>
        </w:rPr>
        <w:t xml:space="preserve">. Once again, we can see </w:t>
      </w:r>
      <w:r w:rsidRPr="00E76375">
        <w:rPr>
          <w:rFonts w:eastAsia="Times New Roman"/>
          <w:b/>
          <w:bCs/>
          <w:color w:val="000000"/>
          <w:sz w:val="24"/>
          <w:highlight w:val="green"/>
          <w:u w:val="single"/>
        </w:rPr>
        <w:t>the desire to keep these entities separate, to maintain distinction and stave off contagion in the military fencing stretching across the US-Mexico border today</w:t>
      </w:r>
      <w:r w:rsidRPr="00E76375">
        <w:rPr>
          <w:rFonts w:eastAsia="Times New Roman"/>
          <w:color w:val="000000"/>
          <w:sz w:val="16"/>
          <w:szCs w:val="16"/>
        </w:rPr>
        <w:t>.</w:t>
      </w:r>
    </w:p>
    <w:p w14:paraId="59A3913D" w14:textId="77777777" w:rsidR="00A94720" w:rsidRPr="00A94720" w:rsidRDefault="00A94720" w:rsidP="00A94720"/>
    <w:p w14:paraId="19BB804C" w14:textId="330A5F15" w:rsidR="00D20261" w:rsidRPr="00D20261" w:rsidRDefault="00D20261" w:rsidP="00C463D4">
      <w:pPr>
        <w:pStyle w:val="Heading4"/>
        <w:rPr>
          <w:rFonts w:eastAsia="Calibri"/>
          <w:sz w:val="16"/>
        </w:rPr>
      </w:pPr>
      <w:r>
        <w:t xml:space="preserve">The link is a joke- Ulin is all about a domestic Mexican labor reform that already happened, </w:t>
      </w:r>
      <w:r w:rsidR="00CB7E1B">
        <w:t>either</w:t>
      </w:r>
      <w:r>
        <w:t xml:space="preserve"> the advantage </w:t>
      </w:r>
      <w:r w:rsidR="00CB7E1B">
        <w:t>is already solved no</w:t>
      </w:r>
      <w:r w:rsidR="00CB7E1B" w:rsidRPr="00CB7E1B">
        <w:t>w</w:t>
      </w:r>
      <w:r w:rsidR="00CB7E1B">
        <w:t xml:space="preserve"> or Mexican labor protections are insufficient to solve for cartels</w:t>
      </w:r>
    </w:p>
    <w:p w14:paraId="37001671" w14:textId="4935AC5D" w:rsidR="00D20261" w:rsidRPr="00D20261" w:rsidRDefault="00D20261" w:rsidP="00D20261">
      <w:pPr>
        <w:pStyle w:val="Heading4"/>
      </w:pPr>
    </w:p>
    <w:p w14:paraId="616EDDA6" w14:textId="77777777" w:rsidR="00052EDD" w:rsidRPr="00F16762" w:rsidRDefault="00052EDD" w:rsidP="00052EDD">
      <w:r>
        <w:t xml:space="preserve">Maxwell </w:t>
      </w:r>
      <w:r w:rsidRPr="00AA17B1">
        <w:rPr>
          <w:rStyle w:val="Style13ptBold"/>
        </w:rPr>
        <w:t>Ulin 22</w:t>
      </w:r>
      <w:r>
        <w:t>. J.D. from Harvard Law School, B.A. in political science and history from Yale University. "Mexico Labor Law Reform &amp; the USMCA - An American Explainer." OnLabor. 6/3/2022. onlabor.org/mexico-labor-law-reform-the-usmca-an-american-explainer</w:t>
      </w:r>
    </w:p>
    <w:p w14:paraId="753A0816" w14:textId="77777777" w:rsidR="00052EDD" w:rsidRPr="000C21E7" w:rsidRDefault="00052EDD" w:rsidP="00052EDD">
      <w:pPr>
        <w:rPr>
          <w:sz w:val="16"/>
        </w:rPr>
      </w:pPr>
      <w:r w:rsidRPr="000C21E7">
        <w:rPr>
          <w:sz w:val="16"/>
        </w:rPr>
        <w:t>Domestic Reforms</w:t>
      </w:r>
    </w:p>
    <w:p w14:paraId="4E552B94" w14:textId="77777777" w:rsidR="00052EDD" w:rsidRPr="000C21E7" w:rsidRDefault="00052EDD" w:rsidP="00052EDD">
      <w:pPr>
        <w:rPr>
          <w:sz w:val="16"/>
        </w:rPr>
      </w:pPr>
      <w:r w:rsidRPr="00B4561A">
        <w:rPr>
          <w:rStyle w:val="StyleUnderline"/>
        </w:rPr>
        <w:t xml:space="preserve">Enter </w:t>
      </w:r>
      <w:r w:rsidRPr="00204A1F">
        <w:rPr>
          <w:rStyle w:val="Emphasis"/>
          <w:highlight w:val="yellow"/>
        </w:rPr>
        <w:t>la reforma laboral</w:t>
      </w:r>
      <w:r w:rsidRPr="00BF3F75">
        <w:rPr>
          <w:rStyle w:val="StyleUnderline"/>
        </w:rPr>
        <w:t xml:space="preserve">. </w:t>
      </w:r>
      <w:r w:rsidRPr="000C21E7">
        <w:rPr>
          <w:rStyle w:val="StyleUnderline"/>
          <w:highlight w:val="cyan"/>
        </w:rPr>
        <w:t xml:space="preserve">After years of </w:t>
      </w:r>
      <w:r w:rsidRPr="000C21E7">
        <w:rPr>
          <w:rStyle w:val="Emphasis"/>
        </w:rPr>
        <w:t>i</w:t>
      </w:r>
      <w:r w:rsidRPr="00B4561A">
        <w:rPr>
          <w:rStyle w:val="Emphasis"/>
        </w:rPr>
        <w:t xml:space="preserve">nternational </w:t>
      </w:r>
      <w:r w:rsidRPr="000C21E7">
        <w:rPr>
          <w:rStyle w:val="Emphasis"/>
          <w:highlight w:val="cyan"/>
        </w:rPr>
        <w:t>pressure</w:t>
      </w:r>
      <w:r w:rsidRPr="00B4561A">
        <w:rPr>
          <w:rStyle w:val="StyleUnderline"/>
        </w:rPr>
        <w:t xml:space="preserve">, </w:t>
      </w:r>
      <w:r w:rsidRPr="00204A1F">
        <w:rPr>
          <w:rStyle w:val="StyleUnderline"/>
          <w:highlight w:val="yellow"/>
        </w:rPr>
        <w:t>Mexican</w:t>
      </w:r>
      <w:r w:rsidRPr="00B4561A">
        <w:rPr>
          <w:rStyle w:val="StyleUnderline"/>
        </w:rPr>
        <w:t xml:space="preserve"> </w:t>
      </w:r>
      <w:r w:rsidRPr="000C21E7">
        <w:rPr>
          <w:rStyle w:val="StyleUnderline"/>
          <w:highlight w:val="cyan"/>
        </w:rPr>
        <w:t>officials promulgated</w:t>
      </w:r>
      <w:r w:rsidRPr="000C21E7">
        <w:rPr>
          <w:sz w:val="16"/>
        </w:rPr>
        <w:t xml:space="preserve"> a series of </w:t>
      </w:r>
      <w:r w:rsidRPr="00204A1F">
        <w:rPr>
          <w:rStyle w:val="Emphasis"/>
          <w:highlight w:val="yellow"/>
        </w:rPr>
        <w:t>comprehensive labor reforms</w:t>
      </w:r>
      <w:r w:rsidRPr="00204A1F">
        <w:rPr>
          <w:rStyle w:val="StyleUnderline"/>
          <w:highlight w:val="yellow"/>
        </w:rPr>
        <w:t xml:space="preserve"> in 2019</w:t>
      </w:r>
      <w:r w:rsidRPr="000C21E7">
        <w:rPr>
          <w:sz w:val="16"/>
        </w:rPr>
        <w:t xml:space="preserve">. Put simply, la reforma sets out three goals: (1) establish a democratic unionization process; (2) address corruption in the labor adjudication system; and (3) eradicate the charro union model. To those ends, </w:t>
      </w:r>
      <w:r w:rsidRPr="00BF3F75">
        <w:rPr>
          <w:rStyle w:val="StyleUnderline"/>
        </w:rPr>
        <w:t>the</w:t>
      </w:r>
      <w:r w:rsidRPr="00B4561A">
        <w:rPr>
          <w:rStyle w:val="StyleUnderline"/>
        </w:rPr>
        <w:t xml:space="preserve"> </w:t>
      </w:r>
      <w:r w:rsidRPr="000C21E7">
        <w:rPr>
          <w:rStyle w:val="StyleUnderline"/>
        </w:rPr>
        <w:t xml:space="preserve">new </w:t>
      </w:r>
      <w:r w:rsidRPr="000C21E7">
        <w:rPr>
          <w:rStyle w:val="StyleUnderline"/>
          <w:highlight w:val="cyan"/>
        </w:rPr>
        <w:t>law establishes</w:t>
      </w:r>
      <w:r w:rsidRPr="00B4561A">
        <w:rPr>
          <w:rStyle w:val="StyleUnderline"/>
        </w:rPr>
        <w:t xml:space="preserve"> the following</w:t>
      </w:r>
      <w:r w:rsidRPr="000C21E7">
        <w:rPr>
          <w:sz w:val="16"/>
        </w:rPr>
        <w:t>:</w:t>
      </w:r>
    </w:p>
    <w:p w14:paraId="3475A2B6" w14:textId="77777777" w:rsidR="00052EDD" w:rsidRPr="000C21E7" w:rsidRDefault="00052EDD" w:rsidP="00052EDD">
      <w:pPr>
        <w:rPr>
          <w:sz w:val="16"/>
        </w:rPr>
      </w:pPr>
      <w:r w:rsidRPr="000C21E7">
        <w:rPr>
          <w:sz w:val="16"/>
        </w:rPr>
        <w:t xml:space="preserve">• </w:t>
      </w:r>
      <w:r w:rsidRPr="00B4561A">
        <w:rPr>
          <w:rStyle w:val="StyleUnderline"/>
        </w:rPr>
        <w:t xml:space="preserve">The </w:t>
      </w:r>
      <w:r w:rsidRPr="00B4561A">
        <w:rPr>
          <w:rStyle w:val="Emphasis"/>
        </w:rPr>
        <w:t>Certificate System</w:t>
      </w:r>
      <w:r w:rsidRPr="000C21E7">
        <w:rPr>
          <w:sz w:val="16"/>
        </w:rPr>
        <w:t xml:space="preserve">: Previously, Mexican law permitted unions to negotiate CBAs with employers regardless of worker support, allowing protection unions easily to take over the workplace. Under la reforma, unions only may negotiate upon receipt of a government-issued “certificate of representativeness”, which requires submission of a petition evidencing at least 30% support among relevant workers. If another union challenges the petition through its own showing within 13 days of the original submission, labor officials will hold an NLRB-style election </w:t>
      </w:r>
      <w:r w:rsidRPr="00BF3F75">
        <w:rPr>
          <w:sz w:val="16"/>
        </w:rPr>
        <w:t xml:space="preserve">called a recuento to select between them. Otherwise, </w:t>
      </w:r>
      <w:r w:rsidRPr="00BF3F75">
        <w:rPr>
          <w:rStyle w:val="StyleUnderline"/>
        </w:rPr>
        <w:t xml:space="preserve">labor authorities award the certificate </w:t>
      </w:r>
      <w:r w:rsidRPr="00BF3F75">
        <w:rPr>
          <w:rStyle w:val="Emphasis"/>
        </w:rPr>
        <w:t>automatically</w:t>
      </w:r>
      <w:r w:rsidRPr="00BF3F75">
        <w:rPr>
          <w:sz w:val="16"/>
        </w:rPr>
        <w:t xml:space="preserve"> — effectively </w:t>
      </w:r>
      <w:r w:rsidRPr="00BF3F75">
        <w:rPr>
          <w:rStyle w:val="StyleUnderline"/>
        </w:rPr>
        <w:t xml:space="preserve">operating a </w:t>
      </w:r>
      <w:r w:rsidRPr="00BF3F75">
        <w:rPr>
          <w:rStyle w:val="Emphasis"/>
        </w:rPr>
        <w:t>turbo-charged</w:t>
      </w:r>
      <w:r w:rsidRPr="00BF3F75">
        <w:rPr>
          <w:rStyle w:val="StyleUnderline"/>
        </w:rPr>
        <w:t xml:space="preserve"> card-check system</w:t>
      </w:r>
      <w:r w:rsidRPr="00BF3F75">
        <w:rPr>
          <w:sz w:val="16"/>
        </w:rPr>
        <w:t>.</w:t>
      </w:r>
    </w:p>
    <w:p w14:paraId="1FEFE0B5" w14:textId="77777777" w:rsidR="00052EDD" w:rsidRPr="000C21E7" w:rsidRDefault="00052EDD" w:rsidP="00052EDD">
      <w:pPr>
        <w:rPr>
          <w:sz w:val="16"/>
        </w:rPr>
      </w:pPr>
      <w:r w:rsidRPr="000C21E7">
        <w:rPr>
          <w:sz w:val="16"/>
        </w:rPr>
        <w:t xml:space="preserve">• </w:t>
      </w:r>
      <w:r w:rsidRPr="000C21E7">
        <w:rPr>
          <w:rStyle w:val="StyleUnderline"/>
          <w:highlight w:val="cyan"/>
        </w:rPr>
        <w:t xml:space="preserve">Independent </w:t>
      </w:r>
      <w:r w:rsidRPr="000C21E7">
        <w:rPr>
          <w:rStyle w:val="Emphasis"/>
        </w:rPr>
        <w:t>C</w:t>
      </w:r>
      <w:r w:rsidRPr="00B84CF6">
        <w:rPr>
          <w:rStyle w:val="Emphasis"/>
        </w:rPr>
        <w:t xml:space="preserve">ourts &amp; </w:t>
      </w:r>
      <w:r w:rsidRPr="000C21E7">
        <w:rPr>
          <w:rStyle w:val="Emphasis"/>
          <w:highlight w:val="cyan"/>
        </w:rPr>
        <w:t>Agencies</w:t>
      </w:r>
      <w:r w:rsidRPr="000C21E7">
        <w:rPr>
          <w:sz w:val="16"/>
        </w:rPr>
        <w:t xml:space="preserve">: Prior to la reforma, Mexico employed a network of local administrative agencies to resolve labor disputes. These bodies, known as conciliation and arbitration boards (CABs), were dominated by political appointees and gained a reputation for corruption and pro-charro sentiment. </w:t>
      </w:r>
      <w:r w:rsidRPr="005F6CE5">
        <w:rPr>
          <w:rStyle w:val="StyleUnderline"/>
        </w:rPr>
        <w:t xml:space="preserve">La reforma </w:t>
      </w:r>
      <w:r w:rsidRPr="005F6CE5">
        <w:rPr>
          <w:rStyle w:val="Emphasis"/>
        </w:rPr>
        <w:t>replaces</w:t>
      </w:r>
      <w:r w:rsidRPr="005F6CE5">
        <w:rPr>
          <w:rStyle w:val="StyleUnderline"/>
        </w:rPr>
        <w:t xml:space="preserve"> CABs with a system of </w:t>
      </w:r>
      <w:r w:rsidRPr="005F6CE5">
        <w:rPr>
          <w:rStyle w:val="Emphasis"/>
        </w:rPr>
        <w:t>labor courts</w:t>
      </w:r>
      <w:r w:rsidRPr="005F6CE5">
        <w:rPr>
          <w:rStyle w:val="StyleUnderline"/>
        </w:rPr>
        <w:t xml:space="preserve"> with</w:t>
      </w:r>
      <w:r w:rsidRPr="000C21E7">
        <w:rPr>
          <w:sz w:val="16"/>
        </w:rPr>
        <w:t xml:space="preserve"> greater </w:t>
      </w:r>
      <w:r w:rsidRPr="005F6CE5">
        <w:rPr>
          <w:rStyle w:val="Emphasis"/>
        </w:rPr>
        <w:t>political insulation</w:t>
      </w:r>
      <w:r w:rsidRPr="005F6CE5">
        <w:rPr>
          <w:rStyle w:val="StyleUnderline"/>
        </w:rPr>
        <w:t xml:space="preserve"> and a new </w:t>
      </w:r>
      <w:r w:rsidRPr="005F6CE5">
        <w:rPr>
          <w:rStyle w:val="Emphasis"/>
        </w:rPr>
        <w:t>independent</w:t>
      </w:r>
      <w:r w:rsidRPr="005F6CE5">
        <w:rPr>
          <w:rStyle w:val="StyleUnderline"/>
        </w:rPr>
        <w:t xml:space="preserve"> civil service agency</w:t>
      </w:r>
      <w:r w:rsidRPr="000C21E7">
        <w:rPr>
          <w:sz w:val="16"/>
        </w:rPr>
        <w:t xml:space="preserve"> to handle administrative matters.</w:t>
      </w:r>
    </w:p>
    <w:p w14:paraId="508C4942" w14:textId="77777777" w:rsidR="00052EDD" w:rsidRPr="000C21E7" w:rsidRDefault="00052EDD" w:rsidP="00052EDD">
      <w:pPr>
        <w:rPr>
          <w:sz w:val="16"/>
        </w:rPr>
      </w:pPr>
      <w:r w:rsidRPr="000C21E7">
        <w:rPr>
          <w:sz w:val="16"/>
        </w:rPr>
        <w:t xml:space="preserve">• </w:t>
      </w:r>
      <w:r w:rsidRPr="00A40534">
        <w:rPr>
          <w:rStyle w:val="StyleUnderline"/>
        </w:rPr>
        <w:t xml:space="preserve">Employer </w:t>
      </w:r>
      <w:r w:rsidRPr="000C21E7">
        <w:rPr>
          <w:rStyle w:val="StyleUnderline"/>
          <w:highlight w:val="cyan"/>
        </w:rPr>
        <w:t>Prohibitions: To quash</w:t>
      </w:r>
      <w:r w:rsidRPr="00BF3F75">
        <w:rPr>
          <w:rStyle w:val="StyleUnderline"/>
        </w:rPr>
        <w:t xml:space="preserve"> </w:t>
      </w:r>
      <w:r w:rsidRPr="00BF3F75">
        <w:rPr>
          <w:rStyle w:val="Emphasis"/>
        </w:rPr>
        <w:t xml:space="preserve">company </w:t>
      </w:r>
      <w:r w:rsidRPr="000C21E7">
        <w:rPr>
          <w:rStyle w:val="Emphasis"/>
          <w:highlight w:val="cyan"/>
        </w:rPr>
        <w:t>unionism</w:t>
      </w:r>
      <w:r w:rsidRPr="00A40534">
        <w:rPr>
          <w:rStyle w:val="StyleUnderline"/>
        </w:rPr>
        <w:t xml:space="preserve">, la reforma </w:t>
      </w:r>
      <w:r w:rsidRPr="00A40534">
        <w:rPr>
          <w:rStyle w:val="Emphasis"/>
        </w:rPr>
        <w:t>bans</w:t>
      </w:r>
      <w:r w:rsidRPr="00A40534">
        <w:rPr>
          <w:rStyle w:val="StyleUnderline"/>
        </w:rPr>
        <w:t xml:space="preserve"> employers from</w:t>
      </w:r>
      <w:r w:rsidRPr="000C21E7">
        <w:rPr>
          <w:sz w:val="16"/>
        </w:rPr>
        <w:t>:</w:t>
      </w:r>
    </w:p>
    <w:p w14:paraId="30E34A16" w14:textId="77777777" w:rsidR="00052EDD" w:rsidRPr="000C21E7" w:rsidRDefault="00052EDD" w:rsidP="00052EDD">
      <w:pPr>
        <w:ind w:left="720"/>
        <w:rPr>
          <w:sz w:val="16"/>
        </w:rPr>
      </w:pPr>
      <w:r w:rsidRPr="000C21E7">
        <w:rPr>
          <w:sz w:val="16"/>
        </w:rPr>
        <w:t>• Dominating/</w:t>
      </w:r>
      <w:r w:rsidRPr="00A40534">
        <w:rPr>
          <w:rStyle w:val="Emphasis"/>
        </w:rPr>
        <w:t>interfering</w:t>
      </w:r>
      <w:r w:rsidRPr="000C21E7">
        <w:rPr>
          <w:sz w:val="16"/>
        </w:rPr>
        <w:t xml:space="preserve"> in union affairs;</w:t>
      </w:r>
    </w:p>
    <w:p w14:paraId="1A9DF10E" w14:textId="77777777" w:rsidR="00052EDD" w:rsidRPr="000C21E7" w:rsidRDefault="00052EDD" w:rsidP="00052EDD">
      <w:pPr>
        <w:ind w:left="720"/>
        <w:rPr>
          <w:sz w:val="16"/>
        </w:rPr>
      </w:pPr>
      <w:r w:rsidRPr="000C21E7">
        <w:rPr>
          <w:sz w:val="16"/>
        </w:rPr>
        <w:t>• Providing support to a union outside of benefits negotiated in the CBA;</w:t>
      </w:r>
    </w:p>
    <w:p w14:paraId="38356F5E" w14:textId="77777777" w:rsidR="00052EDD" w:rsidRPr="000C21E7" w:rsidRDefault="00052EDD" w:rsidP="00052EDD">
      <w:pPr>
        <w:ind w:left="720"/>
        <w:rPr>
          <w:sz w:val="16"/>
        </w:rPr>
      </w:pPr>
      <w:r w:rsidRPr="000C21E7">
        <w:rPr>
          <w:sz w:val="16"/>
        </w:rPr>
        <w:t xml:space="preserve">• </w:t>
      </w:r>
      <w:r w:rsidRPr="00A40534">
        <w:rPr>
          <w:rStyle w:val="StyleUnderline"/>
        </w:rPr>
        <w:t xml:space="preserve">Voicing </w:t>
      </w:r>
      <w:r w:rsidRPr="00A40534">
        <w:rPr>
          <w:rStyle w:val="Emphasis"/>
        </w:rPr>
        <w:t>their opinions</w:t>
      </w:r>
      <w:r w:rsidRPr="000C21E7">
        <w:rPr>
          <w:sz w:val="16"/>
        </w:rPr>
        <w:t xml:space="preserve"> regarding a CBA ratification vote;</w:t>
      </w:r>
    </w:p>
    <w:p w14:paraId="74FE3559" w14:textId="77777777" w:rsidR="00052EDD" w:rsidRPr="000C21E7" w:rsidRDefault="00052EDD" w:rsidP="00052EDD">
      <w:pPr>
        <w:ind w:left="720"/>
        <w:rPr>
          <w:sz w:val="16"/>
        </w:rPr>
      </w:pPr>
      <w:r w:rsidRPr="000C21E7">
        <w:rPr>
          <w:sz w:val="16"/>
        </w:rPr>
        <w:t xml:space="preserve">• </w:t>
      </w:r>
      <w:r w:rsidRPr="00A40534">
        <w:rPr>
          <w:rStyle w:val="StyleUnderline"/>
        </w:rPr>
        <w:t>Acting</w:t>
      </w:r>
      <w:r w:rsidRPr="000C21E7">
        <w:rPr>
          <w:sz w:val="16"/>
        </w:rPr>
        <w:t xml:space="preserve"> or speaking </w:t>
      </w:r>
      <w:r w:rsidRPr="00A40534">
        <w:rPr>
          <w:rStyle w:val="StyleUnderline"/>
        </w:rPr>
        <w:t xml:space="preserve">in favor of </w:t>
      </w:r>
      <w:r w:rsidRPr="00A40534">
        <w:rPr>
          <w:rStyle w:val="Emphasis"/>
        </w:rPr>
        <w:t>one union</w:t>
      </w:r>
      <w:r w:rsidRPr="00A40534">
        <w:rPr>
          <w:rStyle w:val="StyleUnderline"/>
        </w:rPr>
        <w:t xml:space="preserve"> over another</w:t>
      </w:r>
      <w:r w:rsidRPr="000C21E7">
        <w:rPr>
          <w:sz w:val="16"/>
        </w:rPr>
        <w:t>;</w:t>
      </w:r>
    </w:p>
    <w:p w14:paraId="57518D1E" w14:textId="77777777" w:rsidR="00052EDD" w:rsidRPr="000C21E7" w:rsidRDefault="00052EDD" w:rsidP="00052EDD">
      <w:pPr>
        <w:ind w:left="720"/>
        <w:rPr>
          <w:sz w:val="16"/>
        </w:rPr>
      </w:pPr>
      <w:r w:rsidRPr="000C21E7">
        <w:rPr>
          <w:sz w:val="16"/>
        </w:rPr>
        <w:t xml:space="preserve">• </w:t>
      </w:r>
      <w:r w:rsidRPr="00A40534">
        <w:rPr>
          <w:rStyle w:val="StyleUnderline"/>
        </w:rPr>
        <w:t xml:space="preserve">Undermining workers’ </w:t>
      </w:r>
      <w:r w:rsidRPr="00A40534">
        <w:rPr>
          <w:rStyle w:val="Emphasis"/>
        </w:rPr>
        <w:t>right</w:t>
      </w:r>
      <w:r w:rsidRPr="00A40534">
        <w:rPr>
          <w:rStyle w:val="StyleUnderline"/>
        </w:rPr>
        <w:t xml:space="preserve"> to a “personal</w:t>
      </w:r>
      <w:r w:rsidRPr="000C21E7">
        <w:rPr>
          <w:sz w:val="16"/>
        </w:rPr>
        <w:t xml:space="preserve">, free, direct, and secret” </w:t>
      </w:r>
      <w:r w:rsidRPr="00A40534">
        <w:rPr>
          <w:rStyle w:val="StyleUnderline"/>
        </w:rPr>
        <w:t>union vote; or</w:t>
      </w:r>
    </w:p>
    <w:p w14:paraId="6E9FA66A" w14:textId="77777777" w:rsidR="00052EDD" w:rsidRPr="000C21E7" w:rsidRDefault="00052EDD" w:rsidP="00052EDD">
      <w:pPr>
        <w:ind w:left="720"/>
        <w:rPr>
          <w:sz w:val="16"/>
        </w:rPr>
      </w:pPr>
      <w:r w:rsidRPr="000C21E7">
        <w:rPr>
          <w:sz w:val="16"/>
        </w:rPr>
        <w:t xml:space="preserve">• </w:t>
      </w:r>
      <w:r w:rsidRPr="00A40534">
        <w:rPr>
          <w:rStyle w:val="Emphasis"/>
        </w:rPr>
        <w:t>Discriminating</w:t>
      </w:r>
      <w:r w:rsidRPr="00A40534">
        <w:rPr>
          <w:rStyle w:val="StyleUnderline"/>
        </w:rPr>
        <w:t xml:space="preserve"> against a worker for</w:t>
      </w:r>
      <w:r w:rsidRPr="000C21E7">
        <w:rPr>
          <w:sz w:val="16"/>
        </w:rPr>
        <w:t xml:space="preserve"> his or her </w:t>
      </w:r>
      <w:r w:rsidRPr="00A40534">
        <w:rPr>
          <w:rStyle w:val="Emphasis"/>
        </w:rPr>
        <w:t>union affiliation</w:t>
      </w:r>
      <w:r w:rsidRPr="000C21E7">
        <w:rPr>
          <w:sz w:val="16"/>
        </w:rPr>
        <w:t xml:space="preserve"> or lack thereof, including a worker’s decision to pay or not to pay dues to a given union.</w:t>
      </w:r>
    </w:p>
    <w:p w14:paraId="7DC02DA2" w14:textId="77777777" w:rsidR="00052EDD" w:rsidRPr="000C21E7" w:rsidRDefault="00052EDD" w:rsidP="00052EDD">
      <w:pPr>
        <w:rPr>
          <w:sz w:val="16"/>
        </w:rPr>
      </w:pPr>
      <w:r w:rsidRPr="000C21E7">
        <w:rPr>
          <w:sz w:val="16"/>
        </w:rPr>
        <w:t xml:space="preserve">Many of these </w:t>
      </w:r>
      <w:r w:rsidRPr="00A40534">
        <w:rPr>
          <w:rStyle w:val="StyleUnderline"/>
        </w:rPr>
        <w:t xml:space="preserve">reforms </w:t>
      </w:r>
      <w:r w:rsidRPr="00BF3F75">
        <w:rPr>
          <w:rStyle w:val="Emphasis"/>
          <w:highlight w:val="cyan"/>
        </w:rPr>
        <w:t>draw</w:t>
      </w:r>
      <w:r w:rsidRPr="00BF3F75">
        <w:rPr>
          <w:rStyle w:val="StyleUnderline"/>
          <w:highlight w:val="cyan"/>
        </w:rPr>
        <w:t xml:space="preserve"> from</w:t>
      </w:r>
      <w:r w:rsidRPr="00A40534">
        <w:rPr>
          <w:rStyle w:val="StyleUnderline"/>
        </w:rPr>
        <w:t xml:space="preserve"> provisions of </w:t>
      </w:r>
      <w:r w:rsidRPr="00BF3F75">
        <w:rPr>
          <w:rStyle w:val="Emphasis"/>
          <w:highlight w:val="cyan"/>
        </w:rPr>
        <w:t>U.S. law</w:t>
      </w:r>
      <w:r w:rsidRPr="000C21E7">
        <w:rPr>
          <w:sz w:val="16"/>
        </w:rPr>
        <w:t>, such as NLRA § 8(a)(2) and LMRA § 302, which helped uproot American company unionism. Quite controversially, the last of these reforms, enabling workers to opt out of dues, effectively renders Mexico right-to-work.</w:t>
      </w:r>
    </w:p>
    <w:p w14:paraId="50A3AD17" w14:textId="77777777" w:rsidR="00052EDD" w:rsidRPr="000C21E7" w:rsidRDefault="00052EDD" w:rsidP="00052EDD">
      <w:pPr>
        <w:rPr>
          <w:sz w:val="16"/>
        </w:rPr>
      </w:pPr>
      <w:r w:rsidRPr="000C21E7">
        <w:rPr>
          <w:sz w:val="16"/>
        </w:rPr>
        <w:t xml:space="preserve">• Union Regulations: Just as importantly, </w:t>
      </w:r>
      <w:r w:rsidRPr="00BF3F75">
        <w:rPr>
          <w:rStyle w:val="StyleUnderline"/>
        </w:rPr>
        <w:t>la reforma</w:t>
      </w:r>
      <w:r w:rsidRPr="000C21E7">
        <w:rPr>
          <w:sz w:val="16"/>
        </w:rPr>
        <w:t xml:space="preserve"> also </w:t>
      </w:r>
      <w:r w:rsidRPr="000C21E7">
        <w:rPr>
          <w:rStyle w:val="Emphasis"/>
          <w:highlight w:val="cyan"/>
        </w:rPr>
        <w:t>requires</w:t>
      </w:r>
      <w:r w:rsidRPr="004426DF">
        <w:rPr>
          <w:rStyle w:val="StyleUnderline"/>
        </w:rPr>
        <w:t xml:space="preserve"> that </w:t>
      </w:r>
      <w:r w:rsidRPr="000C21E7">
        <w:rPr>
          <w:rStyle w:val="StyleUnderline"/>
          <w:highlight w:val="cyan"/>
        </w:rPr>
        <w:t>unions</w:t>
      </w:r>
      <w:r w:rsidRPr="000C21E7">
        <w:rPr>
          <w:sz w:val="16"/>
        </w:rPr>
        <w:t>:</w:t>
      </w:r>
    </w:p>
    <w:p w14:paraId="32343455" w14:textId="77777777" w:rsidR="00052EDD" w:rsidRPr="000C21E7" w:rsidRDefault="00052EDD" w:rsidP="00052EDD">
      <w:pPr>
        <w:ind w:left="720"/>
        <w:rPr>
          <w:sz w:val="16"/>
        </w:rPr>
      </w:pPr>
      <w:r w:rsidRPr="000C21E7">
        <w:rPr>
          <w:sz w:val="16"/>
        </w:rPr>
        <w:t xml:space="preserve">• </w:t>
      </w:r>
      <w:r w:rsidRPr="004426DF">
        <w:rPr>
          <w:rStyle w:val="StyleUnderline"/>
        </w:rPr>
        <w:t xml:space="preserve">Refrain from </w:t>
      </w:r>
      <w:r w:rsidRPr="004426DF">
        <w:rPr>
          <w:rStyle w:val="Emphasis"/>
        </w:rPr>
        <w:t>discriminating</w:t>
      </w:r>
      <w:r w:rsidRPr="000C21E7">
        <w:rPr>
          <w:sz w:val="16"/>
        </w:rPr>
        <w:t xml:space="preserve"> against workers for their union affiliation or lack thereof;</w:t>
      </w:r>
    </w:p>
    <w:p w14:paraId="17C866B7" w14:textId="77777777" w:rsidR="00052EDD" w:rsidRPr="000C21E7" w:rsidRDefault="00052EDD" w:rsidP="00052EDD">
      <w:pPr>
        <w:ind w:left="720"/>
        <w:rPr>
          <w:sz w:val="16"/>
        </w:rPr>
      </w:pPr>
      <w:r w:rsidRPr="000C21E7">
        <w:rPr>
          <w:sz w:val="16"/>
        </w:rPr>
        <w:t xml:space="preserve">• </w:t>
      </w:r>
      <w:r w:rsidRPr="004426DF">
        <w:rPr>
          <w:rStyle w:val="StyleUnderline"/>
        </w:rPr>
        <w:t>Ratify</w:t>
      </w:r>
      <w:r w:rsidRPr="000C21E7">
        <w:rPr>
          <w:sz w:val="16"/>
        </w:rPr>
        <w:t xml:space="preserve"> all post-reforma </w:t>
      </w:r>
      <w:r w:rsidRPr="004426DF">
        <w:rPr>
          <w:rStyle w:val="Emphasis"/>
        </w:rPr>
        <w:t>CBAs</w:t>
      </w:r>
      <w:r w:rsidRPr="004426DF">
        <w:rPr>
          <w:rStyle w:val="StyleUnderline"/>
        </w:rPr>
        <w:t xml:space="preserve"> through a </w:t>
      </w:r>
      <w:r w:rsidRPr="004426DF">
        <w:rPr>
          <w:rStyle w:val="Emphasis"/>
        </w:rPr>
        <w:t>majority worker vote</w:t>
      </w:r>
      <w:r w:rsidRPr="000C21E7">
        <w:rPr>
          <w:sz w:val="16"/>
        </w:rPr>
        <w:t xml:space="preserve"> prior to implementation;</w:t>
      </w:r>
    </w:p>
    <w:p w14:paraId="7E19390B" w14:textId="77777777" w:rsidR="00052EDD" w:rsidRPr="000C21E7" w:rsidRDefault="00052EDD" w:rsidP="00052EDD">
      <w:pPr>
        <w:ind w:left="720"/>
        <w:rPr>
          <w:sz w:val="16"/>
        </w:rPr>
      </w:pPr>
      <w:r w:rsidRPr="000C21E7">
        <w:rPr>
          <w:sz w:val="16"/>
        </w:rPr>
        <w:t>• Ratify all holdover, pre-reforma CBAs through a majority worker vote before May 1, 2023;</w:t>
      </w:r>
    </w:p>
    <w:p w14:paraId="28AE4E8A" w14:textId="77777777" w:rsidR="00052EDD" w:rsidRPr="000C21E7" w:rsidRDefault="00052EDD" w:rsidP="00052EDD">
      <w:pPr>
        <w:ind w:left="720"/>
        <w:rPr>
          <w:sz w:val="16"/>
        </w:rPr>
      </w:pPr>
      <w:r w:rsidRPr="000C21E7">
        <w:rPr>
          <w:sz w:val="16"/>
        </w:rPr>
        <w:t>• Submit all ratified CBAs to federal labor authorities prior to implementation (to be published online);</w:t>
      </w:r>
    </w:p>
    <w:p w14:paraId="4207BB0E" w14:textId="77777777" w:rsidR="00052EDD" w:rsidRPr="000C21E7" w:rsidRDefault="00052EDD" w:rsidP="00052EDD">
      <w:pPr>
        <w:ind w:left="720"/>
        <w:rPr>
          <w:sz w:val="16"/>
        </w:rPr>
      </w:pPr>
      <w:r w:rsidRPr="000C21E7">
        <w:rPr>
          <w:sz w:val="16"/>
        </w:rPr>
        <w:t xml:space="preserve">• </w:t>
      </w:r>
      <w:r w:rsidRPr="004426DF">
        <w:rPr>
          <w:rStyle w:val="StyleUnderline"/>
        </w:rPr>
        <w:t xml:space="preserve">Refrain from </w:t>
      </w:r>
      <w:r w:rsidRPr="004426DF">
        <w:rPr>
          <w:rStyle w:val="Emphasis"/>
        </w:rPr>
        <w:t>interfering</w:t>
      </w:r>
      <w:r w:rsidRPr="004426DF">
        <w:rPr>
          <w:rStyle w:val="StyleUnderline"/>
        </w:rPr>
        <w:t xml:space="preserve"> in workers’</w:t>
      </w:r>
      <w:r w:rsidRPr="000C21E7">
        <w:rPr>
          <w:sz w:val="16"/>
        </w:rPr>
        <w:t xml:space="preserve"> right to a “personal, free, direct, and secret” </w:t>
      </w:r>
      <w:r w:rsidRPr="004426DF">
        <w:rPr>
          <w:rStyle w:val="StyleUnderline"/>
        </w:rPr>
        <w:t>vote</w:t>
      </w:r>
      <w:r w:rsidRPr="000C21E7">
        <w:rPr>
          <w:sz w:val="16"/>
        </w:rPr>
        <w:t xml:space="preserve"> on union-related matters;</w:t>
      </w:r>
    </w:p>
    <w:p w14:paraId="3D9FE765" w14:textId="77777777" w:rsidR="00052EDD" w:rsidRPr="000C21E7" w:rsidRDefault="00052EDD" w:rsidP="00052EDD">
      <w:pPr>
        <w:ind w:left="720"/>
        <w:rPr>
          <w:sz w:val="16"/>
        </w:rPr>
      </w:pPr>
      <w:r w:rsidRPr="000C21E7">
        <w:rPr>
          <w:sz w:val="16"/>
        </w:rPr>
        <w:t>• Hold membership meetings or distribute written communiques to members reporting on the use of union funds every six months;</w:t>
      </w:r>
    </w:p>
    <w:p w14:paraId="3A7CE954" w14:textId="77777777" w:rsidR="00052EDD" w:rsidRPr="004426DF" w:rsidRDefault="00052EDD" w:rsidP="00052EDD">
      <w:pPr>
        <w:ind w:left="720"/>
        <w:rPr>
          <w:rStyle w:val="StyleUnderline"/>
        </w:rPr>
      </w:pPr>
      <w:r w:rsidRPr="000C21E7">
        <w:rPr>
          <w:sz w:val="16"/>
        </w:rPr>
        <w:t xml:space="preserve">• </w:t>
      </w:r>
      <w:r w:rsidRPr="000C21E7">
        <w:rPr>
          <w:rStyle w:val="StyleUnderline"/>
          <w:highlight w:val="cyan"/>
        </w:rPr>
        <w:t>Hold</w:t>
      </w:r>
      <w:r w:rsidRPr="004426DF">
        <w:rPr>
          <w:rStyle w:val="StyleUnderline"/>
        </w:rPr>
        <w:t xml:space="preserve"> regular, </w:t>
      </w:r>
      <w:r w:rsidRPr="000C21E7">
        <w:rPr>
          <w:rStyle w:val="Emphasis"/>
          <w:highlight w:val="cyan"/>
        </w:rPr>
        <w:t>democratic</w:t>
      </w:r>
      <w:r w:rsidRPr="004426DF">
        <w:rPr>
          <w:rStyle w:val="StyleUnderline"/>
        </w:rPr>
        <w:t xml:space="preserve"> union leadership </w:t>
      </w:r>
      <w:r w:rsidRPr="000C21E7">
        <w:rPr>
          <w:rStyle w:val="StyleUnderline"/>
          <w:highlight w:val="cyan"/>
        </w:rPr>
        <w:t>elections</w:t>
      </w:r>
      <w:r w:rsidRPr="004426DF">
        <w:rPr>
          <w:rStyle w:val="StyleUnderline"/>
        </w:rPr>
        <w:t>; and</w:t>
      </w:r>
    </w:p>
    <w:p w14:paraId="65101AF9" w14:textId="77777777" w:rsidR="00052EDD" w:rsidRPr="000C21E7" w:rsidRDefault="00052EDD" w:rsidP="00052EDD">
      <w:pPr>
        <w:ind w:left="720"/>
        <w:rPr>
          <w:sz w:val="16"/>
        </w:rPr>
      </w:pPr>
      <w:r w:rsidRPr="000C21E7">
        <w:rPr>
          <w:sz w:val="16"/>
        </w:rPr>
        <w:t xml:space="preserve">• </w:t>
      </w:r>
      <w:r w:rsidRPr="004426DF">
        <w:rPr>
          <w:rStyle w:val="StyleUnderline"/>
        </w:rPr>
        <w:t xml:space="preserve">Ensure </w:t>
      </w:r>
      <w:r w:rsidRPr="004426DF">
        <w:rPr>
          <w:rStyle w:val="Emphasis"/>
        </w:rPr>
        <w:t>proportional</w:t>
      </w:r>
      <w:r w:rsidRPr="004426DF">
        <w:rPr>
          <w:rStyle w:val="StyleUnderline"/>
        </w:rPr>
        <w:t xml:space="preserve"> gender representation</w:t>
      </w:r>
      <w:r w:rsidRPr="000C21E7">
        <w:rPr>
          <w:sz w:val="16"/>
        </w:rPr>
        <w:t xml:space="preserve"> on union leadership boards.</w:t>
      </w:r>
    </w:p>
    <w:p w14:paraId="35E7AC08" w14:textId="77777777" w:rsidR="00052EDD" w:rsidRPr="000C21E7" w:rsidRDefault="00052EDD" w:rsidP="00052EDD">
      <w:pPr>
        <w:rPr>
          <w:sz w:val="16"/>
        </w:rPr>
      </w:pPr>
      <w:r w:rsidRPr="000C21E7">
        <w:rPr>
          <w:sz w:val="16"/>
        </w:rPr>
        <w:t xml:space="preserve">Together, </w:t>
      </w:r>
      <w:r w:rsidRPr="004426DF">
        <w:rPr>
          <w:rStyle w:val="StyleUnderline"/>
        </w:rPr>
        <w:t xml:space="preserve">these </w:t>
      </w:r>
      <w:r w:rsidRPr="000C21E7">
        <w:rPr>
          <w:rStyle w:val="StyleUnderline"/>
          <w:highlight w:val="cyan"/>
        </w:rPr>
        <w:t>changes</w:t>
      </w:r>
      <w:r w:rsidRPr="004426DF">
        <w:rPr>
          <w:rStyle w:val="StyleUnderline"/>
        </w:rPr>
        <w:t xml:space="preserve"> are </w:t>
      </w:r>
      <w:r w:rsidRPr="000C21E7">
        <w:rPr>
          <w:rStyle w:val="StyleUnderline"/>
          <w:highlight w:val="cyan"/>
        </w:rPr>
        <w:t>spur</w:t>
      </w:r>
      <w:r w:rsidRPr="004426DF">
        <w:rPr>
          <w:rStyle w:val="StyleUnderline"/>
        </w:rPr>
        <w:t xml:space="preserve">ring </w:t>
      </w:r>
      <w:r w:rsidRPr="00BF3F75">
        <w:rPr>
          <w:rStyle w:val="Emphasis"/>
        </w:rPr>
        <w:t>considerable</w:t>
      </w:r>
      <w:r w:rsidRPr="004426DF">
        <w:rPr>
          <w:rStyle w:val="Emphasis"/>
        </w:rPr>
        <w:t xml:space="preserve"> </w:t>
      </w:r>
      <w:r w:rsidRPr="000C21E7">
        <w:rPr>
          <w:rStyle w:val="Emphasis"/>
        </w:rPr>
        <w:t>labor</w:t>
      </w:r>
      <w:r w:rsidRPr="004426DF">
        <w:rPr>
          <w:rStyle w:val="Emphasis"/>
        </w:rPr>
        <w:t xml:space="preserve"> </w:t>
      </w:r>
      <w:r w:rsidRPr="000C21E7">
        <w:rPr>
          <w:rStyle w:val="Emphasis"/>
          <w:highlight w:val="cyan"/>
        </w:rPr>
        <w:t>upheaval</w:t>
      </w:r>
      <w:r w:rsidRPr="000C21E7">
        <w:rPr>
          <w:sz w:val="16"/>
        </w:rPr>
        <w:t xml:space="preserve">. This is particularly </w:t>
      </w:r>
      <w:r w:rsidRPr="000C21E7">
        <w:rPr>
          <w:rStyle w:val="StyleUnderline"/>
          <w:highlight w:val="cyan"/>
        </w:rPr>
        <w:t>thanks to</w:t>
      </w:r>
      <w:r w:rsidRPr="00507522">
        <w:rPr>
          <w:rStyle w:val="StyleUnderline"/>
        </w:rPr>
        <w:t xml:space="preserve"> the</w:t>
      </w:r>
      <w:r w:rsidRPr="000C21E7">
        <w:rPr>
          <w:sz w:val="16"/>
        </w:rPr>
        <w:t xml:space="preserve"> law’s </w:t>
      </w:r>
      <w:r w:rsidRPr="00507522">
        <w:rPr>
          <w:rStyle w:val="Emphasis"/>
        </w:rPr>
        <w:t xml:space="preserve">contract ratification </w:t>
      </w:r>
      <w:r w:rsidRPr="000C21E7">
        <w:rPr>
          <w:rStyle w:val="Emphasis"/>
          <w:highlight w:val="cyan"/>
        </w:rPr>
        <w:t>provisions</w:t>
      </w:r>
      <w:r w:rsidRPr="00507522">
        <w:rPr>
          <w:rStyle w:val="StyleUnderline"/>
        </w:rPr>
        <w:t>; in an e</w:t>
      </w:r>
      <w:r w:rsidRPr="00BF3F75">
        <w:rPr>
          <w:rStyle w:val="StyleUnderline"/>
        </w:rPr>
        <w:t xml:space="preserve">ffort to extinguish </w:t>
      </w:r>
      <w:r w:rsidRPr="00BF3F75">
        <w:rPr>
          <w:rStyle w:val="Emphasis"/>
        </w:rPr>
        <w:t>charro CBAs</w:t>
      </w:r>
      <w:r w:rsidRPr="00BF3F75">
        <w:rPr>
          <w:sz w:val="16"/>
        </w:rPr>
        <w:t xml:space="preserve"> — and thus charro unions — la reforma requires that over 600,000 existing contracts be approved by workers before May 2023 to remain valid. Currently, observers estimate that only about 2% of CBAs will likely be ratified in time. Implementation is also uneven, with Mexico delaying enactment for about a third of its states until this October</w:t>
      </w:r>
      <w:r w:rsidRPr="000C21E7">
        <w:rPr>
          <w:sz w:val="16"/>
        </w:rPr>
        <w:t>.</w:t>
      </w:r>
    </w:p>
    <w:p w14:paraId="13BF8620" w14:textId="77777777" w:rsidR="00052EDD" w:rsidRPr="000C21E7" w:rsidRDefault="00052EDD" w:rsidP="00052EDD">
      <w:pPr>
        <w:rPr>
          <w:sz w:val="16"/>
        </w:rPr>
      </w:pPr>
      <w:r w:rsidRPr="000C21E7">
        <w:rPr>
          <w:sz w:val="16"/>
        </w:rPr>
        <w:t>Transnational Measures</w:t>
      </w:r>
    </w:p>
    <w:p w14:paraId="35893D96" w14:textId="77777777" w:rsidR="00052EDD" w:rsidRPr="000C21E7" w:rsidRDefault="00052EDD" w:rsidP="00052EDD">
      <w:pPr>
        <w:rPr>
          <w:sz w:val="16"/>
        </w:rPr>
      </w:pPr>
      <w:r w:rsidRPr="000C21E7">
        <w:rPr>
          <w:sz w:val="16"/>
        </w:rPr>
        <w:t xml:space="preserve">As those familiar with Mexican law know, </w:t>
      </w:r>
      <w:r w:rsidRPr="000C21E7">
        <w:rPr>
          <w:rStyle w:val="Emphasis"/>
          <w:highlight w:val="cyan"/>
        </w:rPr>
        <w:t>corruption</w:t>
      </w:r>
      <w:r w:rsidRPr="00BF3F75">
        <w:rPr>
          <w:rStyle w:val="StyleUnderline"/>
        </w:rPr>
        <w:t xml:space="preserve"> and institutional decay </w:t>
      </w:r>
      <w:r w:rsidRPr="000C21E7">
        <w:rPr>
          <w:rStyle w:val="Emphasis"/>
        </w:rPr>
        <w:t>o</w:t>
      </w:r>
      <w:r w:rsidRPr="00507522">
        <w:rPr>
          <w:rStyle w:val="Emphasis"/>
        </w:rPr>
        <w:t xml:space="preserve">ften </w:t>
      </w:r>
      <w:r w:rsidRPr="000C21E7">
        <w:rPr>
          <w:rStyle w:val="Emphasis"/>
          <w:highlight w:val="cyan"/>
        </w:rPr>
        <w:t>undermine</w:t>
      </w:r>
      <w:r w:rsidRPr="00507522">
        <w:rPr>
          <w:rStyle w:val="StyleUnderline"/>
        </w:rPr>
        <w:t xml:space="preserve"> the country’s </w:t>
      </w:r>
      <w:r w:rsidRPr="00BF3F75">
        <w:rPr>
          <w:rStyle w:val="Emphasis"/>
        </w:rPr>
        <w:t>ambitious</w:t>
      </w:r>
      <w:r w:rsidRPr="00507522">
        <w:rPr>
          <w:rStyle w:val="Emphasis"/>
        </w:rPr>
        <w:t xml:space="preserve"> </w:t>
      </w:r>
      <w:r w:rsidRPr="00BF3F75">
        <w:rPr>
          <w:rStyle w:val="Emphasis"/>
          <w:highlight w:val="cyan"/>
        </w:rPr>
        <w:t>legal</w:t>
      </w:r>
      <w:r w:rsidRPr="00507522">
        <w:rPr>
          <w:rStyle w:val="Emphasis"/>
        </w:rPr>
        <w:t xml:space="preserve"> </w:t>
      </w:r>
      <w:r w:rsidRPr="00BF3F75">
        <w:rPr>
          <w:rStyle w:val="Emphasis"/>
        </w:rPr>
        <w:t>guarantees</w:t>
      </w:r>
      <w:r w:rsidRPr="000C21E7">
        <w:rPr>
          <w:sz w:val="16"/>
        </w:rPr>
        <w:t xml:space="preserve">. For this reason, new transnational </w:t>
      </w:r>
      <w:r w:rsidRPr="000C21E7">
        <w:rPr>
          <w:rStyle w:val="StyleUnderline"/>
          <w:highlight w:val="cyan"/>
        </w:rPr>
        <w:t>protections under</w:t>
      </w:r>
      <w:r w:rsidRPr="00507522">
        <w:rPr>
          <w:rStyle w:val="StyleUnderline"/>
        </w:rPr>
        <w:t xml:space="preserve"> the </w:t>
      </w:r>
      <w:r w:rsidRPr="000C21E7">
        <w:rPr>
          <w:rStyle w:val="Emphasis"/>
          <w:highlight w:val="cyan"/>
        </w:rPr>
        <w:t>USMCA</w:t>
      </w:r>
      <w:r w:rsidRPr="000C21E7">
        <w:rPr>
          <w:rStyle w:val="StyleUnderline"/>
          <w:highlight w:val="cyan"/>
        </w:rPr>
        <w:t xml:space="preserve"> are</w:t>
      </w:r>
      <w:r w:rsidRPr="000C21E7">
        <w:rPr>
          <w:sz w:val="16"/>
        </w:rPr>
        <w:t xml:space="preserve"> likely </w:t>
      </w:r>
      <w:r w:rsidRPr="000C21E7">
        <w:rPr>
          <w:rStyle w:val="Emphasis"/>
        </w:rPr>
        <w:t xml:space="preserve">just as </w:t>
      </w:r>
      <w:r w:rsidRPr="00BF3F75">
        <w:rPr>
          <w:rStyle w:val="Emphasis"/>
          <w:highlight w:val="cyan"/>
        </w:rPr>
        <w:t>important</w:t>
      </w:r>
      <w:r w:rsidRPr="00BF3F75">
        <w:rPr>
          <w:rStyle w:val="StyleUnderline"/>
          <w:highlight w:val="cyan"/>
        </w:rPr>
        <w:t xml:space="preserve"> to</w:t>
      </w:r>
      <w:r w:rsidRPr="00507522">
        <w:rPr>
          <w:rStyle w:val="StyleUnderline"/>
        </w:rPr>
        <w:t xml:space="preserve"> </w:t>
      </w:r>
      <w:r w:rsidRPr="000C21E7">
        <w:rPr>
          <w:rStyle w:val="StyleUnderline"/>
        </w:rPr>
        <w:t>empowering workers</w:t>
      </w:r>
      <w:r w:rsidRPr="000C21E7">
        <w:rPr>
          <w:sz w:val="16"/>
        </w:rPr>
        <w:t xml:space="preserve"> as la reforma itself.</w:t>
      </w:r>
    </w:p>
    <w:p w14:paraId="6D0C73AA" w14:textId="77777777" w:rsidR="00052EDD" w:rsidRDefault="00052EDD" w:rsidP="00052EDD">
      <w:pPr>
        <w:rPr>
          <w:sz w:val="16"/>
        </w:rPr>
      </w:pPr>
      <w:r w:rsidRPr="00507522">
        <w:rPr>
          <w:rStyle w:val="StyleUnderline"/>
        </w:rPr>
        <w:t xml:space="preserve">The </w:t>
      </w:r>
      <w:r w:rsidRPr="00507522">
        <w:rPr>
          <w:rStyle w:val="Emphasis"/>
        </w:rPr>
        <w:t>most important</w:t>
      </w:r>
      <w:r w:rsidRPr="000C21E7">
        <w:rPr>
          <w:rStyle w:val="StyleUnderline"/>
        </w:rPr>
        <w:t xml:space="preserve"> labor provisions</w:t>
      </w:r>
      <w:r w:rsidRPr="000C21E7">
        <w:rPr>
          <w:sz w:val="16"/>
        </w:rPr>
        <w:t xml:space="preserve"> appear in Annex 31-A and 31-B of the agreement, which </w:t>
      </w:r>
      <w:r w:rsidRPr="000C21E7">
        <w:rPr>
          <w:rStyle w:val="StyleUnderline"/>
        </w:rPr>
        <w:t xml:space="preserve">establish </w:t>
      </w:r>
      <w:r w:rsidRPr="00BF3F75">
        <w:rPr>
          <w:rStyle w:val="StyleUnderline"/>
          <w:highlight w:val="cyan"/>
        </w:rPr>
        <w:t>the</w:t>
      </w:r>
      <w:r w:rsidRPr="000C21E7">
        <w:rPr>
          <w:sz w:val="16"/>
        </w:rPr>
        <w:t xml:space="preserve"> Facility-Specific </w:t>
      </w:r>
      <w:r w:rsidRPr="00BF3F75">
        <w:rPr>
          <w:rStyle w:val="Emphasis"/>
          <w:highlight w:val="cyan"/>
        </w:rPr>
        <w:t>R</w:t>
      </w:r>
      <w:r w:rsidRPr="000C21E7">
        <w:rPr>
          <w:sz w:val="16"/>
        </w:rPr>
        <w:t xml:space="preserve">apid </w:t>
      </w:r>
      <w:r w:rsidRPr="00BF3F75">
        <w:rPr>
          <w:rStyle w:val="Emphasis"/>
          <w:highlight w:val="cyan"/>
        </w:rPr>
        <w:t>R</w:t>
      </w:r>
      <w:r w:rsidRPr="000C21E7">
        <w:rPr>
          <w:sz w:val="16"/>
        </w:rPr>
        <w:t xml:space="preserve">esponse Labor </w:t>
      </w:r>
      <w:r w:rsidRPr="00BF3F75">
        <w:rPr>
          <w:rStyle w:val="Emphasis"/>
          <w:highlight w:val="cyan"/>
        </w:rPr>
        <w:t>M</w:t>
      </w:r>
      <w:r w:rsidRPr="000C21E7">
        <w:rPr>
          <w:sz w:val="16"/>
        </w:rPr>
        <w:t>echanism (RRLM). Under the RRLM, trade officials from party countries can trigger a multi-stage investigatory process to address violations of the rights to organize and collectively bargain suspected in other party nations.</w:t>
      </w:r>
    </w:p>
    <w:p w14:paraId="6A73D4A7" w14:textId="77777777" w:rsidR="00052EDD" w:rsidRPr="00052EDD" w:rsidRDefault="00052EDD" w:rsidP="00052EDD"/>
    <w:p w14:paraId="4D20441B" w14:textId="6DAB3B53" w:rsidR="000B3F31" w:rsidRPr="000B3F31" w:rsidRDefault="000B3F31" w:rsidP="000B3F31">
      <w:pPr>
        <w:pStyle w:val="Heading4"/>
        <w:rPr>
          <w:rFonts w:eastAsia="Calibri" w:cs="Times New Roman"/>
        </w:rPr>
      </w:pPr>
      <w:r w:rsidRPr="000B3F31">
        <w:rPr>
          <w:rFonts w:eastAsia="Calibri" w:cs="Times New Roman"/>
        </w:rPr>
        <w:t xml:space="preserve">Their depiction of cartels is </w:t>
      </w:r>
      <w:r w:rsidRPr="000B3F31">
        <w:rPr>
          <w:rFonts w:eastAsia="Calibri" w:cs="Times New Roman"/>
          <w:u w:val="single"/>
        </w:rPr>
        <w:t>WRONG</w:t>
      </w:r>
      <w:r w:rsidRPr="000B3F31">
        <w:rPr>
          <w:rFonts w:eastAsia="Calibri" w:cs="Times New Roman"/>
        </w:rPr>
        <w:t xml:space="preserve"> and a </w:t>
      </w:r>
      <w:r w:rsidRPr="000B3F31">
        <w:rPr>
          <w:rFonts w:eastAsia="Calibri" w:cs="Times New Roman"/>
          <w:u w:val="single"/>
        </w:rPr>
        <w:t>VOTER</w:t>
      </w:r>
      <w:r w:rsidRPr="000B3F31">
        <w:rPr>
          <w:rFonts w:eastAsia="Calibri" w:cs="Times New Roman"/>
        </w:rPr>
        <w:t>.</w:t>
      </w:r>
    </w:p>
    <w:p w14:paraId="69E1A077" w14:textId="77777777" w:rsidR="000B3F31" w:rsidRPr="000B3F31" w:rsidRDefault="000B3F31" w:rsidP="000B3F31">
      <w:pPr>
        <w:spacing w:line="256" w:lineRule="auto"/>
        <w:rPr>
          <w:rFonts w:eastAsia="Calibri"/>
        </w:rPr>
      </w:pPr>
      <w:r w:rsidRPr="000B3F31">
        <w:rPr>
          <w:rFonts w:eastAsia="Calibri"/>
          <w:b/>
          <w:sz w:val="26"/>
          <w:szCs w:val="26"/>
        </w:rPr>
        <w:t>Linthicum 24</w:t>
      </w:r>
      <w:r w:rsidRPr="000B3F31">
        <w:rPr>
          <w:rFonts w:eastAsia="Calibri"/>
        </w:rPr>
        <w:t xml:space="preserve"> [Kate Linthicum is a foreign correspondent based in Mexico City. She has covered immigration, local and national politics. Stories about Mexico’s homicide crisis earned her the 2019 Sigma Delta Chi Award for Foreign Correspondence. She has won two Overseas Press Club awards, is a two-time Livingston Awards finalist and was part of a team of journalists that won the 2016 Pulitzer Prize for breaking news. Linthicum is interviewing Oswaldo Zavala, associate Professor of Latin American literature at the College of Staten Island and the Graduate Center of the City University of New York, about Zavala’s book titled “Drug Cartels Do Not Exist: Narcotrafficking in U.S. and Mexican Culture”, 8-28-2024, "Are Mexican drug cartels as powerful as people think?", Los Angeles Times, https://www.latimes.com/world-nation/story/2024-08-28/are-mexican-drug-cartels-as-powerful-as-people-think] mac + doobz</w:t>
      </w:r>
    </w:p>
    <w:p w14:paraId="0FD5DB36" w14:textId="77777777" w:rsidR="000B3F31" w:rsidRPr="000B3F31" w:rsidRDefault="000B3F31" w:rsidP="000B3F31">
      <w:pPr>
        <w:spacing w:line="256" w:lineRule="auto"/>
        <w:rPr>
          <w:rFonts w:eastAsia="Calibri"/>
          <w:sz w:val="16"/>
          <w:szCs w:val="16"/>
        </w:rPr>
      </w:pPr>
      <w:r w:rsidRPr="000B3F31">
        <w:rPr>
          <w:rFonts w:eastAsia="Calibri"/>
          <w:sz w:val="16"/>
          <w:szCs w:val="16"/>
        </w:rPr>
        <w:t xml:space="preserve">MEXICO CITY —  </w:t>
      </w:r>
    </w:p>
    <w:p w14:paraId="1A476243" w14:textId="77777777" w:rsidR="000B3F31" w:rsidRPr="000B3F31" w:rsidRDefault="000B3F31" w:rsidP="000B3F31">
      <w:pPr>
        <w:spacing w:line="256" w:lineRule="auto"/>
        <w:rPr>
          <w:rFonts w:eastAsia="Calibri"/>
          <w:u w:val="single"/>
        </w:rPr>
      </w:pPr>
      <w:r w:rsidRPr="000B3F31">
        <w:rPr>
          <w:rFonts w:eastAsia="Calibri"/>
          <w:u w:val="single"/>
        </w:rPr>
        <w:t xml:space="preserve">Oswaldo Zavala is a Mexican </w:t>
      </w:r>
      <w:r w:rsidRPr="000B3F31">
        <w:rPr>
          <w:rFonts w:eastAsia="Calibri"/>
          <w:b/>
          <w:u w:val="single"/>
        </w:rPr>
        <w:t>academic</w:t>
      </w:r>
      <w:r w:rsidRPr="000B3F31">
        <w:rPr>
          <w:rFonts w:eastAsia="Calibri"/>
          <w:u w:val="single"/>
        </w:rPr>
        <w:t xml:space="preserve"> and writer whose provocatively titled 2022 book — </w:t>
      </w:r>
      <w:r w:rsidRPr="000B3F31">
        <w:rPr>
          <w:rFonts w:eastAsia="Calibri"/>
          <w:b/>
          <w:u w:val="single"/>
        </w:rPr>
        <w:t>“Drug Cartels Do Not Exist: Narcotrafficking in U.S. and Mexican Culture”</w:t>
      </w:r>
      <w:r w:rsidRPr="000B3F31">
        <w:rPr>
          <w:rFonts w:eastAsia="Calibri"/>
          <w:b/>
          <w:sz w:val="16"/>
          <w:szCs w:val="16"/>
        </w:rPr>
        <w:t xml:space="preserve"> </w:t>
      </w:r>
      <w:r w:rsidRPr="000B3F31">
        <w:rPr>
          <w:rFonts w:eastAsia="Calibri"/>
          <w:sz w:val="16"/>
          <w:szCs w:val="16"/>
        </w:rPr>
        <w:t xml:space="preserve">— argues for a bold reframing of how to think about organized crime in his country. </w:t>
      </w:r>
      <w:r w:rsidRPr="000B3F31">
        <w:rPr>
          <w:rFonts w:eastAsia="Calibri"/>
          <w:u w:val="single"/>
        </w:rPr>
        <w:t xml:space="preserve">Zavala says that the </w:t>
      </w:r>
      <w:r w:rsidRPr="000B3F31">
        <w:rPr>
          <w:rFonts w:eastAsia="Calibri"/>
          <w:highlight w:val="green"/>
          <w:u w:val="single"/>
        </w:rPr>
        <w:t xml:space="preserve">cartels are </w:t>
      </w:r>
      <w:r w:rsidRPr="000B3F31">
        <w:rPr>
          <w:rFonts w:eastAsia="Calibri"/>
          <w:b/>
          <w:highlight w:val="green"/>
          <w:u w:val="single"/>
        </w:rPr>
        <w:t>not</w:t>
      </w:r>
      <w:r w:rsidRPr="000B3F31">
        <w:rPr>
          <w:rFonts w:eastAsia="Calibri"/>
          <w:b/>
          <w:u w:val="single"/>
        </w:rPr>
        <w:t xml:space="preserve"> as </w:t>
      </w:r>
      <w:r w:rsidRPr="000B3F31">
        <w:rPr>
          <w:rFonts w:eastAsia="Calibri"/>
          <w:b/>
          <w:highlight w:val="green"/>
          <w:u w:val="single"/>
        </w:rPr>
        <w:t>all-powerful</w:t>
      </w:r>
      <w:r w:rsidRPr="000B3F31">
        <w:rPr>
          <w:rFonts w:eastAsia="Calibri"/>
          <w:u w:val="single"/>
        </w:rPr>
        <w:t xml:space="preserve"> as U.S. and Mexican authorities insist, and that they could not flourish without the support of </w:t>
      </w:r>
      <w:r w:rsidRPr="000B3F31">
        <w:rPr>
          <w:rFonts w:eastAsia="Calibri"/>
          <w:b/>
          <w:u w:val="single"/>
        </w:rPr>
        <w:t>corrupt public officials</w:t>
      </w:r>
      <w:r w:rsidRPr="000B3F31">
        <w:rPr>
          <w:rFonts w:eastAsia="Calibri"/>
          <w:u w:val="single"/>
        </w:rPr>
        <w:t>.</w:t>
      </w:r>
    </w:p>
    <w:p w14:paraId="3F916E4B" w14:textId="77777777" w:rsidR="000B3F31" w:rsidRPr="000B3F31" w:rsidRDefault="000B3F31" w:rsidP="000B3F31">
      <w:pPr>
        <w:spacing w:line="256" w:lineRule="auto"/>
        <w:rPr>
          <w:rFonts w:eastAsia="Calibri"/>
        </w:rPr>
      </w:pPr>
      <w:r w:rsidRPr="000B3F31">
        <w:rPr>
          <w:rFonts w:eastAsia="Calibri"/>
          <w:sz w:val="16"/>
          <w:szCs w:val="16"/>
        </w:rPr>
        <w:t xml:space="preserve">After the arrest last month of two leaders of the Sinaloa drug trafficking organization, The Times’ Kate Linthicum spoke with Zavala about the </w:t>
      </w:r>
      <w:r w:rsidRPr="000B3F31">
        <w:rPr>
          <w:rFonts w:eastAsia="Calibri"/>
          <w:b/>
          <w:u w:val="single"/>
        </w:rPr>
        <w:t>“kingpin strategy,”</w:t>
      </w:r>
      <w:r w:rsidRPr="000B3F31">
        <w:rPr>
          <w:rFonts w:eastAsia="Calibri"/>
          <w:u w:val="single"/>
        </w:rPr>
        <w:t xml:space="preserve"> which targets cartel chiefs, and the ways he says authorities have built up the idea of all-powerful </w:t>
      </w:r>
      <w:r w:rsidRPr="000B3F31">
        <w:rPr>
          <w:rFonts w:eastAsia="Calibri"/>
          <w:highlight w:val="green"/>
          <w:u w:val="single"/>
        </w:rPr>
        <w:t xml:space="preserve">narco </w:t>
      </w:r>
      <w:r w:rsidRPr="000B3F31">
        <w:rPr>
          <w:rFonts w:eastAsia="Calibri"/>
          <w:b/>
          <w:highlight w:val="green"/>
          <w:u w:val="single"/>
        </w:rPr>
        <w:t>“bogeymen”</w:t>
      </w:r>
      <w:r w:rsidRPr="000B3F31">
        <w:rPr>
          <w:rFonts w:eastAsia="Calibri"/>
          <w:u w:val="single"/>
        </w:rPr>
        <w:t xml:space="preserve"> in order to </w:t>
      </w:r>
      <w:r w:rsidRPr="000B3F31">
        <w:rPr>
          <w:rFonts w:eastAsia="Calibri"/>
          <w:highlight w:val="green"/>
          <w:u w:val="single"/>
        </w:rPr>
        <w:t>obscure</w:t>
      </w:r>
      <w:r w:rsidRPr="000B3F31">
        <w:rPr>
          <w:rFonts w:eastAsia="Calibri"/>
          <w:u w:val="single"/>
        </w:rPr>
        <w:t xml:space="preserve"> the involvement of </w:t>
      </w:r>
      <w:r w:rsidRPr="000B3F31">
        <w:rPr>
          <w:rFonts w:eastAsia="Calibri"/>
          <w:highlight w:val="green"/>
          <w:u w:val="single"/>
        </w:rPr>
        <w:t>government</w:t>
      </w:r>
      <w:r w:rsidRPr="000B3F31">
        <w:rPr>
          <w:rFonts w:eastAsia="Calibri"/>
          <w:u w:val="single"/>
        </w:rPr>
        <w:t xml:space="preserve"> officials in the drug trade </w:t>
      </w:r>
      <w:r w:rsidRPr="000B3F31">
        <w:rPr>
          <w:rFonts w:eastAsia="Calibri"/>
          <w:highlight w:val="green"/>
          <w:u w:val="single"/>
        </w:rPr>
        <w:t>and justify militarization</w:t>
      </w:r>
      <w:r w:rsidRPr="000B3F31">
        <w:rPr>
          <w:rFonts w:eastAsia="Calibri"/>
          <w:u w:val="single"/>
        </w:rPr>
        <w:t>.</w:t>
      </w:r>
      <w:r w:rsidRPr="000B3F31">
        <w:rPr>
          <w:rFonts w:eastAsia="Calibri"/>
        </w:rPr>
        <w:t xml:space="preserve"> </w:t>
      </w:r>
    </w:p>
    <w:p w14:paraId="494117CD" w14:textId="77777777" w:rsidR="000B3F31" w:rsidRPr="000B3F31" w:rsidRDefault="000B3F31" w:rsidP="000B3F31">
      <w:pPr>
        <w:spacing w:line="256" w:lineRule="auto"/>
        <w:rPr>
          <w:rFonts w:eastAsia="Calibri"/>
          <w:sz w:val="16"/>
          <w:szCs w:val="16"/>
        </w:rPr>
      </w:pPr>
      <w:r w:rsidRPr="000B3F31">
        <w:rPr>
          <w:rFonts w:eastAsia="Calibri"/>
          <w:sz w:val="16"/>
          <w:szCs w:val="16"/>
        </w:rPr>
        <w:t xml:space="preserve">Their conversation has been edited for clarity. </w:t>
      </w:r>
    </w:p>
    <w:p w14:paraId="613AE42B" w14:textId="77777777" w:rsidR="000B3F31" w:rsidRPr="000B3F31" w:rsidRDefault="000B3F31" w:rsidP="000B3F31">
      <w:pPr>
        <w:spacing w:line="256" w:lineRule="auto"/>
        <w:rPr>
          <w:rFonts w:eastAsia="Calibri"/>
          <w:sz w:val="16"/>
          <w:szCs w:val="16"/>
        </w:rPr>
      </w:pPr>
      <w:r w:rsidRPr="000B3F31">
        <w:rPr>
          <w:rFonts w:eastAsia="Calibri"/>
          <w:sz w:val="16"/>
          <w:szCs w:val="16"/>
        </w:rPr>
        <w:t>What did you think when you heard news reports that two high-level Sinaloa cartel members had been arrested outside El Paso?</w:t>
      </w:r>
    </w:p>
    <w:p w14:paraId="2B503784" w14:textId="77777777" w:rsidR="000B3F31" w:rsidRPr="000B3F31" w:rsidRDefault="000B3F31" w:rsidP="000B3F31">
      <w:pPr>
        <w:spacing w:line="256" w:lineRule="auto"/>
        <w:rPr>
          <w:rFonts w:eastAsia="Calibri"/>
          <w:sz w:val="16"/>
          <w:szCs w:val="16"/>
        </w:rPr>
      </w:pPr>
      <w:r w:rsidRPr="000B3F31">
        <w:rPr>
          <w:rFonts w:eastAsia="Calibri"/>
          <w:sz w:val="16"/>
          <w:szCs w:val="16"/>
        </w:rPr>
        <w:t>The first thing that came to my mind was, “Oh, here we go again.” It’s the narco-narrative recycling itself again, just with a shuffling of names.</w:t>
      </w:r>
    </w:p>
    <w:p w14:paraId="3F6E7A07" w14:textId="77777777" w:rsidR="000B3F31" w:rsidRPr="000B3F31" w:rsidRDefault="000B3F31" w:rsidP="000B3F31">
      <w:pPr>
        <w:spacing w:line="256" w:lineRule="auto"/>
        <w:rPr>
          <w:rFonts w:eastAsia="Calibri"/>
          <w:b/>
          <w:u w:val="single"/>
        </w:rPr>
      </w:pPr>
      <w:r w:rsidRPr="000B3F31">
        <w:rPr>
          <w:rFonts w:eastAsia="Calibri"/>
          <w:u w:val="single"/>
        </w:rPr>
        <w:t xml:space="preserve">What is </w:t>
      </w:r>
      <w:r w:rsidRPr="000B3F31">
        <w:rPr>
          <w:rFonts w:eastAsia="Calibri"/>
          <w:highlight w:val="green"/>
          <w:u w:val="single"/>
        </w:rPr>
        <w:t xml:space="preserve">the </w:t>
      </w:r>
      <w:r w:rsidRPr="000B3F31">
        <w:rPr>
          <w:rFonts w:eastAsia="Calibri"/>
          <w:b/>
          <w:highlight w:val="green"/>
          <w:u w:val="single"/>
        </w:rPr>
        <w:t>narco-narrative</w:t>
      </w:r>
      <w:r w:rsidRPr="000B3F31">
        <w:rPr>
          <w:rFonts w:eastAsia="Calibri"/>
          <w:b/>
          <w:u w:val="single"/>
        </w:rPr>
        <w:t>?</w:t>
      </w:r>
    </w:p>
    <w:p w14:paraId="0C4C256E" w14:textId="77777777" w:rsidR="000B3F31" w:rsidRPr="000B3F31" w:rsidRDefault="000B3F31" w:rsidP="000B3F31">
      <w:pPr>
        <w:spacing w:line="256" w:lineRule="auto"/>
        <w:rPr>
          <w:rFonts w:eastAsia="Calibri"/>
          <w:sz w:val="16"/>
          <w:szCs w:val="16"/>
        </w:rPr>
      </w:pPr>
      <w:r w:rsidRPr="000B3F31">
        <w:rPr>
          <w:rFonts w:eastAsia="Calibri"/>
          <w:u w:val="single"/>
        </w:rPr>
        <w:t xml:space="preserve">It </w:t>
      </w:r>
      <w:r w:rsidRPr="000B3F31">
        <w:rPr>
          <w:rFonts w:eastAsia="Calibri"/>
          <w:highlight w:val="green"/>
          <w:u w:val="single"/>
        </w:rPr>
        <w:t>argues</w:t>
      </w:r>
      <w:r w:rsidRPr="000B3F31">
        <w:rPr>
          <w:rFonts w:eastAsia="Calibri"/>
          <w:u w:val="single"/>
        </w:rPr>
        <w:t xml:space="preserve"> that drug </w:t>
      </w:r>
      <w:r w:rsidRPr="000B3F31">
        <w:rPr>
          <w:rFonts w:eastAsia="Calibri"/>
          <w:highlight w:val="green"/>
          <w:u w:val="single"/>
        </w:rPr>
        <w:t>org</w:t>
      </w:r>
      <w:r w:rsidRPr="000B3F31">
        <w:rPr>
          <w:rFonts w:eastAsia="Calibri"/>
          <w:u w:val="single"/>
        </w:rPr>
        <w:t>anization</w:t>
      </w:r>
      <w:r w:rsidRPr="000B3F31">
        <w:rPr>
          <w:rFonts w:eastAsia="Calibri"/>
          <w:highlight w:val="green"/>
          <w:u w:val="single"/>
        </w:rPr>
        <w:t>s</w:t>
      </w:r>
      <w:r w:rsidRPr="000B3F31">
        <w:rPr>
          <w:rFonts w:eastAsia="Calibri"/>
          <w:u w:val="single"/>
        </w:rPr>
        <w:t xml:space="preserve"> </w:t>
      </w:r>
      <w:r w:rsidRPr="000B3F31">
        <w:rPr>
          <w:rFonts w:eastAsia="Calibri"/>
          <w:highlight w:val="green"/>
          <w:u w:val="single"/>
        </w:rPr>
        <w:t xml:space="preserve">have become </w:t>
      </w:r>
      <w:r w:rsidRPr="000B3F31">
        <w:rPr>
          <w:rFonts w:eastAsia="Calibri"/>
          <w:b/>
          <w:highlight w:val="green"/>
          <w:u w:val="single"/>
        </w:rPr>
        <w:t>very sophisticated</w:t>
      </w:r>
      <w:r w:rsidRPr="000B3F31">
        <w:rPr>
          <w:rFonts w:eastAsia="Calibri"/>
          <w:u w:val="single"/>
        </w:rPr>
        <w:t xml:space="preserve"> and very </w:t>
      </w:r>
      <w:r w:rsidRPr="000B3F31">
        <w:rPr>
          <w:rFonts w:eastAsia="Calibri"/>
          <w:b/>
          <w:u w:val="single"/>
        </w:rPr>
        <w:t>empowered</w:t>
      </w:r>
      <w:r w:rsidRPr="000B3F31">
        <w:rPr>
          <w:rFonts w:eastAsia="Calibri"/>
          <w:u w:val="single"/>
        </w:rPr>
        <w:t xml:space="preserve"> and have </w:t>
      </w:r>
      <w:r w:rsidRPr="000B3F31">
        <w:rPr>
          <w:rFonts w:eastAsia="Calibri"/>
          <w:b/>
          <w:u w:val="single"/>
        </w:rPr>
        <w:t>endless resources</w:t>
      </w:r>
      <w:r w:rsidRPr="000B3F31">
        <w:rPr>
          <w:rFonts w:eastAsia="Calibri"/>
          <w:u w:val="single"/>
        </w:rPr>
        <w:t xml:space="preserve">, </w:t>
      </w:r>
      <w:r w:rsidRPr="000B3F31">
        <w:rPr>
          <w:rFonts w:eastAsia="Calibri"/>
          <w:highlight w:val="green"/>
          <w:u w:val="single"/>
        </w:rPr>
        <w:t>and</w:t>
      </w:r>
      <w:r w:rsidRPr="000B3F31">
        <w:rPr>
          <w:rFonts w:eastAsia="Calibri"/>
          <w:u w:val="single"/>
        </w:rPr>
        <w:t xml:space="preserve"> that they </w:t>
      </w:r>
      <w:r w:rsidRPr="000B3F31">
        <w:rPr>
          <w:rFonts w:eastAsia="Calibri"/>
          <w:highlight w:val="green"/>
          <w:u w:val="single"/>
        </w:rPr>
        <w:t xml:space="preserve">can </w:t>
      </w:r>
      <w:r w:rsidRPr="000B3F31">
        <w:rPr>
          <w:rFonts w:eastAsia="Calibri"/>
          <w:b/>
          <w:highlight w:val="green"/>
          <w:u w:val="single"/>
        </w:rPr>
        <w:t>challenge</w:t>
      </w:r>
      <w:r w:rsidRPr="000B3F31">
        <w:rPr>
          <w:rFonts w:eastAsia="Calibri"/>
          <w:b/>
          <w:u w:val="single"/>
        </w:rPr>
        <w:t xml:space="preserve"> not only authorities</w:t>
      </w:r>
      <w:r w:rsidRPr="000B3F31">
        <w:rPr>
          <w:rFonts w:eastAsia="Calibri"/>
          <w:u w:val="single"/>
        </w:rPr>
        <w:t xml:space="preserve"> in countries such as Colombia or Mexico, for example, but also U.S. </w:t>
      </w:r>
      <w:r w:rsidRPr="000B3F31">
        <w:rPr>
          <w:rFonts w:eastAsia="Calibri"/>
          <w:b/>
          <w:u w:val="single"/>
        </w:rPr>
        <w:t xml:space="preserve">intelligence </w:t>
      </w:r>
      <w:r w:rsidRPr="000B3F31">
        <w:rPr>
          <w:rFonts w:eastAsia="Calibri"/>
          <w:b/>
          <w:highlight w:val="green"/>
          <w:u w:val="single"/>
        </w:rPr>
        <w:t>institutions</w:t>
      </w:r>
      <w:r w:rsidRPr="000B3F31">
        <w:rPr>
          <w:rFonts w:eastAsia="Calibri"/>
          <w:sz w:val="16"/>
          <w:szCs w:val="16"/>
        </w:rPr>
        <w:t xml:space="preserve"> such as the Drug Enforcement Administration and the FBI.</w:t>
      </w:r>
    </w:p>
    <w:p w14:paraId="604499FE" w14:textId="77777777" w:rsidR="000B3F31" w:rsidRPr="000B3F31" w:rsidRDefault="000B3F31" w:rsidP="000B3F31">
      <w:pPr>
        <w:spacing w:line="256" w:lineRule="auto"/>
        <w:rPr>
          <w:rFonts w:eastAsia="Calibri"/>
          <w:u w:val="single"/>
        </w:rPr>
      </w:pPr>
      <w:r w:rsidRPr="000B3F31">
        <w:rPr>
          <w:rFonts w:eastAsia="Calibri"/>
          <w:u w:val="single"/>
        </w:rPr>
        <w:t xml:space="preserve">It’s the </w:t>
      </w:r>
      <w:r w:rsidRPr="000B3F31">
        <w:rPr>
          <w:rFonts w:eastAsia="Calibri"/>
          <w:b/>
          <w:u w:val="single"/>
        </w:rPr>
        <w:t>public justification</w:t>
      </w:r>
      <w:r w:rsidRPr="000B3F31">
        <w:rPr>
          <w:rFonts w:eastAsia="Calibri"/>
          <w:u w:val="single"/>
        </w:rPr>
        <w:t xml:space="preserve"> of a </w:t>
      </w:r>
      <w:r w:rsidRPr="000B3F31">
        <w:rPr>
          <w:rFonts w:eastAsia="Calibri"/>
          <w:b/>
          <w:u w:val="single"/>
        </w:rPr>
        <w:t>militarized policy</w:t>
      </w:r>
      <w:r w:rsidRPr="000B3F31">
        <w:rPr>
          <w:rFonts w:eastAsia="Calibri"/>
          <w:u w:val="single"/>
        </w:rPr>
        <w:t xml:space="preserve"> that has been pushed into Latin America from the </w:t>
      </w:r>
      <w:r w:rsidRPr="000B3F31">
        <w:rPr>
          <w:rFonts w:eastAsia="Calibri"/>
          <w:b/>
          <w:u w:val="single"/>
        </w:rPr>
        <w:t>Global North</w:t>
      </w:r>
      <w:r w:rsidRPr="000B3F31">
        <w:rPr>
          <w:rFonts w:eastAsia="Calibri"/>
          <w:u w:val="single"/>
        </w:rPr>
        <w:t xml:space="preserve">, and it has resulted in </w:t>
      </w:r>
      <w:r w:rsidRPr="000B3F31">
        <w:rPr>
          <w:rFonts w:eastAsia="Calibri"/>
          <w:b/>
          <w:u w:val="single"/>
        </w:rPr>
        <w:t>bloodshed</w:t>
      </w:r>
      <w:r w:rsidRPr="000B3F31">
        <w:rPr>
          <w:rFonts w:eastAsia="Calibri"/>
          <w:u w:val="single"/>
        </w:rPr>
        <w:t xml:space="preserve"> affecting the most impoverished and disenfranchised and vulnerable sectors.</w:t>
      </w:r>
    </w:p>
    <w:p w14:paraId="42D4857B" w14:textId="77777777" w:rsidR="000B3F31" w:rsidRPr="000B3F31" w:rsidRDefault="000B3F31" w:rsidP="000B3F31">
      <w:pPr>
        <w:spacing w:line="256" w:lineRule="auto"/>
        <w:rPr>
          <w:rFonts w:eastAsia="Calibri"/>
          <w:sz w:val="16"/>
          <w:szCs w:val="16"/>
        </w:rPr>
      </w:pPr>
      <w:r w:rsidRPr="000B3F31">
        <w:rPr>
          <w:rFonts w:eastAsia="Calibri"/>
          <w:sz w:val="16"/>
          <w:szCs w:val="16"/>
        </w:rPr>
        <w:t>One of my first reactions to this entire episode is how deeply flawed and contradictory this drug war narrative is, and how it keeps changing. We hear one day that these traffickers are criminal masterminds. And then the next day, they’re clumsy little men desperately seeking a deal in order to survive, even if it’s a U.S. detention facility.</w:t>
      </w:r>
    </w:p>
    <w:p w14:paraId="6E11A236" w14:textId="77777777" w:rsidR="000B3F31" w:rsidRPr="000B3F31" w:rsidRDefault="000B3F31" w:rsidP="000B3F31">
      <w:pPr>
        <w:spacing w:line="256" w:lineRule="auto"/>
        <w:rPr>
          <w:rFonts w:eastAsia="Calibri"/>
          <w:u w:val="single"/>
        </w:rPr>
      </w:pPr>
      <w:r w:rsidRPr="000B3F31">
        <w:rPr>
          <w:rFonts w:eastAsia="Calibri"/>
          <w:u w:val="single"/>
        </w:rPr>
        <w:t>Your book is titled “The Cartels Don’t Exist.” Do you really mean that?</w:t>
      </w:r>
    </w:p>
    <w:p w14:paraId="3588EC5A" w14:textId="77777777" w:rsidR="000B3F31" w:rsidRPr="000B3F31" w:rsidRDefault="000B3F31" w:rsidP="000B3F31">
      <w:pPr>
        <w:spacing w:line="256" w:lineRule="auto"/>
        <w:rPr>
          <w:rFonts w:eastAsia="Calibri"/>
          <w:u w:val="single"/>
        </w:rPr>
      </w:pPr>
      <w:r w:rsidRPr="000B3F31">
        <w:rPr>
          <w:rFonts w:eastAsia="Calibri"/>
          <w:sz w:val="16"/>
          <w:szCs w:val="16"/>
        </w:rPr>
        <w:t xml:space="preserve">What I argue with with this title, first and foremost, is that </w:t>
      </w:r>
      <w:r w:rsidRPr="000B3F31">
        <w:rPr>
          <w:rFonts w:eastAsia="Calibri"/>
          <w:u w:val="single"/>
        </w:rPr>
        <w:t xml:space="preserve">the concept of the </w:t>
      </w:r>
      <w:r w:rsidRPr="000B3F31">
        <w:rPr>
          <w:rFonts w:eastAsia="Calibri"/>
          <w:b/>
          <w:u w:val="single"/>
        </w:rPr>
        <w:t>cartel is in itself a fiction</w:t>
      </w:r>
      <w:r w:rsidRPr="000B3F31">
        <w:rPr>
          <w:rFonts w:eastAsia="Calibri"/>
          <w:u w:val="single"/>
        </w:rPr>
        <w:t xml:space="preserve">. This is not to say that traffickers or their organizations are not real. What I challenge is </w:t>
      </w:r>
      <w:r w:rsidRPr="000B3F31">
        <w:rPr>
          <w:rFonts w:eastAsia="Calibri"/>
          <w:b/>
          <w:u w:val="single"/>
        </w:rPr>
        <w:t>the language that we use to describe them</w:t>
      </w:r>
      <w:r w:rsidRPr="000B3F31">
        <w:rPr>
          <w:rFonts w:eastAsia="Calibri"/>
          <w:u w:val="single"/>
        </w:rPr>
        <w:t xml:space="preserve">, which I believe is key to understanding the way consensus is built to legitimize the </w:t>
      </w:r>
      <w:r w:rsidRPr="000B3F31">
        <w:rPr>
          <w:rFonts w:eastAsia="Calibri"/>
          <w:b/>
          <w:u w:val="single"/>
        </w:rPr>
        <w:t>violent, militaristic policies</w:t>
      </w:r>
      <w:r w:rsidRPr="000B3F31">
        <w:rPr>
          <w:rFonts w:eastAsia="Calibri"/>
          <w:u w:val="single"/>
        </w:rPr>
        <w:t xml:space="preserve"> that are pushed in societies such as Mexico. </w:t>
      </w:r>
      <w:r w:rsidRPr="000B3F31">
        <w:rPr>
          <w:rFonts w:eastAsia="Calibri"/>
          <w:highlight w:val="green"/>
          <w:u w:val="single"/>
        </w:rPr>
        <w:t>It’s language that legitimizes</w:t>
      </w:r>
      <w:r w:rsidRPr="000B3F31">
        <w:rPr>
          <w:rFonts w:eastAsia="Calibri"/>
          <w:u w:val="single"/>
        </w:rPr>
        <w:t xml:space="preserve"> state </w:t>
      </w:r>
      <w:r w:rsidRPr="000B3F31">
        <w:rPr>
          <w:rFonts w:eastAsia="Calibri"/>
          <w:b/>
          <w:highlight w:val="green"/>
          <w:u w:val="single"/>
        </w:rPr>
        <w:t>violence,</w:t>
      </w:r>
      <w:r w:rsidRPr="000B3F31">
        <w:rPr>
          <w:rFonts w:eastAsia="Calibri"/>
          <w:b/>
          <w:u w:val="single"/>
        </w:rPr>
        <w:t xml:space="preserve"> abuse, </w:t>
      </w:r>
      <w:r w:rsidRPr="000B3F31">
        <w:rPr>
          <w:rFonts w:eastAsia="Calibri"/>
          <w:b/>
          <w:highlight w:val="green"/>
          <w:u w:val="single"/>
        </w:rPr>
        <w:t>crimes</w:t>
      </w:r>
      <w:r w:rsidRPr="000B3F31">
        <w:rPr>
          <w:rFonts w:eastAsia="Calibri"/>
          <w:highlight w:val="green"/>
          <w:u w:val="single"/>
        </w:rPr>
        <w:t xml:space="preserve"> against humanity</w:t>
      </w:r>
      <w:r w:rsidRPr="000B3F31">
        <w:rPr>
          <w:rFonts w:eastAsia="Calibri"/>
          <w:u w:val="single"/>
        </w:rPr>
        <w:t xml:space="preserve"> — all kinds of </w:t>
      </w:r>
      <w:r w:rsidRPr="000B3F31">
        <w:rPr>
          <w:rFonts w:eastAsia="Calibri"/>
          <w:b/>
          <w:u w:val="single"/>
        </w:rPr>
        <w:t>horrors</w:t>
      </w:r>
      <w:r w:rsidRPr="000B3F31">
        <w:rPr>
          <w:rFonts w:eastAsia="Calibri"/>
          <w:u w:val="single"/>
        </w:rPr>
        <w:t xml:space="preserve"> that a militarized country has to endure.</w:t>
      </w:r>
    </w:p>
    <w:p w14:paraId="60E0008D" w14:textId="77777777" w:rsidR="000B3F31" w:rsidRPr="000B3F31" w:rsidRDefault="000B3F31" w:rsidP="000B3F31">
      <w:pPr>
        <w:spacing w:line="256" w:lineRule="auto"/>
        <w:rPr>
          <w:rFonts w:eastAsia="Calibri"/>
          <w:sz w:val="16"/>
          <w:szCs w:val="16"/>
        </w:rPr>
      </w:pPr>
      <w:r w:rsidRPr="000B3F31">
        <w:rPr>
          <w:rFonts w:eastAsia="Calibri"/>
          <w:sz w:val="16"/>
          <w:szCs w:val="16"/>
        </w:rPr>
        <w:t xml:space="preserve">The concept of the cartel was pushed by the DEA in the late 1970s to show the U.S. public that these organizations had evolved in power and reach, and they had become very dangerous to national security. The word itself was seldom used by traffickers. In fact traffickers were the last ones to realize that they were a part of this so-called cartel. </w:t>
      </w:r>
    </w:p>
    <w:p w14:paraId="0C82027C" w14:textId="77777777" w:rsidR="000B3F31" w:rsidRPr="000B3F31" w:rsidRDefault="000B3F31" w:rsidP="000B3F31">
      <w:pPr>
        <w:spacing w:line="256" w:lineRule="auto"/>
        <w:rPr>
          <w:rFonts w:eastAsia="Calibri"/>
          <w:sz w:val="16"/>
          <w:szCs w:val="16"/>
        </w:rPr>
      </w:pPr>
      <w:r w:rsidRPr="000B3F31">
        <w:rPr>
          <w:rFonts w:eastAsia="Calibri"/>
          <w:sz w:val="16"/>
          <w:szCs w:val="16"/>
        </w:rPr>
        <w:t xml:space="preserve">Most of the logistics of their survival as organizations were coordinated by either federal police or the Mexican military. </w:t>
      </w:r>
      <w:r w:rsidRPr="000B3F31">
        <w:rPr>
          <w:rFonts w:eastAsia="Calibri"/>
          <w:u w:val="single"/>
        </w:rPr>
        <w:t xml:space="preserve">Traffickers themselves were very much </w:t>
      </w:r>
      <w:r w:rsidRPr="000B3F31">
        <w:rPr>
          <w:rFonts w:eastAsia="Calibri"/>
          <w:b/>
          <w:u w:val="single"/>
        </w:rPr>
        <w:t>subordinate to Mexican state structures</w:t>
      </w:r>
      <w:r w:rsidRPr="000B3F31">
        <w:rPr>
          <w:rFonts w:eastAsia="Calibri"/>
          <w:u w:val="single"/>
        </w:rPr>
        <w:t>.</w:t>
      </w:r>
      <w:r w:rsidRPr="000B3F31">
        <w:rPr>
          <w:rFonts w:eastAsia="Calibri"/>
          <w:sz w:val="16"/>
          <w:szCs w:val="16"/>
        </w:rPr>
        <w:t xml:space="preserve"> </w:t>
      </w:r>
    </w:p>
    <w:p w14:paraId="72A5F9AE" w14:textId="77777777" w:rsidR="000B3F31" w:rsidRPr="000B3F31" w:rsidRDefault="000B3F31" w:rsidP="000B3F31">
      <w:pPr>
        <w:spacing w:line="256" w:lineRule="auto"/>
        <w:rPr>
          <w:rFonts w:eastAsia="Calibri"/>
          <w:sz w:val="16"/>
          <w:szCs w:val="16"/>
        </w:rPr>
      </w:pPr>
      <w:r w:rsidRPr="000B3F31">
        <w:rPr>
          <w:rFonts w:eastAsia="Calibri"/>
          <w:sz w:val="16"/>
          <w:szCs w:val="16"/>
        </w:rPr>
        <w:t>After the arrests of Ismael “El Mayo” Zambada and Joaquín Guzmán López, there was a lot of celebration in the U.S. President Biden praised it as part of a broader effort to “save American lives.” Do you think the arrests of these two men will make Americans safer?</w:t>
      </w:r>
    </w:p>
    <w:p w14:paraId="64686F9C" w14:textId="77777777" w:rsidR="000B3F31" w:rsidRPr="000B3F31" w:rsidRDefault="000B3F31" w:rsidP="000B3F31">
      <w:pPr>
        <w:spacing w:line="256" w:lineRule="auto"/>
        <w:rPr>
          <w:rFonts w:eastAsia="Calibri"/>
          <w:u w:val="single"/>
        </w:rPr>
      </w:pPr>
      <w:r w:rsidRPr="000B3F31">
        <w:rPr>
          <w:rFonts w:eastAsia="Calibri"/>
          <w:u w:val="single"/>
        </w:rPr>
        <w:t xml:space="preserve">There’s proven evidence that </w:t>
      </w:r>
      <w:r w:rsidRPr="000B3F31">
        <w:rPr>
          <w:rFonts w:eastAsia="Calibri"/>
          <w:highlight w:val="green"/>
          <w:u w:val="single"/>
        </w:rPr>
        <w:t>the</w:t>
      </w:r>
      <w:r w:rsidRPr="000B3F31">
        <w:rPr>
          <w:rFonts w:eastAsia="Calibri"/>
          <w:u w:val="single"/>
        </w:rPr>
        <w:t xml:space="preserve"> </w:t>
      </w:r>
      <w:r w:rsidRPr="000B3F31">
        <w:rPr>
          <w:rFonts w:eastAsia="Calibri"/>
          <w:b/>
          <w:u w:val="single"/>
        </w:rPr>
        <w:t xml:space="preserve">kingpin </w:t>
      </w:r>
      <w:r w:rsidRPr="000B3F31">
        <w:rPr>
          <w:rFonts w:eastAsia="Calibri"/>
          <w:b/>
          <w:highlight w:val="green"/>
          <w:u w:val="single"/>
        </w:rPr>
        <w:t>strategy</w:t>
      </w:r>
      <w:r w:rsidRPr="000B3F31">
        <w:rPr>
          <w:rFonts w:eastAsia="Calibri"/>
          <w:u w:val="single"/>
        </w:rPr>
        <w:t xml:space="preserve"> — this idea </w:t>
      </w:r>
      <w:r w:rsidRPr="000B3F31">
        <w:rPr>
          <w:rFonts w:eastAsia="Calibri"/>
          <w:highlight w:val="green"/>
          <w:u w:val="single"/>
        </w:rPr>
        <w:t>of</w:t>
      </w:r>
      <w:r w:rsidRPr="000B3F31">
        <w:rPr>
          <w:rFonts w:eastAsia="Calibri"/>
          <w:u w:val="single"/>
        </w:rPr>
        <w:t xml:space="preserve"> </w:t>
      </w:r>
      <w:r w:rsidRPr="000B3F31">
        <w:rPr>
          <w:rFonts w:eastAsia="Calibri"/>
          <w:highlight w:val="green"/>
          <w:u w:val="single"/>
        </w:rPr>
        <w:t>detaining</w:t>
      </w:r>
      <w:r w:rsidRPr="000B3F31">
        <w:rPr>
          <w:rFonts w:eastAsia="Calibri"/>
          <w:u w:val="single"/>
        </w:rPr>
        <w:t xml:space="preserve"> the </w:t>
      </w:r>
      <w:r w:rsidRPr="000B3F31">
        <w:rPr>
          <w:rFonts w:eastAsia="Calibri"/>
          <w:b/>
          <w:highlight w:val="green"/>
          <w:u w:val="single"/>
        </w:rPr>
        <w:t>heads</w:t>
      </w:r>
      <w:r w:rsidRPr="000B3F31">
        <w:rPr>
          <w:rFonts w:eastAsia="Calibri"/>
          <w:b/>
          <w:u w:val="single"/>
        </w:rPr>
        <w:t xml:space="preserve"> of organizations </w:t>
      </w:r>
      <w:r w:rsidRPr="000B3F31">
        <w:rPr>
          <w:rFonts w:eastAsia="Calibri"/>
          <w:u w:val="single"/>
        </w:rPr>
        <w:t xml:space="preserve">— not only does not affect drug prices, or the influx of drugs, it many ways it makes it easier. Because it fragments the </w:t>
      </w:r>
      <w:r w:rsidRPr="000B3F31">
        <w:rPr>
          <w:rFonts w:eastAsia="Calibri"/>
          <w:b/>
          <w:u w:val="single"/>
        </w:rPr>
        <w:t>global markets</w:t>
      </w:r>
      <w:r w:rsidRPr="000B3F31">
        <w:rPr>
          <w:rFonts w:eastAsia="Calibri"/>
          <w:u w:val="single"/>
        </w:rPr>
        <w:t xml:space="preserve"> and </w:t>
      </w:r>
      <w:r w:rsidRPr="000B3F31">
        <w:rPr>
          <w:rFonts w:eastAsia="Calibri"/>
          <w:highlight w:val="green"/>
          <w:u w:val="single"/>
        </w:rPr>
        <w:t>allows</w:t>
      </w:r>
      <w:r w:rsidRPr="000B3F31">
        <w:rPr>
          <w:rFonts w:eastAsia="Calibri"/>
          <w:u w:val="single"/>
        </w:rPr>
        <w:t xml:space="preserve"> for </w:t>
      </w:r>
      <w:r w:rsidRPr="000B3F31">
        <w:rPr>
          <w:rFonts w:eastAsia="Calibri"/>
          <w:highlight w:val="green"/>
          <w:u w:val="single"/>
        </w:rPr>
        <w:t xml:space="preserve">drugs to </w:t>
      </w:r>
      <w:r w:rsidRPr="000B3F31">
        <w:rPr>
          <w:rFonts w:eastAsia="Calibri"/>
          <w:b/>
          <w:highlight w:val="green"/>
          <w:u w:val="single"/>
        </w:rPr>
        <w:t>flow from many</w:t>
      </w:r>
      <w:r w:rsidRPr="000B3F31">
        <w:rPr>
          <w:rFonts w:eastAsia="Calibri"/>
          <w:b/>
          <w:u w:val="single"/>
        </w:rPr>
        <w:t xml:space="preserve"> different </w:t>
      </w:r>
      <w:r w:rsidRPr="000B3F31">
        <w:rPr>
          <w:rFonts w:eastAsia="Calibri"/>
          <w:b/>
          <w:highlight w:val="green"/>
          <w:u w:val="single"/>
        </w:rPr>
        <w:t>sources</w:t>
      </w:r>
      <w:r w:rsidRPr="000B3F31">
        <w:rPr>
          <w:rFonts w:eastAsia="Calibri"/>
          <w:u w:val="single"/>
        </w:rPr>
        <w:t>.</w:t>
      </w:r>
    </w:p>
    <w:p w14:paraId="158EA6FD" w14:textId="77777777" w:rsidR="000B3F31" w:rsidRPr="000B3F31" w:rsidRDefault="000B3F31" w:rsidP="000B3F31">
      <w:pPr>
        <w:spacing w:line="256" w:lineRule="auto"/>
        <w:rPr>
          <w:rFonts w:eastAsia="Calibri"/>
          <w:u w:val="single"/>
        </w:rPr>
      </w:pPr>
      <w:r w:rsidRPr="000B3F31">
        <w:rPr>
          <w:rFonts w:eastAsia="Calibri"/>
          <w:highlight w:val="green"/>
          <w:u w:val="single"/>
        </w:rPr>
        <w:t>When</w:t>
      </w:r>
      <w:r w:rsidRPr="000B3F31">
        <w:rPr>
          <w:rFonts w:eastAsia="Calibri"/>
          <w:u w:val="single"/>
        </w:rPr>
        <w:t xml:space="preserve"> </w:t>
      </w:r>
      <w:r w:rsidRPr="000B3F31">
        <w:rPr>
          <w:rFonts w:eastAsia="Calibri"/>
          <w:b/>
          <w:u w:val="single"/>
        </w:rPr>
        <w:t xml:space="preserve">Pablo </w:t>
      </w:r>
      <w:r w:rsidRPr="000B3F31">
        <w:rPr>
          <w:rFonts w:eastAsia="Calibri"/>
          <w:b/>
          <w:highlight w:val="green"/>
          <w:u w:val="single"/>
        </w:rPr>
        <w:t>Escobar</w:t>
      </w:r>
      <w:r w:rsidRPr="000B3F31">
        <w:rPr>
          <w:rFonts w:eastAsia="Calibri"/>
          <w:highlight w:val="green"/>
          <w:u w:val="single"/>
        </w:rPr>
        <w:t xml:space="preserve"> was killed</w:t>
      </w:r>
      <w:r w:rsidRPr="000B3F31">
        <w:rPr>
          <w:rFonts w:eastAsia="Calibri"/>
          <w:u w:val="single"/>
        </w:rPr>
        <w:t xml:space="preserve"> in the 1990s, the </w:t>
      </w:r>
      <w:r w:rsidRPr="000B3F31">
        <w:rPr>
          <w:rFonts w:eastAsia="Calibri"/>
          <w:b/>
          <w:u w:val="single"/>
        </w:rPr>
        <w:t>price of cocaine</w:t>
      </w:r>
      <w:r w:rsidRPr="000B3F31">
        <w:rPr>
          <w:rFonts w:eastAsia="Calibri"/>
          <w:u w:val="single"/>
        </w:rPr>
        <w:t xml:space="preserve"> actually declined. </w:t>
      </w:r>
      <w:r w:rsidRPr="000B3F31">
        <w:rPr>
          <w:rFonts w:eastAsia="Calibri"/>
          <w:highlight w:val="green"/>
          <w:u w:val="single"/>
        </w:rPr>
        <w:t>It made cocaine</w:t>
      </w:r>
      <w:r w:rsidRPr="000B3F31">
        <w:rPr>
          <w:rFonts w:eastAsia="Calibri"/>
          <w:u w:val="single"/>
        </w:rPr>
        <w:t xml:space="preserve"> cheaper and </w:t>
      </w:r>
      <w:r w:rsidRPr="000B3F31">
        <w:rPr>
          <w:rFonts w:eastAsia="Calibri"/>
          <w:highlight w:val="green"/>
          <w:u w:val="single"/>
        </w:rPr>
        <w:t xml:space="preserve">more </w:t>
      </w:r>
      <w:r w:rsidRPr="000B3F31">
        <w:rPr>
          <w:rFonts w:eastAsia="Calibri"/>
          <w:b/>
          <w:highlight w:val="green"/>
          <w:u w:val="single"/>
        </w:rPr>
        <w:t>available</w:t>
      </w:r>
      <w:r w:rsidRPr="000B3F31">
        <w:rPr>
          <w:rFonts w:eastAsia="Calibri"/>
          <w:u w:val="single"/>
        </w:rPr>
        <w:t>.</w:t>
      </w:r>
    </w:p>
    <w:p w14:paraId="1CA9004B" w14:textId="77777777" w:rsidR="000B3F31" w:rsidRPr="000B3F31" w:rsidRDefault="000B3F31" w:rsidP="000B3F31">
      <w:pPr>
        <w:spacing w:line="256" w:lineRule="auto"/>
        <w:rPr>
          <w:rFonts w:eastAsia="Calibri"/>
          <w:sz w:val="16"/>
          <w:szCs w:val="16"/>
        </w:rPr>
      </w:pPr>
      <w:r w:rsidRPr="000B3F31">
        <w:rPr>
          <w:rFonts w:eastAsia="Calibri"/>
          <w:sz w:val="16"/>
          <w:szCs w:val="16"/>
        </w:rPr>
        <w:t xml:space="preserve">I’m glad of course that somebody like Zambada is detained and will face justice. But in no way will this end, for example, the trafficking of fentanyl. </w:t>
      </w:r>
    </w:p>
    <w:p w14:paraId="1A7D028F" w14:textId="77777777" w:rsidR="000B3F31" w:rsidRPr="000B3F31" w:rsidRDefault="000B3F31" w:rsidP="000B3F31">
      <w:pPr>
        <w:spacing w:line="256" w:lineRule="auto"/>
        <w:rPr>
          <w:rFonts w:eastAsia="Calibri"/>
          <w:sz w:val="16"/>
          <w:szCs w:val="16"/>
        </w:rPr>
      </w:pPr>
      <w:r w:rsidRPr="000B3F31">
        <w:rPr>
          <w:rFonts w:eastAsia="Calibri"/>
          <w:sz w:val="16"/>
          <w:szCs w:val="16"/>
        </w:rPr>
        <w:t>What about these big displays of cartel power, like in 2019 when members of the Sinaloa cartel blocked roads and held hostages in the city of Culiacan to successfully pressure the Mexican army to release Ovidio Guzmán, a son of Joaquin “El Chapo” Guzmán?</w:t>
      </w:r>
    </w:p>
    <w:p w14:paraId="48D7DC19" w14:textId="77777777" w:rsidR="000B3F31" w:rsidRPr="000B3F31" w:rsidRDefault="000B3F31" w:rsidP="000B3F31">
      <w:pPr>
        <w:spacing w:line="256" w:lineRule="auto"/>
        <w:rPr>
          <w:rFonts w:eastAsia="Calibri"/>
          <w:sz w:val="16"/>
          <w:szCs w:val="16"/>
        </w:rPr>
      </w:pPr>
      <w:r w:rsidRPr="000B3F31">
        <w:rPr>
          <w:rFonts w:eastAsia="Calibri"/>
          <w:sz w:val="16"/>
          <w:szCs w:val="16"/>
        </w:rPr>
        <w:t>It was a very frightening day, of course. It was extraordinary and very disquieting to see.</w:t>
      </w:r>
    </w:p>
    <w:p w14:paraId="1C23951C" w14:textId="77777777" w:rsidR="000B3F31" w:rsidRPr="000B3F31" w:rsidRDefault="000B3F31" w:rsidP="000B3F31">
      <w:pPr>
        <w:spacing w:line="256" w:lineRule="auto"/>
        <w:rPr>
          <w:rFonts w:eastAsia="Calibri"/>
          <w:u w:val="single"/>
        </w:rPr>
      </w:pPr>
      <w:r w:rsidRPr="000B3F31">
        <w:rPr>
          <w:rFonts w:eastAsia="Calibri"/>
          <w:u w:val="single"/>
        </w:rPr>
        <w:t xml:space="preserve">When I argue that drug cartels do not exist, it might seem like I’m denying the relevance of this moment of criminality that we are experiencing in Mexico, and by </w:t>
      </w:r>
      <w:r w:rsidRPr="000B3F31">
        <w:rPr>
          <w:rFonts w:eastAsia="Calibri"/>
          <w:b/>
          <w:u w:val="single"/>
        </w:rPr>
        <w:t>no means do I want to do that</w:t>
      </w:r>
      <w:r w:rsidRPr="000B3F31">
        <w:rPr>
          <w:rFonts w:eastAsia="Calibri"/>
          <w:u w:val="single"/>
        </w:rPr>
        <w:t>.</w:t>
      </w:r>
    </w:p>
    <w:p w14:paraId="1C1C0779" w14:textId="77777777" w:rsidR="000B3F31" w:rsidRPr="000B3F31" w:rsidRDefault="000B3F31" w:rsidP="000B3F31">
      <w:pPr>
        <w:spacing w:line="256" w:lineRule="auto"/>
        <w:rPr>
          <w:rFonts w:eastAsia="Calibri"/>
        </w:rPr>
      </w:pPr>
      <w:r w:rsidRPr="000B3F31">
        <w:rPr>
          <w:rFonts w:eastAsia="Calibri"/>
          <w:sz w:val="16"/>
          <w:szCs w:val="16"/>
        </w:rPr>
        <w:t xml:space="preserve">What I’m very concerned about is how we tend to interpret these moments of violence following the official script. </w:t>
      </w:r>
      <w:r w:rsidRPr="000B3F31">
        <w:rPr>
          <w:rFonts w:eastAsia="Calibri"/>
          <w:u w:val="single"/>
        </w:rPr>
        <w:t xml:space="preserve">In this case, what we had immediately was the official narrative installing itself: Traffickers are very </w:t>
      </w:r>
      <w:r w:rsidRPr="000B3F31">
        <w:rPr>
          <w:rFonts w:eastAsia="Calibri"/>
          <w:b/>
          <w:u w:val="single"/>
        </w:rPr>
        <w:t>powerful</w:t>
      </w:r>
      <w:r w:rsidRPr="000B3F31">
        <w:rPr>
          <w:rFonts w:eastAsia="Calibri"/>
          <w:u w:val="single"/>
        </w:rPr>
        <w:t xml:space="preserve">, they </w:t>
      </w:r>
      <w:r w:rsidRPr="000B3F31">
        <w:rPr>
          <w:rFonts w:eastAsia="Calibri"/>
          <w:b/>
          <w:u w:val="single"/>
        </w:rPr>
        <w:t>took over the city</w:t>
      </w:r>
      <w:r w:rsidRPr="000B3F31">
        <w:rPr>
          <w:rFonts w:eastAsia="Calibri"/>
          <w:u w:val="single"/>
        </w:rPr>
        <w:t xml:space="preserve">, and they forced the </w:t>
      </w:r>
      <w:r w:rsidRPr="000B3F31">
        <w:rPr>
          <w:rFonts w:eastAsia="Calibri"/>
          <w:b/>
          <w:u w:val="single"/>
        </w:rPr>
        <w:t>Mexican government to walk away</w:t>
      </w:r>
      <w:r w:rsidRPr="000B3F31">
        <w:rPr>
          <w:rFonts w:eastAsia="Calibri"/>
          <w:u w:val="single"/>
        </w:rPr>
        <w:t>. They won, and perhaps they even control the city.</w:t>
      </w:r>
      <w:r w:rsidRPr="000B3F31">
        <w:rPr>
          <w:rFonts w:eastAsia="Calibri"/>
        </w:rPr>
        <w:t xml:space="preserve"> </w:t>
      </w:r>
    </w:p>
    <w:p w14:paraId="7A577E8D" w14:textId="77777777" w:rsidR="000B3F31" w:rsidRPr="000B3F31" w:rsidRDefault="000B3F31" w:rsidP="000B3F31">
      <w:pPr>
        <w:spacing w:line="256" w:lineRule="auto"/>
        <w:rPr>
          <w:rFonts w:eastAsia="Calibri"/>
          <w:u w:val="single"/>
        </w:rPr>
      </w:pPr>
      <w:r w:rsidRPr="000B3F31">
        <w:rPr>
          <w:rFonts w:eastAsia="Calibri"/>
          <w:u w:val="single"/>
        </w:rPr>
        <w:t xml:space="preserve">That, for me, is very dangerous. Because </w:t>
      </w:r>
      <w:r w:rsidRPr="000B3F31">
        <w:rPr>
          <w:rFonts w:eastAsia="Calibri"/>
          <w:b/>
          <w:highlight w:val="green"/>
          <w:u w:val="single"/>
        </w:rPr>
        <w:t>there’s not a shred of evidence</w:t>
      </w:r>
      <w:r w:rsidRPr="000B3F31">
        <w:rPr>
          <w:rFonts w:eastAsia="Calibri"/>
          <w:u w:val="single"/>
        </w:rPr>
        <w:t xml:space="preserve"> that that is true.</w:t>
      </w:r>
      <w:r w:rsidRPr="000B3F31">
        <w:rPr>
          <w:rFonts w:eastAsia="Calibri"/>
          <w:sz w:val="16"/>
          <w:szCs w:val="16"/>
        </w:rPr>
        <w:t xml:space="preserve"> There’s a military base in Culiacan, and according to news reports, </w:t>
      </w:r>
      <w:r w:rsidRPr="000B3F31">
        <w:rPr>
          <w:rFonts w:eastAsia="Calibri"/>
          <w:u w:val="single"/>
        </w:rPr>
        <w:t xml:space="preserve">soldiers and police officers </w:t>
      </w:r>
      <w:r w:rsidRPr="000B3F31">
        <w:rPr>
          <w:rFonts w:eastAsia="Calibri"/>
          <w:b/>
          <w:u w:val="single"/>
        </w:rPr>
        <w:t>outnumbered the traffickers</w:t>
      </w:r>
      <w:r w:rsidRPr="000B3F31">
        <w:rPr>
          <w:rFonts w:eastAsia="Calibri"/>
          <w:u w:val="single"/>
        </w:rPr>
        <w:t xml:space="preserve"> almost </w:t>
      </w:r>
      <w:r w:rsidRPr="000B3F31">
        <w:rPr>
          <w:rFonts w:eastAsia="Calibri"/>
          <w:b/>
          <w:u w:val="single"/>
        </w:rPr>
        <w:t>10 to one</w:t>
      </w:r>
      <w:r w:rsidRPr="000B3F31">
        <w:rPr>
          <w:rFonts w:eastAsia="Calibri"/>
          <w:u w:val="single"/>
        </w:rPr>
        <w:t>.</w:t>
      </w:r>
    </w:p>
    <w:p w14:paraId="099EE003" w14:textId="77777777" w:rsidR="000B3F31" w:rsidRPr="000B3F31" w:rsidRDefault="000B3F31" w:rsidP="000B3F31">
      <w:pPr>
        <w:spacing w:line="256" w:lineRule="auto"/>
        <w:rPr>
          <w:rFonts w:eastAsia="Calibri"/>
          <w:u w:val="single"/>
        </w:rPr>
      </w:pPr>
      <w:r w:rsidRPr="000B3F31">
        <w:rPr>
          <w:rFonts w:eastAsia="Calibri"/>
          <w:sz w:val="16"/>
          <w:szCs w:val="16"/>
        </w:rPr>
        <w:t xml:space="preserve">What we saw is this narrative that I was describing, that traffickers have the upper hand. They’re winning the war on drugs and the Mexican government is in retreat. </w:t>
      </w:r>
      <w:r w:rsidRPr="000B3F31">
        <w:rPr>
          <w:rFonts w:eastAsia="Calibri"/>
          <w:u w:val="single"/>
        </w:rPr>
        <w:t xml:space="preserve">That’s not at all what happened. The Mexican government decided to leave and hand over Guzmán in order to spare innocent civilian lives. I happen to think that was the right choice. It didn’t mean that the </w:t>
      </w:r>
      <w:r w:rsidRPr="000B3F31">
        <w:rPr>
          <w:rFonts w:eastAsia="Calibri"/>
          <w:highlight w:val="green"/>
          <w:u w:val="single"/>
        </w:rPr>
        <w:t>traffickers</w:t>
      </w:r>
      <w:r w:rsidRPr="000B3F31">
        <w:rPr>
          <w:rFonts w:eastAsia="Calibri"/>
          <w:u w:val="single"/>
        </w:rPr>
        <w:t xml:space="preserve"> control the city, or that in any form or fashion that they </w:t>
      </w:r>
      <w:r w:rsidRPr="000B3F31">
        <w:rPr>
          <w:rFonts w:eastAsia="Calibri"/>
          <w:highlight w:val="green"/>
          <w:u w:val="single"/>
        </w:rPr>
        <w:t>could</w:t>
      </w:r>
      <w:r w:rsidRPr="000B3F31">
        <w:rPr>
          <w:rFonts w:eastAsia="Calibri"/>
          <w:u w:val="single"/>
        </w:rPr>
        <w:t xml:space="preserve"> really </w:t>
      </w:r>
      <w:r w:rsidRPr="000B3F31">
        <w:rPr>
          <w:rFonts w:eastAsia="Calibri"/>
          <w:b/>
          <w:highlight w:val="green"/>
          <w:u w:val="single"/>
        </w:rPr>
        <w:t>challenge the</w:t>
      </w:r>
      <w:r w:rsidRPr="000B3F31">
        <w:rPr>
          <w:rFonts w:eastAsia="Calibri"/>
          <w:b/>
          <w:u w:val="single"/>
        </w:rPr>
        <w:t xml:space="preserve"> Mexican </w:t>
      </w:r>
      <w:r w:rsidRPr="000B3F31">
        <w:rPr>
          <w:rFonts w:eastAsia="Calibri"/>
          <w:b/>
          <w:highlight w:val="green"/>
          <w:u w:val="single"/>
        </w:rPr>
        <w:t>government</w:t>
      </w:r>
      <w:r w:rsidRPr="000B3F31">
        <w:rPr>
          <w:rFonts w:eastAsia="Calibri"/>
          <w:u w:val="single"/>
        </w:rPr>
        <w:t xml:space="preserve">. That’s just </w:t>
      </w:r>
      <w:r w:rsidRPr="000B3F31">
        <w:rPr>
          <w:rFonts w:eastAsia="Calibri"/>
          <w:b/>
          <w:u w:val="single"/>
        </w:rPr>
        <w:t>a ridiculous thing to think</w:t>
      </w:r>
      <w:r w:rsidRPr="000B3F31">
        <w:rPr>
          <w:rFonts w:eastAsia="Calibri"/>
          <w:u w:val="single"/>
        </w:rPr>
        <w:t xml:space="preserve">. </w:t>
      </w:r>
    </w:p>
    <w:p w14:paraId="2F047F13" w14:textId="77777777" w:rsidR="000B3F31" w:rsidRPr="000B3F31" w:rsidRDefault="000B3F31" w:rsidP="000B3F31">
      <w:pPr>
        <w:spacing w:line="256" w:lineRule="auto"/>
        <w:rPr>
          <w:rFonts w:eastAsia="Calibri"/>
          <w:sz w:val="16"/>
          <w:szCs w:val="16"/>
        </w:rPr>
      </w:pPr>
      <w:r w:rsidRPr="000B3F31">
        <w:rPr>
          <w:rFonts w:eastAsia="Calibri"/>
          <w:sz w:val="16"/>
          <w:szCs w:val="16"/>
        </w:rPr>
        <w:t>Early in his term, Mexican President Andrés Manuel López Obrador declared that the drug war in Mexico was over. He said his government would focus more on reducing homicides than on capturing cartel leaders. Has that happened?</w:t>
      </w:r>
    </w:p>
    <w:p w14:paraId="5A8BC747" w14:textId="77777777" w:rsidR="000B3F31" w:rsidRPr="000B3F31" w:rsidRDefault="000B3F31" w:rsidP="000B3F31">
      <w:pPr>
        <w:spacing w:line="256" w:lineRule="auto"/>
        <w:rPr>
          <w:rFonts w:eastAsia="Calibri"/>
          <w:sz w:val="16"/>
          <w:szCs w:val="16"/>
        </w:rPr>
      </w:pPr>
      <w:r w:rsidRPr="000B3F31">
        <w:rPr>
          <w:rFonts w:eastAsia="Calibri"/>
          <w:sz w:val="16"/>
          <w:szCs w:val="16"/>
        </w:rPr>
        <w:t xml:space="preserve">I think that the Mexican president failed to deliver on his promise to end the war on drugs. </w:t>
      </w:r>
    </w:p>
    <w:p w14:paraId="3F68E4A8" w14:textId="77777777" w:rsidR="000B3F31" w:rsidRPr="000B3F31" w:rsidRDefault="000B3F31" w:rsidP="000B3F31">
      <w:pPr>
        <w:spacing w:line="256" w:lineRule="auto"/>
        <w:rPr>
          <w:rFonts w:eastAsia="Calibri"/>
          <w:sz w:val="16"/>
          <w:szCs w:val="16"/>
        </w:rPr>
      </w:pPr>
      <w:r w:rsidRPr="000B3F31">
        <w:rPr>
          <w:rFonts w:eastAsia="Calibri"/>
          <w:sz w:val="16"/>
          <w:szCs w:val="16"/>
        </w:rPr>
        <w:t>It may be true that at the discursive level there was a change in the way the president and the Mexican government talk about the drug trade. But the raids never ceased to exist. They are still dispatching soldiers to arrest traffickers.</w:t>
      </w:r>
    </w:p>
    <w:p w14:paraId="3618D028" w14:textId="77777777" w:rsidR="000B3F31" w:rsidRPr="000B3F31" w:rsidRDefault="000B3F31" w:rsidP="000B3F31">
      <w:pPr>
        <w:spacing w:line="256" w:lineRule="auto"/>
        <w:rPr>
          <w:rFonts w:eastAsia="Calibri"/>
          <w:sz w:val="16"/>
          <w:szCs w:val="16"/>
        </w:rPr>
      </w:pPr>
      <w:r w:rsidRPr="000B3F31">
        <w:rPr>
          <w:rFonts w:eastAsia="Calibri"/>
          <w:highlight w:val="green"/>
          <w:u w:val="single"/>
        </w:rPr>
        <w:t>The military</w:t>
      </w:r>
      <w:r w:rsidRPr="000B3F31">
        <w:rPr>
          <w:rFonts w:eastAsia="Calibri"/>
          <w:u w:val="single"/>
        </w:rPr>
        <w:t xml:space="preserve"> now </w:t>
      </w:r>
      <w:r w:rsidRPr="000B3F31">
        <w:rPr>
          <w:rFonts w:eastAsia="Calibri"/>
          <w:highlight w:val="green"/>
          <w:u w:val="single"/>
        </w:rPr>
        <w:t xml:space="preserve">occupies </w:t>
      </w:r>
      <w:r w:rsidRPr="000B3F31">
        <w:rPr>
          <w:rFonts w:eastAsia="Calibri"/>
          <w:b/>
          <w:highlight w:val="green"/>
          <w:u w:val="single"/>
        </w:rPr>
        <w:t>more</w:t>
      </w:r>
      <w:r w:rsidRPr="000B3F31">
        <w:rPr>
          <w:rFonts w:eastAsia="Calibri"/>
          <w:b/>
          <w:u w:val="single"/>
        </w:rPr>
        <w:t xml:space="preserve"> aspects of civil governance </w:t>
      </w:r>
      <w:r w:rsidRPr="000B3F31">
        <w:rPr>
          <w:rFonts w:eastAsia="Calibri"/>
          <w:b/>
          <w:highlight w:val="green"/>
          <w:u w:val="single"/>
        </w:rPr>
        <w:t>than ever before</w:t>
      </w:r>
      <w:r w:rsidRPr="000B3F31">
        <w:rPr>
          <w:rFonts w:eastAsia="Calibri"/>
          <w:u w:val="single"/>
        </w:rPr>
        <w:t>.</w:t>
      </w:r>
      <w:r w:rsidRPr="000B3F31">
        <w:rPr>
          <w:rFonts w:eastAsia="Calibri"/>
          <w:sz w:val="16"/>
          <w:szCs w:val="16"/>
        </w:rPr>
        <w:t xml:space="preserve"> The military controls the Mexico City airport, customs points of entry, the northern and the southern border. They have a very ubiquitous presence in Mexican politics. The process of militarization hasn’t stopped, but has grown.</w:t>
      </w:r>
    </w:p>
    <w:p w14:paraId="70F6612D" w14:textId="77777777" w:rsidR="000B3F31" w:rsidRPr="000B3F31" w:rsidRDefault="000B3F31" w:rsidP="000B3F31">
      <w:pPr>
        <w:spacing w:line="256" w:lineRule="auto"/>
        <w:rPr>
          <w:rFonts w:eastAsia="Calibri"/>
          <w:sz w:val="16"/>
          <w:szCs w:val="16"/>
        </w:rPr>
      </w:pPr>
      <w:r w:rsidRPr="000B3F31">
        <w:rPr>
          <w:rFonts w:eastAsia="Calibri"/>
          <w:u w:val="single"/>
        </w:rPr>
        <w:t xml:space="preserve">We are </w:t>
      </w:r>
      <w:r w:rsidRPr="000B3F31">
        <w:rPr>
          <w:rFonts w:eastAsia="Calibri"/>
          <w:b/>
          <w:u w:val="single"/>
        </w:rPr>
        <w:t>next to the U.S.</w:t>
      </w:r>
      <w:r w:rsidRPr="000B3F31">
        <w:rPr>
          <w:rFonts w:eastAsia="Calibri"/>
          <w:u w:val="single"/>
        </w:rPr>
        <w:t>, which is one of the most heavily militarized countries in the world, with the largest budget for military spending on the planet</w:t>
      </w:r>
      <w:r w:rsidRPr="000B3F31">
        <w:rPr>
          <w:rFonts w:eastAsia="Calibri"/>
          <w:sz w:val="16"/>
          <w:szCs w:val="16"/>
        </w:rPr>
        <w:t>, surpassing the next 10 countries combined. And that certainly pushes the military presence and the level of military intervention in Mexico.</w:t>
      </w:r>
    </w:p>
    <w:p w14:paraId="36FAE29A" w14:textId="77777777" w:rsidR="000B3F31" w:rsidRPr="000B3F31" w:rsidRDefault="000B3F31" w:rsidP="000B3F31">
      <w:pPr>
        <w:spacing w:line="256" w:lineRule="auto"/>
        <w:rPr>
          <w:rFonts w:eastAsia="Calibri"/>
          <w:u w:val="single"/>
        </w:rPr>
      </w:pPr>
      <w:r w:rsidRPr="000B3F31">
        <w:rPr>
          <w:rFonts w:eastAsia="Calibri"/>
          <w:u w:val="single"/>
        </w:rPr>
        <w:t xml:space="preserve">What do you expect from López Obrador’s successor, Claudia </w:t>
      </w:r>
      <w:r w:rsidRPr="000B3F31">
        <w:rPr>
          <w:rFonts w:eastAsia="Calibri"/>
          <w:b/>
          <w:u w:val="single"/>
        </w:rPr>
        <w:t>Sheinbaum</w:t>
      </w:r>
      <w:r w:rsidRPr="000B3F31">
        <w:rPr>
          <w:rFonts w:eastAsia="Calibri"/>
          <w:u w:val="single"/>
        </w:rPr>
        <w:t xml:space="preserve">, who will be sworn in as president on Oct. 1? </w:t>
      </w:r>
    </w:p>
    <w:p w14:paraId="51D3ED1C" w14:textId="77777777" w:rsidR="000B3F31" w:rsidRPr="000B3F31" w:rsidRDefault="000B3F31" w:rsidP="000B3F31">
      <w:pPr>
        <w:spacing w:line="256" w:lineRule="auto"/>
        <w:rPr>
          <w:rFonts w:eastAsia="Calibri"/>
          <w:sz w:val="16"/>
          <w:szCs w:val="16"/>
        </w:rPr>
      </w:pPr>
      <w:r w:rsidRPr="000B3F31">
        <w:rPr>
          <w:rFonts w:eastAsia="Calibri"/>
          <w:sz w:val="16"/>
          <w:szCs w:val="16"/>
        </w:rPr>
        <w:t xml:space="preserve">Sometimes I’m very hopeful, and sometimes I’m pessimistic. </w:t>
      </w:r>
      <w:r w:rsidRPr="000B3F31">
        <w:rPr>
          <w:rFonts w:eastAsia="Calibri"/>
          <w:u w:val="single"/>
        </w:rPr>
        <w:t xml:space="preserve">Militarization — and the violence that it entails — is very </w:t>
      </w:r>
      <w:r w:rsidRPr="000B3F31">
        <w:rPr>
          <w:rFonts w:eastAsia="Calibri"/>
          <w:b/>
          <w:u w:val="single"/>
        </w:rPr>
        <w:t>difficult to switch off.</w:t>
      </w:r>
      <w:r w:rsidRPr="000B3F31">
        <w:rPr>
          <w:rFonts w:eastAsia="Calibri"/>
          <w:sz w:val="16"/>
          <w:szCs w:val="16"/>
        </w:rPr>
        <w:t xml:space="preserve"> Sheinbaum has a very difficult task. </w:t>
      </w:r>
      <w:r w:rsidRPr="000B3F31">
        <w:rPr>
          <w:rFonts w:eastAsia="Calibri"/>
          <w:u w:val="single"/>
        </w:rPr>
        <w:t xml:space="preserve">Our own military is very interested in maintaining its </w:t>
      </w:r>
      <w:r w:rsidRPr="000B3F31">
        <w:rPr>
          <w:rFonts w:eastAsia="Calibri"/>
          <w:b/>
          <w:u w:val="single"/>
        </w:rPr>
        <w:t>dominant position</w:t>
      </w:r>
      <w:r w:rsidRPr="000B3F31">
        <w:rPr>
          <w:rFonts w:eastAsia="Calibri"/>
          <w:u w:val="single"/>
        </w:rPr>
        <w:t>.</w:t>
      </w:r>
      <w:r w:rsidRPr="000B3F31">
        <w:rPr>
          <w:rFonts w:eastAsia="Calibri"/>
          <w:sz w:val="16"/>
          <w:szCs w:val="16"/>
        </w:rPr>
        <w:t xml:space="preserve"> I mean, why would they voluntarily relinquish the power they have achieved?</w:t>
      </w:r>
    </w:p>
    <w:p w14:paraId="4E92EDA5" w14:textId="4A3C29BB" w:rsidR="00F23B7E" w:rsidRDefault="00F23B7E" w:rsidP="00F23B7E"/>
    <w:p w14:paraId="3A39E127" w14:textId="06D3356B" w:rsidR="002C72D3" w:rsidRDefault="002C72D3" w:rsidP="002C72D3">
      <w:pPr>
        <w:pStyle w:val="Heading4"/>
      </w:pPr>
      <w:r>
        <w:t xml:space="preserve">No US-Mexico </w:t>
      </w:r>
      <w:r w:rsidRPr="002C72D3">
        <w:t>w</w:t>
      </w:r>
      <w:r>
        <w:t>ar</w:t>
      </w:r>
      <w:r w:rsidR="00F93A97">
        <w:t xml:space="preserve">- Trump should have already done it, he’s more focused on Greenland, Cuba, or Columbia </w:t>
      </w:r>
      <w:r w:rsidR="00F93A97" w:rsidRPr="00F93A97">
        <w:t>w</w:t>
      </w:r>
      <w:r w:rsidR="00F93A97">
        <w:t xml:space="preserve">ho are softer targets and the Mexican government has been </w:t>
      </w:r>
      <w:r w:rsidR="00F93A97" w:rsidRPr="00F93A97">
        <w:t>w</w:t>
      </w:r>
      <w:r w:rsidR="00F93A97">
        <w:t xml:space="preserve">illing to </w:t>
      </w:r>
      <w:r w:rsidR="00F93A97" w:rsidRPr="00F93A97">
        <w:t>w</w:t>
      </w:r>
      <w:r w:rsidR="00F93A97">
        <w:t xml:space="preserve">ork </w:t>
      </w:r>
      <w:r w:rsidR="00F93A97" w:rsidRPr="00F93A97">
        <w:t>w</w:t>
      </w:r>
      <w:r w:rsidR="00F93A97">
        <w:t xml:space="preserve">ith the US government to counter cartels </w:t>
      </w:r>
      <w:r w:rsidR="00F93A97" w:rsidRPr="00F93A97">
        <w:t>w</w:t>
      </w:r>
      <w:r w:rsidR="00F93A97">
        <w:t xml:space="preserve">hich means the justifications that </w:t>
      </w:r>
      <w:r w:rsidR="00F93A97" w:rsidRPr="00F93A97">
        <w:t>w</w:t>
      </w:r>
      <w:r w:rsidR="00F93A97">
        <w:t>ere used in Venezuela don’t apply to Mexico</w:t>
      </w:r>
    </w:p>
    <w:p w14:paraId="089EB3BB" w14:textId="77777777" w:rsidR="002C72D3" w:rsidRDefault="002C72D3" w:rsidP="00F23B7E"/>
    <w:p w14:paraId="1B2A35DD" w14:textId="4192CEBC" w:rsidR="006C2918" w:rsidRDefault="006C2918" w:rsidP="006C2918">
      <w:pPr>
        <w:pStyle w:val="Heading4"/>
      </w:pPr>
      <w:r>
        <w:t xml:space="preserve">No solvency for </w:t>
      </w:r>
      <w:r w:rsidR="00784673">
        <w:t xml:space="preserve">Mexican inequality </w:t>
      </w:r>
      <w:r w:rsidR="00747EDA">
        <w:t>Bonne just says unionization provides “</w:t>
      </w:r>
      <w:r w:rsidR="001F5CDC">
        <w:t xml:space="preserve">economic and social benefits” </w:t>
      </w:r>
      <w:r w:rsidR="001F5CDC" w:rsidRPr="001F5CDC">
        <w:t>w</w:t>
      </w:r>
      <w:r w:rsidR="001F5CDC">
        <w:t xml:space="preserve">ithout any more explanation- that isn’t the same as saying that the aff solves for all inequality in Mexico </w:t>
      </w:r>
      <w:r w:rsidR="001F5CDC" w:rsidRPr="001F5CDC">
        <w:t>w</w:t>
      </w:r>
      <w:r w:rsidR="001F5CDC">
        <w:t xml:space="preserve">hich is </w:t>
      </w:r>
      <w:r w:rsidR="001F5CDC" w:rsidRPr="001F5CDC">
        <w:t>w</w:t>
      </w:r>
      <w:r w:rsidR="001F5CDC">
        <w:t>hat their impact evidence is assuming</w:t>
      </w:r>
    </w:p>
    <w:p w14:paraId="5FFDBB1E" w14:textId="1EF026C1" w:rsidR="00EE6F78" w:rsidRDefault="00EE6F78" w:rsidP="00EE6F78">
      <w:pPr>
        <w:pStyle w:val="Heading3"/>
      </w:pPr>
      <w:r>
        <w:t>AD 2</w:t>
      </w:r>
    </w:p>
    <w:p w14:paraId="3BF29BF2" w14:textId="77777777" w:rsidR="007B5DCA" w:rsidRPr="007B5DCA" w:rsidRDefault="007B5DCA" w:rsidP="007B5DCA">
      <w:pPr>
        <w:keepNext/>
        <w:keepLines/>
        <w:spacing w:before="40" w:after="0"/>
        <w:outlineLvl w:val="3"/>
        <w:rPr>
          <w:rFonts w:eastAsia="MS Gothic"/>
          <w:b/>
          <w:iCs/>
          <w:highlight w:val="cyan"/>
          <w:u w:val="single"/>
        </w:rPr>
      </w:pPr>
      <w:r w:rsidRPr="007B5DCA">
        <w:rPr>
          <w:rFonts w:eastAsia="MS Gothic" w:cs="Times New Roman"/>
          <w:b/>
          <w:iCs/>
          <w:sz w:val="26"/>
        </w:rPr>
        <w:t>Multipolarity heightens uncertainty, making war inevitable.</w:t>
      </w:r>
    </w:p>
    <w:p w14:paraId="65555CDE" w14:textId="77777777" w:rsidR="007B5DCA" w:rsidRPr="007B5DCA" w:rsidRDefault="007B5DCA" w:rsidP="007B5DCA">
      <w:pPr>
        <w:rPr>
          <w:rFonts w:eastAsia="Calibri"/>
          <w:highlight w:val="cyan"/>
          <w:u w:val="single"/>
        </w:rPr>
      </w:pPr>
      <w:r w:rsidRPr="007B5DCA">
        <w:rPr>
          <w:rFonts w:eastAsia="Calibri"/>
        </w:rPr>
        <w:t xml:space="preserve">Michael </w:t>
      </w:r>
      <w:r w:rsidRPr="007B5DCA">
        <w:rPr>
          <w:rFonts w:eastAsia="Calibri"/>
          <w:b/>
          <w:bCs/>
        </w:rPr>
        <w:t>Oppenheimer 21</w:t>
      </w:r>
      <w:r w:rsidRPr="007B5DCA">
        <w:rPr>
          <w:rFonts w:eastAsia="Calibri"/>
        </w:rPr>
        <w:t xml:space="preserve">. Professor at the Center for Global Affairs of New York University, member of the Council on Foreign Relations “The Turbulent Future of International Relations.” </w:t>
      </w:r>
      <w:r w:rsidRPr="007B5DCA">
        <w:rPr>
          <w:rFonts w:eastAsia="Calibri"/>
          <w:i/>
          <w:iCs/>
        </w:rPr>
        <w:t>The Future of Global Affairs: Managing Discontinuity, Disruption and Destruction</w:t>
      </w:r>
      <w:r w:rsidRPr="007B5DCA">
        <w:rPr>
          <w:rFonts w:eastAsia="Calibri"/>
        </w:rPr>
        <w:t>, Chapter 2. 2021. https://doi.org/10.1007/978-3-030-56470-4</w:t>
      </w:r>
    </w:p>
    <w:p w14:paraId="16D89534" w14:textId="77777777" w:rsidR="007B5DCA" w:rsidRPr="007B5DCA" w:rsidRDefault="007B5DCA" w:rsidP="007B5DCA">
      <w:pPr>
        <w:rPr>
          <w:rFonts w:eastAsia="Calibri"/>
          <w:highlight w:val="cyan"/>
          <w:u w:val="single"/>
        </w:rPr>
      </w:pPr>
      <w:r w:rsidRPr="007B5DCA">
        <w:rPr>
          <w:rFonts w:eastAsia="Calibri"/>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7B5DCA">
        <w:rPr>
          <w:rFonts w:eastAsia="Calibri"/>
          <w:b/>
          <w:iCs/>
          <w:highlight w:val="cyan"/>
          <w:u w:val="single"/>
          <w:bdr w:val="single" w:sz="8" w:space="0" w:color="auto"/>
        </w:rPr>
        <w:t>Multipolarity</w:t>
      </w:r>
      <w:r w:rsidRPr="007B5DCA">
        <w:rPr>
          <w:rFonts w:eastAsia="Calibri"/>
          <w:sz w:val="16"/>
        </w:rPr>
        <w:t xml:space="preserve"> also </w:t>
      </w:r>
      <w:r w:rsidRPr="007B5DCA">
        <w:rPr>
          <w:rFonts w:eastAsia="Calibri"/>
          <w:highlight w:val="cyan"/>
          <w:u w:val="single"/>
        </w:rPr>
        <w:t>entails</w:t>
      </w:r>
      <w:r w:rsidRPr="007B5DCA">
        <w:rPr>
          <w:rFonts w:eastAsia="Calibri"/>
          <w:sz w:val="16"/>
        </w:rPr>
        <w:t xml:space="preserve"> a greater </w:t>
      </w:r>
      <w:r w:rsidRPr="007B5DCA">
        <w:rPr>
          <w:rFonts w:eastAsia="Calibri"/>
          <w:u w:val="single"/>
        </w:rPr>
        <w:t xml:space="preserve">potential for </w:t>
      </w:r>
      <w:r w:rsidRPr="007B5DCA">
        <w:rPr>
          <w:rFonts w:eastAsia="Calibri"/>
          <w:b/>
          <w:iCs/>
          <w:highlight w:val="cyan"/>
          <w:u w:val="single"/>
          <w:bdr w:val="single" w:sz="8" w:space="0" w:color="auto"/>
        </w:rPr>
        <w:t>sudden changes</w:t>
      </w:r>
      <w:r w:rsidRPr="007B5DCA">
        <w:rPr>
          <w:rFonts w:eastAsia="Calibri"/>
          <w:u w:val="single"/>
        </w:rPr>
        <w:t xml:space="preserve"> in</w:t>
      </w:r>
      <w:r w:rsidRPr="007B5DCA">
        <w:rPr>
          <w:rFonts w:eastAsia="Calibri"/>
          <w:sz w:val="16"/>
        </w:rPr>
        <w:t xml:space="preserve"> the </w:t>
      </w:r>
      <w:r w:rsidRPr="007B5DCA">
        <w:rPr>
          <w:rFonts w:eastAsia="Calibri"/>
          <w:u w:val="single"/>
        </w:rPr>
        <w:t>balance of power</w:t>
      </w:r>
      <w:r w:rsidRPr="007B5DCA">
        <w:rPr>
          <w:rFonts w:eastAsia="Calibri"/>
          <w:sz w:val="16"/>
        </w:rPr>
        <w:t xml:space="preserve">, as </w:t>
      </w:r>
      <w:r w:rsidRPr="007B5DCA">
        <w:rPr>
          <w:rFonts w:eastAsia="Calibri"/>
          <w:u w:val="single"/>
        </w:rPr>
        <w:t>one state may defect to another coalition</w:t>
      </w:r>
      <w:r w:rsidRPr="007B5DCA">
        <w:rPr>
          <w:rFonts w:eastAsia="Calibri"/>
          <w:sz w:val="16"/>
        </w:rPr>
        <w:t xml:space="preserve"> or opt out, </w:t>
      </w:r>
      <w:r w:rsidRPr="007B5DCA">
        <w:rPr>
          <w:rFonts w:eastAsia="Calibri"/>
          <w:u w:val="single"/>
        </w:rPr>
        <w:t>and</w:t>
      </w:r>
      <w:r w:rsidRPr="007B5DCA">
        <w:rPr>
          <w:rFonts w:eastAsia="Calibri"/>
          <w:sz w:val="16"/>
        </w:rPr>
        <w:t xml:space="preserve"> as a result, the </w:t>
      </w:r>
      <w:r w:rsidRPr="007B5DCA">
        <w:rPr>
          <w:rFonts w:eastAsia="Calibri"/>
          <w:u w:val="single"/>
        </w:rPr>
        <w:t>greater</w:t>
      </w:r>
      <w:r w:rsidRPr="007B5DCA">
        <w:rPr>
          <w:rFonts w:eastAsia="Calibri"/>
          <w:sz w:val="16"/>
        </w:rPr>
        <w:t xml:space="preserve"> the degree of </w:t>
      </w:r>
      <w:r w:rsidRPr="007B5DCA">
        <w:rPr>
          <w:rFonts w:eastAsia="Calibri"/>
          <w:b/>
          <w:iCs/>
          <w:u w:val="single"/>
          <w:bdr w:val="single" w:sz="8" w:space="0" w:color="auto"/>
        </w:rPr>
        <w:t>uncertainty</w:t>
      </w:r>
      <w:r w:rsidRPr="007B5DCA">
        <w:rPr>
          <w:rFonts w:eastAsia="Calibri"/>
          <w:u w:val="single"/>
        </w:rPr>
        <w:t xml:space="preserve"> experienced by all states</w:t>
      </w:r>
      <w:r w:rsidRPr="007B5DCA">
        <w:rPr>
          <w:rFonts w:eastAsia="Calibri"/>
          <w:sz w:val="16"/>
        </w:rPr>
        <w:t xml:space="preserve">, and </w:t>
      </w:r>
      <w:r w:rsidRPr="007B5DCA">
        <w:rPr>
          <w:rFonts w:eastAsia="Calibri"/>
          <w:u w:val="single"/>
        </w:rPr>
        <w:t xml:space="preserve">the </w:t>
      </w:r>
      <w:r w:rsidRPr="007B5DCA">
        <w:rPr>
          <w:rFonts w:eastAsia="Calibri"/>
          <w:highlight w:val="cyan"/>
          <w:u w:val="single"/>
        </w:rPr>
        <w:t>greater</w:t>
      </w:r>
      <w:r w:rsidRPr="007B5DCA">
        <w:rPr>
          <w:rFonts w:eastAsia="Calibri"/>
          <w:u w:val="single"/>
        </w:rPr>
        <w:t xml:space="preserve"> the plausibility of </w:t>
      </w:r>
      <w:r w:rsidRPr="007B5DCA">
        <w:rPr>
          <w:rFonts w:eastAsia="Calibri"/>
          <w:b/>
          <w:highlight w:val="cyan"/>
          <w:u w:val="single"/>
        </w:rPr>
        <w:t>downside assumptions</w:t>
      </w:r>
      <w:r w:rsidRPr="007B5DCA">
        <w:rPr>
          <w:rFonts w:eastAsia="Calibri"/>
          <w:highlight w:val="cyan"/>
          <w:u w:val="single"/>
        </w:rPr>
        <w:t xml:space="preserve"> about</w:t>
      </w:r>
      <w:r w:rsidRPr="007B5DCA">
        <w:rPr>
          <w:rFonts w:eastAsia="Calibri"/>
          <w:sz w:val="16"/>
        </w:rPr>
        <w:t xml:space="preserve"> the </w:t>
      </w:r>
      <w:r w:rsidRPr="007B5DCA">
        <w:rPr>
          <w:rFonts w:eastAsia="Calibri"/>
          <w:u w:val="single"/>
        </w:rPr>
        <w:t xml:space="preserve">intentions and capabilities of one’s </w:t>
      </w:r>
      <w:r w:rsidRPr="007B5DCA">
        <w:rPr>
          <w:rFonts w:eastAsia="Calibri"/>
          <w:highlight w:val="cyan"/>
          <w:u w:val="single"/>
        </w:rPr>
        <w:t>adversaries</w:t>
      </w:r>
      <w:r w:rsidRPr="007B5DCA">
        <w:rPr>
          <w:rFonts w:eastAsia="Calibri"/>
          <w:sz w:val="16"/>
        </w:rPr>
        <w:t xml:space="preserve">. This </w:t>
      </w:r>
      <w:r w:rsidRPr="007B5DCA">
        <w:rPr>
          <w:rFonts w:eastAsia="Calibri"/>
          <w:b/>
          <w:iCs/>
          <w:highlight w:val="cyan"/>
          <w:u w:val="single"/>
          <w:bdr w:val="single" w:sz="8" w:space="0" w:color="auto"/>
        </w:rPr>
        <w:t>psychology</w:t>
      </w:r>
      <w:r w:rsidRPr="007B5DCA">
        <w:rPr>
          <w:rFonts w:eastAsia="Calibri"/>
          <w:sz w:val="16"/>
        </w:rPr>
        <w:t xml:space="preserve">, always present in international politics but </w:t>
      </w:r>
      <w:r w:rsidRPr="007B5DCA">
        <w:rPr>
          <w:rFonts w:eastAsia="Calibri"/>
          <w:b/>
          <w:iCs/>
          <w:u w:val="single"/>
          <w:bdr w:val="single" w:sz="8" w:space="0" w:color="auto"/>
        </w:rPr>
        <w:t>particularly</w:t>
      </w:r>
      <w:r w:rsidRPr="007B5DCA">
        <w:rPr>
          <w:rFonts w:eastAsia="Calibri"/>
          <w:u w:val="single"/>
        </w:rPr>
        <w:t xml:space="preserve"> powerful in </w:t>
      </w:r>
      <w:r w:rsidRPr="007B5DCA">
        <w:rPr>
          <w:rFonts w:eastAsia="Calibri"/>
          <w:b/>
          <w:iCs/>
          <w:u w:val="single"/>
          <w:bdr w:val="single" w:sz="8" w:space="0" w:color="auto"/>
        </w:rPr>
        <w:t>multipolarity</w:t>
      </w:r>
      <w:r w:rsidRPr="007B5DCA">
        <w:rPr>
          <w:rFonts w:eastAsia="Calibri"/>
          <w:highlight w:val="cyan"/>
          <w:u w:val="single"/>
        </w:rPr>
        <w:t>, heightens</w:t>
      </w:r>
      <w:r w:rsidRPr="007B5DCA">
        <w:rPr>
          <w:rFonts w:eastAsia="Calibri"/>
          <w:sz w:val="16"/>
        </w:rPr>
        <w:t xml:space="preserve"> the </w:t>
      </w:r>
      <w:r w:rsidRPr="007B5DCA">
        <w:rPr>
          <w:rFonts w:eastAsia="Calibri"/>
          <w:u w:val="single"/>
        </w:rPr>
        <w:t xml:space="preserve">potential for </w:t>
      </w:r>
      <w:r w:rsidRPr="007B5DCA">
        <w:rPr>
          <w:rFonts w:eastAsia="Calibri"/>
          <w:b/>
          <w:iCs/>
          <w:highlight w:val="cyan"/>
          <w:u w:val="single"/>
          <w:bdr w:val="single" w:sz="8" w:space="0" w:color="auto"/>
        </w:rPr>
        <w:t>escalation</w:t>
      </w:r>
      <w:r w:rsidRPr="007B5DCA">
        <w:rPr>
          <w:rFonts w:eastAsia="Calibri"/>
          <w:sz w:val="16"/>
        </w:rPr>
        <w:t xml:space="preserve"> of minor conflicts, </w:t>
      </w:r>
      <w:r w:rsidRPr="007B5DCA">
        <w:rPr>
          <w:rFonts w:eastAsia="Calibri"/>
          <w:highlight w:val="cyan"/>
          <w:u w:val="single"/>
        </w:rPr>
        <w:t>and</w:t>
      </w:r>
      <w:r w:rsidRPr="007B5DCA">
        <w:rPr>
          <w:rFonts w:eastAsia="Calibri"/>
          <w:sz w:val="16"/>
        </w:rPr>
        <w:t xml:space="preserve"> of </w:t>
      </w:r>
      <w:r w:rsidRPr="007B5DCA">
        <w:rPr>
          <w:rFonts w:eastAsia="Calibri"/>
          <w:u w:val="single"/>
        </w:rPr>
        <w:t xml:space="preserve">states launching </w:t>
      </w:r>
      <w:r w:rsidRPr="007B5DCA">
        <w:rPr>
          <w:rFonts w:eastAsia="Calibri"/>
          <w:b/>
          <w:iCs/>
          <w:highlight w:val="cyan"/>
          <w:u w:val="single"/>
          <w:bdr w:val="single" w:sz="8" w:space="0" w:color="auto"/>
        </w:rPr>
        <w:t>preventive</w:t>
      </w:r>
      <w:r w:rsidRPr="007B5DCA">
        <w:rPr>
          <w:rFonts w:eastAsia="Calibri"/>
          <w:sz w:val="16"/>
        </w:rPr>
        <w:t xml:space="preserve"> or preemptive </w:t>
      </w:r>
      <w:r w:rsidRPr="007B5DCA">
        <w:rPr>
          <w:rFonts w:eastAsia="Calibri"/>
          <w:b/>
          <w:iCs/>
          <w:highlight w:val="cyan"/>
          <w:u w:val="single"/>
          <w:bdr w:val="single" w:sz="8" w:space="0" w:color="auto"/>
        </w:rPr>
        <w:t>wars</w:t>
      </w:r>
      <w:r w:rsidRPr="007B5DCA">
        <w:rPr>
          <w:rFonts w:eastAsia="Calibri"/>
          <w:u w:val="single"/>
        </w:rPr>
        <w:t xml:space="preserve">. In </w:t>
      </w:r>
      <w:r w:rsidRPr="007B5DCA">
        <w:rPr>
          <w:rFonts w:eastAsia="Calibri"/>
          <w:b/>
          <w:iCs/>
          <w:u w:val="single"/>
          <w:bdr w:val="single" w:sz="8" w:space="0" w:color="auto"/>
        </w:rPr>
        <w:t>multipolarity</w:t>
      </w:r>
      <w:r w:rsidRPr="007B5DCA">
        <w:rPr>
          <w:rFonts w:eastAsia="Calibri"/>
          <w:highlight w:val="cyan"/>
          <w:u w:val="single"/>
        </w:rPr>
        <w:t xml:space="preserve">, states are </w:t>
      </w:r>
      <w:r w:rsidRPr="007B5DCA">
        <w:rPr>
          <w:rFonts w:eastAsia="Calibri"/>
          <w:b/>
          <w:iCs/>
          <w:highlight w:val="cyan"/>
          <w:u w:val="single"/>
          <w:bdr w:val="single" w:sz="8" w:space="0" w:color="auto"/>
        </w:rPr>
        <w:t>always on edge</w:t>
      </w:r>
      <w:r w:rsidRPr="007B5DCA">
        <w:rPr>
          <w:rFonts w:eastAsia="Calibri"/>
          <w:highlight w:val="cyan"/>
          <w:u w:val="single"/>
        </w:rPr>
        <w:t xml:space="preserve">, entertaining </w:t>
      </w:r>
      <w:r w:rsidRPr="007B5DCA">
        <w:rPr>
          <w:rFonts w:eastAsia="Calibri"/>
          <w:b/>
          <w:iCs/>
          <w:highlight w:val="cyan"/>
          <w:u w:val="single"/>
          <w:bdr w:val="single" w:sz="8" w:space="0" w:color="auto"/>
        </w:rPr>
        <w:t>worst-case scenarios</w:t>
      </w:r>
      <w:r w:rsidRPr="007B5DCA">
        <w:rPr>
          <w:rFonts w:eastAsia="Calibri"/>
          <w:sz w:val="16"/>
        </w:rPr>
        <w:t xml:space="preserve"> about actual and potential enemies, </w:t>
      </w:r>
      <w:r w:rsidRPr="007B5DCA">
        <w:rPr>
          <w:rFonts w:eastAsia="Calibri"/>
          <w:u w:val="single"/>
        </w:rPr>
        <w:t xml:space="preserve">and </w:t>
      </w:r>
      <w:r w:rsidRPr="007B5DCA">
        <w:rPr>
          <w:rFonts w:eastAsia="Calibri"/>
          <w:b/>
          <w:iCs/>
          <w:u w:val="single"/>
          <w:bdr w:val="single" w:sz="8" w:space="0" w:color="auto"/>
        </w:rPr>
        <w:t>acting</w:t>
      </w:r>
      <w:r w:rsidRPr="007B5DCA">
        <w:rPr>
          <w:rFonts w:eastAsia="Calibri"/>
          <w:u w:val="single"/>
        </w:rPr>
        <w:t xml:space="preserve"> on</w:t>
      </w:r>
      <w:r w:rsidRPr="007B5DCA">
        <w:rPr>
          <w:rFonts w:eastAsia="Calibri"/>
          <w:sz w:val="16"/>
        </w:rPr>
        <w:t xml:space="preserve"> these </w:t>
      </w:r>
      <w:r w:rsidRPr="007B5DCA">
        <w:rPr>
          <w:rFonts w:eastAsia="Calibri"/>
          <w:b/>
          <w:iCs/>
          <w:u w:val="single"/>
          <w:bdr w:val="single" w:sz="8" w:space="0" w:color="auto"/>
        </w:rPr>
        <w:t>fears</w:t>
      </w:r>
      <w:r w:rsidRPr="007B5DCA">
        <w:rPr>
          <w:rFonts w:eastAsia="Calibri"/>
          <w:sz w:val="16"/>
        </w:rPr>
        <w:t>—expanding their armies, introducing new weapon systems, altering doctrine to relax constraints on the use of force—</w:t>
      </w:r>
      <w:r w:rsidRPr="007B5DCA">
        <w:rPr>
          <w:rFonts w:eastAsia="Calibri"/>
          <w:u w:val="single"/>
        </w:rPr>
        <w:t>in ways that reinforce</w:t>
      </w:r>
      <w:r w:rsidRPr="007B5DCA">
        <w:rPr>
          <w:rFonts w:eastAsia="Calibri"/>
          <w:sz w:val="16"/>
        </w:rPr>
        <w:t xml:space="preserve"> the </w:t>
      </w:r>
      <w:r w:rsidRPr="007B5DCA">
        <w:rPr>
          <w:rFonts w:eastAsia="Calibri"/>
          <w:b/>
          <w:iCs/>
          <w:u w:val="single"/>
          <w:bdr w:val="single" w:sz="8" w:space="0" w:color="auto"/>
        </w:rPr>
        <w:t>worst fears</w:t>
      </w:r>
      <w:r w:rsidRPr="007B5DCA">
        <w:rPr>
          <w:rFonts w:eastAsia="Calibri"/>
          <w:sz w:val="16"/>
        </w:rPr>
        <w:t xml:space="preserve"> of others.</w:t>
      </w:r>
    </w:p>
    <w:p w14:paraId="0DE0BC97" w14:textId="77777777" w:rsidR="007B5DCA" w:rsidRPr="007B5DCA" w:rsidRDefault="007B5DCA" w:rsidP="007B5DCA">
      <w:pPr>
        <w:rPr>
          <w:rFonts w:eastAsia="Calibri"/>
          <w:highlight w:val="cyan"/>
          <w:u w:val="single"/>
        </w:rPr>
      </w:pPr>
      <w:r w:rsidRPr="007B5DCA">
        <w:rPr>
          <w:rFonts w:eastAsia="Calibri"/>
          <w:sz w:val="16"/>
        </w:rPr>
        <w:t xml:space="preserve">The </w:t>
      </w:r>
      <w:r w:rsidRPr="007B5DCA">
        <w:rPr>
          <w:rFonts w:eastAsia="Calibri"/>
          <w:highlight w:val="cyan"/>
          <w:u w:val="single"/>
        </w:rPr>
        <w:t>risks</w:t>
      </w:r>
      <w:r w:rsidRPr="007B5DCA">
        <w:rPr>
          <w:rFonts w:eastAsia="Calibri"/>
          <w:sz w:val="16"/>
        </w:rPr>
        <w:t xml:space="preserve"> inherent </w:t>
      </w:r>
      <w:r w:rsidRPr="007B5DCA">
        <w:rPr>
          <w:rFonts w:eastAsia="Calibri"/>
          <w:u w:val="single"/>
        </w:rPr>
        <w:t xml:space="preserve">in multipolarity </w:t>
      </w:r>
      <w:r w:rsidRPr="007B5DCA">
        <w:rPr>
          <w:rFonts w:eastAsia="Calibri"/>
          <w:highlight w:val="cyan"/>
          <w:u w:val="single"/>
        </w:rPr>
        <w:t xml:space="preserve">are </w:t>
      </w:r>
      <w:r w:rsidRPr="007B5DCA">
        <w:rPr>
          <w:rFonts w:eastAsia="Calibri"/>
          <w:b/>
          <w:iCs/>
          <w:highlight w:val="cyan"/>
          <w:u w:val="single"/>
          <w:bdr w:val="single" w:sz="8" w:space="0" w:color="auto"/>
        </w:rPr>
        <w:t>heightened</w:t>
      </w:r>
      <w:r w:rsidRPr="007B5DCA">
        <w:rPr>
          <w:rFonts w:eastAsia="Calibri"/>
          <w:highlight w:val="cyan"/>
          <w:u w:val="single"/>
        </w:rPr>
        <w:t xml:space="preserve"> by</w:t>
      </w:r>
      <w:r w:rsidRPr="007B5DCA">
        <w:rPr>
          <w:rFonts w:eastAsia="Calibri"/>
          <w:sz w:val="16"/>
        </w:rPr>
        <w:t xml:space="preserve"> the attendant </w:t>
      </w:r>
      <w:r w:rsidRPr="007B5DCA">
        <w:rPr>
          <w:rFonts w:eastAsia="Calibri"/>
          <w:b/>
          <w:iCs/>
          <w:highlight w:val="cyan"/>
          <w:u w:val="single"/>
          <w:bdr w:val="single" w:sz="8" w:space="0" w:color="auto"/>
        </w:rPr>
        <w:t>weakening</w:t>
      </w:r>
      <w:r w:rsidRPr="007B5DCA">
        <w:rPr>
          <w:rFonts w:eastAsia="Calibri"/>
          <w:b/>
          <w:iCs/>
          <w:u w:val="single"/>
          <w:bdr w:val="single" w:sz="8" w:space="0" w:color="auto"/>
        </w:rPr>
        <w:t xml:space="preserve"> of global </w:t>
      </w:r>
      <w:r w:rsidRPr="007B5DCA">
        <w:rPr>
          <w:rFonts w:eastAsia="Calibri"/>
          <w:b/>
          <w:iCs/>
          <w:highlight w:val="cyan"/>
          <w:u w:val="single"/>
          <w:bdr w:val="single" w:sz="8" w:space="0" w:color="auto"/>
        </w:rPr>
        <w:t>institutions</w:t>
      </w:r>
      <w:r w:rsidRPr="007B5DCA">
        <w:rPr>
          <w:rFonts w:eastAsia="Calibri"/>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7B5DCA">
        <w:rPr>
          <w:rFonts w:eastAsia="Calibri"/>
          <w:u w:val="single"/>
        </w:rPr>
        <w:t xml:space="preserve">the </w:t>
      </w:r>
      <w:r w:rsidRPr="007B5DCA">
        <w:rPr>
          <w:rFonts w:eastAsia="Calibri"/>
          <w:b/>
          <w:iCs/>
          <w:u w:val="single"/>
          <w:bdr w:val="single" w:sz="8" w:space="0" w:color="auto"/>
        </w:rPr>
        <w:t>influence</w:t>
      </w:r>
      <w:r w:rsidRPr="007B5DCA">
        <w:rPr>
          <w:rFonts w:eastAsia="Calibri"/>
          <w:u w:val="single"/>
        </w:rPr>
        <w:t xml:space="preserve"> of</w:t>
      </w:r>
      <w:r w:rsidRPr="007B5DCA">
        <w:rPr>
          <w:rFonts w:eastAsia="Calibri"/>
          <w:sz w:val="16"/>
        </w:rPr>
        <w:t xml:space="preserve"> multilateral </w:t>
      </w:r>
      <w:r w:rsidRPr="007B5DCA">
        <w:rPr>
          <w:rFonts w:eastAsia="Calibri"/>
          <w:b/>
          <w:iCs/>
          <w:u w:val="single"/>
          <w:bdr w:val="single" w:sz="8" w:space="0" w:color="auto"/>
        </w:rPr>
        <w:t>institutions</w:t>
      </w:r>
      <w:r w:rsidRPr="007B5DCA">
        <w:rPr>
          <w:rFonts w:eastAsia="Calibri"/>
          <w:sz w:val="16"/>
        </w:rPr>
        <w:t xml:space="preserve"> as agent and actor </w:t>
      </w:r>
      <w:r w:rsidRPr="007B5DCA">
        <w:rPr>
          <w:rFonts w:eastAsia="Calibri"/>
          <w:u w:val="single"/>
        </w:rPr>
        <w:t xml:space="preserve">is </w:t>
      </w:r>
      <w:r w:rsidRPr="007B5DCA">
        <w:rPr>
          <w:rFonts w:eastAsia="Calibri"/>
          <w:b/>
          <w:iCs/>
          <w:u w:val="single"/>
          <w:bdr w:val="single" w:sz="8" w:space="0" w:color="auto"/>
        </w:rPr>
        <w:t>clearly in decline</w:t>
      </w:r>
      <w:r w:rsidRPr="007B5DCA">
        <w:rPr>
          <w:rFonts w:eastAsia="Calibri"/>
          <w:sz w:val="16"/>
        </w:rPr>
        <w:t xml:space="preserve">, a result of bottom-up populist/nationalist pressures experienced in many countries, as well as the coordination problems that increase in a system of multiple great powers. As conflict resolution institutions atrophy, </w:t>
      </w:r>
      <w:r w:rsidRPr="007B5DCA">
        <w:rPr>
          <w:rFonts w:eastAsia="Calibri"/>
          <w:highlight w:val="cyan"/>
          <w:u w:val="single"/>
        </w:rPr>
        <w:t>great powers will find</w:t>
      </w:r>
      <w:r w:rsidRPr="007B5DCA">
        <w:rPr>
          <w:rFonts w:eastAsia="Calibri"/>
          <w:u w:val="single"/>
        </w:rPr>
        <w:t xml:space="preserve"> themselves in “</w:t>
      </w:r>
      <w:r w:rsidRPr="007B5DCA">
        <w:rPr>
          <w:rFonts w:eastAsia="Calibri"/>
          <w:b/>
          <w:iCs/>
          <w:highlight w:val="cyan"/>
          <w:u w:val="single"/>
          <w:bdr w:val="single" w:sz="8" w:space="0" w:color="auto"/>
        </w:rPr>
        <w:t>security dilemmas</w:t>
      </w:r>
      <w:r w:rsidRPr="007B5DCA">
        <w:rPr>
          <w:rFonts w:eastAsia="Calibri"/>
          <w:u w:val="single"/>
        </w:rPr>
        <w:t>”</w:t>
      </w:r>
      <w:r w:rsidRPr="007B5DCA">
        <w:rPr>
          <w:rFonts w:eastAsia="Calibri"/>
          <w:sz w:val="16"/>
        </w:rPr>
        <w:t xml:space="preserve">23 in which verification of a rival’s intentions is unavailable, and worst-case assumptions fill the gap created by uncertainty. And the supply of </w:t>
      </w:r>
      <w:r w:rsidRPr="007B5DCA">
        <w:rPr>
          <w:rFonts w:eastAsia="Calibri"/>
          <w:b/>
          <w:iCs/>
          <w:u w:val="single"/>
          <w:bdr w:val="single" w:sz="8" w:space="0" w:color="auto"/>
        </w:rPr>
        <w:t>conflicts</w:t>
      </w:r>
      <w:r w:rsidRPr="007B5DCA">
        <w:rPr>
          <w:rFonts w:eastAsia="Calibri"/>
          <w:u w:val="single"/>
        </w:rPr>
        <w:t xml:space="preserve"> will </w:t>
      </w:r>
      <w:r w:rsidRPr="007B5DCA">
        <w:rPr>
          <w:rFonts w:eastAsia="Calibri"/>
          <w:b/>
          <w:iCs/>
          <w:u w:val="single"/>
          <w:bdr w:val="single" w:sz="8" w:space="0" w:color="auto"/>
        </w:rPr>
        <w:t>expand</w:t>
      </w:r>
      <w:r w:rsidRPr="007B5DCA">
        <w:rPr>
          <w:rFonts w:eastAsia="Calibri"/>
          <w:sz w:val="16"/>
        </w:rPr>
        <w:t xml:space="preserve"> as a result of growing nationalism and populism, which are premised on hostility, paranoia, and isolation, </w:t>
      </w:r>
      <w:r w:rsidRPr="007B5DCA">
        <w:rPr>
          <w:rFonts w:eastAsia="Calibri"/>
          <w:u w:val="single"/>
        </w:rPr>
        <w:t xml:space="preserve">with </w:t>
      </w:r>
      <w:r w:rsidRPr="007B5DCA">
        <w:rPr>
          <w:rFonts w:eastAsia="Calibri"/>
          <w:highlight w:val="cyan"/>
          <w:u w:val="single"/>
        </w:rPr>
        <w:t xml:space="preserve">governments seeking </w:t>
      </w:r>
      <w:r w:rsidRPr="007B5DCA">
        <w:rPr>
          <w:rFonts w:eastAsia="Calibri"/>
          <w:b/>
          <w:iCs/>
          <w:u w:val="single"/>
          <w:bdr w:val="single" w:sz="8" w:space="0" w:color="auto"/>
        </w:rPr>
        <w:t xml:space="preserve">political </w:t>
      </w:r>
      <w:r w:rsidRPr="007B5DCA">
        <w:rPr>
          <w:rFonts w:eastAsia="Calibri"/>
          <w:b/>
          <w:iCs/>
          <w:highlight w:val="cyan"/>
          <w:u w:val="single"/>
          <w:bdr w:val="single" w:sz="8" w:space="0" w:color="auto"/>
        </w:rPr>
        <w:t>legitimacy</w:t>
      </w:r>
      <w:r w:rsidRPr="007B5DCA">
        <w:rPr>
          <w:rFonts w:eastAsia="Calibri"/>
          <w:highlight w:val="cyan"/>
          <w:u w:val="single"/>
        </w:rPr>
        <w:t xml:space="preserve"> through </w:t>
      </w:r>
      <w:r w:rsidRPr="007B5DCA">
        <w:rPr>
          <w:rFonts w:eastAsia="Calibri"/>
          <w:b/>
          <w:iCs/>
          <w:u w:val="single"/>
          <w:bdr w:val="single" w:sz="8" w:space="0" w:color="auto"/>
        </w:rPr>
        <w:t xml:space="preserve">external </w:t>
      </w:r>
      <w:r w:rsidRPr="007B5DCA">
        <w:rPr>
          <w:rFonts w:eastAsia="Calibri"/>
          <w:b/>
          <w:iCs/>
          <w:highlight w:val="cyan"/>
          <w:u w:val="single"/>
          <w:bdr w:val="single" w:sz="8" w:space="0" w:color="auto"/>
        </w:rPr>
        <w:t>conflict</w:t>
      </w:r>
      <w:r w:rsidRPr="007B5DCA">
        <w:rPr>
          <w:rFonts w:eastAsia="Calibri"/>
          <w:sz w:val="16"/>
        </w:rPr>
        <w:t>, producing a siege mentality that deliberately cuts off communication with other states.</w:t>
      </w:r>
    </w:p>
    <w:p w14:paraId="5ACC3348" w14:textId="47DA81C3" w:rsidR="007B5DCA" w:rsidRPr="007B5DCA" w:rsidRDefault="003E5EB4" w:rsidP="003E5EB4">
      <w:pPr>
        <w:pStyle w:val="Heading4"/>
      </w:pPr>
      <w:r>
        <w:t xml:space="preserve">Canadian multi lat is thumped by the Greeenland fiasco. Canada is done working with the US and has sided with Europe away from US trade relations. </w:t>
      </w:r>
    </w:p>
    <w:p w14:paraId="2AAF4F46" w14:textId="77777777" w:rsidR="0001182F" w:rsidRPr="001E1ACF" w:rsidRDefault="0001182F" w:rsidP="0001182F">
      <w:pPr>
        <w:keepNext/>
        <w:keepLines/>
        <w:spacing w:before="40" w:after="0"/>
        <w:outlineLvl w:val="3"/>
        <w:rPr>
          <w:rFonts w:eastAsia="Times New Roman" w:cs="Times New Roman"/>
          <w:b/>
          <w:iCs/>
          <w:sz w:val="26"/>
        </w:rPr>
      </w:pPr>
      <w:r w:rsidRPr="001E1ACF">
        <w:rPr>
          <w:rFonts w:eastAsia="Times New Roman" w:cs="Times New Roman"/>
          <w:b/>
          <w:iCs/>
          <w:sz w:val="26"/>
        </w:rPr>
        <w:t>The US is the greatest threat to food security— both oversupply and undersupply are endemic under US food heg</w:t>
      </w:r>
    </w:p>
    <w:p w14:paraId="228106D3" w14:textId="77777777" w:rsidR="0001182F" w:rsidRPr="001E1ACF" w:rsidRDefault="0001182F" w:rsidP="0001182F">
      <w:pPr>
        <w:rPr>
          <w:rFonts w:eastAsia="Aptos"/>
          <w:sz w:val="16"/>
          <w:szCs w:val="16"/>
        </w:rPr>
      </w:pPr>
      <w:r w:rsidRPr="001E1ACF">
        <w:rPr>
          <w:rFonts w:eastAsia="Aptos"/>
          <w:b/>
          <w:bCs/>
        </w:rPr>
        <w:t>Songbo 22</w:t>
      </w:r>
      <w:r w:rsidRPr="001E1ACF">
        <w:rPr>
          <w:rFonts w:eastAsia="Aptos"/>
        </w:rPr>
        <w:t xml:space="preserve"> </w:t>
      </w:r>
      <w:r w:rsidRPr="001E1ACF">
        <w:rPr>
          <w:rFonts w:eastAsia="Aptos"/>
          <w:sz w:val="16"/>
          <w:szCs w:val="16"/>
        </w:rPr>
        <w:t>(Wu Songbo, researcher at the Institute of American Studies, Chinese Academy of Social Sciences, "US is a past master at weaponizing food," China Daily, 07-30-2022, https://www.chinadaily.com.cn/a/202207/30/WS62e487b7a310fd2b29e6f42e.html Accessed: 12-25-2025 //gnart)</w:t>
      </w:r>
    </w:p>
    <w:p w14:paraId="4AEF90B0" w14:textId="77777777" w:rsidR="0001182F" w:rsidRPr="001E1ACF" w:rsidRDefault="0001182F" w:rsidP="0001182F">
      <w:pPr>
        <w:rPr>
          <w:rFonts w:eastAsia="Aptos"/>
          <w:sz w:val="16"/>
        </w:rPr>
      </w:pPr>
      <w:r w:rsidRPr="001E1ACF">
        <w:rPr>
          <w:rFonts w:eastAsia="Aptos"/>
          <w:sz w:val="16"/>
        </w:rPr>
        <w:t>The Russia-Ukraine conflict has raised concerns worldwide about food security. While increasing unilateral sanctions against Russia and condemning it for "weaponizing" food, the United States and some other Western countries have also targeted China. In fact, several US media outlets have accused China of hoarding more than half of the world's corn and wheat, and blamed it for the global food crisis.</w:t>
      </w:r>
    </w:p>
    <w:p w14:paraId="638E8714" w14:textId="77777777" w:rsidR="0001182F" w:rsidRPr="001E1ACF" w:rsidRDefault="0001182F" w:rsidP="0001182F">
      <w:pPr>
        <w:rPr>
          <w:rFonts w:eastAsia="Aptos"/>
          <w:sz w:val="16"/>
        </w:rPr>
      </w:pPr>
      <w:r w:rsidRPr="001E1ACF">
        <w:rPr>
          <w:rFonts w:eastAsia="Aptos"/>
          <w:sz w:val="16"/>
        </w:rPr>
        <w:t>The accusations made by the US and other Western media disregard facts and amplify concerns over the food crisis, in order to prompt people who don't know the truth to blame China for the global ills.</w:t>
      </w:r>
    </w:p>
    <w:p w14:paraId="6DE0ED9E" w14:textId="77777777" w:rsidR="0001182F" w:rsidRPr="001E1ACF" w:rsidRDefault="0001182F" w:rsidP="0001182F">
      <w:pPr>
        <w:rPr>
          <w:rFonts w:eastAsia="Aptos"/>
          <w:sz w:val="16"/>
        </w:rPr>
      </w:pPr>
      <w:r w:rsidRPr="001E1ACF">
        <w:rPr>
          <w:rFonts w:eastAsia="Aptos"/>
          <w:sz w:val="16"/>
        </w:rPr>
        <w:t xml:space="preserve">The truth is that </w:t>
      </w:r>
      <w:r w:rsidRPr="001E1ACF">
        <w:rPr>
          <w:rFonts w:eastAsia="Aptos"/>
          <w:highlight w:val="cyan"/>
          <w:u w:val="single"/>
        </w:rPr>
        <w:t>global food insecurity</w:t>
      </w:r>
      <w:r w:rsidRPr="001E1ACF">
        <w:rPr>
          <w:rFonts w:eastAsia="Aptos"/>
          <w:u w:val="single"/>
        </w:rPr>
        <w:t xml:space="preserve"> has been a </w:t>
      </w:r>
      <w:r w:rsidRPr="001E1ACF">
        <w:rPr>
          <w:rFonts w:eastAsia="Aptos"/>
          <w:highlight w:val="cyan"/>
          <w:u w:val="single"/>
        </w:rPr>
        <w:t>problem for a long time</w:t>
      </w:r>
      <w:r w:rsidRPr="001E1ACF">
        <w:rPr>
          <w:rFonts w:eastAsia="Aptos"/>
          <w:sz w:val="16"/>
        </w:rPr>
        <w:t xml:space="preserve">. It has exacerbated this year due to multiple factors including the COVID-19 pandemic, geopolitical conflicts, rising energy prices and extreme weather events. </w:t>
      </w:r>
      <w:r w:rsidRPr="001E1ACF">
        <w:rPr>
          <w:rFonts w:eastAsia="Aptos"/>
          <w:u w:val="single"/>
        </w:rPr>
        <w:t xml:space="preserve">The </w:t>
      </w:r>
      <w:r w:rsidRPr="001E1ACF">
        <w:rPr>
          <w:rFonts w:eastAsia="Aptos"/>
          <w:highlight w:val="cyan"/>
          <w:u w:val="single"/>
        </w:rPr>
        <w:t>US-led West</w:t>
      </w:r>
      <w:r w:rsidRPr="001E1ACF">
        <w:rPr>
          <w:rFonts w:eastAsia="Aptos"/>
          <w:u w:val="single"/>
        </w:rPr>
        <w:t xml:space="preserve"> is</w:t>
      </w:r>
      <w:r w:rsidRPr="001E1ACF">
        <w:rPr>
          <w:rFonts w:eastAsia="Aptos"/>
          <w:sz w:val="16"/>
        </w:rPr>
        <w:t xml:space="preserve"> accusing "China of food hoarding" and </w:t>
      </w:r>
      <w:r w:rsidRPr="001E1ACF">
        <w:rPr>
          <w:rFonts w:eastAsia="Aptos"/>
          <w:highlight w:val="cyan"/>
          <w:u w:val="single"/>
        </w:rPr>
        <w:t>hyping up</w:t>
      </w:r>
      <w:r w:rsidRPr="001E1ACF">
        <w:rPr>
          <w:rFonts w:eastAsia="Aptos"/>
          <w:u w:val="single"/>
        </w:rPr>
        <w:t xml:space="preserve"> the "</w:t>
      </w:r>
      <w:r w:rsidRPr="001E1ACF">
        <w:rPr>
          <w:rFonts w:eastAsia="Aptos"/>
          <w:highlight w:val="cyan"/>
          <w:u w:val="single"/>
        </w:rPr>
        <w:t>weaponization" of food rhetoric to shift</w:t>
      </w:r>
      <w:r w:rsidRPr="001E1ACF">
        <w:rPr>
          <w:rFonts w:eastAsia="Aptos"/>
          <w:u w:val="single"/>
        </w:rPr>
        <w:t xml:space="preserve"> the </w:t>
      </w:r>
      <w:r w:rsidRPr="001E1ACF">
        <w:rPr>
          <w:rFonts w:eastAsia="Aptos"/>
          <w:highlight w:val="cyan"/>
          <w:u w:val="single"/>
        </w:rPr>
        <w:t>blame</w:t>
      </w:r>
      <w:r w:rsidRPr="001E1ACF">
        <w:rPr>
          <w:rFonts w:eastAsia="Aptos"/>
          <w:u w:val="single"/>
        </w:rPr>
        <w:t xml:space="preserve"> for the rise in global food and energy prices</w:t>
      </w:r>
      <w:r w:rsidRPr="001E1ACF">
        <w:rPr>
          <w:rFonts w:eastAsia="Aptos"/>
          <w:sz w:val="16"/>
        </w:rPr>
        <w:t xml:space="preserve"> from the US to China.</w:t>
      </w:r>
    </w:p>
    <w:p w14:paraId="6908C10E" w14:textId="77777777" w:rsidR="0001182F" w:rsidRPr="001E1ACF" w:rsidRDefault="0001182F" w:rsidP="0001182F">
      <w:pPr>
        <w:rPr>
          <w:rFonts w:eastAsia="Aptos"/>
          <w:sz w:val="16"/>
        </w:rPr>
      </w:pPr>
      <w:r w:rsidRPr="001E1ACF">
        <w:rPr>
          <w:rFonts w:eastAsia="Aptos"/>
          <w:sz w:val="16"/>
        </w:rPr>
        <w:t>First economy to weaponize food</w:t>
      </w:r>
    </w:p>
    <w:p w14:paraId="0FE31D44" w14:textId="77777777" w:rsidR="0001182F" w:rsidRPr="001E1ACF" w:rsidRDefault="0001182F" w:rsidP="0001182F">
      <w:pPr>
        <w:rPr>
          <w:rFonts w:eastAsia="Aptos"/>
          <w:sz w:val="16"/>
        </w:rPr>
      </w:pPr>
      <w:r w:rsidRPr="001E1ACF">
        <w:rPr>
          <w:rFonts w:eastAsia="Aptos"/>
          <w:sz w:val="16"/>
        </w:rPr>
        <w:t xml:space="preserve">However, contrary to the West's claim of "China hoarding food", it is </w:t>
      </w:r>
      <w:r w:rsidRPr="001E1ACF">
        <w:rPr>
          <w:rFonts w:eastAsia="Aptos"/>
          <w:u w:val="single"/>
        </w:rPr>
        <w:t xml:space="preserve">the </w:t>
      </w:r>
      <w:r w:rsidRPr="001E1ACF">
        <w:rPr>
          <w:rFonts w:eastAsia="Aptos"/>
          <w:highlight w:val="cyan"/>
          <w:u w:val="single"/>
        </w:rPr>
        <w:t>US</w:t>
      </w:r>
      <w:r w:rsidRPr="001E1ACF">
        <w:rPr>
          <w:rFonts w:eastAsia="Aptos"/>
          <w:u w:val="single"/>
        </w:rPr>
        <w:t xml:space="preserve"> that </w:t>
      </w:r>
      <w:r w:rsidRPr="001E1ACF">
        <w:rPr>
          <w:rFonts w:eastAsia="Aptos"/>
          <w:highlight w:val="cyan"/>
          <w:u w:val="single"/>
        </w:rPr>
        <w:t>has weaponized food from production to trade</w:t>
      </w:r>
      <w:r w:rsidRPr="001E1ACF">
        <w:rPr>
          <w:rFonts w:eastAsia="Aptos"/>
          <w:sz w:val="16"/>
        </w:rPr>
        <w:t xml:space="preserve">. And since </w:t>
      </w:r>
      <w:r w:rsidRPr="001E1ACF">
        <w:rPr>
          <w:rFonts w:eastAsia="Aptos"/>
          <w:u w:val="single"/>
        </w:rPr>
        <w:t xml:space="preserve">the US is the first and largest economy to weaponize food and </w:t>
      </w:r>
      <w:r w:rsidRPr="001E1ACF">
        <w:rPr>
          <w:rFonts w:eastAsia="Aptos"/>
          <w:highlight w:val="cyan"/>
          <w:u w:val="single"/>
        </w:rPr>
        <w:t>has been doing this</w:t>
      </w:r>
      <w:r w:rsidRPr="001E1ACF">
        <w:rPr>
          <w:rFonts w:eastAsia="Aptos"/>
          <w:u w:val="single"/>
        </w:rPr>
        <w:t xml:space="preserve"> for </w:t>
      </w:r>
      <w:r w:rsidRPr="001E1ACF">
        <w:rPr>
          <w:rFonts w:eastAsia="Aptos"/>
          <w:highlight w:val="cyan"/>
          <w:u w:val="single"/>
        </w:rPr>
        <w:t>the longest time</w:t>
      </w:r>
      <w:r w:rsidRPr="001E1ACF">
        <w:rPr>
          <w:rFonts w:eastAsia="Aptos"/>
          <w:sz w:val="16"/>
        </w:rPr>
        <w:t>, it should bear the primary responsibility for the rise in global food prices and the food crisis.</w:t>
      </w:r>
    </w:p>
    <w:p w14:paraId="16E671C1" w14:textId="77777777" w:rsidR="0001182F" w:rsidRPr="001E1ACF" w:rsidRDefault="0001182F" w:rsidP="0001182F">
      <w:pPr>
        <w:rPr>
          <w:rFonts w:eastAsia="Aptos"/>
          <w:u w:val="single"/>
        </w:rPr>
      </w:pPr>
      <w:r w:rsidRPr="001E1ACF">
        <w:rPr>
          <w:rFonts w:eastAsia="Aptos"/>
          <w:sz w:val="16"/>
        </w:rPr>
        <w:t xml:space="preserve">Some major food exporting countries, including the US, </w:t>
      </w:r>
      <w:r w:rsidRPr="001E1ACF">
        <w:rPr>
          <w:rFonts w:eastAsia="Aptos"/>
          <w:u w:val="single"/>
        </w:rPr>
        <w:t>have frequently used food as a weapon</w:t>
      </w:r>
      <w:r w:rsidRPr="001E1ACF">
        <w:rPr>
          <w:rFonts w:ascii="MS Gothic" w:eastAsia="MS Gothic" w:hAnsi="MS Gothic" w:cs="MS Gothic"/>
          <w:u w:val="single"/>
        </w:rPr>
        <w:t>－</w:t>
      </w:r>
      <w:r w:rsidRPr="001E1ACF">
        <w:rPr>
          <w:rFonts w:eastAsia="Aptos"/>
          <w:u w:val="single"/>
        </w:rPr>
        <w:t>for instance, by controlling food exports</w:t>
      </w:r>
      <w:r w:rsidRPr="001E1ACF">
        <w:rPr>
          <w:rFonts w:ascii="MS Gothic" w:eastAsia="MS Gothic" w:hAnsi="MS Gothic" w:cs="MS Gothic"/>
          <w:u w:val="single"/>
        </w:rPr>
        <w:t>－</w:t>
      </w:r>
      <w:r w:rsidRPr="001E1ACF">
        <w:rPr>
          <w:rFonts w:eastAsia="Aptos"/>
          <w:highlight w:val="cyan"/>
          <w:u w:val="single"/>
        </w:rPr>
        <w:t>to achieve</w:t>
      </w:r>
      <w:r w:rsidRPr="001E1ACF">
        <w:rPr>
          <w:rFonts w:eastAsia="Aptos"/>
          <w:u w:val="single"/>
        </w:rPr>
        <w:t xml:space="preserve"> their narrow </w:t>
      </w:r>
      <w:r w:rsidRPr="001E1ACF">
        <w:rPr>
          <w:rFonts w:eastAsia="Aptos"/>
          <w:highlight w:val="cyan"/>
          <w:u w:val="single"/>
        </w:rPr>
        <w:t>political goals</w:t>
      </w:r>
      <w:r w:rsidRPr="001E1ACF">
        <w:rPr>
          <w:rFonts w:eastAsia="Aptos"/>
          <w:sz w:val="16"/>
        </w:rPr>
        <w:t xml:space="preserve">. Earl Butz, secretary of agriculture in the Richard Nixon and Gerald Ford administrations, </w:t>
      </w:r>
      <w:r w:rsidRPr="001E1ACF">
        <w:rPr>
          <w:rFonts w:eastAsia="Aptos"/>
          <w:u w:val="single"/>
        </w:rPr>
        <w:t>publicly proclaimed that "food is a weapon".</w:t>
      </w:r>
    </w:p>
    <w:p w14:paraId="21A6A77F" w14:textId="77777777" w:rsidR="0001182F" w:rsidRPr="001E1ACF" w:rsidRDefault="0001182F" w:rsidP="0001182F">
      <w:pPr>
        <w:rPr>
          <w:rFonts w:eastAsia="Aptos"/>
          <w:u w:val="single"/>
        </w:rPr>
      </w:pPr>
      <w:r w:rsidRPr="001E1ACF">
        <w:rPr>
          <w:rFonts w:eastAsia="Aptos"/>
          <w:sz w:val="16"/>
        </w:rPr>
        <w:t xml:space="preserve">Butz suggested that the US treat food as a weapon when developing diplomatic relations with another country. </w:t>
      </w:r>
      <w:r w:rsidRPr="001E1ACF">
        <w:rPr>
          <w:rFonts w:eastAsia="Aptos"/>
          <w:highlight w:val="cyan"/>
          <w:u w:val="single"/>
        </w:rPr>
        <w:t>By virtue of its scale</w:t>
      </w:r>
      <w:r w:rsidRPr="001E1ACF">
        <w:rPr>
          <w:rFonts w:eastAsia="Aptos"/>
          <w:u w:val="single"/>
        </w:rPr>
        <w:t xml:space="preserve"> of agricultural production, the </w:t>
      </w:r>
      <w:r w:rsidRPr="001E1ACF">
        <w:rPr>
          <w:rFonts w:eastAsia="Aptos"/>
          <w:highlight w:val="cyan"/>
          <w:u w:val="single"/>
        </w:rPr>
        <w:t>US can starve another country</w:t>
      </w:r>
      <w:r w:rsidRPr="001E1ACF">
        <w:rPr>
          <w:rFonts w:eastAsia="Aptos"/>
          <w:u w:val="single"/>
        </w:rPr>
        <w:t xml:space="preserve"> into submission by refusing to export food to it. The US has been indulging in such acts to increase its say in international relations.</w:t>
      </w:r>
    </w:p>
    <w:p w14:paraId="11747753" w14:textId="77777777" w:rsidR="0001182F" w:rsidRPr="001E1ACF" w:rsidRDefault="0001182F" w:rsidP="0001182F">
      <w:pPr>
        <w:rPr>
          <w:rFonts w:eastAsia="Aptos"/>
          <w:sz w:val="16"/>
        </w:rPr>
      </w:pPr>
      <w:r w:rsidRPr="001E1ACF">
        <w:rPr>
          <w:rFonts w:eastAsia="Aptos"/>
          <w:sz w:val="16"/>
        </w:rPr>
        <w:t xml:space="preserve">Over time, this </w:t>
      </w:r>
      <w:r w:rsidRPr="001E1ACF">
        <w:rPr>
          <w:rFonts w:eastAsia="Aptos"/>
          <w:u w:val="single"/>
        </w:rPr>
        <w:t xml:space="preserve">concept has </w:t>
      </w:r>
      <w:r w:rsidRPr="001E1ACF">
        <w:rPr>
          <w:rFonts w:eastAsia="Aptos"/>
          <w:highlight w:val="cyan"/>
          <w:u w:val="single"/>
        </w:rPr>
        <w:t>evolved into</w:t>
      </w:r>
      <w:r w:rsidRPr="001E1ACF">
        <w:rPr>
          <w:rFonts w:eastAsia="Aptos"/>
          <w:u w:val="single"/>
        </w:rPr>
        <w:t xml:space="preserve"> a sophisticated foreign </w:t>
      </w:r>
      <w:r w:rsidRPr="001E1ACF">
        <w:rPr>
          <w:rFonts w:eastAsia="Aptos"/>
          <w:highlight w:val="cyan"/>
          <w:u w:val="single"/>
        </w:rPr>
        <w:t>aid and sanctions policy</w:t>
      </w:r>
      <w:r w:rsidRPr="001E1ACF">
        <w:rPr>
          <w:rFonts w:eastAsia="Aptos"/>
          <w:u w:val="single"/>
        </w:rPr>
        <w:t xml:space="preserve"> for the US</w:t>
      </w:r>
      <w:r w:rsidRPr="001E1ACF">
        <w:rPr>
          <w:rFonts w:eastAsia="Aptos"/>
          <w:sz w:val="16"/>
        </w:rPr>
        <w:t xml:space="preserve">. </w:t>
      </w:r>
      <w:r w:rsidRPr="001E1ACF">
        <w:rPr>
          <w:rFonts w:eastAsia="Aptos"/>
          <w:highlight w:val="cyan"/>
          <w:u w:val="single"/>
        </w:rPr>
        <w:t>Using</w:t>
      </w:r>
      <w:r w:rsidRPr="001E1ACF">
        <w:rPr>
          <w:rFonts w:eastAsia="Aptos"/>
          <w:sz w:val="16"/>
        </w:rPr>
        <w:t xml:space="preserve"> the government, businesses and capital, and with the help of its </w:t>
      </w:r>
      <w:r w:rsidRPr="001E1ACF">
        <w:rPr>
          <w:rFonts w:eastAsia="Aptos"/>
          <w:u w:val="single"/>
        </w:rPr>
        <w:t xml:space="preserve">food </w:t>
      </w:r>
      <w:r w:rsidRPr="001E1ACF">
        <w:rPr>
          <w:rFonts w:eastAsia="Aptos"/>
          <w:highlight w:val="cyan"/>
          <w:u w:val="single"/>
        </w:rPr>
        <w:t>aid programs</w:t>
      </w:r>
      <w:r w:rsidRPr="001E1ACF">
        <w:rPr>
          <w:rFonts w:eastAsia="Aptos"/>
          <w:u w:val="single"/>
        </w:rPr>
        <w:t>, "green revolution</w:t>
      </w:r>
      <w:r w:rsidRPr="001E1ACF">
        <w:rPr>
          <w:rFonts w:eastAsia="Aptos"/>
          <w:sz w:val="16"/>
        </w:rPr>
        <w:t xml:space="preserve">", </w:t>
      </w:r>
      <w:r w:rsidRPr="001E1ACF">
        <w:rPr>
          <w:rFonts w:eastAsia="Aptos"/>
          <w:u w:val="single"/>
        </w:rPr>
        <w:t xml:space="preserve">genetically modified </w:t>
      </w:r>
      <w:r w:rsidRPr="001E1ACF">
        <w:rPr>
          <w:rFonts w:eastAsia="Aptos"/>
          <w:highlight w:val="cyan"/>
          <w:u w:val="single"/>
        </w:rPr>
        <w:t>tech</w:t>
      </w:r>
      <w:r w:rsidRPr="001E1ACF">
        <w:rPr>
          <w:rFonts w:eastAsia="Aptos"/>
          <w:u w:val="single"/>
        </w:rPr>
        <w:t xml:space="preserve">nology </w:t>
      </w:r>
      <w:r w:rsidRPr="001E1ACF">
        <w:rPr>
          <w:rFonts w:eastAsia="Aptos"/>
          <w:highlight w:val="cyan"/>
          <w:u w:val="single"/>
        </w:rPr>
        <w:t>and biofuels</w:t>
      </w:r>
      <w:r w:rsidRPr="001E1ACF">
        <w:rPr>
          <w:rFonts w:eastAsia="Aptos"/>
          <w:sz w:val="16"/>
        </w:rPr>
        <w:t xml:space="preserve">, </w:t>
      </w:r>
      <w:r w:rsidRPr="001E1ACF">
        <w:rPr>
          <w:rFonts w:eastAsia="Aptos"/>
          <w:u w:val="single"/>
        </w:rPr>
        <w:t xml:space="preserve">the </w:t>
      </w:r>
      <w:r w:rsidRPr="001E1ACF">
        <w:rPr>
          <w:rFonts w:eastAsia="Aptos"/>
          <w:highlight w:val="cyan"/>
          <w:u w:val="single"/>
        </w:rPr>
        <w:t>US has</w:t>
      </w:r>
      <w:r w:rsidRPr="001E1ACF">
        <w:rPr>
          <w:rFonts w:eastAsia="Aptos"/>
          <w:u w:val="single"/>
        </w:rPr>
        <w:t xml:space="preserve"> gradually </w:t>
      </w:r>
      <w:r w:rsidRPr="001E1ACF">
        <w:rPr>
          <w:rFonts w:eastAsia="Aptos"/>
          <w:highlight w:val="cyan"/>
          <w:u w:val="single"/>
        </w:rPr>
        <w:t>established</w:t>
      </w:r>
      <w:r w:rsidRPr="001E1ACF">
        <w:rPr>
          <w:rFonts w:eastAsia="Aptos"/>
          <w:u w:val="single"/>
        </w:rPr>
        <w:t xml:space="preserve"> its </w:t>
      </w:r>
      <w:r w:rsidRPr="001E1ACF">
        <w:rPr>
          <w:rFonts w:eastAsia="Aptos"/>
          <w:highlight w:val="cyan"/>
          <w:u w:val="single"/>
        </w:rPr>
        <w:t>hegemony in</w:t>
      </w:r>
      <w:r w:rsidRPr="001E1ACF">
        <w:rPr>
          <w:rFonts w:eastAsia="Aptos"/>
          <w:u w:val="single"/>
        </w:rPr>
        <w:t xml:space="preserve"> the field of </w:t>
      </w:r>
      <w:r w:rsidRPr="001E1ACF">
        <w:rPr>
          <w:rFonts w:eastAsia="Aptos"/>
          <w:highlight w:val="cyan"/>
          <w:u w:val="single"/>
        </w:rPr>
        <w:t>food</w:t>
      </w:r>
      <w:r w:rsidRPr="001E1ACF">
        <w:rPr>
          <w:rFonts w:eastAsia="Aptos"/>
          <w:sz w:val="16"/>
        </w:rPr>
        <w:t>.</w:t>
      </w:r>
    </w:p>
    <w:p w14:paraId="3C1269DE" w14:textId="77777777" w:rsidR="0001182F" w:rsidRPr="001E1ACF" w:rsidRDefault="0001182F" w:rsidP="0001182F">
      <w:pPr>
        <w:rPr>
          <w:rFonts w:eastAsia="Aptos"/>
          <w:u w:val="single"/>
        </w:rPr>
      </w:pPr>
      <w:r w:rsidRPr="001E1ACF">
        <w:rPr>
          <w:rFonts w:eastAsia="Aptos"/>
          <w:u w:val="single"/>
        </w:rPr>
        <w:t>US uses sanctions to suppress others</w:t>
      </w:r>
    </w:p>
    <w:p w14:paraId="297444C3" w14:textId="77777777" w:rsidR="0001182F" w:rsidRPr="001E1ACF" w:rsidRDefault="0001182F" w:rsidP="0001182F">
      <w:pPr>
        <w:rPr>
          <w:rFonts w:eastAsia="Aptos"/>
          <w:u w:val="single"/>
        </w:rPr>
      </w:pPr>
      <w:r w:rsidRPr="001E1ACF">
        <w:rPr>
          <w:rFonts w:eastAsia="Aptos"/>
          <w:sz w:val="16"/>
        </w:rPr>
        <w:t xml:space="preserve">The </w:t>
      </w:r>
      <w:r w:rsidRPr="001E1ACF">
        <w:rPr>
          <w:rFonts w:eastAsia="Aptos"/>
          <w:u w:val="single"/>
        </w:rPr>
        <w:t xml:space="preserve">US has </w:t>
      </w:r>
      <w:r w:rsidRPr="001E1ACF">
        <w:rPr>
          <w:rFonts w:eastAsia="Aptos"/>
          <w:highlight w:val="cyan"/>
          <w:u w:val="single"/>
        </w:rPr>
        <w:t>issued</w:t>
      </w:r>
      <w:r w:rsidRPr="001E1ACF">
        <w:rPr>
          <w:rFonts w:eastAsia="Aptos"/>
          <w:u w:val="single"/>
        </w:rPr>
        <w:t xml:space="preserve"> the </w:t>
      </w:r>
      <w:r w:rsidRPr="001E1ACF">
        <w:rPr>
          <w:rFonts w:eastAsia="Aptos"/>
          <w:highlight w:val="cyan"/>
          <w:u w:val="single"/>
        </w:rPr>
        <w:t>highest number of food embargoes</w:t>
      </w:r>
      <w:r w:rsidRPr="001E1ACF">
        <w:rPr>
          <w:rFonts w:eastAsia="Aptos"/>
          <w:u w:val="single"/>
        </w:rPr>
        <w:t xml:space="preserve"> or sanctions against other countries</w:t>
      </w:r>
      <w:r w:rsidRPr="001E1ACF">
        <w:rPr>
          <w:rFonts w:eastAsia="Aptos"/>
          <w:sz w:val="16"/>
        </w:rPr>
        <w:t xml:space="preserve">. According to research by Gary Clyde Hufbauer of the Peterson Institute for International Economics, since the 1950s, the </w:t>
      </w:r>
      <w:r w:rsidRPr="001E1ACF">
        <w:rPr>
          <w:rFonts w:eastAsia="Aptos"/>
          <w:u w:val="single"/>
        </w:rPr>
        <w:t xml:space="preserve">US has </w:t>
      </w:r>
      <w:r w:rsidRPr="001E1ACF">
        <w:rPr>
          <w:rFonts w:eastAsia="Aptos"/>
          <w:highlight w:val="cyan"/>
          <w:u w:val="single"/>
        </w:rPr>
        <w:t>initiated eight of</w:t>
      </w:r>
      <w:r w:rsidRPr="001E1ACF">
        <w:rPr>
          <w:rFonts w:eastAsia="Aptos"/>
          <w:u w:val="single"/>
        </w:rPr>
        <w:t xml:space="preserve"> the </w:t>
      </w:r>
      <w:r w:rsidRPr="001E1ACF">
        <w:rPr>
          <w:rFonts w:eastAsia="Aptos"/>
          <w:highlight w:val="cyan"/>
          <w:u w:val="single"/>
        </w:rPr>
        <w:t>10</w:t>
      </w:r>
      <w:r w:rsidRPr="001E1ACF">
        <w:rPr>
          <w:rFonts w:eastAsia="Aptos"/>
          <w:u w:val="single"/>
        </w:rPr>
        <w:t xml:space="preserve"> export embargoes involving food.</w:t>
      </w:r>
    </w:p>
    <w:p w14:paraId="6C7EC1E2" w14:textId="77777777" w:rsidR="0001182F" w:rsidRPr="001E1ACF" w:rsidRDefault="0001182F" w:rsidP="0001182F">
      <w:pPr>
        <w:rPr>
          <w:rFonts w:eastAsia="Aptos"/>
          <w:u w:val="single"/>
        </w:rPr>
      </w:pPr>
      <w:r w:rsidRPr="001E1ACF">
        <w:rPr>
          <w:rFonts w:eastAsia="Aptos"/>
          <w:sz w:val="16"/>
        </w:rPr>
        <w:t xml:space="preserve">For example, the </w:t>
      </w:r>
      <w:r w:rsidRPr="001E1ACF">
        <w:rPr>
          <w:rFonts w:eastAsia="Aptos"/>
          <w:u w:val="single"/>
        </w:rPr>
        <w:t>US imposed a grain embargo on the Soviet Union from 1980 to 1981</w:t>
      </w:r>
      <w:r w:rsidRPr="001E1ACF">
        <w:rPr>
          <w:rFonts w:eastAsia="Aptos"/>
          <w:sz w:val="16"/>
        </w:rPr>
        <w:t xml:space="preserve"> in response to the latter invading Afghanistan. But in addition to political and diplomatic reasons, the </w:t>
      </w:r>
      <w:r w:rsidRPr="001E1ACF">
        <w:rPr>
          <w:rFonts w:eastAsia="Aptos"/>
          <w:u w:val="single"/>
        </w:rPr>
        <w:t>US has also announced food embargoes</w:t>
      </w:r>
      <w:r w:rsidRPr="001E1ACF">
        <w:rPr>
          <w:rFonts w:eastAsia="Aptos"/>
          <w:sz w:val="16"/>
        </w:rPr>
        <w:t xml:space="preserve"> because of domestic shortages. In 1973, the US imposed a short-term soybean embargo on the Soviet Union and several Eastern European countries </w:t>
      </w:r>
      <w:r w:rsidRPr="001E1ACF">
        <w:rPr>
          <w:rFonts w:eastAsia="Aptos"/>
          <w:u w:val="single"/>
        </w:rPr>
        <w:t>due to concerns over the adverse impact</w:t>
      </w:r>
      <w:r w:rsidRPr="001E1ACF">
        <w:rPr>
          <w:rFonts w:eastAsia="Aptos"/>
          <w:sz w:val="16"/>
        </w:rPr>
        <w:t xml:space="preserve"> of surging soybean prices </w:t>
      </w:r>
      <w:r w:rsidRPr="001E1ACF">
        <w:rPr>
          <w:rFonts w:eastAsia="Aptos"/>
          <w:u w:val="single"/>
        </w:rPr>
        <w:t>on its macroeconomic stability.</w:t>
      </w:r>
    </w:p>
    <w:p w14:paraId="55E0DB29" w14:textId="77777777" w:rsidR="0001182F" w:rsidRPr="001E1ACF" w:rsidRDefault="0001182F" w:rsidP="0001182F">
      <w:pPr>
        <w:rPr>
          <w:rFonts w:eastAsia="Aptos"/>
          <w:sz w:val="16"/>
        </w:rPr>
      </w:pPr>
      <w:r w:rsidRPr="001E1ACF">
        <w:rPr>
          <w:rFonts w:eastAsia="Aptos"/>
          <w:u w:val="single"/>
        </w:rPr>
        <w:t xml:space="preserve">Food </w:t>
      </w:r>
      <w:r w:rsidRPr="001E1ACF">
        <w:rPr>
          <w:rFonts w:eastAsia="Aptos"/>
          <w:highlight w:val="cyan"/>
          <w:u w:val="single"/>
        </w:rPr>
        <w:t>aid</w:t>
      </w:r>
      <w:r w:rsidRPr="001E1ACF">
        <w:rPr>
          <w:rFonts w:eastAsia="Aptos"/>
          <w:sz w:val="16"/>
        </w:rPr>
        <w:t xml:space="preserve"> in the name of humanitarianism </w:t>
      </w:r>
      <w:r w:rsidRPr="001E1ACF">
        <w:rPr>
          <w:rFonts w:eastAsia="Aptos"/>
          <w:u w:val="single"/>
        </w:rPr>
        <w:t xml:space="preserve">is also an </w:t>
      </w:r>
      <w:r w:rsidRPr="001E1ACF">
        <w:rPr>
          <w:rFonts w:eastAsia="Aptos"/>
          <w:highlight w:val="cyan"/>
          <w:u w:val="single"/>
        </w:rPr>
        <w:t>important means</w:t>
      </w:r>
      <w:r w:rsidRPr="001E1ACF">
        <w:rPr>
          <w:rFonts w:eastAsia="Aptos"/>
          <w:u w:val="single"/>
        </w:rPr>
        <w:t xml:space="preserve"> for the US </w:t>
      </w:r>
      <w:r w:rsidRPr="001E1ACF">
        <w:rPr>
          <w:rFonts w:eastAsia="Aptos"/>
          <w:highlight w:val="cyan"/>
          <w:u w:val="single"/>
        </w:rPr>
        <w:t>to influence supply</w:t>
      </w:r>
      <w:r w:rsidRPr="001E1ACF">
        <w:rPr>
          <w:rFonts w:eastAsia="Aptos"/>
          <w:u w:val="single"/>
        </w:rPr>
        <w:t xml:space="preserve"> and demand </w:t>
      </w:r>
      <w:r w:rsidRPr="001E1ACF">
        <w:rPr>
          <w:rFonts w:eastAsia="Aptos"/>
          <w:highlight w:val="cyan"/>
          <w:u w:val="single"/>
        </w:rPr>
        <w:t>in</w:t>
      </w:r>
      <w:r w:rsidRPr="001E1ACF">
        <w:rPr>
          <w:rFonts w:eastAsia="Aptos"/>
          <w:u w:val="single"/>
        </w:rPr>
        <w:t xml:space="preserve"> the global food </w:t>
      </w:r>
      <w:r w:rsidRPr="001E1ACF">
        <w:rPr>
          <w:rFonts w:eastAsia="Aptos"/>
          <w:highlight w:val="cyan"/>
          <w:u w:val="single"/>
        </w:rPr>
        <w:t>market</w:t>
      </w:r>
      <w:r w:rsidRPr="001E1ACF">
        <w:rPr>
          <w:rFonts w:eastAsia="Aptos"/>
          <w:sz w:val="16"/>
        </w:rPr>
        <w:t xml:space="preserve">. Over the years, the US has </w:t>
      </w:r>
      <w:r w:rsidRPr="001E1ACF">
        <w:rPr>
          <w:rFonts w:eastAsia="Aptos"/>
          <w:highlight w:val="cyan"/>
          <w:u w:val="single"/>
        </w:rPr>
        <w:t>provided huge subsidies</w:t>
      </w:r>
      <w:r w:rsidRPr="001E1ACF">
        <w:rPr>
          <w:rFonts w:eastAsia="Aptos"/>
          <w:u w:val="single"/>
        </w:rPr>
        <w:t xml:space="preserve"> and other support measures for American farm owners, </w:t>
      </w:r>
      <w:r w:rsidRPr="001E1ACF">
        <w:rPr>
          <w:rFonts w:eastAsia="Aptos"/>
          <w:highlight w:val="cyan"/>
          <w:u w:val="single"/>
        </w:rPr>
        <w:t>leading to overproduction</w:t>
      </w:r>
      <w:r w:rsidRPr="001E1ACF">
        <w:rPr>
          <w:rFonts w:eastAsia="Aptos"/>
          <w:sz w:val="16"/>
        </w:rPr>
        <w:t>.</w:t>
      </w:r>
    </w:p>
    <w:p w14:paraId="2E4488A4" w14:textId="77777777" w:rsidR="0001182F" w:rsidRPr="001E1ACF" w:rsidRDefault="0001182F" w:rsidP="0001182F">
      <w:pPr>
        <w:rPr>
          <w:rFonts w:eastAsia="Aptos"/>
          <w:sz w:val="16"/>
        </w:rPr>
      </w:pPr>
      <w:r w:rsidRPr="001E1ACF">
        <w:rPr>
          <w:rFonts w:eastAsia="Aptos"/>
          <w:sz w:val="16"/>
        </w:rPr>
        <w:t xml:space="preserve">According to US laws, the food aid must comprise "crops grown in the United States". </w:t>
      </w:r>
      <w:r w:rsidRPr="001E1ACF">
        <w:rPr>
          <w:rFonts w:eastAsia="Aptos"/>
          <w:highlight w:val="cyan"/>
          <w:u w:val="single"/>
        </w:rPr>
        <w:t>Markets</w:t>
      </w:r>
      <w:r w:rsidRPr="001E1ACF">
        <w:rPr>
          <w:rFonts w:eastAsia="Aptos"/>
          <w:u w:val="single"/>
        </w:rPr>
        <w:t xml:space="preserve"> abroad </w:t>
      </w:r>
      <w:r w:rsidRPr="001E1ACF">
        <w:rPr>
          <w:rFonts w:eastAsia="Aptos"/>
          <w:highlight w:val="cyan"/>
          <w:u w:val="single"/>
        </w:rPr>
        <w:t>are flooded with</w:t>
      </w:r>
      <w:r w:rsidRPr="001E1ACF">
        <w:rPr>
          <w:rFonts w:eastAsia="Aptos"/>
          <w:u w:val="single"/>
        </w:rPr>
        <w:t xml:space="preserve"> "</w:t>
      </w:r>
      <w:r w:rsidRPr="001E1ACF">
        <w:rPr>
          <w:rFonts w:eastAsia="Aptos"/>
          <w:highlight w:val="cyan"/>
          <w:u w:val="single"/>
        </w:rPr>
        <w:t>free US food</w:t>
      </w:r>
      <w:r w:rsidRPr="001E1ACF">
        <w:rPr>
          <w:rFonts w:eastAsia="Aptos"/>
          <w:u w:val="single"/>
        </w:rPr>
        <w:t xml:space="preserve">", </w:t>
      </w:r>
      <w:r w:rsidRPr="001E1ACF">
        <w:rPr>
          <w:rFonts w:eastAsia="Aptos"/>
          <w:highlight w:val="cyan"/>
          <w:u w:val="single"/>
        </w:rPr>
        <w:t>which prevents local</w:t>
      </w:r>
      <w:r w:rsidRPr="001E1ACF">
        <w:rPr>
          <w:rFonts w:eastAsia="Aptos"/>
          <w:u w:val="single"/>
        </w:rPr>
        <w:t xml:space="preserve"> </w:t>
      </w:r>
      <w:r w:rsidRPr="001E1ACF">
        <w:rPr>
          <w:rFonts w:eastAsia="Aptos"/>
          <w:highlight w:val="cyan"/>
          <w:u w:val="single"/>
        </w:rPr>
        <w:t>ag</w:t>
      </w:r>
      <w:r w:rsidRPr="001E1ACF">
        <w:rPr>
          <w:rFonts w:eastAsia="Aptos"/>
          <w:u w:val="single"/>
        </w:rPr>
        <w:t xml:space="preserve">riculture </w:t>
      </w:r>
      <w:r w:rsidRPr="001E1ACF">
        <w:rPr>
          <w:rFonts w:eastAsia="Aptos"/>
          <w:highlight w:val="cyan"/>
          <w:u w:val="single"/>
        </w:rPr>
        <w:t>from developing</w:t>
      </w:r>
      <w:r w:rsidRPr="001E1ACF">
        <w:rPr>
          <w:rFonts w:eastAsia="Aptos"/>
          <w:sz w:val="16"/>
        </w:rPr>
        <w:t xml:space="preserve">. The </w:t>
      </w:r>
      <w:r w:rsidRPr="001E1ACF">
        <w:rPr>
          <w:rFonts w:eastAsia="Aptos"/>
          <w:u w:val="single"/>
        </w:rPr>
        <w:t xml:space="preserve">lack of development in food production in these countries in turn </w:t>
      </w:r>
      <w:r w:rsidRPr="001E1ACF">
        <w:rPr>
          <w:rFonts w:eastAsia="Aptos"/>
          <w:highlight w:val="cyan"/>
          <w:u w:val="single"/>
        </w:rPr>
        <w:t>increases</w:t>
      </w:r>
      <w:r w:rsidRPr="001E1ACF">
        <w:rPr>
          <w:rFonts w:eastAsia="Aptos"/>
          <w:u w:val="single"/>
        </w:rPr>
        <w:t xml:space="preserve"> their </w:t>
      </w:r>
      <w:r w:rsidRPr="001E1ACF">
        <w:rPr>
          <w:rFonts w:eastAsia="Aptos"/>
          <w:highlight w:val="cyan"/>
          <w:u w:val="single"/>
        </w:rPr>
        <w:t>reliance on US aid and exacerbates</w:t>
      </w:r>
      <w:r w:rsidRPr="001E1ACF">
        <w:rPr>
          <w:rFonts w:eastAsia="Aptos"/>
          <w:u w:val="single"/>
        </w:rPr>
        <w:t xml:space="preserve"> the </w:t>
      </w:r>
      <w:r w:rsidRPr="001E1ACF">
        <w:rPr>
          <w:rFonts w:eastAsia="Aptos"/>
          <w:highlight w:val="cyan"/>
          <w:u w:val="single"/>
        </w:rPr>
        <w:t>situation</w:t>
      </w:r>
      <w:r w:rsidRPr="001E1ACF">
        <w:rPr>
          <w:rFonts w:ascii="MS Gothic" w:eastAsia="MS Gothic" w:hAnsi="MS Gothic" w:cs="MS Gothic"/>
          <w:u w:val="single"/>
        </w:rPr>
        <w:t>－</w:t>
      </w:r>
      <w:r w:rsidRPr="001E1ACF">
        <w:rPr>
          <w:rFonts w:eastAsia="Aptos"/>
          <w:highlight w:val="cyan"/>
          <w:u w:val="single"/>
        </w:rPr>
        <w:t>and</w:t>
      </w:r>
      <w:r w:rsidRPr="001E1ACF">
        <w:rPr>
          <w:rFonts w:eastAsia="Aptos"/>
          <w:u w:val="single"/>
        </w:rPr>
        <w:t xml:space="preserve"> the </w:t>
      </w:r>
      <w:r w:rsidRPr="001E1ACF">
        <w:rPr>
          <w:rFonts w:eastAsia="Aptos"/>
          <w:highlight w:val="cyan"/>
          <w:u w:val="single"/>
        </w:rPr>
        <w:t>cycle goes on</w:t>
      </w:r>
      <w:r w:rsidRPr="001E1ACF">
        <w:rPr>
          <w:rFonts w:eastAsia="Aptos"/>
          <w:sz w:val="16"/>
        </w:rPr>
        <w:t>. Through such means, the US has gained enormous international political clout.</w:t>
      </w:r>
    </w:p>
    <w:p w14:paraId="163ABFC4" w14:textId="77777777" w:rsidR="0001182F" w:rsidRPr="001E1ACF" w:rsidRDefault="0001182F" w:rsidP="0001182F">
      <w:pPr>
        <w:rPr>
          <w:rFonts w:eastAsia="Aptos"/>
          <w:sz w:val="16"/>
        </w:rPr>
      </w:pPr>
      <w:r w:rsidRPr="001E1ACF">
        <w:rPr>
          <w:rFonts w:eastAsia="Aptos"/>
          <w:sz w:val="16"/>
        </w:rPr>
        <w:t>In face of soaring domestic inflation and tightening global food supply, the US has once gain activated its "food weaponization" program.</w:t>
      </w:r>
    </w:p>
    <w:p w14:paraId="10BC810B" w14:textId="77777777" w:rsidR="0001182F" w:rsidRPr="007B5DCA" w:rsidRDefault="0001182F" w:rsidP="007B5DCA"/>
    <w:p w14:paraId="5D11554D" w14:textId="77777777" w:rsidR="006614F1" w:rsidRPr="006614F1" w:rsidRDefault="006614F1" w:rsidP="006614F1">
      <w:pPr>
        <w:keepNext/>
        <w:keepLines/>
        <w:spacing w:before="40" w:after="0"/>
        <w:outlineLvl w:val="3"/>
        <w:rPr>
          <w:rFonts w:eastAsia="MS Gothic" w:cs="Times New Roman"/>
          <w:b/>
          <w:iCs/>
          <w:sz w:val="26"/>
        </w:rPr>
      </w:pPr>
      <w:r w:rsidRPr="006614F1">
        <w:rPr>
          <w:rFonts w:eastAsia="MS Gothic" w:cs="Times New Roman"/>
          <w:b/>
          <w:iCs/>
          <w:sz w:val="26"/>
        </w:rPr>
        <w:t>The China threat narrative is fake and designed to protect elites</w:t>
      </w:r>
    </w:p>
    <w:p w14:paraId="7D025F55" w14:textId="77777777" w:rsidR="006614F1" w:rsidRPr="006614F1" w:rsidRDefault="006614F1" w:rsidP="006614F1">
      <w:pPr>
        <w:rPr>
          <w:rFonts w:eastAsia="Calibri"/>
          <w:sz w:val="16"/>
          <w:szCs w:val="16"/>
        </w:rPr>
      </w:pPr>
      <w:r w:rsidRPr="006614F1">
        <w:rPr>
          <w:rFonts w:eastAsia="Calibri"/>
          <w:b/>
          <w:bCs/>
        </w:rPr>
        <w:t>Robinson '25 --</w:t>
      </w:r>
      <w:r w:rsidRPr="006614F1">
        <w:rPr>
          <w:rFonts w:eastAsia="Calibri"/>
        </w:rPr>
        <w:t xml:space="preserve"> </w:t>
      </w:r>
      <w:r w:rsidRPr="006614F1">
        <w:rPr>
          <w:rFonts w:eastAsia="Calibri"/>
          <w:sz w:val="16"/>
          <w:szCs w:val="16"/>
        </w:rPr>
        <w:t>[Nathan J. Robinson, Nathan J. Robinson is the cofounder and editor in chief of Current Affairs magazine, Robinson holds a JD from Yale Law School and a PhD in sociology and social policy from Harvard University, "Political Elites Just Make Up New Enemies Whenever They Need Them," Current Affairs, 9-5-2025, https://www.currentaffairs.org/news/political-elites-just-make-up-new-enemies-whenever-they-need-them] Accessed on 10-22-2025 //gnart</w:t>
      </w:r>
    </w:p>
    <w:p w14:paraId="5F104374" w14:textId="77777777" w:rsidR="006614F1" w:rsidRPr="006614F1" w:rsidRDefault="006614F1" w:rsidP="006614F1">
      <w:pPr>
        <w:rPr>
          <w:rFonts w:eastAsia="Calibri"/>
        </w:rPr>
      </w:pPr>
      <w:r w:rsidRPr="006614F1">
        <w:rPr>
          <w:rFonts w:eastAsia="Calibri"/>
        </w:rPr>
        <w:t xml:space="preserve">***strikethrough for language </w:t>
      </w:r>
    </w:p>
    <w:p w14:paraId="0DF8917C" w14:textId="77777777" w:rsidR="006614F1" w:rsidRPr="006614F1" w:rsidRDefault="006614F1" w:rsidP="006614F1">
      <w:pPr>
        <w:rPr>
          <w:rFonts w:eastAsia="Calibri"/>
          <w:sz w:val="16"/>
        </w:rPr>
      </w:pPr>
      <w:r w:rsidRPr="006614F1">
        <w:rPr>
          <w:rFonts w:eastAsia="Calibri"/>
          <w:sz w:val="16"/>
        </w:rPr>
        <w:t>Here’s what’s astonishing about Emanuel’s op-ed, though: at no point does he explain how China threatens America. What, exactly, is the China threat? What are they going to do to us? They’re not actually a big red dragon with a long mustache destroying our city. So what are they going to do? Even though Emanuel says the threat is “both real and potent,” he doesn’t say what’s actually going to happen here if we don’t “mobilize in full,” except that China is going to “replace us atop the global hierarchy.” </w:t>
      </w:r>
    </w:p>
    <w:p w14:paraId="13F1FB72" w14:textId="77777777" w:rsidR="006614F1" w:rsidRPr="006614F1" w:rsidRDefault="006614F1" w:rsidP="006614F1">
      <w:pPr>
        <w:rPr>
          <w:rFonts w:eastAsia="Calibri"/>
          <w:sz w:val="16"/>
        </w:rPr>
      </w:pPr>
      <w:r w:rsidRPr="006614F1">
        <w:rPr>
          <w:rFonts w:eastAsia="Calibri"/>
          <w:sz w:val="16"/>
        </w:rPr>
        <w:t xml:space="preserve">There you have the </w:t>
      </w:r>
      <w:r w:rsidRPr="006614F1">
        <w:rPr>
          <w:rFonts w:eastAsia="Calibri"/>
          <w:u w:val="single"/>
        </w:rPr>
        <w:t xml:space="preserve">basic </w:t>
      </w:r>
      <w:r w:rsidRPr="006614F1">
        <w:rPr>
          <w:rFonts w:eastAsia="Calibri"/>
          <w:highlight w:val="cyan"/>
          <w:u w:val="single"/>
        </w:rPr>
        <w:t>presumption</w:t>
      </w:r>
      <w:r w:rsidRPr="006614F1">
        <w:rPr>
          <w:rFonts w:eastAsia="Calibri"/>
          <w:u w:val="single"/>
        </w:rPr>
        <w:t xml:space="preserve"> underlying a great deal of U.S. foreign policy discourse, which is that </w:t>
      </w:r>
      <w:r w:rsidRPr="006614F1">
        <w:rPr>
          <w:rFonts w:eastAsia="Calibri"/>
          <w:highlight w:val="cyan"/>
          <w:u w:val="single"/>
        </w:rPr>
        <w:t>the</w:t>
      </w:r>
      <w:r w:rsidRPr="006614F1">
        <w:rPr>
          <w:rFonts w:eastAsia="Calibri"/>
          <w:u w:val="single"/>
        </w:rPr>
        <w:t xml:space="preserve"> </w:t>
      </w:r>
      <w:r w:rsidRPr="006614F1">
        <w:rPr>
          <w:rFonts w:eastAsia="Calibri"/>
          <w:highlight w:val="cyan"/>
          <w:u w:val="single"/>
        </w:rPr>
        <w:t>U</w:t>
      </w:r>
      <w:r w:rsidRPr="006614F1">
        <w:rPr>
          <w:rFonts w:eastAsia="Calibri"/>
          <w:u w:val="single"/>
        </w:rPr>
        <w:t xml:space="preserve">nited </w:t>
      </w:r>
      <w:r w:rsidRPr="006614F1">
        <w:rPr>
          <w:rFonts w:eastAsia="Calibri"/>
          <w:highlight w:val="cyan"/>
          <w:u w:val="single"/>
        </w:rPr>
        <w:t>S</w:t>
      </w:r>
      <w:r w:rsidRPr="006614F1">
        <w:rPr>
          <w:rFonts w:eastAsia="Calibri"/>
          <w:u w:val="single"/>
        </w:rPr>
        <w:t xml:space="preserve">tates </w:t>
      </w:r>
      <w:r w:rsidRPr="006614F1">
        <w:rPr>
          <w:rFonts w:eastAsia="Calibri"/>
          <w:highlight w:val="cyan"/>
          <w:u w:val="single"/>
        </w:rPr>
        <w:t>has</w:t>
      </w:r>
      <w:r w:rsidRPr="006614F1">
        <w:rPr>
          <w:rFonts w:eastAsia="Calibri"/>
          <w:u w:val="single"/>
        </w:rPr>
        <w:t xml:space="preserve"> some kind of </w:t>
      </w:r>
      <w:r w:rsidRPr="006614F1">
        <w:rPr>
          <w:rFonts w:eastAsia="Calibri"/>
          <w:highlight w:val="cyan"/>
          <w:u w:val="single"/>
        </w:rPr>
        <w:t>inherent right to be</w:t>
      </w:r>
      <w:r w:rsidRPr="006614F1">
        <w:rPr>
          <w:rFonts w:eastAsia="Calibri"/>
          <w:u w:val="single"/>
        </w:rPr>
        <w:t xml:space="preserve"> the </w:t>
      </w:r>
      <w:r w:rsidRPr="006614F1">
        <w:rPr>
          <w:rFonts w:eastAsia="Calibri"/>
          <w:highlight w:val="cyan"/>
          <w:u w:val="single"/>
        </w:rPr>
        <w:t>dominant</w:t>
      </w:r>
      <w:r w:rsidRPr="006614F1">
        <w:rPr>
          <w:rFonts w:eastAsia="Calibri"/>
          <w:u w:val="single"/>
        </w:rPr>
        <w:t xml:space="preserve"> global </w:t>
      </w:r>
      <w:r w:rsidRPr="006614F1">
        <w:rPr>
          <w:rFonts w:eastAsia="Calibri"/>
          <w:highlight w:val="cyan"/>
          <w:u w:val="single"/>
        </w:rPr>
        <w:t>superpower forever</w:t>
      </w:r>
      <w:r w:rsidRPr="006614F1">
        <w:rPr>
          <w:rFonts w:eastAsia="Calibri"/>
          <w:sz w:val="16"/>
        </w:rPr>
        <w:t xml:space="preserve"> (even if it has a much smaller population than some other countries), </w:t>
      </w:r>
      <w:r w:rsidRPr="006614F1">
        <w:rPr>
          <w:rFonts w:eastAsia="Calibri"/>
          <w:highlight w:val="cyan"/>
          <w:u w:val="single"/>
        </w:rPr>
        <w:t>and</w:t>
      </w:r>
      <w:r w:rsidRPr="006614F1">
        <w:rPr>
          <w:rFonts w:eastAsia="Calibri"/>
          <w:u w:val="single"/>
        </w:rPr>
        <w:t xml:space="preserve"> any </w:t>
      </w:r>
      <w:r w:rsidRPr="006614F1">
        <w:rPr>
          <w:rFonts w:eastAsia="Calibri"/>
          <w:highlight w:val="cyan"/>
          <w:u w:val="single"/>
        </w:rPr>
        <w:t>threat to</w:t>
      </w:r>
      <w:r w:rsidRPr="006614F1">
        <w:rPr>
          <w:rFonts w:eastAsia="Calibri"/>
          <w:u w:val="single"/>
        </w:rPr>
        <w:t xml:space="preserve"> our </w:t>
      </w:r>
      <w:r w:rsidRPr="006614F1">
        <w:rPr>
          <w:rFonts w:eastAsia="Calibri"/>
          <w:highlight w:val="cyan"/>
          <w:u w:val="single"/>
        </w:rPr>
        <w:t>dominance</w:t>
      </w:r>
      <w:r w:rsidRPr="006614F1">
        <w:rPr>
          <w:rFonts w:eastAsia="Calibri"/>
          <w:u w:val="single"/>
        </w:rPr>
        <w:t xml:space="preserve"> over others </w:t>
      </w:r>
      <w:r w:rsidRPr="006614F1">
        <w:rPr>
          <w:rFonts w:eastAsia="Calibri"/>
          <w:highlight w:val="cyan"/>
          <w:u w:val="single"/>
        </w:rPr>
        <w:t>is existential</w:t>
      </w:r>
      <w:r w:rsidRPr="006614F1">
        <w:rPr>
          <w:rFonts w:eastAsia="Calibri"/>
          <w:sz w:val="16"/>
        </w:rPr>
        <w:t xml:space="preserve"> and must be stopped at all costs. As Noam Chomsky explained in 2021, </w:t>
      </w:r>
    </w:p>
    <w:p w14:paraId="4547FD23" w14:textId="77777777" w:rsidR="006614F1" w:rsidRPr="006614F1" w:rsidRDefault="006614F1" w:rsidP="006614F1">
      <w:pPr>
        <w:rPr>
          <w:rFonts w:eastAsia="Calibri"/>
          <w:sz w:val="16"/>
        </w:rPr>
      </w:pPr>
      <w:r w:rsidRPr="006614F1">
        <w:rPr>
          <w:rFonts w:eastAsia="Calibri"/>
          <w:sz w:val="16"/>
        </w:rPr>
        <w:t xml:space="preserve">There’s </w:t>
      </w:r>
      <w:r w:rsidRPr="006614F1">
        <w:rPr>
          <w:rFonts w:eastAsia="Calibri"/>
          <w:u w:val="single"/>
        </w:rPr>
        <w:t>constant talk about what’s called the China threat</w:t>
      </w:r>
      <w:r w:rsidRPr="006614F1">
        <w:rPr>
          <w:rFonts w:eastAsia="Calibri"/>
          <w:sz w:val="16"/>
        </w:rPr>
        <w:t xml:space="preserve">. You even read it in sober, reasonable—usually reasonable—journals, about the terrible China threat. Well, what is—and we have to move expeditiously to contain and limit the China threat. What exactly is the China threat? Actually, that question is rarely raised here. It is discussed in Australia, the country that’s right in the claws of the dragon. So, recently, the distinguished statesman, former Prime Minister Paul Keating, did have an essay in the Australian press about the China threat. He finally concluded, realistically, that </w:t>
      </w:r>
      <w:r w:rsidRPr="006614F1">
        <w:rPr>
          <w:rFonts w:eastAsia="Calibri"/>
          <w:u w:val="single"/>
        </w:rPr>
        <w:t xml:space="preserve">the </w:t>
      </w:r>
      <w:r w:rsidRPr="006614F1">
        <w:rPr>
          <w:rFonts w:eastAsia="Calibri"/>
          <w:highlight w:val="cyan"/>
          <w:u w:val="single"/>
        </w:rPr>
        <w:t>China threat is China’s existence</w:t>
      </w:r>
      <w:r w:rsidRPr="006614F1">
        <w:rPr>
          <w:rFonts w:eastAsia="Calibri"/>
          <w:sz w:val="16"/>
        </w:rPr>
        <w:t xml:space="preserve">. The </w:t>
      </w:r>
      <w:r w:rsidRPr="006614F1">
        <w:rPr>
          <w:rFonts w:eastAsia="Calibri"/>
          <w:highlight w:val="cyan"/>
          <w:u w:val="single"/>
        </w:rPr>
        <w:t>U.S. will not tolerate</w:t>
      </w:r>
      <w:r w:rsidRPr="006614F1">
        <w:rPr>
          <w:rFonts w:eastAsia="Calibri"/>
          <w:u w:val="single"/>
        </w:rPr>
        <w:t xml:space="preserve"> the existence of a </w:t>
      </w:r>
      <w:r w:rsidRPr="006614F1">
        <w:rPr>
          <w:rFonts w:eastAsia="Calibri"/>
          <w:highlight w:val="cyan"/>
          <w:u w:val="single"/>
        </w:rPr>
        <w:t>state that cannot be intimidated</w:t>
      </w:r>
      <w:r w:rsidRPr="006614F1">
        <w:rPr>
          <w:rFonts w:eastAsia="Calibri"/>
          <w:u w:val="single"/>
        </w:rPr>
        <w:t xml:space="preserve"> the way Europe can be, that does not follow U.S. orders</w:t>
      </w:r>
      <w:r w:rsidRPr="006614F1">
        <w:rPr>
          <w:rFonts w:eastAsia="Calibri"/>
          <w:sz w:val="16"/>
        </w:rPr>
        <w:t xml:space="preserve"> the way Europe does, </w:t>
      </w:r>
      <w:r w:rsidRPr="006614F1">
        <w:rPr>
          <w:rFonts w:eastAsia="Calibri"/>
          <w:u w:val="single"/>
        </w:rPr>
        <w:t>but pursues its own course. That’s the threat.</w:t>
      </w:r>
    </w:p>
    <w:p w14:paraId="75C6EE72" w14:textId="77777777" w:rsidR="006614F1" w:rsidRPr="006614F1" w:rsidRDefault="006614F1" w:rsidP="006614F1">
      <w:pPr>
        <w:rPr>
          <w:rFonts w:eastAsia="Calibri"/>
          <w:u w:val="single"/>
        </w:rPr>
      </w:pPr>
      <w:r w:rsidRPr="006614F1">
        <w:rPr>
          <w:rFonts w:eastAsia="Calibri"/>
          <w:sz w:val="16"/>
        </w:rPr>
        <w:t xml:space="preserve">Emanuel seems to confirm Chomsky’s analysis. There’s </w:t>
      </w:r>
      <w:r w:rsidRPr="006614F1">
        <w:rPr>
          <w:rFonts w:eastAsia="Calibri"/>
          <w:highlight w:val="cyan"/>
          <w:u w:val="single"/>
        </w:rPr>
        <w:t>no actual threat to</w:t>
      </w:r>
      <w:r w:rsidRPr="006614F1">
        <w:rPr>
          <w:rFonts w:eastAsia="Calibri"/>
          <w:u w:val="single"/>
        </w:rPr>
        <w:t xml:space="preserve"> the American </w:t>
      </w:r>
      <w:r w:rsidRPr="006614F1">
        <w:rPr>
          <w:rFonts w:eastAsia="Calibri"/>
          <w:highlight w:val="cyan"/>
          <w:u w:val="single"/>
        </w:rPr>
        <w:t>people</w:t>
      </w:r>
      <w:r w:rsidRPr="006614F1">
        <w:rPr>
          <w:rFonts w:eastAsia="Calibri"/>
          <w:u w:val="single"/>
        </w:rPr>
        <w:t xml:space="preserve"> here</w:t>
      </w:r>
      <w:r w:rsidRPr="006614F1">
        <w:rPr>
          <w:rFonts w:eastAsia="Calibri"/>
          <w:sz w:val="16"/>
        </w:rPr>
        <w:t xml:space="preserve">. There’s </w:t>
      </w:r>
      <w:r w:rsidRPr="006614F1">
        <w:rPr>
          <w:rFonts w:eastAsia="Calibri"/>
          <w:highlight w:val="cyan"/>
          <w:u w:val="single"/>
        </w:rPr>
        <w:t>just</w:t>
      </w:r>
      <w:r w:rsidRPr="006614F1">
        <w:rPr>
          <w:rFonts w:eastAsia="Calibri"/>
          <w:u w:val="single"/>
        </w:rPr>
        <w:t xml:space="preserve"> a </w:t>
      </w:r>
      <w:r w:rsidRPr="006614F1">
        <w:rPr>
          <w:rFonts w:eastAsia="Calibri"/>
          <w:highlight w:val="cyan"/>
          <w:u w:val="single"/>
        </w:rPr>
        <w:t>threat to</w:t>
      </w:r>
      <w:r w:rsidRPr="006614F1">
        <w:rPr>
          <w:rFonts w:eastAsia="Calibri"/>
          <w:u w:val="single"/>
        </w:rPr>
        <w:t xml:space="preserve"> the </w:t>
      </w:r>
      <w:r w:rsidRPr="006614F1">
        <w:rPr>
          <w:rFonts w:eastAsia="Calibri"/>
          <w:highlight w:val="cyan"/>
          <w:u w:val="single"/>
        </w:rPr>
        <w:t>relative global economic power of</w:t>
      </w:r>
      <w:r w:rsidRPr="006614F1">
        <w:rPr>
          <w:rFonts w:eastAsia="Calibri"/>
          <w:u w:val="single"/>
        </w:rPr>
        <w:t xml:space="preserve"> American </w:t>
      </w:r>
      <w:r w:rsidRPr="006614F1">
        <w:rPr>
          <w:rFonts w:eastAsia="Calibri"/>
          <w:highlight w:val="cyan"/>
          <w:u w:val="single"/>
        </w:rPr>
        <w:t>elites</w:t>
      </w:r>
      <w:r w:rsidRPr="006614F1">
        <w:rPr>
          <w:rFonts w:eastAsia="Calibri"/>
          <w:sz w:val="16"/>
        </w:rPr>
        <w:t xml:space="preserve">. But </w:t>
      </w:r>
      <w:r w:rsidRPr="006614F1">
        <w:rPr>
          <w:rFonts w:eastAsia="Calibri"/>
          <w:highlight w:val="cyan"/>
          <w:u w:val="single"/>
        </w:rPr>
        <w:t>most</w:t>
      </w:r>
      <w:r w:rsidRPr="006614F1">
        <w:rPr>
          <w:rFonts w:eastAsia="Calibri"/>
          <w:u w:val="single"/>
        </w:rPr>
        <w:t xml:space="preserve"> of us </w:t>
      </w:r>
      <w:r w:rsidRPr="006614F1">
        <w:rPr>
          <w:rFonts w:eastAsia="Calibri"/>
          <w:highlight w:val="cyan"/>
          <w:u w:val="single"/>
        </w:rPr>
        <w:t>have nothing to fear from China</w:t>
      </w:r>
      <w:r w:rsidRPr="006614F1">
        <w:rPr>
          <w:rFonts w:eastAsia="Calibri"/>
          <w:sz w:val="16"/>
        </w:rPr>
        <w:t xml:space="preserve">, and China itself is </w:t>
      </w:r>
      <w:r w:rsidRPr="006614F1">
        <w:rPr>
          <w:rFonts w:eastAsia="Calibri"/>
          <w:highlight w:val="cyan"/>
          <w:u w:val="single"/>
        </w:rPr>
        <w:t>constantly pleading</w:t>
      </w:r>
      <w:r w:rsidRPr="006614F1">
        <w:rPr>
          <w:rFonts w:eastAsia="Calibri"/>
          <w:u w:val="single"/>
        </w:rPr>
        <w:t xml:space="preserve"> with the U.S. </w:t>
      </w:r>
      <w:r w:rsidRPr="006614F1">
        <w:rPr>
          <w:rFonts w:eastAsia="Calibri"/>
          <w:highlight w:val="cyan"/>
          <w:u w:val="single"/>
        </w:rPr>
        <w:t>not to engage in</w:t>
      </w:r>
      <w:r w:rsidRPr="006614F1">
        <w:rPr>
          <w:rFonts w:eastAsia="Calibri"/>
          <w:u w:val="single"/>
        </w:rPr>
        <w:t xml:space="preserve"> this kind of </w:t>
      </w:r>
      <w:r w:rsidRPr="006614F1">
        <w:rPr>
          <w:rFonts w:eastAsia="Calibri"/>
          <w:highlight w:val="cyan"/>
          <w:u w:val="single"/>
        </w:rPr>
        <w:t>Cold War rhetoric</w:t>
      </w:r>
      <w:r w:rsidRPr="006614F1">
        <w:rPr>
          <w:rFonts w:eastAsia="Calibri"/>
          <w:sz w:val="16"/>
        </w:rPr>
        <w:t xml:space="preserve">. The Chinese government has warned over and over again that this kind of </w:t>
      </w:r>
      <w:r w:rsidRPr="006614F1">
        <w:rPr>
          <w:rFonts w:eastAsia="Calibri"/>
          <w:highlight w:val="cyan"/>
          <w:u w:val="single"/>
        </w:rPr>
        <w:t>zero-sum thinking leads to</w:t>
      </w:r>
      <w:r w:rsidRPr="006614F1">
        <w:rPr>
          <w:rFonts w:eastAsia="Calibri"/>
          <w:u w:val="single"/>
        </w:rPr>
        <w:t xml:space="preserve"> unnecessary </w:t>
      </w:r>
      <w:r w:rsidRPr="006614F1">
        <w:rPr>
          <w:rFonts w:eastAsia="Calibri"/>
          <w:highlight w:val="cyan"/>
          <w:u w:val="single"/>
        </w:rPr>
        <w:t>conflict</w:t>
      </w:r>
      <w:r w:rsidRPr="006614F1">
        <w:rPr>
          <w:rFonts w:eastAsia="Calibri"/>
          <w:sz w:val="16"/>
        </w:rPr>
        <w:t xml:space="preserve">. But a new Cold War is precisely what Rahm Emanuel is advocating! Nowhere in his op-ed does he talk about humanizing, empathizing with, or cooperating with China. They are a </w:t>
      </w:r>
      <w:r w:rsidRPr="006614F1">
        <w:rPr>
          <w:rFonts w:eastAsia="Calibri"/>
          <w:highlight w:val="cyan"/>
          <w:u w:val="single"/>
        </w:rPr>
        <w:t>convenient bogeyman</w:t>
      </w:r>
      <w:r w:rsidRPr="006614F1">
        <w:rPr>
          <w:rFonts w:eastAsia="Calibri"/>
          <w:u w:val="single"/>
        </w:rPr>
        <w:t xml:space="preserve">, a cartoon red dragon, </w:t>
      </w:r>
      <w:r w:rsidRPr="006614F1">
        <w:rPr>
          <w:rFonts w:eastAsia="Calibri"/>
          <w:highlight w:val="cyan"/>
          <w:u w:val="single"/>
        </w:rPr>
        <w:t>to be feared</w:t>
      </w:r>
      <w:r w:rsidRPr="006614F1">
        <w:rPr>
          <w:rFonts w:eastAsia="Calibri"/>
          <w:u w:val="single"/>
        </w:rPr>
        <w:t xml:space="preserve"> and fought. </w:t>
      </w:r>
    </w:p>
    <w:p w14:paraId="6BB6773C" w14:textId="77777777" w:rsidR="006614F1" w:rsidRPr="006614F1" w:rsidRDefault="006614F1" w:rsidP="006614F1">
      <w:pPr>
        <w:rPr>
          <w:rFonts w:eastAsia="Calibri"/>
          <w:sz w:val="16"/>
        </w:rPr>
      </w:pPr>
      <w:r w:rsidRPr="006614F1">
        <w:rPr>
          <w:rFonts w:eastAsia="Calibri"/>
          <w:sz w:val="16"/>
        </w:rPr>
        <w:t xml:space="preserve">The dangers of this kind of thinking cannot be overstated. Chomsky and I warned in the Myth of American Idealism that the </w:t>
      </w:r>
      <w:r w:rsidRPr="006614F1">
        <w:rPr>
          <w:rFonts w:eastAsia="Calibri"/>
          <w:u w:val="single"/>
        </w:rPr>
        <w:t xml:space="preserve">very </w:t>
      </w:r>
      <w:r w:rsidRPr="006614F1">
        <w:rPr>
          <w:rFonts w:eastAsia="Calibri"/>
          <w:highlight w:val="cyan"/>
          <w:u w:val="single"/>
        </w:rPr>
        <w:t>survival</w:t>
      </w:r>
      <w:r w:rsidRPr="006614F1">
        <w:rPr>
          <w:rFonts w:eastAsia="Calibri"/>
          <w:u w:val="single"/>
        </w:rPr>
        <w:t xml:space="preserve"> </w:t>
      </w:r>
      <w:r w:rsidRPr="006614F1">
        <w:rPr>
          <w:rFonts w:eastAsia="Calibri"/>
          <w:sz w:val="16"/>
        </w:rPr>
        <w:t>of humanity</w:t>
      </w:r>
      <w:r w:rsidRPr="006614F1">
        <w:rPr>
          <w:rFonts w:eastAsia="Calibri"/>
          <w:u w:val="single"/>
        </w:rPr>
        <w:t xml:space="preserve"> </w:t>
      </w:r>
      <w:r w:rsidRPr="006614F1">
        <w:rPr>
          <w:rFonts w:eastAsia="Calibri"/>
          <w:highlight w:val="cyan"/>
          <w:u w:val="single"/>
        </w:rPr>
        <w:t>depends on</w:t>
      </w:r>
      <w:r w:rsidRPr="006614F1">
        <w:rPr>
          <w:rFonts w:eastAsia="Calibri"/>
          <w:u w:val="single"/>
        </w:rPr>
        <w:t xml:space="preserve"> the U.S. </w:t>
      </w:r>
      <w:r w:rsidRPr="006614F1">
        <w:rPr>
          <w:rFonts w:eastAsia="Calibri"/>
          <w:highlight w:val="cyan"/>
          <w:u w:val="single"/>
        </w:rPr>
        <w:t>managing to coexist peacefully</w:t>
      </w:r>
      <w:r w:rsidRPr="006614F1">
        <w:rPr>
          <w:rFonts w:eastAsia="Calibri"/>
          <w:u w:val="single"/>
        </w:rPr>
        <w:t xml:space="preserve"> with China rather than end up in a state of war</w:t>
      </w:r>
      <w:r w:rsidRPr="006614F1">
        <w:rPr>
          <w:rFonts w:eastAsia="Calibri"/>
          <w:sz w:val="16"/>
        </w:rPr>
        <w:t xml:space="preserve"> with a nuclear-armed power. This kind of rhetoric about China as an enemy is ubiquitous on the right, but Emanuel is showing that it’s no better among many centrist Democrats, who don’t seem to have any understanding of the long-term risks of nuclear conflict or the suicidal </w:t>
      </w:r>
      <w:r w:rsidRPr="006614F1">
        <w:rPr>
          <w:rFonts w:eastAsia="Calibri"/>
          <w:strike/>
          <w:sz w:val="16"/>
        </w:rPr>
        <w:t>stupidity</w:t>
      </w:r>
      <w:r w:rsidRPr="006614F1">
        <w:rPr>
          <w:rFonts w:eastAsia="Calibri"/>
          <w:sz w:val="16"/>
        </w:rPr>
        <w:t xml:space="preserve"> [ignorance] of turning our top overseas trading partner into an enemy. (Emanuel also repeats the annoying habit of some Democrats of attacking Trump from the right on China, saying that Trump’s efforts to compete with China are emulating Beijing’s “state-directed” economic model rather than encouraging the “dynamism of the private sector,” in a strange effort to brand the Democrats as more capitalist than Trump.) </w:t>
      </w:r>
    </w:p>
    <w:p w14:paraId="52092152" w14:textId="77777777" w:rsidR="006614F1" w:rsidRPr="006614F1" w:rsidRDefault="006614F1" w:rsidP="006614F1">
      <w:pPr>
        <w:rPr>
          <w:rFonts w:eastAsia="Calibri"/>
          <w:sz w:val="16"/>
        </w:rPr>
      </w:pPr>
      <w:r w:rsidRPr="006614F1">
        <w:rPr>
          <w:rFonts w:eastAsia="Calibri"/>
          <w:sz w:val="16"/>
        </w:rPr>
        <w:t xml:space="preserve">Rahm Emanuel might run for president in 2028, and while I would hope his abrasive personality and the ignominious end to his tenure as Chicago mayor will make him deeply unpopular, right now the field is wide open. If it’s not Emanuel, we may still get one of these pro-corporate warmongers as the Democratic candidate. This would be a tragedy, because these people are in many ways not meaningfully different from Donald Trump on foreign policy. Emanuel’s ignorant statements about Occupy Wall Street and Zohran Mamdani show that he has no understanding of the importance of addressing inequality, and his op-ed shows he is planning a </w:t>
      </w:r>
      <w:r w:rsidRPr="006614F1">
        <w:rPr>
          <w:rFonts w:eastAsia="Calibri"/>
          <w:u w:val="single"/>
        </w:rPr>
        <w:t xml:space="preserve">brazen </w:t>
      </w:r>
      <w:r w:rsidRPr="006614F1">
        <w:rPr>
          <w:rFonts w:eastAsia="Calibri"/>
          <w:highlight w:val="cyan"/>
          <w:u w:val="single"/>
        </w:rPr>
        <w:t>effort to manufacture a fake enemy</w:t>
      </w:r>
      <w:r w:rsidRPr="006614F1">
        <w:rPr>
          <w:rFonts w:eastAsia="Calibri"/>
          <w:u w:val="single"/>
        </w:rPr>
        <w:t xml:space="preserve"> in order </w:t>
      </w:r>
      <w:r w:rsidRPr="006614F1">
        <w:rPr>
          <w:rFonts w:eastAsia="Calibri"/>
          <w:highlight w:val="cyan"/>
          <w:u w:val="single"/>
        </w:rPr>
        <w:t>to deflect</w:t>
      </w:r>
      <w:r w:rsidRPr="006614F1">
        <w:rPr>
          <w:rFonts w:eastAsia="Calibri"/>
          <w:u w:val="single"/>
        </w:rPr>
        <w:t xml:space="preserve"> popular </w:t>
      </w:r>
      <w:r w:rsidRPr="006614F1">
        <w:rPr>
          <w:rFonts w:eastAsia="Calibri"/>
          <w:highlight w:val="cyan"/>
          <w:u w:val="single"/>
        </w:rPr>
        <w:t>anger away from</w:t>
      </w:r>
      <w:r w:rsidRPr="006614F1">
        <w:rPr>
          <w:rFonts w:eastAsia="Calibri"/>
          <w:u w:val="single"/>
        </w:rPr>
        <w:t xml:space="preserve"> where it should be directed, which is straight at the </w:t>
      </w:r>
      <w:r w:rsidRPr="006614F1">
        <w:rPr>
          <w:rFonts w:eastAsia="Calibri"/>
          <w:highlight w:val="cyan"/>
          <w:u w:val="single"/>
        </w:rPr>
        <w:t>American ruling class</w:t>
      </w:r>
      <w:r w:rsidRPr="006614F1">
        <w:rPr>
          <w:rFonts w:eastAsia="Calibri"/>
          <w:sz w:val="16"/>
        </w:rPr>
        <w:t xml:space="preserve"> that he represents. </w:t>
      </w:r>
    </w:p>
    <w:p w14:paraId="19863F6A" w14:textId="77777777" w:rsidR="006614F1" w:rsidRDefault="006614F1" w:rsidP="007B5DCA"/>
    <w:p w14:paraId="73BE26CD" w14:textId="77777777" w:rsidR="007E509C" w:rsidRPr="007E509C" w:rsidRDefault="007E509C" w:rsidP="007E509C">
      <w:pPr>
        <w:keepNext/>
        <w:keepLines/>
        <w:spacing w:before="40" w:after="0"/>
        <w:outlineLvl w:val="3"/>
        <w:rPr>
          <w:rFonts w:eastAsia="Times New Roman" w:cs="Times New Roman"/>
          <w:b/>
          <w:iCs/>
          <w:sz w:val="26"/>
        </w:rPr>
      </w:pPr>
      <w:r w:rsidRPr="007E509C">
        <w:rPr>
          <w:rFonts w:eastAsia="Times New Roman" w:cs="Times New Roman"/>
          <w:b/>
          <w:iCs/>
          <w:sz w:val="26"/>
        </w:rPr>
        <w:t>Renewable energy doesn’t scale to meet energy or climate targets</w:t>
      </w:r>
    </w:p>
    <w:p w14:paraId="60E36CF9" w14:textId="77777777" w:rsidR="007E509C" w:rsidRPr="007E509C" w:rsidRDefault="007E509C" w:rsidP="007E509C">
      <w:pPr>
        <w:rPr>
          <w:rFonts w:eastAsia="Calibri"/>
        </w:rPr>
      </w:pPr>
      <w:r w:rsidRPr="007E509C">
        <w:rPr>
          <w:rFonts w:eastAsia="Calibri"/>
          <w:b/>
          <w:bCs/>
        </w:rPr>
        <w:t>Albert 24</w:t>
      </w:r>
      <w:r w:rsidRPr="007E509C">
        <w:rPr>
          <w:rFonts w:eastAsia="Calibri"/>
        </w:rPr>
        <w:t xml:space="preserve"> (Michael J. Albert - Lecturer in Global Environmental Politics, University of Edinburgh . “Navigating the Polycrisis: Mapping the Futures of Capitalism and the Earth.” The MIT Press, Cambridge, pp. 41-43, Accessed 8/2/25, JCP – JMoore)</w:t>
      </w:r>
    </w:p>
    <w:p w14:paraId="0FD878E2" w14:textId="77777777" w:rsidR="007E509C" w:rsidRPr="007E509C" w:rsidRDefault="007E509C" w:rsidP="007E509C">
      <w:pPr>
        <w:rPr>
          <w:rFonts w:eastAsia="Calibri"/>
          <w:sz w:val="16"/>
        </w:rPr>
      </w:pPr>
      <w:r w:rsidRPr="007E509C">
        <w:rPr>
          <w:rFonts w:eastAsia="Calibri"/>
          <w:sz w:val="16"/>
        </w:rPr>
        <w:t xml:space="preserve">Others, on the other hand, argue that </w:t>
      </w:r>
      <w:r w:rsidRPr="007E509C">
        <w:rPr>
          <w:rFonts w:eastAsia="Calibri"/>
          <w:highlight w:val="cyan"/>
          <w:u w:val="single"/>
        </w:rPr>
        <w:t>renewable energy</w:t>
      </w:r>
      <w:r w:rsidRPr="007E509C">
        <w:rPr>
          <w:rFonts w:eastAsia="Calibri"/>
          <w:u w:val="single"/>
        </w:rPr>
        <w:t xml:space="preserve"> will </w:t>
      </w:r>
      <w:r w:rsidRPr="007E509C">
        <w:rPr>
          <w:rFonts w:eastAsia="Calibri"/>
          <w:highlight w:val="cyan"/>
          <w:u w:val="single"/>
        </w:rPr>
        <w:t>unlikely</w:t>
      </w:r>
      <w:r w:rsidRPr="007E509C">
        <w:rPr>
          <w:rFonts w:eastAsia="Calibri"/>
          <w:u w:val="single"/>
        </w:rPr>
        <w:t xml:space="preserve"> be able </w:t>
      </w:r>
      <w:r w:rsidRPr="007E509C">
        <w:rPr>
          <w:rFonts w:eastAsia="Calibri"/>
          <w:highlight w:val="cyan"/>
          <w:u w:val="single"/>
        </w:rPr>
        <w:t>to power</w:t>
      </w:r>
      <w:r w:rsidRPr="007E509C">
        <w:rPr>
          <w:rFonts w:eastAsia="Calibri"/>
          <w:u w:val="single"/>
        </w:rPr>
        <w:t xml:space="preserve"> industrial consumer </w:t>
      </w:r>
      <w:r w:rsidRPr="007E509C">
        <w:rPr>
          <w:rFonts w:eastAsia="Calibri"/>
          <w:highlight w:val="cyan"/>
          <w:u w:val="single"/>
        </w:rPr>
        <w:t>capitalist societies</w:t>
      </w:r>
      <w:r w:rsidRPr="007E509C">
        <w:rPr>
          <w:rFonts w:eastAsia="Calibri"/>
          <w:u w:val="single"/>
        </w:rPr>
        <w:t xml:space="preserve"> on their own (at least for a long time).</w:t>
      </w:r>
      <w:r w:rsidRPr="007E509C">
        <w:rPr>
          <w:rFonts w:eastAsia="Calibri"/>
          <w:sz w:val="16"/>
        </w:rPr>
        <w:t xml:space="preserve"> In this view, </w:t>
      </w:r>
      <w:r w:rsidRPr="007E509C">
        <w:rPr>
          <w:rFonts w:eastAsia="Calibri"/>
          <w:u w:val="single"/>
        </w:rPr>
        <w:t>the intermittency challenge</w:t>
      </w:r>
      <w:r w:rsidRPr="007E509C">
        <w:rPr>
          <w:rFonts w:eastAsia="Calibri"/>
          <w:sz w:val="16"/>
        </w:rPr>
        <w:t xml:space="preserve"> (i.e., </w:t>
      </w:r>
      <w:r w:rsidRPr="007E509C">
        <w:rPr>
          <w:rFonts w:eastAsia="Calibri"/>
          <w:u w:val="single"/>
        </w:rPr>
        <w:t xml:space="preserve">the fact that </w:t>
      </w:r>
      <w:r w:rsidRPr="007E509C">
        <w:rPr>
          <w:rFonts w:eastAsia="Calibri"/>
          <w:highlight w:val="cyan"/>
          <w:u w:val="single"/>
        </w:rPr>
        <w:t>RE sources are variable</w:t>
      </w:r>
      <w:r w:rsidRPr="007E509C">
        <w:rPr>
          <w:rFonts w:eastAsia="Calibri"/>
          <w:u w:val="single"/>
        </w:rPr>
        <w:t xml:space="preserve"> and must be supplemented by large amounts of storage, baseload power, and/or new transmission lines); </w:t>
      </w:r>
      <w:r w:rsidRPr="007E509C">
        <w:rPr>
          <w:rFonts w:eastAsia="Calibri"/>
          <w:sz w:val="16"/>
        </w:rPr>
        <w:t xml:space="preserve">the </w:t>
      </w:r>
      <w:r w:rsidRPr="007E509C">
        <w:rPr>
          <w:rFonts w:eastAsia="Calibri"/>
          <w:u w:val="single"/>
        </w:rPr>
        <w:t xml:space="preserve">existence of </w:t>
      </w:r>
      <w:r w:rsidRPr="007E509C">
        <w:rPr>
          <w:rFonts w:eastAsia="Calibri"/>
          <w:highlight w:val="cyan"/>
          <w:u w:val="single"/>
        </w:rPr>
        <w:t>difficult-to-electrify sectors</w:t>
      </w:r>
      <w:r w:rsidRPr="007E509C">
        <w:rPr>
          <w:rFonts w:eastAsia="Calibri"/>
          <w:u w:val="single"/>
        </w:rPr>
        <w:t xml:space="preserve"> that currently </w:t>
      </w:r>
      <w:r w:rsidRPr="007E509C">
        <w:rPr>
          <w:rFonts w:eastAsia="Calibri"/>
          <w:highlight w:val="cyan"/>
          <w:u w:val="single"/>
        </w:rPr>
        <w:t>lack</w:t>
      </w:r>
      <w:r w:rsidRPr="007E509C">
        <w:rPr>
          <w:rFonts w:eastAsia="Calibri"/>
          <w:u w:val="single"/>
        </w:rPr>
        <w:t xml:space="preserve"> technologically mature </w:t>
      </w:r>
      <w:r w:rsidRPr="007E509C">
        <w:rPr>
          <w:rFonts w:eastAsia="Calibri"/>
          <w:highlight w:val="cyan"/>
          <w:u w:val="single"/>
        </w:rPr>
        <w:t>low-carbon alternatives</w:t>
      </w:r>
      <w:r w:rsidRPr="007E509C">
        <w:rPr>
          <w:rFonts w:eastAsia="Calibri"/>
          <w:u w:val="single"/>
        </w:rPr>
        <w:t>; and</w:t>
      </w:r>
      <w:r w:rsidRPr="007E509C">
        <w:rPr>
          <w:rFonts w:eastAsia="Calibri"/>
          <w:sz w:val="16"/>
        </w:rPr>
        <w:t xml:space="preserve"> the </w:t>
      </w:r>
      <w:r w:rsidRPr="007E509C">
        <w:rPr>
          <w:rFonts w:eastAsia="Calibri"/>
          <w:highlight w:val="cyan"/>
          <w:u w:val="single"/>
        </w:rPr>
        <w:t>intensive</w:t>
      </w:r>
      <w:r w:rsidRPr="007E509C">
        <w:rPr>
          <w:rFonts w:eastAsia="Calibri"/>
          <w:u w:val="single"/>
        </w:rPr>
        <w:t xml:space="preserve"> </w:t>
      </w:r>
      <w:r w:rsidRPr="007E509C">
        <w:rPr>
          <w:rFonts w:eastAsia="Calibri"/>
          <w:highlight w:val="cyan"/>
          <w:u w:val="single"/>
        </w:rPr>
        <w:t>land-use requirements</w:t>
      </w:r>
      <w:r w:rsidRPr="007E509C">
        <w:rPr>
          <w:rFonts w:eastAsia="Calibri"/>
          <w:u w:val="single"/>
        </w:rPr>
        <w:t xml:space="preserve">, </w:t>
      </w:r>
      <w:r w:rsidRPr="007E509C">
        <w:rPr>
          <w:rFonts w:eastAsia="Calibri"/>
          <w:highlight w:val="cyan"/>
          <w:u w:val="single"/>
        </w:rPr>
        <w:t>mineral demands, and</w:t>
      </w:r>
      <w:r w:rsidRPr="007E509C">
        <w:rPr>
          <w:rFonts w:eastAsia="Calibri"/>
          <w:sz w:val="16"/>
        </w:rPr>
        <w:t xml:space="preserve"> (arguably) </w:t>
      </w:r>
      <w:r w:rsidRPr="007E509C">
        <w:rPr>
          <w:rFonts w:eastAsia="Calibri"/>
          <w:highlight w:val="cyan"/>
          <w:u w:val="single"/>
        </w:rPr>
        <w:t>low EROI</w:t>
      </w:r>
      <w:r w:rsidRPr="007E509C">
        <w:rPr>
          <w:rFonts w:eastAsia="Calibri"/>
          <w:u w:val="single"/>
        </w:rPr>
        <w:t xml:space="preserve"> of solar and wind energy make deep decarbonization a much larger challenge than assumed by technooptimists</w:t>
      </w:r>
      <w:r w:rsidRPr="007E509C">
        <w:rPr>
          <w:rFonts w:eastAsia="Calibri"/>
          <w:sz w:val="16"/>
        </w:rPr>
        <w:t xml:space="preserve">.131 Thus rather than an imminent era of RE abundance, the pessimists claim that the </w:t>
      </w:r>
      <w:r w:rsidRPr="007E509C">
        <w:rPr>
          <w:rFonts w:eastAsia="Calibri"/>
          <w:u w:val="single"/>
        </w:rPr>
        <w:t xml:space="preserve">limits of RE technologies mean they will be </w:t>
      </w:r>
      <w:r w:rsidRPr="007E509C">
        <w:rPr>
          <w:rFonts w:eastAsia="Calibri"/>
          <w:highlight w:val="cyan"/>
          <w:u w:val="single"/>
        </w:rPr>
        <w:t>unable to replicate</w:t>
      </w:r>
      <w:r w:rsidRPr="007E509C">
        <w:rPr>
          <w:rFonts w:eastAsia="Calibri"/>
          <w:sz w:val="16"/>
        </w:rPr>
        <w:t xml:space="preserve"> the </w:t>
      </w:r>
      <w:r w:rsidRPr="007E509C">
        <w:rPr>
          <w:rFonts w:eastAsia="Calibri"/>
          <w:u w:val="single"/>
        </w:rPr>
        <w:t xml:space="preserve">historic </w:t>
      </w:r>
      <w:r w:rsidRPr="007E509C">
        <w:rPr>
          <w:rFonts w:eastAsia="Calibri"/>
          <w:highlight w:val="cyan"/>
          <w:u w:val="single"/>
        </w:rPr>
        <w:t>energy</w:t>
      </w:r>
      <w:r w:rsidRPr="007E509C">
        <w:rPr>
          <w:rFonts w:eastAsia="Calibri"/>
          <w:u w:val="single"/>
        </w:rPr>
        <w:t xml:space="preserve"> bounty </w:t>
      </w:r>
      <w:r w:rsidRPr="007E509C">
        <w:rPr>
          <w:rFonts w:eastAsia="Calibri"/>
          <w:highlight w:val="cyan"/>
          <w:u w:val="single"/>
        </w:rPr>
        <w:t>provided by fossil fuels</w:t>
      </w:r>
      <w:r w:rsidRPr="007E509C">
        <w:rPr>
          <w:rFonts w:eastAsia="Calibri"/>
          <w:u w:val="single"/>
        </w:rPr>
        <w:t xml:space="preserve">. </w:t>
      </w:r>
      <w:r w:rsidRPr="007E509C">
        <w:rPr>
          <w:rFonts w:eastAsia="Calibri"/>
          <w:sz w:val="16"/>
        </w:rPr>
        <w:t xml:space="preserve">If they are right, then </w:t>
      </w:r>
      <w:r w:rsidRPr="007E509C">
        <w:rPr>
          <w:rFonts w:eastAsia="Calibri"/>
          <w:u w:val="single"/>
        </w:rPr>
        <w:t>the contradiction between growing energy demands and net energy decline may be fatal for global capitalism—forcing the world economy down a trajectory of energy demand destruction, deindustrialization, and economic contraction</w:t>
      </w:r>
      <w:r w:rsidRPr="007E509C">
        <w:rPr>
          <w:rFonts w:eastAsia="Calibri"/>
          <w:sz w:val="16"/>
        </w:rPr>
        <w:t>.132</w:t>
      </w:r>
    </w:p>
    <w:p w14:paraId="7EA22334" w14:textId="77777777" w:rsidR="007E509C" w:rsidRPr="007E509C" w:rsidRDefault="007E509C" w:rsidP="007E509C">
      <w:pPr>
        <w:rPr>
          <w:rFonts w:eastAsia="Calibri"/>
          <w:sz w:val="16"/>
        </w:rPr>
      </w:pPr>
      <w:r w:rsidRPr="007E509C">
        <w:rPr>
          <w:rFonts w:eastAsia="Calibri"/>
          <w:sz w:val="16"/>
        </w:rPr>
        <w:t xml:space="preserve">Because of its technical nature, this debate has been ignored by the vast majority of social scientists, even by energy IPE scholars.133 But it is an incredibly important one, since the technical potential and limits of renewable energy will critically shape the possibility space of world-system futures. In certain respects, the evidence favors the more optimistic position: RE technologies are rapidly expanding, continuously improving, and most likely face no absolute geophysical limits to how far they could expand in the long run. However, at the same time, </w:t>
      </w:r>
      <w:r w:rsidRPr="007E509C">
        <w:rPr>
          <w:rFonts w:eastAsia="Calibri"/>
          <w:u w:val="single"/>
        </w:rPr>
        <w:t xml:space="preserve">a number of </w:t>
      </w:r>
      <w:r w:rsidRPr="007E509C">
        <w:rPr>
          <w:rFonts w:eastAsia="Calibri"/>
          <w:highlight w:val="cyan"/>
          <w:u w:val="single"/>
        </w:rPr>
        <w:t>political, economic, and technical barriers</w:t>
      </w:r>
      <w:r w:rsidRPr="007E509C">
        <w:rPr>
          <w:rFonts w:eastAsia="Calibri"/>
          <w:u w:val="single"/>
        </w:rPr>
        <w:t xml:space="preserve"> may critically </w:t>
      </w:r>
      <w:r w:rsidRPr="007E509C">
        <w:rPr>
          <w:rFonts w:eastAsia="Calibri"/>
          <w:highlight w:val="cyan"/>
          <w:u w:val="single"/>
        </w:rPr>
        <w:t>constrain</w:t>
      </w:r>
      <w:r w:rsidRPr="007E509C">
        <w:rPr>
          <w:rFonts w:eastAsia="Calibri"/>
          <w:u w:val="single"/>
        </w:rPr>
        <w:t xml:space="preserve"> the </w:t>
      </w:r>
      <w:r w:rsidRPr="007E509C">
        <w:rPr>
          <w:rFonts w:eastAsia="Calibri"/>
          <w:highlight w:val="cyan"/>
          <w:u w:val="single"/>
        </w:rPr>
        <w:t>RE transition</w:t>
      </w:r>
      <w:r w:rsidRPr="007E509C">
        <w:rPr>
          <w:rFonts w:eastAsia="Calibri"/>
          <w:u w:val="single"/>
        </w:rPr>
        <w:t xml:space="preserve"> and </w:t>
      </w:r>
      <w:r w:rsidRPr="007E509C">
        <w:rPr>
          <w:rFonts w:eastAsia="Calibri"/>
          <w:highlight w:val="cyan"/>
          <w:u w:val="single"/>
        </w:rPr>
        <w:t>prevent it from solving</w:t>
      </w:r>
      <w:r w:rsidRPr="007E509C">
        <w:rPr>
          <w:rFonts w:eastAsia="Calibri"/>
          <w:u w:val="single"/>
        </w:rPr>
        <w:t xml:space="preserve"> the entwined crises of </w:t>
      </w:r>
      <w:r w:rsidRPr="007E509C">
        <w:rPr>
          <w:rFonts w:eastAsia="Calibri"/>
          <w:highlight w:val="cyan"/>
          <w:u w:val="single"/>
        </w:rPr>
        <w:t>climate</w:t>
      </w:r>
      <w:r w:rsidRPr="007E509C">
        <w:rPr>
          <w:rFonts w:eastAsia="Calibri"/>
          <w:u w:val="single"/>
        </w:rPr>
        <w:t>, energy, and inflation</w:t>
      </w:r>
      <w:r w:rsidRPr="007E509C">
        <w:rPr>
          <w:rFonts w:eastAsia="Calibri"/>
          <w:sz w:val="16"/>
        </w:rPr>
        <w:t>. In this section, I do not provide an exhaustive survey of each and every obstacle, but focus on a few that will be most relevant to my scenario analysis in chapter 4: (1) scaling up finance for renewables; (2) the hard-toabate sectors; (3) transition mineral bottlenecks; (4) land-use conflicts; and (5) the EROI question.</w:t>
      </w:r>
    </w:p>
    <w:p w14:paraId="2D2D8F6F" w14:textId="77777777" w:rsidR="007E509C" w:rsidRPr="007E509C" w:rsidRDefault="007E509C" w:rsidP="007E509C">
      <w:pPr>
        <w:rPr>
          <w:rFonts w:eastAsia="Calibri"/>
          <w:sz w:val="16"/>
        </w:rPr>
      </w:pPr>
      <w:r w:rsidRPr="007E509C">
        <w:rPr>
          <w:rFonts w:eastAsia="Calibri"/>
          <w:sz w:val="16"/>
        </w:rPr>
        <w:t xml:space="preserve">Starting with finance, </w:t>
      </w:r>
      <w:r w:rsidRPr="007E509C">
        <w:rPr>
          <w:rFonts w:eastAsia="Calibri"/>
          <w:u w:val="single"/>
        </w:rPr>
        <w:t>the challenge is to rapidly scale up public and private investment in renewables</w:t>
      </w:r>
      <w:r w:rsidRPr="007E509C">
        <w:rPr>
          <w:rFonts w:eastAsia="Calibri"/>
          <w:sz w:val="16"/>
        </w:rPr>
        <w:t xml:space="preserve">, which is </w:t>
      </w:r>
      <w:r w:rsidRPr="007E509C">
        <w:rPr>
          <w:rFonts w:eastAsia="Calibri"/>
          <w:u w:val="single"/>
        </w:rPr>
        <w:t>needed</w:t>
      </w:r>
      <w:r w:rsidRPr="007E509C">
        <w:rPr>
          <w:rFonts w:eastAsia="Calibri"/>
          <w:sz w:val="16"/>
        </w:rPr>
        <w:t xml:space="preserve"> both </w:t>
      </w:r>
      <w:r w:rsidRPr="007E509C">
        <w:rPr>
          <w:rFonts w:eastAsia="Calibri"/>
          <w:u w:val="single"/>
        </w:rPr>
        <w:t>to achieve climate targets</w:t>
      </w:r>
      <w:r w:rsidRPr="007E509C">
        <w:rPr>
          <w:rFonts w:eastAsia="Calibri"/>
          <w:sz w:val="16"/>
        </w:rPr>
        <w:t xml:space="preserve"> and “avoid an energy-starved world” in an era of structural fossil fuel supply underinvestment.134 Yet, </w:t>
      </w:r>
      <w:r w:rsidRPr="007E509C">
        <w:rPr>
          <w:rFonts w:eastAsia="Calibri"/>
          <w:highlight w:val="cyan"/>
          <w:u w:val="single"/>
        </w:rPr>
        <w:t>despite</w:t>
      </w:r>
      <w:r w:rsidRPr="007E509C">
        <w:rPr>
          <w:rFonts w:eastAsia="Calibri"/>
          <w:u w:val="single"/>
        </w:rPr>
        <w:t xml:space="preserve"> rapidly </w:t>
      </w:r>
      <w:r w:rsidRPr="007E509C">
        <w:rPr>
          <w:rFonts w:eastAsia="Calibri"/>
          <w:highlight w:val="cyan"/>
          <w:u w:val="single"/>
        </w:rPr>
        <w:t>falling costs</w:t>
      </w:r>
      <w:r w:rsidRPr="007E509C">
        <w:rPr>
          <w:rFonts w:eastAsia="Calibri"/>
          <w:u w:val="single"/>
        </w:rPr>
        <w:t xml:space="preserve">, </w:t>
      </w:r>
      <w:r w:rsidRPr="007E509C">
        <w:rPr>
          <w:rFonts w:eastAsia="Calibri"/>
          <w:sz w:val="16"/>
        </w:rPr>
        <w:t xml:space="preserve">the </w:t>
      </w:r>
      <w:r w:rsidRPr="007E509C">
        <w:rPr>
          <w:rFonts w:eastAsia="Calibri"/>
          <w:u w:val="single"/>
        </w:rPr>
        <w:t>IEA shows that “</w:t>
      </w:r>
      <w:r w:rsidRPr="007E509C">
        <w:rPr>
          <w:rFonts w:eastAsia="Calibri"/>
          <w:highlight w:val="cyan"/>
          <w:u w:val="single"/>
        </w:rPr>
        <w:t>clean energy investments</w:t>
      </w:r>
      <w:r w:rsidRPr="007E509C">
        <w:rPr>
          <w:rFonts w:eastAsia="Calibri"/>
          <w:u w:val="single"/>
        </w:rPr>
        <w:t>”—</w:t>
      </w:r>
      <w:r w:rsidRPr="007E509C">
        <w:rPr>
          <w:rFonts w:eastAsia="Calibri"/>
          <w:sz w:val="16"/>
        </w:rPr>
        <w:t>which for them includes not only solar and wind energy, battery storage, EV chargers, grid modernization, and end-use efficiency, but also carbon capture, nuclear energy, biofuels, and hydrogen-based fuels—</w:t>
      </w:r>
      <w:r w:rsidRPr="007E509C">
        <w:rPr>
          <w:rFonts w:eastAsia="Calibri"/>
          <w:u w:val="single"/>
        </w:rPr>
        <w:t xml:space="preserve">remain </w:t>
      </w:r>
      <w:r w:rsidRPr="007E509C">
        <w:rPr>
          <w:rFonts w:eastAsia="Calibri"/>
          <w:highlight w:val="cyan"/>
          <w:u w:val="single"/>
        </w:rPr>
        <w:t>far too slow</w:t>
      </w:r>
      <w:r w:rsidRPr="007E509C">
        <w:rPr>
          <w:rFonts w:eastAsia="Calibri"/>
          <w:u w:val="single"/>
        </w:rPr>
        <w:t xml:space="preserve"> and </w:t>
      </w:r>
      <w:r w:rsidRPr="007E509C">
        <w:rPr>
          <w:rFonts w:eastAsia="Calibri"/>
          <w:highlight w:val="cyan"/>
          <w:u w:val="single"/>
        </w:rPr>
        <w:t>would need to triple</w:t>
      </w:r>
      <w:r w:rsidRPr="007E509C">
        <w:rPr>
          <w:rFonts w:eastAsia="Calibri"/>
          <w:u w:val="single"/>
        </w:rPr>
        <w:t xml:space="preserve">, from $1.4 trillion in 2022 to $4.2 trillion in 2030, </w:t>
      </w:r>
      <w:r w:rsidRPr="007E509C">
        <w:rPr>
          <w:rFonts w:eastAsia="Calibri"/>
          <w:sz w:val="16"/>
        </w:rPr>
        <w:t xml:space="preserve">in order </w:t>
      </w:r>
      <w:r w:rsidRPr="007E509C">
        <w:rPr>
          <w:rFonts w:eastAsia="Calibri"/>
          <w:highlight w:val="cyan"/>
          <w:u w:val="single"/>
        </w:rPr>
        <w:t>to meet</w:t>
      </w:r>
      <w:r w:rsidRPr="007E509C">
        <w:rPr>
          <w:rFonts w:eastAsia="Calibri"/>
          <w:u w:val="single"/>
        </w:rPr>
        <w:t xml:space="preserve"> these </w:t>
      </w:r>
      <w:r w:rsidRPr="007E509C">
        <w:rPr>
          <w:rFonts w:eastAsia="Calibri"/>
          <w:highlight w:val="cyan"/>
          <w:u w:val="single"/>
        </w:rPr>
        <w:t>objectives</w:t>
      </w:r>
      <w:r w:rsidRPr="007E509C">
        <w:rPr>
          <w:rFonts w:eastAsia="Calibri"/>
          <w:u w:val="single"/>
        </w:rPr>
        <w:t>.</w:t>
      </w:r>
      <w:r w:rsidRPr="007E509C">
        <w:rPr>
          <w:rFonts w:eastAsia="Calibri"/>
          <w:sz w:val="16"/>
        </w:rPr>
        <w:t xml:space="preserve">135 </w:t>
      </w:r>
      <w:r w:rsidRPr="007E509C">
        <w:rPr>
          <w:rFonts w:eastAsia="Calibri"/>
          <w:u w:val="single"/>
        </w:rPr>
        <w:t xml:space="preserve">At the same time, despite underinvestment relative to projected future demand, upstream </w:t>
      </w:r>
      <w:r w:rsidRPr="007E509C">
        <w:rPr>
          <w:rFonts w:eastAsia="Calibri"/>
          <w:highlight w:val="cyan"/>
          <w:u w:val="single"/>
        </w:rPr>
        <w:t>investment in new oil, gas, and coal expansion</w:t>
      </w:r>
      <w:r w:rsidRPr="007E509C">
        <w:rPr>
          <w:rFonts w:eastAsia="Calibri"/>
          <w:sz w:val="16"/>
        </w:rPr>
        <w:t>—estimated at $520 billion in 2022, merely a small decline from the 2015–2019 average—</w:t>
      </w:r>
      <w:r w:rsidRPr="007E509C">
        <w:rPr>
          <w:rFonts w:eastAsia="Calibri"/>
          <w:u w:val="single"/>
        </w:rPr>
        <w:t xml:space="preserve">remains remarkably </w:t>
      </w:r>
      <w:r w:rsidRPr="007E509C">
        <w:rPr>
          <w:rFonts w:eastAsia="Calibri"/>
          <w:highlight w:val="cyan"/>
          <w:u w:val="single"/>
        </w:rPr>
        <w:t>resilient</w:t>
      </w:r>
      <w:r w:rsidRPr="007E509C">
        <w:rPr>
          <w:rFonts w:eastAsia="Calibri"/>
          <w:sz w:val="16"/>
        </w:rPr>
        <w:t xml:space="preserve"> (arguably horrifyingly so) </w:t>
      </w:r>
      <w:r w:rsidRPr="007E509C">
        <w:rPr>
          <w:rFonts w:eastAsia="Calibri"/>
          <w:u w:val="single"/>
        </w:rPr>
        <w:t>despite rapidly falling costs for solar and wind.</w:t>
      </w:r>
      <w:r w:rsidRPr="007E509C">
        <w:rPr>
          <w:rFonts w:eastAsia="Calibri"/>
          <w:sz w:val="16"/>
        </w:rPr>
        <w:t xml:space="preserve">136 The problem, as Brett Christophers shows, is that </w:t>
      </w:r>
      <w:r w:rsidRPr="007E509C">
        <w:rPr>
          <w:rFonts w:eastAsia="Calibri"/>
          <w:highlight w:val="cyan"/>
          <w:u w:val="single"/>
        </w:rPr>
        <w:t>RE investments</w:t>
      </w:r>
      <w:r w:rsidRPr="007E509C">
        <w:rPr>
          <w:rFonts w:eastAsia="Calibri"/>
          <w:u w:val="single"/>
        </w:rPr>
        <w:t xml:space="preserve"> on average continue to </w:t>
      </w:r>
      <w:r w:rsidRPr="007E509C">
        <w:rPr>
          <w:rFonts w:eastAsia="Calibri"/>
          <w:highlight w:val="cyan"/>
          <w:u w:val="single"/>
        </w:rPr>
        <w:t>offer less</w:t>
      </w:r>
      <w:r w:rsidRPr="007E509C">
        <w:rPr>
          <w:rFonts w:eastAsia="Calibri"/>
          <w:u w:val="single"/>
        </w:rPr>
        <w:t xml:space="preserve"> attractive </w:t>
      </w:r>
      <w:r w:rsidRPr="007E509C">
        <w:rPr>
          <w:rFonts w:eastAsia="Calibri"/>
          <w:highlight w:val="cyan"/>
          <w:u w:val="single"/>
        </w:rPr>
        <w:t>returns than oil and gas</w:t>
      </w:r>
      <w:r w:rsidRPr="007E509C">
        <w:rPr>
          <w:rFonts w:eastAsia="Calibri"/>
          <w:u w:val="single"/>
        </w:rPr>
        <w:t xml:space="preserve"> projects</w:t>
      </w:r>
      <w:r w:rsidRPr="007E509C">
        <w:rPr>
          <w:rFonts w:eastAsia="Calibri"/>
          <w:sz w:val="16"/>
        </w:rPr>
        <w:t xml:space="preserve">—typically 8%–10% for renewables, and 15% or higher for oil and gas.137 Even though renewables will create cost savings in the long run through both lower electricity bills and avoided climate damages, their </w:t>
      </w:r>
      <w:r w:rsidRPr="007E509C">
        <w:rPr>
          <w:rFonts w:eastAsia="Calibri"/>
          <w:highlight w:val="cyan"/>
          <w:u w:val="single"/>
        </w:rPr>
        <w:t xml:space="preserve">higher upfront costs </w:t>
      </w:r>
      <w:r w:rsidRPr="007E509C">
        <w:rPr>
          <w:rFonts w:eastAsia="Calibri"/>
          <w:u w:val="single"/>
        </w:rPr>
        <w:t xml:space="preserve">and weaker returns for capital </w:t>
      </w:r>
      <w:r w:rsidRPr="007E509C">
        <w:rPr>
          <w:rFonts w:eastAsia="Calibri"/>
          <w:highlight w:val="cyan"/>
          <w:u w:val="single"/>
        </w:rPr>
        <w:t>in the short run form</w:t>
      </w:r>
      <w:r w:rsidRPr="007E509C">
        <w:rPr>
          <w:rFonts w:eastAsia="Calibri"/>
          <w:u w:val="single"/>
        </w:rPr>
        <w:t xml:space="preserve"> a critical </w:t>
      </w:r>
      <w:r w:rsidRPr="007E509C">
        <w:rPr>
          <w:rFonts w:eastAsia="Calibri"/>
          <w:highlight w:val="cyan"/>
          <w:u w:val="single"/>
        </w:rPr>
        <w:t>constraint on mobilizing</w:t>
      </w:r>
      <w:r w:rsidRPr="007E509C">
        <w:rPr>
          <w:rFonts w:eastAsia="Calibri"/>
          <w:u w:val="single"/>
        </w:rPr>
        <w:t xml:space="preserve"> the necessary </w:t>
      </w:r>
      <w:r w:rsidRPr="007E509C">
        <w:rPr>
          <w:rFonts w:eastAsia="Calibri"/>
          <w:highlight w:val="cyan"/>
          <w:u w:val="single"/>
        </w:rPr>
        <w:t>finance</w:t>
      </w:r>
      <w:r w:rsidRPr="007E509C">
        <w:rPr>
          <w:rFonts w:eastAsia="Calibri"/>
          <w:u w:val="single"/>
        </w:rPr>
        <w:t xml:space="preserve">. </w:t>
      </w:r>
      <w:r w:rsidRPr="007E509C">
        <w:rPr>
          <w:rFonts w:eastAsia="Calibri"/>
          <w:sz w:val="16"/>
        </w:rPr>
        <w:t xml:space="preserve">As Christophers says, “investment decisions are not determined by price. The nub of investment is profit.”138 Thus, according to McKinsey, only 40%–50% of the needed investments in RE come with a “positive investment case,” that is, sufficient returns for capital, while the rest must be met by either public spending or policies to unlock private finance (e.g., through higher carbon pricing, scaling up subsidies for RE technologies, and policies to “derisk” RE investments for private capital).139 The </w:t>
      </w:r>
      <w:r w:rsidRPr="007E509C">
        <w:rPr>
          <w:rFonts w:eastAsia="Calibri"/>
          <w:u w:val="single"/>
        </w:rPr>
        <w:t xml:space="preserve">problem is </w:t>
      </w:r>
      <w:r w:rsidRPr="007E509C">
        <w:rPr>
          <w:rFonts w:eastAsia="Calibri"/>
          <w:highlight w:val="cyan"/>
          <w:u w:val="single"/>
        </w:rPr>
        <w:t>particularly acute in the global south</w:t>
      </w:r>
      <w:r w:rsidRPr="007E509C">
        <w:rPr>
          <w:rFonts w:eastAsia="Calibri"/>
          <w:u w:val="single"/>
        </w:rPr>
        <w:t>, which</w:t>
      </w:r>
      <w:r w:rsidRPr="007E509C">
        <w:rPr>
          <w:rFonts w:eastAsia="Calibri"/>
          <w:sz w:val="16"/>
        </w:rPr>
        <w:t xml:space="preserve"> (excluding China) </w:t>
      </w:r>
      <w:r w:rsidRPr="007E509C">
        <w:rPr>
          <w:rFonts w:eastAsia="Calibri"/>
          <w:u w:val="single"/>
        </w:rPr>
        <w:t>faces higher capital costs for RE projects due to</w:t>
      </w:r>
      <w:r w:rsidRPr="007E509C">
        <w:rPr>
          <w:rFonts w:eastAsia="Calibri"/>
          <w:sz w:val="16"/>
        </w:rPr>
        <w:t xml:space="preserve"> their </w:t>
      </w:r>
      <w:r w:rsidRPr="007E509C">
        <w:rPr>
          <w:rFonts w:eastAsia="Calibri"/>
          <w:u w:val="single"/>
        </w:rPr>
        <w:t>perceived risks and weaker returns</w:t>
      </w:r>
      <w:r w:rsidRPr="007E509C">
        <w:rPr>
          <w:rFonts w:eastAsia="Calibri"/>
          <w:sz w:val="16"/>
        </w:rPr>
        <w:t>.140 This makes it clear that—contrary to some technooptimistic assumptions—</w:t>
      </w:r>
      <w:r w:rsidRPr="007E509C">
        <w:rPr>
          <w:rFonts w:eastAsia="Calibri"/>
          <w:u w:val="single"/>
        </w:rPr>
        <w:t>cheapening solar and wind electricity on their own will not save us. O</w:t>
      </w:r>
      <w:r w:rsidRPr="007E509C">
        <w:rPr>
          <w:rFonts w:eastAsia="Calibri"/>
          <w:sz w:val="16"/>
        </w:rPr>
        <w:t>nly a public investment and policy push among the major emitters, and global financial reforms that dramatically increase RE investments in the global south, could plausibly do so.</w:t>
      </w:r>
    </w:p>
    <w:p w14:paraId="0A5DE3EB" w14:textId="77777777" w:rsidR="007E509C" w:rsidRPr="007B5DCA" w:rsidRDefault="007E509C" w:rsidP="007B5DCA"/>
    <w:p w14:paraId="5D955E77" w14:textId="25FE9198" w:rsidR="002D7200" w:rsidRPr="002D7200" w:rsidRDefault="002D7200" w:rsidP="007B5DCA">
      <w:pPr>
        <w:rPr>
          <w:sz w:val="36"/>
          <w:szCs w:val="36"/>
        </w:rPr>
      </w:pPr>
      <w:r w:rsidRPr="002D7200">
        <w:rPr>
          <w:sz w:val="36"/>
          <w:szCs w:val="36"/>
        </w:rPr>
        <w:t>AT CANADA MULTIPOLARITY</w:t>
      </w:r>
    </w:p>
    <w:p w14:paraId="5EDD337D" w14:textId="77777777" w:rsidR="002D7200" w:rsidRPr="002D7200" w:rsidRDefault="002D7200" w:rsidP="002D7200">
      <w:pPr>
        <w:keepNext/>
        <w:keepLines/>
        <w:spacing w:before="40" w:after="0"/>
        <w:outlineLvl w:val="3"/>
        <w:rPr>
          <w:rFonts w:eastAsia="Times New Roman" w:cs="Times New Roman"/>
          <w:b/>
          <w:iCs/>
          <w:sz w:val="26"/>
        </w:rPr>
      </w:pPr>
      <w:r w:rsidRPr="002D7200">
        <w:rPr>
          <w:rFonts w:eastAsia="Times New Roman" w:cs="Times New Roman"/>
          <w:b/>
          <w:iCs/>
          <w:sz w:val="26"/>
        </w:rPr>
        <w:t>Pharma innovation is a lie</w:t>
      </w:r>
    </w:p>
    <w:p w14:paraId="670D39D8" w14:textId="77777777" w:rsidR="002D7200" w:rsidRPr="002D7200" w:rsidRDefault="002D7200" w:rsidP="002D7200">
      <w:pPr>
        <w:rPr>
          <w:rFonts w:eastAsia="Calibri"/>
          <w:sz w:val="16"/>
          <w:szCs w:val="16"/>
        </w:rPr>
      </w:pPr>
      <w:r w:rsidRPr="002D7200">
        <w:rPr>
          <w:rFonts w:eastAsia="Calibri"/>
          <w:b/>
          <w:bCs/>
        </w:rPr>
        <w:t>Packer '18 --</w:t>
      </w:r>
      <w:r w:rsidRPr="002D7200">
        <w:rPr>
          <w:rFonts w:eastAsia="Calibri"/>
        </w:rPr>
        <w:t xml:space="preserve"> </w:t>
      </w:r>
      <w:r w:rsidRPr="002D7200">
        <w:rPr>
          <w:rFonts w:eastAsia="Calibri"/>
          <w:sz w:val="16"/>
          <w:szCs w:val="16"/>
        </w:rPr>
        <w:t>[Milton Packer Md, " It's Official! Curing Patients Is Bad for Business— Milton Packer describes the end result of profit-dominated drug development," MedPage Today, 4-18-2018, https://www.medpagetoday.com/opinion/revolutionandrevelation/72407] Accessed on 11-4-2024 //gnart</w:t>
      </w:r>
    </w:p>
    <w:p w14:paraId="017101D8" w14:textId="77777777" w:rsidR="002D7200" w:rsidRPr="002D7200" w:rsidRDefault="002D7200" w:rsidP="002D7200">
      <w:pPr>
        <w:rPr>
          <w:rFonts w:eastAsia="Calibri"/>
          <w:sz w:val="16"/>
        </w:rPr>
      </w:pPr>
      <w:r w:rsidRPr="002D7200">
        <w:rPr>
          <w:rFonts w:eastAsia="Calibri"/>
          <w:b/>
          <w:iCs/>
          <w:highlight w:val="cyan"/>
          <w:u w:val="single"/>
          <w:bdr w:val="single" w:sz="8" w:space="0" w:color="auto"/>
        </w:rPr>
        <w:t>Pharma</w:t>
      </w:r>
      <w:r w:rsidRPr="002D7200">
        <w:rPr>
          <w:rFonts w:eastAsia="Calibri"/>
          <w:b/>
          <w:iCs/>
          <w:u w:val="single"/>
          <w:bdr w:val="single" w:sz="8" w:space="0" w:color="auto"/>
        </w:rPr>
        <w:t>ceutical companies</w:t>
      </w:r>
      <w:r w:rsidRPr="002D7200">
        <w:rPr>
          <w:rFonts w:eastAsia="Calibri"/>
          <w:sz w:val="16"/>
        </w:rPr>
        <w:t xml:space="preserve"> are </w:t>
      </w:r>
      <w:r w:rsidRPr="002D7200">
        <w:rPr>
          <w:rFonts w:eastAsia="Calibri"/>
          <w:b/>
          <w:iCs/>
          <w:highlight w:val="cyan"/>
          <w:u w:val="single"/>
          <w:bdr w:val="single" w:sz="8" w:space="0" w:color="auto"/>
        </w:rPr>
        <w:t>developing</w:t>
      </w:r>
      <w:r w:rsidRPr="002D7200">
        <w:rPr>
          <w:rFonts w:eastAsia="Calibri"/>
          <w:b/>
          <w:iCs/>
          <w:u w:val="single"/>
          <w:bdr w:val="single" w:sz="8" w:space="0" w:color="auto"/>
        </w:rPr>
        <w:t xml:space="preserve"> new </w:t>
      </w:r>
      <w:r w:rsidRPr="002D7200">
        <w:rPr>
          <w:rFonts w:eastAsia="Calibri"/>
          <w:b/>
          <w:iCs/>
          <w:highlight w:val="cyan"/>
          <w:u w:val="single"/>
          <w:bdr w:val="single" w:sz="8" w:space="0" w:color="auto"/>
        </w:rPr>
        <w:t>drugs in only</w:t>
      </w:r>
      <w:r w:rsidRPr="002D7200">
        <w:rPr>
          <w:rFonts w:eastAsia="Calibri"/>
          <w:sz w:val="16"/>
        </w:rPr>
        <w:t xml:space="preserve"> two therapeutic areas these days -- </w:t>
      </w:r>
      <w:r w:rsidRPr="002D7200">
        <w:rPr>
          <w:rFonts w:eastAsia="Calibri"/>
          <w:b/>
          <w:iCs/>
          <w:highlight w:val="cyan"/>
          <w:u w:val="single"/>
          <w:bdr w:val="single" w:sz="8" w:space="0" w:color="auto"/>
        </w:rPr>
        <w:t>cancer and rare diseases</w:t>
      </w:r>
      <w:r w:rsidRPr="002D7200">
        <w:rPr>
          <w:rFonts w:eastAsia="Calibri"/>
          <w:sz w:val="16"/>
        </w:rPr>
        <w:t xml:space="preserve">. Why? These are the </w:t>
      </w:r>
      <w:r w:rsidRPr="002D7200">
        <w:rPr>
          <w:rFonts w:eastAsia="Calibri"/>
          <w:b/>
          <w:iCs/>
          <w:highlight w:val="cyan"/>
          <w:u w:val="single"/>
          <w:bdr w:val="single" w:sz="8" w:space="0" w:color="auto"/>
        </w:rPr>
        <w:t>only</w:t>
      </w:r>
      <w:r w:rsidRPr="002D7200">
        <w:rPr>
          <w:rFonts w:eastAsia="Calibri"/>
          <w:sz w:val="16"/>
        </w:rPr>
        <w:t xml:space="preserve"> therapeutic </w:t>
      </w:r>
      <w:r w:rsidRPr="002D7200">
        <w:rPr>
          <w:rFonts w:eastAsia="Calibri"/>
          <w:b/>
          <w:iCs/>
          <w:highlight w:val="cyan"/>
          <w:u w:val="single"/>
          <w:bdr w:val="single" w:sz="8" w:space="0" w:color="auto"/>
        </w:rPr>
        <w:t>areas</w:t>
      </w:r>
      <w:r w:rsidRPr="002D7200">
        <w:rPr>
          <w:rFonts w:eastAsia="Calibri"/>
          <w:b/>
          <w:iCs/>
          <w:u w:val="single"/>
          <w:bdr w:val="single" w:sz="8" w:space="0" w:color="auto"/>
        </w:rPr>
        <w:t xml:space="preserve"> where </w:t>
      </w:r>
      <w:r w:rsidRPr="002D7200">
        <w:rPr>
          <w:rFonts w:eastAsia="Calibri"/>
          <w:b/>
          <w:iCs/>
          <w:highlight w:val="cyan"/>
          <w:u w:val="single"/>
          <w:bdr w:val="single" w:sz="8" w:space="0" w:color="auto"/>
        </w:rPr>
        <w:t>exorbitant pricing</w:t>
      </w:r>
      <w:r w:rsidRPr="002D7200">
        <w:rPr>
          <w:rFonts w:eastAsia="Calibri"/>
          <w:b/>
          <w:iCs/>
          <w:u w:val="single"/>
          <w:bdr w:val="single" w:sz="8" w:space="0" w:color="auto"/>
        </w:rPr>
        <w:t xml:space="preserve"> is </w:t>
      </w:r>
      <w:r w:rsidRPr="002D7200">
        <w:rPr>
          <w:rFonts w:eastAsia="Calibri"/>
          <w:b/>
          <w:iCs/>
          <w:highlight w:val="cyan"/>
          <w:u w:val="single"/>
          <w:bdr w:val="single" w:sz="8" w:space="0" w:color="auto"/>
        </w:rPr>
        <w:t>tolerated</w:t>
      </w:r>
      <w:r w:rsidRPr="002D7200">
        <w:rPr>
          <w:rFonts w:eastAsia="Calibri"/>
          <w:sz w:val="16"/>
        </w:rPr>
        <w:t xml:space="preserve"> by payers.</w:t>
      </w:r>
    </w:p>
    <w:p w14:paraId="67605DEF" w14:textId="77777777" w:rsidR="002D7200" w:rsidRPr="002D7200" w:rsidRDefault="002D7200" w:rsidP="002D7200">
      <w:pPr>
        <w:rPr>
          <w:rFonts w:eastAsia="Calibri"/>
          <w:sz w:val="16"/>
        </w:rPr>
      </w:pPr>
      <w:r w:rsidRPr="002D7200">
        <w:rPr>
          <w:rFonts w:eastAsia="Calibri"/>
          <w:sz w:val="16"/>
        </w:rPr>
        <w:t xml:space="preserve">How exorbitant are we talking about? </w:t>
      </w:r>
      <w:r w:rsidRPr="002D7200">
        <w:rPr>
          <w:rFonts w:eastAsia="Calibri"/>
          <w:b/>
          <w:iCs/>
          <w:u w:val="single"/>
          <w:bdr w:val="single" w:sz="8" w:space="0" w:color="auto"/>
        </w:rPr>
        <w:t>Most new drugs for cancer and rare diseases</w:t>
      </w:r>
      <w:r w:rsidRPr="002D7200">
        <w:rPr>
          <w:rFonts w:eastAsia="Calibri"/>
          <w:sz w:val="16"/>
        </w:rPr>
        <w:t xml:space="preserve"> are being </w:t>
      </w:r>
      <w:r w:rsidRPr="002D7200">
        <w:rPr>
          <w:rFonts w:eastAsia="Calibri"/>
          <w:b/>
          <w:iCs/>
          <w:u w:val="single"/>
          <w:bdr w:val="single" w:sz="8" w:space="0" w:color="auto"/>
        </w:rPr>
        <w:t>priced above $400,000 a year</w:t>
      </w:r>
      <w:r w:rsidRPr="002D7200">
        <w:rPr>
          <w:rFonts w:eastAsia="Calibri"/>
          <w:sz w:val="16"/>
        </w:rPr>
        <w:t xml:space="preserve"> per patient. Some drugs are being priced at $1 million per treatment. And </w:t>
      </w:r>
      <w:r w:rsidRPr="002D7200">
        <w:rPr>
          <w:rFonts w:eastAsia="Calibri"/>
          <w:b/>
          <w:iCs/>
          <w:highlight w:val="cyan"/>
          <w:u w:val="single"/>
          <w:bdr w:val="single" w:sz="8" w:space="0" w:color="auto"/>
        </w:rPr>
        <w:t>prices continue to soar</w:t>
      </w:r>
      <w:r w:rsidRPr="002D7200">
        <w:rPr>
          <w:rFonts w:eastAsia="Calibri"/>
          <w:sz w:val="16"/>
        </w:rPr>
        <w:t>.</w:t>
      </w:r>
    </w:p>
    <w:p w14:paraId="770088F1" w14:textId="77777777" w:rsidR="002D7200" w:rsidRPr="002D7200" w:rsidRDefault="002D7200" w:rsidP="002D7200">
      <w:pPr>
        <w:rPr>
          <w:rFonts w:eastAsia="Calibri"/>
          <w:sz w:val="16"/>
          <w:szCs w:val="16"/>
        </w:rPr>
      </w:pPr>
      <w:r w:rsidRPr="002D7200">
        <w:rPr>
          <w:rFonts w:eastAsia="Calibri"/>
          <w:sz w:val="16"/>
          <w:szCs w:val="16"/>
        </w:rPr>
        <w:t>Who loses from this pricing practice? You might think the patients with cancer or with rare diseases are most likely to suffer. But that isn't true.</w:t>
      </w:r>
    </w:p>
    <w:p w14:paraId="6A92792A" w14:textId="77777777" w:rsidR="002D7200" w:rsidRPr="002D7200" w:rsidRDefault="002D7200" w:rsidP="002D7200">
      <w:pPr>
        <w:rPr>
          <w:rFonts w:eastAsia="Calibri"/>
          <w:sz w:val="16"/>
        </w:rPr>
      </w:pPr>
      <w:r w:rsidRPr="002D7200">
        <w:rPr>
          <w:rFonts w:eastAsia="Calibri"/>
          <w:sz w:val="16"/>
        </w:rPr>
        <w:t xml:space="preserve">To cover these exorbitant costs for even a small number of people, payers slash their expenditures in other therapeutic areas, and these cuts affect millions of people. For example, instead of agreeing to pay for the best treatment for diabetes for $1,500, payers approve the use of a second-rate treatment for $75. Physicians are not good at challenging payers, so most </w:t>
      </w:r>
      <w:r w:rsidRPr="002D7200">
        <w:rPr>
          <w:rFonts w:eastAsia="Calibri"/>
          <w:b/>
          <w:iCs/>
          <w:u w:val="single"/>
          <w:bdr w:val="single" w:sz="8" w:space="0" w:color="auto"/>
        </w:rPr>
        <w:t>patients</w:t>
      </w:r>
      <w:r w:rsidRPr="002D7200">
        <w:rPr>
          <w:rFonts w:eastAsia="Calibri"/>
          <w:sz w:val="16"/>
        </w:rPr>
        <w:t xml:space="preserve"> will </w:t>
      </w:r>
      <w:r w:rsidRPr="002D7200">
        <w:rPr>
          <w:rFonts w:eastAsia="Calibri"/>
          <w:b/>
          <w:iCs/>
          <w:u w:val="single"/>
          <w:bdr w:val="single" w:sz="8" w:space="0" w:color="auto"/>
        </w:rPr>
        <w:t>get</w:t>
      </w:r>
      <w:r w:rsidRPr="002D7200">
        <w:rPr>
          <w:rFonts w:eastAsia="Calibri"/>
          <w:sz w:val="16"/>
        </w:rPr>
        <w:t xml:space="preserve"> the </w:t>
      </w:r>
      <w:r w:rsidRPr="002D7200">
        <w:rPr>
          <w:rFonts w:eastAsia="Calibri"/>
          <w:b/>
          <w:iCs/>
          <w:u w:val="single"/>
          <w:bdr w:val="single" w:sz="8" w:space="0" w:color="auto"/>
        </w:rPr>
        <w:t>second-rate treatment</w:t>
      </w:r>
      <w:r w:rsidRPr="002D7200">
        <w:rPr>
          <w:rFonts w:eastAsia="Calibri"/>
          <w:sz w:val="16"/>
        </w:rPr>
        <w:t>.</w:t>
      </w:r>
    </w:p>
    <w:p w14:paraId="103F2497" w14:textId="77777777" w:rsidR="002D7200" w:rsidRPr="002D7200" w:rsidRDefault="002D7200" w:rsidP="002D7200">
      <w:pPr>
        <w:rPr>
          <w:rFonts w:eastAsia="Calibri"/>
          <w:sz w:val="16"/>
          <w:szCs w:val="16"/>
        </w:rPr>
      </w:pPr>
      <w:r w:rsidRPr="002D7200">
        <w:rPr>
          <w:rFonts w:eastAsia="Calibri"/>
          <w:sz w:val="16"/>
          <w:szCs w:val="16"/>
        </w:rPr>
        <w:t>So the patients who lose the most are typically those who do not have cancer or rare diseases. Actually, nearly everyone else loses when a company prices a novel drug at extreme levels.</w:t>
      </w:r>
    </w:p>
    <w:p w14:paraId="616B70A6" w14:textId="77777777" w:rsidR="002D7200" w:rsidRPr="002D7200" w:rsidRDefault="002D7200" w:rsidP="002D7200">
      <w:pPr>
        <w:rPr>
          <w:rFonts w:eastAsia="Calibri"/>
          <w:sz w:val="16"/>
          <w:szCs w:val="16"/>
        </w:rPr>
      </w:pPr>
      <w:r w:rsidRPr="002D7200">
        <w:rPr>
          <w:rFonts w:eastAsia="Calibri"/>
          <w:sz w:val="16"/>
          <w:szCs w:val="16"/>
        </w:rPr>
        <w:t>Last week, things took a turn for the worse.</w:t>
      </w:r>
    </w:p>
    <w:p w14:paraId="71CD6831" w14:textId="77777777" w:rsidR="002D7200" w:rsidRPr="002D7200" w:rsidRDefault="002D7200" w:rsidP="002D7200">
      <w:pPr>
        <w:rPr>
          <w:rFonts w:eastAsia="Calibri"/>
          <w:sz w:val="16"/>
          <w:szCs w:val="16"/>
        </w:rPr>
      </w:pPr>
      <w:r w:rsidRPr="002D7200">
        <w:rPr>
          <w:rFonts w:eastAsia="Calibri"/>
          <w:sz w:val="16"/>
          <w:szCs w:val="16"/>
        </w:rPr>
        <w:t>According to an article by Tae Kim on CNBCopens in a new tab or window, Goldman Sachs issued a report (by Salveen Richter) that suggested that drug developers might want to think twice about making drugs that were too effective. Richter's report, entitled "The Genome Revolution," was issued on April 10 and says:</w:t>
      </w:r>
    </w:p>
    <w:p w14:paraId="70232279" w14:textId="77777777" w:rsidR="002D7200" w:rsidRPr="002D7200" w:rsidRDefault="002D7200" w:rsidP="002D7200">
      <w:pPr>
        <w:rPr>
          <w:rFonts w:eastAsia="Calibri"/>
          <w:sz w:val="16"/>
        </w:rPr>
      </w:pPr>
      <w:r w:rsidRPr="002D7200">
        <w:rPr>
          <w:rFonts w:eastAsia="Calibri"/>
          <w:sz w:val="16"/>
        </w:rPr>
        <w:t xml:space="preserve">"The </w:t>
      </w:r>
      <w:r w:rsidRPr="002D7200">
        <w:rPr>
          <w:rFonts w:eastAsia="Calibri"/>
          <w:b/>
          <w:iCs/>
          <w:highlight w:val="cyan"/>
          <w:u w:val="single"/>
          <w:bdr w:val="single" w:sz="8" w:space="0" w:color="auto"/>
        </w:rPr>
        <w:t>potential to deliver 'one shot cures'</w:t>
      </w:r>
      <w:r w:rsidRPr="002D7200">
        <w:rPr>
          <w:rFonts w:eastAsia="Calibri"/>
          <w:sz w:val="16"/>
        </w:rPr>
        <w:t xml:space="preserve"> </w:t>
      </w:r>
      <w:r w:rsidRPr="002D7200">
        <w:rPr>
          <w:rFonts w:eastAsia="Calibri"/>
          <w:b/>
          <w:iCs/>
          <w:u w:val="single"/>
          <w:bdr w:val="single" w:sz="8" w:space="0" w:color="auto"/>
        </w:rPr>
        <w:t>is one of the most attractive aspects of gene therapy, genetically-engineered cell therapy and gene editing. However, such treatments offer a very different outlook with regard to recurring revenue versus chronic therapies.... While this proposition</w:t>
      </w:r>
      <w:r w:rsidRPr="002D7200">
        <w:rPr>
          <w:rFonts w:eastAsia="Calibri"/>
          <w:sz w:val="16"/>
        </w:rPr>
        <w:t xml:space="preserve"> </w:t>
      </w:r>
      <w:r w:rsidRPr="002D7200">
        <w:rPr>
          <w:rFonts w:eastAsia="Calibri"/>
          <w:b/>
          <w:iCs/>
          <w:u w:val="single"/>
          <w:bdr w:val="single" w:sz="8" w:space="0" w:color="auto"/>
        </w:rPr>
        <w:t xml:space="preserve">carries </w:t>
      </w:r>
      <w:r w:rsidRPr="002D7200">
        <w:rPr>
          <w:rFonts w:eastAsia="Calibri"/>
          <w:b/>
          <w:iCs/>
          <w:highlight w:val="cyan"/>
          <w:u w:val="single"/>
          <w:bdr w:val="single" w:sz="8" w:space="0" w:color="auto"/>
        </w:rPr>
        <w:t>tremendous</w:t>
      </w:r>
      <w:r w:rsidRPr="002D7200">
        <w:rPr>
          <w:rFonts w:eastAsia="Calibri"/>
          <w:b/>
          <w:iCs/>
          <w:u w:val="single"/>
          <w:bdr w:val="single" w:sz="8" w:space="0" w:color="auto"/>
        </w:rPr>
        <w:t xml:space="preserve"> value </w:t>
      </w:r>
      <w:r w:rsidRPr="002D7200">
        <w:rPr>
          <w:rFonts w:eastAsia="Calibri"/>
          <w:b/>
          <w:iCs/>
          <w:highlight w:val="cyan"/>
          <w:u w:val="single"/>
          <w:bdr w:val="single" w:sz="8" w:space="0" w:color="auto"/>
        </w:rPr>
        <w:t>for</w:t>
      </w:r>
      <w:r w:rsidRPr="002D7200">
        <w:rPr>
          <w:rFonts w:eastAsia="Calibri"/>
          <w:sz w:val="16"/>
        </w:rPr>
        <w:t xml:space="preserve"> patients and </w:t>
      </w:r>
      <w:r w:rsidRPr="002D7200">
        <w:rPr>
          <w:rFonts w:eastAsia="Calibri"/>
          <w:b/>
          <w:iCs/>
          <w:highlight w:val="cyan"/>
          <w:u w:val="single"/>
          <w:bdr w:val="single" w:sz="8" w:space="0" w:color="auto"/>
        </w:rPr>
        <w:t>society</w:t>
      </w:r>
      <w:r w:rsidRPr="002D7200">
        <w:rPr>
          <w:rFonts w:eastAsia="Calibri"/>
          <w:sz w:val="16"/>
        </w:rPr>
        <w:t xml:space="preserve">, it could </w:t>
      </w:r>
      <w:r w:rsidRPr="002D7200">
        <w:rPr>
          <w:rFonts w:eastAsia="Calibri"/>
          <w:b/>
          <w:iCs/>
          <w:highlight w:val="cyan"/>
          <w:u w:val="single"/>
          <w:bdr w:val="single" w:sz="8" w:space="0" w:color="auto"/>
        </w:rPr>
        <w:t>represent</w:t>
      </w:r>
      <w:r w:rsidRPr="002D7200">
        <w:rPr>
          <w:rFonts w:eastAsia="Calibri"/>
          <w:sz w:val="16"/>
        </w:rPr>
        <w:t xml:space="preserve"> a </w:t>
      </w:r>
      <w:r w:rsidRPr="002D7200">
        <w:rPr>
          <w:rFonts w:eastAsia="Calibri"/>
          <w:b/>
          <w:iCs/>
          <w:highlight w:val="cyan"/>
          <w:u w:val="single"/>
          <w:bdr w:val="single" w:sz="8" w:space="0" w:color="auto"/>
        </w:rPr>
        <w:t>challenge for</w:t>
      </w:r>
      <w:r w:rsidRPr="002D7200">
        <w:rPr>
          <w:rFonts w:eastAsia="Calibri"/>
          <w:sz w:val="16"/>
        </w:rPr>
        <w:t xml:space="preserve"> genome medicine </w:t>
      </w:r>
      <w:r w:rsidRPr="002D7200">
        <w:rPr>
          <w:rFonts w:eastAsia="Calibri"/>
          <w:b/>
          <w:iCs/>
          <w:highlight w:val="cyan"/>
          <w:u w:val="single"/>
          <w:bdr w:val="single" w:sz="8" w:space="0" w:color="auto"/>
        </w:rPr>
        <w:t>developers looking for sustained cash flow</w:t>
      </w:r>
      <w:r w:rsidRPr="002D7200">
        <w:rPr>
          <w:rFonts w:eastAsia="Calibri"/>
          <w:sz w:val="16"/>
        </w:rPr>
        <w:t>."</w:t>
      </w:r>
    </w:p>
    <w:p w14:paraId="0EEE73C5" w14:textId="77777777" w:rsidR="002D7200" w:rsidRPr="002D7200" w:rsidRDefault="002D7200" w:rsidP="002D7200">
      <w:pPr>
        <w:rPr>
          <w:rFonts w:eastAsia="Calibri"/>
          <w:sz w:val="16"/>
        </w:rPr>
      </w:pPr>
      <w:r w:rsidRPr="002D7200">
        <w:rPr>
          <w:rFonts w:eastAsia="Calibri"/>
          <w:sz w:val="16"/>
        </w:rPr>
        <w:t xml:space="preserve">The translation: </w:t>
      </w:r>
      <w:r w:rsidRPr="002D7200">
        <w:rPr>
          <w:rFonts w:eastAsia="Calibri"/>
          <w:b/>
          <w:iCs/>
          <w:u w:val="single"/>
          <w:bdr w:val="single" w:sz="8" w:space="0" w:color="auto"/>
        </w:rPr>
        <w:t>if you develop</w:t>
      </w:r>
      <w:r w:rsidRPr="002D7200">
        <w:rPr>
          <w:rFonts w:eastAsia="Calibri"/>
          <w:sz w:val="16"/>
        </w:rPr>
        <w:t xml:space="preserve"> a new </w:t>
      </w:r>
      <w:r w:rsidRPr="002D7200">
        <w:rPr>
          <w:rFonts w:eastAsia="Calibri"/>
          <w:b/>
          <w:iCs/>
          <w:u w:val="single"/>
          <w:bdr w:val="single" w:sz="8" w:space="0" w:color="auto"/>
        </w:rPr>
        <w:t>drug that cures people rapidly</w:t>
      </w:r>
      <w:r w:rsidRPr="002D7200">
        <w:rPr>
          <w:rFonts w:eastAsia="Calibri"/>
          <w:sz w:val="16"/>
        </w:rPr>
        <w:t xml:space="preserve">, then </w:t>
      </w:r>
      <w:r w:rsidRPr="002D7200">
        <w:rPr>
          <w:rFonts w:eastAsia="Calibri"/>
          <w:b/>
          <w:iCs/>
          <w:u w:val="single"/>
          <w:bdr w:val="single" w:sz="8" w:space="0" w:color="auto"/>
        </w:rPr>
        <w:t>patients will not need to take</w:t>
      </w:r>
      <w:r w:rsidRPr="002D7200">
        <w:rPr>
          <w:rFonts w:eastAsia="Calibri"/>
          <w:sz w:val="16"/>
        </w:rPr>
        <w:t xml:space="preserve"> the drug on an </w:t>
      </w:r>
      <w:r w:rsidRPr="002D7200">
        <w:rPr>
          <w:rFonts w:eastAsia="Calibri"/>
          <w:b/>
          <w:iCs/>
          <w:u w:val="single"/>
          <w:bdr w:val="single" w:sz="8" w:space="0" w:color="auto"/>
        </w:rPr>
        <w:t>ongoing</w:t>
      </w:r>
      <w:r w:rsidRPr="002D7200">
        <w:rPr>
          <w:rFonts w:eastAsia="Calibri"/>
          <w:sz w:val="16"/>
        </w:rPr>
        <w:t xml:space="preserve"> basis, and that </w:t>
      </w:r>
      <w:r w:rsidRPr="002D7200">
        <w:rPr>
          <w:rFonts w:eastAsia="Calibri"/>
          <w:b/>
          <w:iCs/>
          <w:u w:val="single"/>
          <w:bdr w:val="single" w:sz="8" w:space="0" w:color="auto"/>
        </w:rPr>
        <w:t>limits</w:t>
      </w:r>
      <w:r w:rsidRPr="002D7200">
        <w:rPr>
          <w:rFonts w:eastAsia="Calibri"/>
          <w:sz w:val="16"/>
        </w:rPr>
        <w:t xml:space="preserve"> the amount of </w:t>
      </w:r>
      <w:r w:rsidRPr="002D7200">
        <w:rPr>
          <w:rFonts w:eastAsia="Calibri"/>
          <w:b/>
          <w:iCs/>
          <w:u w:val="single"/>
          <w:bdr w:val="single" w:sz="8" w:space="0" w:color="auto"/>
        </w:rPr>
        <w:t>money a company can make</w:t>
      </w:r>
      <w:r w:rsidRPr="002D7200">
        <w:rPr>
          <w:rFonts w:eastAsia="Calibri"/>
          <w:sz w:val="16"/>
        </w:rPr>
        <w:t>.</w:t>
      </w:r>
    </w:p>
    <w:p w14:paraId="6CDC1120" w14:textId="77777777" w:rsidR="002D7200" w:rsidRPr="002D7200" w:rsidRDefault="002D7200" w:rsidP="002D7200">
      <w:pPr>
        <w:rPr>
          <w:rFonts w:eastAsia="Calibri"/>
          <w:sz w:val="16"/>
          <w:szCs w:val="16"/>
        </w:rPr>
      </w:pPr>
      <w:r w:rsidRPr="002D7200">
        <w:rPr>
          <w:rFonts w:eastAsia="Calibri"/>
          <w:sz w:val="16"/>
          <w:szCs w:val="16"/>
        </w:rPr>
        <w:t>The analyst asks: "Is curing patients a sustainable business model?"</w:t>
      </w:r>
    </w:p>
    <w:p w14:paraId="5189DA2E" w14:textId="77777777" w:rsidR="002D7200" w:rsidRPr="002D7200" w:rsidRDefault="002D7200" w:rsidP="002D7200">
      <w:pPr>
        <w:rPr>
          <w:rFonts w:eastAsia="Calibri"/>
          <w:sz w:val="16"/>
          <w:szCs w:val="16"/>
        </w:rPr>
      </w:pPr>
      <w:r w:rsidRPr="002D7200">
        <w:rPr>
          <w:rFonts w:eastAsia="Calibri"/>
          <w:sz w:val="16"/>
          <w:szCs w:val="16"/>
        </w:rPr>
        <w:t>The "problem" appears to be particularly great if the disorder in question is a transmittable disease. The Goldman Sachs report cites the example of Gilead Sciences (ticker symbol GILD), which gained approval for its novel hepatitis C treatment Sovaldi in 2013, followed by Harvoni less than a year later.</w:t>
      </w:r>
    </w:p>
    <w:p w14:paraId="308403BC" w14:textId="77777777" w:rsidR="002D7200" w:rsidRPr="002D7200" w:rsidRDefault="002D7200" w:rsidP="002D7200">
      <w:pPr>
        <w:rPr>
          <w:rFonts w:eastAsia="Calibri"/>
          <w:sz w:val="16"/>
          <w:szCs w:val="16"/>
        </w:rPr>
      </w:pPr>
      <w:r w:rsidRPr="002D7200">
        <w:rPr>
          <w:rFonts w:eastAsia="Calibri"/>
          <w:sz w:val="16"/>
          <w:szCs w:val="16"/>
        </w:rPr>
        <w:t>Their introduction was a landmark event -- for two reasons. First, they provided a near-certain cure for hepatitis C in 12 weeks. Fantastic! Second, they were among the first of a series of drugs to be priced at exorbitant levels. When Harvoni was introduced, a 12-week course in the U.S. cost $94,500. Interestingly, in India, the same 12-week course of treatment cost only $900. (I assume that the company was still making a profit on its sales in India.)</w:t>
      </w:r>
    </w:p>
    <w:p w14:paraId="539001C9" w14:textId="77777777" w:rsidR="002D7200" w:rsidRPr="002D7200" w:rsidRDefault="002D7200" w:rsidP="002D7200">
      <w:pPr>
        <w:rPr>
          <w:rFonts w:eastAsia="Calibri"/>
          <w:sz w:val="16"/>
          <w:szCs w:val="16"/>
        </w:rPr>
      </w:pPr>
      <w:r w:rsidRPr="002D7200">
        <w:rPr>
          <w:rFonts w:eastAsia="Calibri"/>
          <w:sz w:val="16"/>
          <w:szCs w:val="16"/>
        </w:rPr>
        <w:t>Was this outrageous pricing good enough for Goldman Sachs? Apparently not.</w:t>
      </w:r>
    </w:p>
    <w:p w14:paraId="56A16897" w14:textId="77777777" w:rsidR="002D7200" w:rsidRPr="002D7200" w:rsidRDefault="002D7200" w:rsidP="002D7200">
      <w:pPr>
        <w:rPr>
          <w:rFonts w:eastAsia="Calibri"/>
          <w:sz w:val="16"/>
        </w:rPr>
      </w:pPr>
      <w:r w:rsidRPr="002D7200">
        <w:rPr>
          <w:rFonts w:eastAsia="Calibri"/>
          <w:sz w:val="16"/>
        </w:rPr>
        <w:t xml:space="preserve">In her report, Ms. Richter notes that U.S. </w:t>
      </w:r>
      <w:r w:rsidRPr="002D7200">
        <w:rPr>
          <w:rFonts w:eastAsia="Calibri"/>
          <w:b/>
          <w:iCs/>
          <w:highlight w:val="cyan"/>
          <w:u w:val="single"/>
          <w:bdr w:val="single" w:sz="8" w:space="0" w:color="auto"/>
        </w:rPr>
        <w:t>sales for</w:t>
      </w:r>
      <w:r w:rsidRPr="002D7200">
        <w:rPr>
          <w:rFonts w:eastAsia="Calibri"/>
          <w:sz w:val="16"/>
        </w:rPr>
        <w:t xml:space="preserve"> the </w:t>
      </w:r>
      <w:r w:rsidRPr="002D7200">
        <w:rPr>
          <w:rFonts w:eastAsia="Calibri"/>
          <w:b/>
          <w:iCs/>
          <w:highlight w:val="cyan"/>
          <w:u w:val="single"/>
          <w:bdr w:val="single" w:sz="8" w:space="0" w:color="auto"/>
        </w:rPr>
        <w:t>hepatitis C treatments peaked</w:t>
      </w:r>
      <w:r w:rsidRPr="002D7200">
        <w:rPr>
          <w:rFonts w:eastAsia="Calibri"/>
          <w:sz w:val="16"/>
        </w:rPr>
        <w:t xml:space="preserve"> at $12.5 billion in 2015, but have been </w:t>
      </w:r>
      <w:r w:rsidRPr="002D7200">
        <w:rPr>
          <w:rFonts w:eastAsia="Calibri"/>
          <w:b/>
          <w:iCs/>
          <w:u w:val="single"/>
          <w:bdr w:val="single" w:sz="8" w:space="0" w:color="auto"/>
        </w:rPr>
        <w:t>falling ever since</w:t>
      </w:r>
      <w:r w:rsidRPr="002D7200">
        <w:rPr>
          <w:rFonts w:eastAsia="Calibri"/>
          <w:sz w:val="16"/>
        </w:rPr>
        <w:t>. Goldman estimates the U.S. sales for these treatments will be less than $4 billion this year. Ms. Richter laments this development.</w:t>
      </w:r>
    </w:p>
    <w:p w14:paraId="09364A44" w14:textId="77777777" w:rsidR="002D7200" w:rsidRPr="002D7200" w:rsidRDefault="002D7200" w:rsidP="002D7200">
      <w:pPr>
        <w:rPr>
          <w:rFonts w:eastAsia="Calibri"/>
          <w:sz w:val="16"/>
        </w:rPr>
      </w:pPr>
      <w:r w:rsidRPr="002D7200">
        <w:rPr>
          <w:rFonts w:eastAsia="Calibri"/>
          <w:sz w:val="16"/>
        </w:rPr>
        <w:t>She writes: "</w:t>
      </w:r>
      <w:r w:rsidRPr="002D7200">
        <w:rPr>
          <w:rFonts w:eastAsia="Calibri"/>
          <w:b/>
          <w:iCs/>
          <w:u w:val="single"/>
          <w:bdr w:val="single" w:sz="8" w:space="0" w:color="auto"/>
        </w:rPr>
        <w:t xml:space="preserve">GILD is a case in point, where the </w:t>
      </w:r>
      <w:r w:rsidRPr="002D7200">
        <w:rPr>
          <w:rFonts w:eastAsia="Calibri"/>
          <w:b/>
          <w:iCs/>
          <w:highlight w:val="cyan"/>
          <w:u w:val="single"/>
          <w:bdr w:val="single" w:sz="8" w:space="0" w:color="auto"/>
        </w:rPr>
        <w:t>success</w:t>
      </w:r>
      <w:r w:rsidRPr="002D7200">
        <w:rPr>
          <w:rFonts w:eastAsia="Calibri"/>
          <w:b/>
          <w:iCs/>
          <w:u w:val="single"/>
          <w:bdr w:val="single" w:sz="8" w:space="0" w:color="auto"/>
        </w:rPr>
        <w:t xml:space="preserve"> of its hepatitis C franchise has gradually </w:t>
      </w:r>
      <w:r w:rsidRPr="002D7200">
        <w:rPr>
          <w:rFonts w:eastAsia="Calibri"/>
          <w:b/>
          <w:iCs/>
          <w:highlight w:val="cyan"/>
          <w:u w:val="single"/>
          <w:bdr w:val="single" w:sz="8" w:space="0" w:color="auto"/>
        </w:rPr>
        <w:t>exhausted</w:t>
      </w:r>
      <w:r w:rsidRPr="002D7200">
        <w:rPr>
          <w:rFonts w:eastAsia="Calibri"/>
          <w:b/>
          <w:iCs/>
          <w:u w:val="single"/>
          <w:bdr w:val="single" w:sz="8" w:space="0" w:color="auto"/>
        </w:rPr>
        <w:t xml:space="preserve"> the available </w:t>
      </w:r>
      <w:r w:rsidRPr="002D7200">
        <w:rPr>
          <w:rFonts w:eastAsia="Calibri"/>
          <w:b/>
          <w:iCs/>
          <w:highlight w:val="cyan"/>
          <w:u w:val="single"/>
          <w:bdr w:val="single" w:sz="8" w:space="0" w:color="auto"/>
        </w:rPr>
        <w:t>pool of treatable patients</w:t>
      </w:r>
      <w:r w:rsidRPr="002D7200">
        <w:rPr>
          <w:rFonts w:eastAsia="Calibri"/>
          <w:b/>
          <w:iCs/>
          <w:u w:val="single"/>
          <w:bdr w:val="single" w:sz="8" w:space="0" w:color="auto"/>
        </w:rPr>
        <w:t xml:space="preserve">," the analyst wrote. "In the case of infectious diseases such as hepatitis C, </w:t>
      </w:r>
      <w:r w:rsidRPr="002D7200">
        <w:rPr>
          <w:rFonts w:eastAsia="Calibri"/>
          <w:b/>
          <w:iCs/>
          <w:highlight w:val="cyan"/>
          <w:u w:val="single"/>
          <w:bdr w:val="single" w:sz="8" w:space="0" w:color="auto"/>
        </w:rPr>
        <w:t>curing</w:t>
      </w:r>
      <w:r w:rsidRPr="002D7200">
        <w:rPr>
          <w:rFonts w:eastAsia="Calibri"/>
          <w:b/>
          <w:iCs/>
          <w:u w:val="single"/>
          <w:bdr w:val="single" w:sz="8" w:space="0" w:color="auto"/>
        </w:rPr>
        <w:t xml:space="preserve"> existing </w:t>
      </w:r>
      <w:r w:rsidRPr="002D7200">
        <w:rPr>
          <w:rFonts w:eastAsia="Calibri"/>
          <w:b/>
          <w:iCs/>
          <w:highlight w:val="cyan"/>
          <w:u w:val="single"/>
          <w:bdr w:val="single" w:sz="8" w:space="0" w:color="auto"/>
        </w:rPr>
        <w:t>patients</w:t>
      </w:r>
      <w:r w:rsidRPr="002D7200">
        <w:rPr>
          <w:rFonts w:eastAsia="Calibri"/>
          <w:b/>
          <w:iCs/>
          <w:u w:val="single"/>
          <w:bdr w:val="single" w:sz="8" w:space="0" w:color="auto"/>
        </w:rPr>
        <w:t xml:space="preserve"> also </w:t>
      </w:r>
      <w:r w:rsidRPr="002D7200">
        <w:rPr>
          <w:rFonts w:eastAsia="Calibri"/>
          <w:b/>
          <w:iCs/>
          <w:highlight w:val="cyan"/>
          <w:u w:val="single"/>
          <w:bdr w:val="single" w:sz="8" w:space="0" w:color="auto"/>
        </w:rPr>
        <w:t>decreases</w:t>
      </w:r>
      <w:r w:rsidRPr="002D7200">
        <w:rPr>
          <w:rFonts w:eastAsia="Calibri"/>
          <w:b/>
          <w:iCs/>
          <w:u w:val="single"/>
          <w:bdr w:val="single" w:sz="8" w:space="0" w:color="auto"/>
        </w:rPr>
        <w:t xml:space="preserve"> the number of </w:t>
      </w:r>
      <w:r w:rsidRPr="002D7200">
        <w:rPr>
          <w:rFonts w:eastAsia="Calibri"/>
          <w:b/>
          <w:iCs/>
          <w:highlight w:val="cyan"/>
          <w:u w:val="single"/>
          <w:bdr w:val="single" w:sz="8" w:space="0" w:color="auto"/>
        </w:rPr>
        <w:t>carriers able to transmit</w:t>
      </w:r>
      <w:r w:rsidRPr="002D7200">
        <w:rPr>
          <w:rFonts w:eastAsia="Calibri"/>
          <w:b/>
          <w:iCs/>
          <w:u w:val="single"/>
          <w:bdr w:val="single" w:sz="8" w:space="0" w:color="auto"/>
        </w:rPr>
        <w:t xml:space="preserve"> the virus to new patients, thus the incident pool also declines</w:t>
      </w:r>
      <w:r w:rsidRPr="002D7200">
        <w:rPr>
          <w:rFonts w:eastAsia="Calibri"/>
          <w:sz w:val="16"/>
        </w:rPr>
        <w:t>."</w:t>
      </w:r>
    </w:p>
    <w:p w14:paraId="02CBCB47" w14:textId="77777777" w:rsidR="002D7200" w:rsidRPr="002D7200" w:rsidRDefault="002D7200" w:rsidP="002D7200">
      <w:pPr>
        <w:rPr>
          <w:rFonts w:eastAsia="Calibri"/>
          <w:sz w:val="16"/>
          <w:szCs w:val="16"/>
        </w:rPr>
      </w:pPr>
      <w:r w:rsidRPr="002D7200">
        <w:rPr>
          <w:rFonts w:eastAsia="Calibri"/>
          <w:sz w:val="16"/>
          <w:szCs w:val="16"/>
        </w:rPr>
        <w:t>"[Gilead]'s rapid rise and fall of its hepatitis C franchise highlights one of the dynamics of an effective drug that permanently cures a disease, resulting in a gradual exhaustion of the prevalent pool of patients," the analyst wrote. "... diseases such as common cancers -- where the 'incident pool remains stable' -- are less risky for business."</w:t>
      </w:r>
    </w:p>
    <w:p w14:paraId="5F421B96" w14:textId="77777777" w:rsidR="002D7200" w:rsidRPr="002D7200" w:rsidRDefault="002D7200" w:rsidP="002D7200">
      <w:pPr>
        <w:rPr>
          <w:rFonts w:eastAsia="Calibri"/>
          <w:sz w:val="16"/>
        </w:rPr>
      </w:pPr>
      <w:r w:rsidRPr="002D7200">
        <w:rPr>
          <w:rFonts w:eastAsia="Calibri"/>
          <w:sz w:val="16"/>
        </w:rPr>
        <w:t xml:space="preserve">So will a </w:t>
      </w:r>
      <w:r w:rsidRPr="002D7200">
        <w:rPr>
          <w:rFonts w:eastAsia="Calibri"/>
          <w:b/>
          <w:iCs/>
          <w:u w:val="single"/>
          <w:bdr w:val="single" w:sz="8" w:space="0" w:color="auto"/>
        </w:rPr>
        <w:t>company that wants to develop</w:t>
      </w:r>
      <w:r w:rsidRPr="002D7200">
        <w:rPr>
          <w:rFonts w:eastAsia="Calibri"/>
          <w:sz w:val="16"/>
        </w:rPr>
        <w:t xml:space="preserve"> a real </w:t>
      </w:r>
      <w:r w:rsidRPr="002D7200">
        <w:rPr>
          <w:rFonts w:eastAsia="Calibri"/>
          <w:b/>
          <w:iCs/>
          <w:u w:val="single"/>
          <w:bdr w:val="single" w:sz="8" w:space="0" w:color="auto"/>
        </w:rPr>
        <w:t>cure</w:t>
      </w:r>
      <w:r w:rsidRPr="002D7200">
        <w:rPr>
          <w:rFonts w:eastAsia="Calibri"/>
          <w:sz w:val="16"/>
        </w:rPr>
        <w:t xml:space="preserve"> for an infectious disease </w:t>
      </w:r>
      <w:r w:rsidRPr="002D7200">
        <w:rPr>
          <w:rFonts w:eastAsia="Calibri"/>
          <w:b/>
          <w:iCs/>
          <w:u w:val="single"/>
          <w:bdr w:val="single" w:sz="8" w:space="0" w:color="auto"/>
        </w:rPr>
        <w:t>have trouble getting financing</w:t>
      </w:r>
      <w:r w:rsidRPr="002D7200">
        <w:rPr>
          <w:rFonts w:eastAsia="Calibri"/>
          <w:sz w:val="16"/>
        </w:rPr>
        <w:t>?</w:t>
      </w:r>
    </w:p>
    <w:p w14:paraId="06293D90" w14:textId="77777777" w:rsidR="002D7200" w:rsidRPr="002D7200" w:rsidRDefault="002D7200" w:rsidP="002D7200">
      <w:pPr>
        <w:rPr>
          <w:rFonts w:eastAsia="Calibri"/>
          <w:sz w:val="16"/>
          <w:szCs w:val="16"/>
        </w:rPr>
      </w:pPr>
      <w:r w:rsidRPr="002D7200">
        <w:rPr>
          <w:rFonts w:eastAsia="Calibri"/>
          <w:sz w:val="16"/>
          <w:szCs w:val="16"/>
        </w:rPr>
        <w:t>Just imagine a company has a new drug that can cure a disease in &gt;90% of patients with one dose.</w:t>
      </w:r>
    </w:p>
    <w:p w14:paraId="772B6F49" w14:textId="77777777" w:rsidR="002D7200" w:rsidRPr="002D7200" w:rsidRDefault="002D7200" w:rsidP="002D7200">
      <w:pPr>
        <w:rPr>
          <w:rFonts w:eastAsia="Calibri"/>
          <w:sz w:val="16"/>
          <w:szCs w:val="16"/>
        </w:rPr>
      </w:pPr>
      <w:r w:rsidRPr="002D7200">
        <w:rPr>
          <w:rFonts w:eastAsia="Calibri"/>
          <w:sz w:val="16"/>
          <w:szCs w:val="16"/>
        </w:rPr>
        <w:t>The imagined response from investors: That is great. But your drug is too effective. You won't be able to generate sustainable cash flow with that kind of business plan.</w:t>
      </w:r>
    </w:p>
    <w:p w14:paraId="585949A4" w14:textId="77777777" w:rsidR="002D7200" w:rsidRPr="002D7200" w:rsidRDefault="002D7200" w:rsidP="002D7200">
      <w:pPr>
        <w:rPr>
          <w:rFonts w:eastAsia="Calibri"/>
          <w:sz w:val="16"/>
          <w:szCs w:val="16"/>
        </w:rPr>
      </w:pPr>
      <w:r w:rsidRPr="002D7200">
        <w:rPr>
          <w:rFonts w:eastAsia="Calibri"/>
          <w:sz w:val="16"/>
          <w:szCs w:val="16"/>
        </w:rPr>
        <w:t>The obvious suggestion: Could you possibly make the drug a bit less effective, so that people would need to continue to take it on an ongoing basis, so you would be able to generate more money?</w:t>
      </w:r>
    </w:p>
    <w:p w14:paraId="746AF7CF" w14:textId="77777777" w:rsidR="002D7200" w:rsidRPr="002D7200" w:rsidRDefault="002D7200" w:rsidP="002D7200">
      <w:pPr>
        <w:rPr>
          <w:rFonts w:eastAsia="Calibri"/>
          <w:sz w:val="16"/>
          <w:szCs w:val="16"/>
        </w:rPr>
      </w:pPr>
      <w:r w:rsidRPr="002D7200">
        <w:rPr>
          <w:rFonts w:eastAsia="Calibri"/>
          <w:sz w:val="16"/>
          <w:szCs w:val="16"/>
        </w:rPr>
        <w:t>The company says no.</w:t>
      </w:r>
    </w:p>
    <w:p w14:paraId="46B1BB3B" w14:textId="77777777" w:rsidR="002D7200" w:rsidRPr="002D7200" w:rsidRDefault="002D7200" w:rsidP="002D7200">
      <w:pPr>
        <w:rPr>
          <w:rFonts w:eastAsia="Calibri"/>
          <w:sz w:val="16"/>
          <w:szCs w:val="16"/>
        </w:rPr>
      </w:pPr>
      <w:r w:rsidRPr="002D7200">
        <w:rPr>
          <w:rFonts w:eastAsia="Calibri"/>
          <w:sz w:val="16"/>
          <w:szCs w:val="16"/>
        </w:rPr>
        <w:t>The imagined response: Well, if you insist on making a drug that cures with one dose, we would recommend charging a king's ransom for it. Could we propose that you charge $1 million for a course of treatment?</w:t>
      </w:r>
    </w:p>
    <w:p w14:paraId="2B68AA2A" w14:textId="77777777" w:rsidR="002D7200" w:rsidRPr="002D7200" w:rsidRDefault="002D7200" w:rsidP="002D7200">
      <w:pPr>
        <w:rPr>
          <w:rFonts w:eastAsia="Calibri"/>
          <w:sz w:val="16"/>
          <w:szCs w:val="16"/>
        </w:rPr>
      </w:pPr>
      <w:r w:rsidRPr="002D7200">
        <w:rPr>
          <w:rFonts w:eastAsia="Calibri"/>
          <w:sz w:val="16"/>
          <w:szCs w:val="16"/>
        </w:rPr>
        <w:t>Do you think such a figure is exaggerated?</w:t>
      </w:r>
    </w:p>
    <w:p w14:paraId="6954DE07" w14:textId="77777777" w:rsidR="002D7200" w:rsidRPr="002D7200" w:rsidRDefault="002D7200" w:rsidP="002D7200">
      <w:pPr>
        <w:rPr>
          <w:rFonts w:eastAsia="Calibri"/>
          <w:sz w:val="16"/>
        </w:rPr>
      </w:pPr>
      <w:r w:rsidRPr="002D7200">
        <w:rPr>
          <w:rFonts w:eastAsia="Calibri"/>
          <w:sz w:val="16"/>
        </w:rPr>
        <w:t xml:space="preserve">Early this year, Spark Therapeutics introduced its new </w:t>
      </w:r>
      <w:r w:rsidRPr="002D7200">
        <w:rPr>
          <w:rFonts w:eastAsia="Calibri"/>
          <w:b/>
          <w:iCs/>
          <w:highlight w:val="cyan"/>
          <w:u w:val="single"/>
          <w:bdr w:val="single" w:sz="8" w:space="0" w:color="auto"/>
        </w:rPr>
        <w:t>drug</w:t>
      </w:r>
      <w:r w:rsidRPr="002D7200">
        <w:rPr>
          <w:rFonts w:eastAsia="Calibri"/>
          <w:sz w:val="16"/>
        </w:rPr>
        <w:t xml:space="preserve"> (Luxturna) </w:t>
      </w:r>
      <w:r w:rsidRPr="002D7200">
        <w:rPr>
          <w:rFonts w:eastAsia="Calibri"/>
          <w:b/>
          <w:iCs/>
          <w:highlight w:val="cyan"/>
          <w:u w:val="single"/>
          <w:bdr w:val="single" w:sz="8" w:space="0" w:color="auto"/>
        </w:rPr>
        <w:t>for</w:t>
      </w:r>
      <w:r w:rsidRPr="002D7200">
        <w:rPr>
          <w:rFonts w:eastAsia="Calibri"/>
          <w:sz w:val="16"/>
        </w:rPr>
        <w:t xml:space="preserve"> a rare form of </w:t>
      </w:r>
      <w:r w:rsidRPr="002D7200">
        <w:rPr>
          <w:rFonts w:eastAsia="Calibri"/>
          <w:b/>
          <w:iCs/>
          <w:highlight w:val="cyan"/>
          <w:u w:val="single"/>
          <w:bdr w:val="single" w:sz="8" w:space="0" w:color="auto"/>
        </w:rPr>
        <w:t>blindness</w:t>
      </w:r>
      <w:r w:rsidRPr="002D7200">
        <w:rPr>
          <w:rFonts w:eastAsia="Calibri"/>
          <w:sz w:val="16"/>
        </w:rPr>
        <w:t xml:space="preserve">. It promises a </w:t>
      </w:r>
      <w:r w:rsidRPr="002D7200">
        <w:rPr>
          <w:rFonts w:eastAsia="Calibri"/>
          <w:b/>
          <w:iCs/>
          <w:u w:val="single"/>
          <w:bdr w:val="single" w:sz="8" w:space="0" w:color="auto"/>
        </w:rPr>
        <w:t>cure with a single dose</w:t>
      </w:r>
      <w:r w:rsidRPr="002D7200">
        <w:rPr>
          <w:rFonts w:eastAsia="Calibri"/>
          <w:sz w:val="16"/>
        </w:rPr>
        <w:t xml:space="preserve">. </w:t>
      </w:r>
      <w:r w:rsidRPr="002D7200">
        <w:rPr>
          <w:rFonts w:eastAsia="Calibri"/>
          <w:b/>
          <w:iCs/>
          <w:u w:val="single"/>
          <w:bdr w:val="single" w:sz="8" w:space="0" w:color="auto"/>
        </w:rPr>
        <w:t xml:space="preserve">The </w:t>
      </w:r>
      <w:r w:rsidRPr="002D7200">
        <w:rPr>
          <w:rFonts w:eastAsia="Calibri"/>
          <w:b/>
          <w:iCs/>
          <w:highlight w:val="cyan"/>
          <w:u w:val="single"/>
          <w:bdr w:val="single" w:sz="8" w:space="0" w:color="auto"/>
        </w:rPr>
        <w:t>price</w:t>
      </w:r>
      <w:r w:rsidRPr="002D7200">
        <w:rPr>
          <w:rFonts w:eastAsia="Calibri"/>
          <w:b/>
          <w:iCs/>
          <w:u w:val="single"/>
          <w:bdr w:val="single" w:sz="8" w:space="0" w:color="auto"/>
        </w:rPr>
        <w:t xml:space="preserve"> tag </w:t>
      </w:r>
      <w:r w:rsidRPr="002D7200">
        <w:rPr>
          <w:rFonts w:eastAsia="Calibri"/>
          <w:b/>
          <w:iCs/>
          <w:highlight w:val="cyan"/>
          <w:u w:val="single"/>
          <w:bdr w:val="single" w:sz="8" w:space="0" w:color="auto"/>
        </w:rPr>
        <w:t>is</w:t>
      </w:r>
      <w:r w:rsidRPr="002D7200">
        <w:rPr>
          <w:rFonts w:eastAsia="Calibri"/>
          <w:b/>
          <w:iCs/>
          <w:u w:val="single"/>
          <w:bdr w:val="single" w:sz="8" w:space="0" w:color="auto"/>
        </w:rPr>
        <w:t xml:space="preserve"> $425,000 per eye. That means $</w:t>
      </w:r>
      <w:r w:rsidRPr="002D7200">
        <w:rPr>
          <w:rFonts w:eastAsia="Calibri"/>
          <w:b/>
          <w:iCs/>
          <w:highlight w:val="cyan"/>
          <w:u w:val="single"/>
          <w:bdr w:val="single" w:sz="8" w:space="0" w:color="auto"/>
        </w:rPr>
        <w:t>850,000</w:t>
      </w:r>
      <w:r w:rsidRPr="002D7200">
        <w:rPr>
          <w:rFonts w:eastAsia="Calibri"/>
          <w:b/>
          <w:iCs/>
          <w:u w:val="single"/>
          <w:bdr w:val="single" w:sz="8" w:space="0" w:color="auto"/>
        </w:rPr>
        <w:t xml:space="preserve"> for a cure</w:t>
      </w:r>
      <w:r w:rsidRPr="002D7200">
        <w:rPr>
          <w:rFonts w:eastAsia="Calibri"/>
          <w:sz w:val="16"/>
        </w:rPr>
        <w:t>.</w:t>
      </w:r>
    </w:p>
    <w:p w14:paraId="77D6AB66" w14:textId="77777777" w:rsidR="002D7200" w:rsidRPr="002D7200" w:rsidRDefault="002D7200" w:rsidP="002D7200">
      <w:pPr>
        <w:rPr>
          <w:rFonts w:eastAsia="Calibri"/>
          <w:sz w:val="16"/>
          <w:szCs w:val="16"/>
        </w:rPr>
      </w:pPr>
      <w:r w:rsidRPr="002D7200">
        <w:rPr>
          <w:rFonts w:eastAsia="Calibri"/>
          <w:sz w:val="16"/>
          <w:szCs w:val="16"/>
        </w:rPr>
        <w:t>And it gets worse.</w:t>
      </w:r>
    </w:p>
    <w:p w14:paraId="017A67BD" w14:textId="77777777" w:rsidR="002D7200" w:rsidRPr="002D7200" w:rsidRDefault="002D7200" w:rsidP="002D7200">
      <w:pPr>
        <w:rPr>
          <w:rFonts w:eastAsia="Calibri"/>
          <w:sz w:val="16"/>
          <w:szCs w:val="16"/>
        </w:rPr>
      </w:pPr>
      <w:r w:rsidRPr="002D7200">
        <w:rPr>
          <w:rFonts w:eastAsia="Calibri"/>
          <w:sz w:val="16"/>
          <w:szCs w:val="16"/>
        </w:rPr>
        <w:t>In 2012, a company called uniQure N.V. marketed Glybera (tiparvovec) for the treatment of lipoprotein lipase deficiency at a price of $1.6 million per treatment. After one patient in the entire world was treated, no one seemed excited about prescribing the overpriced drug, and the company did not renew its marketing license.</w:t>
      </w:r>
    </w:p>
    <w:p w14:paraId="4FEA5E8E" w14:textId="77777777" w:rsidR="002D7200" w:rsidRPr="002D7200" w:rsidRDefault="002D7200" w:rsidP="002D7200">
      <w:pPr>
        <w:rPr>
          <w:rFonts w:eastAsia="Calibri"/>
          <w:sz w:val="16"/>
          <w:szCs w:val="16"/>
        </w:rPr>
      </w:pPr>
      <w:r w:rsidRPr="002D7200">
        <w:rPr>
          <w:rFonts w:eastAsia="Calibri"/>
          <w:sz w:val="16"/>
          <w:szCs w:val="16"/>
        </w:rPr>
        <w:t>What do these examples teach us? We have not reached the limits of scientific innovation. But we have reached the limits of common sense and common decency.</w:t>
      </w:r>
    </w:p>
    <w:p w14:paraId="6D3A3D75" w14:textId="77777777" w:rsidR="002D7200" w:rsidRPr="002D7200" w:rsidRDefault="002D7200" w:rsidP="002D7200">
      <w:pPr>
        <w:rPr>
          <w:rFonts w:eastAsia="Calibri"/>
          <w:sz w:val="16"/>
          <w:szCs w:val="16"/>
        </w:rPr>
      </w:pPr>
      <w:r w:rsidRPr="002D7200">
        <w:rPr>
          <w:rFonts w:eastAsia="Calibri"/>
          <w:sz w:val="16"/>
          <w:szCs w:val="16"/>
        </w:rPr>
        <w:t>When the most important investment banking enterprise in the world wonders whether it is a good idea to support companies that want to develop cures, we truly have reached rock bottom.</w:t>
      </w:r>
    </w:p>
    <w:p w14:paraId="6E54AEEE" w14:textId="77777777" w:rsidR="002D7200" w:rsidRPr="002D7200" w:rsidRDefault="002D7200" w:rsidP="002D7200">
      <w:pPr>
        <w:rPr>
          <w:rFonts w:eastAsia="Calibri"/>
          <w:b/>
          <w:iCs/>
          <w:u w:val="single"/>
          <w:bdr w:val="single" w:sz="8" w:space="0" w:color="auto"/>
        </w:rPr>
      </w:pPr>
      <w:r w:rsidRPr="002D7200">
        <w:rPr>
          <w:rFonts w:eastAsia="Calibri"/>
          <w:sz w:val="16"/>
        </w:rPr>
        <w:t xml:space="preserve">What is next for health care? </w:t>
      </w:r>
      <w:r w:rsidRPr="002D7200">
        <w:rPr>
          <w:rFonts w:eastAsia="Calibri"/>
          <w:b/>
          <w:iCs/>
          <w:u w:val="single"/>
          <w:bdr w:val="single" w:sz="8" w:space="0" w:color="auto"/>
        </w:rPr>
        <w:t>We always knew that prolonging life was expensive. Now it seems that</w:t>
      </w:r>
      <w:r w:rsidRPr="002D7200">
        <w:rPr>
          <w:rFonts w:eastAsia="Calibri"/>
          <w:sz w:val="16"/>
        </w:rPr>
        <w:t xml:space="preserve"> </w:t>
      </w:r>
      <w:r w:rsidRPr="002D7200">
        <w:rPr>
          <w:rFonts w:eastAsia="Calibri"/>
          <w:b/>
          <w:iCs/>
          <w:highlight w:val="cyan"/>
          <w:u w:val="single"/>
          <w:bdr w:val="single" w:sz="8" w:space="0" w:color="auto"/>
        </w:rPr>
        <w:t>curing people isn't profitable</w:t>
      </w:r>
      <w:r w:rsidRPr="002D7200">
        <w:rPr>
          <w:rFonts w:eastAsia="Calibri"/>
          <w:sz w:val="16"/>
        </w:rPr>
        <w:t xml:space="preserve"> </w:t>
      </w:r>
      <w:r w:rsidRPr="002D7200">
        <w:rPr>
          <w:rFonts w:eastAsia="Calibri"/>
          <w:b/>
          <w:iCs/>
          <w:u w:val="single"/>
          <w:bdr w:val="single" w:sz="8" w:space="0" w:color="auto"/>
        </w:rPr>
        <w:t>enough.</w:t>
      </w:r>
    </w:p>
    <w:p w14:paraId="41C7E35C" w14:textId="77777777" w:rsidR="002D7200" w:rsidRPr="002D7200" w:rsidRDefault="002D7200" w:rsidP="002D7200">
      <w:pPr>
        <w:rPr>
          <w:rFonts w:eastAsia="Calibri"/>
          <w:sz w:val="16"/>
        </w:rPr>
      </w:pPr>
      <w:r w:rsidRPr="002D7200">
        <w:rPr>
          <w:rFonts w:eastAsia="Calibri"/>
          <w:b/>
          <w:iCs/>
          <w:highlight w:val="cyan"/>
          <w:u w:val="single"/>
          <w:bdr w:val="single" w:sz="8" w:space="0" w:color="auto"/>
        </w:rPr>
        <w:t>Want to make money</w:t>
      </w:r>
      <w:r w:rsidRPr="002D7200">
        <w:rPr>
          <w:rFonts w:eastAsia="Calibri"/>
          <w:sz w:val="16"/>
        </w:rPr>
        <w:t xml:space="preserve">? </w:t>
      </w:r>
      <w:r w:rsidRPr="002D7200">
        <w:rPr>
          <w:rFonts w:eastAsia="Calibri"/>
          <w:b/>
          <w:iCs/>
          <w:highlight w:val="cyan"/>
          <w:u w:val="single"/>
          <w:bdr w:val="single" w:sz="8" w:space="0" w:color="auto"/>
        </w:rPr>
        <w:t>Develop drugs that cure nothing</w:t>
      </w:r>
      <w:r w:rsidRPr="002D7200">
        <w:rPr>
          <w:rFonts w:eastAsia="Calibri"/>
          <w:sz w:val="16"/>
          <w:highlight w:val="cyan"/>
        </w:rPr>
        <w:t xml:space="preserve">, </w:t>
      </w:r>
      <w:r w:rsidRPr="002D7200">
        <w:rPr>
          <w:rFonts w:eastAsia="Calibri"/>
          <w:b/>
          <w:iCs/>
          <w:highlight w:val="cyan"/>
          <w:u w:val="single"/>
          <w:bdr w:val="single" w:sz="8" w:space="0" w:color="auto"/>
        </w:rPr>
        <w:t>but</w:t>
      </w:r>
      <w:r w:rsidRPr="002D7200">
        <w:rPr>
          <w:rFonts w:eastAsia="Calibri"/>
          <w:sz w:val="16"/>
        </w:rPr>
        <w:t xml:space="preserve"> </w:t>
      </w:r>
      <w:r w:rsidRPr="002D7200">
        <w:rPr>
          <w:rFonts w:eastAsia="Calibri"/>
          <w:b/>
          <w:iCs/>
          <w:u w:val="single"/>
          <w:bdr w:val="single" w:sz="8" w:space="0" w:color="auto"/>
        </w:rPr>
        <w:t>yet</w:t>
      </w:r>
      <w:r w:rsidRPr="002D7200">
        <w:rPr>
          <w:rFonts w:eastAsia="Calibri"/>
          <w:sz w:val="16"/>
        </w:rPr>
        <w:t xml:space="preserve"> </w:t>
      </w:r>
      <w:r w:rsidRPr="002D7200">
        <w:rPr>
          <w:rFonts w:eastAsia="Calibri"/>
          <w:b/>
          <w:iCs/>
          <w:highlight w:val="cyan"/>
          <w:u w:val="single"/>
          <w:bdr w:val="single" w:sz="8" w:space="0" w:color="auto"/>
        </w:rPr>
        <w:t>promote long-term use and dependency</w:t>
      </w:r>
      <w:r w:rsidRPr="002D7200">
        <w:rPr>
          <w:rFonts w:eastAsia="Calibri"/>
          <w:sz w:val="16"/>
        </w:rPr>
        <w:t>, and shorten life. Bankers and payers will love it.</w:t>
      </w:r>
    </w:p>
    <w:p w14:paraId="2C6A26DA" w14:textId="77777777" w:rsidR="002D7200" w:rsidRPr="002D7200" w:rsidRDefault="002D7200" w:rsidP="002D7200">
      <w:pPr>
        <w:rPr>
          <w:rFonts w:eastAsia="Calibri"/>
          <w:sz w:val="16"/>
        </w:rPr>
      </w:pPr>
      <w:r w:rsidRPr="002D7200">
        <w:rPr>
          <w:rFonts w:eastAsia="Calibri"/>
          <w:b/>
          <w:iCs/>
          <w:highlight w:val="cyan"/>
          <w:u w:val="single"/>
          <w:bdr w:val="single" w:sz="8" w:space="0" w:color="auto"/>
        </w:rPr>
        <w:t>Oops</w:t>
      </w:r>
      <w:r w:rsidRPr="002D7200">
        <w:rPr>
          <w:rFonts w:eastAsia="Calibri"/>
          <w:sz w:val="16"/>
        </w:rPr>
        <w:t xml:space="preserve">! I forgot. </w:t>
      </w:r>
      <w:r w:rsidRPr="002D7200">
        <w:rPr>
          <w:rFonts w:eastAsia="Calibri"/>
          <w:b/>
          <w:iCs/>
          <w:highlight w:val="cyan"/>
          <w:u w:val="single"/>
          <w:bdr w:val="single" w:sz="8" w:space="0" w:color="auto"/>
        </w:rPr>
        <w:t>We have those</w:t>
      </w:r>
      <w:r w:rsidRPr="002D7200">
        <w:rPr>
          <w:rFonts w:eastAsia="Calibri"/>
          <w:sz w:val="16"/>
        </w:rPr>
        <w:t xml:space="preserve"> drugs already. </w:t>
      </w:r>
      <w:r w:rsidRPr="002D7200">
        <w:rPr>
          <w:rFonts w:eastAsia="Calibri"/>
          <w:b/>
          <w:iCs/>
          <w:u w:val="single"/>
          <w:bdr w:val="single" w:sz="8" w:space="0" w:color="auto"/>
        </w:rPr>
        <w:t xml:space="preserve">They're </w:t>
      </w:r>
      <w:r w:rsidRPr="002D7200">
        <w:rPr>
          <w:rFonts w:eastAsia="Calibri"/>
          <w:b/>
          <w:iCs/>
          <w:highlight w:val="cyan"/>
          <w:u w:val="single"/>
          <w:bdr w:val="single" w:sz="8" w:space="0" w:color="auto"/>
        </w:rPr>
        <w:t>called opiates</w:t>
      </w:r>
      <w:r w:rsidRPr="002D7200">
        <w:rPr>
          <w:rFonts w:eastAsia="Calibri"/>
          <w:sz w:val="16"/>
        </w:rPr>
        <w:t>.</w:t>
      </w:r>
    </w:p>
    <w:p w14:paraId="49A20CF7" w14:textId="77777777" w:rsidR="002D7200" w:rsidRPr="007B5DCA" w:rsidRDefault="002D7200" w:rsidP="007B5DCA"/>
    <w:p w14:paraId="7D952EC4" w14:textId="77777777" w:rsidR="00EE6F78" w:rsidRPr="00EE6F78" w:rsidRDefault="00EE6F78" w:rsidP="00EE6F78">
      <w:pPr>
        <w:keepNext/>
        <w:keepLines/>
        <w:spacing w:before="40" w:after="0"/>
        <w:outlineLvl w:val="3"/>
        <w:rPr>
          <w:rFonts w:eastAsia="MS Gothic" w:cs="Times New Roman"/>
          <w:b/>
          <w:iCs/>
          <w:sz w:val="26"/>
        </w:rPr>
      </w:pPr>
      <w:r w:rsidRPr="00EE6F78">
        <w:rPr>
          <w:rFonts w:eastAsia="MS Gothic" w:cs="Times New Roman"/>
          <w:b/>
          <w:iCs/>
          <w:sz w:val="26"/>
        </w:rPr>
        <w:t>Bacteriophages solve ABR and genetic mutations massively improve effectiveness</w:t>
      </w:r>
    </w:p>
    <w:p w14:paraId="5F3020A5" w14:textId="77777777" w:rsidR="00EE6F78" w:rsidRPr="00EE6F78" w:rsidRDefault="00EE6F78" w:rsidP="00EE6F78">
      <w:pPr>
        <w:rPr>
          <w:rFonts w:eastAsia="Calibri"/>
        </w:rPr>
      </w:pPr>
      <w:r w:rsidRPr="00EE6F78">
        <w:rPr>
          <w:rFonts w:eastAsia="Calibri"/>
          <w:b/>
          <w:bCs/>
        </w:rPr>
        <w:t>Huss et al. '25 --</w:t>
      </w:r>
      <w:r w:rsidRPr="00EE6F78">
        <w:rPr>
          <w:rFonts w:eastAsia="Calibri"/>
        </w:rPr>
        <w:t xml:space="preserve"> </w:t>
      </w:r>
      <w:r w:rsidRPr="00EE6F78">
        <w:rPr>
          <w:rFonts w:eastAsia="Calibri"/>
          <w:sz w:val="16"/>
          <w:szCs w:val="16"/>
        </w:rPr>
        <w:t>[Phil Huss, Kristopher Kieft, Anthony Meger, Kyle Nishikawa, Karthik Anantharaman, Srivatsan Raman, Phil is a postdoctoral fellow in the Raman lab at the University of Wisconsin-Madison where he studies bacteriophage host interactions. He investigates how genetic perturbations influence the sequence-function landscape of phages and their bacterial hosts, "Engineering bacteriophages through deep mining of metagenomic motifs," Science Advances, 4-18-2025, https://www.science.org/doi/10.1126/sciadv.adt6432] Accessed on 7-7-2025 //gnart</w:t>
      </w:r>
    </w:p>
    <w:p w14:paraId="54613521" w14:textId="77777777" w:rsidR="00EE6F78" w:rsidRPr="00EE6F78" w:rsidRDefault="00EE6F78" w:rsidP="00EE6F78">
      <w:pPr>
        <w:rPr>
          <w:rFonts w:eastAsia="Calibri"/>
          <w:sz w:val="16"/>
        </w:rPr>
      </w:pPr>
      <w:r w:rsidRPr="00EE6F78">
        <w:rPr>
          <w:rFonts w:eastAsia="Calibri"/>
          <w:iCs/>
          <w:highlight w:val="cyan"/>
          <w:u w:val="single"/>
          <w:bdr w:val="single" w:sz="8" w:space="0" w:color="auto"/>
        </w:rPr>
        <w:t>Bacteriophages</w:t>
      </w:r>
      <w:r w:rsidRPr="00EE6F78">
        <w:rPr>
          <w:rFonts w:eastAsia="Calibri"/>
          <w:iCs/>
          <w:u w:val="single"/>
          <w:bdr w:val="single" w:sz="8" w:space="0" w:color="auto"/>
        </w:rPr>
        <w:t xml:space="preserve"> are </w:t>
      </w:r>
      <w:r w:rsidRPr="00EE6F78">
        <w:rPr>
          <w:rFonts w:eastAsia="Calibri"/>
          <w:iCs/>
          <w:highlight w:val="cyan"/>
          <w:u w:val="single"/>
          <w:bdr w:val="single" w:sz="8" w:space="0" w:color="auto"/>
        </w:rPr>
        <w:t>powerful tools for targeting bacterial pathogens</w:t>
      </w:r>
      <w:r w:rsidRPr="00EE6F78">
        <w:rPr>
          <w:rFonts w:eastAsia="Calibri"/>
          <w:iCs/>
          <w:u w:val="single"/>
          <w:bdr w:val="single" w:sz="8" w:space="0" w:color="auto"/>
        </w:rPr>
        <w:t xml:space="preserve"> and making precise modifications to complex microbial communities. </w:t>
      </w:r>
      <w:r w:rsidRPr="00EE6F78">
        <w:rPr>
          <w:rFonts w:eastAsia="Calibri"/>
          <w:iCs/>
          <w:highlight w:val="cyan"/>
          <w:u w:val="single"/>
          <w:bdr w:val="single" w:sz="8" w:space="0" w:color="auto"/>
        </w:rPr>
        <w:t>Phage genomes can be engineered</w:t>
      </w:r>
      <w:r w:rsidRPr="00EE6F78">
        <w:rPr>
          <w:rFonts w:eastAsia="Calibri"/>
          <w:iCs/>
          <w:u w:val="single"/>
          <w:bdr w:val="single" w:sz="8" w:space="0" w:color="auto"/>
        </w:rPr>
        <w:t xml:space="preserve"> to increase infectivity</w:t>
      </w:r>
      <w:r w:rsidRPr="00EE6F78">
        <w:rPr>
          <w:rFonts w:eastAsia="Calibri"/>
          <w:sz w:val="16"/>
        </w:rPr>
        <w:t xml:space="preserve"> on different bacterial hosts or </w:t>
      </w:r>
      <w:r w:rsidRPr="00EE6F78">
        <w:rPr>
          <w:rFonts w:eastAsia="Calibri"/>
          <w:iCs/>
          <w:u w:val="single"/>
          <w:bdr w:val="single" w:sz="8" w:space="0" w:color="auto"/>
        </w:rPr>
        <w:t>across different conditions</w:t>
      </w:r>
      <w:r w:rsidRPr="00EE6F78">
        <w:rPr>
          <w:rFonts w:eastAsia="Calibri"/>
          <w:sz w:val="16"/>
        </w:rPr>
        <w:t xml:space="preserve">, and even single </w:t>
      </w:r>
      <w:r w:rsidRPr="00EE6F78">
        <w:rPr>
          <w:rFonts w:eastAsia="Calibri"/>
          <w:iCs/>
          <w:highlight w:val="cyan"/>
          <w:u w:val="single"/>
          <w:bdr w:val="single" w:sz="8" w:space="0" w:color="auto"/>
        </w:rPr>
        <w:t>mutations</w:t>
      </w:r>
      <w:r w:rsidRPr="00EE6F78">
        <w:rPr>
          <w:rFonts w:eastAsia="Calibri"/>
          <w:iCs/>
          <w:u w:val="single"/>
          <w:bdr w:val="single" w:sz="8" w:space="0" w:color="auto"/>
        </w:rPr>
        <w:t xml:space="preserve"> have been shown to </w:t>
      </w:r>
      <w:r w:rsidRPr="00EE6F78">
        <w:rPr>
          <w:rFonts w:eastAsia="Calibri"/>
          <w:iCs/>
          <w:highlight w:val="cyan"/>
          <w:u w:val="single"/>
          <w:bdr w:val="single" w:sz="8" w:space="0" w:color="auto"/>
        </w:rPr>
        <w:t>improve phage activity</w:t>
      </w:r>
      <w:r w:rsidRPr="00EE6F78">
        <w:rPr>
          <w:rFonts w:eastAsia="Calibri"/>
          <w:iCs/>
          <w:u w:val="single"/>
          <w:bdr w:val="single" w:sz="8" w:space="0" w:color="auto"/>
        </w:rPr>
        <w:t xml:space="preserve"> over </w:t>
      </w:r>
      <w:r w:rsidRPr="00EE6F78">
        <w:rPr>
          <w:rFonts w:eastAsia="Calibri"/>
          <w:iCs/>
          <w:highlight w:val="cyan"/>
          <w:u w:val="single"/>
          <w:bdr w:val="single" w:sz="8" w:space="0" w:color="auto"/>
        </w:rPr>
        <w:t>1000-fold</w:t>
      </w:r>
      <w:r w:rsidRPr="00EE6F78">
        <w:rPr>
          <w:rFonts w:eastAsia="Calibri"/>
          <w:sz w:val="16"/>
        </w:rPr>
        <w:t xml:space="preserve"> (</w:t>
      </w:r>
      <w:hyperlink r:id="rId6" w:anchor="core-collateral-R1" w:history="1">
        <w:r w:rsidRPr="00EE6F78">
          <w:rPr>
            <w:rFonts w:eastAsia="Calibri"/>
            <w:sz w:val="16"/>
          </w:rPr>
          <w:t>1</w:t>
        </w:r>
      </w:hyperlink>
      <w:r w:rsidRPr="00EE6F78">
        <w:rPr>
          <w:rFonts w:eastAsia="Calibri"/>
          <w:sz w:val="16"/>
        </w:rPr>
        <w:t>–</w:t>
      </w:r>
      <w:hyperlink r:id="rId7" w:anchor="core-collateral-R3" w:history="1">
        <w:r w:rsidRPr="00EE6F78">
          <w:rPr>
            <w:rFonts w:eastAsia="Calibri"/>
            <w:sz w:val="16"/>
          </w:rPr>
          <w:t>3</w:t>
        </w:r>
      </w:hyperlink>
      <w:r w:rsidRPr="00EE6F78">
        <w:rPr>
          <w:rFonts w:eastAsia="Calibri"/>
          <w:sz w:val="16"/>
        </w:rPr>
        <w:t>). Despite this potential, high-throughput exploration of complex, multiple-mutation alterations to phage genomes have largely remained elusive. A key challenge that must be overcome is determining which mutations are effective within the enormous sequence space that can be engineered in phages, as even small stretches of sequences present an overwhelming number of possible combinations. For example, a stretch of only six amino acids contains 6.4 × 107 possible combinations of mutations, while a 10 amino acid sequence has 1 × 1013 possible combinations. The number of possible combinations of mutations quickly exceeds our ability to create and assess phage variants through traditional passage of natural phages or by simple randomization. Effectively querying this immense sequence space to determine which sequences are most relevant to improve phage activity on targeted bacterial strains and understanding where we should incorporate these changes in the phage genome are key questions in phage engineering.</w:t>
      </w:r>
    </w:p>
    <w:p w14:paraId="30400F00" w14:textId="77777777" w:rsidR="00EE6F78" w:rsidRPr="00EE6F78" w:rsidRDefault="00EE6F78" w:rsidP="00EE6F78">
      <w:pPr>
        <w:rPr>
          <w:rFonts w:eastAsia="Calibri"/>
          <w:sz w:val="16"/>
        </w:rPr>
      </w:pPr>
      <w:r w:rsidRPr="00EE6F78">
        <w:rPr>
          <w:rFonts w:eastAsia="Calibri"/>
          <w:sz w:val="16"/>
        </w:rPr>
        <w:t>Here, we sought to answer this question using a novel approach leveraging phage metagenomic data to find sequence motifs that can drive phage activity. Metagenomic phage sequences are highly diverse and have been increasingly characterized, as demonstrated by the growing volume of viral metagenomes curated from the gut (</w:t>
      </w:r>
      <w:hyperlink r:id="rId8" w:anchor="core-collateral-R4" w:history="1">
        <w:r w:rsidRPr="00EE6F78">
          <w:rPr>
            <w:rFonts w:eastAsia="Calibri"/>
            <w:sz w:val="16"/>
          </w:rPr>
          <w:t>4</w:t>
        </w:r>
      </w:hyperlink>
      <w:r w:rsidRPr="00EE6F78">
        <w:rPr>
          <w:rFonts w:eastAsia="Calibri"/>
          <w:sz w:val="16"/>
        </w:rPr>
        <w:t>–</w:t>
      </w:r>
      <w:hyperlink r:id="rId9" w:anchor="core-collateral-R7" w:history="1">
        <w:r w:rsidRPr="00EE6F78">
          <w:rPr>
            <w:rFonts w:eastAsia="Calibri"/>
            <w:sz w:val="16"/>
          </w:rPr>
          <w:t>7</w:t>
        </w:r>
      </w:hyperlink>
      <w:r w:rsidRPr="00EE6F78">
        <w:rPr>
          <w:rFonts w:eastAsia="Calibri"/>
          <w:sz w:val="16"/>
        </w:rPr>
        <w:t>), oceans (</w:t>
      </w:r>
      <w:hyperlink r:id="rId10" w:anchor="core-collateral-R8" w:history="1">
        <w:r w:rsidRPr="00EE6F78">
          <w:rPr>
            <w:rFonts w:eastAsia="Calibri"/>
            <w:sz w:val="16"/>
          </w:rPr>
          <w:t>8</w:t>
        </w:r>
      </w:hyperlink>
      <w:r w:rsidRPr="00EE6F78">
        <w:rPr>
          <w:rFonts w:eastAsia="Calibri"/>
          <w:sz w:val="16"/>
        </w:rPr>
        <w:t>–</w:t>
      </w:r>
      <w:hyperlink r:id="rId11" w:anchor="core-collateral-R11" w:history="1">
        <w:r w:rsidRPr="00EE6F78">
          <w:rPr>
            <w:rFonts w:eastAsia="Calibri"/>
            <w:sz w:val="16"/>
          </w:rPr>
          <w:t>11</w:t>
        </w:r>
      </w:hyperlink>
      <w:r w:rsidRPr="00EE6F78">
        <w:rPr>
          <w:rFonts w:eastAsia="Calibri"/>
          <w:sz w:val="16"/>
        </w:rPr>
        <w:t>), lakes, and soil microbiomes (</w:t>
      </w:r>
      <w:hyperlink r:id="rId12" w:anchor="core-collateral-R12" w:history="1">
        <w:r w:rsidRPr="00EE6F78">
          <w:rPr>
            <w:rFonts w:eastAsia="Calibri"/>
            <w:sz w:val="16"/>
          </w:rPr>
          <w:t>12</w:t>
        </w:r>
      </w:hyperlink>
      <w:r w:rsidRPr="00EE6F78">
        <w:rPr>
          <w:rFonts w:eastAsia="Calibri"/>
          <w:sz w:val="16"/>
        </w:rPr>
        <w:t>–</w:t>
      </w:r>
      <w:hyperlink r:id="rId13" w:anchor="core-collateral-R15" w:history="1">
        <w:r w:rsidRPr="00EE6F78">
          <w:rPr>
            <w:rFonts w:eastAsia="Calibri"/>
            <w:sz w:val="16"/>
          </w:rPr>
          <w:t>15</w:t>
        </w:r>
      </w:hyperlink>
      <w:r w:rsidRPr="00EE6F78">
        <w:rPr>
          <w:rFonts w:eastAsia="Calibri"/>
          <w:sz w:val="16"/>
        </w:rPr>
        <w:t>). However, the function of many sequences remains largely unknown, and the general lack of sequence conservation among phages makes identifying functionally related metagenomic sequences difficult (</w:t>
      </w:r>
      <w:hyperlink r:id="rId14" w:anchor="core-collateral-R9" w:history="1">
        <w:r w:rsidRPr="00EE6F78">
          <w:rPr>
            <w:rFonts w:eastAsia="Calibri"/>
            <w:sz w:val="16"/>
          </w:rPr>
          <w:t>9</w:t>
        </w:r>
      </w:hyperlink>
      <w:r w:rsidRPr="00EE6F78">
        <w:rPr>
          <w:rFonts w:eastAsia="Calibri"/>
          <w:sz w:val="16"/>
        </w:rPr>
        <w:t>, </w:t>
      </w:r>
      <w:hyperlink r:id="rId15" w:anchor="core-collateral-R16" w:history="1">
        <w:r w:rsidRPr="00EE6F78">
          <w:rPr>
            <w:rFonts w:eastAsia="Calibri"/>
            <w:sz w:val="16"/>
          </w:rPr>
          <w:t>16</w:t>
        </w:r>
      </w:hyperlink>
      <w:r w:rsidRPr="00EE6F78">
        <w:rPr>
          <w:rFonts w:eastAsia="Calibri"/>
          <w:sz w:val="16"/>
        </w:rPr>
        <w:t>). Even among closely related phages, genes that are under constant evolutionary pressure can have little sequence homology (</w:t>
      </w:r>
      <w:hyperlink r:id="rId16" w:anchor="core-collateral-R17" w:history="1">
        <w:r w:rsidRPr="00EE6F78">
          <w:rPr>
            <w:rFonts w:eastAsia="Calibri"/>
            <w:sz w:val="16"/>
          </w:rPr>
          <w:t>17</w:t>
        </w:r>
      </w:hyperlink>
      <w:r w:rsidRPr="00EE6F78">
        <w:rPr>
          <w:rFonts w:eastAsia="Calibri"/>
          <w:sz w:val="16"/>
        </w:rPr>
        <w:t>). For these highly divergent genes, we reasoned that sequence similarity could occur over short sequence motifs instead of full-length genes or domains. Convergent evolution may drive phages toward the same solution for binding to a particular receptor using a small motif in otherwise nonhomologous sequences. However, the extent to which these motifs exist in metagenomic databases and if they can be harnessed to confer a fitness advantage to phages remains largely unknown.</w:t>
      </w:r>
    </w:p>
    <w:p w14:paraId="248C4EF0" w14:textId="77777777" w:rsidR="00EE6F78" w:rsidRPr="00EE6F78" w:rsidRDefault="00EE6F78" w:rsidP="00EE6F78">
      <w:pPr>
        <w:rPr>
          <w:rFonts w:eastAsia="Calibri"/>
          <w:sz w:val="16"/>
        </w:rPr>
      </w:pPr>
      <w:r w:rsidRPr="00EE6F78">
        <w:rPr>
          <w:rFonts w:eastAsia="Calibri"/>
          <w:sz w:val="16"/>
        </w:rPr>
        <w:t xml:space="preserve">In this study, we report a new method called Meta-SIFT (Metagenomic Sequence Informed Functional Training) to find sequence motifs in metagenomic datasets that can alter phage activity. In contrast to exclusively bioinformatics-driven motif discovery tools, </w:t>
      </w:r>
      <w:r w:rsidRPr="00EE6F78">
        <w:rPr>
          <w:rFonts w:eastAsia="Calibri"/>
          <w:iCs/>
          <w:highlight w:val="cyan"/>
          <w:u w:val="single"/>
          <w:bdr w:val="single" w:sz="8" w:space="0" w:color="auto"/>
        </w:rPr>
        <w:t>Meta-SIFT uses</w:t>
      </w:r>
      <w:r w:rsidRPr="00EE6F78">
        <w:rPr>
          <w:rFonts w:eastAsia="Calibri"/>
          <w:iCs/>
          <w:u w:val="single"/>
          <w:bdr w:val="single" w:sz="8" w:space="0" w:color="auto"/>
        </w:rPr>
        <w:t xml:space="preserve"> experimental </w:t>
      </w:r>
      <w:r w:rsidRPr="00EE6F78">
        <w:rPr>
          <w:rFonts w:eastAsia="Calibri"/>
          <w:iCs/>
          <w:highlight w:val="cyan"/>
          <w:u w:val="single"/>
          <w:bdr w:val="single" w:sz="8" w:space="0" w:color="auto"/>
        </w:rPr>
        <w:t>deep mutational scanning</w:t>
      </w:r>
      <w:r w:rsidRPr="00EE6F78">
        <w:rPr>
          <w:rFonts w:eastAsia="Calibri"/>
          <w:sz w:val="16"/>
        </w:rPr>
        <w:t xml:space="preserve"> (DMS) </w:t>
      </w:r>
      <w:r w:rsidRPr="00EE6F78">
        <w:rPr>
          <w:rFonts w:eastAsia="Calibri"/>
          <w:iCs/>
          <w:highlight w:val="cyan"/>
          <w:u w:val="single"/>
          <w:bdr w:val="single" w:sz="8" w:space="0" w:color="auto"/>
        </w:rPr>
        <w:t>data</w:t>
      </w:r>
      <w:r w:rsidRPr="00EE6F78">
        <w:rPr>
          <w:rFonts w:eastAsia="Calibri"/>
          <w:iCs/>
          <w:u w:val="single"/>
          <w:bdr w:val="single" w:sz="8" w:space="0" w:color="auto"/>
        </w:rPr>
        <w:t xml:space="preserve"> to</w:t>
      </w:r>
      <w:r w:rsidRPr="00EE6F78">
        <w:rPr>
          <w:rFonts w:eastAsia="Calibri"/>
          <w:sz w:val="16"/>
        </w:rPr>
        <w:t xml:space="preserve"> quantitatively </w:t>
      </w:r>
      <w:r w:rsidRPr="00EE6F78">
        <w:rPr>
          <w:rFonts w:eastAsia="Calibri"/>
          <w:iCs/>
          <w:u w:val="single"/>
          <w:bdr w:val="single" w:sz="8" w:space="0" w:color="auto"/>
        </w:rPr>
        <w:t>score the importance of every possible substitution</w:t>
      </w:r>
      <w:r w:rsidRPr="00EE6F78">
        <w:rPr>
          <w:rFonts w:eastAsia="Calibri"/>
          <w:sz w:val="16"/>
        </w:rPr>
        <w:t xml:space="preserve"> within a defined sequence window, </w:t>
      </w:r>
      <w:r w:rsidRPr="00EE6F78">
        <w:rPr>
          <w:rFonts w:eastAsia="Calibri"/>
          <w:iCs/>
          <w:u w:val="single"/>
          <w:bdr w:val="single" w:sz="8" w:space="0" w:color="auto"/>
        </w:rPr>
        <w:t>preserving functionally important mutations</w:t>
      </w:r>
      <w:r w:rsidRPr="00EE6F78">
        <w:rPr>
          <w:rFonts w:eastAsia="Calibri"/>
          <w:sz w:val="16"/>
        </w:rPr>
        <w:t xml:space="preserve">, their relevant position, </w:t>
      </w:r>
      <w:r w:rsidRPr="00EE6F78">
        <w:rPr>
          <w:rFonts w:eastAsia="Calibri"/>
          <w:iCs/>
          <w:u w:val="single"/>
          <w:bdr w:val="single" w:sz="8" w:space="0" w:color="auto"/>
        </w:rPr>
        <w:t xml:space="preserve">and </w:t>
      </w:r>
      <w:r w:rsidRPr="00EE6F78">
        <w:rPr>
          <w:rFonts w:eastAsia="Calibri"/>
          <w:iCs/>
          <w:highlight w:val="cyan"/>
          <w:u w:val="single"/>
          <w:bdr w:val="single" w:sz="8" w:space="0" w:color="auto"/>
        </w:rPr>
        <w:t>curating motifs that</w:t>
      </w:r>
      <w:r w:rsidRPr="00EE6F78">
        <w:rPr>
          <w:rFonts w:eastAsia="Calibri"/>
          <w:iCs/>
          <w:u w:val="single"/>
          <w:bdr w:val="single" w:sz="8" w:space="0" w:color="auto"/>
        </w:rPr>
        <w:t xml:space="preserve"> can </w:t>
      </w:r>
      <w:r w:rsidRPr="00EE6F78">
        <w:rPr>
          <w:rFonts w:eastAsia="Calibri"/>
          <w:iCs/>
          <w:highlight w:val="cyan"/>
          <w:u w:val="single"/>
          <w:bdr w:val="single" w:sz="8" w:space="0" w:color="auto"/>
        </w:rPr>
        <w:t>influence phage activity</w:t>
      </w:r>
      <w:r w:rsidRPr="00EE6F78">
        <w:rPr>
          <w:rFonts w:eastAsia="Calibri"/>
          <w:sz w:val="16"/>
        </w:rPr>
        <w:t>. Recent advances in synthetic biology have led to an increasing amount of high throughput datasets for phages that can be leveraged for this approach (</w:t>
      </w:r>
      <w:hyperlink r:id="rId17" w:anchor="core-collateral-R2" w:history="1">
        <w:r w:rsidRPr="00EE6F78">
          <w:rPr>
            <w:rFonts w:eastAsia="Calibri"/>
            <w:sz w:val="16"/>
          </w:rPr>
          <w:t>2</w:t>
        </w:r>
      </w:hyperlink>
      <w:r w:rsidRPr="00EE6F78">
        <w:rPr>
          <w:rFonts w:eastAsia="Calibri"/>
          <w:sz w:val="16"/>
        </w:rPr>
        <w:t>, </w:t>
      </w:r>
      <w:hyperlink r:id="rId18" w:anchor="core-collateral-R18" w:history="1">
        <w:r w:rsidRPr="00EE6F78">
          <w:rPr>
            <w:rFonts w:eastAsia="Calibri"/>
            <w:sz w:val="16"/>
          </w:rPr>
          <w:t>18</w:t>
        </w:r>
      </w:hyperlink>
      <w:r w:rsidRPr="00EE6F78">
        <w:rPr>
          <w:rFonts w:eastAsia="Calibri"/>
          <w:sz w:val="16"/>
        </w:rPr>
        <w:t>–</w:t>
      </w:r>
      <w:hyperlink r:id="rId19" w:anchor="core-collateral-R21" w:history="1">
        <w:r w:rsidRPr="00EE6F78">
          <w:rPr>
            <w:rFonts w:eastAsia="Calibri"/>
            <w:sz w:val="16"/>
          </w:rPr>
          <w:t>21</w:t>
        </w:r>
      </w:hyperlink>
      <w:r w:rsidRPr="00EE6F78">
        <w:rPr>
          <w:rFonts w:eastAsia="Calibri"/>
          <w:sz w:val="16"/>
        </w:rPr>
        <w:t>). Using DMS data, Meta-SIFT uses this weighted substitution profile to sift through metagenomic databases to find relevant sequence matches. We used Meta-SIFT to curate viral metagenomic sequence motifs from the National Center for Biotechnology Information (NCBI) and Integrated Microbial Genomes and Virus Resource (IMG/VR) databases for the tip domain of the receptor binding protein (RBP) of T7 phage. Because they are crucial determinants of phage activity, RBPs have proven excellent targets for engineering phage activity (</w:t>
      </w:r>
      <w:hyperlink r:id="rId20" w:anchor="core-collateral-R1" w:history="1">
        <w:r w:rsidRPr="00EE6F78">
          <w:rPr>
            <w:rFonts w:eastAsia="Calibri"/>
            <w:sz w:val="16"/>
          </w:rPr>
          <w:t>1</w:t>
        </w:r>
      </w:hyperlink>
      <w:r w:rsidRPr="00EE6F78">
        <w:rPr>
          <w:rFonts w:eastAsia="Calibri"/>
          <w:sz w:val="16"/>
        </w:rPr>
        <w:t>, </w:t>
      </w:r>
      <w:hyperlink r:id="rId21" w:anchor="core-collateral-R2" w:history="1">
        <w:r w:rsidRPr="00EE6F78">
          <w:rPr>
            <w:rFonts w:eastAsia="Calibri"/>
            <w:sz w:val="16"/>
          </w:rPr>
          <w:t>2</w:t>
        </w:r>
      </w:hyperlink>
      <w:r w:rsidRPr="00EE6F78">
        <w:rPr>
          <w:rFonts w:eastAsia="Calibri"/>
          <w:sz w:val="16"/>
        </w:rPr>
        <w:t>, </w:t>
      </w:r>
      <w:hyperlink r:id="rId22" w:anchor="core-collateral-R18" w:history="1">
        <w:r w:rsidRPr="00EE6F78">
          <w:rPr>
            <w:rFonts w:eastAsia="Calibri"/>
            <w:sz w:val="16"/>
          </w:rPr>
          <w:t>18</w:t>
        </w:r>
      </w:hyperlink>
      <w:r w:rsidRPr="00EE6F78">
        <w:rPr>
          <w:rFonts w:eastAsia="Calibri"/>
          <w:sz w:val="16"/>
        </w:rPr>
        <w:t>, </w:t>
      </w:r>
      <w:hyperlink r:id="rId23" w:anchor="core-collateral-R19" w:history="1">
        <w:r w:rsidRPr="00EE6F78">
          <w:rPr>
            <w:rFonts w:eastAsia="Calibri"/>
            <w:sz w:val="16"/>
          </w:rPr>
          <w:t>19</w:t>
        </w:r>
      </w:hyperlink>
      <w:r w:rsidRPr="00EE6F78">
        <w:rPr>
          <w:rFonts w:eastAsia="Calibri"/>
          <w:sz w:val="16"/>
        </w:rPr>
        <w:t>, </w:t>
      </w:r>
      <w:hyperlink r:id="rId24" w:anchor="core-collateral-R22" w:history="1">
        <w:r w:rsidRPr="00EE6F78">
          <w:rPr>
            <w:rFonts w:eastAsia="Calibri"/>
            <w:sz w:val="16"/>
          </w:rPr>
          <w:t>22</w:t>
        </w:r>
      </w:hyperlink>
      <w:r w:rsidRPr="00EE6F78">
        <w:rPr>
          <w:rFonts w:eastAsia="Calibri"/>
          <w:sz w:val="16"/>
        </w:rPr>
        <w:t>–</w:t>
      </w:r>
      <w:hyperlink r:id="rId25" w:anchor="core-collateral-R27" w:history="1">
        <w:r w:rsidRPr="00EE6F78">
          <w:rPr>
            <w:rFonts w:eastAsia="Calibri"/>
            <w:sz w:val="16"/>
          </w:rPr>
          <w:t>27</w:t>
        </w:r>
      </w:hyperlink>
      <w:r w:rsidRPr="00EE6F78">
        <w:rPr>
          <w:rFonts w:eastAsia="Calibri"/>
          <w:sz w:val="16"/>
        </w:rPr>
        <w:t>). Of a total sequence space of more than 1014 possible combinations of 6 amino acid (6mer) or 10-amino acid (10mer) motifs at any position in the RBP tip domain, Meta-SIFT refined 104 motifs from diverse, nonhomologous metagenomic phage sequences to incorporate into the tip domain of the T7 RBP.</w:t>
      </w:r>
    </w:p>
    <w:p w14:paraId="35BD2228" w14:textId="77777777" w:rsidR="00EE6F78" w:rsidRPr="00EE6F78" w:rsidRDefault="00EE6F78" w:rsidP="00EE6F78">
      <w:pPr>
        <w:rPr>
          <w:rFonts w:eastAsia="Calibri"/>
          <w:sz w:val="16"/>
          <w:szCs w:val="16"/>
        </w:rPr>
      </w:pPr>
      <w:r w:rsidRPr="00EE6F78">
        <w:rPr>
          <w:rFonts w:eastAsia="Calibri"/>
          <w:sz w:val="16"/>
          <w:szCs w:val="16"/>
        </w:rPr>
        <w:t>We performed pooled screening of T7 phages engineered to contain Meta-SIFT motifs against a panel of 20 bacterial hosts or environmental conditions, revealing thousands of phage variants with novel host activity and specificity. These motifs were well distributed in metagenomic space, indicating that deep mining of metagenomic datasets is a powerful tool for tailoring phage activity. Position and substitution preference across different hosts showed key combinations of substitutions that drive activity and host range. To demonstrate the therapeutic utility of this approach, we used Meta-SIFT to identify variants that were effective on foodborne pathogen Escherichia coli O121 in conditions where neither wild-type nor a single site saturation library has any activity. These results showcase the utility of Meta-SIFT to cross sequence space to find complex, high-value combinations of mutations that improve phage activity on relevant pathogens that are otherwise unattainable through evolutionary selection.</w:t>
      </w:r>
    </w:p>
    <w:p w14:paraId="33D4319F" w14:textId="77777777" w:rsidR="00EE6F78" w:rsidRPr="00EE6F78" w:rsidRDefault="00EE6F78" w:rsidP="00EE6F78">
      <w:pPr>
        <w:rPr>
          <w:rFonts w:eastAsia="Calibri"/>
          <w:sz w:val="16"/>
          <w:szCs w:val="16"/>
        </w:rPr>
      </w:pPr>
      <w:r w:rsidRPr="00EE6F78">
        <w:rPr>
          <w:rFonts w:eastAsia="Calibri"/>
          <w:sz w:val="16"/>
          <w:szCs w:val="16"/>
        </w:rPr>
        <w:t>RESULTS</w:t>
      </w:r>
    </w:p>
    <w:p w14:paraId="6E807979" w14:textId="77777777" w:rsidR="00EE6F78" w:rsidRPr="00EE6F78" w:rsidRDefault="00EE6F78" w:rsidP="00EE6F78">
      <w:pPr>
        <w:rPr>
          <w:rFonts w:eastAsia="Calibri"/>
          <w:sz w:val="16"/>
          <w:szCs w:val="16"/>
        </w:rPr>
      </w:pPr>
      <w:r w:rsidRPr="00EE6F78">
        <w:rPr>
          <w:rFonts w:eastAsia="Calibri"/>
          <w:sz w:val="16"/>
          <w:szCs w:val="16"/>
        </w:rPr>
        <w:t>Meta-SIFT identifies diverse motifs from metagenomic phage sequences</w:t>
      </w:r>
    </w:p>
    <w:p w14:paraId="51C1198E" w14:textId="77777777" w:rsidR="00EE6F78" w:rsidRPr="00EE6F78" w:rsidRDefault="00EE6F78" w:rsidP="00EE6F78">
      <w:pPr>
        <w:rPr>
          <w:rFonts w:eastAsia="Calibri"/>
          <w:sz w:val="16"/>
          <w:szCs w:val="16"/>
        </w:rPr>
      </w:pPr>
      <w:r w:rsidRPr="00EE6F78">
        <w:rPr>
          <w:rFonts w:eastAsia="Calibri"/>
          <w:sz w:val="16"/>
          <w:szCs w:val="16"/>
        </w:rPr>
        <w:t>Three considerations guided the development of our approach. First, relevant sequence motifs may be hidden in metagenomic proteins with little sequence homology to the original phage protein. A homology search using BLAST of the T7 RBP tip domain identified only 85 unique sequences, a small fraction of the potential matches in metagenomic sequences. These sequences diverge very little from the native sequence, provide information on only a handful of possible amino acid substitutions, and lack context for how these substitutions would affect T7 phage infectivity (fig. S1, A and B). Second, metagenomic motifs with a pronounced impact on phage activity may bear little resemblance to the wild-type motif. Thus, we needed to create a profile of query motifs instead of just using the native sequence. Third, because motif activity depends on local protein context, we needed to determine where motifs needed to be inserted to best influence phage function.</w:t>
      </w:r>
    </w:p>
    <w:p w14:paraId="77FE4D80" w14:textId="77777777" w:rsidR="00EE6F78" w:rsidRPr="00EE6F78" w:rsidRDefault="00EE6F78" w:rsidP="00EE6F78">
      <w:pPr>
        <w:rPr>
          <w:rFonts w:eastAsia="Calibri"/>
          <w:sz w:val="16"/>
          <w:szCs w:val="16"/>
        </w:rPr>
      </w:pPr>
      <w:r w:rsidRPr="00EE6F78">
        <w:rPr>
          <w:rFonts w:eastAsia="Calibri"/>
          <w:sz w:val="16"/>
          <w:szCs w:val="16"/>
        </w:rPr>
        <w:t>We developed Meta-SIFT, a bioinformatic motif-finding tool that uses experimental data from DMS to identify metagenomic motifs that influence phage activity (</w:t>
      </w:r>
      <w:hyperlink r:id="rId26" w:history="1">
        <w:r w:rsidRPr="00EE6F78">
          <w:rPr>
            <w:rFonts w:eastAsia="Calibri"/>
            <w:sz w:val="16"/>
            <w:szCs w:val="16"/>
          </w:rPr>
          <w:t>Fig. 1A</w:t>
        </w:r>
      </w:hyperlink>
      <w:r w:rsidRPr="00EE6F78">
        <w:rPr>
          <w:rFonts w:eastAsia="Calibri"/>
          <w:sz w:val="16"/>
          <w:szCs w:val="16"/>
        </w:rPr>
        <w:t>). Meta-SIFT is not constrained by overall sequence homology and can reach deep into metagenomic space for motifs from phages that are not closely related to the wild-type phage. Using DMS data to guide the search, Meta-SIFT evaluates every possible substitution at every position in candidate motifs, resulting in functionally relevant motifs that can substantially differ from the wild-type sequence. Using positional information from the DMS screen, Meta-SIFT also precisely identifies where motifs must be inserted within the phage to influence phage activity. As proof of concept, we used Meta-SIFT to mine metagenomic motifs for the RBP tip domain of the T7 phage.</w:t>
      </w:r>
    </w:p>
    <w:p w14:paraId="71F01D6F" w14:textId="77777777" w:rsidR="00EE6F78" w:rsidRPr="00EE6F78" w:rsidRDefault="00EE6F78" w:rsidP="00EE6F78">
      <w:pPr>
        <w:rPr>
          <w:rFonts w:eastAsia="Calibri"/>
          <w:sz w:val="16"/>
          <w:szCs w:val="16"/>
        </w:rPr>
      </w:pPr>
      <w:r w:rsidRPr="00EE6F78">
        <w:rPr>
          <w:rFonts w:eastAsia="Calibri"/>
          <w:sz w:val="16"/>
          <w:szCs w:val="16"/>
        </w:rPr>
        <w:t>[[FIGURE 1 OMITTED]]</w:t>
      </w:r>
    </w:p>
    <w:p w14:paraId="23A627EF" w14:textId="77777777" w:rsidR="00EE6F78" w:rsidRPr="00EE6F78" w:rsidRDefault="00EE6F78" w:rsidP="00EE6F78">
      <w:pPr>
        <w:rPr>
          <w:rFonts w:eastAsia="Calibri"/>
          <w:sz w:val="16"/>
          <w:szCs w:val="16"/>
        </w:rPr>
      </w:pPr>
      <w:r w:rsidRPr="00EE6F78">
        <w:rPr>
          <w:rFonts w:eastAsia="Calibri"/>
          <w:sz w:val="16"/>
          <w:szCs w:val="16"/>
        </w:rPr>
        <w:t>Meta-SIFT first determines a “seed score” for every possible substitution at every position using DMS data (</w:t>
      </w:r>
      <w:hyperlink r:id="rId27" w:history="1">
        <w:r w:rsidRPr="00EE6F78">
          <w:rPr>
            <w:rFonts w:eastAsia="Calibri"/>
            <w:sz w:val="16"/>
            <w:szCs w:val="16"/>
          </w:rPr>
          <w:t>Fig. 1B</w:t>
        </w:r>
      </w:hyperlink>
      <w:r w:rsidRPr="00EE6F78">
        <w:rPr>
          <w:rFonts w:eastAsia="Calibri"/>
          <w:sz w:val="16"/>
          <w:szCs w:val="16"/>
        </w:rPr>
        <w:t> and data S1). We computed seed scores using a prior DMS study where we screened 1660 single amino acid substitution variants of the T7 RBP tip domain on multiple hosts (</w:t>
      </w:r>
      <w:hyperlink r:id="rId28" w:anchor="core-collateral-R2" w:history="1">
        <w:r w:rsidRPr="00EE6F78">
          <w:rPr>
            <w:rFonts w:eastAsia="Calibri"/>
            <w:sz w:val="16"/>
            <w:szCs w:val="16"/>
          </w:rPr>
          <w:t>2</w:t>
        </w:r>
      </w:hyperlink>
      <w:r w:rsidRPr="00EE6F78">
        <w:rPr>
          <w:rFonts w:eastAsia="Calibri"/>
          <w:sz w:val="16"/>
          <w:szCs w:val="16"/>
        </w:rPr>
        <w:t>). The T7 RBP is a tail fiber composed of a homotrimer with a rigid shaft ending with a β-sandwich tip domain (</w:t>
      </w:r>
      <w:hyperlink r:id="rId29" w:anchor="core-collateral-R28" w:history="1">
        <w:r w:rsidRPr="00EE6F78">
          <w:rPr>
            <w:rFonts w:eastAsia="Calibri"/>
            <w:sz w:val="16"/>
            <w:szCs w:val="16"/>
          </w:rPr>
          <w:t>28</w:t>
        </w:r>
      </w:hyperlink>
      <w:r w:rsidRPr="00EE6F78">
        <w:rPr>
          <w:rFonts w:eastAsia="Calibri"/>
          <w:sz w:val="16"/>
          <w:szCs w:val="16"/>
        </w:rPr>
        <w:t>). This region can be divided into β-strands, interior loops that face the phage, and exterior loops that should face the host (</w:t>
      </w:r>
      <w:hyperlink r:id="rId30" w:history="1">
        <w:r w:rsidRPr="00EE6F78">
          <w:rPr>
            <w:rFonts w:eastAsia="Calibri"/>
            <w:sz w:val="16"/>
            <w:szCs w:val="16"/>
          </w:rPr>
          <w:t>Fig. 1A</w:t>
        </w:r>
      </w:hyperlink>
      <w:r w:rsidRPr="00EE6F78">
        <w:rPr>
          <w:rFonts w:eastAsia="Calibri"/>
          <w:sz w:val="16"/>
          <w:szCs w:val="16"/>
        </w:rPr>
        <w:t>, left). This tip domain likely facilitates the first interaction with the host lipopolysaccharide (LPS) receptor and positions the phage for successful, irreversible binding (</w:t>
      </w:r>
      <w:hyperlink r:id="rId31" w:anchor="core-collateral-R29" w:history="1">
        <w:r w:rsidRPr="00EE6F78">
          <w:rPr>
            <w:rFonts w:eastAsia="Calibri"/>
            <w:sz w:val="16"/>
            <w:szCs w:val="16"/>
          </w:rPr>
          <w:t>29</w:t>
        </w:r>
      </w:hyperlink>
      <w:r w:rsidRPr="00EE6F78">
        <w:rPr>
          <w:rFonts w:eastAsia="Calibri"/>
          <w:sz w:val="16"/>
          <w:szCs w:val="16"/>
        </w:rPr>
        <w:t>–</w:t>
      </w:r>
      <w:hyperlink r:id="rId32" w:anchor="core-collateral-R31" w:history="1">
        <w:r w:rsidRPr="00EE6F78">
          <w:rPr>
            <w:rFonts w:eastAsia="Calibri"/>
            <w:sz w:val="16"/>
            <w:szCs w:val="16"/>
          </w:rPr>
          <w:t>31</w:t>
        </w:r>
      </w:hyperlink>
      <w:r w:rsidRPr="00EE6F78">
        <w:rPr>
          <w:rFonts w:eastAsia="Calibri"/>
          <w:sz w:val="16"/>
          <w:szCs w:val="16"/>
        </w:rPr>
        <w:t>).</w:t>
      </w:r>
    </w:p>
    <w:p w14:paraId="3856B200" w14:textId="77777777" w:rsidR="00EE6F78" w:rsidRPr="00EE6F78" w:rsidRDefault="00EE6F78" w:rsidP="00EE6F78">
      <w:pPr>
        <w:rPr>
          <w:rFonts w:eastAsia="Calibri"/>
          <w:sz w:val="16"/>
          <w:szCs w:val="16"/>
        </w:rPr>
      </w:pPr>
      <w:r w:rsidRPr="00EE6F78">
        <w:rPr>
          <w:rFonts w:eastAsia="Calibri"/>
          <w:sz w:val="16"/>
          <w:szCs w:val="16"/>
        </w:rPr>
        <w:t>In the DMS study, every possible substitution in the tip domain was given a normalized functional score (FN), calculated by taking the ratio of the abundance of the variant before and after selection normalized to wild-type abundance. Variants with higher activity are more abundant and have a higher FN score. The Meta-SIFT seed score for each substitution was calculated by first taking the maximum FN of each substitution across susceptible strains in the DMS study and then weighing the score higher if there was a large difference in FN between susceptible strains or if the substitution rescued activity on resistant strains (see Materials and Methods for full details). A higher seed score indicates a more important substitution for infectivity. We imposed no limit on the number of mutations in any motif. This approach presents a notable trade-off, as it predisposes motifs toward sequences that are expected to have poor activity on some bacterial hosts to improve the likelihood of identifying sequences that can drive distinct changes in host range. Seed scores are well distributed throughout the tip domain and favor positions known to influence phage activity such as exterior loops and outward-facing β-sheets (</w:t>
      </w:r>
      <w:hyperlink r:id="rId33" w:history="1">
        <w:r w:rsidRPr="00EE6F78">
          <w:rPr>
            <w:rFonts w:eastAsia="Calibri"/>
            <w:sz w:val="16"/>
            <w:szCs w:val="16"/>
          </w:rPr>
          <w:t>Fig. 1B</w:t>
        </w:r>
      </w:hyperlink>
      <w:r w:rsidRPr="00EE6F78">
        <w:rPr>
          <w:rFonts w:eastAsia="Calibri"/>
          <w:sz w:val="16"/>
          <w:szCs w:val="16"/>
        </w:rPr>
        <w:t>).</w:t>
      </w:r>
    </w:p>
    <w:p w14:paraId="70F769FC" w14:textId="77777777" w:rsidR="00EE6F78" w:rsidRPr="00EE6F78" w:rsidRDefault="00EE6F78" w:rsidP="00EE6F78">
      <w:pPr>
        <w:rPr>
          <w:rFonts w:eastAsia="Calibri"/>
          <w:sz w:val="16"/>
          <w:szCs w:val="16"/>
        </w:rPr>
      </w:pPr>
      <w:r w:rsidRPr="00EE6F78">
        <w:rPr>
          <w:rFonts w:eastAsia="Calibri"/>
          <w:sz w:val="16"/>
          <w:szCs w:val="16"/>
        </w:rPr>
        <w:t>To generate a list of candidate motifs, the seed scores across every possible motif are averaged, and the average score must exceed 1, indicating that some conditional activity is theoretically possible. Further filters are imposed to ensure no seeded substitution had low activity across all hosts in the DMS screen and that high scores are distributed across the candidate motif. These filters are designed to improve motif diversity and prevent very high scoring substitutions from dominating candidate motifs. We restricted our search to 6mer and 10mer motifs for simplicity and because these distances cover the relative sizes of exterior loops and outward facing β-sheets that comprise the C-terminal end of the T7 RBP responsible for initial host receptor recognition (</w:t>
      </w:r>
      <w:hyperlink r:id="rId34" w:anchor="core-collateral-R2" w:history="1">
        <w:r w:rsidRPr="00EE6F78">
          <w:rPr>
            <w:rFonts w:eastAsia="Calibri"/>
            <w:sz w:val="16"/>
            <w:szCs w:val="16"/>
          </w:rPr>
          <w:t>2</w:t>
        </w:r>
      </w:hyperlink>
      <w:r w:rsidRPr="00EE6F78">
        <w:rPr>
          <w:rFonts w:eastAsia="Calibri"/>
          <w:sz w:val="16"/>
          <w:szCs w:val="16"/>
        </w:rPr>
        <w:t>, </w:t>
      </w:r>
      <w:hyperlink r:id="rId35" w:anchor="core-collateral-R25" w:history="1">
        <w:r w:rsidRPr="00EE6F78">
          <w:rPr>
            <w:rFonts w:eastAsia="Calibri"/>
            <w:sz w:val="16"/>
            <w:szCs w:val="16"/>
          </w:rPr>
          <w:t>25</w:t>
        </w:r>
      </w:hyperlink>
      <w:r w:rsidRPr="00EE6F78">
        <w:rPr>
          <w:rFonts w:eastAsia="Calibri"/>
          <w:sz w:val="16"/>
          <w:szCs w:val="16"/>
        </w:rPr>
        <w:t>, </w:t>
      </w:r>
      <w:hyperlink r:id="rId36" w:anchor="core-collateral-R32" w:history="1">
        <w:r w:rsidRPr="00EE6F78">
          <w:rPr>
            <w:rFonts w:eastAsia="Calibri"/>
            <w:sz w:val="16"/>
            <w:szCs w:val="16"/>
          </w:rPr>
          <w:t>32</w:t>
        </w:r>
      </w:hyperlink>
      <w:r w:rsidRPr="00EE6F78">
        <w:rPr>
          <w:rFonts w:eastAsia="Calibri"/>
          <w:sz w:val="16"/>
          <w:szCs w:val="16"/>
        </w:rPr>
        <w:t>).</w:t>
      </w:r>
    </w:p>
    <w:p w14:paraId="5EA9ED65" w14:textId="77777777" w:rsidR="00EE6F78" w:rsidRPr="00EE6F78" w:rsidRDefault="00EE6F78" w:rsidP="00EE6F78">
      <w:pPr>
        <w:rPr>
          <w:rFonts w:eastAsia="Calibri"/>
          <w:sz w:val="16"/>
          <w:szCs w:val="16"/>
        </w:rPr>
      </w:pPr>
      <w:r w:rsidRPr="00EE6F78">
        <w:rPr>
          <w:rFonts w:eastAsia="Calibri"/>
          <w:sz w:val="16"/>
          <w:szCs w:val="16"/>
        </w:rPr>
        <w:t>Meta-SIFT then mines metagenomic datasets for matching sequences. For this study, we searched for motifs in publicly available NCBI and IMG/VR databases (</w:t>
      </w:r>
      <w:hyperlink r:id="rId37" w:anchor="core-collateral-R33" w:history="1">
        <w:r w:rsidRPr="00EE6F78">
          <w:rPr>
            <w:rFonts w:eastAsia="Calibri"/>
            <w:sz w:val="16"/>
            <w:szCs w:val="16"/>
          </w:rPr>
          <w:t>33</w:t>
        </w:r>
      </w:hyperlink>
      <w:r w:rsidRPr="00EE6F78">
        <w:rPr>
          <w:rFonts w:eastAsia="Calibri"/>
          <w:sz w:val="16"/>
          <w:szCs w:val="16"/>
        </w:rPr>
        <w:t>, </w:t>
      </w:r>
      <w:hyperlink r:id="rId38" w:anchor="core-collateral-R34" w:history="1">
        <w:r w:rsidRPr="00EE6F78">
          <w:rPr>
            <w:rFonts w:eastAsia="Calibri"/>
            <w:sz w:val="16"/>
            <w:szCs w:val="16"/>
          </w:rPr>
          <w:t>34</w:t>
        </w:r>
      </w:hyperlink>
      <w:r w:rsidRPr="00EE6F78">
        <w:rPr>
          <w:rFonts w:eastAsia="Calibri"/>
          <w:sz w:val="16"/>
          <w:szCs w:val="16"/>
        </w:rPr>
        <w:t>). These databases were selected because they represent some of the largest databases for metagenomic phage sequences from diverse environmental samples. Because a wide variety of phage structural proteins can interact with host receptors and surface proteins (</w:t>
      </w:r>
      <w:hyperlink r:id="rId39" w:anchor="core-collateral-R29" w:history="1">
        <w:r w:rsidRPr="00EE6F78">
          <w:rPr>
            <w:rFonts w:eastAsia="Calibri"/>
            <w:sz w:val="16"/>
            <w:szCs w:val="16"/>
          </w:rPr>
          <w:t>29</w:t>
        </w:r>
      </w:hyperlink>
      <w:r w:rsidRPr="00EE6F78">
        <w:rPr>
          <w:rFonts w:eastAsia="Calibri"/>
          <w:sz w:val="16"/>
          <w:szCs w:val="16"/>
        </w:rPr>
        <w:t>, </w:t>
      </w:r>
      <w:hyperlink r:id="rId40" w:anchor="core-collateral-R35" w:history="1">
        <w:r w:rsidRPr="00EE6F78">
          <w:rPr>
            <w:rFonts w:eastAsia="Calibri"/>
            <w:sz w:val="16"/>
            <w:szCs w:val="16"/>
          </w:rPr>
          <w:t>35</w:t>
        </w:r>
      </w:hyperlink>
      <w:r w:rsidRPr="00EE6F78">
        <w:rPr>
          <w:rFonts w:eastAsia="Calibri"/>
          <w:sz w:val="16"/>
          <w:szCs w:val="16"/>
        </w:rPr>
        <w:t>, </w:t>
      </w:r>
      <w:hyperlink r:id="rId41" w:anchor="core-collateral-R36" w:history="1">
        <w:r w:rsidRPr="00EE6F78">
          <w:rPr>
            <w:rFonts w:eastAsia="Calibri"/>
            <w:sz w:val="16"/>
            <w:szCs w:val="16"/>
          </w:rPr>
          <w:t>36</w:t>
        </w:r>
      </w:hyperlink>
      <w:r w:rsidRPr="00EE6F78">
        <w:rPr>
          <w:rFonts w:eastAsia="Calibri"/>
          <w:sz w:val="16"/>
          <w:szCs w:val="16"/>
        </w:rPr>
        <w:t>) and because metagenomic sequences may not be labeled explicitly as RBPs, we used hidden Markov model (HMM) profiling to curate proteins of interest from each database, restricting our search to structural proteins that feasibly interact with host receptors (</w:t>
      </w:r>
      <w:hyperlink r:id="rId42" w:anchor="core-collateral-R37" w:history="1">
        <w:r w:rsidRPr="00EE6F78">
          <w:rPr>
            <w:rFonts w:eastAsia="Calibri"/>
            <w:sz w:val="16"/>
            <w:szCs w:val="16"/>
          </w:rPr>
          <w:t>37</w:t>
        </w:r>
      </w:hyperlink>
      <w:r w:rsidRPr="00EE6F78">
        <w:rPr>
          <w:rFonts w:eastAsia="Calibri"/>
          <w:sz w:val="16"/>
          <w:szCs w:val="16"/>
        </w:rPr>
        <w:t>, </w:t>
      </w:r>
      <w:hyperlink r:id="rId43" w:anchor="core-collateral-R38" w:history="1">
        <w:r w:rsidRPr="00EE6F78">
          <w:rPr>
            <w:rFonts w:eastAsia="Calibri"/>
            <w:sz w:val="16"/>
            <w:szCs w:val="16"/>
          </w:rPr>
          <w:t>38</w:t>
        </w:r>
      </w:hyperlink>
      <w:r w:rsidRPr="00EE6F78">
        <w:rPr>
          <w:rFonts w:eastAsia="Calibri"/>
          <w:sz w:val="16"/>
          <w:szCs w:val="16"/>
        </w:rPr>
        <w:t>). We ultimately mined motifs from 61,017 unique metagenomic phage structural proteins.</w:t>
      </w:r>
    </w:p>
    <w:p w14:paraId="3805177B" w14:textId="77777777" w:rsidR="00EE6F78" w:rsidRPr="00EE6F78" w:rsidRDefault="00EE6F78" w:rsidP="00EE6F78">
      <w:pPr>
        <w:rPr>
          <w:rFonts w:eastAsia="Calibri"/>
          <w:sz w:val="16"/>
          <w:szCs w:val="16"/>
        </w:rPr>
      </w:pPr>
      <w:r w:rsidRPr="00EE6F78">
        <w:rPr>
          <w:rFonts w:eastAsia="Calibri"/>
          <w:sz w:val="16"/>
          <w:szCs w:val="16"/>
        </w:rPr>
        <w:t>A total of 3,411,506 6mer and 166,210 10mer candidate motifs were identified from this dataset of structural proteins. We hypothesized that productive motifs are likely to be evolutionarily enriched and retained only those motifs that met a minimum threshold of abundance to tune the final size of the library (fig. S1C). This final filter yielded 15,561 6mer and 3549 10mer protein motifs (data S2). Mined motifs were highly dissimilar to the wild-type sequence, averaging 5.28 ± 0.84 mutations for 6mer motifs and 8.87 ± 1.1 mutations for 10mer motifs (</w:t>
      </w:r>
      <w:hyperlink r:id="rId44" w:history="1">
        <w:r w:rsidRPr="00EE6F78">
          <w:rPr>
            <w:rFonts w:eastAsia="Calibri"/>
            <w:sz w:val="16"/>
            <w:szCs w:val="16"/>
          </w:rPr>
          <w:t>Fig. 1C</w:t>
        </w:r>
      </w:hyperlink>
      <w:r w:rsidRPr="00EE6F78">
        <w:rPr>
          <w:rFonts w:eastAsia="Calibri"/>
          <w:sz w:val="16"/>
          <w:szCs w:val="16"/>
        </w:rPr>
        <w:t>). 6mer motifs were more well distributed than 10mer motifs, and the majority of both 6mer and 10mer motifs were located in and around the DE exterior loop and E β-strand region (</w:t>
      </w:r>
      <w:hyperlink r:id="rId45" w:history="1">
        <w:r w:rsidRPr="00EE6F78">
          <w:rPr>
            <w:rFonts w:eastAsia="Calibri"/>
            <w:sz w:val="16"/>
            <w:szCs w:val="16"/>
          </w:rPr>
          <w:t>Fig. 1D</w:t>
        </w:r>
      </w:hyperlink>
      <w:r w:rsidRPr="00EE6F78">
        <w:rPr>
          <w:rFonts w:eastAsia="Calibri"/>
          <w:sz w:val="16"/>
          <w:szCs w:val="16"/>
        </w:rPr>
        <w:t>).</w:t>
      </w:r>
    </w:p>
    <w:p w14:paraId="366290B7" w14:textId="77777777" w:rsidR="00EE6F78" w:rsidRPr="00EE6F78" w:rsidRDefault="00EE6F78" w:rsidP="00EE6F78">
      <w:pPr>
        <w:rPr>
          <w:rFonts w:eastAsia="Calibri"/>
          <w:sz w:val="16"/>
        </w:rPr>
      </w:pPr>
      <w:r w:rsidRPr="00EE6F78">
        <w:rPr>
          <w:rFonts w:eastAsia="Calibri"/>
          <w:sz w:val="16"/>
        </w:rPr>
        <w:t>We used two approaches to evaluate whether Meta-SIFT had identified motifs that were likely relevant to receptor recognition. First, we repeated Meta-SIFT using the same DMS-derived seed scores while querying a comparably sized set of metagenomic nonstructural proteins such as polymerases, ligases, and terminases. We do not expect motifs relevant to receptor recognition to be prevalent in this dataset, and we reasoned that if productive motifs are evolutionarily enriched, repeating our approach while swapping in nonstructural proteins should identify fewer motifs. Meta-SIFT curated 10-fold fewer motifs in nonstructural proteins (</w:t>
      </w:r>
      <w:hyperlink r:id="rId46" w:history="1">
        <w:r w:rsidRPr="00EE6F78">
          <w:rPr>
            <w:rFonts w:eastAsia="Calibri"/>
            <w:sz w:val="16"/>
          </w:rPr>
          <w:t>Fig. 1E</w:t>
        </w:r>
      </w:hyperlink>
      <w:r w:rsidRPr="00EE6F78">
        <w:rPr>
          <w:rFonts w:eastAsia="Calibri"/>
          <w:sz w:val="16"/>
        </w:rPr>
        <w:t>, left). Second, we evaluated the importance of the DMS data by completing Meta-SIFT with structural proteins using randomized seed scores. Randomizing seed scores should result in fewer hits because scores lose relevance to phage activity, resulting in poorly seeded motifs that should be found less frequently than correctly seeded motifs. Randomizing either position or identity of the substitution scores (data S1) produced 10-fold fewer motifs than correctly seeded scores, indicating that our approach was finding appropriate motifs and emphasizing the importance of the DMS dataset for seeding scores (</w:t>
      </w:r>
      <w:hyperlink r:id="rId47" w:history="1">
        <w:r w:rsidRPr="00EE6F78">
          <w:rPr>
            <w:rFonts w:eastAsia="Calibri"/>
            <w:sz w:val="16"/>
          </w:rPr>
          <w:t>Fig. 1E</w:t>
        </w:r>
      </w:hyperlink>
      <w:r w:rsidRPr="00EE6F78">
        <w:rPr>
          <w:rFonts w:eastAsia="Calibri"/>
          <w:sz w:val="16"/>
        </w:rPr>
        <w:t>, right).</w:t>
      </w:r>
    </w:p>
    <w:p w14:paraId="7E569DCF" w14:textId="77777777" w:rsidR="00EE6F78" w:rsidRPr="00EE6F78" w:rsidRDefault="00EE6F78" w:rsidP="00EE6F78">
      <w:pPr>
        <w:rPr>
          <w:rFonts w:eastAsia="Calibri"/>
          <w:sz w:val="16"/>
        </w:rPr>
      </w:pPr>
      <w:r w:rsidRPr="00EE6F78">
        <w:rPr>
          <w:rFonts w:eastAsia="Calibri"/>
          <w:sz w:val="16"/>
        </w:rPr>
        <w:t>Last, we evaluated whether our approach sampled motifs from different phage families or was biased toward the family Podoviridae to which T7 phage belongs. We examined annotated protein taxonomy from source proteins from the NCBI database and found that motifs were derived from diverse phages, predominantly from the families Siphoviridae and Myoviridae (</w:t>
      </w:r>
      <w:hyperlink r:id="rId48" w:history="1">
        <w:r w:rsidRPr="00EE6F78">
          <w:rPr>
            <w:rFonts w:eastAsia="Calibri"/>
            <w:sz w:val="16"/>
          </w:rPr>
          <w:t>Fig. 1F</w:t>
        </w:r>
      </w:hyperlink>
      <w:r w:rsidRPr="00EE6F78">
        <w:rPr>
          <w:rFonts w:eastAsia="Calibri"/>
          <w:sz w:val="16"/>
        </w:rPr>
        <w:t>). This distribution mirrors the overall taxonomic distribution of these databases, indicating that our approach did not bias motifs toward Podoviridae (</w:t>
      </w:r>
      <w:hyperlink r:id="rId49" w:anchor="core-collateral-R39" w:history="1">
        <w:r w:rsidRPr="00EE6F78">
          <w:rPr>
            <w:rFonts w:eastAsia="Calibri"/>
            <w:sz w:val="16"/>
          </w:rPr>
          <w:t>39</w:t>
        </w:r>
      </w:hyperlink>
      <w:r w:rsidRPr="00EE6F78">
        <w:rPr>
          <w:rFonts w:eastAsia="Calibri"/>
          <w:sz w:val="16"/>
        </w:rPr>
        <w:t>, </w:t>
      </w:r>
      <w:hyperlink r:id="rId50" w:anchor="core-collateral-R40" w:history="1">
        <w:r w:rsidRPr="00EE6F78">
          <w:rPr>
            <w:rFonts w:eastAsia="Calibri"/>
            <w:sz w:val="16"/>
          </w:rPr>
          <w:t>40</w:t>
        </w:r>
      </w:hyperlink>
      <w:r w:rsidRPr="00EE6F78">
        <w:rPr>
          <w:rFonts w:eastAsia="Calibri"/>
          <w:sz w:val="16"/>
        </w:rPr>
        <w:t>). Overall, these results suggest that Meta-SIFT can derive motifs that are distributed across diverse phage families using systematic experimental calibration of residue substitutions to guide the search.</w:t>
      </w:r>
    </w:p>
    <w:p w14:paraId="5BF10C87" w14:textId="77777777" w:rsidR="00EE6F78" w:rsidRPr="00EE6F78" w:rsidRDefault="00EE6F78" w:rsidP="00EE6F78">
      <w:pPr>
        <w:rPr>
          <w:rFonts w:eastAsia="Calibri"/>
          <w:sz w:val="16"/>
        </w:rPr>
      </w:pPr>
      <w:r w:rsidRPr="00EE6F78">
        <w:rPr>
          <w:rFonts w:eastAsia="Calibri"/>
          <w:sz w:val="16"/>
        </w:rPr>
        <w:t>Meta-SIFT motifs direct activity across bacterial hosts</w:t>
      </w:r>
    </w:p>
    <w:p w14:paraId="497A7A79" w14:textId="77777777" w:rsidR="00EE6F78" w:rsidRPr="00EE6F78" w:rsidRDefault="00EE6F78" w:rsidP="00EE6F78">
      <w:pPr>
        <w:rPr>
          <w:rFonts w:eastAsia="Calibri"/>
          <w:sz w:val="16"/>
        </w:rPr>
      </w:pPr>
      <w:r w:rsidRPr="00EE6F78">
        <w:rPr>
          <w:rFonts w:eastAsia="Calibri"/>
          <w:sz w:val="16"/>
        </w:rPr>
        <w:t>To evaluate how Meta-SIFT-derived motifs altered activity in the phage we synthesized all 19,109 candidates (15,561 6mer and 3,549 10mer protein motifs) as chip oligonucleotides with motifs inserted at the appropriate location in the tip domain (data S2). The variant library was inserted into the T7 phage genome using ORACLE (optimized recombination, accumulation, and library expression) (</w:t>
      </w:r>
      <w:hyperlink r:id="rId51" w:anchor="core-collateral-R2" w:history="1">
        <w:r w:rsidRPr="00EE6F78">
          <w:rPr>
            <w:rFonts w:eastAsia="Calibri"/>
            <w:sz w:val="16"/>
          </w:rPr>
          <w:t>2</w:t>
        </w:r>
      </w:hyperlink>
      <w:r w:rsidRPr="00EE6F78">
        <w:rPr>
          <w:rFonts w:eastAsia="Calibri"/>
          <w:sz w:val="16"/>
        </w:rPr>
        <w:t>). ORACLE is a high-throughput precision phage genome engineering tool designed to create a large, unbiased library of phage variants of defined sequence composition. Variant libraries created using ORACLE are not required to be active on the host used to generate the library, and therefore the method is ideal for evaluating highly divergent sequences such as the motif library that are likely to impose substantial selective pressure. After chip synthesis and ORACLE engineering, 17,636 variants were detectable at sufficient abundance in the final phage library (92.3%; see data S2). Following ORACLE, the expressed phage library retained a near-identical distribution of mutations, averaging 5.3 ± 0.83 mutations for 6mer motifs and 8.88 ± 1.09 mutations for 10mer motifs (fig. S2A), with a similar distribution across the tip domain (fig. S2B) and a normally distributed abundance with a small tail at greater abundance (fig. S2C), together indicating that the library was successfully cloned and reflected the distribution of the original library.</w:t>
      </w:r>
    </w:p>
    <w:p w14:paraId="7AB94F37" w14:textId="77777777" w:rsidR="00EE6F78" w:rsidRPr="00EE6F78" w:rsidRDefault="00EE6F78" w:rsidP="00EE6F78">
      <w:pPr>
        <w:rPr>
          <w:rFonts w:eastAsia="Calibri"/>
          <w:sz w:val="16"/>
        </w:rPr>
      </w:pPr>
      <w:r w:rsidRPr="00EE6F78">
        <w:rPr>
          <w:rFonts w:eastAsia="Calibri"/>
          <w:sz w:val="16"/>
        </w:rPr>
        <w:t>We evaluated the activity of phage variants by selecting the library on a panel of 20 E. coli hosts or conditions that represented a range of different receptor profiles and susceptibility to wild-type T7 phage (</w:t>
      </w:r>
      <w:hyperlink r:id="rId52" w:history="1">
        <w:r w:rsidRPr="00EE6F78">
          <w:rPr>
            <w:rFonts w:eastAsia="Calibri"/>
            <w:sz w:val="16"/>
          </w:rPr>
          <w:t>Fig. 2, A and B</w:t>
        </w:r>
      </w:hyperlink>
      <w:r w:rsidRPr="00EE6F78">
        <w:rPr>
          <w:rFonts w:eastAsia="Calibri"/>
          <w:sz w:val="16"/>
        </w:rPr>
        <w:t>). This panel included susceptible B strain derivative BL21, K-12 derivative BW25113, and DH10B derivative 10G; three uropathogenic strains of E. coli; seven different knockout variants of E. coli BW25113 with truncations to the phage’s LPS receptor; two knockouts of transporters tonA and tonB not expected to influence phage fitness; and E. coli O121, which was evaluated using 0 to 2% NaCl supplement, representing the diverse range of salt conditions T7 phage can experience in the environment or in the human microbiome (</w:t>
      </w:r>
      <w:hyperlink r:id="rId53" w:anchor="core-collateral-R2" w:history="1">
        <w:r w:rsidRPr="00EE6F78">
          <w:rPr>
            <w:rFonts w:eastAsia="Calibri"/>
            <w:sz w:val="16"/>
          </w:rPr>
          <w:t>2</w:t>
        </w:r>
      </w:hyperlink>
      <w:r w:rsidRPr="00EE6F78">
        <w:rPr>
          <w:rFonts w:eastAsia="Calibri"/>
          <w:sz w:val="16"/>
        </w:rPr>
        <w:t>, </w:t>
      </w:r>
      <w:hyperlink r:id="rId54" w:anchor="core-collateral-R30" w:history="1">
        <w:r w:rsidRPr="00EE6F78">
          <w:rPr>
            <w:rFonts w:eastAsia="Calibri"/>
            <w:sz w:val="16"/>
          </w:rPr>
          <w:t>30</w:t>
        </w:r>
      </w:hyperlink>
      <w:r w:rsidRPr="00EE6F78">
        <w:rPr>
          <w:rFonts w:eastAsia="Calibri"/>
          <w:sz w:val="16"/>
        </w:rPr>
        <w:t>, </w:t>
      </w:r>
      <w:hyperlink r:id="rId55" w:anchor="core-collateral-R31" w:history="1">
        <w:r w:rsidRPr="00EE6F78">
          <w:rPr>
            <w:rFonts w:eastAsia="Calibri"/>
            <w:sz w:val="16"/>
          </w:rPr>
          <w:t>31</w:t>
        </w:r>
      </w:hyperlink>
      <w:r w:rsidRPr="00EE6F78">
        <w:rPr>
          <w:rFonts w:eastAsia="Calibri"/>
          <w:sz w:val="16"/>
        </w:rPr>
        <w:t>, </w:t>
      </w:r>
      <w:hyperlink r:id="rId56" w:anchor="core-collateral-R41" w:history="1">
        <w:r w:rsidRPr="00EE6F78">
          <w:rPr>
            <w:rFonts w:eastAsia="Calibri"/>
            <w:sz w:val="16"/>
          </w:rPr>
          <w:t>41</w:t>
        </w:r>
      </w:hyperlink>
      <w:r w:rsidRPr="00EE6F78">
        <w:rPr>
          <w:rFonts w:eastAsia="Calibri"/>
          <w:sz w:val="16"/>
        </w:rPr>
        <w:t>–</w:t>
      </w:r>
      <w:hyperlink r:id="rId57" w:anchor="core-collateral-R44" w:history="1">
        <w:r w:rsidRPr="00EE6F78">
          <w:rPr>
            <w:rFonts w:eastAsia="Calibri"/>
            <w:sz w:val="16"/>
          </w:rPr>
          <w:t>44</w:t>
        </w:r>
      </w:hyperlink>
      <w:r w:rsidRPr="00EE6F78">
        <w:rPr>
          <w:rFonts w:eastAsia="Calibri"/>
          <w:sz w:val="16"/>
        </w:rPr>
        <w:t>). We were particularly interested in determining whether Meta-SIFT could identify active variants of T7 on E. coli O121 in higher salt concentrations. Neither the wild-type nor a single amino acid DMS library of the tip domain has any apparent activity in liquid culture or ability to plaque on this strain in this condition, indicating a solution to improve activity is too far in sequence space from the wild-type sequence to be present in the natural diversity of the phage population (</w:t>
      </w:r>
      <w:hyperlink r:id="rId58" w:history="1">
        <w:r w:rsidRPr="00EE6F78">
          <w:rPr>
            <w:rFonts w:eastAsia="Calibri"/>
            <w:sz w:val="16"/>
          </w:rPr>
          <w:t>Fig. 2B</w:t>
        </w:r>
      </w:hyperlink>
      <w:r w:rsidRPr="00EE6F78">
        <w:rPr>
          <w:rFonts w:eastAsia="Calibri"/>
          <w:sz w:val="16"/>
        </w:rPr>
        <w:t> and fig. S2, D and E).</w:t>
      </w:r>
    </w:p>
    <w:p w14:paraId="3220FA53" w14:textId="77777777" w:rsidR="00EE6F78" w:rsidRPr="00EE6F78" w:rsidRDefault="00EE6F78" w:rsidP="00EE6F78">
      <w:pPr>
        <w:rPr>
          <w:rFonts w:ascii="Roboto" w:eastAsia="Calibri" w:hAnsi="Roboto"/>
          <w:sz w:val="16"/>
        </w:rPr>
      </w:pPr>
      <w:r w:rsidRPr="00EE6F78">
        <w:rPr>
          <w:rFonts w:ascii="Roboto" w:eastAsia="Calibri" w:hAnsi="Roboto"/>
          <w:sz w:val="16"/>
        </w:rPr>
        <w:t>[[FIGURE 2 OMITTED]]</w:t>
      </w:r>
    </w:p>
    <w:p w14:paraId="36301A0B" w14:textId="77777777" w:rsidR="00EE6F78" w:rsidRPr="00EE6F78" w:rsidRDefault="00EE6F78" w:rsidP="00EE6F78">
      <w:pPr>
        <w:rPr>
          <w:rFonts w:ascii="Times New Roman" w:eastAsia="Calibri" w:hAnsi="Times New Roman" w:cs="Times New Roman"/>
          <w:sz w:val="16"/>
        </w:rPr>
      </w:pPr>
      <w:r w:rsidRPr="00EE6F78">
        <w:rPr>
          <w:rFonts w:eastAsia="Calibri"/>
          <w:sz w:val="16"/>
        </w:rPr>
        <w:t>The library was selected on each host for approximately two replication cycles, after which the library was sequenced and variants assigned a normalized functional score, </w:t>
      </w:r>
      <w:r w:rsidRPr="00EE6F78">
        <w:rPr>
          <w:rFonts w:eastAsia="Calibri"/>
          <w:i/>
          <w:iCs/>
          <w:sz w:val="16"/>
        </w:rPr>
        <w:t>F</w:t>
      </w:r>
      <w:r w:rsidRPr="00EE6F78">
        <w:rPr>
          <w:rFonts w:eastAsia="Calibri"/>
          <w:i/>
          <w:iCs/>
          <w:sz w:val="16"/>
          <w:szCs w:val="20"/>
          <w:vertAlign w:val="subscript"/>
        </w:rPr>
        <w:t>N</w:t>
      </w:r>
      <w:r w:rsidRPr="00EE6F78">
        <w:rPr>
          <w:rFonts w:eastAsia="Calibri"/>
          <w:sz w:val="16"/>
        </w:rPr>
        <w:t>, based on the ratio of the abundance of the variant before and after selection normalized to wild-type (Fig. 2C). </w:t>
      </w:r>
      <w:r w:rsidRPr="00EE6F78">
        <w:rPr>
          <w:rFonts w:eastAsia="Calibri"/>
          <w:i/>
          <w:iCs/>
          <w:sz w:val="16"/>
        </w:rPr>
        <w:t>F</w:t>
      </w:r>
      <w:r w:rsidRPr="00EE6F78">
        <w:rPr>
          <w:rFonts w:eastAsia="Calibri"/>
          <w:i/>
          <w:iCs/>
          <w:sz w:val="16"/>
          <w:szCs w:val="20"/>
          <w:vertAlign w:val="subscript"/>
        </w:rPr>
        <w:t>N</w:t>
      </w:r>
      <w:r w:rsidRPr="00EE6F78">
        <w:rPr>
          <w:rFonts w:eastAsia="Calibri"/>
          <w:sz w:val="16"/>
        </w:rPr>
        <w:t> scores were well correlated across biological duplicates (fig. S2F). In total 4328 variants in the library (24.5% of the expressed library after ORACLE; data S3) showed detectable activity on any one host, a high number given the number of impactful mutations present in each variant. The library displayed a marked range of activity on each host and contained high </w:t>
      </w:r>
      <w:r w:rsidRPr="00EE6F78">
        <w:rPr>
          <w:rFonts w:eastAsia="Calibri"/>
          <w:i/>
          <w:iCs/>
          <w:sz w:val="16"/>
        </w:rPr>
        <w:t>F</w:t>
      </w:r>
      <w:r w:rsidRPr="00EE6F78">
        <w:rPr>
          <w:rFonts w:eastAsia="Calibri"/>
          <w:i/>
          <w:iCs/>
          <w:sz w:val="16"/>
          <w:szCs w:val="20"/>
          <w:vertAlign w:val="subscript"/>
        </w:rPr>
        <w:t>N</w:t>
      </w:r>
      <w:r w:rsidRPr="00EE6F78">
        <w:rPr>
          <w:rFonts w:eastAsia="Calibri"/>
          <w:sz w:val="16"/>
        </w:rPr>
        <w:t> variants that indicated Meta-SIFT successfully built phage variants that could rescue activity on nonsusceptible hosts (Fig. 2D). The average number of mutations remained high after selection, with 5.28 ± 0.84 mutations for 6mer motifs and 8.87 ± 1.1 mutations for 10mer motifs with a similar distribution as before selection (fig. S3A). There was no statistical correlation between the number of mutations and activity (fig. S3B). The average number of mutations remained high as activity increased for 6mer motifs, while 10mer motifs saw a slight shift toward fewer mutations as activity improved (Fig. 2E). Overall, this indicated that activity was not restricted to motifs similar to the wild-type sequence.</w:t>
      </w:r>
    </w:p>
    <w:p w14:paraId="6E63F44E" w14:textId="77777777" w:rsidR="00EE6F78" w:rsidRPr="00EE6F78" w:rsidRDefault="00EE6F78" w:rsidP="00EE6F78">
      <w:pPr>
        <w:rPr>
          <w:rFonts w:eastAsia="Calibri"/>
          <w:sz w:val="16"/>
        </w:rPr>
      </w:pPr>
      <w:r w:rsidRPr="00EE6F78">
        <w:rPr>
          <w:rFonts w:eastAsia="Calibri"/>
          <w:sz w:val="16"/>
        </w:rPr>
        <w:t>Active variants were distributed throughout the tip domain, with most active variants containing motifs in the C β-strand and BC exterior loop regions (Fig. 2F). Variants with improved activity on nonsusceptible hosts were more distributed throughout the tip domain (Fig. 3A and fig. S3C). The large number of viable variants with motifs in the C β-strand and BC exterior loop contrasts the initial distribution of motifs, where most motifs were in the DE exterior loop and E β-strand region, indicating that the BC-C region of the T7 RBP tip domain may be more tolerant to substantial alterations. There are several possible reasons for greater preference in this region. First, the native sequence in the local region has no charged residues and four glycine residues across a short area, indicating that the native region may be less reactive and more tolerant to larger disruptions. In addition, this region faces “outward” away from possibly destabilizing interactions with other monomers of the trimer RBP and may be well positioned to interact with host receptors or other host surface proteins to facilitate successful infections (</w:t>
      </w:r>
      <w:r w:rsidRPr="00EE6F78">
        <w:rPr>
          <w:rFonts w:eastAsia="Calibri"/>
          <w:i/>
          <w:iCs/>
          <w:sz w:val="16"/>
        </w:rPr>
        <w:t>28</w:t>
      </w:r>
      <w:r w:rsidRPr="00EE6F78">
        <w:rPr>
          <w:rFonts w:eastAsia="Calibri"/>
          <w:sz w:val="16"/>
        </w:rPr>
        <w:t>).</w:t>
      </w:r>
    </w:p>
    <w:p w14:paraId="0BA04C26" w14:textId="77777777" w:rsidR="00EE6F78" w:rsidRPr="00EE6F78" w:rsidRDefault="00EE6F78" w:rsidP="00EE6F78">
      <w:pPr>
        <w:rPr>
          <w:rFonts w:ascii="Roboto" w:eastAsia="Calibri" w:hAnsi="Roboto"/>
          <w:sz w:val="16"/>
        </w:rPr>
      </w:pPr>
      <w:r w:rsidRPr="00EE6F78">
        <w:rPr>
          <w:rFonts w:ascii="Roboto" w:eastAsia="Calibri" w:hAnsi="Roboto"/>
          <w:sz w:val="16"/>
        </w:rPr>
        <w:t>[[FIGURE 3 OMITTED]]</w:t>
      </w:r>
    </w:p>
    <w:p w14:paraId="1F96125E" w14:textId="77777777" w:rsidR="00EE6F78" w:rsidRPr="00EE6F78" w:rsidRDefault="00EE6F78" w:rsidP="00EE6F78">
      <w:pPr>
        <w:rPr>
          <w:rFonts w:eastAsia="Calibri"/>
          <w:sz w:val="16"/>
        </w:rPr>
      </w:pPr>
      <w:r w:rsidRPr="00EE6F78">
        <w:rPr>
          <w:rFonts w:eastAsia="Calibri"/>
          <w:sz w:val="16"/>
        </w:rPr>
        <w:t>The motifs allowed us to examine how multiple substitutions affected positions essential to activity in susceptible hosts. We analyzed the substitution preference surrounding two conserved regions for variants expected to have a minimum of ability to grow on the host (log2 FN &gt; −3 for susceptible strains, or at least one-eighth wild-type activity) on BL21 and BW25113. We had previously noted that D520 was highly conserved in T7 phage on E. coli BL21, and D540 was highly conserved for BW25113. However, many active motifs contained a substitution at either position. Examining variants with and without a D540 substitution on BW25113 revealed similar substitution profiles with positively charged or uncharged polar substitutions bracketing the position, indicating that the negatively charged residue could be fully replaced in this strain (</w:t>
      </w:r>
      <w:hyperlink r:id="rId59" w:history="1">
        <w:r w:rsidRPr="00EE6F78">
          <w:rPr>
            <w:rFonts w:eastAsia="Calibri"/>
            <w:sz w:val="16"/>
          </w:rPr>
          <w:t>Fig. 3B</w:t>
        </w:r>
      </w:hyperlink>
      <w:r w:rsidRPr="00EE6F78">
        <w:rPr>
          <w:rFonts w:eastAsia="Calibri"/>
          <w:sz w:val="16"/>
        </w:rPr>
        <w:t>). For BL21, variants that replaced D520 had enriched proline substitutions at A518 and D520, which may cause structural perturbations that could influence receptor recognition (</w:t>
      </w:r>
      <w:hyperlink r:id="rId60" w:history="1">
        <w:r w:rsidRPr="00EE6F78">
          <w:rPr>
            <w:rFonts w:eastAsia="Calibri"/>
            <w:sz w:val="16"/>
          </w:rPr>
          <w:t>Fig. 3C</w:t>
        </w:r>
      </w:hyperlink>
      <w:r w:rsidRPr="00EE6F78">
        <w:rPr>
          <w:rFonts w:eastAsia="Calibri"/>
          <w:sz w:val="16"/>
        </w:rPr>
        <w:t>). Some variants also substituted glutamate at this position, a similar negatively charged residue that could recover receptor binding, indicating that a negative charge in this region is likely still optimal for maintaining phage activity.</w:t>
      </w:r>
    </w:p>
    <w:p w14:paraId="5B4B5B57" w14:textId="77777777" w:rsidR="00EE6F78" w:rsidRPr="00EE6F78" w:rsidRDefault="00EE6F78" w:rsidP="00EE6F78">
      <w:pPr>
        <w:rPr>
          <w:rFonts w:eastAsia="Calibri"/>
          <w:b/>
          <w:iCs/>
          <w:u w:val="single"/>
          <w:bdr w:val="single" w:sz="8" w:space="0" w:color="auto"/>
        </w:rPr>
      </w:pPr>
      <w:r w:rsidRPr="00EE6F78">
        <w:rPr>
          <w:rFonts w:eastAsia="Calibri"/>
          <w:sz w:val="16"/>
        </w:rPr>
        <w:t xml:space="preserve">Overall, several important insights emerged from the screen. A total of 24.5% of variants with a sequence motif demonstrated activity, constituting a substantial fraction of the input library. For comparison, our prior screen of single–amino acid mutations produced less than 40% of functional phage variants on E. coli 10G, while variants in this library contain approximately five (for 6mer) or nine (for 10mer) mutations per sequence after selection. The shift in preference for the BC-C region indicates that position and composition are important for engineering and improving activity in the phage, and </w:t>
      </w:r>
      <w:r w:rsidRPr="00EE6F78">
        <w:rPr>
          <w:rFonts w:eastAsia="Calibri"/>
          <w:iCs/>
          <w:highlight w:val="cyan"/>
          <w:u w:val="single"/>
          <w:bdr w:val="single" w:sz="8" w:space="0" w:color="auto"/>
        </w:rPr>
        <w:t>motifs that</w:t>
      </w:r>
      <w:r w:rsidRPr="00EE6F78">
        <w:rPr>
          <w:rFonts w:eastAsia="Calibri"/>
          <w:iCs/>
          <w:u w:val="single"/>
          <w:bdr w:val="single" w:sz="8" w:space="0" w:color="auto"/>
        </w:rPr>
        <w:t xml:space="preserve"> can </w:t>
      </w:r>
      <w:r w:rsidRPr="00EE6F78">
        <w:rPr>
          <w:rFonts w:eastAsia="Calibri"/>
          <w:iCs/>
          <w:highlight w:val="cyan"/>
          <w:u w:val="single"/>
          <w:bdr w:val="single" w:sz="8" w:space="0" w:color="auto"/>
        </w:rPr>
        <w:t>improve activity</w:t>
      </w:r>
      <w:r w:rsidRPr="00EE6F78">
        <w:rPr>
          <w:rFonts w:eastAsia="Calibri"/>
          <w:iCs/>
          <w:u w:val="single"/>
          <w:bdr w:val="single" w:sz="8" w:space="0" w:color="auto"/>
        </w:rPr>
        <w:t xml:space="preserve"> on nonsusceptible strains and replace previously essential amino acids </w:t>
      </w:r>
      <w:r w:rsidRPr="00EE6F78">
        <w:rPr>
          <w:rFonts w:eastAsia="Calibri"/>
          <w:iCs/>
          <w:highlight w:val="cyan"/>
          <w:u w:val="single"/>
          <w:bdr w:val="single" w:sz="8" w:space="0" w:color="auto"/>
        </w:rPr>
        <w:t>were abundant</w:t>
      </w:r>
      <w:r w:rsidRPr="00EE6F78">
        <w:rPr>
          <w:rFonts w:eastAsia="Calibri"/>
          <w:iCs/>
          <w:u w:val="single"/>
          <w:bdr w:val="single" w:sz="8" w:space="0" w:color="auto"/>
        </w:rPr>
        <w:t xml:space="preserve"> in the library</w:t>
      </w:r>
      <w:r w:rsidRPr="00EE6F78">
        <w:rPr>
          <w:rFonts w:eastAsia="Calibri"/>
          <w:sz w:val="16"/>
        </w:rPr>
        <w:t xml:space="preserve">. Together these </w:t>
      </w:r>
      <w:r w:rsidRPr="00EE6F78">
        <w:rPr>
          <w:rFonts w:eastAsia="Calibri"/>
          <w:iCs/>
          <w:u w:val="single"/>
          <w:bdr w:val="single" w:sz="8" w:space="0" w:color="auto"/>
        </w:rPr>
        <w:t xml:space="preserve">results </w:t>
      </w:r>
      <w:r w:rsidRPr="00EE6F78">
        <w:rPr>
          <w:rFonts w:eastAsia="Calibri"/>
          <w:iCs/>
          <w:highlight w:val="cyan"/>
          <w:u w:val="single"/>
          <w:bdr w:val="single" w:sz="8" w:space="0" w:color="auto"/>
        </w:rPr>
        <w:t>suggest</w:t>
      </w:r>
      <w:r w:rsidRPr="00EE6F78">
        <w:rPr>
          <w:rFonts w:eastAsia="Calibri"/>
          <w:iCs/>
          <w:u w:val="single"/>
          <w:bdr w:val="single" w:sz="8" w:space="0" w:color="auto"/>
        </w:rPr>
        <w:t xml:space="preserve"> that </w:t>
      </w:r>
      <w:r w:rsidRPr="00EE6F78">
        <w:rPr>
          <w:rFonts w:eastAsia="Calibri"/>
          <w:iCs/>
          <w:highlight w:val="cyan"/>
          <w:u w:val="single"/>
          <w:bdr w:val="single" w:sz="8" w:space="0" w:color="auto"/>
        </w:rPr>
        <w:t xml:space="preserve">Meta-SIFT unearthed </w:t>
      </w:r>
      <w:r w:rsidRPr="00EE6F78">
        <w:rPr>
          <w:rFonts w:eastAsia="Calibri"/>
          <w:iCs/>
          <w:u w:val="single"/>
          <w:bdr w:val="single" w:sz="8" w:space="0" w:color="auto"/>
        </w:rPr>
        <w:t xml:space="preserve">substantially diverse </w:t>
      </w:r>
      <w:r w:rsidRPr="00EE6F78">
        <w:rPr>
          <w:rFonts w:eastAsia="Calibri"/>
          <w:iCs/>
          <w:highlight w:val="cyan"/>
          <w:u w:val="single"/>
          <w:bdr w:val="single" w:sz="8" w:space="0" w:color="auto"/>
        </w:rPr>
        <w:t>sequence motifs that</w:t>
      </w:r>
      <w:r w:rsidRPr="00EE6F78">
        <w:rPr>
          <w:rFonts w:eastAsia="Calibri"/>
          <w:iCs/>
          <w:u w:val="single"/>
          <w:bdr w:val="single" w:sz="8" w:space="0" w:color="auto"/>
        </w:rPr>
        <w:t xml:space="preserve"> are tolerated by the T7 RBP and able to </w:t>
      </w:r>
      <w:r w:rsidRPr="00EE6F78">
        <w:rPr>
          <w:rFonts w:eastAsia="Calibri"/>
          <w:iCs/>
          <w:highlight w:val="cyan"/>
          <w:u w:val="single"/>
          <w:bdr w:val="single" w:sz="8" w:space="0" w:color="auto"/>
        </w:rPr>
        <w:t>confer</w:t>
      </w:r>
      <w:r w:rsidRPr="00EE6F78">
        <w:rPr>
          <w:rFonts w:eastAsia="Calibri"/>
          <w:iCs/>
          <w:u w:val="single"/>
          <w:bdr w:val="single" w:sz="8" w:space="0" w:color="auto"/>
        </w:rPr>
        <w:t xml:space="preserve"> a </w:t>
      </w:r>
      <w:r w:rsidRPr="00EE6F78">
        <w:rPr>
          <w:rFonts w:eastAsia="Calibri"/>
          <w:iCs/>
          <w:highlight w:val="cyan"/>
          <w:u w:val="single"/>
          <w:bdr w:val="single" w:sz="8" w:space="0" w:color="auto"/>
        </w:rPr>
        <w:t>fitness benefit to the phage</w:t>
      </w:r>
      <w:r w:rsidRPr="00EE6F78">
        <w:rPr>
          <w:rFonts w:eastAsia="Calibri"/>
          <w:iCs/>
          <w:u w:val="single"/>
          <w:bdr w:val="single" w:sz="8" w:space="0" w:color="auto"/>
        </w:rPr>
        <w:t>.</w:t>
      </w:r>
    </w:p>
    <w:p w14:paraId="74FC0579" w14:textId="77777777" w:rsidR="00EE6F78" w:rsidRPr="00EE6F78" w:rsidRDefault="00EE6F78" w:rsidP="00EE6F78">
      <w:pPr>
        <w:rPr>
          <w:rFonts w:eastAsia="Calibri"/>
          <w:sz w:val="16"/>
        </w:rPr>
      </w:pPr>
      <w:r w:rsidRPr="00EE6F78">
        <w:rPr>
          <w:rFonts w:eastAsia="Calibri"/>
          <w:sz w:val="16"/>
        </w:rPr>
        <w:t>Hierarchical clustering reveals patterns in motif selection</w:t>
      </w:r>
    </w:p>
    <w:p w14:paraId="036AF03E" w14:textId="77777777" w:rsidR="00EE6F78" w:rsidRPr="00EE6F78" w:rsidRDefault="00EE6F78" w:rsidP="00EE6F78">
      <w:pPr>
        <w:rPr>
          <w:rFonts w:eastAsia="Calibri"/>
          <w:sz w:val="16"/>
        </w:rPr>
      </w:pPr>
      <w:r w:rsidRPr="00EE6F78">
        <w:rPr>
          <w:rFonts w:eastAsia="Calibri"/>
          <w:sz w:val="16"/>
        </w:rPr>
        <w:t>To understand how motif preferences governed phage specificity and influenced host range, we examined the activity of the phage library across each bacterial host, merging 6mer and 10mer motifs together. The specificity profile of the phage library was diverse, with host specificity ranging from variants active only on a single host to broadly active variants with activity on up to 19 hosts or conditions in the evaluated panel (</w:t>
      </w:r>
      <w:hyperlink r:id="rId61" w:history="1">
        <w:r w:rsidRPr="00EE6F78">
          <w:rPr>
            <w:rFonts w:eastAsia="Calibri"/>
            <w:sz w:val="16"/>
          </w:rPr>
          <w:t>Fig. 4A</w:t>
        </w:r>
      </w:hyperlink>
      <w:r w:rsidRPr="00EE6F78">
        <w:rPr>
          <w:rFonts w:eastAsia="Calibri"/>
          <w:sz w:val="16"/>
        </w:rPr>
        <w:t>).</w:t>
      </w:r>
    </w:p>
    <w:p w14:paraId="388F229C" w14:textId="77777777" w:rsidR="00EE6F78" w:rsidRPr="00EE6F78" w:rsidRDefault="00EE6F78" w:rsidP="00EE6F78">
      <w:pPr>
        <w:rPr>
          <w:rFonts w:ascii="Roboto" w:eastAsia="Calibri" w:hAnsi="Roboto"/>
          <w:sz w:val="16"/>
        </w:rPr>
      </w:pPr>
      <w:r w:rsidRPr="00EE6F78">
        <w:rPr>
          <w:rFonts w:ascii="Roboto" w:eastAsia="Calibri" w:hAnsi="Roboto"/>
          <w:sz w:val="16"/>
        </w:rPr>
        <w:t>[[FIGURE 4 OMITTED]]</w:t>
      </w:r>
    </w:p>
    <w:p w14:paraId="662F9B54" w14:textId="77777777" w:rsidR="00EE6F78" w:rsidRPr="00EE6F78" w:rsidRDefault="00EE6F78" w:rsidP="00EE6F78">
      <w:pPr>
        <w:rPr>
          <w:rFonts w:ascii="Times New Roman" w:eastAsia="Calibri" w:hAnsi="Times New Roman" w:cs="Times New Roman"/>
          <w:sz w:val="16"/>
        </w:rPr>
      </w:pPr>
      <w:r w:rsidRPr="00EE6F78">
        <w:rPr>
          <w:rFonts w:eastAsia="Calibri"/>
          <w:sz w:val="16"/>
        </w:rPr>
        <w:t>Correlating the </w:t>
      </w:r>
      <w:r w:rsidRPr="00EE6F78">
        <w:rPr>
          <w:rFonts w:eastAsia="Calibri"/>
          <w:i/>
          <w:iCs/>
          <w:sz w:val="16"/>
        </w:rPr>
        <w:t>F</w:t>
      </w:r>
      <w:r w:rsidRPr="00EE6F78">
        <w:rPr>
          <w:rFonts w:eastAsia="Calibri"/>
          <w:i/>
          <w:iCs/>
          <w:sz w:val="16"/>
          <w:szCs w:val="20"/>
          <w:vertAlign w:val="subscript"/>
        </w:rPr>
        <w:t>N</w:t>
      </w:r>
      <w:r w:rsidRPr="00EE6F78">
        <w:rPr>
          <w:rFonts w:eastAsia="Calibri"/>
          <w:sz w:val="16"/>
        </w:rPr>
        <w:t> scores of variants across all hosts revealed broad groupings of host preference (Fig. 4B). Phage activity on susceptible hosts 10G and BL21 was more highly correlated to each other and some BW25113 LPS truncations than to wild-type BW25113. BW25113Δ</w:t>
      </w:r>
      <w:r w:rsidRPr="00EE6F78">
        <w:rPr>
          <w:rFonts w:eastAsia="Calibri"/>
          <w:i/>
          <w:iCs/>
          <w:sz w:val="16"/>
        </w:rPr>
        <w:t>tonA</w:t>
      </w:r>
      <w:r w:rsidRPr="00EE6F78">
        <w:rPr>
          <w:rFonts w:eastAsia="Calibri"/>
          <w:sz w:val="16"/>
        </w:rPr>
        <w:t> and BW25113Δ</w:t>
      </w:r>
      <w:r w:rsidRPr="00EE6F78">
        <w:rPr>
          <w:rFonts w:eastAsia="Calibri"/>
          <w:i/>
          <w:iCs/>
          <w:sz w:val="16"/>
        </w:rPr>
        <w:t>tonB</w:t>
      </w:r>
      <w:r w:rsidRPr="00EE6F78">
        <w:rPr>
          <w:rFonts w:eastAsia="Calibri"/>
          <w:sz w:val="16"/>
        </w:rPr>
        <w:t> correlated well with BW25113, as these deletions are not expected to influence LPS receptor recognition. LPS deletions resulting in similar truncations had higher correlation. Uropathogenic strains UTI9 and UTI26 are highly correlated with each other and 0.5 to 1% NaCl concentrations on </w:t>
      </w:r>
      <w:r w:rsidRPr="00EE6F78">
        <w:rPr>
          <w:rFonts w:eastAsia="Calibri"/>
          <w:i/>
          <w:iCs/>
          <w:sz w:val="16"/>
        </w:rPr>
        <w:t>E. coli</w:t>
      </w:r>
      <w:r w:rsidRPr="00EE6F78">
        <w:rPr>
          <w:rFonts w:eastAsia="Calibri"/>
          <w:sz w:val="16"/>
        </w:rPr>
        <w:t> O121. The activity profile for the library on </w:t>
      </w:r>
      <w:r w:rsidRPr="00EE6F78">
        <w:rPr>
          <w:rFonts w:eastAsia="Calibri"/>
          <w:i/>
          <w:iCs/>
          <w:sz w:val="16"/>
        </w:rPr>
        <w:t>E. coli</w:t>
      </w:r>
      <w:r w:rsidRPr="00EE6F78">
        <w:rPr>
          <w:rFonts w:eastAsia="Calibri"/>
          <w:sz w:val="16"/>
        </w:rPr>
        <w:t> O121 negatively correlated with most other hosts, indicating a trade-off in activity, especially at 0 and 2% NaCl.</w:t>
      </w:r>
    </w:p>
    <w:p w14:paraId="4B66CB7E" w14:textId="77777777" w:rsidR="00EE6F78" w:rsidRPr="00EE6F78" w:rsidRDefault="00EE6F78" w:rsidP="00EE6F78">
      <w:pPr>
        <w:rPr>
          <w:rFonts w:eastAsia="Calibri"/>
          <w:sz w:val="16"/>
        </w:rPr>
      </w:pPr>
      <w:r w:rsidRPr="00EE6F78">
        <w:rPr>
          <w:rFonts w:eastAsia="Calibri"/>
          <w:sz w:val="16"/>
        </w:rPr>
        <w:t>To reveal sequence determinants driving host specificity, we performed unsupervised hierarchical clustering of the library based on their activity on each bacterial host. Correlation-based agglomerative hierarchical clustering (Spearman distance and Ward’s clustering metric) was used due to its tolerance of outliers and ability to identify smaller clusters, making it ideal for granular classification of host specificities. We grouped variants with similar activity profiles into 50 clusters based on a measurement of optimal cluster density and ease of visualizing trends in specificity (C1 to C50; Fig. 4C and fig. S4A). The number of clusters used to segregate the dendrogram does not change the relationships between each host and phage variant (fig. S4, B and C).</w:t>
      </w:r>
    </w:p>
    <w:p w14:paraId="419982C8" w14:textId="77777777" w:rsidR="00EE6F78" w:rsidRPr="00EE6F78" w:rsidRDefault="00EE6F78" w:rsidP="00EE6F78">
      <w:pPr>
        <w:rPr>
          <w:rFonts w:eastAsia="Calibri"/>
          <w:sz w:val="16"/>
        </w:rPr>
      </w:pPr>
      <w:r w:rsidRPr="00EE6F78">
        <w:rPr>
          <w:rFonts w:eastAsia="Calibri"/>
          <w:sz w:val="16"/>
        </w:rPr>
        <w:t>Examination of the hierarchical clustering revealed how both locations where motifs were incorporated on the tip domain and substitution patterns drove host specificity. For example, cluster 15 (38 members) contained variants with broad activity on susceptible strains, uropathogenic </w:t>
      </w:r>
      <w:r w:rsidRPr="00EE6F78">
        <w:rPr>
          <w:rFonts w:eastAsia="Calibri"/>
          <w:i/>
          <w:iCs/>
          <w:sz w:val="16"/>
        </w:rPr>
        <w:t>E. coli</w:t>
      </w:r>
      <w:r w:rsidRPr="00EE6F78">
        <w:rPr>
          <w:rFonts w:eastAsia="Calibri"/>
          <w:sz w:val="16"/>
        </w:rPr>
        <w:t>, BW25113 LPS mutants, and on </w:t>
      </w:r>
      <w:r w:rsidRPr="00EE6F78">
        <w:rPr>
          <w:rFonts w:eastAsia="Calibri"/>
          <w:i/>
          <w:iCs/>
          <w:sz w:val="16"/>
        </w:rPr>
        <w:t>E. coli</w:t>
      </w:r>
      <w:r w:rsidRPr="00EE6F78">
        <w:rPr>
          <w:rFonts w:eastAsia="Calibri"/>
          <w:sz w:val="16"/>
        </w:rPr>
        <w:t> O121 in most conditions besides 0% salt. Variants in this cluster typically contained positively charged and polar uncharged substitutions in the BC exterior loop (Fig. 4D, top). In comparison, cluster 2 (40 members) lost activity on O121, uropathogenic strains, and some BW25113 variants with LPS truncations. This cluster notably incorporated negatively charged substitutions into positions in the C β-strand, including mutations at position G481 that were usually not mutated in cluster 15 (Fig. 4D, bottom).</w:t>
      </w:r>
    </w:p>
    <w:p w14:paraId="393AFC9C" w14:textId="77777777" w:rsidR="00EE6F78" w:rsidRPr="00EE6F78" w:rsidRDefault="00EE6F78" w:rsidP="00EE6F78">
      <w:pPr>
        <w:rPr>
          <w:rFonts w:eastAsia="Calibri"/>
          <w:sz w:val="16"/>
        </w:rPr>
      </w:pPr>
      <w:r w:rsidRPr="00EE6F78">
        <w:rPr>
          <w:rFonts w:eastAsia="Calibri"/>
          <w:sz w:val="16"/>
        </w:rPr>
        <w:t>Other clusters contained mutations farther along the C β-strand into the CD interior loop. Cluster 22 (20 members) predominately contained negatively charged substitutions in the C β-strand and occasional proline substitutions in the BC exterior loop (Fig. 4E, top). Variants in this cluster generally only had activity on BW25113, BW25113Δ</w:t>
      </w:r>
      <w:r w:rsidRPr="00EE6F78">
        <w:rPr>
          <w:rFonts w:eastAsia="Calibri"/>
          <w:i/>
          <w:iCs/>
          <w:sz w:val="16"/>
        </w:rPr>
        <w:t>tonA</w:t>
      </w:r>
      <w:r w:rsidRPr="00EE6F78">
        <w:rPr>
          <w:rFonts w:eastAsia="Calibri"/>
          <w:sz w:val="16"/>
        </w:rPr>
        <w:t>, and BW25113Δ</w:t>
      </w:r>
      <w:r w:rsidRPr="00EE6F78">
        <w:rPr>
          <w:rFonts w:eastAsia="Calibri"/>
          <w:i/>
          <w:iCs/>
          <w:sz w:val="16"/>
        </w:rPr>
        <w:t>tonB</w:t>
      </w:r>
      <w:r w:rsidRPr="00EE6F78">
        <w:rPr>
          <w:rFonts w:eastAsia="Calibri"/>
          <w:sz w:val="16"/>
        </w:rPr>
        <w:t>. In contrast, cluster 25 (eight members) contained variants with a similar activity profile to broadly active cluster 15 except without activity on hosts with truncated LPS. These variants never retained a positively charged substitution in the BC exterior loop but instead in the surrounding β-sheets, with these substitutions extending into the CD interior loop on the opposite side of the tip domain, indicating that these regions are relevant for both host specificity and efficacy but are exclusionary to hosts with the LPS truncations (Fig. 4E, bottom).</w:t>
      </w:r>
    </w:p>
    <w:p w14:paraId="26F9D13A" w14:textId="77777777" w:rsidR="00EE6F78" w:rsidRPr="00EE6F78" w:rsidRDefault="00EE6F78" w:rsidP="00EE6F78">
      <w:pPr>
        <w:rPr>
          <w:rFonts w:eastAsia="Calibri"/>
          <w:sz w:val="16"/>
        </w:rPr>
      </w:pPr>
      <w:r w:rsidRPr="00EE6F78">
        <w:rPr>
          <w:rFonts w:eastAsia="Calibri"/>
          <w:sz w:val="16"/>
        </w:rPr>
        <w:t>Substitutions driving specificity were more notable for other clusters. Cluster 5 (27 members) contained positively charged and polar uncharged substitutions into the FG exterior loop, usually replacing negatively charged D520. This cluster had activity on 10G, BL21, and BW25113Δ</w:t>
      </w:r>
      <w:r w:rsidRPr="00EE6F78">
        <w:rPr>
          <w:rFonts w:eastAsia="Calibri"/>
          <w:i/>
          <w:iCs/>
          <w:sz w:val="16"/>
        </w:rPr>
        <w:t>rfaG</w:t>
      </w:r>
      <w:r w:rsidRPr="00EE6F78">
        <w:rPr>
          <w:rFonts w:eastAsia="Calibri"/>
          <w:sz w:val="16"/>
        </w:rPr>
        <w:t> while retaining only weak activity on BW25113 (Fig. 4F, top). In contrast, cluster 32 (eight members) lost activity on 10G and BL21 while improving activity on BW25113 and BW25113Δ</w:t>
      </w:r>
      <w:r w:rsidRPr="00EE6F78">
        <w:rPr>
          <w:rFonts w:eastAsia="Calibri"/>
          <w:i/>
          <w:iCs/>
          <w:sz w:val="16"/>
        </w:rPr>
        <w:t>tonA</w:t>
      </w:r>
      <w:r w:rsidRPr="00EE6F78">
        <w:rPr>
          <w:rFonts w:eastAsia="Calibri"/>
          <w:sz w:val="16"/>
        </w:rPr>
        <w:t>, BW25113Δ</w:t>
      </w:r>
      <w:r w:rsidRPr="00EE6F78">
        <w:rPr>
          <w:rFonts w:eastAsia="Calibri"/>
          <w:i/>
          <w:iCs/>
          <w:sz w:val="16"/>
        </w:rPr>
        <w:t>tonB</w:t>
      </w:r>
      <w:r w:rsidRPr="00EE6F78">
        <w:rPr>
          <w:rFonts w:eastAsia="Calibri"/>
          <w:sz w:val="16"/>
        </w:rPr>
        <w:t>, and BW25113Δ</w:t>
      </w:r>
      <w:r w:rsidRPr="00EE6F78">
        <w:rPr>
          <w:rFonts w:eastAsia="Calibri"/>
          <w:i/>
          <w:iCs/>
          <w:sz w:val="16"/>
        </w:rPr>
        <w:t>rfaF</w:t>
      </w:r>
      <w:r w:rsidRPr="00EE6F78">
        <w:rPr>
          <w:rFonts w:eastAsia="Calibri"/>
          <w:sz w:val="16"/>
        </w:rPr>
        <w:t>. Variants in this cluster universally replace D520 and otherwise tended to incorporate polar uncharged or proline residues into the exterior loop, suggesting that a change in secondary structure may be responsible for host specificity (Fig. 4F, bottom). Other clusters showed how small compositional changes could refine specificity. Cluster 44 (164 members) was characterized with activity only on BW25113Δ</w:t>
      </w:r>
      <w:r w:rsidRPr="00EE6F78">
        <w:rPr>
          <w:rFonts w:eastAsia="Calibri"/>
          <w:i/>
          <w:iCs/>
          <w:sz w:val="16"/>
        </w:rPr>
        <w:t>rfaI</w:t>
      </w:r>
      <w:r w:rsidRPr="00EE6F78">
        <w:rPr>
          <w:rFonts w:eastAsia="Calibri"/>
          <w:sz w:val="16"/>
        </w:rPr>
        <w:t>, while cluster 50 (60 members) generally had activity on </w:t>
      </w:r>
      <w:r w:rsidRPr="00EE6F78">
        <w:rPr>
          <w:rFonts w:eastAsia="Calibri"/>
          <w:i/>
          <w:iCs/>
          <w:sz w:val="16"/>
        </w:rPr>
        <w:t>BW25113</w:t>
      </w:r>
      <w:r w:rsidRPr="00EE6F78">
        <w:rPr>
          <w:rFonts w:eastAsia="Calibri"/>
          <w:sz w:val="16"/>
        </w:rPr>
        <w:t>Δ</w:t>
      </w:r>
      <w:r w:rsidRPr="00EE6F78">
        <w:rPr>
          <w:rFonts w:eastAsia="Calibri"/>
          <w:i/>
          <w:iCs/>
          <w:sz w:val="16"/>
        </w:rPr>
        <w:t>rfaI</w:t>
      </w:r>
      <w:r w:rsidRPr="00EE6F78">
        <w:rPr>
          <w:rFonts w:eastAsia="Calibri"/>
          <w:sz w:val="16"/>
        </w:rPr>
        <w:t> and BL21. The substitution profile across the H β-strand and HI exterior loop was similar for both clusters, with a different preference for the location of negatively charged substitutions, either at D540 or S541 for cluster 44 or at A539 for cluster 50.</w:t>
      </w:r>
    </w:p>
    <w:p w14:paraId="58DC6EC4" w14:textId="77777777" w:rsidR="00EE6F78" w:rsidRPr="00EE6F78" w:rsidRDefault="00EE6F78" w:rsidP="00EE6F78">
      <w:pPr>
        <w:rPr>
          <w:rFonts w:eastAsia="Calibri"/>
          <w:b/>
          <w:iCs/>
          <w:u w:val="single"/>
          <w:bdr w:val="single" w:sz="8" w:space="0" w:color="auto"/>
        </w:rPr>
      </w:pPr>
      <w:r w:rsidRPr="00EE6F78">
        <w:rPr>
          <w:rFonts w:eastAsia="Calibri"/>
          <w:sz w:val="16"/>
        </w:rPr>
        <w:t xml:space="preserve">These results show that both the location and the composition are key drivers of phage host specificity. Interactions between motifs with many substitutions are complex, but broad trends can be gleaned through analysis of patterns of substitution to reveal novel combinations that can contract or expand host range. Notably, we </w:t>
      </w:r>
      <w:r w:rsidRPr="00EE6F78">
        <w:rPr>
          <w:rFonts w:eastAsia="Calibri"/>
          <w:iCs/>
          <w:u w:val="single"/>
          <w:bdr w:val="single" w:sz="8" w:space="0" w:color="auto"/>
        </w:rPr>
        <w:t>found no variants that were functional on every host, supporting the idea that loss of activity in one condition may be required to improve activity in others.</w:t>
      </w:r>
    </w:p>
    <w:p w14:paraId="1B924719" w14:textId="77777777" w:rsidR="00EE6F78" w:rsidRPr="00EE6F78" w:rsidRDefault="00EE6F78" w:rsidP="00EE6F78">
      <w:pPr>
        <w:rPr>
          <w:rFonts w:eastAsia="Calibri"/>
          <w:sz w:val="16"/>
        </w:rPr>
      </w:pPr>
      <w:r w:rsidRPr="00EE6F78">
        <w:rPr>
          <w:rFonts w:eastAsia="Calibri"/>
          <w:sz w:val="16"/>
        </w:rPr>
        <w:t>Meta-SIFT identifies motifs highly active on foodborne pathogen E. coli O121</w:t>
      </w:r>
    </w:p>
    <w:p w14:paraId="55BE4127" w14:textId="77777777" w:rsidR="00EE6F78" w:rsidRPr="00EE6F78" w:rsidRDefault="00EE6F78" w:rsidP="00EE6F78">
      <w:pPr>
        <w:rPr>
          <w:rFonts w:eastAsia="Calibri"/>
          <w:sz w:val="16"/>
        </w:rPr>
      </w:pPr>
      <w:r w:rsidRPr="00EE6F78">
        <w:rPr>
          <w:rFonts w:eastAsia="Calibri"/>
          <w:sz w:val="16"/>
        </w:rPr>
        <w:t>E. coli (STEC) O121 is one of the six non-O157 serogroups of E. coli commonly responsible for foodborne outbreaks (</w:t>
      </w:r>
      <w:hyperlink r:id="rId62" w:anchor="core-collateral-R45" w:history="1">
        <w:r w:rsidRPr="00EE6F78">
          <w:rPr>
            <w:rFonts w:eastAsia="Calibri"/>
            <w:sz w:val="16"/>
          </w:rPr>
          <w:t>45</w:t>
        </w:r>
      </w:hyperlink>
      <w:r w:rsidRPr="00EE6F78">
        <w:rPr>
          <w:rFonts w:eastAsia="Calibri"/>
          <w:sz w:val="16"/>
        </w:rPr>
        <w:t>–</w:t>
      </w:r>
      <w:hyperlink r:id="rId63" w:anchor="core-collateral-R48" w:history="1">
        <w:r w:rsidRPr="00EE6F78">
          <w:rPr>
            <w:rFonts w:eastAsia="Calibri"/>
            <w:sz w:val="16"/>
          </w:rPr>
          <w:t>48</w:t>
        </w:r>
      </w:hyperlink>
      <w:r w:rsidRPr="00EE6F78">
        <w:rPr>
          <w:rFonts w:eastAsia="Calibri"/>
          <w:sz w:val="16"/>
        </w:rPr>
        <w:t>). This bacterium has not been previously reported as susceptible to bacteriophage T7. Here, we demonstrate wild-type T7 activity is, in fact, contingent on a salt deficit (</w:t>
      </w:r>
      <w:hyperlink r:id="rId64" w:history="1">
        <w:r w:rsidRPr="00EE6F78">
          <w:rPr>
            <w:rFonts w:eastAsia="Calibri"/>
            <w:sz w:val="16"/>
          </w:rPr>
          <w:t>Fig. 1C</w:t>
        </w:r>
      </w:hyperlink>
      <w:r w:rsidRPr="00EE6F78">
        <w:rPr>
          <w:rFonts w:eastAsia="Calibri"/>
          <w:sz w:val="16"/>
        </w:rPr>
        <w:t>). This indicates that the O-antigen does not sterically prevent the phage from binding to its receptor as has been proposed for other phages (</w:t>
      </w:r>
      <w:hyperlink r:id="rId65" w:anchor="core-collateral-R49" w:history="1">
        <w:r w:rsidRPr="00EE6F78">
          <w:rPr>
            <w:rFonts w:eastAsia="Calibri"/>
            <w:sz w:val="16"/>
          </w:rPr>
          <w:t>49</w:t>
        </w:r>
      </w:hyperlink>
      <w:r w:rsidRPr="00EE6F78">
        <w:rPr>
          <w:rFonts w:eastAsia="Calibri"/>
          <w:sz w:val="16"/>
        </w:rPr>
        <w:t>). Phage variants active on this host are especially notable due to the prominence of the bacteria as a foodborne pathogen.</w:t>
      </w:r>
    </w:p>
    <w:p w14:paraId="7ED66269" w14:textId="77777777" w:rsidR="00EE6F78" w:rsidRPr="00EE6F78" w:rsidRDefault="00EE6F78" w:rsidP="00EE6F78">
      <w:pPr>
        <w:rPr>
          <w:rFonts w:eastAsia="Calibri"/>
          <w:sz w:val="16"/>
        </w:rPr>
      </w:pPr>
      <w:r w:rsidRPr="00EE6F78">
        <w:rPr>
          <w:rFonts w:eastAsia="Calibri"/>
          <w:sz w:val="16"/>
        </w:rPr>
        <w:t>In higher salt conditions, this host is completely resistant to both wild-type phage and a DMS library saturating all single–amino acid substitutions in the tip domain (</w:t>
      </w:r>
      <w:hyperlink r:id="rId66" w:history="1">
        <w:r w:rsidRPr="00EE6F78">
          <w:rPr>
            <w:rFonts w:eastAsia="Calibri"/>
            <w:sz w:val="16"/>
          </w:rPr>
          <w:t>Fig. 2B</w:t>
        </w:r>
      </w:hyperlink>
      <w:r w:rsidRPr="00EE6F78">
        <w:rPr>
          <w:rFonts w:eastAsia="Calibri"/>
          <w:sz w:val="16"/>
        </w:rPr>
        <w:t> and fig. S2, D and E). This contrasts nonsusceptible hosts such as BW25113ΔrfaC, where passage with high concentrations of natural phage can reveal rare mutants that form plaques, and passage with the DMS library reveals patterns of single–amino acid substitutions that can rescue activity. Engineering an active phage on this host is thus a novel challenge, as a combinatorial solution to improve activity is too far in sequence space from the wild-type sequence to be present in the natural diversity of the phage population.</w:t>
      </w:r>
    </w:p>
    <w:p w14:paraId="018A4FE8" w14:textId="77777777" w:rsidR="00EE6F78" w:rsidRPr="00EE6F78" w:rsidRDefault="00EE6F78" w:rsidP="00EE6F78">
      <w:pPr>
        <w:rPr>
          <w:rFonts w:eastAsia="Calibri"/>
          <w:sz w:val="16"/>
        </w:rPr>
      </w:pPr>
      <w:r w:rsidRPr="00EE6F78">
        <w:rPr>
          <w:rFonts w:eastAsia="Calibri"/>
          <w:sz w:val="16"/>
        </w:rPr>
        <w:t>The examination of successful variants across different salt conditions revealed distinct patterns of substitutions. Every enriched variant in 2% salt had substitutions in either the β-sheet at positions S475 or in the C β-strand at positions G481 or V482 and in the BC exterior loop (</w:t>
      </w:r>
      <w:hyperlink r:id="rId67" w:history="1">
        <w:r w:rsidRPr="00EE6F78">
          <w:rPr>
            <w:rFonts w:eastAsia="Calibri"/>
            <w:sz w:val="16"/>
          </w:rPr>
          <w:t>Fig. 5A</w:t>
        </w:r>
      </w:hyperlink>
      <w:r w:rsidRPr="00EE6F78">
        <w:rPr>
          <w:rFonts w:eastAsia="Calibri"/>
          <w:sz w:val="16"/>
        </w:rPr>
        <w:t>), emphasizing the importance of this region. In conditions of lower salt concentration, some active variants extended substitutions up the C β-strand into the CD interior loop of the tip domain, suggesting that these regions are amenable to substitution and engineering. Conditions with salt frequently enriched variants with positively charged substitutions at one or more of S475, S477, G479, and V482, while variants with these substitutions were depleted without salt at all positions besides V482 (all variants with FN &gt; −3; </w:t>
      </w:r>
      <w:hyperlink r:id="rId68" w:history="1">
        <w:r w:rsidRPr="00EE6F78">
          <w:rPr>
            <w:rFonts w:eastAsia="Calibri"/>
            <w:sz w:val="16"/>
          </w:rPr>
          <w:t>Fig. 5B</w:t>
        </w:r>
      </w:hyperlink>
      <w:r w:rsidRPr="00EE6F78">
        <w:rPr>
          <w:rFonts w:eastAsia="Calibri"/>
          <w:sz w:val="16"/>
        </w:rPr>
        <w:t>). Variants active without salt were instead enriched in more negatively charged residues at multiple positions. Polar, uncharged substitutions were also enriched, with less frequency in 2% salt, and across all conditions, G481 remained either unchanged or replaced with a disruptive negatively charged aspartic acid or polar, uncharged asparagine. The variants most enriched across different conditions (displaying 2% NaCl FN &gt; 3, 0% NaCl FN &gt; 0; </w:t>
      </w:r>
      <w:hyperlink r:id="rId69" w:history="1">
        <w:r w:rsidRPr="00EE6F78">
          <w:rPr>
            <w:rFonts w:eastAsia="Calibri"/>
            <w:sz w:val="16"/>
          </w:rPr>
          <w:t>Fig. 5C</w:t>
        </w:r>
      </w:hyperlink>
      <w:r w:rsidRPr="00EE6F78">
        <w:rPr>
          <w:rFonts w:eastAsia="Calibri"/>
          <w:sz w:val="16"/>
        </w:rPr>
        <w:t>) showed a similar pattern of substitution to these trends.</w:t>
      </w:r>
    </w:p>
    <w:p w14:paraId="32283134" w14:textId="77777777" w:rsidR="00EE6F78" w:rsidRPr="00EE6F78" w:rsidRDefault="00EE6F78" w:rsidP="00EE6F78">
      <w:pPr>
        <w:rPr>
          <w:rFonts w:ascii="Roboto" w:eastAsia="Calibri" w:hAnsi="Roboto"/>
          <w:sz w:val="16"/>
        </w:rPr>
      </w:pPr>
      <w:r w:rsidRPr="00EE6F78">
        <w:rPr>
          <w:rFonts w:ascii="Roboto" w:eastAsia="Calibri" w:hAnsi="Roboto"/>
          <w:sz w:val="16"/>
        </w:rPr>
        <w:t>[[FIGURE 5 OMITTED]]</w:t>
      </w:r>
    </w:p>
    <w:p w14:paraId="4AF45B07" w14:textId="77777777" w:rsidR="00EE6F78" w:rsidRPr="00EE6F78" w:rsidRDefault="00EE6F78" w:rsidP="00EE6F78">
      <w:pPr>
        <w:rPr>
          <w:rFonts w:eastAsia="Calibri"/>
          <w:sz w:val="16"/>
        </w:rPr>
      </w:pPr>
      <w:r w:rsidRPr="00EE6F78">
        <w:rPr>
          <w:rFonts w:eastAsia="Calibri"/>
          <w:sz w:val="16"/>
        </w:rPr>
        <w:t xml:space="preserve">To confirm our screen identified variants that truly had activity on E. coli O121 in high salt conditions, we directly synthesized (see Materials and Methods) high scoring variants with motifs GGIARA (variant 1: S475G, S477I, G479R, and G480A) from position 475 to 480 and IARTGS (variant 2: S477I, G479R, G480T, and V482S) from positions 477 to 482 and determined plaque efficiency through efficiency of plating (EOP) experiments. </w:t>
      </w:r>
      <w:r w:rsidRPr="00EE6F78">
        <w:rPr>
          <w:rFonts w:eastAsia="Calibri"/>
          <w:iCs/>
          <w:highlight w:val="cyan"/>
          <w:u w:val="single"/>
          <w:bdr w:val="single" w:sz="8" w:space="0" w:color="auto"/>
        </w:rPr>
        <w:t>Engineering variants</w:t>
      </w:r>
      <w:r w:rsidRPr="00EE6F78">
        <w:rPr>
          <w:rFonts w:eastAsia="Calibri"/>
          <w:iCs/>
          <w:u w:val="single"/>
          <w:bdr w:val="single" w:sz="8" w:space="0" w:color="auto"/>
        </w:rPr>
        <w:t xml:space="preserve"> with these motifs </w:t>
      </w:r>
      <w:r w:rsidRPr="00EE6F78">
        <w:rPr>
          <w:rFonts w:eastAsia="Calibri"/>
          <w:iCs/>
          <w:highlight w:val="cyan"/>
          <w:u w:val="single"/>
          <w:bdr w:val="single" w:sz="8" w:space="0" w:color="auto"/>
        </w:rPr>
        <w:t>enabled phage</w:t>
      </w:r>
      <w:r w:rsidRPr="00EE6F78">
        <w:rPr>
          <w:rFonts w:eastAsia="Calibri"/>
          <w:iCs/>
          <w:u w:val="single"/>
          <w:bdr w:val="single" w:sz="8" w:space="0" w:color="auto"/>
        </w:rPr>
        <w:t xml:space="preserve"> variants </w:t>
      </w:r>
      <w:r w:rsidRPr="00EE6F78">
        <w:rPr>
          <w:rFonts w:eastAsia="Calibri"/>
          <w:iCs/>
          <w:highlight w:val="cyan"/>
          <w:u w:val="single"/>
          <w:bdr w:val="single" w:sz="8" w:space="0" w:color="auto"/>
        </w:rPr>
        <w:t>to</w:t>
      </w:r>
      <w:r w:rsidRPr="00EE6F78">
        <w:rPr>
          <w:rFonts w:eastAsia="Calibri"/>
          <w:iCs/>
          <w:u w:val="single"/>
          <w:bdr w:val="single" w:sz="8" w:space="0" w:color="auto"/>
        </w:rPr>
        <w:t xml:space="preserve"> productively </w:t>
      </w:r>
      <w:r w:rsidRPr="00EE6F78">
        <w:rPr>
          <w:rFonts w:eastAsia="Calibri"/>
          <w:iCs/>
          <w:highlight w:val="cyan"/>
          <w:u w:val="single"/>
          <w:bdr w:val="single" w:sz="8" w:space="0" w:color="auto"/>
        </w:rPr>
        <w:t>plaque on E. coli</w:t>
      </w:r>
      <w:r w:rsidRPr="00EE6F78">
        <w:rPr>
          <w:rFonts w:eastAsia="Calibri"/>
          <w:iCs/>
          <w:u w:val="single"/>
          <w:bdr w:val="single" w:sz="8" w:space="0" w:color="auto"/>
        </w:rPr>
        <w:t> O121 in 2% salt, indicating that our approach was successful</w:t>
      </w:r>
      <w:r w:rsidRPr="00EE6F78">
        <w:rPr>
          <w:rFonts w:eastAsia="Calibri"/>
          <w:sz w:val="16"/>
        </w:rPr>
        <w:t xml:space="preserve"> (</w:t>
      </w:r>
      <w:hyperlink r:id="rId70" w:history="1">
        <w:r w:rsidRPr="00EE6F78">
          <w:rPr>
            <w:rFonts w:eastAsia="Calibri"/>
            <w:sz w:val="16"/>
          </w:rPr>
          <w:t>Fig. 5D</w:t>
        </w:r>
      </w:hyperlink>
      <w:r w:rsidRPr="00EE6F78">
        <w:rPr>
          <w:rFonts w:eastAsia="Calibri"/>
          <w:sz w:val="16"/>
        </w:rPr>
        <w:t xml:space="preserve"> and fig. S5, A to C). These phages also demonstrate lytic capability in liquid culture (fig. S5D). As expected, </w:t>
      </w:r>
      <w:r w:rsidRPr="00EE6F78">
        <w:rPr>
          <w:rFonts w:eastAsia="Calibri"/>
          <w:iCs/>
          <w:u w:val="single"/>
          <w:bdr w:val="single" w:sz="8" w:space="0" w:color="auto"/>
        </w:rPr>
        <w:t>these mutations presented a tradeoff with a reduced ability to plaque on O121 without salt</w:t>
      </w:r>
      <w:r w:rsidRPr="00EE6F78">
        <w:rPr>
          <w:rFonts w:eastAsia="Calibri"/>
          <w:sz w:val="16"/>
        </w:rPr>
        <w:t xml:space="preserve"> compared to the wild-type phage (</w:t>
      </w:r>
      <w:hyperlink r:id="rId71" w:history="1">
        <w:r w:rsidRPr="00EE6F78">
          <w:rPr>
            <w:rFonts w:eastAsia="Calibri"/>
            <w:sz w:val="16"/>
          </w:rPr>
          <w:t>Fig. 5D</w:t>
        </w:r>
      </w:hyperlink>
      <w:r w:rsidRPr="00EE6F78">
        <w:rPr>
          <w:rFonts w:eastAsia="Calibri"/>
          <w:sz w:val="16"/>
        </w:rPr>
        <w:t xml:space="preserve">). Overall, these results paint a complex picture for engineering phage activity on E. coli O121 across different conditions. Multiple substitutions across loops and β-sheets are required to enable activity, and </w:t>
      </w:r>
      <w:r w:rsidRPr="00EE6F78">
        <w:rPr>
          <w:rFonts w:eastAsia="Calibri"/>
          <w:iCs/>
          <w:u w:val="single"/>
          <w:bdr w:val="single" w:sz="8" w:space="0" w:color="auto"/>
        </w:rPr>
        <w:t>identifying these variants was only possible using Meta-SIFT</w:t>
      </w:r>
      <w:r w:rsidRPr="00EE6F78">
        <w:rPr>
          <w:rFonts w:eastAsia="Calibri"/>
          <w:sz w:val="16"/>
        </w:rPr>
        <w:t>, given the total lack of activity in higher salt conditions.</w:t>
      </w:r>
    </w:p>
    <w:p w14:paraId="1B54F74C" w14:textId="77777777" w:rsidR="00EE6F78" w:rsidRPr="00EE6F78" w:rsidRDefault="00EE6F78" w:rsidP="00EE6F78">
      <w:pPr>
        <w:rPr>
          <w:rFonts w:eastAsia="Calibri"/>
          <w:sz w:val="16"/>
        </w:rPr>
      </w:pPr>
      <w:r w:rsidRPr="00EE6F78">
        <w:rPr>
          <w:rFonts w:eastAsia="Calibri"/>
          <w:sz w:val="16"/>
        </w:rPr>
        <w:t>DISCUSSION</w:t>
      </w:r>
    </w:p>
    <w:p w14:paraId="259FCF04" w14:textId="77777777" w:rsidR="00EE6F78" w:rsidRPr="00EE6F78" w:rsidRDefault="00EE6F78" w:rsidP="00EE6F78">
      <w:pPr>
        <w:rPr>
          <w:rFonts w:eastAsia="Calibri"/>
          <w:sz w:val="16"/>
        </w:rPr>
      </w:pPr>
      <w:r w:rsidRPr="00EE6F78">
        <w:rPr>
          <w:rFonts w:eastAsia="Calibri"/>
          <w:sz w:val="16"/>
        </w:rPr>
        <w:t xml:space="preserve">In this study, we devised </w:t>
      </w:r>
      <w:r w:rsidRPr="00EE6F78">
        <w:rPr>
          <w:rFonts w:eastAsia="Calibri"/>
          <w:iCs/>
          <w:highlight w:val="cyan"/>
          <w:u w:val="single"/>
          <w:bdr w:val="single" w:sz="8" w:space="0" w:color="auto"/>
        </w:rPr>
        <w:t>Meta-SIFT</w:t>
      </w:r>
      <w:r w:rsidRPr="00EE6F78">
        <w:rPr>
          <w:rFonts w:eastAsia="Calibri"/>
          <w:iCs/>
          <w:u w:val="single"/>
          <w:bdr w:val="single" w:sz="8" w:space="0" w:color="auto"/>
        </w:rPr>
        <w:t xml:space="preserve"> as a new approach to </w:t>
      </w:r>
      <w:r w:rsidRPr="00EE6F78">
        <w:rPr>
          <w:rFonts w:eastAsia="Calibri"/>
          <w:iCs/>
          <w:highlight w:val="cyan"/>
          <w:u w:val="single"/>
          <w:bdr w:val="single" w:sz="8" w:space="0" w:color="auto"/>
        </w:rPr>
        <w:t>engineer complex changes in phage sequences</w:t>
      </w:r>
      <w:r w:rsidRPr="00EE6F78">
        <w:rPr>
          <w:rFonts w:eastAsia="Calibri"/>
          <w:iCs/>
          <w:u w:val="single"/>
          <w:bdr w:val="single" w:sz="8" w:space="0" w:color="auto"/>
        </w:rPr>
        <w:t xml:space="preserve"> by leveraging diverse metagenomic databases</w:t>
      </w:r>
      <w:r w:rsidRPr="00EE6F78">
        <w:rPr>
          <w:rFonts w:eastAsia="Calibri"/>
          <w:sz w:val="16"/>
        </w:rPr>
        <w:t xml:space="preserve"> to find metagenomic motifs that influence phage activity. Using Meta-SIFT, we isolated 104 6mer and 10mer amino acid motif candidates for the T7 RBP that substantially differed from the wild-type sequence. These motifs were sourced from disparate and distantly related structural metagenomic sequences, allowing us to overcome a lack of sequence conservation among phages to find functionally important motifs. By screening phage variants with these motifs, we </w:t>
      </w:r>
      <w:r w:rsidRPr="00EE6F78">
        <w:rPr>
          <w:rFonts w:eastAsia="Calibri"/>
          <w:iCs/>
          <w:highlight w:val="cyan"/>
          <w:u w:val="single"/>
          <w:bdr w:val="single" w:sz="8" w:space="0" w:color="auto"/>
        </w:rPr>
        <w:t xml:space="preserve">revealed thousands of </w:t>
      </w:r>
      <w:r w:rsidRPr="00EE6F78">
        <w:rPr>
          <w:rFonts w:eastAsia="Calibri"/>
          <w:iCs/>
          <w:u w:val="single"/>
          <w:bdr w:val="single" w:sz="8" w:space="0" w:color="auto"/>
        </w:rPr>
        <w:t xml:space="preserve">T7 phage </w:t>
      </w:r>
      <w:r w:rsidRPr="00EE6F78">
        <w:rPr>
          <w:rFonts w:eastAsia="Calibri"/>
          <w:iCs/>
          <w:highlight w:val="cyan"/>
          <w:u w:val="single"/>
          <w:bdr w:val="single" w:sz="8" w:space="0" w:color="auto"/>
        </w:rPr>
        <w:t>variants</w:t>
      </w:r>
      <w:r w:rsidRPr="00EE6F78">
        <w:rPr>
          <w:rFonts w:eastAsia="Calibri"/>
          <w:iCs/>
          <w:u w:val="single"/>
          <w:bdr w:val="single" w:sz="8" w:space="0" w:color="auto"/>
        </w:rPr>
        <w:t xml:space="preserve"> with novel host specificity</w:t>
      </w:r>
      <w:r w:rsidRPr="00EE6F78">
        <w:rPr>
          <w:rFonts w:eastAsia="Calibri"/>
          <w:sz w:val="16"/>
        </w:rPr>
        <w:t xml:space="preserve"> and elucidated how motifs drove changes to activity in the RBP.</w:t>
      </w:r>
    </w:p>
    <w:p w14:paraId="7ED58CF6" w14:textId="77777777" w:rsidR="00EE6F78" w:rsidRPr="00EE6F78" w:rsidRDefault="00EE6F78" w:rsidP="00EE6F78">
      <w:pPr>
        <w:rPr>
          <w:rFonts w:eastAsia="Calibri"/>
          <w:b/>
          <w:iCs/>
          <w:u w:val="single"/>
          <w:bdr w:val="single" w:sz="8" w:space="0" w:color="auto"/>
        </w:rPr>
      </w:pPr>
      <w:r w:rsidRPr="00EE6F78">
        <w:rPr>
          <w:rFonts w:eastAsia="Calibri"/>
          <w:sz w:val="16"/>
        </w:rPr>
        <w:t>We demonstrate that leveraging DMS results was a successful strategy for correctly seeding scores to find motifs that broadly influenced phage activity and altered host specificity, even if the motifs differ substantially in sequence identity (</w:t>
      </w:r>
      <w:hyperlink r:id="rId72" w:anchor="core-collateral-R2" w:history="1">
        <w:r w:rsidRPr="00EE6F78">
          <w:rPr>
            <w:rFonts w:eastAsia="Calibri"/>
            <w:sz w:val="16"/>
          </w:rPr>
          <w:t>2</w:t>
        </w:r>
      </w:hyperlink>
      <w:r w:rsidRPr="00EE6F78">
        <w:rPr>
          <w:rFonts w:eastAsia="Calibri"/>
          <w:sz w:val="16"/>
        </w:rPr>
        <w:t>). This limits the method to those phages characterized using high-throughput methods such as DMS. While DMS or similar site-saturation data on phages is currently limited to only a few studies (</w:t>
      </w:r>
      <w:hyperlink r:id="rId73" w:anchor="core-collateral-R2" w:history="1">
        <w:r w:rsidRPr="00EE6F78">
          <w:rPr>
            <w:rFonts w:eastAsia="Calibri"/>
            <w:sz w:val="16"/>
          </w:rPr>
          <w:t>2</w:t>
        </w:r>
      </w:hyperlink>
      <w:r w:rsidRPr="00EE6F78">
        <w:rPr>
          <w:rFonts w:eastAsia="Calibri"/>
          <w:sz w:val="16"/>
        </w:rPr>
        <w:t>, </w:t>
      </w:r>
      <w:hyperlink r:id="rId74" w:anchor="core-collateral-R18" w:history="1">
        <w:r w:rsidRPr="00EE6F78">
          <w:rPr>
            <w:rFonts w:eastAsia="Calibri"/>
            <w:sz w:val="16"/>
          </w:rPr>
          <w:t>18</w:t>
        </w:r>
      </w:hyperlink>
      <w:r w:rsidRPr="00EE6F78">
        <w:rPr>
          <w:rFonts w:eastAsia="Calibri"/>
          <w:sz w:val="16"/>
        </w:rPr>
        <w:t>, </w:t>
      </w:r>
      <w:hyperlink r:id="rId75" w:anchor="core-collateral-R21" w:history="1">
        <w:r w:rsidRPr="00EE6F78">
          <w:rPr>
            <w:rFonts w:eastAsia="Calibri"/>
            <w:sz w:val="16"/>
          </w:rPr>
          <w:t>21</w:t>
        </w:r>
      </w:hyperlink>
      <w:r w:rsidRPr="00EE6F78">
        <w:rPr>
          <w:rFonts w:eastAsia="Calibri"/>
          <w:sz w:val="16"/>
        </w:rPr>
        <w:t>), high-throughput approaches to characterizing phages are increasingly available (</w:t>
      </w:r>
      <w:hyperlink r:id="rId76" w:anchor="core-collateral-R19" w:history="1">
        <w:r w:rsidRPr="00EE6F78">
          <w:rPr>
            <w:rFonts w:eastAsia="Calibri"/>
            <w:sz w:val="16"/>
          </w:rPr>
          <w:t>19</w:t>
        </w:r>
      </w:hyperlink>
      <w:r w:rsidRPr="00EE6F78">
        <w:rPr>
          <w:rFonts w:eastAsia="Calibri"/>
          <w:sz w:val="16"/>
        </w:rPr>
        <w:t xml:space="preserve">), and </w:t>
      </w:r>
      <w:r w:rsidRPr="00EE6F78">
        <w:rPr>
          <w:rFonts w:eastAsia="Calibri"/>
          <w:iCs/>
          <w:highlight w:val="cyan"/>
          <w:u w:val="single"/>
          <w:bdr w:val="single" w:sz="8" w:space="0" w:color="auto"/>
        </w:rPr>
        <w:t>as phages are developed</w:t>
      </w:r>
      <w:r w:rsidRPr="00EE6F78">
        <w:rPr>
          <w:rFonts w:eastAsia="Calibri"/>
          <w:iCs/>
          <w:u w:val="single"/>
          <w:bdr w:val="single" w:sz="8" w:space="0" w:color="auto"/>
        </w:rPr>
        <w:t xml:space="preserve"> as therapeutic options, we expect </w:t>
      </w:r>
      <w:r w:rsidRPr="00EE6F78">
        <w:rPr>
          <w:rFonts w:eastAsia="Calibri"/>
          <w:iCs/>
          <w:highlight w:val="cyan"/>
          <w:u w:val="single"/>
          <w:bdr w:val="single" w:sz="8" w:space="0" w:color="auto"/>
        </w:rPr>
        <w:t>more data</w:t>
      </w:r>
      <w:r w:rsidRPr="00EE6F78">
        <w:rPr>
          <w:rFonts w:eastAsia="Calibri"/>
          <w:iCs/>
          <w:u w:val="single"/>
          <w:bdr w:val="single" w:sz="8" w:space="0" w:color="auto"/>
        </w:rPr>
        <w:t xml:space="preserve"> to </w:t>
      </w:r>
      <w:r w:rsidRPr="00EE6F78">
        <w:rPr>
          <w:rFonts w:eastAsia="Calibri"/>
          <w:iCs/>
          <w:highlight w:val="cyan"/>
          <w:u w:val="single"/>
          <w:bdr w:val="single" w:sz="8" w:space="0" w:color="auto"/>
        </w:rPr>
        <w:t>accumulate</w:t>
      </w:r>
      <w:r w:rsidRPr="00EE6F78">
        <w:rPr>
          <w:rFonts w:eastAsia="Calibri"/>
          <w:iCs/>
          <w:u w:val="single"/>
          <w:bdr w:val="single" w:sz="8" w:space="0" w:color="auto"/>
        </w:rPr>
        <w:t xml:space="preserve"> for relevant phages </w:t>
      </w:r>
      <w:r w:rsidRPr="00EE6F78">
        <w:rPr>
          <w:rFonts w:eastAsia="Calibri"/>
          <w:iCs/>
          <w:highlight w:val="cyan"/>
          <w:u w:val="single"/>
          <w:bdr w:val="single" w:sz="8" w:space="0" w:color="auto"/>
        </w:rPr>
        <w:t>that could</w:t>
      </w:r>
      <w:r w:rsidRPr="00EE6F78">
        <w:rPr>
          <w:rFonts w:eastAsia="Calibri"/>
          <w:iCs/>
          <w:u w:val="single"/>
          <w:bdr w:val="single" w:sz="8" w:space="0" w:color="auto"/>
        </w:rPr>
        <w:t xml:space="preserve"> be used to </w:t>
      </w:r>
      <w:r w:rsidRPr="00EE6F78">
        <w:rPr>
          <w:rFonts w:eastAsia="Calibri"/>
          <w:iCs/>
          <w:highlight w:val="cyan"/>
          <w:u w:val="single"/>
          <w:bdr w:val="single" w:sz="8" w:space="0" w:color="auto"/>
        </w:rPr>
        <w:t>inform Meta-SIFT</w:t>
      </w:r>
      <w:r w:rsidRPr="00EE6F78">
        <w:rPr>
          <w:rFonts w:eastAsia="Calibri"/>
          <w:iCs/>
          <w:u w:val="single"/>
          <w:bdr w:val="single" w:sz="8" w:space="0" w:color="auto"/>
        </w:rPr>
        <w:t>.</w:t>
      </w:r>
    </w:p>
    <w:p w14:paraId="618DC8A1" w14:textId="77777777" w:rsidR="00EE6F78" w:rsidRPr="00EE6F78" w:rsidRDefault="00EE6F78" w:rsidP="00EE6F78">
      <w:pPr>
        <w:rPr>
          <w:rFonts w:eastAsia="Calibri"/>
          <w:sz w:val="16"/>
        </w:rPr>
      </w:pPr>
      <w:r w:rsidRPr="00EE6F78">
        <w:rPr>
          <w:rFonts w:eastAsia="Calibri"/>
          <w:iCs/>
          <w:u w:val="single"/>
          <w:bdr w:val="single" w:sz="8" w:space="0" w:color="auto"/>
        </w:rPr>
        <w:t xml:space="preserve">Using </w:t>
      </w:r>
      <w:r w:rsidRPr="00EE6F78">
        <w:rPr>
          <w:rFonts w:eastAsia="Calibri"/>
          <w:iCs/>
          <w:highlight w:val="cyan"/>
          <w:u w:val="single"/>
          <w:bdr w:val="single" w:sz="8" w:space="0" w:color="auto"/>
        </w:rPr>
        <w:t>Meta-SIFT</w:t>
      </w:r>
      <w:r w:rsidRPr="00EE6F78">
        <w:rPr>
          <w:rFonts w:eastAsia="Calibri"/>
          <w:iCs/>
          <w:u w:val="single"/>
          <w:bdr w:val="single" w:sz="8" w:space="0" w:color="auto"/>
        </w:rPr>
        <w:t xml:space="preserve">, we </w:t>
      </w:r>
      <w:r w:rsidRPr="00EE6F78">
        <w:rPr>
          <w:rFonts w:eastAsia="Calibri"/>
          <w:iCs/>
          <w:highlight w:val="cyan"/>
          <w:u w:val="single"/>
          <w:bdr w:val="single" w:sz="8" w:space="0" w:color="auto"/>
        </w:rPr>
        <w:t xml:space="preserve">engineered </w:t>
      </w:r>
      <w:r w:rsidRPr="00EE6F78">
        <w:rPr>
          <w:rFonts w:eastAsia="Calibri"/>
          <w:iCs/>
          <w:u w:val="single"/>
          <w:bdr w:val="single" w:sz="8" w:space="0" w:color="auto"/>
        </w:rPr>
        <w:t xml:space="preserve">T7 </w:t>
      </w:r>
      <w:r w:rsidRPr="00EE6F78">
        <w:rPr>
          <w:rFonts w:eastAsia="Calibri"/>
          <w:iCs/>
          <w:highlight w:val="cyan"/>
          <w:u w:val="single"/>
          <w:bdr w:val="single" w:sz="8" w:space="0" w:color="auto"/>
        </w:rPr>
        <w:t>bacteriophage</w:t>
      </w:r>
      <w:r w:rsidRPr="00EE6F78">
        <w:rPr>
          <w:rFonts w:eastAsia="Calibri"/>
          <w:b/>
          <w:bCs/>
          <w:sz w:val="16"/>
        </w:rPr>
        <w:t xml:space="preserve">, </w:t>
      </w:r>
      <w:r w:rsidRPr="00EE6F78">
        <w:rPr>
          <w:rFonts w:eastAsia="Calibri"/>
          <w:iCs/>
          <w:u w:val="single"/>
          <w:bdr w:val="single" w:sz="8" w:space="0" w:color="auto"/>
        </w:rPr>
        <w:t>usually considered</w:t>
      </w:r>
      <w:r w:rsidRPr="00EE6F78">
        <w:rPr>
          <w:rFonts w:eastAsia="Calibri"/>
          <w:sz w:val="16"/>
        </w:rPr>
        <w:t xml:space="preserve"> a simple laboratory phage </w:t>
      </w:r>
      <w:r w:rsidRPr="00EE6F78">
        <w:rPr>
          <w:rFonts w:eastAsia="Calibri"/>
          <w:iCs/>
          <w:u w:val="single"/>
          <w:bdr w:val="single" w:sz="8" w:space="0" w:color="auto"/>
        </w:rPr>
        <w:t xml:space="preserve">unsuitable for clinically relevant applications, </w:t>
      </w:r>
      <w:r w:rsidRPr="00EE6F78">
        <w:rPr>
          <w:rFonts w:eastAsia="Calibri"/>
          <w:iCs/>
          <w:highlight w:val="cyan"/>
          <w:u w:val="single"/>
          <w:bdr w:val="single" w:sz="8" w:space="0" w:color="auto"/>
        </w:rPr>
        <w:t>to become highly efficacious</w:t>
      </w:r>
      <w:r w:rsidRPr="00EE6F78">
        <w:rPr>
          <w:rFonts w:eastAsia="Calibri"/>
          <w:iCs/>
          <w:u w:val="single"/>
          <w:bdr w:val="single" w:sz="8" w:space="0" w:color="auto"/>
        </w:rPr>
        <w:t xml:space="preserve"> on E. coli</w:t>
      </w:r>
      <w:r w:rsidRPr="00EE6F78">
        <w:rPr>
          <w:rFonts w:eastAsia="Calibri"/>
          <w:sz w:val="16"/>
        </w:rPr>
        <w:t xml:space="preserve"> O121, a prominent foodborne pathogen. Historically, phage engineering has heavily relied on natural diversity or targeted or untargeted randomization to tailor phage to different conditions, but these approaches cannot effectively address the enormous combinatorial size and potential of the phage genome. The mutational space in any phage vastly exceeds our ability to drive phages by evolutionary passage. </w:t>
      </w:r>
      <w:r w:rsidRPr="00EE6F78">
        <w:rPr>
          <w:rFonts w:eastAsia="Calibri"/>
          <w:iCs/>
          <w:u w:val="single"/>
          <w:bdr w:val="single" w:sz="8" w:space="0" w:color="auto"/>
        </w:rPr>
        <w:t xml:space="preserve">Meta-SIFT exemplifies the </w:t>
      </w:r>
      <w:r w:rsidRPr="00EE6F78">
        <w:rPr>
          <w:rFonts w:eastAsia="Calibri"/>
          <w:iCs/>
          <w:highlight w:val="cyan"/>
          <w:u w:val="single"/>
          <w:bdr w:val="single" w:sz="8" w:space="0" w:color="auto"/>
        </w:rPr>
        <w:t>utility of refining</w:t>
      </w:r>
      <w:r w:rsidRPr="00EE6F78">
        <w:rPr>
          <w:rFonts w:eastAsia="Calibri"/>
          <w:iCs/>
          <w:u w:val="single"/>
          <w:bdr w:val="single" w:sz="8" w:space="0" w:color="auto"/>
        </w:rPr>
        <w:t xml:space="preserve"> this combinatorial </w:t>
      </w:r>
      <w:r w:rsidRPr="00EE6F78">
        <w:rPr>
          <w:rFonts w:eastAsia="Calibri"/>
          <w:iCs/>
          <w:highlight w:val="cyan"/>
          <w:u w:val="single"/>
          <w:bdr w:val="single" w:sz="8" w:space="0" w:color="auto"/>
        </w:rPr>
        <w:t>space to isolate</w:t>
      </w:r>
      <w:r w:rsidRPr="00EE6F78">
        <w:rPr>
          <w:rFonts w:eastAsia="Calibri"/>
          <w:iCs/>
          <w:u w:val="single"/>
          <w:bdr w:val="single" w:sz="8" w:space="0" w:color="auto"/>
        </w:rPr>
        <w:t xml:space="preserve"> the most </w:t>
      </w:r>
      <w:r w:rsidRPr="00EE6F78">
        <w:rPr>
          <w:rFonts w:eastAsia="Calibri"/>
          <w:iCs/>
          <w:highlight w:val="cyan"/>
          <w:u w:val="single"/>
          <w:bdr w:val="single" w:sz="8" w:space="0" w:color="auto"/>
        </w:rPr>
        <w:t>relevant regions and substitutions to engineer</w:t>
      </w:r>
      <w:r w:rsidRPr="00EE6F78">
        <w:rPr>
          <w:rFonts w:eastAsia="Calibri"/>
          <w:sz w:val="16"/>
        </w:rPr>
        <w:t>. For example, an alternative approach is defining small regions to attempt to fully randomize very short regions, as has been performed for exterior loops in T3 phage, or random mutagenesis (</w:t>
      </w:r>
      <w:hyperlink r:id="rId77" w:anchor="core-collateral-R26" w:history="1">
        <w:r w:rsidRPr="00EE6F78">
          <w:rPr>
            <w:rFonts w:eastAsia="Calibri"/>
            <w:sz w:val="16"/>
          </w:rPr>
          <w:t>26</w:t>
        </w:r>
      </w:hyperlink>
      <w:r w:rsidRPr="00EE6F78">
        <w:rPr>
          <w:rFonts w:eastAsia="Calibri"/>
          <w:sz w:val="16"/>
        </w:rPr>
        <w:t>). The first approach is viable only for extremely short regions due to rapidly expanding combinatorial space and the second approach cannot explore the space to any effective degree. The 8–amino acid stretch that was enabling for E. coli O121 comprises a total combinatorial space of 2.56 × 1010 possible sequences, far exceeding the number of sequences that can be evaluated effectively without a refining approach such as Meta-SIFT. Another example is the initial BLAST results for the tip domain. Combinations of these results could be used to create a total of 1,041,754 unique 6mers and 352,054,000 unique 10mers of the 85 aligned sequences, but this approach lacks any effective way to curate these motifs, in contrast with Meta-SIFT. A total of 147 6mer motifs are shared between our dataset and possible BLAST motifs, of which only 29 have activity greater than wild-type on any strain, and none of which can allow T7 to infect E. coli O121 in high salt conditions.</w:t>
      </w:r>
    </w:p>
    <w:p w14:paraId="1756ADB8" w14:textId="77777777" w:rsidR="00EE6F78" w:rsidRPr="00EE6F78" w:rsidRDefault="00EE6F78" w:rsidP="00EE6F78">
      <w:pPr>
        <w:rPr>
          <w:rFonts w:eastAsia="Calibri"/>
          <w:sz w:val="16"/>
        </w:rPr>
      </w:pPr>
      <w:r w:rsidRPr="00EE6F78">
        <w:rPr>
          <w:rFonts w:eastAsia="Calibri"/>
          <w:sz w:val="16"/>
        </w:rPr>
        <w:t>Both the position and composition of motifs were important drivers of phage activity. The BC exterior loop and C β-strand were overall more tolerant of substitution, although motifs inserted at other positions could drive host specificity. Novel combinations of substitutions appear to allow for substantial changes to the local architecture of the tip domain that enable key residues to contact the host receptor. Unbiased libraries of phages with Meta-SIFT–identified motifs can reveal potent combinations of mutations that can tailor host range to specific hosts. These results further emphasize the need for an unbiased approach to library creation such as ORACLE, given the poor correlation of library activity between different hosts. Notably, we found no variants that are functional across every host. These results support the idea of fundamental trade-offs in host specificity and suggest that engineering a phage to target multiple hosts across different conditions is best done by tailoring a population of that phage, rather than relying on one sequence. Together, these results improve our understanding of the sequence-function landscape of the T7 RBP and identify motifs that can drive highly specific changes in host activity.</w:t>
      </w:r>
    </w:p>
    <w:p w14:paraId="1BEA5851" w14:textId="77777777" w:rsidR="00F23B7E" w:rsidRPr="00F23B7E" w:rsidRDefault="00F23B7E" w:rsidP="00F23B7E"/>
    <w:sectPr w:rsidR="00F23B7E" w:rsidRPr="00F23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FF7962"/>
    <w:multiLevelType w:val="hybridMultilevel"/>
    <w:tmpl w:val="E3D04D6E"/>
    <w:lvl w:ilvl="0" w:tplc="B1A0B4A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E99036B"/>
    <w:multiLevelType w:val="hybridMultilevel"/>
    <w:tmpl w:val="211EF3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A3089"/>
    <w:multiLevelType w:val="hybridMultilevel"/>
    <w:tmpl w:val="F3EE8A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
  </w:num>
  <w:num w:numId="13" w16cid:durableId="1695883432">
    <w:abstractNumId w:val="13"/>
  </w:num>
  <w:num w:numId="14" w16cid:durableId="720713117">
    <w:abstractNumId w:val="12"/>
  </w:num>
  <w:num w:numId="15" w16cid:durableId="946275843">
    <w:abstractNumId w:val="0"/>
  </w:num>
  <w:num w:numId="16" w16cid:durableId="2005938418">
    <w:abstractNumId w:val="17"/>
  </w:num>
  <w:num w:numId="17" w16cid:durableId="831798239">
    <w:abstractNumId w:val="16"/>
  </w:num>
  <w:num w:numId="18" w16cid:durableId="928236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A6"/>
    <w:rsid w:val="0001182F"/>
    <w:rsid w:val="000136D2"/>
    <w:rsid w:val="000205A6"/>
    <w:rsid w:val="00042726"/>
    <w:rsid w:val="00052EDD"/>
    <w:rsid w:val="000B3F31"/>
    <w:rsid w:val="000F6E9D"/>
    <w:rsid w:val="001B3B48"/>
    <w:rsid w:val="001E27D1"/>
    <w:rsid w:val="001F0F79"/>
    <w:rsid w:val="001F5CDC"/>
    <w:rsid w:val="00204A1F"/>
    <w:rsid w:val="002333E7"/>
    <w:rsid w:val="002C72D3"/>
    <w:rsid w:val="002D7200"/>
    <w:rsid w:val="002E6B8C"/>
    <w:rsid w:val="003B7B36"/>
    <w:rsid w:val="003C60E4"/>
    <w:rsid w:val="003D5F0D"/>
    <w:rsid w:val="003E5098"/>
    <w:rsid w:val="003E5EB4"/>
    <w:rsid w:val="004E0D8E"/>
    <w:rsid w:val="005455E1"/>
    <w:rsid w:val="005A7EC6"/>
    <w:rsid w:val="005B43A2"/>
    <w:rsid w:val="0061630A"/>
    <w:rsid w:val="00645178"/>
    <w:rsid w:val="00655828"/>
    <w:rsid w:val="006614F1"/>
    <w:rsid w:val="006C2918"/>
    <w:rsid w:val="00747EDA"/>
    <w:rsid w:val="00763CB6"/>
    <w:rsid w:val="00784673"/>
    <w:rsid w:val="007B5DCA"/>
    <w:rsid w:val="007E509C"/>
    <w:rsid w:val="0080469C"/>
    <w:rsid w:val="00893983"/>
    <w:rsid w:val="008A37ED"/>
    <w:rsid w:val="008A493D"/>
    <w:rsid w:val="00973B39"/>
    <w:rsid w:val="009C11B1"/>
    <w:rsid w:val="00A23977"/>
    <w:rsid w:val="00A6201F"/>
    <w:rsid w:val="00A800E4"/>
    <w:rsid w:val="00A94720"/>
    <w:rsid w:val="00AB0E19"/>
    <w:rsid w:val="00AB7328"/>
    <w:rsid w:val="00BB794A"/>
    <w:rsid w:val="00C0151C"/>
    <w:rsid w:val="00C463D4"/>
    <w:rsid w:val="00C76436"/>
    <w:rsid w:val="00C97270"/>
    <w:rsid w:val="00CB7E1B"/>
    <w:rsid w:val="00D01297"/>
    <w:rsid w:val="00D20261"/>
    <w:rsid w:val="00D21760"/>
    <w:rsid w:val="00DD320D"/>
    <w:rsid w:val="00DE4A66"/>
    <w:rsid w:val="00E70EAD"/>
    <w:rsid w:val="00EA558B"/>
    <w:rsid w:val="00EC0813"/>
    <w:rsid w:val="00EE6F78"/>
    <w:rsid w:val="00F23B7E"/>
    <w:rsid w:val="00F360E0"/>
    <w:rsid w:val="00F93A97"/>
    <w:rsid w:val="00FA6BD3"/>
    <w:rsid w:val="00FD0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7B342"/>
  <w15:chartTrackingRefBased/>
  <w15:docId w15:val="{0325B466-2078-DB46-A405-A86BFDA22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00E4"/>
    <w:pPr>
      <w:spacing w:line="259" w:lineRule="auto"/>
    </w:pPr>
    <w:rPr>
      <w:rFonts w:ascii="Calibri" w:eastAsiaTheme="minorEastAsia" w:hAnsi="Calibri"/>
      <w:kern w:val="0"/>
      <w:sz w:val="22"/>
      <w14:ligatures w14:val="none"/>
    </w:rPr>
  </w:style>
  <w:style w:type="paragraph" w:styleId="Heading1">
    <w:name w:val="heading 1"/>
    <w:aliases w:val="Pocket"/>
    <w:basedOn w:val="Normal"/>
    <w:next w:val="Normal"/>
    <w:link w:val="Heading1Char"/>
    <w:qFormat/>
    <w:rsid w:val="00A800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qFormat/>
    <w:rsid w:val="00FA6B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A6BD3"/>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Normal Tag,heading 2,Ch, Ch,t,Ta,small space,T,Heading 41,body,small text,Heading 2 Char2 Char,Heading 2 Char1 Char Char,No Spacing1,tags,No Spacing1111,TAG,ta,no read,No Spacing211,No Spacing12,No Spacing2111,No Spacing4,Heading "/>
    <w:basedOn w:val="Normal"/>
    <w:next w:val="Normal"/>
    <w:link w:val="Heading4Char"/>
    <w:uiPriority w:val="9"/>
    <w:qFormat/>
    <w:rsid w:val="00FA6BD3"/>
    <w:pPr>
      <w:keepNext/>
      <w:keepLines/>
      <w:spacing w:before="40" w:after="0"/>
      <w:outlineLvl w:val="3"/>
    </w:pPr>
    <w:rPr>
      <w:rFonts w:eastAsiaTheme="majorEastAsia" w:cstheme="majorBidi"/>
      <w:b/>
      <w:iCs/>
      <w:sz w:val="26"/>
      <w:szCs w:val="22"/>
    </w:rPr>
  </w:style>
  <w:style w:type="paragraph" w:styleId="Heading5">
    <w:name w:val="heading 5"/>
    <w:basedOn w:val="Normal"/>
    <w:next w:val="Normal"/>
    <w:link w:val="Heading5Char"/>
    <w:uiPriority w:val="9"/>
    <w:semiHidden/>
    <w:unhideWhenUsed/>
    <w:rsid w:val="00DE4A6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20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800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00E4"/>
  </w:style>
  <w:style w:type="character" w:customStyle="1" w:styleId="Heading1Char">
    <w:name w:val="Heading 1 Char"/>
    <w:aliases w:val="Pocket Char"/>
    <w:basedOn w:val="DefaultParagraphFont"/>
    <w:link w:val="Heading1"/>
    <w:rsid w:val="00A800E4"/>
    <w:rPr>
      <w:rFonts w:ascii="Calibri" w:eastAsiaTheme="majorEastAsia" w:hAnsi="Calibri" w:cstheme="majorBidi"/>
      <w:b/>
      <w:bCs/>
      <w:kern w:val="0"/>
      <w:sz w:val="52"/>
      <w:szCs w:val="32"/>
      <w14:ligatures w14:val="none"/>
    </w:rPr>
  </w:style>
  <w:style w:type="character" w:customStyle="1" w:styleId="Heading2Char">
    <w:name w:val="Heading 2 Char"/>
    <w:aliases w:val="Hat Char"/>
    <w:basedOn w:val="DefaultParagraphFont"/>
    <w:link w:val="Heading2"/>
    <w:uiPriority w:val="1"/>
    <w:rsid w:val="00A800E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800E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heading 2 Char,Ch Char, Ch Char,t Char,Ta Char,small space Char,T Char,Heading 41 Char,body Char,small text Char,Heading 2 Char2 Char Char,Heading 2 Char1 Char Char Char,No Spacing1 Char,tags Char"/>
    <w:basedOn w:val="DefaultParagraphFont"/>
    <w:link w:val="Heading4"/>
    <w:uiPriority w:val="9"/>
    <w:rsid w:val="00A800E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E4A6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20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5A6"/>
    <w:rPr>
      <w:rFonts w:eastAsiaTheme="majorEastAsia" w:cstheme="majorBidi"/>
      <w:color w:val="272727" w:themeColor="text1" w:themeTint="D8"/>
    </w:rPr>
  </w:style>
  <w:style w:type="paragraph" w:styleId="Title">
    <w:name w:val="Title"/>
    <w:basedOn w:val="Normal"/>
    <w:next w:val="Normal"/>
    <w:link w:val="TitleChar"/>
    <w:uiPriority w:val="10"/>
    <w:qFormat/>
    <w:rsid w:val="00020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5A6"/>
    <w:pPr>
      <w:spacing w:before="160"/>
      <w:jc w:val="center"/>
    </w:pPr>
    <w:rPr>
      <w:i/>
      <w:iCs/>
      <w:color w:val="404040" w:themeColor="text1" w:themeTint="BF"/>
    </w:rPr>
  </w:style>
  <w:style w:type="character" w:customStyle="1" w:styleId="QuoteChar">
    <w:name w:val="Quote Char"/>
    <w:basedOn w:val="DefaultParagraphFont"/>
    <w:link w:val="Quote"/>
    <w:uiPriority w:val="29"/>
    <w:rsid w:val="000205A6"/>
    <w:rPr>
      <w:i/>
      <w:iCs/>
      <w:color w:val="404040" w:themeColor="text1" w:themeTint="BF"/>
    </w:rPr>
  </w:style>
  <w:style w:type="paragraph" w:styleId="ListParagraph">
    <w:name w:val="List Paragraph"/>
    <w:basedOn w:val="Normal"/>
    <w:uiPriority w:val="34"/>
    <w:qFormat/>
    <w:rsid w:val="000205A6"/>
    <w:pPr>
      <w:ind w:left="720"/>
      <w:contextualSpacing/>
    </w:pPr>
  </w:style>
  <w:style w:type="character" w:styleId="IntenseEmphasis">
    <w:name w:val="Intense Emphasis"/>
    <w:basedOn w:val="DefaultParagraphFont"/>
    <w:uiPriority w:val="21"/>
    <w:qFormat/>
    <w:rsid w:val="000205A6"/>
    <w:rPr>
      <w:i/>
      <w:iCs/>
      <w:color w:val="0F4761" w:themeColor="accent1" w:themeShade="BF"/>
    </w:rPr>
  </w:style>
  <w:style w:type="paragraph" w:styleId="IntenseQuote">
    <w:name w:val="Intense Quote"/>
    <w:basedOn w:val="Normal"/>
    <w:next w:val="Normal"/>
    <w:link w:val="IntenseQuoteChar"/>
    <w:uiPriority w:val="30"/>
    <w:qFormat/>
    <w:rsid w:val="00020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5A6"/>
    <w:rPr>
      <w:i/>
      <w:iCs/>
      <w:color w:val="0F4761" w:themeColor="accent1" w:themeShade="BF"/>
    </w:rPr>
  </w:style>
  <w:style w:type="character" w:styleId="IntenseReference">
    <w:name w:val="Intense Reference"/>
    <w:basedOn w:val="DefaultParagraphFont"/>
    <w:uiPriority w:val="32"/>
    <w:qFormat/>
    <w:rsid w:val="000205A6"/>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20"/>
    <w:qFormat/>
    <w:rsid w:val="00A800E4"/>
    <w:rPr>
      <w:rFonts w:ascii="Calibri" w:hAnsi="Calibri" w:cs="Calibri"/>
      <w:b/>
      <w:iCs/>
      <w:sz w:val="22"/>
      <w:u w:val="single"/>
      <w:bdr w:val="single" w:sz="8" w:space="0" w:color="auto"/>
    </w:rPr>
  </w:style>
  <w:style w:type="character" w:styleId="FollowedHyperlink">
    <w:name w:val="FollowedHyperlink"/>
    <w:basedOn w:val="DefaultParagraphFont"/>
    <w:uiPriority w:val="99"/>
    <w:semiHidden/>
    <w:unhideWhenUsed/>
    <w:rsid w:val="00A800E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FA6BD3"/>
    <w:rPr>
      <w:b/>
      <w:bCs/>
      <w:sz w:val="22"/>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1"/>
    <w:qFormat/>
    <w:rsid w:val="00A800E4"/>
    <w:rPr>
      <w:sz w:val="22"/>
      <w:u w:val="single"/>
    </w:rPr>
  </w:style>
  <w:style w:type="character" w:styleId="Strong">
    <w:name w:val="Strong"/>
    <w:basedOn w:val="DefaultParagraphFont"/>
    <w:uiPriority w:val="22"/>
    <w:qFormat/>
    <w:rsid w:val="00DE4A66"/>
    <w:rPr>
      <w:b/>
      <w:bCs/>
    </w:rPr>
  </w:style>
  <w:style w:type="character" w:styleId="BookTitle">
    <w:name w:val="Book Title"/>
    <w:basedOn w:val="DefaultParagraphFont"/>
    <w:uiPriority w:val="33"/>
    <w:qFormat/>
    <w:rsid w:val="00DE4A66"/>
    <w:rPr>
      <w:b/>
      <w:bCs/>
      <w:i/>
      <w:iCs/>
      <w:spacing w:val="5"/>
    </w:rPr>
  </w:style>
  <w:style w:type="numbering" w:styleId="111111">
    <w:name w:val="Outline List 2"/>
    <w:basedOn w:val="NoList"/>
    <w:uiPriority w:val="99"/>
    <w:semiHidden/>
    <w:unhideWhenUsed/>
    <w:rsid w:val="00DE4A66"/>
  </w:style>
  <w:style w:type="paragraph" w:styleId="Header">
    <w:name w:val="header"/>
    <w:basedOn w:val="Normal"/>
    <w:link w:val="HeaderChar"/>
    <w:uiPriority w:val="99"/>
    <w:semiHidden/>
    <w:rsid w:val="00DE4A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4A66"/>
    <w:rPr>
      <w:rFonts w:ascii="Calibri" w:hAnsi="Calibri" w:cs="Calibri"/>
      <w:kern w:val="0"/>
      <w:sz w:val="22"/>
      <w:szCs w:val="22"/>
      <w14:ligatures w14:val="none"/>
    </w:rPr>
  </w:style>
  <w:style w:type="paragraph" w:styleId="Footer">
    <w:name w:val="footer"/>
    <w:basedOn w:val="Normal"/>
    <w:link w:val="FooterChar"/>
    <w:uiPriority w:val="99"/>
    <w:semiHidden/>
    <w:rsid w:val="00DE4A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4A6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E4A66"/>
    <w:pPr>
      <w:spacing w:after="120"/>
    </w:pPr>
  </w:style>
  <w:style w:type="character" w:customStyle="1" w:styleId="BodyTextChar">
    <w:name w:val="Body Text Char"/>
    <w:basedOn w:val="DefaultParagraphFont"/>
    <w:link w:val="BodyText"/>
    <w:uiPriority w:val="99"/>
    <w:semiHidden/>
    <w:rsid w:val="00DE4A66"/>
    <w:rPr>
      <w:rFonts w:ascii="Calibri" w:hAnsi="Calibri" w:cs="Calibri"/>
      <w:kern w:val="0"/>
      <w:sz w:val="22"/>
      <w:szCs w:val="22"/>
      <w14:ligatures w14:val="none"/>
    </w:rPr>
  </w:style>
  <w:style w:type="paragraph" w:styleId="NoSpacing">
    <w:name w:val="No Spacing"/>
    <w:link w:val="NoSpacingChar"/>
    <w:uiPriority w:val="99"/>
    <w:unhideWhenUsed/>
    <w:qFormat/>
    <w:rsid w:val="00DE4A6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E4A66"/>
    <w:rPr>
      <w:rFonts w:ascii="Calibri" w:hAnsi="Calibri" w:cs="Calibri"/>
      <w:kern w:val="0"/>
      <w:sz w:val="22"/>
      <w:szCs w:val="22"/>
      <w14:ligatures w14:val="none"/>
    </w:rPr>
  </w:style>
  <w:style w:type="character" w:styleId="Hyperlink">
    <w:name w:val="Hyperlink"/>
    <w:basedOn w:val="DefaultParagraphFont"/>
    <w:uiPriority w:val="99"/>
    <w:unhideWhenUsed/>
    <w:rsid w:val="00FA6BD3"/>
    <w:rPr>
      <w:color w:val="467886" w:themeColor="hyperlink"/>
      <w:u w:val="single"/>
    </w:rPr>
  </w:style>
  <w:style w:type="character" w:styleId="UnresolvedMention">
    <w:name w:val="Unresolved Mention"/>
    <w:basedOn w:val="DefaultParagraphFont"/>
    <w:uiPriority w:val="99"/>
    <w:semiHidden/>
    <w:unhideWhenUsed/>
    <w:rsid w:val="00DE4A66"/>
    <w:rPr>
      <w:color w:val="605E5C"/>
      <w:shd w:val="clear" w:color="auto" w:fill="E1DFDD"/>
    </w:rPr>
  </w:style>
  <w:style w:type="paragraph" w:styleId="DocumentMap">
    <w:name w:val="Document Map"/>
    <w:basedOn w:val="Normal"/>
    <w:link w:val="DocumentMapChar"/>
    <w:uiPriority w:val="99"/>
    <w:semiHidden/>
    <w:unhideWhenUsed/>
    <w:rsid w:val="00A800E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800E4"/>
    <w:rPr>
      <w:rFonts w:ascii="Lucida Grande" w:eastAsiaTheme="minorEastAsia" w:hAnsi="Lucida Grande" w:cs="Lucida Grande"/>
      <w:kern w:val="0"/>
      <w14:ligatures w14:val="none"/>
    </w:rPr>
  </w:style>
  <w:style w:type="paragraph" w:customStyle="1" w:styleId="textbold">
    <w:name w:val="text bold"/>
    <w:basedOn w:val="Normal"/>
    <w:link w:val="Emphasis"/>
    <w:uiPriority w:val="20"/>
    <w:qFormat/>
    <w:rsid w:val="00052EDD"/>
    <w:pPr>
      <w:ind w:left="720"/>
      <w:jc w:val="both"/>
    </w:pPr>
    <w:rPr>
      <w:rFonts w:eastAsiaTheme="minorHAnsi" w:cs="Calibri"/>
      <w:b/>
      <w:iCs/>
      <w:kern w:val="2"/>
      <w:u w:val="single"/>
      <w:bdr w:val="single" w:sz="8" w:space="0" w:color="auto"/>
      <w14:ligatures w14:val="standardContextual"/>
    </w:rPr>
  </w:style>
  <w:style w:type="paragraph" w:customStyle="1" w:styleId="UnderlinePara">
    <w:name w:val="Underline Para"/>
    <w:basedOn w:val="Normal"/>
    <w:link w:val="StyleUnderline"/>
    <w:uiPriority w:val="1"/>
    <w:qFormat/>
    <w:rsid w:val="00052EDD"/>
    <w:pPr>
      <w:widowControl w:val="0"/>
      <w:suppressAutoHyphens/>
      <w:spacing w:after="200"/>
      <w:contextualSpacing/>
    </w:pPr>
    <w:rPr>
      <w:rFonts w:asciiTheme="minorHAnsi" w:eastAsiaTheme="minorHAnsi" w:hAnsiTheme="minorHAnsi"/>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org/doi/10.1126/sciadv.adt6432" TargetMode="External"/><Relationship Id="rId21" Type="http://schemas.openxmlformats.org/officeDocument/2006/relationships/hyperlink" Target="https://www.science.org/doi/10.1126/sciadv.adt6432" TargetMode="External"/><Relationship Id="rId42" Type="http://schemas.openxmlformats.org/officeDocument/2006/relationships/hyperlink" Target="https://www.science.org/doi/10.1126/sciadv.adt6432" TargetMode="External"/><Relationship Id="rId47" Type="http://schemas.openxmlformats.org/officeDocument/2006/relationships/hyperlink" Target="https://www.science.org/doi/10.1126/sciadv.adt6432" TargetMode="External"/><Relationship Id="rId63" Type="http://schemas.openxmlformats.org/officeDocument/2006/relationships/hyperlink" Target="https://www.science.org/doi/10.1126/sciadv.adt6432" TargetMode="External"/><Relationship Id="rId68" Type="http://schemas.openxmlformats.org/officeDocument/2006/relationships/hyperlink" Target="https://www.science.org/doi/10.1126/sciadv.adt6432" TargetMode="External"/><Relationship Id="rId16" Type="http://schemas.openxmlformats.org/officeDocument/2006/relationships/hyperlink" Target="https://www.science.org/doi/10.1126/sciadv.adt6432" TargetMode="External"/><Relationship Id="rId11" Type="http://schemas.openxmlformats.org/officeDocument/2006/relationships/hyperlink" Target="https://www.science.org/doi/10.1126/sciadv.adt6432" TargetMode="External"/><Relationship Id="rId24" Type="http://schemas.openxmlformats.org/officeDocument/2006/relationships/hyperlink" Target="https://www.science.org/doi/10.1126/sciadv.adt6432" TargetMode="External"/><Relationship Id="rId32" Type="http://schemas.openxmlformats.org/officeDocument/2006/relationships/hyperlink" Target="https://www.science.org/doi/10.1126/sciadv.adt6432" TargetMode="External"/><Relationship Id="rId37" Type="http://schemas.openxmlformats.org/officeDocument/2006/relationships/hyperlink" Target="https://www.science.org/doi/10.1126/sciadv.adt6432" TargetMode="External"/><Relationship Id="rId40" Type="http://schemas.openxmlformats.org/officeDocument/2006/relationships/hyperlink" Target="https://www.science.org/doi/10.1126/sciadv.adt6432" TargetMode="External"/><Relationship Id="rId45" Type="http://schemas.openxmlformats.org/officeDocument/2006/relationships/hyperlink" Target="https://www.science.org/doi/10.1126/sciadv.adt6432" TargetMode="External"/><Relationship Id="rId53" Type="http://schemas.openxmlformats.org/officeDocument/2006/relationships/hyperlink" Target="https://www.science.org/doi/10.1126/sciadv.adt6432" TargetMode="External"/><Relationship Id="rId58" Type="http://schemas.openxmlformats.org/officeDocument/2006/relationships/hyperlink" Target="https://www.science.org/doi/10.1126/sciadv.adt6432" TargetMode="External"/><Relationship Id="rId66" Type="http://schemas.openxmlformats.org/officeDocument/2006/relationships/hyperlink" Target="https://www.science.org/doi/10.1126/sciadv.adt6432" TargetMode="External"/><Relationship Id="rId74" Type="http://schemas.openxmlformats.org/officeDocument/2006/relationships/hyperlink" Target="https://www.science.org/doi/10.1126/sciadv.adt6432" TargetMode="External"/><Relationship Id="rId79" Type="http://schemas.openxmlformats.org/officeDocument/2006/relationships/theme" Target="theme/theme1.xml"/><Relationship Id="rId5" Type="http://schemas.openxmlformats.org/officeDocument/2006/relationships/hyperlink" Target="https://doi.org/10.1080/09528822.2018.1452377" TargetMode="External"/><Relationship Id="rId61" Type="http://schemas.openxmlformats.org/officeDocument/2006/relationships/hyperlink" Target="https://www.science.org/doi/10.1126/sciadv.adt6432" TargetMode="External"/><Relationship Id="rId19" Type="http://schemas.openxmlformats.org/officeDocument/2006/relationships/hyperlink" Target="https://www.science.org/doi/10.1126/sciadv.adt6432" TargetMode="External"/><Relationship Id="rId14" Type="http://schemas.openxmlformats.org/officeDocument/2006/relationships/hyperlink" Target="https://www.science.org/doi/10.1126/sciadv.adt6432" TargetMode="External"/><Relationship Id="rId22" Type="http://schemas.openxmlformats.org/officeDocument/2006/relationships/hyperlink" Target="https://www.science.org/doi/10.1126/sciadv.adt6432" TargetMode="External"/><Relationship Id="rId27" Type="http://schemas.openxmlformats.org/officeDocument/2006/relationships/hyperlink" Target="https://www.science.org/doi/10.1126/sciadv.adt6432" TargetMode="External"/><Relationship Id="rId30" Type="http://schemas.openxmlformats.org/officeDocument/2006/relationships/hyperlink" Target="https://www.science.org/doi/10.1126/sciadv.adt6432" TargetMode="External"/><Relationship Id="rId35" Type="http://schemas.openxmlformats.org/officeDocument/2006/relationships/hyperlink" Target="https://www.science.org/doi/10.1126/sciadv.adt6432" TargetMode="External"/><Relationship Id="rId43" Type="http://schemas.openxmlformats.org/officeDocument/2006/relationships/hyperlink" Target="https://www.science.org/doi/10.1126/sciadv.adt6432" TargetMode="External"/><Relationship Id="rId48" Type="http://schemas.openxmlformats.org/officeDocument/2006/relationships/hyperlink" Target="https://www.science.org/doi/10.1126/sciadv.adt6432" TargetMode="External"/><Relationship Id="rId56" Type="http://schemas.openxmlformats.org/officeDocument/2006/relationships/hyperlink" Target="https://www.science.org/doi/10.1126/sciadv.adt6432" TargetMode="External"/><Relationship Id="rId64" Type="http://schemas.openxmlformats.org/officeDocument/2006/relationships/hyperlink" Target="https://www.science.org/doi/10.1126/sciadv.adt6432" TargetMode="External"/><Relationship Id="rId69" Type="http://schemas.openxmlformats.org/officeDocument/2006/relationships/hyperlink" Target="https://www.science.org/doi/10.1126/sciadv.adt6432" TargetMode="External"/><Relationship Id="rId77" Type="http://schemas.openxmlformats.org/officeDocument/2006/relationships/hyperlink" Target="https://www.science.org/doi/10.1126/sciadv.adt6432" TargetMode="External"/><Relationship Id="rId8" Type="http://schemas.openxmlformats.org/officeDocument/2006/relationships/hyperlink" Target="https://www.science.org/doi/10.1126/sciadv.adt6432" TargetMode="External"/><Relationship Id="rId51" Type="http://schemas.openxmlformats.org/officeDocument/2006/relationships/hyperlink" Target="https://www.science.org/doi/10.1126/sciadv.adt6432" TargetMode="External"/><Relationship Id="rId72" Type="http://schemas.openxmlformats.org/officeDocument/2006/relationships/hyperlink" Target="https://www.science.org/doi/10.1126/sciadv.adt6432" TargetMode="External"/><Relationship Id="rId3" Type="http://schemas.openxmlformats.org/officeDocument/2006/relationships/settings" Target="settings.xml"/><Relationship Id="rId12" Type="http://schemas.openxmlformats.org/officeDocument/2006/relationships/hyperlink" Target="https://www.science.org/doi/10.1126/sciadv.adt6432" TargetMode="External"/><Relationship Id="rId17" Type="http://schemas.openxmlformats.org/officeDocument/2006/relationships/hyperlink" Target="https://www.science.org/doi/10.1126/sciadv.adt6432" TargetMode="External"/><Relationship Id="rId25" Type="http://schemas.openxmlformats.org/officeDocument/2006/relationships/hyperlink" Target="https://www.science.org/doi/10.1126/sciadv.adt6432" TargetMode="External"/><Relationship Id="rId33" Type="http://schemas.openxmlformats.org/officeDocument/2006/relationships/hyperlink" Target="https://www.science.org/doi/10.1126/sciadv.adt6432" TargetMode="External"/><Relationship Id="rId38" Type="http://schemas.openxmlformats.org/officeDocument/2006/relationships/hyperlink" Target="https://www.science.org/doi/10.1126/sciadv.adt6432" TargetMode="External"/><Relationship Id="rId46" Type="http://schemas.openxmlformats.org/officeDocument/2006/relationships/hyperlink" Target="https://www.science.org/doi/10.1126/sciadv.adt6432" TargetMode="External"/><Relationship Id="rId59" Type="http://schemas.openxmlformats.org/officeDocument/2006/relationships/hyperlink" Target="https://www.science.org/doi/10.1126/sciadv.adt6432" TargetMode="External"/><Relationship Id="rId67" Type="http://schemas.openxmlformats.org/officeDocument/2006/relationships/hyperlink" Target="https://www.science.org/doi/10.1126/sciadv.adt6432" TargetMode="External"/><Relationship Id="rId20" Type="http://schemas.openxmlformats.org/officeDocument/2006/relationships/hyperlink" Target="https://www.science.org/doi/10.1126/sciadv.adt6432" TargetMode="External"/><Relationship Id="rId41" Type="http://schemas.openxmlformats.org/officeDocument/2006/relationships/hyperlink" Target="https://www.science.org/doi/10.1126/sciadv.adt6432" TargetMode="External"/><Relationship Id="rId54" Type="http://schemas.openxmlformats.org/officeDocument/2006/relationships/hyperlink" Target="https://www.science.org/doi/10.1126/sciadv.adt6432" TargetMode="External"/><Relationship Id="rId62" Type="http://schemas.openxmlformats.org/officeDocument/2006/relationships/hyperlink" Target="https://www.science.org/doi/10.1126/sciadv.adt6432" TargetMode="External"/><Relationship Id="rId70" Type="http://schemas.openxmlformats.org/officeDocument/2006/relationships/hyperlink" Target="https://www.science.org/doi/10.1126/sciadv.adt6432" TargetMode="External"/><Relationship Id="rId75" Type="http://schemas.openxmlformats.org/officeDocument/2006/relationships/hyperlink" Target="https://www.science.org/doi/10.1126/sciadv.adt6432" TargetMode="External"/><Relationship Id="rId1" Type="http://schemas.openxmlformats.org/officeDocument/2006/relationships/numbering" Target="numbering.xml"/><Relationship Id="rId6" Type="http://schemas.openxmlformats.org/officeDocument/2006/relationships/hyperlink" Target="https://www.science.org/doi/10.1126/sciadv.adt6432" TargetMode="External"/><Relationship Id="rId15" Type="http://schemas.openxmlformats.org/officeDocument/2006/relationships/hyperlink" Target="https://www.science.org/doi/10.1126/sciadv.adt6432" TargetMode="External"/><Relationship Id="rId23" Type="http://schemas.openxmlformats.org/officeDocument/2006/relationships/hyperlink" Target="https://www.science.org/doi/10.1126/sciadv.adt6432" TargetMode="External"/><Relationship Id="rId28" Type="http://schemas.openxmlformats.org/officeDocument/2006/relationships/hyperlink" Target="https://www.science.org/doi/10.1126/sciadv.adt6432" TargetMode="External"/><Relationship Id="rId36" Type="http://schemas.openxmlformats.org/officeDocument/2006/relationships/hyperlink" Target="https://www.science.org/doi/10.1126/sciadv.adt6432" TargetMode="External"/><Relationship Id="rId49" Type="http://schemas.openxmlformats.org/officeDocument/2006/relationships/hyperlink" Target="https://www.science.org/doi/10.1126/sciadv.adt6432" TargetMode="External"/><Relationship Id="rId57" Type="http://schemas.openxmlformats.org/officeDocument/2006/relationships/hyperlink" Target="https://www.science.org/doi/10.1126/sciadv.adt6432" TargetMode="External"/><Relationship Id="rId10" Type="http://schemas.openxmlformats.org/officeDocument/2006/relationships/hyperlink" Target="https://www.science.org/doi/10.1126/sciadv.adt6432" TargetMode="External"/><Relationship Id="rId31" Type="http://schemas.openxmlformats.org/officeDocument/2006/relationships/hyperlink" Target="https://www.science.org/doi/10.1126/sciadv.adt6432" TargetMode="External"/><Relationship Id="rId44" Type="http://schemas.openxmlformats.org/officeDocument/2006/relationships/hyperlink" Target="https://www.science.org/doi/10.1126/sciadv.adt6432" TargetMode="External"/><Relationship Id="rId52" Type="http://schemas.openxmlformats.org/officeDocument/2006/relationships/hyperlink" Target="https://www.science.org/doi/10.1126/sciadv.adt6432" TargetMode="External"/><Relationship Id="rId60" Type="http://schemas.openxmlformats.org/officeDocument/2006/relationships/hyperlink" Target="https://www.science.org/doi/10.1126/sciadv.adt6432" TargetMode="External"/><Relationship Id="rId65" Type="http://schemas.openxmlformats.org/officeDocument/2006/relationships/hyperlink" Target="https://www.science.org/doi/10.1126/sciadv.adt6432" TargetMode="External"/><Relationship Id="rId73" Type="http://schemas.openxmlformats.org/officeDocument/2006/relationships/hyperlink" Target="https://www.science.org/doi/10.1126/sciadv.adt6432"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org/doi/10.1126/sciadv.adt6432" TargetMode="External"/><Relationship Id="rId13" Type="http://schemas.openxmlformats.org/officeDocument/2006/relationships/hyperlink" Target="https://www.science.org/doi/10.1126/sciadv.adt6432" TargetMode="External"/><Relationship Id="rId18" Type="http://schemas.openxmlformats.org/officeDocument/2006/relationships/hyperlink" Target="https://www.science.org/doi/10.1126/sciadv.adt6432" TargetMode="External"/><Relationship Id="rId39" Type="http://schemas.openxmlformats.org/officeDocument/2006/relationships/hyperlink" Target="https://www.science.org/doi/10.1126/sciadv.adt6432" TargetMode="External"/><Relationship Id="rId34" Type="http://schemas.openxmlformats.org/officeDocument/2006/relationships/hyperlink" Target="https://www.science.org/doi/10.1126/sciadv.adt6432" TargetMode="External"/><Relationship Id="rId50" Type="http://schemas.openxmlformats.org/officeDocument/2006/relationships/hyperlink" Target="https://www.science.org/doi/10.1126/sciadv.adt6432" TargetMode="External"/><Relationship Id="rId55" Type="http://schemas.openxmlformats.org/officeDocument/2006/relationships/hyperlink" Target="https://www.science.org/doi/10.1126/sciadv.adt6432" TargetMode="External"/><Relationship Id="rId76" Type="http://schemas.openxmlformats.org/officeDocument/2006/relationships/hyperlink" Target="https://www.science.org/doi/10.1126/sciadv.adt6432" TargetMode="External"/><Relationship Id="rId7" Type="http://schemas.openxmlformats.org/officeDocument/2006/relationships/hyperlink" Target="https://www.science.org/doi/10.1126/sciadv.adt6432" TargetMode="External"/><Relationship Id="rId71" Type="http://schemas.openxmlformats.org/officeDocument/2006/relationships/hyperlink" Target="https://www.science.org/doi/10.1126/sciadv.adt6432" TargetMode="External"/><Relationship Id="rId2" Type="http://schemas.openxmlformats.org/officeDocument/2006/relationships/styles" Target="styles.xml"/><Relationship Id="rId29" Type="http://schemas.openxmlformats.org/officeDocument/2006/relationships/hyperlink" Target="https://www.science.org/doi/10.1126/sciadv.adt64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12</TotalTime>
  <Pages>1</Pages>
  <Words>33011</Words>
  <Characters>188166</Characters>
  <Application>Microsoft Office Word</Application>
  <DocSecurity>4</DocSecurity>
  <Lines>1568</Lines>
  <Paragraphs>441</Paragraphs>
  <ScaleCrop>false</ScaleCrop>
  <Company/>
  <LinksUpToDate>false</LinksUpToDate>
  <CharactersWithSpaces>220736</CharactersWithSpaces>
  <SharedDoc>false</SharedDoc>
  <HLinks>
    <vt:vector size="438" baseType="variant">
      <vt:variant>
        <vt:i4>1704026</vt:i4>
      </vt:variant>
      <vt:variant>
        <vt:i4>216</vt:i4>
      </vt:variant>
      <vt:variant>
        <vt:i4>0</vt:i4>
      </vt:variant>
      <vt:variant>
        <vt:i4>5</vt:i4>
      </vt:variant>
      <vt:variant>
        <vt:lpwstr>https://www.science.org/doi/10.1126/sciadv.adt6432</vt:lpwstr>
      </vt:variant>
      <vt:variant>
        <vt:lpwstr>core-collateral-R26</vt:lpwstr>
      </vt:variant>
      <vt:variant>
        <vt:i4>1638490</vt:i4>
      </vt:variant>
      <vt:variant>
        <vt:i4>213</vt:i4>
      </vt:variant>
      <vt:variant>
        <vt:i4>0</vt:i4>
      </vt:variant>
      <vt:variant>
        <vt:i4>5</vt:i4>
      </vt:variant>
      <vt:variant>
        <vt:lpwstr>https://www.science.org/doi/10.1126/sciadv.adt6432</vt:lpwstr>
      </vt:variant>
      <vt:variant>
        <vt:lpwstr>core-collateral-R19</vt:lpwstr>
      </vt:variant>
      <vt:variant>
        <vt:i4>1704026</vt:i4>
      </vt:variant>
      <vt:variant>
        <vt:i4>210</vt:i4>
      </vt:variant>
      <vt:variant>
        <vt:i4>0</vt:i4>
      </vt:variant>
      <vt:variant>
        <vt:i4>5</vt:i4>
      </vt:variant>
      <vt:variant>
        <vt:lpwstr>https://www.science.org/doi/10.1126/sciadv.adt6432</vt:lpwstr>
      </vt:variant>
      <vt:variant>
        <vt:lpwstr>core-collateral-R21</vt:lpwstr>
      </vt:variant>
      <vt:variant>
        <vt:i4>1638490</vt:i4>
      </vt:variant>
      <vt:variant>
        <vt:i4>207</vt:i4>
      </vt:variant>
      <vt:variant>
        <vt:i4>0</vt:i4>
      </vt:variant>
      <vt:variant>
        <vt:i4>5</vt:i4>
      </vt:variant>
      <vt:variant>
        <vt:lpwstr>https://www.science.org/doi/10.1126/sciadv.adt6432</vt:lpwstr>
      </vt:variant>
      <vt:variant>
        <vt:lpwstr>core-collateral-R18</vt:lpwstr>
      </vt:variant>
      <vt:variant>
        <vt:i4>1704026</vt:i4>
      </vt:variant>
      <vt:variant>
        <vt:i4>204</vt:i4>
      </vt:variant>
      <vt:variant>
        <vt:i4>0</vt:i4>
      </vt:variant>
      <vt:variant>
        <vt:i4>5</vt:i4>
      </vt:variant>
      <vt:variant>
        <vt:lpwstr>https://www.science.org/doi/10.1126/sciadv.adt6432</vt:lpwstr>
      </vt:variant>
      <vt:variant>
        <vt:lpwstr>core-collateral-R2</vt:lpwstr>
      </vt:variant>
      <vt:variant>
        <vt:i4>1704026</vt:i4>
      </vt:variant>
      <vt:variant>
        <vt:i4>201</vt:i4>
      </vt:variant>
      <vt:variant>
        <vt:i4>0</vt:i4>
      </vt:variant>
      <vt:variant>
        <vt:i4>5</vt:i4>
      </vt:variant>
      <vt:variant>
        <vt:lpwstr>https://www.science.org/doi/10.1126/sciadv.adt6432</vt:lpwstr>
      </vt:variant>
      <vt:variant>
        <vt:lpwstr>core-collateral-R2</vt:lpwstr>
      </vt:variant>
      <vt:variant>
        <vt:i4>6619261</vt:i4>
      </vt:variant>
      <vt:variant>
        <vt:i4>198</vt:i4>
      </vt:variant>
      <vt:variant>
        <vt:i4>0</vt:i4>
      </vt:variant>
      <vt:variant>
        <vt:i4>5</vt:i4>
      </vt:variant>
      <vt:variant>
        <vt:lpwstr>https://www.science.org/doi/10.1126/sciadv.adt6432</vt:lpwstr>
      </vt:variant>
      <vt:variant>
        <vt:lpwstr/>
      </vt:variant>
      <vt:variant>
        <vt:i4>6619261</vt:i4>
      </vt:variant>
      <vt:variant>
        <vt:i4>195</vt:i4>
      </vt:variant>
      <vt:variant>
        <vt:i4>0</vt:i4>
      </vt:variant>
      <vt:variant>
        <vt:i4>5</vt:i4>
      </vt:variant>
      <vt:variant>
        <vt:lpwstr>https://www.science.org/doi/10.1126/sciadv.adt6432</vt:lpwstr>
      </vt:variant>
      <vt:variant>
        <vt:lpwstr/>
      </vt:variant>
      <vt:variant>
        <vt:i4>6619261</vt:i4>
      </vt:variant>
      <vt:variant>
        <vt:i4>192</vt:i4>
      </vt:variant>
      <vt:variant>
        <vt:i4>0</vt:i4>
      </vt:variant>
      <vt:variant>
        <vt:i4>5</vt:i4>
      </vt:variant>
      <vt:variant>
        <vt:lpwstr>https://www.science.org/doi/10.1126/sciadv.adt6432</vt:lpwstr>
      </vt:variant>
      <vt:variant>
        <vt:lpwstr/>
      </vt:variant>
      <vt:variant>
        <vt:i4>6619261</vt:i4>
      </vt:variant>
      <vt:variant>
        <vt:i4>189</vt:i4>
      </vt:variant>
      <vt:variant>
        <vt:i4>0</vt:i4>
      </vt:variant>
      <vt:variant>
        <vt:i4>5</vt:i4>
      </vt:variant>
      <vt:variant>
        <vt:lpwstr>https://www.science.org/doi/10.1126/sciadv.adt6432</vt:lpwstr>
      </vt:variant>
      <vt:variant>
        <vt:lpwstr/>
      </vt:variant>
      <vt:variant>
        <vt:i4>6619261</vt:i4>
      </vt:variant>
      <vt:variant>
        <vt:i4>186</vt:i4>
      </vt:variant>
      <vt:variant>
        <vt:i4>0</vt:i4>
      </vt:variant>
      <vt:variant>
        <vt:i4>5</vt:i4>
      </vt:variant>
      <vt:variant>
        <vt:lpwstr>https://www.science.org/doi/10.1126/sciadv.adt6432</vt:lpwstr>
      </vt:variant>
      <vt:variant>
        <vt:lpwstr/>
      </vt:variant>
      <vt:variant>
        <vt:i4>6619261</vt:i4>
      </vt:variant>
      <vt:variant>
        <vt:i4>183</vt:i4>
      </vt:variant>
      <vt:variant>
        <vt:i4>0</vt:i4>
      </vt:variant>
      <vt:variant>
        <vt:i4>5</vt:i4>
      </vt:variant>
      <vt:variant>
        <vt:lpwstr>https://www.science.org/doi/10.1126/sciadv.adt6432</vt:lpwstr>
      </vt:variant>
      <vt:variant>
        <vt:lpwstr/>
      </vt:variant>
      <vt:variant>
        <vt:i4>1835098</vt:i4>
      </vt:variant>
      <vt:variant>
        <vt:i4>180</vt:i4>
      </vt:variant>
      <vt:variant>
        <vt:i4>0</vt:i4>
      </vt:variant>
      <vt:variant>
        <vt:i4>5</vt:i4>
      </vt:variant>
      <vt:variant>
        <vt:lpwstr>https://www.science.org/doi/10.1126/sciadv.adt6432</vt:lpwstr>
      </vt:variant>
      <vt:variant>
        <vt:lpwstr>core-collateral-R49</vt:lpwstr>
      </vt:variant>
      <vt:variant>
        <vt:i4>6619261</vt:i4>
      </vt:variant>
      <vt:variant>
        <vt:i4>177</vt:i4>
      </vt:variant>
      <vt:variant>
        <vt:i4>0</vt:i4>
      </vt:variant>
      <vt:variant>
        <vt:i4>5</vt:i4>
      </vt:variant>
      <vt:variant>
        <vt:lpwstr>https://www.science.org/doi/10.1126/sciadv.adt6432</vt:lpwstr>
      </vt:variant>
      <vt:variant>
        <vt:lpwstr/>
      </vt:variant>
      <vt:variant>
        <vt:i4>1835098</vt:i4>
      </vt:variant>
      <vt:variant>
        <vt:i4>174</vt:i4>
      </vt:variant>
      <vt:variant>
        <vt:i4>0</vt:i4>
      </vt:variant>
      <vt:variant>
        <vt:i4>5</vt:i4>
      </vt:variant>
      <vt:variant>
        <vt:lpwstr>https://www.science.org/doi/10.1126/sciadv.adt6432</vt:lpwstr>
      </vt:variant>
      <vt:variant>
        <vt:lpwstr>core-collateral-R48</vt:lpwstr>
      </vt:variant>
      <vt:variant>
        <vt:i4>1835098</vt:i4>
      </vt:variant>
      <vt:variant>
        <vt:i4>171</vt:i4>
      </vt:variant>
      <vt:variant>
        <vt:i4>0</vt:i4>
      </vt:variant>
      <vt:variant>
        <vt:i4>5</vt:i4>
      </vt:variant>
      <vt:variant>
        <vt:lpwstr>https://www.science.org/doi/10.1126/sciadv.adt6432</vt:lpwstr>
      </vt:variant>
      <vt:variant>
        <vt:lpwstr>core-collateral-R45</vt:lpwstr>
      </vt:variant>
      <vt:variant>
        <vt:i4>6619261</vt:i4>
      </vt:variant>
      <vt:variant>
        <vt:i4>168</vt:i4>
      </vt:variant>
      <vt:variant>
        <vt:i4>0</vt:i4>
      </vt:variant>
      <vt:variant>
        <vt:i4>5</vt:i4>
      </vt:variant>
      <vt:variant>
        <vt:lpwstr>https://www.science.org/doi/10.1126/sciadv.adt6432</vt:lpwstr>
      </vt:variant>
      <vt:variant>
        <vt:lpwstr/>
      </vt:variant>
      <vt:variant>
        <vt:i4>6619261</vt:i4>
      </vt:variant>
      <vt:variant>
        <vt:i4>165</vt:i4>
      </vt:variant>
      <vt:variant>
        <vt:i4>0</vt:i4>
      </vt:variant>
      <vt:variant>
        <vt:i4>5</vt:i4>
      </vt:variant>
      <vt:variant>
        <vt:lpwstr>https://www.science.org/doi/10.1126/sciadv.adt6432</vt:lpwstr>
      </vt:variant>
      <vt:variant>
        <vt:lpwstr/>
      </vt:variant>
      <vt:variant>
        <vt:i4>6619261</vt:i4>
      </vt:variant>
      <vt:variant>
        <vt:i4>162</vt:i4>
      </vt:variant>
      <vt:variant>
        <vt:i4>0</vt:i4>
      </vt:variant>
      <vt:variant>
        <vt:i4>5</vt:i4>
      </vt:variant>
      <vt:variant>
        <vt:lpwstr>https://www.science.org/doi/10.1126/sciadv.adt6432</vt:lpwstr>
      </vt:variant>
      <vt:variant>
        <vt:lpwstr/>
      </vt:variant>
      <vt:variant>
        <vt:i4>6619261</vt:i4>
      </vt:variant>
      <vt:variant>
        <vt:i4>159</vt:i4>
      </vt:variant>
      <vt:variant>
        <vt:i4>0</vt:i4>
      </vt:variant>
      <vt:variant>
        <vt:i4>5</vt:i4>
      </vt:variant>
      <vt:variant>
        <vt:lpwstr>https://www.science.org/doi/10.1126/sciadv.adt6432</vt:lpwstr>
      </vt:variant>
      <vt:variant>
        <vt:lpwstr/>
      </vt:variant>
      <vt:variant>
        <vt:i4>1835098</vt:i4>
      </vt:variant>
      <vt:variant>
        <vt:i4>156</vt:i4>
      </vt:variant>
      <vt:variant>
        <vt:i4>0</vt:i4>
      </vt:variant>
      <vt:variant>
        <vt:i4>5</vt:i4>
      </vt:variant>
      <vt:variant>
        <vt:lpwstr>https://www.science.org/doi/10.1126/sciadv.adt6432</vt:lpwstr>
      </vt:variant>
      <vt:variant>
        <vt:lpwstr>core-collateral-R44</vt:lpwstr>
      </vt:variant>
      <vt:variant>
        <vt:i4>1835098</vt:i4>
      </vt:variant>
      <vt:variant>
        <vt:i4>153</vt:i4>
      </vt:variant>
      <vt:variant>
        <vt:i4>0</vt:i4>
      </vt:variant>
      <vt:variant>
        <vt:i4>5</vt:i4>
      </vt:variant>
      <vt:variant>
        <vt:lpwstr>https://www.science.org/doi/10.1126/sciadv.adt6432</vt:lpwstr>
      </vt:variant>
      <vt:variant>
        <vt:lpwstr>core-collateral-R41</vt:lpwstr>
      </vt:variant>
      <vt:variant>
        <vt:i4>1769562</vt:i4>
      </vt:variant>
      <vt:variant>
        <vt:i4>150</vt:i4>
      </vt:variant>
      <vt:variant>
        <vt:i4>0</vt:i4>
      </vt:variant>
      <vt:variant>
        <vt:i4>5</vt:i4>
      </vt:variant>
      <vt:variant>
        <vt:lpwstr>https://www.science.org/doi/10.1126/sciadv.adt6432</vt:lpwstr>
      </vt:variant>
      <vt:variant>
        <vt:lpwstr>core-collateral-R31</vt:lpwstr>
      </vt:variant>
      <vt:variant>
        <vt:i4>1769562</vt:i4>
      </vt:variant>
      <vt:variant>
        <vt:i4>147</vt:i4>
      </vt:variant>
      <vt:variant>
        <vt:i4>0</vt:i4>
      </vt:variant>
      <vt:variant>
        <vt:i4>5</vt:i4>
      </vt:variant>
      <vt:variant>
        <vt:lpwstr>https://www.science.org/doi/10.1126/sciadv.adt6432</vt:lpwstr>
      </vt:variant>
      <vt:variant>
        <vt:lpwstr>core-collateral-R30</vt:lpwstr>
      </vt:variant>
      <vt:variant>
        <vt:i4>1704026</vt:i4>
      </vt:variant>
      <vt:variant>
        <vt:i4>144</vt:i4>
      </vt:variant>
      <vt:variant>
        <vt:i4>0</vt:i4>
      </vt:variant>
      <vt:variant>
        <vt:i4>5</vt:i4>
      </vt:variant>
      <vt:variant>
        <vt:lpwstr>https://www.science.org/doi/10.1126/sciadv.adt6432</vt:lpwstr>
      </vt:variant>
      <vt:variant>
        <vt:lpwstr>core-collateral-R2</vt:lpwstr>
      </vt:variant>
      <vt:variant>
        <vt:i4>6619261</vt:i4>
      </vt:variant>
      <vt:variant>
        <vt:i4>141</vt:i4>
      </vt:variant>
      <vt:variant>
        <vt:i4>0</vt:i4>
      </vt:variant>
      <vt:variant>
        <vt:i4>5</vt:i4>
      </vt:variant>
      <vt:variant>
        <vt:lpwstr>https://www.science.org/doi/10.1126/sciadv.adt6432</vt:lpwstr>
      </vt:variant>
      <vt:variant>
        <vt:lpwstr/>
      </vt:variant>
      <vt:variant>
        <vt:i4>1704026</vt:i4>
      </vt:variant>
      <vt:variant>
        <vt:i4>138</vt:i4>
      </vt:variant>
      <vt:variant>
        <vt:i4>0</vt:i4>
      </vt:variant>
      <vt:variant>
        <vt:i4>5</vt:i4>
      </vt:variant>
      <vt:variant>
        <vt:lpwstr>https://www.science.org/doi/10.1126/sciadv.adt6432</vt:lpwstr>
      </vt:variant>
      <vt:variant>
        <vt:lpwstr>core-collateral-R2</vt:lpwstr>
      </vt:variant>
      <vt:variant>
        <vt:i4>1835098</vt:i4>
      </vt:variant>
      <vt:variant>
        <vt:i4>135</vt:i4>
      </vt:variant>
      <vt:variant>
        <vt:i4>0</vt:i4>
      </vt:variant>
      <vt:variant>
        <vt:i4>5</vt:i4>
      </vt:variant>
      <vt:variant>
        <vt:lpwstr>https://www.science.org/doi/10.1126/sciadv.adt6432</vt:lpwstr>
      </vt:variant>
      <vt:variant>
        <vt:lpwstr>core-collateral-R40</vt:lpwstr>
      </vt:variant>
      <vt:variant>
        <vt:i4>1769562</vt:i4>
      </vt:variant>
      <vt:variant>
        <vt:i4>132</vt:i4>
      </vt:variant>
      <vt:variant>
        <vt:i4>0</vt:i4>
      </vt:variant>
      <vt:variant>
        <vt:i4>5</vt:i4>
      </vt:variant>
      <vt:variant>
        <vt:lpwstr>https://www.science.org/doi/10.1126/sciadv.adt6432</vt:lpwstr>
      </vt:variant>
      <vt:variant>
        <vt:lpwstr>core-collateral-R39</vt:lpwstr>
      </vt:variant>
      <vt:variant>
        <vt:i4>6619261</vt:i4>
      </vt:variant>
      <vt:variant>
        <vt:i4>129</vt:i4>
      </vt:variant>
      <vt:variant>
        <vt:i4>0</vt:i4>
      </vt:variant>
      <vt:variant>
        <vt:i4>5</vt:i4>
      </vt:variant>
      <vt:variant>
        <vt:lpwstr>https://www.science.org/doi/10.1126/sciadv.adt6432</vt:lpwstr>
      </vt:variant>
      <vt:variant>
        <vt:lpwstr/>
      </vt:variant>
      <vt:variant>
        <vt:i4>6619261</vt:i4>
      </vt:variant>
      <vt:variant>
        <vt:i4>126</vt:i4>
      </vt:variant>
      <vt:variant>
        <vt:i4>0</vt:i4>
      </vt:variant>
      <vt:variant>
        <vt:i4>5</vt:i4>
      </vt:variant>
      <vt:variant>
        <vt:lpwstr>https://www.science.org/doi/10.1126/sciadv.adt6432</vt:lpwstr>
      </vt:variant>
      <vt:variant>
        <vt:lpwstr/>
      </vt:variant>
      <vt:variant>
        <vt:i4>6619261</vt:i4>
      </vt:variant>
      <vt:variant>
        <vt:i4>123</vt:i4>
      </vt:variant>
      <vt:variant>
        <vt:i4>0</vt:i4>
      </vt:variant>
      <vt:variant>
        <vt:i4>5</vt:i4>
      </vt:variant>
      <vt:variant>
        <vt:lpwstr>https://www.science.org/doi/10.1126/sciadv.adt6432</vt:lpwstr>
      </vt:variant>
      <vt:variant>
        <vt:lpwstr/>
      </vt:variant>
      <vt:variant>
        <vt:i4>6619261</vt:i4>
      </vt:variant>
      <vt:variant>
        <vt:i4>120</vt:i4>
      </vt:variant>
      <vt:variant>
        <vt:i4>0</vt:i4>
      </vt:variant>
      <vt:variant>
        <vt:i4>5</vt:i4>
      </vt:variant>
      <vt:variant>
        <vt:lpwstr>https://www.science.org/doi/10.1126/sciadv.adt6432</vt:lpwstr>
      </vt:variant>
      <vt:variant>
        <vt:lpwstr/>
      </vt:variant>
      <vt:variant>
        <vt:i4>6619261</vt:i4>
      </vt:variant>
      <vt:variant>
        <vt:i4>117</vt:i4>
      </vt:variant>
      <vt:variant>
        <vt:i4>0</vt:i4>
      </vt:variant>
      <vt:variant>
        <vt:i4>5</vt:i4>
      </vt:variant>
      <vt:variant>
        <vt:lpwstr>https://www.science.org/doi/10.1126/sciadv.adt6432</vt:lpwstr>
      </vt:variant>
      <vt:variant>
        <vt:lpwstr/>
      </vt:variant>
      <vt:variant>
        <vt:i4>1769562</vt:i4>
      </vt:variant>
      <vt:variant>
        <vt:i4>114</vt:i4>
      </vt:variant>
      <vt:variant>
        <vt:i4>0</vt:i4>
      </vt:variant>
      <vt:variant>
        <vt:i4>5</vt:i4>
      </vt:variant>
      <vt:variant>
        <vt:lpwstr>https://www.science.org/doi/10.1126/sciadv.adt6432</vt:lpwstr>
      </vt:variant>
      <vt:variant>
        <vt:lpwstr>core-collateral-R38</vt:lpwstr>
      </vt:variant>
      <vt:variant>
        <vt:i4>1769562</vt:i4>
      </vt:variant>
      <vt:variant>
        <vt:i4>111</vt:i4>
      </vt:variant>
      <vt:variant>
        <vt:i4>0</vt:i4>
      </vt:variant>
      <vt:variant>
        <vt:i4>5</vt:i4>
      </vt:variant>
      <vt:variant>
        <vt:lpwstr>https://www.science.org/doi/10.1126/sciadv.adt6432</vt:lpwstr>
      </vt:variant>
      <vt:variant>
        <vt:lpwstr>core-collateral-R37</vt:lpwstr>
      </vt:variant>
      <vt:variant>
        <vt:i4>1769562</vt:i4>
      </vt:variant>
      <vt:variant>
        <vt:i4>108</vt:i4>
      </vt:variant>
      <vt:variant>
        <vt:i4>0</vt:i4>
      </vt:variant>
      <vt:variant>
        <vt:i4>5</vt:i4>
      </vt:variant>
      <vt:variant>
        <vt:lpwstr>https://www.science.org/doi/10.1126/sciadv.adt6432</vt:lpwstr>
      </vt:variant>
      <vt:variant>
        <vt:lpwstr>core-collateral-R36</vt:lpwstr>
      </vt:variant>
      <vt:variant>
        <vt:i4>1769562</vt:i4>
      </vt:variant>
      <vt:variant>
        <vt:i4>105</vt:i4>
      </vt:variant>
      <vt:variant>
        <vt:i4>0</vt:i4>
      </vt:variant>
      <vt:variant>
        <vt:i4>5</vt:i4>
      </vt:variant>
      <vt:variant>
        <vt:lpwstr>https://www.science.org/doi/10.1126/sciadv.adt6432</vt:lpwstr>
      </vt:variant>
      <vt:variant>
        <vt:lpwstr>core-collateral-R35</vt:lpwstr>
      </vt:variant>
      <vt:variant>
        <vt:i4>1704026</vt:i4>
      </vt:variant>
      <vt:variant>
        <vt:i4>102</vt:i4>
      </vt:variant>
      <vt:variant>
        <vt:i4>0</vt:i4>
      </vt:variant>
      <vt:variant>
        <vt:i4>5</vt:i4>
      </vt:variant>
      <vt:variant>
        <vt:lpwstr>https://www.science.org/doi/10.1126/sciadv.adt6432</vt:lpwstr>
      </vt:variant>
      <vt:variant>
        <vt:lpwstr>core-collateral-R29</vt:lpwstr>
      </vt:variant>
      <vt:variant>
        <vt:i4>1769562</vt:i4>
      </vt:variant>
      <vt:variant>
        <vt:i4>99</vt:i4>
      </vt:variant>
      <vt:variant>
        <vt:i4>0</vt:i4>
      </vt:variant>
      <vt:variant>
        <vt:i4>5</vt:i4>
      </vt:variant>
      <vt:variant>
        <vt:lpwstr>https://www.science.org/doi/10.1126/sciadv.adt6432</vt:lpwstr>
      </vt:variant>
      <vt:variant>
        <vt:lpwstr>core-collateral-R34</vt:lpwstr>
      </vt:variant>
      <vt:variant>
        <vt:i4>1769562</vt:i4>
      </vt:variant>
      <vt:variant>
        <vt:i4>96</vt:i4>
      </vt:variant>
      <vt:variant>
        <vt:i4>0</vt:i4>
      </vt:variant>
      <vt:variant>
        <vt:i4>5</vt:i4>
      </vt:variant>
      <vt:variant>
        <vt:lpwstr>https://www.science.org/doi/10.1126/sciadv.adt6432</vt:lpwstr>
      </vt:variant>
      <vt:variant>
        <vt:lpwstr>core-collateral-R33</vt:lpwstr>
      </vt:variant>
      <vt:variant>
        <vt:i4>1769562</vt:i4>
      </vt:variant>
      <vt:variant>
        <vt:i4>93</vt:i4>
      </vt:variant>
      <vt:variant>
        <vt:i4>0</vt:i4>
      </vt:variant>
      <vt:variant>
        <vt:i4>5</vt:i4>
      </vt:variant>
      <vt:variant>
        <vt:lpwstr>https://www.science.org/doi/10.1126/sciadv.adt6432</vt:lpwstr>
      </vt:variant>
      <vt:variant>
        <vt:lpwstr>core-collateral-R32</vt:lpwstr>
      </vt:variant>
      <vt:variant>
        <vt:i4>1704026</vt:i4>
      </vt:variant>
      <vt:variant>
        <vt:i4>90</vt:i4>
      </vt:variant>
      <vt:variant>
        <vt:i4>0</vt:i4>
      </vt:variant>
      <vt:variant>
        <vt:i4>5</vt:i4>
      </vt:variant>
      <vt:variant>
        <vt:lpwstr>https://www.science.org/doi/10.1126/sciadv.adt6432</vt:lpwstr>
      </vt:variant>
      <vt:variant>
        <vt:lpwstr>core-collateral-R25</vt:lpwstr>
      </vt:variant>
      <vt:variant>
        <vt:i4>1704026</vt:i4>
      </vt:variant>
      <vt:variant>
        <vt:i4>87</vt:i4>
      </vt:variant>
      <vt:variant>
        <vt:i4>0</vt:i4>
      </vt:variant>
      <vt:variant>
        <vt:i4>5</vt:i4>
      </vt:variant>
      <vt:variant>
        <vt:lpwstr>https://www.science.org/doi/10.1126/sciadv.adt6432</vt:lpwstr>
      </vt:variant>
      <vt:variant>
        <vt:lpwstr>core-collateral-R2</vt:lpwstr>
      </vt:variant>
      <vt:variant>
        <vt:i4>6619261</vt:i4>
      </vt:variant>
      <vt:variant>
        <vt:i4>84</vt:i4>
      </vt:variant>
      <vt:variant>
        <vt:i4>0</vt:i4>
      </vt:variant>
      <vt:variant>
        <vt:i4>5</vt:i4>
      </vt:variant>
      <vt:variant>
        <vt:lpwstr>https://www.science.org/doi/10.1126/sciadv.adt6432</vt:lpwstr>
      </vt:variant>
      <vt:variant>
        <vt:lpwstr/>
      </vt:variant>
      <vt:variant>
        <vt:i4>1769562</vt:i4>
      </vt:variant>
      <vt:variant>
        <vt:i4>81</vt:i4>
      </vt:variant>
      <vt:variant>
        <vt:i4>0</vt:i4>
      </vt:variant>
      <vt:variant>
        <vt:i4>5</vt:i4>
      </vt:variant>
      <vt:variant>
        <vt:lpwstr>https://www.science.org/doi/10.1126/sciadv.adt6432</vt:lpwstr>
      </vt:variant>
      <vt:variant>
        <vt:lpwstr>core-collateral-R31</vt:lpwstr>
      </vt:variant>
      <vt:variant>
        <vt:i4>1704026</vt:i4>
      </vt:variant>
      <vt:variant>
        <vt:i4>78</vt:i4>
      </vt:variant>
      <vt:variant>
        <vt:i4>0</vt:i4>
      </vt:variant>
      <vt:variant>
        <vt:i4>5</vt:i4>
      </vt:variant>
      <vt:variant>
        <vt:lpwstr>https://www.science.org/doi/10.1126/sciadv.adt6432</vt:lpwstr>
      </vt:variant>
      <vt:variant>
        <vt:lpwstr>core-collateral-R29</vt:lpwstr>
      </vt:variant>
      <vt:variant>
        <vt:i4>6619261</vt:i4>
      </vt:variant>
      <vt:variant>
        <vt:i4>75</vt:i4>
      </vt:variant>
      <vt:variant>
        <vt:i4>0</vt:i4>
      </vt:variant>
      <vt:variant>
        <vt:i4>5</vt:i4>
      </vt:variant>
      <vt:variant>
        <vt:lpwstr>https://www.science.org/doi/10.1126/sciadv.adt6432</vt:lpwstr>
      </vt:variant>
      <vt:variant>
        <vt:lpwstr/>
      </vt:variant>
      <vt:variant>
        <vt:i4>1704026</vt:i4>
      </vt:variant>
      <vt:variant>
        <vt:i4>72</vt:i4>
      </vt:variant>
      <vt:variant>
        <vt:i4>0</vt:i4>
      </vt:variant>
      <vt:variant>
        <vt:i4>5</vt:i4>
      </vt:variant>
      <vt:variant>
        <vt:lpwstr>https://www.science.org/doi/10.1126/sciadv.adt6432</vt:lpwstr>
      </vt:variant>
      <vt:variant>
        <vt:lpwstr>core-collateral-R28</vt:lpwstr>
      </vt:variant>
      <vt:variant>
        <vt:i4>1704026</vt:i4>
      </vt:variant>
      <vt:variant>
        <vt:i4>69</vt:i4>
      </vt:variant>
      <vt:variant>
        <vt:i4>0</vt:i4>
      </vt:variant>
      <vt:variant>
        <vt:i4>5</vt:i4>
      </vt:variant>
      <vt:variant>
        <vt:lpwstr>https://www.science.org/doi/10.1126/sciadv.adt6432</vt:lpwstr>
      </vt:variant>
      <vt:variant>
        <vt:lpwstr>core-collateral-R2</vt:lpwstr>
      </vt:variant>
      <vt:variant>
        <vt:i4>6619261</vt:i4>
      </vt:variant>
      <vt:variant>
        <vt:i4>66</vt:i4>
      </vt:variant>
      <vt:variant>
        <vt:i4>0</vt:i4>
      </vt:variant>
      <vt:variant>
        <vt:i4>5</vt:i4>
      </vt:variant>
      <vt:variant>
        <vt:lpwstr>https://www.science.org/doi/10.1126/sciadv.adt6432</vt:lpwstr>
      </vt:variant>
      <vt:variant>
        <vt:lpwstr/>
      </vt:variant>
      <vt:variant>
        <vt:i4>6619261</vt:i4>
      </vt:variant>
      <vt:variant>
        <vt:i4>63</vt:i4>
      </vt:variant>
      <vt:variant>
        <vt:i4>0</vt:i4>
      </vt:variant>
      <vt:variant>
        <vt:i4>5</vt:i4>
      </vt:variant>
      <vt:variant>
        <vt:lpwstr>https://www.science.org/doi/10.1126/sciadv.adt6432</vt:lpwstr>
      </vt:variant>
      <vt:variant>
        <vt:lpwstr/>
      </vt:variant>
      <vt:variant>
        <vt:i4>1704026</vt:i4>
      </vt:variant>
      <vt:variant>
        <vt:i4>60</vt:i4>
      </vt:variant>
      <vt:variant>
        <vt:i4>0</vt:i4>
      </vt:variant>
      <vt:variant>
        <vt:i4>5</vt:i4>
      </vt:variant>
      <vt:variant>
        <vt:lpwstr>https://www.science.org/doi/10.1126/sciadv.adt6432</vt:lpwstr>
      </vt:variant>
      <vt:variant>
        <vt:lpwstr>core-collateral-R27</vt:lpwstr>
      </vt:variant>
      <vt:variant>
        <vt:i4>1704026</vt:i4>
      </vt:variant>
      <vt:variant>
        <vt:i4>57</vt:i4>
      </vt:variant>
      <vt:variant>
        <vt:i4>0</vt:i4>
      </vt:variant>
      <vt:variant>
        <vt:i4>5</vt:i4>
      </vt:variant>
      <vt:variant>
        <vt:lpwstr>https://www.science.org/doi/10.1126/sciadv.adt6432</vt:lpwstr>
      </vt:variant>
      <vt:variant>
        <vt:lpwstr>core-collateral-R22</vt:lpwstr>
      </vt:variant>
      <vt:variant>
        <vt:i4>1638490</vt:i4>
      </vt:variant>
      <vt:variant>
        <vt:i4>54</vt:i4>
      </vt:variant>
      <vt:variant>
        <vt:i4>0</vt:i4>
      </vt:variant>
      <vt:variant>
        <vt:i4>5</vt:i4>
      </vt:variant>
      <vt:variant>
        <vt:lpwstr>https://www.science.org/doi/10.1126/sciadv.adt6432</vt:lpwstr>
      </vt:variant>
      <vt:variant>
        <vt:lpwstr>core-collateral-R19</vt:lpwstr>
      </vt:variant>
      <vt:variant>
        <vt:i4>1638490</vt:i4>
      </vt:variant>
      <vt:variant>
        <vt:i4>51</vt:i4>
      </vt:variant>
      <vt:variant>
        <vt:i4>0</vt:i4>
      </vt:variant>
      <vt:variant>
        <vt:i4>5</vt:i4>
      </vt:variant>
      <vt:variant>
        <vt:lpwstr>https://www.science.org/doi/10.1126/sciadv.adt6432</vt:lpwstr>
      </vt:variant>
      <vt:variant>
        <vt:lpwstr>core-collateral-R18</vt:lpwstr>
      </vt:variant>
      <vt:variant>
        <vt:i4>1704026</vt:i4>
      </vt:variant>
      <vt:variant>
        <vt:i4>48</vt:i4>
      </vt:variant>
      <vt:variant>
        <vt:i4>0</vt:i4>
      </vt:variant>
      <vt:variant>
        <vt:i4>5</vt:i4>
      </vt:variant>
      <vt:variant>
        <vt:lpwstr>https://www.science.org/doi/10.1126/sciadv.adt6432</vt:lpwstr>
      </vt:variant>
      <vt:variant>
        <vt:lpwstr>core-collateral-R2</vt:lpwstr>
      </vt:variant>
      <vt:variant>
        <vt:i4>1638490</vt:i4>
      </vt:variant>
      <vt:variant>
        <vt:i4>45</vt:i4>
      </vt:variant>
      <vt:variant>
        <vt:i4>0</vt:i4>
      </vt:variant>
      <vt:variant>
        <vt:i4>5</vt:i4>
      </vt:variant>
      <vt:variant>
        <vt:lpwstr>https://www.science.org/doi/10.1126/sciadv.adt6432</vt:lpwstr>
      </vt:variant>
      <vt:variant>
        <vt:lpwstr>core-collateral-R1</vt:lpwstr>
      </vt:variant>
      <vt:variant>
        <vt:i4>1704026</vt:i4>
      </vt:variant>
      <vt:variant>
        <vt:i4>42</vt:i4>
      </vt:variant>
      <vt:variant>
        <vt:i4>0</vt:i4>
      </vt:variant>
      <vt:variant>
        <vt:i4>5</vt:i4>
      </vt:variant>
      <vt:variant>
        <vt:lpwstr>https://www.science.org/doi/10.1126/sciadv.adt6432</vt:lpwstr>
      </vt:variant>
      <vt:variant>
        <vt:lpwstr>core-collateral-R21</vt:lpwstr>
      </vt:variant>
      <vt:variant>
        <vt:i4>1638490</vt:i4>
      </vt:variant>
      <vt:variant>
        <vt:i4>39</vt:i4>
      </vt:variant>
      <vt:variant>
        <vt:i4>0</vt:i4>
      </vt:variant>
      <vt:variant>
        <vt:i4>5</vt:i4>
      </vt:variant>
      <vt:variant>
        <vt:lpwstr>https://www.science.org/doi/10.1126/sciadv.adt6432</vt:lpwstr>
      </vt:variant>
      <vt:variant>
        <vt:lpwstr>core-collateral-R18</vt:lpwstr>
      </vt:variant>
      <vt:variant>
        <vt:i4>1704026</vt:i4>
      </vt:variant>
      <vt:variant>
        <vt:i4>36</vt:i4>
      </vt:variant>
      <vt:variant>
        <vt:i4>0</vt:i4>
      </vt:variant>
      <vt:variant>
        <vt:i4>5</vt:i4>
      </vt:variant>
      <vt:variant>
        <vt:lpwstr>https://www.science.org/doi/10.1126/sciadv.adt6432</vt:lpwstr>
      </vt:variant>
      <vt:variant>
        <vt:lpwstr>core-collateral-R2</vt:lpwstr>
      </vt:variant>
      <vt:variant>
        <vt:i4>1638490</vt:i4>
      </vt:variant>
      <vt:variant>
        <vt:i4>33</vt:i4>
      </vt:variant>
      <vt:variant>
        <vt:i4>0</vt:i4>
      </vt:variant>
      <vt:variant>
        <vt:i4>5</vt:i4>
      </vt:variant>
      <vt:variant>
        <vt:lpwstr>https://www.science.org/doi/10.1126/sciadv.adt6432</vt:lpwstr>
      </vt:variant>
      <vt:variant>
        <vt:lpwstr>core-collateral-R17</vt:lpwstr>
      </vt:variant>
      <vt:variant>
        <vt:i4>1638490</vt:i4>
      </vt:variant>
      <vt:variant>
        <vt:i4>30</vt:i4>
      </vt:variant>
      <vt:variant>
        <vt:i4>0</vt:i4>
      </vt:variant>
      <vt:variant>
        <vt:i4>5</vt:i4>
      </vt:variant>
      <vt:variant>
        <vt:lpwstr>https://www.science.org/doi/10.1126/sciadv.adt6432</vt:lpwstr>
      </vt:variant>
      <vt:variant>
        <vt:lpwstr>core-collateral-R16</vt:lpwstr>
      </vt:variant>
      <vt:variant>
        <vt:i4>1114202</vt:i4>
      </vt:variant>
      <vt:variant>
        <vt:i4>27</vt:i4>
      </vt:variant>
      <vt:variant>
        <vt:i4>0</vt:i4>
      </vt:variant>
      <vt:variant>
        <vt:i4>5</vt:i4>
      </vt:variant>
      <vt:variant>
        <vt:lpwstr>https://www.science.org/doi/10.1126/sciadv.adt6432</vt:lpwstr>
      </vt:variant>
      <vt:variant>
        <vt:lpwstr>core-collateral-R9</vt:lpwstr>
      </vt:variant>
      <vt:variant>
        <vt:i4>1638490</vt:i4>
      </vt:variant>
      <vt:variant>
        <vt:i4>24</vt:i4>
      </vt:variant>
      <vt:variant>
        <vt:i4>0</vt:i4>
      </vt:variant>
      <vt:variant>
        <vt:i4>5</vt:i4>
      </vt:variant>
      <vt:variant>
        <vt:lpwstr>https://www.science.org/doi/10.1126/sciadv.adt6432</vt:lpwstr>
      </vt:variant>
      <vt:variant>
        <vt:lpwstr>core-collateral-R15</vt:lpwstr>
      </vt:variant>
      <vt:variant>
        <vt:i4>1638490</vt:i4>
      </vt:variant>
      <vt:variant>
        <vt:i4>21</vt:i4>
      </vt:variant>
      <vt:variant>
        <vt:i4>0</vt:i4>
      </vt:variant>
      <vt:variant>
        <vt:i4>5</vt:i4>
      </vt:variant>
      <vt:variant>
        <vt:lpwstr>https://www.science.org/doi/10.1126/sciadv.adt6432</vt:lpwstr>
      </vt:variant>
      <vt:variant>
        <vt:lpwstr>core-collateral-R12</vt:lpwstr>
      </vt:variant>
      <vt:variant>
        <vt:i4>1638490</vt:i4>
      </vt:variant>
      <vt:variant>
        <vt:i4>18</vt:i4>
      </vt:variant>
      <vt:variant>
        <vt:i4>0</vt:i4>
      </vt:variant>
      <vt:variant>
        <vt:i4>5</vt:i4>
      </vt:variant>
      <vt:variant>
        <vt:lpwstr>https://www.science.org/doi/10.1126/sciadv.adt6432</vt:lpwstr>
      </vt:variant>
      <vt:variant>
        <vt:lpwstr>core-collateral-R11</vt:lpwstr>
      </vt:variant>
      <vt:variant>
        <vt:i4>1048666</vt:i4>
      </vt:variant>
      <vt:variant>
        <vt:i4>15</vt:i4>
      </vt:variant>
      <vt:variant>
        <vt:i4>0</vt:i4>
      </vt:variant>
      <vt:variant>
        <vt:i4>5</vt:i4>
      </vt:variant>
      <vt:variant>
        <vt:lpwstr>https://www.science.org/doi/10.1126/sciadv.adt6432</vt:lpwstr>
      </vt:variant>
      <vt:variant>
        <vt:lpwstr>core-collateral-R8</vt:lpwstr>
      </vt:variant>
      <vt:variant>
        <vt:i4>2031706</vt:i4>
      </vt:variant>
      <vt:variant>
        <vt:i4>12</vt:i4>
      </vt:variant>
      <vt:variant>
        <vt:i4>0</vt:i4>
      </vt:variant>
      <vt:variant>
        <vt:i4>5</vt:i4>
      </vt:variant>
      <vt:variant>
        <vt:lpwstr>https://www.science.org/doi/10.1126/sciadv.adt6432</vt:lpwstr>
      </vt:variant>
      <vt:variant>
        <vt:lpwstr>core-collateral-R7</vt:lpwstr>
      </vt:variant>
      <vt:variant>
        <vt:i4>1835098</vt:i4>
      </vt:variant>
      <vt:variant>
        <vt:i4>9</vt:i4>
      </vt:variant>
      <vt:variant>
        <vt:i4>0</vt:i4>
      </vt:variant>
      <vt:variant>
        <vt:i4>5</vt:i4>
      </vt:variant>
      <vt:variant>
        <vt:lpwstr>https://www.science.org/doi/10.1126/sciadv.adt6432</vt:lpwstr>
      </vt:variant>
      <vt:variant>
        <vt:lpwstr>core-collateral-R4</vt:lpwstr>
      </vt:variant>
      <vt:variant>
        <vt:i4>1769562</vt:i4>
      </vt:variant>
      <vt:variant>
        <vt:i4>6</vt:i4>
      </vt:variant>
      <vt:variant>
        <vt:i4>0</vt:i4>
      </vt:variant>
      <vt:variant>
        <vt:i4>5</vt:i4>
      </vt:variant>
      <vt:variant>
        <vt:lpwstr>https://www.science.org/doi/10.1126/sciadv.adt6432</vt:lpwstr>
      </vt:variant>
      <vt:variant>
        <vt:lpwstr>core-collateral-R3</vt:lpwstr>
      </vt:variant>
      <vt:variant>
        <vt:i4>1638490</vt:i4>
      </vt:variant>
      <vt:variant>
        <vt:i4>3</vt:i4>
      </vt:variant>
      <vt:variant>
        <vt:i4>0</vt:i4>
      </vt:variant>
      <vt:variant>
        <vt:i4>5</vt:i4>
      </vt:variant>
      <vt:variant>
        <vt:lpwstr>https://www.science.org/doi/10.1126/sciadv.adt6432</vt:lpwstr>
      </vt:variant>
      <vt:variant>
        <vt:lpwstr>core-collateral-R1</vt:lpwstr>
      </vt:variant>
      <vt:variant>
        <vt:i4>393284</vt:i4>
      </vt:variant>
      <vt:variant>
        <vt:i4>0</vt:i4>
      </vt:variant>
      <vt:variant>
        <vt:i4>0</vt:i4>
      </vt:variant>
      <vt:variant>
        <vt:i4>5</vt:i4>
      </vt:variant>
      <vt:variant>
        <vt:lpwstr>https://doi.org/10.1080/09528822.2018.1452377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Khalikov, Mariska</cp:lastModifiedBy>
  <cp:revision>35</cp:revision>
  <dcterms:created xsi:type="dcterms:W3CDTF">2026-01-31T20:09:00Z</dcterms:created>
  <dcterms:modified xsi:type="dcterms:W3CDTF">2026-01-31T20:58:00Z</dcterms:modified>
</cp:coreProperties>
</file>