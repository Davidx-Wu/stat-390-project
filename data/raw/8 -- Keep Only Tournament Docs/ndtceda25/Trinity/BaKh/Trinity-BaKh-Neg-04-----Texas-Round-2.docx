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1F0D" w14:textId="474C8944" w:rsidR="00E42E4C" w:rsidRDefault="00433A94" w:rsidP="00433A94">
      <w:pPr>
        <w:pStyle w:val="Heading1"/>
      </w:pPr>
      <w:r>
        <w:t xml:space="preserve">1NC Round 2 </w:t>
      </w:r>
    </w:p>
    <w:p w14:paraId="54C55F7B" w14:textId="53DC96F9" w:rsidR="00A076B4" w:rsidRDefault="00947690" w:rsidP="00947690">
      <w:pPr>
        <w:pStyle w:val="Heading2"/>
      </w:pPr>
      <w:r>
        <w:t xml:space="preserve">Cap K </w:t>
      </w:r>
    </w:p>
    <w:p w14:paraId="6D6B2B9B" w14:textId="77777777" w:rsidR="00656922" w:rsidRPr="00656922" w:rsidRDefault="00656922" w:rsidP="00656922">
      <w:pPr>
        <w:keepNext/>
        <w:keepLines/>
        <w:spacing w:before="40" w:after="0"/>
        <w:outlineLvl w:val="3"/>
        <w:rPr>
          <w:rFonts w:eastAsia="Times New Roman" w:cs="Times New Roman"/>
          <w:b/>
          <w:iCs/>
          <w:sz w:val="26"/>
        </w:rPr>
      </w:pPr>
      <w:r w:rsidRPr="00656922">
        <w:rPr>
          <w:rFonts w:eastAsia="Times New Roman" w:cs="Times New Roman"/>
          <w:b/>
          <w:iCs/>
          <w:sz w:val="26"/>
        </w:rPr>
        <w:t xml:space="preserve">State driven labor rights protections facilitate class domination and depoliticization of the proletariat. This cements existential capital accumulation and fascism </w:t>
      </w:r>
    </w:p>
    <w:p w14:paraId="4374D923" w14:textId="77777777" w:rsidR="00656922" w:rsidRPr="00656922" w:rsidRDefault="00656922" w:rsidP="00656922">
      <w:pPr>
        <w:rPr>
          <w:rFonts w:eastAsia="Calibri"/>
        </w:rPr>
      </w:pPr>
      <w:r w:rsidRPr="00656922">
        <w:rPr>
          <w:rFonts w:eastAsia="Calibri"/>
          <w:b/>
          <w:bCs/>
        </w:rPr>
        <w:t>Orihuela 25</w:t>
      </w:r>
      <w:r w:rsidRPr="00656922">
        <w:rPr>
          <w:rFonts w:eastAsia="Calibri"/>
        </w:rPr>
        <w:t xml:space="preserve"> (Antonio Orihuela – PhD in History, University of Seville. “The cement of ideology. Facing the nihilism of the society of the spectacle.” </w:t>
      </w:r>
      <w:r w:rsidRPr="00656922">
        <w:rPr>
          <w:rFonts w:eastAsia="Calibri"/>
          <w:i/>
          <w:iCs/>
        </w:rPr>
        <w:t>Revista Internacional de Educación y Análisis Social Crítico</w:t>
      </w:r>
      <w:r w:rsidRPr="00656922">
        <w:rPr>
          <w:rFonts w:eastAsia="Calibri"/>
        </w:rPr>
        <w:t>, Vol. 3, No. 1 (2025), Accessed 7/29/25, #SpreadingPawsitivity</w:t>
      </w:r>
      <w:r w:rsidRPr="00656922">
        <w:rPr>
          <w:rFonts w:ascii="Segoe UI Emoji" w:eastAsia="Calibri" w:hAnsi="Segoe UI Emoji" w:cs="Segoe UI Emoji"/>
        </w:rPr>
        <w:t>🐯</w:t>
      </w:r>
      <w:r w:rsidRPr="00656922">
        <w:rPr>
          <w:rFonts w:eastAsia="Calibri"/>
        </w:rPr>
        <w:t xml:space="preserve">) </w:t>
      </w:r>
    </w:p>
    <w:p w14:paraId="74BAE90E" w14:textId="77777777" w:rsidR="00656922" w:rsidRPr="00656922" w:rsidRDefault="00656922" w:rsidP="00656922">
      <w:pPr>
        <w:rPr>
          <w:rFonts w:eastAsia="Calibri"/>
          <w:sz w:val="16"/>
        </w:rPr>
      </w:pPr>
      <w:r w:rsidRPr="00656922">
        <w:rPr>
          <w:rFonts w:eastAsia="Calibri"/>
          <w:sz w:val="16"/>
        </w:rPr>
        <w:t xml:space="preserve">Hitler won the war. State socialism did not die with the fall of the Berlin Wall (Cruz, 2019). Both are historical experiments -extreme </w:t>
      </w:r>
      <w:r w:rsidRPr="00656922">
        <w:rPr>
          <w:rFonts w:eastAsia="Calibri"/>
          <w:u w:val="single"/>
        </w:rPr>
        <w:t>variants of capitalism</w:t>
      </w:r>
      <w:r w:rsidRPr="00656922">
        <w:rPr>
          <w:rFonts w:eastAsia="Calibri"/>
          <w:sz w:val="16"/>
        </w:rPr>
        <w:t xml:space="preserve"> in its evolutionary path- mutations through which economic and social systems tested their means of reproduction. The outcomes </w:t>
      </w:r>
      <w:r w:rsidRPr="00656922">
        <w:rPr>
          <w:rFonts w:eastAsia="Calibri"/>
          <w:u w:val="single"/>
        </w:rPr>
        <w:t xml:space="preserve">have been assimilated into </w:t>
      </w:r>
      <w:r w:rsidRPr="00656922">
        <w:rPr>
          <w:rFonts w:eastAsia="Calibri"/>
          <w:highlight w:val="cyan"/>
          <w:u w:val="single"/>
        </w:rPr>
        <w:t>capitalism’s current form</w:t>
      </w:r>
      <w:r w:rsidRPr="00656922">
        <w:rPr>
          <w:rFonts w:eastAsia="Calibri"/>
          <w:u w:val="single"/>
        </w:rPr>
        <w:t>.</w:t>
      </w:r>
      <w:r w:rsidRPr="00656922">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418BBA04" w14:textId="77777777" w:rsidR="00656922" w:rsidRPr="00656922" w:rsidRDefault="00656922" w:rsidP="00656922">
      <w:pPr>
        <w:rPr>
          <w:rFonts w:eastAsia="Calibri"/>
          <w:sz w:val="16"/>
        </w:rPr>
      </w:pPr>
      <w:r w:rsidRPr="00656922">
        <w:rPr>
          <w:rFonts w:eastAsia="Calibri"/>
          <w:sz w:val="16"/>
        </w:rPr>
        <w:t xml:space="preserve">The </w:t>
      </w:r>
      <w:r w:rsidRPr="00656922">
        <w:rPr>
          <w:rFonts w:eastAsia="Calibri"/>
          <w:u w:val="single"/>
        </w:rPr>
        <w:t xml:space="preserve">same </w:t>
      </w:r>
      <w:r w:rsidRPr="00656922">
        <w:rPr>
          <w:rFonts w:eastAsia="Calibri"/>
          <w:highlight w:val="cyan"/>
          <w:u w:val="single"/>
        </w:rPr>
        <w:t xml:space="preserve">has occurred with </w:t>
      </w:r>
      <w:r w:rsidRPr="00656922">
        <w:rPr>
          <w:rFonts w:eastAsia="Calibri"/>
          <w:u w:val="single"/>
        </w:rPr>
        <w:t xml:space="preserve">the functions of </w:t>
      </w:r>
      <w:r w:rsidRPr="00656922">
        <w:rPr>
          <w:rFonts w:eastAsia="Calibri"/>
          <w:highlight w:val="cyan"/>
          <w:u w:val="single"/>
        </w:rPr>
        <w:t>social control and</w:t>
      </w:r>
      <w:r w:rsidRPr="00656922">
        <w:rPr>
          <w:rFonts w:eastAsia="Calibri"/>
          <w:sz w:val="16"/>
        </w:rPr>
        <w:t xml:space="preserve"> the </w:t>
      </w:r>
      <w:r w:rsidRPr="00656922">
        <w:rPr>
          <w:rFonts w:eastAsia="Calibri"/>
          <w:highlight w:val="cyan"/>
          <w:u w:val="single"/>
        </w:rPr>
        <w:t>containment of revolt</w:t>
      </w:r>
      <w:r w:rsidRPr="00656922">
        <w:rPr>
          <w:rFonts w:eastAsia="Calibri"/>
          <w:u w:val="single"/>
        </w:rPr>
        <w:t>, all in the name of private property, and with the role of “</w:t>
      </w:r>
      <w:r w:rsidRPr="00656922">
        <w:rPr>
          <w:rFonts w:eastAsia="Calibri"/>
          <w:highlight w:val="cyan"/>
          <w:u w:val="single"/>
        </w:rPr>
        <w:t>correcting</w:t>
      </w:r>
      <w:r w:rsidRPr="00656922">
        <w:rPr>
          <w:rFonts w:eastAsia="Calibri"/>
          <w:u w:val="single"/>
        </w:rPr>
        <w:t>” the voracity of speculative capital</w:t>
      </w:r>
      <w:r w:rsidRPr="00656922">
        <w:rPr>
          <w:rFonts w:eastAsia="Calibri"/>
          <w:sz w:val="16"/>
        </w:rPr>
        <w:t xml:space="preserve"> —</w:t>
      </w:r>
      <w:r w:rsidRPr="00656922">
        <w:rPr>
          <w:rFonts w:eastAsia="Calibri"/>
          <w:u w:val="single"/>
        </w:rPr>
        <w:t xml:space="preserve">ever ready to inject liquidity when </w:t>
      </w:r>
      <w:r w:rsidRPr="00656922">
        <w:rPr>
          <w:rFonts w:eastAsia="Calibri"/>
          <w:highlight w:val="cyan"/>
          <w:u w:val="single"/>
        </w:rPr>
        <w:t xml:space="preserve">the deregulated financial market </w:t>
      </w:r>
      <w:r w:rsidRPr="00656922">
        <w:rPr>
          <w:rFonts w:eastAsia="Calibri"/>
          <w:u w:val="single"/>
        </w:rPr>
        <w:t>collapses</w:t>
      </w:r>
      <w:r w:rsidRPr="00656922">
        <w:rPr>
          <w:rFonts w:eastAsia="Calibri"/>
          <w:highlight w:val="cyan"/>
          <w:u w:val="single"/>
        </w:rPr>
        <w:t xml:space="preserve"> under its own unchecked speculation</w:t>
      </w:r>
      <w:r w:rsidRPr="00656922">
        <w:rPr>
          <w:rFonts w:eastAsia="Calibri"/>
          <w:u w:val="single"/>
        </w:rPr>
        <w:t>.</w:t>
      </w:r>
      <w:r w:rsidRPr="00656922">
        <w:rPr>
          <w:rFonts w:eastAsia="Calibri"/>
          <w:sz w:val="16"/>
        </w:rPr>
        <w:t xml:space="preserve"> Remnants of those structures of statist, interventionist, and vigilant marxism, upon which today many more things rest apart from the discourse of our most savage ultra-liberals.</w:t>
      </w:r>
    </w:p>
    <w:p w14:paraId="286C1614" w14:textId="77777777" w:rsidR="00656922" w:rsidRPr="00656922" w:rsidRDefault="00656922" w:rsidP="00656922">
      <w:pPr>
        <w:rPr>
          <w:rFonts w:eastAsia="Calibri"/>
          <w:sz w:val="16"/>
        </w:rPr>
      </w:pPr>
      <w:r w:rsidRPr="00656922">
        <w:rPr>
          <w:rFonts w:eastAsia="Calibri"/>
          <w:highlight w:val="cyan"/>
          <w:u w:val="single"/>
        </w:rPr>
        <w:t>Capitalism</w:t>
      </w:r>
      <w:r w:rsidRPr="00656922">
        <w:rPr>
          <w:rFonts w:eastAsia="Calibri"/>
          <w:u w:val="single"/>
        </w:rPr>
        <w:t xml:space="preserve"> is very much alive</w:t>
      </w:r>
      <w:r w:rsidRPr="00656922">
        <w:rPr>
          <w:rFonts w:eastAsia="Calibri"/>
          <w:sz w:val="16"/>
        </w:rPr>
        <w:t>…</w:t>
      </w:r>
    </w:p>
    <w:p w14:paraId="5597C2F3" w14:textId="77777777" w:rsidR="00656922" w:rsidRPr="00656922" w:rsidRDefault="00656922" w:rsidP="00656922">
      <w:pPr>
        <w:rPr>
          <w:rFonts w:eastAsia="Calibri"/>
          <w:sz w:val="16"/>
        </w:rPr>
      </w:pPr>
      <w:r w:rsidRPr="00656922">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656922">
        <w:rPr>
          <w:rFonts w:eastAsia="Calibri"/>
          <w:highlight w:val="cyan"/>
          <w:u w:val="single"/>
        </w:rPr>
        <w:t>success</w:t>
      </w:r>
      <w:r w:rsidRPr="00656922">
        <w:rPr>
          <w:rFonts w:eastAsia="Calibri"/>
          <w:sz w:val="16"/>
        </w:rPr>
        <w:t xml:space="preserve"> of capitalism </w:t>
      </w:r>
      <w:r w:rsidRPr="00656922">
        <w:rPr>
          <w:rFonts w:eastAsia="Calibri"/>
          <w:highlight w:val="cyan"/>
          <w:u w:val="single"/>
        </w:rPr>
        <w:t>lies</w:t>
      </w:r>
      <w:r w:rsidRPr="00656922">
        <w:rPr>
          <w:rFonts w:eastAsia="Calibri"/>
          <w:u w:val="single"/>
        </w:rPr>
        <w:t xml:space="preserve"> not </w:t>
      </w:r>
      <w:r w:rsidRPr="00656922">
        <w:rPr>
          <w:rFonts w:eastAsia="Calibri"/>
          <w:highlight w:val="cyan"/>
          <w:u w:val="single"/>
        </w:rPr>
        <w:t>in</w:t>
      </w:r>
      <w:r w:rsidRPr="00656922">
        <w:rPr>
          <w:rFonts w:eastAsia="Calibri"/>
          <w:sz w:val="16"/>
        </w:rPr>
        <w:t xml:space="preserve"> its </w:t>
      </w:r>
      <w:r w:rsidRPr="00656922">
        <w:rPr>
          <w:rFonts w:eastAsia="Calibri"/>
          <w:u w:val="single"/>
        </w:rPr>
        <w:t xml:space="preserve">economic essence but in </w:t>
      </w:r>
      <w:r w:rsidRPr="00656922">
        <w:rPr>
          <w:rFonts w:eastAsia="Calibri"/>
          <w:highlight w:val="cyan"/>
          <w:u w:val="single"/>
        </w:rPr>
        <w:t>state intervention</w:t>
      </w:r>
      <w:r w:rsidRPr="00656922">
        <w:rPr>
          <w:rFonts w:eastAsia="Calibri"/>
          <w:u w:val="single"/>
        </w:rPr>
        <w:t xml:space="preserve">; without it, capitalism would have disappeared long ago. </w:t>
      </w:r>
      <w:r w:rsidRPr="00656922">
        <w:rPr>
          <w:rFonts w:eastAsia="Calibri"/>
          <w:sz w:val="16"/>
        </w:rPr>
        <w:t xml:space="preserve">During the most recent crisis, </w:t>
      </w:r>
      <w:r w:rsidRPr="00656922">
        <w:rPr>
          <w:rFonts w:eastAsia="Calibri"/>
          <w:highlight w:val="cyan"/>
          <w:u w:val="single"/>
        </w:rPr>
        <w:t>states transferred trillions</w:t>
      </w:r>
      <w:r w:rsidRPr="00656922">
        <w:rPr>
          <w:rFonts w:eastAsia="Calibri"/>
          <w:sz w:val="16"/>
        </w:rPr>
        <w:t xml:space="preserve"> of dollars </w:t>
      </w:r>
      <w:r w:rsidRPr="00656922">
        <w:rPr>
          <w:rFonts w:eastAsia="Calibri"/>
          <w:u w:val="single"/>
        </w:rPr>
        <w:t xml:space="preserve">not only to support the speculative financial sector but also </w:t>
      </w:r>
      <w:r w:rsidRPr="00656922">
        <w:rPr>
          <w:rFonts w:eastAsia="Calibri"/>
          <w:highlight w:val="cyan"/>
          <w:u w:val="single"/>
        </w:rPr>
        <w:t>to sustain</w:t>
      </w:r>
      <w:r w:rsidRPr="00656922">
        <w:rPr>
          <w:rFonts w:eastAsia="Calibri"/>
          <w:u w:val="single"/>
        </w:rPr>
        <w:t xml:space="preserve"> other </w:t>
      </w:r>
      <w:r w:rsidRPr="00656922">
        <w:rPr>
          <w:rFonts w:eastAsia="Calibri"/>
          <w:highlight w:val="cyan"/>
          <w:u w:val="single"/>
        </w:rPr>
        <w:t>productive sectors</w:t>
      </w:r>
      <w:r w:rsidRPr="00656922">
        <w:rPr>
          <w:rFonts w:eastAsia="Calibri"/>
          <w:sz w:val="16"/>
        </w:rPr>
        <w:t xml:space="preserve"> (automotive, transport, construction, etc.) </w:t>
      </w:r>
      <w:r w:rsidRPr="00656922">
        <w:rPr>
          <w:rFonts w:eastAsia="Calibri"/>
          <w:highlight w:val="cyan"/>
          <w:u w:val="single"/>
        </w:rPr>
        <w:t>and those that reproduce the status quo</w:t>
      </w:r>
      <w:r w:rsidRPr="00656922">
        <w:rPr>
          <w:rFonts w:eastAsia="Calibri"/>
          <w:u w:val="single"/>
        </w:rPr>
        <w:t xml:space="preserve"> (</w:t>
      </w:r>
      <w:r w:rsidRPr="00656922">
        <w:rPr>
          <w:rFonts w:eastAsia="Calibri"/>
          <w:sz w:val="16"/>
        </w:rPr>
        <w:t xml:space="preserve">official trade unions, media outlets, law enforcement). </w:t>
      </w:r>
      <w:r w:rsidRPr="00656922">
        <w:rPr>
          <w:rFonts w:eastAsia="Calibri"/>
          <w:u w:val="single"/>
        </w:rPr>
        <w:t>Outrageous amounts</w:t>
      </w:r>
      <w:r w:rsidRPr="00656922">
        <w:rPr>
          <w:rFonts w:eastAsia="Calibri"/>
          <w:sz w:val="16"/>
        </w:rPr>
        <w:t xml:space="preserve"> that </w:t>
      </w:r>
      <w:r w:rsidRPr="00656922">
        <w:rPr>
          <w:rFonts w:eastAsia="Calibri"/>
          <w:u w:val="single"/>
        </w:rPr>
        <w:t>they</w:t>
      </w:r>
      <w:r w:rsidRPr="00656922">
        <w:rPr>
          <w:rFonts w:eastAsia="Calibri"/>
          <w:sz w:val="16"/>
        </w:rPr>
        <w:t xml:space="preserve"> would </w:t>
      </w:r>
      <w:r w:rsidRPr="00656922">
        <w:rPr>
          <w:rFonts w:eastAsia="Calibri"/>
          <w:u w:val="single"/>
        </w:rPr>
        <w:t>never invest in</w:t>
      </w:r>
      <w:r w:rsidRPr="00656922">
        <w:rPr>
          <w:rFonts w:eastAsia="Calibri"/>
          <w:sz w:val="16"/>
        </w:rPr>
        <w:t xml:space="preserve"> the </w:t>
      </w:r>
      <w:r w:rsidRPr="00656922">
        <w:rPr>
          <w:rFonts w:eastAsia="Calibri"/>
          <w:u w:val="single"/>
        </w:rPr>
        <w:t>health</w:t>
      </w:r>
      <w:r w:rsidRPr="00656922">
        <w:rPr>
          <w:rFonts w:eastAsia="Calibri"/>
          <w:sz w:val="16"/>
        </w:rPr>
        <w:t xml:space="preserve"> of their citizens </w:t>
      </w:r>
      <w:r w:rsidRPr="00656922">
        <w:rPr>
          <w:rFonts w:eastAsia="Calibri"/>
          <w:u w:val="single"/>
        </w:rPr>
        <w:t>or the</w:t>
      </w:r>
      <w:r w:rsidRPr="00656922">
        <w:rPr>
          <w:rFonts w:eastAsia="Calibri"/>
          <w:sz w:val="16"/>
        </w:rPr>
        <w:t xml:space="preserve"> improvement of their </w:t>
      </w:r>
      <w:r w:rsidRPr="00656922">
        <w:rPr>
          <w:rFonts w:eastAsia="Calibri"/>
          <w:u w:val="single"/>
        </w:rPr>
        <w:t>environment</w:t>
      </w:r>
      <w:r w:rsidRPr="00656922">
        <w:rPr>
          <w:rFonts w:eastAsia="Calibri"/>
          <w:sz w:val="16"/>
        </w:rPr>
        <w:t xml:space="preserve">. All this </w:t>
      </w:r>
      <w:r w:rsidRPr="00656922">
        <w:rPr>
          <w:rFonts w:eastAsia="Calibri"/>
          <w:highlight w:val="cyan"/>
          <w:u w:val="single"/>
        </w:rPr>
        <w:t>public pillaging was presented</w:t>
      </w:r>
      <w:r w:rsidRPr="00656922">
        <w:rPr>
          <w:rFonts w:eastAsia="Calibri"/>
          <w:sz w:val="16"/>
        </w:rPr>
        <w:t xml:space="preserve"> to citizens </w:t>
      </w:r>
      <w:r w:rsidRPr="00656922">
        <w:rPr>
          <w:rFonts w:eastAsia="Calibri"/>
          <w:highlight w:val="cyan"/>
          <w:u w:val="single"/>
        </w:rPr>
        <w:t>as</w:t>
      </w:r>
      <w:r w:rsidRPr="00656922">
        <w:rPr>
          <w:rFonts w:eastAsia="Calibri"/>
          <w:sz w:val="16"/>
        </w:rPr>
        <w:t xml:space="preserve"> a </w:t>
      </w:r>
      <w:r w:rsidRPr="00656922">
        <w:rPr>
          <w:rFonts w:eastAsia="Calibri"/>
          <w:highlight w:val="cyan"/>
          <w:u w:val="single"/>
        </w:rPr>
        <w:t>necessary</w:t>
      </w:r>
      <w:r w:rsidRPr="00656922">
        <w:rPr>
          <w:rFonts w:eastAsia="Calibri"/>
          <w:sz w:val="16"/>
        </w:rPr>
        <w:t xml:space="preserve"> effort </w:t>
      </w:r>
      <w:r w:rsidRPr="00656922">
        <w:rPr>
          <w:rFonts w:eastAsia="Calibri"/>
          <w:u w:val="single"/>
        </w:rPr>
        <w:t xml:space="preserve">to preserve the </w:t>
      </w:r>
      <w:r w:rsidRPr="00656922">
        <w:rPr>
          <w:rFonts w:eastAsia="Calibri"/>
          <w:sz w:val="16"/>
        </w:rPr>
        <w:t xml:space="preserve">so-called </w:t>
      </w:r>
      <w:r w:rsidRPr="00656922">
        <w:rPr>
          <w:rFonts w:eastAsia="Calibri"/>
          <w:u w:val="single"/>
        </w:rPr>
        <w:t xml:space="preserve">welfare state, </w:t>
      </w:r>
      <w:r w:rsidRPr="00656922">
        <w:rPr>
          <w:rFonts w:eastAsia="Calibri"/>
          <w:sz w:val="16"/>
        </w:rPr>
        <w:t xml:space="preserve">that </w:t>
      </w:r>
      <w:r w:rsidRPr="00656922">
        <w:rPr>
          <w:rFonts w:eastAsia="Calibri"/>
          <w:u w:val="single"/>
        </w:rPr>
        <w:t>invention</w:t>
      </w:r>
      <w:r w:rsidRPr="00656922">
        <w:rPr>
          <w:rFonts w:eastAsia="Calibri"/>
          <w:sz w:val="16"/>
        </w:rPr>
        <w:t xml:space="preserve"> of social democracy which, far from benefitting those at the bottom, </w:t>
      </w:r>
      <w:r w:rsidRPr="00656922">
        <w:rPr>
          <w:rFonts w:eastAsia="Calibri"/>
          <w:u w:val="single"/>
        </w:rPr>
        <w:t xml:space="preserve">served </w:t>
      </w:r>
      <w:r w:rsidRPr="00656922">
        <w:rPr>
          <w:rFonts w:eastAsia="Calibri"/>
          <w:highlight w:val="cyan"/>
          <w:u w:val="single"/>
        </w:rPr>
        <w:t>to dismantle a conscious, combative, and organised labour movement</w:t>
      </w:r>
      <w:r w:rsidRPr="00656922">
        <w:rPr>
          <w:rFonts w:eastAsia="Calibri"/>
          <w:sz w:val="16"/>
        </w:rPr>
        <w:t>, while justifying in the name of the common good the state’s rise as the primary exploiter of the working class.</w:t>
      </w:r>
    </w:p>
    <w:p w14:paraId="3A1EBB45" w14:textId="77777777" w:rsidR="00656922" w:rsidRPr="00656922" w:rsidRDefault="00656922" w:rsidP="00656922">
      <w:pPr>
        <w:rPr>
          <w:rFonts w:eastAsia="Calibri"/>
          <w:sz w:val="16"/>
        </w:rPr>
      </w:pPr>
      <w:r w:rsidRPr="00656922">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656922">
        <w:rPr>
          <w:rFonts w:eastAsia="Calibri"/>
          <w:u w:val="single"/>
        </w:rPr>
        <w:t>rule of law serves only to fill prisons with the poor</w:t>
      </w:r>
      <w:r w:rsidRPr="00656922">
        <w:rPr>
          <w:rFonts w:eastAsia="Calibri"/>
          <w:sz w:val="16"/>
        </w:rPr>
        <w:t xml:space="preserve"> (Armendáriz, 2016). The </w:t>
      </w:r>
      <w:r w:rsidRPr="00656922">
        <w:rPr>
          <w:rFonts w:eastAsia="Calibri"/>
          <w:highlight w:val="cyan"/>
          <w:u w:val="single"/>
        </w:rPr>
        <w:t>law is tailor-made for the wealthy</w:t>
      </w:r>
      <w:r w:rsidRPr="00656922">
        <w:rPr>
          <w:rFonts w:eastAsia="Calibri"/>
          <w:u w:val="single"/>
        </w:rPr>
        <w:t>: it protects them, but it does not hold them to account</w:t>
      </w:r>
      <w:r w:rsidRPr="00656922">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48031B7C" w14:textId="77777777" w:rsidR="00656922" w:rsidRPr="00656922" w:rsidRDefault="00656922" w:rsidP="00656922">
      <w:pPr>
        <w:rPr>
          <w:rFonts w:eastAsia="Calibri"/>
          <w:sz w:val="16"/>
        </w:rPr>
      </w:pPr>
      <w:r w:rsidRPr="00656922">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3A424096" w14:textId="77777777" w:rsidR="00656922" w:rsidRPr="00656922" w:rsidRDefault="00656922" w:rsidP="00656922">
      <w:pPr>
        <w:rPr>
          <w:rFonts w:eastAsia="Calibri"/>
          <w:sz w:val="16"/>
        </w:rPr>
      </w:pPr>
      <w:r w:rsidRPr="00656922">
        <w:rPr>
          <w:rFonts w:eastAsia="Calibri"/>
          <w:sz w:val="16"/>
        </w:rPr>
        <w:t xml:space="preserve">The </w:t>
      </w:r>
      <w:r w:rsidRPr="00656922">
        <w:rPr>
          <w:rFonts w:eastAsia="Calibri"/>
          <w:highlight w:val="cyan"/>
          <w:u w:val="single"/>
        </w:rPr>
        <w:t>state was</w:t>
      </w:r>
      <w:r w:rsidRPr="00656922">
        <w:rPr>
          <w:rFonts w:eastAsia="Calibri"/>
          <w:u w:val="single"/>
        </w:rPr>
        <w:t xml:space="preserve"> not </w:t>
      </w:r>
      <w:r w:rsidRPr="00656922">
        <w:rPr>
          <w:rFonts w:eastAsia="Calibri"/>
          <w:highlight w:val="cyan"/>
          <w:u w:val="single"/>
        </w:rPr>
        <w:t>confronted by</w:t>
      </w:r>
      <w:r w:rsidRPr="00656922">
        <w:rPr>
          <w:rFonts w:eastAsia="Calibri"/>
          <w:u w:val="single"/>
        </w:rPr>
        <w:t xml:space="preserve"> a helpless society or isolated, degraded individuals, but by </w:t>
      </w:r>
      <w:r w:rsidRPr="00656922">
        <w:rPr>
          <w:rFonts w:eastAsia="Calibri"/>
          <w:highlight w:val="cyan"/>
          <w:u w:val="single"/>
        </w:rPr>
        <w:t xml:space="preserve">a countersociety willing to organise social life around principles alien to capitalism </w:t>
      </w:r>
      <w:r w:rsidRPr="00656922">
        <w:rPr>
          <w:rFonts w:eastAsia="Calibri"/>
          <w:u w:val="single"/>
        </w:rPr>
        <w:t>and statist forms of power</w:t>
      </w:r>
      <w:r w:rsidRPr="00656922">
        <w:rPr>
          <w:rFonts w:eastAsia="Calibri"/>
          <w:sz w:val="16"/>
        </w:rPr>
        <w:t xml:space="preserve"> (Ovejero, 2017). </w:t>
      </w:r>
      <w:r w:rsidRPr="00656922">
        <w:rPr>
          <w:rFonts w:eastAsia="Calibri"/>
          <w:highlight w:val="cyan"/>
          <w:u w:val="single"/>
        </w:rPr>
        <w:t>Its</w:t>
      </w:r>
      <w:r w:rsidRPr="00656922">
        <w:rPr>
          <w:rFonts w:eastAsia="Calibri"/>
          <w:u w:val="single"/>
        </w:rPr>
        <w:t xml:space="preserve"> strength and </w:t>
      </w:r>
      <w:r w:rsidRPr="00656922">
        <w:rPr>
          <w:rFonts w:eastAsia="Calibri"/>
          <w:highlight w:val="cyan"/>
          <w:u w:val="single"/>
        </w:rPr>
        <w:t>power of attraction were so great that only a war of extermination could put an end to it</w:t>
      </w:r>
      <w:r w:rsidRPr="00656922">
        <w:rPr>
          <w:rFonts w:eastAsia="Calibri"/>
          <w:sz w:val="16"/>
        </w:rPr>
        <w:t xml:space="preserve"> —</w:t>
      </w:r>
      <w:r w:rsidRPr="00656922">
        <w:rPr>
          <w:rFonts w:eastAsia="Calibri"/>
          <w:u w:val="single"/>
        </w:rPr>
        <w:t>burying the Ideal in a mass grave of forgetting, of erasure, of what “never happened.”</w:t>
      </w:r>
      <w:r w:rsidRPr="00656922">
        <w:rPr>
          <w:rFonts w:eastAsia="Calibri"/>
          <w:sz w:val="16"/>
          <w:highlight w:val="cyan"/>
        </w:rPr>
        <w:t xml:space="preserve"> </w:t>
      </w:r>
      <w:r w:rsidRPr="00656922">
        <w:rPr>
          <w:rFonts w:eastAsia="Calibri"/>
          <w:highlight w:val="cyan"/>
          <w:u w:val="single"/>
        </w:rPr>
        <w:t>What followed was the state’s appropriation of proletarian initiative</w:t>
      </w:r>
      <w:r w:rsidRPr="00656922">
        <w:rPr>
          <w:rFonts w:eastAsia="Calibri"/>
          <w:sz w:val="16"/>
        </w:rPr>
        <w:t xml:space="preserve">. From then on, the </w:t>
      </w:r>
      <w:r w:rsidRPr="00656922">
        <w:rPr>
          <w:rFonts w:eastAsia="Calibri"/>
          <w:highlight w:val="cyan"/>
          <w:u w:val="single"/>
        </w:rPr>
        <w:t xml:space="preserve">conditions of working-class life </w:t>
      </w:r>
      <w:r w:rsidRPr="00656922">
        <w:rPr>
          <w:rFonts w:eastAsia="Calibri"/>
          <w:u w:val="single"/>
        </w:rPr>
        <w:t xml:space="preserve">would </w:t>
      </w:r>
      <w:r w:rsidRPr="00656922">
        <w:rPr>
          <w:rFonts w:eastAsia="Calibri"/>
          <w:highlight w:val="cyan"/>
          <w:u w:val="single"/>
        </w:rPr>
        <w:t xml:space="preserve">no longer </w:t>
      </w:r>
      <w:r w:rsidRPr="00656922">
        <w:rPr>
          <w:rFonts w:eastAsia="Calibri"/>
          <w:u w:val="single"/>
        </w:rPr>
        <w:t xml:space="preserve">be </w:t>
      </w:r>
      <w:r w:rsidRPr="00656922">
        <w:rPr>
          <w:rFonts w:eastAsia="Calibri"/>
          <w:highlight w:val="cyan"/>
          <w:u w:val="single"/>
        </w:rPr>
        <w:t>determined by workers themselves, but imposed by the state.</w:t>
      </w:r>
      <w:r w:rsidRPr="00656922">
        <w:rPr>
          <w:rFonts w:eastAsia="Calibri"/>
          <w:sz w:val="16"/>
        </w:rPr>
        <w:t xml:space="preserve"> It would decide how workers should associate, what education they should receive, what culture was appropriate for them, and at what prices they should purchase their food. The </w:t>
      </w:r>
      <w:r w:rsidRPr="00656922">
        <w:rPr>
          <w:rFonts w:eastAsia="Calibri"/>
          <w:highlight w:val="cyan"/>
          <w:u w:val="single"/>
        </w:rPr>
        <w:t>state and capital</w:t>
      </w:r>
      <w:r w:rsidRPr="00656922">
        <w:rPr>
          <w:rFonts w:eastAsia="Calibri"/>
          <w:sz w:val="16"/>
        </w:rPr>
        <w:t xml:space="preserve"> would then </w:t>
      </w:r>
      <w:r w:rsidRPr="00656922">
        <w:rPr>
          <w:rFonts w:eastAsia="Calibri"/>
          <w:highlight w:val="cyan"/>
          <w:u w:val="single"/>
        </w:rPr>
        <w:t>extend their dominion over every aspect of social life</w:t>
      </w:r>
      <w:r w:rsidRPr="00656922">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1AB47A7C" w14:textId="77777777" w:rsidR="00656922" w:rsidRPr="00656922" w:rsidRDefault="00656922" w:rsidP="00656922">
      <w:pPr>
        <w:rPr>
          <w:rFonts w:eastAsia="Calibri"/>
          <w:sz w:val="16"/>
        </w:rPr>
      </w:pPr>
      <w:r w:rsidRPr="00656922">
        <w:rPr>
          <w:rFonts w:eastAsia="Calibri"/>
          <w:sz w:val="16"/>
        </w:rPr>
        <w:t>The All-Powerful state</w:t>
      </w:r>
    </w:p>
    <w:p w14:paraId="18CB9F2C" w14:textId="77777777" w:rsidR="00656922" w:rsidRPr="00656922" w:rsidRDefault="00656922" w:rsidP="00656922">
      <w:pPr>
        <w:rPr>
          <w:rFonts w:eastAsia="Calibri"/>
          <w:u w:val="single"/>
        </w:rPr>
      </w:pPr>
      <w:r w:rsidRPr="00656922">
        <w:rPr>
          <w:rFonts w:eastAsia="Calibri"/>
          <w:u w:val="single"/>
        </w:rPr>
        <w:t>The</w:t>
      </w:r>
      <w:r w:rsidRPr="00656922">
        <w:rPr>
          <w:rFonts w:eastAsia="Calibri"/>
          <w:highlight w:val="cyan"/>
          <w:u w:val="single"/>
        </w:rPr>
        <w:t xml:space="preserve"> state</w:t>
      </w:r>
      <w:r w:rsidRPr="00656922">
        <w:rPr>
          <w:rFonts w:eastAsia="Calibri"/>
          <w:sz w:val="16"/>
        </w:rPr>
        <w:t xml:space="preserve"> has </w:t>
      </w:r>
      <w:r w:rsidRPr="00656922">
        <w:rPr>
          <w:rFonts w:eastAsia="Calibri"/>
          <w:highlight w:val="cyan"/>
          <w:u w:val="single"/>
        </w:rPr>
        <w:t>claimed</w:t>
      </w:r>
      <w:r w:rsidRPr="00656922">
        <w:rPr>
          <w:rFonts w:eastAsia="Calibri"/>
          <w:u w:val="single"/>
        </w:rPr>
        <w:t xml:space="preserve"> for itself the </w:t>
      </w:r>
      <w:r w:rsidRPr="00656922">
        <w:rPr>
          <w:rFonts w:eastAsia="Calibri"/>
          <w:highlight w:val="cyan"/>
          <w:u w:val="single"/>
        </w:rPr>
        <w:t>authority to decide</w:t>
      </w:r>
      <w:r w:rsidRPr="00656922">
        <w:rPr>
          <w:rFonts w:eastAsia="Calibri"/>
          <w:u w:val="single"/>
        </w:rPr>
        <w:t xml:space="preserve"> what</w:t>
      </w:r>
      <w:r w:rsidRPr="00656922">
        <w:rPr>
          <w:rFonts w:eastAsia="Calibri"/>
          <w:sz w:val="16"/>
        </w:rPr>
        <w:t xml:space="preserve"> kinds of </w:t>
      </w:r>
      <w:r w:rsidRPr="00656922">
        <w:rPr>
          <w:rFonts w:eastAsia="Calibri"/>
          <w:highlight w:val="cyan"/>
          <w:u w:val="single"/>
        </w:rPr>
        <w:t>bonds</w:t>
      </w:r>
      <w:r w:rsidRPr="00656922">
        <w:rPr>
          <w:rFonts w:eastAsia="Calibri"/>
          <w:u w:val="single"/>
        </w:rPr>
        <w:t xml:space="preserve"> may or may not be </w:t>
      </w:r>
      <w:r w:rsidRPr="00656922">
        <w:rPr>
          <w:rFonts w:eastAsia="Calibri"/>
          <w:highlight w:val="cyan"/>
          <w:u w:val="single"/>
        </w:rPr>
        <w:t>formed between people. It defines</w:t>
      </w:r>
      <w:r w:rsidRPr="00656922">
        <w:rPr>
          <w:rFonts w:eastAsia="Calibri"/>
          <w:sz w:val="16"/>
        </w:rPr>
        <w:t xml:space="preserve"> the </w:t>
      </w:r>
      <w:r w:rsidRPr="00656922">
        <w:rPr>
          <w:rFonts w:eastAsia="Calibri"/>
          <w:u w:val="single"/>
        </w:rPr>
        <w:t xml:space="preserve">general </w:t>
      </w:r>
      <w:r w:rsidRPr="00656922">
        <w:rPr>
          <w:rFonts w:eastAsia="Calibri"/>
          <w:highlight w:val="cyan"/>
          <w:u w:val="single"/>
        </w:rPr>
        <w:t xml:space="preserve">interest, </w:t>
      </w:r>
      <w:r w:rsidRPr="00656922">
        <w:rPr>
          <w:rFonts w:eastAsia="Calibri"/>
          <w:u w:val="single"/>
        </w:rPr>
        <w:t>absorbs social functions</w:t>
      </w:r>
      <w:r w:rsidRPr="00656922">
        <w:rPr>
          <w:rFonts w:eastAsia="Calibri"/>
          <w:highlight w:val="cyan"/>
          <w:u w:val="single"/>
        </w:rPr>
        <w:t>, and</w:t>
      </w:r>
      <w:r w:rsidRPr="00656922">
        <w:rPr>
          <w:rFonts w:eastAsia="Calibri"/>
          <w:u w:val="single"/>
        </w:rPr>
        <w:t xml:space="preserve"> </w:t>
      </w:r>
      <w:r w:rsidRPr="00656922">
        <w:rPr>
          <w:rFonts w:eastAsia="Calibri"/>
          <w:highlight w:val="cyan"/>
          <w:u w:val="single"/>
        </w:rPr>
        <w:t>promotes</w:t>
      </w:r>
      <w:r w:rsidRPr="00656922">
        <w:rPr>
          <w:rFonts w:eastAsia="Calibri"/>
          <w:u w:val="single"/>
        </w:rPr>
        <w:t xml:space="preserve"> a narrow form of </w:t>
      </w:r>
      <w:r w:rsidRPr="00656922">
        <w:rPr>
          <w:rFonts w:eastAsia="Calibri"/>
          <w:highlight w:val="cyan"/>
          <w:u w:val="single"/>
        </w:rPr>
        <w:t>individualism</w:t>
      </w:r>
      <w:r w:rsidRPr="00656922">
        <w:rPr>
          <w:rFonts w:eastAsia="Calibri"/>
          <w:sz w:val="16"/>
        </w:rPr>
        <w:t xml:space="preserve"> —one </w:t>
      </w:r>
      <w:r w:rsidRPr="00656922">
        <w:rPr>
          <w:rFonts w:eastAsia="Calibri"/>
          <w:u w:val="single"/>
        </w:rPr>
        <w:t>that</w:t>
      </w:r>
      <w:r w:rsidRPr="00656922">
        <w:rPr>
          <w:rFonts w:eastAsia="Calibri"/>
          <w:sz w:val="16"/>
        </w:rPr>
        <w:t xml:space="preserve">, just as it </w:t>
      </w:r>
      <w:r w:rsidRPr="00656922">
        <w:rPr>
          <w:rFonts w:eastAsia="Calibri"/>
          <w:u w:val="single"/>
        </w:rPr>
        <w:t xml:space="preserve">establishes the citizen’s duties toward the </w:t>
      </w:r>
      <w:r w:rsidRPr="00656922">
        <w:rPr>
          <w:rFonts w:eastAsia="Calibri"/>
          <w:sz w:val="16"/>
        </w:rPr>
        <w:t xml:space="preserve">state, frees the citizen from any duty toward their fellow human beings. </w:t>
      </w:r>
      <w:r w:rsidRPr="00656922">
        <w:rPr>
          <w:rFonts w:eastAsia="Calibri"/>
          <w:u w:val="single"/>
        </w:rPr>
        <w:t>There is nothing left for us to do for one another, because that is “the state’s job”. The logical consequence of internalising this mandate is</w:t>
      </w:r>
      <w:r w:rsidRPr="00656922">
        <w:rPr>
          <w:rFonts w:eastAsia="Calibri"/>
          <w:sz w:val="16"/>
        </w:rPr>
        <w:t xml:space="preserve"> the </w:t>
      </w:r>
      <w:r w:rsidRPr="00656922">
        <w:rPr>
          <w:rFonts w:eastAsia="Calibri"/>
          <w:u w:val="single"/>
        </w:rPr>
        <w:t>prevailing indifference toward</w:t>
      </w:r>
      <w:r w:rsidRPr="00656922">
        <w:rPr>
          <w:rFonts w:eastAsia="Calibri"/>
          <w:sz w:val="16"/>
        </w:rPr>
        <w:t xml:space="preserve"> the </w:t>
      </w:r>
      <w:r w:rsidRPr="00656922">
        <w:rPr>
          <w:rFonts w:eastAsia="Calibri"/>
          <w:u w:val="single"/>
        </w:rPr>
        <w:t>suffering of others.</w:t>
      </w:r>
    </w:p>
    <w:p w14:paraId="56A61055" w14:textId="77777777" w:rsidR="00656922" w:rsidRPr="00656922" w:rsidRDefault="00656922" w:rsidP="00656922">
      <w:pPr>
        <w:rPr>
          <w:rFonts w:eastAsia="Calibri"/>
          <w:sz w:val="16"/>
        </w:rPr>
      </w:pPr>
      <w:r w:rsidRPr="00656922">
        <w:rPr>
          <w:rFonts w:eastAsia="Calibri"/>
          <w:sz w:val="16"/>
        </w:rPr>
        <w:t xml:space="preserve">The primary function of the state is to prevent those below from organising to overcome the social and economic isolation in which they are kept (Cisneros, 2015). </w:t>
      </w:r>
      <w:r w:rsidRPr="00656922">
        <w:rPr>
          <w:rFonts w:eastAsia="Calibri"/>
          <w:highlight w:val="cyan"/>
          <w:u w:val="single"/>
        </w:rPr>
        <w:t>While</w:t>
      </w:r>
      <w:r w:rsidRPr="00656922">
        <w:rPr>
          <w:rFonts w:eastAsia="Calibri"/>
          <w:sz w:val="16"/>
        </w:rPr>
        <w:t xml:space="preserve"> the </w:t>
      </w:r>
      <w:r w:rsidRPr="00656922">
        <w:rPr>
          <w:rFonts w:eastAsia="Calibri"/>
          <w:highlight w:val="cyan"/>
          <w:u w:val="single"/>
        </w:rPr>
        <w:t>dominant classes organise</w:t>
      </w:r>
      <w:r w:rsidRPr="00656922">
        <w:rPr>
          <w:rFonts w:eastAsia="Calibri"/>
          <w:u w:val="single"/>
        </w:rPr>
        <w:t xml:space="preserve"> politically </w:t>
      </w:r>
      <w:r w:rsidRPr="00656922">
        <w:rPr>
          <w:rFonts w:eastAsia="Calibri"/>
          <w:highlight w:val="cyan"/>
          <w:u w:val="single"/>
        </w:rPr>
        <w:t>around it, the</w:t>
      </w:r>
      <w:r w:rsidRPr="00656922">
        <w:rPr>
          <w:rFonts w:eastAsia="Calibri"/>
          <w:u w:val="single"/>
        </w:rPr>
        <w:t xml:space="preserve"> </w:t>
      </w:r>
      <w:r w:rsidRPr="00656922">
        <w:rPr>
          <w:rFonts w:eastAsia="Calibri"/>
          <w:highlight w:val="cyan"/>
          <w:u w:val="single"/>
        </w:rPr>
        <w:t>state</w:t>
      </w:r>
      <w:r w:rsidRPr="00656922">
        <w:rPr>
          <w:rFonts w:eastAsia="Calibri"/>
          <w:u w:val="single"/>
        </w:rPr>
        <w:t xml:space="preserve"> -</w:t>
      </w:r>
      <w:r w:rsidRPr="00656922">
        <w:rPr>
          <w:rFonts w:eastAsia="Calibri"/>
          <w:highlight w:val="cyan"/>
          <w:u w:val="single"/>
        </w:rPr>
        <w:t>relentlessly working for the political disorganisation of the popular classes</w:t>
      </w:r>
      <w:r w:rsidRPr="00656922">
        <w:rPr>
          <w:rFonts w:eastAsia="Calibri"/>
          <w:u w:val="single"/>
        </w:rPr>
        <w:t xml:space="preserve">- can </w:t>
      </w:r>
      <w:r w:rsidRPr="00656922">
        <w:rPr>
          <w:rFonts w:eastAsia="Calibri"/>
          <w:highlight w:val="cyan"/>
          <w:u w:val="single"/>
        </w:rPr>
        <w:t>continue to present itself as the only reliable actor</w:t>
      </w:r>
      <w:r w:rsidRPr="00656922">
        <w:rPr>
          <w:rFonts w:eastAsia="Calibri"/>
          <w:sz w:val="16"/>
        </w:rPr>
        <w:t xml:space="preserve">, one </w:t>
      </w:r>
      <w:r w:rsidRPr="00656922">
        <w:rPr>
          <w:rFonts w:eastAsia="Calibri"/>
          <w:highlight w:val="cyan"/>
          <w:u w:val="single"/>
        </w:rPr>
        <w:t>that abides by the rules of the</w:t>
      </w:r>
      <w:r w:rsidRPr="00656922">
        <w:rPr>
          <w:rFonts w:eastAsia="Calibri"/>
          <w:u w:val="single"/>
        </w:rPr>
        <w:t xml:space="preserve"> democratic </w:t>
      </w:r>
      <w:r w:rsidRPr="00656922">
        <w:rPr>
          <w:rFonts w:eastAsia="Calibri"/>
          <w:highlight w:val="cyan"/>
          <w:u w:val="single"/>
        </w:rPr>
        <w:t>game,</w:t>
      </w:r>
      <w:r w:rsidRPr="00656922">
        <w:rPr>
          <w:rFonts w:eastAsia="Calibri"/>
          <w:u w:val="single"/>
        </w:rPr>
        <w:t xml:space="preserve"> a game whose rules are </w:t>
      </w:r>
      <w:r w:rsidRPr="00656922">
        <w:rPr>
          <w:rFonts w:eastAsia="Calibri"/>
          <w:highlight w:val="cyan"/>
          <w:u w:val="single"/>
        </w:rPr>
        <w:t>written by</w:t>
      </w:r>
      <w:r w:rsidRPr="00656922">
        <w:rPr>
          <w:rFonts w:eastAsia="Calibri"/>
          <w:u w:val="single"/>
        </w:rPr>
        <w:t xml:space="preserve"> those same </w:t>
      </w:r>
      <w:r w:rsidRPr="00656922">
        <w:rPr>
          <w:rFonts w:eastAsia="Calibri"/>
          <w:highlight w:val="cyan"/>
          <w:u w:val="single"/>
        </w:rPr>
        <w:t>dominant classes</w:t>
      </w:r>
      <w:r w:rsidRPr="00656922">
        <w:rPr>
          <w:rFonts w:eastAsia="Calibri"/>
          <w:u w:val="single"/>
        </w:rPr>
        <w:t>.</w:t>
      </w:r>
      <w:r w:rsidRPr="00656922">
        <w:rPr>
          <w:rFonts w:eastAsia="Calibri"/>
          <w:sz w:val="16"/>
        </w:rPr>
        <w:t xml:space="preserve"> Within that game, the </w:t>
      </w:r>
      <w:r w:rsidRPr="00656922">
        <w:rPr>
          <w:rFonts w:eastAsia="Calibri"/>
          <w:highlight w:val="cyan"/>
          <w:u w:val="single"/>
        </w:rPr>
        <w:t xml:space="preserve">people below remain politically excluded, </w:t>
      </w:r>
      <w:r w:rsidRPr="00656922">
        <w:rPr>
          <w:rFonts w:eastAsia="Calibri"/>
          <w:u w:val="single"/>
        </w:rPr>
        <w:t xml:space="preserve">economically dominated, </w:t>
      </w:r>
      <w:r w:rsidRPr="00656922">
        <w:rPr>
          <w:rFonts w:eastAsia="Calibri"/>
          <w:highlight w:val="cyan"/>
          <w:u w:val="single"/>
        </w:rPr>
        <w:t>and ideologically controlled.</w:t>
      </w:r>
      <w:r w:rsidRPr="00656922">
        <w:rPr>
          <w:rFonts w:eastAsia="Calibri"/>
          <w:u w:val="single"/>
        </w:rPr>
        <w:t xml:space="preserve"> The </w:t>
      </w:r>
      <w:r w:rsidRPr="00656922">
        <w:rPr>
          <w:rFonts w:eastAsia="Calibri"/>
          <w:highlight w:val="cyan"/>
          <w:u w:val="single"/>
        </w:rPr>
        <w:t>state</w:t>
      </w:r>
      <w:r w:rsidRPr="00656922">
        <w:rPr>
          <w:rFonts w:eastAsia="Calibri"/>
          <w:u w:val="single"/>
        </w:rPr>
        <w:t xml:space="preserve"> does not simply require subjects willing to repress others through its legal, police, military, educational, healthcare, and media apparatuses.</w:t>
      </w:r>
      <w:r w:rsidRPr="00656922">
        <w:rPr>
          <w:rFonts w:eastAsia="Calibri"/>
          <w:sz w:val="16"/>
        </w:rPr>
        <w:t xml:space="preserve"> </w:t>
      </w:r>
      <w:r w:rsidRPr="00656922">
        <w:rPr>
          <w:rFonts w:eastAsia="Calibri"/>
          <w:u w:val="single"/>
        </w:rPr>
        <w:t>It</w:t>
      </w:r>
      <w:r w:rsidRPr="00656922">
        <w:rPr>
          <w:rFonts w:eastAsia="Calibri"/>
          <w:sz w:val="16"/>
        </w:rPr>
        <w:t xml:space="preserve"> also </w:t>
      </w:r>
      <w:r w:rsidRPr="00656922">
        <w:rPr>
          <w:rFonts w:eastAsia="Calibri"/>
          <w:highlight w:val="cyan"/>
          <w:u w:val="single"/>
        </w:rPr>
        <w:t>requires subjects</w:t>
      </w:r>
      <w:r w:rsidRPr="00656922">
        <w:rPr>
          <w:rFonts w:eastAsia="Calibri"/>
          <w:sz w:val="16"/>
        </w:rPr>
        <w:t xml:space="preserve"> who </w:t>
      </w:r>
      <w:r w:rsidRPr="00656922">
        <w:rPr>
          <w:rFonts w:eastAsia="Calibri"/>
          <w:u w:val="single"/>
        </w:rPr>
        <w:t xml:space="preserve">desire their own repression. Individuals willing </w:t>
      </w:r>
      <w:r w:rsidRPr="00656922">
        <w:rPr>
          <w:rFonts w:eastAsia="Calibri"/>
          <w:highlight w:val="cyan"/>
          <w:u w:val="single"/>
        </w:rPr>
        <w:t>to trade freedom and autonomy for</w:t>
      </w:r>
      <w:r w:rsidRPr="00656922">
        <w:rPr>
          <w:rFonts w:eastAsia="Calibri"/>
          <w:sz w:val="16"/>
        </w:rPr>
        <w:t xml:space="preserve"> the </w:t>
      </w:r>
      <w:r w:rsidRPr="00656922">
        <w:rPr>
          <w:rFonts w:eastAsia="Calibri"/>
          <w:u w:val="single"/>
        </w:rPr>
        <w:t xml:space="preserve">promise of </w:t>
      </w:r>
      <w:r w:rsidRPr="00656922">
        <w:rPr>
          <w:rFonts w:eastAsia="Calibri"/>
          <w:highlight w:val="cyan"/>
          <w:u w:val="single"/>
        </w:rPr>
        <w:t>security</w:t>
      </w:r>
      <w:r w:rsidRPr="00656922">
        <w:rPr>
          <w:rFonts w:eastAsia="Calibri"/>
          <w:sz w:val="16"/>
        </w:rPr>
        <w:t xml:space="preserve">, in exchange for </w:t>
      </w:r>
      <w:r w:rsidRPr="00656922">
        <w:rPr>
          <w:rFonts w:eastAsia="Calibri"/>
          <w:u w:val="single"/>
        </w:rPr>
        <w:t xml:space="preserve">crumbs of </w:t>
      </w:r>
      <w:r w:rsidRPr="00656922">
        <w:rPr>
          <w:rFonts w:eastAsia="Calibri"/>
          <w:highlight w:val="cyan"/>
          <w:u w:val="single"/>
        </w:rPr>
        <w:t>food</w:t>
      </w:r>
      <w:r w:rsidRPr="00656922">
        <w:rPr>
          <w:rFonts w:eastAsia="Calibri"/>
          <w:sz w:val="16"/>
        </w:rPr>
        <w:t xml:space="preserve">, tolerance, </w:t>
      </w:r>
      <w:r w:rsidRPr="00656922">
        <w:rPr>
          <w:rFonts w:eastAsia="Calibri"/>
          <w:highlight w:val="cyan"/>
          <w:u w:val="single"/>
        </w:rPr>
        <w:t>and recognition</w:t>
      </w:r>
      <w:r w:rsidRPr="00656922">
        <w:rPr>
          <w:rFonts w:eastAsia="Calibri"/>
          <w:u w:val="single"/>
        </w:rPr>
        <w:t xml:space="preserve">, all </w:t>
      </w:r>
      <w:r w:rsidRPr="00656922">
        <w:rPr>
          <w:rFonts w:eastAsia="Calibri"/>
          <w:highlight w:val="cyan"/>
          <w:u w:val="single"/>
        </w:rPr>
        <w:t>managed by the state</w:t>
      </w:r>
      <w:r w:rsidRPr="00656922">
        <w:rPr>
          <w:rFonts w:eastAsia="Calibri"/>
          <w:u w:val="single"/>
        </w:rPr>
        <w:t xml:space="preserve"> as tools </w:t>
      </w:r>
      <w:r w:rsidRPr="00656922">
        <w:rPr>
          <w:rFonts w:eastAsia="Calibri"/>
          <w:highlight w:val="cyan"/>
          <w:u w:val="single"/>
        </w:rPr>
        <w:t>to divide us further</w:t>
      </w:r>
      <w:r w:rsidRPr="00656922">
        <w:rPr>
          <w:rFonts w:eastAsia="Calibri"/>
          <w:u w:val="single"/>
        </w:rPr>
        <w:t xml:space="preserve">, </w:t>
      </w:r>
      <w:r w:rsidRPr="00656922">
        <w:rPr>
          <w:rFonts w:eastAsia="Calibri"/>
          <w:sz w:val="16"/>
        </w:rPr>
        <w:t>to</w:t>
      </w:r>
      <w:r w:rsidRPr="00656922">
        <w:rPr>
          <w:rFonts w:eastAsia="Calibri"/>
          <w:u w:val="single"/>
        </w:rPr>
        <w:t xml:space="preserve"> </w:t>
      </w:r>
      <w:r w:rsidRPr="00656922">
        <w:rPr>
          <w:rFonts w:eastAsia="Calibri"/>
          <w:highlight w:val="cyan"/>
          <w:u w:val="single"/>
        </w:rPr>
        <w:t>rank identities</w:t>
      </w:r>
      <w:r w:rsidRPr="00656922">
        <w:rPr>
          <w:rFonts w:eastAsia="Calibri"/>
          <w:sz w:val="16"/>
        </w:rPr>
        <w:t xml:space="preserve">, to </w:t>
      </w:r>
      <w:r w:rsidRPr="00656922">
        <w:rPr>
          <w:rFonts w:eastAsia="Calibri"/>
          <w:u w:val="single"/>
        </w:rPr>
        <w:t>organise desire,</w:t>
      </w:r>
      <w:r w:rsidRPr="00656922">
        <w:rPr>
          <w:rFonts w:eastAsia="Calibri"/>
          <w:sz w:val="16"/>
        </w:rPr>
        <w:t xml:space="preserve"> to </w:t>
      </w:r>
      <w:r w:rsidRPr="00656922">
        <w:rPr>
          <w:rFonts w:eastAsia="Calibri"/>
          <w:highlight w:val="cyan"/>
          <w:u w:val="single"/>
        </w:rPr>
        <w:t xml:space="preserve">erode any sign of solidarity </w:t>
      </w:r>
      <w:r w:rsidRPr="00656922">
        <w:rPr>
          <w:rFonts w:eastAsia="Calibri"/>
          <w:u w:val="single"/>
        </w:rPr>
        <w:t>or communal life</w:t>
      </w:r>
      <w:r w:rsidRPr="00656922">
        <w:rPr>
          <w:rFonts w:eastAsia="Calibri"/>
          <w:highlight w:val="cyan"/>
          <w:u w:val="single"/>
        </w:rPr>
        <w:t>, and</w:t>
      </w:r>
      <w:r w:rsidRPr="00656922">
        <w:rPr>
          <w:rFonts w:eastAsia="Calibri"/>
          <w:sz w:val="16"/>
        </w:rPr>
        <w:t xml:space="preserve"> to </w:t>
      </w:r>
      <w:r w:rsidRPr="00656922">
        <w:rPr>
          <w:rFonts w:eastAsia="Calibri"/>
          <w:highlight w:val="cyan"/>
          <w:u w:val="single"/>
        </w:rPr>
        <w:t>facilitate</w:t>
      </w:r>
      <w:r w:rsidRPr="00656922">
        <w:rPr>
          <w:rFonts w:eastAsia="Calibri"/>
          <w:sz w:val="16"/>
        </w:rPr>
        <w:t xml:space="preserve"> the </w:t>
      </w:r>
      <w:r w:rsidRPr="00656922">
        <w:rPr>
          <w:rFonts w:eastAsia="Calibri"/>
          <w:highlight w:val="cyan"/>
          <w:u w:val="single"/>
        </w:rPr>
        <w:t>exploitation</w:t>
      </w:r>
      <w:r w:rsidRPr="00656922">
        <w:rPr>
          <w:rFonts w:eastAsia="Calibri"/>
          <w:u w:val="single"/>
        </w:rPr>
        <w:t xml:space="preserve"> of all.</w:t>
      </w:r>
      <w:r w:rsidRPr="00656922">
        <w:rPr>
          <w:rFonts w:eastAsia="Calibri"/>
          <w:sz w:val="16"/>
        </w:rPr>
        <w:t xml:space="preserve"> If there is such a thing as micro-politics, it is the one the state fabricates for all of us, with each of us in mind.</w:t>
      </w:r>
    </w:p>
    <w:p w14:paraId="3BCD734E" w14:textId="77777777" w:rsidR="00656922" w:rsidRPr="00656922" w:rsidRDefault="00656922" w:rsidP="00656922">
      <w:pPr>
        <w:rPr>
          <w:rFonts w:eastAsia="Calibri"/>
          <w:sz w:val="16"/>
        </w:rPr>
      </w:pPr>
      <w:r w:rsidRPr="00656922">
        <w:rPr>
          <w:rFonts w:eastAsia="Calibri"/>
          <w:highlight w:val="cyan"/>
          <w:u w:val="single"/>
        </w:rPr>
        <w:t>We are</w:t>
      </w:r>
      <w:r w:rsidRPr="00656922">
        <w:rPr>
          <w:rFonts w:eastAsia="Calibri"/>
          <w:sz w:val="16"/>
        </w:rPr>
        <w:t xml:space="preserve"> only </w:t>
      </w:r>
      <w:r w:rsidRPr="00656922">
        <w:rPr>
          <w:rFonts w:eastAsia="Calibri"/>
          <w:highlight w:val="cyan"/>
          <w:u w:val="single"/>
        </w:rPr>
        <w:t>summoned as</w:t>
      </w:r>
      <w:r w:rsidRPr="00656922">
        <w:rPr>
          <w:rFonts w:eastAsia="Calibri"/>
          <w:u w:val="single"/>
        </w:rPr>
        <w:t xml:space="preserve"> a </w:t>
      </w:r>
      <w:r w:rsidRPr="00656922">
        <w:rPr>
          <w:rFonts w:eastAsia="Calibri"/>
          <w:highlight w:val="cyan"/>
          <w:u w:val="single"/>
        </w:rPr>
        <w:t>collective</w:t>
      </w:r>
      <w:r w:rsidRPr="00656922">
        <w:rPr>
          <w:rFonts w:eastAsia="Calibri"/>
          <w:u w:val="single"/>
        </w:rPr>
        <w:t xml:space="preserve"> unity</w:t>
      </w:r>
      <w:r w:rsidRPr="00656922">
        <w:rPr>
          <w:rFonts w:eastAsia="Calibri"/>
          <w:sz w:val="16"/>
        </w:rPr>
        <w:t xml:space="preserve"> </w:t>
      </w:r>
      <w:r w:rsidRPr="00656922">
        <w:rPr>
          <w:rFonts w:eastAsia="Calibri"/>
          <w:sz w:val="16"/>
          <w:highlight w:val="cyan"/>
        </w:rPr>
        <w:t>-</w:t>
      </w:r>
      <w:r w:rsidRPr="00656922">
        <w:rPr>
          <w:rFonts w:eastAsia="Calibri"/>
          <w:highlight w:val="cyan"/>
          <w:u w:val="single"/>
        </w:rPr>
        <w:t>from the</w:t>
      </w:r>
      <w:r w:rsidRPr="00656922">
        <w:rPr>
          <w:rFonts w:eastAsia="Calibri"/>
          <w:sz w:val="16"/>
        </w:rPr>
        <w:t xml:space="preserve"> perspective of the </w:t>
      </w:r>
      <w:r w:rsidRPr="00656922">
        <w:rPr>
          <w:rFonts w:eastAsia="Calibri"/>
          <w:highlight w:val="cyan"/>
          <w:u w:val="single"/>
        </w:rPr>
        <w:t>dominant classes</w:t>
      </w:r>
      <w:r w:rsidRPr="00656922">
        <w:rPr>
          <w:rFonts w:eastAsia="Calibri"/>
          <w:u w:val="single"/>
        </w:rPr>
        <w:t xml:space="preserve">- </w:t>
      </w:r>
      <w:r w:rsidRPr="00656922">
        <w:rPr>
          <w:rFonts w:eastAsia="Calibri"/>
          <w:sz w:val="16"/>
        </w:rPr>
        <w:t xml:space="preserve">under the figure of the people-nation: </w:t>
      </w:r>
      <w:r w:rsidRPr="00656922">
        <w:rPr>
          <w:rFonts w:eastAsia="Calibri"/>
          <w:u w:val="single"/>
        </w:rPr>
        <w:t>in times of war</w:t>
      </w:r>
      <w:r w:rsidRPr="00656922">
        <w:rPr>
          <w:rFonts w:eastAsia="Calibri"/>
          <w:sz w:val="16"/>
        </w:rPr>
        <w:t xml:space="preserve">, during </w:t>
      </w:r>
      <w:r w:rsidRPr="00656922">
        <w:rPr>
          <w:rFonts w:eastAsia="Calibri"/>
          <w:u w:val="single"/>
        </w:rPr>
        <w:t>tax collection campaigns, or</w:t>
      </w:r>
      <w:r w:rsidRPr="00656922">
        <w:rPr>
          <w:rFonts w:eastAsia="Calibri"/>
          <w:sz w:val="16"/>
        </w:rPr>
        <w:t xml:space="preserve"> at the </w:t>
      </w:r>
      <w:r w:rsidRPr="00656922">
        <w:rPr>
          <w:rFonts w:eastAsia="Calibri"/>
          <w:u w:val="single"/>
        </w:rPr>
        <w:t>polls</w:t>
      </w:r>
      <w:r w:rsidRPr="00656922">
        <w:rPr>
          <w:rFonts w:eastAsia="Calibri"/>
          <w:sz w:val="16"/>
        </w:rPr>
        <w:t xml:space="preserve">, </w:t>
      </w:r>
      <w:r w:rsidRPr="00656922">
        <w:rPr>
          <w:rFonts w:eastAsia="Calibri"/>
          <w:u w:val="single"/>
        </w:rPr>
        <w:t>where the</w:t>
      </w:r>
      <w:r w:rsidRPr="00656922">
        <w:rPr>
          <w:rFonts w:eastAsia="Calibri"/>
          <w:sz w:val="16"/>
        </w:rPr>
        <w:t xml:space="preserve"> politically organised </w:t>
      </w:r>
      <w:r w:rsidRPr="00656922">
        <w:rPr>
          <w:rFonts w:eastAsia="Calibri"/>
          <w:u w:val="single"/>
        </w:rPr>
        <w:t>elite legitimises itself through</w:t>
      </w:r>
      <w:r w:rsidRPr="00656922">
        <w:rPr>
          <w:rFonts w:eastAsia="Calibri"/>
          <w:sz w:val="16"/>
        </w:rPr>
        <w:t xml:space="preserve"> the </w:t>
      </w:r>
      <w:r w:rsidRPr="00656922">
        <w:rPr>
          <w:rFonts w:eastAsia="Calibri"/>
          <w:u w:val="single"/>
        </w:rPr>
        <w:t>votes of the dominated</w:t>
      </w:r>
      <w:r w:rsidRPr="00656922">
        <w:rPr>
          <w:rFonts w:eastAsia="Calibri"/>
          <w:sz w:val="16"/>
        </w:rPr>
        <w:t>. Even when the state intervenes “on behalf” of the dominated classes, it does so because such intervention ultimately benefits the ruling class —it modernises, regenerates, and revitalises it.</w:t>
      </w:r>
    </w:p>
    <w:p w14:paraId="53CD5CCA" w14:textId="77777777" w:rsidR="00656922" w:rsidRPr="00656922" w:rsidRDefault="00656922" w:rsidP="00656922">
      <w:pPr>
        <w:rPr>
          <w:rFonts w:eastAsia="Calibri"/>
          <w:sz w:val="16"/>
        </w:rPr>
      </w:pPr>
      <w:r w:rsidRPr="00656922">
        <w:rPr>
          <w:rFonts w:eastAsia="Calibri"/>
          <w:sz w:val="16"/>
        </w:rPr>
        <w:t xml:space="preserve">Consider how the </w:t>
      </w:r>
      <w:r w:rsidRPr="00656922">
        <w:rPr>
          <w:rFonts w:eastAsia="Calibri"/>
          <w:u w:val="single"/>
        </w:rPr>
        <w:t>social measures of</w:t>
      </w:r>
      <w:r w:rsidRPr="00656922">
        <w:rPr>
          <w:rFonts w:eastAsia="Calibri"/>
          <w:sz w:val="16"/>
        </w:rPr>
        <w:t xml:space="preserve"> the </w:t>
      </w:r>
      <w:r w:rsidRPr="00656922">
        <w:rPr>
          <w:rFonts w:eastAsia="Calibri"/>
          <w:u w:val="single"/>
        </w:rPr>
        <w:t>New Deal -unemployment subsidies, wage increases, public works programmes, agrarian reforms, etc.- were not gifts from the ruling class.</w:t>
      </w:r>
      <w:r w:rsidRPr="00656922">
        <w:rPr>
          <w:rFonts w:eastAsia="Calibri"/>
          <w:sz w:val="16"/>
        </w:rPr>
        <w:t xml:space="preserve"> </w:t>
      </w:r>
      <w:r w:rsidRPr="00656922">
        <w:rPr>
          <w:rFonts w:eastAsia="Calibri"/>
          <w:u w:val="single"/>
        </w:rPr>
        <w:t xml:space="preserve">This was achieved through </w:t>
      </w:r>
      <w:r w:rsidRPr="00656922">
        <w:rPr>
          <w:rFonts w:eastAsia="Calibri"/>
          <w:highlight w:val="cyan"/>
          <w:u w:val="single"/>
        </w:rPr>
        <w:t xml:space="preserve">mass strikes, factory occupations, </w:t>
      </w:r>
      <w:r w:rsidRPr="00656922">
        <w:rPr>
          <w:rFonts w:eastAsia="Calibri"/>
          <w:u w:val="single"/>
        </w:rPr>
        <w:t>protests, looting, and all manner of unrest.</w:t>
      </w:r>
      <w:r w:rsidRPr="00656922">
        <w:rPr>
          <w:rFonts w:eastAsia="Calibri"/>
          <w:sz w:val="16"/>
        </w:rPr>
        <w:t xml:space="preserve"> </w:t>
      </w:r>
      <w:r w:rsidRPr="00656922">
        <w:rPr>
          <w:rFonts w:eastAsia="Calibri"/>
          <w:u w:val="single"/>
        </w:rPr>
        <w:t xml:space="preserve">In the end, these measures </w:t>
      </w:r>
      <w:r w:rsidRPr="00656922">
        <w:rPr>
          <w:rFonts w:eastAsia="Calibri"/>
          <w:highlight w:val="cyan"/>
          <w:u w:val="single"/>
        </w:rPr>
        <w:t>most benefited the political and economic oligarchy</w:t>
      </w:r>
      <w:r w:rsidRPr="00656922">
        <w:rPr>
          <w:rFonts w:eastAsia="Calibri"/>
          <w:sz w:val="16"/>
        </w:rPr>
        <w:t xml:space="preserve"> that ruled the country, </w:t>
      </w:r>
      <w:r w:rsidRPr="00656922">
        <w:rPr>
          <w:rFonts w:eastAsia="Calibri"/>
          <w:u w:val="single"/>
        </w:rPr>
        <w:t xml:space="preserve">as they helped </w:t>
      </w:r>
      <w:r w:rsidRPr="00656922">
        <w:rPr>
          <w:rFonts w:eastAsia="Calibri"/>
          <w:highlight w:val="cyan"/>
          <w:u w:val="single"/>
        </w:rPr>
        <w:t>defuse</w:t>
      </w:r>
      <w:r w:rsidRPr="00656922">
        <w:rPr>
          <w:rFonts w:eastAsia="Calibri"/>
          <w:u w:val="single"/>
        </w:rPr>
        <w:t xml:space="preserve"> a </w:t>
      </w:r>
      <w:r w:rsidRPr="00656922">
        <w:rPr>
          <w:rFonts w:eastAsia="Calibri"/>
          <w:highlight w:val="cyan"/>
          <w:u w:val="single"/>
        </w:rPr>
        <w:t>revolutionary ferment</w:t>
      </w:r>
      <w:r w:rsidRPr="00656922">
        <w:rPr>
          <w:rFonts w:eastAsia="Calibri"/>
          <w:sz w:val="16"/>
        </w:rPr>
        <w:t xml:space="preserve"> that threatened the existing order and that class itself (McInnis, 2019). </w:t>
      </w:r>
      <w:r w:rsidRPr="00656922">
        <w:rPr>
          <w:rFonts w:eastAsia="Calibri"/>
          <w:highlight w:val="cyan"/>
          <w:u w:val="single"/>
        </w:rPr>
        <w:t>The privileged know</w:t>
      </w:r>
      <w:r w:rsidRPr="00656922">
        <w:rPr>
          <w:rFonts w:eastAsia="Calibri"/>
          <w:sz w:val="16"/>
        </w:rPr>
        <w:t xml:space="preserve"> well that </w:t>
      </w:r>
      <w:r w:rsidRPr="00656922">
        <w:rPr>
          <w:rFonts w:eastAsia="Calibri"/>
          <w:highlight w:val="cyan"/>
          <w:u w:val="single"/>
        </w:rPr>
        <w:t>the greatest danger lies in</w:t>
      </w:r>
      <w:r w:rsidRPr="00656922">
        <w:rPr>
          <w:rFonts w:eastAsia="Calibri"/>
          <w:u w:val="single"/>
        </w:rPr>
        <w:t xml:space="preserve"> </w:t>
      </w:r>
      <w:r w:rsidRPr="00656922">
        <w:rPr>
          <w:rFonts w:eastAsia="Calibri"/>
          <w:sz w:val="16"/>
        </w:rPr>
        <w:t xml:space="preserve">the </w:t>
      </w:r>
      <w:r w:rsidRPr="00656922">
        <w:rPr>
          <w:rFonts w:eastAsia="Calibri"/>
          <w:highlight w:val="cyan"/>
          <w:u w:val="single"/>
        </w:rPr>
        <w:t>self-organisation of</w:t>
      </w:r>
      <w:r w:rsidRPr="00656922">
        <w:rPr>
          <w:rFonts w:eastAsia="Calibri"/>
          <w:sz w:val="16"/>
        </w:rPr>
        <w:t xml:space="preserve"> the </w:t>
      </w:r>
      <w:r w:rsidRPr="00656922">
        <w:rPr>
          <w:rFonts w:eastAsia="Calibri"/>
          <w:highlight w:val="cyan"/>
          <w:u w:val="single"/>
        </w:rPr>
        <w:t>people below</w:t>
      </w:r>
      <w:r w:rsidRPr="00656922">
        <w:rPr>
          <w:rFonts w:eastAsia="Calibri"/>
          <w:u w:val="single"/>
        </w:rPr>
        <w:t>.</w:t>
      </w:r>
      <w:r w:rsidRPr="00656922">
        <w:rPr>
          <w:rFonts w:eastAsia="Calibri"/>
          <w:sz w:val="16"/>
        </w:rPr>
        <w:t xml:space="preserve"> </w:t>
      </w:r>
      <w:r w:rsidRPr="00656922">
        <w:rPr>
          <w:rFonts w:eastAsia="Calibri"/>
          <w:highlight w:val="cyan"/>
          <w:u w:val="single"/>
        </w:rPr>
        <w:t>That is why it is essential to organise them from above</w:t>
      </w:r>
      <w:r w:rsidRPr="00656922">
        <w:rPr>
          <w:rFonts w:eastAsia="Calibri"/>
          <w:sz w:val="16"/>
        </w:rPr>
        <w:t xml:space="preserve"> —</w:t>
      </w:r>
      <w:r w:rsidRPr="00656922">
        <w:rPr>
          <w:rFonts w:eastAsia="Calibri"/>
          <w:highlight w:val="cyan"/>
          <w:u w:val="single"/>
        </w:rPr>
        <w:t>to</w:t>
      </w:r>
      <w:r w:rsidRPr="00656922">
        <w:rPr>
          <w:rFonts w:eastAsia="Calibri"/>
          <w:sz w:val="16"/>
        </w:rPr>
        <w:t xml:space="preserve"> quickly find (or </w:t>
      </w:r>
      <w:r w:rsidRPr="00656922">
        <w:rPr>
          <w:rFonts w:eastAsia="Calibri"/>
          <w:highlight w:val="cyan"/>
          <w:u w:val="single"/>
        </w:rPr>
        <w:t>manufacture</w:t>
      </w:r>
      <w:r w:rsidRPr="00656922">
        <w:rPr>
          <w:rFonts w:eastAsia="Calibri"/>
          <w:sz w:val="16"/>
        </w:rPr>
        <w:t xml:space="preserve">) </w:t>
      </w:r>
      <w:r w:rsidRPr="00656922">
        <w:rPr>
          <w:rFonts w:eastAsia="Calibri"/>
          <w:highlight w:val="cyan"/>
          <w:u w:val="single"/>
        </w:rPr>
        <w:t>spokespersons</w:t>
      </w:r>
      <w:r w:rsidRPr="00656922">
        <w:rPr>
          <w:rFonts w:eastAsia="Calibri"/>
          <w:sz w:val="16"/>
          <w:highlight w:val="cyan"/>
        </w:rPr>
        <w:t xml:space="preserve"> </w:t>
      </w:r>
      <w:r w:rsidRPr="00656922">
        <w:rPr>
          <w:rFonts w:eastAsia="Calibri"/>
          <w:highlight w:val="cyan"/>
          <w:u w:val="single"/>
        </w:rPr>
        <w:t>with whom to negotiate</w:t>
      </w:r>
      <w:r w:rsidRPr="00656922">
        <w:rPr>
          <w:rFonts w:eastAsia="Calibri"/>
          <w:sz w:val="16"/>
        </w:rPr>
        <w:t xml:space="preserve"> if needed, </w:t>
      </w:r>
      <w:r w:rsidRPr="00656922">
        <w:rPr>
          <w:rFonts w:eastAsia="Calibri"/>
          <w:highlight w:val="cyan"/>
          <w:u w:val="single"/>
        </w:rPr>
        <w:t>leaders</w:t>
      </w:r>
      <w:r w:rsidRPr="00656922">
        <w:rPr>
          <w:rFonts w:eastAsia="Calibri"/>
          <w:sz w:val="16"/>
        </w:rPr>
        <w:t xml:space="preserve"> who can be </w:t>
      </w:r>
      <w:r w:rsidRPr="00656922">
        <w:rPr>
          <w:rFonts w:eastAsia="Calibri"/>
          <w:highlight w:val="cyan"/>
          <w:u w:val="single"/>
        </w:rPr>
        <w:t>tasked with securing social peace in exchange for political and economic concessions</w:t>
      </w:r>
      <w:r w:rsidRPr="00656922">
        <w:rPr>
          <w:rFonts w:eastAsia="Calibri"/>
          <w:sz w:val="16"/>
        </w:rPr>
        <w:t>.</w:t>
      </w:r>
    </w:p>
    <w:p w14:paraId="086D88FA" w14:textId="77777777" w:rsidR="00656922" w:rsidRPr="00656922" w:rsidRDefault="00656922" w:rsidP="00656922">
      <w:pPr>
        <w:rPr>
          <w:rFonts w:eastAsia="Calibri"/>
          <w:u w:val="single"/>
        </w:rPr>
      </w:pPr>
      <w:r w:rsidRPr="00656922">
        <w:rPr>
          <w:rFonts w:eastAsia="Calibri"/>
          <w:sz w:val="16"/>
        </w:rPr>
        <w:t xml:space="preserve">Even in this scenario, the people below may still exploit their own disorganisation -their fertile anonymity- to generate enough fear to push those concessions beyond what the privileged would ever willingly offer. </w:t>
      </w:r>
      <w:r w:rsidRPr="00656922">
        <w:rPr>
          <w:rFonts w:eastAsia="Calibri"/>
          <w:highlight w:val="cyan"/>
          <w:u w:val="single"/>
        </w:rPr>
        <w:t>Rarely</w:t>
      </w:r>
      <w:r w:rsidRPr="00656922">
        <w:rPr>
          <w:rFonts w:eastAsia="Calibri"/>
          <w:u w:val="single"/>
        </w:rPr>
        <w:t xml:space="preserve"> have </w:t>
      </w:r>
      <w:r w:rsidRPr="00656922">
        <w:rPr>
          <w:rFonts w:eastAsia="Calibri"/>
          <w:highlight w:val="cyan"/>
          <w:u w:val="single"/>
        </w:rPr>
        <w:t>peaceful,</w:t>
      </w:r>
      <w:r w:rsidRPr="00656922">
        <w:rPr>
          <w:rFonts w:eastAsia="Calibri"/>
          <w:u w:val="single"/>
        </w:rPr>
        <w:t xml:space="preserve"> civilised </w:t>
      </w:r>
      <w:r w:rsidRPr="00656922">
        <w:rPr>
          <w:rFonts w:eastAsia="Calibri"/>
          <w:highlight w:val="cyan"/>
          <w:u w:val="single"/>
        </w:rPr>
        <w:t>demands</w:t>
      </w:r>
      <w:r w:rsidRPr="00656922">
        <w:rPr>
          <w:rFonts w:eastAsia="Calibri"/>
          <w:u w:val="single"/>
        </w:rPr>
        <w:t xml:space="preserve"> </w:t>
      </w:r>
      <w:r w:rsidRPr="00656922">
        <w:rPr>
          <w:rFonts w:eastAsia="Calibri"/>
          <w:highlight w:val="cyan"/>
          <w:u w:val="single"/>
        </w:rPr>
        <w:t>trigger</w:t>
      </w:r>
      <w:r w:rsidRPr="00656922">
        <w:rPr>
          <w:rFonts w:eastAsia="Calibri"/>
          <w:u w:val="single"/>
        </w:rPr>
        <w:t xml:space="preserve">ed </w:t>
      </w:r>
      <w:r w:rsidRPr="00656922">
        <w:rPr>
          <w:rFonts w:eastAsia="Calibri"/>
          <w:highlight w:val="cyan"/>
          <w:u w:val="single"/>
        </w:rPr>
        <w:t>structural reform.</w:t>
      </w:r>
      <w:r w:rsidRPr="00656922">
        <w:rPr>
          <w:rFonts w:eastAsia="Calibri"/>
          <w:u w:val="single"/>
        </w:rPr>
        <w:t xml:space="preserve"> That is why parties</w:t>
      </w:r>
      <w:r w:rsidRPr="00656922">
        <w:rPr>
          <w:rFonts w:eastAsia="Calibri"/>
          <w:highlight w:val="cyan"/>
          <w:u w:val="single"/>
        </w:rPr>
        <w:t>, unions</w:t>
      </w:r>
      <w:r w:rsidRPr="00656922">
        <w:rPr>
          <w:rFonts w:eastAsia="Calibri"/>
          <w:u w:val="single"/>
        </w:rPr>
        <w:t xml:space="preserve">, and even the organised radical left, ultimately </w:t>
      </w:r>
      <w:r w:rsidRPr="00656922">
        <w:rPr>
          <w:rFonts w:eastAsia="Calibri"/>
          <w:highlight w:val="cyan"/>
          <w:u w:val="single"/>
        </w:rPr>
        <w:t>serve to discipline the masses: offering themselves as representatives and containing popular anger within the bounds of legal institutional politics.</w:t>
      </w:r>
    </w:p>
    <w:p w14:paraId="6D2C9F42" w14:textId="77777777" w:rsidR="00656922" w:rsidRPr="00656922" w:rsidRDefault="00656922" w:rsidP="00656922">
      <w:pPr>
        <w:rPr>
          <w:rFonts w:eastAsia="Calibri"/>
          <w:u w:val="single"/>
        </w:rPr>
      </w:pPr>
      <w:r w:rsidRPr="00656922">
        <w:rPr>
          <w:rFonts w:eastAsia="Calibri"/>
          <w:sz w:val="16"/>
        </w:rPr>
        <w:t xml:space="preserve">Take, for example, how the </w:t>
      </w:r>
      <w:r w:rsidRPr="00656922">
        <w:rPr>
          <w:rFonts w:eastAsia="Calibri"/>
          <w:highlight w:val="cyan"/>
          <w:u w:val="single"/>
        </w:rPr>
        <w:t>institutionalisation of unionism has not destroyed capitalism but</w:t>
      </w:r>
      <w:r w:rsidRPr="00656922">
        <w:rPr>
          <w:rFonts w:eastAsia="Calibri"/>
          <w:sz w:val="16"/>
        </w:rPr>
        <w:t xml:space="preserve"> instead </w:t>
      </w:r>
      <w:r w:rsidRPr="00656922">
        <w:rPr>
          <w:rFonts w:eastAsia="Calibri"/>
          <w:highlight w:val="cyan"/>
          <w:u w:val="single"/>
        </w:rPr>
        <w:t>dissolved class consciousness</w:t>
      </w:r>
      <w:r w:rsidRPr="00656922">
        <w:rPr>
          <w:rFonts w:eastAsia="Calibri"/>
          <w:u w:val="single"/>
        </w:rPr>
        <w:t xml:space="preserve">, </w:t>
      </w:r>
      <w:r w:rsidRPr="00656922">
        <w:rPr>
          <w:rFonts w:eastAsia="Calibri"/>
          <w:highlight w:val="cyan"/>
          <w:u w:val="single"/>
        </w:rPr>
        <w:t>and facilitated</w:t>
      </w:r>
      <w:r w:rsidRPr="00656922">
        <w:rPr>
          <w:rFonts w:eastAsia="Calibri"/>
          <w:sz w:val="16"/>
        </w:rPr>
        <w:t xml:space="preserve"> the </w:t>
      </w:r>
      <w:r w:rsidRPr="00656922">
        <w:rPr>
          <w:rFonts w:eastAsia="Calibri"/>
          <w:highlight w:val="cyan"/>
          <w:u w:val="single"/>
        </w:rPr>
        <w:t>integration and submission of workers</w:t>
      </w:r>
      <w:r w:rsidRPr="00656922">
        <w:rPr>
          <w:rFonts w:eastAsia="Calibri"/>
          <w:u w:val="single"/>
        </w:rPr>
        <w:t xml:space="preserve">. In Spain, in 1976 -before unions were legalised-, twenty million workdays were lost to labour conflicts. In 2016, the number was under 800,000. </w:t>
      </w:r>
      <w:r w:rsidRPr="00656922">
        <w:rPr>
          <w:rFonts w:eastAsia="Calibri"/>
          <w:highlight w:val="cyan"/>
          <w:u w:val="single"/>
        </w:rPr>
        <w:t>Unionism ceased to be a tool of workers’ struggle the moment it accepted that the goal of economic activity was private profit.</w:t>
      </w:r>
    </w:p>
    <w:p w14:paraId="63E688E8" w14:textId="77777777" w:rsidR="00656922" w:rsidRPr="00656922" w:rsidRDefault="00656922" w:rsidP="00656922">
      <w:pPr>
        <w:rPr>
          <w:rFonts w:eastAsia="Calibri"/>
          <w:sz w:val="16"/>
        </w:rPr>
      </w:pPr>
      <w:r w:rsidRPr="00656922">
        <w:rPr>
          <w:rFonts w:eastAsia="Calibri"/>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1E1F15B5" w14:textId="77777777" w:rsidR="00656922" w:rsidRPr="00656922" w:rsidRDefault="00656922" w:rsidP="00656922">
      <w:pPr>
        <w:rPr>
          <w:rFonts w:eastAsia="Calibri"/>
          <w:sz w:val="16"/>
        </w:rPr>
      </w:pPr>
      <w:r w:rsidRPr="00656922">
        <w:rPr>
          <w:rFonts w:eastAsia="Calibri"/>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29908A09" w14:textId="77777777" w:rsidR="00656922" w:rsidRPr="00656922" w:rsidRDefault="00656922" w:rsidP="00656922">
      <w:pPr>
        <w:rPr>
          <w:rFonts w:eastAsia="Calibri"/>
          <w:sz w:val="16"/>
        </w:rPr>
      </w:pPr>
      <w:r w:rsidRPr="00656922">
        <w:rPr>
          <w:rFonts w:eastAsia="Calibri"/>
          <w:sz w:val="16"/>
        </w:rPr>
        <w:t>The Cement of Ideology</w:t>
      </w:r>
    </w:p>
    <w:p w14:paraId="290C4779" w14:textId="77777777" w:rsidR="00656922" w:rsidRPr="00656922" w:rsidRDefault="00656922" w:rsidP="00656922">
      <w:pPr>
        <w:rPr>
          <w:rFonts w:eastAsia="Calibri"/>
          <w:sz w:val="16"/>
        </w:rPr>
      </w:pPr>
      <w:r w:rsidRPr="00656922">
        <w:rPr>
          <w:rFonts w:eastAsia="Calibri"/>
          <w:sz w:val="16"/>
        </w:rPr>
        <w:t xml:space="preserve">How is everything we have read so far in this paper possible? Because the </w:t>
      </w:r>
      <w:r w:rsidRPr="00656922">
        <w:rPr>
          <w:rFonts w:eastAsia="Calibri"/>
          <w:u w:val="single"/>
        </w:rPr>
        <w:t>cement of dominant class ideology seeps through every floor of the social edifice, binding it together through representations, values, beliefs, and so forth</w:t>
      </w:r>
      <w:r w:rsidRPr="00656922">
        <w:rPr>
          <w:rFonts w:eastAsia="Calibri"/>
          <w:sz w:val="16"/>
        </w:rPr>
        <w:t xml:space="preserve"> —</w:t>
      </w:r>
      <w:r w:rsidRPr="00656922">
        <w:rPr>
          <w:rFonts w:eastAsia="Calibri"/>
          <w:u w:val="single"/>
        </w:rPr>
        <w:t>elements that perpetuate class domination</w:t>
      </w:r>
      <w:r w:rsidRPr="00656922">
        <w:rPr>
          <w:rFonts w:eastAsia="Calibri"/>
          <w:sz w:val="16"/>
        </w:rPr>
        <w:t xml:space="preserve">. Poverty is not merely a material condition; under dominant ideology, it also becomes a matter of injustice -as the inability to demand justice- and lack of freedom —as the inability to even imagine one’s own submission. </w:t>
      </w:r>
      <w:r w:rsidRPr="00656922">
        <w:rPr>
          <w:rFonts w:eastAsia="Calibri"/>
          <w:u w:val="single"/>
        </w:rPr>
        <w:t xml:space="preserve">Even </w:t>
      </w:r>
      <w:r w:rsidRPr="00656922">
        <w:rPr>
          <w:rFonts w:eastAsia="Calibri"/>
          <w:highlight w:val="cyan"/>
          <w:u w:val="single"/>
        </w:rPr>
        <w:t>when</w:t>
      </w:r>
      <w:r w:rsidRPr="00656922">
        <w:rPr>
          <w:rFonts w:eastAsia="Calibri"/>
          <w:sz w:val="16"/>
        </w:rPr>
        <w:t xml:space="preserve"> the </w:t>
      </w:r>
      <w:r w:rsidRPr="00656922">
        <w:rPr>
          <w:rFonts w:eastAsia="Calibri"/>
          <w:highlight w:val="cyan"/>
          <w:u w:val="single"/>
        </w:rPr>
        <w:t>lower classes demand employment, it stems from</w:t>
      </w:r>
      <w:r w:rsidRPr="00656922">
        <w:rPr>
          <w:rFonts w:eastAsia="Calibri"/>
          <w:u w:val="single"/>
        </w:rPr>
        <w:t xml:space="preserve"> </w:t>
      </w:r>
      <w:r w:rsidRPr="00656922">
        <w:rPr>
          <w:rFonts w:eastAsia="Calibri"/>
          <w:sz w:val="16"/>
        </w:rPr>
        <w:t>this</w:t>
      </w:r>
      <w:r w:rsidRPr="00656922">
        <w:rPr>
          <w:rFonts w:eastAsia="Calibri"/>
          <w:u w:val="single"/>
        </w:rPr>
        <w:t xml:space="preserve"> </w:t>
      </w:r>
      <w:r w:rsidRPr="00656922">
        <w:rPr>
          <w:rFonts w:eastAsia="Calibri"/>
          <w:highlight w:val="cyan"/>
          <w:u w:val="single"/>
        </w:rPr>
        <w:t>fundamental dispossession</w:t>
      </w:r>
      <w:r w:rsidRPr="00656922">
        <w:rPr>
          <w:rFonts w:eastAsia="Calibri"/>
          <w:u w:val="single"/>
        </w:rPr>
        <w:t xml:space="preserve">: they have been </w:t>
      </w:r>
      <w:r w:rsidRPr="00656922">
        <w:rPr>
          <w:rFonts w:eastAsia="Calibri"/>
          <w:highlight w:val="cyan"/>
          <w:u w:val="single"/>
        </w:rPr>
        <w:t>taught that,</w:t>
      </w:r>
      <w:r w:rsidRPr="00656922">
        <w:rPr>
          <w:rFonts w:eastAsia="Calibri"/>
          <w:u w:val="single"/>
        </w:rPr>
        <w:t xml:space="preserve"> </w:t>
      </w:r>
      <w:r w:rsidRPr="00656922">
        <w:rPr>
          <w:rFonts w:eastAsia="Calibri"/>
          <w:highlight w:val="cyan"/>
          <w:u w:val="single"/>
        </w:rPr>
        <w:t>beyond work, there is nothing</w:t>
      </w:r>
      <w:r w:rsidRPr="00656922">
        <w:rPr>
          <w:rFonts w:eastAsia="Calibri"/>
          <w:sz w:val="16"/>
        </w:rPr>
        <w:t xml:space="preserve"> else for them to do. Long ago, </w:t>
      </w:r>
      <w:r w:rsidRPr="00656922">
        <w:rPr>
          <w:rFonts w:eastAsia="Calibri"/>
          <w:highlight w:val="cyan"/>
          <w:u w:val="single"/>
        </w:rPr>
        <w:t>capitalism stripped us of our autonomy as producers and pushed us into working under others in inhumane conditions</w:t>
      </w:r>
      <w:r w:rsidRPr="00656922">
        <w:rPr>
          <w:rFonts w:eastAsia="Calibri"/>
          <w:u w:val="single"/>
        </w:rPr>
        <w:t>.</w:t>
      </w:r>
      <w:r w:rsidRPr="00656922">
        <w:rPr>
          <w:rFonts w:eastAsia="Calibri"/>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571EBC61" w14:textId="77777777" w:rsidR="00656922" w:rsidRPr="00656922" w:rsidRDefault="00656922" w:rsidP="00656922">
      <w:pPr>
        <w:rPr>
          <w:rFonts w:eastAsia="Calibri"/>
          <w:sz w:val="16"/>
        </w:rPr>
      </w:pPr>
      <w:r w:rsidRPr="00656922">
        <w:rPr>
          <w:rFonts w:eastAsia="Calibri"/>
          <w:sz w:val="16"/>
        </w:rPr>
        <w:t xml:space="preserve">In recent decades, </w:t>
      </w:r>
      <w:r w:rsidRPr="00656922">
        <w:rPr>
          <w:rFonts w:eastAsia="Calibri"/>
          <w:highlight w:val="cyan"/>
          <w:u w:val="single"/>
        </w:rPr>
        <w:t>capitalism</w:t>
      </w:r>
      <w:r w:rsidRPr="00656922">
        <w:rPr>
          <w:rFonts w:eastAsia="Calibri"/>
          <w:u w:val="single"/>
        </w:rPr>
        <w:t xml:space="preserve"> no longer guarantees </w:t>
      </w:r>
      <w:r w:rsidRPr="00656922">
        <w:rPr>
          <w:rFonts w:eastAsia="Calibri"/>
          <w:sz w:val="16"/>
        </w:rPr>
        <w:t xml:space="preserve">even </w:t>
      </w:r>
      <w:r w:rsidRPr="00656922">
        <w:rPr>
          <w:rFonts w:eastAsia="Calibri"/>
          <w:u w:val="single"/>
        </w:rPr>
        <w:t>survival</w:t>
      </w:r>
      <w:r w:rsidRPr="00656922">
        <w:rPr>
          <w:rFonts w:eastAsia="Calibri"/>
          <w:sz w:val="16"/>
        </w:rPr>
        <w:t xml:space="preserve"> for those in the so-called first world. </w:t>
      </w:r>
      <w:r w:rsidRPr="00656922">
        <w:rPr>
          <w:rFonts w:eastAsia="Calibri"/>
          <w:u w:val="single"/>
        </w:rPr>
        <w:t>It</w:t>
      </w:r>
      <w:r w:rsidRPr="00656922">
        <w:rPr>
          <w:rFonts w:eastAsia="Calibri"/>
          <w:sz w:val="16"/>
        </w:rPr>
        <w:t xml:space="preserve"> now haggles and </w:t>
      </w:r>
      <w:r w:rsidRPr="00656922">
        <w:rPr>
          <w:rFonts w:eastAsia="Calibri"/>
          <w:highlight w:val="cyan"/>
          <w:u w:val="single"/>
        </w:rPr>
        <w:t>negotiates downward every right, every contract, every wage</w:t>
      </w:r>
      <w:r w:rsidRPr="00656922">
        <w:rPr>
          <w:rFonts w:eastAsia="Calibri"/>
          <w:sz w:val="16"/>
        </w:rPr>
        <w:t xml:space="preserve"> —in short, exploitation itself. </w:t>
      </w:r>
      <w:r w:rsidRPr="00656922">
        <w:rPr>
          <w:rFonts w:eastAsia="Calibri"/>
          <w:u w:val="single"/>
        </w:rPr>
        <w:t>It dissolves the extortion of surplus value beneath an invisible veil, disguised by</w:t>
      </w:r>
      <w:r w:rsidRPr="00656922">
        <w:rPr>
          <w:rFonts w:eastAsia="Calibri"/>
          <w:sz w:val="16"/>
        </w:rPr>
        <w:t xml:space="preserve"> the </w:t>
      </w:r>
      <w:r w:rsidRPr="00656922">
        <w:rPr>
          <w:rFonts w:eastAsia="Calibri"/>
          <w:u w:val="single"/>
        </w:rPr>
        <w:t>seemingly innocent yet deeply immoral appearance of goods and markets. The proletariat</w:t>
      </w:r>
      <w:r w:rsidRPr="00656922">
        <w:rPr>
          <w:rFonts w:eastAsia="Calibri"/>
          <w:sz w:val="16"/>
        </w:rPr>
        <w:t xml:space="preserve"> today </w:t>
      </w:r>
      <w:r w:rsidRPr="00656922">
        <w:rPr>
          <w:rFonts w:eastAsia="Calibri"/>
          <w:u w:val="single"/>
        </w:rPr>
        <w:t>is</w:t>
      </w:r>
      <w:r w:rsidRPr="00656922">
        <w:rPr>
          <w:rFonts w:eastAsia="Calibri"/>
          <w:sz w:val="16"/>
        </w:rPr>
        <w:t xml:space="preserve"> a class </w:t>
      </w:r>
      <w:r w:rsidRPr="00656922">
        <w:rPr>
          <w:rFonts w:eastAsia="Calibri"/>
          <w:u w:val="single"/>
        </w:rPr>
        <w:t>alienated from itself</w:t>
      </w:r>
      <w:r w:rsidRPr="00656922">
        <w:rPr>
          <w:rFonts w:eastAsia="Calibri"/>
          <w:sz w:val="16"/>
        </w:rPr>
        <w:t xml:space="preserve"> —absent where it is present, and present where it is absent. In both cases, </w:t>
      </w:r>
      <w:r w:rsidRPr="00656922">
        <w:rPr>
          <w:rFonts w:eastAsia="Calibri"/>
          <w:u w:val="single"/>
        </w:rPr>
        <w:t>particular interest takes its place</w:t>
      </w:r>
      <w:r w:rsidRPr="00656922">
        <w:rPr>
          <w:rFonts w:eastAsia="Calibri"/>
          <w:sz w:val="16"/>
        </w:rPr>
        <w:t>, confusing it with its antagonistic class. Servitude has become simple complicity. Master and slave roles are now interchangeable, courtesy of consumption, sustained by the monolithic worldview imposed by the bourgeoisie.</w:t>
      </w:r>
    </w:p>
    <w:p w14:paraId="512DC3C2" w14:textId="77777777" w:rsidR="00656922" w:rsidRPr="00656922" w:rsidRDefault="00656922" w:rsidP="00656922">
      <w:pPr>
        <w:rPr>
          <w:rFonts w:eastAsia="Calibri"/>
          <w:u w:val="single"/>
        </w:rPr>
      </w:pPr>
      <w:r w:rsidRPr="00656922">
        <w:rPr>
          <w:rFonts w:eastAsia="Calibri"/>
          <w:sz w:val="16"/>
        </w:rPr>
        <w:t xml:space="preserve">In its latest contortion, </w:t>
      </w:r>
      <w:r w:rsidRPr="00656922">
        <w:rPr>
          <w:rFonts w:eastAsia="Calibri"/>
          <w:highlight w:val="cyan"/>
          <w:u w:val="single"/>
        </w:rPr>
        <w:t>capitalism</w:t>
      </w:r>
      <w:r w:rsidRPr="00656922">
        <w:rPr>
          <w:rFonts w:eastAsia="Calibri"/>
          <w:sz w:val="16"/>
        </w:rPr>
        <w:t xml:space="preserve"> has even lost interest in us as individuals. It </w:t>
      </w:r>
      <w:r w:rsidRPr="00656922">
        <w:rPr>
          <w:rFonts w:eastAsia="Calibri"/>
          <w:u w:val="single"/>
        </w:rPr>
        <w:t>no longer desires to own our bodies</w:t>
      </w:r>
      <w:r w:rsidRPr="00656922">
        <w:rPr>
          <w:rFonts w:eastAsia="Calibri"/>
          <w:sz w:val="16"/>
        </w:rPr>
        <w:t xml:space="preserve"> for eight or more hours of work. Now, </w:t>
      </w:r>
      <w:r w:rsidRPr="00656922">
        <w:rPr>
          <w:rFonts w:eastAsia="Calibri"/>
          <w:u w:val="single"/>
        </w:rPr>
        <w:t xml:space="preserve">capital merely </w:t>
      </w:r>
      <w:r w:rsidRPr="00656922">
        <w:rPr>
          <w:rFonts w:eastAsia="Calibri"/>
          <w:highlight w:val="cyan"/>
          <w:u w:val="single"/>
        </w:rPr>
        <w:t>purchases fragments of time</w:t>
      </w:r>
      <w:r w:rsidRPr="00656922">
        <w:rPr>
          <w:rFonts w:eastAsia="Calibri"/>
          <w:sz w:val="16"/>
        </w:rPr>
        <w:t xml:space="preserve"> — disconnected, </w:t>
      </w:r>
      <w:r w:rsidRPr="00656922">
        <w:rPr>
          <w:rFonts w:eastAsia="Calibri"/>
          <w:u w:val="single"/>
        </w:rPr>
        <w:t xml:space="preserve">abstracted </w:t>
      </w:r>
      <w:r w:rsidRPr="00656922">
        <w:rPr>
          <w:rFonts w:eastAsia="Calibri"/>
          <w:highlight w:val="cyan"/>
          <w:u w:val="single"/>
        </w:rPr>
        <w:t>from</w:t>
      </w:r>
      <w:r w:rsidRPr="00656922">
        <w:rPr>
          <w:rFonts w:eastAsia="Calibri"/>
          <w:u w:val="single"/>
        </w:rPr>
        <w:t xml:space="preserve"> their</w:t>
      </w:r>
      <w:r w:rsidRPr="00656922">
        <w:rPr>
          <w:rFonts w:eastAsia="Calibri"/>
          <w:sz w:val="16"/>
        </w:rPr>
        <w:t xml:space="preserve"> occasional and </w:t>
      </w:r>
      <w:r w:rsidRPr="00656922">
        <w:rPr>
          <w:rFonts w:eastAsia="Calibri"/>
          <w:highlight w:val="cyan"/>
          <w:u w:val="single"/>
        </w:rPr>
        <w:t>interchangeable</w:t>
      </w:r>
      <w:r w:rsidRPr="00656922">
        <w:rPr>
          <w:rFonts w:eastAsia="Calibri"/>
          <w:u w:val="single"/>
        </w:rPr>
        <w:t xml:space="preserve"> human </w:t>
      </w:r>
      <w:r w:rsidRPr="00656922">
        <w:rPr>
          <w:rFonts w:eastAsia="Calibri"/>
          <w:highlight w:val="cyan"/>
          <w:u w:val="single"/>
        </w:rPr>
        <w:t>carriers</w:t>
      </w:r>
      <w:r w:rsidRPr="00656922">
        <w:rPr>
          <w:rFonts w:eastAsia="Calibri"/>
          <w:sz w:val="16"/>
          <w:highlight w:val="cyan"/>
        </w:rPr>
        <w:t>.</w:t>
      </w:r>
      <w:r w:rsidRPr="00656922">
        <w:rPr>
          <w:rFonts w:eastAsia="Calibri"/>
          <w:sz w:val="16"/>
        </w:rPr>
        <w:t xml:space="preserve"> In this final acrobatic turn, capitalism depersonalises working time, and it is this depersonalised time that becomes the true agent of labour’s valorisation. </w:t>
      </w:r>
      <w:r w:rsidRPr="00656922">
        <w:rPr>
          <w:rFonts w:eastAsia="Calibri"/>
          <w:highlight w:val="cyan"/>
          <w:u w:val="single"/>
        </w:rPr>
        <w:t>Depersonalised time has no rights; it cannot make demands.</w:t>
      </w:r>
      <w:r w:rsidRPr="00656922">
        <w:rPr>
          <w:rFonts w:eastAsia="Calibri"/>
          <w:u w:val="single"/>
        </w:rPr>
        <w:t xml:space="preserve"> </w:t>
      </w:r>
    </w:p>
    <w:p w14:paraId="63BBC03E" w14:textId="77777777" w:rsidR="00656922" w:rsidRPr="00656922" w:rsidRDefault="00656922" w:rsidP="00656922">
      <w:pPr>
        <w:rPr>
          <w:rFonts w:eastAsia="Calibri"/>
          <w:sz w:val="16"/>
        </w:rPr>
      </w:pPr>
      <w:r w:rsidRPr="00656922">
        <w:rPr>
          <w:rFonts w:eastAsia="Calibri"/>
          <w:u w:val="single"/>
        </w:rPr>
        <w:t>If capitalism no longer needs us as people, why should its democracy need us as citizens?</w:t>
      </w:r>
      <w:r w:rsidRPr="00656922">
        <w:rPr>
          <w:rFonts w:eastAsia="Calibri"/>
          <w:sz w:val="16"/>
        </w:rPr>
        <w:t xml:space="preserve"> In fact, terms such as </w:t>
      </w:r>
      <w:r w:rsidRPr="00656922">
        <w:rPr>
          <w:rFonts w:eastAsia="Calibri"/>
          <w:u w:val="single"/>
        </w:rPr>
        <w:t>democracy, citizenship, social harmony, civility, or consensus</w:t>
      </w:r>
      <w:r w:rsidRPr="00656922">
        <w:rPr>
          <w:rFonts w:eastAsia="Calibri"/>
          <w:sz w:val="16"/>
        </w:rPr>
        <w:t xml:space="preserve"> have long ceased to mean anything concrete. They </w:t>
      </w:r>
      <w:r w:rsidRPr="00656922">
        <w:rPr>
          <w:rFonts w:eastAsia="Calibri"/>
          <w:u w:val="single"/>
        </w:rPr>
        <w:t>are</w:t>
      </w:r>
      <w:r w:rsidRPr="00656922">
        <w:rPr>
          <w:rFonts w:eastAsia="Calibri"/>
          <w:sz w:val="16"/>
        </w:rPr>
        <w:t xml:space="preserve"> now little more than </w:t>
      </w:r>
      <w:r w:rsidRPr="00656922">
        <w:rPr>
          <w:rFonts w:eastAsia="Calibri"/>
          <w:u w:val="single"/>
        </w:rPr>
        <w:t>empty abstractions</w:t>
      </w:r>
      <w:r w:rsidRPr="00656922">
        <w:rPr>
          <w:rFonts w:eastAsia="Calibri"/>
          <w:sz w:val="16"/>
        </w:rPr>
        <w:t xml:space="preserve">, ideological superstitions brandished by politicians during election season—words that attract ever less allegiance. These are words that the welfare state might have once imbued with meaning, but that </w:t>
      </w:r>
      <w:r w:rsidRPr="00656922">
        <w:rPr>
          <w:rFonts w:eastAsia="Calibri"/>
          <w:highlight w:val="cyan"/>
          <w:u w:val="single"/>
        </w:rPr>
        <w:t>neoliberalism has exploded</w:t>
      </w:r>
      <w:r w:rsidRPr="00656922">
        <w:rPr>
          <w:rFonts w:eastAsia="Calibri"/>
          <w:sz w:val="16"/>
          <w:highlight w:val="cyan"/>
        </w:rPr>
        <w:t xml:space="preserve">, </w:t>
      </w:r>
      <w:r w:rsidRPr="00656922">
        <w:rPr>
          <w:rFonts w:eastAsia="Calibri"/>
          <w:highlight w:val="cyan"/>
          <w:u w:val="single"/>
        </w:rPr>
        <w:t>leaving</w:t>
      </w:r>
      <w:r w:rsidRPr="00656922">
        <w:rPr>
          <w:rFonts w:eastAsia="Calibri"/>
          <w:u w:val="single"/>
        </w:rPr>
        <w:t xml:space="preserve"> behind </w:t>
      </w:r>
      <w:r w:rsidRPr="00656922">
        <w:rPr>
          <w:rFonts w:eastAsia="Calibri"/>
          <w:highlight w:val="cyan"/>
          <w:u w:val="single"/>
        </w:rPr>
        <w:t>a</w:t>
      </w:r>
      <w:r w:rsidRPr="00656922">
        <w:rPr>
          <w:rFonts w:eastAsia="Calibri"/>
          <w:u w:val="single"/>
        </w:rPr>
        <w:t xml:space="preserve"> withered middle class that can barely identify with</w:t>
      </w:r>
      <w:r w:rsidRPr="00656922">
        <w:rPr>
          <w:rFonts w:eastAsia="Calibri"/>
          <w:sz w:val="16"/>
        </w:rPr>
        <w:t xml:space="preserve"> the </w:t>
      </w:r>
      <w:r w:rsidRPr="00656922">
        <w:rPr>
          <w:rFonts w:eastAsia="Calibri"/>
          <w:u w:val="single"/>
        </w:rPr>
        <w:t xml:space="preserve">virtuous </w:t>
      </w:r>
      <w:r w:rsidRPr="00656922">
        <w:rPr>
          <w:rFonts w:eastAsia="Calibri"/>
          <w:highlight w:val="cyan"/>
          <w:u w:val="single"/>
        </w:rPr>
        <w:t>civic and labouring image</w:t>
      </w:r>
      <w:r w:rsidRPr="00656922">
        <w:rPr>
          <w:rFonts w:eastAsia="Calibri"/>
          <w:sz w:val="16"/>
        </w:rPr>
        <w:t xml:space="preserve"> that the </w:t>
      </w:r>
      <w:r w:rsidRPr="00656922">
        <w:rPr>
          <w:rFonts w:eastAsia="Calibri"/>
          <w:highlight w:val="cyan"/>
          <w:u w:val="single"/>
        </w:rPr>
        <w:t>elites</w:t>
      </w:r>
      <w:r w:rsidRPr="00656922">
        <w:rPr>
          <w:rFonts w:eastAsia="Calibri"/>
          <w:sz w:val="16"/>
        </w:rPr>
        <w:t xml:space="preserve"> have </w:t>
      </w:r>
      <w:r w:rsidRPr="00656922">
        <w:rPr>
          <w:rFonts w:eastAsia="Calibri"/>
          <w:highlight w:val="cyan"/>
          <w:u w:val="single"/>
        </w:rPr>
        <w:t>constructed</w:t>
      </w:r>
      <w:r w:rsidRPr="00656922">
        <w:rPr>
          <w:rFonts w:eastAsia="Calibri"/>
          <w:u w:val="single"/>
        </w:rPr>
        <w:t xml:space="preserve"> for it </w:t>
      </w:r>
      <w:r w:rsidRPr="00656922">
        <w:rPr>
          <w:rFonts w:eastAsia="Calibri"/>
          <w:sz w:val="16"/>
        </w:rPr>
        <w:t>—an image those same elites have never followed themselves.</w:t>
      </w:r>
    </w:p>
    <w:p w14:paraId="34CAF167" w14:textId="77777777" w:rsidR="00656922" w:rsidRPr="00656922" w:rsidRDefault="00656922" w:rsidP="00656922">
      <w:pPr>
        <w:rPr>
          <w:rFonts w:eastAsia="Calibri"/>
          <w:u w:val="single"/>
        </w:rPr>
      </w:pPr>
      <w:r w:rsidRPr="00656922">
        <w:rPr>
          <w:rFonts w:eastAsia="Calibri"/>
          <w:sz w:val="16"/>
        </w:rPr>
        <w:t xml:space="preserve">More significantly, </w:t>
      </w:r>
      <w:r w:rsidRPr="00656922">
        <w:rPr>
          <w:rFonts w:eastAsia="Calibri"/>
          <w:u w:val="single"/>
        </w:rPr>
        <w:t xml:space="preserve">this collapse </w:t>
      </w:r>
      <w:r w:rsidRPr="00656922">
        <w:rPr>
          <w:rFonts w:eastAsia="Calibri"/>
          <w:sz w:val="16"/>
        </w:rPr>
        <w:t xml:space="preserve">has </w:t>
      </w:r>
      <w:r w:rsidRPr="00656922">
        <w:rPr>
          <w:rFonts w:eastAsia="Calibri"/>
          <w:u w:val="single"/>
        </w:rPr>
        <w:t>produced a massive population of precarious workers</w:t>
      </w:r>
      <w:r w:rsidRPr="00656922">
        <w:rPr>
          <w:rFonts w:eastAsia="Calibri"/>
          <w:sz w:val="16"/>
        </w:rPr>
        <w:t xml:space="preserve"> -easily replaced- and a diffuse human periphery composed of the unemployed, hustlers, the socially excluded, immigrants, and enforcers. The </w:t>
      </w:r>
      <w:r w:rsidRPr="00656922">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689BBEF4" w14:textId="77777777" w:rsidR="00656922" w:rsidRPr="00656922" w:rsidRDefault="00656922" w:rsidP="00656922">
      <w:pPr>
        <w:rPr>
          <w:rFonts w:eastAsia="Calibri"/>
          <w:sz w:val="16"/>
        </w:rPr>
      </w:pPr>
      <w:r w:rsidRPr="00656922">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39F97BDF" w14:textId="77777777" w:rsidR="00656922" w:rsidRPr="00656922" w:rsidRDefault="00656922" w:rsidP="00656922">
      <w:pPr>
        <w:rPr>
          <w:rFonts w:eastAsia="Calibri"/>
          <w:u w:val="single"/>
        </w:rPr>
      </w:pPr>
      <w:r w:rsidRPr="00656922">
        <w:rPr>
          <w:rFonts w:eastAsia="Calibri"/>
          <w:sz w:val="16"/>
        </w:rPr>
        <w:t>We live, as Federico Urales foresaw (2018), in</w:t>
      </w:r>
      <w:r w:rsidRPr="00656922">
        <w:rPr>
          <w:rFonts w:eastAsia="Calibri"/>
          <w:u w:val="single"/>
        </w:rPr>
        <w:t xml:space="preserve"> a society</w:t>
      </w:r>
      <w:r w:rsidRPr="00656922">
        <w:rPr>
          <w:rFonts w:eastAsia="Calibri"/>
          <w:sz w:val="16"/>
        </w:rPr>
        <w:t xml:space="preserve"> that, by </w:t>
      </w:r>
      <w:r w:rsidRPr="00656922">
        <w:rPr>
          <w:rFonts w:eastAsia="Calibri"/>
          <w:u w:val="single"/>
        </w:rPr>
        <w:t>guaranteeing life to no one, leaves us with no choice but to spend our time figuring out how to deceive and exploit one another. In liberalism</w:t>
      </w:r>
      <w:r w:rsidRPr="00656922">
        <w:rPr>
          <w:rFonts w:eastAsia="Calibri"/>
          <w:sz w:val="16"/>
        </w:rPr>
        <w:t xml:space="preserve">, then, </w:t>
      </w:r>
      <w:r w:rsidRPr="00656922">
        <w:rPr>
          <w:rFonts w:eastAsia="Calibri"/>
          <w:u w:val="single"/>
        </w:rPr>
        <w:t xml:space="preserve">there is no morality but evil </w:t>
      </w:r>
      <w:r w:rsidRPr="00656922">
        <w:rPr>
          <w:rFonts w:eastAsia="Calibri"/>
          <w:sz w:val="16"/>
        </w:rPr>
        <w:t>—</w:t>
      </w:r>
      <w:r w:rsidRPr="00656922">
        <w:rPr>
          <w:rFonts w:eastAsia="Calibri"/>
          <w:u w:val="single"/>
        </w:rPr>
        <w:t>because evil becomes the only activity that can guarantee one’s own good.</w:t>
      </w:r>
    </w:p>
    <w:p w14:paraId="3311DCB3" w14:textId="77777777" w:rsidR="00656922" w:rsidRPr="00656922" w:rsidRDefault="00656922" w:rsidP="00656922">
      <w:pPr>
        <w:rPr>
          <w:rFonts w:eastAsia="Calibri"/>
          <w:u w:val="single"/>
        </w:rPr>
      </w:pPr>
      <w:r w:rsidRPr="00656922">
        <w:rPr>
          <w:rFonts w:eastAsia="Calibri"/>
          <w:sz w:val="16"/>
        </w:rPr>
        <w:t xml:space="preserve">Meanwhile, </w:t>
      </w:r>
      <w:r w:rsidRPr="00656922">
        <w:rPr>
          <w:rFonts w:eastAsia="Calibri"/>
          <w:highlight w:val="cyan"/>
          <w:u w:val="single"/>
        </w:rPr>
        <w:t>politicians</w:t>
      </w:r>
      <w:r w:rsidRPr="00656922">
        <w:rPr>
          <w:rFonts w:eastAsia="Calibri"/>
          <w:sz w:val="16"/>
        </w:rPr>
        <w:t xml:space="preserve"> long ago </w:t>
      </w:r>
      <w:r w:rsidRPr="00656922">
        <w:rPr>
          <w:rFonts w:eastAsia="Calibri"/>
          <w:u w:val="single"/>
        </w:rPr>
        <w:t>became</w:t>
      </w:r>
      <w:r w:rsidRPr="00656922">
        <w:rPr>
          <w:rFonts w:eastAsia="Calibri"/>
          <w:sz w:val="16"/>
        </w:rPr>
        <w:t xml:space="preserve"> mere </w:t>
      </w:r>
      <w:r w:rsidRPr="00656922">
        <w:rPr>
          <w:rFonts w:eastAsia="Calibri"/>
          <w:u w:val="single"/>
        </w:rPr>
        <w:t>public relations agents for</w:t>
      </w:r>
      <w:r w:rsidRPr="00656922">
        <w:rPr>
          <w:rFonts w:eastAsia="Calibri"/>
          <w:sz w:val="16"/>
        </w:rPr>
        <w:t xml:space="preserve"> the </w:t>
      </w:r>
      <w:r w:rsidRPr="00656922">
        <w:rPr>
          <w:rFonts w:eastAsia="Calibri"/>
          <w:u w:val="single"/>
        </w:rPr>
        <w:t>pressure groups they serve</w:t>
      </w:r>
      <w:r w:rsidRPr="00656922">
        <w:rPr>
          <w:rFonts w:eastAsia="Calibri"/>
          <w:sz w:val="16"/>
        </w:rPr>
        <w:t xml:space="preserve"> (Tijeras, 2018), soothing the public with the idea that, </w:t>
      </w:r>
      <w:r w:rsidRPr="00656922">
        <w:rPr>
          <w:rFonts w:eastAsia="Calibri"/>
          <w:u w:val="single"/>
        </w:rPr>
        <w:t xml:space="preserve">amidst apocalypse, they </w:t>
      </w:r>
      <w:r w:rsidRPr="00656922">
        <w:rPr>
          <w:rFonts w:eastAsia="Calibri"/>
          <w:highlight w:val="cyan"/>
          <w:u w:val="single"/>
        </w:rPr>
        <w:t>are</w:t>
      </w:r>
      <w:r w:rsidRPr="00656922">
        <w:rPr>
          <w:rFonts w:eastAsia="Calibri"/>
          <w:u w:val="single"/>
        </w:rPr>
        <w:t xml:space="preserve"> doing “the only thing that can be done”: </w:t>
      </w:r>
      <w:r w:rsidRPr="00656922">
        <w:rPr>
          <w:rFonts w:eastAsia="Calibri"/>
          <w:highlight w:val="cyan"/>
          <w:u w:val="single"/>
        </w:rPr>
        <w:t>destroying social rights as the only way to preserve them; promoting the myth of free competition</w:t>
      </w:r>
      <w:r w:rsidRPr="00656922">
        <w:rPr>
          <w:rFonts w:eastAsia="Calibri"/>
          <w:u w:val="single"/>
        </w:rPr>
        <w:t xml:space="preserve"> </w:t>
      </w:r>
      <w:r w:rsidRPr="00656922">
        <w:rPr>
          <w:rFonts w:eastAsia="Calibri"/>
          <w:sz w:val="16"/>
        </w:rPr>
        <w:t xml:space="preserve">as the sole path to progress in an unjust and unequal society; </w:t>
      </w:r>
      <w:r w:rsidRPr="00656922">
        <w:rPr>
          <w:rFonts w:eastAsia="Calibri"/>
          <w:u w:val="single"/>
        </w:rPr>
        <w:t>restricting liberties</w:t>
      </w:r>
      <w:r w:rsidRPr="00656922">
        <w:rPr>
          <w:rFonts w:eastAsia="Calibri"/>
          <w:sz w:val="16"/>
        </w:rPr>
        <w:t xml:space="preserve"> in the name of defending democracy; </w:t>
      </w:r>
      <w:r w:rsidRPr="00656922">
        <w:rPr>
          <w:rFonts w:eastAsia="Calibri"/>
          <w:u w:val="single"/>
        </w:rPr>
        <w:t>and continually avoiding</w:t>
      </w:r>
      <w:r w:rsidRPr="00656922">
        <w:rPr>
          <w:rFonts w:eastAsia="Calibri"/>
          <w:sz w:val="16"/>
        </w:rPr>
        <w:t xml:space="preserve"> the </w:t>
      </w:r>
      <w:r w:rsidRPr="00656922">
        <w:rPr>
          <w:rFonts w:eastAsia="Calibri"/>
          <w:u w:val="single"/>
        </w:rPr>
        <w:t>ecological crisis and resource collapse on a finite planet with the delusional narrative of limitless wealth in the absolutist horizon of capitalism.</w:t>
      </w:r>
    </w:p>
    <w:p w14:paraId="4F4C8BD4" w14:textId="77777777" w:rsidR="00656922" w:rsidRPr="00656922" w:rsidRDefault="00656922" w:rsidP="00656922">
      <w:pPr>
        <w:rPr>
          <w:rFonts w:eastAsia="Calibri"/>
          <w:sz w:val="16"/>
        </w:rPr>
      </w:pPr>
      <w:r w:rsidRPr="00656922">
        <w:rPr>
          <w:rFonts w:eastAsia="Calibri"/>
          <w:sz w:val="16"/>
        </w:rPr>
        <w:t>Conclusions. The deception of democracy</w:t>
      </w:r>
    </w:p>
    <w:p w14:paraId="469D24D3" w14:textId="77777777" w:rsidR="00656922" w:rsidRPr="00656922" w:rsidRDefault="00656922" w:rsidP="00656922">
      <w:pPr>
        <w:rPr>
          <w:rFonts w:eastAsia="Calibri"/>
          <w:sz w:val="16"/>
        </w:rPr>
      </w:pPr>
      <w:r w:rsidRPr="00656922">
        <w:rPr>
          <w:rFonts w:eastAsia="Calibri"/>
          <w:sz w:val="16"/>
        </w:rPr>
        <w:t xml:space="preserve">Despite its current loss of legitimacy, </w:t>
      </w:r>
      <w:r w:rsidRPr="00656922">
        <w:rPr>
          <w:rFonts w:eastAsia="Calibri"/>
          <w:u w:val="single"/>
        </w:rPr>
        <w:t xml:space="preserve">democracy still appears to us as a magical word, as if it had intrinsic value </w:t>
      </w:r>
      <w:r w:rsidRPr="00656922">
        <w:rPr>
          <w:rFonts w:eastAsia="Calibri"/>
          <w:sz w:val="16"/>
        </w:rPr>
        <w:t xml:space="preserve">—democracy as a pretext to justify a specific form of social organisation: that of the capitalist “war-state.” What we call </w:t>
      </w:r>
      <w:r w:rsidRPr="00656922">
        <w:rPr>
          <w:rFonts w:eastAsia="Calibri"/>
          <w:u w:val="single"/>
        </w:rPr>
        <w:t>democracy is no longer a form of government but a form of state that orchestrates a permanent external war</w:t>
      </w:r>
      <w:r w:rsidRPr="00656922">
        <w:rPr>
          <w:rFonts w:eastAsia="Calibri"/>
          <w:sz w:val="16"/>
        </w:rPr>
        <w:t xml:space="preserve"> -</w:t>
      </w:r>
      <w:r w:rsidRPr="00656922">
        <w:rPr>
          <w:rFonts w:eastAsia="Calibri"/>
          <w:u w:val="single"/>
        </w:rPr>
        <w:t>against terrorists and for</w:t>
      </w:r>
      <w:r w:rsidRPr="00656922">
        <w:rPr>
          <w:rFonts w:eastAsia="Calibri"/>
          <w:sz w:val="16"/>
        </w:rPr>
        <w:t xml:space="preserve"> the </w:t>
      </w:r>
      <w:r w:rsidRPr="00656922">
        <w:rPr>
          <w:rFonts w:eastAsia="Calibri"/>
          <w:u w:val="single"/>
        </w:rPr>
        <w:t xml:space="preserve">appropriation of markets and resources that sustain our non-negotiable way of life-, and a permanent internal war for the control/self-control of bodies and minds. </w:t>
      </w:r>
      <w:r w:rsidRPr="00656922">
        <w:rPr>
          <w:rFonts w:eastAsia="Calibri"/>
          <w:sz w:val="16"/>
        </w:rPr>
        <w:t xml:space="preserve">As a result, </w:t>
      </w:r>
      <w:r w:rsidRPr="00656922">
        <w:rPr>
          <w:rFonts w:eastAsia="Calibri"/>
          <w:highlight w:val="cyan"/>
          <w:u w:val="single"/>
        </w:rPr>
        <w:t>life itself becomes the battlefield from which we are summoned to mobilise, self-realise, integrate, and even pursue transcendence</w:t>
      </w:r>
      <w:r w:rsidRPr="00656922">
        <w:rPr>
          <w:rFonts w:eastAsia="Calibri"/>
          <w:sz w:val="16"/>
          <w:highlight w:val="cyan"/>
        </w:rPr>
        <w:t xml:space="preserve"> —</w:t>
      </w:r>
      <w:r w:rsidRPr="00656922">
        <w:rPr>
          <w:rFonts w:eastAsia="Calibri"/>
          <w:highlight w:val="cyan"/>
          <w:u w:val="single"/>
        </w:rPr>
        <w:t>by the very same institutions that manage our emotions and redirect our behaviours and perceptions</w:t>
      </w:r>
      <w:r w:rsidRPr="00656922">
        <w:rPr>
          <w:rFonts w:eastAsia="Calibri"/>
          <w:sz w:val="16"/>
        </w:rPr>
        <w:t xml:space="preserve"> toward sterile action and thought, toward the evacuation of the subject from the public sphere and from social conflict. In short, </w:t>
      </w:r>
      <w:r w:rsidRPr="00656922">
        <w:rPr>
          <w:rFonts w:eastAsia="Calibri"/>
          <w:u w:val="single"/>
        </w:rPr>
        <w:t>toward</w:t>
      </w:r>
      <w:r w:rsidRPr="00656922">
        <w:rPr>
          <w:rFonts w:eastAsia="Calibri"/>
          <w:sz w:val="16"/>
        </w:rPr>
        <w:t xml:space="preserve"> the </w:t>
      </w:r>
      <w:r w:rsidRPr="00656922">
        <w:rPr>
          <w:rFonts w:eastAsia="Calibri"/>
          <w:u w:val="single"/>
        </w:rPr>
        <w:t>suppression of the political subject, reduced to</w:t>
      </w:r>
      <w:r w:rsidRPr="00656922">
        <w:rPr>
          <w:rFonts w:eastAsia="Calibri"/>
          <w:sz w:val="16"/>
        </w:rPr>
        <w:t xml:space="preserve"> a mere </w:t>
      </w:r>
      <w:r w:rsidRPr="00656922">
        <w:rPr>
          <w:rFonts w:eastAsia="Calibri"/>
          <w:u w:val="single"/>
        </w:rPr>
        <w:t>consumer</w:t>
      </w:r>
      <w:r w:rsidRPr="00656922">
        <w:rPr>
          <w:rFonts w:eastAsia="Calibri"/>
          <w:sz w:val="16"/>
        </w:rPr>
        <w:t xml:space="preserve"> and amplifier of borrowed, empty discourses.</w:t>
      </w:r>
    </w:p>
    <w:p w14:paraId="159A8035" w14:textId="77777777" w:rsidR="00656922" w:rsidRPr="00656922" w:rsidRDefault="00656922" w:rsidP="00656922">
      <w:pPr>
        <w:rPr>
          <w:rFonts w:eastAsia="Calibri"/>
          <w:sz w:val="16"/>
        </w:rPr>
      </w:pPr>
      <w:r w:rsidRPr="00656922">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656922">
        <w:rPr>
          <w:rFonts w:eastAsia="Calibri"/>
          <w:highlight w:val="cyan"/>
          <w:u w:val="single"/>
        </w:rPr>
        <w:t>this becomes</w:t>
      </w:r>
      <w:r w:rsidRPr="00656922">
        <w:rPr>
          <w:rFonts w:eastAsia="Calibri"/>
          <w:u w:val="single"/>
        </w:rPr>
        <w:t xml:space="preserve"> </w:t>
      </w:r>
      <w:r w:rsidRPr="00656922">
        <w:rPr>
          <w:rFonts w:eastAsia="Calibri"/>
          <w:highlight w:val="cyan"/>
          <w:u w:val="single"/>
        </w:rPr>
        <w:t>the collective consciousness</w:t>
      </w:r>
      <w:r w:rsidRPr="00656922">
        <w:rPr>
          <w:rFonts w:eastAsia="Calibri"/>
          <w:sz w:val="16"/>
        </w:rPr>
        <w:t xml:space="preserve">, the model of coexistence, of behaviour, of social interaction, of political citizenship. </w:t>
      </w:r>
      <w:r w:rsidRPr="00656922">
        <w:rPr>
          <w:rFonts w:eastAsia="Calibri"/>
          <w:highlight w:val="cyan"/>
          <w:u w:val="single"/>
        </w:rPr>
        <w:t xml:space="preserve">These are </w:t>
      </w:r>
      <w:r w:rsidRPr="00656922">
        <w:rPr>
          <w:rFonts w:eastAsia="Calibri"/>
          <w:u w:val="single"/>
        </w:rPr>
        <w:t xml:space="preserve">the </w:t>
      </w:r>
      <w:r w:rsidRPr="00656922">
        <w:rPr>
          <w:rFonts w:eastAsia="Calibri"/>
          <w:highlight w:val="cyan"/>
          <w:u w:val="single"/>
        </w:rPr>
        <w:t xml:space="preserve">building blocks of a </w:t>
      </w:r>
      <w:r w:rsidRPr="00656922">
        <w:rPr>
          <w:rFonts w:eastAsia="Calibri"/>
          <w:u w:val="single"/>
        </w:rPr>
        <w:t xml:space="preserve">low-intensity </w:t>
      </w:r>
      <w:r w:rsidRPr="00656922">
        <w:rPr>
          <w:rFonts w:eastAsia="Calibri"/>
          <w:highlight w:val="cyan"/>
          <w:u w:val="single"/>
        </w:rPr>
        <w:t>fascism</w:t>
      </w:r>
      <w:r w:rsidRPr="00656922">
        <w:rPr>
          <w:rFonts w:eastAsia="Calibri"/>
          <w:sz w:val="16"/>
        </w:rPr>
        <w:t xml:space="preserve"> that has merged with our very skin, so that </w:t>
      </w:r>
      <w:r w:rsidRPr="00656922">
        <w:rPr>
          <w:rFonts w:eastAsia="Calibri"/>
          <w:highlight w:val="cyan"/>
          <w:u w:val="single"/>
        </w:rPr>
        <w:t xml:space="preserve">we reproduce its </w:t>
      </w:r>
      <w:r w:rsidRPr="00656922">
        <w:rPr>
          <w:rFonts w:eastAsia="Calibri"/>
          <w:u w:val="single"/>
        </w:rPr>
        <w:t>apolitical, consensual, and voluntary order</w:t>
      </w:r>
      <w:r w:rsidRPr="00656922">
        <w:rPr>
          <w:rFonts w:eastAsia="Calibri"/>
          <w:sz w:val="16"/>
        </w:rPr>
        <w:t xml:space="preserve">. This </w:t>
      </w:r>
      <w:r w:rsidRPr="00656922">
        <w:rPr>
          <w:rFonts w:eastAsia="Calibri"/>
          <w:u w:val="single"/>
        </w:rPr>
        <w:t xml:space="preserve">low-intensity fascism binds us with images and </w:t>
      </w:r>
      <w:r w:rsidRPr="00656922">
        <w:rPr>
          <w:rFonts w:eastAsia="Calibri"/>
          <w:highlight w:val="cyan"/>
          <w:u w:val="single"/>
        </w:rPr>
        <w:t>slogans of social order,</w:t>
      </w:r>
      <w:r w:rsidRPr="00656922">
        <w:rPr>
          <w:rFonts w:eastAsia="Calibri"/>
          <w:u w:val="single"/>
        </w:rPr>
        <w:t xml:space="preserve"> forceful cultural consensus, shared values —</w:t>
      </w:r>
      <w:r w:rsidRPr="00656922">
        <w:rPr>
          <w:rFonts w:eastAsia="Calibri"/>
          <w:highlight w:val="cyan"/>
          <w:u w:val="single"/>
        </w:rPr>
        <w:t>that is, free markets, private property, individualism</w:t>
      </w:r>
      <w:r w:rsidRPr="00656922">
        <w:rPr>
          <w:rFonts w:eastAsia="Calibri"/>
          <w:u w:val="single"/>
        </w:rPr>
        <w:t xml:space="preserve">, and even depoliticising, which is the purest expression of the totalitarian state that democracy now conceals. </w:t>
      </w:r>
      <w:r w:rsidRPr="00656922">
        <w:rPr>
          <w:rFonts w:eastAsia="Calibri"/>
          <w:sz w:val="16"/>
        </w:rPr>
        <w:t>To transgress it -to politicise oneself- is to step into the domain of the war-state, which defines terrorism and constantly redefines who the terrorist is.</w:t>
      </w:r>
    </w:p>
    <w:p w14:paraId="633524A7" w14:textId="77777777" w:rsidR="00656922" w:rsidRPr="00656922" w:rsidRDefault="00656922" w:rsidP="00656922">
      <w:pPr>
        <w:rPr>
          <w:rFonts w:eastAsia="Calibri"/>
          <w:u w:val="single"/>
        </w:rPr>
      </w:pPr>
      <w:r w:rsidRPr="00656922">
        <w:rPr>
          <w:rFonts w:eastAsia="Calibri"/>
          <w:sz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656922">
        <w:rPr>
          <w:rFonts w:eastAsia="Calibri"/>
          <w:u w:val="single"/>
        </w:rPr>
        <w:t>Our entire lives are permeated by capitalis</w:t>
      </w:r>
      <w:r w:rsidRPr="00656922">
        <w:rPr>
          <w:rFonts w:eastAsia="Calibri"/>
          <w:sz w:val="16"/>
        </w:rPr>
        <w:t xml:space="preserve">m and shaped by it. It has been said that there is no outside to capitalism, but there is no inside either —no private life, no free consciousness. </w:t>
      </w:r>
      <w:r w:rsidRPr="00656922">
        <w:rPr>
          <w:rFonts w:eastAsia="Calibri"/>
          <w:u w:val="single"/>
        </w:rPr>
        <w:t>Those in power protect us from the “barbarians,”</w:t>
      </w:r>
      <w:r w:rsidRPr="00656922">
        <w:rPr>
          <w:rFonts w:eastAsia="Calibri"/>
          <w:sz w:val="16"/>
        </w:rPr>
        <w:t xml:space="preserve"> </w:t>
      </w:r>
      <w:r w:rsidRPr="00656922">
        <w:rPr>
          <w:rFonts w:eastAsia="Calibri"/>
          <w:u w:val="single"/>
        </w:rPr>
        <w:t>and</w:t>
      </w:r>
      <w:r w:rsidRPr="00656922">
        <w:rPr>
          <w:rFonts w:eastAsia="Calibri"/>
          <w:sz w:val="16"/>
        </w:rPr>
        <w:t xml:space="preserve"> also </w:t>
      </w:r>
      <w:r w:rsidRPr="00656922">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08CC0BBD" w14:textId="77777777" w:rsidR="00656922" w:rsidRPr="00656922" w:rsidRDefault="00656922" w:rsidP="00656922">
      <w:pPr>
        <w:rPr>
          <w:rFonts w:eastAsia="Calibri"/>
          <w:sz w:val="16"/>
        </w:rPr>
      </w:pPr>
      <w:r w:rsidRPr="00656922">
        <w:rPr>
          <w:rFonts w:eastAsia="Calibri"/>
          <w:u w:val="single"/>
        </w:rPr>
        <w:t>Individual freedom continues to shrink —through decrees, surveillance cameras, metal detectors, cable television</w:t>
      </w:r>
      <w:r w:rsidRPr="00656922">
        <w:rPr>
          <w:rFonts w:eastAsia="Calibri"/>
          <w:sz w:val="16"/>
        </w:rPr>
        <w:t xml:space="preserve"> (Sanchís, 2025), </w:t>
      </w:r>
      <w:r w:rsidRPr="00656922">
        <w:rPr>
          <w:rFonts w:eastAsia="Calibri"/>
          <w:u w:val="single"/>
        </w:rPr>
        <w:t>social media</w:t>
      </w:r>
      <w:r w:rsidRPr="00656922">
        <w:rPr>
          <w:rFonts w:eastAsia="Calibri"/>
          <w:sz w:val="16"/>
        </w:rPr>
        <w:t xml:space="preserve"> (Conde, 2024), </w:t>
      </w:r>
      <w:r w:rsidRPr="00656922">
        <w:rPr>
          <w:rFonts w:eastAsia="Calibri"/>
          <w:u w:val="single"/>
        </w:rPr>
        <w:t>satellites, induced fear, phantom terrorists.</w:t>
      </w:r>
      <w:r w:rsidRPr="00656922">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16EB08CF" w14:textId="77777777" w:rsidR="00656922" w:rsidRPr="00656922" w:rsidRDefault="00656922" w:rsidP="00656922">
      <w:pPr>
        <w:rPr>
          <w:rFonts w:eastAsia="Calibri"/>
          <w:sz w:val="16"/>
        </w:rPr>
      </w:pPr>
      <w:r w:rsidRPr="00656922">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656922">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656922">
        <w:rPr>
          <w:rFonts w:eastAsia="Calibri"/>
          <w:sz w:val="16"/>
        </w:rPr>
        <w:t xml:space="preserve"> —</w:t>
      </w:r>
      <w:r w:rsidRPr="00656922">
        <w:rPr>
          <w:rFonts w:eastAsia="Calibri"/>
          <w:u w:val="single"/>
        </w:rPr>
        <w:t xml:space="preserve">when </w:t>
      </w:r>
      <w:r w:rsidRPr="00656922">
        <w:rPr>
          <w:rFonts w:eastAsia="Calibri"/>
          <w:highlight w:val="cyan"/>
          <w:u w:val="single"/>
        </w:rPr>
        <w:t>the only truly urgent priority is to get out of the burning house that is neoliberalism</w:t>
      </w:r>
      <w:r w:rsidRPr="00656922">
        <w:rPr>
          <w:rFonts w:eastAsia="Calibri"/>
          <w:sz w:val="16"/>
        </w:rPr>
        <w:t xml:space="preserve"> (Fisher, 2020).</w:t>
      </w:r>
    </w:p>
    <w:p w14:paraId="51BDBB0D" w14:textId="77777777" w:rsidR="00656922" w:rsidRPr="00656922" w:rsidRDefault="00656922" w:rsidP="00656922">
      <w:pPr>
        <w:keepNext/>
        <w:keepLines/>
        <w:spacing w:before="40" w:after="0"/>
        <w:outlineLvl w:val="3"/>
        <w:rPr>
          <w:rFonts w:eastAsia="MS Gothic" w:cs="Times New Roman"/>
          <w:b/>
          <w:sz w:val="26"/>
        </w:rPr>
      </w:pPr>
      <w:r w:rsidRPr="00656922">
        <w:rPr>
          <w:rFonts w:eastAsia="MS Gothic" w:cs="Times New Roman"/>
          <w:b/>
          <w:sz w:val="26"/>
        </w:rPr>
        <w:t>Capitalism is intertwined with systems of state sovereignty and legality creating unsustainable social and ecological monocultures that are both unpredictable and existential</w:t>
      </w:r>
    </w:p>
    <w:p w14:paraId="69612A1F" w14:textId="77777777" w:rsidR="00656922" w:rsidRPr="00656922" w:rsidRDefault="00656922" w:rsidP="00656922">
      <w:pPr>
        <w:rPr>
          <w:rFonts w:eastAsia="Calibri"/>
          <w:sz w:val="16"/>
          <w:szCs w:val="16"/>
        </w:rPr>
      </w:pPr>
      <w:r w:rsidRPr="00656922">
        <w:rPr>
          <w:rFonts w:eastAsia="Calibri"/>
          <w:b/>
        </w:rPr>
        <w:t>Garver and Derani '25 --</w:t>
      </w:r>
      <w:r w:rsidRPr="00656922">
        <w:rPr>
          <w:rFonts w:eastAsia="Calibri"/>
        </w:rPr>
        <w:t xml:space="preserve"> </w:t>
      </w:r>
      <w:r w:rsidRPr="00656922">
        <w:rPr>
          <w:rFonts w:eastAsia="Calibri"/>
          <w:sz w:val="16"/>
          <w:szCs w:val="16"/>
        </w:rPr>
        <w:t>[Geoffrey Garver and Cristiane Derani, Dr. Geoffrey Garver teaches environmental courses at McGill University and Concordia University and coordinates law and governance research for the Leadership for the Ecozoic program, Geoff completed his PhD (Geography) at McGill in 2016, and has a B.S. (Chemical Engineering) from Cornell University (1982), a J.D. from Michigan law School (1987) and an LL.M. from McGill (2011), Cristiane Derani is a Professor at the Federal University of Santa Catarina, Brazil, where she teaches Public International Law, International Economic Law and International Environmental Law, she graduated in Law from São Paulo State University (1988), and was awarded a Ph.D. in Economic Law at USP (1996), "Moving From Monocultures to Resilience," Routledge, 02-11-2025, https://www.taylorfrancis.com/books/edit/10.4324/9781003440871/ecological-integrity-international-law-klaus-bosselmann-kathryn-gwiazdon-virginia-zambrano] Accessed on 10-18-2025 //gnart</w:t>
      </w:r>
    </w:p>
    <w:p w14:paraId="4F99CFB6" w14:textId="77777777" w:rsidR="00656922" w:rsidRPr="00656922" w:rsidRDefault="00656922" w:rsidP="00656922">
      <w:pPr>
        <w:rPr>
          <w:rFonts w:eastAsia="Calibri"/>
          <w:sz w:val="16"/>
        </w:rPr>
      </w:pPr>
      <w:r w:rsidRPr="00656922">
        <w:rPr>
          <w:rFonts w:eastAsia="Calibri"/>
          <w:sz w:val="16"/>
        </w:rPr>
        <w:t>Conceptual monocultures also exist in education in the form of siloed university disciplines; in social culture and “happiness” in the form of global consumer brands, the worldwide appeal of Hollywood blockbusters, and globalized consumer phenomena such as Black Friday; of language in the form of internationally dominant languages, such as English, Mandarin, and Spanish; and of morality and spirituality in the form of the world’s main monotheistic religions.</w:t>
      </w:r>
    </w:p>
    <w:p w14:paraId="5AC25AE6" w14:textId="77777777" w:rsidR="00656922" w:rsidRPr="00656922" w:rsidRDefault="00656922" w:rsidP="00656922">
      <w:pPr>
        <w:rPr>
          <w:rFonts w:eastAsia="Calibri"/>
          <w:sz w:val="16"/>
        </w:rPr>
      </w:pPr>
      <w:r w:rsidRPr="00656922">
        <w:rPr>
          <w:rFonts w:eastAsia="Calibri"/>
          <w:sz w:val="16"/>
        </w:rPr>
        <w:t xml:space="preserve">These </w:t>
      </w:r>
      <w:r w:rsidRPr="00656922">
        <w:rPr>
          <w:rFonts w:eastAsia="Calibri"/>
          <w:u w:val="single"/>
        </w:rPr>
        <w:t xml:space="preserve">material and </w:t>
      </w:r>
      <w:r w:rsidRPr="00656922">
        <w:rPr>
          <w:rFonts w:eastAsia="Calibri"/>
          <w:highlight w:val="cyan"/>
          <w:u w:val="single"/>
        </w:rPr>
        <w:t>conceptual monocultures</w:t>
      </w:r>
      <w:r w:rsidRPr="00656922">
        <w:rPr>
          <w:rFonts w:eastAsia="Calibri"/>
          <w:u w:val="single"/>
        </w:rPr>
        <w:t xml:space="preserve"> are </w:t>
      </w:r>
      <w:r w:rsidRPr="00656922">
        <w:rPr>
          <w:rFonts w:eastAsia="Calibri"/>
          <w:highlight w:val="cyan"/>
          <w:u w:val="single"/>
        </w:rPr>
        <w:t>interconnected and reinforcing</w:t>
      </w:r>
      <w:r w:rsidRPr="00656922">
        <w:rPr>
          <w:rFonts w:eastAsia="Calibri"/>
          <w:sz w:val="16"/>
        </w:rPr>
        <w:t xml:space="preserve">. </w:t>
      </w:r>
      <w:r w:rsidRPr="00656922">
        <w:rPr>
          <w:rFonts w:eastAsia="Calibri"/>
          <w:highlight w:val="cyan"/>
          <w:u w:val="single"/>
        </w:rPr>
        <w:t>Industrial agriculture</w:t>
      </w:r>
      <w:r w:rsidRPr="00656922">
        <w:rPr>
          <w:rFonts w:eastAsia="Calibri"/>
          <w:u w:val="single"/>
        </w:rPr>
        <w:t xml:space="preserve"> and crop monocultures are </w:t>
      </w:r>
      <w:r w:rsidRPr="00656922">
        <w:rPr>
          <w:rFonts w:eastAsia="Calibri"/>
          <w:highlight w:val="cyan"/>
          <w:u w:val="single"/>
        </w:rPr>
        <w:t>tied to a monocultural view of the economy</w:t>
      </w:r>
      <w:r w:rsidRPr="00656922">
        <w:rPr>
          <w:rFonts w:eastAsia="Calibri"/>
          <w:u w:val="single"/>
        </w:rPr>
        <w:t xml:space="preserve">, which in turn is </w:t>
      </w:r>
      <w:r w:rsidRPr="00656922">
        <w:rPr>
          <w:rFonts w:eastAsia="Calibri"/>
          <w:highlight w:val="cyan"/>
          <w:u w:val="single"/>
        </w:rPr>
        <w:t>supported by monocultures of law and governance</w:t>
      </w:r>
      <w:r w:rsidRPr="00656922">
        <w:rPr>
          <w:rFonts w:eastAsia="Calibri"/>
          <w:sz w:val="16"/>
        </w:rPr>
        <w:t xml:space="preserve">. Thus, </w:t>
      </w:r>
      <w:r w:rsidRPr="00656922">
        <w:rPr>
          <w:rFonts w:eastAsia="Calibri"/>
          <w:u w:val="single"/>
        </w:rPr>
        <w:t>interlocking complexes of material and conceptual monocultures can come together in sweeping societal narratives</w:t>
      </w:r>
      <w:r w:rsidRPr="00656922">
        <w:rPr>
          <w:rFonts w:eastAsia="Calibri"/>
          <w:sz w:val="16"/>
        </w:rPr>
        <w:t xml:space="preserve"> that can endure for decades or centuries, such as the religious narrative of medieval Europe, the scientific narrative of the Enlightenment, and the </w:t>
      </w:r>
      <w:r w:rsidRPr="00656922">
        <w:rPr>
          <w:rFonts w:eastAsia="Calibri"/>
          <w:u w:val="single"/>
        </w:rPr>
        <w:t xml:space="preserve">contemporary </w:t>
      </w:r>
      <w:r w:rsidRPr="00656922">
        <w:rPr>
          <w:rFonts w:eastAsia="Calibri"/>
          <w:highlight w:val="cyan"/>
          <w:u w:val="single"/>
        </w:rPr>
        <w:t>narrative of globalization and insistence on</w:t>
      </w:r>
      <w:r w:rsidRPr="00656922">
        <w:rPr>
          <w:rFonts w:eastAsia="Calibri"/>
          <w:u w:val="single"/>
        </w:rPr>
        <w:t xml:space="preserve"> economic </w:t>
      </w:r>
      <w:r w:rsidRPr="00656922">
        <w:rPr>
          <w:rFonts w:eastAsia="Calibri"/>
          <w:highlight w:val="cyan"/>
          <w:u w:val="single"/>
        </w:rPr>
        <w:t>growth</w:t>
      </w:r>
      <w:r w:rsidRPr="00656922">
        <w:rPr>
          <w:rFonts w:eastAsia="Calibri"/>
          <w:sz w:val="16"/>
        </w:rPr>
        <w:t xml:space="preserve"> (Michaels 2011; Capra  &amp; Mattei 2015). These broad narratives are, in themselves, monocultures, in which an </w:t>
      </w:r>
      <w:r w:rsidRPr="00656922">
        <w:rPr>
          <w:rFonts w:eastAsia="Calibri"/>
          <w:u w:val="single"/>
        </w:rPr>
        <w:t>overarching “</w:t>
      </w:r>
      <w:r w:rsidRPr="00656922">
        <w:rPr>
          <w:rFonts w:eastAsia="Calibri"/>
          <w:highlight w:val="cyan"/>
          <w:u w:val="single"/>
        </w:rPr>
        <w:t>monoculture of the mind</w:t>
      </w:r>
      <w:r w:rsidRPr="00656922">
        <w:rPr>
          <w:rFonts w:eastAsia="Calibri"/>
          <w:u w:val="single"/>
        </w:rPr>
        <w:t xml:space="preserve">” </w:t>
      </w:r>
      <w:r w:rsidRPr="00656922">
        <w:rPr>
          <w:rFonts w:eastAsia="Calibri"/>
          <w:highlight w:val="cyan"/>
          <w:u w:val="single"/>
        </w:rPr>
        <w:t>built around Western ideologies</w:t>
      </w:r>
      <w:r w:rsidRPr="00656922">
        <w:rPr>
          <w:rFonts w:eastAsia="Calibri"/>
          <w:sz w:val="16"/>
        </w:rPr>
        <w:t xml:space="preserve"> (de Araújo et al. 2020) </w:t>
      </w:r>
      <w:r w:rsidRPr="00656922">
        <w:rPr>
          <w:rFonts w:eastAsia="Calibri"/>
          <w:u w:val="single"/>
        </w:rPr>
        <w:t>manifests in material monocultures of production and consumption around food, energy, transport, housing, health, infrastructure, urbanization, and more</w:t>
      </w:r>
      <w:r w:rsidRPr="00656922">
        <w:rPr>
          <w:rFonts w:eastAsia="Calibri"/>
          <w:sz w:val="16"/>
        </w:rPr>
        <w:t xml:space="preserve">. This chapter explains how </w:t>
      </w:r>
      <w:r w:rsidRPr="00656922">
        <w:rPr>
          <w:rFonts w:eastAsia="Calibri"/>
          <w:u w:val="single"/>
        </w:rPr>
        <w:t xml:space="preserve">material and conceptual monocultures and the larger narratives they form together </w:t>
      </w:r>
      <w:r w:rsidRPr="00656922">
        <w:rPr>
          <w:rFonts w:eastAsia="Calibri"/>
          <w:highlight w:val="cyan"/>
          <w:u w:val="single"/>
        </w:rPr>
        <w:t>undermine socioecological integrity</w:t>
      </w:r>
      <w:r w:rsidRPr="00656922">
        <w:rPr>
          <w:rFonts w:eastAsia="Calibri"/>
          <w:u w:val="single"/>
        </w:rPr>
        <w:t xml:space="preserve"> and resilience necessary to the long-term security and </w:t>
      </w:r>
      <w:r w:rsidRPr="00656922">
        <w:rPr>
          <w:rFonts w:eastAsia="Calibri"/>
          <w:sz w:val="16"/>
        </w:rPr>
        <w:t>stability of social and ecological systems and proposes alternatives that favor diversity and pluralistic approaches.</w:t>
      </w:r>
    </w:p>
    <w:p w14:paraId="6D2604F7" w14:textId="77777777" w:rsidR="00656922" w:rsidRPr="00656922" w:rsidRDefault="00656922" w:rsidP="00656922">
      <w:pPr>
        <w:rPr>
          <w:rFonts w:eastAsia="Calibri"/>
          <w:sz w:val="16"/>
        </w:rPr>
      </w:pPr>
      <w:r w:rsidRPr="00656922">
        <w:rPr>
          <w:rFonts w:eastAsia="Calibri"/>
          <w:sz w:val="16"/>
        </w:rPr>
        <w:t>Common Features of Monocultures</w:t>
      </w:r>
    </w:p>
    <w:p w14:paraId="669968A5" w14:textId="77777777" w:rsidR="00656922" w:rsidRPr="00656922" w:rsidRDefault="00656922" w:rsidP="00656922">
      <w:pPr>
        <w:rPr>
          <w:rFonts w:eastAsia="Calibri"/>
          <w:sz w:val="16"/>
        </w:rPr>
      </w:pPr>
      <w:r w:rsidRPr="00656922">
        <w:rPr>
          <w:rFonts w:eastAsia="Calibri"/>
          <w:sz w:val="16"/>
        </w:rPr>
        <w:t xml:space="preserve">Monocultures, whether material or conceptual, share several features. All monocultures are systems in themselves and typically parts of larger ones as well, and all are interdependent with Earth’s social and ecological systems. For example, </w:t>
      </w:r>
      <w:r w:rsidRPr="00656922">
        <w:rPr>
          <w:rFonts w:eastAsia="Calibri"/>
          <w:u w:val="single"/>
        </w:rPr>
        <w:t>crop monocultures replace uncultivated ecosystems, and the soils, nutrients, water, and climatic conditions on which they rely or exact impacts all derive from Earth’s ecosystems</w:t>
      </w:r>
      <w:r w:rsidRPr="00656922">
        <w:rPr>
          <w:rFonts w:eastAsia="Calibri"/>
          <w:sz w:val="16"/>
        </w:rPr>
        <w:t xml:space="preserve"> (Sundstrom et al. 2022). The monoculture of money not only operates according to systems dynamics but also has enormous direct and indirect impacts on Earth’s social and ecological systems. Thus, the common features of monocultures are most readily seen from a systems perspective.</w:t>
      </w:r>
    </w:p>
    <w:p w14:paraId="265077F5" w14:textId="77777777" w:rsidR="00656922" w:rsidRPr="00656922" w:rsidRDefault="00656922" w:rsidP="00656922">
      <w:pPr>
        <w:rPr>
          <w:rFonts w:eastAsia="Calibri"/>
          <w:sz w:val="16"/>
        </w:rPr>
      </w:pPr>
      <w:r w:rsidRPr="00656922">
        <w:rPr>
          <w:rFonts w:eastAsia="Calibri"/>
          <w:sz w:val="16"/>
        </w:rPr>
        <w:t xml:space="preserve">Because monocultures involve attempts to dominate and control various types of social and ecological systems, it is useful to recall characteristics of “natural” systems that have not been reduced to monocultures. First, </w:t>
      </w:r>
      <w:r w:rsidRPr="00656922">
        <w:rPr>
          <w:rFonts w:eastAsia="Calibri"/>
          <w:u w:val="single"/>
        </w:rPr>
        <w:t xml:space="preserve">natural </w:t>
      </w:r>
      <w:r w:rsidRPr="00656922">
        <w:rPr>
          <w:rFonts w:eastAsia="Calibri"/>
          <w:highlight w:val="cyan"/>
          <w:u w:val="single"/>
        </w:rPr>
        <w:t>ecosystems</w:t>
      </w:r>
      <w:r w:rsidRPr="00656922">
        <w:rPr>
          <w:rFonts w:eastAsia="Calibri"/>
          <w:u w:val="single"/>
        </w:rPr>
        <w:t xml:space="preserve"> do </w:t>
      </w:r>
      <w:r w:rsidRPr="00656922">
        <w:rPr>
          <w:rFonts w:eastAsia="Calibri"/>
          <w:highlight w:val="cyan"/>
          <w:u w:val="single"/>
        </w:rPr>
        <w:t>not</w:t>
      </w:r>
      <w:r w:rsidRPr="00656922">
        <w:rPr>
          <w:rFonts w:eastAsia="Calibri"/>
          <w:u w:val="single"/>
        </w:rPr>
        <w:t xml:space="preserve"> behave in </w:t>
      </w:r>
      <w:r w:rsidRPr="00656922">
        <w:rPr>
          <w:rFonts w:eastAsia="Calibri"/>
          <w:highlight w:val="cyan"/>
          <w:u w:val="single"/>
        </w:rPr>
        <w:t>linear</w:t>
      </w:r>
      <w:r w:rsidRPr="00656922">
        <w:rPr>
          <w:rFonts w:eastAsia="Calibri"/>
          <w:u w:val="single"/>
        </w:rPr>
        <w:t xml:space="preserve">, </w:t>
      </w:r>
      <w:r w:rsidRPr="00656922">
        <w:rPr>
          <w:rFonts w:eastAsia="Calibri"/>
          <w:highlight w:val="cyan"/>
          <w:u w:val="single"/>
        </w:rPr>
        <w:t>gradual</w:t>
      </w:r>
      <w:r w:rsidRPr="00656922">
        <w:rPr>
          <w:rFonts w:eastAsia="Calibri"/>
          <w:u w:val="single"/>
        </w:rPr>
        <w:t xml:space="preserve">, predictable ways </w:t>
      </w:r>
      <w:r w:rsidRPr="00656922">
        <w:rPr>
          <w:rFonts w:eastAsia="Calibri"/>
          <w:highlight w:val="cyan"/>
          <w:u w:val="single"/>
        </w:rPr>
        <w:t>but instead</w:t>
      </w:r>
      <w:r w:rsidRPr="00656922">
        <w:rPr>
          <w:rFonts w:eastAsia="Calibri"/>
          <w:u w:val="single"/>
        </w:rPr>
        <w:t xml:space="preserve"> are </w:t>
      </w:r>
      <w:r w:rsidRPr="00656922">
        <w:rPr>
          <w:rFonts w:eastAsia="Calibri"/>
          <w:highlight w:val="cyan"/>
          <w:u w:val="single"/>
        </w:rPr>
        <w:t>prone to unpredictable</w:t>
      </w:r>
      <w:r w:rsidRPr="00656922">
        <w:rPr>
          <w:rFonts w:eastAsia="Calibri"/>
          <w:u w:val="single"/>
        </w:rPr>
        <w:t xml:space="preserve"> episodic </w:t>
      </w:r>
      <w:r w:rsidRPr="00656922">
        <w:rPr>
          <w:rFonts w:eastAsia="Calibri"/>
          <w:highlight w:val="cyan"/>
          <w:u w:val="single"/>
        </w:rPr>
        <w:t>change that</w:t>
      </w:r>
      <w:r w:rsidRPr="00656922">
        <w:rPr>
          <w:rFonts w:eastAsia="Calibri"/>
          <w:u w:val="single"/>
        </w:rPr>
        <w:t xml:space="preserve">, at the extreme, can </w:t>
      </w:r>
      <w:r w:rsidRPr="00656922">
        <w:rPr>
          <w:rFonts w:eastAsia="Calibri"/>
          <w:highlight w:val="cyan"/>
          <w:u w:val="single"/>
        </w:rPr>
        <w:t>shift</w:t>
      </w:r>
      <w:r w:rsidRPr="00656922">
        <w:rPr>
          <w:rFonts w:eastAsia="Calibri"/>
          <w:u w:val="single"/>
        </w:rPr>
        <w:t xml:space="preserve"> the </w:t>
      </w:r>
      <w:r w:rsidRPr="00656922">
        <w:rPr>
          <w:rFonts w:eastAsia="Calibri"/>
          <w:highlight w:val="cyan"/>
          <w:u w:val="single"/>
        </w:rPr>
        <w:t>system to a new state</w:t>
      </w:r>
      <w:r w:rsidRPr="00656922">
        <w:rPr>
          <w:rFonts w:eastAsia="Calibri"/>
          <w:sz w:val="16"/>
        </w:rPr>
        <w:t xml:space="preserve"> (Holling 1996). Second, </w:t>
      </w:r>
      <w:r w:rsidRPr="00656922">
        <w:rPr>
          <w:rFonts w:eastAsia="Calibri"/>
          <w:u w:val="single"/>
        </w:rPr>
        <w:t>natural systems are not uniform</w:t>
      </w:r>
      <w:r w:rsidRPr="00656922">
        <w:rPr>
          <w:rFonts w:eastAsia="Calibri"/>
          <w:sz w:val="16"/>
        </w:rPr>
        <w:t xml:space="preserve">, and “from the leaf to the individual, the vegetation patch, the landscape, and the planet,” </w:t>
      </w:r>
      <w:r w:rsidRPr="00656922">
        <w:rPr>
          <w:rFonts w:eastAsia="Calibri"/>
          <w:u w:val="single"/>
        </w:rPr>
        <w:t>their structure and functioning cannot be scaled up or down in linear ways</w:t>
      </w:r>
      <w:r w:rsidRPr="00656922">
        <w:rPr>
          <w:rFonts w:eastAsia="Calibri"/>
          <w:sz w:val="16"/>
        </w:rPr>
        <w:t xml:space="preserve"> (Holling 1996: 40). Scale matters in terms of system structure and function. Third, </w:t>
      </w:r>
      <w:r w:rsidRPr="00656922">
        <w:rPr>
          <w:rFonts w:eastAsia="Calibri"/>
          <w:highlight w:val="cyan"/>
          <w:u w:val="single"/>
        </w:rPr>
        <w:t>ecosystems do not have</w:t>
      </w:r>
      <w:r w:rsidRPr="00656922">
        <w:rPr>
          <w:rFonts w:eastAsia="Calibri"/>
          <w:u w:val="single"/>
        </w:rPr>
        <w:t xml:space="preserve"> a </w:t>
      </w:r>
      <w:r w:rsidRPr="00656922">
        <w:rPr>
          <w:rFonts w:eastAsia="Calibri"/>
          <w:highlight w:val="cyan"/>
          <w:u w:val="single"/>
        </w:rPr>
        <w:t>stationary</w:t>
      </w:r>
      <w:r w:rsidRPr="00656922">
        <w:rPr>
          <w:rFonts w:eastAsia="Calibri"/>
          <w:u w:val="single"/>
        </w:rPr>
        <w:t xml:space="preserve"> state of </w:t>
      </w:r>
      <w:r w:rsidRPr="00656922">
        <w:rPr>
          <w:rFonts w:eastAsia="Calibri"/>
          <w:highlight w:val="cyan"/>
          <w:u w:val="single"/>
        </w:rPr>
        <w:t>equilibrium but</w:t>
      </w:r>
      <w:r w:rsidRPr="00656922">
        <w:rPr>
          <w:rFonts w:eastAsia="Calibri"/>
          <w:u w:val="single"/>
        </w:rPr>
        <w:t xml:space="preserve"> instead are typically in far-from-equilibrium states and evolve and </w:t>
      </w:r>
      <w:r w:rsidRPr="00656922">
        <w:rPr>
          <w:rFonts w:eastAsia="Calibri"/>
          <w:highlight w:val="cyan"/>
          <w:u w:val="single"/>
        </w:rPr>
        <w:t>maintain overall diversity, structure, and function according to</w:t>
      </w:r>
      <w:r w:rsidRPr="00656922">
        <w:rPr>
          <w:rFonts w:eastAsia="Calibri"/>
          <w:u w:val="single"/>
        </w:rPr>
        <w:t xml:space="preserve"> a complex </w:t>
      </w:r>
      <w:r w:rsidRPr="00656922">
        <w:rPr>
          <w:rFonts w:eastAsia="Calibri"/>
          <w:highlight w:val="cyan"/>
          <w:u w:val="single"/>
        </w:rPr>
        <w:t>interplay of destabilizing and stabilizing forces</w:t>
      </w:r>
      <w:r w:rsidRPr="00656922">
        <w:rPr>
          <w:rFonts w:eastAsia="Calibri"/>
          <w:sz w:val="16"/>
        </w:rPr>
        <w:t>. Fourth,</w:t>
      </w:r>
    </w:p>
    <w:p w14:paraId="7816A8B3" w14:textId="77777777" w:rsidR="00656922" w:rsidRPr="00656922" w:rsidRDefault="00656922" w:rsidP="00656922">
      <w:pPr>
        <w:rPr>
          <w:rFonts w:eastAsia="Calibri"/>
          <w:sz w:val="16"/>
        </w:rPr>
      </w:pPr>
      <w:r w:rsidRPr="00656922">
        <w:rPr>
          <w:rFonts w:eastAsia="Calibri"/>
          <w:sz w:val="16"/>
        </w:rPr>
        <w:t xml:space="preserve">[p]olicies and </w:t>
      </w:r>
      <w:r w:rsidRPr="00656922">
        <w:rPr>
          <w:rFonts w:eastAsia="Calibri"/>
          <w:u w:val="single"/>
        </w:rPr>
        <w:t xml:space="preserve">management that apply </w:t>
      </w:r>
      <w:r w:rsidRPr="00656922">
        <w:rPr>
          <w:rFonts w:eastAsia="Calibri"/>
          <w:highlight w:val="cyan"/>
          <w:u w:val="single"/>
        </w:rPr>
        <w:t>fixed rules for achieving constant yields</w:t>
      </w:r>
      <w:r w:rsidRPr="00656922">
        <w:rPr>
          <w:rFonts w:eastAsia="Calibri"/>
          <w:sz w:val="16"/>
        </w:rPr>
        <w:t xml:space="preserve"> (such as constant carrying capacity of cattle or wildlife or constant yield of fish, wood, or water), independent of scale, </w:t>
      </w:r>
      <w:r w:rsidRPr="00656922">
        <w:rPr>
          <w:rFonts w:eastAsia="Calibri"/>
          <w:highlight w:val="cyan"/>
          <w:u w:val="single"/>
        </w:rPr>
        <w:t>lead to systems that gradually lose resilience and suddenly break down</w:t>
      </w:r>
      <w:r w:rsidRPr="00656922">
        <w:rPr>
          <w:rFonts w:eastAsia="Calibri"/>
          <w:u w:val="single"/>
        </w:rPr>
        <w:t xml:space="preserve"> in the face of disturbances that previously could be absorbed</w:t>
      </w:r>
      <w:r w:rsidRPr="00656922">
        <w:rPr>
          <w:rFonts w:eastAsia="Calibri"/>
          <w:sz w:val="16"/>
        </w:rPr>
        <w:t>.</w:t>
      </w:r>
    </w:p>
    <w:p w14:paraId="1852CBCC" w14:textId="77777777" w:rsidR="00656922" w:rsidRPr="00656922" w:rsidRDefault="00656922" w:rsidP="00656922">
      <w:pPr>
        <w:rPr>
          <w:rFonts w:eastAsia="Calibri"/>
          <w:u w:val="single"/>
        </w:rPr>
      </w:pPr>
      <w:r w:rsidRPr="00656922">
        <w:rPr>
          <w:rFonts w:eastAsia="Calibri"/>
          <w:sz w:val="16"/>
        </w:rPr>
        <w:t xml:space="preserve">Holling (1996) describes two different kinds of systems resilience, engineering resilience and ecological resilience. Engineering resilience describes the ability of a system to resist disturbances or to return quickly to a desired near equilibrium state when it is disturbed (Holling 1996). </w:t>
      </w:r>
      <w:r w:rsidRPr="00656922">
        <w:rPr>
          <w:rFonts w:eastAsia="Calibri"/>
          <w:u w:val="single"/>
        </w:rPr>
        <w:t>Systems with engineering resilience have a narrow range of workable or desirable structures and functions</w:t>
      </w:r>
      <w:r w:rsidRPr="00656922">
        <w:rPr>
          <w:rFonts w:eastAsia="Calibri"/>
          <w:sz w:val="16"/>
        </w:rPr>
        <w:t xml:space="preserve">, and their chief attributes are uniform and predictable outcomes, as well as efficiency in the achievement of those outcomes. Ironically, however, </w:t>
      </w:r>
      <w:r w:rsidRPr="00656922">
        <w:rPr>
          <w:rFonts w:eastAsia="Calibri"/>
          <w:u w:val="single"/>
        </w:rPr>
        <w:t xml:space="preserve">because it requires protection against disturbances or strategies to quickly recover from them, engineering resilience </w:t>
      </w:r>
      <w:r w:rsidRPr="00656922">
        <w:rPr>
          <w:rFonts w:eastAsia="Calibri"/>
          <w:highlight w:val="cyan"/>
          <w:u w:val="single"/>
        </w:rPr>
        <w:t>renders systems increasingly vulnerable to collapse</w:t>
      </w:r>
      <w:r w:rsidRPr="00656922">
        <w:rPr>
          <w:rFonts w:eastAsia="Calibri"/>
          <w:u w:val="single"/>
        </w:rPr>
        <w:t xml:space="preserve"> when those protections or response strategies fail</w:t>
      </w:r>
      <w:r w:rsidRPr="00656922">
        <w:rPr>
          <w:rFonts w:eastAsia="Calibri"/>
          <w:sz w:val="16"/>
        </w:rPr>
        <w:t xml:space="preserve">. </w:t>
      </w:r>
      <w:r w:rsidRPr="00656922">
        <w:rPr>
          <w:rFonts w:eastAsia="Calibri"/>
          <w:u w:val="single"/>
        </w:rPr>
        <w:t>Engineering resilience is the resilience of monocultures</w:t>
      </w:r>
      <w:r w:rsidRPr="00656922">
        <w:rPr>
          <w:rFonts w:eastAsia="Calibri"/>
          <w:sz w:val="16"/>
        </w:rPr>
        <w:t xml:space="preserve">. By contrast, ecological resilience describes the ability of a system to absorb disturbances while maintaining overall structure and function. </w:t>
      </w:r>
      <w:r w:rsidRPr="00656922">
        <w:rPr>
          <w:rFonts w:eastAsia="Calibri"/>
          <w:highlight w:val="cyan"/>
          <w:u w:val="single"/>
        </w:rPr>
        <w:t>Ecological resilience emphasizes</w:t>
      </w:r>
      <w:r w:rsidRPr="00656922">
        <w:rPr>
          <w:rFonts w:eastAsia="Calibri"/>
          <w:sz w:val="16"/>
        </w:rPr>
        <w:t xml:space="preserve"> far-from-equilibrium conditions and the system’s ability to adapt to many stability domains without losing its structure and function (Holling 1996: 41–42). Systems with strong ecological resilience have higher adaptive capacity than those managed for engineering resilience, because they can persist with their overall structure and function intact as they absorb disturbances and shift between a wide range of stability regimes in response to them. In systems with ecological resilience, </w:t>
      </w:r>
      <w:r w:rsidRPr="00656922">
        <w:rPr>
          <w:rFonts w:eastAsia="Calibri"/>
          <w:highlight w:val="cyan"/>
          <w:u w:val="single"/>
        </w:rPr>
        <w:t>diversity</w:t>
      </w:r>
      <w:r w:rsidRPr="00656922">
        <w:rPr>
          <w:rFonts w:eastAsia="Calibri"/>
          <w:u w:val="single"/>
        </w:rPr>
        <w:t xml:space="preserve">, unpredictability, </w:t>
      </w:r>
      <w:r w:rsidRPr="00656922">
        <w:rPr>
          <w:rFonts w:eastAsia="Calibri"/>
          <w:highlight w:val="cyan"/>
          <w:u w:val="single"/>
        </w:rPr>
        <w:t>flexibility, and redundancy</w:t>
      </w:r>
      <w:r w:rsidRPr="00656922">
        <w:rPr>
          <w:rFonts w:eastAsia="Calibri"/>
          <w:u w:val="single"/>
        </w:rPr>
        <w:t xml:space="preserve"> of system functions</w:t>
      </w:r>
      <w:r w:rsidRPr="00656922">
        <w:rPr>
          <w:rFonts w:eastAsia="Calibri"/>
          <w:sz w:val="16"/>
        </w:rPr>
        <w:t xml:space="preserve"> are key attributes, all of </w:t>
      </w:r>
      <w:r w:rsidRPr="00656922">
        <w:rPr>
          <w:rFonts w:eastAsia="Calibri"/>
          <w:u w:val="single"/>
        </w:rPr>
        <w:t>which contribute to lower vulnerability of such systems to collapse due to disturbance</w:t>
      </w:r>
      <w:r w:rsidRPr="00656922">
        <w:rPr>
          <w:rFonts w:eastAsia="Calibri"/>
          <w:sz w:val="16"/>
        </w:rPr>
        <w:t xml:space="preserve">. </w:t>
      </w:r>
      <w:r w:rsidRPr="00656922">
        <w:rPr>
          <w:rFonts w:eastAsia="Calibri"/>
          <w:highlight w:val="cyan"/>
          <w:u w:val="single"/>
        </w:rPr>
        <w:t>Monocultures</w:t>
      </w:r>
      <w:r w:rsidRPr="00656922">
        <w:rPr>
          <w:rFonts w:eastAsia="Calibri"/>
          <w:u w:val="single"/>
        </w:rPr>
        <w:t xml:space="preserve"> typically </w:t>
      </w:r>
      <w:r w:rsidRPr="00656922">
        <w:rPr>
          <w:rFonts w:eastAsia="Calibri"/>
          <w:highlight w:val="cyan"/>
          <w:u w:val="single"/>
        </w:rPr>
        <w:t>erode ecological resilience</w:t>
      </w:r>
      <w:r w:rsidRPr="00656922">
        <w:rPr>
          <w:rFonts w:eastAsia="Calibri"/>
          <w:u w:val="single"/>
        </w:rPr>
        <w:t xml:space="preserve">. </w:t>
      </w:r>
    </w:p>
    <w:p w14:paraId="3B6112D2" w14:textId="77777777" w:rsidR="00656922" w:rsidRPr="00656922" w:rsidRDefault="00656922" w:rsidP="00656922">
      <w:pPr>
        <w:rPr>
          <w:rFonts w:eastAsia="Calibri"/>
          <w:sz w:val="16"/>
        </w:rPr>
      </w:pPr>
      <w:r w:rsidRPr="00656922">
        <w:rPr>
          <w:rFonts w:eastAsia="Calibri"/>
          <w:sz w:val="16"/>
        </w:rPr>
        <w:t xml:space="preserve">The systems features of monocultures are most recognizable in material monocultures, such as monocultural agriculture. </w:t>
      </w:r>
      <w:r w:rsidRPr="00656922">
        <w:rPr>
          <w:rFonts w:eastAsia="Calibri"/>
          <w:u w:val="single"/>
        </w:rPr>
        <w:t xml:space="preserve">Agricultural </w:t>
      </w:r>
      <w:r w:rsidRPr="00656922">
        <w:rPr>
          <w:rFonts w:eastAsia="Calibri"/>
          <w:highlight w:val="cyan"/>
          <w:u w:val="single"/>
        </w:rPr>
        <w:t>monocultures</w:t>
      </w:r>
      <w:r w:rsidRPr="00656922">
        <w:rPr>
          <w:rFonts w:eastAsia="Calibri"/>
          <w:u w:val="single"/>
        </w:rPr>
        <w:t xml:space="preserve"> involve vast plantations</w:t>
      </w:r>
      <w:r w:rsidRPr="00656922">
        <w:rPr>
          <w:rFonts w:eastAsia="Calibri"/>
          <w:sz w:val="16"/>
        </w:rPr>
        <w:t xml:space="preserve"> of grains, cotton, palm, timber, or other cultivated commodities, </w:t>
      </w:r>
      <w:r w:rsidRPr="00656922">
        <w:rPr>
          <w:rFonts w:eastAsia="Calibri"/>
          <w:highlight w:val="cyan"/>
          <w:u w:val="single"/>
        </w:rPr>
        <w:t>managed to maximize yields</w:t>
      </w:r>
      <w:r w:rsidRPr="00656922">
        <w:rPr>
          <w:rFonts w:eastAsia="Calibri"/>
          <w:u w:val="single"/>
        </w:rPr>
        <w:t xml:space="preserve">, </w:t>
      </w:r>
      <w:r w:rsidRPr="00656922">
        <w:rPr>
          <w:rFonts w:eastAsia="Calibri"/>
          <w:highlight w:val="cyan"/>
          <w:u w:val="single"/>
        </w:rPr>
        <w:t>with as much consistency and uniformity</w:t>
      </w:r>
      <w:r w:rsidRPr="00656922">
        <w:rPr>
          <w:rFonts w:eastAsia="Calibri"/>
          <w:u w:val="single"/>
        </w:rPr>
        <w:t xml:space="preserve"> in quality </w:t>
      </w:r>
      <w:r w:rsidRPr="00656922">
        <w:rPr>
          <w:rFonts w:eastAsia="Calibri"/>
          <w:highlight w:val="cyan"/>
          <w:u w:val="single"/>
        </w:rPr>
        <w:t>as possible</w:t>
      </w:r>
      <w:r w:rsidRPr="00656922">
        <w:rPr>
          <w:rFonts w:eastAsia="Calibri"/>
          <w:sz w:val="16"/>
        </w:rPr>
        <w:t xml:space="preserve">. Yet these </w:t>
      </w:r>
      <w:r w:rsidRPr="00656922">
        <w:rPr>
          <w:rFonts w:eastAsia="Calibri"/>
          <w:u w:val="single"/>
        </w:rPr>
        <w:t>monocultures are</w:t>
      </w:r>
      <w:r w:rsidRPr="00656922">
        <w:rPr>
          <w:rFonts w:eastAsia="Calibri"/>
          <w:sz w:val="16"/>
        </w:rPr>
        <w:t xml:space="preserve"> in a constant race against, and therefore are </w:t>
      </w:r>
      <w:r w:rsidRPr="00656922">
        <w:rPr>
          <w:rFonts w:eastAsia="Calibri"/>
          <w:highlight w:val="cyan"/>
          <w:u w:val="single"/>
        </w:rPr>
        <w:t>vulnerable to</w:t>
      </w:r>
      <w:r w:rsidRPr="00656922">
        <w:rPr>
          <w:rFonts w:eastAsia="Calibri"/>
          <w:u w:val="single"/>
        </w:rPr>
        <w:t xml:space="preserve">, disturbances that threaten to reduce yields and product quality, such as an evolving array of </w:t>
      </w:r>
      <w:r w:rsidRPr="00656922">
        <w:rPr>
          <w:rFonts w:eastAsia="Calibri"/>
          <w:highlight w:val="cyan"/>
          <w:u w:val="single"/>
        </w:rPr>
        <w:t>pests, climatic events, soil depletion</w:t>
      </w:r>
      <w:r w:rsidRPr="00656922">
        <w:rPr>
          <w:rFonts w:eastAsia="Calibri"/>
          <w:sz w:val="16"/>
        </w:rPr>
        <w:t>, and so on. Protecting against these ever-changing disturbances requires technological innovations, such as new pesticides, fertilizers, GMOs, and irrigation sources. However, agriculture does not have to be purely monocultural, following an engineering resilience approach. Although agriculture usually involves a decrease in biodiversity, agriculture systems that maintain overall biodiversity have existed throughout history. Alternative agricultural paradigms, such as agroecology and regenerative agriculture, that follow principles of ecological resilience taking into account not only the cultivation of food or other commodities but also all the social and ecological systems with which cultivation is associated, are emerging or re-emerging (Sundstrom et al. 2022).</w:t>
      </w:r>
    </w:p>
    <w:p w14:paraId="161BE798" w14:textId="77777777" w:rsidR="00656922" w:rsidRPr="00656922" w:rsidRDefault="00656922" w:rsidP="00656922">
      <w:pPr>
        <w:rPr>
          <w:rFonts w:eastAsia="Calibri"/>
          <w:sz w:val="16"/>
        </w:rPr>
      </w:pPr>
      <w:r w:rsidRPr="00656922">
        <w:rPr>
          <w:rFonts w:eastAsia="Calibri"/>
          <w:sz w:val="16"/>
        </w:rPr>
        <w:t xml:space="preserve">Conceptual monocultures also demonstrate these system commonalities. For example, studies in ecological economics reveal that </w:t>
      </w:r>
      <w:r w:rsidRPr="00656922">
        <w:rPr>
          <w:rFonts w:eastAsia="Calibri"/>
          <w:u w:val="single"/>
        </w:rPr>
        <w:t>monocultural economic systems organized around capitalism and insistence on economic growth</w:t>
      </w:r>
      <w:r w:rsidRPr="00656922">
        <w:rPr>
          <w:rFonts w:eastAsia="Calibri"/>
          <w:sz w:val="16"/>
        </w:rPr>
        <w:t xml:space="preserve"> measured in gross domestic product </w:t>
      </w:r>
      <w:r w:rsidRPr="00656922">
        <w:rPr>
          <w:rFonts w:eastAsia="Calibri"/>
          <w:u w:val="single"/>
        </w:rPr>
        <w:t>tend to become uneconomic</w:t>
      </w:r>
      <w:r w:rsidRPr="00656922">
        <w:rPr>
          <w:rFonts w:eastAsia="Calibri"/>
          <w:sz w:val="16"/>
        </w:rPr>
        <w:t xml:space="preserve">, in that </w:t>
      </w:r>
      <w:r w:rsidRPr="00656922">
        <w:rPr>
          <w:rFonts w:eastAsia="Calibri"/>
          <w:highlight w:val="cyan"/>
          <w:u w:val="single"/>
        </w:rPr>
        <w:t>harmful activities contribute to GDP</w:t>
      </w:r>
      <w:r w:rsidRPr="00656922">
        <w:rPr>
          <w:rFonts w:eastAsia="Calibri"/>
          <w:u w:val="single"/>
        </w:rPr>
        <w:t xml:space="preserve"> growth, such as oil spills (for which cleanup costs contribute to GDP</w:t>
      </w:r>
      <w:r w:rsidRPr="00656922">
        <w:rPr>
          <w:rFonts w:eastAsia="Calibri"/>
          <w:sz w:val="16"/>
        </w:rPr>
        <w:t xml:space="preserve">) and automobile accidents (for which ambulances, hospitalizations, funeral costs, and so on contribute to GDP), </w:t>
      </w:r>
      <w:r w:rsidRPr="00656922">
        <w:rPr>
          <w:rFonts w:eastAsia="Calibri"/>
          <w:u w:val="single"/>
        </w:rPr>
        <w:t xml:space="preserve">whereas </w:t>
      </w:r>
      <w:r w:rsidRPr="00656922">
        <w:rPr>
          <w:rFonts w:eastAsia="Calibri"/>
          <w:highlight w:val="cyan"/>
          <w:u w:val="single"/>
        </w:rPr>
        <w:t>beneficial</w:t>
      </w:r>
      <w:r w:rsidRPr="00656922">
        <w:rPr>
          <w:rFonts w:eastAsia="Calibri"/>
          <w:u w:val="single"/>
        </w:rPr>
        <w:t xml:space="preserve"> non-market </w:t>
      </w:r>
      <w:r w:rsidRPr="00656922">
        <w:rPr>
          <w:rFonts w:eastAsia="Calibri"/>
          <w:highlight w:val="cyan"/>
          <w:u w:val="single"/>
        </w:rPr>
        <w:t>activities</w:t>
      </w:r>
      <w:r w:rsidRPr="00656922">
        <w:rPr>
          <w:rFonts w:eastAsia="Calibri"/>
          <w:u w:val="single"/>
        </w:rPr>
        <w:t>, such as child</w:t>
      </w:r>
      <w:r w:rsidRPr="00656922">
        <w:rPr>
          <w:rFonts w:eastAsia="Calibri"/>
          <w:sz w:val="16"/>
        </w:rPr>
        <w:t xml:space="preserve"> and elderly </w:t>
      </w:r>
      <w:r w:rsidRPr="00656922">
        <w:rPr>
          <w:rFonts w:eastAsia="Calibri"/>
          <w:u w:val="single"/>
        </w:rPr>
        <w:t xml:space="preserve">care, often </w:t>
      </w:r>
      <w:r w:rsidRPr="00656922">
        <w:rPr>
          <w:rFonts w:eastAsia="Calibri"/>
          <w:highlight w:val="cyan"/>
          <w:u w:val="single"/>
        </w:rPr>
        <w:t>do not</w:t>
      </w:r>
      <w:r w:rsidRPr="00656922">
        <w:rPr>
          <w:rFonts w:eastAsia="Calibri"/>
          <w:sz w:val="16"/>
        </w:rPr>
        <w:t xml:space="preserve"> (Daly 1997). Moreover, </w:t>
      </w:r>
      <w:r w:rsidRPr="00656922">
        <w:rPr>
          <w:rFonts w:eastAsia="Calibri"/>
          <w:highlight w:val="cyan"/>
          <w:u w:val="single"/>
        </w:rPr>
        <w:t>growth-insistent economics drives</w:t>
      </w:r>
      <w:r w:rsidRPr="00656922">
        <w:rPr>
          <w:rFonts w:eastAsia="Calibri"/>
          <w:u w:val="single"/>
        </w:rPr>
        <w:t xml:space="preserve"> negative ecological impacts, such as </w:t>
      </w:r>
      <w:r w:rsidRPr="00656922">
        <w:rPr>
          <w:rFonts w:eastAsia="Calibri"/>
          <w:highlight w:val="cyan"/>
          <w:u w:val="single"/>
        </w:rPr>
        <w:t>global heating</w:t>
      </w:r>
      <w:r w:rsidRPr="00656922">
        <w:rPr>
          <w:rFonts w:eastAsia="Calibri"/>
          <w:u w:val="single"/>
        </w:rPr>
        <w:t xml:space="preserve">, climate change, and </w:t>
      </w:r>
      <w:r w:rsidRPr="00656922">
        <w:rPr>
          <w:rFonts w:eastAsia="Calibri"/>
          <w:highlight w:val="cyan"/>
          <w:u w:val="single"/>
        </w:rPr>
        <w:t>biodiversity loss</w:t>
      </w:r>
      <w:r w:rsidRPr="00656922">
        <w:rPr>
          <w:rFonts w:eastAsia="Calibri"/>
          <w:u w:val="single"/>
        </w:rPr>
        <w:t>, that create serious long-term economic vulnerabilities</w:t>
      </w:r>
      <w:r w:rsidRPr="00656922">
        <w:rPr>
          <w:rFonts w:eastAsia="Calibri"/>
          <w:sz w:val="16"/>
        </w:rPr>
        <w:t xml:space="preserve"> (Garver 2021).</w:t>
      </w:r>
    </w:p>
    <w:p w14:paraId="47907BE0" w14:textId="77777777" w:rsidR="00656922" w:rsidRPr="00656922" w:rsidRDefault="00656922" w:rsidP="00656922">
      <w:pPr>
        <w:rPr>
          <w:rFonts w:eastAsia="Calibri"/>
          <w:sz w:val="16"/>
        </w:rPr>
      </w:pPr>
      <w:r w:rsidRPr="00656922">
        <w:rPr>
          <w:rFonts w:eastAsia="Calibri"/>
          <w:sz w:val="16"/>
        </w:rPr>
        <w:t xml:space="preserve">In addition to systems-based commonalities, the most </w:t>
      </w:r>
      <w:r w:rsidRPr="00656922">
        <w:rPr>
          <w:rFonts w:eastAsia="Calibri"/>
          <w:u w:val="single"/>
        </w:rPr>
        <w:t xml:space="preserve">potent material and </w:t>
      </w:r>
      <w:r w:rsidRPr="00656922">
        <w:rPr>
          <w:rFonts w:eastAsia="Calibri"/>
          <w:highlight w:val="cyan"/>
          <w:u w:val="single"/>
        </w:rPr>
        <w:t>conceptual monocultures in</w:t>
      </w:r>
      <w:r w:rsidRPr="00656922">
        <w:rPr>
          <w:rFonts w:eastAsia="Calibri"/>
          <w:u w:val="single"/>
        </w:rPr>
        <w:t xml:space="preserve"> contemporary </w:t>
      </w:r>
      <w:r w:rsidRPr="00656922">
        <w:rPr>
          <w:rFonts w:eastAsia="Calibri"/>
          <w:highlight w:val="cyan"/>
          <w:u w:val="single"/>
        </w:rPr>
        <w:t>globalized societies</w:t>
      </w:r>
      <w:r w:rsidRPr="00656922">
        <w:rPr>
          <w:rFonts w:eastAsia="Calibri"/>
          <w:u w:val="single"/>
        </w:rPr>
        <w:t xml:space="preserve"> also </w:t>
      </w:r>
      <w:r w:rsidRPr="00656922">
        <w:rPr>
          <w:rFonts w:eastAsia="Calibri"/>
          <w:highlight w:val="cyan"/>
          <w:u w:val="single"/>
        </w:rPr>
        <w:t>have</w:t>
      </w:r>
      <w:r w:rsidRPr="00656922">
        <w:rPr>
          <w:rFonts w:eastAsia="Calibri"/>
          <w:u w:val="single"/>
        </w:rPr>
        <w:t xml:space="preserve"> common </w:t>
      </w:r>
      <w:r w:rsidRPr="00656922">
        <w:rPr>
          <w:rFonts w:eastAsia="Calibri"/>
          <w:highlight w:val="cyan"/>
          <w:u w:val="single"/>
        </w:rPr>
        <w:t>links to colonialism, imperialism</w:t>
      </w:r>
      <w:r w:rsidRPr="00656922">
        <w:rPr>
          <w:rFonts w:eastAsia="Calibri"/>
          <w:u w:val="single"/>
        </w:rPr>
        <w:t>, capitalism, and modernity</w:t>
      </w:r>
      <w:r w:rsidRPr="00656922">
        <w:rPr>
          <w:rFonts w:eastAsia="Calibri"/>
          <w:sz w:val="16"/>
        </w:rPr>
        <w:t xml:space="preserve">. Patel and Moore (2017: 14–18) show how modern corporations and global capitalism arose out of European colonialism beginning in the 15th century. They highlight Madeira, “the island of wood,” which was rapidly deforested after Portuguese sailors discovered it in the 1400s, first for wheat cultivation, and then for the more lucrative production of sugarcane. Italian and Flemish financiers enabled these ventures, with expectation of profit and expansion. Sugar production on the island, using slave labor, and requiring division of labor and specialization (field-workers could not also process the sugarcane, given the demand for quick processing), was an early prototype of monocultural industrial processes – “[t]he plantation was the original factory” (Patel &amp; Moore 2017: 16) – that are replete in the modern capitalist economy. When the island was deforested and no longer suitable for sugar production, the Portuguese owners and their financiers moved production to the Caribbean and South America, leaving Madeira open for production of the fortified wine associated with the island. Over time, this </w:t>
      </w:r>
      <w:r w:rsidRPr="00656922">
        <w:rPr>
          <w:rFonts w:eastAsia="Calibri"/>
          <w:highlight w:val="cyan"/>
          <w:u w:val="single"/>
        </w:rPr>
        <w:t>convergence of colonialism and capitalism</w:t>
      </w:r>
      <w:r w:rsidRPr="00656922">
        <w:rPr>
          <w:rFonts w:eastAsia="Calibri"/>
          <w:u w:val="single"/>
        </w:rPr>
        <w:t xml:space="preserve"> became </w:t>
      </w:r>
      <w:r w:rsidRPr="00656922">
        <w:rPr>
          <w:rFonts w:eastAsia="Calibri"/>
          <w:highlight w:val="cyan"/>
          <w:u w:val="single"/>
        </w:rPr>
        <w:t>normalized, legalized, and globalized</w:t>
      </w:r>
      <w:r w:rsidRPr="00656922">
        <w:rPr>
          <w:rFonts w:eastAsia="Calibri"/>
          <w:u w:val="single"/>
        </w:rPr>
        <w:t xml:space="preserve"> in today’s capitalist modern economy</w:t>
      </w:r>
      <w:r w:rsidRPr="00656922">
        <w:rPr>
          <w:rFonts w:eastAsia="Calibri"/>
          <w:sz w:val="16"/>
        </w:rPr>
        <w:t>.</w:t>
      </w:r>
    </w:p>
    <w:p w14:paraId="0CED090F" w14:textId="77777777" w:rsidR="00656922" w:rsidRPr="00656922" w:rsidRDefault="00656922" w:rsidP="00656922">
      <w:pPr>
        <w:rPr>
          <w:rFonts w:eastAsia="Calibri"/>
          <w:sz w:val="16"/>
        </w:rPr>
      </w:pPr>
      <w:r w:rsidRPr="00656922">
        <w:rPr>
          <w:rFonts w:eastAsia="Calibri"/>
          <w:sz w:val="16"/>
        </w:rPr>
        <w:t>Detailed Examination of Examples of Material and Conceptual Monocultures</w:t>
      </w:r>
    </w:p>
    <w:p w14:paraId="7C813F44" w14:textId="77777777" w:rsidR="00656922" w:rsidRPr="00656922" w:rsidRDefault="00656922" w:rsidP="00656922">
      <w:pPr>
        <w:rPr>
          <w:rFonts w:eastAsia="Calibri"/>
          <w:sz w:val="16"/>
        </w:rPr>
      </w:pPr>
      <w:r w:rsidRPr="00656922">
        <w:rPr>
          <w:rFonts w:eastAsia="Calibri"/>
          <w:sz w:val="16"/>
        </w:rPr>
        <w:t>Detailed examples help deepen understanding of the preceding overview of different types of material and conceptual monocultures and their common features. Industrial hog farming is a potent example of a material monoculture, and international law and global capitalism illustrate well the features of conceptual monocultures.</w:t>
      </w:r>
    </w:p>
    <w:p w14:paraId="05650419" w14:textId="77777777" w:rsidR="00656922" w:rsidRPr="00656922" w:rsidRDefault="00656922" w:rsidP="00656922">
      <w:pPr>
        <w:rPr>
          <w:rFonts w:eastAsia="Calibri"/>
          <w:sz w:val="16"/>
        </w:rPr>
      </w:pPr>
      <w:r w:rsidRPr="00656922">
        <w:rPr>
          <w:rFonts w:eastAsia="Calibri"/>
          <w:sz w:val="16"/>
        </w:rPr>
        <w:t>Material Monocultures: The Example of Industrial Hog Farming</w:t>
      </w:r>
    </w:p>
    <w:p w14:paraId="0F5AF83F" w14:textId="77777777" w:rsidR="00656922" w:rsidRPr="00656922" w:rsidRDefault="00656922" w:rsidP="00656922">
      <w:pPr>
        <w:rPr>
          <w:rFonts w:eastAsia="Calibri"/>
          <w:sz w:val="16"/>
        </w:rPr>
      </w:pPr>
      <w:r w:rsidRPr="00656922">
        <w:rPr>
          <w:rFonts w:eastAsia="Calibri"/>
          <w:sz w:val="16"/>
        </w:rPr>
        <w:t>Industrial hog farming is a common way of producing pork products for global markets. Intensive hog farming is concentrated primarily in North America, Europe, and China, and in Europe and North America, industrial hog farming is done almost to the exclusion of small and medium hog farms (Gilbert et al. 2015). Global pork production increased by a factor of 4.3 from 1960 to 2010, due largely to “intensifying production through increasing animal densities, constructing larger production units, increasing efficiency of the processing infrastructure, using more concentrated feeds, increasing mechanization and the widespread use of pharmaceuticals such as antimicrobials and vaccinations” (Gilbert et al. 2015: 2). In other words, hog farming and pork production have become increasingly monocultural during the “livestock revolution” in recent decades (Gilbert et al. 2015).</w:t>
      </w:r>
    </w:p>
    <w:p w14:paraId="2FF22F1A" w14:textId="77777777" w:rsidR="00656922" w:rsidRPr="00656922" w:rsidRDefault="00656922" w:rsidP="00656922">
      <w:pPr>
        <w:rPr>
          <w:rFonts w:eastAsia="Calibri"/>
          <w:sz w:val="16"/>
        </w:rPr>
      </w:pPr>
      <w:r w:rsidRPr="00656922">
        <w:rPr>
          <w:rFonts w:eastAsia="Calibri"/>
          <w:sz w:val="16"/>
        </w:rPr>
        <w:t>Intensification of pork production requires less land per animal and enables increases in food production (Pan &amp; Bonnet 2022), but it carries significant increasing risks to human health and the environment. Large-scale hog production results in concentration of manure, leading to land and water pollution problems (Gilbert et al. 2015; Pan &amp; Bonnet 2022). As well, breeds used in industrial hog production are vulnerable to disease, the pathogens are particularly virulent and can threaten humans, and the massive amounts of antibiotics to control disease contribute to global concerns about antibiotics resistance that affects both livestock and humans (Gilbert et al. 2015; Pan &amp; Bonnet 2022).</w:t>
      </w:r>
    </w:p>
    <w:p w14:paraId="7905C458" w14:textId="77777777" w:rsidR="00656922" w:rsidRPr="00656922" w:rsidRDefault="00656922" w:rsidP="00656922">
      <w:pPr>
        <w:rPr>
          <w:rFonts w:eastAsia="Calibri"/>
          <w:sz w:val="16"/>
        </w:rPr>
      </w:pPr>
      <w:r w:rsidRPr="00656922">
        <w:rPr>
          <w:rFonts w:eastAsia="Calibri"/>
          <w:sz w:val="16"/>
        </w:rPr>
        <w:t>In the United States, restructuring of hog production in the past 40 years has resulted in a rapid shift to a fewer number of large operations producing more pork products (USDA 2022). The number of hog farms has decreased by 70% since 1990, but production has increased significantly (USDA 2022). As well,</w:t>
      </w:r>
    </w:p>
    <w:p w14:paraId="6D4A643E" w14:textId="77777777" w:rsidR="00656922" w:rsidRPr="00656922" w:rsidRDefault="00656922" w:rsidP="00656922">
      <w:pPr>
        <w:rPr>
          <w:rFonts w:eastAsia="Calibri"/>
          <w:sz w:val="16"/>
        </w:rPr>
      </w:pPr>
      <w:r w:rsidRPr="00656922">
        <w:rPr>
          <w:rFonts w:eastAsia="Calibri"/>
          <w:sz w:val="16"/>
        </w:rPr>
        <w:t>[l]arge operations that specialize in a single phase of production have replaced farrow-to-finish operations that performed all phases of production. The use of production contracts has increased. Structural changes have coincided with efficiency gains and lower production costs. Most of the productivity gains are attributable to increases in the scale of production and technological innovation.</w:t>
      </w:r>
    </w:p>
    <w:p w14:paraId="59F49D87" w14:textId="77777777" w:rsidR="00656922" w:rsidRPr="00656922" w:rsidRDefault="00656922" w:rsidP="00656922">
      <w:pPr>
        <w:rPr>
          <w:rFonts w:eastAsia="Calibri"/>
          <w:sz w:val="16"/>
        </w:rPr>
      </w:pPr>
      <w:r w:rsidRPr="00656922">
        <w:rPr>
          <w:rFonts w:eastAsia="Calibri"/>
          <w:sz w:val="16"/>
        </w:rPr>
        <w:t>True to the monoculture form, large industrial pork producers “[aim] to maximize their efficiency by producing standardized pigs, which [grow] at predictable rates and [produce] predictably uniform meat” (Johnson 2006).</w:t>
      </w:r>
    </w:p>
    <w:p w14:paraId="184C1964" w14:textId="77777777" w:rsidR="00656922" w:rsidRPr="00656922" w:rsidRDefault="00656922" w:rsidP="00656922">
      <w:pPr>
        <w:rPr>
          <w:rFonts w:eastAsia="Calibri"/>
          <w:sz w:val="16"/>
        </w:rPr>
      </w:pPr>
      <w:r w:rsidRPr="00656922">
        <w:rPr>
          <w:rFonts w:eastAsia="Calibri"/>
          <w:sz w:val="16"/>
        </w:rPr>
        <w:t>A stunning degree of mechanization and technological specialization exists throughout modern US hog production, yielding “a tower of efficiency-maximizing products, one stacked atop the next, each innovation fixing the problem the last fix created” (Johnson 2006). Moreover, the industry depends on a very narrow range of pig breeds and is dominated by fewer and fewer large parent companies, with a loss of individuality and autonomy for hog farms and farmers, who become beholden to the large parents through strict and demanding contracts (Johnson 2006). Yet the result of all the genetic manipulation, mechanization, stressful living conditions for pigs, and intensification in the industry is that most pork sold en masse to consumers – the cheapest “commodity pork” available in supermarkets – has become more acidic and, therefore, less tasty, with a rubbery, dry texture (Johnson 2006). Maintaining quality has become a serious problem, and although technological workarounds have helped stem it, “[e]ach new liberty for pork producers depends on further control, further domination of the pig” (Johnson 2006).</w:t>
      </w:r>
    </w:p>
    <w:p w14:paraId="3A76C089" w14:textId="77777777" w:rsidR="00656922" w:rsidRPr="00656922" w:rsidRDefault="00656922" w:rsidP="00656922">
      <w:pPr>
        <w:rPr>
          <w:rFonts w:eastAsia="Calibri"/>
          <w:sz w:val="16"/>
        </w:rPr>
      </w:pPr>
      <w:r w:rsidRPr="00656922">
        <w:rPr>
          <w:rFonts w:eastAsia="Calibri"/>
          <w:sz w:val="16"/>
        </w:rPr>
        <w:t>The monoculture of industrial hog production interacts with other material and conceptual monocultures. The feedstock for industrial hog production comes primarily from large monoculture crops, especially corn. More broadly, industrial hog production is part of a monocultural economic system, described in detail later, in which hogs are objectified as a means to make profit, rather than seen as intelligent living beings, and humans are reduced to selfish, greedy consumers. A monocultural legal system supports, in turn, this monocultural economic system. The United States has a weak antitrust regime to prevent consolidation of the industry in a few powerful companies, animal cruelty laws are relatively impotent in the industry, the US Department of Agriculture promotes meat-friendly food diagrams and healthy diet recommendations, trade and investment laws are heavily influenced by and friendly to the industry, the application of environmental laws to concentrated animal feedlot operations (CAFOs) is notoriously weak, and the industry is replete with government subsidies. In some states, “ag-gag” laws criminalize investigative activities, such as undercover photos or videos, that reveal the living conditions of animals in industrial farms (ASPCA 2023).</w:t>
      </w:r>
    </w:p>
    <w:p w14:paraId="78C50BE0" w14:textId="77777777" w:rsidR="00656922" w:rsidRPr="00656922" w:rsidRDefault="00656922" w:rsidP="00656922">
      <w:pPr>
        <w:rPr>
          <w:rFonts w:eastAsia="Calibri"/>
          <w:sz w:val="16"/>
        </w:rPr>
      </w:pPr>
      <w:r w:rsidRPr="00656922">
        <w:rPr>
          <w:rFonts w:eastAsia="Calibri"/>
          <w:sz w:val="16"/>
        </w:rPr>
        <w:t>Conceptual Monocultures</w:t>
      </w:r>
    </w:p>
    <w:p w14:paraId="3A6594D9" w14:textId="77777777" w:rsidR="00656922" w:rsidRPr="00656922" w:rsidRDefault="00656922" w:rsidP="00656922">
      <w:pPr>
        <w:rPr>
          <w:rFonts w:eastAsia="Calibri"/>
          <w:u w:val="single"/>
        </w:rPr>
      </w:pPr>
      <w:r w:rsidRPr="00656922">
        <w:rPr>
          <w:rFonts w:eastAsia="Calibri"/>
          <w:highlight w:val="cyan"/>
          <w:u w:val="single"/>
        </w:rPr>
        <w:t>Conceptual monocultures dominate</w:t>
      </w:r>
      <w:r w:rsidRPr="00656922">
        <w:rPr>
          <w:rFonts w:eastAsia="Calibri"/>
          <w:u w:val="single"/>
        </w:rPr>
        <w:t xml:space="preserve"> modern </w:t>
      </w:r>
      <w:r w:rsidRPr="00656922">
        <w:rPr>
          <w:rFonts w:eastAsia="Calibri"/>
          <w:highlight w:val="cyan"/>
          <w:u w:val="single"/>
        </w:rPr>
        <w:t>legal</w:t>
      </w:r>
      <w:r w:rsidRPr="00656922">
        <w:rPr>
          <w:rFonts w:eastAsia="Calibri"/>
          <w:u w:val="single"/>
        </w:rPr>
        <w:t xml:space="preserve"> and economic </w:t>
      </w:r>
      <w:r w:rsidRPr="00656922">
        <w:rPr>
          <w:rFonts w:eastAsia="Calibri"/>
          <w:highlight w:val="cyan"/>
          <w:u w:val="single"/>
        </w:rPr>
        <w:t>systems</w:t>
      </w:r>
      <w:r w:rsidRPr="00656922">
        <w:rPr>
          <w:rFonts w:eastAsia="Calibri"/>
          <w:sz w:val="16"/>
        </w:rPr>
        <w:t xml:space="preserve">. These monocultures are evident in the current system of international law organized around sovereign states and in the capitalist market system that dominates the global economy. Capra and Mattei (2015) explain how </w:t>
      </w:r>
      <w:r w:rsidRPr="00656922">
        <w:rPr>
          <w:rFonts w:eastAsia="Calibri"/>
          <w:highlight w:val="cyan"/>
          <w:u w:val="single"/>
        </w:rPr>
        <w:t>mutually supporting</w:t>
      </w:r>
      <w:r w:rsidRPr="00656922">
        <w:rPr>
          <w:rFonts w:eastAsia="Calibri"/>
          <w:u w:val="single"/>
        </w:rPr>
        <w:t xml:space="preserve"> private </w:t>
      </w:r>
      <w:r w:rsidRPr="00656922">
        <w:rPr>
          <w:rFonts w:eastAsia="Calibri"/>
          <w:highlight w:val="cyan"/>
          <w:u w:val="single"/>
        </w:rPr>
        <w:t>property owners and</w:t>
      </w:r>
      <w:r w:rsidRPr="00656922">
        <w:rPr>
          <w:rFonts w:eastAsia="Calibri"/>
          <w:u w:val="single"/>
        </w:rPr>
        <w:t xml:space="preserve"> sovereign </w:t>
      </w:r>
      <w:r w:rsidRPr="00656922">
        <w:rPr>
          <w:rFonts w:eastAsia="Calibri"/>
          <w:highlight w:val="cyan"/>
          <w:u w:val="single"/>
        </w:rPr>
        <w:t>states</w:t>
      </w:r>
      <w:r w:rsidRPr="00656922">
        <w:rPr>
          <w:rFonts w:eastAsia="Calibri"/>
          <w:u w:val="single"/>
        </w:rPr>
        <w:t xml:space="preserve"> are </w:t>
      </w:r>
      <w:r w:rsidRPr="00656922">
        <w:rPr>
          <w:rFonts w:eastAsia="Calibri"/>
          <w:highlight w:val="cyan"/>
          <w:u w:val="single"/>
        </w:rPr>
        <w:t>locked into</w:t>
      </w:r>
      <w:r w:rsidRPr="00656922">
        <w:rPr>
          <w:rFonts w:eastAsia="Calibri"/>
          <w:u w:val="single"/>
        </w:rPr>
        <w:t xml:space="preserve"> a mechanistic </w:t>
      </w:r>
      <w:r w:rsidRPr="00656922">
        <w:rPr>
          <w:rFonts w:eastAsia="Calibri"/>
          <w:highlight w:val="cyan"/>
          <w:u w:val="single"/>
        </w:rPr>
        <w:t>paradigm that no longer comports with</w:t>
      </w:r>
      <w:r w:rsidRPr="00656922">
        <w:rPr>
          <w:rFonts w:eastAsia="Calibri"/>
          <w:u w:val="single"/>
        </w:rPr>
        <w:t xml:space="preserve"> evolving scientific </w:t>
      </w:r>
      <w:r w:rsidRPr="00656922">
        <w:rPr>
          <w:rFonts w:eastAsia="Calibri"/>
          <w:highlight w:val="cyan"/>
          <w:u w:val="single"/>
        </w:rPr>
        <w:t>understandings of how</w:t>
      </w:r>
      <w:r w:rsidRPr="00656922">
        <w:rPr>
          <w:rFonts w:eastAsia="Calibri"/>
          <w:u w:val="single"/>
        </w:rPr>
        <w:t xml:space="preserve"> the Earth and its interacting </w:t>
      </w:r>
      <w:r w:rsidRPr="00656922">
        <w:rPr>
          <w:rFonts w:eastAsia="Calibri"/>
          <w:highlight w:val="cyan"/>
          <w:u w:val="single"/>
        </w:rPr>
        <w:t>social and ecological systems function</w:t>
      </w:r>
      <w:r w:rsidRPr="00656922">
        <w:rPr>
          <w:rFonts w:eastAsia="Calibri"/>
          <w:sz w:val="16"/>
        </w:rPr>
        <w:t xml:space="preserve">. The interdependent dominant </w:t>
      </w:r>
      <w:r w:rsidRPr="00656922">
        <w:rPr>
          <w:rFonts w:eastAsia="Calibri"/>
          <w:u w:val="single"/>
        </w:rPr>
        <w:t>conceptual monocultures of law and economics are increasingly detached from their cultural, social, and ecological contexts</w:t>
      </w:r>
      <w:r w:rsidRPr="00656922">
        <w:rPr>
          <w:rFonts w:eastAsia="Calibri"/>
          <w:sz w:val="16"/>
        </w:rPr>
        <w:t xml:space="preserve"> (Polanyi 1944), </w:t>
      </w:r>
      <w:r w:rsidRPr="00656922">
        <w:rPr>
          <w:rFonts w:eastAsia="Calibri"/>
          <w:highlight w:val="cyan"/>
          <w:u w:val="single"/>
        </w:rPr>
        <w:t>enabling</w:t>
      </w:r>
      <w:r w:rsidRPr="00656922">
        <w:rPr>
          <w:rFonts w:eastAsia="Calibri"/>
          <w:u w:val="single"/>
        </w:rPr>
        <w:t xml:space="preserve"> dangerous </w:t>
      </w:r>
      <w:r w:rsidRPr="00656922">
        <w:rPr>
          <w:rFonts w:eastAsia="Calibri"/>
          <w:highlight w:val="cyan"/>
          <w:u w:val="single"/>
        </w:rPr>
        <w:t>erosion of</w:t>
      </w:r>
      <w:r w:rsidRPr="00656922">
        <w:rPr>
          <w:rFonts w:eastAsia="Calibri"/>
          <w:u w:val="single"/>
        </w:rPr>
        <w:t xml:space="preserve"> the </w:t>
      </w:r>
      <w:r w:rsidRPr="00656922">
        <w:rPr>
          <w:rFonts w:eastAsia="Calibri"/>
          <w:highlight w:val="cyan"/>
          <w:u w:val="single"/>
        </w:rPr>
        <w:t>social and ecological foundations necessary for</w:t>
      </w:r>
      <w:r w:rsidRPr="00656922">
        <w:rPr>
          <w:rFonts w:eastAsia="Calibri"/>
          <w:u w:val="single"/>
        </w:rPr>
        <w:t xml:space="preserve"> a flourishing future for humans and Earth’s entire community of </w:t>
      </w:r>
      <w:r w:rsidRPr="00656922">
        <w:rPr>
          <w:rFonts w:eastAsia="Calibri"/>
          <w:highlight w:val="cyan"/>
          <w:u w:val="single"/>
        </w:rPr>
        <w:t>life</w:t>
      </w:r>
      <w:r w:rsidRPr="00656922">
        <w:rPr>
          <w:rFonts w:eastAsia="Calibri"/>
          <w:u w:val="single"/>
        </w:rPr>
        <w:t>.</w:t>
      </w:r>
    </w:p>
    <w:p w14:paraId="660C2810" w14:textId="77777777" w:rsidR="00656922" w:rsidRPr="00656922" w:rsidRDefault="00656922" w:rsidP="00656922">
      <w:pPr>
        <w:rPr>
          <w:rFonts w:eastAsia="Calibri"/>
          <w:sz w:val="16"/>
        </w:rPr>
      </w:pPr>
      <w:r w:rsidRPr="00656922">
        <w:rPr>
          <w:rFonts w:eastAsia="Calibri"/>
          <w:sz w:val="16"/>
        </w:rPr>
        <w:t>Monocultures of International Law</w:t>
      </w:r>
    </w:p>
    <w:p w14:paraId="7B69E8D7" w14:textId="77777777" w:rsidR="00656922" w:rsidRPr="00656922" w:rsidRDefault="00656922" w:rsidP="00656922">
      <w:pPr>
        <w:rPr>
          <w:rFonts w:eastAsia="Calibri"/>
          <w:sz w:val="16"/>
        </w:rPr>
      </w:pPr>
      <w:r w:rsidRPr="00656922">
        <w:rPr>
          <w:rFonts w:eastAsia="Calibri"/>
          <w:sz w:val="16"/>
        </w:rPr>
        <w:t>Modern law is constructed in many ways around the abstract concept of the “person,” and as a result of the French Revolution and other legal transformations, the equality of legal persons has become entrenched in many modern legal systems. Yet equality in law is often monocultural, in that it tends to dispense with and reject diversity (Césaire 2000; Quijano &amp; Ennis 2000). Although equality remains an important value in law, problematic aspects of homogenous, monocultural treatment of entities recognized in law can be seen particularly in the realm of international law.</w:t>
      </w:r>
    </w:p>
    <w:p w14:paraId="29168A0D" w14:textId="77777777" w:rsidR="00656922" w:rsidRPr="00656922" w:rsidRDefault="00656922" w:rsidP="00656922">
      <w:pPr>
        <w:rPr>
          <w:rFonts w:eastAsia="Calibri"/>
          <w:sz w:val="16"/>
        </w:rPr>
      </w:pPr>
      <w:r w:rsidRPr="00656922">
        <w:rPr>
          <w:rFonts w:eastAsia="Calibri"/>
          <w:sz w:val="16"/>
        </w:rPr>
        <w:t>The theoretical underpinnings of modern international law had their first concrete expression in the Peace of Westphalia. The formation of equal sovereign European states in the 16th and 17th centuries, culminating in the Peace of Westphalia in 1648, largely determined the basic structure of international law that persists today. Notably, the new sovereign states of Western Europe were also engaged in establishing new relationships with other parts of the world – relations of colonization, occupation of territories, and enslavement of peoples to feed and provide for the new political units that were forming in Europe (Césaire 2000; Rodney 2018).</w:t>
      </w:r>
    </w:p>
    <w:p w14:paraId="60BAD7A2" w14:textId="77777777" w:rsidR="00656922" w:rsidRPr="00656922" w:rsidRDefault="00656922" w:rsidP="00656922">
      <w:pPr>
        <w:rPr>
          <w:rFonts w:eastAsia="Calibri"/>
          <w:sz w:val="16"/>
        </w:rPr>
      </w:pPr>
      <w:r w:rsidRPr="00656922">
        <w:rPr>
          <w:rFonts w:eastAsia="Calibri"/>
          <w:sz w:val="16"/>
        </w:rPr>
        <w:t>Modern international law has become a monoculture in that it both confirms the idea and centrality of sovereign states and excludes organizations and subjects that are not configured as such (Wolkmer 2001). Non-state peoples, individuals, and other organizations are largely erased from international law, which is first and foremost about rights, not between people, but between states, understood as territorial, political, economic organizations grounded in the European model (Césaire 2000). Therefore, the condition for attaining the protections and relationships inherent in the rights of a sovereign state is to align with the organization of sovereign power following the Westphalian model. The United States was the first non-European territory to meet these conditions, although it paid the price of a war of independence to gain this status. This early expansion of the Westphalian system beyond Europe demonstrated that the formation of unity in the form of a sovereign state is a process of struggle in which stability is attained through force (Césaire 2000; Fanon 2022), which in the case of the state involves violence concentrated in the hands of the state itself (Locke 2003).</w:t>
      </w:r>
    </w:p>
    <w:p w14:paraId="7AEF438E" w14:textId="77777777" w:rsidR="00656922" w:rsidRPr="00656922" w:rsidRDefault="00656922" w:rsidP="00656922">
      <w:pPr>
        <w:rPr>
          <w:rFonts w:eastAsia="Calibri"/>
          <w:sz w:val="16"/>
        </w:rPr>
      </w:pPr>
      <w:r w:rsidRPr="00656922">
        <w:rPr>
          <w:rFonts w:eastAsia="Calibri"/>
          <w:sz w:val="16"/>
        </w:rPr>
        <w:t>As the Westphalian system of sovereign states has matured, the state as a legal unit has emerged as a complex organization built on a unique historical and cultural narrative. The formation of a state typically involves imposition of societal constraints on any pre-existing cultural diversity and plurality. The unification of international law through the adoption of the sovereign state as a subject, in principle equal to all other sovereign states, has imposed a standardization of political, territorial, and economic organization (da Rocha 2021; Santos 2002). Also, the international system of states effectively conditions relationships such that colonial or independent territories can only join the international community if they take the form of a state. During the 19th century, independence movements not only sought separation from the political and economic power of the European sphere but were also movements to build political unity following the European model, cutting down the tree of colonization but leaving its roots intact. This continued with the decolonization movements during the first half of the 20th century.</w:t>
      </w:r>
    </w:p>
    <w:p w14:paraId="47FF9965" w14:textId="77777777" w:rsidR="00656922" w:rsidRPr="00656922" w:rsidRDefault="00656922" w:rsidP="00656922">
      <w:pPr>
        <w:rPr>
          <w:rFonts w:eastAsia="Calibri"/>
          <w:sz w:val="16"/>
        </w:rPr>
      </w:pPr>
      <w:r w:rsidRPr="00656922">
        <w:rPr>
          <w:rFonts w:eastAsia="Calibri"/>
          <w:sz w:val="16"/>
        </w:rPr>
        <w:t>Territories that resist capitulation to the international system of Westphalian sovereign states, complete with their neo-colonial structures and interrelationships, are dismissed as uncivilized. Indeed, Article 38 of the Statute of the International Court of Justice (UN 1945) makes clear that the Court will be guided by “the general principles of the law recognized by civilized nations” – in other words, those nations that adapted to the unification of political power in the form of a sovereign state. What emerged in Europe as a way to move past a thousand years of conflict is imposed, monoculturally, on peoples and cultures around the world with diverse histories and lifeways (Wolkmer 2001; Torre Rangel 2006).</w:t>
      </w:r>
    </w:p>
    <w:p w14:paraId="33AC8671" w14:textId="77777777" w:rsidR="00656922" w:rsidRPr="00656922" w:rsidRDefault="00656922" w:rsidP="00656922">
      <w:pPr>
        <w:rPr>
          <w:rFonts w:eastAsia="Calibri"/>
          <w:sz w:val="16"/>
        </w:rPr>
      </w:pPr>
      <w:r w:rsidRPr="00656922">
        <w:rPr>
          <w:rFonts w:eastAsia="Calibri"/>
          <w:sz w:val="16"/>
        </w:rPr>
        <w:t>No culture has the right to eliminate the conditions of existence. However, the monoculture that has been constructed around state sovereignty is a monolith that tends to destroy life and impede the possibility of alternative relationships for the maintenance or recovery of places contaminated and threatened by this cultural form (Mignolo &amp; Walsh 2018; Césaire 2000). However, the need for an alternative has been recognized within the modern international regime, even though progress has been slow. The United Nations organized the largest meeting of member states ever held, in 1992, in Rio de Janeiro, to build on the 1972 Stockholm Conference on the Human Environment (UN 1972) and bring a new perspective based on humanity “in harmony with nature.” For the first time, the United Nations General Assembly recognized in 1992 the existence of different cultures and their value in making life on Earth more harmonious (UN 1992). The Convention on Biological Diversity (CBD) signed in Rio declares that it is necessary to recognize and value cultural diversity and biological diversity, which, unlike monocultures, the CBD recognizes are fundamental for maintaining and improving the conditions for life. Biological diversity, maintained and enhanced by cultural diversity, helps ensure that alternatives for food and medicine exist for human societies, in addition to being the key to the balance of ecosystems, their restoration, and increased resilience (Shiva 2003). Faced with all the imbalances associated with the hegemonic legal monoculture responsible for the emergence of the Anthropocene, it is time for international law to retreat from the monotonous discourse of sovereign states. Discussions on the recognition of legal pluralism (Wolkmer 2001), the foundation of culture in different worldviews, the alternative forms of knowledge production (Walsh 2019; Mignolo 2017), and the ways of being and living are beginning to enter the monocultural system of law and now need to take shape, be expanded, and eventually subdue dangerous, monoculturalized structures.</w:t>
      </w:r>
    </w:p>
    <w:p w14:paraId="7CAE7337" w14:textId="77777777" w:rsidR="00656922" w:rsidRPr="00656922" w:rsidRDefault="00656922" w:rsidP="00656922">
      <w:pPr>
        <w:rPr>
          <w:rFonts w:eastAsia="Calibri"/>
          <w:sz w:val="16"/>
        </w:rPr>
      </w:pPr>
      <w:r w:rsidRPr="00656922">
        <w:rPr>
          <w:rFonts w:eastAsia="Calibri"/>
          <w:sz w:val="16"/>
        </w:rPr>
        <w:t>The Monoculture of Global Capitalism</w:t>
      </w:r>
    </w:p>
    <w:p w14:paraId="4B8700D6" w14:textId="77777777" w:rsidR="00656922" w:rsidRPr="00656922" w:rsidRDefault="00656922" w:rsidP="00656922">
      <w:pPr>
        <w:rPr>
          <w:rFonts w:eastAsia="Calibri"/>
          <w:sz w:val="16"/>
        </w:rPr>
      </w:pPr>
      <w:r w:rsidRPr="00656922">
        <w:rPr>
          <w:rFonts w:eastAsia="Calibri"/>
          <w:sz w:val="16"/>
        </w:rPr>
        <w:t xml:space="preserve">Beginning with the expansion of colonialism since the 15th century, the </w:t>
      </w:r>
      <w:r w:rsidRPr="00656922">
        <w:rPr>
          <w:rFonts w:eastAsia="Calibri"/>
          <w:u w:val="single"/>
        </w:rPr>
        <w:t>global economic system has consolidated a monocultural form of economic exchange</w:t>
      </w:r>
      <w:r w:rsidRPr="00656922">
        <w:rPr>
          <w:rFonts w:eastAsia="Calibri"/>
          <w:sz w:val="16"/>
        </w:rPr>
        <w:t xml:space="preserve"> (Mignolo 2017; Wolkmer 2001): the market and the exchange of goods for money. Markets have been part of many human cultures throughout history, but </w:t>
      </w:r>
      <w:r w:rsidRPr="00656922">
        <w:rPr>
          <w:rFonts w:eastAsia="Calibri"/>
          <w:highlight w:val="cyan"/>
          <w:u w:val="single"/>
        </w:rPr>
        <w:t>state-centered</w:t>
      </w:r>
      <w:r w:rsidRPr="00656922">
        <w:rPr>
          <w:rFonts w:eastAsia="Calibri"/>
          <w:u w:val="single"/>
        </w:rPr>
        <w:t xml:space="preserve"> </w:t>
      </w:r>
      <w:r w:rsidRPr="00656922">
        <w:rPr>
          <w:rFonts w:eastAsia="Calibri"/>
          <w:highlight w:val="cyan"/>
          <w:u w:val="single"/>
        </w:rPr>
        <w:t>capitalist markets</w:t>
      </w:r>
      <w:r w:rsidRPr="00656922">
        <w:rPr>
          <w:rFonts w:eastAsia="Calibri"/>
          <w:u w:val="single"/>
        </w:rPr>
        <w:t xml:space="preserve"> that emerged in Europe in the early modern era began a trend of their </w:t>
      </w:r>
      <w:r w:rsidRPr="00656922">
        <w:rPr>
          <w:rFonts w:eastAsia="Calibri"/>
          <w:highlight w:val="cyan"/>
          <w:u w:val="single"/>
        </w:rPr>
        <w:t>continual expansion within</w:t>
      </w:r>
      <w:r w:rsidRPr="00656922">
        <w:rPr>
          <w:rFonts w:eastAsia="Calibri"/>
          <w:u w:val="single"/>
        </w:rPr>
        <w:t xml:space="preserve"> an international </w:t>
      </w:r>
      <w:r w:rsidRPr="00656922">
        <w:rPr>
          <w:rFonts w:eastAsia="Calibri"/>
          <w:highlight w:val="cyan"/>
          <w:u w:val="single"/>
        </w:rPr>
        <w:t>system organized around</w:t>
      </w:r>
      <w:r w:rsidRPr="00656922">
        <w:rPr>
          <w:rFonts w:eastAsia="Calibri"/>
          <w:u w:val="single"/>
        </w:rPr>
        <w:t xml:space="preserve"> sovereign </w:t>
      </w:r>
      <w:r w:rsidRPr="00656922">
        <w:rPr>
          <w:rFonts w:eastAsia="Calibri"/>
          <w:highlight w:val="cyan"/>
          <w:u w:val="single"/>
        </w:rPr>
        <w:t>states</w:t>
      </w:r>
      <w:r w:rsidRPr="00656922">
        <w:rPr>
          <w:rFonts w:eastAsia="Calibri"/>
          <w:sz w:val="16"/>
        </w:rPr>
        <w:t xml:space="preserve">. </w:t>
      </w:r>
      <w:r w:rsidRPr="00656922">
        <w:rPr>
          <w:rFonts w:eastAsia="Calibri"/>
          <w:u w:val="single"/>
        </w:rPr>
        <w:t>Anchored in production systems designed to promote profit</w:t>
      </w:r>
      <w:r w:rsidRPr="00656922">
        <w:rPr>
          <w:rFonts w:eastAsia="Calibri"/>
          <w:sz w:val="16"/>
        </w:rPr>
        <w:t xml:space="preserve"> in the form of liquid money obtained from market exchanges for goods, which has become a means and an end in itself, this economy was fundamentally capitalist – an economy of and for the accumulation and continual reproduction of capital and profits. Thus, </w:t>
      </w:r>
      <w:r w:rsidRPr="00656922">
        <w:rPr>
          <w:rFonts w:eastAsia="Calibri"/>
          <w:u w:val="single"/>
        </w:rPr>
        <w:t xml:space="preserve">the </w:t>
      </w:r>
      <w:r w:rsidRPr="00656922">
        <w:rPr>
          <w:rFonts w:eastAsia="Calibri"/>
          <w:highlight w:val="cyan"/>
          <w:u w:val="single"/>
        </w:rPr>
        <w:t>rise of sovereign states coincided with</w:t>
      </w:r>
      <w:r w:rsidRPr="00656922">
        <w:rPr>
          <w:rFonts w:eastAsia="Calibri"/>
          <w:u w:val="single"/>
        </w:rPr>
        <w:t xml:space="preserve"> the </w:t>
      </w:r>
      <w:r w:rsidRPr="00656922">
        <w:rPr>
          <w:rFonts w:eastAsia="Calibri"/>
          <w:highlight w:val="cyan"/>
          <w:u w:val="single"/>
        </w:rPr>
        <w:t>rise of</w:t>
      </w:r>
      <w:r w:rsidRPr="00656922">
        <w:rPr>
          <w:rFonts w:eastAsia="Calibri"/>
          <w:u w:val="single"/>
        </w:rPr>
        <w:t xml:space="preserve"> an elite class of owners of </w:t>
      </w:r>
      <w:r w:rsidRPr="00656922">
        <w:rPr>
          <w:rFonts w:eastAsia="Calibri"/>
          <w:highlight w:val="cyan"/>
          <w:u w:val="single"/>
        </w:rPr>
        <w:t>capital</w:t>
      </w:r>
      <w:r w:rsidRPr="00656922">
        <w:rPr>
          <w:rFonts w:eastAsia="Calibri"/>
          <w:u w:val="single"/>
        </w:rPr>
        <w:t xml:space="preserve"> and the means of production, and private property systems </w:t>
      </w:r>
      <w:r w:rsidRPr="00656922">
        <w:rPr>
          <w:rFonts w:eastAsia="Calibri"/>
          <w:highlight w:val="cyan"/>
          <w:u w:val="single"/>
        </w:rPr>
        <w:t>work in tandem with state sovereignty to</w:t>
      </w:r>
      <w:r w:rsidRPr="00656922">
        <w:rPr>
          <w:rFonts w:eastAsia="Calibri"/>
          <w:u w:val="single"/>
        </w:rPr>
        <w:t xml:space="preserve"> maintain and </w:t>
      </w:r>
      <w:r w:rsidRPr="00656922">
        <w:rPr>
          <w:rFonts w:eastAsia="Calibri"/>
          <w:highlight w:val="cyan"/>
          <w:u w:val="single"/>
        </w:rPr>
        <w:t>perpetuate monocultural</w:t>
      </w:r>
      <w:r w:rsidRPr="00656922">
        <w:rPr>
          <w:rFonts w:eastAsia="Calibri"/>
          <w:u w:val="single"/>
        </w:rPr>
        <w:t xml:space="preserve"> global </w:t>
      </w:r>
      <w:r w:rsidRPr="00656922">
        <w:rPr>
          <w:rFonts w:eastAsia="Calibri"/>
          <w:highlight w:val="cyan"/>
          <w:u w:val="single"/>
        </w:rPr>
        <w:t>capitalism</w:t>
      </w:r>
      <w:r w:rsidRPr="00656922">
        <w:rPr>
          <w:rFonts w:eastAsia="Calibri"/>
          <w:sz w:val="16"/>
        </w:rPr>
        <w:t xml:space="preserve"> (Capra &amp; Mattei 2015).</w:t>
      </w:r>
    </w:p>
    <w:p w14:paraId="1537F553" w14:textId="77777777" w:rsidR="00656922" w:rsidRPr="00656922" w:rsidRDefault="00656922" w:rsidP="00656922">
      <w:pPr>
        <w:rPr>
          <w:rFonts w:eastAsia="Calibri"/>
          <w:sz w:val="16"/>
        </w:rPr>
      </w:pPr>
      <w:r w:rsidRPr="00656922">
        <w:rPr>
          <w:rFonts w:eastAsia="Calibri"/>
          <w:sz w:val="16"/>
        </w:rPr>
        <w:t xml:space="preserve">The capitalist market economy emerged from the expansion of mercantile exchanges to dominate all economic production, and its expansion was greatly facilitated with the exponential increase in the flow of metals and other materials taken from the “discovered” territories outside of Europe (Patel &amp; Moore 2017; Rodney 2018). The economy as a cultural and historical process of construction of diverse forms of existence, rooted in ecological, social, and cultural context, was increasingly reduced to the dynamics of capitalist market dynamics, and particularly the ceaseless quest for profits and accumulation of wealth (Polanyi 1944). This </w:t>
      </w:r>
      <w:r w:rsidRPr="00656922">
        <w:rPr>
          <w:rFonts w:eastAsia="Calibri"/>
          <w:u w:val="single"/>
        </w:rPr>
        <w:t xml:space="preserve">colonization and monoculturalization of the economy were </w:t>
      </w:r>
      <w:r w:rsidRPr="00656922">
        <w:rPr>
          <w:rFonts w:eastAsia="Calibri"/>
          <w:highlight w:val="cyan"/>
          <w:u w:val="single"/>
        </w:rPr>
        <w:t>only possible through</w:t>
      </w:r>
      <w:r w:rsidRPr="00656922">
        <w:rPr>
          <w:rFonts w:eastAsia="Calibri"/>
          <w:u w:val="single"/>
        </w:rPr>
        <w:t xml:space="preserve"> the </w:t>
      </w:r>
      <w:r w:rsidRPr="00656922">
        <w:rPr>
          <w:rFonts w:eastAsia="Calibri"/>
          <w:highlight w:val="cyan"/>
          <w:u w:val="single"/>
        </w:rPr>
        <w:t>colonization</w:t>
      </w:r>
      <w:r w:rsidRPr="00656922">
        <w:rPr>
          <w:rFonts w:eastAsia="Calibri"/>
          <w:u w:val="single"/>
        </w:rPr>
        <w:t xml:space="preserve"> of remote peoples and territories holding minerals</w:t>
      </w:r>
      <w:r w:rsidRPr="00656922">
        <w:rPr>
          <w:rFonts w:eastAsia="Calibri"/>
          <w:sz w:val="16"/>
        </w:rPr>
        <w:t xml:space="preserve">, particularly silver and gold. In turn, </w:t>
      </w:r>
      <w:r w:rsidRPr="00656922">
        <w:rPr>
          <w:rFonts w:eastAsia="Calibri"/>
          <w:u w:val="single"/>
        </w:rPr>
        <w:t xml:space="preserve">conquest and colonization of remote people and places </w:t>
      </w:r>
      <w:r w:rsidRPr="00656922">
        <w:rPr>
          <w:rFonts w:eastAsia="Calibri"/>
          <w:highlight w:val="cyan"/>
          <w:u w:val="single"/>
        </w:rPr>
        <w:t>allowed for</w:t>
      </w:r>
      <w:r w:rsidRPr="00656922">
        <w:rPr>
          <w:rFonts w:eastAsia="Calibri"/>
          <w:u w:val="single"/>
        </w:rPr>
        <w:t xml:space="preserve"> the perpetual expansion of exchanges and also paved the economic, social, and cultural paths for the emergence and </w:t>
      </w:r>
      <w:r w:rsidRPr="00656922">
        <w:rPr>
          <w:rFonts w:eastAsia="Calibri"/>
          <w:highlight w:val="cyan"/>
          <w:u w:val="single"/>
        </w:rPr>
        <w:t>expansion of industrial</w:t>
      </w:r>
      <w:r w:rsidRPr="00656922">
        <w:rPr>
          <w:rFonts w:eastAsia="Calibri"/>
          <w:u w:val="single"/>
        </w:rPr>
        <w:t xml:space="preserve"> means of </w:t>
      </w:r>
      <w:r w:rsidRPr="00656922">
        <w:rPr>
          <w:rFonts w:eastAsia="Calibri"/>
          <w:highlight w:val="cyan"/>
          <w:u w:val="single"/>
        </w:rPr>
        <w:t>production</w:t>
      </w:r>
      <w:r w:rsidRPr="00656922">
        <w:rPr>
          <w:rFonts w:eastAsia="Calibri"/>
          <w:sz w:val="16"/>
        </w:rPr>
        <w:t xml:space="preserve"> and, ultimately, the Industrial Revolution (Marx 1996). Modernity today is firmly grounded in this process of capitalistic colonialism, which became even more virulent with the Industrial Revolution (Mignolo 2011; Patel &amp; Moore 2017).</w:t>
      </w:r>
    </w:p>
    <w:p w14:paraId="1ECB33FE" w14:textId="77777777" w:rsidR="00656922" w:rsidRPr="00656922" w:rsidRDefault="00656922" w:rsidP="00656922">
      <w:pPr>
        <w:rPr>
          <w:rFonts w:eastAsia="Calibri"/>
          <w:sz w:val="16"/>
        </w:rPr>
      </w:pPr>
      <w:r w:rsidRPr="00656922">
        <w:rPr>
          <w:rFonts w:eastAsia="Calibri"/>
          <w:sz w:val="16"/>
        </w:rPr>
        <w:t>Notably, the emergence of the market economy and the Industrial Revolution was neither peaceful nor sudden transformation. The transition toward state-centered capitalism and industrialization in the 17th and 18th centuries involved both internal revolts and much external violence. Violent interventions were necessary to transform relations among people and between people and the natural world into monocultures. Human beings, as well as all other-than-human nature, needed to be desubjectified and desacralized in order to transform them into objects to be exploited in order to enable appropriation and accumulation (Fanon 2022; Césaire 2000), for the enrichment of a distinct social class: the owners of capital and capitalist production processes, who profit most from this economic system. The colonial violence experienced in the early modern era, and the movement of metal ores, timber, and agricultural products, as well as enslaved humans, between the continents, built the economy and opulence of Western Europe and, ultimately, enabled the Industrial Revolution (Rodney 2018).</w:t>
      </w:r>
    </w:p>
    <w:p w14:paraId="74964BA5" w14:textId="77777777" w:rsidR="00656922" w:rsidRPr="00656922" w:rsidRDefault="00656922" w:rsidP="00656922">
      <w:pPr>
        <w:rPr>
          <w:rFonts w:eastAsia="Calibri"/>
          <w:sz w:val="16"/>
        </w:rPr>
      </w:pPr>
      <w:r w:rsidRPr="00656922">
        <w:rPr>
          <w:rFonts w:eastAsia="Calibri"/>
          <w:sz w:val="16"/>
        </w:rPr>
        <w:t>Violent interventions were not limited to the violent conquests of resource-rich lands in the Americas, Africa, and Asia but also included uprisings within European states. It is not surprising that the opportunities for wealth accumulation that the emerging colonial-capitalist complex opened up gave way to restlessness and, eventually, outright revolution by those held in check by European monarchies. The French Revolution, with its ideals of a free individual and secularism, exemplifies how internal clashes expanded the sectors of society that could pursue capitalist wealth accumulation through adherence to an individualist ideology and the sacralization of money and the liberty to pursue it. The individual devoid of human bonds and commitments is the ideal object for the construction of monocultural industrialization, which sees in “labor power” or in “human capital” a necessary and homogenized element for accumulation.</w:t>
      </w:r>
    </w:p>
    <w:p w14:paraId="44E0F7DF" w14:textId="77777777" w:rsidR="00656922" w:rsidRPr="00656922" w:rsidRDefault="00656922" w:rsidP="00656922">
      <w:pPr>
        <w:rPr>
          <w:rFonts w:eastAsia="Calibri"/>
          <w:sz w:val="16"/>
        </w:rPr>
      </w:pPr>
      <w:r w:rsidRPr="00656922">
        <w:rPr>
          <w:rFonts w:eastAsia="Calibri"/>
          <w:sz w:val="16"/>
        </w:rPr>
        <w:t xml:space="preserve">The set of interhuman and human–nature relations inherent in industrialization and, by extension, the globally dominant capitalist system is monocultural in that it relies on money as a single expression of value, and in that the actors within it are reduced to their singular roles as owners, workers, raw materials, or consumers, ignoring all the complexities that distinguish individual beings or different cultures and ecological contexts. </w:t>
      </w:r>
      <w:r w:rsidRPr="00656922">
        <w:rPr>
          <w:rFonts w:eastAsia="Calibri"/>
          <w:u w:val="single"/>
        </w:rPr>
        <w:t xml:space="preserve">As a monoculture, </w:t>
      </w:r>
      <w:r w:rsidRPr="00656922">
        <w:rPr>
          <w:rFonts w:eastAsia="Calibri"/>
          <w:highlight w:val="cyan"/>
          <w:u w:val="single"/>
        </w:rPr>
        <w:t>capitalism</w:t>
      </w:r>
      <w:r w:rsidRPr="00656922">
        <w:rPr>
          <w:rFonts w:eastAsia="Calibri"/>
          <w:u w:val="single"/>
        </w:rPr>
        <w:t xml:space="preserve"> becomes </w:t>
      </w:r>
      <w:r w:rsidRPr="00656922">
        <w:rPr>
          <w:rFonts w:eastAsia="Calibri"/>
          <w:highlight w:val="cyan"/>
          <w:u w:val="single"/>
        </w:rPr>
        <w:t>highly scalable and transferable</w:t>
      </w:r>
      <w:r w:rsidRPr="00656922">
        <w:rPr>
          <w:rFonts w:eastAsia="Calibri"/>
          <w:u w:val="single"/>
        </w:rPr>
        <w:t xml:space="preserve">, in ways that </w:t>
      </w:r>
      <w:r w:rsidRPr="00656922">
        <w:rPr>
          <w:rFonts w:eastAsia="Calibri"/>
          <w:highlight w:val="cyan"/>
          <w:u w:val="single"/>
        </w:rPr>
        <w:t>ignore, obscure, or destroy social, cultural, and ecological diversity</w:t>
      </w:r>
      <w:r w:rsidRPr="00656922">
        <w:rPr>
          <w:rFonts w:eastAsia="Calibri"/>
          <w:u w:val="single"/>
        </w:rPr>
        <w:t xml:space="preserve"> and complexity</w:t>
      </w:r>
      <w:r w:rsidRPr="00656922">
        <w:rPr>
          <w:rFonts w:eastAsia="Calibri"/>
          <w:sz w:val="16"/>
        </w:rPr>
        <w:t xml:space="preserve"> (Tsing 2015). This </w:t>
      </w:r>
      <w:r w:rsidRPr="00656922">
        <w:rPr>
          <w:rFonts w:eastAsia="Calibri"/>
          <w:u w:val="single"/>
        </w:rPr>
        <w:t xml:space="preserve">immense monoculture of values and production is </w:t>
      </w:r>
      <w:r w:rsidRPr="00656922">
        <w:rPr>
          <w:rFonts w:eastAsia="Calibri"/>
          <w:highlight w:val="cyan"/>
          <w:u w:val="single"/>
        </w:rPr>
        <w:t>built with the support of law that allows</w:t>
      </w:r>
      <w:r w:rsidRPr="00656922">
        <w:rPr>
          <w:rFonts w:eastAsia="Calibri"/>
          <w:u w:val="single"/>
        </w:rPr>
        <w:t xml:space="preserve"> the </w:t>
      </w:r>
      <w:r w:rsidRPr="00656922">
        <w:rPr>
          <w:rFonts w:eastAsia="Calibri"/>
          <w:highlight w:val="cyan"/>
          <w:u w:val="single"/>
        </w:rPr>
        <w:t>objectification and standardization</w:t>
      </w:r>
      <w:r w:rsidRPr="00656922">
        <w:rPr>
          <w:rFonts w:eastAsia="Calibri"/>
          <w:u w:val="single"/>
        </w:rPr>
        <w:t xml:space="preserve"> of transactions</w:t>
      </w:r>
      <w:r w:rsidRPr="00656922">
        <w:rPr>
          <w:rFonts w:eastAsia="Calibri"/>
          <w:sz w:val="16"/>
        </w:rPr>
        <w:t xml:space="preserve">, in which everything is reduced to a price. Legally established market relations are invariably two-sided within a capitalist regime. On one hand, </w:t>
      </w:r>
      <w:r w:rsidRPr="00656922">
        <w:rPr>
          <w:rFonts w:eastAsia="Calibri"/>
          <w:u w:val="single"/>
        </w:rPr>
        <w:t xml:space="preserve">the </w:t>
      </w:r>
      <w:r w:rsidRPr="00656922">
        <w:rPr>
          <w:rFonts w:eastAsia="Calibri"/>
          <w:highlight w:val="cyan"/>
          <w:u w:val="single"/>
        </w:rPr>
        <w:t>owners</w:t>
      </w:r>
      <w:r w:rsidRPr="00656922">
        <w:rPr>
          <w:rFonts w:eastAsia="Calibri"/>
          <w:u w:val="single"/>
        </w:rPr>
        <w:t xml:space="preserve"> of goods and cash</w:t>
      </w:r>
      <w:r w:rsidRPr="00656922">
        <w:rPr>
          <w:rFonts w:eastAsia="Calibri"/>
          <w:sz w:val="16"/>
        </w:rPr>
        <w:t xml:space="preserve">, including corporations when they </w:t>
      </w:r>
      <w:r w:rsidRPr="00656922">
        <w:rPr>
          <w:rFonts w:eastAsia="Calibri"/>
          <w:u w:val="single"/>
        </w:rPr>
        <w:t xml:space="preserve">are </w:t>
      </w:r>
      <w:r w:rsidRPr="00656922">
        <w:rPr>
          <w:rFonts w:eastAsia="Calibri"/>
          <w:highlight w:val="cyan"/>
          <w:u w:val="single"/>
        </w:rPr>
        <w:t>recognized as legal</w:t>
      </w:r>
      <w:r w:rsidRPr="00656922">
        <w:rPr>
          <w:rFonts w:eastAsia="Calibri"/>
          <w:u w:val="single"/>
        </w:rPr>
        <w:t xml:space="preserve"> or moral</w:t>
      </w:r>
      <w:r w:rsidRPr="00656922">
        <w:rPr>
          <w:rFonts w:eastAsia="Calibri"/>
          <w:sz w:val="16"/>
        </w:rPr>
        <w:t xml:space="preserve"> persons, are the subjects </w:t>
      </w:r>
      <w:r w:rsidRPr="00656922">
        <w:rPr>
          <w:rFonts w:eastAsia="Calibri"/>
          <w:highlight w:val="cyan"/>
          <w:u w:val="single"/>
        </w:rPr>
        <w:t>because they own capital</w:t>
      </w:r>
      <w:r w:rsidRPr="00656922">
        <w:rPr>
          <w:rFonts w:eastAsia="Calibri"/>
          <w:u w:val="single"/>
        </w:rPr>
        <w:t xml:space="preserve"> and the means of production</w:t>
      </w:r>
      <w:r w:rsidRPr="00656922">
        <w:rPr>
          <w:rFonts w:eastAsia="Calibri"/>
          <w:sz w:val="16"/>
        </w:rPr>
        <w:t xml:space="preserve">. On the other side, </w:t>
      </w:r>
      <w:r w:rsidRPr="00656922">
        <w:rPr>
          <w:rFonts w:eastAsia="Calibri"/>
          <w:highlight w:val="cyan"/>
          <w:u w:val="single"/>
        </w:rPr>
        <w:t>everyone and everything else</w:t>
      </w:r>
      <w:r w:rsidRPr="00656922">
        <w:rPr>
          <w:rFonts w:eastAsia="Calibri"/>
          <w:u w:val="single"/>
        </w:rPr>
        <w:t>, from potatoes to people</w:t>
      </w:r>
      <w:r w:rsidRPr="00656922">
        <w:rPr>
          <w:rFonts w:eastAsia="Calibri"/>
          <w:sz w:val="16"/>
        </w:rPr>
        <w:t xml:space="preserve"> to promises, </w:t>
      </w:r>
      <w:r w:rsidRPr="00656922">
        <w:rPr>
          <w:rFonts w:eastAsia="Calibri"/>
          <w:u w:val="single"/>
        </w:rPr>
        <w:t xml:space="preserve">become </w:t>
      </w:r>
      <w:r w:rsidRPr="00656922">
        <w:rPr>
          <w:rFonts w:eastAsia="Calibri"/>
          <w:highlight w:val="cyan"/>
          <w:u w:val="single"/>
        </w:rPr>
        <w:t>objectified and available for</w:t>
      </w:r>
      <w:r w:rsidRPr="00656922">
        <w:rPr>
          <w:rFonts w:eastAsia="Calibri"/>
          <w:u w:val="single"/>
        </w:rPr>
        <w:t xml:space="preserve"> appropriation or </w:t>
      </w:r>
      <w:r w:rsidRPr="00656922">
        <w:rPr>
          <w:rFonts w:eastAsia="Calibri"/>
          <w:highlight w:val="cyan"/>
          <w:u w:val="single"/>
        </w:rPr>
        <w:t>exploitation</w:t>
      </w:r>
      <w:r w:rsidRPr="00656922">
        <w:rPr>
          <w:rFonts w:eastAsia="Calibri"/>
          <w:u w:val="single"/>
        </w:rPr>
        <w:t xml:space="preserve"> in order </w:t>
      </w:r>
      <w:r w:rsidRPr="00656922">
        <w:rPr>
          <w:rFonts w:eastAsia="Calibri"/>
          <w:highlight w:val="cyan"/>
          <w:u w:val="single"/>
        </w:rPr>
        <w:t>to yield profits</w:t>
      </w:r>
      <w:r w:rsidRPr="00656922">
        <w:rPr>
          <w:rFonts w:eastAsia="Calibri"/>
          <w:u w:val="single"/>
        </w:rPr>
        <w:t xml:space="preserve"> and wealth accumulation</w:t>
      </w:r>
      <w:r w:rsidRPr="00656922">
        <w:rPr>
          <w:rFonts w:eastAsia="Calibri"/>
          <w:sz w:val="16"/>
        </w:rPr>
        <w:t xml:space="preserve"> (Patel &amp; Moore 2017).</w:t>
      </w:r>
    </w:p>
    <w:p w14:paraId="0591F477" w14:textId="77777777" w:rsidR="00656922" w:rsidRPr="00656922" w:rsidRDefault="00656922" w:rsidP="00656922">
      <w:pPr>
        <w:rPr>
          <w:rFonts w:eastAsia="Calibri"/>
          <w:u w:val="single"/>
        </w:rPr>
      </w:pPr>
      <w:r w:rsidRPr="00656922">
        <w:rPr>
          <w:rFonts w:eastAsia="Calibri"/>
          <w:sz w:val="16"/>
        </w:rPr>
        <w:t xml:space="preserve">This monocultural complex is powerful and enduring because it invades and overtakes the human capacity for reasoning and for critical thinking, at the same time that it intoxicates human senses and desires. In contemporary modernity, human beings are born into a situation where everything is reduced to a price and, immersed in this cave, are largely incapable of imagining a different world. </w:t>
      </w:r>
      <w:r w:rsidRPr="00656922">
        <w:rPr>
          <w:rFonts w:eastAsia="Calibri"/>
          <w:u w:val="single"/>
        </w:rPr>
        <w:t xml:space="preserve">With this false illusion of no options, the </w:t>
      </w:r>
      <w:r w:rsidRPr="00656922">
        <w:rPr>
          <w:rFonts w:eastAsia="Calibri"/>
          <w:highlight w:val="cyan"/>
          <w:u w:val="single"/>
        </w:rPr>
        <w:t>capitalist monoculture</w:t>
      </w:r>
      <w:r w:rsidRPr="00656922">
        <w:rPr>
          <w:rFonts w:eastAsia="Calibri"/>
          <w:u w:val="single"/>
        </w:rPr>
        <w:t xml:space="preserve"> is irrationally </w:t>
      </w:r>
      <w:r w:rsidRPr="00656922">
        <w:rPr>
          <w:rFonts w:eastAsia="Calibri"/>
          <w:highlight w:val="cyan"/>
          <w:u w:val="single"/>
        </w:rPr>
        <w:t>relied on for solutions to</w:t>
      </w:r>
      <w:r w:rsidRPr="00656922">
        <w:rPr>
          <w:rFonts w:eastAsia="Calibri"/>
          <w:u w:val="single"/>
        </w:rPr>
        <w:t xml:space="preserve"> even the most acute </w:t>
      </w:r>
      <w:r w:rsidRPr="00656922">
        <w:rPr>
          <w:rFonts w:eastAsia="Calibri"/>
          <w:highlight w:val="cyan"/>
          <w:u w:val="single"/>
        </w:rPr>
        <w:t>problems</w:t>
      </w:r>
      <w:r w:rsidRPr="00656922">
        <w:rPr>
          <w:rFonts w:eastAsia="Calibri"/>
          <w:u w:val="single"/>
        </w:rPr>
        <w:t xml:space="preserve"> that </w:t>
      </w:r>
      <w:r w:rsidRPr="00656922">
        <w:rPr>
          <w:rFonts w:eastAsia="Calibri"/>
          <w:highlight w:val="cyan"/>
          <w:u w:val="single"/>
        </w:rPr>
        <w:t>it causes</w:t>
      </w:r>
      <w:r w:rsidRPr="00656922">
        <w:rPr>
          <w:rFonts w:eastAsia="Calibri"/>
          <w:u w:val="single"/>
        </w:rPr>
        <w:t>, such as climate change, the accelerating loss of biodiversity, and other exceedances of safe planetary boundaries</w:t>
      </w:r>
      <w:r w:rsidRPr="00656922">
        <w:rPr>
          <w:rFonts w:eastAsia="Calibri"/>
          <w:sz w:val="16"/>
        </w:rPr>
        <w:t xml:space="preserve"> (Steffen et al. 2015). The </w:t>
      </w:r>
      <w:r w:rsidRPr="00656922">
        <w:rPr>
          <w:rFonts w:eastAsia="Calibri"/>
          <w:u w:val="single"/>
        </w:rPr>
        <w:t>collective incapacity to develop and broadly apply alternative social, economic, legal, and political models that would provide more promising, realistic, and hopeful solutions is perhaps the most forceful demonstration of the monoculture of the mind</w:t>
      </w:r>
      <w:r w:rsidRPr="00656922">
        <w:rPr>
          <w:rFonts w:eastAsia="Calibri"/>
          <w:sz w:val="16"/>
        </w:rPr>
        <w:t xml:space="preserve"> (Shiva 2003), of the spirit, and consequently, of action </w:t>
      </w:r>
      <w:r w:rsidRPr="00656922">
        <w:rPr>
          <w:rFonts w:eastAsia="Calibri"/>
          <w:u w:val="single"/>
        </w:rPr>
        <w:t>that constitutes globalized capitalism.</w:t>
      </w:r>
    </w:p>
    <w:p w14:paraId="4B5C3386" w14:textId="77777777" w:rsidR="00656922" w:rsidRPr="00656922" w:rsidRDefault="00656922" w:rsidP="00656922">
      <w:pPr>
        <w:rPr>
          <w:rFonts w:eastAsia="Calibri"/>
          <w:sz w:val="16"/>
        </w:rPr>
      </w:pPr>
      <w:r w:rsidRPr="00656922">
        <w:rPr>
          <w:rFonts w:eastAsia="Calibri"/>
          <w:sz w:val="16"/>
        </w:rPr>
        <w:t>Increasingly sophisticated communications technologies exemplify the ongoing entrenchment of the monoculture built by the capitalist market economy (Mignolo 2017) and the consequent pricing of goods, values, and ideas. The expansion of sophisticated information technology and the telecommunications and media industries facilitates electronic access to monetary and financial codes and even dispenses with the need to cope with different languages, diversity of currencies, geographical distances, and aesthetic and cultural variants. Goods are for sale on Chinese, Brazilian, or Swedish websites regardless of their origin. An intermingled world of work and raw materials from multiple unnamed places is on sale in any shopping center. The work employed and the nature exploited are erased in the abstraction of the virtual market language on which the global financial and commercial market relies. Modern transactions even increasingly obviate the very existence of currency as a concrete means of exchange and a store of value: They are no longer tied to anything real. In modern, data-driven transactions that occur in the virtual world of the internet, the monoculture of the market reaches the apex of its ghostly transformation, in which everything that is solid melts into air (Marx 2002; Berman 2007).</w:t>
      </w:r>
    </w:p>
    <w:p w14:paraId="2B3181A9" w14:textId="77777777" w:rsidR="00656922" w:rsidRPr="00656922" w:rsidRDefault="00656922" w:rsidP="00656922">
      <w:pPr>
        <w:keepNext/>
        <w:keepLines/>
        <w:spacing w:before="40" w:after="0"/>
        <w:outlineLvl w:val="3"/>
        <w:rPr>
          <w:rFonts w:eastAsia="Times New Roman" w:cs="Times New Roman"/>
          <w:b/>
          <w:iCs/>
          <w:sz w:val="26"/>
        </w:rPr>
      </w:pPr>
      <w:r w:rsidRPr="00656922">
        <w:rPr>
          <w:rFonts w:eastAsia="Times New Roman" w:cs="Times New Roman"/>
          <w:b/>
          <w:iCs/>
          <w:sz w:val="26"/>
        </w:rPr>
        <w:t>State reform fails- the state is a tool developed to defend capitalist elites, revolution from below is the only path forward</w:t>
      </w:r>
    </w:p>
    <w:p w14:paraId="2547EC0A" w14:textId="77777777" w:rsidR="00656922" w:rsidRPr="00656922" w:rsidRDefault="00656922" w:rsidP="00656922">
      <w:pPr>
        <w:rPr>
          <w:rFonts w:eastAsia="Calibri"/>
          <w:sz w:val="16"/>
          <w:szCs w:val="16"/>
        </w:rPr>
      </w:pPr>
      <w:r w:rsidRPr="00656922">
        <w:rPr>
          <w:rFonts w:eastAsia="Calibri"/>
          <w:b/>
          <w:bCs/>
        </w:rPr>
        <w:t>Bean '23 --</w:t>
      </w:r>
      <w:r w:rsidRPr="00656922">
        <w:rPr>
          <w:rFonts w:eastAsia="Calibri"/>
        </w:rPr>
        <w:t xml:space="preserve"> </w:t>
      </w:r>
      <w:r w:rsidRPr="00656922">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53370596" w14:textId="77777777" w:rsidR="00656922" w:rsidRPr="00656922" w:rsidRDefault="00656922" w:rsidP="00656922">
      <w:pPr>
        <w:rPr>
          <w:rFonts w:eastAsia="Calibri"/>
          <w:sz w:val="16"/>
        </w:rPr>
      </w:pPr>
      <w:r w:rsidRPr="00656922">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00DE300D" w14:textId="77777777" w:rsidR="00656922" w:rsidRPr="00656922" w:rsidRDefault="00656922" w:rsidP="00656922">
      <w:pPr>
        <w:rPr>
          <w:rFonts w:eastAsia="Calibri"/>
          <w:sz w:val="16"/>
        </w:rPr>
      </w:pPr>
      <w:r w:rsidRPr="00656922">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656922">
        <w:rPr>
          <w:rFonts w:eastAsia="Calibri"/>
          <w:u w:val="single"/>
        </w:rPr>
        <w:t>fact that the bourgeois state “appears” as a neutral intermediary between social groups and classes allows it to play an important ideological function</w:t>
      </w:r>
      <w:r w:rsidRPr="00656922">
        <w:rPr>
          <w:rFonts w:eastAsia="Calibri"/>
          <w:sz w:val="16"/>
        </w:rPr>
        <w:t>. ​​The “</w:t>
      </w:r>
      <w:r w:rsidRPr="00656922">
        <w:rPr>
          <w:rFonts w:eastAsia="Calibri"/>
          <w:highlight w:val="cyan"/>
          <w:u w:val="single"/>
        </w:rPr>
        <w:t>neutral” appearance of</w:t>
      </w:r>
      <w:r w:rsidRPr="00656922">
        <w:rPr>
          <w:rFonts w:eastAsia="Calibri"/>
          <w:u w:val="single"/>
        </w:rPr>
        <w:t xml:space="preserve"> the </w:t>
      </w:r>
      <w:r w:rsidRPr="00656922">
        <w:rPr>
          <w:rFonts w:eastAsia="Calibri"/>
          <w:highlight w:val="cyan"/>
          <w:u w:val="single"/>
        </w:rPr>
        <w:t>capitalist state is rooted in capitalist social relations</w:t>
      </w:r>
      <w:r w:rsidRPr="00656922">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66E60D0E" w14:textId="77777777" w:rsidR="00656922" w:rsidRPr="00656922" w:rsidRDefault="00656922" w:rsidP="00656922">
      <w:pPr>
        <w:rPr>
          <w:rFonts w:eastAsia="Calibri"/>
          <w:sz w:val="16"/>
        </w:rPr>
      </w:pPr>
      <w:r w:rsidRPr="00656922">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228FC3FB" w14:textId="77777777" w:rsidR="00656922" w:rsidRPr="00656922" w:rsidRDefault="00656922" w:rsidP="00656922">
      <w:pPr>
        <w:rPr>
          <w:rFonts w:eastAsia="Calibri"/>
          <w:sz w:val="16"/>
        </w:rPr>
      </w:pPr>
      <w:r w:rsidRPr="00656922">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005E36B9" w14:textId="77777777" w:rsidR="00656922" w:rsidRPr="00656922" w:rsidRDefault="00656922" w:rsidP="00656922">
      <w:pPr>
        <w:rPr>
          <w:rFonts w:eastAsia="Calibri"/>
          <w:sz w:val="16"/>
        </w:rPr>
      </w:pPr>
      <w:r w:rsidRPr="00656922">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656922">
        <w:rPr>
          <w:rFonts w:eastAsia="Calibri"/>
          <w:sz w:val="16"/>
          <w:szCs w:val="16"/>
        </w:rPr>
        <w:t>fear of insurrection</w:t>
      </w:r>
      <w:r w:rsidRPr="00656922">
        <w:rPr>
          <w:rFonts w:eastAsia="Calibri"/>
          <w:sz w:val="16"/>
        </w:rPr>
        <w:t>), or to ensure social reproduction (like making sure that there is a supply of workers able to carry out work).7</w:t>
      </w:r>
    </w:p>
    <w:p w14:paraId="39661613" w14:textId="77777777" w:rsidR="00656922" w:rsidRPr="00656922" w:rsidRDefault="00656922" w:rsidP="00656922">
      <w:pPr>
        <w:rPr>
          <w:rFonts w:eastAsia="Calibri"/>
          <w:sz w:val="16"/>
        </w:rPr>
      </w:pPr>
      <w:r w:rsidRPr="00656922">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1C699998" w14:textId="77777777" w:rsidR="00656922" w:rsidRPr="00656922" w:rsidRDefault="00656922" w:rsidP="00656922">
      <w:pPr>
        <w:rPr>
          <w:rFonts w:eastAsia="Calibri"/>
          <w:sz w:val="16"/>
        </w:rPr>
      </w:pPr>
      <w:r w:rsidRPr="00656922">
        <w:rPr>
          <w:rFonts w:eastAsia="Calibri"/>
          <w:sz w:val="16"/>
        </w:rPr>
        <w:t xml:space="preserve">As such, the </w:t>
      </w:r>
      <w:r w:rsidRPr="00656922">
        <w:rPr>
          <w:rFonts w:eastAsia="Calibri"/>
          <w:highlight w:val="cyan"/>
          <w:u w:val="single"/>
        </w:rPr>
        <w:t>state is</w:t>
      </w:r>
      <w:r w:rsidRPr="00656922">
        <w:rPr>
          <w:rFonts w:eastAsia="Calibri"/>
          <w:u w:val="single"/>
        </w:rPr>
        <w:t xml:space="preserve"> the </w:t>
      </w:r>
      <w:r w:rsidRPr="00656922">
        <w:rPr>
          <w:rFonts w:eastAsia="Calibri"/>
          <w:highlight w:val="cyan"/>
          <w:u w:val="single"/>
        </w:rPr>
        <w:t>organized means by which</w:t>
      </w:r>
      <w:r w:rsidRPr="00656922">
        <w:rPr>
          <w:rFonts w:eastAsia="Calibri"/>
          <w:u w:val="single"/>
        </w:rPr>
        <w:t xml:space="preserve"> the </w:t>
      </w:r>
      <w:r w:rsidRPr="00656922">
        <w:rPr>
          <w:rFonts w:eastAsia="Calibri"/>
          <w:highlight w:val="cyan"/>
          <w:u w:val="single"/>
        </w:rPr>
        <w:t>capitalist class formulates and pursues</w:t>
      </w:r>
      <w:r w:rsidRPr="00656922">
        <w:rPr>
          <w:rFonts w:eastAsia="Calibri"/>
          <w:u w:val="single"/>
        </w:rPr>
        <w:t xml:space="preserve"> its </w:t>
      </w:r>
      <w:r w:rsidRPr="00656922">
        <w:rPr>
          <w:rFonts w:eastAsia="Calibri"/>
          <w:highlight w:val="cyan"/>
          <w:u w:val="single"/>
        </w:rPr>
        <w:t>interests as a class</w:t>
      </w:r>
      <w:r w:rsidRPr="00656922">
        <w:rPr>
          <w:rFonts w:eastAsia="Calibri"/>
          <w:sz w:val="16"/>
        </w:rPr>
        <w:t xml:space="preserve">, including by arbitrating conflicts within the class. In still other words: </w:t>
      </w:r>
      <w:r w:rsidRPr="00656922">
        <w:rPr>
          <w:rFonts w:eastAsia="Calibri"/>
          <w:u w:val="single"/>
        </w:rPr>
        <w:t>the state is the way that members of the ruling class gain collective agency as a class</w:t>
      </w:r>
      <w:r w:rsidRPr="00656922">
        <w:rPr>
          <w:rFonts w:eastAsia="Calibri"/>
          <w:sz w:val="16"/>
        </w:rPr>
        <w:t>.</w:t>
      </w:r>
    </w:p>
    <w:p w14:paraId="1A36110C" w14:textId="77777777" w:rsidR="00656922" w:rsidRPr="00656922" w:rsidRDefault="00656922" w:rsidP="00656922">
      <w:pPr>
        <w:rPr>
          <w:rFonts w:eastAsia="Calibri"/>
          <w:sz w:val="16"/>
        </w:rPr>
      </w:pPr>
      <w:r w:rsidRPr="00656922">
        <w:rPr>
          <w:rFonts w:eastAsia="Calibri"/>
          <w:sz w:val="16"/>
        </w:rPr>
        <w:t xml:space="preserve">State managers play a central role in this expression. Yet they may also develop their own special interests. Some </w:t>
      </w:r>
      <w:r w:rsidRPr="00656922">
        <w:rPr>
          <w:rFonts w:eastAsia="Calibri"/>
          <w:highlight w:val="cyan"/>
          <w:u w:val="single"/>
        </w:rPr>
        <w:t>reformists</w:t>
      </w:r>
      <w:r w:rsidRPr="00656922">
        <w:rPr>
          <w:rFonts w:eastAsia="Calibri"/>
          <w:sz w:val="16"/>
        </w:rPr>
        <w:t xml:space="preserve"> use this critique of crude instrumentalism to </w:t>
      </w:r>
      <w:r w:rsidRPr="00656922">
        <w:rPr>
          <w:rFonts w:eastAsia="Calibri"/>
          <w:highlight w:val="cyan"/>
          <w:u w:val="single"/>
        </w:rPr>
        <w:t>suggest</w:t>
      </w:r>
      <w:r w:rsidRPr="00656922">
        <w:rPr>
          <w:rFonts w:eastAsia="Calibri"/>
          <w:u w:val="single"/>
        </w:rPr>
        <w:t xml:space="preserve"> that </w:t>
      </w:r>
      <w:r w:rsidRPr="00656922">
        <w:rPr>
          <w:rFonts w:eastAsia="Calibri"/>
          <w:highlight w:val="cyan"/>
          <w:u w:val="single"/>
        </w:rPr>
        <w:t>since</w:t>
      </w:r>
      <w:r w:rsidRPr="00656922">
        <w:rPr>
          <w:rFonts w:eastAsia="Calibri"/>
          <w:u w:val="single"/>
        </w:rPr>
        <w:t xml:space="preserve"> there are </w:t>
      </w:r>
      <w:r w:rsidRPr="00656922">
        <w:rPr>
          <w:rFonts w:eastAsia="Calibri"/>
          <w:highlight w:val="cyan"/>
          <w:u w:val="single"/>
        </w:rPr>
        <w:t>divisions in</w:t>
      </w:r>
      <w:r w:rsidRPr="00656922">
        <w:rPr>
          <w:rFonts w:eastAsia="Calibri"/>
          <w:u w:val="single"/>
        </w:rPr>
        <w:t xml:space="preserve"> a </w:t>
      </w:r>
      <w:r w:rsidRPr="00656922">
        <w:rPr>
          <w:rFonts w:eastAsia="Calibri"/>
          <w:highlight w:val="cyan"/>
          <w:u w:val="single"/>
        </w:rPr>
        <w:t>capitalist class</w:t>
      </w:r>
      <w:r w:rsidRPr="00656922">
        <w:rPr>
          <w:rFonts w:eastAsia="Calibri"/>
          <w:u w:val="single"/>
        </w:rPr>
        <w:t>, and since the state is not simply their tool</w:t>
      </w:r>
      <w:r w:rsidRPr="00656922">
        <w:rPr>
          <w:rFonts w:eastAsia="Calibri"/>
          <w:sz w:val="16"/>
        </w:rPr>
        <w:t xml:space="preserve">, </w:t>
      </w:r>
      <w:r w:rsidRPr="00656922">
        <w:rPr>
          <w:rFonts w:eastAsia="Calibri"/>
          <w:highlight w:val="cyan"/>
          <w:u w:val="single"/>
        </w:rPr>
        <w:t>working people can</w:t>
      </w:r>
      <w:r w:rsidRPr="00656922">
        <w:rPr>
          <w:rFonts w:eastAsia="Calibri"/>
          <w:u w:val="single"/>
        </w:rPr>
        <w:t xml:space="preserve"> simply </w:t>
      </w:r>
      <w:r w:rsidRPr="00656922">
        <w:rPr>
          <w:rFonts w:eastAsia="Calibri"/>
          <w:highlight w:val="cyan"/>
          <w:u w:val="single"/>
        </w:rPr>
        <w:t>grab hold of the state and use it</w:t>
      </w:r>
      <w:r w:rsidRPr="00656922">
        <w:rPr>
          <w:rFonts w:eastAsia="Calibri"/>
          <w:sz w:val="16"/>
        </w:rPr>
        <w:t xml:space="preserve"> for our purposes </w:t>
      </w:r>
      <w:r w:rsidRPr="00656922">
        <w:rPr>
          <w:rFonts w:eastAsia="Calibri"/>
          <w:u w:val="single"/>
        </w:rPr>
        <w:t>to carry out a socialist transition</w:t>
      </w:r>
      <w:r w:rsidRPr="00656922">
        <w:rPr>
          <w:rFonts w:eastAsia="Calibri"/>
          <w:sz w:val="16"/>
        </w:rPr>
        <w:t xml:space="preserve">. I will return to this point, but one thing to note is that </w:t>
      </w:r>
      <w:r w:rsidRPr="00656922">
        <w:rPr>
          <w:rFonts w:eastAsia="Calibri"/>
          <w:u w:val="single"/>
        </w:rPr>
        <w:t>this position just replicates the view of the state as an instrument</w:t>
      </w:r>
      <w:r w:rsidRPr="00656922">
        <w:rPr>
          <w:rFonts w:eastAsia="Calibri"/>
          <w:sz w:val="16"/>
        </w:rPr>
        <w:t xml:space="preserve">, this time to be wielded from our side, as </w:t>
      </w:r>
      <w:r w:rsidRPr="00656922">
        <w:rPr>
          <w:rFonts w:eastAsia="Calibri"/>
          <w:u w:val="single"/>
        </w:rPr>
        <w:t>opposed to</w:t>
      </w:r>
      <w:r w:rsidRPr="00656922">
        <w:rPr>
          <w:rFonts w:eastAsia="Calibri"/>
          <w:sz w:val="16"/>
        </w:rPr>
        <w:t xml:space="preserve"> the </w:t>
      </w:r>
      <w:r w:rsidRPr="00656922">
        <w:rPr>
          <w:rFonts w:eastAsia="Calibri"/>
          <w:highlight w:val="cyan"/>
          <w:u w:val="single"/>
        </w:rPr>
        <w:t>structural analysis</w:t>
      </w:r>
      <w:r w:rsidRPr="00656922">
        <w:rPr>
          <w:rFonts w:eastAsia="Calibri"/>
          <w:u w:val="single"/>
        </w:rPr>
        <w:t xml:space="preserve"> that </w:t>
      </w:r>
      <w:r w:rsidRPr="00656922">
        <w:rPr>
          <w:rFonts w:eastAsia="Calibri"/>
          <w:highlight w:val="cyan"/>
          <w:u w:val="single"/>
        </w:rPr>
        <w:t>shows</w:t>
      </w:r>
      <w:r w:rsidRPr="00656922">
        <w:rPr>
          <w:rFonts w:eastAsia="Calibri"/>
          <w:u w:val="single"/>
        </w:rPr>
        <w:t xml:space="preserve"> why the </w:t>
      </w:r>
      <w:r w:rsidRPr="00656922">
        <w:rPr>
          <w:rFonts w:eastAsia="Calibri"/>
          <w:highlight w:val="cyan"/>
          <w:u w:val="single"/>
        </w:rPr>
        <w:t>state necessarily functions to serve capitalists’ interests</w:t>
      </w:r>
      <w:r w:rsidRPr="00656922">
        <w:rPr>
          <w:rFonts w:eastAsia="Calibri"/>
          <w:sz w:val="16"/>
        </w:rPr>
        <w:t>.9</w:t>
      </w:r>
    </w:p>
    <w:p w14:paraId="2738AF03" w14:textId="77777777" w:rsidR="00656922" w:rsidRPr="00656922" w:rsidRDefault="00656922" w:rsidP="00656922">
      <w:pPr>
        <w:rPr>
          <w:rFonts w:eastAsia="Calibri"/>
          <w:sz w:val="16"/>
        </w:rPr>
      </w:pPr>
      <w:r w:rsidRPr="00656922">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656922">
        <w:rPr>
          <w:rFonts w:eastAsia="Calibri"/>
          <w:u w:val="single"/>
        </w:rPr>
        <w:t>In the</w:t>
      </w:r>
      <w:r w:rsidRPr="00656922">
        <w:rPr>
          <w:rFonts w:eastAsia="Calibri"/>
          <w:sz w:val="16"/>
        </w:rPr>
        <w:t xml:space="preserve"> cutthroat </w:t>
      </w:r>
      <w:r w:rsidRPr="00656922">
        <w:rPr>
          <w:rFonts w:eastAsia="Calibri"/>
          <w:u w:val="single"/>
        </w:rPr>
        <w:t>world of the market where capitalists are in competition</w:t>
      </w:r>
      <w:r w:rsidRPr="00656922">
        <w:rPr>
          <w:rFonts w:eastAsia="Calibri"/>
          <w:sz w:val="16"/>
        </w:rPr>
        <w:t xml:space="preserve">, and </w:t>
      </w:r>
      <w:r w:rsidRPr="00656922">
        <w:rPr>
          <w:rFonts w:eastAsia="Calibri"/>
          <w:highlight w:val="cyan"/>
          <w:u w:val="single"/>
        </w:rPr>
        <w:t>competition breeds crisis</w:t>
      </w:r>
      <w:r w:rsidRPr="00656922">
        <w:rPr>
          <w:rFonts w:eastAsia="Calibri"/>
          <w:sz w:val="16"/>
        </w:rPr>
        <w:t xml:space="preserve">, an </w:t>
      </w:r>
      <w:r w:rsidRPr="00656922">
        <w:rPr>
          <w:rFonts w:eastAsia="Calibri"/>
          <w:u w:val="single"/>
        </w:rPr>
        <w:t xml:space="preserve">institution like the </w:t>
      </w:r>
      <w:r w:rsidRPr="00656922">
        <w:rPr>
          <w:rFonts w:eastAsia="Calibri"/>
          <w:highlight w:val="cyan"/>
          <w:u w:val="single"/>
        </w:rPr>
        <w:t>state</w:t>
      </w:r>
      <w:r w:rsidRPr="00656922">
        <w:rPr>
          <w:rFonts w:eastAsia="Calibri"/>
          <w:sz w:val="16"/>
        </w:rPr>
        <w:t xml:space="preserve">, with a degree of independence, </w:t>
      </w:r>
      <w:r w:rsidRPr="00656922">
        <w:rPr>
          <w:rFonts w:eastAsia="Calibri"/>
          <w:highlight w:val="cyan"/>
          <w:u w:val="single"/>
        </w:rPr>
        <w:t>works to facilitate</w:t>
      </w:r>
      <w:r w:rsidRPr="00656922">
        <w:rPr>
          <w:rFonts w:eastAsia="Calibri"/>
          <w:u w:val="single"/>
        </w:rPr>
        <w:t xml:space="preserve"> a “</w:t>
      </w:r>
      <w:r w:rsidRPr="00656922">
        <w:rPr>
          <w:rFonts w:eastAsia="Calibri"/>
          <w:highlight w:val="cyan"/>
          <w:u w:val="single"/>
        </w:rPr>
        <w:t>market order” that keeps business going amid</w:t>
      </w:r>
      <w:r w:rsidRPr="00656922">
        <w:rPr>
          <w:rFonts w:eastAsia="Calibri"/>
          <w:u w:val="single"/>
        </w:rPr>
        <w:t xml:space="preserve"> the </w:t>
      </w:r>
      <w:r w:rsidRPr="00656922">
        <w:rPr>
          <w:rFonts w:eastAsia="Calibri"/>
          <w:highlight w:val="cyan"/>
          <w:u w:val="single"/>
        </w:rPr>
        <w:t>chaos</w:t>
      </w:r>
      <w:r w:rsidRPr="00656922">
        <w:rPr>
          <w:rFonts w:eastAsia="Calibri"/>
          <w:sz w:val="16"/>
        </w:rPr>
        <w:t>.11</w:t>
      </w:r>
    </w:p>
    <w:p w14:paraId="449EBBAA" w14:textId="77777777" w:rsidR="00656922" w:rsidRPr="00656922" w:rsidRDefault="00656922" w:rsidP="00656922">
      <w:pPr>
        <w:rPr>
          <w:rFonts w:eastAsia="Calibri"/>
          <w:sz w:val="16"/>
        </w:rPr>
      </w:pPr>
      <w:r w:rsidRPr="00656922">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18923DBB" w14:textId="77777777" w:rsidR="00656922" w:rsidRPr="00656922" w:rsidRDefault="00656922" w:rsidP="00656922">
      <w:pPr>
        <w:rPr>
          <w:rFonts w:eastAsia="Calibri"/>
          <w:sz w:val="16"/>
        </w:rPr>
      </w:pPr>
      <w:r w:rsidRPr="00656922">
        <w:rPr>
          <w:rFonts w:eastAsia="Calibri"/>
          <w:sz w:val="16"/>
        </w:rPr>
        <w:t xml:space="preserve">That role for the state becomes all the more pronounced during inevitable periods of economic crisis. </w:t>
      </w:r>
      <w:r w:rsidRPr="00656922">
        <w:rPr>
          <w:rFonts w:eastAsia="Calibri"/>
          <w:highlight w:val="cyan"/>
          <w:u w:val="single"/>
        </w:rPr>
        <w:t>When capitalism</w:t>
      </w:r>
      <w:r w:rsidRPr="00656922">
        <w:rPr>
          <w:rFonts w:eastAsia="Calibri"/>
          <w:u w:val="single"/>
        </w:rPr>
        <w:t xml:space="preserve"> is </w:t>
      </w:r>
      <w:r w:rsidRPr="00656922">
        <w:rPr>
          <w:rFonts w:eastAsia="Calibri"/>
          <w:highlight w:val="cyan"/>
          <w:u w:val="single"/>
        </w:rPr>
        <w:t>in a bust cycle</w:t>
      </w:r>
      <w:r w:rsidRPr="00656922">
        <w:rPr>
          <w:rFonts w:eastAsia="Calibri"/>
          <w:sz w:val="16"/>
        </w:rPr>
        <w:t xml:space="preserve">, the </w:t>
      </w:r>
      <w:r w:rsidRPr="00656922">
        <w:rPr>
          <w:rFonts w:eastAsia="Calibri"/>
          <w:u w:val="single"/>
        </w:rPr>
        <w:t xml:space="preserve">job of </w:t>
      </w:r>
      <w:r w:rsidRPr="00656922">
        <w:rPr>
          <w:rFonts w:eastAsia="Calibri"/>
          <w:highlight w:val="cyan"/>
          <w:u w:val="single"/>
        </w:rPr>
        <w:t>state</w:t>
      </w:r>
      <w:r w:rsidRPr="00656922">
        <w:rPr>
          <w:rFonts w:eastAsia="Calibri"/>
          <w:u w:val="single"/>
        </w:rPr>
        <w:t xml:space="preserve"> managers is to</w:t>
      </w:r>
      <w:r w:rsidRPr="00656922">
        <w:rPr>
          <w:rFonts w:eastAsia="Calibri"/>
          <w:sz w:val="16"/>
        </w:rPr>
        <w:t xml:space="preserve"> work to </w:t>
      </w:r>
      <w:r w:rsidRPr="00656922">
        <w:rPr>
          <w:rFonts w:eastAsia="Calibri"/>
          <w:highlight w:val="cyan"/>
          <w:u w:val="single"/>
        </w:rPr>
        <w:t>restart</w:t>
      </w:r>
      <w:r w:rsidRPr="00656922">
        <w:rPr>
          <w:rFonts w:eastAsia="Calibri"/>
          <w:u w:val="single"/>
        </w:rPr>
        <w:t xml:space="preserve"> the capitalist </w:t>
      </w:r>
      <w:r w:rsidRPr="00656922">
        <w:rPr>
          <w:rFonts w:eastAsia="Calibri"/>
          <w:highlight w:val="cyan"/>
          <w:u w:val="single"/>
        </w:rPr>
        <w:t>economic engine and facilitate</w:t>
      </w:r>
      <w:r w:rsidRPr="00656922">
        <w:rPr>
          <w:rFonts w:eastAsia="Calibri"/>
          <w:u w:val="single"/>
        </w:rPr>
        <w:t xml:space="preserve"> capitalist </w:t>
      </w:r>
      <w:r w:rsidRPr="00656922">
        <w:rPr>
          <w:rFonts w:eastAsia="Calibri"/>
          <w:highlight w:val="cyan"/>
          <w:u w:val="single"/>
        </w:rPr>
        <w:t>investment</w:t>
      </w:r>
      <w:r w:rsidRPr="00656922">
        <w:rPr>
          <w:rFonts w:eastAsia="Calibri"/>
          <w:sz w:val="16"/>
        </w:rPr>
        <w:t xml:space="preserve">, as this is what largely determines the overall level of economic activity.12In almost all circumstances, therefore, the </w:t>
      </w:r>
      <w:r w:rsidRPr="00656922">
        <w:rPr>
          <w:rFonts w:eastAsia="Calibri"/>
          <w:u w:val="single"/>
        </w:rPr>
        <w:t>state has to make pro-business decisions</w:t>
      </w:r>
      <w:r w:rsidRPr="00656922">
        <w:rPr>
          <w:rFonts w:eastAsia="Calibri"/>
          <w:sz w:val="16"/>
        </w:rPr>
        <w:t>—</w:t>
      </w:r>
      <w:r w:rsidRPr="00656922">
        <w:rPr>
          <w:rFonts w:eastAsia="Calibri"/>
          <w:u w:val="single"/>
        </w:rPr>
        <w:t>which</w:t>
      </w:r>
      <w:r w:rsidRPr="00656922">
        <w:rPr>
          <w:rFonts w:eastAsia="Calibri"/>
          <w:sz w:val="16"/>
        </w:rPr>
        <w:t xml:space="preserve"> often </w:t>
      </w:r>
      <w:r w:rsidRPr="00656922">
        <w:rPr>
          <w:rFonts w:eastAsia="Calibri"/>
          <w:u w:val="single"/>
        </w:rPr>
        <w:t>carry</w:t>
      </w:r>
      <w:r w:rsidRPr="00656922">
        <w:rPr>
          <w:rFonts w:eastAsia="Calibri"/>
          <w:sz w:val="16"/>
        </w:rPr>
        <w:t xml:space="preserve"> with them </w:t>
      </w:r>
      <w:r w:rsidRPr="00656922">
        <w:rPr>
          <w:rFonts w:eastAsia="Calibri"/>
          <w:u w:val="single"/>
        </w:rPr>
        <w:t>austerity for the working class</w:t>
      </w:r>
      <w:r w:rsidRPr="00656922">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3D56E1A9" w14:textId="77777777" w:rsidR="00656922" w:rsidRPr="00656922" w:rsidRDefault="00656922" w:rsidP="00656922">
      <w:pPr>
        <w:rPr>
          <w:rFonts w:eastAsia="Calibri"/>
          <w:sz w:val="16"/>
        </w:rPr>
      </w:pPr>
      <w:r w:rsidRPr="00656922">
        <w:rPr>
          <w:rFonts w:eastAsia="Calibri"/>
          <w:sz w:val="16"/>
        </w:rPr>
        <w:t xml:space="preserve">The need of state managers to create a favorable business climate means that it is reliant on capitalist investment, making </w:t>
      </w:r>
      <w:r w:rsidRPr="00656922">
        <w:rPr>
          <w:rFonts w:eastAsia="Calibri"/>
          <w:u w:val="single"/>
        </w:rPr>
        <w:t xml:space="preserve">the threat of </w:t>
      </w:r>
      <w:r w:rsidRPr="00656922">
        <w:rPr>
          <w:rFonts w:eastAsia="Calibri"/>
          <w:highlight w:val="cyan"/>
          <w:u w:val="single"/>
        </w:rPr>
        <w:t>capital flight</w:t>
      </w:r>
      <w:r w:rsidRPr="00656922">
        <w:rPr>
          <w:rFonts w:eastAsia="Calibri"/>
          <w:sz w:val="16"/>
        </w:rPr>
        <w:t xml:space="preserve"> a </w:t>
      </w:r>
      <w:r w:rsidRPr="00656922">
        <w:rPr>
          <w:rFonts w:eastAsia="Calibri"/>
          <w:u w:val="single"/>
        </w:rPr>
        <w:t>weapon in the hands of a dissatisfied capitalist class</w:t>
      </w:r>
      <w:r w:rsidRPr="00656922">
        <w:rPr>
          <w:rFonts w:eastAsia="Calibri"/>
          <w:sz w:val="16"/>
        </w:rPr>
        <w:t xml:space="preserve">. This </w:t>
      </w:r>
      <w:r w:rsidRPr="00656922">
        <w:rPr>
          <w:rFonts w:eastAsia="Calibri"/>
          <w:highlight w:val="cyan"/>
          <w:u w:val="single"/>
        </w:rPr>
        <w:t>continual threat</w:t>
      </w:r>
      <w:r w:rsidRPr="00656922">
        <w:rPr>
          <w:rFonts w:eastAsia="Calibri"/>
          <w:u w:val="single"/>
        </w:rPr>
        <w:t xml:space="preserve"> especially </w:t>
      </w:r>
      <w:r w:rsidRPr="00656922">
        <w:rPr>
          <w:rFonts w:eastAsia="Calibri"/>
          <w:highlight w:val="cyan"/>
          <w:u w:val="single"/>
        </w:rPr>
        <w:t>haunts attempts at reform</w:t>
      </w:r>
      <w:r w:rsidRPr="00656922">
        <w:rPr>
          <w:rFonts w:eastAsia="Calibri"/>
          <w:sz w:val="16"/>
        </w:rPr>
        <w:t xml:space="preserve"> or nationalization </w:t>
      </w:r>
      <w:r w:rsidRPr="00656922">
        <w:rPr>
          <w:rFonts w:eastAsia="Calibri"/>
          <w:u w:val="single"/>
        </w:rPr>
        <w:t>of the economy because capital can literally take their money and assets and leave the country</w:t>
      </w:r>
      <w:r w:rsidRPr="00656922">
        <w:rPr>
          <w:rFonts w:eastAsia="Calibri"/>
          <w:sz w:val="16"/>
        </w:rPr>
        <w:t>. The economic shockwaves thereby caused can be paralyzing for any social democratic reform project. 13</w:t>
      </w:r>
    </w:p>
    <w:p w14:paraId="491BE91C" w14:textId="77777777" w:rsidR="00656922" w:rsidRPr="00656922" w:rsidRDefault="00656922" w:rsidP="00656922">
      <w:pPr>
        <w:rPr>
          <w:rFonts w:eastAsia="Calibri"/>
          <w:sz w:val="16"/>
        </w:rPr>
      </w:pPr>
      <w:r w:rsidRPr="00656922">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4ECAB368" w14:textId="77777777" w:rsidR="00656922" w:rsidRPr="00656922" w:rsidRDefault="00656922" w:rsidP="00656922">
      <w:pPr>
        <w:rPr>
          <w:rFonts w:eastAsia="Calibri"/>
          <w:sz w:val="16"/>
        </w:rPr>
      </w:pPr>
      <w:r w:rsidRPr="00656922">
        <w:rPr>
          <w:rFonts w:eastAsia="Calibri"/>
          <w:highlight w:val="cyan"/>
          <w:u w:val="single"/>
        </w:rPr>
        <w:t>States</w:t>
      </w:r>
      <w:r w:rsidRPr="00656922">
        <w:rPr>
          <w:rFonts w:eastAsia="Calibri"/>
          <w:sz w:val="16"/>
        </w:rPr>
        <w:t xml:space="preserve"> thus </w:t>
      </w:r>
      <w:r w:rsidRPr="00656922">
        <w:rPr>
          <w:rFonts w:eastAsia="Calibri"/>
          <w:highlight w:val="cyan"/>
          <w:u w:val="single"/>
        </w:rPr>
        <w:t>serve capital by working to maintain</w:t>
      </w:r>
      <w:r w:rsidRPr="00656922">
        <w:rPr>
          <w:rFonts w:eastAsia="Calibri"/>
          <w:u w:val="single"/>
        </w:rPr>
        <w:t xml:space="preserve"> an </w:t>
      </w:r>
      <w:r w:rsidRPr="00656922">
        <w:rPr>
          <w:rFonts w:eastAsia="Calibri"/>
          <w:highlight w:val="cyan"/>
          <w:u w:val="single"/>
        </w:rPr>
        <w:t>orderly market</w:t>
      </w:r>
      <w:r w:rsidRPr="00656922">
        <w:rPr>
          <w:rFonts w:eastAsia="Calibri"/>
          <w:u w:val="single"/>
        </w:rPr>
        <w:t xml:space="preserve"> and positive climate for business</w:t>
      </w:r>
      <w:r w:rsidRPr="00656922">
        <w:rPr>
          <w:rFonts w:eastAsia="Calibri"/>
          <w:sz w:val="16"/>
        </w:rPr>
        <w:t>, using any means necessary to do so. They pursue this project outwardly on behalf of their national capitalist class against other states, and inwardly against challenges or disruptions by their own subjects. 16</w:t>
      </w:r>
    </w:p>
    <w:p w14:paraId="51518D9F" w14:textId="77777777" w:rsidR="00656922" w:rsidRPr="00656922" w:rsidRDefault="00656922" w:rsidP="00656922">
      <w:pPr>
        <w:rPr>
          <w:rFonts w:eastAsia="Calibri"/>
          <w:sz w:val="16"/>
        </w:rPr>
      </w:pPr>
      <w:r w:rsidRPr="00656922">
        <w:rPr>
          <w:rFonts w:eastAsia="Calibri"/>
          <w:sz w:val="16"/>
        </w:rPr>
        <w:t>The repressive character of the state</w:t>
      </w:r>
    </w:p>
    <w:p w14:paraId="40B2FBBB" w14:textId="77777777" w:rsidR="00656922" w:rsidRPr="00656922" w:rsidRDefault="00656922" w:rsidP="00656922">
      <w:pPr>
        <w:rPr>
          <w:rFonts w:eastAsia="Calibri"/>
          <w:sz w:val="16"/>
        </w:rPr>
      </w:pPr>
      <w:r w:rsidRPr="00656922">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2D700F26" w14:textId="77777777" w:rsidR="00656922" w:rsidRPr="00656922" w:rsidRDefault="00656922" w:rsidP="00656922">
      <w:pPr>
        <w:rPr>
          <w:rFonts w:eastAsia="Calibri"/>
          <w:sz w:val="16"/>
        </w:rPr>
      </w:pPr>
      <w:r w:rsidRPr="00656922">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3F01F2F5" w14:textId="77777777" w:rsidR="00656922" w:rsidRPr="00656922" w:rsidRDefault="00656922" w:rsidP="00656922">
      <w:pPr>
        <w:rPr>
          <w:rFonts w:eastAsia="Calibri"/>
          <w:sz w:val="16"/>
        </w:rPr>
      </w:pPr>
      <w:r w:rsidRPr="00656922">
        <w:rPr>
          <w:rFonts w:eastAsia="Calibri"/>
          <w:sz w:val="16"/>
        </w:rPr>
        <w:t xml:space="preserve">Today, </w:t>
      </w:r>
      <w:r w:rsidRPr="00656922">
        <w:rPr>
          <w:rFonts w:eastAsia="Calibri"/>
          <w:u w:val="single"/>
        </w:rPr>
        <w:t>2 million people</w:t>
      </w:r>
      <w:r w:rsidRPr="00656922">
        <w:rPr>
          <w:rFonts w:eastAsia="Calibri"/>
          <w:sz w:val="16"/>
        </w:rPr>
        <w:t xml:space="preserve"> in the United States </w:t>
      </w:r>
      <w:r w:rsidRPr="00656922">
        <w:rPr>
          <w:rFonts w:eastAsia="Calibri"/>
          <w:u w:val="single"/>
        </w:rPr>
        <w:t>are locked behind bars</w:t>
      </w:r>
      <w:r w:rsidRPr="00656922">
        <w:rPr>
          <w:rFonts w:eastAsia="Calibri"/>
          <w:sz w:val="16"/>
        </w:rPr>
        <w:t xml:space="preserve">, constituting the largest number of incarcerated people in the world—both numerically and as a proportion of national population. </w:t>
      </w:r>
      <w:r w:rsidRPr="00656922">
        <w:rPr>
          <w:rFonts w:eastAsia="Calibri"/>
          <w:u w:val="single"/>
        </w:rPr>
        <w:t>Over a thousand people are murdered by the police every year</w:t>
      </w:r>
      <w:r w:rsidRPr="00656922">
        <w:rPr>
          <w:rFonts w:eastAsia="Calibri"/>
          <w:sz w:val="16"/>
        </w:rPr>
        <w:t xml:space="preserve">, with many </w:t>
      </w:r>
      <w:r w:rsidRPr="00656922">
        <w:rPr>
          <w:rFonts w:eastAsia="Calibri"/>
          <w:u w:val="single"/>
        </w:rPr>
        <w:t>thousands more brutalized</w:t>
      </w:r>
      <w:r w:rsidRPr="00656922">
        <w:rPr>
          <w:rFonts w:eastAsia="Calibri"/>
          <w:sz w:val="16"/>
        </w:rPr>
        <w:t>. There were only twelve days in 2022 when the cops didn’t kill someone, the deadliest year on record for police violence. 18</w:t>
      </w:r>
    </w:p>
    <w:p w14:paraId="48D265CA" w14:textId="77777777" w:rsidR="00656922" w:rsidRPr="00656922" w:rsidRDefault="00656922" w:rsidP="00656922">
      <w:pPr>
        <w:rPr>
          <w:rFonts w:eastAsia="Calibri"/>
          <w:sz w:val="16"/>
        </w:rPr>
      </w:pPr>
      <w:r w:rsidRPr="00656922">
        <w:rPr>
          <w:rFonts w:eastAsia="Calibri"/>
          <w:sz w:val="16"/>
        </w:rPr>
        <w:t xml:space="preserve">And of course, the carceral violence this country imposes is racialized to its core, with anti-Black racism being a central operating and targeting mechanism. </w:t>
      </w:r>
      <w:r w:rsidRPr="00656922">
        <w:rPr>
          <w:rFonts w:eastAsia="Calibri"/>
          <w:u w:val="single"/>
        </w:rPr>
        <w:t>Concentration camps along the borders lock up over forty thousand individuals</w:t>
      </w:r>
      <w:r w:rsidRPr="00656922">
        <w:rPr>
          <w:rFonts w:eastAsia="Calibri"/>
          <w:sz w:val="16"/>
        </w:rPr>
        <w:t xml:space="preserve"> </w:t>
      </w:r>
      <w:r w:rsidRPr="00656922">
        <w:rPr>
          <w:rFonts w:eastAsia="Calibri"/>
          <w:u w:val="single"/>
        </w:rPr>
        <w:t>fleeing circumstances</w:t>
      </w:r>
      <w:r w:rsidRPr="00656922">
        <w:rPr>
          <w:rFonts w:eastAsia="Calibri"/>
          <w:sz w:val="16"/>
        </w:rPr>
        <w:t xml:space="preserve"> in their country that are often </w:t>
      </w:r>
      <w:r w:rsidRPr="00656922">
        <w:rPr>
          <w:rFonts w:eastAsia="Calibri"/>
          <w:u w:val="single"/>
        </w:rPr>
        <w:t>related to American</w:t>
      </w:r>
      <w:r w:rsidRPr="00656922">
        <w:rPr>
          <w:rFonts w:eastAsia="Calibri"/>
          <w:sz w:val="16"/>
        </w:rPr>
        <w:t xml:space="preserve"> political and economic </w:t>
      </w:r>
      <w:r w:rsidRPr="00656922">
        <w:rPr>
          <w:rFonts w:eastAsia="Calibri"/>
          <w:u w:val="single"/>
        </w:rPr>
        <w:t>meddling, dividing families and facilitating endemic cases of sexual assault</w:t>
      </w:r>
      <w:r w:rsidRPr="00656922">
        <w:rPr>
          <w:rFonts w:eastAsia="Calibri"/>
          <w:sz w:val="16"/>
        </w:rPr>
        <w:t xml:space="preserve">. Any notion of </w:t>
      </w:r>
      <w:r w:rsidRPr="00656922">
        <w:rPr>
          <w:rFonts w:eastAsia="Calibri"/>
          <w:u w:val="single"/>
        </w:rPr>
        <w:t>personal privacy</w:t>
      </w:r>
      <w:r w:rsidRPr="00656922">
        <w:rPr>
          <w:rFonts w:eastAsia="Calibri"/>
          <w:sz w:val="16"/>
        </w:rPr>
        <w:t xml:space="preserve"> is </w:t>
      </w:r>
      <w:r w:rsidRPr="00656922">
        <w:rPr>
          <w:rFonts w:eastAsia="Calibri"/>
          <w:u w:val="single"/>
        </w:rPr>
        <w:t>obsolete as the National Security Agency</w:t>
      </w:r>
      <w:r w:rsidRPr="00656922">
        <w:rPr>
          <w:rFonts w:eastAsia="Calibri"/>
          <w:sz w:val="16"/>
        </w:rPr>
        <w:t xml:space="preserve"> can </w:t>
      </w:r>
      <w:r w:rsidRPr="00656922">
        <w:rPr>
          <w:rFonts w:eastAsia="Calibri"/>
          <w:u w:val="single"/>
        </w:rPr>
        <w:t>access almost all our data</w:t>
      </w:r>
      <w:r w:rsidRPr="00656922">
        <w:rPr>
          <w:rFonts w:eastAsia="Calibri"/>
          <w:sz w:val="16"/>
        </w:rPr>
        <w:t xml:space="preserve">, and the growing interconnection between Big Tech and the state only secures this stranglehold.19The police state acts beyond the border. The U.S. is </w:t>
      </w:r>
      <w:r w:rsidRPr="00656922">
        <w:rPr>
          <w:rFonts w:eastAsia="Calibri"/>
          <w:u w:val="single"/>
        </w:rPr>
        <w:t>currently operating in 40 percent of the world’s countries</w:t>
      </w:r>
      <w:r w:rsidRPr="00656922">
        <w:rPr>
          <w:rFonts w:eastAsia="Calibri"/>
          <w:sz w:val="16"/>
        </w:rPr>
        <w:t xml:space="preserve">, maintains </w:t>
      </w:r>
      <w:r w:rsidRPr="00656922">
        <w:rPr>
          <w:rFonts w:eastAsia="Calibri"/>
          <w:u w:val="single"/>
        </w:rPr>
        <w:t>military bases in seventy countries</w:t>
      </w:r>
      <w:r w:rsidRPr="00656922">
        <w:rPr>
          <w:rFonts w:eastAsia="Calibri"/>
          <w:sz w:val="16"/>
        </w:rPr>
        <w:t xml:space="preserve">, and </w:t>
      </w:r>
      <w:r w:rsidRPr="00656922">
        <w:rPr>
          <w:rFonts w:eastAsia="Calibri"/>
          <w:u w:val="single"/>
        </w:rPr>
        <w:t>stations combat troops in fourteen countries</w:t>
      </w:r>
      <w:r w:rsidRPr="00656922">
        <w:rPr>
          <w:rFonts w:eastAsia="Calibri"/>
          <w:sz w:val="16"/>
        </w:rPr>
        <w:t xml:space="preserve">, with another </w:t>
      </w:r>
      <w:r w:rsidRPr="00656922">
        <w:rPr>
          <w:rFonts w:eastAsia="Calibri"/>
          <w:u w:val="single"/>
        </w:rPr>
        <w:t>seven being bombed by planes and drones</w:t>
      </w:r>
      <w:r w:rsidRPr="00656922">
        <w:rPr>
          <w:rFonts w:eastAsia="Calibri"/>
          <w:sz w:val="16"/>
        </w:rPr>
        <w:t xml:space="preserve"> and </w:t>
      </w:r>
      <w:r w:rsidRPr="00656922">
        <w:rPr>
          <w:rFonts w:eastAsia="Calibri"/>
          <w:u w:val="single"/>
        </w:rPr>
        <w:t>waging economic war via sanctions on another handful of countries</w:t>
      </w:r>
      <w:r w:rsidRPr="00656922">
        <w:rPr>
          <w:rFonts w:eastAsia="Calibri"/>
          <w:sz w:val="16"/>
        </w:rPr>
        <w:t>.20</w:t>
      </w:r>
    </w:p>
    <w:p w14:paraId="4A97C67B" w14:textId="77777777" w:rsidR="00656922" w:rsidRPr="00656922" w:rsidRDefault="00656922" w:rsidP="00656922">
      <w:pPr>
        <w:rPr>
          <w:rFonts w:eastAsia="Calibri"/>
          <w:sz w:val="16"/>
        </w:rPr>
      </w:pPr>
      <w:r w:rsidRPr="00656922">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3BA63D31" w14:textId="77777777" w:rsidR="00656922" w:rsidRPr="00656922" w:rsidRDefault="00656922" w:rsidP="00656922">
      <w:pPr>
        <w:rPr>
          <w:rFonts w:eastAsia="Calibri"/>
          <w:sz w:val="16"/>
        </w:rPr>
      </w:pPr>
      <w:r w:rsidRPr="00656922">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738658D7" w14:textId="77777777" w:rsidR="00656922" w:rsidRPr="00656922" w:rsidRDefault="00656922" w:rsidP="00656922">
      <w:pPr>
        <w:rPr>
          <w:rFonts w:eastAsia="Calibri"/>
          <w:sz w:val="16"/>
        </w:rPr>
      </w:pPr>
      <w:r w:rsidRPr="00656922">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656922">
        <w:rPr>
          <w:rFonts w:eastAsia="Calibri"/>
          <w:highlight w:val="cyan"/>
          <w:u w:val="single"/>
        </w:rPr>
        <w:t>state is not a neutral social tool</w:t>
      </w:r>
      <w:r w:rsidRPr="00656922">
        <w:rPr>
          <w:rFonts w:eastAsia="Calibri"/>
          <w:u w:val="single"/>
        </w:rPr>
        <w:t xml:space="preserve">, </w:t>
      </w:r>
      <w:r w:rsidRPr="00656922">
        <w:rPr>
          <w:rFonts w:eastAsia="Calibri"/>
          <w:highlight w:val="cyan"/>
          <w:u w:val="single"/>
        </w:rPr>
        <w:t>but a special organization</w:t>
      </w:r>
      <w:r w:rsidRPr="00656922">
        <w:rPr>
          <w:rFonts w:eastAsia="Calibri"/>
          <w:sz w:val="16"/>
        </w:rPr>
        <w:t xml:space="preserve"> that </w:t>
      </w:r>
      <w:r w:rsidRPr="00656922">
        <w:rPr>
          <w:rFonts w:eastAsia="Calibri"/>
          <w:highlight w:val="cyan"/>
          <w:u w:val="single"/>
        </w:rPr>
        <w:t>developed</w:t>
      </w:r>
      <w:r w:rsidRPr="00656922">
        <w:rPr>
          <w:rFonts w:eastAsia="Calibri"/>
          <w:u w:val="single"/>
        </w:rPr>
        <w:t xml:space="preserve"> historically </w:t>
      </w:r>
      <w:r w:rsidRPr="00656922">
        <w:rPr>
          <w:rFonts w:eastAsia="Calibri"/>
          <w:highlight w:val="cyan"/>
          <w:u w:val="single"/>
        </w:rPr>
        <w:t>for</w:t>
      </w:r>
      <w:r w:rsidRPr="00656922">
        <w:rPr>
          <w:rFonts w:eastAsia="Calibri"/>
          <w:sz w:val="16"/>
        </w:rPr>
        <w:t xml:space="preserve"> one </w:t>
      </w:r>
      <w:r w:rsidRPr="00656922">
        <w:rPr>
          <w:rFonts w:eastAsia="Calibri"/>
          <w:highlight w:val="cyan"/>
          <w:u w:val="single"/>
        </w:rPr>
        <w:t>sole purpose</w:t>
      </w:r>
      <w:r w:rsidRPr="00656922">
        <w:rPr>
          <w:rFonts w:eastAsia="Calibri"/>
          <w:u w:val="single"/>
        </w:rPr>
        <w:t xml:space="preserve">: </w:t>
      </w:r>
      <w:r w:rsidRPr="00656922">
        <w:rPr>
          <w:rFonts w:eastAsia="Calibri"/>
          <w:highlight w:val="cyan"/>
          <w:u w:val="single"/>
        </w:rPr>
        <w:t>to facilitate profit for</w:t>
      </w:r>
      <w:r w:rsidRPr="00656922">
        <w:rPr>
          <w:rFonts w:eastAsia="Calibri"/>
          <w:u w:val="single"/>
        </w:rPr>
        <w:t xml:space="preserve"> the </w:t>
      </w:r>
      <w:r w:rsidRPr="00656922">
        <w:rPr>
          <w:rFonts w:eastAsia="Calibri"/>
          <w:highlight w:val="cyan"/>
          <w:u w:val="single"/>
        </w:rPr>
        <w:t xml:space="preserve">capitalist </w:t>
      </w:r>
      <w:r w:rsidRPr="00656922">
        <w:rPr>
          <w:rFonts w:eastAsia="Calibri"/>
          <w:u w:val="single"/>
        </w:rPr>
        <w:t xml:space="preserve">class </w:t>
      </w:r>
      <w:r w:rsidRPr="00656922">
        <w:rPr>
          <w:rFonts w:eastAsia="Calibri"/>
          <w:highlight w:val="cyan"/>
          <w:u w:val="single"/>
        </w:rPr>
        <w:t>and violently defend</w:t>
      </w:r>
      <w:r w:rsidRPr="00656922">
        <w:rPr>
          <w:rFonts w:eastAsia="Calibri"/>
          <w:u w:val="single"/>
        </w:rPr>
        <w:t xml:space="preserve"> them </w:t>
      </w:r>
      <w:r w:rsidRPr="00656922">
        <w:rPr>
          <w:rFonts w:eastAsia="Calibri"/>
          <w:highlight w:val="cyan"/>
          <w:u w:val="single"/>
        </w:rPr>
        <w:t>against</w:t>
      </w:r>
      <w:r w:rsidRPr="00656922">
        <w:rPr>
          <w:rFonts w:eastAsia="Calibri"/>
          <w:u w:val="single"/>
        </w:rPr>
        <w:t xml:space="preserve"> any </w:t>
      </w:r>
      <w:r w:rsidRPr="00656922">
        <w:rPr>
          <w:rFonts w:eastAsia="Calibri"/>
          <w:highlight w:val="cyan"/>
          <w:u w:val="single"/>
        </w:rPr>
        <w:t>challenge</w:t>
      </w:r>
      <w:r w:rsidRPr="00656922">
        <w:rPr>
          <w:rFonts w:eastAsia="Calibri"/>
          <w:u w:val="single"/>
        </w:rPr>
        <w:t xml:space="preserve"> by working people</w:t>
      </w:r>
      <w:r w:rsidRPr="00656922">
        <w:rPr>
          <w:rFonts w:eastAsia="Calibri"/>
          <w:sz w:val="16"/>
        </w:rPr>
        <w:t>. As described by Marx, it is a “national war engine of capital against labor.”23So let’s talk about its destruction.</w:t>
      </w:r>
    </w:p>
    <w:p w14:paraId="040B1A5C" w14:textId="77777777" w:rsidR="00656922" w:rsidRPr="00656922" w:rsidRDefault="00656922" w:rsidP="00656922">
      <w:pPr>
        <w:rPr>
          <w:rFonts w:eastAsia="Calibri"/>
          <w:sz w:val="16"/>
        </w:rPr>
      </w:pPr>
      <w:r w:rsidRPr="00656922">
        <w:rPr>
          <w:rFonts w:eastAsia="Calibri"/>
          <w:sz w:val="16"/>
        </w:rPr>
        <w:t>What does it mean to “smash the state”?</w:t>
      </w:r>
    </w:p>
    <w:p w14:paraId="38FEDE6A" w14:textId="77777777" w:rsidR="00656922" w:rsidRPr="00656922" w:rsidRDefault="00656922" w:rsidP="00656922">
      <w:pPr>
        <w:rPr>
          <w:rFonts w:eastAsia="Calibri"/>
          <w:sz w:val="16"/>
        </w:rPr>
      </w:pPr>
      <w:r w:rsidRPr="00656922">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24A75BAE" w14:textId="77777777" w:rsidR="00656922" w:rsidRPr="00656922" w:rsidRDefault="00656922" w:rsidP="00656922">
      <w:pPr>
        <w:rPr>
          <w:rFonts w:eastAsia="Calibri"/>
          <w:sz w:val="16"/>
        </w:rPr>
      </w:pPr>
      <w:r w:rsidRPr="00656922">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4374ED84" w14:textId="77777777" w:rsidR="00656922" w:rsidRPr="00656922" w:rsidRDefault="00656922" w:rsidP="00656922">
      <w:pPr>
        <w:rPr>
          <w:rFonts w:eastAsia="Calibri"/>
          <w:sz w:val="16"/>
        </w:rPr>
      </w:pPr>
      <w:r w:rsidRPr="00656922">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77C8A97B" w14:textId="77777777" w:rsidR="00656922" w:rsidRPr="00656922" w:rsidRDefault="00656922" w:rsidP="00656922">
      <w:pPr>
        <w:rPr>
          <w:rFonts w:eastAsia="Calibri"/>
          <w:sz w:val="16"/>
        </w:rPr>
      </w:pPr>
      <w:r w:rsidRPr="00656922">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681ACD4A" w14:textId="77777777" w:rsidR="00656922" w:rsidRPr="00656922" w:rsidRDefault="00656922" w:rsidP="00656922">
      <w:pPr>
        <w:rPr>
          <w:rFonts w:eastAsia="Calibri"/>
          <w:sz w:val="16"/>
        </w:rPr>
      </w:pPr>
      <w:r w:rsidRPr="00656922">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67428897" w14:textId="77777777" w:rsidR="00656922" w:rsidRPr="00656922" w:rsidRDefault="00656922" w:rsidP="00656922">
      <w:pPr>
        <w:rPr>
          <w:rFonts w:eastAsia="Calibri"/>
          <w:sz w:val="16"/>
        </w:rPr>
      </w:pPr>
      <w:r w:rsidRPr="00656922">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7E7EFA98" w14:textId="77777777" w:rsidR="00656922" w:rsidRPr="00656922" w:rsidRDefault="00656922" w:rsidP="00656922">
      <w:pPr>
        <w:rPr>
          <w:rFonts w:eastAsia="Calibri"/>
          <w:sz w:val="16"/>
        </w:rPr>
      </w:pPr>
      <w:r w:rsidRPr="00656922">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68608F14" w14:textId="77777777" w:rsidR="00656922" w:rsidRPr="00656922" w:rsidRDefault="00656922" w:rsidP="00656922">
      <w:pPr>
        <w:rPr>
          <w:rFonts w:eastAsia="Calibri"/>
          <w:sz w:val="16"/>
        </w:rPr>
      </w:pPr>
      <w:r w:rsidRPr="00656922">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5B5DE7D4" w14:textId="77777777" w:rsidR="00656922" w:rsidRPr="00656922" w:rsidRDefault="00656922" w:rsidP="00656922">
      <w:pPr>
        <w:rPr>
          <w:rFonts w:eastAsia="Calibri"/>
          <w:sz w:val="16"/>
        </w:rPr>
      </w:pPr>
      <w:r w:rsidRPr="00656922">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3C9389A1" w14:textId="77777777" w:rsidR="00656922" w:rsidRPr="00656922" w:rsidRDefault="00656922" w:rsidP="00656922">
      <w:pPr>
        <w:rPr>
          <w:rFonts w:eastAsia="Calibri"/>
          <w:sz w:val="16"/>
        </w:rPr>
      </w:pPr>
      <w:r w:rsidRPr="00656922">
        <w:rPr>
          <w:rFonts w:eastAsia="Calibri"/>
          <w:sz w:val="16"/>
        </w:rPr>
        <w:t>The fact that capitalist “democracy” is more democratic than feudalism or dictatorship doesn’t mean that the democracy afforded can deliver liberation.</w:t>
      </w:r>
    </w:p>
    <w:p w14:paraId="0313C89F" w14:textId="77777777" w:rsidR="00656922" w:rsidRPr="00656922" w:rsidRDefault="00656922" w:rsidP="00656922">
      <w:pPr>
        <w:rPr>
          <w:rFonts w:eastAsia="Calibri"/>
          <w:sz w:val="16"/>
        </w:rPr>
      </w:pPr>
      <w:r w:rsidRPr="00656922">
        <w:rPr>
          <w:rFonts w:eastAsia="Calibri"/>
          <w:sz w:val="16"/>
        </w:rPr>
        <w:t>Abolition as creative destruction</w:t>
      </w:r>
    </w:p>
    <w:p w14:paraId="29043B27" w14:textId="77777777" w:rsidR="00656922" w:rsidRPr="00656922" w:rsidRDefault="00656922" w:rsidP="00656922">
      <w:pPr>
        <w:rPr>
          <w:rFonts w:eastAsia="Calibri"/>
          <w:sz w:val="16"/>
        </w:rPr>
      </w:pPr>
      <w:r w:rsidRPr="00656922">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225E1446" w14:textId="77777777" w:rsidR="00656922" w:rsidRPr="00656922" w:rsidRDefault="00656922" w:rsidP="00656922">
      <w:pPr>
        <w:rPr>
          <w:rFonts w:eastAsia="Calibri"/>
          <w:sz w:val="16"/>
        </w:rPr>
      </w:pPr>
      <w:r w:rsidRPr="00656922">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0E3C8864" w14:textId="77777777" w:rsidR="00656922" w:rsidRPr="00656922" w:rsidRDefault="00656922" w:rsidP="00656922">
      <w:pPr>
        <w:rPr>
          <w:rFonts w:eastAsia="Calibri"/>
          <w:sz w:val="16"/>
        </w:rPr>
      </w:pPr>
      <w:r w:rsidRPr="00656922">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43491854" w14:textId="77777777" w:rsidR="00656922" w:rsidRPr="00656922" w:rsidRDefault="00656922" w:rsidP="00656922">
      <w:pPr>
        <w:rPr>
          <w:rFonts w:eastAsia="Calibri"/>
          <w:sz w:val="16"/>
        </w:rPr>
      </w:pPr>
      <w:r w:rsidRPr="00656922">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66372A9A" w14:textId="77777777" w:rsidR="00656922" w:rsidRPr="00656922" w:rsidRDefault="00656922" w:rsidP="00656922">
      <w:pPr>
        <w:rPr>
          <w:rFonts w:eastAsia="Calibri"/>
          <w:sz w:val="16"/>
        </w:rPr>
      </w:pPr>
      <w:r w:rsidRPr="00656922">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6D6A38D9" w14:textId="77777777" w:rsidR="00656922" w:rsidRPr="00656922" w:rsidRDefault="00656922" w:rsidP="00656922">
      <w:pPr>
        <w:rPr>
          <w:rFonts w:eastAsia="Calibri"/>
          <w:sz w:val="16"/>
        </w:rPr>
      </w:pPr>
      <w:r w:rsidRPr="00656922">
        <w:rPr>
          <w:rFonts w:eastAsia="Calibri"/>
          <w:u w:val="single"/>
        </w:rPr>
        <w:t xml:space="preserve">Direct </w:t>
      </w:r>
      <w:r w:rsidRPr="00656922">
        <w:rPr>
          <w:rFonts w:eastAsia="Calibri"/>
          <w:highlight w:val="cyan"/>
          <w:u w:val="single"/>
        </w:rPr>
        <w:t>control from below looks</w:t>
      </w:r>
      <w:r w:rsidRPr="00656922">
        <w:rPr>
          <w:rFonts w:eastAsia="Calibri"/>
          <w:u w:val="single"/>
        </w:rPr>
        <w:t xml:space="preserve"> very </w:t>
      </w:r>
      <w:r w:rsidRPr="00656922">
        <w:rPr>
          <w:rFonts w:eastAsia="Calibri"/>
          <w:highlight w:val="cyan"/>
          <w:u w:val="single"/>
        </w:rPr>
        <w:t>different from</w:t>
      </w:r>
      <w:r w:rsidRPr="00656922">
        <w:rPr>
          <w:rFonts w:eastAsia="Calibri"/>
          <w:u w:val="single"/>
        </w:rPr>
        <w:t xml:space="preserve"> a </w:t>
      </w:r>
      <w:r w:rsidRPr="00656922">
        <w:rPr>
          <w:rFonts w:eastAsia="Calibri"/>
          <w:highlight w:val="cyan"/>
          <w:u w:val="single"/>
        </w:rPr>
        <w:t>repurposing</w:t>
      </w:r>
      <w:r w:rsidRPr="00656922">
        <w:rPr>
          <w:rFonts w:eastAsia="Calibri"/>
          <w:u w:val="single"/>
        </w:rPr>
        <w:t xml:space="preserve"> of the current </w:t>
      </w:r>
      <w:r w:rsidRPr="00656922">
        <w:rPr>
          <w:rFonts w:eastAsia="Calibri"/>
          <w:highlight w:val="cyan"/>
          <w:u w:val="single"/>
        </w:rPr>
        <w:t>state</w:t>
      </w:r>
      <w:r w:rsidRPr="00656922">
        <w:rPr>
          <w:rFonts w:eastAsia="Calibri"/>
          <w:sz w:val="16"/>
        </w:rPr>
        <w:t xml:space="preserve">. The </w:t>
      </w:r>
      <w:r w:rsidRPr="00656922">
        <w:rPr>
          <w:rFonts w:eastAsia="Calibri"/>
          <w:u w:val="single"/>
        </w:rPr>
        <w:t>capitalist state is premised on divorcing power and politics from the masses</w:t>
      </w:r>
      <w:r w:rsidRPr="00656922">
        <w:rPr>
          <w:rFonts w:eastAsia="Calibri"/>
          <w:sz w:val="16"/>
        </w:rPr>
        <w:t xml:space="preserve">. To win socialism we </w:t>
      </w:r>
      <w:r w:rsidRPr="00656922">
        <w:rPr>
          <w:rFonts w:eastAsia="Calibri"/>
          <w:highlight w:val="cyan"/>
          <w:u w:val="single"/>
        </w:rPr>
        <w:t>need to bring</w:t>
      </w:r>
      <w:r w:rsidRPr="00656922">
        <w:rPr>
          <w:rFonts w:eastAsia="Calibri"/>
          <w:u w:val="single"/>
        </w:rPr>
        <w:t xml:space="preserve"> all </w:t>
      </w:r>
      <w:r w:rsidRPr="00656922">
        <w:rPr>
          <w:rFonts w:eastAsia="Calibri"/>
          <w:highlight w:val="cyan"/>
          <w:u w:val="single"/>
        </w:rPr>
        <w:t>power to</w:t>
      </w:r>
      <w:r w:rsidRPr="00656922">
        <w:rPr>
          <w:rFonts w:eastAsia="Calibri"/>
          <w:sz w:val="16"/>
        </w:rPr>
        <w:t xml:space="preserve"> (and thus from) </w:t>
      </w:r>
      <w:r w:rsidRPr="00656922">
        <w:rPr>
          <w:rFonts w:eastAsia="Calibri"/>
          <w:highlight w:val="cyan"/>
          <w:u w:val="single"/>
        </w:rPr>
        <w:t>the masses</w:t>
      </w:r>
      <w:r w:rsidRPr="00656922">
        <w:rPr>
          <w:rFonts w:eastAsia="Calibri"/>
          <w:sz w:val="16"/>
        </w:rPr>
        <w:t xml:space="preserve">. We don’t need the “right people” in the Department of Education dictating school policy, we </w:t>
      </w:r>
      <w:r w:rsidRPr="00656922">
        <w:rPr>
          <w:rFonts w:eastAsia="Calibri"/>
          <w:u w:val="single"/>
        </w:rPr>
        <w:t>need teachers in democratic control of their schools</w:t>
      </w:r>
      <w:r w:rsidRPr="00656922">
        <w:rPr>
          <w:rFonts w:eastAsia="Calibri"/>
          <w:sz w:val="16"/>
        </w:rPr>
        <w:t xml:space="preserve">. We don’t need “union-friendly” bureaucrats in control of the Department of Labor, we </w:t>
      </w:r>
      <w:r w:rsidRPr="00656922">
        <w:rPr>
          <w:rFonts w:eastAsia="Calibri"/>
          <w:u w:val="single"/>
        </w:rPr>
        <w:t xml:space="preserve">need </w:t>
      </w:r>
      <w:r w:rsidRPr="00656922">
        <w:rPr>
          <w:rFonts w:eastAsia="Calibri"/>
          <w:highlight w:val="cyan"/>
          <w:u w:val="single"/>
        </w:rPr>
        <w:t>worker control of production</w:t>
      </w:r>
      <w:r w:rsidRPr="00656922">
        <w:rPr>
          <w:rFonts w:eastAsia="Calibri"/>
          <w:sz w:val="16"/>
        </w:rPr>
        <w:t xml:space="preserve">. We don’t need community control of the police, we </w:t>
      </w:r>
      <w:r w:rsidRPr="00656922">
        <w:rPr>
          <w:rFonts w:eastAsia="Calibri"/>
          <w:u w:val="single"/>
        </w:rPr>
        <w:t xml:space="preserve">need </w:t>
      </w:r>
      <w:r w:rsidRPr="00656922">
        <w:rPr>
          <w:rFonts w:eastAsia="Calibri"/>
          <w:highlight w:val="cyan"/>
          <w:u w:val="single"/>
        </w:rPr>
        <w:t>police abolished</w:t>
      </w:r>
      <w:r w:rsidRPr="00656922">
        <w:rPr>
          <w:rFonts w:eastAsia="Calibri"/>
          <w:u w:val="single"/>
        </w:rPr>
        <w:t xml:space="preserve">, jails leveled, and </w:t>
      </w:r>
      <w:r w:rsidRPr="00656922">
        <w:rPr>
          <w:rFonts w:eastAsia="Calibri"/>
          <w:highlight w:val="cyan"/>
          <w:u w:val="single"/>
        </w:rPr>
        <w:t>borders opened</w:t>
      </w:r>
      <w:r w:rsidRPr="00656922">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1F13D40C" w14:textId="77777777" w:rsidR="00656922" w:rsidRPr="00656922" w:rsidRDefault="00656922" w:rsidP="00656922">
      <w:pPr>
        <w:rPr>
          <w:rFonts w:eastAsia="Calibri"/>
          <w:sz w:val="16"/>
        </w:rPr>
      </w:pPr>
      <w:r w:rsidRPr="00656922">
        <w:rPr>
          <w:rFonts w:eastAsia="Calibri"/>
          <w:sz w:val="16"/>
        </w:rPr>
        <w:t xml:space="preserve">To be clear, </w:t>
      </w:r>
      <w:r w:rsidRPr="00656922">
        <w:rPr>
          <w:rFonts w:eastAsia="Calibri"/>
          <w:u w:val="single"/>
        </w:rPr>
        <w:t>no one is saying smash the public schools, or abolish the post office, tear up the roads and social security</w:t>
      </w:r>
      <w:r w:rsidRPr="00656922">
        <w:rPr>
          <w:rFonts w:eastAsia="Calibri"/>
          <w:sz w:val="16"/>
        </w:rPr>
        <w:t xml:space="preserve">. But </w:t>
      </w:r>
      <w:r w:rsidRPr="00656922">
        <w:rPr>
          <w:rFonts w:eastAsia="Calibri"/>
          <w:u w:val="single"/>
        </w:rPr>
        <w:t xml:space="preserve">we are saying these and the rest of </w:t>
      </w:r>
      <w:r w:rsidRPr="00656922">
        <w:rPr>
          <w:rFonts w:eastAsia="Calibri"/>
          <w:highlight w:val="cyan"/>
          <w:u w:val="single"/>
        </w:rPr>
        <w:t>society can be freed up from</w:t>
      </w:r>
      <w:r w:rsidRPr="00656922">
        <w:rPr>
          <w:rFonts w:eastAsia="Calibri"/>
          <w:u w:val="single"/>
        </w:rPr>
        <w:t xml:space="preserve"> the </w:t>
      </w:r>
      <w:r w:rsidRPr="00656922">
        <w:rPr>
          <w:rFonts w:eastAsia="Calibri"/>
          <w:highlight w:val="cyan"/>
          <w:u w:val="single"/>
        </w:rPr>
        <w:t>constraints of the old state</w:t>
      </w:r>
      <w:r w:rsidRPr="00656922">
        <w:rPr>
          <w:rFonts w:eastAsia="Calibri"/>
          <w:u w:val="single"/>
        </w:rPr>
        <w:t xml:space="preserve">; they can receive a greater breath of life </w:t>
      </w:r>
      <w:r w:rsidRPr="00656922">
        <w:rPr>
          <w:rFonts w:eastAsia="Calibri"/>
          <w:highlight w:val="cyan"/>
          <w:u w:val="single"/>
        </w:rPr>
        <w:t>by being directly and democratically managed by workers</w:t>
      </w:r>
      <w:r w:rsidRPr="00656922">
        <w:rPr>
          <w:rFonts w:eastAsia="Calibri"/>
          <w:u w:val="single"/>
        </w:rPr>
        <w:t xml:space="preserve"> themselves</w:t>
      </w:r>
      <w:r w:rsidRPr="00656922">
        <w:rPr>
          <w:rFonts w:eastAsia="Calibri"/>
          <w:sz w:val="16"/>
        </w:rPr>
        <w:t>.</w:t>
      </w:r>
    </w:p>
    <w:p w14:paraId="56BA8389" w14:textId="77777777" w:rsidR="00656922" w:rsidRPr="00656922" w:rsidRDefault="00656922" w:rsidP="00656922">
      <w:pPr>
        <w:rPr>
          <w:rFonts w:eastAsia="Calibri"/>
          <w:sz w:val="16"/>
        </w:rPr>
      </w:pPr>
      <w:r w:rsidRPr="00656922">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4C54FAEE" w14:textId="77777777" w:rsidR="00656922" w:rsidRPr="00656922" w:rsidRDefault="00656922" w:rsidP="00656922">
      <w:pPr>
        <w:rPr>
          <w:rFonts w:eastAsia="Calibri"/>
          <w:sz w:val="16"/>
        </w:rPr>
      </w:pPr>
      <w:r w:rsidRPr="00656922">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656922">
        <w:rPr>
          <w:rFonts w:eastAsia="Calibri"/>
          <w:u w:val="single"/>
        </w:rPr>
        <w:t>political education provided by collective action</w:t>
      </w:r>
      <w:r w:rsidRPr="00656922">
        <w:rPr>
          <w:rFonts w:eastAsia="Calibri"/>
          <w:sz w:val="16"/>
        </w:rPr>
        <w:t>—politically, theoretically, and ideologically—</w:t>
      </w:r>
      <w:r w:rsidRPr="00656922">
        <w:rPr>
          <w:rFonts w:eastAsia="Calibri"/>
          <w:u w:val="single"/>
        </w:rPr>
        <w:t>is crucial</w:t>
      </w:r>
      <w:r w:rsidRPr="00656922">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732B6655" w14:textId="77777777" w:rsidR="00656922" w:rsidRPr="00656922" w:rsidRDefault="00656922" w:rsidP="00656922">
      <w:pPr>
        <w:rPr>
          <w:rFonts w:eastAsia="Calibri"/>
          <w:u w:val="single"/>
        </w:rPr>
      </w:pPr>
      <w:r w:rsidRPr="00656922">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656922">
        <w:rPr>
          <w:rFonts w:eastAsia="Calibri"/>
          <w:highlight w:val="cyan"/>
          <w:u w:val="single"/>
        </w:rPr>
        <w:t>capitalist state</w:t>
      </w:r>
      <w:r w:rsidRPr="00656922">
        <w:rPr>
          <w:rFonts w:eastAsia="Calibri"/>
          <w:u w:val="single"/>
        </w:rPr>
        <w:t xml:space="preserve"> will be a key hurdle, and its </w:t>
      </w:r>
      <w:r w:rsidRPr="00656922">
        <w:rPr>
          <w:rFonts w:eastAsia="Calibri"/>
          <w:highlight w:val="cyan"/>
          <w:u w:val="single"/>
        </w:rPr>
        <w:t>abolition is</w:t>
      </w:r>
      <w:r w:rsidRPr="00656922">
        <w:rPr>
          <w:rFonts w:eastAsia="Calibri"/>
          <w:u w:val="single"/>
        </w:rPr>
        <w:t xml:space="preserve"> the </w:t>
      </w:r>
      <w:r w:rsidRPr="00656922">
        <w:rPr>
          <w:rFonts w:eastAsia="Calibri"/>
          <w:highlight w:val="cyan"/>
          <w:u w:val="single"/>
        </w:rPr>
        <w:t>precondition for</w:t>
      </w:r>
      <w:r w:rsidRPr="00656922">
        <w:rPr>
          <w:rFonts w:eastAsia="Calibri"/>
          <w:u w:val="single"/>
        </w:rPr>
        <w:t xml:space="preserve"> enacting a socialist </w:t>
      </w:r>
      <w:r w:rsidRPr="00656922">
        <w:rPr>
          <w:rFonts w:eastAsia="Calibri"/>
          <w:highlight w:val="cyan"/>
          <w:u w:val="single"/>
        </w:rPr>
        <w:t>transition</w:t>
      </w:r>
      <w:r w:rsidRPr="00656922">
        <w:rPr>
          <w:rFonts w:eastAsia="Calibri"/>
          <w:u w:val="single"/>
        </w:rPr>
        <w:t xml:space="preserve"> from below.</w:t>
      </w:r>
    </w:p>
    <w:p w14:paraId="6301BDF8" w14:textId="77777777" w:rsidR="00656922" w:rsidRPr="00656922" w:rsidRDefault="00656922" w:rsidP="00656922">
      <w:pPr>
        <w:rPr>
          <w:rFonts w:eastAsia="Calibri"/>
          <w:sz w:val="16"/>
        </w:rPr>
      </w:pPr>
      <w:r w:rsidRPr="00656922">
        <w:rPr>
          <w:rFonts w:eastAsia="Calibri"/>
          <w:sz w:val="16"/>
        </w:rPr>
        <w:t>Against utopian incrementalism</w:t>
      </w:r>
    </w:p>
    <w:p w14:paraId="54E1ACEF" w14:textId="77777777" w:rsidR="00656922" w:rsidRPr="00656922" w:rsidRDefault="00656922" w:rsidP="00656922">
      <w:pPr>
        <w:rPr>
          <w:rFonts w:eastAsia="Calibri"/>
          <w:sz w:val="16"/>
        </w:rPr>
      </w:pPr>
      <w:r w:rsidRPr="00656922">
        <w:rPr>
          <w:rFonts w:eastAsia="Calibri"/>
          <w:sz w:val="16"/>
        </w:rPr>
        <w:t xml:space="preserve">There is a recently revived tendency of thought in the socialist movement, which I will call utopian </w:t>
      </w:r>
      <w:r w:rsidRPr="00656922">
        <w:rPr>
          <w:rFonts w:eastAsia="Calibri"/>
          <w:highlight w:val="cyan"/>
          <w:u w:val="single"/>
        </w:rPr>
        <w:t>incrementalism</w:t>
      </w:r>
      <w:r w:rsidRPr="00656922">
        <w:rPr>
          <w:rFonts w:eastAsia="Calibri"/>
          <w:sz w:val="16"/>
        </w:rPr>
        <w:t xml:space="preserve">, that </w:t>
      </w:r>
      <w:r w:rsidRPr="00656922">
        <w:rPr>
          <w:rFonts w:eastAsia="Calibri"/>
          <w:u w:val="single"/>
        </w:rPr>
        <w:t>argues against the possibility and desirability of confronting the state</w:t>
      </w:r>
      <w:r w:rsidRPr="00656922">
        <w:rPr>
          <w:rFonts w:eastAsia="Calibri"/>
          <w:sz w:val="16"/>
        </w:rPr>
        <w:t xml:space="preserve">. The premise of this position is that socialism is constructed by doing the following: First, we </w:t>
      </w:r>
      <w:r w:rsidRPr="00656922">
        <w:rPr>
          <w:rFonts w:eastAsia="Calibri"/>
          <w:highlight w:val="cyan"/>
          <w:u w:val="single"/>
        </w:rPr>
        <w:t>build</w:t>
      </w:r>
      <w:r w:rsidRPr="00656922">
        <w:rPr>
          <w:rFonts w:eastAsia="Calibri"/>
          <w:u w:val="single"/>
        </w:rPr>
        <w:t xml:space="preserve"> movements for </w:t>
      </w:r>
      <w:r w:rsidRPr="00656922">
        <w:rPr>
          <w:rFonts w:eastAsia="Calibri"/>
          <w:highlight w:val="cyan"/>
          <w:u w:val="single"/>
        </w:rPr>
        <w:t>reforms</w:t>
      </w:r>
      <w:r w:rsidRPr="00656922">
        <w:rPr>
          <w:rFonts w:eastAsia="Calibri"/>
          <w:sz w:val="16"/>
        </w:rPr>
        <w:t xml:space="preserve"> with far-reaching appeal in the hope that we are building broad support for socialism. Usually these reforms are designed </w:t>
      </w:r>
      <w:r w:rsidRPr="00656922">
        <w:rPr>
          <w:rFonts w:eastAsia="Calibri"/>
          <w:highlight w:val="cyan"/>
          <w:u w:val="single"/>
        </w:rPr>
        <w:t>around</w:t>
      </w:r>
      <w:r w:rsidRPr="00656922">
        <w:rPr>
          <w:rFonts w:eastAsia="Calibri"/>
          <w:u w:val="single"/>
        </w:rPr>
        <w:t xml:space="preserve"> some kind of </w:t>
      </w:r>
      <w:r w:rsidRPr="00656922">
        <w:rPr>
          <w:rFonts w:eastAsia="Calibri"/>
          <w:highlight w:val="cyan"/>
          <w:u w:val="single"/>
        </w:rPr>
        <w:t>legislation</w:t>
      </w:r>
      <w:r w:rsidRPr="00656922">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656922">
        <w:rPr>
          <w:rFonts w:eastAsia="Calibri"/>
          <w:u w:val="single"/>
        </w:rPr>
        <w:t xml:space="preserve">democratic </w:t>
      </w:r>
      <w:r w:rsidRPr="00656922">
        <w:rPr>
          <w:rFonts w:eastAsia="Calibri"/>
          <w:highlight w:val="cyan"/>
          <w:u w:val="single"/>
        </w:rPr>
        <w:t>self-organization and mass militancy</w:t>
      </w:r>
      <w:r w:rsidRPr="00656922">
        <w:rPr>
          <w:rFonts w:eastAsia="Calibri"/>
          <w:u w:val="single"/>
        </w:rPr>
        <w:t xml:space="preserve"> have to be </w:t>
      </w:r>
      <w:r w:rsidRPr="00656922">
        <w:rPr>
          <w:rFonts w:eastAsia="Calibri"/>
          <w:highlight w:val="cyan"/>
          <w:u w:val="single"/>
        </w:rPr>
        <w:t>contained</w:t>
      </w:r>
      <w:r w:rsidRPr="00656922">
        <w:rPr>
          <w:rFonts w:eastAsia="Calibri"/>
          <w:u w:val="single"/>
        </w:rPr>
        <w:t xml:space="preserve"> in favor of </w:t>
      </w:r>
      <w:r w:rsidRPr="00656922">
        <w:rPr>
          <w:rFonts w:eastAsia="Calibri"/>
          <w:sz w:val="16"/>
        </w:rPr>
        <w:t>such</w:t>
      </w:r>
      <w:r w:rsidRPr="00656922">
        <w:rPr>
          <w:rFonts w:eastAsia="Calibri"/>
          <w:u w:val="single"/>
        </w:rPr>
        <w:t xml:space="preserve"> pressure movements</w:t>
      </w:r>
      <w:r w:rsidRPr="00656922">
        <w:rPr>
          <w:rFonts w:eastAsia="Calibri"/>
          <w:sz w:val="16"/>
        </w:rPr>
        <w:t xml:space="preserve">. They </w:t>
      </w:r>
      <w:r w:rsidRPr="00656922">
        <w:rPr>
          <w:rFonts w:eastAsia="Calibri"/>
          <w:highlight w:val="cyan"/>
          <w:u w:val="single"/>
        </w:rPr>
        <w:t>become bureaucratized</w:t>
      </w:r>
      <w:r w:rsidRPr="00656922">
        <w:rPr>
          <w:rFonts w:eastAsia="Calibri"/>
          <w:u w:val="single"/>
        </w:rPr>
        <w:t xml:space="preserve"> and always </w:t>
      </w:r>
      <w:r w:rsidRPr="00656922">
        <w:rPr>
          <w:rFonts w:eastAsia="Calibri"/>
          <w:highlight w:val="cyan"/>
          <w:u w:val="single"/>
        </w:rPr>
        <w:t>stay within</w:t>
      </w:r>
      <w:r w:rsidRPr="00656922">
        <w:rPr>
          <w:rFonts w:eastAsia="Calibri"/>
          <w:u w:val="single"/>
        </w:rPr>
        <w:t xml:space="preserve"> the </w:t>
      </w:r>
      <w:r w:rsidRPr="00656922">
        <w:rPr>
          <w:rFonts w:eastAsia="Calibri"/>
          <w:highlight w:val="cyan"/>
          <w:u w:val="single"/>
        </w:rPr>
        <w:t>limits of legality</w:t>
      </w:r>
      <w:r w:rsidRPr="00656922">
        <w:rPr>
          <w:rFonts w:eastAsia="Calibri"/>
          <w:u w:val="single"/>
        </w:rPr>
        <w:t xml:space="preserve"> for fear of alienating their allied </w:t>
      </w:r>
      <w:r w:rsidRPr="00656922">
        <w:rPr>
          <w:rFonts w:eastAsia="Calibri"/>
          <w:sz w:val="16"/>
        </w:rPr>
        <w:t>elected</w:t>
      </w:r>
      <w:r w:rsidRPr="00656922">
        <w:rPr>
          <w:rFonts w:eastAsia="Calibri"/>
          <w:u w:val="single"/>
        </w:rPr>
        <w:t xml:space="preserve"> officials</w:t>
      </w:r>
      <w:r w:rsidRPr="00656922">
        <w:rPr>
          <w:rFonts w:eastAsia="Calibri"/>
          <w:sz w:val="16"/>
        </w:rPr>
        <w:t xml:space="preserve">. Accordingly, </w:t>
      </w:r>
      <w:r w:rsidRPr="00656922">
        <w:rPr>
          <w:rFonts w:eastAsia="Calibri"/>
          <w:u w:val="single"/>
        </w:rPr>
        <w:t>shortcuts like running candidates in capitalist political parties are often utilized</w:t>
      </w:r>
      <w:r w:rsidRPr="00656922">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70B41E7E" w14:textId="77777777" w:rsidR="00656922" w:rsidRPr="00656922" w:rsidRDefault="00656922" w:rsidP="00656922">
      <w:pPr>
        <w:rPr>
          <w:rFonts w:eastAsia="Calibri"/>
          <w:sz w:val="16"/>
        </w:rPr>
      </w:pPr>
      <w:r w:rsidRPr="00656922">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656922">
        <w:rPr>
          <w:rFonts w:eastAsia="Calibri"/>
          <w:u w:val="single"/>
        </w:rPr>
        <w:t>worst of these positions believes</w:t>
      </w:r>
      <w:r w:rsidRPr="00656922">
        <w:rPr>
          <w:rFonts w:eastAsia="Calibri"/>
          <w:sz w:val="16"/>
        </w:rPr>
        <w:t xml:space="preserve"> a </w:t>
      </w:r>
      <w:r w:rsidRPr="00656922">
        <w:rPr>
          <w:rFonts w:eastAsia="Calibri"/>
          <w:u w:val="single"/>
        </w:rPr>
        <w:t>fantasy</w:t>
      </w:r>
      <w:r w:rsidRPr="00656922">
        <w:rPr>
          <w:rFonts w:eastAsia="Calibri"/>
          <w:sz w:val="16"/>
        </w:rPr>
        <w:t xml:space="preserve"> story </w:t>
      </w:r>
      <w:r w:rsidRPr="00656922">
        <w:rPr>
          <w:rFonts w:eastAsia="Calibri"/>
          <w:u w:val="single"/>
        </w:rPr>
        <w:t>that socialist laws can be passed that change the institutional structure of capitalism</w:t>
      </w:r>
      <w:r w:rsidRPr="00656922">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4902C787" w14:textId="77777777" w:rsidR="00656922" w:rsidRPr="00656922" w:rsidRDefault="00656922" w:rsidP="00656922">
      <w:pPr>
        <w:rPr>
          <w:rFonts w:eastAsia="Calibri"/>
          <w:sz w:val="16"/>
        </w:rPr>
      </w:pPr>
      <w:r w:rsidRPr="00656922">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0AAD5459" w14:textId="77777777" w:rsidR="00656922" w:rsidRPr="00656922" w:rsidRDefault="00656922" w:rsidP="00656922">
      <w:pPr>
        <w:rPr>
          <w:rFonts w:eastAsia="Calibri"/>
          <w:sz w:val="16"/>
        </w:rPr>
      </w:pPr>
      <w:r w:rsidRPr="00656922">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368986B1" w14:textId="77777777" w:rsidR="00656922" w:rsidRPr="00656922" w:rsidRDefault="00656922" w:rsidP="00656922">
      <w:pPr>
        <w:rPr>
          <w:rFonts w:eastAsia="Calibri"/>
          <w:sz w:val="16"/>
        </w:rPr>
      </w:pPr>
      <w:r w:rsidRPr="00656922">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5500FC28" w14:textId="77777777" w:rsidR="00656922" w:rsidRPr="00656922" w:rsidRDefault="00656922" w:rsidP="00656922">
      <w:pPr>
        <w:rPr>
          <w:rFonts w:eastAsia="Calibri"/>
          <w:sz w:val="16"/>
        </w:rPr>
      </w:pPr>
      <w:r w:rsidRPr="00656922">
        <w:rPr>
          <w:rFonts w:eastAsia="Calibri"/>
          <w:u w:val="single"/>
        </w:rPr>
        <w:t>Chile in 1973</w:t>
      </w:r>
      <w:r w:rsidRPr="00656922">
        <w:rPr>
          <w:rFonts w:eastAsia="Calibri"/>
          <w:sz w:val="16"/>
        </w:rPr>
        <w:t xml:space="preserve">: Socialist Salvador </w:t>
      </w:r>
      <w:r w:rsidRPr="00656922">
        <w:rPr>
          <w:rFonts w:eastAsia="Calibri"/>
          <w:u w:val="single"/>
        </w:rPr>
        <w:t>Allende</w:t>
      </w:r>
      <w:r w:rsidRPr="00656922">
        <w:rPr>
          <w:rFonts w:eastAsia="Calibri"/>
          <w:sz w:val="16"/>
        </w:rPr>
        <w:t xml:space="preserve"> won election to the presidency and laid out the Chilean Road to Socialism, a program of reforms, nationalizing the copper mines, increasing wages, and decreasing unemployment. But he </w:t>
      </w:r>
      <w:r w:rsidRPr="00656922">
        <w:rPr>
          <w:rFonts w:eastAsia="Calibri"/>
          <w:u w:val="single"/>
        </w:rPr>
        <w:t>pledged to keep the state intact and brought</w:t>
      </w:r>
      <w:r w:rsidRPr="00656922">
        <w:rPr>
          <w:rFonts w:eastAsia="Calibri"/>
          <w:sz w:val="16"/>
        </w:rPr>
        <w:t xml:space="preserve"> the military, including a general named Augusto </w:t>
      </w:r>
      <w:r w:rsidRPr="00656922">
        <w:rPr>
          <w:rFonts w:eastAsia="Calibri"/>
          <w:u w:val="single"/>
        </w:rPr>
        <w:t>Pinochet into his government</w:t>
      </w:r>
      <w:r w:rsidRPr="00656922">
        <w:rPr>
          <w:rFonts w:eastAsia="Calibri"/>
          <w:sz w:val="16"/>
        </w:rPr>
        <w:t xml:space="preserve">. Attempted </w:t>
      </w:r>
      <w:r w:rsidRPr="00656922">
        <w:rPr>
          <w:rFonts w:eastAsia="Calibri"/>
          <w:u w:val="single"/>
        </w:rPr>
        <w:t>nationalizations were met with strong resistance from capital</w:t>
      </w:r>
      <w:r w:rsidRPr="00656922">
        <w:rPr>
          <w:rFonts w:eastAsia="Calibri"/>
          <w:sz w:val="16"/>
        </w:rPr>
        <w:t xml:space="preserve">. Despite the fact that the working class was militant and organized, a U.S.-backed coup by </w:t>
      </w:r>
      <w:r w:rsidRPr="00656922">
        <w:rPr>
          <w:rFonts w:eastAsia="Calibri"/>
          <w:u w:val="single"/>
        </w:rPr>
        <w:t>Pinochet smashed the government</w:t>
      </w:r>
      <w:r w:rsidRPr="00656922">
        <w:rPr>
          <w:rFonts w:eastAsia="Calibri"/>
          <w:sz w:val="16"/>
        </w:rPr>
        <w:t xml:space="preserve"> and resulted in mass executions of leftists, including Allende.</w:t>
      </w:r>
    </w:p>
    <w:p w14:paraId="21D66BCA" w14:textId="77777777" w:rsidR="00656922" w:rsidRPr="00656922" w:rsidRDefault="00656922" w:rsidP="00656922">
      <w:pPr>
        <w:rPr>
          <w:rFonts w:eastAsia="Calibri"/>
          <w:sz w:val="16"/>
        </w:rPr>
      </w:pPr>
      <w:r w:rsidRPr="00656922">
        <w:rPr>
          <w:rFonts w:eastAsia="Calibri"/>
          <w:u w:val="single"/>
        </w:rPr>
        <w:t>France in 1981</w:t>
      </w:r>
      <w:r w:rsidRPr="00656922">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656922">
        <w:rPr>
          <w:rFonts w:eastAsia="Calibri"/>
          <w:u w:val="single"/>
        </w:rPr>
        <w:t>rolled back most of what he accomplished and began to administer austerity</w:t>
      </w:r>
      <w:r w:rsidRPr="00656922">
        <w:rPr>
          <w:rFonts w:eastAsia="Calibri"/>
          <w:sz w:val="16"/>
        </w:rPr>
        <w:t xml:space="preserve">. By 1984, the </w:t>
      </w:r>
      <w:r w:rsidRPr="00656922">
        <w:rPr>
          <w:rFonts w:eastAsia="Calibri"/>
          <w:u w:val="single"/>
        </w:rPr>
        <w:t>neofascist</w:t>
      </w:r>
      <w:r w:rsidRPr="00656922">
        <w:rPr>
          <w:rFonts w:eastAsia="Calibri"/>
          <w:sz w:val="16"/>
        </w:rPr>
        <w:t xml:space="preserve"> National Front </w:t>
      </w:r>
      <w:r w:rsidRPr="00656922">
        <w:rPr>
          <w:rFonts w:eastAsia="Calibri"/>
          <w:u w:val="single"/>
        </w:rPr>
        <w:t>party went from being marginal to polling as high as the Communists</w:t>
      </w:r>
      <w:r w:rsidRPr="00656922">
        <w:rPr>
          <w:rFonts w:eastAsia="Calibri"/>
          <w:sz w:val="16"/>
        </w:rPr>
        <w:t>.42</w:t>
      </w:r>
    </w:p>
    <w:p w14:paraId="39F1F562" w14:textId="77777777" w:rsidR="00656922" w:rsidRPr="00656922" w:rsidRDefault="00656922" w:rsidP="00656922">
      <w:pPr>
        <w:rPr>
          <w:rFonts w:eastAsia="Calibri"/>
          <w:sz w:val="16"/>
        </w:rPr>
      </w:pPr>
      <w:r w:rsidRPr="00656922">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125F71A4" w14:textId="77777777" w:rsidR="00656922" w:rsidRPr="00656922" w:rsidRDefault="00656922" w:rsidP="00656922">
      <w:pPr>
        <w:rPr>
          <w:rFonts w:eastAsia="Calibri"/>
          <w:sz w:val="16"/>
        </w:rPr>
      </w:pPr>
      <w:r w:rsidRPr="00656922">
        <w:rPr>
          <w:rFonts w:eastAsia="Calibri"/>
          <w:u w:val="single"/>
        </w:rPr>
        <w:t>Greece in 2015</w:t>
      </w:r>
      <w:r w:rsidRPr="00656922">
        <w:rPr>
          <w:rFonts w:eastAsia="Calibri"/>
          <w:sz w:val="16"/>
        </w:rPr>
        <w:t xml:space="preserve">: Syriza, a </w:t>
      </w:r>
      <w:r w:rsidRPr="00656922">
        <w:rPr>
          <w:rFonts w:eastAsia="Calibri"/>
          <w:u w:val="single"/>
        </w:rPr>
        <w:t>radical left coalition party</w:t>
      </w:r>
      <w:r w:rsidRPr="00656922">
        <w:rPr>
          <w:rFonts w:eastAsia="Calibri"/>
          <w:sz w:val="16"/>
        </w:rPr>
        <w:t xml:space="preserve"> that included some revolutionaries, </w:t>
      </w:r>
      <w:r w:rsidRPr="00656922">
        <w:rPr>
          <w:rFonts w:eastAsia="Calibri"/>
          <w:u w:val="single"/>
        </w:rPr>
        <w:t>won a majority in parliament</w:t>
      </w:r>
      <w:r w:rsidRPr="00656922">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656922">
        <w:rPr>
          <w:rFonts w:eastAsia="Calibri"/>
          <w:u w:val="single"/>
        </w:rPr>
        <w:t>capitulated to international finance and</w:t>
      </w:r>
      <w:r w:rsidRPr="00656922">
        <w:rPr>
          <w:rFonts w:eastAsia="Calibri"/>
          <w:sz w:val="16"/>
        </w:rPr>
        <w:t xml:space="preserve"> the Eurozone and </w:t>
      </w:r>
      <w:r w:rsidRPr="00656922">
        <w:rPr>
          <w:rFonts w:eastAsia="Calibri"/>
          <w:u w:val="single"/>
        </w:rPr>
        <w:t>carried out austerity</w:t>
      </w:r>
      <w:r w:rsidRPr="00656922">
        <w:rPr>
          <w:rFonts w:eastAsia="Calibri"/>
          <w:sz w:val="16"/>
        </w:rPr>
        <w:t>—the very thing they had initially campaigned against.47In 2019 they lost elections and were replaced by the conservative New Democracy Party.</w:t>
      </w:r>
    </w:p>
    <w:p w14:paraId="72976D87" w14:textId="77777777" w:rsidR="00656922" w:rsidRPr="00656922" w:rsidRDefault="00656922" w:rsidP="00656922">
      <w:pPr>
        <w:rPr>
          <w:rFonts w:eastAsia="Calibri"/>
          <w:sz w:val="16"/>
        </w:rPr>
      </w:pPr>
      <w:r w:rsidRPr="00656922">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3651C2CA" w14:textId="77777777" w:rsidR="00656922" w:rsidRPr="00656922" w:rsidRDefault="00656922" w:rsidP="00656922">
      <w:pPr>
        <w:rPr>
          <w:rFonts w:eastAsia="Calibri"/>
          <w:sz w:val="16"/>
        </w:rPr>
      </w:pPr>
      <w:r w:rsidRPr="00656922">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79AA84D7" w14:textId="77777777" w:rsidR="00656922" w:rsidRPr="00656922" w:rsidRDefault="00656922" w:rsidP="00656922">
      <w:pPr>
        <w:rPr>
          <w:rFonts w:eastAsia="Calibri"/>
          <w:sz w:val="16"/>
        </w:rPr>
      </w:pPr>
      <w:r w:rsidRPr="00656922">
        <w:rPr>
          <w:rFonts w:eastAsia="Calibri"/>
          <w:sz w:val="16"/>
        </w:rPr>
        <w:t xml:space="preserve">The </w:t>
      </w:r>
      <w:r w:rsidRPr="00656922">
        <w:rPr>
          <w:rFonts w:eastAsia="Calibri"/>
          <w:u w:val="single"/>
        </w:rPr>
        <w:t>alternative</w:t>
      </w:r>
      <w:r w:rsidRPr="00656922">
        <w:rPr>
          <w:rFonts w:eastAsia="Calibri"/>
          <w:sz w:val="16"/>
        </w:rPr>
        <w:t xml:space="preserve"> to this conundrum </w:t>
      </w:r>
      <w:r w:rsidRPr="00656922">
        <w:rPr>
          <w:rFonts w:eastAsia="Calibri"/>
          <w:u w:val="single"/>
        </w:rPr>
        <w:t>would be to take steps to upend capitalist social relations</w:t>
      </w:r>
      <w:r w:rsidRPr="00656922">
        <w:rPr>
          <w:rFonts w:eastAsia="Calibri"/>
          <w:sz w:val="16"/>
        </w:rPr>
        <w:t xml:space="preserve">, and that means </w:t>
      </w:r>
      <w:r w:rsidRPr="00656922">
        <w:rPr>
          <w:rFonts w:eastAsia="Calibri"/>
          <w:u w:val="single"/>
        </w:rPr>
        <w:t>upending private property</w:t>
      </w:r>
      <w:r w:rsidRPr="00656922">
        <w:rPr>
          <w:rFonts w:eastAsia="Calibri"/>
          <w:sz w:val="16"/>
        </w:rPr>
        <w:t xml:space="preserve">. That </w:t>
      </w:r>
      <w:r w:rsidRPr="00656922">
        <w:rPr>
          <w:rFonts w:eastAsia="Calibri"/>
          <w:u w:val="single"/>
        </w:rPr>
        <w:t>path is not one that can be carried out within the bounds of a legality created and enforced by the capitalist state</w:t>
      </w:r>
      <w:r w:rsidRPr="00656922">
        <w:rPr>
          <w:rFonts w:eastAsia="Calibri"/>
          <w:sz w:val="16"/>
        </w:rPr>
        <w:t xml:space="preserve">. </w:t>
      </w:r>
      <w:r w:rsidRPr="00656922">
        <w:rPr>
          <w:rFonts w:eastAsia="Calibri"/>
          <w:u w:val="single"/>
        </w:rPr>
        <w:t>Even if a reformist government sought to redistribute goods and resources more equitably, the state in the capitalist context has been formed by, is based upon, and reproduces capitalist social relations</w:t>
      </w:r>
      <w:r w:rsidRPr="00656922">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1DB7148F" w14:textId="77777777" w:rsidR="00656922" w:rsidRPr="00656922" w:rsidRDefault="00656922" w:rsidP="00656922">
      <w:pPr>
        <w:rPr>
          <w:rFonts w:eastAsia="Calibri"/>
          <w:sz w:val="16"/>
        </w:rPr>
      </w:pPr>
      <w:r w:rsidRPr="00656922">
        <w:rPr>
          <w:rFonts w:eastAsia="Calibri"/>
          <w:sz w:val="16"/>
        </w:rPr>
        <w:t>Whither revolution?</w:t>
      </w:r>
    </w:p>
    <w:p w14:paraId="139C6D85" w14:textId="77777777" w:rsidR="00656922" w:rsidRPr="00656922" w:rsidRDefault="00656922" w:rsidP="00656922">
      <w:pPr>
        <w:rPr>
          <w:rFonts w:eastAsia="Calibri"/>
          <w:sz w:val="16"/>
        </w:rPr>
      </w:pPr>
      <w:r w:rsidRPr="00656922">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73224A4D" w14:textId="77777777" w:rsidR="00656922" w:rsidRPr="00656922" w:rsidRDefault="00656922" w:rsidP="00656922">
      <w:pPr>
        <w:rPr>
          <w:rFonts w:eastAsia="Calibri"/>
          <w:sz w:val="16"/>
        </w:rPr>
      </w:pPr>
      <w:r w:rsidRPr="00656922">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058954A7" w14:textId="77777777" w:rsidR="00656922" w:rsidRPr="00656922" w:rsidRDefault="00656922" w:rsidP="00656922">
      <w:pPr>
        <w:rPr>
          <w:rFonts w:eastAsia="Calibri"/>
          <w:sz w:val="16"/>
        </w:rPr>
      </w:pPr>
      <w:r w:rsidRPr="00656922">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656922">
        <w:rPr>
          <w:rFonts w:eastAsia="Calibri"/>
          <w:u w:val="single"/>
        </w:rPr>
        <w:t xml:space="preserve">the bounds of </w:t>
      </w:r>
      <w:r w:rsidRPr="00656922">
        <w:rPr>
          <w:rFonts w:eastAsia="Calibri"/>
          <w:highlight w:val="cyan"/>
          <w:u w:val="single"/>
        </w:rPr>
        <w:t>“legality” will not protect movements</w:t>
      </w:r>
      <w:r w:rsidRPr="00656922">
        <w:rPr>
          <w:rFonts w:eastAsia="Calibri"/>
          <w:u w:val="single"/>
        </w:rPr>
        <w:t xml:space="preserve"> and individuals </w:t>
      </w:r>
      <w:r w:rsidRPr="00656922">
        <w:rPr>
          <w:rFonts w:eastAsia="Calibri"/>
          <w:highlight w:val="cyan"/>
          <w:u w:val="single"/>
        </w:rPr>
        <w:t>from</w:t>
      </w:r>
      <w:r w:rsidRPr="00656922">
        <w:rPr>
          <w:rFonts w:eastAsia="Calibri"/>
          <w:u w:val="single"/>
        </w:rPr>
        <w:t xml:space="preserve"> a </w:t>
      </w:r>
      <w:r w:rsidRPr="00656922">
        <w:rPr>
          <w:rFonts w:eastAsia="Calibri"/>
          <w:highlight w:val="cyan"/>
          <w:u w:val="single"/>
        </w:rPr>
        <w:t>counterrevolutionary backlash</w:t>
      </w:r>
      <w:r w:rsidRPr="00656922">
        <w:rPr>
          <w:rFonts w:eastAsia="Calibri"/>
          <w:u w:val="single"/>
        </w:rPr>
        <w:t xml:space="preserve"> intent on </w:t>
      </w:r>
      <w:r w:rsidRPr="00656922">
        <w:rPr>
          <w:rFonts w:eastAsia="Calibri"/>
          <w:highlight w:val="cyan"/>
          <w:u w:val="single"/>
        </w:rPr>
        <w:t>defending</w:t>
      </w:r>
      <w:r w:rsidRPr="00656922">
        <w:rPr>
          <w:rFonts w:eastAsia="Calibri"/>
          <w:u w:val="single"/>
        </w:rPr>
        <w:t xml:space="preserve"> the fundamental interests of </w:t>
      </w:r>
      <w:r w:rsidRPr="00656922">
        <w:rPr>
          <w:rFonts w:eastAsia="Calibri"/>
          <w:highlight w:val="cyan"/>
          <w:u w:val="single"/>
        </w:rPr>
        <w:t>capitalism</w:t>
      </w:r>
      <w:r w:rsidRPr="00656922">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008134B5" w14:textId="77777777" w:rsidR="00656922" w:rsidRPr="00656922" w:rsidRDefault="00656922" w:rsidP="00656922">
      <w:pPr>
        <w:rPr>
          <w:rFonts w:eastAsia="Calibri"/>
          <w:sz w:val="16"/>
        </w:rPr>
      </w:pPr>
      <w:r w:rsidRPr="00656922">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656922">
        <w:rPr>
          <w:rFonts w:eastAsia="Calibri"/>
          <w:u w:val="single"/>
        </w:rPr>
        <w:t xml:space="preserve">any </w:t>
      </w:r>
      <w:r w:rsidRPr="00656922">
        <w:rPr>
          <w:rFonts w:eastAsia="Calibri"/>
          <w:highlight w:val="cyan"/>
          <w:u w:val="single"/>
        </w:rPr>
        <w:t>revolution</w:t>
      </w:r>
      <w:r w:rsidRPr="00656922">
        <w:rPr>
          <w:rFonts w:eastAsia="Calibri"/>
          <w:u w:val="single"/>
        </w:rPr>
        <w:t xml:space="preserve">ary process </w:t>
      </w:r>
      <w:r w:rsidRPr="00656922">
        <w:rPr>
          <w:rFonts w:eastAsia="Calibri"/>
          <w:highlight w:val="cyan"/>
          <w:u w:val="single"/>
        </w:rPr>
        <w:t>involves masses</w:t>
      </w:r>
      <w:r w:rsidRPr="00656922">
        <w:rPr>
          <w:rFonts w:eastAsia="Calibri"/>
          <w:u w:val="single"/>
        </w:rPr>
        <w:t xml:space="preserve"> of people, and the </w:t>
      </w:r>
      <w:r w:rsidRPr="00656922">
        <w:rPr>
          <w:rFonts w:eastAsia="Calibri"/>
          <w:highlight w:val="cyan"/>
          <w:u w:val="single"/>
        </w:rPr>
        <w:t>source of</w:t>
      </w:r>
      <w:r w:rsidRPr="00656922">
        <w:rPr>
          <w:rFonts w:eastAsia="Calibri"/>
          <w:u w:val="single"/>
        </w:rPr>
        <w:t xml:space="preserve"> the movement’s </w:t>
      </w:r>
      <w:r w:rsidRPr="00656922">
        <w:rPr>
          <w:rFonts w:eastAsia="Calibri"/>
          <w:highlight w:val="cyan"/>
          <w:u w:val="single"/>
        </w:rPr>
        <w:t>power is</w:t>
      </w:r>
      <w:r w:rsidRPr="00656922">
        <w:rPr>
          <w:rFonts w:eastAsia="Calibri"/>
          <w:u w:val="single"/>
        </w:rPr>
        <w:t xml:space="preserve"> its </w:t>
      </w:r>
      <w:r w:rsidRPr="00656922">
        <w:rPr>
          <w:rFonts w:eastAsia="Calibri"/>
          <w:highlight w:val="cyan"/>
          <w:u w:val="single"/>
        </w:rPr>
        <w:t>ability to shut down society</w:t>
      </w:r>
      <w:r w:rsidRPr="00656922">
        <w:rPr>
          <w:rFonts w:eastAsia="Calibri"/>
          <w:u w:val="single"/>
        </w:rPr>
        <w:t xml:space="preserve"> through workplace strikes, street mobilizations, and protecting ourselves and our communities</w:t>
      </w:r>
      <w:r w:rsidRPr="00656922">
        <w:rPr>
          <w:rFonts w:eastAsia="Calibri"/>
          <w:sz w:val="16"/>
        </w:rPr>
        <w:t xml:space="preserve">. Defending the gains made by a socialist or abolitionist movement, our own side’s institutions and communities, will also mean </w:t>
      </w:r>
      <w:r w:rsidRPr="00656922">
        <w:rPr>
          <w:rFonts w:eastAsia="Calibri"/>
          <w:u w:val="single"/>
        </w:rPr>
        <w:t>self-defense against ruling-class backlash and targeted repression</w:t>
      </w:r>
      <w:r w:rsidRPr="00656922">
        <w:rPr>
          <w:rFonts w:eastAsia="Calibri"/>
          <w:sz w:val="16"/>
        </w:rPr>
        <w:t xml:space="preserve">. </w:t>
      </w:r>
      <w:r w:rsidRPr="00656922">
        <w:rPr>
          <w:rFonts w:eastAsia="Calibri"/>
          <w:highlight w:val="cyan"/>
          <w:u w:val="single"/>
        </w:rPr>
        <w:t>Counterrevolution will not be defeated without destroying</w:t>
      </w:r>
      <w:r w:rsidRPr="00656922">
        <w:rPr>
          <w:rFonts w:eastAsia="Calibri"/>
          <w:u w:val="single"/>
        </w:rPr>
        <w:t xml:space="preserve"> the </w:t>
      </w:r>
      <w:r w:rsidRPr="00656922">
        <w:rPr>
          <w:rFonts w:eastAsia="Calibri"/>
          <w:highlight w:val="cyan"/>
          <w:u w:val="single"/>
        </w:rPr>
        <w:t>means</w:t>
      </w:r>
      <w:r w:rsidRPr="00656922">
        <w:rPr>
          <w:rFonts w:eastAsia="Calibri"/>
          <w:u w:val="single"/>
        </w:rPr>
        <w:t xml:space="preserve"> for counterrevolution </w:t>
      </w:r>
      <w:r w:rsidRPr="00656922">
        <w:rPr>
          <w:rFonts w:eastAsia="Calibri"/>
          <w:highlight w:val="cyan"/>
          <w:u w:val="single"/>
        </w:rPr>
        <w:t>to be carried out</w:t>
      </w:r>
      <w:r w:rsidRPr="00656922">
        <w:rPr>
          <w:rFonts w:eastAsia="Calibri"/>
          <w:sz w:val="16"/>
        </w:rPr>
        <w:t xml:space="preserve">. Doing </w:t>
      </w:r>
      <w:r w:rsidRPr="00656922">
        <w:rPr>
          <w:rFonts w:eastAsia="Calibri"/>
          <w:u w:val="single"/>
        </w:rPr>
        <w:t xml:space="preserve">that </w:t>
      </w:r>
      <w:r w:rsidRPr="00656922">
        <w:rPr>
          <w:rFonts w:eastAsia="Calibri"/>
          <w:highlight w:val="cyan"/>
          <w:u w:val="single"/>
        </w:rPr>
        <w:t>means breaking apart</w:t>
      </w:r>
      <w:r w:rsidRPr="00656922">
        <w:rPr>
          <w:rFonts w:eastAsia="Calibri"/>
          <w:u w:val="single"/>
        </w:rPr>
        <w:t xml:space="preserve"> the </w:t>
      </w:r>
      <w:r w:rsidRPr="00656922">
        <w:rPr>
          <w:rFonts w:eastAsia="Calibri"/>
          <w:highlight w:val="cyan"/>
          <w:u w:val="single"/>
        </w:rPr>
        <w:t>state</w:t>
      </w:r>
      <w:r w:rsidRPr="00656922">
        <w:rPr>
          <w:rFonts w:eastAsia="Calibri"/>
          <w:u w:val="single"/>
        </w:rPr>
        <w:t xml:space="preserve">, the </w:t>
      </w:r>
      <w:r w:rsidRPr="00656922">
        <w:rPr>
          <w:rFonts w:eastAsia="Calibri"/>
          <w:highlight w:val="cyan"/>
          <w:u w:val="single"/>
        </w:rPr>
        <w:t>repressive apparatuses</w:t>
      </w:r>
      <w:r w:rsidRPr="00656922">
        <w:rPr>
          <w:rFonts w:eastAsia="Calibri"/>
          <w:u w:val="single"/>
        </w:rPr>
        <w:t xml:space="preserve">, </w:t>
      </w:r>
      <w:r w:rsidRPr="00656922">
        <w:rPr>
          <w:rFonts w:eastAsia="Calibri"/>
          <w:highlight w:val="cyan"/>
          <w:u w:val="single"/>
        </w:rPr>
        <w:t>and seizing</w:t>
      </w:r>
      <w:r w:rsidRPr="00656922">
        <w:rPr>
          <w:rFonts w:eastAsia="Calibri"/>
          <w:u w:val="single"/>
        </w:rPr>
        <w:t xml:space="preserve"> the </w:t>
      </w:r>
      <w:r w:rsidRPr="00656922">
        <w:rPr>
          <w:rFonts w:eastAsia="Calibri"/>
          <w:highlight w:val="cyan"/>
          <w:u w:val="single"/>
        </w:rPr>
        <w:t>means of production</w:t>
      </w:r>
      <w:r w:rsidRPr="00656922">
        <w:rPr>
          <w:rFonts w:eastAsia="Calibri"/>
          <w:sz w:val="16"/>
        </w:rPr>
        <w:t>. Those tasks can only be “called socialist revolution and it cannot be accompanied by any respect for private property or servility to bourgeois legality.”50</w:t>
      </w:r>
    </w:p>
    <w:p w14:paraId="77CFB368" w14:textId="77777777" w:rsidR="00656922" w:rsidRPr="00656922" w:rsidRDefault="00656922" w:rsidP="00656922">
      <w:pPr>
        <w:rPr>
          <w:rFonts w:eastAsia="Calibri"/>
          <w:sz w:val="16"/>
        </w:rPr>
      </w:pPr>
      <w:r w:rsidRPr="00656922">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0B4C5F7C" w14:textId="77777777" w:rsidR="00947690" w:rsidRDefault="00947690" w:rsidP="00947690"/>
    <w:p w14:paraId="4CE51E07" w14:textId="77777777" w:rsidR="00CF4119" w:rsidRDefault="00CF4119" w:rsidP="00947690"/>
    <w:p w14:paraId="67E96230" w14:textId="04E98530" w:rsidR="00CF4119" w:rsidRDefault="00F15EC2" w:rsidP="00CF4119">
      <w:pPr>
        <w:pStyle w:val="Heading2"/>
      </w:pPr>
      <w:r>
        <w:t>PIK</w:t>
      </w:r>
    </w:p>
    <w:p w14:paraId="2FCDBE4E" w14:textId="77777777" w:rsidR="006C6067" w:rsidRPr="006C6067" w:rsidRDefault="006C6067" w:rsidP="006C6067">
      <w:pPr>
        <w:keepNext/>
        <w:keepLines/>
        <w:spacing w:before="40" w:after="0"/>
        <w:outlineLvl w:val="3"/>
        <w:rPr>
          <w:rFonts w:eastAsia="Times New Roman" w:cs="Times New Roman"/>
          <w:b/>
          <w:iCs/>
          <w:sz w:val="26"/>
        </w:rPr>
      </w:pPr>
      <w:r w:rsidRPr="006C6067">
        <w:rPr>
          <w:rFonts w:eastAsia="Times New Roman" w:cs="Times New Roman"/>
          <w:b/>
          <w:iCs/>
          <w:sz w:val="26"/>
        </w:rPr>
        <w:t xml:space="preserve">We endorse the entirety of the 1AC absent their invocation of the frame of polycrisis </w:t>
      </w:r>
    </w:p>
    <w:p w14:paraId="030A798D" w14:textId="77777777" w:rsidR="006C6067" w:rsidRPr="006C6067" w:rsidRDefault="006C6067" w:rsidP="006C6067">
      <w:pPr>
        <w:rPr>
          <w:rFonts w:eastAsia="Aptos"/>
        </w:rPr>
      </w:pPr>
    </w:p>
    <w:p w14:paraId="43E5C713" w14:textId="77777777" w:rsidR="006C6067" w:rsidRPr="006C6067" w:rsidRDefault="006C6067" w:rsidP="006C6067">
      <w:pPr>
        <w:keepNext/>
        <w:keepLines/>
        <w:spacing w:before="40" w:after="0"/>
        <w:outlineLvl w:val="3"/>
        <w:rPr>
          <w:rFonts w:eastAsia="Times New Roman" w:cs="Times New Roman"/>
          <w:b/>
          <w:iCs/>
          <w:sz w:val="26"/>
        </w:rPr>
      </w:pPr>
      <w:r w:rsidRPr="006C6067">
        <w:rPr>
          <w:rFonts w:eastAsia="Times New Roman" w:cs="Times New Roman"/>
          <w:b/>
          <w:iCs/>
          <w:sz w:val="26"/>
        </w:rPr>
        <w:t>It discourages action and mystifies the causes of crisis</w:t>
      </w:r>
    </w:p>
    <w:p w14:paraId="61130E3A" w14:textId="77777777" w:rsidR="006C6067" w:rsidRPr="006C6067" w:rsidRDefault="006C6067" w:rsidP="006C6067">
      <w:pPr>
        <w:rPr>
          <w:rFonts w:eastAsia="Calibri"/>
          <w:sz w:val="16"/>
          <w:szCs w:val="16"/>
        </w:rPr>
      </w:pPr>
      <w:r w:rsidRPr="006C6067">
        <w:rPr>
          <w:rFonts w:eastAsia="Calibri"/>
          <w:b/>
          <w:bCs/>
        </w:rPr>
        <w:t>Murphy 24</w:t>
      </w:r>
      <w:r w:rsidRPr="006C6067">
        <w:rPr>
          <w:rFonts w:eastAsia="Calibri"/>
        </w:rPr>
        <w:t xml:space="preserve"> </w:t>
      </w:r>
      <w:r w:rsidRPr="006C6067">
        <w:rPr>
          <w:rFonts w:eastAsia="Calibri"/>
          <w:sz w:val="16"/>
          <w:szCs w:val="16"/>
        </w:rPr>
        <w:t>(Colm Murphy, Dr Colm Murphy is a historian of political culture and political economy in modern Britain and Ireland. Colm became a Lecturer in British Politics at QMUL in 2022 and was promoted to Senior Lecturer in 2025. Previously, he had studied at the University of Cambridge, before undertaking a PhD at Queen Mary and the Past &amp; Present postdoctoral fellowship at the Institute of Historical Research, "The polycrisis diagnosis and its problems," The Politics of Polycrisis: Transforming Social Democracy in Europe, pp. 42-44, 12-12-2024, https://www.forumat.net.br/fat/sites/default/files/arq-paginas/the%20politics%20of%20polycrisis%20BOOK_Oxford_v6_web-v2.pdf#page=37 Accessed: 11-11-2025 //gnart//thanks Garrett)</w:t>
      </w:r>
    </w:p>
    <w:p w14:paraId="3315AE3F" w14:textId="77777777" w:rsidR="006C6067" w:rsidRPr="006C6067" w:rsidRDefault="006C6067" w:rsidP="006C6067">
      <w:pPr>
        <w:rPr>
          <w:rFonts w:eastAsia="Calibri"/>
          <w:sz w:val="16"/>
        </w:rPr>
      </w:pPr>
      <w:r w:rsidRPr="006C6067">
        <w:rPr>
          <w:rFonts w:eastAsia="Calibri"/>
          <w:sz w:val="16"/>
        </w:rPr>
        <w:t>Scary stuff, right? When one bundles these challenges together and narrates them in this way, the polycrisis can seem terrifying. It’s revealing that, when Tooze deploys the concept, he liberally uses words such as ‘disorientating’, ‘nerve-wracking’ and ‘precarious’, and has talked about polycrisis thinking as a kind of ‘therapy’ (Tooze, 2022; Tooze, 2023).</w:t>
      </w:r>
    </w:p>
    <w:p w14:paraId="61CA854B" w14:textId="77777777" w:rsidR="006C6067" w:rsidRPr="006C6067" w:rsidRDefault="006C6067" w:rsidP="006C6067">
      <w:pPr>
        <w:rPr>
          <w:rFonts w:eastAsia="Calibri"/>
          <w:u w:val="single"/>
        </w:rPr>
      </w:pPr>
      <w:r w:rsidRPr="006C6067">
        <w:rPr>
          <w:rFonts w:eastAsia="Calibri"/>
          <w:sz w:val="16"/>
        </w:rPr>
        <w:t xml:space="preserve">That might be important. In this chapter, I want to suggest that </w:t>
      </w:r>
      <w:r w:rsidRPr="006C6067">
        <w:rPr>
          <w:rFonts w:eastAsia="Calibri"/>
          <w:highlight w:val="cyan"/>
          <w:u w:val="single"/>
        </w:rPr>
        <w:t>thinking in terms of</w:t>
      </w:r>
      <w:r w:rsidRPr="006C6067">
        <w:rPr>
          <w:rFonts w:eastAsia="Calibri"/>
          <w:u w:val="single"/>
        </w:rPr>
        <w:t xml:space="preserve"> a ‘</w:t>
      </w:r>
      <w:r w:rsidRPr="006C6067">
        <w:rPr>
          <w:rFonts w:eastAsia="Calibri"/>
          <w:highlight w:val="cyan"/>
          <w:u w:val="single"/>
        </w:rPr>
        <w:t>polycrisis’ risks disabling</w:t>
      </w:r>
      <w:r w:rsidRPr="006C6067">
        <w:rPr>
          <w:rFonts w:eastAsia="Calibri"/>
          <w:u w:val="single"/>
        </w:rPr>
        <w:t xml:space="preserve"> the </w:t>
      </w:r>
      <w:r w:rsidRPr="006C6067">
        <w:rPr>
          <w:rFonts w:eastAsia="Calibri"/>
          <w:highlight w:val="cyan"/>
          <w:u w:val="single"/>
        </w:rPr>
        <w:t>agency of progressives to transform</w:t>
      </w:r>
      <w:r w:rsidRPr="006C6067">
        <w:rPr>
          <w:rFonts w:eastAsia="Calibri"/>
          <w:u w:val="single"/>
        </w:rPr>
        <w:t xml:space="preserve"> the </w:t>
      </w:r>
      <w:r w:rsidRPr="006C6067">
        <w:rPr>
          <w:rFonts w:eastAsia="Calibri"/>
          <w:highlight w:val="cyan"/>
          <w:u w:val="single"/>
        </w:rPr>
        <w:t>world</w:t>
      </w:r>
      <w:r w:rsidRPr="006C6067">
        <w:rPr>
          <w:rFonts w:eastAsia="Calibri"/>
          <w:u w:val="single"/>
        </w:rPr>
        <w:t xml:space="preserve"> around them</w:t>
      </w:r>
      <w:r w:rsidRPr="006C6067">
        <w:rPr>
          <w:rFonts w:eastAsia="Calibri"/>
          <w:sz w:val="16"/>
        </w:rPr>
        <w:t xml:space="preserve">. It is hard to argue that the analysis is too pessimistic, exactly. However, </w:t>
      </w:r>
      <w:r w:rsidRPr="006C6067">
        <w:rPr>
          <w:rFonts w:eastAsia="Calibri"/>
          <w:highlight w:val="cyan"/>
          <w:u w:val="single"/>
        </w:rPr>
        <w:t>if</w:t>
      </w:r>
      <w:r w:rsidRPr="006C6067">
        <w:rPr>
          <w:rFonts w:eastAsia="Calibri"/>
          <w:u w:val="single"/>
        </w:rPr>
        <w:t xml:space="preserve"> progressives </w:t>
      </w:r>
      <w:r w:rsidRPr="006C6067">
        <w:rPr>
          <w:rFonts w:eastAsia="Calibri"/>
          <w:highlight w:val="cyan"/>
          <w:u w:val="single"/>
        </w:rPr>
        <w:t>turn to ‘polycrisis’ thinking</w:t>
      </w:r>
      <w:r w:rsidRPr="006C6067">
        <w:rPr>
          <w:rFonts w:eastAsia="Calibri"/>
          <w:u w:val="single"/>
        </w:rPr>
        <w:t xml:space="preserve">, they will </w:t>
      </w:r>
      <w:r w:rsidRPr="006C6067">
        <w:rPr>
          <w:rFonts w:eastAsia="Calibri"/>
          <w:highlight w:val="cyan"/>
          <w:u w:val="single"/>
        </w:rPr>
        <w:t>have to rely on intellectual maps that are</w:t>
      </w:r>
      <w:r w:rsidRPr="006C6067">
        <w:rPr>
          <w:rFonts w:eastAsia="Calibri"/>
          <w:u w:val="single"/>
        </w:rPr>
        <w:t xml:space="preserve">, </w:t>
      </w:r>
      <w:r w:rsidRPr="006C6067">
        <w:rPr>
          <w:rFonts w:eastAsia="Calibri"/>
          <w:highlight w:val="cyan"/>
          <w:u w:val="single"/>
        </w:rPr>
        <w:t>fundamentally</w:t>
      </w:r>
      <w:r w:rsidRPr="006C6067">
        <w:rPr>
          <w:rFonts w:eastAsia="Calibri"/>
          <w:u w:val="single"/>
        </w:rPr>
        <w:t xml:space="preserve"> and inevitably, </w:t>
      </w:r>
      <w:r w:rsidRPr="006C6067">
        <w:rPr>
          <w:rFonts w:eastAsia="Calibri"/>
          <w:highlight w:val="cyan"/>
          <w:u w:val="single"/>
        </w:rPr>
        <w:t>characterised by mazelike circularity and intimidating complexity</w:t>
      </w:r>
      <w:r w:rsidRPr="006C6067">
        <w:rPr>
          <w:rFonts w:eastAsia="Calibri"/>
          <w:sz w:val="16"/>
        </w:rPr>
        <w:t xml:space="preserve">. Using a map like that is not necessarily wise: it might be </w:t>
      </w:r>
      <w:r w:rsidRPr="006C6067">
        <w:rPr>
          <w:rFonts w:eastAsia="Calibri"/>
          <w:u w:val="single"/>
        </w:rPr>
        <w:t>hard to work out where one is supposed to go.</w:t>
      </w:r>
    </w:p>
    <w:p w14:paraId="3168895B" w14:textId="77777777" w:rsidR="006C6067" w:rsidRPr="006C6067" w:rsidRDefault="006C6067" w:rsidP="006C6067">
      <w:pPr>
        <w:rPr>
          <w:rFonts w:eastAsia="Calibri"/>
          <w:sz w:val="16"/>
        </w:rPr>
      </w:pPr>
      <w:r w:rsidRPr="006C6067">
        <w:rPr>
          <w:rFonts w:eastAsia="Calibri"/>
          <w:sz w:val="16"/>
        </w:rPr>
        <w:t xml:space="preserve">There are a few reasons for this. Firstly, the ‘polycrisis’ is a description (albeit a formidably complex one) of a single moment of uncertainty, danger and disorder (the early 2020s). As such, it is not a ‘turning point’: there is no obvious way out, no clear ‘end point’, and nor is there a ‘root cause’ or ‘underlying logic’. In other words, </w:t>
      </w:r>
      <w:r w:rsidRPr="006C6067">
        <w:rPr>
          <w:rFonts w:eastAsia="Calibri"/>
          <w:u w:val="single"/>
        </w:rPr>
        <w:t xml:space="preserve">there is </w:t>
      </w:r>
      <w:r w:rsidRPr="006C6067">
        <w:rPr>
          <w:rFonts w:eastAsia="Calibri"/>
          <w:highlight w:val="cyan"/>
          <w:u w:val="single"/>
        </w:rPr>
        <w:t>no temporal directionality or causal primacy in ‘polycrisis’</w:t>
      </w:r>
      <w:r w:rsidRPr="006C6067">
        <w:rPr>
          <w:rFonts w:eastAsia="Calibri"/>
          <w:u w:val="single"/>
        </w:rPr>
        <w:t xml:space="preserve"> thinking</w:t>
      </w:r>
      <w:r w:rsidRPr="006C6067">
        <w:rPr>
          <w:rFonts w:eastAsia="Calibri"/>
          <w:sz w:val="16"/>
        </w:rPr>
        <w:t xml:space="preserve">. The point that Tooze and polycrisis advocates seek to make is not just that historical change is complex and involves multiple factors operating on different timescales and interacting in a contingent way. That is always the case.2 Instead, they </w:t>
      </w:r>
      <w:r w:rsidRPr="006C6067">
        <w:rPr>
          <w:rFonts w:eastAsia="Calibri"/>
          <w:highlight w:val="cyan"/>
          <w:u w:val="single"/>
        </w:rPr>
        <w:t>assert</w:t>
      </w:r>
      <w:r w:rsidRPr="006C6067">
        <w:rPr>
          <w:rFonts w:eastAsia="Calibri"/>
          <w:u w:val="single"/>
        </w:rPr>
        <w:t xml:space="preserve"> that </w:t>
      </w:r>
      <w:r w:rsidRPr="006C6067">
        <w:rPr>
          <w:rFonts w:eastAsia="Calibri"/>
          <w:highlight w:val="cyan"/>
          <w:u w:val="single"/>
        </w:rPr>
        <w:t>it is not</w:t>
      </w:r>
      <w:r w:rsidRPr="006C6067">
        <w:rPr>
          <w:rFonts w:eastAsia="Calibri"/>
          <w:u w:val="single"/>
        </w:rPr>
        <w:t xml:space="preserve"> at all </w:t>
      </w:r>
      <w:r w:rsidRPr="006C6067">
        <w:rPr>
          <w:rFonts w:eastAsia="Calibri"/>
          <w:highlight w:val="cyan"/>
          <w:u w:val="single"/>
        </w:rPr>
        <w:t>obvious</w:t>
      </w:r>
      <w:r w:rsidRPr="006C6067">
        <w:rPr>
          <w:rFonts w:eastAsia="Calibri"/>
          <w:u w:val="single"/>
        </w:rPr>
        <w:t xml:space="preserve">, from our vantage point, </w:t>
      </w:r>
      <w:r w:rsidRPr="006C6067">
        <w:rPr>
          <w:rFonts w:eastAsia="Calibri"/>
          <w:highlight w:val="cyan"/>
          <w:u w:val="single"/>
        </w:rPr>
        <w:t>what factors are driving</w:t>
      </w:r>
      <w:r w:rsidRPr="006C6067">
        <w:rPr>
          <w:rFonts w:eastAsia="Calibri"/>
          <w:u w:val="single"/>
        </w:rPr>
        <w:t xml:space="preserve"> our </w:t>
      </w:r>
      <w:r w:rsidRPr="006C6067">
        <w:rPr>
          <w:rFonts w:eastAsia="Calibri"/>
          <w:highlight w:val="cyan"/>
          <w:u w:val="single"/>
        </w:rPr>
        <w:t>disorder</w:t>
      </w:r>
      <w:r w:rsidRPr="006C6067">
        <w:rPr>
          <w:rFonts w:eastAsia="Calibri"/>
          <w:u w:val="single"/>
        </w:rPr>
        <w:t xml:space="preserve">, and which will define the future. There are simply </w:t>
      </w:r>
      <w:r w:rsidRPr="006C6067">
        <w:rPr>
          <w:rFonts w:eastAsia="Calibri"/>
          <w:highlight w:val="cyan"/>
          <w:u w:val="single"/>
        </w:rPr>
        <w:t>too many problems, too much chaos</w:t>
      </w:r>
      <w:r w:rsidRPr="006C6067">
        <w:rPr>
          <w:rFonts w:eastAsia="Calibri"/>
          <w:sz w:val="16"/>
        </w:rPr>
        <w:t xml:space="preserve"> (Tooze 2022c). Tooze comes close to implying that our moment is unprecedented in all modern history.</w:t>
      </w:r>
    </w:p>
    <w:p w14:paraId="126A2C3F" w14:textId="77777777" w:rsidR="006C6067" w:rsidRPr="006C6067" w:rsidRDefault="006C6067" w:rsidP="006C6067">
      <w:pPr>
        <w:rPr>
          <w:rFonts w:eastAsia="Calibri"/>
          <w:sz w:val="16"/>
        </w:rPr>
      </w:pPr>
      <w:r w:rsidRPr="006C6067">
        <w:rPr>
          <w:rFonts w:eastAsia="Calibri"/>
          <w:sz w:val="16"/>
        </w:rPr>
        <w:t xml:space="preserve">There are, of course, </w:t>
      </w:r>
      <w:r w:rsidRPr="006C6067">
        <w:rPr>
          <w:rFonts w:eastAsia="Calibri"/>
          <w:u w:val="single"/>
        </w:rPr>
        <w:t xml:space="preserve">strong grounds for rejecting a </w:t>
      </w:r>
      <w:r w:rsidRPr="006C6067">
        <w:rPr>
          <w:rFonts w:eastAsia="Calibri"/>
          <w:highlight w:val="cyan"/>
          <w:u w:val="single"/>
        </w:rPr>
        <w:t>naïvely linear view of</w:t>
      </w:r>
      <w:r w:rsidRPr="006C6067">
        <w:rPr>
          <w:rFonts w:eastAsia="Calibri"/>
          <w:u w:val="single"/>
        </w:rPr>
        <w:t xml:space="preserve"> the ‘progress of </w:t>
      </w:r>
      <w:r w:rsidRPr="006C6067">
        <w:rPr>
          <w:rFonts w:eastAsia="Calibri"/>
          <w:highlight w:val="cyan"/>
          <w:u w:val="single"/>
        </w:rPr>
        <w:t>history’</w:t>
      </w:r>
      <w:r w:rsidRPr="006C6067">
        <w:rPr>
          <w:rFonts w:eastAsia="Calibri"/>
          <w:sz w:val="16"/>
        </w:rPr>
        <w:t xml:space="preserve">. We </w:t>
      </w:r>
      <w:r w:rsidRPr="006C6067">
        <w:rPr>
          <w:rFonts w:eastAsia="Calibri"/>
          <w:u w:val="single"/>
        </w:rPr>
        <w:t xml:space="preserve">remember the </w:t>
      </w:r>
      <w:r w:rsidRPr="006C6067">
        <w:rPr>
          <w:rFonts w:eastAsia="Calibri"/>
          <w:highlight w:val="cyan"/>
          <w:u w:val="single"/>
        </w:rPr>
        <w:t>hubris of</w:t>
      </w:r>
      <w:r w:rsidRPr="006C6067">
        <w:rPr>
          <w:rFonts w:eastAsia="Calibri"/>
          <w:u w:val="single"/>
        </w:rPr>
        <w:t xml:space="preserve"> Western </w:t>
      </w:r>
      <w:r w:rsidRPr="006C6067">
        <w:rPr>
          <w:rFonts w:eastAsia="Calibri"/>
          <w:highlight w:val="cyan"/>
          <w:u w:val="single"/>
        </w:rPr>
        <w:t>policymakers in the</w:t>
      </w:r>
      <w:r w:rsidRPr="006C6067">
        <w:rPr>
          <w:rFonts w:eastAsia="Calibri"/>
          <w:u w:val="single"/>
        </w:rPr>
        <w:t xml:space="preserve"> 19</w:t>
      </w:r>
      <w:r w:rsidRPr="006C6067">
        <w:rPr>
          <w:rFonts w:eastAsia="Calibri"/>
          <w:highlight w:val="cyan"/>
          <w:u w:val="single"/>
        </w:rPr>
        <w:t>90s</w:t>
      </w:r>
      <w:r w:rsidRPr="006C6067">
        <w:rPr>
          <w:rFonts w:eastAsia="Calibri"/>
          <w:u w:val="single"/>
        </w:rPr>
        <w:t>, who drank from the ‘end of history’ KoolAid</w:t>
      </w:r>
      <w:r w:rsidRPr="006C6067">
        <w:rPr>
          <w:rFonts w:eastAsia="Calibri"/>
          <w:sz w:val="16"/>
        </w:rPr>
        <w:t xml:space="preserve">. Nonetheless, </w:t>
      </w:r>
      <w:r w:rsidRPr="006C6067">
        <w:rPr>
          <w:rFonts w:eastAsia="Calibri"/>
          <w:highlight w:val="cyan"/>
          <w:u w:val="single"/>
        </w:rPr>
        <w:t>polycrisis thinking</w:t>
      </w:r>
      <w:r w:rsidRPr="006C6067">
        <w:rPr>
          <w:rFonts w:eastAsia="Calibri"/>
          <w:u w:val="single"/>
        </w:rPr>
        <w:t xml:space="preserve"> is at the opposite extreme and it has disturbing implications for those engaged in actual politics</w:t>
      </w:r>
      <w:r w:rsidRPr="006C6067">
        <w:rPr>
          <w:rFonts w:eastAsia="Calibri"/>
          <w:sz w:val="16"/>
        </w:rPr>
        <w:t xml:space="preserve">. It </w:t>
      </w:r>
      <w:r w:rsidRPr="006C6067">
        <w:rPr>
          <w:rFonts w:eastAsia="Calibri"/>
          <w:highlight w:val="cyan"/>
          <w:u w:val="single"/>
        </w:rPr>
        <w:t>gives</w:t>
      </w:r>
      <w:r w:rsidRPr="006C6067">
        <w:rPr>
          <w:rFonts w:eastAsia="Calibri"/>
          <w:u w:val="single"/>
        </w:rPr>
        <w:t xml:space="preserve"> a </w:t>
      </w:r>
      <w:r w:rsidRPr="006C6067">
        <w:rPr>
          <w:rFonts w:eastAsia="Calibri"/>
          <w:highlight w:val="cyan"/>
          <w:u w:val="single"/>
        </w:rPr>
        <w:t>politician</w:t>
      </w:r>
      <w:r w:rsidRPr="006C6067">
        <w:rPr>
          <w:rFonts w:eastAsia="Calibri"/>
          <w:u w:val="single"/>
        </w:rPr>
        <w:t xml:space="preserve"> absolutely </w:t>
      </w:r>
      <w:r w:rsidRPr="006C6067">
        <w:rPr>
          <w:rFonts w:eastAsia="Calibri"/>
          <w:highlight w:val="cyan"/>
          <w:u w:val="single"/>
        </w:rPr>
        <w:t>no idea</w:t>
      </w:r>
      <w:r w:rsidRPr="006C6067">
        <w:rPr>
          <w:rFonts w:eastAsia="Calibri"/>
          <w:u w:val="single"/>
        </w:rPr>
        <w:t xml:space="preserve"> of </w:t>
      </w:r>
      <w:r w:rsidRPr="006C6067">
        <w:rPr>
          <w:rFonts w:eastAsia="Calibri"/>
          <w:highlight w:val="cyan"/>
          <w:u w:val="single"/>
        </w:rPr>
        <w:t>where to act</w:t>
      </w:r>
      <w:r w:rsidRPr="006C6067">
        <w:rPr>
          <w:rFonts w:eastAsia="Calibri"/>
          <w:u w:val="single"/>
        </w:rPr>
        <w:t xml:space="preserve"> or intervene to achieve lasting and positive change. Nor does it offer any historical parallels from which to draw cautious lessons</w:t>
      </w:r>
      <w:r w:rsidRPr="006C6067">
        <w:rPr>
          <w:rFonts w:eastAsia="Calibri"/>
          <w:sz w:val="16"/>
        </w:rPr>
        <w:t>. In the situation of a polycrisis, where should the progressive or social democrat apply special political pressure, devote more organisational resources, or focus policymaking efforts? By intellectual design, there is no answer to that question.</w:t>
      </w:r>
    </w:p>
    <w:p w14:paraId="0E302B9B" w14:textId="77777777" w:rsidR="006C6067" w:rsidRPr="006C6067" w:rsidRDefault="006C6067" w:rsidP="006C6067">
      <w:pPr>
        <w:rPr>
          <w:rFonts w:eastAsia="Calibri"/>
          <w:sz w:val="16"/>
        </w:rPr>
      </w:pPr>
      <w:r w:rsidRPr="006C6067">
        <w:rPr>
          <w:rFonts w:eastAsia="Calibri"/>
          <w:sz w:val="16"/>
        </w:rPr>
        <w:t xml:space="preserve">As a result, </w:t>
      </w:r>
      <w:r w:rsidRPr="006C6067">
        <w:rPr>
          <w:rFonts w:eastAsia="Calibri"/>
          <w:u w:val="single"/>
        </w:rPr>
        <w:t xml:space="preserve">thinking of our moment as a </w:t>
      </w:r>
      <w:r w:rsidRPr="006C6067">
        <w:rPr>
          <w:rFonts w:eastAsia="Calibri"/>
          <w:highlight w:val="cyan"/>
          <w:u w:val="single"/>
        </w:rPr>
        <w:t>polycrisis</w:t>
      </w:r>
      <w:r w:rsidRPr="006C6067">
        <w:rPr>
          <w:rFonts w:eastAsia="Calibri"/>
          <w:u w:val="single"/>
        </w:rPr>
        <w:t xml:space="preserve"> may end up </w:t>
      </w:r>
      <w:r w:rsidRPr="006C6067">
        <w:rPr>
          <w:rFonts w:eastAsia="Calibri"/>
          <w:highlight w:val="cyan"/>
          <w:u w:val="single"/>
        </w:rPr>
        <w:t>promoting managerial</w:t>
      </w:r>
      <w:r w:rsidRPr="006C6067">
        <w:rPr>
          <w:rFonts w:eastAsia="Calibri"/>
          <w:u w:val="single"/>
        </w:rPr>
        <w:t xml:space="preserve"> and reactive </w:t>
      </w:r>
      <w:r w:rsidRPr="006C6067">
        <w:rPr>
          <w:rFonts w:eastAsia="Calibri"/>
          <w:highlight w:val="cyan"/>
          <w:u w:val="single"/>
        </w:rPr>
        <w:t>governance over transformative</w:t>
      </w:r>
      <w:r w:rsidRPr="006C6067">
        <w:rPr>
          <w:rFonts w:eastAsia="Calibri"/>
          <w:u w:val="single"/>
        </w:rPr>
        <w:t xml:space="preserve"> and strategic governance</w:t>
      </w:r>
      <w:r w:rsidRPr="006C6067">
        <w:rPr>
          <w:rFonts w:eastAsia="Calibri"/>
          <w:sz w:val="16"/>
        </w:rPr>
        <w:t xml:space="preserve">. It is revealing that the </w:t>
      </w:r>
      <w:r w:rsidRPr="006C6067">
        <w:rPr>
          <w:rFonts w:eastAsia="Calibri"/>
          <w:highlight w:val="cyan"/>
          <w:u w:val="single"/>
        </w:rPr>
        <w:t>term</w:t>
      </w:r>
      <w:r w:rsidRPr="006C6067">
        <w:rPr>
          <w:rFonts w:eastAsia="Calibri"/>
          <w:u w:val="single"/>
        </w:rPr>
        <w:t xml:space="preserve"> ‘polycrisis’ was </w:t>
      </w:r>
      <w:r w:rsidRPr="006C6067">
        <w:rPr>
          <w:rFonts w:eastAsia="Calibri"/>
          <w:highlight w:val="cyan"/>
          <w:u w:val="single"/>
        </w:rPr>
        <w:t>adopted by</w:t>
      </w:r>
      <w:r w:rsidRPr="006C6067">
        <w:rPr>
          <w:rFonts w:eastAsia="Calibri"/>
          <w:u w:val="single"/>
        </w:rPr>
        <w:t xml:space="preserve"> Juncker, a veteran </w:t>
      </w:r>
      <w:r w:rsidRPr="006C6067">
        <w:rPr>
          <w:rFonts w:eastAsia="Calibri"/>
          <w:highlight w:val="cyan"/>
          <w:u w:val="single"/>
        </w:rPr>
        <w:t>elite fixer</w:t>
      </w:r>
      <w:r w:rsidRPr="006C6067">
        <w:rPr>
          <w:rFonts w:eastAsia="Calibri"/>
          <w:u w:val="single"/>
        </w:rPr>
        <w:t xml:space="preserve">, and that it is now </w:t>
      </w:r>
      <w:r w:rsidRPr="006C6067">
        <w:rPr>
          <w:rFonts w:eastAsia="Calibri"/>
          <w:highlight w:val="cyan"/>
          <w:u w:val="single"/>
        </w:rPr>
        <w:t>described as ‘apt’ by</w:t>
      </w:r>
      <w:r w:rsidRPr="006C6067">
        <w:rPr>
          <w:rFonts w:eastAsia="Calibri"/>
          <w:u w:val="single"/>
        </w:rPr>
        <w:t xml:space="preserve"> the </w:t>
      </w:r>
      <w:r w:rsidRPr="006C6067">
        <w:rPr>
          <w:rFonts w:eastAsia="Calibri"/>
          <w:highlight w:val="cyan"/>
          <w:u w:val="single"/>
        </w:rPr>
        <w:t>centrist</w:t>
      </w:r>
      <w:r w:rsidRPr="006C6067">
        <w:rPr>
          <w:rFonts w:eastAsia="Calibri"/>
          <w:u w:val="single"/>
        </w:rPr>
        <w:t xml:space="preserve"> US </w:t>
      </w:r>
      <w:r w:rsidRPr="006C6067">
        <w:rPr>
          <w:rFonts w:eastAsia="Calibri"/>
          <w:highlight w:val="cyan"/>
          <w:u w:val="single"/>
        </w:rPr>
        <w:t>Democrat</w:t>
      </w:r>
      <w:r w:rsidRPr="006C6067">
        <w:rPr>
          <w:rFonts w:eastAsia="Calibri"/>
          <w:u w:val="single"/>
        </w:rPr>
        <w:t xml:space="preserve"> Lawrence Summers </w:t>
      </w:r>
      <w:r w:rsidRPr="006C6067">
        <w:rPr>
          <w:rFonts w:eastAsia="Calibri"/>
          <w:highlight w:val="cyan"/>
          <w:u w:val="single"/>
        </w:rPr>
        <w:t>and</w:t>
      </w:r>
      <w:r w:rsidRPr="006C6067">
        <w:rPr>
          <w:rFonts w:eastAsia="Calibri"/>
          <w:u w:val="single"/>
        </w:rPr>
        <w:t xml:space="preserve"> bandied about at the </w:t>
      </w:r>
      <w:r w:rsidRPr="006C6067">
        <w:rPr>
          <w:rFonts w:eastAsia="Calibri"/>
          <w:highlight w:val="cyan"/>
          <w:u w:val="single"/>
        </w:rPr>
        <w:t>World Economic Forum</w:t>
      </w:r>
      <w:r w:rsidRPr="006C6067">
        <w:rPr>
          <w:rFonts w:eastAsia="Calibri"/>
          <w:u w:val="single"/>
        </w:rPr>
        <w:t xml:space="preserve"> at Davos. </w:t>
      </w:r>
      <w:r w:rsidRPr="006C6067">
        <w:rPr>
          <w:rFonts w:eastAsia="Calibri"/>
          <w:highlight w:val="cyan"/>
          <w:u w:val="single"/>
        </w:rPr>
        <w:t>Managers of</w:t>
      </w:r>
      <w:r w:rsidRPr="006C6067">
        <w:rPr>
          <w:rFonts w:eastAsia="Calibri"/>
          <w:u w:val="single"/>
        </w:rPr>
        <w:t xml:space="preserve"> the </w:t>
      </w:r>
      <w:r w:rsidRPr="006C6067">
        <w:rPr>
          <w:rFonts w:eastAsia="Calibri"/>
          <w:highlight w:val="cyan"/>
          <w:u w:val="single"/>
        </w:rPr>
        <w:t>existing configuration of power</w:t>
      </w:r>
      <w:r w:rsidRPr="006C6067">
        <w:rPr>
          <w:rFonts w:eastAsia="Calibri"/>
          <w:u w:val="single"/>
        </w:rPr>
        <w:t xml:space="preserve"> and wealth in our societies </w:t>
      </w:r>
      <w:r w:rsidRPr="006C6067">
        <w:rPr>
          <w:rFonts w:eastAsia="Calibri"/>
          <w:highlight w:val="cyan"/>
          <w:u w:val="single"/>
        </w:rPr>
        <w:t>find</w:t>
      </w:r>
      <w:r w:rsidRPr="006C6067">
        <w:rPr>
          <w:rFonts w:eastAsia="Calibri"/>
          <w:u w:val="single"/>
        </w:rPr>
        <w:t xml:space="preserve"> the concept of ‘</w:t>
      </w:r>
      <w:r w:rsidRPr="006C6067">
        <w:rPr>
          <w:rFonts w:eastAsia="Calibri"/>
          <w:highlight w:val="cyan"/>
          <w:u w:val="single"/>
        </w:rPr>
        <w:t>polycrisis’</w:t>
      </w:r>
      <w:r w:rsidRPr="006C6067">
        <w:rPr>
          <w:rFonts w:eastAsia="Calibri"/>
          <w:u w:val="single"/>
        </w:rPr>
        <w:t xml:space="preserve"> intellectually </w:t>
      </w:r>
      <w:r w:rsidRPr="006C6067">
        <w:rPr>
          <w:rFonts w:eastAsia="Calibri"/>
          <w:highlight w:val="cyan"/>
          <w:u w:val="single"/>
        </w:rPr>
        <w:t>attractive because</w:t>
      </w:r>
      <w:r w:rsidRPr="006C6067">
        <w:rPr>
          <w:rFonts w:eastAsia="Calibri"/>
          <w:u w:val="single"/>
        </w:rPr>
        <w:t xml:space="preserve"> they </w:t>
      </w:r>
      <w:r w:rsidRPr="006C6067">
        <w:rPr>
          <w:rFonts w:eastAsia="Calibri"/>
          <w:highlight w:val="cyan"/>
          <w:u w:val="single"/>
        </w:rPr>
        <w:t>recognise</w:t>
      </w:r>
      <w:r w:rsidRPr="006C6067">
        <w:rPr>
          <w:rFonts w:eastAsia="Calibri"/>
          <w:u w:val="single"/>
        </w:rPr>
        <w:t xml:space="preserve"> that the world-spirit of</w:t>
      </w:r>
      <w:r w:rsidRPr="006C6067">
        <w:rPr>
          <w:rFonts w:eastAsia="Calibri"/>
          <w:sz w:val="16"/>
        </w:rPr>
        <w:t xml:space="preserve"> the 1990s (</w:t>
      </w:r>
      <w:r w:rsidRPr="006C6067">
        <w:rPr>
          <w:rFonts w:eastAsia="Calibri"/>
          <w:highlight w:val="cyan"/>
          <w:u w:val="single"/>
        </w:rPr>
        <w:t>globalisation</w:t>
      </w:r>
      <w:r w:rsidRPr="006C6067">
        <w:rPr>
          <w:rFonts w:eastAsia="Calibri"/>
          <w:u w:val="single"/>
        </w:rPr>
        <w:t xml:space="preserve"> and liberal democracy) has </w:t>
      </w:r>
      <w:r w:rsidRPr="006C6067">
        <w:rPr>
          <w:rFonts w:eastAsia="Calibri"/>
          <w:highlight w:val="cyan"/>
          <w:u w:val="single"/>
        </w:rPr>
        <w:t>stalled</w:t>
      </w:r>
      <w:r w:rsidRPr="006C6067">
        <w:rPr>
          <w:rFonts w:eastAsia="Calibri"/>
          <w:sz w:val="16"/>
        </w:rPr>
        <w:t xml:space="preserve">. But the </w:t>
      </w:r>
      <w:r w:rsidRPr="006C6067">
        <w:rPr>
          <w:rFonts w:eastAsia="Calibri"/>
          <w:highlight w:val="cyan"/>
          <w:u w:val="single"/>
        </w:rPr>
        <w:t>polycrisis allows them to describe</w:t>
      </w:r>
      <w:r w:rsidRPr="006C6067">
        <w:rPr>
          <w:rFonts w:eastAsia="Calibri"/>
          <w:u w:val="single"/>
        </w:rPr>
        <w:t xml:space="preserve"> this </w:t>
      </w:r>
      <w:r w:rsidRPr="006C6067">
        <w:rPr>
          <w:rFonts w:eastAsia="Calibri"/>
          <w:highlight w:val="cyan"/>
          <w:u w:val="single"/>
        </w:rPr>
        <w:t>breakdown without</w:t>
      </w:r>
      <w:r w:rsidRPr="006C6067">
        <w:rPr>
          <w:rFonts w:eastAsia="Calibri"/>
          <w:u w:val="single"/>
        </w:rPr>
        <w:t xml:space="preserve"> seriously </w:t>
      </w:r>
      <w:r w:rsidRPr="006C6067">
        <w:rPr>
          <w:rFonts w:eastAsia="Calibri"/>
          <w:highlight w:val="cyan"/>
          <w:u w:val="single"/>
        </w:rPr>
        <w:t>addressing</w:t>
      </w:r>
      <w:r w:rsidRPr="006C6067">
        <w:rPr>
          <w:rFonts w:eastAsia="Calibri"/>
          <w:u w:val="single"/>
        </w:rPr>
        <w:t xml:space="preserve"> any of the </w:t>
      </w:r>
      <w:r w:rsidRPr="006C6067">
        <w:rPr>
          <w:rFonts w:eastAsia="Calibri"/>
          <w:highlight w:val="cyan"/>
          <w:u w:val="single"/>
        </w:rPr>
        <w:t>structural inequalities</w:t>
      </w:r>
      <w:r w:rsidRPr="006C6067">
        <w:rPr>
          <w:rFonts w:eastAsia="Calibri"/>
          <w:u w:val="single"/>
        </w:rPr>
        <w:t xml:space="preserve"> or injustices </w:t>
      </w:r>
      <w:r w:rsidRPr="006C6067">
        <w:rPr>
          <w:rFonts w:eastAsia="Calibri"/>
          <w:highlight w:val="cyan"/>
          <w:u w:val="single"/>
        </w:rPr>
        <w:t>embedded within</w:t>
      </w:r>
      <w:r w:rsidRPr="006C6067">
        <w:rPr>
          <w:rFonts w:eastAsia="Calibri"/>
          <w:u w:val="single"/>
        </w:rPr>
        <w:t xml:space="preserve"> the </w:t>
      </w:r>
      <w:r w:rsidRPr="006C6067">
        <w:rPr>
          <w:rFonts w:eastAsia="Calibri"/>
          <w:highlight w:val="cyan"/>
          <w:u w:val="single"/>
        </w:rPr>
        <w:t>unipolar</w:t>
      </w:r>
      <w:r w:rsidRPr="006C6067">
        <w:rPr>
          <w:rFonts w:eastAsia="Calibri"/>
          <w:u w:val="single"/>
        </w:rPr>
        <w:t xml:space="preserve">, </w:t>
      </w:r>
      <w:r w:rsidRPr="006C6067">
        <w:rPr>
          <w:rFonts w:eastAsia="Calibri"/>
          <w:highlight w:val="cyan"/>
          <w:u w:val="single"/>
        </w:rPr>
        <w:t>market-liberal world</w:t>
      </w:r>
      <w:r w:rsidRPr="006C6067">
        <w:rPr>
          <w:rFonts w:eastAsia="Calibri"/>
          <w:u w:val="single"/>
        </w:rPr>
        <w:t xml:space="preserve"> of the recent past</w:t>
      </w:r>
      <w:r w:rsidRPr="006C6067">
        <w:rPr>
          <w:rFonts w:eastAsia="Calibri"/>
          <w:sz w:val="16"/>
        </w:rPr>
        <w:t>.</w:t>
      </w:r>
    </w:p>
    <w:p w14:paraId="69058E0E" w14:textId="77777777" w:rsidR="006C6067" w:rsidRPr="006C6067" w:rsidRDefault="006C6067" w:rsidP="006C6067">
      <w:pPr>
        <w:rPr>
          <w:rFonts w:eastAsia="Calibri"/>
          <w:sz w:val="16"/>
        </w:rPr>
      </w:pPr>
      <w:r w:rsidRPr="006C6067">
        <w:rPr>
          <w:rFonts w:eastAsia="Calibri"/>
          <w:sz w:val="16"/>
        </w:rPr>
        <w:t xml:space="preserve">Critics of the term have noted this, such as Inderjeet Parmar (2023), who has called the concept a ‘liberal buzzword’. The perceptive and pugilistic American writer John Ganz has pinpointed the problem. While recognising its descriptive power, Ganz suggests that the </w:t>
      </w:r>
      <w:r w:rsidRPr="006C6067">
        <w:rPr>
          <w:rFonts w:eastAsia="Calibri"/>
          <w:highlight w:val="cyan"/>
          <w:u w:val="single"/>
        </w:rPr>
        <w:t>word</w:t>
      </w:r>
      <w:r w:rsidRPr="006C6067">
        <w:rPr>
          <w:rFonts w:eastAsia="Calibri"/>
          <w:u w:val="single"/>
        </w:rPr>
        <w:t xml:space="preserve"> does not really conceptualise the problem in the way that social theory should: it </w:t>
      </w:r>
      <w:r w:rsidRPr="006C6067">
        <w:rPr>
          <w:rFonts w:eastAsia="Calibri"/>
          <w:highlight w:val="cyan"/>
          <w:u w:val="single"/>
        </w:rPr>
        <w:t>is too baggy</w:t>
      </w:r>
      <w:r w:rsidRPr="006C6067">
        <w:rPr>
          <w:rFonts w:eastAsia="Calibri"/>
          <w:u w:val="single"/>
        </w:rPr>
        <w:t xml:space="preserve">, too </w:t>
      </w:r>
      <w:r w:rsidRPr="006C6067">
        <w:rPr>
          <w:rFonts w:eastAsia="Calibri"/>
          <w:highlight w:val="cyan"/>
          <w:u w:val="single"/>
        </w:rPr>
        <w:t>imprecise</w:t>
      </w:r>
      <w:r w:rsidRPr="006C6067">
        <w:rPr>
          <w:rFonts w:eastAsia="Calibri"/>
          <w:u w:val="single"/>
        </w:rPr>
        <w:t xml:space="preserve">, </w:t>
      </w:r>
      <w:r w:rsidRPr="006C6067">
        <w:rPr>
          <w:rFonts w:eastAsia="Calibri"/>
          <w:highlight w:val="cyan"/>
          <w:u w:val="single"/>
        </w:rPr>
        <w:t>and</w:t>
      </w:r>
      <w:r w:rsidRPr="006C6067">
        <w:rPr>
          <w:rFonts w:eastAsia="Calibri"/>
          <w:u w:val="single"/>
        </w:rPr>
        <w:t xml:space="preserve"> too </w:t>
      </w:r>
      <w:r w:rsidRPr="006C6067">
        <w:rPr>
          <w:rFonts w:eastAsia="Calibri"/>
          <w:highlight w:val="cyan"/>
          <w:u w:val="single"/>
        </w:rPr>
        <w:t>shy of making analytical choices</w:t>
      </w:r>
      <w:r w:rsidRPr="006C6067">
        <w:rPr>
          <w:rFonts w:eastAsia="Calibri"/>
          <w:sz w:val="16"/>
        </w:rPr>
        <w:t>. As a result, he suggests that the ‘</w:t>
      </w:r>
      <w:r w:rsidRPr="006C6067">
        <w:rPr>
          <w:rFonts w:eastAsia="Calibri"/>
          <w:u w:val="single"/>
        </w:rPr>
        <w:t xml:space="preserve">polycrisis’ </w:t>
      </w:r>
      <w:r w:rsidRPr="006C6067">
        <w:rPr>
          <w:rFonts w:eastAsia="Calibri"/>
          <w:highlight w:val="cyan"/>
          <w:u w:val="single"/>
        </w:rPr>
        <w:t>frame fails to offer</w:t>
      </w:r>
      <w:r w:rsidRPr="006C6067">
        <w:rPr>
          <w:rFonts w:eastAsia="Calibri"/>
          <w:u w:val="single"/>
        </w:rPr>
        <w:t xml:space="preserve"> a progressive </w:t>
      </w:r>
      <w:r w:rsidRPr="006C6067">
        <w:rPr>
          <w:rFonts w:eastAsia="Calibri"/>
          <w:highlight w:val="cyan"/>
          <w:u w:val="single"/>
        </w:rPr>
        <w:t>strategy</w:t>
      </w:r>
      <w:r w:rsidRPr="006C6067">
        <w:rPr>
          <w:rFonts w:eastAsia="Calibri"/>
          <w:u w:val="single"/>
        </w:rPr>
        <w:t xml:space="preserve">, </w:t>
      </w:r>
      <w:r w:rsidRPr="006C6067">
        <w:rPr>
          <w:rFonts w:eastAsia="Calibri"/>
          <w:highlight w:val="cyan"/>
          <w:u w:val="single"/>
        </w:rPr>
        <w:t>and</w:t>
      </w:r>
      <w:r w:rsidRPr="006C6067">
        <w:rPr>
          <w:rFonts w:eastAsia="Calibri"/>
          <w:u w:val="single"/>
        </w:rPr>
        <w:t xml:space="preserve"> instead only </w:t>
      </w:r>
      <w:r w:rsidRPr="006C6067">
        <w:rPr>
          <w:rFonts w:eastAsia="Calibri"/>
          <w:highlight w:val="cyan"/>
          <w:u w:val="single"/>
        </w:rPr>
        <w:t>legitimises</w:t>
      </w:r>
      <w:r w:rsidRPr="006C6067">
        <w:rPr>
          <w:rFonts w:eastAsia="Calibri"/>
          <w:u w:val="single"/>
        </w:rPr>
        <w:t xml:space="preserve"> a politics of </w:t>
      </w:r>
      <w:r w:rsidRPr="006C6067">
        <w:rPr>
          <w:rFonts w:eastAsia="Calibri"/>
          <w:highlight w:val="cyan"/>
          <w:u w:val="single"/>
        </w:rPr>
        <w:t>technocratic management</w:t>
      </w:r>
      <w:r w:rsidRPr="006C6067">
        <w:rPr>
          <w:rFonts w:eastAsia="Calibri"/>
          <w:sz w:val="16"/>
        </w:rPr>
        <w:t>. For Ganz, the polycrisis is the ‘Keynesianism of Despair’ (Ganz, 2023).</w:t>
      </w:r>
    </w:p>
    <w:p w14:paraId="1527AA7F" w14:textId="77777777" w:rsidR="006C6067" w:rsidRPr="006C6067" w:rsidRDefault="006C6067" w:rsidP="006C6067">
      <w:pPr>
        <w:rPr>
          <w:rFonts w:eastAsia="Calibri"/>
          <w:sz w:val="16"/>
        </w:rPr>
      </w:pPr>
      <w:r w:rsidRPr="006C6067">
        <w:rPr>
          <w:rFonts w:eastAsia="Calibri"/>
          <w:sz w:val="16"/>
        </w:rPr>
        <w:t xml:space="preserve">This is, one might add, a rather </w:t>
      </w:r>
      <w:r w:rsidRPr="006C6067">
        <w:rPr>
          <w:rFonts w:eastAsia="Calibri"/>
          <w:u w:val="single"/>
        </w:rPr>
        <w:t>inopportune time for progressives to despair</w:t>
      </w:r>
      <w:r w:rsidRPr="006C6067">
        <w:rPr>
          <w:rFonts w:eastAsia="Calibri"/>
          <w:sz w:val="16"/>
        </w:rPr>
        <w:t xml:space="preserve">. In Europe, the Americas, south Asia and elsewhere, </w:t>
      </w:r>
      <w:r w:rsidRPr="006C6067">
        <w:rPr>
          <w:rFonts w:eastAsia="Calibri"/>
          <w:u w:val="single"/>
        </w:rPr>
        <w:t xml:space="preserve">the </w:t>
      </w:r>
      <w:r w:rsidRPr="006C6067">
        <w:rPr>
          <w:rFonts w:eastAsia="Calibri"/>
          <w:highlight w:val="cyan"/>
          <w:u w:val="single"/>
        </w:rPr>
        <w:t>authoritarian</w:t>
      </w:r>
      <w:r w:rsidRPr="006C6067">
        <w:rPr>
          <w:rFonts w:eastAsia="Calibri"/>
          <w:u w:val="single"/>
        </w:rPr>
        <w:t xml:space="preserve">, illiberal </w:t>
      </w:r>
      <w:r w:rsidRPr="006C6067">
        <w:rPr>
          <w:rFonts w:eastAsia="Calibri"/>
          <w:highlight w:val="cyan"/>
          <w:u w:val="single"/>
        </w:rPr>
        <w:t>right</w:t>
      </w:r>
      <w:r w:rsidRPr="006C6067">
        <w:rPr>
          <w:rFonts w:eastAsia="Calibri"/>
          <w:u w:val="single"/>
        </w:rPr>
        <w:t xml:space="preserve"> are on the march</w:t>
      </w:r>
      <w:r w:rsidRPr="006C6067">
        <w:rPr>
          <w:rFonts w:eastAsia="Calibri"/>
          <w:sz w:val="16"/>
        </w:rPr>
        <w:t xml:space="preserve">. They seem to </w:t>
      </w:r>
      <w:r w:rsidRPr="006C6067">
        <w:rPr>
          <w:rFonts w:eastAsia="Calibri"/>
          <w:highlight w:val="cyan"/>
          <w:u w:val="single"/>
        </w:rPr>
        <w:t>have little compunction about asserting</w:t>
      </w:r>
      <w:r w:rsidRPr="006C6067">
        <w:rPr>
          <w:rFonts w:eastAsia="Calibri"/>
          <w:u w:val="single"/>
        </w:rPr>
        <w:t xml:space="preserve"> that </w:t>
      </w:r>
      <w:r w:rsidRPr="006C6067">
        <w:rPr>
          <w:rFonts w:eastAsia="Calibri"/>
          <w:highlight w:val="cyan"/>
          <w:u w:val="single"/>
        </w:rPr>
        <w:t>some crises are more important</w:t>
      </w:r>
      <w:r w:rsidRPr="006C6067">
        <w:rPr>
          <w:rFonts w:eastAsia="Calibri"/>
          <w:u w:val="single"/>
        </w:rPr>
        <w:t xml:space="preserve">, or more real, </w:t>
      </w:r>
      <w:r w:rsidRPr="006C6067">
        <w:rPr>
          <w:rFonts w:eastAsia="Calibri"/>
          <w:highlight w:val="cyan"/>
          <w:u w:val="single"/>
        </w:rPr>
        <w:t>than others</w:t>
      </w:r>
      <w:r w:rsidRPr="006C6067">
        <w:rPr>
          <w:rFonts w:eastAsia="Calibri"/>
          <w:sz w:val="16"/>
        </w:rPr>
        <w:t xml:space="preserve">. They have diagnosed a select number of evils: migration, ‘wokeness’, the decline of ‘traditional values’ and the erosion of national sovereignty. In response, they advocate disturbing policy agendas, from the marginalisation of ethnic and religious minorities and the brutalisation of migrants to attacks on the free press, democratic institutions and the rule of law. </w:t>
      </w:r>
    </w:p>
    <w:p w14:paraId="2DC483D5" w14:textId="77777777" w:rsidR="006C6067" w:rsidRPr="006C6067" w:rsidRDefault="006C6067" w:rsidP="006C6067">
      <w:pPr>
        <w:rPr>
          <w:rFonts w:eastAsia="Calibri"/>
          <w:sz w:val="16"/>
        </w:rPr>
      </w:pPr>
      <w:r w:rsidRPr="006C6067">
        <w:rPr>
          <w:rFonts w:eastAsia="Calibri"/>
          <w:sz w:val="16"/>
        </w:rPr>
        <w:t xml:space="preserve">We do not need to ignore the gaping contradictions or the morally disgusting implications of their policies (Garland, 2023) to grasp that the stories they tell motivate their grassroots and help organise their elite behaviour. Crucially, these stories alight not on the complexity of the ‘polycrisis’ but rather on the simplicity of perfidy. Liberal elites in Brussels/London/Washington, they tell their prospective voters, have demeaned, deceived and betrayed you, and you should fight back. In this light, it is especially dangerous for progressives and social democrats to trap themselves in a position in which all they can do is talk about how difficult everything is. To respond to the threat of the far right, the liberal left will </w:t>
      </w:r>
      <w:r w:rsidRPr="006C6067">
        <w:rPr>
          <w:rFonts w:eastAsia="Calibri"/>
          <w:u w:val="single"/>
        </w:rPr>
        <w:t>need to mobilise coalitions of support and enact tangible policy agendas, and that will require clear, directional thinking</w:t>
      </w:r>
      <w:r w:rsidRPr="006C6067">
        <w:rPr>
          <w:rFonts w:eastAsia="Calibri"/>
          <w:sz w:val="16"/>
        </w:rPr>
        <w:t>.</w:t>
      </w:r>
    </w:p>
    <w:p w14:paraId="5FE964EA" w14:textId="54D1950F" w:rsidR="00F15EC2" w:rsidRDefault="00F15EC2" w:rsidP="00F15EC2"/>
    <w:p w14:paraId="5F9E4040" w14:textId="5A2F6325" w:rsidR="00F53EF7" w:rsidRDefault="00F53EF7" w:rsidP="00F53EF7">
      <w:pPr>
        <w:pStyle w:val="Heading2"/>
      </w:pPr>
      <w:r>
        <w:t>PIK</w:t>
      </w:r>
    </w:p>
    <w:p w14:paraId="46D6A1E8" w14:textId="77777777" w:rsidR="00F53EF7" w:rsidRPr="00F53EF7" w:rsidRDefault="00F53EF7" w:rsidP="00F53EF7">
      <w:pPr>
        <w:keepNext/>
        <w:keepLines/>
        <w:spacing w:before="40" w:after="0"/>
        <w:outlineLvl w:val="3"/>
        <w:rPr>
          <w:rFonts w:eastAsia="Times New Roman" w:cs="Times New Roman"/>
          <w:b/>
          <w:iCs/>
          <w:sz w:val="26"/>
        </w:rPr>
      </w:pPr>
      <w:r w:rsidRPr="00F53EF7">
        <w:rPr>
          <w:rFonts w:eastAsia="Times New Roman" w:cs="Times New Roman"/>
          <w:b/>
          <w:iCs/>
          <w:sz w:val="26"/>
        </w:rPr>
        <w:t>We affirm [the 1ac] absent its use of the term terrorism.</w:t>
      </w:r>
    </w:p>
    <w:p w14:paraId="330E1C52" w14:textId="77777777" w:rsidR="00F53EF7" w:rsidRPr="00F53EF7" w:rsidRDefault="00F53EF7" w:rsidP="00F53EF7">
      <w:pPr>
        <w:rPr>
          <w:rFonts w:eastAsia="Calibri"/>
        </w:rPr>
      </w:pPr>
    </w:p>
    <w:p w14:paraId="3F6143DD" w14:textId="77777777" w:rsidR="00F53EF7" w:rsidRPr="00F53EF7" w:rsidRDefault="00F53EF7" w:rsidP="00F53EF7">
      <w:pPr>
        <w:keepNext/>
        <w:keepLines/>
        <w:spacing w:before="40" w:after="0"/>
        <w:outlineLvl w:val="3"/>
        <w:rPr>
          <w:rFonts w:eastAsia="Times New Roman" w:cs="Times New Roman"/>
          <w:b/>
          <w:iCs/>
          <w:sz w:val="26"/>
        </w:rPr>
      </w:pPr>
      <w:r w:rsidRPr="00F53EF7">
        <w:rPr>
          <w:rFonts w:eastAsia="Times New Roman" w:cs="Times New Roman"/>
          <w:b/>
          <w:iCs/>
          <w:sz w:val="26"/>
        </w:rPr>
        <w:t>Invocation of the term terrorism is intellectually and morally bankrupt---it has never been neutral, rather a violent tool of colonial regimes</w:t>
      </w:r>
    </w:p>
    <w:p w14:paraId="11755978" w14:textId="77777777" w:rsidR="00F53EF7" w:rsidRPr="00F53EF7" w:rsidRDefault="00F53EF7" w:rsidP="00F53EF7">
      <w:pPr>
        <w:rPr>
          <w:rFonts w:eastAsia="Calibri"/>
        </w:rPr>
      </w:pPr>
      <w:r w:rsidRPr="00F53EF7">
        <w:rPr>
          <w:rFonts w:eastAsia="Calibri"/>
          <w:b/>
          <w:bCs/>
        </w:rPr>
        <w:t>Khan 24</w:t>
      </w:r>
      <w:r w:rsidRPr="00F53EF7">
        <w:rPr>
          <w:rFonts w:eastAsia="Calibri"/>
        </w:rPr>
        <w:t xml:space="preserve"> (Rabea M. Khan, senior lecturer in International Relations at Liverpool John Moores University. "A case for the abolition of “terrorism” and its industry." 17 </w:t>
      </w:r>
      <w:r w:rsidRPr="00F53EF7">
        <w:rPr>
          <w:rFonts w:eastAsia="Calibri"/>
          <w:i/>
          <w:iCs/>
        </w:rPr>
        <w:t>Critical studies on Terrorism</w:t>
      </w:r>
      <w:r w:rsidRPr="00F53EF7">
        <w:rPr>
          <w:rFonts w:eastAsia="Calibri"/>
        </w:rPr>
        <w:t> 1019-1042. kcv.)</w:t>
      </w:r>
    </w:p>
    <w:p w14:paraId="5DF5FE73" w14:textId="77777777" w:rsidR="00F53EF7" w:rsidRPr="00F53EF7" w:rsidRDefault="00F53EF7" w:rsidP="00F53EF7">
      <w:pPr>
        <w:rPr>
          <w:rFonts w:eastAsia="Calibri"/>
          <w:sz w:val="12"/>
        </w:rPr>
      </w:pPr>
      <w:r w:rsidRPr="00F53EF7">
        <w:rPr>
          <w:rFonts w:eastAsia="Calibri"/>
          <w:sz w:val="12"/>
        </w:rPr>
        <w:t xml:space="preserve">As I argue here, </w:t>
      </w:r>
      <w:r w:rsidRPr="00F53EF7">
        <w:rPr>
          <w:rFonts w:eastAsia="Calibri"/>
          <w:highlight w:val="cyan"/>
          <w:u w:val="single"/>
        </w:rPr>
        <w:t>“terrorism”</w:t>
      </w:r>
      <w:r w:rsidRPr="00F53EF7">
        <w:rPr>
          <w:rFonts w:eastAsia="Calibri"/>
          <w:u w:val="single"/>
        </w:rPr>
        <w:t xml:space="preserve"> as a concept </w:t>
      </w:r>
      <w:r w:rsidRPr="00F53EF7">
        <w:rPr>
          <w:rFonts w:eastAsia="Calibri"/>
          <w:highlight w:val="cyan"/>
          <w:u w:val="single"/>
        </w:rPr>
        <w:t xml:space="preserve">cannot be redeemed or reclaimed as a neutral or objective classification of </w:t>
      </w:r>
      <w:r w:rsidRPr="00F53EF7">
        <w:rPr>
          <w:rFonts w:eastAsia="Calibri"/>
          <w:u w:val="single"/>
        </w:rPr>
        <w:t xml:space="preserve">a certain form of </w:t>
      </w:r>
      <w:r w:rsidRPr="00F53EF7">
        <w:rPr>
          <w:rFonts w:eastAsia="Calibri"/>
          <w:highlight w:val="cyan"/>
          <w:u w:val="single"/>
        </w:rPr>
        <w:t>political violence</w:t>
      </w:r>
      <w:r w:rsidRPr="00F53EF7">
        <w:rPr>
          <w:rFonts w:eastAsia="Calibri"/>
          <w:sz w:val="12"/>
        </w:rPr>
        <w:t xml:space="preserve">. Even if the meaning of the term “terrorism” has changed over time and shifted from mainly state to non-state actors today, it cannot be denied that </w:t>
      </w:r>
      <w:r w:rsidRPr="00F53EF7">
        <w:rPr>
          <w:rFonts w:eastAsia="Calibri"/>
          <w:u w:val="single"/>
        </w:rPr>
        <w:t>it has a long history</w:t>
      </w:r>
      <w:r w:rsidRPr="00F53EF7">
        <w:rPr>
          <w:rFonts w:eastAsia="Calibri"/>
          <w:sz w:val="12"/>
        </w:rPr>
        <w:t xml:space="preserve">, since its first use in the French Revolution, </w:t>
      </w:r>
      <w:r w:rsidRPr="00F53EF7">
        <w:rPr>
          <w:rFonts w:eastAsia="Calibri"/>
          <w:u w:val="single"/>
        </w:rPr>
        <w:t>of describing violence that is considered illegitimate and at the same time legitimating violence that is supposedly necessary in response to it</w:t>
      </w:r>
      <w:r w:rsidRPr="00F53EF7">
        <w:rPr>
          <w:rFonts w:eastAsia="Calibri"/>
          <w:sz w:val="12"/>
        </w:rPr>
        <w:t xml:space="preserve"> (see also Erlenbusch- Anderson 2018; Husain 2021a, 209; Jackson 2007, 247; Stampnitzky 2013, 4). </w:t>
      </w:r>
      <w:r w:rsidRPr="00F53EF7">
        <w:rPr>
          <w:rFonts w:eastAsia="Calibri"/>
          <w:highlight w:val="cyan"/>
          <w:u w:val="single"/>
        </w:rPr>
        <w:t>It</w:t>
      </w:r>
      <w:r w:rsidRPr="00F53EF7">
        <w:rPr>
          <w:rFonts w:eastAsia="Calibri"/>
          <w:sz w:val="12"/>
          <w:highlight w:val="cyan"/>
        </w:rPr>
        <w:t xml:space="preserve"> </w:t>
      </w:r>
      <w:r w:rsidRPr="00F53EF7">
        <w:rPr>
          <w:rFonts w:eastAsia="Calibri"/>
          <w:sz w:val="12"/>
        </w:rPr>
        <w:t xml:space="preserve">therefore </w:t>
      </w:r>
      <w:r w:rsidRPr="00F53EF7">
        <w:rPr>
          <w:rFonts w:eastAsia="Calibri"/>
          <w:u w:val="single"/>
        </w:rPr>
        <w:t xml:space="preserve">has </w:t>
      </w:r>
      <w:r w:rsidRPr="00F53EF7">
        <w:rPr>
          <w:rFonts w:eastAsia="Calibri"/>
          <w:highlight w:val="cyan"/>
          <w:u w:val="single"/>
        </w:rPr>
        <w:t xml:space="preserve">never functioned as </w:t>
      </w:r>
      <w:r w:rsidRPr="00F53EF7">
        <w:rPr>
          <w:rFonts w:eastAsia="Calibri"/>
          <w:u w:val="single"/>
        </w:rPr>
        <w:t xml:space="preserve">an </w:t>
      </w:r>
      <w:r w:rsidRPr="00F53EF7">
        <w:rPr>
          <w:rFonts w:eastAsia="Calibri"/>
          <w:highlight w:val="cyan"/>
          <w:u w:val="single"/>
        </w:rPr>
        <w:t xml:space="preserve">objective or neutral </w:t>
      </w:r>
      <w:r w:rsidRPr="00F53EF7">
        <w:rPr>
          <w:rFonts w:eastAsia="Calibri"/>
          <w:u w:val="single"/>
        </w:rPr>
        <w:t>descriptor of political violence</w:t>
      </w:r>
      <w:r w:rsidRPr="00F53EF7">
        <w:rPr>
          <w:rFonts w:eastAsia="Calibri"/>
          <w:sz w:val="12"/>
        </w:rPr>
        <w:t xml:space="preserve">, no matter who it has been used by. More importantly, </w:t>
      </w:r>
      <w:r w:rsidRPr="00F53EF7">
        <w:rPr>
          <w:rFonts w:eastAsia="Calibri"/>
          <w:u w:val="single"/>
        </w:rPr>
        <w:t xml:space="preserve">terrorism today </w:t>
      </w:r>
      <w:r w:rsidRPr="00F53EF7">
        <w:rPr>
          <w:rFonts w:eastAsia="Calibri"/>
          <w:highlight w:val="cyan"/>
          <w:u w:val="single"/>
        </w:rPr>
        <w:t xml:space="preserve">carries colonial, racial, and gendered assumptions, connotations, and implications which means </w:t>
      </w:r>
      <w:r w:rsidRPr="00F53EF7">
        <w:rPr>
          <w:rFonts w:eastAsia="Calibri"/>
          <w:u w:val="single"/>
        </w:rPr>
        <w:t>that “</w:t>
      </w:r>
      <w:r w:rsidRPr="00F53EF7">
        <w:rPr>
          <w:rFonts w:eastAsia="Calibri"/>
          <w:highlight w:val="cyan"/>
          <w:u w:val="single"/>
        </w:rPr>
        <w:t>terrorism</w:t>
      </w:r>
      <w:r w:rsidRPr="00F53EF7">
        <w:rPr>
          <w:rFonts w:eastAsia="Calibri"/>
          <w:u w:val="single"/>
        </w:rPr>
        <w:t xml:space="preserve">” </w:t>
      </w:r>
      <w:r w:rsidRPr="00F53EF7">
        <w:rPr>
          <w:rFonts w:eastAsia="Calibri"/>
          <w:highlight w:val="cyan"/>
          <w:u w:val="single"/>
        </w:rPr>
        <w:t xml:space="preserve">cannot </w:t>
      </w:r>
      <w:r w:rsidRPr="00F53EF7">
        <w:rPr>
          <w:rFonts w:eastAsia="Calibri"/>
          <w:u w:val="single"/>
        </w:rPr>
        <w:t xml:space="preserve">just </w:t>
      </w:r>
      <w:r w:rsidRPr="00F53EF7">
        <w:rPr>
          <w:rFonts w:eastAsia="Calibri"/>
          <w:highlight w:val="cyan"/>
          <w:u w:val="single"/>
        </w:rPr>
        <w:t>be reimagined or reinvented in a</w:t>
      </w:r>
      <w:r w:rsidRPr="00F53EF7">
        <w:rPr>
          <w:rFonts w:eastAsia="Calibri"/>
          <w:u w:val="single"/>
        </w:rPr>
        <w:t xml:space="preserve"> less biased and </w:t>
      </w:r>
      <w:r w:rsidRPr="00F53EF7">
        <w:rPr>
          <w:rFonts w:eastAsia="Calibri"/>
          <w:highlight w:val="cyan"/>
          <w:u w:val="single"/>
        </w:rPr>
        <w:t xml:space="preserve">more just </w:t>
      </w:r>
      <w:r w:rsidRPr="00F53EF7">
        <w:rPr>
          <w:rFonts w:eastAsia="Calibri"/>
          <w:u w:val="single"/>
        </w:rPr>
        <w:t xml:space="preserve">or inclusive </w:t>
      </w:r>
      <w:r w:rsidRPr="00F53EF7">
        <w:rPr>
          <w:rFonts w:eastAsia="Calibri"/>
          <w:highlight w:val="cyan"/>
          <w:u w:val="single"/>
        </w:rPr>
        <w:t>way</w:t>
      </w:r>
      <w:r w:rsidRPr="00F53EF7">
        <w:rPr>
          <w:rFonts w:eastAsia="Calibri"/>
          <w:sz w:val="12"/>
        </w:rPr>
        <w:t xml:space="preserve">. In other words, </w:t>
      </w:r>
      <w:r w:rsidRPr="00F53EF7">
        <w:rPr>
          <w:rFonts w:eastAsia="Calibri"/>
          <w:highlight w:val="cyan"/>
          <w:u w:val="single"/>
        </w:rPr>
        <w:t xml:space="preserve">it cannot be </w:t>
      </w:r>
      <w:r w:rsidRPr="00F53EF7">
        <w:rPr>
          <w:rFonts w:eastAsia="Calibri"/>
          <w:u w:val="single"/>
        </w:rPr>
        <w:t xml:space="preserve">redeemed and </w:t>
      </w:r>
      <w:r w:rsidRPr="00F53EF7">
        <w:rPr>
          <w:rFonts w:eastAsia="Calibri"/>
          <w:highlight w:val="cyan"/>
          <w:u w:val="single"/>
        </w:rPr>
        <w:t xml:space="preserve">stripped of </w:t>
      </w:r>
      <w:r w:rsidRPr="00F53EF7">
        <w:rPr>
          <w:rFonts w:eastAsia="Calibri"/>
          <w:u w:val="single"/>
        </w:rPr>
        <w:t xml:space="preserve">the many </w:t>
      </w:r>
      <w:r w:rsidRPr="00F53EF7">
        <w:rPr>
          <w:rFonts w:eastAsia="Calibri"/>
          <w:highlight w:val="cyan"/>
          <w:u w:val="single"/>
        </w:rPr>
        <w:t xml:space="preserve">racialised and gendered imaginations </w:t>
      </w:r>
      <w:r w:rsidRPr="00F53EF7">
        <w:rPr>
          <w:rFonts w:eastAsia="Calibri"/>
          <w:u w:val="single"/>
        </w:rPr>
        <w:t>that have become “sticky” with it and will continue to stick to it</w:t>
      </w:r>
      <w:r w:rsidRPr="00F53EF7">
        <w:rPr>
          <w:rFonts w:eastAsia="Calibri"/>
          <w:sz w:val="12"/>
        </w:rPr>
        <w:t xml:space="preserve"> (Khan 2021). Indeed, if there is one thing that all terrorism scholars, critical or not, agree upon, it is that terrorism has discursive power and a pejorative connotation (see also English 2009; Jackson 2007; Richardson 2006). What a decolonial approach to CTS would contribute here, is to expose how this pejorative connotation is tied to a racialised, colonial, gendered genealogy of terrorism (see also Husain 2021a; McQuade 2020). In other words, it acknowledges that “terrorism” is a pejorative rather than analytical term because of its racial underpinnings and connotations. Since one of the most essential elements of decolonial approaches is the project of “delinking”, Mohammed (2022, 434), calling for the decolonisation of Terrorism Studies, suggests that CTS scholars should seek to de-link from the Global North-centric Terrorism Studies and instead develop a new Terrorism Studies. This new Terrorism Studies would be led by Global South scholars and based on Global South epistemes, which make use of Global South cultural traditions and indigenous terminology, to develop an independent Decolonial Terrorism Studies. This is a suggestion which is stemming from the assumption that “terrorism” can, under certain circumstances, be reclaimed as an objective or legitimate classification of political violence. It is also a suggestion, which I consider to be contrary to decolonial thought and in a broader sense also contrary to the ethos of Critical Terrorism Studies more generally. As I would further argue, it is, implicitly, a call for “reforming” Terrorism Studies and the Terrorism Industry. Instead, and as I argue here, </w:t>
      </w:r>
      <w:r w:rsidRPr="00F53EF7">
        <w:rPr>
          <w:rFonts w:eastAsia="Calibri"/>
          <w:highlight w:val="cyan"/>
          <w:u w:val="single"/>
        </w:rPr>
        <w:t xml:space="preserve">the ultimate goal of </w:t>
      </w:r>
      <w:r w:rsidRPr="00F53EF7">
        <w:rPr>
          <w:rFonts w:eastAsia="Calibri"/>
          <w:u w:val="single"/>
        </w:rPr>
        <w:t xml:space="preserve">critical </w:t>
      </w:r>
      <w:r w:rsidRPr="00F53EF7">
        <w:rPr>
          <w:rFonts w:eastAsia="Calibri"/>
          <w:highlight w:val="cyan"/>
          <w:u w:val="single"/>
        </w:rPr>
        <w:t xml:space="preserve">scholars </w:t>
      </w:r>
      <w:r w:rsidRPr="00F53EF7">
        <w:rPr>
          <w:rFonts w:eastAsia="Calibri"/>
          <w:u w:val="single"/>
        </w:rPr>
        <w:t xml:space="preserve">of the study of terrorism </w:t>
      </w:r>
      <w:r w:rsidRPr="00F53EF7">
        <w:rPr>
          <w:rFonts w:eastAsia="Calibri"/>
          <w:highlight w:val="cyan"/>
          <w:u w:val="single"/>
        </w:rPr>
        <w:t xml:space="preserve">should be to abolish </w:t>
      </w:r>
      <w:r w:rsidRPr="00F53EF7">
        <w:rPr>
          <w:rFonts w:eastAsia="Calibri"/>
          <w:u w:val="single"/>
        </w:rPr>
        <w:t>rather than to reform (or “decolonise”)</w:t>
      </w:r>
      <w:r w:rsidRPr="00F53EF7">
        <w:rPr>
          <w:rFonts w:eastAsia="Calibri"/>
          <w:sz w:val="12"/>
        </w:rPr>
        <w:t xml:space="preserve"> both. Encouraging or pushing for more criticality in Critical Terrorism Studies, which is increasingly being critiqued for not being “critical” enough anymore,2 is a call which needs to be taken seriously by the CTS research community if it wants to continue to provide the radical challenge to Terrorism Studies it set out to provide upon its inception. However, as I argue here, whilst this should include decolonial and postcolonial approaches within CTS, it should not be confused with </w:t>
      </w:r>
      <w:r w:rsidRPr="00F53EF7">
        <w:rPr>
          <w:rFonts w:eastAsia="Calibri"/>
          <w:highlight w:val="cyan"/>
          <w:u w:val="single"/>
        </w:rPr>
        <w:t>calls for “decolonisation”</w:t>
      </w:r>
      <w:r w:rsidRPr="00F53EF7">
        <w:rPr>
          <w:rFonts w:eastAsia="Calibri"/>
          <w:sz w:val="12"/>
          <w:highlight w:val="cyan"/>
        </w:rPr>
        <w:t xml:space="preserve"> </w:t>
      </w:r>
      <w:r w:rsidRPr="00F53EF7">
        <w:rPr>
          <w:rFonts w:eastAsia="Calibri"/>
          <w:sz w:val="12"/>
        </w:rPr>
        <w:t xml:space="preserve">(see also Khan 2021, 2024). Not only </w:t>
      </w:r>
      <w:r w:rsidRPr="00F53EF7">
        <w:rPr>
          <w:rFonts w:eastAsia="Calibri"/>
          <w:highlight w:val="cyan"/>
          <w:u w:val="single"/>
        </w:rPr>
        <w:t>have</w:t>
      </w:r>
      <w:r w:rsidRPr="00F53EF7">
        <w:rPr>
          <w:rFonts w:eastAsia="Calibri"/>
          <w:sz w:val="12"/>
          <w:highlight w:val="cyan"/>
        </w:rPr>
        <w:t xml:space="preserve"> </w:t>
      </w:r>
      <w:r w:rsidRPr="00F53EF7">
        <w:rPr>
          <w:rFonts w:eastAsia="Calibri"/>
          <w:sz w:val="12"/>
        </w:rPr>
        <w:t xml:space="preserve">such calls </w:t>
      </w:r>
      <w:r w:rsidRPr="00F53EF7">
        <w:rPr>
          <w:rFonts w:eastAsia="Calibri"/>
          <w:highlight w:val="cyan"/>
          <w:u w:val="single"/>
        </w:rPr>
        <w:t xml:space="preserve">become </w:t>
      </w:r>
      <w:r w:rsidRPr="00F53EF7">
        <w:rPr>
          <w:rFonts w:eastAsia="Calibri"/>
          <w:u w:val="single"/>
        </w:rPr>
        <w:t xml:space="preserve">increasingly </w:t>
      </w:r>
      <w:r w:rsidRPr="00F53EF7">
        <w:rPr>
          <w:rFonts w:eastAsia="Calibri"/>
          <w:highlight w:val="cyan"/>
          <w:u w:val="single"/>
        </w:rPr>
        <w:t>performative</w:t>
      </w:r>
      <w:r w:rsidRPr="00F53EF7">
        <w:rPr>
          <w:rFonts w:eastAsia="Calibri"/>
          <w:sz w:val="12"/>
          <w:highlight w:val="cyan"/>
        </w:rPr>
        <w:t xml:space="preserve"> </w:t>
      </w:r>
      <w:r w:rsidRPr="00F53EF7">
        <w:rPr>
          <w:rFonts w:eastAsia="Calibri"/>
          <w:sz w:val="12"/>
        </w:rPr>
        <w:t xml:space="preserve">(as Mohammed (2022, 428) also points out), </w:t>
      </w:r>
      <w:r w:rsidRPr="00F53EF7">
        <w:rPr>
          <w:rFonts w:eastAsia="Calibri"/>
          <w:u w:val="single"/>
        </w:rPr>
        <w:t>co-optive and mainstreamed</w:t>
      </w:r>
      <w:r w:rsidRPr="00F53EF7">
        <w:rPr>
          <w:rFonts w:eastAsia="Calibri"/>
          <w:sz w:val="12"/>
        </w:rPr>
        <w:t xml:space="preserve">, </w:t>
      </w:r>
      <w:r w:rsidRPr="00F53EF7">
        <w:rPr>
          <w:rFonts w:eastAsia="Calibri"/>
          <w:u w:val="single"/>
        </w:rPr>
        <w:t xml:space="preserve">they are also </w:t>
      </w:r>
      <w:r w:rsidRPr="00F53EF7">
        <w:rPr>
          <w:rFonts w:eastAsia="Calibri"/>
          <w:highlight w:val="cyan"/>
          <w:u w:val="single"/>
        </w:rPr>
        <w:t>misplaced when it comes to</w:t>
      </w:r>
      <w:r w:rsidRPr="00F53EF7">
        <w:rPr>
          <w:rFonts w:eastAsia="Calibri"/>
          <w:u w:val="single"/>
        </w:rPr>
        <w:t xml:space="preserve"> the study of </w:t>
      </w:r>
      <w:r w:rsidRPr="00F53EF7">
        <w:rPr>
          <w:rFonts w:eastAsia="Calibri"/>
          <w:highlight w:val="cyan"/>
          <w:u w:val="single"/>
        </w:rPr>
        <w:t>terrorism</w:t>
      </w:r>
      <w:r w:rsidRPr="00F53EF7">
        <w:rPr>
          <w:rFonts w:eastAsia="Calibri"/>
          <w:sz w:val="12"/>
        </w:rPr>
        <w:t xml:space="preserve">. A decolonisation of (Critical) Terrorism Studies is neither attainable nor desirable. Instead, following the ethos of decolonial scholars who have studied </w:t>
      </w:r>
      <w:r w:rsidRPr="00F53EF7">
        <w:rPr>
          <w:rFonts w:eastAsia="Calibri"/>
          <w:u w:val="single"/>
        </w:rPr>
        <w:t>institutions</w:t>
      </w:r>
      <w:r w:rsidRPr="00F53EF7">
        <w:rPr>
          <w:rFonts w:eastAsia="Calibri"/>
          <w:sz w:val="12"/>
        </w:rPr>
        <w:t xml:space="preserve"> which </w:t>
      </w:r>
      <w:r w:rsidRPr="00F53EF7">
        <w:rPr>
          <w:rFonts w:eastAsia="Calibri"/>
          <w:u w:val="single"/>
        </w:rPr>
        <w:t>perpetuate global hierarchies and racial violence</w:t>
      </w:r>
      <w:r w:rsidRPr="00F53EF7">
        <w:rPr>
          <w:rFonts w:eastAsia="Calibri"/>
          <w:sz w:val="12"/>
        </w:rPr>
        <w:t xml:space="preserve">, indicates that </w:t>
      </w:r>
      <w:r w:rsidRPr="00F53EF7">
        <w:rPr>
          <w:rFonts w:eastAsia="Calibri"/>
          <w:u w:val="single"/>
        </w:rPr>
        <w:t xml:space="preserve">a call for </w:t>
      </w:r>
      <w:r w:rsidRPr="00F53EF7">
        <w:rPr>
          <w:rFonts w:eastAsia="Calibri"/>
          <w:highlight w:val="cyan"/>
          <w:u w:val="single"/>
        </w:rPr>
        <w:t xml:space="preserve">abolishing </w:t>
      </w:r>
      <w:r w:rsidRPr="00F53EF7">
        <w:rPr>
          <w:rFonts w:eastAsia="Calibri"/>
          <w:u w:val="single"/>
        </w:rPr>
        <w:t xml:space="preserve">those </w:t>
      </w:r>
      <w:r w:rsidRPr="00F53EF7">
        <w:rPr>
          <w:rFonts w:eastAsia="Calibri"/>
          <w:highlight w:val="cyan"/>
          <w:u w:val="single"/>
        </w:rPr>
        <w:t xml:space="preserve">institutions is much more appropriate </w:t>
      </w:r>
      <w:r w:rsidRPr="00F53EF7">
        <w:rPr>
          <w:rFonts w:eastAsia="Calibri"/>
          <w:u w:val="single"/>
        </w:rPr>
        <w:t>and in line with decolonial thought</w:t>
      </w:r>
      <w:r w:rsidRPr="00F53EF7">
        <w:rPr>
          <w:rFonts w:eastAsia="Calibri"/>
          <w:sz w:val="12"/>
        </w:rPr>
        <w:t xml:space="preserve">. I argue that calls by abolitionist scholars and activists for abolishing the police, prisons, and other institutions which have continued racial-colonial rule in one form or another and are based on modern-colonial ideas (Davis 2003, 2005; Gilmore 2018, see also Shwaikh 2022; Rodríguez 2020), should be engaged with and their bearing on Terrorism Studies investigated more closely. Thus, calling for the abolition of the Terrorism Industry,3 which Terrorism Studies is a part of, rather than a reform of it, would be a much more appropriate project for CTS to pursue. As the founders of CTS have envisioned upon its inception, CTS should, at its heart, have the mission of studying the “constructions and productions” of terrorism (Jarvis 2009). It was also envisioned as an emancipatory and “openly normative” project (Jackson 2007, 249). A decolonial approach, then, invites itself naturally to this project. Not only is it openly normative in its mission to disrupt global structures of white supremacy and coloniality, it also is centred on deconstructing the constructions and productions of Western (colonial-)modernity,4 one of which, I argue, is the terrorism/counter-terrorism apparatus. Acknowledging CTS’ mission as such also means accepting CTS’s limitations (see also Khan 2021, 2024). In my understanding, CTS was not founded as a discipline that sought to produce a “better” Terrorism Studies, but rather as a discipline that radically challenged its productions. It is therefore not a discipline which should attempt to save “terrorism”, strip it of its negative racial and colonial baggage, or reclaim it as a legitimate and/or objective signifier. Rather, it is a discipline which was founded to study not the content of “terrorism” but its discourse, its productions and constructions, and the harmful consequences this has had for actors with less power than those employing the label against them (Breen Smyth et al. 2008). The ultimate goal that would follow from this mission should be </w:t>
      </w:r>
      <w:r w:rsidRPr="00F53EF7">
        <w:rPr>
          <w:rFonts w:eastAsia="Calibri"/>
          <w:u w:val="single"/>
        </w:rPr>
        <w:t xml:space="preserve">the </w:t>
      </w:r>
      <w:r w:rsidRPr="00F53EF7">
        <w:rPr>
          <w:rFonts w:eastAsia="Calibri"/>
          <w:highlight w:val="cyan"/>
          <w:u w:val="single"/>
        </w:rPr>
        <w:t xml:space="preserve">abolition of “terrorism” as a valid classification </w:t>
      </w:r>
      <w:r w:rsidRPr="00F53EF7">
        <w:rPr>
          <w:rFonts w:eastAsia="Calibri"/>
          <w:u w:val="single"/>
        </w:rPr>
        <w:t>of any form of political violence</w:t>
      </w:r>
      <w:r w:rsidRPr="00F53EF7">
        <w:rPr>
          <w:rFonts w:eastAsia="Calibri"/>
          <w:sz w:val="12"/>
        </w:rPr>
        <w:t xml:space="preserve">. This, I further argue, </w:t>
      </w:r>
      <w:r w:rsidRPr="00F53EF7">
        <w:rPr>
          <w:rFonts w:eastAsia="Calibri"/>
          <w:highlight w:val="cyan"/>
          <w:u w:val="single"/>
        </w:rPr>
        <w:t xml:space="preserve">needs to precede </w:t>
      </w:r>
      <w:r w:rsidRPr="00F53EF7">
        <w:rPr>
          <w:rFonts w:eastAsia="Calibri"/>
          <w:u w:val="single"/>
        </w:rPr>
        <w:t xml:space="preserve">the much-needed calls for the </w:t>
      </w:r>
      <w:r w:rsidRPr="00F53EF7">
        <w:rPr>
          <w:rFonts w:eastAsia="Calibri"/>
          <w:highlight w:val="cyan"/>
          <w:u w:val="single"/>
        </w:rPr>
        <w:t xml:space="preserve">abolition of counter-terrorism </w:t>
      </w:r>
      <w:r w:rsidRPr="00F53EF7">
        <w:rPr>
          <w:rFonts w:eastAsia="Calibri"/>
          <w:u w:val="single"/>
        </w:rPr>
        <w:t>– an institution that is closely linked to incarceration, the police, and the military, all of which abolition scholars and activists have long called to abolish</w:t>
      </w:r>
      <w:r w:rsidRPr="00F53EF7">
        <w:rPr>
          <w:rFonts w:eastAsia="Calibri"/>
          <w:sz w:val="12"/>
        </w:rPr>
        <w:t xml:space="preserve">. To illustrate the argument of this article, I proceed by first explaining why </w:t>
      </w:r>
      <w:r w:rsidRPr="00F53EF7">
        <w:rPr>
          <w:rFonts w:eastAsia="Calibri"/>
          <w:u w:val="single"/>
        </w:rPr>
        <w:t xml:space="preserve">the concept </w:t>
      </w:r>
      <w:r w:rsidRPr="00F53EF7">
        <w:rPr>
          <w:rFonts w:eastAsia="Calibri"/>
          <w:highlight w:val="cyan"/>
          <w:u w:val="single"/>
        </w:rPr>
        <w:t xml:space="preserve">“terrorism” is irredeemable </w:t>
      </w:r>
      <w:r w:rsidRPr="00F53EF7">
        <w:rPr>
          <w:rFonts w:eastAsia="Calibri"/>
          <w:u w:val="single"/>
        </w:rPr>
        <w:t>and should not be re-invented, reclaimed, or recovered</w:t>
      </w:r>
      <w:r w:rsidRPr="00F53EF7">
        <w:rPr>
          <w:rFonts w:eastAsia="Calibri"/>
          <w:sz w:val="12"/>
        </w:rPr>
        <w:t xml:space="preserve"> by scholars dedicated to the critical study of “terrorism”, </w:t>
      </w:r>
      <w:r w:rsidRPr="00F53EF7">
        <w:rPr>
          <w:rFonts w:eastAsia="Calibri"/>
          <w:u w:val="single"/>
        </w:rPr>
        <w:t>but</w:t>
      </w:r>
      <w:r w:rsidRPr="00F53EF7">
        <w:rPr>
          <w:rFonts w:eastAsia="Calibri"/>
          <w:sz w:val="12"/>
        </w:rPr>
        <w:t xml:space="preserve"> rather </w:t>
      </w:r>
      <w:r w:rsidRPr="00F53EF7">
        <w:rPr>
          <w:rFonts w:eastAsia="Calibri"/>
          <w:u w:val="single"/>
        </w:rPr>
        <w:t xml:space="preserve">acknowledged as a racially infused, colonial, and gendered concept whose utterance and </w:t>
      </w:r>
      <w:r w:rsidRPr="00F53EF7">
        <w:rPr>
          <w:rFonts w:eastAsia="Calibri"/>
          <w:highlight w:val="cyan"/>
          <w:u w:val="single"/>
        </w:rPr>
        <w:t xml:space="preserve">use in discourse has facilitated neo-colonial rule, racial violence, and global punishment </w:t>
      </w:r>
      <w:r w:rsidRPr="00F53EF7">
        <w:rPr>
          <w:rFonts w:eastAsia="Calibri"/>
          <w:u w:val="single"/>
        </w:rPr>
        <w:t>in the modern colonial world</w:t>
      </w:r>
      <w:r w:rsidRPr="00F53EF7">
        <w:rPr>
          <w:rFonts w:eastAsia="Calibri"/>
          <w:sz w:val="12"/>
        </w:rPr>
        <w:t xml:space="preserve">. In the second section of this article, I explain the difference between decoloniality (the theoretical approach and project encouraging epistemic disobedience) and decolonisation (the movement spearheaded by activists calling for reparations and repatriation usually of colonised/occupied land). Following from this, I introduce the literature on abolition in the third section of this article, where I make the case for including “terrorism” as a concept which CTS scholars should seek to, ultimately, abolish rather than reinvent or make more flexible. </w:t>
      </w:r>
      <w:r w:rsidRPr="00F53EF7">
        <w:rPr>
          <w:rFonts w:eastAsia="Calibri"/>
          <w:highlight w:val="cyan"/>
          <w:u w:val="single"/>
        </w:rPr>
        <w:t>This means calling for an abolition of the Terrorism Industry more generally</w:t>
      </w:r>
      <w:r w:rsidRPr="00F53EF7">
        <w:rPr>
          <w:rFonts w:eastAsia="Calibri"/>
          <w:u w:val="single"/>
        </w:rPr>
        <w:t>, an industry which is connected to the police, carceral system, and other security institutions whose abolition Black, Indigenous, and anticapitalist scholars and activists have long called for</w:t>
      </w:r>
      <w:r w:rsidRPr="00F53EF7">
        <w:rPr>
          <w:rFonts w:eastAsia="Calibri"/>
          <w:sz w:val="12"/>
        </w:rPr>
        <w:t>. In the final section, I reflect on CTS’s scholarly responsibility to prevent an attempted move towards reclaiming/reforming “terrorism”, and thus projects such as a “Decolonial Terrorism Studies”.</w:t>
      </w:r>
    </w:p>
    <w:p w14:paraId="412F61E9" w14:textId="77777777" w:rsidR="00F53EF7" w:rsidRPr="00F53EF7" w:rsidRDefault="00F53EF7" w:rsidP="00F53EF7">
      <w:pPr>
        <w:keepNext/>
        <w:keepLines/>
        <w:spacing w:before="40" w:after="0"/>
        <w:outlineLvl w:val="3"/>
        <w:rPr>
          <w:rFonts w:eastAsia="Times New Roman" w:cs="Times New Roman"/>
          <w:b/>
          <w:iCs/>
          <w:sz w:val="26"/>
        </w:rPr>
      </w:pPr>
      <w:r w:rsidRPr="00F53EF7">
        <w:rPr>
          <w:rFonts w:eastAsia="Times New Roman" w:cs="Times New Roman"/>
          <w:b/>
          <w:iCs/>
          <w:sz w:val="26"/>
        </w:rPr>
        <w:t>Terrorism as a category is rooted in genocidal Zionist fantasies that mark the Muslim as an existential threat that must be eradicated---it’s the root cause of modern colonial genocide and dispossession</w:t>
      </w:r>
    </w:p>
    <w:p w14:paraId="51CC0335" w14:textId="77777777" w:rsidR="00F53EF7" w:rsidRPr="00F53EF7" w:rsidRDefault="00F53EF7" w:rsidP="00F53EF7">
      <w:pPr>
        <w:rPr>
          <w:rFonts w:eastAsia="Calibri"/>
        </w:rPr>
      </w:pPr>
      <w:r w:rsidRPr="00F53EF7">
        <w:rPr>
          <w:rFonts w:eastAsia="Calibri"/>
          <w:b/>
          <w:bCs/>
        </w:rPr>
        <w:t>Schotten 24</w:t>
      </w:r>
      <w:r w:rsidRPr="00F53EF7">
        <w:rPr>
          <w:rFonts w:eastAsia="Calibri"/>
        </w:rPr>
        <w:t xml:space="preserve"> (C. Heike Schotten, Assistant Professor in the department of Political Science at the University of Massachusetts. (08 Apr 2024): Zionism and the war(s) on terror: extinction phobias, anti-Muslim racism, and critical scholarship, Critical Studies on Terrorism, DOI: 10.1080/17539153.2024.2337448. truth)</w:t>
      </w:r>
    </w:p>
    <w:p w14:paraId="1AA3E0BF" w14:textId="77777777" w:rsidR="00F53EF7" w:rsidRPr="00F53EF7" w:rsidRDefault="00F53EF7" w:rsidP="00F53EF7">
      <w:pPr>
        <w:rPr>
          <w:rFonts w:eastAsia="Calibri"/>
          <w:sz w:val="16"/>
        </w:rPr>
      </w:pPr>
      <w:r w:rsidRPr="00F53EF7">
        <w:rPr>
          <w:rFonts w:eastAsia="Calibri"/>
          <w:sz w:val="16"/>
        </w:rPr>
        <w:t xml:space="preserve">Crucial to the discursive compression we now know as “9/11” was the widespread insistence at the time (and still today often alleged) that this day “changed everything” or that “the world was not the same” after it, an echo of the exceptionalism that is sometimes attributed to the Nazi holocaust. This association is not incidental, however, and not only because this European event has become a crucial part of American identity, culture, and heritage (Kaplan 2018; Novick 1999). The ideological and rhetorical connections between </w:t>
      </w:r>
      <w:r w:rsidRPr="00F53EF7">
        <w:rPr>
          <w:rFonts w:eastAsia="Calibri"/>
          <w:highlight w:val="cyan"/>
          <w:u w:val="single"/>
        </w:rPr>
        <w:t>“9/11” and</w:t>
      </w:r>
      <w:r w:rsidRPr="00F53EF7">
        <w:rPr>
          <w:rFonts w:eastAsia="Calibri"/>
          <w:sz w:val="16"/>
        </w:rPr>
        <w:t xml:space="preserve"> the Nazi holocaust – and, now, </w:t>
      </w:r>
      <w:r w:rsidRPr="00F53EF7">
        <w:rPr>
          <w:rFonts w:eastAsia="Calibri"/>
          <w:highlight w:val="cyan"/>
          <w:u w:val="single"/>
        </w:rPr>
        <w:t>“October 7th”</w:t>
      </w:r>
      <w:r w:rsidRPr="00F53EF7">
        <w:rPr>
          <w:rFonts w:eastAsia="Calibri"/>
          <w:sz w:val="16"/>
        </w:rPr>
        <w:t xml:space="preserve"> 3 –</w:t>
      </w:r>
      <w:r w:rsidRPr="00F53EF7">
        <w:rPr>
          <w:rFonts w:eastAsia="Calibri"/>
          <w:highlight w:val="cyan"/>
          <w:u w:val="single"/>
        </w:rPr>
        <w:t>signal the central role played by Israel</w:t>
      </w:r>
      <w:r w:rsidRPr="00F53EF7">
        <w:rPr>
          <w:rFonts w:eastAsia="Calibri"/>
          <w:sz w:val="16"/>
        </w:rPr>
        <w:t xml:space="preserve">, not simply in provoking and promoting the GWOT, but also </w:t>
      </w:r>
      <w:r w:rsidRPr="00F53EF7">
        <w:rPr>
          <w:rFonts w:eastAsia="Calibri"/>
          <w:highlight w:val="cyan"/>
          <w:u w:val="single"/>
        </w:rPr>
        <w:t>in manufacturing</w:t>
      </w:r>
      <w:r w:rsidRPr="00F53EF7">
        <w:rPr>
          <w:rFonts w:eastAsia="Calibri"/>
          <w:sz w:val="16"/>
        </w:rPr>
        <w:t xml:space="preserve"> it from whole cloth by producing its </w:t>
      </w:r>
      <w:r w:rsidRPr="00F53EF7">
        <w:rPr>
          <w:rFonts w:eastAsia="Calibri"/>
          <w:u w:val="single"/>
        </w:rPr>
        <w:t>anchoring</w:t>
      </w:r>
      <w:r w:rsidRPr="00F53EF7">
        <w:rPr>
          <w:rFonts w:eastAsia="Calibri"/>
          <w:sz w:val="16"/>
        </w:rPr>
        <w:t xml:space="preserve"> </w:t>
      </w:r>
      <w:r w:rsidRPr="00F53EF7">
        <w:rPr>
          <w:rFonts w:eastAsia="Calibri"/>
          <w:highlight w:val="cyan"/>
          <w:u w:val="single"/>
        </w:rPr>
        <w:t>ideological justification: anti-Muslim racism in the form of “terrorism” discourse</w:t>
      </w:r>
      <w:r w:rsidRPr="00F53EF7">
        <w:rPr>
          <w:rFonts w:eastAsia="Calibri"/>
          <w:sz w:val="16"/>
        </w:rPr>
        <w:t xml:space="preserve">. What is today commonly called “terrorism” – what I will refer to as </w:t>
      </w:r>
      <w:r w:rsidRPr="00F53EF7">
        <w:rPr>
          <w:rFonts w:eastAsia="Calibri"/>
          <w:u w:val="single"/>
        </w:rPr>
        <w:t xml:space="preserve">21st century </w:t>
      </w:r>
      <w:r w:rsidRPr="00F53EF7">
        <w:rPr>
          <w:rFonts w:eastAsia="Calibri"/>
          <w:highlight w:val="cyan"/>
          <w:u w:val="single"/>
        </w:rPr>
        <w:t>“terrorism”</w:t>
      </w:r>
      <w:r w:rsidRPr="00F53EF7">
        <w:rPr>
          <w:rFonts w:eastAsia="Calibri"/>
          <w:sz w:val="16"/>
        </w:rPr>
        <w:t xml:space="preserve"> discourse – </w:t>
      </w:r>
      <w:r w:rsidRPr="00F53EF7">
        <w:rPr>
          <w:rFonts w:eastAsia="Calibri"/>
          <w:highlight w:val="cyan"/>
          <w:u w:val="single"/>
        </w:rPr>
        <w:t>emerges from</w:t>
      </w:r>
      <w:r w:rsidRPr="00F53EF7">
        <w:rPr>
          <w:rFonts w:eastAsia="Calibri"/>
          <w:u w:val="single"/>
        </w:rPr>
        <w:t xml:space="preserve"> a specifically </w:t>
      </w:r>
      <w:r w:rsidRPr="00F53EF7">
        <w:rPr>
          <w:rFonts w:eastAsia="Calibri"/>
          <w:highlight w:val="cyan"/>
          <w:u w:val="single"/>
        </w:rPr>
        <w:t>Zionist</w:t>
      </w:r>
      <w:r w:rsidRPr="00F53EF7">
        <w:rPr>
          <w:rFonts w:eastAsia="Calibri"/>
          <w:u w:val="single"/>
        </w:rPr>
        <w:t xml:space="preserve"> version of settler </w:t>
      </w:r>
      <w:r w:rsidRPr="00F53EF7">
        <w:rPr>
          <w:rFonts w:eastAsia="Calibri"/>
          <w:highlight w:val="cyan"/>
          <w:u w:val="single"/>
        </w:rPr>
        <w:t>colonialism</w:t>
      </w:r>
      <w:r w:rsidRPr="00F53EF7">
        <w:rPr>
          <w:rFonts w:eastAsia="Calibri"/>
          <w:u w:val="single"/>
        </w:rPr>
        <w:t xml:space="preserve"> that privileges the Nazi holocaust and Jewish oppression as the singular, exceptional, and definitive contours of modernity</w:t>
      </w:r>
      <w:r w:rsidRPr="00F53EF7">
        <w:rPr>
          <w:rFonts w:eastAsia="Calibri"/>
          <w:sz w:val="16"/>
        </w:rPr>
        <w:t xml:space="preserve"> and modern world politics. Essential to fighting this discursive hegemony is taking a critical approach to Zionism, recognising it as a distinctively modern, European, and colonial in(ter)vention. This article, then, is a contribution to the burgeoning field of Critical Zionism Studies and part of the decolonial project Rabea Khan (this issue) recommends for CTS: “investigating how the dominant discourses on terrorism uphold and serve the project of Western colonialmodernity”.</w:t>
      </w:r>
    </w:p>
    <w:p w14:paraId="1BF1C6B9" w14:textId="77777777" w:rsidR="00F53EF7" w:rsidRPr="00F53EF7" w:rsidRDefault="00F53EF7" w:rsidP="00F53EF7">
      <w:pPr>
        <w:rPr>
          <w:rFonts w:eastAsia="Calibri"/>
          <w:sz w:val="16"/>
        </w:rPr>
      </w:pPr>
      <w:r w:rsidRPr="00F53EF7">
        <w:rPr>
          <w:rFonts w:eastAsia="Calibri"/>
          <w:sz w:val="16"/>
        </w:rPr>
        <w:t xml:space="preserve">Rhetorically and ideologically, Zionism and the 21st century </w:t>
      </w:r>
      <w:r w:rsidRPr="00F53EF7">
        <w:rPr>
          <w:rFonts w:eastAsia="Calibri"/>
          <w:highlight w:val="cyan"/>
          <w:u w:val="single"/>
        </w:rPr>
        <w:t>“terrorism” discourse</w:t>
      </w:r>
      <w:r w:rsidRPr="00F53EF7">
        <w:rPr>
          <w:rFonts w:eastAsia="Calibri"/>
          <w:sz w:val="16"/>
        </w:rPr>
        <w:t xml:space="preserve"> it has engendered are forms of existential moralising I identify as extinction phobias, positions that </w:t>
      </w:r>
      <w:r w:rsidRPr="00F53EF7">
        <w:rPr>
          <w:rFonts w:eastAsia="Calibri"/>
          <w:highlight w:val="cyan"/>
          <w:u w:val="single"/>
        </w:rPr>
        <w:t>necessarily result in</w:t>
      </w:r>
      <w:r w:rsidRPr="00F53EF7">
        <w:rPr>
          <w:rFonts w:eastAsia="Calibri"/>
          <w:u w:val="single"/>
        </w:rPr>
        <w:t xml:space="preserve"> reactionary, </w:t>
      </w:r>
      <w:r w:rsidRPr="00F53EF7">
        <w:rPr>
          <w:rFonts w:eastAsia="Calibri"/>
          <w:highlight w:val="cyan"/>
          <w:u w:val="single"/>
        </w:rPr>
        <w:t>pre-emptively defensive, and annihilatory</w:t>
      </w:r>
      <w:r w:rsidRPr="00F53EF7">
        <w:rPr>
          <w:rFonts w:eastAsia="Calibri"/>
          <w:u w:val="single"/>
        </w:rPr>
        <w:t xml:space="preserve"> rhetoric and </w:t>
      </w:r>
      <w:r w:rsidRPr="00F53EF7">
        <w:rPr>
          <w:rFonts w:eastAsia="Calibri"/>
          <w:highlight w:val="cyan"/>
          <w:u w:val="single"/>
        </w:rPr>
        <w:t>violence</w:t>
      </w:r>
      <w:r w:rsidRPr="00F53EF7">
        <w:rPr>
          <w:rFonts w:eastAsia="Calibri"/>
          <w:sz w:val="16"/>
        </w:rPr>
        <w:t xml:space="preserve"> (Schotten 2022; Stahl 2021). This critical genealogical and interpretive argument explains a number of puzzling or otherwise underexplained phenomena: (1) why the category of “terrorist” and its accompanying anti-Muslim racism are so intractable (R. Khan 2021), particularly in the US and well after the expiration of the War on Terror in most Americans’ public consciousness; (2) Israel’s rabid, unhinged insistence that no one in Gaza is innocent and/because everyone is somehow connected to Hamas (thereby rendering everyone a legitimate target of extermination and removal); (3) the inevitable futility of </w:t>
      </w:r>
      <w:r w:rsidRPr="00F53EF7">
        <w:rPr>
          <w:rFonts w:eastAsia="Calibri"/>
          <w:u w:val="single"/>
        </w:rPr>
        <w:t>efforts to apply domestic terrorism law and policy to white supremacist violence</w:t>
      </w:r>
      <w:r w:rsidRPr="00F53EF7">
        <w:rPr>
          <w:rFonts w:eastAsia="Calibri"/>
          <w:sz w:val="16"/>
        </w:rPr>
        <w:t xml:space="preserve">, an approach </w:t>
      </w:r>
      <w:r w:rsidRPr="00F53EF7">
        <w:rPr>
          <w:rFonts w:eastAsia="Calibri"/>
          <w:u w:val="single"/>
        </w:rPr>
        <w:t>destined</w:t>
      </w:r>
      <w:r w:rsidRPr="00F53EF7">
        <w:rPr>
          <w:rFonts w:eastAsia="Calibri"/>
          <w:sz w:val="16"/>
        </w:rPr>
        <w:t xml:space="preserve"> not simply </w:t>
      </w:r>
      <w:r w:rsidRPr="00F53EF7">
        <w:rPr>
          <w:rFonts w:eastAsia="Calibri"/>
          <w:u w:val="single"/>
        </w:rPr>
        <w:t>to fail</w:t>
      </w:r>
      <w:r w:rsidRPr="00F53EF7">
        <w:rPr>
          <w:rFonts w:eastAsia="Calibri"/>
          <w:sz w:val="16"/>
        </w:rPr>
        <w:t xml:space="preserve"> but </w:t>
      </w:r>
      <w:r w:rsidRPr="00F53EF7">
        <w:rPr>
          <w:rFonts w:eastAsia="Calibri"/>
          <w:u w:val="single"/>
        </w:rPr>
        <w:t>also</w:t>
      </w:r>
      <w:r w:rsidRPr="00F53EF7">
        <w:rPr>
          <w:rFonts w:eastAsia="Calibri"/>
          <w:sz w:val="16"/>
        </w:rPr>
        <w:t xml:space="preserve"> </w:t>
      </w:r>
      <w:r w:rsidRPr="00F53EF7">
        <w:rPr>
          <w:rFonts w:eastAsia="Calibri"/>
          <w:u w:val="single"/>
        </w:rPr>
        <w:t>to cause significant harm to all racialised/ “terrorist” populations</w:t>
      </w:r>
      <w:r w:rsidRPr="00F53EF7">
        <w:rPr>
          <w:rFonts w:eastAsia="Calibri"/>
          <w:sz w:val="16"/>
        </w:rPr>
        <w:t>, people’s movements, and political dissidents; and (4) the baffling silence of both Terrorism Studies (TS) and Critical Terrorism Studies (CTS) on the subjects of Zionism and Palestine.</w:t>
      </w:r>
    </w:p>
    <w:p w14:paraId="256157B0" w14:textId="77777777" w:rsidR="00F53EF7" w:rsidRPr="00F53EF7" w:rsidRDefault="00F53EF7" w:rsidP="00F53EF7">
      <w:pPr>
        <w:rPr>
          <w:rFonts w:eastAsia="Calibri"/>
          <w:sz w:val="16"/>
        </w:rPr>
      </w:pPr>
      <w:r w:rsidRPr="00F53EF7">
        <w:rPr>
          <w:rFonts w:eastAsia="Calibri"/>
          <w:sz w:val="16"/>
        </w:rPr>
        <w:t>Let’s begin with a discussion of extinction phobias.</w:t>
      </w:r>
    </w:p>
    <w:p w14:paraId="226DC26C" w14:textId="77777777" w:rsidR="00F53EF7" w:rsidRPr="00F53EF7" w:rsidRDefault="00F53EF7" w:rsidP="00F53EF7">
      <w:pPr>
        <w:rPr>
          <w:rFonts w:eastAsia="Calibri"/>
          <w:sz w:val="16"/>
        </w:rPr>
      </w:pPr>
      <w:r w:rsidRPr="00F53EF7">
        <w:rPr>
          <w:rFonts w:eastAsia="Calibri"/>
          <w:sz w:val="16"/>
        </w:rPr>
        <w:t>“Terrorism” as extinction phobia</w:t>
      </w:r>
    </w:p>
    <w:p w14:paraId="67C867A6" w14:textId="77777777" w:rsidR="00F53EF7" w:rsidRPr="00F53EF7" w:rsidRDefault="00F53EF7" w:rsidP="00F53EF7">
      <w:pPr>
        <w:rPr>
          <w:rFonts w:eastAsia="Calibri"/>
          <w:sz w:val="16"/>
        </w:rPr>
      </w:pPr>
      <w:r w:rsidRPr="00F53EF7">
        <w:rPr>
          <w:rFonts w:eastAsia="Calibri"/>
          <w:sz w:val="16"/>
        </w:rPr>
        <w:t xml:space="preserve">In previous work, I argue that the hallmark of 21st c. </w:t>
      </w:r>
      <w:r w:rsidRPr="00F53EF7">
        <w:rPr>
          <w:rFonts w:eastAsia="Calibri"/>
          <w:u w:val="single"/>
        </w:rPr>
        <w:t>“</w:t>
      </w:r>
      <w:r w:rsidRPr="00F53EF7">
        <w:rPr>
          <w:rFonts w:eastAsia="Calibri"/>
          <w:highlight w:val="cyan"/>
          <w:u w:val="single"/>
        </w:rPr>
        <w:t>terrorism</w:t>
      </w:r>
      <w:r w:rsidRPr="00F53EF7">
        <w:rPr>
          <w:rFonts w:eastAsia="Calibri"/>
          <w:u w:val="single"/>
        </w:rPr>
        <w:t>” discourse</w:t>
      </w:r>
      <w:r w:rsidRPr="00F53EF7">
        <w:rPr>
          <w:rFonts w:eastAsia="Calibri"/>
          <w:sz w:val="16"/>
        </w:rPr>
        <w:t xml:space="preserve"> is that it </w:t>
      </w:r>
      <w:r w:rsidRPr="00F53EF7">
        <w:rPr>
          <w:rFonts w:eastAsia="Calibri"/>
          <w:highlight w:val="cyan"/>
          <w:u w:val="single"/>
        </w:rPr>
        <w:t>functions</w:t>
      </w:r>
      <w:r w:rsidRPr="00F53EF7">
        <w:rPr>
          <w:rFonts w:eastAsia="Calibri"/>
          <w:u w:val="single"/>
        </w:rPr>
        <w:t xml:space="preserve"> moralistically</w:t>
      </w:r>
      <w:r w:rsidRPr="00F53EF7">
        <w:rPr>
          <w:rFonts w:eastAsia="Calibri"/>
          <w:sz w:val="16"/>
        </w:rPr>
        <w:t>—</w:t>
      </w:r>
      <w:r w:rsidRPr="00F53EF7">
        <w:rPr>
          <w:rFonts w:eastAsia="Calibri"/>
          <w:u w:val="single"/>
        </w:rPr>
        <w:t>not simply normatively</w:t>
      </w:r>
      <w:r w:rsidRPr="00F53EF7">
        <w:rPr>
          <w:rFonts w:eastAsia="Calibri"/>
          <w:sz w:val="16"/>
        </w:rPr>
        <w:t xml:space="preserve"> – </w:t>
      </w:r>
      <w:r w:rsidRPr="00F53EF7">
        <w:rPr>
          <w:rFonts w:eastAsia="Calibri"/>
          <w:highlight w:val="cyan"/>
          <w:u w:val="single"/>
        </w:rPr>
        <w:t>to</w:t>
      </w:r>
      <w:r w:rsidRPr="00F53EF7">
        <w:rPr>
          <w:rFonts w:eastAsia="Calibri"/>
          <w:sz w:val="16"/>
          <w:highlight w:val="cyan"/>
        </w:rPr>
        <w:t xml:space="preserve"> </w:t>
      </w:r>
      <w:r w:rsidRPr="00F53EF7">
        <w:rPr>
          <w:rFonts w:eastAsia="Calibri"/>
          <w:highlight w:val="cyan"/>
          <w:u w:val="single"/>
        </w:rPr>
        <w:t>abject</w:t>
      </w:r>
      <w:r w:rsidRPr="00F53EF7">
        <w:rPr>
          <w:rFonts w:eastAsia="Calibri"/>
          <w:sz w:val="16"/>
        </w:rPr>
        <w:t xml:space="preserve">—not simply condemn – </w:t>
      </w:r>
      <w:r w:rsidRPr="00F53EF7">
        <w:rPr>
          <w:rFonts w:eastAsia="Calibri"/>
          <w:highlight w:val="cyan"/>
          <w:u w:val="single"/>
        </w:rPr>
        <w:t>whatever it is considered to name</w:t>
      </w:r>
      <w:r w:rsidRPr="00F53EF7">
        <w:rPr>
          <w:rFonts w:eastAsia="Calibri"/>
          <w:sz w:val="16"/>
        </w:rPr>
        <w:t xml:space="preserve"> (Schotten 2018, 2024). In contrast to the common view that the term “terrorism” is undefinable or subjective, or that any workable definition is applied in an inconsistent or partisan manner (e.g. by excluding the state, or by naming only Right- or Left-wing actors), I observe a stark consistency of definition and application: moralising abjection.</w:t>
      </w:r>
    </w:p>
    <w:p w14:paraId="0E3D30E9" w14:textId="77777777" w:rsidR="00F53EF7" w:rsidRPr="00F53EF7" w:rsidRDefault="00F53EF7" w:rsidP="00F53EF7">
      <w:pPr>
        <w:rPr>
          <w:rFonts w:eastAsia="Calibri"/>
          <w:sz w:val="16"/>
        </w:rPr>
      </w:pPr>
      <w:r w:rsidRPr="00F53EF7">
        <w:rPr>
          <w:rFonts w:eastAsia="Calibri"/>
          <w:sz w:val="16"/>
        </w:rPr>
        <w:t xml:space="preserve">Indeed, </w:t>
      </w:r>
      <w:r w:rsidRPr="00F53EF7">
        <w:rPr>
          <w:rFonts w:eastAsia="Calibri"/>
          <w:u w:val="single"/>
        </w:rPr>
        <w:t>normativity is a watered-down social scientific term that is unequal to naming the racist harms of “terrorism.”</w:t>
      </w:r>
      <w:r w:rsidRPr="00F53EF7">
        <w:rPr>
          <w:rFonts w:eastAsia="Calibri"/>
          <w:sz w:val="16"/>
        </w:rPr>
        <w:t xml:space="preserve"> As Lisa Stampnitzky explains (2013), 21st c. “terrorism” discourse developed and took shape in the latter half of the 20th century in a distinctly moralised way, reducing discussions of political violence to moral debates about who is good and who is evil. Since the mid-1970s, “terrorism” has been deliberately produced as both an identity category and a moral epithet. In both cases, </w:t>
      </w:r>
      <w:r w:rsidRPr="00F53EF7">
        <w:rPr>
          <w:rFonts w:eastAsia="Calibri"/>
          <w:u w:val="single"/>
        </w:rPr>
        <w:t>its definitional distinctness is its evil: a “terrorist” is</w:t>
      </w:r>
      <w:r w:rsidRPr="00F53EF7">
        <w:rPr>
          <w:rFonts w:eastAsia="Calibri"/>
          <w:sz w:val="16"/>
        </w:rPr>
        <w:t xml:space="preserve"> an evil person and “terrorism” is an evil act (2013, 179–180). Liaquat Ali Khan calls </w:t>
      </w:r>
      <w:r w:rsidRPr="00F53EF7">
        <w:rPr>
          <w:rFonts w:eastAsia="Calibri"/>
          <w:highlight w:val="cyan"/>
          <w:u w:val="single"/>
        </w:rPr>
        <w:t>the figure produced from this discursive</w:t>
      </w:r>
      <w:r w:rsidRPr="00F53EF7">
        <w:rPr>
          <w:rFonts w:eastAsia="Calibri"/>
          <w:u w:val="single"/>
        </w:rPr>
        <w:t xml:space="preserve"> </w:t>
      </w:r>
      <w:r w:rsidRPr="00F53EF7">
        <w:rPr>
          <w:rFonts w:eastAsia="Calibri"/>
          <w:highlight w:val="cyan"/>
          <w:u w:val="single"/>
        </w:rPr>
        <w:t>nexus “the</w:t>
      </w:r>
      <w:r w:rsidRPr="00F53EF7">
        <w:rPr>
          <w:rFonts w:eastAsia="Calibri"/>
          <w:sz w:val="16"/>
          <w:highlight w:val="cyan"/>
        </w:rPr>
        <w:t xml:space="preserve"> </w:t>
      </w:r>
      <w:r w:rsidRPr="00F53EF7">
        <w:rPr>
          <w:rFonts w:eastAsia="Calibri"/>
          <w:highlight w:val="cyan"/>
          <w:u w:val="single"/>
        </w:rPr>
        <w:t>essentialist terrorist,” a monstrous being</w:t>
      </w:r>
      <w:r w:rsidRPr="00F53EF7">
        <w:rPr>
          <w:rFonts w:eastAsia="Calibri"/>
          <w:sz w:val="16"/>
        </w:rPr>
        <w:t xml:space="preserve"> whose “most defining characteristic is that it is </w:t>
      </w:r>
      <w:r w:rsidRPr="00F53EF7">
        <w:rPr>
          <w:rFonts w:eastAsia="Calibri"/>
          <w:u w:val="single"/>
        </w:rPr>
        <w:t xml:space="preserve">driven to violence by its nature, </w:t>
      </w:r>
      <w:r w:rsidRPr="00F53EF7">
        <w:rPr>
          <w:rFonts w:eastAsia="Calibri"/>
          <w:highlight w:val="cyan"/>
          <w:u w:val="single"/>
        </w:rPr>
        <w:t>compelled by</w:t>
      </w:r>
      <w:r w:rsidRPr="00F53EF7">
        <w:rPr>
          <w:rFonts w:eastAsia="Calibri"/>
          <w:sz w:val="16"/>
        </w:rPr>
        <w:t xml:space="preserve"> an ingrained </w:t>
      </w:r>
      <w:r w:rsidRPr="00F53EF7">
        <w:rPr>
          <w:rFonts w:eastAsia="Calibri"/>
          <w:u w:val="single"/>
        </w:rPr>
        <w:t>mental/psychological/cultural/</w:t>
      </w:r>
      <w:r w:rsidRPr="00F53EF7">
        <w:rPr>
          <w:rFonts w:eastAsia="Calibri"/>
          <w:highlight w:val="cyan"/>
          <w:u w:val="single"/>
        </w:rPr>
        <w:t>religious formation</w:t>
      </w:r>
      <w:r w:rsidRPr="00F53EF7">
        <w:rPr>
          <w:rFonts w:eastAsia="Calibri"/>
          <w:sz w:val="16"/>
        </w:rPr>
        <w:t xml:space="preserve">” (2005, 47). The essentialist terrorist is in spiritual love with violence. He is new because he is distinguishable from the conventional terrorist who used violence to gain personal or communitarian goals. Whereas the conventional terrorist uses violence as a means to an end, </w:t>
      </w:r>
      <w:r w:rsidRPr="00F53EF7">
        <w:rPr>
          <w:rFonts w:eastAsia="Calibri"/>
          <w:u w:val="single"/>
        </w:rPr>
        <w:t>the essentialist terrorist uses violence as an end in itself</w:t>
      </w:r>
      <w:r w:rsidRPr="00F53EF7">
        <w:rPr>
          <w:rFonts w:eastAsia="Calibri"/>
          <w:sz w:val="16"/>
        </w:rPr>
        <w:t xml:space="preserve"> (2005, 47).4</w:t>
      </w:r>
    </w:p>
    <w:p w14:paraId="5C8A19CF" w14:textId="77777777" w:rsidR="00F53EF7" w:rsidRPr="00F53EF7" w:rsidRDefault="00F53EF7" w:rsidP="00F53EF7">
      <w:pPr>
        <w:rPr>
          <w:rFonts w:eastAsia="Calibri"/>
          <w:u w:val="single"/>
        </w:rPr>
      </w:pPr>
      <w:r w:rsidRPr="00F53EF7">
        <w:rPr>
          <w:rFonts w:eastAsia="Calibri"/>
          <w:u w:val="single"/>
        </w:rPr>
        <w:t xml:space="preserve">This </w:t>
      </w:r>
      <w:r w:rsidRPr="00F53EF7">
        <w:rPr>
          <w:rFonts w:eastAsia="Calibri"/>
          <w:highlight w:val="cyan"/>
          <w:u w:val="single"/>
        </w:rPr>
        <w:t>innate evil</w:t>
      </w:r>
      <w:r w:rsidRPr="00F53EF7">
        <w:rPr>
          <w:rFonts w:eastAsia="Calibri"/>
          <w:sz w:val="16"/>
          <w:highlight w:val="cyan"/>
        </w:rPr>
        <w:t>,</w:t>
      </w:r>
      <w:r w:rsidRPr="00F53EF7">
        <w:rPr>
          <w:rFonts w:eastAsia="Calibri"/>
          <w:sz w:val="16"/>
        </w:rPr>
        <w:t xml:space="preserve"> operationalised as a senseless adherence to and worship of violence, </w:t>
      </w:r>
      <w:r w:rsidRPr="00F53EF7">
        <w:rPr>
          <w:rFonts w:eastAsia="Calibri"/>
          <w:highlight w:val="cyan"/>
          <w:u w:val="single"/>
        </w:rPr>
        <w:t>is characterised as specifically Islamic</w:t>
      </w:r>
      <w:r w:rsidRPr="00F53EF7">
        <w:rPr>
          <w:rFonts w:eastAsia="Calibri"/>
          <w:sz w:val="16"/>
        </w:rPr>
        <w:t xml:space="preserve">, whether understood as </w:t>
      </w:r>
      <w:r w:rsidRPr="00F53EF7">
        <w:rPr>
          <w:rFonts w:eastAsia="Calibri"/>
          <w:u w:val="single"/>
        </w:rPr>
        <w:t>a form of religious “</w:t>
      </w:r>
      <w:r w:rsidRPr="00F53EF7">
        <w:rPr>
          <w:rFonts w:eastAsia="Calibri"/>
          <w:highlight w:val="cyan"/>
          <w:u w:val="single"/>
        </w:rPr>
        <w:t>fundamentalism</w:t>
      </w:r>
      <w:r w:rsidRPr="00F53EF7">
        <w:rPr>
          <w:rFonts w:eastAsia="Calibri"/>
          <w:u w:val="single"/>
        </w:rPr>
        <w:t>”</w:t>
      </w:r>
      <w:r w:rsidRPr="00F53EF7">
        <w:rPr>
          <w:rFonts w:eastAsia="Calibri"/>
          <w:sz w:val="16"/>
        </w:rPr>
        <w:t xml:space="preserve"> or indoctrination (Kundnani 2014), on the one hand, </w:t>
      </w:r>
      <w:r w:rsidRPr="00F53EF7">
        <w:rPr>
          <w:rFonts w:eastAsia="Calibri"/>
          <w:u w:val="single"/>
        </w:rPr>
        <w:t>or</w:t>
      </w:r>
      <w:r w:rsidRPr="00F53EF7">
        <w:rPr>
          <w:rFonts w:eastAsia="Calibri"/>
          <w:sz w:val="16"/>
        </w:rPr>
        <w:t xml:space="preserve"> as </w:t>
      </w:r>
      <w:r w:rsidRPr="00F53EF7">
        <w:rPr>
          <w:rFonts w:eastAsia="Calibri"/>
          <w:u w:val="single"/>
        </w:rPr>
        <w:t>mental illness</w:t>
      </w:r>
      <w:r w:rsidRPr="00F53EF7">
        <w:rPr>
          <w:rFonts w:eastAsia="Calibri"/>
          <w:sz w:val="16"/>
        </w:rPr>
        <w:t xml:space="preserve"> or depravity (Patel 2014) on the other. </w:t>
      </w:r>
      <w:r w:rsidRPr="00F53EF7">
        <w:rPr>
          <w:rFonts w:eastAsia="Calibri"/>
          <w:highlight w:val="cyan"/>
          <w:u w:val="single"/>
        </w:rPr>
        <w:t>The “terrorist,”</w:t>
      </w:r>
      <w:r w:rsidRPr="00F53EF7">
        <w:rPr>
          <w:rFonts w:eastAsia="Calibri"/>
          <w:u w:val="single"/>
        </w:rPr>
        <w:t xml:space="preserve"> then, is evil, violent, and Muslim, qualities that are at once transitive and causal</w:t>
      </w:r>
      <w:r w:rsidRPr="00F53EF7">
        <w:rPr>
          <w:rFonts w:eastAsia="Calibri"/>
          <w:sz w:val="16"/>
        </w:rPr>
        <w:t xml:space="preserve"> – </w:t>
      </w:r>
      <w:r w:rsidRPr="00F53EF7">
        <w:rPr>
          <w:rFonts w:eastAsia="Calibri"/>
          <w:u w:val="single"/>
        </w:rPr>
        <w:t xml:space="preserve">he </w:t>
      </w:r>
      <w:r w:rsidRPr="00F53EF7">
        <w:rPr>
          <w:rFonts w:eastAsia="Calibri"/>
          <w:highlight w:val="cyan"/>
          <w:u w:val="single"/>
        </w:rPr>
        <w:t>is evil</w:t>
      </w:r>
      <w:r w:rsidRPr="00F53EF7">
        <w:rPr>
          <w:rFonts w:eastAsia="Calibri"/>
          <w:sz w:val="16"/>
          <w:highlight w:val="cyan"/>
        </w:rPr>
        <w:t xml:space="preserve"> </w:t>
      </w:r>
      <w:r w:rsidRPr="00F53EF7">
        <w:rPr>
          <w:rFonts w:eastAsia="Calibri"/>
          <w:highlight w:val="cyan"/>
          <w:u w:val="single"/>
        </w:rPr>
        <w:t>(because he is) violent and Muslim</w:t>
      </w:r>
      <w:r w:rsidRPr="00F53EF7">
        <w:rPr>
          <w:rFonts w:eastAsia="Calibri"/>
          <w:u w:val="single"/>
        </w:rPr>
        <w:t>; he is Muslim (because he is) evil and violent; he is violent (because he is) Muslim and evil</w:t>
      </w:r>
      <w:r w:rsidRPr="00F53EF7">
        <w:rPr>
          <w:rFonts w:eastAsia="Calibri"/>
          <w:sz w:val="16"/>
        </w:rPr>
        <w:t xml:space="preserve">.5 The result is the production of what Sohail Daulatzai and Junaid Rana (2018) describe as the figure of the global Muslim, an avatar of racialised abjection amidst global security regimes of white supremacy that testifies to the complete unthinkability of Muslim subjectivity or personhood. This global Muslim signifies “a disavowal of a future” and “a demographic threat,” “devastation, life turned to death, the annihilation of all things present in the world” (Daulatzai and Rana 2015, 41), </w:t>
      </w:r>
      <w:r w:rsidRPr="00F53EF7">
        <w:rPr>
          <w:rFonts w:eastAsia="Calibri"/>
          <w:u w:val="single"/>
        </w:rPr>
        <w:t xml:space="preserve">and is </w:t>
      </w:r>
      <w:r w:rsidRPr="00F53EF7">
        <w:rPr>
          <w:rFonts w:eastAsia="Calibri"/>
          <w:highlight w:val="cyan"/>
          <w:u w:val="single"/>
        </w:rPr>
        <w:t>thus</w:t>
      </w:r>
      <w:r w:rsidRPr="00F53EF7">
        <w:rPr>
          <w:rFonts w:eastAsia="Calibri"/>
          <w:u w:val="single"/>
        </w:rPr>
        <w:t xml:space="preserve"> legitimatised as </w:t>
      </w:r>
      <w:r w:rsidRPr="00F53EF7">
        <w:rPr>
          <w:rFonts w:eastAsia="Calibri"/>
          <w:highlight w:val="cyan"/>
          <w:u w:val="single"/>
        </w:rPr>
        <w:t>the object of surveillance, securitisation</w:t>
      </w:r>
      <w:r w:rsidRPr="00F53EF7">
        <w:rPr>
          <w:rFonts w:eastAsia="Calibri"/>
          <w:u w:val="single"/>
        </w:rPr>
        <w:t xml:space="preserve">, banning, </w:t>
      </w:r>
      <w:r w:rsidRPr="00F53EF7">
        <w:rPr>
          <w:rFonts w:eastAsia="Calibri"/>
          <w:highlight w:val="cyan"/>
          <w:u w:val="single"/>
        </w:rPr>
        <w:t>disappearance, torture, occupation</w:t>
      </w:r>
      <w:r w:rsidRPr="00F53EF7">
        <w:rPr>
          <w:rFonts w:eastAsia="Calibri"/>
          <w:u w:val="single"/>
        </w:rPr>
        <w:t xml:space="preserve">, droning, bombing, warfare, </w:t>
      </w:r>
      <w:r w:rsidRPr="00F53EF7">
        <w:rPr>
          <w:rFonts w:eastAsia="Calibri"/>
          <w:highlight w:val="cyan"/>
          <w:u w:val="single"/>
        </w:rPr>
        <w:t>massacre, dispossession, ethnic cleansing, starvation</w:t>
      </w:r>
      <w:r w:rsidRPr="00F53EF7">
        <w:rPr>
          <w:rFonts w:eastAsia="Calibri"/>
          <w:u w:val="single"/>
        </w:rPr>
        <w:t xml:space="preserve">, extrajudicial </w:t>
      </w:r>
      <w:r w:rsidRPr="00F53EF7">
        <w:rPr>
          <w:rFonts w:eastAsia="Calibri"/>
          <w:highlight w:val="cyan"/>
          <w:u w:val="single"/>
        </w:rPr>
        <w:t>murder, and genocide.</w:t>
      </w:r>
    </w:p>
    <w:p w14:paraId="390CF8C2" w14:textId="77777777" w:rsidR="00F53EF7" w:rsidRPr="00F53EF7" w:rsidRDefault="00F53EF7" w:rsidP="00F53EF7">
      <w:pPr>
        <w:rPr>
          <w:rFonts w:eastAsia="Calibri"/>
          <w:sz w:val="16"/>
        </w:rPr>
      </w:pPr>
      <w:r w:rsidRPr="00F53EF7">
        <w:rPr>
          <w:rFonts w:eastAsia="Calibri"/>
          <w:highlight w:val="cyan"/>
          <w:u w:val="single"/>
        </w:rPr>
        <w:t>“Terrorism”</w:t>
      </w:r>
      <w:r w:rsidRPr="00F53EF7">
        <w:rPr>
          <w:rFonts w:eastAsia="Calibri"/>
          <w:sz w:val="16"/>
        </w:rPr>
        <w:t xml:space="preserve"> has been such an effective </w:t>
      </w:r>
      <w:r w:rsidRPr="00F53EF7">
        <w:rPr>
          <w:rFonts w:eastAsia="Calibri"/>
          <w:u w:val="single"/>
        </w:rPr>
        <w:t xml:space="preserve">discourse </w:t>
      </w:r>
      <w:r w:rsidRPr="00F53EF7">
        <w:rPr>
          <w:rFonts w:eastAsia="Calibri"/>
          <w:sz w:val="16"/>
        </w:rPr>
        <w:t xml:space="preserve">of punitive racialisation because it </w:t>
      </w:r>
      <w:r w:rsidRPr="00F53EF7">
        <w:rPr>
          <w:rFonts w:eastAsia="Calibri"/>
          <w:highlight w:val="cyan"/>
          <w:u w:val="single"/>
        </w:rPr>
        <w:t>mobilises settler colonial logics</w:t>
      </w:r>
      <w:r w:rsidRPr="00F53EF7">
        <w:rPr>
          <w:rFonts w:eastAsia="Calibri"/>
          <w:u w:val="single"/>
        </w:rPr>
        <w:t xml:space="preserve"> of white innocence and indigenous “savagery”</w:t>
      </w:r>
      <w:r w:rsidRPr="00F53EF7">
        <w:rPr>
          <w:rFonts w:eastAsia="Calibri"/>
          <w:sz w:val="16"/>
        </w:rPr>
        <w:t xml:space="preserve"> (Barker 2021; Byrd 2011; Daulatzai 2016; Lubin 2021). Native Studies scholars and anticolonial critics have argued that </w:t>
      </w:r>
      <w:r w:rsidRPr="00F53EF7">
        <w:rPr>
          <w:rFonts w:eastAsia="Calibri"/>
          <w:highlight w:val="cyan"/>
          <w:u w:val="single"/>
        </w:rPr>
        <w:t>contemporary U.S. empire remains bound</w:t>
      </w:r>
      <w:r w:rsidRPr="00F53EF7">
        <w:rPr>
          <w:rFonts w:eastAsia="Calibri"/>
          <w:u w:val="single"/>
        </w:rPr>
        <w:t xml:space="preserve"> </w:t>
      </w:r>
      <w:r w:rsidRPr="00F53EF7">
        <w:rPr>
          <w:rFonts w:eastAsia="Calibri"/>
          <w:highlight w:val="cyan"/>
          <w:u w:val="single"/>
        </w:rPr>
        <w:t>to</w:t>
      </w:r>
      <w:r w:rsidRPr="00F53EF7">
        <w:rPr>
          <w:rFonts w:eastAsia="Calibri"/>
          <w:sz w:val="16"/>
        </w:rPr>
        <w:t xml:space="preserve"> the European incursions in North America and the violences of </w:t>
      </w:r>
      <w:r w:rsidRPr="00F53EF7">
        <w:rPr>
          <w:rFonts w:eastAsia="Calibri"/>
          <w:highlight w:val="cyan"/>
          <w:u w:val="single"/>
        </w:rPr>
        <w:t>genocide</w:t>
      </w:r>
      <w:r w:rsidRPr="00F53EF7">
        <w:rPr>
          <w:rFonts w:eastAsia="Calibri"/>
          <w:sz w:val="16"/>
        </w:rPr>
        <w:t xml:space="preserve">, dispossession, warfare, disease, transfer, and forced removal that characterised the emergence and establishment of the U.S. nation-state (Singh 2017) (or, more aptly, the U.S. “empire-state,” since “U.S. state formation has always entailed the racial construction of colonial spaces” [Jung 2015, 61]). In this view, </w:t>
      </w:r>
      <w:r w:rsidRPr="00F53EF7">
        <w:rPr>
          <w:rFonts w:eastAsia="Calibri"/>
          <w:highlight w:val="cyan"/>
          <w:u w:val="single"/>
        </w:rPr>
        <w:t>the GWOT</w:t>
      </w:r>
      <w:r w:rsidRPr="00F53EF7">
        <w:rPr>
          <w:rFonts w:eastAsia="Calibri"/>
          <w:u w:val="single"/>
        </w:rPr>
        <w:t xml:space="preserve"> can be understood as a </w:t>
      </w:r>
      <w:r w:rsidRPr="00F53EF7">
        <w:rPr>
          <w:rFonts w:eastAsia="Calibri"/>
          <w:highlight w:val="cyan"/>
          <w:u w:val="single"/>
        </w:rPr>
        <w:t>continuation of</w:t>
      </w:r>
      <w:r w:rsidRPr="00F53EF7">
        <w:rPr>
          <w:rFonts w:eastAsia="Calibri"/>
          <w:u w:val="single"/>
        </w:rPr>
        <w:t xml:space="preserve"> the </w:t>
      </w:r>
      <w:r w:rsidRPr="00F53EF7">
        <w:rPr>
          <w:rFonts w:eastAsia="Calibri"/>
          <w:highlight w:val="cyan"/>
          <w:u w:val="single"/>
        </w:rPr>
        <w:t>US settler colonial project</w:t>
      </w:r>
      <w:r w:rsidRPr="00F53EF7">
        <w:rPr>
          <w:rFonts w:eastAsia="Calibri"/>
          <w:u w:val="single"/>
        </w:rPr>
        <w:t xml:space="preserve"> and a morphing of that project into a new and specifically securitised, expansionist empire</w:t>
      </w:r>
      <w:r w:rsidRPr="00F53EF7">
        <w:rPr>
          <w:rFonts w:eastAsia="Calibri"/>
          <w:sz w:val="16"/>
        </w:rPr>
        <w:t xml:space="preserve">. Seen in this light, </w:t>
      </w:r>
      <w:r w:rsidRPr="00F53EF7">
        <w:rPr>
          <w:rFonts w:eastAsia="Calibri"/>
          <w:u w:val="single"/>
        </w:rPr>
        <w:t>the native becomes the original “terrorist,”</w:t>
      </w:r>
      <w:r w:rsidRPr="00F53EF7">
        <w:rPr>
          <w:rFonts w:eastAsia="Calibri"/>
          <w:sz w:val="16"/>
        </w:rPr>
        <w:t xml:space="preserve"> just as the “terrorist” becomes today’s imperial, outward projection of the native (Byrd 2011; Jung 2015; Lubin 2008; Silliman 2008).</w:t>
      </w:r>
    </w:p>
    <w:p w14:paraId="41B00D28" w14:textId="77777777" w:rsidR="00F53EF7" w:rsidRPr="00F53EF7" w:rsidRDefault="00F53EF7" w:rsidP="00F53EF7">
      <w:pPr>
        <w:rPr>
          <w:rFonts w:eastAsia="Calibri"/>
          <w:sz w:val="16"/>
        </w:rPr>
      </w:pPr>
      <w:r w:rsidRPr="00F53EF7">
        <w:rPr>
          <w:rFonts w:eastAsia="Calibri"/>
          <w:sz w:val="16"/>
        </w:rPr>
        <w:t xml:space="preserve">These parallel arguments about </w:t>
      </w:r>
      <w:r w:rsidRPr="00F53EF7">
        <w:rPr>
          <w:rFonts w:eastAsia="Calibri"/>
          <w:highlight w:val="cyan"/>
          <w:u w:val="single"/>
        </w:rPr>
        <w:t>anti-Muslim racism</w:t>
      </w:r>
      <w:r w:rsidRPr="00F53EF7">
        <w:rPr>
          <w:rFonts w:eastAsia="Calibri"/>
          <w:sz w:val="16"/>
        </w:rPr>
        <w:t xml:space="preserve">, on the one hand, </w:t>
      </w:r>
      <w:r w:rsidRPr="00F53EF7">
        <w:rPr>
          <w:rFonts w:eastAsia="Calibri"/>
          <w:highlight w:val="cyan"/>
          <w:u w:val="single"/>
        </w:rPr>
        <w:t>and the GWOT</w:t>
      </w:r>
      <w:r w:rsidRPr="00F53EF7">
        <w:rPr>
          <w:rFonts w:eastAsia="Calibri"/>
          <w:sz w:val="16"/>
        </w:rPr>
        <w:t xml:space="preserve"> as a reiteration of settler colonialism, on the other, </w:t>
      </w:r>
      <w:r w:rsidRPr="00F53EF7">
        <w:rPr>
          <w:rFonts w:eastAsia="Calibri"/>
          <w:highlight w:val="cyan"/>
          <w:u w:val="single"/>
        </w:rPr>
        <w:t>have in common</w:t>
      </w:r>
      <w:r w:rsidRPr="00F53EF7">
        <w:rPr>
          <w:rFonts w:eastAsia="Calibri"/>
          <w:sz w:val="16"/>
        </w:rPr>
        <w:t xml:space="preserve"> a commitment to what I have elsewhere called </w:t>
      </w:r>
      <w:r w:rsidRPr="00F53EF7">
        <w:rPr>
          <w:rFonts w:eastAsia="Calibri"/>
          <w:highlight w:val="cyan"/>
          <w:u w:val="single"/>
        </w:rPr>
        <w:t>civilizationalist moralism</w:t>
      </w:r>
      <w:r w:rsidRPr="00F53EF7">
        <w:rPr>
          <w:rFonts w:eastAsia="Calibri"/>
          <w:sz w:val="16"/>
        </w:rPr>
        <w:t xml:space="preserve"> (Schotten 2018). At the centre of this interpretation is </w:t>
      </w:r>
      <w:r w:rsidRPr="00F53EF7">
        <w:rPr>
          <w:rFonts w:eastAsia="Calibri"/>
          <w:u w:val="single"/>
        </w:rPr>
        <w:t>a</w:t>
      </w:r>
      <w:r w:rsidRPr="00F53EF7">
        <w:rPr>
          <w:rFonts w:eastAsia="Calibri"/>
          <w:sz w:val="16"/>
        </w:rPr>
        <w:t xml:space="preserve"> moralised Hobbesian </w:t>
      </w:r>
      <w:r w:rsidRPr="00F53EF7">
        <w:rPr>
          <w:rFonts w:eastAsia="Calibri"/>
          <w:u w:val="single"/>
        </w:rPr>
        <w:t>world</w:t>
      </w:r>
      <w:r w:rsidRPr="00F53EF7">
        <w:rPr>
          <w:rFonts w:eastAsia="Calibri"/>
          <w:highlight w:val="cyan"/>
          <w:u w:val="single"/>
        </w:rPr>
        <w:t>view of</w:t>
      </w:r>
      <w:r w:rsidRPr="00F53EF7">
        <w:rPr>
          <w:rFonts w:eastAsia="Calibri"/>
          <w:u w:val="single"/>
        </w:rPr>
        <w:t xml:space="preserve"> </w:t>
      </w:r>
      <w:r w:rsidRPr="00F53EF7">
        <w:rPr>
          <w:rFonts w:eastAsia="Calibri"/>
          <w:highlight w:val="cyan"/>
          <w:u w:val="single"/>
        </w:rPr>
        <w:t>life as</w:t>
      </w:r>
      <w:r w:rsidRPr="00F53EF7">
        <w:rPr>
          <w:rFonts w:eastAsia="Calibri"/>
          <w:u w:val="single"/>
        </w:rPr>
        <w:t xml:space="preserve"> of </w:t>
      </w:r>
      <w:r w:rsidRPr="00F53EF7">
        <w:rPr>
          <w:rFonts w:eastAsia="Calibri"/>
          <w:highlight w:val="cyan"/>
          <w:u w:val="single"/>
        </w:rPr>
        <w:t>existential</w:t>
      </w:r>
      <w:r w:rsidRPr="00F53EF7">
        <w:rPr>
          <w:rFonts w:eastAsia="Calibri"/>
          <w:u w:val="single"/>
        </w:rPr>
        <w:t xml:space="preserve"> </w:t>
      </w:r>
      <w:r w:rsidRPr="00F53EF7">
        <w:rPr>
          <w:rFonts w:eastAsia="Calibri"/>
          <w:highlight w:val="cyan"/>
          <w:u w:val="single"/>
        </w:rPr>
        <w:t>warfare</w:t>
      </w:r>
      <w:r w:rsidRPr="00F53EF7">
        <w:rPr>
          <w:rFonts w:eastAsia="Calibri"/>
          <w:sz w:val="16"/>
        </w:rPr>
        <w:t xml:space="preserve"> – not of “all against all”, as Hobbes had it, but rather of warfare </w:t>
      </w:r>
      <w:r w:rsidRPr="00F53EF7">
        <w:rPr>
          <w:rFonts w:eastAsia="Calibri"/>
          <w:u w:val="single"/>
        </w:rPr>
        <w:t>waged</w:t>
      </w:r>
      <w:r w:rsidRPr="00F53EF7">
        <w:rPr>
          <w:rFonts w:eastAsia="Calibri"/>
          <w:sz w:val="16"/>
        </w:rPr>
        <w:t xml:space="preserve"> in the name of the survival of one’s own people </w:t>
      </w:r>
      <w:r w:rsidRPr="00F53EF7">
        <w:rPr>
          <w:rFonts w:eastAsia="Calibri"/>
          <w:u w:val="single"/>
        </w:rPr>
        <w:t>against</w:t>
      </w:r>
      <w:r w:rsidRPr="00F53EF7">
        <w:rPr>
          <w:rFonts w:eastAsia="Calibri"/>
          <w:sz w:val="16"/>
        </w:rPr>
        <w:t xml:space="preserve"> an array of </w:t>
      </w:r>
      <w:r w:rsidRPr="00F53EF7">
        <w:rPr>
          <w:rFonts w:eastAsia="Calibri"/>
          <w:u w:val="single"/>
        </w:rPr>
        <w:t>hostile predators</w:t>
      </w:r>
      <w:r w:rsidRPr="00F53EF7">
        <w:rPr>
          <w:rFonts w:eastAsia="Calibri"/>
          <w:sz w:val="16"/>
        </w:rPr>
        <w:t xml:space="preserve"> bent on the annihilation of one’s people or way of life. More recently, I have broadened this term into what I call existential moralism (of which civilizationalist moralism would be a variant) that </w:t>
      </w:r>
      <w:r w:rsidRPr="00F53EF7">
        <w:rPr>
          <w:rFonts w:eastAsia="Calibri"/>
          <w:highlight w:val="cyan"/>
          <w:u w:val="single"/>
        </w:rPr>
        <w:t>consists</w:t>
      </w:r>
      <w:r w:rsidRPr="00F53EF7">
        <w:rPr>
          <w:rFonts w:eastAsia="Calibri"/>
          <w:u w:val="single"/>
        </w:rPr>
        <w:t xml:space="preserve"> </w:t>
      </w:r>
      <w:r w:rsidRPr="00F53EF7">
        <w:rPr>
          <w:rFonts w:eastAsia="Calibri"/>
          <w:highlight w:val="cyan"/>
          <w:u w:val="single"/>
        </w:rPr>
        <w:t>of</w:t>
      </w:r>
      <w:r w:rsidRPr="00F53EF7">
        <w:rPr>
          <w:rFonts w:eastAsia="Calibri"/>
          <w:u w:val="single"/>
        </w:rPr>
        <w:t xml:space="preserve"> two elements: </w:t>
      </w:r>
      <w:r w:rsidRPr="00F53EF7">
        <w:rPr>
          <w:rFonts w:eastAsia="Calibri"/>
          <w:highlight w:val="cyan"/>
          <w:u w:val="single"/>
        </w:rPr>
        <w:t>extinction phobia</w:t>
      </w:r>
      <w:r w:rsidRPr="00F53EF7">
        <w:rPr>
          <w:rFonts w:eastAsia="Calibri"/>
          <w:sz w:val="16"/>
        </w:rPr>
        <w:t xml:space="preserve"> on the one hand (Stahl 2021) </w:t>
      </w:r>
      <w:r w:rsidRPr="00F53EF7">
        <w:rPr>
          <w:rFonts w:eastAsia="Calibri"/>
          <w:highlight w:val="cyan"/>
          <w:u w:val="single"/>
        </w:rPr>
        <w:t>and Right-wing annihilationism</w:t>
      </w:r>
      <w:r w:rsidRPr="00F53EF7">
        <w:rPr>
          <w:rFonts w:eastAsia="Calibri"/>
          <w:sz w:val="16"/>
        </w:rPr>
        <w:t xml:space="preserve"> on the other (Schotten 2022). Extinction phobias are </w:t>
      </w:r>
      <w:r w:rsidRPr="00F53EF7">
        <w:rPr>
          <w:rFonts w:eastAsia="Calibri"/>
          <w:u w:val="single"/>
        </w:rPr>
        <w:t xml:space="preserve">false </w:t>
      </w:r>
      <w:r w:rsidRPr="00F53EF7">
        <w:rPr>
          <w:rFonts w:eastAsia="Calibri"/>
          <w:highlight w:val="cyan"/>
          <w:u w:val="single"/>
        </w:rPr>
        <w:t xml:space="preserve">victimisation narratives told by </w:t>
      </w:r>
      <w:r w:rsidRPr="00F53EF7">
        <w:rPr>
          <w:rFonts w:eastAsia="Calibri"/>
          <w:u w:val="single"/>
        </w:rPr>
        <w:t xml:space="preserve">powerful political </w:t>
      </w:r>
      <w:r w:rsidRPr="00F53EF7">
        <w:rPr>
          <w:rFonts w:eastAsia="Calibri"/>
          <w:highlight w:val="cyan"/>
          <w:u w:val="single"/>
        </w:rPr>
        <w:t>elites who imagine themselves vulnerable to elimination by</w:t>
      </w:r>
      <w:r w:rsidRPr="00F53EF7">
        <w:rPr>
          <w:rFonts w:eastAsia="Calibri"/>
          <w:u w:val="single"/>
        </w:rPr>
        <w:t xml:space="preserve"> actually </w:t>
      </w:r>
      <w:r w:rsidRPr="00F53EF7">
        <w:rPr>
          <w:rFonts w:eastAsia="Calibri"/>
          <w:highlight w:val="cyan"/>
          <w:u w:val="single"/>
        </w:rPr>
        <w:t>oppressed</w:t>
      </w:r>
      <w:r w:rsidRPr="00F53EF7">
        <w:rPr>
          <w:rFonts w:eastAsia="Calibri"/>
          <w:sz w:val="16"/>
        </w:rPr>
        <w:t xml:space="preserve"> or marginalised </w:t>
      </w:r>
      <w:r w:rsidRPr="00F53EF7">
        <w:rPr>
          <w:rFonts w:eastAsia="Calibri"/>
          <w:highlight w:val="cyan"/>
          <w:u w:val="single"/>
        </w:rPr>
        <w:t>people</w:t>
      </w:r>
      <w:r w:rsidRPr="00F53EF7">
        <w:rPr>
          <w:rFonts w:eastAsia="Calibri"/>
          <w:sz w:val="16"/>
        </w:rPr>
        <w:t xml:space="preserve"> </w:t>
      </w:r>
      <w:r w:rsidRPr="00F53EF7">
        <w:rPr>
          <w:rFonts w:eastAsia="Calibri"/>
          <w:u w:val="single"/>
        </w:rPr>
        <w:t>whom they dehumanise as innately evil</w:t>
      </w:r>
      <w:r w:rsidRPr="00F53EF7">
        <w:rPr>
          <w:rFonts w:eastAsia="Calibri"/>
          <w:sz w:val="16"/>
        </w:rPr>
        <w:t xml:space="preserve">, “savage,” or perverse predators. In this narrative, because the stakes are survival itself, the flip side of extinction phobia is a kind of counter-discourse I call Right-wing annihilationism. </w:t>
      </w:r>
      <w:r w:rsidRPr="00F53EF7">
        <w:rPr>
          <w:rFonts w:eastAsia="Calibri"/>
          <w:u w:val="single"/>
        </w:rPr>
        <w:t>If</w:t>
      </w:r>
      <w:r w:rsidRPr="00F53EF7">
        <w:rPr>
          <w:rFonts w:eastAsia="Calibri"/>
          <w:sz w:val="16"/>
        </w:rPr>
        <w:t xml:space="preserve">, from the perspective of an extinction phobe, some abject person or set of people – e.g. </w:t>
      </w:r>
      <w:r w:rsidRPr="00F53EF7">
        <w:rPr>
          <w:rFonts w:eastAsia="Calibri"/>
          <w:sz w:val="16"/>
          <w:highlight w:val="cyan"/>
        </w:rPr>
        <w:t>“</w:t>
      </w:r>
      <w:r w:rsidRPr="00F53EF7">
        <w:rPr>
          <w:rFonts w:eastAsia="Calibri"/>
          <w:highlight w:val="cyan"/>
          <w:u w:val="single"/>
        </w:rPr>
        <w:t>terrorists” – pose an</w:t>
      </w:r>
      <w:r w:rsidRPr="00F53EF7">
        <w:rPr>
          <w:rFonts w:eastAsia="Calibri"/>
          <w:sz w:val="16"/>
        </w:rPr>
        <w:t xml:space="preserve"> </w:t>
      </w:r>
      <w:r w:rsidRPr="00F53EF7">
        <w:rPr>
          <w:rFonts w:eastAsia="Calibri"/>
          <w:highlight w:val="cyan"/>
          <w:u w:val="single"/>
        </w:rPr>
        <w:t>existential threat</w:t>
      </w:r>
      <w:r w:rsidRPr="00F53EF7">
        <w:rPr>
          <w:rFonts w:eastAsia="Calibri"/>
          <w:sz w:val="16"/>
        </w:rPr>
        <w:t xml:space="preserve"> to one’s own, “innocent” people (e.g. America, Jews, “the West,” or even “civilization itself”), then </w:t>
      </w:r>
      <w:r w:rsidRPr="00F53EF7">
        <w:rPr>
          <w:rFonts w:eastAsia="Calibri"/>
          <w:highlight w:val="cyan"/>
          <w:u w:val="single"/>
        </w:rPr>
        <w:t>safety requires total</w:t>
      </w:r>
      <w:r w:rsidRPr="00F53EF7">
        <w:rPr>
          <w:rFonts w:eastAsia="Calibri"/>
          <w:sz w:val="16"/>
          <w:highlight w:val="cyan"/>
        </w:rPr>
        <w:t xml:space="preserve"> </w:t>
      </w:r>
      <w:r w:rsidRPr="00F53EF7">
        <w:rPr>
          <w:rFonts w:eastAsia="Calibri"/>
          <w:highlight w:val="cyan"/>
          <w:u w:val="single"/>
        </w:rPr>
        <w:t>eradication</w:t>
      </w:r>
      <w:r w:rsidRPr="00F53EF7">
        <w:rPr>
          <w:rFonts w:eastAsia="Calibri"/>
          <w:u w:val="single"/>
        </w:rPr>
        <w:t xml:space="preserve"> of those threats – elimination</w:t>
      </w:r>
      <w:r w:rsidRPr="00F53EF7">
        <w:rPr>
          <w:rFonts w:eastAsia="Calibri"/>
          <w:sz w:val="16"/>
        </w:rPr>
        <w:t xml:space="preserve"> of the would-be eliminators. Extinction phobias are narratives told by what Hil Aked (2023) identifies as “social movements from above” – collective action on the part of dominant groups to protect, perpetuate, and enhance their dominance (see also Griffin, Miller, and Mills 2017).6 </w:t>
      </w:r>
      <w:r w:rsidRPr="00F53EF7">
        <w:rPr>
          <w:rFonts w:eastAsia="Calibri"/>
          <w:u w:val="single"/>
        </w:rPr>
        <w:t>They are extremely dangerous and lead to</w:t>
      </w:r>
      <w:r w:rsidRPr="00F53EF7">
        <w:rPr>
          <w:rFonts w:eastAsia="Calibri"/>
          <w:sz w:val="16"/>
        </w:rPr>
        <w:t xml:space="preserve"> rhetoric if not actual policy of </w:t>
      </w:r>
      <w:r w:rsidRPr="00F53EF7">
        <w:rPr>
          <w:rFonts w:eastAsia="Calibri"/>
          <w:u w:val="single"/>
        </w:rPr>
        <w:t>genocide</w:t>
      </w:r>
      <w:r w:rsidRPr="00F53EF7">
        <w:rPr>
          <w:rFonts w:eastAsia="Calibri"/>
          <w:sz w:val="16"/>
        </w:rPr>
        <w:t xml:space="preserve"> </w:t>
      </w:r>
      <w:r w:rsidRPr="00F53EF7">
        <w:rPr>
          <w:rFonts w:eastAsia="Calibri"/>
          <w:u w:val="single"/>
        </w:rPr>
        <w:t>or</w:t>
      </w:r>
      <w:r w:rsidRPr="00F53EF7">
        <w:rPr>
          <w:rFonts w:eastAsia="Calibri"/>
          <w:sz w:val="16"/>
        </w:rPr>
        <w:t xml:space="preserve"> </w:t>
      </w:r>
      <w:r w:rsidRPr="00F53EF7">
        <w:rPr>
          <w:rFonts w:eastAsia="Calibri"/>
          <w:u w:val="single"/>
        </w:rPr>
        <w:t>total annihilation</w:t>
      </w:r>
      <w:r w:rsidRPr="00F53EF7">
        <w:rPr>
          <w:rFonts w:eastAsia="Calibri"/>
          <w:sz w:val="16"/>
        </w:rPr>
        <w:t>.7</w:t>
      </w:r>
    </w:p>
    <w:p w14:paraId="19F599D7" w14:textId="77777777" w:rsidR="00F53EF7" w:rsidRPr="00F53EF7" w:rsidRDefault="00F53EF7" w:rsidP="00F53EF7">
      <w:pPr>
        <w:rPr>
          <w:rFonts w:eastAsia="Calibri"/>
          <w:sz w:val="16"/>
        </w:rPr>
      </w:pPr>
      <w:r w:rsidRPr="00F53EF7">
        <w:rPr>
          <w:rFonts w:eastAsia="Calibri"/>
          <w:u w:val="single"/>
        </w:rPr>
        <w:t xml:space="preserve">The </w:t>
      </w:r>
      <w:r w:rsidRPr="00F53EF7">
        <w:rPr>
          <w:rFonts w:eastAsia="Calibri"/>
          <w:highlight w:val="cyan"/>
          <w:u w:val="single"/>
        </w:rPr>
        <w:t>specific moral traction at work in the category “terrorist”,</w:t>
      </w:r>
      <w:r w:rsidRPr="00F53EF7">
        <w:rPr>
          <w:rFonts w:eastAsia="Calibri"/>
          <w:u w:val="single"/>
        </w:rPr>
        <w:t xml:space="preserve"> then, </w:t>
      </w:r>
      <w:r w:rsidRPr="00F53EF7">
        <w:rPr>
          <w:rFonts w:eastAsia="Calibri"/>
          <w:highlight w:val="cyan"/>
          <w:u w:val="single"/>
        </w:rPr>
        <w:t>lies</w:t>
      </w:r>
      <w:r w:rsidRPr="00F53EF7">
        <w:rPr>
          <w:rFonts w:eastAsia="Calibri"/>
          <w:sz w:val="16"/>
        </w:rPr>
        <w:t xml:space="preserve"> not solely </w:t>
      </w:r>
      <w:r w:rsidRPr="00F53EF7">
        <w:rPr>
          <w:rFonts w:eastAsia="Calibri"/>
          <w:highlight w:val="cyan"/>
          <w:u w:val="single"/>
        </w:rPr>
        <w:t>in</w:t>
      </w:r>
      <w:r w:rsidRPr="00F53EF7">
        <w:rPr>
          <w:rFonts w:eastAsia="Calibri"/>
          <w:sz w:val="16"/>
          <w:highlight w:val="cyan"/>
        </w:rPr>
        <w:t xml:space="preserve"> </w:t>
      </w:r>
      <w:r w:rsidRPr="00F53EF7">
        <w:rPr>
          <w:rFonts w:eastAsia="Calibri"/>
          <w:highlight w:val="cyan"/>
          <w:u w:val="single"/>
        </w:rPr>
        <w:t>the racialisation of Islam</w:t>
      </w:r>
      <w:r w:rsidRPr="00F53EF7">
        <w:rPr>
          <w:rFonts w:eastAsia="Calibri"/>
          <w:sz w:val="16"/>
        </w:rPr>
        <w:t xml:space="preserve"> as the enemy or in the construal of Islam, “terrorism,” or, sometimes, “Islamic terrorism,” as a contemporary version of the indigenous “savage”. </w:t>
      </w:r>
      <w:r w:rsidRPr="00F53EF7">
        <w:rPr>
          <w:rFonts w:eastAsia="Calibri"/>
          <w:highlight w:val="cyan"/>
          <w:u w:val="single"/>
        </w:rPr>
        <w:t>Additionally</w:t>
      </w:r>
      <w:r w:rsidRPr="00F53EF7">
        <w:rPr>
          <w:rFonts w:eastAsia="Calibri"/>
          <w:sz w:val="16"/>
        </w:rPr>
        <w:t xml:space="preserve">, it lies in what these different forms of abjection have in common with the broader universe of Right-wing and fascist ideologies more generally: </w:t>
      </w:r>
      <w:r w:rsidRPr="00F53EF7">
        <w:rPr>
          <w:rFonts w:eastAsia="Calibri"/>
          <w:highlight w:val="cyan"/>
          <w:u w:val="single"/>
        </w:rPr>
        <w:t>extinction phobia</w:t>
      </w:r>
      <w:r w:rsidRPr="00F53EF7">
        <w:rPr>
          <w:rFonts w:eastAsia="Calibri"/>
          <w:sz w:val="16"/>
        </w:rPr>
        <w:t>. It is to a genealogy of the existential moralisms underpinning the extinction phobia of “terrorism” that I now turn.</w:t>
      </w:r>
    </w:p>
    <w:p w14:paraId="4704999C" w14:textId="77777777" w:rsidR="00C662AB" w:rsidRPr="00F53EF7" w:rsidRDefault="00C662AB" w:rsidP="00C662AB"/>
    <w:p w14:paraId="5468795C" w14:textId="77777777" w:rsidR="00C662AB" w:rsidRPr="00F53EF7" w:rsidRDefault="00C662AB" w:rsidP="00F53EF7">
      <w:pPr>
        <w:rPr>
          <w:rFonts w:eastAsia="Calibri"/>
          <w:sz w:val="16"/>
        </w:rPr>
      </w:pPr>
    </w:p>
    <w:p w14:paraId="74327854" w14:textId="665F93AB" w:rsidR="0056528E" w:rsidRDefault="00656922" w:rsidP="0056528E">
      <w:pPr>
        <w:pStyle w:val="Heading2"/>
      </w:pPr>
      <w:r>
        <w:t>Case</w:t>
      </w:r>
    </w:p>
    <w:p w14:paraId="141ADF61" w14:textId="7D88FBBE" w:rsidR="0084448C" w:rsidRPr="002468F6" w:rsidRDefault="0084448C" w:rsidP="0084448C"/>
    <w:p w14:paraId="37A37060" w14:textId="4718302C" w:rsidR="0084448C" w:rsidRPr="0084448C" w:rsidRDefault="0084448C" w:rsidP="0084448C"/>
    <w:p w14:paraId="73B5AA7A" w14:textId="75F486B0" w:rsidR="00806864" w:rsidRDefault="00F43FD9" w:rsidP="00806864">
      <w:pPr>
        <w:pStyle w:val="Heading3"/>
      </w:pPr>
      <w:r>
        <w:t>1NC---</w:t>
      </w:r>
      <w:r w:rsidR="00806864">
        <w:t>Deterrence</w:t>
      </w:r>
    </w:p>
    <w:p w14:paraId="2DE530AA" w14:textId="77777777" w:rsidR="002E2308" w:rsidRPr="002468F6" w:rsidRDefault="002E2308" w:rsidP="002E2308">
      <w:pPr>
        <w:pStyle w:val="Heading4"/>
        <w:rPr>
          <w:rFonts w:cs="Calibri"/>
        </w:rPr>
      </w:pPr>
      <w:r w:rsidRPr="002468F6">
        <w:rPr>
          <w:rFonts w:cs="Calibri"/>
          <w:u w:val="single"/>
        </w:rPr>
        <w:t>Reject</w:t>
      </w:r>
      <w:r w:rsidRPr="002468F6">
        <w:rPr>
          <w:rFonts w:cs="Calibri"/>
        </w:rPr>
        <w:t xml:space="preserve"> BRANDS- open conflicts of interest, zero academic credentials.</w:t>
      </w:r>
    </w:p>
    <w:p w14:paraId="4C88AE77" w14:textId="77777777" w:rsidR="002E2308" w:rsidRPr="002468F6" w:rsidRDefault="002E2308" w:rsidP="002E2308">
      <w:r w:rsidRPr="002468F6">
        <w:rPr>
          <w:rStyle w:val="Style13ptBold"/>
        </w:rPr>
        <w:t>Johnson 19</w:t>
      </w:r>
      <w:r w:rsidRPr="002468F6">
        <w:t xml:space="preserve"> (Adam, contributing analyst for FAIR.org, “Bloomberg’s Armsmaker-Funded Columnist Wants You to Know: Military Spending Is Woke”, 3/19/19, https://fair.org/home/bloombergs-armsmaker-funded-columnist-wants-you-to-know-military-spending-is-woke/)</w:t>
      </w:r>
    </w:p>
    <w:p w14:paraId="3299FABA" w14:textId="77777777" w:rsidR="002E2308" w:rsidRPr="002468F6" w:rsidRDefault="002E2308" w:rsidP="002E2308">
      <w:pPr>
        <w:rPr>
          <w:sz w:val="16"/>
        </w:rPr>
      </w:pPr>
      <w:r w:rsidRPr="002468F6">
        <w:rPr>
          <w:sz w:val="16"/>
        </w:rPr>
        <w:t>In a piece explicitly defending bloated military budgets, however, perhaps it would be useful to know what exactly the “</w:t>
      </w:r>
      <w:r w:rsidRPr="002468F6">
        <w:rPr>
          <w:rStyle w:val="Emphasis"/>
          <w:highlight w:val="yellow"/>
        </w:rPr>
        <w:t>Center for Strategic and Budgetary Assessments</w:t>
      </w:r>
      <w:r w:rsidRPr="002468F6">
        <w:rPr>
          <w:sz w:val="16"/>
        </w:rPr>
        <w:t>” is.  We can start by reading this </w:t>
      </w:r>
      <w:hyperlink r:id="rId9" w:history="1">
        <w:r w:rsidRPr="002468F6">
          <w:rPr>
            <w:rStyle w:val="Hyperlink"/>
            <w:sz w:val="16"/>
          </w:rPr>
          <w:t>section</w:t>
        </w:r>
      </w:hyperlink>
      <w:r w:rsidRPr="002468F6">
        <w:rPr>
          <w:sz w:val="16"/>
        </w:rPr>
        <w:t> taken directly from their website (unabridged):</w:t>
      </w:r>
    </w:p>
    <w:p w14:paraId="58346FD6" w14:textId="77777777" w:rsidR="002E2308" w:rsidRPr="002468F6" w:rsidRDefault="002E2308" w:rsidP="002E2308">
      <w:pPr>
        <w:rPr>
          <w:sz w:val="16"/>
        </w:rPr>
      </w:pPr>
      <w:r w:rsidRPr="002468F6">
        <w:rPr>
          <w:sz w:val="16"/>
        </w:rPr>
        <w:t xml:space="preserve">Below is a list of </w:t>
      </w:r>
      <w:r w:rsidRPr="002468F6">
        <w:rPr>
          <w:rStyle w:val="StyleUnderline"/>
          <w:highlight w:val="yellow"/>
        </w:rPr>
        <w:t>organizations that have contributed to our efforts</w:t>
      </w:r>
      <w:r w:rsidRPr="002468F6">
        <w:rPr>
          <w:sz w:val="16"/>
        </w:rPr>
        <w:t xml:space="preserve"> over the past three years.</w:t>
      </w:r>
    </w:p>
    <w:p w14:paraId="6EB33C68"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Aerojet Rocketdyne</w:t>
      </w:r>
    </w:p>
    <w:p w14:paraId="6D214F8C"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Army Strategic Studies Group</w:t>
      </w:r>
    </w:p>
    <w:p w14:paraId="31F5B21C"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Army War College</w:t>
      </w:r>
    </w:p>
    <w:p w14:paraId="39BEA694"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Austal USA</w:t>
      </w:r>
    </w:p>
    <w:p w14:paraId="62093D67"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Australian Department of Defence</w:t>
      </w:r>
    </w:p>
    <w:p w14:paraId="178576C1"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BAE Systems Inc.</w:t>
      </w:r>
    </w:p>
    <w:p w14:paraId="762997E3"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Carnegie Corporation of New York</w:t>
      </w:r>
    </w:p>
    <w:p w14:paraId="34B4CE23"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Chemring Group</w:t>
      </w:r>
    </w:p>
    <w:p w14:paraId="1754D322"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Defense Advanced Research Projects Agency (DARPA)</w:t>
      </w:r>
    </w:p>
    <w:p w14:paraId="2C347E98"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Department of the Navy</w:t>
      </w:r>
    </w:p>
    <w:p w14:paraId="74E94C61"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Embassy of Japan</w:t>
      </w:r>
    </w:p>
    <w:p w14:paraId="35242A29"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Fincantieri/Marinette</w:t>
      </w:r>
    </w:p>
    <w:p w14:paraId="47724993"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Free University Brussels</w:t>
      </w:r>
    </w:p>
    <w:p w14:paraId="067D6EB6"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General Atomics</w:t>
      </w:r>
    </w:p>
    <w:p w14:paraId="150CFB96"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General Dynamics—National Steel and Shipbuilding Company (NASSCO)</w:t>
      </w:r>
    </w:p>
    <w:p w14:paraId="2E1C5733"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Harris Corporation</w:t>
      </w:r>
    </w:p>
    <w:p w14:paraId="104A11BA"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Huntington Ingalls Industries</w:t>
      </w:r>
    </w:p>
    <w:p w14:paraId="0496CA04"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Johns Hopkins University School of Advanced International Studies</w:t>
      </w:r>
    </w:p>
    <w:p w14:paraId="27D0ACD5"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Japan Maritime Self-Defense Force</w:t>
      </w:r>
    </w:p>
    <w:p w14:paraId="0B8335C2"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Kongsberg Defense Systems, Inc.</w:t>
      </w:r>
    </w:p>
    <w:p w14:paraId="43B206CD"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L3 Technologies, Inc.</w:t>
      </w:r>
    </w:p>
    <w:p w14:paraId="1FBBD093"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Lockheed Martin Corporation</w:t>
      </w:r>
    </w:p>
    <w:p w14:paraId="033D52AD"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Maersk Line, Limited</w:t>
      </w:r>
    </w:p>
    <w:p w14:paraId="62995DF5"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Metron</w:t>
      </w:r>
    </w:p>
    <w:p w14:paraId="30B6792B"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National Defense University</w:t>
      </w:r>
    </w:p>
    <w:p w14:paraId="63532615"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Navy League of the United States</w:t>
      </w:r>
    </w:p>
    <w:p w14:paraId="07E8EE11"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Northrop Grumman Corporation</w:t>
      </w:r>
    </w:p>
    <w:p w14:paraId="0E01AE03"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Office of the Secretary of Defense/Office of Net Assessment (ONA)</w:t>
      </w:r>
    </w:p>
    <w:p w14:paraId="717D6687"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Office of the Secretary of Defense/Office of Cost Assessment and Program Evaluation (CAPE)</w:t>
      </w:r>
    </w:p>
    <w:p w14:paraId="72D34725"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Office of the Under Secretary of Defense for Acquisition and Sustainment (AT&amp;L)</w:t>
      </w:r>
    </w:p>
    <w:p w14:paraId="2E5D4B42"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Polski Instytut Spraw Miedzynarodowych (PISM)</w:t>
      </w:r>
    </w:p>
    <w:p w14:paraId="4C1CDD58"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Raven Industries</w:t>
      </w:r>
    </w:p>
    <w:p w14:paraId="0A6465EB"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Raytheon Company</w:t>
      </w:r>
    </w:p>
    <w:p w14:paraId="48A69FE5"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Sasakawa Peace Foundation</w:t>
      </w:r>
    </w:p>
    <w:p w14:paraId="3B50DE85"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Sarah Scaife Foundation</w:t>
      </w:r>
    </w:p>
    <w:p w14:paraId="2875755A"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SEACOR Holdings</w:t>
      </w:r>
    </w:p>
    <w:p w14:paraId="3D23B9CA"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Secretary of Defense Corporate Fellows Program</w:t>
      </w:r>
    </w:p>
    <w:p w14:paraId="1E9B47C9"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Smith Richardson Foundation</w:t>
      </w:r>
    </w:p>
    <w:p w14:paraId="461DB5D9"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Submarine Industrial Base Council</w:t>
      </w:r>
    </w:p>
    <w:p w14:paraId="7CD618C6"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Taiwan Ministry of National Defense</w:t>
      </w:r>
    </w:p>
    <w:p w14:paraId="3C81670E"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Textron Systems</w:t>
      </w:r>
    </w:p>
    <w:p w14:paraId="4B5B58FB"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The Boeing Company</w:t>
      </w:r>
    </w:p>
    <w:p w14:paraId="0A71674F"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The Doris &amp; Stanley Tananbaum Foundation</w:t>
      </w:r>
    </w:p>
    <w:p w14:paraId="3B94F82C"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The Lynde &amp; Harry Bradley Foundation</w:t>
      </w:r>
    </w:p>
    <w:p w14:paraId="5D018BD8" w14:textId="77777777" w:rsidR="002E2308" w:rsidRPr="002468F6" w:rsidRDefault="002E2308" w:rsidP="002E2308">
      <w:pPr>
        <w:pStyle w:val="NormalWeb"/>
        <w:numPr>
          <w:ilvl w:val="0"/>
          <w:numId w:val="17"/>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United Kingdom Royal Air Force</w:t>
      </w:r>
    </w:p>
    <w:p w14:paraId="1F5ED1D6" w14:textId="77777777" w:rsidR="002E2308" w:rsidRPr="002468F6" w:rsidRDefault="002E2308" w:rsidP="002E2308">
      <w:pPr>
        <w:rPr>
          <w:sz w:val="16"/>
        </w:rPr>
      </w:pPr>
      <w:r w:rsidRPr="002468F6">
        <w:rPr>
          <w:b/>
          <w:bCs/>
          <w:sz w:val="56"/>
          <w:szCs w:val="180"/>
          <w:highlight w:val="yellow"/>
          <w:u w:val="single"/>
        </w:rPr>
        <w:t xml:space="preserve">Brands </w:t>
      </w:r>
      <w:r w:rsidRPr="002468F6">
        <w:rPr>
          <w:b/>
          <w:bCs/>
          <w:sz w:val="36"/>
          <w:szCs w:val="56"/>
          <w:highlight w:val="yellow"/>
          <w:u w:val="single"/>
        </w:rPr>
        <w:t xml:space="preserve">is a senior fellow at an organization </w:t>
      </w:r>
      <w:r w:rsidRPr="002468F6">
        <w:rPr>
          <w:rStyle w:val="Emphasis"/>
          <w:b w:val="0"/>
          <w:bCs/>
          <w:sz w:val="52"/>
          <w:szCs w:val="56"/>
          <w:highlight w:val="yellow"/>
        </w:rPr>
        <w:t>funded</w:t>
      </w:r>
      <w:r w:rsidRPr="002468F6">
        <w:rPr>
          <w:rStyle w:val="Emphasis"/>
          <w:sz w:val="52"/>
          <w:szCs w:val="56"/>
          <w:highlight w:val="yellow"/>
        </w:rPr>
        <w:t xml:space="preserve"> </w:t>
      </w:r>
      <w:r w:rsidRPr="002468F6">
        <w:rPr>
          <w:rStyle w:val="Emphasis"/>
          <w:highlight w:val="yellow"/>
        </w:rPr>
        <w:t>almost entirely by those with a clear interest in the</w:t>
      </w:r>
      <w:r w:rsidRPr="002468F6">
        <w:rPr>
          <w:sz w:val="16"/>
        </w:rPr>
        <w:t xml:space="preserve"> upcoming $750 billion </w:t>
      </w:r>
      <w:r w:rsidRPr="002468F6">
        <w:rPr>
          <w:rStyle w:val="Emphasis"/>
          <w:highlight w:val="yellow"/>
        </w:rPr>
        <w:t>defense budget</w:t>
      </w:r>
      <w:r w:rsidRPr="002468F6">
        <w:rPr>
          <w:sz w:val="16"/>
        </w:rPr>
        <w:t xml:space="preserve"> Brands is pushing for. While we don’t have a tax filings for CSBA since Brand was hired there, and thus we do not know his specific income, the average senior fellow at the organization, as of its </w:t>
      </w:r>
      <w:hyperlink r:id="rId10" w:history="1">
        <w:r w:rsidRPr="002468F6">
          <w:rPr>
            <w:rStyle w:val="Hyperlink"/>
            <w:sz w:val="16"/>
          </w:rPr>
          <w:t>last tax filing</w:t>
        </w:r>
      </w:hyperlink>
      <w:r w:rsidRPr="002468F6">
        <w:rPr>
          <w:sz w:val="16"/>
        </w:rPr>
        <w:t>, makes just under $300,000 a year.</w:t>
      </w:r>
    </w:p>
    <w:p w14:paraId="13A4B598" w14:textId="77777777" w:rsidR="002E2308" w:rsidRPr="002468F6" w:rsidRDefault="002E2308" w:rsidP="002E2308">
      <w:pPr>
        <w:rPr>
          <w:sz w:val="16"/>
        </w:rPr>
      </w:pPr>
      <w:r w:rsidRPr="002468F6">
        <w:rPr>
          <w:rStyle w:val="StyleUnderline"/>
        </w:rPr>
        <w:t>They can call it whatever they wish—”think tank,” “nonprofit,” “Center</w:t>
      </w:r>
      <w:r w:rsidRPr="002468F6">
        <w:rPr>
          <w:sz w:val="16"/>
        </w:rPr>
        <w:t>”—</w:t>
      </w:r>
      <w:r w:rsidRPr="002468F6">
        <w:rPr>
          <w:rStyle w:val="Emphasis"/>
        </w:rPr>
        <w:t xml:space="preserve">but </w:t>
      </w:r>
      <w:r w:rsidRPr="002468F6">
        <w:rPr>
          <w:rStyle w:val="Emphasis"/>
          <w:highlight w:val="yellow"/>
        </w:rPr>
        <w:t>by any objective metric, this</w:t>
      </w:r>
      <w:r w:rsidRPr="002468F6">
        <w:rPr>
          <w:rStyle w:val="Emphasis"/>
        </w:rPr>
        <w:t xml:space="preserve"> </w:t>
      </w:r>
      <w:r w:rsidRPr="002468F6">
        <w:rPr>
          <w:rStyle w:val="Emphasis"/>
          <w:highlight w:val="yellow"/>
        </w:rPr>
        <w:t>organization</w:t>
      </w:r>
      <w:r w:rsidRPr="002468F6">
        <w:rPr>
          <w:rStyle w:val="Emphasis"/>
        </w:rPr>
        <w:t xml:space="preserve"> </w:t>
      </w:r>
      <w:r w:rsidRPr="002468F6">
        <w:rPr>
          <w:rStyle w:val="Emphasis"/>
          <w:highlight w:val="yellow"/>
        </w:rPr>
        <w:t>is just a lobbying entity for the weapons industry</w:t>
      </w:r>
      <w:r w:rsidRPr="002468F6">
        <w:rPr>
          <w:rStyle w:val="Emphasis"/>
        </w:rPr>
        <w:t xml:space="preserve"> </w:t>
      </w:r>
      <w:r w:rsidRPr="002468F6">
        <w:rPr>
          <w:rStyle w:val="Emphasis"/>
          <w:highlight w:val="yellow"/>
        </w:rPr>
        <w:t>and Western militaries</w:t>
      </w:r>
      <w:r w:rsidRPr="002468F6">
        <w:rPr>
          <w:sz w:val="16"/>
        </w:rPr>
        <w:t xml:space="preserve">. </w:t>
      </w:r>
      <w:r w:rsidRPr="002468F6">
        <w:rPr>
          <w:rStyle w:val="StyleUnderline"/>
          <w:highlight w:val="yellow"/>
        </w:rPr>
        <w:t>A cursory glance at</w:t>
      </w:r>
      <w:r w:rsidRPr="002468F6">
        <w:rPr>
          <w:rStyle w:val="StyleUnderline"/>
        </w:rPr>
        <w:t xml:space="preserve"> </w:t>
      </w:r>
      <w:r w:rsidRPr="002468F6">
        <w:rPr>
          <w:rStyle w:val="StyleUnderline"/>
          <w:highlight w:val="yellow"/>
        </w:rPr>
        <w:t>their </w:t>
      </w:r>
      <w:hyperlink r:id="rId11" w:history="1">
        <w:r w:rsidRPr="002468F6">
          <w:rPr>
            <w:rStyle w:val="StyleUnderline"/>
            <w:highlight w:val="yellow"/>
          </w:rPr>
          <w:t>policy briefs</w:t>
        </w:r>
      </w:hyperlink>
      <w:r w:rsidRPr="002468F6">
        <w:rPr>
          <w:rStyle w:val="StyleUnderline"/>
          <w:highlight w:val="yellow"/>
        </w:rPr>
        <w:t> reveals they</w:t>
      </w:r>
      <w:r w:rsidRPr="002468F6">
        <w:rPr>
          <w:sz w:val="16"/>
        </w:rPr>
        <w:t xml:space="preserve">, unsurprisingly, </w:t>
      </w:r>
      <w:r w:rsidRPr="002468F6">
        <w:rPr>
          <w:rStyle w:val="Emphasis"/>
          <w:highlight w:val="yellow"/>
        </w:rPr>
        <w:t>always support more spending on weapons systems</w:t>
      </w:r>
      <w:r w:rsidRPr="002468F6">
        <w:rPr>
          <w:sz w:val="16"/>
        </w:rPr>
        <w:t>. Unlike other weapons-funded lobbying groups such as Center for Strategic and International Studies (FAIR.org, </w:t>
      </w:r>
      <w:hyperlink r:id="rId12" w:history="1">
        <w:r w:rsidRPr="002468F6">
          <w:rPr>
            <w:rStyle w:val="Hyperlink"/>
            <w:sz w:val="16"/>
          </w:rPr>
          <w:t>8/12/16</w:t>
        </w:r>
      </w:hyperlink>
      <w:r w:rsidRPr="002468F6">
        <w:rPr>
          <w:sz w:val="16"/>
        </w:rPr>
        <w:t xml:space="preserve">), </w:t>
      </w:r>
      <w:r w:rsidRPr="002468F6">
        <w:rPr>
          <w:rStyle w:val="Emphasis"/>
        </w:rPr>
        <w:t>they don’t even bother throwing</w:t>
      </w:r>
      <w:r w:rsidRPr="002468F6">
        <w:rPr>
          <w:sz w:val="16"/>
        </w:rPr>
        <w:t xml:space="preserve"> some </w:t>
      </w:r>
      <w:r w:rsidRPr="002468F6">
        <w:rPr>
          <w:rStyle w:val="Emphasis"/>
        </w:rPr>
        <w:t>banks</w:t>
      </w:r>
      <w:r w:rsidRPr="002468F6">
        <w:rPr>
          <w:sz w:val="16"/>
        </w:rPr>
        <w:t xml:space="preserve"> or soda companies </w:t>
      </w:r>
      <w:r w:rsidRPr="002468F6">
        <w:rPr>
          <w:rStyle w:val="Emphasis"/>
        </w:rPr>
        <w:t>in there to give the appearance</w:t>
      </w:r>
      <w:r w:rsidRPr="002468F6">
        <w:rPr>
          <w:sz w:val="16"/>
        </w:rPr>
        <w:t xml:space="preserve"> </w:t>
      </w:r>
      <w:r w:rsidRPr="002468F6">
        <w:rPr>
          <w:rStyle w:val="Emphasis"/>
        </w:rPr>
        <w:t>of being anything other than a weapons industry trade group</w:t>
      </w:r>
      <w:r w:rsidRPr="002468F6">
        <w:rPr>
          <w:sz w:val="16"/>
        </w:rPr>
        <w:t>. (Don’t be fooled by the “Sasakawa Peace Foundation”—that’s an organization founded by far-right Japanese business executive Ryoichi Sasakawa, who was jailed as a war crimes suspect after World War II, and who once described himself as the “world’s richest fascist”—Time, </w:t>
      </w:r>
      <w:hyperlink r:id="rId13" w:history="1">
        <w:r w:rsidRPr="002468F6">
          <w:rPr>
            <w:rStyle w:val="Hyperlink"/>
            <w:sz w:val="16"/>
          </w:rPr>
          <w:t>8/26/74</w:t>
        </w:r>
      </w:hyperlink>
      <w:r w:rsidRPr="002468F6">
        <w:rPr>
          <w:sz w:val="16"/>
        </w:rPr>
        <w:t>.)</w:t>
      </w:r>
    </w:p>
    <w:p w14:paraId="30D73A32" w14:textId="77777777" w:rsidR="002E2308" w:rsidRDefault="002E2308" w:rsidP="002E2308">
      <w:pPr>
        <w:rPr>
          <w:sz w:val="16"/>
        </w:rPr>
      </w:pPr>
      <w:r w:rsidRPr="002468F6">
        <w:rPr>
          <w:sz w:val="16"/>
        </w:rPr>
        <w:t xml:space="preserve">Setting aside its </w:t>
      </w:r>
      <w:r w:rsidRPr="002468F6">
        <w:rPr>
          <w:rStyle w:val="Emphasis"/>
          <w:highlight w:val="yellow"/>
        </w:rPr>
        <w:t>disqualifying conflicts of interest</w:t>
      </w:r>
      <w:r w:rsidRPr="002468F6">
        <w:rPr>
          <w:sz w:val="16"/>
        </w:rPr>
        <w:t>, Brands’ piece is an assortment of sophistry about how weapons systems create middle-class jobs for Americans. Given that any meaningful definition of “progressive” must take into account the 95 percent of the world who are not Americans—e.g., those on the other end of these weapons systems and military occupations—the column rests its premise on a massive category error.</w:t>
      </w:r>
    </w:p>
    <w:p w14:paraId="4BE06FEC" w14:textId="62874D8D" w:rsidR="002E2308" w:rsidRPr="002468F6" w:rsidRDefault="00417C05" w:rsidP="002E2308">
      <w:pPr>
        <w:pStyle w:val="Heading4"/>
      </w:pPr>
      <w:r>
        <w:t xml:space="preserve">Reject the team for endorsing settler power. </w:t>
      </w:r>
    </w:p>
    <w:p w14:paraId="411A6D70" w14:textId="07F44308" w:rsidR="002E2308" w:rsidRPr="002E2308" w:rsidRDefault="00417C05" w:rsidP="002E2308">
      <w:r w:rsidRPr="002468F6">
        <w:rPr>
          <w:noProof/>
        </w:rPr>
        <w:drawing>
          <wp:inline distT="0" distB="0" distL="0" distR="0" wp14:anchorId="40BC3BE2" wp14:editId="10522CDD">
            <wp:extent cx="4953000" cy="6350000"/>
            <wp:effectExtent l="0" t="0" r="0" b="0"/>
            <wp:docPr id="100428122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7116" name="Picture 1" descr="A screenshot of a pho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53000" cy="6350000"/>
                    </a:xfrm>
                    <a:prstGeom prst="rect">
                      <a:avLst/>
                    </a:prstGeom>
                  </pic:spPr>
                </pic:pic>
              </a:graphicData>
            </a:graphic>
          </wp:inline>
        </w:drawing>
      </w:r>
    </w:p>
    <w:p w14:paraId="090BB1E9" w14:textId="17702A79" w:rsidR="007B2043" w:rsidRPr="007B2043" w:rsidRDefault="007B2043" w:rsidP="007B2043">
      <w:pPr>
        <w:pStyle w:val="Heading4"/>
      </w:pPr>
      <w:r>
        <w:t>Greenland thumps, allied credibility has been crushed this month but their impacts haven’t triggered</w:t>
      </w:r>
    </w:p>
    <w:p w14:paraId="617BFE4A" w14:textId="77777777" w:rsidR="00206CF8" w:rsidRPr="00206CF8" w:rsidRDefault="00206CF8" w:rsidP="00206CF8">
      <w:pPr>
        <w:keepNext/>
        <w:keepLines/>
        <w:spacing w:before="40" w:after="0"/>
        <w:outlineLvl w:val="3"/>
        <w:rPr>
          <w:rFonts w:eastAsia="MS Gothic" w:cs="Times New Roman"/>
          <w:b/>
          <w:iCs/>
          <w:sz w:val="26"/>
        </w:rPr>
      </w:pPr>
      <w:r w:rsidRPr="00206CF8">
        <w:rPr>
          <w:rFonts w:eastAsia="MS Gothic" w:cs="Times New Roman"/>
          <w:b/>
          <w:iCs/>
          <w:sz w:val="26"/>
        </w:rPr>
        <w:t>US heg is becoming increasingly violent to maintain</w:t>
      </w:r>
    </w:p>
    <w:p w14:paraId="6CD746AE" w14:textId="77777777" w:rsidR="00206CF8" w:rsidRPr="00206CF8" w:rsidRDefault="00206CF8" w:rsidP="00206CF8">
      <w:pPr>
        <w:rPr>
          <w:rFonts w:eastAsia="Calibri"/>
        </w:rPr>
      </w:pPr>
      <w:r w:rsidRPr="00206CF8">
        <w:rPr>
          <w:rFonts w:eastAsia="Calibri"/>
          <w:b/>
          <w:bCs/>
        </w:rPr>
        <w:t>Adly '25 --</w:t>
      </w:r>
      <w:r w:rsidRPr="00206CF8">
        <w:rPr>
          <w:rFonts w:eastAsia="Calibri"/>
        </w:rPr>
        <w:t xml:space="preserve"> </w:t>
      </w:r>
      <w:r w:rsidRPr="00206CF8">
        <w:rPr>
          <w:rFonts w:eastAsia="Calibri"/>
          <w:sz w:val="16"/>
          <w:szCs w:val="16"/>
        </w:rPr>
        <w:t>[Amr Adly, Amr Adly is assistant professor in the department of political science at The American University in Cairo (AUC). He worked as a researcher at the Middle East directions program at the European University Institute. He worked as a non-resident scholar at the Carnegie Middle East Center. Adly has taught political economy at AUC and Stanford University. He has also worked as a project manager at the center of democracy, development, and the rule of law at Stanford University, where he was a postdoctoral fellow.</w:t>
      </w:r>
      <w:r w:rsidRPr="00206CF8">
        <w:rPr>
          <w:rFonts w:ascii="Arial" w:eastAsia="Calibri" w:hAnsi="Arial" w:cs="Arial"/>
          <w:color w:val="403F3F"/>
          <w:shd w:val="clear" w:color="auto" w:fill="FFFFFF"/>
        </w:rPr>
        <w:t xml:space="preserve"> </w:t>
      </w:r>
      <w:r w:rsidRPr="00206CF8">
        <w:rPr>
          <w:rFonts w:eastAsia="Calibri"/>
          <w:sz w:val="16"/>
          <w:szCs w:val="16"/>
        </w:rPr>
        <w:t>Amr Adly has a Ph.D. from the European University Institute-Florence, Department of political and social sciences, "Longer Sticks and Shorter Carrots: How the U.S. is Changing its Engagement in MENA," Cairo Review of Global Affairs, 03-xx-2025, https://www.thecairoreview.com/essays/longer-sticks-and-shorter-carrots/] Accessed on 7-16-2025 //gnart</w:t>
      </w:r>
    </w:p>
    <w:p w14:paraId="19BF6D56" w14:textId="77777777" w:rsidR="00206CF8" w:rsidRPr="00206CF8" w:rsidRDefault="00206CF8" w:rsidP="00206CF8">
      <w:pPr>
        <w:rPr>
          <w:rFonts w:eastAsia="Calibri"/>
          <w:sz w:val="16"/>
        </w:rPr>
      </w:pPr>
      <w:r w:rsidRPr="00206CF8">
        <w:rPr>
          <w:rFonts w:eastAsia="Calibri"/>
          <w:sz w:val="16"/>
        </w:rPr>
        <w:t>The United States has become more rather than less militarily active in the Middle East over the past year-and-a-half, and particularly in the wake of the Israeli war on Gaza. To start with, the </w:t>
      </w:r>
      <w:hyperlink r:id="rId15" w:history="1">
        <w:r w:rsidRPr="00206CF8">
          <w:rPr>
            <w:rFonts w:eastAsia="Calibri"/>
            <w:sz w:val="16"/>
          </w:rPr>
          <w:t>United States air bridge</w:t>
        </w:r>
      </w:hyperlink>
      <w:r w:rsidRPr="00206CF8">
        <w:rPr>
          <w:rFonts w:eastAsia="Calibri"/>
          <w:sz w:val="16"/>
        </w:rPr>
        <w:t> has been critical in sustaining Israel’s ability to continue and—later on—expand the war to Lebanon, Syria, Yemen, and Iran. Together with the United Kingdom, the United States has also been engaged against the </w:t>
      </w:r>
      <w:hyperlink r:id="rId16" w:history="1">
        <w:r w:rsidRPr="00206CF8">
          <w:rPr>
            <w:rFonts w:eastAsia="Calibri"/>
            <w:sz w:val="16"/>
          </w:rPr>
          <w:t>Iran-based Houthis in Yemen</w:t>
        </w:r>
      </w:hyperlink>
      <w:r w:rsidRPr="00206CF8">
        <w:rPr>
          <w:rFonts w:eastAsia="Calibri"/>
          <w:sz w:val="16"/>
        </w:rPr>
        <w:t>. During the same period, the U.S. government actively </w:t>
      </w:r>
      <w:hyperlink r:id="rId17" w:history="1">
        <w:r w:rsidRPr="00206CF8">
          <w:rPr>
            <w:rFonts w:eastAsia="Calibri"/>
            <w:sz w:val="16"/>
          </w:rPr>
          <w:t>dispatched air carriers</w:t>
        </w:r>
      </w:hyperlink>
      <w:r w:rsidRPr="00206CF8">
        <w:rPr>
          <w:rFonts w:eastAsia="Calibri"/>
          <w:sz w:val="16"/>
        </w:rPr>
        <w:t>, </w:t>
      </w:r>
      <w:hyperlink r:id="rId18" w:history="1">
        <w:r w:rsidRPr="00206CF8">
          <w:rPr>
            <w:rFonts w:eastAsia="Calibri"/>
            <w:sz w:val="16"/>
          </w:rPr>
          <w:t>strategic bombers</w:t>
        </w:r>
      </w:hyperlink>
      <w:r w:rsidRPr="00206CF8">
        <w:rPr>
          <w:rFonts w:eastAsia="Calibri"/>
          <w:sz w:val="16"/>
        </w:rPr>
        <w:t>, and </w:t>
      </w:r>
      <w:hyperlink r:id="rId19" w:history="1">
        <w:r w:rsidRPr="00206CF8">
          <w:rPr>
            <w:rFonts w:eastAsia="Calibri"/>
            <w:sz w:val="16"/>
          </w:rPr>
          <w:t>boosted its military presence</w:t>
        </w:r>
      </w:hyperlink>
      <w:r w:rsidRPr="00206CF8">
        <w:rPr>
          <w:rFonts w:eastAsia="Calibri"/>
          <w:sz w:val="16"/>
        </w:rPr>
        <w:t> in bases around the region in view of deterring Iran and supporting Israeli war activities throughout.      </w:t>
      </w:r>
    </w:p>
    <w:p w14:paraId="5FD233EA" w14:textId="77777777" w:rsidR="00206CF8" w:rsidRPr="00206CF8" w:rsidRDefault="00206CF8" w:rsidP="00206CF8">
      <w:pPr>
        <w:rPr>
          <w:rFonts w:eastAsia="Calibri"/>
          <w:sz w:val="16"/>
        </w:rPr>
      </w:pPr>
      <w:r w:rsidRPr="00206CF8">
        <w:rPr>
          <w:rFonts w:eastAsia="Calibri"/>
          <w:sz w:val="16"/>
        </w:rPr>
        <w:t xml:space="preserve">This </w:t>
      </w:r>
      <w:r w:rsidRPr="00206CF8">
        <w:rPr>
          <w:rFonts w:eastAsia="Calibri"/>
          <w:highlight w:val="cyan"/>
          <w:u w:val="single"/>
        </w:rPr>
        <w:t>increased U.S. military engagement in</w:t>
      </w:r>
      <w:r w:rsidRPr="00206CF8">
        <w:rPr>
          <w:rFonts w:eastAsia="Calibri"/>
          <w:u w:val="single"/>
        </w:rPr>
        <w:t xml:space="preserve"> the </w:t>
      </w:r>
      <w:r w:rsidRPr="00206CF8">
        <w:rPr>
          <w:rFonts w:eastAsia="Calibri"/>
          <w:highlight w:val="cyan"/>
          <w:u w:val="single"/>
        </w:rPr>
        <w:t>Middle East</w:t>
      </w:r>
      <w:r w:rsidRPr="00206CF8">
        <w:rPr>
          <w:rFonts w:eastAsia="Calibri"/>
          <w:u w:val="single"/>
        </w:rPr>
        <w:t xml:space="preserve"> has been </w:t>
      </w:r>
      <w:r w:rsidRPr="00206CF8">
        <w:rPr>
          <w:rFonts w:eastAsia="Calibri"/>
          <w:highlight w:val="cyan"/>
          <w:u w:val="single"/>
        </w:rPr>
        <w:t>part</w:t>
      </w:r>
      <w:r w:rsidRPr="00206CF8">
        <w:rPr>
          <w:rFonts w:eastAsia="Calibri"/>
          <w:sz w:val="16"/>
        </w:rPr>
        <w:t xml:space="preserve"> and parcel </w:t>
      </w:r>
      <w:r w:rsidRPr="00206CF8">
        <w:rPr>
          <w:rFonts w:eastAsia="Calibri"/>
          <w:highlight w:val="cyan"/>
          <w:u w:val="single"/>
        </w:rPr>
        <w:t>of</w:t>
      </w:r>
      <w:r w:rsidRPr="00206CF8">
        <w:rPr>
          <w:rFonts w:eastAsia="Calibri"/>
          <w:u w:val="single"/>
        </w:rPr>
        <w:t xml:space="preserve"> a general </w:t>
      </w:r>
      <w:r w:rsidRPr="00206CF8">
        <w:rPr>
          <w:rFonts w:eastAsia="Calibri"/>
          <w:highlight w:val="cyan"/>
          <w:u w:val="single"/>
        </w:rPr>
        <w:t>global trend</w:t>
      </w:r>
      <w:r w:rsidRPr="00206CF8">
        <w:rPr>
          <w:rFonts w:eastAsia="Calibri"/>
          <w:sz w:val="16"/>
        </w:rPr>
        <w:t xml:space="preserve">, as </w:t>
      </w:r>
      <w:r w:rsidRPr="00206CF8">
        <w:rPr>
          <w:rFonts w:eastAsia="Calibri"/>
          <w:u w:val="single"/>
        </w:rPr>
        <w:t xml:space="preserve">manifested </w:t>
      </w:r>
      <w:r w:rsidRPr="00206CF8">
        <w:rPr>
          <w:rFonts w:eastAsia="Calibri"/>
          <w:highlight w:val="cyan"/>
          <w:u w:val="single"/>
        </w:rPr>
        <w:t>in</w:t>
      </w:r>
      <w:r w:rsidRPr="00206CF8">
        <w:rPr>
          <w:rFonts w:eastAsia="Calibri"/>
          <w:u w:val="single"/>
        </w:rPr>
        <w:t xml:space="preserve"> Eastern </w:t>
      </w:r>
      <w:r w:rsidRPr="00206CF8">
        <w:rPr>
          <w:rFonts w:eastAsia="Calibri"/>
          <w:highlight w:val="cyan"/>
          <w:u w:val="single"/>
        </w:rPr>
        <w:t>Europe</w:t>
      </w:r>
      <w:r w:rsidRPr="00206CF8">
        <w:rPr>
          <w:rFonts w:eastAsia="Calibri"/>
          <w:sz w:val="16"/>
        </w:rPr>
        <w:t xml:space="preserve">, the </w:t>
      </w:r>
      <w:r w:rsidRPr="00206CF8">
        <w:rPr>
          <w:rFonts w:eastAsia="Calibri"/>
          <w:highlight w:val="cyan"/>
          <w:u w:val="single"/>
        </w:rPr>
        <w:t>South China Sea</w:t>
      </w:r>
      <w:r w:rsidRPr="00206CF8">
        <w:rPr>
          <w:rFonts w:eastAsia="Calibri"/>
          <w:u w:val="single"/>
        </w:rPr>
        <w:t>, and</w:t>
      </w:r>
      <w:r w:rsidRPr="00206CF8">
        <w:rPr>
          <w:rFonts w:eastAsia="Calibri"/>
          <w:sz w:val="16"/>
        </w:rPr>
        <w:t xml:space="preserve"> the </w:t>
      </w:r>
      <w:r w:rsidRPr="00206CF8">
        <w:rPr>
          <w:rFonts w:eastAsia="Calibri"/>
          <w:u w:val="single"/>
        </w:rPr>
        <w:t>Taiwan Strait</w:t>
      </w:r>
      <w:r w:rsidRPr="00206CF8">
        <w:rPr>
          <w:rFonts w:eastAsia="Calibri"/>
          <w:sz w:val="16"/>
        </w:rPr>
        <w:t xml:space="preserve">. The </w:t>
      </w:r>
      <w:r w:rsidRPr="00206CF8">
        <w:rPr>
          <w:rFonts w:eastAsia="Calibri"/>
          <w:highlight w:val="cyan"/>
          <w:u w:val="single"/>
        </w:rPr>
        <w:t>U</w:t>
      </w:r>
      <w:r w:rsidRPr="00206CF8">
        <w:rPr>
          <w:rFonts w:eastAsia="Calibri"/>
          <w:u w:val="single"/>
        </w:rPr>
        <w:t xml:space="preserve">nited </w:t>
      </w:r>
      <w:r w:rsidRPr="00206CF8">
        <w:rPr>
          <w:rFonts w:eastAsia="Calibri"/>
          <w:highlight w:val="cyan"/>
          <w:u w:val="single"/>
        </w:rPr>
        <w:t>S</w:t>
      </w:r>
      <w:r w:rsidRPr="00206CF8">
        <w:rPr>
          <w:rFonts w:eastAsia="Calibri"/>
          <w:u w:val="single"/>
        </w:rPr>
        <w:t xml:space="preserve">tates has been </w:t>
      </w:r>
      <w:r w:rsidRPr="00206CF8">
        <w:rPr>
          <w:rFonts w:eastAsia="Calibri"/>
          <w:highlight w:val="cyan"/>
          <w:u w:val="single"/>
        </w:rPr>
        <w:t>compensating for</w:t>
      </w:r>
      <w:r w:rsidRPr="00206CF8">
        <w:rPr>
          <w:rFonts w:eastAsia="Calibri"/>
          <w:u w:val="single"/>
        </w:rPr>
        <w:t xml:space="preserve"> its </w:t>
      </w:r>
      <w:r w:rsidRPr="00206CF8">
        <w:rPr>
          <w:rFonts w:eastAsia="Calibri"/>
          <w:highlight w:val="cyan"/>
          <w:u w:val="single"/>
        </w:rPr>
        <w:t>declining economic weight</w:t>
      </w:r>
      <w:r w:rsidRPr="00206CF8">
        <w:rPr>
          <w:rFonts w:eastAsia="Calibri"/>
          <w:sz w:val="16"/>
        </w:rPr>
        <w:t xml:space="preserve"> in trade, investment, and aid </w:t>
      </w:r>
      <w:r w:rsidRPr="00206CF8">
        <w:rPr>
          <w:rFonts w:eastAsia="Calibri"/>
          <w:u w:val="single"/>
        </w:rPr>
        <w:t xml:space="preserve">by </w:t>
      </w:r>
      <w:r w:rsidRPr="00206CF8">
        <w:rPr>
          <w:rFonts w:eastAsia="Calibri"/>
          <w:highlight w:val="cyan"/>
          <w:u w:val="single"/>
        </w:rPr>
        <w:t>increasingly leveraging</w:t>
      </w:r>
      <w:r w:rsidRPr="00206CF8">
        <w:rPr>
          <w:rFonts w:eastAsia="Calibri"/>
          <w:u w:val="single"/>
        </w:rPr>
        <w:t xml:space="preserve"> its </w:t>
      </w:r>
      <w:r w:rsidRPr="00206CF8">
        <w:rPr>
          <w:rFonts w:eastAsia="Calibri"/>
          <w:highlight w:val="cyan"/>
          <w:u w:val="single"/>
        </w:rPr>
        <w:t>military</w:t>
      </w:r>
      <w:r w:rsidRPr="00206CF8">
        <w:rPr>
          <w:rFonts w:eastAsia="Calibri"/>
          <w:u w:val="single"/>
        </w:rPr>
        <w:t xml:space="preserve"> superiority</w:t>
      </w:r>
      <w:r w:rsidRPr="00206CF8">
        <w:rPr>
          <w:rFonts w:eastAsia="Calibri"/>
          <w:sz w:val="16"/>
        </w:rPr>
        <w:t xml:space="preserve"> in different ways. The increasing involvement in the Middle East directly or through the limitless support to Israel under the Biden and the Trump administrations, is but one instance.  Another is the </w:t>
      </w:r>
      <w:r w:rsidRPr="00206CF8">
        <w:rPr>
          <w:rFonts w:eastAsia="Calibri"/>
          <w:u w:val="single"/>
        </w:rPr>
        <w:t xml:space="preserve">increasing </w:t>
      </w:r>
      <w:r w:rsidRPr="00206CF8">
        <w:rPr>
          <w:rFonts w:eastAsia="Calibri"/>
          <w:highlight w:val="cyan"/>
          <w:u w:val="single"/>
        </w:rPr>
        <w:t>militarization of</w:t>
      </w:r>
      <w:r w:rsidRPr="00206CF8">
        <w:rPr>
          <w:rFonts w:eastAsia="Calibri"/>
          <w:sz w:val="16"/>
        </w:rPr>
        <w:t xml:space="preserve"> its </w:t>
      </w:r>
      <w:r w:rsidRPr="00206CF8">
        <w:rPr>
          <w:rFonts w:eastAsia="Calibri"/>
          <w:u w:val="single"/>
        </w:rPr>
        <w:t xml:space="preserve">technological superiority in </w:t>
      </w:r>
      <w:r w:rsidRPr="00206CF8">
        <w:rPr>
          <w:rFonts w:eastAsia="Calibri"/>
          <w:highlight w:val="cyan"/>
          <w:u w:val="single"/>
        </w:rPr>
        <w:t>previously civilian</w:t>
      </w:r>
      <w:r w:rsidRPr="00206CF8">
        <w:rPr>
          <w:rFonts w:eastAsia="Calibri"/>
          <w:u w:val="single"/>
        </w:rPr>
        <w:t xml:space="preserve"> economic </w:t>
      </w:r>
      <w:r w:rsidRPr="00206CF8">
        <w:rPr>
          <w:rFonts w:eastAsia="Calibri"/>
          <w:highlight w:val="cyan"/>
          <w:u w:val="single"/>
        </w:rPr>
        <w:t>sectors</w:t>
      </w:r>
      <w:r w:rsidRPr="00206CF8">
        <w:rPr>
          <w:rFonts w:eastAsia="Calibri"/>
          <w:sz w:val="16"/>
        </w:rPr>
        <w:t xml:space="preserve"> like the semiconductors, artificial intelligence, and machine learning </w:t>
      </w:r>
      <w:hyperlink r:id="rId20" w:history="1">
        <w:r w:rsidRPr="00206CF8">
          <w:rPr>
            <w:rFonts w:eastAsia="Calibri"/>
            <w:sz w:val="16"/>
          </w:rPr>
          <w:t>industries</w:t>
        </w:r>
      </w:hyperlink>
      <w:r w:rsidRPr="00206CF8">
        <w:rPr>
          <w:rFonts w:eastAsia="Calibri"/>
          <w:sz w:val="16"/>
        </w:rPr>
        <w:t>. But there are also Trump’s threats to withdraw military protection from Europe and Japan as a means to gain leverage on the U.S. historical allies, or </w:t>
      </w:r>
      <w:hyperlink r:id="rId21" w:history="1">
        <w:r w:rsidRPr="00206CF8">
          <w:rPr>
            <w:rFonts w:eastAsia="Calibri"/>
            <w:sz w:val="16"/>
          </w:rPr>
          <w:t>even to directly pay to the U.S.</w:t>
        </w:r>
      </w:hyperlink>
      <w:r w:rsidRPr="00206CF8">
        <w:rPr>
          <w:rFonts w:eastAsia="Calibri"/>
          <w:sz w:val="16"/>
        </w:rPr>
        <w:t>.</w:t>
      </w:r>
    </w:p>
    <w:p w14:paraId="1E1E7047" w14:textId="77777777" w:rsidR="00206CF8" w:rsidRPr="00206CF8" w:rsidRDefault="00206CF8" w:rsidP="00206CF8">
      <w:pPr>
        <w:rPr>
          <w:rFonts w:eastAsia="Calibri"/>
          <w:sz w:val="16"/>
        </w:rPr>
      </w:pPr>
      <w:r w:rsidRPr="00206CF8">
        <w:rPr>
          <w:rFonts w:eastAsia="Calibri"/>
          <w:sz w:val="16"/>
        </w:rPr>
        <w:t>In a nutshell, U.S. influence in the world is undergoing a major shift, with the Middle East once again the focal point where such transformation is unfolding—thanks in part to the region’s history and present colonial and neocolonial intervention. </w:t>
      </w:r>
    </w:p>
    <w:p w14:paraId="10C60639" w14:textId="77777777" w:rsidR="00206CF8" w:rsidRPr="00206CF8" w:rsidRDefault="00206CF8" w:rsidP="00206CF8">
      <w:pPr>
        <w:rPr>
          <w:rFonts w:eastAsia="Calibri"/>
          <w:sz w:val="16"/>
        </w:rPr>
      </w:pPr>
      <w:r w:rsidRPr="00206CF8">
        <w:rPr>
          <w:rFonts w:eastAsia="Calibri"/>
          <w:sz w:val="16"/>
        </w:rPr>
        <w:t xml:space="preserve">Whereas this militarization is meant to contain Russia and China in East Europe and East Asia, its approach to the Middle East has been more militarily proactive. Rather than just contain a powerful rival or enemy, the United States has since the Iraq debacle of 2003 been trying to reorganize its influence and control. The </w:t>
      </w:r>
      <w:r w:rsidRPr="00206CF8">
        <w:rPr>
          <w:rFonts w:eastAsia="Calibri"/>
          <w:u w:val="single"/>
        </w:rPr>
        <w:t>new American mantra is to provide </w:t>
      </w:r>
      <w:hyperlink r:id="rId22" w:history="1">
        <w:r w:rsidRPr="00206CF8">
          <w:rPr>
            <w:rFonts w:eastAsia="Calibri"/>
            <w:u w:val="single"/>
          </w:rPr>
          <w:t>less money and more bombs</w:t>
        </w:r>
      </w:hyperlink>
      <w:r w:rsidRPr="00206CF8">
        <w:rPr>
          <w:rFonts w:eastAsia="Calibri"/>
          <w:u w:val="single"/>
        </w:rPr>
        <w:t> in support of Israel</w:t>
      </w:r>
      <w:r w:rsidRPr="00206CF8">
        <w:rPr>
          <w:rFonts w:eastAsia="Calibri"/>
          <w:sz w:val="16"/>
        </w:rPr>
        <w:t>, deter Iran and its allies, and push for a </w:t>
      </w:r>
      <w:hyperlink r:id="rId23" w:history="1">
        <w:r w:rsidRPr="00206CF8">
          <w:rPr>
            <w:rFonts w:eastAsia="Calibri"/>
            <w:sz w:val="16"/>
          </w:rPr>
          <w:t>security arrangement</w:t>
        </w:r>
      </w:hyperlink>
      <w:r w:rsidRPr="00206CF8">
        <w:rPr>
          <w:rFonts w:eastAsia="Calibri"/>
          <w:sz w:val="16"/>
        </w:rPr>
        <w:t> in the region revolving around an Israel-GCC. For the U.S., this alliance is militarily motivated and of little economic concern. The forging of this alliance—mainly focused on sharing military technology, which has been extensively put to use in the Gaza and Lebanon theater of operations —represents the global trend of the U.S. militarization of trade and investment. It also comes at the expense of the Palestinians in Gaza and the West Bank. </w:t>
      </w:r>
    </w:p>
    <w:p w14:paraId="17E9758D" w14:textId="77777777" w:rsidR="00206CF8" w:rsidRPr="00206CF8" w:rsidRDefault="00206CF8" w:rsidP="00206CF8">
      <w:pPr>
        <w:rPr>
          <w:rFonts w:eastAsia="Calibri"/>
          <w:sz w:val="16"/>
        </w:rPr>
      </w:pPr>
      <w:r w:rsidRPr="00206CF8">
        <w:rPr>
          <w:rFonts w:eastAsia="Calibri"/>
          <w:sz w:val="16"/>
        </w:rPr>
        <w:t>In addition to its geopolitical and international security goals, the U.S. role in the Middle East can also be understood through a political-economic lens. U.S. economic presence through trade and investment in the Middle East (as well as in many other parts of the Global South) has significantly declined in the past two decades, mostly ceding ground to China but also to other regional powers in MENA like Turkey and some of the GCC countries. Militarization has absorbed other areas like trade and investment (technology </w:t>
      </w:r>
      <w:hyperlink r:id="rId24" w:history="1">
        <w:r w:rsidRPr="00206CF8">
          <w:rPr>
            <w:rFonts w:eastAsia="Calibri"/>
            <w:sz w:val="16"/>
          </w:rPr>
          <w:t>bans on China</w:t>
        </w:r>
      </w:hyperlink>
      <w:r w:rsidRPr="00206CF8">
        <w:rPr>
          <w:rFonts w:eastAsia="Calibri"/>
          <w:sz w:val="16"/>
        </w:rPr>
        <w:t> and </w:t>
      </w:r>
      <w:hyperlink r:id="rId25" w:history="1">
        <w:r w:rsidRPr="00206CF8">
          <w:rPr>
            <w:rFonts w:eastAsia="Calibri"/>
            <w:sz w:val="16"/>
          </w:rPr>
          <w:t>onshoring of chips production</w:t>
        </w:r>
      </w:hyperlink>
      <w:r w:rsidRPr="00206CF8">
        <w:rPr>
          <w:rFonts w:eastAsia="Calibri"/>
          <w:sz w:val="16"/>
        </w:rPr>
        <w:t>) as well as aid (which has become largely reduced to military assistance to allies like Ukraine and Israel between 2022 and 2024). </w:t>
      </w:r>
    </w:p>
    <w:p w14:paraId="724F6894" w14:textId="77777777" w:rsidR="00206CF8" w:rsidRPr="00206CF8" w:rsidRDefault="00206CF8" w:rsidP="00206CF8">
      <w:pPr>
        <w:rPr>
          <w:rFonts w:eastAsia="Calibri"/>
          <w:sz w:val="16"/>
        </w:rPr>
      </w:pPr>
      <w:r w:rsidRPr="00206CF8">
        <w:rPr>
          <w:rFonts w:eastAsia="Calibri"/>
          <w:sz w:val="16"/>
        </w:rPr>
        <w:t>Gone are the Days of “Nice” U.S. Hegemony </w:t>
      </w:r>
    </w:p>
    <w:p w14:paraId="6B6BE51B" w14:textId="77777777" w:rsidR="00206CF8" w:rsidRPr="00206CF8" w:rsidRDefault="00206CF8" w:rsidP="00206CF8">
      <w:pPr>
        <w:rPr>
          <w:rFonts w:eastAsia="Calibri"/>
          <w:sz w:val="16"/>
        </w:rPr>
      </w:pPr>
      <w:r w:rsidRPr="00206CF8">
        <w:rPr>
          <w:rFonts w:eastAsia="Calibri"/>
          <w:sz w:val="16"/>
        </w:rPr>
        <w:t>However, </w:t>
      </w:r>
      <w:hyperlink r:id="rId26" w:anchor="v=onepage&amp;q=US%20hegemony%20after%20WWII&amp;f=false" w:history="1">
        <w:r w:rsidRPr="00206CF8">
          <w:rPr>
            <w:rFonts w:eastAsia="Calibri"/>
            <w:sz w:val="16"/>
          </w:rPr>
          <w:t>America’s hegemony over the post-WWII</w:t>
        </w:r>
      </w:hyperlink>
      <w:r w:rsidRPr="00206CF8">
        <w:rPr>
          <w:rFonts w:eastAsia="Calibri"/>
          <w:sz w:val="16"/>
        </w:rPr>
        <w:t> era was not just derived from its overwhelming military superiority but also established on firm institutional, economic, and ideological pillars that ran deep into post-war international security, economic recovery, and development dynamics and determinants. The United Nations and the </w:t>
      </w:r>
      <w:hyperlink r:id="rId27" w:anchor=":~:text=The%20Bretton%20Woods%20Institutions%20are,to%20promote%20international%20economic%20cooperation." w:history="1">
        <w:r w:rsidRPr="00206CF8">
          <w:rPr>
            <w:rFonts w:eastAsia="Calibri"/>
            <w:sz w:val="16"/>
          </w:rPr>
          <w:t>Bretton Woods Institutions</w:t>
        </w:r>
      </w:hyperlink>
      <w:r w:rsidRPr="00206CF8">
        <w:rPr>
          <w:rFonts w:eastAsia="Calibri"/>
          <w:sz w:val="16"/>
        </w:rPr>
        <w:t>, as well as the dollar-based system it put in place, have all been creations of active U.S. diplomacy. Added to these were tens of regional and bilateral trade, investment, and aid arrangements with Western Europe, Latin America, and the newly independent nations of Africa and Asia. These all integrated the post-WWII world into an order of Washington’s making.</w:t>
      </w:r>
    </w:p>
    <w:p w14:paraId="25413A04" w14:textId="77777777" w:rsidR="00206CF8" w:rsidRPr="00206CF8" w:rsidRDefault="00206CF8" w:rsidP="00206CF8">
      <w:pPr>
        <w:rPr>
          <w:rFonts w:eastAsia="Calibri"/>
          <w:sz w:val="16"/>
        </w:rPr>
      </w:pPr>
      <w:r w:rsidRPr="00206CF8">
        <w:rPr>
          <w:rFonts w:eastAsia="Calibri"/>
          <w:sz w:val="16"/>
        </w:rPr>
        <w:t>From a political economy perspective, the centrality of the U.S. economy to the world economic order can be little contested: The United States is a trade partner of most of the nations and regions of the world, the largest sender and recipient of foreign direct investment flows. It is also the country with the currency—the greenback—that has become how the bulk of global trade and investment transactions are conducted.   </w:t>
      </w:r>
    </w:p>
    <w:p w14:paraId="525B7302" w14:textId="77777777" w:rsidR="00206CF8" w:rsidRPr="00206CF8" w:rsidRDefault="00206CF8" w:rsidP="00206CF8">
      <w:pPr>
        <w:rPr>
          <w:rFonts w:eastAsia="Calibri"/>
          <w:sz w:val="16"/>
        </w:rPr>
      </w:pPr>
      <w:r w:rsidRPr="00206CF8">
        <w:rPr>
          <w:rFonts w:eastAsia="Calibri"/>
          <w:highlight w:val="cyan"/>
          <w:u w:val="single"/>
        </w:rPr>
        <w:t>Hegemony</w:t>
      </w:r>
      <w:r w:rsidRPr="00206CF8">
        <w:rPr>
          <w:rFonts w:eastAsia="Calibri"/>
          <w:sz w:val="16"/>
        </w:rPr>
        <w:t xml:space="preserve"> is not all about consent and exchange, though, as liberals would like to believe. Conversely, it </w:t>
      </w:r>
      <w:r w:rsidRPr="00206CF8">
        <w:rPr>
          <w:rFonts w:eastAsia="Calibri"/>
          <w:u w:val="single"/>
        </w:rPr>
        <w:t xml:space="preserve">has </w:t>
      </w:r>
      <w:r w:rsidRPr="00206CF8">
        <w:rPr>
          <w:rFonts w:eastAsia="Calibri"/>
          <w:highlight w:val="cyan"/>
          <w:u w:val="single"/>
        </w:rPr>
        <w:t>always contained</w:t>
      </w:r>
      <w:r w:rsidRPr="00206CF8">
        <w:rPr>
          <w:rFonts w:eastAsia="Calibri"/>
          <w:u w:val="single"/>
        </w:rPr>
        <w:t xml:space="preserve"> elements of </w:t>
      </w:r>
      <w:r w:rsidRPr="00206CF8">
        <w:rPr>
          <w:rFonts w:eastAsia="Calibri"/>
          <w:highlight w:val="cyan"/>
          <w:u w:val="single"/>
        </w:rPr>
        <w:t>coercion or</w:t>
      </w:r>
      <w:r w:rsidRPr="00206CF8">
        <w:rPr>
          <w:rFonts w:eastAsia="Calibri"/>
          <w:u w:val="single"/>
        </w:rPr>
        <w:t xml:space="preserve"> even the outright use of </w:t>
      </w:r>
      <w:r w:rsidRPr="00206CF8">
        <w:rPr>
          <w:rFonts w:eastAsia="Calibri"/>
          <w:highlight w:val="cyan"/>
          <w:u w:val="single"/>
        </w:rPr>
        <w:t>violence</w:t>
      </w:r>
      <w:r w:rsidRPr="00206CF8">
        <w:rPr>
          <w:rFonts w:eastAsia="Calibri"/>
          <w:u w:val="single"/>
        </w:rPr>
        <w:t xml:space="preserve"> in order </w:t>
      </w:r>
      <w:r w:rsidRPr="00206CF8">
        <w:rPr>
          <w:rFonts w:eastAsia="Calibri"/>
          <w:highlight w:val="cyan"/>
          <w:u w:val="single"/>
        </w:rPr>
        <w:t>to ensure compliance</w:t>
      </w:r>
      <w:r w:rsidRPr="00206CF8">
        <w:rPr>
          <w:rFonts w:eastAsia="Calibri"/>
          <w:u w:val="single"/>
        </w:rPr>
        <w:t xml:space="preserve"> by the different parties to such a complex order</w:t>
      </w:r>
      <w:r w:rsidRPr="00206CF8">
        <w:rPr>
          <w:rFonts w:eastAsia="Calibri"/>
          <w:sz w:val="16"/>
        </w:rPr>
        <w:t>. This mix follows not just philosopher </w:t>
      </w:r>
      <w:hyperlink r:id="rId28" w:history="1">
        <w:r w:rsidRPr="00206CF8">
          <w:rPr>
            <w:rFonts w:eastAsia="Calibri"/>
            <w:sz w:val="16"/>
          </w:rPr>
          <w:t>Antonio Gramsci</w:t>
        </w:r>
      </w:hyperlink>
      <w:r w:rsidRPr="00206CF8">
        <w:rPr>
          <w:rFonts w:eastAsia="Calibri"/>
          <w:sz w:val="16"/>
        </w:rPr>
        <w:t>’s political theories but also Max Weber’s ideas about </w:t>
      </w:r>
      <w:hyperlink r:id="rId29" w:history="1">
        <w:r w:rsidRPr="00206CF8">
          <w:rPr>
            <w:rFonts w:eastAsia="Calibri"/>
            <w:sz w:val="16"/>
          </w:rPr>
          <w:t>legitimation and domination</w:t>
        </w:r>
      </w:hyperlink>
      <w:r w:rsidRPr="00206CF8">
        <w:rPr>
          <w:rFonts w:eastAsia="Calibri"/>
          <w:sz w:val="16"/>
        </w:rPr>
        <w:t>, which would require the employment of coercion deemed legitimate in a manner complementary to consent. </w:t>
      </w:r>
    </w:p>
    <w:p w14:paraId="1957FF7A" w14:textId="77777777" w:rsidR="00206CF8" w:rsidRPr="00206CF8" w:rsidRDefault="00206CF8" w:rsidP="00206CF8">
      <w:pPr>
        <w:rPr>
          <w:rFonts w:eastAsia="Calibri"/>
          <w:sz w:val="16"/>
        </w:rPr>
      </w:pPr>
      <w:r w:rsidRPr="00206CF8">
        <w:rPr>
          <w:rFonts w:eastAsia="Calibri"/>
          <w:sz w:val="16"/>
        </w:rPr>
        <w:t>My argument, which is in fact derived from well-established </w:t>
      </w:r>
      <w:hyperlink r:id="rId30" w:history="1">
        <w:r w:rsidRPr="00206CF8">
          <w:rPr>
            <w:rFonts w:eastAsia="Calibri"/>
            <w:sz w:val="16"/>
          </w:rPr>
          <w:t>scholars</w:t>
        </w:r>
      </w:hyperlink>
      <w:r w:rsidRPr="00206CF8">
        <w:rPr>
          <w:rFonts w:eastAsia="Calibri"/>
          <w:sz w:val="16"/>
        </w:rPr>
        <w:t xml:space="preserve"> and theorists in international political economy and international relations, is that the composition of this hegemony mix has undergone major changes in the past decade. The </w:t>
      </w:r>
      <w:r w:rsidRPr="00206CF8">
        <w:rPr>
          <w:rFonts w:eastAsia="Calibri"/>
          <w:highlight w:val="cyan"/>
          <w:u w:val="single"/>
        </w:rPr>
        <w:t>use of military</w:t>
      </w:r>
      <w:r w:rsidRPr="00206CF8">
        <w:rPr>
          <w:rFonts w:eastAsia="Calibri"/>
          <w:u w:val="single"/>
        </w:rPr>
        <w:t xml:space="preserve"> force, or the credible threat of its deployment, has </w:t>
      </w:r>
      <w:r w:rsidRPr="00206CF8">
        <w:rPr>
          <w:rFonts w:eastAsia="Calibri"/>
          <w:highlight w:val="cyan"/>
          <w:u w:val="single"/>
        </w:rPr>
        <w:t>become</w:t>
      </w:r>
      <w:r w:rsidRPr="00206CF8">
        <w:rPr>
          <w:rFonts w:eastAsia="Calibri"/>
          <w:u w:val="single"/>
        </w:rPr>
        <w:t xml:space="preserve"> much </w:t>
      </w:r>
      <w:r w:rsidRPr="00206CF8">
        <w:rPr>
          <w:rFonts w:eastAsia="Calibri"/>
          <w:highlight w:val="cyan"/>
          <w:u w:val="single"/>
        </w:rPr>
        <w:t>more central to</w:t>
      </w:r>
      <w:r w:rsidRPr="00206CF8">
        <w:rPr>
          <w:rFonts w:eastAsia="Calibri"/>
          <w:u w:val="single"/>
        </w:rPr>
        <w:t xml:space="preserve"> the </w:t>
      </w:r>
      <w:r w:rsidRPr="00206CF8">
        <w:rPr>
          <w:rFonts w:eastAsia="Calibri"/>
          <w:highlight w:val="cyan"/>
          <w:u w:val="single"/>
        </w:rPr>
        <w:t>preservation of U.S. interests</w:t>
      </w:r>
      <w:r w:rsidRPr="00206CF8">
        <w:rPr>
          <w:rFonts w:eastAsia="Calibri"/>
          <w:u w:val="single"/>
        </w:rPr>
        <w:t xml:space="preserve"> in multiple regions of the world</w:t>
      </w:r>
      <w:r w:rsidRPr="00206CF8">
        <w:rPr>
          <w:rFonts w:eastAsia="Calibri"/>
          <w:sz w:val="16"/>
        </w:rPr>
        <w:t xml:space="preserve">. Moreover, </w:t>
      </w:r>
      <w:r w:rsidRPr="00206CF8">
        <w:rPr>
          <w:rFonts w:eastAsia="Calibri"/>
          <w:highlight w:val="cyan"/>
          <w:u w:val="single"/>
        </w:rPr>
        <w:t>economic exchange</w:t>
      </w:r>
      <w:r w:rsidRPr="00206CF8">
        <w:rPr>
          <w:rFonts w:eastAsia="Calibri"/>
          <w:u w:val="single"/>
        </w:rPr>
        <w:t xml:space="preserve"> through trade and investment has been </w:t>
      </w:r>
      <w:r w:rsidRPr="00206CF8">
        <w:rPr>
          <w:rFonts w:eastAsia="Calibri"/>
          <w:highlight w:val="cyan"/>
          <w:u w:val="single"/>
        </w:rPr>
        <w:t>increasingly giving way to</w:t>
      </w:r>
      <w:r w:rsidRPr="00206CF8">
        <w:rPr>
          <w:rFonts w:eastAsia="Calibri"/>
          <w:u w:val="single"/>
        </w:rPr>
        <w:t xml:space="preserve"> weaponization, securitization, and </w:t>
      </w:r>
      <w:r w:rsidRPr="00206CF8">
        <w:rPr>
          <w:rFonts w:eastAsia="Calibri"/>
          <w:highlight w:val="cyan"/>
          <w:u w:val="single"/>
        </w:rPr>
        <w:t>militarization</w:t>
      </w:r>
      <w:r w:rsidRPr="00206CF8">
        <w:rPr>
          <w:rFonts w:eastAsia="Calibri"/>
          <w:sz w:val="16"/>
        </w:rPr>
        <w:t>. The </w:t>
      </w:r>
      <w:hyperlink r:id="rId31" w:history="1">
        <w:r w:rsidRPr="00206CF8">
          <w:rPr>
            <w:rFonts w:eastAsia="Calibri"/>
            <w:u w:val="single"/>
          </w:rPr>
          <w:t xml:space="preserve">U.S. </w:t>
        </w:r>
        <w:r w:rsidRPr="00206CF8">
          <w:rPr>
            <w:rFonts w:eastAsia="Calibri"/>
            <w:highlight w:val="cyan"/>
            <w:u w:val="single"/>
          </w:rPr>
          <w:t>trade war with China</w:t>
        </w:r>
      </w:hyperlink>
      <w:r w:rsidRPr="00206CF8">
        <w:rPr>
          <w:rFonts w:eastAsia="Calibri"/>
          <w:u w:val="single"/>
        </w:rPr>
        <w:t xml:space="preserve">, </w:t>
      </w:r>
      <w:r w:rsidRPr="00206CF8">
        <w:rPr>
          <w:rFonts w:eastAsia="Calibri"/>
          <w:highlight w:val="cyan"/>
          <w:u w:val="single"/>
        </w:rPr>
        <w:t>and</w:t>
      </w:r>
      <w:r w:rsidRPr="00206CF8">
        <w:rPr>
          <w:rFonts w:eastAsia="Calibri"/>
          <w:u w:val="single"/>
        </w:rPr>
        <w:t xml:space="preserve"> the increasing </w:t>
      </w:r>
      <w:r w:rsidRPr="00206CF8">
        <w:rPr>
          <w:rFonts w:eastAsia="Calibri"/>
          <w:highlight w:val="cyan"/>
          <w:u w:val="single"/>
        </w:rPr>
        <w:t>subjugation of</w:t>
      </w:r>
      <w:r w:rsidRPr="00206CF8">
        <w:rPr>
          <w:rFonts w:eastAsia="Calibri"/>
          <w:u w:val="single"/>
        </w:rPr>
        <w:t xml:space="preserve"> economic </w:t>
      </w:r>
      <w:r w:rsidRPr="00206CF8">
        <w:rPr>
          <w:rFonts w:eastAsia="Calibri"/>
          <w:highlight w:val="cyan"/>
          <w:u w:val="single"/>
        </w:rPr>
        <w:t>exchange to</w:t>
      </w:r>
      <w:r w:rsidRPr="00206CF8">
        <w:rPr>
          <w:rFonts w:eastAsia="Calibri"/>
          <w:u w:val="single"/>
        </w:rPr>
        <w:t xml:space="preserve"> logics of national security and geopolitical </w:t>
      </w:r>
      <w:r w:rsidRPr="00206CF8">
        <w:rPr>
          <w:rFonts w:eastAsia="Calibri"/>
          <w:highlight w:val="cyan"/>
          <w:u w:val="single"/>
        </w:rPr>
        <w:t>rivalry</w:t>
      </w:r>
      <w:r w:rsidRPr="00206CF8">
        <w:rPr>
          <w:rFonts w:eastAsia="Calibri"/>
          <w:sz w:val="16"/>
        </w:rPr>
        <w:t>, are illustrations of this. </w:t>
      </w:r>
    </w:p>
    <w:p w14:paraId="5FF0A670" w14:textId="77777777" w:rsidR="00206CF8" w:rsidRPr="00206CF8" w:rsidRDefault="00206CF8" w:rsidP="00206CF8">
      <w:pPr>
        <w:rPr>
          <w:rFonts w:eastAsia="Calibri"/>
          <w:sz w:val="16"/>
        </w:rPr>
      </w:pPr>
      <w:r w:rsidRPr="00206CF8">
        <w:rPr>
          <w:rFonts w:eastAsia="Calibri"/>
          <w:sz w:val="16"/>
        </w:rPr>
        <w:t>Economic ties with the Middle East are a case in point where U.S. relative weight as a trade partner, investor, and donor has visibly declined, especially if contrasted with that of China. In 2022, China stood as the </w:t>
      </w:r>
      <w:hyperlink r:id="rId32" w:anchor="google_vignette" w:history="1">
        <w:r w:rsidRPr="00206CF8">
          <w:rPr>
            <w:rFonts w:eastAsia="Calibri"/>
            <w:sz w:val="16"/>
          </w:rPr>
          <w:t>biggest trade partner</w:t>
        </w:r>
      </w:hyperlink>
      <w:r w:rsidRPr="00206CF8">
        <w:rPr>
          <w:rFonts w:eastAsia="Calibri"/>
          <w:sz w:val="16"/>
        </w:rPr>
        <w:t> to the Middle East in both exports and imports. </w:t>
      </w:r>
    </w:p>
    <w:p w14:paraId="2E2DFC97" w14:textId="77777777" w:rsidR="00206CF8" w:rsidRPr="00206CF8" w:rsidRDefault="00206CF8" w:rsidP="00206CF8">
      <w:pPr>
        <w:rPr>
          <w:rFonts w:eastAsia="Calibri"/>
          <w:sz w:val="16"/>
        </w:rPr>
      </w:pPr>
      <w:r w:rsidRPr="00206CF8">
        <w:rPr>
          <w:rFonts w:eastAsia="Calibri"/>
          <w:sz w:val="16"/>
        </w:rPr>
        <w:t>Given the Middle East’s specialization in the production and exporting of oil and natural gas, China came to receive around a half of the region’s total energy exports. In the meantime, China was the source of sixty-seven percent of the region’s total imports of consumption and capital goods. </w:t>
      </w:r>
    </w:p>
    <w:p w14:paraId="354007E5" w14:textId="77777777" w:rsidR="00206CF8" w:rsidRPr="00206CF8" w:rsidRDefault="00206CF8" w:rsidP="00206CF8">
      <w:pPr>
        <w:rPr>
          <w:rFonts w:eastAsia="Calibri"/>
          <w:sz w:val="16"/>
        </w:rPr>
      </w:pPr>
      <w:r w:rsidRPr="00206CF8">
        <w:rPr>
          <w:rFonts w:eastAsia="Calibri"/>
          <w:sz w:val="16"/>
        </w:rPr>
        <w:t>Conversely, the U.S. position as a major trade partner to the region came far behind the EU and India in both exports or imports. Part of the U.S. economic disengagement with the Middle East has been due to the decline in the former’s reliance on oil imports from the region over the past decades. However, it is also notable that the U.S. position as a whole has deteriorated when it came to imports. </w:t>
      </w:r>
    </w:p>
    <w:p w14:paraId="747BAA44" w14:textId="77777777" w:rsidR="00206CF8" w:rsidRPr="00206CF8" w:rsidRDefault="00206CF8" w:rsidP="00206CF8">
      <w:pPr>
        <w:rPr>
          <w:rFonts w:eastAsia="Calibri"/>
          <w:sz w:val="16"/>
        </w:rPr>
      </w:pPr>
      <w:r w:rsidRPr="00206CF8">
        <w:rPr>
          <w:rFonts w:eastAsia="Calibri"/>
          <w:sz w:val="16"/>
        </w:rPr>
        <w:t xml:space="preserve">The </w:t>
      </w:r>
      <w:r w:rsidRPr="00206CF8">
        <w:rPr>
          <w:rFonts w:eastAsia="Calibri"/>
          <w:highlight w:val="cyan"/>
          <w:u w:val="single"/>
        </w:rPr>
        <w:t>decline in U.S.</w:t>
      </w:r>
      <w:r w:rsidRPr="00206CF8">
        <w:rPr>
          <w:rFonts w:eastAsia="Calibri"/>
          <w:u w:val="single"/>
        </w:rPr>
        <w:t xml:space="preserve"> relative </w:t>
      </w:r>
      <w:r w:rsidRPr="00206CF8">
        <w:rPr>
          <w:rFonts w:eastAsia="Calibri"/>
          <w:highlight w:val="cyan"/>
          <w:u w:val="single"/>
        </w:rPr>
        <w:t>weight as a trade partner</w:t>
      </w:r>
      <w:r w:rsidRPr="00206CF8">
        <w:rPr>
          <w:rFonts w:eastAsia="Calibri"/>
          <w:u w:val="single"/>
        </w:rPr>
        <w:t xml:space="preserve"> has </w:t>
      </w:r>
      <w:hyperlink r:id="rId33" w:history="1">
        <w:r w:rsidRPr="00206CF8">
          <w:rPr>
            <w:rFonts w:eastAsia="Calibri"/>
            <w:u w:val="single"/>
          </w:rPr>
          <w:t>not been confined to the Middle East</w:t>
        </w:r>
      </w:hyperlink>
      <w:r w:rsidRPr="00206CF8">
        <w:rPr>
          <w:rFonts w:eastAsia="Calibri"/>
          <w:u w:val="single"/>
        </w:rPr>
        <w:t xml:space="preserve"> by any means but is a </w:t>
      </w:r>
      <w:r w:rsidRPr="00206CF8">
        <w:rPr>
          <w:rFonts w:eastAsia="Calibri"/>
          <w:highlight w:val="cyan"/>
          <w:u w:val="single"/>
        </w:rPr>
        <w:t>worldwide feature</w:t>
      </w:r>
      <w:r w:rsidRPr="00206CF8">
        <w:rPr>
          <w:rFonts w:eastAsia="Calibri"/>
          <w:u w:val="single"/>
        </w:rPr>
        <w:t> of its relations with Asia, South America, and Africa over the past three decades</w:t>
      </w:r>
      <w:r w:rsidRPr="00206CF8">
        <w:rPr>
          <w:rFonts w:eastAsia="Calibri"/>
          <w:sz w:val="16"/>
        </w:rPr>
        <w:t xml:space="preserve">.  </w:t>
      </w:r>
      <w:r w:rsidRPr="00206CF8">
        <w:rPr>
          <w:rFonts w:eastAsia="Calibri"/>
          <w:highlight w:val="cyan"/>
          <w:u w:val="single"/>
        </w:rPr>
        <w:t>In </w:t>
      </w:r>
      <w:hyperlink r:id="rId34" w:history="1">
        <w:r w:rsidRPr="00206CF8">
          <w:rPr>
            <w:rFonts w:eastAsia="Calibri"/>
            <w:highlight w:val="cyan"/>
            <w:u w:val="single"/>
          </w:rPr>
          <w:t>South America</w:t>
        </w:r>
      </w:hyperlink>
      <w:r w:rsidRPr="00206CF8">
        <w:rPr>
          <w:rFonts w:eastAsia="Calibri"/>
          <w:sz w:val="16"/>
        </w:rPr>
        <w:t xml:space="preserve">, once considered the U.S. backyard, </w:t>
      </w:r>
      <w:r w:rsidRPr="00206CF8">
        <w:rPr>
          <w:rFonts w:eastAsia="Calibri"/>
          <w:highlight w:val="cyan"/>
          <w:u w:val="single"/>
        </w:rPr>
        <w:t>China’s share in</w:t>
      </w:r>
      <w:r w:rsidRPr="00206CF8">
        <w:rPr>
          <w:rFonts w:eastAsia="Calibri"/>
          <w:sz w:val="16"/>
        </w:rPr>
        <w:t xml:space="preserve"> the continent’s total </w:t>
      </w:r>
      <w:r w:rsidRPr="00206CF8">
        <w:rPr>
          <w:rFonts w:eastAsia="Calibri"/>
          <w:u w:val="single"/>
        </w:rPr>
        <w:t xml:space="preserve">foreign </w:t>
      </w:r>
      <w:r w:rsidRPr="00206CF8">
        <w:rPr>
          <w:rFonts w:eastAsia="Calibri"/>
          <w:highlight w:val="cyan"/>
          <w:u w:val="single"/>
        </w:rPr>
        <w:t>trade grew from five</w:t>
      </w:r>
      <w:r w:rsidRPr="00206CF8">
        <w:rPr>
          <w:rFonts w:eastAsia="Calibri"/>
          <w:u w:val="single"/>
        </w:rPr>
        <w:t xml:space="preserve"> percent</w:t>
      </w:r>
      <w:r w:rsidRPr="00206CF8">
        <w:rPr>
          <w:rFonts w:eastAsia="Calibri"/>
          <w:sz w:val="16"/>
        </w:rPr>
        <w:t xml:space="preserve"> in 2000 </w:t>
      </w:r>
      <w:r w:rsidRPr="00206CF8">
        <w:rPr>
          <w:rFonts w:eastAsia="Calibri"/>
          <w:highlight w:val="cyan"/>
          <w:u w:val="single"/>
        </w:rPr>
        <w:t>to</w:t>
      </w:r>
      <w:r w:rsidRPr="00206CF8">
        <w:rPr>
          <w:rFonts w:eastAsia="Calibri"/>
          <w:u w:val="single"/>
        </w:rPr>
        <w:t xml:space="preserve"> a massive </w:t>
      </w:r>
      <w:r w:rsidRPr="00206CF8">
        <w:rPr>
          <w:rFonts w:eastAsia="Calibri"/>
          <w:highlight w:val="cyan"/>
          <w:u w:val="single"/>
        </w:rPr>
        <w:t>twenty-five percent</w:t>
      </w:r>
      <w:r w:rsidRPr="00206CF8">
        <w:rPr>
          <w:rFonts w:eastAsia="Calibri"/>
          <w:sz w:val="16"/>
        </w:rPr>
        <w:t xml:space="preserve"> in 2021. During the same interval, the </w:t>
      </w:r>
      <w:r w:rsidRPr="00206CF8">
        <w:rPr>
          <w:rFonts w:eastAsia="Calibri"/>
          <w:highlight w:val="cyan"/>
          <w:u w:val="single"/>
        </w:rPr>
        <w:t>U.S. share declined</w:t>
      </w:r>
      <w:r w:rsidRPr="00206CF8">
        <w:rPr>
          <w:rFonts w:eastAsia="Calibri"/>
          <w:u w:val="single"/>
        </w:rPr>
        <w:t xml:space="preserve"> from twenty-five percent </w:t>
      </w:r>
      <w:r w:rsidRPr="00206CF8">
        <w:rPr>
          <w:rFonts w:eastAsia="Calibri"/>
          <w:highlight w:val="cyan"/>
          <w:u w:val="single"/>
        </w:rPr>
        <w:t>to fifteen</w:t>
      </w:r>
      <w:r w:rsidRPr="00206CF8">
        <w:rPr>
          <w:rFonts w:eastAsia="Calibri"/>
          <w:u w:val="single"/>
        </w:rPr>
        <w:t xml:space="preserve"> percent</w:t>
      </w:r>
      <w:r w:rsidRPr="00206CF8">
        <w:rPr>
          <w:rFonts w:eastAsia="Calibri"/>
          <w:sz w:val="16"/>
        </w:rPr>
        <w:t xml:space="preserve">. A </w:t>
      </w:r>
      <w:r w:rsidRPr="00206CF8">
        <w:rPr>
          <w:rFonts w:eastAsia="Calibri"/>
          <w:highlight w:val="cyan"/>
          <w:u w:val="single"/>
        </w:rPr>
        <w:t>similar</w:t>
      </w:r>
      <w:r w:rsidRPr="00206CF8">
        <w:rPr>
          <w:rFonts w:eastAsia="Calibri"/>
          <w:u w:val="single"/>
        </w:rPr>
        <w:t xml:space="preserve"> trend</w:t>
      </w:r>
      <w:r w:rsidRPr="00206CF8">
        <w:rPr>
          <w:rFonts w:eastAsia="Calibri"/>
          <w:sz w:val="16"/>
        </w:rPr>
        <w:t xml:space="preserve"> could be noticed </w:t>
      </w:r>
      <w:r w:rsidRPr="00206CF8">
        <w:rPr>
          <w:rFonts w:eastAsia="Calibri"/>
          <w:highlight w:val="cyan"/>
          <w:u w:val="single"/>
        </w:rPr>
        <w:t>in </w:t>
      </w:r>
      <w:hyperlink r:id="rId35" w:history="1">
        <w:r w:rsidRPr="00206CF8">
          <w:rPr>
            <w:rFonts w:eastAsia="Calibri"/>
            <w:highlight w:val="cyan"/>
            <w:u w:val="single"/>
          </w:rPr>
          <w:t>Africa</w:t>
        </w:r>
      </w:hyperlink>
      <w:r w:rsidRPr="00206CF8">
        <w:rPr>
          <w:rFonts w:eastAsia="Calibri"/>
          <w:sz w:val="16"/>
        </w:rPr>
        <w:t xml:space="preserve">, with </w:t>
      </w:r>
      <w:r w:rsidRPr="00206CF8">
        <w:rPr>
          <w:rFonts w:eastAsia="Calibri"/>
          <w:u w:val="single"/>
        </w:rPr>
        <w:t>China</w:t>
      </w:r>
      <w:r w:rsidRPr="00206CF8">
        <w:rPr>
          <w:rFonts w:eastAsia="Calibri"/>
          <w:sz w:val="16"/>
        </w:rPr>
        <w:t xml:space="preserve"> climbing up to the position of the </w:t>
      </w:r>
      <w:r w:rsidRPr="00206CF8">
        <w:rPr>
          <w:rFonts w:eastAsia="Calibri"/>
          <w:u w:val="single"/>
        </w:rPr>
        <w:t>continent’s biggest trade partner since 2014</w:t>
      </w:r>
      <w:r w:rsidRPr="00206CF8">
        <w:rPr>
          <w:rFonts w:eastAsia="Calibri"/>
          <w:sz w:val="16"/>
        </w:rPr>
        <w:t>, overtaking the United States as well as the former European colonial powers France and Britain. </w:t>
      </w:r>
    </w:p>
    <w:p w14:paraId="473FD6E2" w14:textId="77777777" w:rsidR="00206CF8" w:rsidRPr="00206CF8" w:rsidRDefault="00206CF8" w:rsidP="00206CF8">
      <w:pPr>
        <w:rPr>
          <w:rFonts w:eastAsia="Calibri"/>
          <w:sz w:val="16"/>
        </w:rPr>
      </w:pPr>
      <w:r w:rsidRPr="00206CF8">
        <w:rPr>
          <w:rFonts w:eastAsia="Calibri"/>
          <w:sz w:val="16"/>
        </w:rPr>
        <w:t xml:space="preserve">More dramatic is the Association of Southeast Asian Nations’ (ASEAN) external trade, given the rising significance of East </w:t>
      </w:r>
      <w:r w:rsidRPr="00206CF8">
        <w:rPr>
          <w:rFonts w:eastAsia="Calibri"/>
          <w:highlight w:val="cyan"/>
          <w:u w:val="single"/>
        </w:rPr>
        <w:t>and</w:t>
      </w:r>
      <w:r w:rsidRPr="00206CF8">
        <w:rPr>
          <w:rFonts w:eastAsia="Calibri"/>
          <w:sz w:val="16"/>
        </w:rPr>
        <w:t xml:space="preserve"> Southeast Asia in global trade and industry over the past decades. ASEAN has some of the </w:t>
      </w:r>
      <w:hyperlink r:id="rId36" w:history="1">
        <w:r w:rsidRPr="00206CF8">
          <w:rPr>
            <w:rFonts w:eastAsia="Calibri"/>
            <w:sz w:val="16"/>
          </w:rPr>
          <w:t>fastest growing economies in the world</w:t>
        </w:r>
      </w:hyperlink>
      <w:r w:rsidRPr="00206CF8">
        <w:rPr>
          <w:rFonts w:eastAsia="Calibri"/>
          <w:sz w:val="16"/>
        </w:rPr>
        <w:t xml:space="preserve">, notably the various generations of newly industrialized economies starting with Malaysia, Indonesia, and Thailand then passing to Vietnam and Cambodia in addition to one of the world’s financial centers: Singapore. In 2023, </w:t>
      </w:r>
      <w:r w:rsidRPr="00206CF8">
        <w:rPr>
          <w:rFonts w:eastAsia="Calibri"/>
          <w:u w:val="single"/>
        </w:rPr>
        <w:t>China was the bloc’s largest trade partner with a share of twenty percent of </w:t>
      </w:r>
      <w:hyperlink r:id="rId37" w:history="1">
        <w:r w:rsidRPr="00206CF8">
          <w:rPr>
            <w:rFonts w:eastAsia="Calibri"/>
            <w:highlight w:val="cyan"/>
            <w:u w:val="single"/>
          </w:rPr>
          <w:t>ASEAN</w:t>
        </w:r>
        <w:r w:rsidRPr="00206CF8">
          <w:rPr>
            <w:rFonts w:eastAsia="Calibri"/>
            <w:u w:val="single"/>
          </w:rPr>
          <w:t>’s</w:t>
        </w:r>
      </w:hyperlink>
      <w:r w:rsidRPr="00206CF8">
        <w:rPr>
          <w:rFonts w:eastAsia="Calibri"/>
          <w:u w:val="single"/>
        </w:rPr>
        <w:t> total exports and thirty-one percent of its total imports</w:t>
      </w:r>
      <w:r w:rsidRPr="00206CF8">
        <w:rPr>
          <w:rFonts w:eastAsia="Calibri"/>
          <w:sz w:val="16"/>
        </w:rPr>
        <w:t xml:space="preserve">. The </w:t>
      </w:r>
      <w:r w:rsidRPr="00206CF8">
        <w:rPr>
          <w:rFonts w:eastAsia="Calibri"/>
          <w:u w:val="single"/>
        </w:rPr>
        <w:t>United States’ shares were nineteen percent and nine percent</w:t>
      </w:r>
      <w:r w:rsidRPr="00206CF8">
        <w:rPr>
          <w:rFonts w:eastAsia="Calibri"/>
          <w:sz w:val="16"/>
        </w:rPr>
        <w:t>, respectively.  </w:t>
      </w:r>
    </w:p>
    <w:p w14:paraId="77237065" w14:textId="77777777" w:rsidR="00206CF8" w:rsidRPr="00206CF8" w:rsidRDefault="00206CF8" w:rsidP="00206CF8">
      <w:pPr>
        <w:rPr>
          <w:rFonts w:eastAsia="Calibri"/>
          <w:sz w:val="16"/>
        </w:rPr>
      </w:pPr>
      <w:r w:rsidRPr="00206CF8">
        <w:rPr>
          <w:rFonts w:eastAsia="Calibri"/>
          <w:sz w:val="16"/>
        </w:rPr>
        <w:t>Such regional trends rhyme well with China’s overall ascendency to becoming the world’s biggest </w:t>
      </w:r>
      <w:hyperlink r:id="rId38" w:history="1">
        <w:r w:rsidRPr="00206CF8">
          <w:rPr>
            <w:rFonts w:eastAsia="Calibri"/>
            <w:sz w:val="16"/>
          </w:rPr>
          <w:t>exporting economy</w:t>
        </w:r>
      </w:hyperlink>
      <w:r w:rsidRPr="00206CF8">
        <w:rPr>
          <w:rFonts w:eastAsia="Calibri"/>
          <w:sz w:val="16"/>
        </w:rPr>
        <w:t> with a share of fourteen percent in 2022 versus 9.6 percent for the United States. It is, however, nonetheless worth noting that the United States retained its position as the world’s </w:t>
      </w:r>
      <w:hyperlink r:id="rId39" w:history="1">
        <w:r w:rsidRPr="00206CF8">
          <w:rPr>
            <w:rFonts w:eastAsia="Calibri"/>
            <w:sz w:val="16"/>
          </w:rPr>
          <w:t>biggest importer</w:t>
        </w:r>
      </w:hyperlink>
      <w:r w:rsidRPr="00206CF8">
        <w:rPr>
          <w:rFonts w:eastAsia="Calibri"/>
          <w:sz w:val="16"/>
        </w:rPr>
        <w:t> (13.2 percent followed by China, 10.6 percent). Needless to say, this disparity between exports and imports further reinforced the United States’ huge chronic trade deficits with the world, especially with China. </w:t>
      </w:r>
    </w:p>
    <w:p w14:paraId="259BB9CB" w14:textId="77777777" w:rsidR="00206CF8" w:rsidRPr="00206CF8" w:rsidRDefault="00206CF8" w:rsidP="00206CF8">
      <w:pPr>
        <w:rPr>
          <w:rFonts w:eastAsia="Calibri"/>
          <w:sz w:val="16"/>
        </w:rPr>
      </w:pPr>
      <w:r w:rsidRPr="00206CF8">
        <w:rPr>
          <w:rFonts w:eastAsia="Calibri"/>
          <w:sz w:val="16"/>
        </w:rPr>
        <w:t xml:space="preserve">Moreover, not only has the </w:t>
      </w:r>
      <w:r w:rsidRPr="00206CF8">
        <w:rPr>
          <w:rFonts w:eastAsia="Calibri"/>
          <w:highlight w:val="cyan"/>
          <w:u w:val="single"/>
        </w:rPr>
        <w:t>U</w:t>
      </w:r>
      <w:r w:rsidRPr="00206CF8">
        <w:rPr>
          <w:rFonts w:eastAsia="Calibri"/>
          <w:u w:val="single"/>
        </w:rPr>
        <w:t xml:space="preserve">nited </w:t>
      </w:r>
      <w:r w:rsidRPr="00206CF8">
        <w:rPr>
          <w:rFonts w:eastAsia="Calibri"/>
          <w:highlight w:val="cyan"/>
          <w:u w:val="single"/>
        </w:rPr>
        <w:t>S</w:t>
      </w:r>
      <w:r w:rsidRPr="00206CF8">
        <w:rPr>
          <w:rFonts w:eastAsia="Calibri"/>
          <w:u w:val="single"/>
        </w:rPr>
        <w:t>tates’</w:t>
      </w:r>
      <w:r w:rsidRPr="00206CF8">
        <w:rPr>
          <w:rFonts w:eastAsia="Calibri"/>
          <w:sz w:val="16"/>
        </w:rPr>
        <w:t xml:space="preserve"> relative weight as a trade partner been on the decline globally and in the Middle East, but its </w:t>
      </w:r>
      <w:r w:rsidRPr="00206CF8">
        <w:rPr>
          <w:rFonts w:eastAsia="Calibri"/>
          <w:u w:val="single"/>
        </w:rPr>
        <w:t xml:space="preserve">position as a source of </w:t>
      </w:r>
      <w:r w:rsidRPr="00206CF8">
        <w:rPr>
          <w:rFonts w:eastAsia="Calibri"/>
          <w:highlight w:val="cyan"/>
          <w:u w:val="single"/>
        </w:rPr>
        <w:t>f</w:t>
      </w:r>
      <w:r w:rsidRPr="00206CF8">
        <w:rPr>
          <w:rFonts w:eastAsia="Calibri"/>
          <w:u w:val="single"/>
        </w:rPr>
        <w:t xml:space="preserve">oreign </w:t>
      </w:r>
      <w:r w:rsidRPr="00206CF8">
        <w:rPr>
          <w:rFonts w:eastAsia="Calibri"/>
          <w:highlight w:val="cyan"/>
          <w:u w:val="single"/>
        </w:rPr>
        <w:t>d</w:t>
      </w:r>
      <w:r w:rsidRPr="00206CF8">
        <w:rPr>
          <w:rFonts w:eastAsia="Calibri"/>
          <w:u w:val="single"/>
        </w:rPr>
        <w:t xml:space="preserve">irect </w:t>
      </w:r>
      <w:r w:rsidRPr="00206CF8">
        <w:rPr>
          <w:rFonts w:eastAsia="Calibri"/>
          <w:highlight w:val="cyan"/>
          <w:u w:val="single"/>
        </w:rPr>
        <w:t>i</w:t>
      </w:r>
      <w:r w:rsidRPr="00206CF8">
        <w:rPr>
          <w:rFonts w:eastAsia="Calibri"/>
          <w:u w:val="single"/>
        </w:rPr>
        <w:t xml:space="preserve">nvestment inflows </w:t>
      </w:r>
      <w:r w:rsidRPr="00206CF8">
        <w:rPr>
          <w:rFonts w:eastAsia="Calibri"/>
          <w:sz w:val="16"/>
        </w:rPr>
        <w:t>to the region</w:t>
      </w:r>
      <w:r w:rsidRPr="00206CF8">
        <w:rPr>
          <w:rFonts w:eastAsia="Calibri"/>
          <w:u w:val="single"/>
        </w:rPr>
        <w:t xml:space="preserve"> has </w:t>
      </w:r>
      <w:r w:rsidRPr="00206CF8">
        <w:rPr>
          <w:rFonts w:eastAsia="Calibri"/>
          <w:highlight w:val="cyan"/>
          <w:u w:val="single"/>
        </w:rPr>
        <w:t>also diminished</w:t>
      </w:r>
      <w:r w:rsidRPr="00206CF8">
        <w:rPr>
          <w:rFonts w:eastAsia="Calibri"/>
          <w:sz w:val="16"/>
        </w:rPr>
        <w:t xml:space="preserve">. Indeed, whereas the </w:t>
      </w:r>
      <w:r w:rsidRPr="00206CF8">
        <w:rPr>
          <w:rFonts w:eastAsia="Calibri"/>
          <w:u w:val="single"/>
        </w:rPr>
        <w:t>Chinese estimated the cumulative share of their investments in the Middle East in 2022 to be </w:t>
      </w:r>
      <w:hyperlink r:id="rId40" w:anchor=":~:text=From%202005%20to%202022%20PRC,by%20116%25%20relative%20to%202020." w:history="1">
        <w:r w:rsidRPr="00206CF8">
          <w:rPr>
            <w:rFonts w:eastAsia="Calibri"/>
            <w:u w:val="single"/>
          </w:rPr>
          <w:t>273</w:t>
        </w:r>
      </w:hyperlink>
      <w:r w:rsidRPr="00206CF8">
        <w:rPr>
          <w:rFonts w:eastAsia="Calibri"/>
          <w:u w:val="single"/>
        </w:rPr>
        <w:t> billion U.S. dollars, those of U.S. investors stood at </w:t>
      </w:r>
      <w:hyperlink r:id="rId41" w:history="1">
        <w:r w:rsidRPr="00206CF8">
          <w:rPr>
            <w:rFonts w:eastAsia="Calibri"/>
            <w:u w:val="single"/>
          </w:rPr>
          <w:t>80</w:t>
        </w:r>
      </w:hyperlink>
      <w:r w:rsidRPr="00206CF8">
        <w:rPr>
          <w:rFonts w:eastAsia="Calibri"/>
          <w:u w:val="single"/>
        </w:rPr>
        <w:t> billion in the same year</w:t>
      </w:r>
      <w:r w:rsidRPr="00206CF8">
        <w:rPr>
          <w:rFonts w:eastAsia="Calibri"/>
          <w:sz w:val="16"/>
        </w:rPr>
        <w:t>. </w:t>
      </w:r>
    </w:p>
    <w:p w14:paraId="62337830" w14:textId="77777777" w:rsidR="00206CF8" w:rsidRPr="00206CF8" w:rsidRDefault="00206CF8" w:rsidP="00206CF8">
      <w:pPr>
        <w:rPr>
          <w:rFonts w:eastAsia="Calibri"/>
          <w:u w:val="single"/>
        </w:rPr>
      </w:pPr>
      <w:r w:rsidRPr="00206CF8">
        <w:rPr>
          <w:rFonts w:eastAsia="Calibri"/>
          <w:sz w:val="16"/>
        </w:rPr>
        <w:t xml:space="preserve">In terms of foreign aid, the </w:t>
      </w:r>
      <w:r w:rsidRPr="00206CF8">
        <w:rPr>
          <w:rFonts w:eastAsia="Calibri"/>
          <w:highlight w:val="cyan"/>
          <w:u w:val="single"/>
        </w:rPr>
        <w:t>U.S.</w:t>
      </w:r>
      <w:r w:rsidRPr="00206CF8">
        <w:rPr>
          <w:rFonts w:eastAsia="Calibri"/>
          <w:u w:val="single"/>
        </w:rPr>
        <w:t xml:space="preserve"> role </w:t>
      </w:r>
      <w:r w:rsidRPr="00206CF8">
        <w:rPr>
          <w:rFonts w:eastAsia="Calibri"/>
          <w:highlight w:val="cyan"/>
          <w:u w:val="single"/>
        </w:rPr>
        <w:t>as</w:t>
      </w:r>
      <w:r w:rsidRPr="00206CF8">
        <w:rPr>
          <w:rFonts w:eastAsia="Calibri"/>
          <w:u w:val="single"/>
        </w:rPr>
        <w:t xml:space="preserve"> a </w:t>
      </w:r>
      <w:r w:rsidRPr="00206CF8">
        <w:rPr>
          <w:rFonts w:eastAsia="Calibri"/>
          <w:highlight w:val="cyan"/>
          <w:u w:val="single"/>
        </w:rPr>
        <w:t>development donor</w:t>
      </w:r>
      <w:r w:rsidRPr="00206CF8">
        <w:rPr>
          <w:rFonts w:eastAsia="Calibri"/>
          <w:u w:val="single"/>
        </w:rPr>
        <w:t xml:space="preserve"> has also </w:t>
      </w:r>
      <w:r w:rsidRPr="00206CF8">
        <w:rPr>
          <w:rFonts w:eastAsia="Calibri"/>
          <w:highlight w:val="cyan"/>
          <w:u w:val="single"/>
        </w:rPr>
        <w:t>witnessed</w:t>
      </w:r>
      <w:r w:rsidRPr="00206CF8">
        <w:rPr>
          <w:rFonts w:eastAsia="Calibri"/>
          <w:u w:val="single"/>
        </w:rPr>
        <w:t xml:space="preserve"> some noticeable </w:t>
      </w:r>
      <w:r w:rsidRPr="00206CF8">
        <w:rPr>
          <w:rFonts w:eastAsia="Calibri"/>
          <w:highlight w:val="cyan"/>
          <w:u w:val="single"/>
        </w:rPr>
        <w:t>decline</w:t>
      </w:r>
      <w:r w:rsidRPr="00206CF8">
        <w:rPr>
          <w:rFonts w:eastAsia="Calibri"/>
          <w:sz w:val="16"/>
        </w:rPr>
        <w:t>, even before Trump’s serious attempts to dismantle the USAID altogether. To start with, the </w:t>
      </w:r>
      <w:r w:rsidRPr="00206CF8">
        <w:rPr>
          <w:rFonts w:eastAsia="Calibri"/>
          <w:highlight w:val="cyan"/>
          <w:u w:val="single"/>
        </w:rPr>
        <w:t>share of foreign aid to</w:t>
      </w:r>
      <w:r w:rsidRPr="00206CF8">
        <w:rPr>
          <w:rFonts w:eastAsia="Calibri"/>
          <w:u w:val="single"/>
        </w:rPr>
        <w:t xml:space="preserve"> U.S. </w:t>
      </w:r>
      <w:r w:rsidRPr="00206CF8">
        <w:rPr>
          <w:rFonts w:eastAsia="Calibri"/>
          <w:highlight w:val="cyan"/>
          <w:u w:val="single"/>
        </w:rPr>
        <w:t>GDP</w:t>
      </w:r>
      <w:r w:rsidRPr="00206CF8">
        <w:rPr>
          <w:rFonts w:eastAsia="Calibri"/>
          <w:u w:val="single"/>
        </w:rPr>
        <w:t xml:space="preserve"> has secularly </w:t>
      </w:r>
      <w:r w:rsidRPr="00206CF8">
        <w:rPr>
          <w:rFonts w:eastAsia="Calibri"/>
          <w:highlight w:val="cyan"/>
          <w:u w:val="single"/>
        </w:rPr>
        <w:t>declined</w:t>
      </w:r>
      <w:r w:rsidRPr="00206CF8">
        <w:rPr>
          <w:rFonts w:eastAsia="Calibri"/>
          <w:u w:val="single"/>
        </w:rPr>
        <w:t xml:space="preserve"> from</w:t>
      </w:r>
      <w:r w:rsidRPr="00206CF8">
        <w:rPr>
          <w:rFonts w:eastAsia="Calibri"/>
          <w:sz w:val="16"/>
        </w:rPr>
        <w:t xml:space="preserve"> a massive </w:t>
      </w:r>
      <w:r w:rsidRPr="00206CF8">
        <w:rPr>
          <w:rFonts w:eastAsia="Calibri"/>
          <w:u w:val="single"/>
        </w:rPr>
        <w:t xml:space="preserve">five percent in 1945 </w:t>
      </w:r>
      <w:r w:rsidRPr="00206CF8">
        <w:rPr>
          <w:rFonts w:eastAsia="Calibri"/>
          <w:highlight w:val="cyan"/>
          <w:u w:val="single"/>
        </w:rPr>
        <w:t>to 0.19</w:t>
      </w:r>
      <w:r w:rsidRPr="00206CF8">
        <w:rPr>
          <w:rFonts w:eastAsia="Calibri"/>
          <w:sz w:val="16"/>
        </w:rPr>
        <w:t xml:space="preserve"> percent in 2024. The same </w:t>
      </w:r>
      <w:r w:rsidRPr="00206CF8">
        <w:rPr>
          <w:rFonts w:eastAsia="Calibri"/>
          <w:highlight w:val="cyan"/>
          <w:u w:val="single"/>
        </w:rPr>
        <w:t>trend</w:t>
      </w:r>
      <w:r w:rsidRPr="00206CF8">
        <w:rPr>
          <w:rFonts w:eastAsia="Calibri"/>
          <w:u w:val="single"/>
        </w:rPr>
        <w:t xml:space="preserve"> is</w:t>
      </w:r>
      <w:r w:rsidRPr="00206CF8">
        <w:rPr>
          <w:rFonts w:eastAsia="Calibri"/>
          <w:sz w:val="16"/>
        </w:rPr>
        <w:t xml:space="preserve"> more </w:t>
      </w:r>
      <w:r w:rsidRPr="00206CF8">
        <w:rPr>
          <w:rFonts w:eastAsia="Calibri"/>
          <w:highlight w:val="cyan"/>
          <w:u w:val="single"/>
        </w:rPr>
        <w:t>reinforced</w:t>
      </w:r>
      <w:r w:rsidRPr="00206CF8">
        <w:rPr>
          <w:rFonts w:eastAsia="Calibri"/>
          <w:u w:val="single"/>
        </w:rPr>
        <w:t xml:space="preserve"> than ever </w:t>
      </w:r>
      <w:r w:rsidRPr="00206CF8">
        <w:rPr>
          <w:rFonts w:eastAsia="Calibri"/>
          <w:highlight w:val="cyan"/>
          <w:u w:val="single"/>
        </w:rPr>
        <w:t>with</w:t>
      </w:r>
      <w:r w:rsidRPr="00206CF8">
        <w:rPr>
          <w:rFonts w:eastAsia="Calibri"/>
          <w:u w:val="single"/>
        </w:rPr>
        <w:t xml:space="preserve"> the </w:t>
      </w:r>
      <w:r w:rsidRPr="00206CF8">
        <w:rPr>
          <w:rFonts w:eastAsia="Calibri"/>
          <w:highlight w:val="cyan"/>
          <w:u w:val="single"/>
        </w:rPr>
        <w:t>Trump</w:t>
      </w:r>
      <w:r w:rsidRPr="00206CF8">
        <w:rPr>
          <w:rFonts w:eastAsia="Calibri"/>
          <w:u w:val="single"/>
        </w:rPr>
        <w:t xml:space="preserve"> administration </w:t>
      </w:r>
      <w:r w:rsidRPr="00206CF8">
        <w:rPr>
          <w:rFonts w:eastAsia="Calibri"/>
          <w:highlight w:val="cyan"/>
          <w:u w:val="single"/>
        </w:rPr>
        <w:t>putting</w:t>
      </w:r>
      <w:r w:rsidRPr="00206CF8">
        <w:rPr>
          <w:rFonts w:eastAsia="Calibri"/>
          <w:u w:val="single"/>
        </w:rPr>
        <w:t xml:space="preserve"> </w:t>
      </w:r>
      <w:r w:rsidRPr="00206CF8">
        <w:rPr>
          <w:rFonts w:eastAsia="Calibri"/>
          <w:highlight w:val="cyan"/>
          <w:u w:val="single"/>
        </w:rPr>
        <w:t>an</w:t>
      </w:r>
      <w:r w:rsidRPr="00206CF8">
        <w:rPr>
          <w:rFonts w:eastAsia="Calibri"/>
          <w:u w:val="single"/>
        </w:rPr>
        <w:t xml:space="preserve"> abrupt </w:t>
      </w:r>
      <w:r w:rsidRPr="00206CF8">
        <w:rPr>
          <w:rFonts w:eastAsia="Calibri"/>
          <w:highlight w:val="cyan"/>
          <w:u w:val="single"/>
        </w:rPr>
        <w:t>end to</w:t>
      </w:r>
      <w:r w:rsidRPr="00206CF8">
        <w:rPr>
          <w:rFonts w:eastAsia="Calibri"/>
          <w:u w:val="single"/>
        </w:rPr>
        <w:t xml:space="preserve"> basically all forms of </w:t>
      </w:r>
      <w:r w:rsidRPr="00206CF8">
        <w:rPr>
          <w:rFonts w:eastAsia="Calibri"/>
          <w:highlight w:val="cyan"/>
          <w:u w:val="single"/>
        </w:rPr>
        <w:t>USAID</w:t>
      </w:r>
      <w:r w:rsidRPr="00206CF8">
        <w:rPr>
          <w:rFonts w:eastAsia="Calibri"/>
          <w:sz w:val="16"/>
        </w:rPr>
        <w:t xml:space="preserve">, with Israel standing out as the usual exception. This indicates less willingness to allocate resources in the form of </w:t>
      </w:r>
      <w:r w:rsidRPr="00206CF8">
        <w:rPr>
          <w:rFonts w:eastAsia="Calibri"/>
          <w:u w:val="single"/>
        </w:rPr>
        <w:t>aid</w:t>
      </w:r>
      <w:r w:rsidRPr="00206CF8">
        <w:rPr>
          <w:rFonts w:eastAsia="Calibri"/>
          <w:sz w:val="16"/>
        </w:rPr>
        <w:t xml:space="preserve">, which </w:t>
      </w:r>
      <w:r w:rsidRPr="00206CF8">
        <w:rPr>
          <w:rFonts w:eastAsia="Calibri"/>
          <w:u w:val="single"/>
        </w:rPr>
        <w:t>has been part</w:t>
      </w:r>
      <w:r w:rsidRPr="00206CF8">
        <w:rPr>
          <w:rFonts w:eastAsia="Calibri"/>
          <w:sz w:val="16"/>
        </w:rPr>
        <w:t xml:space="preserve"> and parcel </w:t>
      </w:r>
      <w:r w:rsidRPr="00206CF8">
        <w:rPr>
          <w:rFonts w:eastAsia="Calibri"/>
          <w:u w:val="single"/>
        </w:rPr>
        <w:t>of the building up of the United States’ international hegemony since the end of WWII. </w:t>
      </w:r>
    </w:p>
    <w:p w14:paraId="6B96A24D" w14:textId="77777777" w:rsidR="00206CF8" w:rsidRDefault="00206CF8" w:rsidP="00206CF8">
      <w:pPr>
        <w:rPr>
          <w:rFonts w:eastAsia="Calibri"/>
          <w:sz w:val="16"/>
        </w:rPr>
      </w:pPr>
      <w:r w:rsidRPr="00206CF8">
        <w:rPr>
          <w:rFonts w:eastAsia="Calibri"/>
          <w:sz w:val="16"/>
        </w:rPr>
        <w:t>According to a U.S. Congress </w:t>
      </w:r>
      <w:hyperlink r:id="rId42" w:history="1">
        <w:r w:rsidRPr="00206CF8">
          <w:rPr>
            <w:rFonts w:eastAsia="Calibri"/>
            <w:sz w:val="16"/>
          </w:rPr>
          <w:t>report</w:t>
        </w:r>
      </w:hyperlink>
      <w:r w:rsidRPr="00206CF8">
        <w:rPr>
          <w:rFonts w:eastAsia="Calibri"/>
          <w:sz w:val="16"/>
        </w:rPr>
        <w:t xml:space="preserve"> in 2023, the MENA region has historically stood out as the single largest cumulative aid recipient between 1946 and 2020, with a total of 372.6 billion dollars. Israel received a massive thirty-eight percent of the total followed by Egypt and Jordan at twenty-one percent each. Notably, however, </w:t>
      </w:r>
      <w:r w:rsidRPr="00206CF8">
        <w:rPr>
          <w:rFonts w:eastAsia="Calibri"/>
          <w:u w:val="single"/>
        </w:rPr>
        <w:t xml:space="preserve">U.S. </w:t>
      </w:r>
      <w:r w:rsidRPr="00206CF8">
        <w:rPr>
          <w:rFonts w:eastAsia="Calibri"/>
          <w:highlight w:val="cyan"/>
          <w:u w:val="single"/>
        </w:rPr>
        <w:t>aid</w:t>
      </w:r>
      <w:r w:rsidRPr="00206CF8">
        <w:rPr>
          <w:rFonts w:eastAsia="Calibri"/>
          <w:u w:val="single"/>
        </w:rPr>
        <w:t xml:space="preserve"> has </w:t>
      </w:r>
      <w:r w:rsidRPr="00206CF8">
        <w:rPr>
          <w:rFonts w:eastAsia="Calibri"/>
          <w:highlight w:val="cyan"/>
          <w:u w:val="single"/>
        </w:rPr>
        <w:t>become</w:t>
      </w:r>
      <w:r w:rsidRPr="00206CF8">
        <w:rPr>
          <w:rFonts w:eastAsia="Calibri"/>
          <w:u w:val="single"/>
        </w:rPr>
        <w:t xml:space="preserve"> increasingly </w:t>
      </w:r>
      <w:r w:rsidRPr="00206CF8">
        <w:rPr>
          <w:rFonts w:eastAsia="Calibri"/>
          <w:highlight w:val="cyan"/>
          <w:u w:val="single"/>
        </w:rPr>
        <w:t>militarized</w:t>
      </w:r>
      <w:r w:rsidRPr="00206CF8">
        <w:rPr>
          <w:rFonts w:eastAsia="Calibri"/>
          <w:u w:val="single"/>
        </w:rPr>
        <w:t xml:space="preserve"> in the past years with military aid overtaking economic and humanitarian aid</w:t>
      </w:r>
      <w:r w:rsidRPr="00206CF8">
        <w:rPr>
          <w:rFonts w:eastAsia="Calibri"/>
          <w:sz w:val="16"/>
        </w:rPr>
        <w:t>. It says volumes that in 2023/2024 the two biggest U.S. aid recipients in the world were </w:t>
      </w:r>
      <w:hyperlink r:id="rId43" w:history="1">
        <w:r w:rsidRPr="00206CF8">
          <w:rPr>
            <w:rFonts w:eastAsia="Calibri"/>
            <w:sz w:val="16"/>
          </w:rPr>
          <w:t>Ukraine and Israel</w:t>
        </w:r>
      </w:hyperlink>
      <w:r w:rsidRPr="00206CF8">
        <w:rPr>
          <w:rFonts w:eastAsia="Calibri"/>
          <w:sz w:val="16"/>
        </w:rPr>
        <w:t>, with military aid predominating in both cases. </w:t>
      </w:r>
    </w:p>
    <w:p w14:paraId="29ED19ED" w14:textId="77777777" w:rsidR="00806864" w:rsidRDefault="00806864" w:rsidP="00206CF8">
      <w:pPr>
        <w:rPr>
          <w:rFonts w:eastAsia="Calibri"/>
          <w:sz w:val="16"/>
        </w:rPr>
      </w:pPr>
    </w:p>
    <w:p w14:paraId="421F5D20" w14:textId="1C9B1C1A" w:rsidR="00806864" w:rsidRDefault="00F43FD9" w:rsidP="00806864">
      <w:pPr>
        <w:pStyle w:val="Heading3"/>
      </w:pPr>
      <w:r>
        <w:t>1NC---</w:t>
      </w:r>
      <w:r w:rsidR="00806864">
        <w:t>Disease</w:t>
      </w:r>
    </w:p>
    <w:p w14:paraId="1F501968" w14:textId="77777777" w:rsidR="00806864" w:rsidRPr="00120140" w:rsidRDefault="00806864" w:rsidP="00806864">
      <w:pPr>
        <w:keepNext/>
        <w:keepLines/>
        <w:spacing w:before="40" w:after="0"/>
        <w:outlineLvl w:val="3"/>
        <w:rPr>
          <w:rFonts w:eastAsia="Times New Roman" w:cs="Times New Roman"/>
          <w:b/>
          <w:iCs/>
          <w:sz w:val="26"/>
        </w:rPr>
      </w:pPr>
      <w:r w:rsidRPr="00120140">
        <w:rPr>
          <w:rFonts w:eastAsia="Times New Roman" w:cs="Times New Roman"/>
          <w:b/>
          <w:iCs/>
          <w:sz w:val="26"/>
        </w:rPr>
        <w:t>CDC and USAID defunding, climate change, and WHO withdrawal all independently make outbreaks inevitable and thump disease preparedness</w:t>
      </w:r>
    </w:p>
    <w:p w14:paraId="5EEB71BD" w14:textId="77777777" w:rsidR="00806864" w:rsidRPr="00CB0AC8" w:rsidRDefault="00806864" w:rsidP="00806864">
      <w:pPr>
        <w:rPr>
          <w:rFonts w:eastAsia="Calibri"/>
          <w:i/>
          <w:iCs/>
        </w:rPr>
      </w:pPr>
      <w:r w:rsidRPr="00CB0AC8">
        <w:rPr>
          <w:rFonts w:eastAsia="Calibri"/>
          <w:b/>
          <w:bCs/>
        </w:rPr>
        <w:t>Spencer '25 --</w:t>
      </w:r>
      <w:r w:rsidRPr="00CB0AC8">
        <w:rPr>
          <w:rFonts w:eastAsia="Calibri"/>
        </w:rPr>
        <w:t xml:space="preserve"> </w:t>
      </w:r>
      <w:r w:rsidRPr="00CB0AC8">
        <w:rPr>
          <w:rFonts w:eastAsia="Calibri"/>
          <w:sz w:val="16"/>
          <w:szCs w:val="16"/>
        </w:rPr>
        <w:t xml:space="preserve">[Craig Spencer, </w:t>
      </w:r>
      <w:hyperlink r:id="rId44" w:history="1">
        <w:r w:rsidRPr="00CB0AC8">
          <w:rPr>
            <w:rFonts w:eastAsia="Calibri"/>
            <w:sz w:val="16"/>
            <w:szCs w:val="16"/>
          </w:rPr>
          <w:t>Craig Spencer</w:t>
        </w:r>
      </w:hyperlink>
      <w:r w:rsidRPr="00CB0AC8">
        <w:rPr>
          <w:rFonts w:eastAsia="Calibri"/>
          <w:sz w:val="16"/>
          <w:szCs w:val="16"/>
        </w:rPr>
        <w:t> is a public-health professor and emergency-medicine physician at Brown University</w:t>
      </w:r>
      <w:r w:rsidRPr="00CB0AC8">
        <w:rPr>
          <w:rFonts w:eastAsia="Calibri"/>
          <w:i/>
          <w:iCs/>
          <w:sz w:val="16"/>
          <w:szCs w:val="16"/>
        </w:rPr>
        <w:t xml:space="preserve">, </w:t>
      </w:r>
      <w:r w:rsidRPr="00CB0AC8">
        <w:rPr>
          <w:rFonts w:eastAsia="Calibri"/>
          <w:sz w:val="16"/>
          <w:szCs w:val="16"/>
        </w:rPr>
        <w:t>"The Diseases Are Coming," Atlantic, 3-9-2025, https://www.theatlantic.com/ideas/archive/2025/03/diseases-doge-trump/681964/] Accessed on 3-24-2025 //gnart</w:t>
      </w:r>
    </w:p>
    <w:p w14:paraId="09773A07" w14:textId="77777777" w:rsidR="00806864" w:rsidRPr="00CB0AC8" w:rsidRDefault="00806864" w:rsidP="00806864">
      <w:pPr>
        <w:rPr>
          <w:rFonts w:eastAsia="Calibri"/>
          <w:sz w:val="16"/>
        </w:rPr>
      </w:pPr>
      <w:r w:rsidRPr="00CB0AC8">
        <w:rPr>
          <w:rFonts w:eastAsia="Calibri"/>
          <w:sz w:val="16"/>
        </w:rPr>
        <w:t xml:space="preserve">At Donald </w:t>
      </w:r>
      <w:r w:rsidRPr="00CB0AC8">
        <w:rPr>
          <w:rFonts w:eastAsia="Calibri"/>
          <w:highlight w:val="cyan"/>
          <w:u w:val="single"/>
        </w:rPr>
        <w:t>Trump</w:t>
      </w:r>
      <w:r w:rsidRPr="00CB0AC8">
        <w:rPr>
          <w:rFonts w:eastAsia="Calibri"/>
          <w:u w:val="single"/>
        </w:rPr>
        <w:t>’s</w:t>
      </w:r>
      <w:r w:rsidRPr="00CB0AC8">
        <w:rPr>
          <w:rFonts w:eastAsia="Calibri"/>
          <w:sz w:val="16"/>
        </w:rPr>
        <w:t xml:space="preserve"> first Cabinet meeting, late last month, Elon Musk sheepishly admitted that DOGE had “accidentally canceled very briefly” Ebola-prevention programs. After a nervous chuckle, he claimed that the oversight had been swiftly </w:t>
      </w:r>
      <w:hyperlink r:id="rId45" w:history="1">
        <w:r w:rsidRPr="00CB0AC8">
          <w:rPr>
            <w:rFonts w:eastAsia="Calibri"/>
            <w:sz w:val="16"/>
          </w:rPr>
          <w:t>corrected</w:t>
        </w:r>
      </w:hyperlink>
      <w:r w:rsidRPr="00CB0AC8">
        <w:rPr>
          <w:rFonts w:eastAsia="Calibri"/>
          <w:sz w:val="16"/>
        </w:rPr>
        <w:t xml:space="preserve">. But it wasn’t. The truth is far more disturbing—this </w:t>
      </w:r>
      <w:r w:rsidRPr="00CB0AC8">
        <w:rPr>
          <w:rFonts w:eastAsia="Calibri"/>
          <w:u w:val="single"/>
        </w:rPr>
        <w:t>administration</w:t>
      </w:r>
      <w:r w:rsidRPr="00CB0AC8">
        <w:rPr>
          <w:rFonts w:eastAsia="Calibri"/>
          <w:sz w:val="16"/>
        </w:rPr>
        <w:t xml:space="preserve"> didn’t just pause a line item; it </w:t>
      </w:r>
      <w:r w:rsidRPr="00CB0AC8">
        <w:rPr>
          <w:rFonts w:eastAsia="Calibri"/>
          <w:u w:val="single"/>
        </w:rPr>
        <w:t xml:space="preserve">has actively </w:t>
      </w:r>
      <w:r w:rsidRPr="00CB0AC8">
        <w:rPr>
          <w:rFonts w:eastAsia="Calibri"/>
          <w:highlight w:val="cyan"/>
          <w:u w:val="single"/>
        </w:rPr>
        <w:t>dismantled</w:t>
      </w:r>
      <w:r w:rsidRPr="00CB0AC8">
        <w:rPr>
          <w:rFonts w:eastAsia="Calibri"/>
          <w:u w:val="single"/>
        </w:rPr>
        <w:t xml:space="preserve"> the </w:t>
      </w:r>
      <w:r w:rsidRPr="00CB0AC8">
        <w:rPr>
          <w:rFonts w:eastAsia="Calibri"/>
          <w:highlight w:val="cyan"/>
          <w:u w:val="single"/>
        </w:rPr>
        <w:t>infrastructure</w:t>
      </w:r>
      <w:r w:rsidRPr="00CB0AC8">
        <w:rPr>
          <w:rFonts w:eastAsia="Calibri"/>
          <w:u w:val="single"/>
        </w:rPr>
        <w:t xml:space="preserve"> the </w:t>
      </w:r>
      <w:r w:rsidRPr="00CB0AC8">
        <w:rPr>
          <w:rFonts w:eastAsia="Calibri"/>
          <w:highlight w:val="cyan"/>
          <w:u w:val="single"/>
        </w:rPr>
        <w:t>country relies on to detect and confront</w:t>
      </w:r>
      <w:r w:rsidRPr="00CB0AC8">
        <w:rPr>
          <w:rFonts w:eastAsia="Calibri"/>
          <w:u w:val="single"/>
        </w:rPr>
        <w:t xml:space="preserve"> deadly </w:t>
      </w:r>
      <w:r w:rsidRPr="00CB0AC8">
        <w:rPr>
          <w:rFonts w:eastAsia="Calibri"/>
          <w:highlight w:val="cyan"/>
          <w:u w:val="single"/>
        </w:rPr>
        <w:t>pathogens</w:t>
      </w:r>
      <w:r w:rsidRPr="00CB0AC8">
        <w:rPr>
          <w:rFonts w:eastAsia="Calibri"/>
          <w:sz w:val="16"/>
        </w:rPr>
        <w:t>.</w:t>
      </w:r>
    </w:p>
    <w:p w14:paraId="3DF9D444" w14:textId="77777777" w:rsidR="00806864" w:rsidRPr="00CB0AC8" w:rsidRDefault="00806864" w:rsidP="00806864">
      <w:pPr>
        <w:rPr>
          <w:rFonts w:eastAsia="Calibri"/>
          <w:sz w:val="16"/>
        </w:rPr>
      </w:pPr>
      <w:r w:rsidRPr="00CB0AC8">
        <w:rPr>
          <w:rFonts w:eastAsia="Calibri"/>
          <w:sz w:val="16"/>
        </w:rPr>
        <w:t>For more than a decade, I have worked as a physician and public-health expert responding to infectious diseases around the world. In 2014, while treating Ebola patients in Guinea, I contracted and survived Ebola myself. I know how lethal Donald Trump’s assault on America’s outbreak preparedness could be. We are sure to regret it.</w:t>
      </w:r>
    </w:p>
    <w:p w14:paraId="3451179C" w14:textId="77777777" w:rsidR="00806864" w:rsidRPr="00CB0AC8" w:rsidRDefault="00806864" w:rsidP="00806864">
      <w:pPr>
        <w:rPr>
          <w:rFonts w:eastAsia="Calibri"/>
          <w:sz w:val="16"/>
        </w:rPr>
      </w:pPr>
      <w:r w:rsidRPr="00CB0AC8">
        <w:rPr>
          <w:rFonts w:eastAsia="Calibri"/>
          <w:highlight w:val="cyan"/>
          <w:u w:val="single"/>
        </w:rPr>
        <w:t>DOGE’s</w:t>
      </w:r>
      <w:r w:rsidRPr="00CB0AC8">
        <w:rPr>
          <w:rFonts w:eastAsia="Calibri"/>
          <w:u w:val="single"/>
        </w:rPr>
        <w:t xml:space="preserve"> slash-and-burn </w:t>
      </w:r>
      <w:r w:rsidRPr="00CB0AC8">
        <w:rPr>
          <w:rFonts w:eastAsia="Calibri"/>
          <w:highlight w:val="cyan"/>
          <w:u w:val="single"/>
        </w:rPr>
        <w:t>campaign has</w:t>
      </w:r>
      <w:r w:rsidRPr="00CB0AC8">
        <w:rPr>
          <w:rFonts w:eastAsia="Calibri"/>
          <w:b/>
          <w:bCs/>
          <w:u w:val="single"/>
        </w:rPr>
        <w:t xml:space="preserve"> </w:t>
      </w:r>
      <w:r w:rsidRPr="00CB0AC8">
        <w:rPr>
          <w:rFonts w:eastAsia="Calibri"/>
          <w:sz w:val="16"/>
        </w:rPr>
        <w:t>hit everything from the </w:t>
      </w:r>
      <w:hyperlink r:id="rId46" w:history="1">
        <w:r w:rsidRPr="00CB0AC8">
          <w:rPr>
            <w:rFonts w:eastAsia="Calibri"/>
            <w:sz w:val="16"/>
          </w:rPr>
          <w:t>NIH</w:t>
        </w:r>
      </w:hyperlink>
      <w:r w:rsidRPr="00CB0AC8">
        <w:rPr>
          <w:rFonts w:eastAsia="Calibri"/>
          <w:sz w:val="16"/>
        </w:rPr>
        <w:t> to the </w:t>
      </w:r>
      <w:hyperlink r:id="rId47" w:history="1">
        <w:r w:rsidRPr="00CB0AC8">
          <w:rPr>
            <w:rFonts w:eastAsia="Calibri"/>
            <w:sz w:val="16"/>
          </w:rPr>
          <w:t>National Weather Service</w:t>
        </w:r>
      </w:hyperlink>
      <w:r w:rsidRPr="00CB0AC8">
        <w:rPr>
          <w:rFonts w:eastAsia="Calibri"/>
          <w:sz w:val="16"/>
        </w:rPr>
        <w:t xml:space="preserve">. The </w:t>
      </w:r>
      <w:r w:rsidRPr="00CB0AC8">
        <w:rPr>
          <w:rFonts w:eastAsia="Calibri"/>
          <w:highlight w:val="cyan"/>
          <w:u w:val="single"/>
        </w:rPr>
        <w:t>cuts to</w:t>
      </w:r>
      <w:r w:rsidRPr="00CB0AC8">
        <w:rPr>
          <w:rFonts w:eastAsia="Calibri"/>
          <w:u w:val="single"/>
        </w:rPr>
        <w:t xml:space="preserve"> global </w:t>
      </w:r>
      <w:r w:rsidRPr="00CB0AC8">
        <w:rPr>
          <w:rFonts w:eastAsia="Calibri"/>
          <w:highlight w:val="cyan"/>
          <w:u w:val="single"/>
        </w:rPr>
        <w:t>health</w:t>
      </w:r>
      <w:r w:rsidRPr="00CB0AC8">
        <w:rPr>
          <w:rFonts w:eastAsia="Calibri"/>
          <w:sz w:val="16"/>
        </w:rPr>
        <w:t>, however, are especially alarming. It’s unclear what Musk thought would happen when he fed the U.S. Agency for International Development “</w:t>
      </w:r>
      <w:hyperlink r:id="rId48" w:history="1">
        <w:r w:rsidRPr="00CB0AC8">
          <w:rPr>
            <w:rFonts w:eastAsia="Calibri"/>
            <w:sz w:val="16"/>
          </w:rPr>
          <w:t>into the wood chipper</w:t>
        </w:r>
      </w:hyperlink>
      <w:r w:rsidRPr="00CB0AC8">
        <w:rPr>
          <w:rFonts w:eastAsia="Calibri"/>
          <w:sz w:val="16"/>
        </w:rPr>
        <w:t xml:space="preserve">,” as he proclaimed with gleeful indifference on X, the social-media megaphone he owns. Ditto what </w:t>
      </w:r>
      <w:r w:rsidRPr="00CB0AC8">
        <w:rPr>
          <w:rFonts w:eastAsia="Calibri"/>
          <w:highlight w:val="cyan"/>
          <w:u w:val="single"/>
        </w:rPr>
        <w:t>Trump</w:t>
      </w:r>
      <w:r w:rsidRPr="00CB0AC8">
        <w:rPr>
          <w:rFonts w:eastAsia="Calibri"/>
          <w:sz w:val="16"/>
        </w:rPr>
        <w:t xml:space="preserve"> thought when he </w:t>
      </w:r>
      <w:r w:rsidRPr="00CB0AC8">
        <w:rPr>
          <w:rFonts w:eastAsia="Calibri"/>
          <w:highlight w:val="cyan"/>
          <w:u w:val="single"/>
        </w:rPr>
        <w:t>withdrew</w:t>
      </w:r>
      <w:r w:rsidRPr="00CB0AC8">
        <w:rPr>
          <w:rFonts w:eastAsia="Calibri"/>
          <w:u w:val="single"/>
        </w:rPr>
        <w:t xml:space="preserve"> the United States </w:t>
      </w:r>
      <w:r w:rsidRPr="00CB0AC8">
        <w:rPr>
          <w:rFonts w:eastAsia="Calibri"/>
          <w:highlight w:val="cyan"/>
          <w:u w:val="single"/>
        </w:rPr>
        <w:t>from</w:t>
      </w:r>
      <w:r w:rsidRPr="00CB0AC8">
        <w:rPr>
          <w:rFonts w:eastAsia="Calibri"/>
          <w:u w:val="single"/>
        </w:rPr>
        <w:t xml:space="preserve"> the </w:t>
      </w:r>
      <w:r w:rsidRPr="00CB0AC8">
        <w:rPr>
          <w:rFonts w:eastAsia="Calibri"/>
          <w:highlight w:val="cyan"/>
          <w:u w:val="single"/>
        </w:rPr>
        <w:t>W</w:t>
      </w:r>
      <w:r w:rsidRPr="00CB0AC8">
        <w:rPr>
          <w:rFonts w:eastAsia="Calibri"/>
          <w:u w:val="single"/>
        </w:rPr>
        <w:t xml:space="preserve">orld </w:t>
      </w:r>
      <w:r w:rsidRPr="00CB0AC8">
        <w:rPr>
          <w:rFonts w:eastAsia="Calibri"/>
          <w:highlight w:val="cyan"/>
          <w:u w:val="single"/>
        </w:rPr>
        <w:t>H</w:t>
      </w:r>
      <w:r w:rsidRPr="00CB0AC8">
        <w:rPr>
          <w:rFonts w:eastAsia="Calibri"/>
          <w:u w:val="single"/>
        </w:rPr>
        <w:t xml:space="preserve">ealth </w:t>
      </w:r>
      <w:r w:rsidRPr="00CB0AC8">
        <w:rPr>
          <w:rFonts w:eastAsia="Calibri"/>
          <w:highlight w:val="cyan"/>
          <w:u w:val="single"/>
        </w:rPr>
        <w:t>O</w:t>
      </w:r>
      <w:r w:rsidRPr="00CB0AC8">
        <w:rPr>
          <w:rFonts w:eastAsia="Calibri"/>
          <w:u w:val="single"/>
        </w:rPr>
        <w:t>rganization</w:t>
      </w:r>
      <w:r w:rsidRPr="00CB0AC8">
        <w:rPr>
          <w:rFonts w:eastAsia="Calibri"/>
          <w:sz w:val="16"/>
        </w:rPr>
        <w:t xml:space="preserve"> and </w:t>
      </w:r>
      <w:hyperlink r:id="rId49" w:history="1">
        <w:r w:rsidRPr="00CB0AC8">
          <w:rPr>
            <w:rFonts w:eastAsia="Calibri"/>
            <w:u w:val="single"/>
          </w:rPr>
          <w:t xml:space="preserve">effectively </w:t>
        </w:r>
        <w:r w:rsidRPr="00CB0AC8">
          <w:rPr>
            <w:rFonts w:eastAsia="Calibri"/>
            <w:highlight w:val="cyan"/>
            <w:u w:val="single"/>
          </w:rPr>
          <w:t>muzzled</w:t>
        </w:r>
        <w:r w:rsidRPr="00CB0AC8">
          <w:rPr>
            <w:rFonts w:eastAsia="Calibri"/>
            <w:u w:val="single"/>
          </w:rPr>
          <w:t xml:space="preserve"> the </w:t>
        </w:r>
        <w:r w:rsidRPr="00CB0AC8">
          <w:rPr>
            <w:rFonts w:eastAsia="Calibri"/>
            <w:highlight w:val="cyan"/>
            <w:u w:val="single"/>
          </w:rPr>
          <w:t>CDC</w:t>
        </w:r>
      </w:hyperlink>
      <w:r w:rsidRPr="00CB0AC8">
        <w:rPr>
          <w:rFonts w:eastAsia="Calibri"/>
          <w:sz w:val="16"/>
        </w:rPr>
        <w:t xml:space="preserve">. But the result has been that, in little more than a month, America has transformed itself from a preeminent global-health leader into an untrustworthy has-been. </w:t>
      </w:r>
      <w:r w:rsidRPr="00CB0AC8">
        <w:rPr>
          <w:rFonts w:eastAsia="Calibri"/>
          <w:highlight w:val="cyan"/>
          <w:u w:val="single"/>
        </w:rPr>
        <w:t>Undermining</w:t>
      </w:r>
      <w:r w:rsidRPr="00CB0AC8">
        <w:rPr>
          <w:rFonts w:eastAsia="Calibri"/>
          <w:u w:val="single"/>
        </w:rPr>
        <w:t xml:space="preserve"> even </w:t>
      </w:r>
      <w:r w:rsidRPr="00CB0AC8">
        <w:rPr>
          <w:rFonts w:eastAsia="Calibri"/>
          <w:highlight w:val="cyan"/>
          <w:u w:val="single"/>
        </w:rPr>
        <w:t>one</w:t>
      </w:r>
      <w:r w:rsidRPr="00CB0AC8">
        <w:rPr>
          <w:rFonts w:eastAsia="Calibri"/>
          <w:u w:val="single"/>
        </w:rPr>
        <w:t xml:space="preserve"> of these </w:t>
      </w:r>
      <w:r w:rsidRPr="00CB0AC8">
        <w:rPr>
          <w:rFonts w:eastAsia="Calibri"/>
          <w:highlight w:val="cyan"/>
          <w:u w:val="single"/>
        </w:rPr>
        <w:t>institution</w:t>
      </w:r>
      <w:r w:rsidRPr="00CB0AC8">
        <w:rPr>
          <w:rFonts w:eastAsia="Calibri"/>
          <w:u w:val="single"/>
        </w:rPr>
        <w:t>s</w:t>
      </w:r>
      <w:r w:rsidRPr="00CB0AC8">
        <w:rPr>
          <w:rFonts w:eastAsia="Calibri"/>
          <w:sz w:val="16"/>
        </w:rPr>
        <w:t xml:space="preserve"> would have </w:t>
      </w:r>
      <w:r w:rsidRPr="00CB0AC8">
        <w:rPr>
          <w:rFonts w:eastAsia="Calibri"/>
          <w:highlight w:val="cyan"/>
          <w:u w:val="single"/>
        </w:rPr>
        <w:t>pose</w:t>
      </w:r>
      <w:r w:rsidRPr="00CB0AC8">
        <w:rPr>
          <w:rFonts w:eastAsia="Calibri"/>
          <w:u w:val="single"/>
        </w:rPr>
        <w:t xml:space="preserve">d a serious </w:t>
      </w:r>
      <w:r w:rsidRPr="00CB0AC8">
        <w:rPr>
          <w:rFonts w:eastAsia="Calibri"/>
          <w:highlight w:val="cyan"/>
          <w:u w:val="single"/>
        </w:rPr>
        <w:t>threat</w:t>
      </w:r>
      <w:r w:rsidRPr="00CB0AC8">
        <w:rPr>
          <w:rFonts w:eastAsia="Calibri"/>
          <w:sz w:val="16"/>
        </w:rPr>
        <w:t xml:space="preserve">; </w:t>
      </w:r>
      <w:r w:rsidRPr="00CB0AC8">
        <w:rPr>
          <w:rFonts w:eastAsia="Calibri"/>
          <w:highlight w:val="cyan"/>
          <w:u w:val="single"/>
        </w:rPr>
        <w:t>gutting</w:t>
      </w:r>
      <w:r w:rsidRPr="00CB0AC8">
        <w:rPr>
          <w:rFonts w:eastAsia="Calibri"/>
          <w:u w:val="single"/>
        </w:rPr>
        <w:t xml:space="preserve"> them </w:t>
      </w:r>
      <w:r w:rsidRPr="00CB0AC8">
        <w:rPr>
          <w:rFonts w:eastAsia="Calibri"/>
          <w:highlight w:val="cyan"/>
          <w:u w:val="single"/>
        </w:rPr>
        <w:t>all at once</w:t>
      </w:r>
      <w:r w:rsidRPr="00CB0AC8">
        <w:rPr>
          <w:rFonts w:eastAsia="Calibri"/>
          <w:sz w:val="16"/>
        </w:rPr>
        <w:t xml:space="preserve"> is an </w:t>
      </w:r>
      <w:r w:rsidRPr="00CB0AC8">
        <w:rPr>
          <w:rFonts w:eastAsia="Calibri"/>
          <w:highlight w:val="cyan"/>
          <w:u w:val="single"/>
        </w:rPr>
        <w:t>invitation for</w:t>
      </w:r>
      <w:r w:rsidRPr="00CB0AC8">
        <w:rPr>
          <w:rFonts w:eastAsia="Calibri"/>
          <w:u w:val="single"/>
        </w:rPr>
        <w:t xml:space="preserve"> future </w:t>
      </w:r>
      <w:r w:rsidRPr="00CB0AC8">
        <w:rPr>
          <w:rFonts w:eastAsia="Calibri"/>
          <w:highlight w:val="cyan"/>
          <w:u w:val="single"/>
        </w:rPr>
        <w:t>outbreaks</w:t>
      </w:r>
      <w:r w:rsidRPr="00CB0AC8">
        <w:rPr>
          <w:rFonts w:eastAsia="Calibri"/>
          <w:sz w:val="16"/>
        </w:rPr>
        <w:t>.</w:t>
      </w:r>
    </w:p>
    <w:p w14:paraId="26038C85" w14:textId="77777777" w:rsidR="00806864" w:rsidRPr="00CB0AC8" w:rsidRDefault="00806864" w:rsidP="00806864">
      <w:pPr>
        <w:rPr>
          <w:rFonts w:eastAsia="Calibri"/>
          <w:sz w:val="16"/>
        </w:rPr>
      </w:pPr>
      <w:r w:rsidRPr="00CB0AC8">
        <w:rPr>
          <w:rFonts w:eastAsia="Calibri"/>
          <w:sz w:val="16"/>
        </w:rPr>
        <w:t>The fallout from these sweeping cuts is particularly evident when examining USAID, or what’s left of it. The agency’s tagline was “From the American people,” and perhaps the American people didn’t understand that it was also for them. Musk disparaged the agency outright—</w:t>
      </w:r>
      <w:hyperlink r:id="rId50" w:history="1">
        <w:r w:rsidRPr="00CB0AC8">
          <w:rPr>
            <w:rFonts w:eastAsia="Calibri"/>
            <w:sz w:val="16"/>
          </w:rPr>
          <w:t>declaring</w:t>
        </w:r>
      </w:hyperlink>
      <w:r w:rsidRPr="00CB0AC8">
        <w:rPr>
          <w:rFonts w:eastAsia="Calibri"/>
          <w:sz w:val="16"/>
        </w:rPr>
        <w:t> it a “criminal organization.” The White House pointed to alleged wasteful spending, including funding for a </w:t>
      </w:r>
      <w:hyperlink r:id="rId51" w:history="1">
        <w:r w:rsidRPr="00CB0AC8">
          <w:rPr>
            <w:rFonts w:eastAsia="Calibri"/>
            <w:sz w:val="16"/>
          </w:rPr>
          <w:t>“DEI musical” in Ireland</w:t>
        </w:r>
      </w:hyperlink>
      <w:r w:rsidRPr="00CB0AC8">
        <w:rPr>
          <w:rFonts w:eastAsia="Calibri"/>
          <w:sz w:val="16"/>
        </w:rPr>
        <w:t> (which wasn’t </w:t>
      </w:r>
      <w:hyperlink r:id="rId52" w:history="1">
        <w:r w:rsidRPr="00CB0AC8">
          <w:rPr>
            <w:rFonts w:eastAsia="Calibri"/>
            <w:sz w:val="16"/>
          </w:rPr>
          <w:t>even funded by USAID</w:t>
        </w:r>
      </w:hyperlink>
      <w:r w:rsidRPr="00CB0AC8">
        <w:rPr>
          <w:rFonts w:eastAsia="Calibri"/>
          <w:sz w:val="16"/>
        </w:rPr>
        <w:t xml:space="preserve">, it turned out). In decrying the agency’s downfall, many Democrats focused more on the importance of “soft power” foreign policy than on-the-ground impact. Yet </w:t>
      </w:r>
      <w:r w:rsidRPr="00CB0AC8">
        <w:rPr>
          <w:rFonts w:eastAsia="Calibri"/>
          <w:highlight w:val="cyan"/>
          <w:u w:val="single"/>
        </w:rPr>
        <w:t>much of USAID’s budget</w:t>
      </w:r>
      <w:r w:rsidRPr="00CB0AC8">
        <w:rPr>
          <w:rFonts w:eastAsia="Calibri"/>
          <w:u w:val="single"/>
        </w:rPr>
        <w:t xml:space="preserve"> was </w:t>
      </w:r>
      <w:r w:rsidRPr="00CB0AC8">
        <w:rPr>
          <w:rFonts w:eastAsia="Calibri"/>
          <w:highlight w:val="cyan"/>
          <w:u w:val="single"/>
        </w:rPr>
        <w:t>devoted to</w:t>
      </w:r>
      <w:r w:rsidRPr="00CB0AC8">
        <w:rPr>
          <w:rFonts w:eastAsia="Calibri"/>
          <w:u w:val="single"/>
        </w:rPr>
        <w:t xml:space="preserve"> addressing humanitarian and </w:t>
      </w:r>
      <w:r w:rsidRPr="00CB0AC8">
        <w:rPr>
          <w:rFonts w:eastAsia="Calibri"/>
          <w:highlight w:val="cyan"/>
          <w:u w:val="single"/>
        </w:rPr>
        <w:t>health crises abroad</w:t>
      </w:r>
      <w:r w:rsidRPr="00CB0AC8">
        <w:rPr>
          <w:rFonts w:eastAsia="Calibri"/>
          <w:sz w:val="16"/>
        </w:rPr>
        <w:t xml:space="preserve"> with the implicit goal of preventing these emergencies from reaching our own shores. (Explicitly, the goal was to “advance American security and prosperity.”) Americans are safer when instability and infectious threats are effectively managed on foreign lands.</w:t>
      </w:r>
    </w:p>
    <w:p w14:paraId="7132A3C7" w14:textId="77777777" w:rsidR="00806864" w:rsidRPr="00CB0AC8" w:rsidRDefault="00806864" w:rsidP="00806864">
      <w:pPr>
        <w:rPr>
          <w:rFonts w:eastAsia="Calibri"/>
          <w:sz w:val="16"/>
        </w:rPr>
      </w:pPr>
      <w:r w:rsidRPr="00CB0AC8">
        <w:rPr>
          <w:rFonts w:eastAsia="Calibri"/>
          <w:sz w:val="16"/>
        </w:rPr>
        <w:t>USAID was also the primary funder of the President’s Emergency Plan for AIDS Relief, established in 2003 under George W. Bush. PEPFAR has saved more than 25 million lives and helped smother the global HIV pandemic. More than 20 million people—500,000 of them children—were receiving HIV treatment through the program when Trump signed an executive order on his first day back in office pausing all foreign aid for 90 days. Secretary of State Marco Rubio </w:t>
      </w:r>
      <w:hyperlink r:id="rId53" w:history="1">
        <w:r w:rsidRPr="00CB0AC8">
          <w:rPr>
            <w:rFonts w:eastAsia="Calibri"/>
            <w:sz w:val="16"/>
          </w:rPr>
          <w:t>promised</w:t>
        </w:r>
      </w:hyperlink>
      <w:r w:rsidRPr="00CB0AC8">
        <w:rPr>
          <w:rFonts w:eastAsia="Calibri"/>
          <w:sz w:val="16"/>
        </w:rPr>
        <w:t> that waivers would allow the life-saving work to continue, but few have </w:t>
      </w:r>
      <w:hyperlink r:id="rId54" w:history="1">
        <w:r w:rsidRPr="00CB0AC8">
          <w:rPr>
            <w:rFonts w:eastAsia="Calibri"/>
            <w:sz w:val="16"/>
          </w:rPr>
          <w:t>materialized</w:t>
        </w:r>
      </w:hyperlink>
      <w:r w:rsidRPr="00CB0AC8">
        <w:rPr>
          <w:rFonts w:eastAsia="Calibri"/>
          <w:sz w:val="16"/>
        </w:rPr>
        <w:t xml:space="preserve">. Meanwhile, </w:t>
      </w:r>
      <w:r w:rsidRPr="00CB0AC8">
        <w:rPr>
          <w:rFonts w:eastAsia="Calibri"/>
          <w:u w:val="single"/>
        </w:rPr>
        <w:t xml:space="preserve">USAID </w:t>
      </w:r>
      <w:r w:rsidRPr="00CB0AC8">
        <w:rPr>
          <w:rFonts w:eastAsia="Calibri"/>
          <w:highlight w:val="cyan"/>
          <w:u w:val="single"/>
        </w:rPr>
        <w:t>staff</w:t>
      </w:r>
      <w:r w:rsidRPr="00CB0AC8">
        <w:rPr>
          <w:rFonts w:eastAsia="Calibri"/>
          <w:u w:val="single"/>
        </w:rPr>
        <w:t xml:space="preserve"> who were </w:t>
      </w:r>
      <w:r w:rsidRPr="00CB0AC8">
        <w:rPr>
          <w:rFonts w:eastAsia="Calibri"/>
          <w:highlight w:val="cyan"/>
          <w:u w:val="single"/>
        </w:rPr>
        <w:t>placed on administrative leave can’t distribute medicines</w:t>
      </w:r>
      <w:r w:rsidRPr="00CB0AC8">
        <w:rPr>
          <w:rFonts w:eastAsia="Calibri"/>
          <w:u w:val="single"/>
        </w:rPr>
        <w:t xml:space="preserve"> or cover costs for transport and personnel</w:t>
      </w:r>
      <w:r w:rsidRPr="00CB0AC8">
        <w:rPr>
          <w:rFonts w:eastAsia="Calibri"/>
          <w:sz w:val="16"/>
        </w:rPr>
        <w:t>. After this dismantling, PEPFAR’s activities in hundreds of places around the world remain restricted at best, and fully paused at worst. Without the support long provided by the program, thousands of people will likely </w:t>
      </w:r>
      <w:hyperlink r:id="rId55" w:history="1">
        <w:r w:rsidRPr="00CB0AC8">
          <w:rPr>
            <w:rFonts w:eastAsia="Calibri"/>
            <w:sz w:val="16"/>
          </w:rPr>
          <w:t>die far younger</w:t>
        </w:r>
      </w:hyperlink>
      <w:r w:rsidRPr="00CB0AC8">
        <w:rPr>
          <w:rFonts w:eastAsia="Calibri"/>
          <w:sz w:val="16"/>
        </w:rPr>
        <w:t> than they would have with proper medical care. PEPFAR’s current authorization </w:t>
      </w:r>
      <w:hyperlink r:id="rId56" w:history="1">
        <w:r w:rsidRPr="00CB0AC8">
          <w:rPr>
            <w:rFonts w:eastAsia="Calibri"/>
            <w:sz w:val="16"/>
          </w:rPr>
          <w:t>ends later this month; its future after that is unclear</w:t>
        </w:r>
      </w:hyperlink>
      <w:r w:rsidRPr="00CB0AC8">
        <w:rPr>
          <w:rFonts w:eastAsia="Calibri"/>
          <w:sz w:val="16"/>
        </w:rPr>
        <w:t>.</w:t>
      </w:r>
    </w:p>
    <w:p w14:paraId="3EC204DA" w14:textId="77777777" w:rsidR="00806864" w:rsidRPr="00CB0AC8" w:rsidRDefault="00806864" w:rsidP="00806864">
      <w:pPr>
        <w:rPr>
          <w:rFonts w:eastAsia="Calibri"/>
          <w:sz w:val="16"/>
        </w:rPr>
      </w:pPr>
      <w:r w:rsidRPr="00CB0AC8">
        <w:rPr>
          <w:rFonts w:eastAsia="Calibri"/>
          <w:sz w:val="16"/>
        </w:rPr>
        <w:t xml:space="preserve">Similarly, USAID’s efforts to stop Ebola at its source are also now gone. USAID’s role in Ebola containment has long been essential. </w:t>
      </w:r>
      <w:r w:rsidRPr="00CB0AC8">
        <w:rPr>
          <w:rFonts w:eastAsia="Calibri"/>
          <w:iCs/>
          <w:u w:val="single"/>
        </w:rPr>
        <w:t>During the 2014 West Africa outbreak—during which more than 11,000 people died—</w:t>
      </w:r>
      <w:r w:rsidRPr="00CB0AC8">
        <w:rPr>
          <w:rFonts w:eastAsia="Calibri"/>
          <w:highlight w:val="cyan"/>
          <w:u w:val="single"/>
        </w:rPr>
        <w:t>USAID oversaw training of local health-care workers</w:t>
      </w:r>
      <w:r w:rsidRPr="00CB0AC8">
        <w:rPr>
          <w:rFonts w:eastAsia="Calibri"/>
          <w:sz w:val="16"/>
        </w:rPr>
        <w:t xml:space="preserve">, the building of Ebola treatment centers, </w:t>
      </w:r>
      <w:r w:rsidRPr="00CB0AC8">
        <w:rPr>
          <w:rFonts w:eastAsia="Calibri"/>
          <w:highlight w:val="cyan"/>
          <w:u w:val="single"/>
        </w:rPr>
        <w:t>and</w:t>
      </w:r>
      <w:r w:rsidRPr="00CB0AC8">
        <w:rPr>
          <w:rFonts w:eastAsia="Calibri"/>
          <w:u w:val="single"/>
        </w:rPr>
        <w:t xml:space="preserve"> passenger </w:t>
      </w:r>
      <w:r w:rsidRPr="00CB0AC8">
        <w:rPr>
          <w:rFonts w:eastAsia="Calibri"/>
          <w:highlight w:val="cyan"/>
          <w:u w:val="single"/>
        </w:rPr>
        <w:t>screening at</w:t>
      </w:r>
      <w:r w:rsidRPr="00CB0AC8">
        <w:rPr>
          <w:rFonts w:eastAsia="Calibri"/>
          <w:u w:val="single"/>
        </w:rPr>
        <w:t xml:space="preserve"> the borders and </w:t>
      </w:r>
      <w:r w:rsidRPr="00CB0AC8">
        <w:rPr>
          <w:rFonts w:eastAsia="Calibri"/>
          <w:highlight w:val="cyan"/>
          <w:u w:val="single"/>
        </w:rPr>
        <w:t>airports</w:t>
      </w:r>
      <w:r w:rsidRPr="00CB0AC8">
        <w:rPr>
          <w:rFonts w:eastAsia="Calibri"/>
          <w:sz w:val="16"/>
        </w:rPr>
        <w:t>. A decade later and just days into Trump’s second term, Uganda reported another Ebola outbreak. This time, though, the foreign-aid freeze Trump had put in place </w:t>
      </w:r>
      <w:hyperlink r:id="rId57" w:history="1">
        <w:r w:rsidRPr="00CB0AC8">
          <w:rPr>
            <w:rFonts w:eastAsia="Calibri"/>
            <w:sz w:val="16"/>
          </w:rPr>
          <w:t>meant that</w:t>
        </w:r>
      </w:hyperlink>
      <w:r w:rsidRPr="00CB0AC8">
        <w:rPr>
          <w:rFonts w:eastAsia="Calibri"/>
          <w:sz w:val="16"/>
        </w:rPr>
        <w:t> USAID was unable to supply the usual resources for transporting lab specimens or implementing airport screening. The day after Musk reassured the Cabinet that Ebola prevention had been swiftly restored, the State Department </w:t>
      </w:r>
      <w:hyperlink r:id="rId58" w:history="1">
        <w:r w:rsidRPr="00CB0AC8">
          <w:rPr>
            <w:rFonts w:eastAsia="Calibri"/>
            <w:sz w:val="16"/>
          </w:rPr>
          <w:t>canceled</w:t>
        </w:r>
      </w:hyperlink>
      <w:r w:rsidRPr="00CB0AC8">
        <w:rPr>
          <w:rFonts w:eastAsia="Calibri"/>
          <w:sz w:val="16"/>
        </w:rPr>
        <w:t> crucial contact tracing and surveillance efforts for Uganda’s outbreak. With USAID nowhere to be found, the WHO scaled up its own response. That’s something, for now, but America’s absence is shameful.</w:t>
      </w:r>
    </w:p>
    <w:p w14:paraId="3440E6E7" w14:textId="77777777" w:rsidR="00806864" w:rsidRPr="00CB0AC8" w:rsidRDefault="00806864" w:rsidP="00806864">
      <w:pPr>
        <w:rPr>
          <w:rFonts w:eastAsia="Calibri"/>
          <w:sz w:val="16"/>
        </w:rPr>
      </w:pPr>
      <w:r w:rsidRPr="00CB0AC8">
        <w:rPr>
          <w:rFonts w:eastAsia="Calibri"/>
          <w:sz w:val="16"/>
        </w:rPr>
        <w:t xml:space="preserve">Moreover, the </w:t>
      </w:r>
      <w:r w:rsidRPr="00CB0AC8">
        <w:rPr>
          <w:rFonts w:eastAsia="Calibri"/>
          <w:u w:val="single"/>
        </w:rPr>
        <w:t>WHO may not have the capacity to do so for much longer</w:t>
      </w:r>
      <w:r w:rsidRPr="00CB0AC8">
        <w:rPr>
          <w:rFonts w:eastAsia="Calibri"/>
          <w:sz w:val="16"/>
        </w:rPr>
        <w:t xml:space="preserve">. On his first day in office, </w:t>
      </w:r>
      <w:r w:rsidRPr="00CB0AC8">
        <w:rPr>
          <w:rFonts w:eastAsia="Calibri"/>
          <w:u w:val="single"/>
        </w:rPr>
        <w:t>Trump signed an executive order moving to withdraw from the WHO</w:t>
      </w:r>
      <w:r w:rsidRPr="00CB0AC8">
        <w:rPr>
          <w:rFonts w:eastAsia="Calibri"/>
          <w:sz w:val="16"/>
        </w:rPr>
        <w:t>, </w:t>
      </w:r>
      <w:hyperlink r:id="rId59" w:history="1">
        <w:r w:rsidRPr="00CB0AC8">
          <w:rPr>
            <w:rFonts w:eastAsia="Calibri"/>
            <w:sz w:val="16"/>
          </w:rPr>
          <w:t>accusing</w:t>
        </w:r>
      </w:hyperlink>
      <w:r w:rsidRPr="00CB0AC8">
        <w:rPr>
          <w:rFonts w:eastAsia="Calibri"/>
          <w:sz w:val="16"/>
        </w:rPr>
        <w:t> it of demanding “onerous payments from the United States.” In 2023, the U.S. contributed $481 million—an eighth of what Americans </w:t>
      </w:r>
      <w:hyperlink r:id="rId60" w:history="1">
        <w:r w:rsidRPr="00CB0AC8">
          <w:rPr>
            <w:rFonts w:eastAsia="Calibri"/>
            <w:sz w:val="16"/>
          </w:rPr>
          <w:t>spend</w:t>
        </w:r>
      </w:hyperlink>
      <w:r w:rsidRPr="00CB0AC8">
        <w:rPr>
          <w:rFonts w:eastAsia="Calibri"/>
          <w:sz w:val="16"/>
        </w:rPr>
        <w:t> on professional dog-training services every year—to WHO’s operating budget. Admittedly, many Americans—fueled by Trump’s denigration of the organization—developed a deep distrust of the WHO following perceived missteps during the coronavirus pandemic. Even its supporters can see the organization’s flaws—it’s bureaucratic, sclerotic, and overdue for reform. Despite these shortcomings, it is an organization we desperately need, and no real alternative exists.</w:t>
      </w:r>
    </w:p>
    <w:p w14:paraId="38E6FF3D" w14:textId="77777777" w:rsidR="00806864" w:rsidRPr="00CB0AC8" w:rsidRDefault="00806864" w:rsidP="00806864">
      <w:pPr>
        <w:rPr>
          <w:rFonts w:eastAsia="Calibri"/>
          <w:sz w:val="16"/>
        </w:rPr>
      </w:pPr>
      <w:r w:rsidRPr="00CB0AC8">
        <w:rPr>
          <w:rFonts w:eastAsia="Calibri"/>
          <w:iCs/>
          <w:highlight w:val="cyan"/>
          <w:u w:val="single"/>
        </w:rPr>
        <w:t>WHO</w:t>
      </w:r>
      <w:r w:rsidRPr="00CB0AC8">
        <w:rPr>
          <w:rFonts w:eastAsia="Calibri"/>
          <w:iCs/>
          <w:u w:val="single"/>
        </w:rPr>
        <w:t xml:space="preserve"> is the </w:t>
      </w:r>
      <w:r w:rsidRPr="00CB0AC8">
        <w:rPr>
          <w:rFonts w:eastAsia="Calibri"/>
          <w:iCs/>
          <w:highlight w:val="cyan"/>
          <w:u w:val="single"/>
        </w:rPr>
        <w:t>only international</w:t>
      </w:r>
      <w:r w:rsidRPr="00CB0AC8">
        <w:rPr>
          <w:rFonts w:eastAsia="Calibri"/>
          <w:b/>
          <w:bCs/>
          <w:highlight w:val="cyan"/>
          <w:u w:val="single"/>
        </w:rPr>
        <w:t xml:space="preserve"> </w:t>
      </w:r>
      <w:r w:rsidRPr="00CB0AC8">
        <w:rPr>
          <w:rFonts w:eastAsia="Calibri"/>
          <w:iCs/>
          <w:highlight w:val="cyan"/>
          <w:u w:val="single"/>
        </w:rPr>
        <w:t>organization</w:t>
      </w:r>
      <w:r w:rsidRPr="00CB0AC8">
        <w:rPr>
          <w:rFonts w:eastAsia="Calibri"/>
          <w:iCs/>
          <w:u w:val="single"/>
        </w:rPr>
        <w:t xml:space="preserve"> </w:t>
      </w:r>
      <w:r w:rsidRPr="00CB0AC8">
        <w:rPr>
          <w:rFonts w:eastAsia="Calibri"/>
          <w:iCs/>
          <w:highlight w:val="cyan"/>
          <w:u w:val="single"/>
        </w:rPr>
        <w:t>that</w:t>
      </w:r>
      <w:r w:rsidRPr="00CB0AC8">
        <w:rPr>
          <w:rFonts w:eastAsia="Calibri"/>
          <w:iCs/>
          <w:u w:val="single"/>
        </w:rPr>
        <w:t xml:space="preserve"> can </w:t>
      </w:r>
      <w:r w:rsidRPr="00CB0AC8">
        <w:rPr>
          <w:rFonts w:eastAsia="Calibri"/>
          <w:iCs/>
          <w:highlight w:val="cyan"/>
          <w:u w:val="single"/>
        </w:rPr>
        <w:t>identify</w:t>
      </w:r>
      <w:r w:rsidRPr="00CB0AC8">
        <w:rPr>
          <w:rFonts w:eastAsia="Calibri"/>
          <w:b/>
          <w:bCs/>
          <w:highlight w:val="cyan"/>
          <w:u w:val="single"/>
        </w:rPr>
        <w:t xml:space="preserve"> </w:t>
      </w:r>
      <w:r w:rsidRPr="00CB0AC8">
        <w:rPr>
          <w:rFonts w:eastAsia="Calibri"/>
          <w:highlight w:val="cyan"/>
          <w:u w:val="single"/>
        </w:rPr>
        <w:t>and respond to</w:t>
      </w:r>
      <w:r w:rsidRPr="00CB0AC8">
        <w:rPr>
          <w:rFonts w:eastAsia="Calibri"/>
          <w:u w:val="single"/>
        </w:rPr>
        <w:t xml:space="preserve"> emerging </w:t>
      </w:r>
      <w:r w:rsidRPr="00CB0AC8">
        <w:rPr>
          <w:rFonts w:eastAsia="Calibri"/>
          <w:highlight w:val="cyan"/>
          <w:u w:val="single"/>
        </w:rPr>
        <w:t>threats</w:t>
      </w:r>
      <w:r w:rsidRPr="00CB0AC8">
        <w:rPr>
          <w:rFonts w:eastAsia="Calibri"/>
          <w:sz w:val="16"/>
        </w:rPr>
        <w:t xml:space="preserve"> early on, such as flare-ups of unidentified outbreaks like the one </w:t>
      </w:r>
      <w:hyperlink r:id="rId61" w:history="1">
        <w:r w:rsidRPr="00CB0AC8">
          <w:rPr>
            <w:rFonts w:eastAsia="Calibri"/>
            <w:sz w:val="16"/>
          </w:rPr>
          <w:t>currently circulating</w:t>
        </w:r>
      </w:hyperlink>
      <w:r w:rsidRPr="00CB0AC8">
        <w:rPr>
          <w:rFonts w:eastAsia="Calibri"/>
          <w:sz w:val="16"/>
        </w:rPr>
        <w:t xml:space="preserve"> in northwestern Democratic Republic of the Congo. Its </w:t>
      </w:r>
      <w:r w:rsidRPr="00CB0AC8">
        <w:rPr>
          <w:rFonts w:eastAsia="Calibri"/>
          <w:u w:val="single"/>
        </w:rPr>
        <w:t xml:space="preserve">global </w:t>
      </w:r>
      <w:r w:rsidRPr="00CB0AC8">
        <w:rPr>
          <w:rFonts w:eastAsia="Calibri"/>
          <w:highlight w:val="cyan"/>
          <w:u w:val="single"/>
        </w:rPr>
        <w:t>network of</w:t>
      </w:r>
      <w:r w:rsidRPr="00CB0AC8">
        <w:rPr>
          <w:rFonts w:eastAsia="Calibri"/>
          <w:u w:val="single"/>
        </w:rPr>
        <w:t xml:space="preserve"> </w:t>
      </w:r>
      <w:r w:rsidRPr="00CB0AC8">
        <w:rPr>
          <w:rFonts w:eastAsia="Calibri"/>
          <w:highlight w:val="cyan"/>
          <w:u w:val="single"/>
        </w:rPr>
        <w:t>lab</w:t>
      </w:r>
      <w:r w:rsidRPr="00CB0AC8">
        <w:rPr>
          <w:rFonts w:eastAsia="Calibri"/>
          <w:u w:val="single"/>
        </w:rPr>
        <w:t>oratorie</w:t>
      </w:r>
      <w:r w:rsidRPr="00CB0AC8">
        <w:rPr>
          <w:rFonts w:eastAsia="Calibri"/>
          <w:highlight w:val="cyan"/>
          <w:u w:val="single"/>
        </w:rPr>
        <w:t>s</w:t>
      </w:r>
      <w:r w:rsidRPr="00CB0AC8">
        <w:rPr>
          <w:rFonts w:eastAsia="Calibri"/>
          <w:u w:val="single"/>
        </w:rPr>
        <w:t xml:space="preserve"> </w:t>
      </w:r>
      <w:r w:rsidRPr="00CB0AC8">
        <w:rPr>
          <w:rFonts w:eastAsia="Calibri"/>
          <w:highlight w:val="cyan"/>
          <w:u w:val="single"/>
        </w:rPr>
        <w:t>to detect</w:t>
      </w:r>
      <w:r w:rsidRPr="00CB0AC8">
        <w:rPr>
          <w:rFonts w:eastAsia="Calibri"/>
          <w:u w:val="single"/>
        </w:rPr>
        <w:t xml:space="preserve"> infectious </w:t>
      </w:r>
      <w:r w:rsidRPr="00CB0AC8">
        <w:rPr>
          <w:rFonts w:eastAsia="Calibri"/>
          <w:highlight w:val="cyan"/>
          <w:u w:val="single"/>
        </w:rPr>
        <w:t>threats</w:t>
      </w:r>
      <w:r w:rsidRPr="00CB0AC8">
        <w:rPr>
          <w:rFonts w:eastAsia="Calibri"/>
          <w:sz w:val="16"/>
        </w:rPr>
        <w:t>—known as the </w:t>
      </w:r>
      <w:hyperlink r:id="rId62" w:history="1">
        <w:r w:rsidRPr="00CB0AC8">
          <w:rPr>
            <w:rFonts w:eastAsia="Calibri"/>
            <w:sz w:val="16"/>
          </w:rPr>
          <w:t>Gremlin</w:t>
        </w:r>
      </w:hyperlink>
      <w:r w:rsidRPr="00CB0AC8">
        <w:rPr>
          <w:rFonts w:eastAsia="Calibri"/>
          <w:sz w:val="16"/>
        </w:rPr>
        <w:t>—</w:t>
      </w:r>
      <w:r w:rsidRPr="00CB0AC8">
        <w:rPr>
          <w:rFonts w:eastAsia="Calibri"/>
          <w:highlight w:val="cyan"/>
          <w:u w:val="single"/>
        </w:rPr>
        <w:t>relies</w:t>
      </w:r>
      <w:r w:rsidRPr="00CB0AC8">
        <w:rPr>
          <w:rFonts w:eastAsia="Calibri"/>
          <w:u w:val="single"/>
        </w:rPr>
        <w:t xml:space="preserve"> heavily </w:t>
      </w:r>
      <w:r w:rsidRPr="00CB0AC8">
        <w:rPr>
          <w:rFonts w:eastAsia="Calibri"/>
          <w:highlight w:val="cyan"/>
          <w:u w:val="single"/>
        </w:rPr>
        <w:t>on U.S. support</w:t>
      </w:r>
      <w:r w:rsidRPr="00CB0AC8">
        <w:rPr>
          <w:rFonts w:eastAsia="Calibri"/>
          <w:u w:val="single"/>
        </w:rPr>
        <w:t xml:space="preserve"> and is </w:t>
      </w:r>
      <w:r w:rsidRPr="00CB0AC8">
        <w:rPr>
          <w:rFonts w:eastAsia="Calibri"/>
          <w:highlight w:val="cyan"/>
          <w:u w:val="single"/>
        </w:rPr>
        <w:t>now at risk of closure</w:t>
      </w:r>
      <w:r w:rsidRPr="00CB0AC8">
        <w:rPr>
          <w:rFonts w:eastAsia="Calibri"/>
          <w:sz w:val="16"/>
        </w:rPr>
        <w:t>. And even as its partnerships alongside U.S. colleagues have strengthened surveillance, containment, and readiness abroad, the WHO also helps us here at home. On the same day as Musk’s Ebola comments, the FDA </w:t>
      </w:r>
      <w:hyperlink r:id="rId63" w:history="1">
        <w:r w:rsidRPr="00CB0AC8">
          <w:rPr>
            <w:rFonts w:eastAsia="Calibri"/>
            <w:sz w:val="16"/>
          </w:rPr>
          <w:t>canceled</w:t>
        </w:r>
      </w:hyperlink>
      <w:r w:rsidRPr="00CB0AC8">
        <w:rPr>
          <w:rFonts w:eastAsia="Calibri"/>
          <w:sz w:val="16"/>
        </w:rPr>
        <w:t> the meeting where experts decide next season’s flu-vaccine composition. Going forward, the U.S. will have to </w:t>
      </w:r>
      <w:hyperlink r:id="rId64" w:history="1">
        <w:r w:rsidRPr="00CB0AC8">
          <w:rPr>
            <w:rFonts w:eastAsia="Calibri"/>
            <w:sz w:val="16"/>
          </w:rPr>
          <w:t>wait on WHO guidance</w:t>
        </w:r>
      </w:hyperlink>
      <w:r w:rsidRPr="00CB0AC8">
        <w:rPr>
          <w:rFonts w:eastAsia="Calibri"/>
          <w:sz w:val="16"/>
        </w:rPr>
        <w:t> for that crucial decision and download the recipe for next year’s flu shot. If America keeps abdicating its leadership, it will be forced to rely on an organization whose funding it is slashing and whose collaboration it is severing. Although the WHO might still scrape together funds and staff, that’s not guaranteed—especially if </w:t>
      </w:r>
      <w:hyperlink r:id="rId65" w:history="1">
        <w:r w:rsidRPr="00CB0AC8">
          <w:rPr>
            <w:rFonts w:eastAsia="Calibri"/>
            <w:sz w:val="16"/>
          </w:rPr>
          <w:t>other nations</w:t>
        </w:r>
      </w:hyperlink>
      <w:r w:rsidRPr="00CB0AC8">
        <w:rPr>
          <w:rFonts w:eastAsia="Calibri"/>
          <w:sz w:val="16"/>
        </w:rPr>
        <w:t> follow Trump’s example and cut ties or funding.</w:t>
      </w:r>
    </w:p>
    <w:p w14:paraId="10DAA067" w14:textId="77777777" w:rsidR="00806864" w:rsidRPr="00CB0AC8" w:rsidRDefault="00806864" w:rsidP="00806864">
      <w:pPr>
        <w:rPr>
          <w:rFonts w:eastAsia="Calibri"/>
          <w:sz w:val="16"/>
        </w:rPr>
      </w:pPr>
      <w:r w:rsidRPr="00CB0AC8">
        <w:rPr>
          <w:rFonts w:eastAsia="Calibri"/>
          <w:sz w:val="16"/>
        </w:rPr>
        <w:t>With USAID and WHO under siege, more responsibility for global disease detection and response would fall on the CDC. But the future of the world’s preeminent “disease detectives” is at risk as well. The plan to slash the next cohort of CDC Epidemic Intelligence Service officers—think Kate Winslet’s character in </w:t>
      </w:r>
      <w:r w:rsidRPr="00CB0AC8">
        <w:rPr>
          <w:rFonts w:eastAsia="Calibri"/>
          <w:i/>
          <w:iCs/>
          <w:sz w:val="16"/>
        </w:rPr>
        <w:t>Contagion</w:t>
      </w:r>
      <w:r w:rsidRPr="00CB0AC8">
        <w:rPr>
          <w:rFonts w:eastAsia="Calibri"/>
          <w:sz w:val="16"/>
        </w:rPr>
        <w:t>—was thankfully </w:t>
      </w:r>
      <w:hyperlink r:id="rId66" w:history="1">
        <w:r w:rsidRPr="00CB0AC8">
          <w:rPr>
            <w:rFonts w:eastAsia="Calibri"/>
            <w:sz w:val="16"/>
          </w:rPr>
          <w:t>stopped at the 11th hour</w:t>
        </w:r>
      </w:hyperlink>
      <w:r w:rsidRPr="00CB0AC8">
        <w:rPr>
          <w:rFonts w:eastAsia="Calibri"/>
          <w:sz w:val="16"/>
        </w:rPr>
        <w:t xml:space="preserve">, but about </w:t>
      </w:r>
      <w:r w:rsidRPr="00CB0AC8">
        <w:rPr>
          <w:rFonts w:eastAsia="Calibri"/>
          <w:highlight w:val="cyan"/>
          <w:u w:val="single"/>
        </w:rPr>
        <w:t>750 CDC staff</w:t>
      </w:r>
      <w:r w:rsidRPr="00CB0AC8">
        <w:rPr>
          <w:rFonts w:eastAsia="Calibri"/>
          <w:u w:val="single"/>
        </w:rPr>
        <w:t xml:space="preserve"> were still </w:t>
      </w:r>
      <w:r w:rsidRPr="00CB0AC8">
        <w:rPr>
          <w:rFonts w:eastAsia="Calibri"/>
          <w:highlight w:val="cyan"/>
          <w:u w:val="single"/>
        </w:rPr>
        <w:t>let go in</w:t>
      </w:r>
      <w:r w:rsidRPr="00CB0AC8">
        <w:rPr>
          <w:rFonts w:eastAsia="Calibri"/>
          <w:u w:val="single"/>
        </w:rPr>
        <w:t xml:space="preserve"> recent </w:t>
      </w:r>
      <w:r w:rsidRPr="00CB0AC8">
        <w:rPr>
          <w:rFonts w:eastAsia="Calibri"/>
          <w:highlight w:val="cyan"/>
          <w:u w:val="single"/>
        </w:rPr>
        <w:t>cuts</w:t>
      </w:r>
      <w:r w:rsidRPr="00CB0AC8">
        <w:rPr>
          <w:rFonts w:eastAsia="Calibri"/>
          <w:sz w:val="16"/>
        </w:rPr>
        <w:t xml:space="preserve">, </w:t>
      </w:r>
      <w:r w:rsidRPr="00CB0AC8">
        <w:rPr>
          <w:rFonts w:eastAsia="Calibri"/>
          <w:u w:val="single"/>
        </w:rPr>
        <w:t>including many stationed on outbreak front lines</w:t>
      </w:r>
      <w:r w:rsidRPr="00CB0AC8">
        <w:rPr>
          <w:rFonts w:eastAsia="Calibri"/>
          <w:sz w:val="16"/>
        </w:rPr>
        <w:t xml:space="preserve"> across the country and around the globe (about </w:t>
      </w:r>
      <w:hyperlink r:id="rId67" w:history="1">
        <w:r w:rsidRPr="00CB0AC8">
          <w:rPr>
            <w:rFonts w:eastAsia="Calibri"/>
            <w:sz w:val="16"/>
          </w:rPr>
          <w:t>180 of those terminated</w:t>
        </w:r>
      </w:hyperlink>
      <w:r w:rsidRPr="00CB0AC8">
        <w:rPr>
          <w:rFonts w:eastAsia="Calibri"/>
          <w:sz w:val="16"/>
        </w:rPr>
        <w:t> were later reinstated). Certain pages on the CDC website were deleted, and when a judge </w:t>
      </w:r>
      <w:hyperlink r:id="rId68" w:history="1">
        <w:r w:rsidRPr="00CB0AC8">
          <w:rPr>
            <w:rFonts w:eastAsia="Calibri"/>
            <w:sz w:val="16"/>
          </w:rPr>
          <w:t>ordered them restored</w:t>
        </w:r>
      </w:hyperlink>
      <w:r w:rsidRPr="00CB0AC8">
        <w:rPr>
          <w:rFonts w:eastAsia="Calibri"/>
          <w:sz w:val="16"/>
        </w:rPr>
        <w:t>, many had been dramatically </w:t>
      </w:r>
      <w:hyperlink r:id="rId69" w:history="1">
        <w:r w:rsidRPr="00CB0AC8">
          <w:rPr>
            <w:rFonts w:eastAsia="Calibri"/>
            <w:sz w:val="16"/>
          </w:rPr>
          <w:t>altered</w:t>
        </w:r>
      </w:hyperlink>
      <w:r w:rsidRPr="00CB0AC8">
        <w:rPr>
          <w:rFonts w:eastAsia="Calibri"/>
          <w:sz w:val="16"/>
        </w:rPr>
        <w:t>. CDC communications such as the Morbidity and Mortality Weekly Report—which providers rely on to track health threats—were abruptly paused for the first time in more than 60 years. CDC staff were also ordered to </w:t>
      </w:r>
      <w:hyperlink r:id="rId70" w:anchor=":~:text=On%20Monday%2C%20public%20health%20officials,for%20global%20health%20at%20CDC." w:history="1">
        <w:r w:rsidRPr="00CB0AC8">
          <w:rPr>
            <w:rFonts w:eastAsia="Calibri"/>
            <w:sz w:val="16"/>
          </w:rPr>
          <w:t>stop communicating</w:t>
        </w:r>
      </w:hyperlink>
      <w:r w:rsidRPr="00CB0AC8">
        <w:rPr>
          <w:rFonts w:eastAsia="Calibri"/>
          <w:sz w:val="16"/>
        </w:rPr>
        <w:t xml:space="preserve"> with, and to take their names off any scientific papers written with, anyone from the WHO, further weakening the CDC’s reach and insight into what’s happening around the world. Whether the </w:t>
      </w:r>
      <w:r w:rsidRPr="00CB0AC8">
        <w:rPr>
          <w:rFonts w:eastAsia="Calibri"/>
          <w:u w:val="single"/>
        </w:rPr>
        <w:t>issue is cuts to USAID, defunding the WHO</w:t>
      </w:r>
      <w:r w:rsidRPr="00CB0AC8">
        <w:rPr>
          <w:rFonts w:eastAsia="Calibri"/>
          <w:sz w:val="16"/>
        </w:rPr>
        <w:t xml:space="preserve">, or </w:t>
      </w:r>
      <w:r w:rsidRPr="00CB0AC8">
        <w:rPr>
          <w:rFonts w:eastAsia="Calibri"/>
          <w:u w:val="single"/>
        </w:rPr>
        <w:t>hobbling the CDC</w:t>
      </w:r>
      <w:r w:rsidRPr="00CB0AC8">
        <w:rPr>
          <w:rFonts w:eastAsia="Calibri"/>
          <w:sz w:val="16"/>
        </w:rPr>
        <w:t>, the end result is the same: America is walking away from global health leadership, making the entire world less safe—including us.</w:t>
      </w:r>
    </w:p>
    <w:p w14:paraId="2E484FB5" w14:textId="77777777" w:rsidR="00806864" w:rsidRPr="00CB0AC8" w:rsidRDefault="00806864" w:rsidP="00806864">
      <w:pPr>
        <w:rPr>
          <w:rFonts w:eastAsia="Calibri"/>
          <w:sz w:val="16"/>
        </w:rPr>
      </w:pPr>
      <w:r w:rsidRPr="00CB0AC8">
        <w:rPr>
          <w:rFonts w:eastAsia="Calibri"/>
          <w:sz w:val="16"/>
        </w:rPr>
        <w:t xml:space="preserve">Understand how this will work at a practical level: </w:t>
      </w:r>
      <w:r w:rsidRPr="00CB0AC8">
        <w:rPr>
          <w:rFonts w:eastAsia="Calibri"/>
          <w:highlight w:val="cyan"/>
          <w:u w:val="single"/>
        </w:rPr>
        <w:t>Until recently</w:t>
      </w:r>
      <w:r w:rsidRPr="00CB0AC8">
        <w:rPr>
          <w:rFonts w:eastAsia="Calibri"/>
          <w:sz w:val="16"/>
        </w:rPr>
        <w:t xml:space="preserve">, </w:t>
      </w:r>
      <w:r w:rsidRPr="00CB0AC8">
        <w:rPr>
          <w:rFonts w:eastAsia="Calibri"/>
          <w:highlight w:val="cyan"/>
          <w:u w:val="single"/>
        </w:rPr>
        <w:t>countries had</w:t>
      </w:r>
      <w:r w:rsidRPr="00CB0AC8">
        <w:rPr>
          <w:rFonts w:eastAsia="Calibri"/>
          <w:u w:val="single"/>
        </w:rPr>
        <w:t xml:space="preserve"> compelling </w:t>
      </w:r>
      <w:r w:rsidRPr="00CB0AC8">
        <w:rPr>
          <w:rFonts w:eastAsia="Calibri"/>
          <w:highlight w:val="cyan"/>
          <w:u w:val="single"/>
        </w:rPr>
        <w:t>reasons to report outbreaks</w:t>
      </w:r>
      <w:r w:rsidRPr="00CB0AC8">
        <w:rPr>
          <w:rFonts w:eastAsia="Calibri"/>
          <w:sz w:val="16"/>
        </w:rPr>
        <w:t xml:space="preserve">, even if such transparency sometimes came with travel bans or other stigmatizing restrictions. Those sticks were often worth the carrots, </w:t>
      </w:r>
      <w:r w:rsidRPr="00CB0AC8">
        <w:rPr>
          <w:rFonts w:eastAsia="Calibri"/>
          <w:highlight w:val="cyan"/>
          <w:u w:val="single"/>
        </w:rPr>
        <w:t>namely USAID funding and CDC expertise</w:t>
      </w:r>
      <w:r w:rsidRPr="00CB0AC8">
        <w:rPr>
          <w:rFonts w:eastAsia="Calibri"/>
          <w:sz w:val="16"/>
        </w:rPr>
        <w:t xml:space="preserve"> that would appear and help quickly end outbreaks. </w:t>
      </w:r>
      <w:r w:rsidRPr="00CB0AC8">
        <w:rPr>
          <w:rFonts w:eastAsia="Calibri"/>
          <w:highlight w:val="cyan"/>
          <w:u w:val="single"/>
        </w:rPr>
        <w:t>Now</w:t>
      </w:r>
      <w:r w:rsidRPr="00CB0AC8">
        <w:rPr>
          <w:rFonts w:eastAsia="Calibri"/>
          <w:sz w:val="16"/>
        </w:rPr>
        <w:t xml:space="preserve">, with no carrots on offer, why would any country submit to the stick? </w:t>
      </w:r>
      <w:r w:rsidRPr="00CB0AC8">
        <w:rPr>
          <w:rFonts w:eastAsia="Calibri"/>
          <w:u w:val="single"/>
        </w:rPr>
        <w:t xml:space="preserve">Future </w:t>
      </w:r>
      <w:r w:rsidRPr="00CB0AC8">
        <w:rPr>
          <w:rFonts w:eastAsia="Calibri"/>
          <w:highlight w:val="cyan"/>
          <w:u w:val="single"/>
        </w:rPr>
        <w:t>outbreaks may be reported too late</w:t>
      </w:r>
      <w:r w:rsidRPr="00CB0AC8">
        <w:rPr>
          <w:rFonts w:eastAsia="Calibri"/>
          <w:u w:val="single"/>
        </w:rPr>
        <w:t xml:space="preserve"> or not at all</w:t>
      </w:r>
      <w:r w:rsidRPr="00CB0AC8">
        <w:rPr>
          <w:rFonts w:eastAsia="Calibri"/>
          <w:sz w:val="16"/>
        </w:rPr>
        <w:t xml:space="preserve">—leaving America oblivious to emerging health crises. Since 2014, seven public-health emergencies of international concern (PHEICs) have been declared by the WHO. The number of Ebola outbreaks is escalating, and </w:t>
      </w:r>
      <w:r w:rsidRPr="00CB0AC8">
        <w:rPr>
          <w:rFonts w:eastAsia="Calibri"/>
          <w:highlight w:val="cyan"/>
          <w:u w:val="single"/>
        </w:rPr>
        <w:t>climate change</w:t>
      </w:r>
      <w:r w:rsidRPr="00CB0AC8">
        <w:rPr>
          <w:rFonts w:eastAsia="Calibri"/>
          <w:u w:val="single"/>
        </w:rPr>
        <w:t xml:space="preserve"> will </w:t>
      </w:r>
      <w:r w:rsidRPr="00CB0AC8">
        <w:rPr>
          <w:rFonts w:eastAsia="Calibri"/>
          <w:highlight w:val="cyan"/>
          <w:u w:val="single"/>
        </w:rPr>
        <w:t>intensify</w:t>
      </w:r>
      <w:r w:rsidRPr="00CB0AC8">
        <w:rPr>
          <w:rFonts w:eastAsia="Calibri"/>
          <w:u w:val="single"/>
        </w:rPr>
        <w:t xml:space="preserve"> the </w:t>
      </w:r>
      <w:r w:rsidRPr="00CB0AC8">
        <w:rPr>
          <w:rFonts w:eastAsia="Calibri"/>
          <w:highlight w:val="cyan"/>
          <w:u w:val="single"/>
        </w:rPr>
        <w:t>emergence and spread of</w:t>
      </w:r>
      <w:r w:rsidRPr="00CB0AC8">
        <w:rPr>
          <w:rFonts w:eastAsia="Calibri"/>
          <w:u w:val="single"/>
        </w:rPr>
        <w:t xml:space="preserve"> known and potentially </w:t>
      </w:r>
      <w:r w:rsidRPr="00CB0AC8">
        <w:rPr>
          <w:rFonts w:eastAsia="Calibri"/>
          <w:highlight w:val="cyan"/>
          <w:u w:val="single"/>
        </w:rPr>
        <w:t>unknown microbes</w:t>
      </w:r>
      <w:r w:rsidRPr="00CB0AC8">
        <w:rPr>
          <w:rFonts w:eastAsia="Calibri"/>
          <w:sz w:val="16"/>
        </w:rPr>
        <w:t>.</w:t>
      </w:r>
    </w:p>
    <w:p w14:paraId="2726A6C0" w14:textId="77777777" w:rsidR="00806864" w:rsidRPr="00CB0AC8" w:rsidRDefault="00806864" w:rsidP="00806864">
      <w:pPr>
        <w:rPr>
          <w:rFonts w:eastAsia="Calibri"/>
          <w:sz w:val="16"/>
        </w:rPr>
      </w:pPr>
      <w:r w:rsidRPr="00CB0AC8">
        <w:rPr>
          <w:rFonts w:eastAsia="Calibri"/>
          <w:sz w:val="16"/>
        </w:rPr>
        <w:t>It is in America’s interest to reverse course immediately and rebuild the crucial infrastructure needed to detect and respond to outbreaks. Not only is this the right thing to do, but it also makes economic sense. In 1980, at the height of the Cold War, the WHO declared smallpox eradicated—a milestone achieved through joint U.S. and Soviet support. Americans invested about $30 million to stamp out smallpox, a fraction of what the country now saves every year by no longer needing to vaccinate against or treat smallpox—to say nothing of the lives saved.</w:t>
      </w:r>
    </w:p>
    <w:p w14:paraId="5F3F6D47" w14:textId="77777777" w:rsidR="00806864" w:rsidRPr="00806864" w:rsidRDefault="00806864" w:rsidP="00806864"/>
    <w:p w14:paraId="4756710C" w14:textId="77777777" w:rsidR="00806864" w:rsidRPr="00206CF8" w:rsidRDefault="00806864" w:rsidP="00206CF8">
      <w:pPr>
        <w:rPr>
          <w:rFonts w:eastAsia="Calibri"/>
          <w:sz w:val="16"/>
        </w:rPr>
      </w:pPr>
    </w:p>
    <w:p w14:paraId="4EA70D07" w14:textId="70E10B81" w:rsidR="00947690" w:rsidRDefault="00527014" w:rsidP="00527014">
      <w:pPr>
        <w:pStyle w:val="Heading3"/>
      </w:pPr>
      <w:r>
        <w:t xml:space="preserve">Trade </w:t>
      </w:r>
    </w:p>
    <w:p w14:paraId="13C2BD5B" w14:textId="3DB0206E" w:rsidR="007B2043" w:rsidRPr="007B2043" w:rsidRDefault="007B2043" w:rsidP="007B2043">
      <w:pPr>
        <w:pStyle w:val="Heading4"/>
      </w:pPr>
      <w:r>
        <w:t>Houthi attacks thump it- they decimated supply chains for months but none of their impacts triggered</w:t>
      </w:r>
    </w:p>
    <w:p w14:paraId="58DEF0E8" w14:textId="77777777" w:rsidR="000F032B" w:rsidRPr="000C2566" w:rsidRDefault="000F032B" w:rsidP="000F032B">
      <w:pPr>
        <w:pStyle w:val="Heading4"/>
        <w:rPr>
          <w:rFonts w:cs="Arial"/>
          <w:bCs w:val="0"/>
        </w:rPr>
      </w:pPr>
      <w:r w:rsidRPr="000C2566">
        <w:rPr>
          <w:rFonts w:cs="Arial"/>
        </w:rPr>
        <w:t>Trade doesn’t solve war.</w:t>
      </w:r>
    </w:p>
    <w:p w14:paraId="7BCCCF9E" w14:textId="77777777" w:rsidR="000F032B" w:rsidRPr="000C2566" w:rsidRDefault="000F032B" w:rsidP="000F032B">
      <w:r w:rsidRPr="000C2566">
        <w:t xml:space="preserve">Stephen </w:t>
      </w:r>
      <w:r w:rsidRPr="000C2566">
        <w:rPr>
          <w:rStyle w:val="Style13ptBold"/>
        </w:rPr>
        <w:t>Brooks 24</w:t>
      </w:r>
      <w:r w:rsidRPr="000C2566">
        <w:t>. Professor of Government, Dartmouth College; Guest Professor, Stockholm University. “The Trade Truce?” https://www.foreignaffairs.com/world/trade-truce-stephen-brooks</w:t>
      </w:r>
    </w:p>
    <w:p w14:paraId="7B45CA58" w14:textId="77777777" w:rsidR="000F032B" w:rsidRPr="000C2566" w:rsidRDefault="000F032B" w:rsidP="000F032B">
      <w:pPr>
        <w:rPr>
          <w:sz w:val="16"/>
        </w:rPr>
      </w:pPr>
      <w:r w:rsidRPr="000C2566">
        <w:rPr>
          <w:sz w:val="16"/>
        </w:rPr>
        <w:t xml:space="preserve">There is a good reason for such confusion: on close inspection, the relationship between global economics and global stability turns out to be extremely multifaceted. Although there have been notable </w:t>
      </w:r>
      <w:r w:rsidRPr="000C2566">
        <w:rPr>
          <w:rStyle w:val="StyleUnderline"/>
          <w:highlight w:val="cyan"/>
        </w:rPr>
        <w:t>individual studies supporting</w:t>
      </w:r>
      <w:r w:rsidRPr="000C2566">
        <w:rPr>
          <w:sz w:val="16"/>
        </w:rPr>
        <w:t xml:space="preserve"> the </w:t>
      </w:r>
      <w:r w:rsidRPr="000C2566">
        <w:rPr>
          <w:rStyle w:val="Emphasis"/>
          <w:highlight w:val="cyan"/>
        </w:rPr>
        <w:t>optimistic view</w:t>
      </w:r>
      <w:r w:rsidRPr="000C2566">
        <w:rPr>
          <w:sz w:val="16"/>
        </w:rPr>
        <w:t xml:space="preserve"> that </w:t>
      </w:r>
      <w:r w:rsidRPr="000C2566">
        <w:rPr>
          <w:rStyle w:val="StyleUnderline"/>
          <w:highlight w:val="cyan"/>
        </w:rPr>
        <w:t>commerce promotes peace</w:t>
      </w:r>
      <w:r w:rsidRPr="000C2566">
        <w:rPr>
          <w:sz w:val="16"/>
        </w:rPr>
        <w:t xml:space="preserve">, they </w:t>
      </w:r>
      <w:r w:rsidRPr="000C2566">
        <w:rPr>
          <w:rStyle w:val="StyleUnderline"/>
          <w:highlight w:val="cyan"/>
        </w:rPr>
        <w:t>are just that</w:t>
      </w:r>
      <w:r w:rsidRPr="000C2566">
        <w:rPr>
          <w:sz w:val="16"/>
        </w:rPr>
        <w:t xml:space="preserve"> — </w:t>
      </w:r>
      <w:r w:rsidRPr="000C2566">
        <w:rPr>
          <w:rStyle w:val="Emphasis"/>
          <w:highlight w:val="cyan"/>
        </w:rPr>
        <w:t>individual studies</w:t>
      </w:r>
      <w:r w:rsidRPr="000C2566">
        <w:rPr>
          <w:sz w:val="16"/>
        </w:rPr>
        <w:t xml:space="preserve">. A </w:t>
      </w:r>
      <w:r w:rsidRPr="000C2566">
        <w:rPr>
          <w:rStyle w:val="Emphasis"/>
          <w:highlight w:val="cyan"/>
        </w:rPr>
        <w:t>systematic examination</w:t>
      </w:r>
      <w:r w:rsidRPr="000C2566">
        <w:rPr>
          <w:rStyle w:val="StyleUnderline"/>
          <w:highlight w:val="cyan"/>
        </w:rPr>
        <w:t xml:space="preserve"> of </w:t>
      </w:r>
      <w:r w:rsidRPr="000C2566">
        <w:rPr>
          <w:rStyle w:val="Emphasis"/>
          <w:sz w:val="30"/>
          <w:szCs w:val="30"/>
          <w:highlight w:val="cyan"/>
        </w:rPr>
        <w:t>all</w:t>
      </w:r>
      <w:r w:rsidRPr="000C2566">
        <w:rPr>
          <w:rStyle w:val="Emphasis"/>
          <w:sz w:val="30"/>
          <w:szCs w:val="30"/>
        </w:rPr>
        <w:t xml:space="preserve"> the </w:t>
      </w:r>
      <w:r w:rsidRPr="000C2566">
        <w:rPr>
          <w:rStyle w:val="Emphasis"/>
          <w:sz w:val="30"/>
          <w:szCs w:val="30"/>
          <w:highlight w:val="cyan"/>
        </w:rPr>
        <w:t>empirical research</w:t>
      </w:r>
      <w:r w:rsidRPr="000C2566">
        <w:rPr>
          <w:rStyle w:val="StyleUnderline"/>
        </w:rPr>
        <w:t xml:space="preserve"> on commerce and conflict </w:t>
      </w:r>
      <w:r w:rsidRPr="000C2566">
        <w:rPr>
          <w:rStyle w:val="StyleUnderline"/>
          <w:highlight w:val="cyan"/>
        </w:rPr>
        <w:t>shows</w:t>
      </w:r>
      <w:r w:rsidRPr="000C2566">
        <w:rPr>
          <w:sz w:val="16"/>
        </w:rPr>
        <w:t xml:space="preserve"> that the </w:t>
      </w:r>
      <w:r w:rsidRPr="000C2566">
        <w:rPr>
          <w:rStyle w:val="StyleUnderline"/>
          <w:highlight w:val="cyan"/>
        </w:rPr>
        <w:t>connection is</w:t>
      </w:r>
      <w:r w:rsidRPr="000C2566">
        <w:rPr>
          <w:rStyle w:val="StyleUnderline"/>
        </w:rPr>
        <w:t xml:space="preserve"> </w:t>
      </w:r>
      <w:r w:rsidRPr="000C2566">
        <w:rPr>
          <w:rStyle w:val="Emphasis"/>
        </w:rPr>
        <w:t xml:space="preserve">far more </w:t>
      </w:r>
      <w:r w:rsidRPr="000C2566">
        <w:rPr>
          <w:rStyle w:val="Emphasis"/>
          <w:highlight w:val="cyan"/>
        </w:rPr>
        <w:t>complex</w:t>
      </w:r>
      <w:r w:rsidRPr="000C2566">
        <w:rPr>
          <w:sz w:val="16"/>
        </w:rPr>
        <w:t>.</w:t>
      </w:r>
    </w:p>
    <w:p w14:paraId="3F708C07" w14:textId="77777777" w:rsidR="000F032B" w:rsidRPr="000C2566" w:rsidRDefault="000F032B" w:rsidP="000F032B">
      <w:pPr>
        <w:rPr>
          <w:sz w:val="16"/>
        </w:rPr>
      </w:pPr>
      <w:r w:rsidRPr="000C2566">
        <w:rPr>
          <w:sz w:val="16"/>
        </w:rPr>
        <w:t xml:space="preserve">Consider trade. In a forthcoming book, I have identified </w:t>
      </w:r>
      <w:r w:rsidRPr="000C2566">
        <w:rPr>
          <w:rStyle w:val="StyleUnderline"/>
          <w:highlight w:val="cyan"/>
        </w:rPr>
        <w:t>57</w:t>
      </w:r>
      <w:r w:rsidRPr="000C2566">
        <w:rPr>
          <w:rStyle w:val="StyleUnderline"/>
        </w:rPr>
        <w:t xml:space="preserve"> </w:t>
      </w:r>
      <w:r w:rsidRPr="000C2566">
        <w:rPr>
          <w:rStyle w:val="Emphasis"/>
        </w:rPr>
        <w:t>empirical studies</w:t>
      </w:r>
      <w:r w:rsidRPr="000C2566">
        <w:rPr>
          <w:sz w:val="16"/>
        </w:rPr>
        <w:t xml:space="preserve"> published since 2000 </w:t>
      </w:r>
      <w:r w:rsidRPr="000C2566">
        <w:rPr>
          <w:rStyle w:val="StyleUnderline"/>
        </w:rPr>
        <w:t xml:space="preserve">that </w:t>
      </w:r>
      <w:r w:rsidRPr="000C2566">
        <w:rPr>
          <w:rStyle w:val="StyleUnderline"/>
          <w:highlight w:val="cyan"/>
        </w:rPr>
        <w:t>examined</w:t>
      </w:r>
      <w:r w:rsidRPr="000C2566">
        <w:rPr>
          <w:sz w:val="16"/>
        </w:rPr>
        <w:t xml:space="preserve"> the </w:t>
      </w:r>
      <w:r w:rsidRPr="000C2566">
        <w:rPr>
          <w:rStyle w:val="StyleUnderline"/>
        </w:rPr>
        <w:t>influence of trade on war and peace</w:t>
      </w:r>
      <w:r w:rsidRPr="000C2566">
        <w:rPr>
          <w:sz w:val="16"/>
        </w:rPr>
        <w:t xml:space="preserve">. </w:t>
      </w:r>
      <w:r w:rsidRPr="000C2566">
        <w:rPr>
          <w:rStyle w:val="StyleUnderline"/>
          <w:highlight w:val="cyan"/>
        </w:rPr>
        <w:t>Just 16</w:t>
      </w:r>
      <w:r w:rsidRPr="000C2566">
        <w:rPr>
          <w:rStyle w:val="StyleUnderline"/>
        </w:rPr>
        <w:t xml:space="preserve"> of the studies </w:t>
      </w:r>
      <w:r w:rsidRPr="000C2566">
        <w:rPr>
          <w:rStyle w:val="StyleUnderline"/>
          <w:highlight w:val="cyan"/>
        </w:rPr>
        <w:t>supported</w:t>
      </w:r>
      <w:r w:rsidRPr="000C2566">
        <w:rPr>
          <w:rStyle w:val="StyleUnderline"/>
        </w:rPr>
        <w:t xml:space="preserve"> the </w:t>
      </w:r>
      <w:r w:rsidRPr="000C2566">
        <w:rPr>
          <w:rStyle w:val="Emphasis"/>
        </w:rPr>
        <w:t xml:space="preserve">optimistic </w:t>
      </w:r>
      <w:r w:rsidRPr="000C2566">
        <w:rPr>
          <w:rStyle w:val="Emphasis"/>
          <w:highlight w:val="cyan"/>
        </w:rPr>
        <w:t>perspective</w:t>
      </w:r>
      <w:r w:rsidRPr="000C2566">
        <w:rPr>
          <w:rStyle w:val="StyleUnderline"/>
        </w:rPr>
        <w:t xml:space="preserve"> that </w:t>
      </w:r>
      <w:r w:rsidRPr="000C2566">
        <w:rPr>
          <w:rStyle w:val="StyleUnderline"/>
          <w:highlight w:val="cyan"/>
        </w:rPr>
        <w:t>trade</w:t>
      </w:r>
      <w:r w:rsidRPr="000C2566">
        <w:rPr>
          <w:rStyle w:val="StyleUnderline"/>
        </w:rPr>
        <w:t xml:space="preserve"> </w:t>
      </w:r>
      <w:r w:rsidRPr="000C2566">
        <w:rPr>
          <w:rStyle w:val="Emphasis"/>
        </w:rPr>
        <w:t xml:space="preserve">universally </w:t>
      </w:r>
      <w:r w:rsidRPr="000C2566">
        <w:rPr>
          <w:rStyle w:val="Emphasis"/>
          <w:highlight w:val="cyan"/>
        </w:rPr>
        <w:t>promotes</w:t>
      </w:r>
      <w:r w:rsidRPr="000C2566">
        <w:rPr>
          <w:rStyle w:val="StyleUnderline"/>
          <w:highlight w:val="cyan"/>
        </w:rPr>
        <w:t xml:space="preserve"> peace</w:t>
      </w:r>
      <w:r w:rsidRPr="000C2566">
        <w:rPr>
          <w:sz w:val="16"/>
        </w:rPr>
        <w:t>. One found that it promotes conflict, and nine found no effect. The remaining 31 concluded that trade has a mixed effect on the likelihood of war — sometimes preventing it, sometimes promoting it.</w:t>
      </w:r>
    </w:p>
    <w:p w14:paraId="5BB8BE56" w14:textId="77777777" w:rsidR="000F032B" w:rsidRPr="000C2566" w:rsidRDefault="000F032B" w:rsidP="000F032B">
      <w:pPr>
        <w:rPr>
          <w:sz w:val="16"/>
        </w:rPr>
      </w:pPr>
      <w:r w:rsidRPr="000C2566">
        <w:rPr>
          <w:sz w:val="16"/>
        </w:rPr>
        <w:t xml:space="preserve">These mixed-effect findings would be useful if they yielded consistent, clear insights regarding the circumstances that lead to peace. But instead, the </w:t>
      </w:r>
      <w:r w:rsidRPr="000C2566">
        <w:rPr>
          <w:rStyle w:val="StyleUnderline"/>
        </w:rPr>
        <w:t>list</w:t>
      </w:r>
      <w:r w:rsidRPr="000C2566">
        <w:rPr>
          <w:sz w:val="16"/>
        </w:rPr>
        <w:t xml:space="preserve"> that emerges from this scholarship </w:t>
      </w:r>
      <w:r w:rsidRPr="000C2566">
        <w:rPr>
          <w:rStyle w:val="StyleUnderline"/>
        </w:rPr>
        <w:t>is long</w:t>
      </w:r>
      <w:r w:rsidRPr="000C2566">
        <w:rPr>
          <w:sz w:val="16"/>
        </w:rPr>
        <w:t xml:space="preserve">, </w:t>
      </w:r>
      <w:r w:rsidRPr="000C2566">
        <w:rPr>
          <w:rStyle w:val="StyleUnderline"/>
        </w:rPr>
        <w:t>unwieldy</w:t>
      </w:r>
      <w:r w:rsidRPr="000C2566">
        <w:rPr>
          <w:sz w:val="16"/>
        </w:rPr>
        <w:t xml:space="preserve">, </w:t>
      </w:r>
      <w:r w:rsidRPr="000C2566">
        <w:rPr>
          <w:rStyle w:val="StyleUnderline"/>
        </w:rPr>
        <w:t xml:space="preserve">and </w:t>
      </w:r>
      <w:r w:rsidRPr="000C2566">
        <w:rPr>
          <w:rStyle w:val="Emphasis"/>
        </w:rPr>
        <w:t>sometimes contradictory</w:t>
      </w:r>
      <w:r w:rsidRPr="000C2566">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0C2566">
        <w:rPr>
          <w:rStyle w:val="StyleUnderline"/>
          <w:highlight w:val="cyan"/>
        </w:rPr>
        <w:t>relationship</w:t>
      </w:r>
      <w:r w:rsidRPr="000C2566">
        <w:rPr>
          <w:rStyle w:val="StyleUnderline"/>
        </w:rPr>
        <w:t xml:space="preserve"> between trade and conflict </w:t>
      </w:r>
      <w:r w:rsidRPr="000C2566">
        <w:rPr>
          <w:rStyle w:val="StyleUnderline"/>
          <w:highlight w:val="cyan"/>
        </w:rPr>
        <w:t xml:space="preserve">has </w:t>
      </w:r>
      <w:r w:rsidRPr="000C2566">
        <w:rPr>
          <w:rStyle w:val="Emphasis"/>
          <w:highlight w:val="cyan"/>
        </w:rPr>
        <w:t>so many asterisks</w:t>
      </w:r>
      <w:r w:rsidRPr="000C2566">
        <w:rPr>
          <w:sz w:val="16"/>
        </w:rPr>
        <w:t xml:space="preserve"> that </w:t>
      </w:r>
      <w:r w:rsidRPr="000C2566">
        <w:rPr>
          <w:rStyle w:val="StyleUnderline"/>
          <w:highlight w:val="cyan"/>
        </w:rPr>
        <w:t>it</w:t>
      </w:r>
      <w:r w:rsidRPr="000C2566">
        <w:rPr>
          <w:rStyle w:val="StyleUnderline"/>
        </w:rPr>
        <w:t xml:space="preserve"> </w:t>
      </w:r>
      <w:r w:rsidRPr="000C2566">
        <w:rPr>
          <w:rStyle w:val="Emphasis"/>
        </w:rPr>
        <w:t xml:space="preserve">simply </w:t>
      </w:r>
      <w:r w:rsidRPr="000C2566">
        <w:rPr>
          <w:rStyle w:val="Emphasis"/>
          <w:highlight w:val="cyan"/>
        </w:rPr>
        <w:t>cannot</w:t>
      </w:r>
      <w:r w:rsidRPr="000C2566">
        <w:rPr>
          <w:rStyle w:val="StyleUnderline"/>
          <w:highlight w:val="cyan"/>
        </w:rPr>
        <w:t xml:space="preserve"> be </w:t>
      </w:r>
      <w:r w:rsidRPr="000C2566">
        <w:rPr>
          <w:rStyle w:val="Emphasis"/>
          <w:highlight w:val="cyan"/>
        </w:rPr>
        <w:t>boiled down</w:t>
      </w:r>
      <w:r w:rsidRPr="000C2566">
        <w:rPr>
          <w:rStyle w:val="StyleUnderline"/>
          <w:highlight w:val="cyan"/>
        </w:rPr>
        <w:t xml:space="preserve"> into anything</w:t>
      </w:r>
      <w:r w:rsidRPr="000C2566">
        <w:rPr>
          <w:sz w:val="16"/>
        </w:rPr>
        <w:t xml:space="preserve"> pithy for officials, students, or anyone else to follow.</w:t>
      </w:r>
    </w:p>
    <w:p w14:paraId="596AC241" w14:textId="77777777" w:rsidR="000F032B" w:rsidRPr="000C2566" w:rsidRDefault="000F032B" w:rsidP="000F032B">
      <w:pPr>
        <w:rPr>
          <w:sz w:val="16"/>
        </w:rPr>
      </w:pPr>
      <w:r w:rsidRPr="000C2566">
        <w:rPr>
          <w:sz w:val="16"/>
        </w:rPr>
        <w:t xml:space="preserve">The </w:t>
      </w:r>
      <w:r w:rsidRPr="000C2566">
        <w:rPr>
          <w:rStyle w:val="StyleUnderline"/>
          <w:highlight w:val="cyan"/>
        </w:rPr>
        <w:t xml:space="preserve">effect of </w:t>
      </w:r>
      <w:r w:rsidRPr="000C2566">
        <w:rPr>
          <w:rStyle w:val="Emphasis"/>
          <w:highlight w:val="cyan"/>
        </w:rPr>
        <w:t>international finance</w:t>
      </w:r>
      <w:r w:rsidRPr="000C2566">
        <w:rPr>
          <w:rStyle w:val="StyleUnderline"/>
          <w:highlight w:val="cyan"/>
        </w:rPr>
        <w:t xml:space="preserve"> is</w:t>
      </w:r>
      <w:r w:rsidRPr="000C2566">
        <w:rPr>
          <w:sz w:val="16"/>
        </w:rPr>
        <w:t xml:space="preserve"> even </w:t>
      </w:r>
      <w:r w:rsidRPr="000C2566">
        <w:rPr>
          <w:rStyle w:val="StyleUnderline"/>
          <w:highlight w:val="cyan"/>
        </w:rPr>
        <w:t>murki</w:t>
      </w:r>
      <w:r w:rsidRPr="000C2566">
        <w:rPr>
          <w:rStyle w:val="StyleUnderline"/>
        </w:rPr>
        <w:t>er</w:t>
      </w:r>
      <w:r w:rsidRPr="000C2566">
        <w:rPr>
          <w:sz w:val="16"/>
        </w:rPr>
        <w:t xml:space="preserve">. Many analysts have argued that </w:t>
      </w:r>
      <w:r w:rsidRPr="000C2566">
        <w:rPr>
          <w:rStyle w:val="Emphasis"/>
        </w:rPr>
        <w:t>international capital</w:t>
      </w:r>
      <w:r w:rsidRPr="000C2566">
        <w:rPr>
          <w:rStyle w:val="StyleUnderline"/>
        </w:rPr>
        <w:t xml:space="preserve"> flows prevent war</w:t>
      </w:r>
      <w:r w:rsidRPr="000C2566">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0C2566">
        <w:rPr>
          <w:rStyle w:val="StyleUnderline"/>
          <w:highlight w:val="cyan"/>
        </w:rPr>
        <w:t>literature does not show</w:t>
      </w:r>
      <w:r w:rsidRPr="000C2566">
        <w:rPr>
          <w:sz w:val="16"/>
        </w:rPr>
        <w:t xml:space="preserve"> that </w:t>
      </w:r>
      <w:r w:rsidRPr="000C2566">
        <w:rPr>
          <w:rStyle w:val="StyleUnderline"/>
          <w:highlight w:val="cyan"/>
        </w:rPr>
        <w:t>investors</w:t>
      </w:r>
      <w:r w:rsidRPr="000C2566">
        <w:rPr>
          <w:rStyle w:val="StyleUnderline"/>
        </w:rPr>
        <w:t xml:space="preserve"> </w:t>
      </w:r>
      <w:r w:rsidRPr="000C2566">
        <w:rPr>
          <w:rStyle w:val="Emphasis"/>
        </w:rPr>
        <w:t xml:space="preserve">consistently </w:t>
      </w:r>
      <w:r w:rsidRPr="000C2566">
        <w:rPr>
          <w:rStyle w:val="Emphasis"/>
          <w:highlight w:val="cyan"/>
        </w:rPr>
        <w:t>flee</w:t>
      </w:r>
      <w:r w:rsidRPr="000C2566">
        <w:rPr>
          <w:rStyle w:val="StyleUnderline"/>
          <w:highlight w:val="cyan"/>
        </w:rPr>
        <w:t xml:space="preserve"> states</w:t>
      </w:r>
      <w:r w:rsidRPr="000C2566">
        <w:rPr>
          <w:rStyle w:val="StyleUnderline"/>
        </w:rPr>
        <w:t xml:space="preserve"> that are </w:t>
      </w:r>
      <w:r w:rsidRPr="000C2566">
        <w:rPr>
          <w:rStyle w:val="StyleUnderline"/>
          <w:highlight w:val="cyan"/>
        </w:rPr>
        <w:t>at war</w:t>
      </w:r>
      <w:r w:rsidRPr="000C2566">
        <w:rPr>
          <w:sz w:val="16"/>
        </w:rPr>
        <w:t xml:space="preserve">. Moreover, </w:t>
      </w:r>
      <w:r w:rsidRPr="000C2566">
        <w:rPr>
          <w:rStyle w:val="StyleUnderline"/>
          <w:highlight w:val="cyan"/>
        </w:rPr>
        <w:t>of</w:t>
      </w:r>
      <w:r w:rsidRPr="000C2566">
        <w:rPr>
          <w:sz w:val="16"/>
        </w:rPr>
        <w:t xml:space="preserve"> the </w:t>
      </w:r>
      <w:r w:rsidRPr="000C2566">
        <w:rPr>
          <w:rStyle w:val="StyleUnderline"/>
          <w:highlight w:val="cyan"/>
        </w:rPr>
        <w:t>four studies</w:t>
      </w:r>
      <w:r w:rsidRPr="000C2566">
        <w:rPr>
          <w:rStyle w:val="StyleUnderline"/>
        </w:rPr>
        <w:t xml:space="preserve"> that </w:t>
      </w:r>
      <w:r w:rsidRPr="000C2566">
        <w:rPr>
          <w:rStyle w:val="Emphasis"/>
        </w:rPr>
        <w:t>looked directly</w:t>
      </w:r>
      <w:r w:rsidRPr="000C2566">
        <w:rPr>
          <w:rStyle w:val="StyleUnderline"/>
        </w:rPr>
        <w:t xml:space="preserve"> at how flows of capital influence</w:t>
      </w:r>
      <w:r w:rsidRPr="000C2566">
        <w:rPr>
          <w:sz w:val="16"/>
        </w:rPr>
        <w:t xml:space="preserve"> the likelihood of conflict, </w:t>
      </w:r>
      <w:r w:rsidRPr="000C2566">
        <w:rPr>
          <w:rStyle w:val="Emphasis"/>
          <w:highlight w:val="cyan"/>
        </w:rPr>
        <w:t>only one</w:t>
      </w:r>
      <w:r w:rsidRPr="000C2566">
        <w:rPr>
          <w:rStyle w:val="StyleUnderline"/>
          <w:highlight w:val="cyan"/>
        </w:rPr>
        <w:t xml:space="preserve"> found a </w:t>
      </w:r>
      <w:r w:rsidRPr="000C2566">
        <w:rPr>
          <w:rStyle w:val="Emphasis"/>
          <w:highlight w:val="cyan"/>
        </w:rPr>
        <w:t>stabilizing effect</w:t>
      </w:r>
      <w:r w:rsidRPr="000C2566">
        <w:rPr>
          <w:sz w:val="16"/>
        </w:rPr>
        <w:t>. Two concluded there was no relationship, and one found that greater foreign ownership of government debt increased the likelihood of conflict.</w:t>
      </w:r>
    </w:p>
    <w:p w14:paraId="3D53E0E3" w14:textId="4279ECEF" w:rsidR="00527014" w:rsidRDefault="00E94E95" w:rsidP="00E94E95">
      <w:pPr>
        <w:pStyle w:val="Heading3"/>
      </w:pPr>
      <w:r>
        <w:t xml:space="preserve">Solvency </w:t>
      </w:r>
    </w:p>
    <w:p w14:paraId="660FBFC3" w14:textId="77777777" w:rsidR="00014468" w:rsidRPr="007361C3" w:rsidRDefault="00014468" w:rsidP="00014468">
      <w:pPr>
        <w:keepNext/>
        <w:keepLines/>
        <w:spacing w:before="200" w:after="0" w:line="240" w:lineRule="auto"/>
        <w:outlineLvl w:val="3"/>
        <w:rPr>
          <w:rFonts w:eastAsiaTheme="majorEastAsia" w:cstheme="majorBidi"/>
          <w:b/>
          <w:iCs/>
          <w:sz w:val="26"/>
        </w:rPr>
      </w:pPr>
      <w:r w:rsidRPr="007361C3">
        <w:rPr>
          <w:rFonts w:eastAsiaTheme="majorEastAsia" w:cstheme="majorBidi"/>
          <w:b/>
          <w:iCs/>
          <w:sz w:val="26"/>
        </w:rPr>
        <w:t xml:space="preserve">The plan </w:t>
      </w:r>
      <w:r w:rsidRPr="007361C3">
        <w:rPr>
          <w:rFonts w:eastAsiaTheme="majorEastAsia" w:cstheme="majorBidi"/>
          <w:b/>
          <w:iCs/>
          <w:sz w:val="26"/>
          <w:u w:val="single"/>
        </w:rPr>
        <w:t>helps</w:t>
      </w:r>
      <w:r w:rsidRPr="007361C3">
        <w:rPr>
          <w:rFonts w:eastAsiaTheme="majorEastAsia" w:cstheme="majorBidi"/>
          <w:b/>
          <w:iCs/>
          <w:sz w:val="26"/>
        </w:rPr>
        <w:t xml:space="preserve"> Trump. He’ll weaponize expertise to </w:t>
      </w:r>
      <w:r w:rsidRPr="007361C3">
        <w:rPr>
          <w:rFonts w:eastAsiaTheme="majorEastAsia" w:cstheme="majorBidi"/>
          <w:b/>
          <w:iCs/>
          <w:sz w:val="26"/>
          <w:u w:val="single"/>
        </w:rPr>
        <w:t>carry out</w:t>
      </w:r>
      <w:r w:rsidRPr="007361C3">
        <w:rPr>
          <w:rFonts w:eastAsiaTheme="majorEastAsia" w:cstheme="majorBidi"/>
          <w:b/>
          <w:iCs/>
          <w:sz w:val="26"/>
        </w:rPr>
        <w:t xml:space="preserve"> his agenda, including </w:t>
      </w:r>
      <w:r w:rsidRPr="007361C3">
        <w:rPr>
          <w:rFonts w:eastAsiaTheme="majorEastAsia" w:cstheme="majorBidi"/>
          <w:b/>
          <w:iCs/>
          <w:sz w:val="26"/>
          <w:u w:val="single"/>
        </w:rPr>
        <w:t>deregulation</w:t>
      </w:r>
      <w:r w:rsidRPr="007361C3">
        <w:rPr>
          <w:rFonts w:eastAsiaTheme="majorEastAsia" w:cstheme="majorBidi"/>
          <w:b/>
          <w:iCs/>
          <w:sz w:val="26"/>
        </w:rPr>
        <w:t xml:space="preserve">. </w:t>
      </w:r>
    </w:p>
    <w:p w14:paraId="053C7FB9" w14:textId="77777777" w:rsidR="00014468" w:rsidRPr="007361C3" w:rsidRDefault="00014468" w:rsidP="00014468">
      <w:pPr>
        <w:spacing w:after="0" w:line="240" w:lineRule="auto"/>
      </w:pPr>
      <w:r w:rsidRPr="007361C3">
        <w:rPr>
          <w:b/>
          <w:bCs/>
          <w:sz w:val="26"/>
        </w:rPr>
        <w:t>Hu ’25</w:t>
      </w:r>
      <w:r w:rsidRPr="007361C3">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7CFC948D" w14:textId="77777777" w:rsidR="00014468" w:rsidRPr="007361C3" w:rsidRDefault="00014468" w:rsidP="00014468">
      <w:pPr>
        <w:spacing w:after="0" w:line="240" w:lineRule="auto"/>
        <w:rPr>
          <w:sz w:val="16"/>
        </w:rPr>
      </w:pPr>
      <w:r w:rsidRPr="007361C3">
        <w:rPr>
          <w:sz w:val="16"/>
        </w:rPr>
        <w:t xml:space="preserve">Those familiar with the inner workings of EPA say that the </w:t>
      </w:r>
      <w:r w:rsidRPr="007361C3">
        <w:rPr>
          <w:b/>
          <w:iCs/>
          <w:highlight w:val="green"/>
          <w:u w:val="single"/>
        </w:rPr>
        <w:t>removal</w:t>
      </w:r>
      <w:r w:rsidRPr="007361C3">
        <w:rPr>
          <w:highlight w:val="green"/>
          <w:u w:val="single"/>
        </w:rPr>
        <w:t xml:space="preserve"> of</w:t>
      </w:r>
      <w:r w:rsidRPr="007361C3">
        <w:rPr>
          <w:sz w:val="16"/>
        </w:rPr>
        <w:t xml:space="preserve"> longtime </w:t>
      </w:r>
      <w:r w:rsidRPr="007361C3">
        <w:rPr>
          <w:b/>
          <w:iCs/>
          <w:u w:val="single"/>
        </w:rPr>
        <w:t xml:space="preserve">civil </w:t>
      </w:r>
      <w:r w:rsidRPr="007361C3">
        <w:rPr>
          <w:b/>
          <w:iCs/>
          <w:highlight w:val="green"/>
          <w:u w:val="single"/>
        </w:rPr>
        <w:t>servants</w:t>
      </w:r>
      <w:r w:rsidRPr="007361C3">
        <w:rPr>
          <w:sz w:val="16"/>
        </w:rPr>
        <w:t xml:space="preserve">— </w:t>
      </w:r>
      <w:r w:rsidRPr="007361C3">
        <w:rPr>
          <w:highlight w:val="green"/>
          <w:u w:val="single"/>
        </w:rPr>
        <w:t>and</w:t>
      </w:r>
      <w:r w:rsidRPr="007361C3">
        <w:rPr>
          <w:u w:val="single"/>
        </w:rPr>
        <w:t xml:space="preserve"> the sudden </w:t>
      </w:r>
      <w:r w:rsidRPr="007361C3">
        <w:rPr>
          <w:b/>
          <w:iCs/>
          <w:highlight w:val="green"/>
          <w:u w:val="single"/>
        </w:rPr>
        <w:t>loss</w:t>
      </w:r>
      <w:r w:rsidRPr="007361C3">
        <w:rPr>
          <w:highlight w:val="green"/>
          <w:u w:val="single"/>
        </w:rPr>
        <w:t xml:space="preserve"> of </w:t>
      </w:r>
      <w:r w:rsidRPr="007361C3">
        <w:rPr>
          <w:b/>
          <w:iCs/>
          <w:highlight w:val="green"/>
          <w:u w:val="single"/>
        </w:rPr>
        <w:t>institutional knowledge</w:t>
      </w:r>
      <w:r w:rsidRPr="007361C3">
        <w:rPr>
          <w:sz w:val="16"/>
        </w:rPr>
        <w:t xml:space="preserve"> as a result—</w:t>
      </w:r>
      <w:r w:rsidRPr="007361C3">
        <w:rPr>
          <w:u w:val="single"/>
        </w:rPr>
        <w:t xml:space="preserve">would </w:t>
      </w:r>
      <w:r w:rsidRPr="007361C3">
        <w:rPr>
          <w:b/>
          <w:iCs/>
          <w:highlight w:val="green"/>
          <w:u w:val="single"/>
        </w:rPr>
        <w:t>hinder</w:t>
      </w:r>
      <w:r w:rsidRPr="007361C3">
        <w:rPr>
          <w:u w:val="single"/>
        </w:rPr>
        <w:t xml:space="preserve">, rather than </w:t>
      </w:r>
      <w:r w:rsidRPr="007361C3">
        <w:rPr>
          <w:b/>
          <w:iCs/>
          <w:u w:val="single"/>
        </w:rPr>
        <w:t>support</w:t>
      </w:r>
      <w:r w:rsidRPr="007361C3">
        <w:rPr>
          <w:sz w:val="16"/>
        </w:rPr>
        <w:t xml:space="preserve">, </w:t>
      </w:r>
      <w:r w:rsidRPr="007361C3">
        <w:rPr>
          <w:highlight w:val="green"/>
          <w:u w:val="single"/>
        </w:rPr>
        <w:t xml:space="preserve">Trump’s </w:t>
      </w:r>
      <w:r w:rsidRPr="007361C3">
        <w:rPr>
          <w:b/>
          <w:iCs/>
          <w:highlight w:val="green"/>
          <w:u w:val="single"/>
        </w:rPr>
        <w:t>deregulatory efforts</w:t>
      </w:r>
      <w:r w:rsidRPr="007361C3">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7361C3">
        <w:rPr>
          <w:u w:val="single"/>
        </w:rPr>
        <w:t xml:space="preserve">we’re going to </w:t>
      </w:r>
      <w:r w:rsidRPr="007361C3">
        <w:rPr>
          <w:b/>
          <w:iCs/>
          <w:u w:val="single"/>
        </w:rPr>
        <w:t>roll back</w:t>
      </w:r>
      <w:r w:rsidRPr="007361C3">
        <w:rPr>
          <w:sz w:val="16"/>
        </w:rPr>
        <w:t xml:space="preserve"> all these </w:t>
      </w:r>
      <w:r w:rsidRPr="007361C3">
        <w:rPr>
          <w:b/>
          <w:iCs/>
          <w:u w:val="single"/>
        </w:rPr>
        <w:t>reg</w:t>
      </w:r>
      <w:r w:rsidRPr="007361C3">
        <w:rPr>
          <w:sz w:val="16"/>
        </w:rPr>
        <w:t>ulation</w:t>
      </w:r>
      <w:r w:rsidRPr="007361C3">
        <w:rPr>
          <w:u w:val="single"/>
        </w:rPr>
        <w:t>s</w:t>
      </w:r>
      <w:r w:rsidRPr="007361C3">
        <w:rPr>
          <w:sz w:val="16"/>
        </w:rPr>
        <w:t xml:space="preserve">. The other strain is that </w:t>
      </w:r>
      <w:r w:rsidRPr="007361C3">
        <w:rPr>
          <w:u w:val="single"/>
        </w:rPr>
        <w:t>we want to take the agency apart</w:t>
      </w:r>
      <w:r w:rsidRPr="007361C3">
        <w:rPr>
          <w:sz w:val="16"/>
        </w:rPr>
        <w:t xml:space="preserve">. And to some extent, </w:t>
      </w:r>
      <w:r w:rsidRPr="007361C3">
        <w:rPr>
          <w:u w:val="single"/>
        </w:rPr>
        <w:t xml:space="preserve">those two are </w:t>
      </w:r>
      <w:r w:rsidRPr="007361C3">
        <w:rPr>
          <w:b/>
          <w:iCs/>
          <w:u w:val="single"/>
        </w:rPr>
        <w:t>in tension</w:t>
      </w:r>
      <w:r w:rsidRPr="007361C3">
        <w:rPr>
          <w:sz w:val="16"/>
        </w:rPr>
        <w:t xml:space="preserve"> with each other. How so? Because </w:t>
      </w:r>
      <w:r w:rsidRPr="007361C3">
        <w:rPr>
          <w:highlight w:val="green"/>
          <w:u w:val="single"/>
        </w:rPr>
        <w:t>it takes somebody to</w:t>
      </w:r>
      <w:r w:rsidRPr="007361C3">
        <w:rPr>
          <w:u w:val="single"/>
        </w:rPr>
        <w:t xml:space="preserve"> actually </w:t>
      </w:r>
      <w:r w:rsidRPr="007361C3">
        <w:rPr>
          <w:b/>
          <w:iCs/>
          <w:highlight w:val="green"/>
          <w:u w:val="single"/>
        </w:rPr>
        <w:t>write</w:t>
      </w:r>
      <w:r w:rsidRPr="007361C3">
        <w:rPr>
          <w:u w:val="single"/>
        </w:rPr>
        <w:t xml:space="preserve"> the </w:t>
      </w:r>
      <w:r w:rsidRPr="007361C3">
        <w:rPr>
          <w:b/>
          <w:iCs/>
          <w:highlight w:val="green"/>
          <w:u w:val="single"/>
        </w:rPr>
        <w:t>rule</w:t>
      </w:r>
      <w:r w:rsidRPr="007361C3">
        <w:rPr>
          <w:b/>
          <w:iCs/>
          <w:u w:val="single"/>
        </w:rPr>
        <w:t xml:space="preserve"> package</w:t>
      </w:r>
      <w:r w:rsidRPr="007361C3">
        <w:rPr>
          <w:b/>
          <w:iCs/>
          <w:highlight w:val="green"/>
          <w:u w:val="single"/>
        </w:rPr>
        <w:t>s</w:t>
      </w:r>
      <w:r w:rsidRPr="007361C3">
        <w:rPr>
          <w:sz w:val="16"/>
        </w:rPr>
        <w:t xml:space="preserve"> </w:t>
      </w:r>
      <w:r w:rsidRPr="007361C3">
        <w:rPr>
          <w:highlight w:val="green"/>
          <w:u w:val="single"/>
        </w:rPr>
        <w:t>that</w:t>
      </w:r>
      <w:r w:rsidRPr="007361C3">
        <w:rPr>
          <w:u w:val="single"/>
        </w:rPr>
        <w:t xml:space="preserve"> would</w:t>
      </w:r>
      <w:r w:rsidRPr="007361C3">
        <w:rPr>
          <w:sz w:val="16"/>
        </w:rPr>
        <w:t xml:space="preserve"> </w:t>
      </w:r>
      <w:r w:rsidRPr="007361C3">
        <w:rPr>
          <w:b/>
          <w:iCs/>
          <w:highlight w:val="green"/>
          <w:u w:val="single"/>
        </w:rPr>
        <w:t>rescind</w:t>
      </w:r>
      <w:r w:rsidRPr="007361C3">
        <w:rPr>
          <w:sz w:val="16"/>
        </w:rPr>
        <w:t xml:space="preserve"> effectively </w:t>
      </w:r>
      <w:r w:rsidRPr="007361C3">
        <w:rPr>
          <w:u w:val="single"/>
        </w:rPr>
        <w:t>adopted rules.” A “</w:t>
      </w:r>
      <w:r w:rsidRPr="007361C3">
        <w:rPr>
          <w:b/>
          <w:iCs/>
          <w:highlight w:val="green"/>
          <w:u w:val="single"/>
        </w:rPr>
        <w:t>tremendous</w:t>
      </w:r>
      <w:r w:rsidRPr="007361C3">
        <w:rPr>
          <w:sz w:val="16"/>
        </w:rPr>
        <w:t xml:space="preserve"> </w:t>
      </w:r>
      <w:r w:rsidRPr="007361C3">
        <w:rPr>
          <w:b/>
          <w:iCs/>
          <w:u w:val="single"/>
        </w:rPr>
        <w:t>amount</w:t>
      </w:r>
      <w:r w:rsidRPr="007361C3">
        <w:rPr>
          <w:u w:val="single"/>
        </w:rPr>
        <w:t xml:space="preserve"> of </w:t>
      </w:r>
      <w:r w:rsidRPr="007361C3">
        <w:rPr>
          <w:highlight w:val="green"/>
          <w:u w:val="single"/>
        </w:rPr>
        <w:t>work</w:t>
      </w:r>
      <w:r w:rsidRPr="007361C3">
        <w:rPr>
          <w:sz w:val="16"/>
        </w:rPr>
        <w:t xml:space="preserve">” </w:t>
      </w:r>
      <w:r w:rsidRPr="007361C3">
        <w:rPr>
          <w:highlight w:val="green"/>
          <w:u w:val="single"/>
        </w:rPr>
        <w:t xml:space="preserve">is </w:t>
      </w:r>
      <w:r w:rsidRPr="007361C3">
        <w:rPr>
          <w:b/>
          <w:iCs/>
          <w:highlight w:val="green"/>
          <w:u w:val="single"/>
        </w:rPr>
        <w:t>required</w:t>
      </w:r>
      <w:r w:rsidRPr="007361C3">
        <w:rPr>
          <w:highlight w:val="green"/>
          <w:u w:val="single"/>
        </w:rPr>
        <w:t xml:space="preserve"> to </w:t>
      </w:r>
      <w:r w:rsidRPr="007361C3">
        <w:rPr>
          <w:b/>
          <w:iCs/>
          <w:highlight w:val="green"/>
          <w:u w:val="single"/>
        </w:rPr>
        <w:t>justify</w:t>
      </w:r>
      <w:r w:rsidRPr="007361C3">
        <w:rPr>
          <w:u w:val="single"/>
        </w:rPr>
        <w:t xml:space="preserve"> the </w:t>
      </w:r>
      <w:r w:rsidRPr="007361C3">
        <w:rPr>
          <w:b/>
          <w:iCs/>
          <w:u w:val="single"/>
        </w:rPr>
        <w:t>rationale</w:t>
      </w:r>
      <w:r w:rsidRPr="007361C3">
        <w:rPr>
          <w:u w:val="single"/>
        </w:rPr>
        <w:t xml:space="preserve"> behind agency actions, particularly on already </w:t>
      </w:r>
      <w:r w:rsidRPr="007361C3">
        <w:rPr>
          <w:b/>
          <w:iCs/>
          <w:u w:val="single"/>
        </w:rPr>
        <w:t>finalized</w:t>
      </w:r>
      <w:r w:rsidRPr="007361C3">
        <w:rPr>
          <w:u w:val="single"/>
        </w:rPr>
        <w:t xml:space="preserve"> </w:t>
      </w:r>
      <w:r w:rsidRPr="007361C3">
        <w:rPr>
          <w:highlight w:val="green"/>
          <w:u w:val="single"/>
        </w:rPr>
        <w:t>rules</w:t>
      </w:r>
      <w:r w:rsidRPr="007361C3">
        <w:rPr>
          <w:sz w:val="16"/>
        </w:rPr>
        <w:t>, says Meiburg—</w:t>
      </w:r>
      <w:r w:rsidRPr="007361C3">
        <w:rPr>
          <w:b/>
          <w:iCs/>
          <w:highlight w:val="green"/>
          <w:u w:val="single"/>
        </w:rPr>
        <w:t>otherwise</w:t>
      </w:r>
      <w:r w:rsidRPr="007361C3">
        <w:rPr>
          <w:sz w:val="16"/>
        </w:rPr>
        <w:t xml:space="preserve">, </w:t>
      </w:r>
      <w:r w:rsidRPr="007361C3">
        <w:rPr>
          <w:u w:val="single"/>
        </w:rPr>
        <w:t xml:space="preserve">decisions can become </w:t>
      </w:r>
      <w:r w:rsidRPr="007361C3">
        <w:rPr>
          <w:highlight w:val="green"/>
          <w:u w:val="single"/>
        </w:rPr>
        <w:t xml:space="preserve">vulnerable to </w:t>
      </w:r>
      <w:r w:rsidRPr="007361C3">
        <w:rPr>
          <w:b/>
          <w:iCs/>
          <w:highlight w:val="green"/>
          <w:u w:val="single"/>
        </w:rPr>
        <w:t>court</w:t>
      </w:r>
      <w:r w:rsidRPr="007361C3">
        <w:rPr>
          <w:b/>
          <w:iCs/>
          <w:u w:val="single"/>
        </w:rPr>
        <w:t xml:space="preserve"> challenge</w:t>
      </w:r>
      <w:r w:rsidRPr="007361C3">
        <w:rPr>
          <w:b/>
          <w:iCs/>
          <w:highlight w:val="green"/>
          <w:u w:val="single"/>
        </w:rPr>
        <w:t>s</w:t>
      </w:r>
      <w:r w:rsidRPr="007361C3">
        <w:rPr>
          <w:sz w:val="16"/>
        </w:rPr>
        <w:t>.</w:t>
      </w:r>
    </w:p>
    <w:p w14:paraId="00DBD5D8" w14:textId="77777777" w:rsidR="00014468" w:rsidRPr="007361C3" w:rsidRDefault="00014468" w:rsidP="00014468">
      <w:pPr>
        <w:spacing w:after="0" w:line="240" w:lineRule="auto"/>
        <w:rPr>
          <w:sz w:val="16"/>
        </w:rPr>
      </w:pPr>
      <w:r w:rsidRPr="007361C3">
        <w:rPr>
          <w:b/>
          <w:iCs/>
          <w:u w:val="single"/>
        </w:rPr>
        <w:t>Inadequate staffing</w:t>
      </w:r>
      <w:r w:rsidRPr="007361C3">
        <w:rPr>
          <w:u w:val="single"/>
        </w:rPr>
        <w:t xml:space="preserve"> can</w:t>
      </w:r>
      <w:r w:rsidRPr="007361C3">
        <w:rPr>
          <w:sz w:val="16"/>
        </w:rPr>
        <w:t xml:space="preserve"> also </w:t>
      </w:r>
      <w:r w:rsidRPr="007361C3">
        <w:rPr>
          <w:u w:val="single"/>
        </w:rPr>
        <w:t xml:space="preserve">negatively impact the </w:t>
      </w:r>
      <w:r w:rsidRPr="007361C3">
        <w:rPr>
          <w:b/>
          <w:iCs/>
          <w:u w:val="single"/>
        </w:rPr>
        <w:t>day-to-day functions</w:t>
      </w:r>
      <w:r w:rsidRPr="007361C3">
        <w:rPr>
          <w:u w:val="single"/>
        </w:rPr>
        <w:t xml:space="preserve"> of vast agencies like </w:t>
      </w:r>
      <w:r w:rsidRPr="007361C3">
        <w:rPr>
          <w:b/>
          <w:iCs/>
          <w:u w:val="single"/>
        </w:rPr>
        <w:t>Interior</w:t>
      </w:r>
      <w:r w:rsidRPr="007361C3">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0CA7733F" w14:textId="77777777" w:rsidR="00014468" w:rsidRPr="007361C3" w:rsidRDefault="00014468" w:rsidP="00014468">
      <w:pPr>
        <w:spacing w:after="0" w:line="240" w:lineRule="auto"/>
        <w:rPr>
          <w:sz w:val="16"/>
        </w:rPr>
      </w:pPr>
      <w:r w:rsidRPr="007361C3">
        <w:rPr>
          <w:sz w:val="16"/>
        </w:rPr>
        <w:t xml:space="preserve">And much like at EPA, </w:t>
      </w:r>
      <w:r w:rsidRPr="007361C3">
        <w:rPr>
          <w:b/>
          <w:iCs/>
          <w:highlight w:val="green"/>
          <w:u w:val="single"/>
        </w:rPr>
        <w:t>cutting staff</w:t>
      </w:r>
      <w:r w:rsidRPr="007361C3">
        <w:rPr>
          <w:u w:val="single"/>
        </w:rPr>
        <w:t xml:space="preserve"> could </w:t>
      </w:r>
      <w:r w:rsidRPr="007361C3">
        <w:rPr>
          <w:highlight w:val="green"/>
          <w:u w:val="single"/>
        </w:rPr>
        <w:t>prove counterproductive to</w:t>
      </w:r>
      <w:r w:rsidRPr="007361C3">
        <w:rPr>
          <w:sz w:val="16"/>
        </w:rPr>
        <w:t xml:space="preserve"> the incoming </w:t>
      </w:r>
      <w:r w:rsidRPr="007361C3">
        <w:rPr>
          <w:b/>
          <w:iCs/>
          <w:highlight w:val="green"/>
          <w:u w:val="single"/>
        </w:rPr>
        <w:t>Trump</w:t>
      </w:r>
      <w:r w:rsidRPr="007361C3">
        <w:rPr>
          <w:sz w:val="16"/>
        </w:rPr>
        <w:t xml:space="preserve"> administration</w:t>
      </w:r>
      <w:r w:rsidRPr="007361C3">
        <w:rPr>
          <w:b/>
          <w:iCs/>
          <w:highlight w:val="green"/>
          <w:u w:val="single"/>
        </w:rPr>
        <w:t>’s goals</w:t>
      </w:r>
      <w:r w:rsidRPr="007361C3">
        <w:rPr>
          <w:sz w:val="16"/>
        </w:rPr>
        <w:t xml:space="preserve"> </w:t>
      </w:r>
      <w:r w:rsidRPr="007361C3">
        <w:rPr>
          <w:highlight w:val="green"/>
          <w:u w:val="single"/>
        </w:rPr>
        <w:t xml:space="preserve">of boosting </w:t>
      </w:r>
      <w:r w:rsidRPr="007361C3">
        <w:rPr>
          <w:b/>
          <w:iCs/>
          <w:highlight w:val="green"/>
          <w:u w:val="single"/>
        </w:rPr>
        <w:t>oil</w:t>
      </w:r>
      <w:r w:rsidRPr="007361C3">
        <w:rPr>
          <w:b/>
          <w:iCs/>
          <w:u w:val="single"/>
        </w:rPr>
        <w:t xml:space="preserve"> and gas</w:t>
      </w:r>
      <w:r w:rsidRPr="007361C3">
        <w:rPr>
          <w:sz w:val="16"/>
        </w:rPr>
        <w:t xml:space="preserve"> production and increasing government efficiency, Scarlett adds. “</w:t>
      </w:r>
      <w:r w:rsidRPr="007361C3">
        <w:rPr>
          <w:u w:val="single"/>
        </w:rPr>
        <w:t xml:space="preserve">If you want to </w:t>
      </w:r>
      <w:r w:rsidRPr="007361C3">
        <w:rPr>
          <w:highlight w:val="green"/>
          <w:u w:val="single"/>
        </w:rPr>
        <w:t>enhance</w:t>
      </w:r>
      <w:r w:rsidRPr="007361C3">
        <w:rPr>
          <w:sz w:val="16"/>
        </w:rPr>
        <w:t>, for example</w:t>
      </w:r>
      <w:r w:rsidRPr="007361C3">
        <w:rPr>
          <w:u w:val="single"/>
        </w:rPr>
        <w:t xml:space="preserve">, the efficiency and effectiveness of </w:t>
      </w:r>
      <w:r w:rsidRPr="007361C3">
        <w:rPr>
          <w:b/>
          <w:iCs/>
          <w:highlight w:val="green"/>
          <w:u w:val="single"/>
        </w:rPr>
        <w:t>permitting</w:t>
      </w:r>
      <w:r w:rsidRPr="007361C3">
        <w:rPr>
          <w:b/>
          <w:iCs/>
          <w:u w:val="single"/>
        </w:rPr>
        <w:t xml:space="preserve"> processes</w:t>
      </w:r>
      <w:r w:rsidRPr="007361C3">
        <w:rPr>
          <w:sz w:val="16"/>
        </w:rPr>
        <w:t xml:space="preserve"> for use of BLM land, whether </w:t>
      </w:r>
      <w:r w:rsidRPr="007361C3">
        <w:rPr>
          <w:u w:val="single"/>
        </w:rPr>
        <w:t>for oil and gas</w:t>
      </w:r>
      <w:r w:rsidRPr="007361C3">
        <w:rPr>
          <w:sz w:val="16"/>
        </w:rPr>
        <w:t xml:space="preserve"> or renewable energy,” </w:t>
      </w:r>
      <w:r w:rsidRPr="007361C3">
        <w:rPr>
          <w:highlight w:val="green"/>
          <w:u w:val="single"/>
        </w:rPr>
        <w:t>you need</w:t>
      </w:r>
      <w:r w:rsidRPr="007361C3">
        <w:rPr>
          <w:sz w:val="16"/>
        </w:rPr>
        <w:t xml:space="preserve"> “extremely </w:t>
      </w:r>
      <w:r w:rsidRPr="007361C3">
        <w:rPr>
          <w:b/>
          <w:iCs/>
          <w:highlight w:val="green"/>
          <w:u w:val="single"/>
        </w:rPr>
        <w:t>skilled</w:t>
      </w:r>
      <w:r w:rsidRPr="007361C3">
        <w:rPr>
          <w:u w:val="single"/>
        </w:rPr>
        <w:t xml:space="preserve"> and </w:t>
      </w:r>
      <w:r w:rsidRPr="007361C3">
        <w:rPr>
          <w:b/>
          <w:iCs/>
          <w:highlight w:val="green"/>
          <w:u w:val="single"/>
        </w:rPr>
        <w:t>knowledge</w:t>
      </w:r>
      <w:r w:rsidRPr="007361C3">
        <w:rPr>
          <w:u w:val="single"/>
        </w:rPr>
        <w:t xml:space="preserve"> able </w:t>
      </w:r>
      <w:r w:rsidRPr="007361C3">
        <w:rPr>
          <w:highlight w:val="green"/>
          <w:u w:val="single"/>
        </w:rPr>
        <w:t>people</w:t>
      </w:r>
      <w:r w:rsidRPr="007361C3">
        <w:rPr>
          <w:sz w:val="16"/>
        </w:rPr>
        <w:t>” to actually get that work done, Scarlett points out. “</w:t>
      </w:r>
      <w:r w:rsidRPr="007361C3">
        <w:rPr>
          <w:u w:val="single"/>
        </w:rPr>
        <w:t xml:space="preserve">If you cut those people, you’re going to </w:t>
      </w:r>
      <w:r w:rsidRPr="007361C3">
        <w:rPr>
          <w:b/>
          <w:iCs/>
          <w:u w:val="single"/>
        </w:rPr>
        <w:t>impede</w:t>
      </w:r>
      <w:r w:rsidRPr="007361C3">
        <w:rPr>
          <w:u w:val="single"/>
        </w:rPr>
        <w:t xml:space="preserve"> that</w:t>
      </w:r>
      <w:r w:rsidRPr="007361C3">
        <w:rPr>
          <w:sz w:val="16"/>
        </w:rPr>
        <w:t xml:space="preserve"> progress.”</w:t>
      </w:r>
    </w:p>
    <w:p w14:paraId="4E3A36C6" w14:textId="77777777" w:rsidR="00BA3155" w:rsidRPr="007E3826" w:rsidRDefault="00BA3155" w:rsidP="00BA3155">
      <w:pPr>
        <w:keepNext/>
        <w:keepLines/>
        <w:spacing w:before="40" w:after="0"/>
        <w:outlineLvl w:val="3"/>
        <w:rPr>
          <w:rFonts w:eastAsiaTheme="majorEastAsia" w:cstheme="majorBidi"/>
          <w:b/>
          <w:iCs/>
          <w:sz w:val="26"/>
        </w:rPr>
      </w:pPr>
      <w:r w:rsidRPr="007E3826">
        <w:rPr>
          <w:rFonts w:eastAsiaTheme="majorEastAsia" w:cstheme="majorBidi"/>
          <w:b/>
          <w:iCs/>
          <w:sz w:val="26"/>
        </w:rPr>
        <w:t xml:space="preserve">Federal workers can take collective action </w:t>
      </w:r>
      <w:r w:rsidRPr="007E3826">
        <w:rPr>
          <w:rFonts w:eastAsiaTheme="majorEastAsia" w:cstheme="majorBidi"/>
          <w:b/>
          <w:iCs/>
          <w:sz w:val="26"/>
          <w:u w:val="single"/>
        </w:rPr>
        <w:t>outside</w:t>
      </w:r>
      <w:r w:rsidRPr="007E3826">
        <w:rPr>
          <w:rFonts w:eastAsiaTheme="majorEastAsia" w:cstheme="majorBidi"/>
          <w:b/>
          <w:iCs/>
          <w:sz w:val="26"/>
        </w:rPr>
        <w:t xml:space="preserve"> official channels.</w:t>
      </w:r>
    </w:p>
    <w:p w14:paraId="2A5423EC" w14:textId="77777777" w:rsidR="00BA3155" w:rsidRPr="007E3826" w:rsidRDefault="00BA3155" w:rsidP="00BA3155">
      <w:r w:rsidRPr="007E3826">
        <w:t>Colin</w:t>
      </w:r>
      <w:r w:rsidRPr="007E3826">
        <w:rPr>
          <w:b/>
          <w:bCs/>
          <w:sz w:val="26"/>
        </w:rPr>
        <w:t xml:space="preserve"> Smalley 25</w:t>
      </w:r>
      <w:r w:rsidRPr="007E3826">
        <w:t>. President of IFPTE Local 777 in Chicago at the Army Corps of Engineers. "How Federal Workers Without a Union Can Still Act Like a Union." Labor Notes. 5-8-2025. https://labornotes.org/blogs/2025/05/how-federal-workers-without-union-can-still-act-union</w:t>
      </w:r>
    </w:p>
    <w:p w14:paraId="78F2CDFA" w14:textId="77777777" w:rsidR="00BA3155" w:rsidRPr="007E3826" w:rsidRDefault="00BA3155" w:rsidP="00BA3155">
      <w:pPr>
        <w:rPr>
          <w:u w:val="single"/>
        </w:rPr>
      </w:pPr>
      <w:r w:rsidRPr="007E3826">
        <w:rPr>
          <w:sz w:val="16"/>
        </w:rPr>
        <w:t xml:space="preserve">TITLE: How </w:t>
      </w:r>
      <w:r w:rsidRPr="007E3826">
        <w:rPr>
          <w:highlight w:val="cyan"/>
          <w:u w:val="single"/>
        </w:rPr>
        <w:t xml:space="preserve">Federal Workers </w:t>
      </w:r>
      <w:r w:rsidRPr="007E3826">
        <w:rPr>
          <w:b/>
          <w:iCs/>
          <w:highlight w:val="cyan"/>
          <w:u w:val="single"/>
          <w:bdr w:val="single" w:sz="8" w:space="0" w:color="auto"/>
        </w:rPr>
        <w:t>Without</w:t>
      </w:r>
      <w:r w:rsidRPr="007E3826">
        <w:rPr>
          <w:highlight w:val="cyan"/>
          <w:u w:val="single"/>
        </w:rPr>
        <w:t xml:space="preserve"> a Union Can Still </w:t>
      </w:r>
      <w:r w:rsidRPr="007E3826">
        <w:rPr>
          <w:b/>
          <w:iCs/>
          <w:highlight w:val="cyan"/>
          <w:u w:val="single"/>
          <w:bdr w:val="single" w:sz="8" w:space="0" w:color="auto"/>
        </w:rPr>
        <w:t>Act</w:t>
      </w:r>
      <w:r w:rsidRPr="007E3826">
        <w:rPr>
          <w:highlight w:val="cyan"/>
          <w:u w:val="single"/>
        </w:rPr>
        <w:t xml:space="preserve"> Like a </w:t>
      </w:r>
      <w:r w:rsidRPr="007E3826">
        <w:rPr>
          <w:b/>
          <w:iCs/>
          <w:highlight w:val="cyan"/>
          <w:u w:val="single"/>
          <w:bdr w:val="single" w:sz="8" w:space="0" w:color="auto"/>
        </w:rPr>
        <w:t>Union</w:t>
      </w:r>
    </w:p>
    <w:p w14:paraId="15D4E755" w14:textId="77777777" w:rsidR="00BA3155" w:rsidRPr="007E3826" w:rsidRDefault="00BA3155" w:rsidP="00BA3155">
      <w:pPr>
        <w:rPr>
          <w:sz w:val="16"/>
        </w:rPr>
      </w:pPr>
      <w:r w:rsidRPr="007E3826">
        <w:rPr>
          <w:sz w:val="16"/>
        </w:rPr>
        <w:t>EXECUTIVE ORDER CHANGES</w:t>
      </w:r>
    </w:p>
    <w:p w14:paraId="23BB76EE" w14:textId="77777777" w:rsidR="00BA3155" w:rsidRPr="007E3826" w:rsidRDefault="00BA3155" w:rsidP="00BA3155">
      <w:pPr>
        <w:rPr>
          <w:sz w:val="16"/>
        </w:rPr>
      </w:pPr>
      <w:r w:rsidRPr="007E3826">
        <w:rPr>
          <w:sz w:val="16"/>
        </w:rPr>
        <w:t xml:space="preserve">However, for a majority of these workers, </w:t>
      </w:r>
      <w:r w:rsidRPr="007E3826">
        <w:rPr>
          <w:u w:val="single"/>
        </w:rPr>
        <w:t>Trump’s</w:t>
      </w:r>
      <w:r w:rsidRPr="007E3826">
        <w:rPr>
          <w:sz w:val="16"/>
        </w:rPr>
        <w:t xml:space="preserve"> E</w:t>
      </w:r>
      <w:r w:rsidRPr="007E3826">
        <w:rPr>
          <w:b/>
          <w:iCs/>
          <w:u w:val="single"/>
          <w:bdr w:val="single" w:sz="8" w:space="0" w:color="auto"/>
        </w:rPr>
        <w:t>x</w:t>
      </w:r>
      <w:r w:rsidRPr="007E3826">
        <w:rPr>
          <w:sz w:val="16"/>
        </w:rPr>
        <w:t xml:space="preserve">ecutive </w:t>
      </w:r>
      <w:r w:rsidRPr="007E3826">
        <w:rPr>
          <w:b/>
          <w:iCs/>
          <w:u w:val="single"/>
          <w:bdr w:val="single" w:sz="8" w:space="0" w:color="auto"/>
        </w:rPr>
        <w:t>O</w:t>
      </w:r>
      <w:r w:rsidRPr="007E3826">
        <w:rPr>
          <w:sz w:val="16"/>
        </w:rPr>
        <w:t xml:space="preserve">rder 14251 </w:t>
      </w:r>
      <w:r w:rsidRPr="007E3826">
        <w:rPr>
          <w:u w:val="single"/>
        </w:rPr>
        <w:t>strips</w:t>
      </w:r>
      <w:r w:rsidRPr="007E3826">
        <w:rPr>
          <w:sz w:val="16"/>
        </w:rPr>
        <w:t xml:space="preserve"> those </w:t>
      </w:r>
      <w:r w:rsidRPr="007E3826">
        <w:rPr>
          <w:b/>
          <w:iCs/>
          <w:u w:val="single"/>
          <w:bdr w:val="single" w:sz="8" w:space="0" w:color="auto"/>
        </w:rPr>
        <w:t>rights</w:t>
      </w:r>
      <w:r w:rsidRPr="007E3826">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69CE5423" w14:textId="77777777" w:rsidR="00BA3155" w:rsidRPr="007E3826" w:rsidRDefault="00BA3155" w:rsidP="00BA3155">
      <w:pPr>
        <w:rPr>
          <w:sz w:val="16"/>
        </w:rPr>
      </w:pPr>
      <w:r w:rsidRPr="007E3826">
        <w:rPr>
          <w:sz w:val="16"/>
        </w:rPr>
        <w:t>Whether it’s well-established local unions or newly formed organizing committees, many workers are asking, “What’s the point in a union?” or “</w:t>
      </w:r>
      <w:r w:rsidRPr="007E3826">
        <w:rPr>
          <w:u w:val="single"/>
        </w:rPr>
        <w:t>What can our union do</w:t>
      </w:r>
      <w:r w:rsidRPr="007E3826">
        <w:rPr>
          <w:sz w:val="16"/>
        </w:rPr>
        <w:t xml:space="preserve"> at this point?”</w:t>
      </w:r>
    </w:p>
    <w:p w14:paraId="2B7EAE17" w14:textId="77777777" w:rsidR="00BA3155" w:rsidRPr="007E3826" w:rsidRDefault="00BA3155" w:rsidP="00BA3155">
      <w:pPr>
        <w:rPr>
          <w:sz w:val="16"/>
        </w:rPr>
      </w:pPr>
      <w:r w:rsidRPr="007E3826">
        <w:rPr>
          <w:sz w:val="16"/>
        </w:rPr>
        <w:t>UNILATERAL UNIONISM</w:t>
      </w:r>
    </w:p>
    <w:p w14:paraId="35E966FF" w14:textId="77777777" w:rsidR="00BA3155" w:rsidRPr="007E3826" w:rsidRDefault="00BA3155" w:rsidP="00BA3155">
      <w:pPr>
        <w:rPr>
          <w:u w:val="single"/>
        </w:rPr>
      </w:pPr>
      <w:r w:rsidRPr="007E3826">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7E3826">
        <w:rPr>
          <w:highlight w:val="cyan"/>
          <w:u w:val="single"/>
        </w:rPr>
        <w:t xml:space="preserve">if </w:t>
      </w:r>
      <w:r w:rsidRPr="007E3826">
        <w:rPr>
          <w:b/>
          <w:iCs/>
          <w:highlight w:val="cyan"/>
          <w:u w:val="single"/>
          <w:bdr w:val="single" w:sz="8" w:space="0" w:color="auto"/>
        </w:rPr>
        <w:t>recognition</w:t>
      </w:r>
      <w:r w:rsidRPr="007E3826">
        <w:rPr>
          <w:sz w:val="16"/>
        </w:rPr>
        <w:t xml:space="preserve"> from the employer </w:t>
      </w:r>
      <w:r w:rsidRPr="007E3826">
        <w:rPr>
          <w:highlight w:val="cyan"/>
          <w:u w:val="single"/>
        </w:rPr>
        <w:t>is off the table</w:t>
      </w:r>
      <w:r w:rsidRPr="007E3826">
        <w:rPr>
          <w:sz w:val="16"/>
        </w:rPr>
        <w:t xml:space="preserve">, </w:t>
      </w:r>
      <w:r w:rsidRPr="007E3826">
        <w:rPr>
          <w:highlight w:val="cyan"/>
          <w:u w:val="single"/>
        </w:rPr>
        <w:t>we</w:t>
      </w:r>
      <w:r w:rsidRPr="007E3826">
        <w:rPr>
          <w:u w:val="single"/>
        </w:rPr>
        <w:t xml:space="preserve"> have to be able to </w:t>
      </w:r>
      <w:r w:rsidRPr="007E3826">
        <w:rPr>
          <w:b/>
          <w:iCs/>
          <w:highlight w:val="cyan"/>
          <w:u w:val="single"/>
          <w:bdr w:val="single" w:sz="8" w:space="0" w:color="auto"/>
        </w:rPr>
        <w:t>build power</w:t>
      </w:r>
      <w:r w:rsidRPr="007E3826">
        <w:rPr>
          <w:highlight w:val="cyan"/>
          <w:u w:val="single"/>
        </w:rPr>
        <w:t xml:space="preserve"> through collective action </w:t>
      </w:r>
      <w:r w:rsidRPr="007E3826">
        <w:rPr>
          <w:b/>
          <w:iCs/>
          <w:highlight w:val="cyan"/>
          <w:u w:val="single"/>
          <w:bdr w:val="single" w:sz="8" w:space="0" w:color="auto"/>
        </w:rPr>
        <w:t>instead</w:t>
      </w:r>
      <w:r w:rsidRPr="007E3826">
        <w:rPr>
          <w:sz w:val="16"/>
        </w:rPr>
        <w:t xml:space="preserve">. The reality is: </w:t>
      </w:r>
      <w:r w:rsidRPr="007E3826">
        <w:rPr>
          <w:highlight w:val="cyan"/>
          <w:u w:val="single"/>
        </w:rPr>
        <w:t xml:space="preserve">There’s </w:t>
      </w:r>
      <w:r w:rsidRPr="007E3826">
        <w:rPr>
          <w:b/>
          <w:iCs/>
          <w:highlight w:val="cyan"/>
          <w:u w:val="single"/>
          <w:bdr w:val="single" w:sz="8" w:space="0" w:color="auto"/>
        </w:rPr>
        <w:t>still so much</w:t>
      </w:r>
      <w:r w:rsidRPr="007E3826">
        <w:rPr>
          <w:highlight w:val="cyan"/>
          <w:u w:val="single"/>
        </w:rPr>
        <w:t xml:space="preserve"> workers can do</w:t>
      </w:r>
      <w:r w:rsidRPr="007E3826">
        <w:rPr>
          <w:u w:val="single"/>
        </w:rPr>
        <w:t>!</w:t>
      </w:r>
    </w:p>
    <w:p w14:paraId="562118C8" w14:textId="77777777" w:rsidR="00BA3155" w:rsidRPr="007E3826" w:rsidRDefault="00BA3155" w:rsidP="00BA3155">
      <w:pPr>
        <w:rPr>
          <w:sz w:val="16"/>
        </w:rPr>
      </w:pPr>
      <w:r w:rsidRPr="007E3826">
        <w:rPr>
          <w:sz w:val="16"/>
        </w:rPr>
        <w:t xml:space="preserve">Federal workers still have legal protections from retaliation and reprisal for collectively using their workplace rights. </w:t>
      </w:r>
      <w:r w:rsidRPr="007E3826">
        <w:rPr>
          <w:highlight w:val="cyan"/>
          <w:u w:val="single"/>
        </w:rPr>
        <w:t xml:space="preserve">Need to </w:t>
      </w:r>
      <w:r w:rsidRPr="007E3826">
        <w:rPr>
          <w:b/>
          <w:iCs/>
          <w:highlight w:val="cyan"/>
          <w:u w:val="single"/>
          <w:bdr w:val="single" w:sz="8" w:space="0" w:color="auto"/>
        </w:rPr>
        <w:t>appeal</w:t>
      </w:r>
      <w:r w:rsidRPr="007E3826">
        <w:rPr>
          <w:highlight w:val="cyan"/>
          <w:u w:val="single"/>
        </w:rPr>
        <w:t xml:space="preserve"> a bad decision</w:t>
      </w:r>
      <w:r w:rsidRPr="007E3826">
        <w:rPr>
          <w:sz w:val="16"/>
        </w:rPr>
        <w:t xml:space="preserve"> by overworked HR? Need to </w:t>
      </w:r>
      <w:r w:rsidRPr="007E3826">
        <w:rPr>
          <w:b/>
          <w:iCs/>
          <w:highlight w:val="cyan"/>
          <w:u w:val="single"/>
          <w:bdr w:val="single" w:sz="8" w:space="0" w:color="auto"/>
        </w:rPr>
        <w:t>challenge</w:t>
      </w:r>
      <w:r w:rsidRPr="007E3826">
        <w:rPr>
          <w:sz w:val="16"/>
        </w:rPr>
        <w:t xml:space="preserve"> </w:t>
      </w:r>
      <w:r w:rsidRPr="007E3826">
        <w:rPr>
          <w:highlight w:val="cyan"/>
          <w:u w:val="single"/>
        </w:rPr>
        <w:t>a</w:t>
      </w:r>
      <w:r w:rsidRPr="007E3826">
        <w:rPr>
          <w:sz w:val="16"/>
        </w:rPr>
        <w:t xml:space="preserve"> power-hungry </w:t>
      </w:r>
      <w:r w:rsidRPr="007E3826">
        <w:rPr>
          <w:b/>
          <w:iCs/>
          <w:highlight w:val="cyan"/>
          <w:u w:val="single"/>
          <w:bdr w:val="single" w:sz="8" w:space="0" w:color="auto"/>
        </w:rPr>
        <w:t>boss</w:t>
      </w:r>
      <w:r w:rsidRPr="007E3826">
        <w:rPr>
          <w:sz w:val="16"/>
        </w:rPr>
        <w:t xml:space="preserve">? Need to </w:t>
      </w:r>
      <w:r w:rsidRPr="007E3826">
        <w:rPr>
          <w:b/>
          <w:iCs/>
          <w:highlight w:val="cyan"/>
          <w:u w:val="single"/>
          <w:bdr w:val="single" w:sz="8" w:space="0" w:color="auto"/>
        </w:rPr>
        <w:t>improve</w:t>
      </w:r>
      <w:r w:rsidRPr="007E3826">
        <w:rPr>
          <w:sz w:val="16"/>
        </w:rPr>
        <w:t xml:space="preserve"> the </w:t>
      </w:r>
      <w:r w:rsidRPr="007E3826">
        <w:rPr>
          <w:highlight w:val="cyan"/>
          <w:u w:val="single"/>
        </w:rPr>
        <w:t>working conditions</w:t>
      </w:r>
      <w:r w:rsidRPr="007E3826">
        <w:rPr>
          <w:sz w:val="16"/>
        </w:rPr>
        <w:t xml:space="preserve"> for you and your co-workers? </w:t>
      </w:r>
      <w:r w:rsidRPr="007E3826">
        <w:rPr>
          <w:highlight w:val="cyan"/>
          <w:u w:val="single"/>
        </w:rPr>
        <w:t xml:space="preserve">It’s </w:t>
      </w:r>
      <w:r w:rsidRPr="007E3826">
        <w:rPr>
          <w:b/>
          <w:iCs/>
          <w:highlight w:val="cyan"/>
          <w:u w:val="single"/>
          <w:bdr w:val="single" w:sz="8" w:space="0" w:color="auto"/>
        </w:rPr>
        <w:t>all still possible</w:t>
      </w:r>
      <w:r w:rsidRPr="007E3826">
        <w:rPr>
          <w:sz w:val="16"/>
          <w:highlight w:val="cyan"/>
        </w:rPr>
        <w:t>.</w:t>
      </w:r>
    </w:p>
    <w:p w14:paraId="4EC089D2" w14:textId="77777777" w:rsidR="00BA3155" w:rsidRPr="007E3826" w:rsidRDefault="00BA3155" w:rsidP="00BA3155">
      <w:pPr>
        <w:rPr>
          <w:b/>
          <w:iCs/>
          <w:u w:val="single"/>
          <w:bdr w:val="single" w:sz="8" w:space="0" w:color="auto"/>
        </w:rPr>
      </w:pPr>
      <w:r w:rsidRPr="007E3826">
        <w:rPr>
          <w:sz w:val="16"/>
        </w:rPr>
        <w:t xml:space="preserve">HOW </w:t>
      </w:r>
      <w:r w:rsidRPr="007E3826">
        <w:rPr>
          <w:highlight w:val="cyan"/>
          <w:u w:val="single"/>
        </w:rPr>
        <w:t xml:space="preserve">FEDERAL WORKERS CAN </w:t>
      </w:r>
      <w:r w:rsidRPr="007E3826">
        <w:rPr>
          <w:b/>
          <w:iCs/>
          <w:highlight w:val="cyan"/>
          <w:u w:val="single"/>
          <w:bdr w:val="single" w:sz="8" w:space="0" w:color="auto"/>
        </w:rPr>
        <w:t>FIGHT BACK</w:t>
      </w:r>
    </w:p>
    <w:p w14:paraId="4B741CF9" w14:textId="77777777" w:rsidR="00BA3155" w:rsidRPr="007E3826" w:rsidRDefault="00BA3155" w:rsidP="00BA3155">
      <w:pPr>
        <w:rPr>
          <w:sz w:val="16"/>
        </w:rPr>
      </w:pPr>
      <w:r w:rsidRPr="007E3826">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40885493" w14:textId="77777777" w:rsidR="00BA3155" w:rsidRPr="007E3826" w:rsidRDefault="00BA3155" w:rsidP="00BA3155">
      <w:pPr>
        <w:rPr>
          <w:sz w:val="16"/>
        </w:rPr>
      </w:pPr>
      <w:r w:rsidRPr="007E3826">
        <w:rPr>
          <w:sz w:val="16"/>
        </w:rPr>
        <w:t xml:space="preserve">Fight discrimination: </w:t>
      </w:r>
      <w:r w:rsidRPr="007E3826">
        <w:rPr>
          <w:b/>
          <w:iCs/>
          <w:u w:val="single"/>
          <w:bdr w:val="single" w:sz="8" w:space="0" w:color="auto"/>
        </w:rPr>
        <w:t>Oppose discrimination</w:t>
      </w:r>
      <w:r w:rsidRPr="007E3826">
        <w:rPr>
          <w:sz w:val="16"/>
        </w:rPr>
        <w:t xml:space="preserve"> (as an individual or collectively) in the moment and challenge discrimination </w:t>
      </w:r>
      <w:r w:rsidRPr="007E3826">
        <w:rPr>
          <w:u w:val="single"/>
        </w:rPr>
        <w:t>through the Equal Employment Opportunity statutes</w:t>
      </w:r>
      <w:r w:rsidRPr="007E3826">
        <w:rPr>
          <w:sz w:val="16"/>
        </w:rPr>
        <w:t>, with a representative on official time.</w:t>
      </w:r>
    </w:p>
    <w:p w14:paraId="49215641" w14:textId="77777777" w:rsidR="00BA3155" w:rsidRPr="007E3826" w:rsidRDefault="00BA3155" w:rsidP="00BA3155">
      <w:pPr>
        <w:rPr>
          <w:sz w:val="16"/>
        </w:rPr>
      </w:pPr>
      <w:r w:rsidRPr="007E3826">
        <w:rPr>
          <w:sz w:val="16"/>
        </w:rPr>
        <w:t xml:space="preserve">Work safe and healthy: </w:t>
      </w:r>
      <w:r w:rsidRPr="007E3826">
        <w:rPr>
          <w:highlight w:val="cyan"/>
          <w:u w:val="single"/>
        </w:rPr>
        <w:t>Ensure</w:t>
      </w:r>
      <w:r w:rsidRPr="007E3826">
        <w:rPr>
          <w:u w:val="single"/>
        </w:rPr>
        <w:t xml:space="preserve"> healthy and safe workplaces through</w:t>
      </w:r>
      <w:r w:rsidRPr="007E3826">
        <w:rPr>
          <w:sz w:val="16"/>
        </w:rPr>
        <w:t xml:space="preserve"> union representation on </w:t>
      </w:r>
      <w:r w:rsidRPr="007E3826">
        <w:rPr>
          <w:b/>
          <w:iCs/>
          <w:highlight w:val="cyan"/>
          <w:u w:val="single"/>
          <w:bdr w:val="single" w:sz="8" w:space="0" w:color="auto"/>
        </w:rPr>
        <w:t>safety inspections</w:t>
      </w:r>
      <w:r w:rsidRPr="007E3826">
        <w:rPr>
          <w:u w:val="single"/>
        </w:rPr>
        <w:t xml:space="preserve"> </w:t>
      </w:r>
      <w:r w:rsidRPr="007E3826">
        <w:rPr>
          <w:highlight w:val="cyan"/>
          <w:u w:val="single"/>
        </w:rPr>
        <w:t>and</w:t>
      </w:r>
      <w:r w:rsidRPr="007E3826">
        <w:rPr>
          <w:u w:val="single"/>
        </w:rPr>
        <w:t xml:space="preserve"> safety </w:t>
      </w:r>
      <w:r w:rsidRPr="007E3826">
        <w:rPr>
          <w:b/>
          <w:iCs/>
          <w:highlight w:val="cyan"/>
          <w:u w:val="single"/>
          <w:bdr w:val="single" w:sz="8" w:space="0" w:color="auto"/>
        </w:rPr>
        <w:t>committees</w:t>
      </w:r>
      <w:r w:rsidRPr="007E3826">
        <w:rPr>
          <w:sz w:val="16"/>
        </w:rPr>
        <w:t xml:space="preserve"> with the representatives on official time, make reports of unsafe or unhealthful conditions and refuse to perform unsafe work.</w:t>
      </w:r>
    </w:p>
    <w:p w14:paraId="1EF6E710" w14:textId="77777777" w:rsidR="00BA3155" w:rsidRPr="007E3826" w:rsidRDefault="00BA3155" w:rsidP="00BA3155">
      <w:pPr>
        <w:rPr>
          <w:sz w:val="16"/>
        </w:rPr>
      </w:pPr>
      <w:r w:rsidRPr="007E3826">
        <w:rPr>
          <w:highlight w:val="cyan"/>
          <w:u w:val="single"/>
        </w:rPr>
        <w:t xml:space="preserve">File </w:t>
      </w:r>
      <w:r w:rsidRPr="007E3826">
        <w:rPr>
          <w:b/>
          <w:iCs/>
          <w:highlight w:val="cyan"/>
          <w:u w:val="single"/>
          <w:bdr w:val="single" w:sz="8" w:space="0" w:color="auto"/>
        </w:rPr>
        <w:t>grievances</w:t>
      </w:r>
      <w:r w:rsidRPr="007E3826">
        <w:rPr>
          <w:sz w:val="16"/>
        </w:rPr>
        <w:t xml:space="preserve">: File administrative grievances according to agency guidance. Where possible, utilize agency alternate dispute resolution processes to insert mediation, arbitration, and third-party fact-finding into the mix. </w:t>
      </w:r>
      <w:r w:rsidRPr="007E3826">
        <w:rPr>
          <w:u w:val="single"/>
        </w:rPr>
        <w:t xml:space="preserve">Most </w:t>
      </w:r>
      <w:r w:rsidRPr="007E3826">
        <w:rPr>
          <w:highlight w:val="cyan"/>
          <w:u w:val="single"/>
        </w:rPr>
        <w:t>agencies</w:t>
      </w:r>
      <w:r w:rsidRPr="007E3826">
        <w:rPr>
          <w:sz w:val="16"/>
        </w:rPr>
        <w:t xml:space="preserve"> will </w:t>
      </w:r>
      <w:r w:rsidRPr="007E3826">
        <w:rPr>
          <w:highlight w:val="cyan"/>
          <w:u w:val="single"/>
        </w:rPr>
        <w:t xml:space="preserve">have such a </w:t>
      </w:r>
      <w:r w:rsidRPr="007E3826">
        <w:rPr>
          <w:b/>
          <w:iCs/>
          <w:highlight w:val="cyan"/>
          <w:u w:val="single"/>
          <w:bdr w:val="single" w:sz="8" w:space="0" w:color="auto"/>
        </w:rPr>
        <w:t>process</w:t>
      </w:r>
      <w:r w:rsidRPr="007E3826">
        <w:rPr>
          <w:sz w:val="16"/>
        </w:rPr>
        <w:t xml:space="preserve">, </w:t>
      </w:r>
      <w:r w:rsidRPr="007E3826">
        <w:rPr>
          <w:highlight w:val="cyan"/>
          <w:u w:val="single"/>
        </w:rPr>
        <w:t>and</w:t>
      </w:r>
      <w:r w:rsidRPr="007E3826">
        <w:rPr>
          <w:u w:val="single"/>
        </w:rPr>
        <w:t xml:space="preserve"> many </w:t>
      </w:r>
      <w:r w:rsidRPr="007E3826">
        <w:rPr>
          <w:highlight w:val="cyan"/>
          <w:u w:val="single"/>
        </w:rPr>
        <w:t xml:space="preserve">provide a </w:t>
      </w:r>
      <w:r w:rsidRPr="007E3826">
        <w:rPr>
          <w:b/>
          <w:iCs/>
          <w:highlight w:val="cyan"/>
          <w:u w:val="single"/>
          <w:bdr w:val="single" w:sz="8" w:space="0" w:color="auto"/>
        </w:rPr>
        <w:t>right</w:t>
      </w:r>
      <w:r w:rsidRPr="007E3826">
        <w:rPr>
          <w:highlight w:val="cyan"/>
          <w:u w:val="single"/>
        </w:rPr>
        <w:t xml:space="preserve"> to a </w:t>
      </w:r>
      <w:r w:rsidRPr="007E3826">
        <w:rPr>
          <w:b/>
          <w:iCs/>
          <w:highlight w:val="cyan"/>
          <w:u w:val="single"/>
          <w:bdr w:val="single" w:sz="8" w:space="0" w:color="auto"/>
        </w:rPr>
        <w:t>representative</w:t>
      </w:r>
      <w:r w:rsidRPr="007E3826">
        <w:rPr>
          <w:sz w:val="16"/>
        </w:rPr>
        <w:t xml:space="preserve"> on official time. (See for example, the DOD, VA, and USDA policies.)</w:t>
      </w:r>
    </w:p>
    <w:p w14:paraId="010B166D" w14:textId="77777777" w:rsidR="00BA3155" w:rsidRPr="007E3826" w:rsidRDefault="00BA3155" w:rsidP="00BA3155">
      <w:pPr>
        <w:rPr>
          <w:sz w:val="16"/>
        </w:rPr>
      </w:pPr>
      <w:r w:rsidRPr="007E3826">
        <w:rPr>
          <w:b/>
          <w:iCs/>
          <w:u w:val="single"/>
          <w:bdr w:val="single" w:sz="8" w:space="0" w:color="auto"/>
        </w:rPr>
        <w:t>Defend</w:t>
      </w:r>
      <w:r w:rsidRPr="007E3826">
        <w:rPr>
          <w:sz w:val="16"/>
        </w:rPr>
        <w:t xml:space="preserve"> </w:t>
      </w:r>
      <w:r w:rsidRPr="007E3826">
        <w:rPr>
          <w:u w:val="single"/>
        </w:rPr>
        <w:t>targeted co-workers</w:t>
      </w:r>
      <w:r w:rsidRPr="007E3826">
        <w:rPr>
          <w:sz w:val="16"/>
        </w:rPr>
        <w:t xml:space="preserve">: </w:t>
      </w:r>
      <w:r w:rsidRPr="007E3826">
        <w:rPr>
          <w:highlight w:val="cyan"/>
          <w:u w:val="single"/>
        </w:rPr>
        <w:t>Respond to discipline and</w:t>
      </w:r>
      <w:r w:rsidRPr="007E3826">
        <w:rPr>
          <w:sz w:val="16"/>
        </w:rPr>
        <w:t xml:space="preserve"> adverse actions and then </w:t>
      </w:r>
      <w:r w:rsidRPr="007E3826">
        <w:rPr>
          <w:b/>
          <w:iCs/>
          <w:highlight w:val="cyan"/>
          <w:u w:val="single"/>
          <w:bdr w:val="single" w:sz="8" w:space="0" w:color="auto"/>
        </w:rPr>
        <w:t>appeal them</w:t>
      </w:r>
      <w:r w:rsidRPr="007E3826">
        <w:rPr>
          <w:sz w:val="16"/>
        </w:rPr>
        <w:t xml:space="preserve"> as necessary. The regulations allow for the “release” of the employee’s representative, so this should be official time or worst case, an entitlement of the representative to take leave.</w:t>
      </w:r>
    </w:p>
    <w:p w14:paraId="2167FD43" w14:textId="77777777" w:rsidR="00BA3155" w:rsidRPr="007E3826" w:rsidRDefault="00BA3155" w:rsidP="00BA3155">
      <w:pPr>
        <w:rPr>
          <w:sz w:val="16"/>
        </w:rPr>
      </w:pPr>
      <w:r w:rsidRPr="007E3826">
        <w:rPr>
          <w:sz w:val="16"/>
        </w:rPr>
        <w:t>Get that money: File claims when a worker has been misclassified or denied overtime under the Fair Labor Standards Act. Representatives must be “released” from their normal duties.</w:t>
      </w:r>
    </w:p>
    <w:p w14:paraId="2D6BA685" w14:textId="77777777" w:rsidR="00BA3155" w:rsidRPr="007E3826" w:rsidRDefault="00BA3155" w:rsidP="00BA3155">
      <w:pPr>
        <w:rPr>
          <w:sz w:val="16"/>
        </w:rPr>
      </w:pPr>
      <w:r w:rsidRPr="007E3826">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15DFFD9F" w14:textId="77777777" w:rsidR="00BA3155" w:rsidRPr="007E3826" w:rsidRDefault="00BA3155" w:rsidP="00BA3155">
      <w:pPr>
        <w:rPr>
          <w:sz w:val="16"/>
        </w:rPr>
      </w:pPr>
      <w:r w:rsidRPr="007E3826">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4D11688F" w14:textId="77777777" w:rsidR="00BA3155" w:rsidRPr="007E3826" w:rsidRDefault="00BA3155" w:rsidP="00BA3155">
      <w:pPr>
        <w:rPr>
          <w:sz w:val="16"/>
        </w:rPr>
      </w:pPr>
      <w:r w:rsidRPr="007E3826">
        <w:rPr>
          <w:b/>
          <w:iCs/>
          <w:highlight w:val="cyan"/>
          <w:u w:val="single"/>
          <w:bdr w:val="single" w:sz="8" w:space="0" w:color="auto"/>
        </w:rPr>
        <w:t>Agitate</w:t>
      </w:r>
      <w:r w:rsidRPr="007E3826">
        <w:rPr>
          <w:highlight w:val="cyan"/>
          <w:u w:val="single"/>
        </w:rPr>
        <w:t xml:space="preserve"> for change</w:t>
      </w:r>
      <w:r w:rsidRPr="007E3826">
        <w:rPr>
          <w:sz w:val="16"/>
        </w:rPr>
        <w:t>: Advocate for members’ views in Congress, including lobbying, but not during duty time. Cite the Lloyd-LaFollette Act of 1912, and if there’s any reprisal for off-duty permitted political activity, cite the Hatch Act.</w:t>
      </w:r>
    </w:p>
    <w:p w14:paraId="2FE50317" w14:textId="77777777" w:rsidR="00BA3155" w:rsidRPr="007E3826" w:rsidRDefault="00BA3155" w:rsidP="00BA3155">
      <w:pPr>
        <w:rPr>
          <w:sz w:val="16"/>
        </w:rPr>
      </w:pPr>
      <w:r w:rsidRPr="007E3826">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7FB45002" w14:textId="77777777" w:rsidR="00BA3155" w:rsidRPr="007E3826" w:rsidRDefault="00BA3155" w:rsidP="00BA3155">
      <w:pPr>
        <w:rPr>
          <w:sz w:val="16"/>
        </w:rPr>
      </w:pPr>
      <w:r w:rsidRPr="007E3826">
        <w:rPr>
          <w:u w:val="single"/>
        </w:rPr>
        <w:t>Keep learning</w:t>
      </w:r>
      <w:r w:rsidRPr="007E3826">
        <w:rPr>
          <w:sz w:val="16"/>
        </w:rPr>
        <w:t xml:space="preserve">: </w:t>
      </w:r>
      <w:r w:rsidRPr="007E3826">
        <w:rPr>
          <w:b/>
          <w:iCs/>
          <w:u w:val="single"/>
          <w:bdr w:val="single" w:sz="8" w:space="0" w:color="auto"/>
        </w:rPr>
        <w:t>Pool resources</w:t>
      </w:r>
      <w:r w:rsidRPr="007E3826">
        <w:rPr>
          <w:sz w:val="16"/>
        </w:rPr>
        <w:t xml:space="preserve"> through union dues to ensure access to expert training for representatives, congressional advocacy, and organizing.</w:t>
      </w:r>
    </w:p>
    <w:p w14:paraId="436E67F2" w14:textId="77777777" w:rsidR="00BA3155" w:rsidRPr="007E3826" w:rsidRDefault="00BA3155" w:rsidP="00BA3155">
      <w:pPr>
        <w:rPr>
          <w:u w:val="single"/>
        </w:rPr>
      </w:pPr>
      <w:r w:rsidRPr="007E3826">
        <w:rPr>
          <w:sz w:val="16"/>
        </w:rPr>
        <w:t xml:space="preserve">Regardless of what the White House says, </w:t>
      </w:r>
      <w:r w:rsidRPr="007E3826">
        <w:rPr>
          <w:highlight w:val="cyan"/>
          <w:u w:val="single"/>
        </w:rPr>
        <w:t>a union is a group of workers</w:t>
      </w:r>
      <w:r w:rsidRPr="007E3826">
        <w:rPr>
          <w:u w:val="single"/>
        </w:rPr>
        <w:t xml:space="preserve"> making decisions together and </w:t>
      </w:r>
      <w:r w:rsidRPr="007E3826">
        <w:rPr>
          <w:highlight w:val="cyan"/>
          <w:u w:val="single"/>
        </w:rPr>
        <w:t xml:space="preserve">taking </w:t>
      </w:r>
      <w:r w:rsidRPr="007E3826">
        <w:rPr>
          <w:b/>
          <w:iCs/>
          <w:highlight w:val="cyan"/>
          <w:u w:val="single"/>
          <w:bdr w:val="single" w:sz="8" w:space="0" w:color="auto"/>
        </w:rPr>
        <w:t>collective action</w:t>
      </w:r>
      <w:r w:rsidRPr="007E3826">
        <w:rPr>
          <w:sz w:val="16"/>
        </w:rPr>
        <w:t xml:space="preserve"> to improve their lives. </w:t>
      </w:r>
      <w:r w:rsidRPr="007E3826">
        <w:rPr>
          <w:u w:val="single"/>
        </w:rPr>
        <w:t>The law doesn’t give us the right to organize—</w:t>
      </w:r>
      <w:r w:rsidRPr="007E3826">
        <w:rPr>
          <w:highlight w:val="cyan"/>
          <w:u w:val="single"/>
        </w:rPr>
        <w:t xml:space="preserve">we </w:t>
      </w:r>
      <w:r w:rsidRPr="007E3826">
        <w:rPr>
          <w:b/>
          <w:iCs/>
          <w:highlight w:val="cyan"/>
          <w:u w:val="single"/>
          <w:bdr w:val="single" w:sz="8" w:space="0" w:color="auto"/>
        </w:rPr>
        <w:t>always</w:t>
      </w:r>
      <w:r w:rsidRPr="007E3826">
        <w:rPr>
          <w:highlight w:val="cyan"/>
          <w:u w:val="single"/>
        </w:rPr>
        <w:t xml:space="preserve"> have that power</w:t>
      </w:r>
      <w:r w:rsidRPr="007E3826">
        <w:rPr>
          <w:u w:val="single"/>
        </w:rPr>
        <w:t>.</w:t>
      </w:r>
    </w:p>
    <w:p w14:paraId="0DE2BB5A" w14:textId="77777777" w:rsidR="00BA3155" w:rsidRPr="007361C3" w:rsidRDefault="00BA3155" w:rsidP="00014468">
      <w:pPr>
        <w:spacing w:after="0" w:line="240" w:lineRule="auto"/>
        <w:rPr>
          <w:sz w:val="16"/>
        </w:rPr>
      </w:pPr>
    </w:p>
    <w:p w14:paraId="5ABEAB07" w14:textId="77777777" w:rsidR="00F028BE" w:rsidRPr="00AB7006" w:rsidRDefault="00F028BE" w:rsidP="00F028BE">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5FB421EE" w14:textId="77777777" w:rsidR="00F028BE" w:rsidRPr="00AB7006" w:rsidRDefault="00F028BE" w:rsidP="00F028BE">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1C868101" w14:textId="77777777" w:rsidR="00F028BE" w:rsidRPr="00AB7006" w:rsidRDefault="00F028BE" w:rsidP="00F028BE">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6F0FB929" w14:textId="77777777" w:rsidR="00F028BE" w:rsidRPr="00AB7006" w:rsidRDefault="00F028BE" w:rsidP="00F028BE">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493F43C5" w14:textId="77777777" w:rsidR="00F028BE" w:rsidRPr="00AB7006" w:rsidRDefault="00F028BE" w:rsidP="00F028BE">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1B17A95F" w14:textId="77777777" w:rsidR="00F028BE" w:rsidRPr="00AB7006" w:rsidRDefault="00F028BE" w:rsidP="00F028BE">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r w:rsidRPr="00A45BB7">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7DD29BC1" w14:textId="77777777" w:rsidR="00656922" w:rsidRPr="00656922" w:rsidRDefault="00656922" w:rsidP="00014468"/>
    <w:sectPr w:rsidR="00656922" w:rsidRPr="0065692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FF7962"/>
    <w:multiLevelType w:val="hybridMultilevel"/>
    <w:tmpl w:val="E3D04D6E"/>
    <w:lvl w:ilvl="0" w:tplc="B1A0B4A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A0163"/>
    <w:multiLevelType w:val="multilevel"/>
    <w:tmpl w:val="DCB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909073978">
    <w:abstractNumId w:val="16"/>
  </w:num>
  <w:num w:numId="13" w16cid:durableId="1205605210">
    <w:abstractNumId w:val="14"/>
  </w:num>
  <w:num w:numId="14" w16cid:durableId="1695883432">
    <w:abstractNumId w:val="13"/>
  </w:num>
  <w:num w:numId="15" w16cid:durableId="720713117">
    <w:abstractNumId w:val="12"/>
  </w:num>
  <w:num w:numId="16" w16cid:durableId="92823658">
    <w:abstractNumId w:val="11"/>
  </w:num>
  <w:num w:numId="17" w16cid:durableId="2006399531">
    <w:abstractNumId w:val="15"/>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33A94"/>
    <w:rsid w:val="000029E3"/>
    <w:rsid w:val="000029E8"/>
    <w:rsid w:val="00004225"/>
    <w:rsid w:val="000066CA"/>
    <w:rsid w:val="00007264"/>
    <w:rsid w:val="000076A9"/>
    <w:rsid w:val="00014468"/>
    <w:rsid w:val="00014FAD"/>
    <w:rsid w:val="00015D2A"/>
    <w:rsid w:val="0002490B"/>
    <w:rsid w:val="00026465"/>
    <w:rsid w:val="00030204"/>
    <w:rsid w:val="000312A0"/>
    <w:rsid w:val="0003396C"/>
    <w:rsid w:val="00035337"/>
    <w:rsid w:val="00052FB1"/>
    <w:rsid w:val="00054276"/>
    <w:rsid w:val="000547B1"/>
    <w:rsid w:val="0006091E"/>
    <w:rsid w:val="0006137C"/>
    <w:rsid w:val="000638C1"/>
    <w:rsid w:val="00065FEE"/>
    <w:rsid w:val="00066E3C"/>
    <w:rsid w:val="0006712A"/>
    <w:rsid w:val="00072718"/>
    <w:rsid w:val="0007381E"/>
    <w:rsid w:val="00076094"/>
    <w:rsid w:val="0008785F"/>
    <w:rsid w:val="00090CBE"/>
    <w:rsid w:val="00094DEC"/>
    <w:rsid w:val="000A2D8A"/>
    <w:rsid w:val="000D26A6"/>
    <w:rsid w:val="000D2B90"/>
    <w:rsid w:val="000D6ED8"/>
    <w:rsid w:val="000D717B"/>
    <w:rsid w:val="000F032B"/>
    <w:rsid w:val="00100B28"/>
    <w:rsid w:val="00117316"/>
    <w:rsid w:val="001209B4"/>
    <w:rsid w:val="001761FC"/>
    <w:rsid w:val="00182655"/>
    <w:rsid w:val="001840F2"/>
    <w:rsid w:val="00185134"/>
    <w:rsid w:val="001856C6"/>
    <w:rsid w:val="00191B5F"/>
    <w:rsid w:val="00192487"/>
    <w:rsid w:val="00193416"/>
    <w:rsid w:val="00195073"/>
    <w:rsid w:val="0019668D"/>
    <w:rsid w:val="001A1858"/>
    <w:rsid w:val="001A25FD"/>
    <w:rsid w:val="001A5371"/>
    <w:rsid w:val="001A72C7"/>
    <w:rsid w:val="001B73E3"/>
    <w:rsid w:val="001C2804"/>
    <w:rsid w:val="001C316D"/>
    <w:rsid w:val="001D09BD"/>
    <w:rsid w:val="001D1A0D"/>
    <w:rsid w:val="001D36BF"/>
    <w:rsid w:val="001D4C28"/>
    <w:rsid w:val="001E0B1F"/>
    <w:rsid w:val="001E0C0F"/>
    <w:rsid w:val="001E1E0B"/>
    <w:rsid w:val="001F1173"/>
    <w:rsid w:val="002005A8"/>
    <w:rsid w:val="00203DD8"/>
    <w:rsid w:val="00204E1D"/>
    <w:rsid w:val="002059BD"/>
    <w:rsid w:val="00206CF8"/>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0F5B"/>
    <w:rsid w:val="0029647A"/>
    <w:rsid w:val="00296504"/>
    <w:rsid w:val="002B5511"/>
    <w:rsid w:val="002B7ACF"/>
    <w:rsid w:val="002E0643"/>
    <w:rsid w:val="002E2308"/>
    <w:rsid w:val="002E392E"/>
    <w:rsid w:val="002E6B8C"/>
    <w:rsid w:val="002E6BBC"/>
    <w:rsid w:val="002F1BA9"/>
    <w:rsid w:val="002F6E74"/>
    <w:rsid w:val="003106B3"/>
    <w:rsid w:val="0031385D"/>
    <w:rsid w:val="003171AB"/>
    <w:rsid w:val="003223B2"/>
    <w:rsid w:val="00322A67"/>
    <w:rsid w:val="00330E13"/>
    <w:rsid w:val="00335A23"/>
    <w:rsid w:val="00340707"/>
    <w:rsid w:val="00341C61"/>
    <w:rsid w:val="00351841"/>
    <w:rsid w:val="003607A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5799"/>
    <w:rsid w:val="003B1668"/>
    <w:rsid w:val="003C5F4C"/>
    <w:rsid w:val="003D5EA8"/>
    <w:rsid w:val="003D7B28"/>
    <w:rsid w:val="003E305E"/>
    <w:rsid w:val="003E34DB"/>
    <w:rsid w:val="003E5302"/>
    <w:rsid w:val="003E5BF1"/>
    <w:rsid w:val="003F2452"/>
    <w:rsid w:val="003F41EA"/>
    <w:rsid w:val="003F7DF0"/>
    <w:rsid w:val="00400A18"/>
    <w:rsid w:val="004039AF"/>
    <w:rsid w:val="00407AFF"/>
    <w:rsid w:val="0041155D"/>
    <w:rsid w:val="004170BF"/>
    <w:rsid w:val="00417C05"/>
    <w:rsid w:val="004270E3"/>
    <w:rsid w:val="00433A94"/>
    <w:rsid w:val="004348DC"/>
    <w:rsid w:val="00434921"/>
    <w:rsid w:val="00442018"/>
    <w:rsid w:val="00446567"/>
    <w:rsid w:val="00447B10"/>
    <w:rsid w:val="00452EE4"/>
    <w:rsid w:val="00452F0B"/>
    <w:rsid w:val="004536D6"/>
    <w:rsid w:val="00453D3C"/>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27014"/>
    <w:rsid w:val="00533F1C"/>
    <w:rsid w:val="00536D8B"/>
    <w:rsid w:val="005379C3"/>
    <w:rsid w:val="005519C2"/>
    <w:rsid w:val="005523E0"/>
    <w:rsid w:val="0055320F"/>
    <w:rsid w:val="0055699B"/>
    <w:rsid w:val="0056020A"/>
    <w:rsid w:val="00563D3D"/>
    <w:rsid w:val="0056528E"/>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2653"/>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5828"/>
    <w:rsid w:val="00656922"/>
    <w:rsid w:val="0065727C"/>
    <w:rsid w:val="00674A78"/>
    <w:rsid w:val="00696A16"/>
    <w:rsid w:val="006A4840"/>
    <w:rsid w:val="006A52A0"/>
    <w:rsid w:val="006A7E1D"/>
    <w:rsid w:val="006C3A56"/>
    <w:rsid w:val="006C6067"/>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2043"/>
    <w:rsid w:val="007B53D8"/>
    <w:rsid w:val="007C22C5"/>
    <w:rsid w:val="007C57E1"/>
    <w:rsid w:val="007C5811"/>
    <w:rsid w:val="007D2DF5"/>
    <w:rsid w:val="007D451A"/>
    <w:rsid w:val="007D5E3E"/>
    <w:rsid w:val="007D7596"/>
    <w:rsid w:val="007E242C"/>
    <w:rsid w:val="007E6631"/>
    <w:rsid w:val="007F2B12"/>
    <w:rsid w:val="00803A12"/>
    <w:rsid w:val="00805417"/>
    <w:rsid w:val="00806864"/>
    <w:rsid w:val="008266F9"/>
    <w:rsid w:val="008267E2"/>
    <w:rsid w:val="00826A9B"/>
    <w:rsid w:val="00834842"/>
    <w:rsid w:val="00840E7B"/>
    <w:rsid w:val="0084448C"/>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6572"/>
    <w:rsid w:val="008C77B6"/>
    <w:rsid w:val="008D1B91"/>
    <w:rsid w:val="008D724A"/>
    <w:rsid w:val="008E7A3E"/>
    <w:rsid w:val="008F41FD"/>
    <w:rsid w:val="008F4479"/>
    <w:rsid w:val="008F4BA0"/>
    <w:rsid w:val="00901726"/>
    <w:rsid w:val="00910D0B"/>
    <w:rsid w:val="00920E6A"/>
    <w:rsid w:val="00931816"/>
    <w:rsid w:val="00932C71"/>
    <w:rsid w:val="0094769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076B4"/>
    <w:rsid w:val="00A1736F"/>
    <w:rsid w:val="00A22670"/>
    <w:rsid w:val="00A24B35"/>
    <w:rsid w:val="00A271BA"/>
    <w:rsid w:val="00A27F86"/>
    <w:rsid w:val="00A431C6"/>
    <w:rsid w:val="00A54315"/>
    <w:rsid w:val="00A60FBC"/>
    <w:rsid w:val="00A65C0B"/>
    <w:rsid w:val="00A776BA"/>
    <w:rsid w:val="00A77EC7"/>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78F8"/>
    <w:rsid w:val="00B3569C"/>
    <w:rsid w:val="00B43676"/>
    <w:rsid w:val="00B5602D"/>
    <w:rsid w:val="00B60125"/>
    <w:rsid w:val="00B6656B"/>
    <w:rsid w:val="00B71625"/>
    <w:rsid w:val="00B75C54"/>
    <w:rsid w:val="00B8710E"/>
    <w:rsid w:val="00B92A93"/>
    <w:rsid w:val="00BA17A8"/>
    <w:rsid w:val="00BA3155"/>
    <w:rsid w:val="00BA3C33"/>
    <w:rsid w:val="00BB0878"/>
    <w:rsid w:val="00BB1879"/>
    <w:rsid w:val="00BB7235"/>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62AB"/>
    <w:rsid w:val="00C72AFE"/>
    <w:rsid w:val="00C81619"/>
    <w:rsid w:val="00C81EF8"/>
    <w:rsid w:val="00CA013C"/>
    <w:rsid w:val="00CA6D6D"/>
    <w:rsid w:val="00CC7A4E"/>
    <w:rsid w:val="00CD1359"/>
    <w:rsid w:val="00CD4C83"/>
    <w:rsid w:val="00CF411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4CD8"/>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1A4F"/>
    <w:rsid w:val="00E8322E"/>
    <w:rsid w:val="00E903E0"/>
    <w:rsid w:val="00E94E95"/>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353"/>
    <w:rsid w:val="00F02046"/>
    <w:rsid w:val="00F028BE"/>
    <w:rsid w:val="00F053D8"/>
    <w:rsid w:val="00F07888"/>
    <w:rsid w:val="00F1313D"/>
    <w:rsid w:val="00F15EC2"/>
    <w:rsid w:val="00F201E7"/>
    <w:rsid w:val="00F204E0"/>
    <w:rsid w:val="00F20B16"/>
    <w:rsid w:val="00F21C79"/>
    <w:rsid w:val="00F238C9"/>
    <w:rsid w:val="00F23CA5"/>
    <w:rsid w:val="00F277AA"/>
    <w:rsid w:val="00F31955"/>
    <w:rsid w:val="00F34C06"/>
    <w:rsid w:val="00F358CE"/>
    <w:rsid w:val="00F43EA3"/>
    <w:rsid w:val="00F43FD9"/>
    <w:rsid w:val="00F50C55"/>
    <w:rsid w:val="00F53EF7"/>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29B9C"/>
  <w14:defaultImageDpi w14:val="300"/>
  <w15:docId w15:val="{94285B97-33BE-41F5-A805-75DC0C19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6137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613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6137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6137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6137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358C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613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37C"/>
  </w:style>
  <w:style w:type="character" w:customStyle="1" w:styleId="Heading1Char">
    <w:name w:val="Heading 1 Char"/>
    <w:aliases w:val="Pocket Char"/>
    <w:basedOn w:val="DefaultParagraphFont"/>
    <w:link w:val="Heading1"/>
    <w:uiPriority w:val="9"/>
    <w:rsid w:val="0006137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6137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6137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6137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6137C"/>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06137C"/>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20"/>
    <w:qFormat/>
    <w:rsid w:val="0006137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6137C"/>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06137C"/>
    <w:rPr>
      <w:color w:val="auto"/>
      <w:u w:val="none"/>
    </w:rPr>
  </w:style>
  <w:style w:type="paragraph" w:styleId="DocumentMap">
    <w:name w:val="Document Map"/>
    <w:basedOn w:val="Normal"/>
    <w:link w:val="DocumentMapChar"/>
    <w:uiPriority w:val="99"/>
    <w:semiHidden/>
    <w:unhideWhenUsed/>
    <w:rsid w:val="000613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6137C"/>
    <w:rPr>
      <w:rFonts w:ascii="Lucida Grande" w:hAnsi="Lucida Grande" w:cs="Lucida Grande"/>
    </w:rPr>
  </w:style>
  <w:style w:type="character" w:customStyle="1" w:styleId="Heading5Char">
    <w:name w:val="Heading 5 Char"/>
    <w:basedOn w:val="DefaultParagraphFont"/>
    <w:link w:val="Heading5"/>
    <w:uiPriority w:val="9"/>
    <w:semiHidden/>
    <w:rsid w:val="0006712A"/>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06712A"/>
    <w:rPr>
      <w:b/>
      <w:bCs/>
    </w:rPr>
  </w:style>
  <w:style w:type="character" w:styleId="BookTitle">
    <w:name w:val="Book Title"/>
    <w:basedOn w:val="DefaultParagraphFont"/>
    <w:uiPriority w:val="33"/>
    <w:qFormat/>
    <w:rsid w:val="0006712A"/>
    <w:rPr>
      <w:b/>
      <w:bCs/>
      <w:i/>
      <w:iCs/>
      <w:spacing w:val="5"/>
    </w:rPr>
  </w:style>
  <w:style w:type="numbering" w:styleId="111111">
    <w:name w:val="Outline List 2"/>
    <w:basedOn w:val="NoList"/>
    <w:uiPriority w:val="99"/>
    <w:semiHidden/>
    <w:unhideWhenUsed/>
    <w:rsid w:val="0006712A"/>
  </w:style>
  <w:style w:type="paragraph" w:styleId="Header">
    <w:name w:val="header"/>
    <w:basedOn w:val="Normal"/>
    <w:link w:val="HeaderChar"/>
    <w:uiPriority w:val="99"/>
    <w:semiHidden/>
    <w:rsid w:val="00F358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712A"/>
    <w:rPr>
      <w:rFonts w:ascii="Calibri" w:eastAsiaTheme="minorHAnsi" w:hAnsi="Calibri" w:cs="Calibri"/>
      <w:sz w:val="22"/>
      <w:szCs w:val="22"/>
    </w:rPr>
  </w:style>
  <w:style w:type="paragraph" w:styleId="Footer">
    <w:name w:val="footer"/>
    <w:basedOn w:val="Normal"/>
    <w:link w:val="FooterChar"/>
    <w:uiPriority w:val="99"/>
    <w:semiHidden/>
    <w:rsid w:val="00F358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712A"/>
    <w:rPr>
      <w:rFonts w:ascii="Calibri" w:eastAsiaTheme="minorHAnsi" w:hAnsi="Calibri" w:cs="Calibri"/>
      <w:sz w:val="22"/>
      <w:szCs w:val="22"/>
    </w:rPr>
  </w:style>
  <w:style w:type="paragraph" w:styleId="BodyText">
    <w:name w:val="Body Text"/>
    <w:basedOn w:val="Normal"/>
    <w:link w:val="BodyTextChar"/>
    <w:uiPriority w:val="99"/>
    <w:semiHidden/>
    <w:unhideWhenUsed/>
    <w:rsid w:val="00F358CE"/>
    <w:pPr>
      <w:spacing w:after="120"/>
    </w:pPr>
  </w:style>
  <w:style w:type="character" w:customStyle="1" w:styleId="BodyTextChar">
    <w:name w:val="Body Text Char"/>
    <w:basedOn w:val="DefaultParagraphFont"/>
    <w:link w:val="BodyText"/>
    <w:uiPriority w:val="99"/>
    <w:semiHidden/>
    <w:rsid w:val="0006712A"/>
    <w:rPr>
      <w:rFonts w:ascii="Calibri" w:eastAsiaTheme="minorHAnsi" w:hAnsi="Calibri" w:cs="Calibri"/>
      <w:sz w:val="22"/>
      <w:szCs w:val="22"/>
    </w:rPr>
  </w:style>
  <w:style w:type="paragraph" w:styleId="NoSpacing">
    <w:name w:val="No Spacing"/>
    <w:link w:val="NoSpacingChar"/>
    <w:uiPriority w:val="99"/>
    <w:unhideWhenUsed/>
    <w:qFormat/>
    <w:rsid w:val="0006712A"/>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06712A"/>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6712A"/>
    <w:rPr>
      <w:color w:val="605E5C"/>
      <w:shd w:val="clear" w:color="auto" w:fill="E1DFDD"/>
    </w:rPr>
  </w:style>
  <w:style w:type="paragraph" w:customStyle="1" w:styleId="Emphasis1">
    <w:name w:val="Emphasis1"/>
    <w:basedOn w:val="Normal"/>
    <w:link w:val="Emphasis"/>
    <w:autoRedefine/>
    <w:uiPriority w:val="20"/>
    <w:qFormat/>
    <w:rsid w:val="00B278F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cardtextChar">
    <w:name w:val="card text Char"/>
    <w:basedOn w:val="DefaultParagraphFont"/>
    <w:link w:val="cardtext"/>
    <w:locked/>
    <w:rsid w:val="003607A5"/>
    <w:rPr>
      <w:rFonts w:ascii="Calibri" w:hAnsi="Calibri" w:cs="Calibri"/>
    </w:rPr>
  </w:style>
  <w:style w:type="paragraph" w:customStyle="1" w:styleId="cardtext">
    <w:name w:val="card text"/>
    <w:basedOn w:val="Normal"/>
    <w:link w:val="cardtextChar"/>
    <w:qFormat/>
    <w:rsid w:val="003607A5"/>
    <w:pPr>
      <w:ind w:left="288" w:right="288"/>
    </w:pPr>
    <w:rPr>
      <w:sz w:val="24"/>
    </w:rPr>
  </w:style>
  <w:style w:type="paragraph" w:customStyle="1" w:styleId="Heading411">
    <w:name w:val="Heading 411"/>
    <w:basedOn w:val="Heading1"/>
    <w:next w:val="NoSpacing"/>
    <w:link w:val="Hyperlink"/>
    <w:autoRedefine/>
    <w:uiPriority w:val="99"/>
    <w:qFormat/>
    <w:rsid w:val="007F2B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uiPriority w:val="20"/>
    <w:qFormat/>
    <w:rsid w:val="007F2B12"/>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semiHidden/>
    <w:unhideWhenUsed/>
    <w:rsid w:val="007F2B12"/>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ooks.google.com.eg/books?hl=en&amp;lr=&amp;id=k-eKDwAAQBAJ&amp;oi=fnd&amp;pg=PP1&amp;dq=US+hegemony+after+WWII&amp;ots=mpdhmCu_CQ&amp;sig=I6H9zmHd2KU_r-qPHCSRQ8hlItU&amp;redir_esc=y" TargetMode="External"/><Relationship Id="rId21" Type="http://schemas.openxmlformats.org/officeDocument/2006/relationships/hyperlink" Target="https://www.newsweek.com/trum-says-south-korea-would-pay-protection-against-north-1969940" TargetMode="External"/><Relationship Id="rId42" Type="http://schemas.openxmlformats.org/officeDocument/2006/relationships/hyperlink" Target="https://sgp.fas.org/crs/mideast/R46344.pdf" TargetMode="External"/><Relationship Id="rId47" Type="http://schemas.openxmlformats.org/officeDocument/2006/relationships/hyperlink" Target="https://www.pbs.org/newshour/show/the-scientific-impact-of-trumps-cuts-to-noaa-and-the-national-weather-service" TargetMode="External"/><Relationship Id="rId63" Type="http://schemas.openxmlformats.org/officeDocument/2006/relationships/hyperlink" Target="https://www.cnn.com/2025/02/26/health/news-fda-meeting-to-choose-flu-vaccine-composition-canceled-without-explanation/index.html" TargetMode="External"/><Relationship Id="rId68" Type="http://schemas.openxmlformats.org/officeDocument/2006/relationships/hyperlink" Target="https://www.npr.org/sections/shots-health-news/2025/02/11/nx-s1-5293387/judge-orders-cdc-fda-hhs-websites-restored"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dition.cnn.com/2024/01/11/politics/us-strikes-houthis-yemen/index.html" TargetMode="External"/><Relationship Id="rId29" Type="http://schemas.openxmlformats.org/officeDocument/2006/relationships/hyperlink" Target="https://www.degruyter.com/document/doi/10.1515/9780691218168-008/html?lang=en" TargetMode="External"/><Relationship Id="rId11" Type="http://schemas.openxmlformats.org/officeDocument/2006/relationships/hyperlink" Target="https://csbaonline.org/research/publications?categories%5b%5d=132" TargetMode="External"/><Relationship Id="rId24" Type="http://schemas.openxmlformats.org/officeDocument/2006/relationships/hyperlink" Target="https://www.vox.com/world/2022/11/5/23440525/biden-administration-semiconductor-export-ban-china" TargetMode="External"/><Relationship Id="rId32" Type="http://schemas.openxmlformats.org/officeDocument/2006/relationships/hyperlink" Target="https://www.visualcapitalist.com/visualizing-the-top-trading-partners-of-mena-countries/" TargetMode="External"/><Relationship Id="rId37" Type="http://schemas.openxmlformats.org/officeDocument/2006/relationships/hyperlink" Target="https://ec.europa.eu/eurostat/statistics-explained/SEPDF/cache/71515.pdf" TargetMode="External"/><Relationship Id="rId40" Type="http://schemas.openxmlformats.org/officeDocument/2006/relationships/hyperlink" Target="https://foreignaffairs.house.gov/china-regional-snapshot-middle-east-and-north-africa/" TargetMode="External"/><Relationship Id="rId45" Type="http://schemas.openxmlformats.org/officeDocument/2006/relationships/hyperlink" Target="https://www.youtube.com/watch?v=P4To-CU5SIM" TargetMode="External"/><Relationship Id="rId53" Type="http://schemas.openxmlformats.org/officeDocument/2006/relationships/hyperlink" Target="https://www.propublica.org/article/trump-usaid-rubio-marocco-canceled-programs-gaza-syria-congo-hiv-ebola" TargetMode="External"/><Relationship Id="rId58" Type="http://schemas.openxmlformats.org/officeDocument/2006/relationships/hyperlink" Target="https://www.nytimes.com/2025/02/27/health/usaid-contract-terminations.html" TargetMode="External"/><Relationship Id="rId66" Type="http://schemas.openxmlformats.org/officeDocument/2006/relationships/hyperlink" Target="https://www.theatlantic.com/health/archive/2025/02/epidemic-intelligence-service-doge-layoffs/681771/" TargetMode="External"/><Relationship Id="rId5" Type="http://schemas.openxmlformats.org/officeDocument/2006/relationships/numbering" Target="numbering.xml"/><Relationship Id="rId61" Type="http://schemas.openxmlformats.org/officeDocument/2006/relationships/hyperlink" Target="https://www.afro.who.int/health-topics/disease-outbreaks/outbreaks-and-other-emergencies-updates" TargetMode="External"/><Relationship Id="rId19" Type="http://schemas.openxmlformats.org/officeDocument/2006/relationships/hyperlink" Target="https://www.lemonde.fr/en/international/article/2024/08/03/us-to-boost-military-presence-in-middle-east-sending-fighter-jet-squadron-keeping-carrier-in-region_6707877_4.html" TargetMode="External"/><Relationship Id="rId14" Type="http://schemas.openxmlformats.org/officeDocument/2006/relationships/image" Target="media/image1.jpeg"/><Relationship Id="rId22" Type="http://schemas.openxmlformats.org/officeDocument/2006/relationships/hyperlink" Target="https://www.cfr.org/article/us-aid-israel-four-charts" TargetMode="External"/><Relationship Id="rId27" Type="http://schemas.openxmlformats.org/officeDocument/2006/relationships/hyperlink" Target="https://www.brettonwoodsproject.org/2019/01/art-320747/" TargetMode="External"/><Relationship Id="rId30" Type="http://schemas.openxmlformats.org/officeDocument/2006/relationships/hyperlink" Target="https://www.tandfonline.com/doi/full/10.1080/13563467.2010.512657?casa_token=qoA_d8x1Y0gAAAAA%3AK7qOzo4jPH6rQnQ3Zbtv4mZ_os_yh9-Bt3UcitsOE3sFtGX9dgRtgkvk4t4znUllOTw9KhWL2TKogw" TargetMode="External"/><Relationship Id="rId35" Type="http://schemas.openxmlformats.org/officeDocument/2006/relationships/hyperlink" Target="https://www.researchgate.net/figure/Africas-top-trading-partners-COURTESY-US-Senator-Chris-Coons_fig1_350107162" TargetMode="External"/><Relationship Id="rId43" Type="http://schemas.openxmlformats.org/officeDocument/2006/relationships/hyperlink" Target="https://concernusa.org/news/foreign-aid-by-country/" TargetMode="External"/><Relationship Id="rId48" Type="http://schemas.openxmlformats.org/officeDocument/2006/relationships/hyperlink" Target="https://x.com/elonmusk/status/1886307316804263979" TargetMode="External"/><Relationship Id="rId56" Type="http://schemas.openxmlformats.org/officeDocument/2006/relationships/hyperlink" Target="https://www.kff.org/policy-watch/the-outlook-for-pepfar-in-2025-and-beyond/" TargetMode="External"/><Relationship Id="rId64" Type="http://schemas.openxmlformats.org/officeDocument/2006/relationships/hyperlink" Target="https://www.bostonglobe.com/2025/03/03/metro/fda-cancels-flu-vaccine-meeting/" TargetMode="External"/><Relationship Id="rId69" Type="http://schemas.openxmlformats.org/officeDocument/2006/relationships/hyperlink" Target="https://jamanetwork.com/journals/jama/fullarticle/2830675" TargetMode="External"/><Relationship Id="rId8" Type="http://schemas.openxmlformats.org/officeDocument/2006/relationships/webSettings" Target="webSettings.xml"/><Relationship Id="rId51" Type="http://schemas.openxmlformats.org/officeDocument/2006/relationships/hyperlink" Target="https://www.whitehouse.gov/articles/2025/02/at-usaid-waste-and-abuse-runs-deep/"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fair.org/home/nyt-reveals-think-tank-its-cited-for-years-to-be-corrupt-arms-booster/" TargetMode="External"/><Relationship Id="rId17" Type="http://schemas.openxmlformats.org/officeDocument/2006/relationships/hyperlink" Target="https://www.militarytimes.com/news/your-military/2024/11/02/us-sending-bombers-more-warships-to-middle-east/" TargetMode="External"/><Relationship Id="rId25" Type="http://schemas.openxmlformats.org/officeDocument/2006/relationships/hyperlink" Target="https://www.cfr.org/article/onshoring-semiconductor-production-national-security-versus-economic-efficiency" TargetMode="External"/><Relationship Id="rId33" Type="http://schemas.openxmlformats.org/officeDocument/2006/relationships/hyperlink" Target="https://www.piie.com/blogs/realtime-economics/americas-global-leadership-being-undercut-us-economic-policies" TargetMode="External"/><Relationship Id="rId38" Type="http://schemas.openxmlformats.org/officeDocument/2006/relationships/hyperlink" Target="https://www.statista.com/statistics/252116/share-of-the-leading-merchandise-exporters-worldwide-by-exporting-nation/" TargetMode="External"/><Relationship Id="rId46" Type="http://schemas.openxmlformats.org/officeDocument/2006/relationships/hyperlink" Target="https://www.theatlantic.com/health/archive/2025/02/nih-grant-freeze-biomedical-research/681853/" TargetMode="External"/><Relationship Id="rId59" Type="http://schemas.openxmlformats.org/officeDocument/2006/relationships/hyperlink" Target="https://www.whitehouse.gov/presidential-actions/2025/01/withdrawing-the-united-states-from-the-worldhealth-organization/" TargetMode="External"/><Relationship Id="rId67" Type="http://schemas.openxmlformats.org/officeDocument/2006/relationships/hyperlink" Target="https://apnews.com/article/cdc-reinstatements-c1f0b33d677e5a02a4df1210b82ca930" TargetMode="External"/><Relationship Id="rId20" Type="http://schemas.openxmlformats.org/officeDocument/2006/relationships/hyperlink" Target="https://www.tni.org/en/article/militarising-big-tech" TargetMode="External"/><Relationship Id="rId41" Type="http://schemas.openxmlformats.org/officeDocument/2006/relationships/hyperlink" Target="https://www.statista.com/statistics/188602/united-states-direct-investments-in-the-middle-east-since-2000/" TargetMode="External"/><Relationship Id="rId54" Type="http://schemas.openxmlformats.org/officeDocument/2006/relationships/hyperlink" Target="https://www.nytimes.com/interactive/2025/03/03/health/usaid-memo.html" TargetMode="External"/><Relationship Id="rId62" Type="http://schemas.openxmlformats.org/officeDocument/2006/relationships/hyperlink" Target="https://www.swissinfo.ch/eng/international-geneva/whos-global-lab-network-faces-collapse-without-new-funding/88929865" TargetMode="External"/><Relationship Id="rId70" Type="http://schemas.openxmlformats.org/officeDocument/2006/relationships/hyperlink" Target="https://www.npr.org/sections/goats-and-soda/2025/01/29/nx-s1-5276340/trump-centers-for-disease-control-cdc-world-health-organiza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uters.com/world/middle-east/us-has-signed-off-more-bombs-warplanes-israel-washington-post-reports-2024-03-29/" TargetMode="External"/><Relationship Id="rId23" Type="http://schemas.openxmlformats.org/officeDocument/2006/relationships/hyperlink" Target="https://www.reuters.com/world/after-israel-defense-us-sees-chance-entice-gulf-allies-missile-shield-2024-05-22/" TargetMode="External"/><Relationship Id="rId28" Type="http://schemas.openxmlformats.org/officeDocument/2006/relationships/hyperlink" Target="https://jacobin.com/2021/11/antonio-gramsci-selections-prison-notebooks-fiftieth-anniversary" TargetMode="External"/><Relationship Id="rId36" Type="http://schemas.openxmlformats.org/officeDocument/2006/relationships/hyperlink" Target="https://www.spglobal.com/marketintelligence/en/mi/research-analysis/asean-economic-outlook-in-2024-jan24.html" TargetMode="External"/><Relationship Id="rId49" Type="http://schemas.openxmlformats.org/officeDocument/2006/relationships/hyperlink" Target="https://insidemedicine.substack.com/p/cdc-scientists-freed-to-publish-againunder" TargetMode="External"/><Relationship Id="rId57" Type="http://schemas.openxmlformats.org/officeDocument/2006/relationships/hyperlink" Target="https://www.statnews.com/2025/02/01/uganda-ebola-outbreak-contacts-infected-patient-ill-who-vaccinations-to-begin/" TargetMode="External"/><Relationship Id="rId10" Type="http://schemas.openxmlformats.org/officeDocument/2006/relationships/hyperlink" Target="https://projects.propublica.org/nonprofits/organizations/521930922/201811659349300501/IRS990ScheduleJ" TargetMode="External"/><Relationship Id="rId31" Type="http://schemas.openxmlformats.org/officeDocument/2006/relationships/hyperlink" Target="https://www.nber.org/system/files/working_papers/w29315/w29315.pdf" TargetMode="External"/><Relationship Id="rId44" Type="http://schemas.openxmlformats.org/officeDocument/2006/relationships/hyperlink" Target="https://www.theatlantic.com/author/craig-spencer/" TargetMode="External"/><Relationship Id="rId52" Type="http://schemas.openxmlformats.org/officeDocument/2006/relationships/hyperlink" Target="https://perma.cc/JPM8-D2W9" TargetMode="External"/><Relationship Id="rId60" Type="http://schemas.openxmlformats.org/officeDocument/2006/relationships/hyperlink" Target="https://www.alliedmarketresearch.com/press-release/pet-training-services-market.html" TargetMode="External"/><Relationship Id="rId65" Type="http://schemas.openxmlformats.org/officeDocument/2006/relationships/hyperlink" Target="https://apnews.com/article/argentina-withdraw-who-world-health-organization-eab97eba3fefa1cce79d6deabc257e88" TargetMode="External"/><Relationship Id="rId4" Type="http://schemas.openxmlformats.org/officeDocument/2006/relationships/customXml" Target="../customXml/item4.xml"/><Relationship Id="rId9" Type="http://schemas.openxmlformats.org/officeDocument/2006/relationships/hyperlink" Target="https://csbaonline.org/about/contributors" TargetMode="External"/><Relationship Id="rId13" Type="http://schemas.openxmlformats.org/officeDocument/2006/relationships/hyperlink" Target="http://content.time.com/time/magazine/article/0,9171,944948,00.html" TargetMode="External"/><Relationship Id="rId18" Type="http://schemas.openxmlformats.org/officeDocument/2006/relationships/hyperlink" Target="https://www.reuters.com/world/us-deploy-b-52s-warships-middle-east-aircraft-carrier-departs-2024-11-01/" TargetMode="External"/><Relationship Id="rId39" Type="http://schemas.openxmlformats.org/officeDocument/2006/relationships/hyperlink" Target="https://www.statista.com/statistics/252140/share-of-the-leading-merchandise-importers-worldwide-by-importing-nation/" TargetMode="External"/><Relationship Id="rId34" Type="http://schemas.openxmlformats.org/officeDocument/2006/relationships/hyperlink" Target="https://www.europarl.europa.eu/RegData/etudes/BRIE/2022/702572/EXPO_BRI(2022)702572_EN.pdf" TargetMode="External"/><Relationship Id="rId50" Type="http://schemas.openxmlformats.org/officeDocument/2006/relationships/hyperlink" Target="https://x.com/elonmusk/status/1886102414194835755" TargetMode="External"/><Relationship Id="rId55" Type="http://schemas.openxmlformats.org/officeDocument/2006/relationships/hyperlink" Target="https://pepfar.impactcount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24846</Words>
  <Characters>141623</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166137</CharactersWithSpaces>
  <SharedDoc>false</SharedDoc>
  <HyperlinkBase/>
  <HLinks>
    <vt:vector size="366" baseType="variant">
      <vt:variant>
        <vt:i4>7995429</vt:i4>
      </vt:variant>
      <vt:variant>
        <vt:i4>180</vt:i4>
      </vt:variant>
      <vt:variant>
        <vt:i4>0</vt:i4>
      </vt:variant>
      <vt:variant>
        <vt:i4>5</vt:i4>
      </vt:variant>
      <vt:variant>
        <vt:lpwstr>https://www.npr.org/sections/goats-and-soda/2025/01/29/nx-s1-5276340/trump-centers-for-disease-control-cdc-world-health-organization</vt:lpwstr>
      </vt:variant>
      <vt:variant>
        <vt:lpwstr>:~:text=On%20Monday%2C%20public%20health%20officials,for%20global%20health%20at%20CDC.</vt:lpwstr>
      </vt:variant>
      <vt:variant>
        <vt:i4>4587595</vt:i4>
      </vt:variant>
      <vt:variant>
        <vt:i4>177</vt:i4>
      </vt:variant>
      <vt:variant>
        <vt:i4>0</vt:i4>
      </vt:variant>
      <vt:variant>
        <vt:i4>5</vt:i4>
      </vt:variant>
      <vt:variant>
        <vt:lpwstr>https://jamanetwork.com/journals/jama/fullarticle/2830675</vt:lpwstr>
      </vt:variant>
      <vt:variant>
        <vt:lpwstr/>
      </vt:variant>
      <vt:variant>
        <vt:i4>2621499</vt:i4>
      </vt:variant>
      <vt:variant>
        <vt:i4>174</vt:i4>
      </vt:variant>
      <vt:variant>
        <vt:i4>0</vt:i4>
      </vt:variant>
      <vt:variant>
        <vt:i4>5</vt:i4>
      </vt:variant>
      <vt:variant>
        <vt:lpwstr>https://www.npr.org/sections/shots-health-news/2025/02/11/nx-s1-5293387/judge-orders-cdc-fda-hhs-websites-restored</vt:lpwstr>
      </vt:variant>
      <vt:variant>
        <vt:lpwstr/>
      </vt:variant>
      <vt:variant>
        <vt:i4>7274603</vt:i4>
      </vt:variant>
      <vt:variant>
        <vt:i4>171</vt:i4>
      </vt:variant>
      <vt:variant>
        <vt:i4>0</vt:i4>
      </vt:variant>
      <vt:variant>
        <vt:i4>5</vt:i4>
      </vt:variant>
      <vt:variant>
        <vt:lpwstr>https://apnews.com/article/cdc-reinstatements-c1f0b33d677e5a02a4df1210b82ca930</vt:lpwstr>
      </vt:variant>
      <vt:variant>
        <vt:lpwstr/>
      </vt:variant>
      <vt:variant>
        <vt:i4>4849688</vt:i4>
      </vt:variant>
      <vt:variant>
        <vt:i4>168</vt:i4>
      </vt:variant>
      <vt:variant>
        <vt:i4>0</vt:i4>
      </vt:variant>
      <vt:variant>
        <vt:i4>5</vt:i4>
      </vt:variant>
      <vt:variant>
        <vt:lpwstr>https://www.theatlantic.com/health/archive/2025/02/epidemic-intelligence-service-doge-layoffs/681771/</vt:lpwstr>
      </vt:variant>
      <vt:variant>
        <vt:lpwstr/>
      </vt:variant>
      <vt:variant>
        <vt:i4>5374025</vt:i4>
      </vt:variant>
      <vt:variant>
        <vt:i4>165</vt:i4>
      </vt:variant>
      <vt:variant>
        <vt:i4>0</vt:i4>
      </vt:variant>
      <vt:variant>
        <vt:i4>5</vt:i4>
      </vt:variant>
      <vt:variant>
        <vt:lpwstr>https://apnews.com/article/argentina-withdraw-who-world-health-organization-eab97eba3fefa1cce79d6deabc257e88</vt:lpwstr>
      </vt:variant>
      <vt:variant>
        <vt:lpwstr/>
      </vt:variant>
      <vt:variant>
        <vt:i4>1179667</vt:i4>
      </vt:variant>
      <vt:variant>
        <vt:i4>162</vt:i4>
      </vt:variant>
      <vt:variant>
        <vt:i4>0</vt:i4>
      </vt:variant>
      <vt:variant>
        <vt:i4>5</vt:i4>
      </vt:variant>
      <vt:variant>
        <vt:lpwstr>https://www.bostonglobe.com/2025/03/03/metro/fda-cancels-flu-vaccine-meeting/</vt:lpwstr>
      </vt:variant>
      <vt:variant>
        <vt:lpwstr/>
      </vt:variant>
      <vt:variant>
        <vt:i4>1376282</vt:i4>
      </vt:variant>
      <vt:variant>
        <vt:i4>159</vt:i4>
      </vt:variant>
      <vt:variant>
        <vt:i4>0</vt:i4>
      </vt:variant>
      <vt:variant>
        <vt:i4>5</vt:i4>
      </vt:variant>
      <vt:variant>
        <vt:lpwstr>https://www.cnn.com/2025/02/26/health/news-fda-meeting-to-choose-flu-vaccine-composition-canceled-without-explanation/index.html</vt:lpwstr>
      </vt:variant>
      <vt:variant>
        <vt:lpwstr/>
      </vt:variant>
      <vt:variant>
        <vt:i4>5898244</vt:i4>
      </vt:variant>
      <vt:variant>
        <vt:i4>156</vt:i4>
      </vt:variant>
      <vt:variant>
        <vt:i4>0</vt:i4>
      </vt:variant>
      <vt:variant>
        <vt:i4>5</vt:i4>
      </vt:variant>
      <vt:variant>
        <vt:lpwstr>https://www.swissinfo.ch/eng/international-geneva/whos-global-lab-network-faces-collapse-without-new-funding/88929865</vt:lpwstr>
      </vt:variant>
      <vt:variant>
        <vt:lpwstr/>
      </vt:variant>
      <vt:variant>
        <vt:i4>458841</vt:i4>
      </vt:variant>
      <vt:variant>
        <vt:i4>153</vt:i4>
      </vt:variant>
      <vt:variant>
        <vt:i4>0</vt:i4>
      </vt:variant>
      <vt:variant>
        <vt:i4>5</vt:i4>
      </vt:variant>
      <vt:variant>
        <vt:lpwstr>https://www.afro.who.int/health-topics/disease-outbreaks/outbreaks-and-other-emergencies-updates</vt:lpwstr>
      </vt:variant>
      <vt:variant>
        <vt:lpwstr/>
      </vt:variant>
      <vt:variant>
        <vt:i4>4980809</vt:i4>
      </vt:variant>
      <vt:variant>
        <vt:i4>150</vt:i4>
      </vt:variant>
      <vt:variant>
        <vt:i4>0</vt:i4>
      </vt:variant>
      <vt:variant>
        <vt:i4>5</vt:i4>
      </vt:variant>
      <vt:variant>
        <vt:lpwstr>https://www.alliedmarketresearch.com/press-release/pet-training-services-market.html</vt:lpwstr>
      </vt:variant>
      <vt:variant>
        <vt:lpwstr/>
      </vt:variant>
      <vt:variant>
        <vt:i4>5046336</vt:i4>
      </vt:variant>
      <vt:variant>
        <vt:i4>147</vt:i4>
      </vt:variant>
      <vt:variant>
        <vt:i4>0</vt:i4>
      </vt:variant>
      <vt:variant>
        <vt:i4>5</vt:i4>
      </vt:variant>
      <vt:variant>
        <vt:lpwstr>https://www.whitehouse.gov/presidential-actions/2025/01/withdrawing-the-united-states-from-the-worldhealth-organization/</vt:lpwstr>
      </vt:variant>
      <vt:variant>
        <vt:lpwstr/>
      </vt:variant>
      <vt:variant>
        <vt:i4>2752609</vt:i4>
      </vt:variant>
      <vt:variant>
        <vt:i4>144</vt:i4>
      </vt:variant>
      <vt:variant>
        <vt:i4>0</vt:i4>
      </vt:variant>
      <vt:variant>
        <vt:i4>5</vt:i4>
      </vt:variant>
      <vt:variant>
        <vt:lpwstr>https://www.nytimes.com/2025/02/27/health/usaid-contract-terminations.html</vt:lpwstr>
      </vt:variant>
      <vt:variant>
        <vt:lpwstr/>
      </vt:variant>
      <vt:variant>
        <vt:i4>6946940</vt:i4>
      </vt:variant>
      <vt:variant>
        <vt:i4>141</vt:i4>
      </vt:variant>
      <vt:variant>
        <vt:i4>0</vt:i4>
      </vt:variant>
      <vt:variant>
        <vt:i4>5</vt:i4>
      </vt:variant>
      <vt:variant>
        <vt:lpwstr>https://www.statnews.com/2025/02/01/uganda-ebola-outbreak-contacts-infected-patient-ill-who-vaccinations-to-begin/</vt:lpwstr>
      </vt:variant>
      <vt:variant>
        <vt:lpwstr/>
      </vt:variant>
      <vt:variant>
        <vt:i4>7405606</vt:i4>
      </vt:variant>
      <vt:variant>
        <vt:i4>138</vt:i4>
      </vt:variant>
      <vt:variant>
        <vt:i4>0</vt:i4>
      </vt:variant>
      <vt:variant>
        <vt:i4>5</vt:i4>
      </vt:variant>
      <vt:variant>
        <vt:lpwstr>https://www.kff.org/policy-watch/the-outlook-for-pepfar-in-2025-and-beyond/</vt:lpwstr>
      </vt:variant>
      <vt:variant>
        <vt:lpwstr/>
      </vt:variant>
      <vt:variant>
        <vt:i4>262226</vt:i4>
      </vt:variant>
      <vt:variant>
        <vt:i4>135</vt:i4>
      </vt:variant>
      <vt:variant>
        <vt:i4>0</vt:i4>
      </vt:variant>
      <vt:variant>
        <vt:i4>5</vt:i4>
      </vt:variant>
      <vt:variant>
        <vt:lpwstr>https://pepfar.impactcounter.com/</vt:lpwstr>
      </vt:variant>
      <vt:variant>
        <vt:lpwstr/>
      </vt:variant>
      <vt:variant>
        <vt:i4>5701634</vt:i4>
      </vt:variant>
      <vt:variant>
        <vt:i4>132</vt:i4>
      </vt:variant>
      <vt:variant>
        <vt:i4>0</vt:i4>
      </vt:variant>
      <vt:variant>
        <vt:i4>5</vt:i4>
      </vt:variant>
      <vt:variant>
        <vt:lpwstr>https://www.nytimes.com/interactive/2025/03/03/health/usaid-memo.html</vt:lpwstr>
      </vt:variant>
      <vt:variant>
        <vt:lpwstr/>
      </vt:variant>
      <vt:variant>
        <vt:i4>1245259</vt:i4>
      </vt:variant>
      <vt:variant>
        <vt:i4>129</vt:i4>
      </vt:variant>
      <vt:variant>
        <vt:i4>0</vt:i4>
      </vt:variant>
      <vt:variant>
        <vt:i4>5</vt:i4>
      </vt:variant>
      <vt:variant>
        <vt:lpwstr>https://www.propublica.org/article/trump-usaid-rubio-marocco-canceled-programs-gaza-syria-congo-hiv-ebola</vt:lpwstr>
      </vt:variant>
      <vt:variant>
        <vt:lpwstr/>
      </vt:variant>
      <vt:variant>
        <vt:i4>7667764</vt:i4>
      </vt:variant>
      <vt:variant>
        <vt:i4>126</vt:i4>
      </vt:variant>
      <vt:variant>
        <vt:i4>0</vt:i4>
      </vt:variant>
      <vt:variant>
        <vt:i4>5</vt:i4>
      </vt:variant>
      <vt:variant>
        <vt:lpwstr>https://perma.cc/JPM8-D2W9</vt:lpwstr>
      </vt:variant>
      <vt:variant>
        <vt:lpwstr/>
      </vt:variant>
      <vt:variant>
        <vt:i4>3014763</vt:i4>
      </vt:variant>
      <vt:variant>
        <vt:i4>123</vt:i4>
      </vt:variant>
      <vt:variant>
        <vt:i4>0</vt:i4>
      </vt:variant>
      <vt:variant>
        <vt:i4>5</vt:i4>
      </vt:variant>
      <vt:variant>
        <vt:lpwstr>https://www.whitehouse.gov/articles/2025/02/at-usaid-waste-and-abuse-runs-deep/</vt:lpwstr>
      </vt:variant>
      <vt:variant>
        <vt:lpwstr/>
      </vt:variant>
      <vt:variant>
        <vt:i4>1310788</vt:i4>
      </vt:variant>
      <vt:variant>
        <vt:i4>120</vt:i4>
      </vt:variant>
      <vt:variant>
        <vt:i4>0</vt:i4>
      </vt:variant>
      <vt:variant>
        <vt:i4>5</vt:i4>
      </vt:variant>
      <vt:variant>
        <vt:lpwstr>https://x.com/elonmusk/status/1886102414194835755</vt:lpwstr>
      </vt:variant>
      <vt:variant>
        <vt:lpwstr/>
      </vt:variant>
      <vt:variant>
        <vt:i4>1769473</vt:i4>
      </vt:variant>
      <vt:variant>
        <vt:i4>117</vt:i4>
      </vt:variant>
      <vt:variant>
        <vt:i4>0</vt:i4>
      </vt:variant>
      <vt:variant>
        <vt:i4>5</vt:i4>
      </vt:variant>
      <vt:variant>
        <vt:lpwstr>https://insidemedicine.substack.com/p/cdc-scientists-freed-to-publish-againunder</vt:lpwstr>
      </vt:variant>
      <vt:variant>
        <vt:lpwstr/>
      </vt:variant>
      <vt:variant>
        <vt:i4>1441857</vt:i4>
      </vt:variant>
      <vt:variant>
        <vt:i4>114</vt:i4>
      </vt:variant>
      <vt:variant>
        <vt:i4>0</vt:i4>
      </vt:variant>
      <vt:variant>
        <vt:i4>5</vt:i4>
      </vt:variant>
      <vt:variant>
        <vt:lpwstr>https://x.com/elonmusk/status/1886307316804263979</vt:lpwstr>
      </vt:variant>
      <vt:variant>
        <vt:lpwstr/>
      </vt:variant>
      <vt:variant>
        <vt:i4>7012478</vt:i4>
      </vt:variant>
      <vt:variant>
        <vt:i4>111</vt:i4>
      </vt:variant>
      <vt:variant>
        <vt:i4>0</vt:i4>
      </vt:variant>
      <vt:variant>
        <vt:i4>5</vt:i4>
      </vt:variant>
      <vt:variant>
        <vt:lpwstr>https://www.pbs.org/newshour/show/the-scientific-impact-of-trumps-cuts-to-noaa-and-the-national-weather-service</vt:lpwstr>
      </vt:variant>
      <vt:variant>
        <vt:lpwstr/>
      </vt:variant>
      <vt:variant>
        <vt:i4>6684724</vt:i4>
      </vt:variant>
      <vt:variant>
        <vt:i4>108</vt:i4>
      </vt:variant>
      <vt:variant>
        <vt:i4>0</vt:i4>
      </vt:variant>
      <vt:variant>
        <vt:i4>5</vt:i4>
      </vt:variant>
      <vt:variant>
        <vt:lpwstr>https://www.theatlantic.com/health/archive/2025/02/nih-grant-freeze-biomedical-research/681853/</vt:lpwstr>
      </vt:variant>
      <vt:variant>
        <vt:lpwstr/>
      </vt:variant>
      <vt:variant>
        <vt:i4>3866720</vt:i4>
      </vt:variant>
      <vt:variant>
        <vt:i4>105</vt:i4>
      </vt:variant>
      <vt:variant>
        <vt:i4>0</vt:i4>
      </vt:variant>
      <vt:variant>
        <vt:i4>5</vt:i4>
      </vt:variant>
      <vt:variant>
        <vt:lpwstr>https://www.youtube.com/watch?v=P4To-CU5SIM</vt:lpwstr>
      </vt:variant>
      <vt:variant>
        <vt:lpwstr/>
      </vt:variant>
      <vt:variant>
        <vt:i4>4784197</vt:i4>
      </vt:variant>
      <vt:variant>
        <vt:i4>102</vt:i4>
      </vt:variant>
      <vt:variant>
        <vt:i4>0</vt:i4>
      </vt:variant>
      <vt:variant>
        <vt:i4>5</vt:i4>
      </vt:variant>
      <vt:variant>
        <vt:lpwstr>https://www.theatlantic.com/author/craig-spencer/</vt:lpwstr>
      </vt:variant>
      <vt:variant>
        <vt:lpwstr/>
      </vt:variant>
      <vt:variant>
        <vt:i4>2293882</vt:i4>
      </vt:variant>
      <vt:variant>
        <vt:i4>99</vt:i4>
      </vt:variant>
      <vt:variant>
        <vt:i4>0</vt:i4>
      </vt:variant>
      <vt:variant>
        <vt:i4>5</vt:i4>
      </vt:variant>
      <vt:variant>
        <vt:lpwstr>https://concernusa.org/news/foreign-aid-by-country/</vt:lpwstr>
      </vt:variant>
      <vt:variant>
        <vt:lpwstr/>
      </vt:variant>
      <vt:variant>
        <vt:i4>6422632</vt:i4>
      </vt:variant>
      <vt:variant>
        <vt:i4>96</vt:i4>
      </vt:variant>
      <vt:variant>
        <vt:i4>0</vt:i4>
      </vt:variant>
      <vt:variant>
        <vt:i4>5</vt:i4>
      </vt:variant>
      <vt:variant>
        <vt:lpwstr>https://sgp.fas.org/crs/mideast/R46344.pdf</vt:lpwstr>
      </vt:variant>
      <vt:variant>
        <vt:lpwstr/>
      </vt:variant>
      <vt:variant>
        <vt:i4>6291563</vt:i4>
      </vt:variant>
      <vt:variant>
        <vt:i4>93</vt:i4>
      </vt:variant>
      <vt:variant>
        <vt:i4>0</vt:i4>
      </vt:variant>
      <vt:variant>
        <vt:i4>5</vt:i4>
      </vt:variant>
      <vt:variant>
        <vt:lpwstr>https://www.statista.com/statistics/188602/united-states-direct-investments-in-the-middle-east-since-2000/</vt:lpwstr>
      </vt:variant>
      <vt:variant>
        <vt:lpwstr/>
      </vt:variant>
      <vt:variant>
        <vt:i4>7798908</vt:i4>
      </vt:variant>
      <vt:variant>
        <vt:i4>90</vt:i4>
      </vt:variant>
      <vt:variant>
        <vt:i4>0</vt:i4>
      </vt:variant>
      <vt:variant>
        <vt:i4>5</vt:i4>
      </vt:variant>
      <vt:variant>
        <vt:lpwstr>https://foreignaffairs.house.gov/china-regional-snapshot-middle-east-and-north-africa/</vt:lpwstr>
      </vt:variant>
      <vt:variant>
        <vt:lpwstr>:~:text=From%202005%20to%202022%20PRC,by%20116%25%20relative%20to%202020.</vt:lpwstr>
      </vt:variant>
      <vt:variant>
        <vt:i4>1966089</vt:i4>
      </vt:variant>
      <vt:variant>
        <vt:i4>87</vt:i4>
      </vt:variant>
      <vt:variant>
        <vt:i4>0</vt:i4>
      </vt:variant>
      <vt:variant>
        <vt:i4>5</vt:i4>
      </vt:variant>
      <vt:variant>
        <vt:lpwstr>https://www.statista.com/statistics/252140/share-of-the-leading-merchandise-importers-worldwide-by-importing-nation/</vt:lpwstr>
      </vt:variant>
      <vt:variant>
        <vt:lpwstr/>
      </vt:variant>
      <vt:variant>
        <vt:i4>65557</vt:i4>
      </vt:variant>
      <vt:variant>
        <vt:i4>84</vt:i4>
      </vt:variant>
      <vt:variant>
        <vt:i4>0</vt:i4>
      </vt:variant>
      <vt:variant>
        <vt:i4>5</vt:i4>
      </vt:variant>
      <vt:variant>
        <vt:lpwstr>https://www.statista.com/statistics/252116/share-of-the-leading-merchandise-exporters-worldwide-by-exporting-nation/</vt:lpwstr>
      </vt:variant>
      <vt:variant>
        <vt:lpwstr/>
      </vt:variant>
      <vt:variant>
        <vt:i4>5373972</vt:i4>
      </vt:variant>
      <vt:variant>
        <vt:i4>81</vt:i4>
      </vt:variant>
      <vt:variant>
        <vt:i4>0</vt:i4>
      </vt:variant>
      <vt:variant>
        <vt:i4>5</vt:i4>
      </vt:variant>
      <vt:variant>
        <vt:lpwstr>https://ec.europa.eu/eurostat/statistics-explained/SEPDF/cache/71515.pdf</vt:lpwstr>
      </vt:variant>
      <vt:variant>
        <vt:lpwstr/>
      </vt:variant>
      <vt:variant>
        <vt:i4>4194324</vt:i4>
      </vt:variant>
      <vt:variant>
        <vt:i4>78</vt:i4>
      </vt:variant>
      <vt:variant>
        <vt:i4>0</vt:i4>
      </vt:variant>
      <vt:variant>
        <vt:i4>5</vt:i4>
      </vt:variant>
      <vt:variant>
        <vt:lpwstr>https://www.spglobal.com/marketintelligence/en/mi/research-analysis/asean-economic-outlook-in-2024-jan24.html</vt:lpwstr>
      </vt:variant>
      <vt:variant>
        <vt:lpwstr/>
      </vt:variant>
      <vt:variant>
        <vt:i4>5570645</vt:i4>
      </vt:variant>
      <vt:variant>
        <vt:i4>75</vt:i4>
      </vt:variant>
      <vt:variant>
        <vt:i4>0</vt:i4>
      </vt:variant>
      <vt:variant>
        <vt:i4>5</vt:i4>
      </vt:variant>
      <vt:variant>
        <vt:lpwstr>https://www.researchgate.net/figure/Africas-top-trading-partners-COURTESY-US-Senator-Chris-Coons_fig1_350107162</vt:lpwstr>
      </vt:variant>
      <vt:variant>
        <vt:lpwstr/>
      </vt:variant>
      <vt:variant>
        <vt:i4>2359397</vt:i4>
      </vt:variant>
      <vt:variant>
        <vt:i4>72</vt:i4>
      </vt:variant>
      <vt:variant>
        <vt:i4>0</vt:i4>
      </vt:variant>
      <vt:variant>
        <vt:i4>5</vt:i4>
      </vt:variant>
      <vt:variant>
        <vt:lpwstr>https://www.europarl.europa.eu/RegData/etudes/BRIE/2022/702572/EXPO_BRI(2022)702572_EN.pdf</vt:lpwstr>
      </vt:variant>
      <vt:variant>
        <vt:lpwstr/>
      </vt:variant>
      <vt:variant>
        <vt:i4>393230</vt:i4>
      </vt:variant>
      <vt:variant>
        <vt:i4>69</vt:i4>
      </vt:variant>
      <vt:variant>
        <vt:i4>0</vt:i4>
      </vt:variant>
      <vt:variant>
        <vt:i4>5</vt:i4>
      </vt:variant>
      <vt:variant>
        <vt:lpwstr>https://www.piie.com/blogs/realtime-economics/americas-global-leadership-being-undercut-us-economic-policies</vt:lpwstr>
      </vt:variant>
      <vt:variant>
        <vt:lpwstr/>
      </vt:variant>
      <vt:variant>
        <vt:i4>6291548</vt:i4>
      </vt:variant>
      <vt:variant>
        <vt:i4>66</vt:i4>
      </vt:variant>
      <vt:variant>
        <vt:i4>0</vt:i4>
      </vt:variant>
      <vt:variant>
        <vt:i4>5</vt:i4>
      </vt:variant>
      <vt:variant>
        <vt:lpwstr>https://www.visualcapitalist.com/visualizing-the-top-trading-partners-of-mena-countries/</vt:lpwstr>
      </vt:variant>
      <vt:variant>
        <vt:lpwstr>google_vignette</vt:lpwstr>
      </vt:variant>
      <vt:variant>
        <vt:i4>589942</vt:i4>
      </vt:variant>
      <vt:variant>
        <vt:i4>63</vt:i4>
      </vt:variant>
      <vt:variant>
        <vt:i4>0</vt:i4>
      </vt:variant>
      <vt:variant>
        <vt:i4>5</vt:i4>
      </vt:variant>
      <vt:variant>
        <vt:lpwstr>https://www.nber.org/system/files/working_papers/w29315/w29315.pdf</vt:lpwstr>
      </vt:variant>
      <vt:variant>
        <vt:lpwstr/>
      </vt:variant>
      <vt:variant>
        <vt:i4>65615</vt:i4>
      </vt:variant>
      <vt:variant>
        <vt:i4>60</vt:i4>
      </vt:variant>
      <vt:variant>
        <vt:i4>0</vt:i4>
      </vt:variant>
      <vt:variant>
        <vt:i4>5</vt:i4>
      </vt:variant>
      <vt:variant>
        <vt:lpwstr>https://www.tandfonline.com/doi/full/10.1080/13563467.2010.512657?casa_token=qoA_d8x1Y0gAAAAA%3AK7qOzo4jPH6rQnQ3Zbtv4mZ_os_yh9-Bt3UcitsOE3sFtGX9dgRtgkvk4t4znUllOTw9KhWL2TKogw</vt:lpwstr>
      </vt:variant>
      <vt:variant>
        <vt:lpwstr/>
      </vt:variant>
      <vt:variant>
        <vt:i4>5963869</vt:i4>
      </vt:variant>
      <vt:variant>
        <vt:i4>57</vt:i4>
      </vt:variant>
      <vt:variant>
        <vt:i4>0</vt:i4>
      </vt:variant>
      <vt:variant>
        <vt:i4>5</vt:i4>
      </vt:variant>
      <vt:variant>
        <vt:lpwstr>https://www.degruyter.com/document/doi/10.1515/9780691218168-008/html?lang=en</vt:lpwstr>
      </vt:variant>
      <vt:variant>
        <vt:lpwstr/>
      </vt:variant>
      <vt:variant>
        <vt:i4>83</vt:i4>
      </vt:variant>
      <vt:variant>
        <vt:i4>54</vt:i4>
      </vt:variant>
      <vt:variant>
        <vt:i4>0</vt:i4>
      </vt:variant>
      <vt:variant>
        <vt:i4>5</vt:i4>
      </vt:variant>
      <vt:variant>
        <vt:lpwstr>https://jacobin.com/2021/11/antonio-gramsci-selections-prison-notebooks-fiftieth-anniversary</vt:lpwstr>
      </vt:variant>
      <vt:variant>
        <vt:lpwstr/>
      </vt:variant>
      <vt:variant>
        <vt:i4>7471139</vt:i4>
      </vt:variant>
      <vt:variant>
        <vt:i4>51</vt:i4>
      </vt:variant>
      <vt:variant>
        <vt:i4>0</vt:i4>
      </vt:variant>
      <vt:variant>
        <vt:i4>5</vt:i4>
      </vt:variant>
      <vt:variant>
        <vt:lpwstr>https://www.brettonwoodsproject.org/2019/01/art-320747/</vt:lpwstr>
      </vt:variant>
      <vt:variant>
        <vt:lpwstr>:~:text=The%20Bretton%20Woods%20Institutions%20are,to%20promote%20international%20economic%20cooperation.</vt:lpwstr>
      </vt:variant>
      <vt:variant>
        <vt:i4>4259899</vt:i4>
      </vt:variant>
      <vt:variant>
        <vt:i4>48</vt:i4>
      </vt:variant>
      <vt:variant>
        <vt:i4>0</vt:i4>
      </vt:variant>
      <vt:variant>
        <vt:i4>5</vt:i4>
      </vt:variant>
      <vt:variant>
        <vt:lpwstr>https://books.google.com.eg/books?hl=en&amp;lr=&amp;id=k-eKDwAAQBAJ&amp;oi=fnd&amp;pg=PP1&amp;dq=US+hegemony+after+WWII&amp;ots=mpdhmCu_CQ&amp;sig=I6H9zmHd2KU_r-qPHCSRQ8hlItU&amp;redir_esc=y</vt:lpwstr>
      </vt:variant>
      <vt:variant>
        <vt:lpwstr>v=onepage&amp;q=US%20hegemony%20after%20WWII&amp;f=false</vt:lpwstr>
      </vt:variant>
      <vt:variant>
        <vt:i4>6684790</vt:i4>
      </vt:variant>
      <vt:variant>
        <vt:i4>45</vt:i4>
      </vt:variant>
      <vt:variant>
        <vt:i4>0</vt:i4>
      </vt:variant>
      <vt:variant>
        <vt:i4>5</vt:i4>
      </vt:variant>
      <vt:variant>
        <vt:lpwstr>https://www.cfr.org/article/onshoring-semiconductor-production-national-security-versus-economic-efficiency</vt:lpwstr>
      </vt:variant>
      <vt:variant>
        <vt:lpwstr/>
      </vt:variant>
      <vt:variant>
        <vt:i4>5111830</vt:i4>
      </vt:variant>
      <vt:variant>
        <vt:i4>42</vt:i4>
      </vt:variant>
      <vt:variant>
        <vt:i4>0</vt:i4>
      </vt:variant>
      <vt:variant>
        <vt:i4>5</vt:i4>
      </vt:variant>
      <vt:variant>
        <vt:lpwstr>https://www.vox.com/world/2022/11/5/23440525/biden-administration-semiconductor-export-ban-china</vt:lpwstr>
      </vt:variant>
      <vt:variant>
        <vt:lpwstr/>
      </vt:variant>
      <vt:variant>
        <vt:i4>6422638</vt:i4>
      </vt:variant>
      <vt:variant>
        <vt:i4>39</vt:i4>
      </vt:variant>
      <vt:variant>
        <vt:i4>0</vt:i4>
      </vt:variant>
      <vt:variant>
        <vt:i4>5</vt:i4>
      </vt:variant>
      <vt:variant>
        <vt:lpwstr>https://www.reuters.com/world/after-israel-defense-us-sees-chance-entice-gulf-allies-missile-shield-2024-05-22/</vt:lpwstr>
      </vt:variant>
      <vt:variant>
        <vt:lpwstr/>
      </vt:variant>
      <vt:variant>
        <vt:i4>4915212</vt:i4>
      </vt:variant>
      <vt:variant>
        <vt:i4>36</vt:i4>
      </vt:variant>
      <vt:variant>
        <vt:i4>0</vt:i4>
      </vt:variant>
      <vt:variant>
        <vt:i4>5</vt:i4>
      </vt:variant>
      <vt:variant>
        <vt:lpwstr>https://www.cfr.org/article/us-aid-israel-four-charts</vt:lpwstr>
      </vt:variant>
      <vt:variant>
        <vt:lpwstr/>
      </vt:variant>
      <vt:variant>
        <vt:i4>458844</vt:i4>
      </vt:variant>
      <vt:variant>
        <vt:i4>33</vt:i4>
      </vt:variant>
      <vt:variant>
        <vt:i4>0</vt:i4>
      </vt:variant>
      <vt:variant>
        <vt:i4>5</vt:i4>
      </vt:variant>
      <vt:variant>
        <vt:lpwstr>https://www.newsweek.com/trum-says-south-korea-would-pay-protection-against-north-1969940</vt:lpwstr>
      </vt:variant>
      <vt:variant>
        <vt:lpwstr/>
      </vt:variant>
      <vt:variant>
        <vt:i4>5636179</vt:i4>
      </vt:variant>
      <vt:variant>
        <vt:i4>30</vt:i4>
      </vt:variant>
      <vt:variant>
        <vt:i4>0</vt:i4>
      </vt:variant>
      <vt:variant>
        <vt:i4>5</vt:i4>
      </vt:variant>
      <vt:variant>
        <vt:lpwstr>https://www.tni.org/en/article/militarising-big-tech</vt:lpwstr>
      </vt:variant>
      <vt:variant>
        <vt:lpwstr/>
      </vt:variant>
      <vt:variant>
        <vt:i4>5374019</vt:i4>
      </vt:variant>
      <vt:variant>
        <vt:i4>27</vt:i4>
      </vt:variant>
      <vt:variant>
        <vt:i4>0</vt:i4>
      </vt:variant>
      <vt:variant>
        <vt:i4>5</vt:i4>
      </vt:variant>
      <vt:variant>
        <vt:lpwstr>https://www.lemonde.fr/en/international/article/2024/08/03/us-to-boost-military-presence-in-middle-east-sending-fighter-jet-squadron-keeping-carrier-in-region_6707877_4.html</vt:lpwstr>
      </vt:variant>
      <vt:variant>
        <vt:lpwstr/>
      </vt:variant>
      <vt:variant>
        <vt:i4>3014781</vt:i4>
      </vt:variant>
      <vt:variant>
        <vt:i4>24</vt:i4>
      </vt:variant>
      <vt:variant>
        <vt:i4>0</vt:i4>
      </vt:variant>
      <vt:variant>
        <vt:i4>5</vt:i4>
      </vt:variant>
      <vt:variant>
        <vt:lpwstr>https://www.reuters.com/world/us-deploy-b-52s-warships-middle-east-aircraft-carrier-departs-2024-11-01/</vt:lpwstr>
      </vt:variant>
      <vt:variant>
        <vt:lpwstr/>
      </vt:variant>
      <vt:variant>
        <vt:i4>5701704</vt:i4>
      </vt:variant>
      <vt:variant>
        <vt:i4>21</vt:i4>
      </vt:variant>
      <vt:variant>
        <vt:i4>0</vt:i4>
      </vt:variant>
      <vt:variant>
        <vt:i4>5</vt:i4>
      </vt:variant>
      <vt:variant>
        <vt:lpwstr>https://www.militarytimes.com/news/your-military/2024/11/02/us-sending-bombers-more-warships-to-middle-east/</vt:lpwstr>
      </vt:variant>
      <vt:variant>
        <vt:lpwstr/>
      </vt:variant>
      <vt:variant>
        <vt:i4>2621560</vt:i4>
      </vt:variant>
      <vt:variant>
        <vt:i4>18</vt:i4>
      </vt:variant>
      <vt:variant>
        <vt:i4>0</vt:i4>
      </vt:variant>
      <vt:variant>
        <vt:i4>5</vt:i4>
      </vt:variant>
      <vt:variant>
        <vt:lpwstr>https://edition.cnn.com/2024/01/11/politics/us-strikes-houthis-yemen/index.html</vt:lpwstr>
      </vt:variant>
      <vt:variant>
        <vt:lpwstr/>
      </vt:variant>
      <vt:variant>
        <vt:i4>3538997</vt:i4>
      </vt:variant>
      <vt:variant>
        <vt:i4>15</vt:i4>
      </vt:variant>
      <vt:variant>
        <vt:i4>0</vt:i4>
      </vt:variant>
      <vt:variant>
        <vt:i4>5</vt:i4>
      </vt:variant>
      <vt:variant>
        <vt:lpwstr>https://www.reuters.com/world/middle-east/us-has-signed-off-more-bombs-warplanes-israel-washington-post-reports-2024-03-29/</vt:lpwstr>
      </vt:variant>
      <vt:variant>
        <vt:lpwstr/>
      </vt:variant>
      <vt:variant>
        <vt:i4>2687028</vt:i4>
      </vt:variant>
      <vt:variant>
        <vt:i4>12</vt:i4>
      </vt:variant>
      <vt:variant>
        <vt:i4>0</vt:i4>
      </vt:variant>
      <vt:variant>
        <vt:i4>5</vt:i4>
      </vt:variant>
      <vt:variant>
        <vt:lpwstr>http://content.time.com/time/magazine/article/0,9171,944948,00.html</vt:lpwstr>
      </vt:variant>
      <vt:variant>
        <vt:lpwstr/>
      </vt:variant>
      <vt:variant>
        <vt:i4>5832721</vt:i4>
      </vt:variant>
      <vt:variant>
        <vt:i4>9</vt:i4>
      </vt:variant>
      <vt:variant>
        <vt:i4>0</vt:i4>
      </vt:variant>
      <vt:variant>
        <vt:i4>5</vt:i4>
      </vt:variant>
      <vt:variant>
        <vt:lpwstr>https://fair.org/home/nyt-reveals-think-tank-its-cited-for-years-to-be-corrupt-arms-booster/</vt:lpwstr>
      </vt:variant>
      <vt:variant>
        <vt:lpwstr/>
      </vt:variant>
      <vt:variant>
        <vt:i4>4980819</vt:i4>
      </vt:variant>
      <vt:variant>
        <vt:i4>6</vt:i4>
      </vt:variant>
      <vt:variant>
        <vt:i4>0</vt:i4>
      </vt:variant>
      <vt:variant>
        <vt:i4>5</vt:i4>
      </vt:variant>
      <vt:variant>
        <vt:lpwstr>https://csbaonline.org/research/publications?categories%5b%5d=132</vt:lpwstr>
      </vt:variant>
      <vt:variant>
        <vt:lpwstr/>
      </vt:variant>
      <vt:variant>
        <vt:i4>5570648</vt:i4>
      </vt:variant>
      <vt:variant>
        <vt:i4>3</vt:i4>
      </vt:variant>
      <vt:variant>
        <vt:i4>0</vt:i4>
      </vt:variant>
      <vt:variant>
        <vt:i4>5</vt:i4>
      </vt:variant>
      <vt:variant>
        <vt:lpwstr>https://projects.propublica.org/nonprofits/organizations/521930922/201811659349300501/IRS990ScheduleJ</vt:lpwstr>
      </vt:variant>
      <vt:variant>
        <vt:lpwstr/>
      </vt:variant>
      <vt:variant>
        <vt:i4>524303</vt:i4>
      </vt:variant>
      <vt:variant>
        <vt:i4>0</vt:i4>
      </vt:variant>
      <vt:variant>
        <vt:i4>0</vt:i4>
      </vt:variant>
      <vt:variant>
        <vt:i4>5</vt:i4>
      </vt:variant>
      <vt:variant>
        <vt:lpwstr>https://csbaonline.org/about/contributors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2</cp:revision>
  <dcterms:created xsi:type="dcterms:W3CDTF">2026-01-31T19:05:00Z</dcterms:created>
  <dcterms:modified xsi:type="dcterms:W3CDTF">2026-01-31T19:05:00Z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