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3770" w14:textId="284E93C6" w:rsidR="0067470C" w:rsidRDefault="00815E42" w:rsidP="00815E42">
      <w:pPr>
        <w:pStyle w:val="Heading1"/>
      </w:pPr>
      <w:r>
        <w:t>1NC</w:t>
      </w:r>
    </w:p>
    <w:p w14:paraId="1C0A5D32" w14:textId="77777777" w:rsidR="00716BC3" w:rsidRDefault="00716BC3" w:rsidP="00716BC3">
      <w:pPr>
        <w:pStyle w:val="Heading2"/>
      </w:pPr>
      <w:r>
        <w:t>T</w:t>
      </w:r>
    </w:p>
    <w:p w14:paraId="54A61071" w14:textId="3C04F6A0" w:rsidR="00716BC3" w:rsidRPr="00B61BE3" w:rsidRDefault="00716BC3" w:rsidP="00716BC3">
      <w:pPr>
        <w:pStyle w:val="Heading4"/>
        <w:rPr>
          <w:rFonts w:cs="Calibri"/>
        </w:rPr>
      </w:pPr>
      <w:r>
        <w:rPr>
          <w:rFonts w:cs="Calibri"/>
        </w:rPr>
        <w:t xml:space="preserve">Interpretation: </w:t>
      </w:r>
      <w:r w:rsidR="004A3385">
        <w:rPr>
          <w:rFonts w:cs="Calibri"/>
        </w:rPr>
        <w:t xml:space="preserve">Strenghtening </w:t>
      </w:r>
      <w:r w:rsidRPr="00B61BE3">
        <w:rPr>
          <w:rFonts w:cs="Calibri"/>
        </w:rPr>
        <w:t xml:space="preserve">“Collective bargaining rights” solely concerns the duty of an employer and union to </w:t>
      </w:r>
      <w:r>
        <w:rPr>
          <w:rFonts w:cs="Calibri"/>
        </w:rPr>
        <w:t xml:space="preserve">grant rights, </w:t>
      </w:r>
      <w:r w:rsidRPr="00B61BE3">
        <w:rPr>
          <w:rFonts w:cs="Calibri"/>
        </w:rPr>
        <w:t>meet and discuss in good faith wages, hours, and conditions of employment</w:t>
      </w:r>
    </w:p>
    <w:p w14:paraId="01D1B19F" w14:textId="77777777" w:rsidR="00716BC3" w:rsidRPr="00B61BE3" w:rsidRDefault="00716BC3" w:rsidP="00716BC3">
      <w:r w:rsidRPr="00B61BE3">
        <w:rPr>
          <w:rStyle w:val="Style13ptBold"/>
        </w:rPr>
        <w:t>City of East Chicago</w:t>
      </w:r>
      <w:r w:rsidRPr="00B61BE3">
        <w:t>, Indiana, ‘</w:t>
      </w:r>
      <w:r w:rsidRPr="00B61BE3">
        <w:rPr>
          <w:rStyle w:val="Style13ptBold"/>
        </w:rPr>
        <w:t>24</w:t>
      </w:r>
      <w:r w:rsidRPr="00B61BE3">
        <w:t xml:space="preserve"> (Code of Ordinances, § 39.037 (2024), Passed 11-27-23, “COLLECTIVE BARGAINING RIGHTS,” https://codelibrary.amlegal.com/codes/eastchicagoin/latest/eastchicago_in/0-0-0-2515)</w:t>
      </w:r>
    </w:p>
    <w:p w14:paraId="6497C9D2" w14:textId="77777777" w:rsidR="00716BC3" w:rsidRPr="00B61BE3" w:rsidRDefault="00716BC3" w:rsidP="00716BC3">
      <w:r w:rsidRPr="00B61BE3">
        <w:t xml:space="preserve">§ 39.037 </w:t>
      </w:r>
      <w:r w:rsidRPr="00B61BE3">
        <w:rPr>
          <w:rStyle w:val="Emphasis"/>
          <w:highlight w:val="yellow"/>
        </w:rPr>
        <w:t>COLLECTIVE BARGAINING RIGHTS</w:t>
      </w:r>
      <w:r w:rsidRPr="00B61BE3">
        <w:t>.</w:t>
      </w:r>
    </w:p>
    <w:p w14:paraId="2E266BD0" w14:textId="77777777" w:rsidR="00716BC3" w:rsidRPr="00B61BE3" w:rsidRDefault="00716BC3" w:rsidP="00716BC3">
      <w:pPr>
        <w:rPr>
          <w:rStyle w:val="StyleUnderline"/>
        </w:rPr>
      </w:pPr>
      <w:r w:rsidRPr="00B61BE3">
        <w:rPr>
          <w:sz w:val="14"/>
        </w:rPr>
        <w:t xml:space="preserve">   (A)   </w:t>
      </w:r>
      <w:r w:rsidRPr="00B61BE3">
        <w:rPr>
          <w:rStyle w:val="StyleUnderline"/>
          <w:highlight w:val="yellow"/>
        </w:rPr>
        <w:t>Duty to bargaining collectively</w:t>
      </w:r>
      <w:r w:rsidRPr="00B61BE3">
        <w:rPr>
          <w:sz w:val="14"/>
        </w:rPr>
        <w:t xml:space="preserve">. Whenever the city or any of its agencies, divisions, or departments (hereafter “the employer”), has recognized a labor organization as the exclusive bargaining representative of a unit of city employees, the city has a continuing duty to bargain collectively with such organization. </w:t>
      </w:r>
      <w:r w:rsidRPr="00B61BE3">
        <w:rPr>
          <w:rStyle w:val="StyleUnderline"/>
          <w:highlight w:val="yellow"/>
        </w:rPr>
        <w:t>This</w:t>
      </w:r>
      <w:r w:rsidRPr="00B61BE3">
        <w:rPr>
          <w:rStyle w:val="StyleUnderline"/>
        </w:rPr>
        <w:t xml:space="preserve"> </w:t>
      </w:r>
      <w:r w:rsidRPr="00B61BE3">
        <w:rPr>
          <w:rStyle w:val="StyleUnderline"/>
          <w:highlight w:val="yellow"/>
        </w:rPr>
        <w:t>duty</w:t>
      </w:r>
      <w:r w:rsidRPr="00B61BE3">
        <w:rPr>
          <w:rStyle w:val="StyleUnderline"/>
        </w:rPr>
        <w:t xml:space="preserve"> to bargain </w:t>
      </w:r>
      <w:r w:rsidRPr="00B61BE3">
        <w:rPr>
          <w:rStyle w:val="StyleUnderline"/>
          <w:highlight w:val="yellow"/>
        </w:rPr>
        <w:t>collectively means</w:t>
      </w:r>
      <w:r w:rsidRPr="00B61BE3">
        <w:rPr>
          <w:rStyle w:val="StyleUnderline"/>
        </w:rPr>
        <w:t>:</w:t>
      </w:r>
    </w:p>
    <w:p w14:paraId="1302D1F9" w14:textId="77777777" w:rsidR="00716BC3" w:rsidRPr="00B61BE3" w:rsidRDefault="00716BC3" w:rsidP="00716BC3">
      <w:pPr>
        <w:rPr>
          <w:sz w:val="14"/>
        </w:rPr>
      </w:pPr>
      <w:r w:rsidRPr="00B61BE3">
        <w:rPr>
          <w:sz w:val="14"/>
        </w:rPr>
        <w:t xml:space="preserve">      </w:t>
      </w:r>
      <w:r w:rsidRPr="00B61BE3">
        <w:rPr>
          <w:rStyle w:val="StyleUnderline"/>
        </w:rPr>
        <w:t xml:space="preserve">(1)   </w:t>
      </w:r>
      <w:r w:rsidRPr="00B61BE3">
        <w:rPr>
          <w:rStyle w:val="StyleUnderline"/>
          <w:highlight w:val="yellow"/>
        </w:rPr>
        <w:t xml:space="preserve">The </w:t>
      </w:r>
      <w:r w:rsidRPr="00B61BE3">
        <w:rPr>
          <w:rStyle w:val="Emphasis"/>
          <w:highlight w:val="yellow"/>
        </w:rPr>
        <w:t>obligation of the employer and</w:t>
      </w:r>
      <w:r w:rsidRPr="00B61BE3">
        <w:rPr>
          <w:rStyle w:val="Emphasis"/>
        </w:rPr>
        <w:t xml:space="preserve"> labor and </w:t>
      </w:r>
      <w:r w:rsidRPr="00B61BE3">
        <w:rPr>
          <w:rStyle w:val="Emphasis"/>
          <w:highlight w:val="yellow"/>
        </w:rPr>
        <w:t>labor organization to meet at reasonable times</w:t>
      </w:r>
      <w:r w:rsidRPr="00B61BE3">
        <w:rPr>
          <w:rStyle w:val="StyleUnderline"/>
          <w:highlight w:val="yellow"/>
        </w:rPr>
        <w:t xml:space="preserve"> and </w:t>
      </w:r>
      <w:r w:rsidRPr="00B61BE3">
        <w:rPr>
          <w:rStyle w:val="Emphasis"/>
          <w:highlight w:val="yellow"/>
        </w:rPr>
        <w:t>confer in good faith</w:t>
      </w:r>
      <w:r w:rsidRPr="00B61BE3">
        <w:rPr>
          <w:rStyle w:val="StyleUnderline"/>
          <w:highlight w:val="yellow"/>
        </w:rPr>
        <w:t xml:space="preserve"> with respect to </w:t>
      </w:r>
      <w:r w:rsidRPr="00B61BE3">
        <w:rPr>
          <w:rStyle w:val="Emphasis"/>
          <w:highlight w:val="yellow"/>
        </w:rPr>
        <w:t>wages</w:t>
      </w:r>
      <w:r w:rsidRPr="00B61BE3">
        <w:rPr>
          <w:rStyle w:val="StyleUnderline"/>
          <w:highlight w:val="yellow"/>
        </w:rPr>
        <w:t xml:space="preserve">, </w:t>
      </w:r>
      <w:r w:rsidRPr="00B61BE3">
        <w:rPr>
          <w:rStyle w:val="Emphasis"/>
          <w:highlight w:val="yellow"/>
        </w:rPr>
        <w:t>hours</w:t>
      </w:r>
      <w:r w:rsidRPr="00B61BE3">
        <w:rPr>
          <w:rStyle w:val="StyleUnderline"/>
          <w:highlight w:val="yellow"/>
        </w:rPr>
        <w:t xml:space="preserve">, and </w:t>
      </w:r>
      <w:r w:rsidRPr="00B61BE3">
        <w:rPr>
          <w:rStyle w:val="Emphasis"/>
          <w:highlight w:val="yellow"/>
        </w:rPr>
        <w:t>other terms and conditions of employment</w:t>
      </w:r>
      <w:r w:rsidRPr="00B61BE3">
        <w:rPr>
          <w:rStyle w:val="StyleUnderline"/>
        </w:rPr>
        <w:t xml:space="preserve">, </w:t>
      </w:r>
      <w:r w:rsidRPr="00B61BE3">
        <w:rPr>
          <w:rStyle w:val="StyleUnderline"/>
          <w:highlight w:val="yellow"/>
        </w:rPr>
        <w:t xml:space="preserve">and the execution of a </w:t>
      </w:r>
      <w:r w:rsidRPr="00B61BE3">
        <w:rPr>
          <w:rStyle w:val="Emphasis"/>
          <w:highlight w:val="yellow"/>
        </w:rPr>
        <w:t>written contract incorporating any agreement reached</w:t>
      </w:r>
      <w:r w:rsidRPr="00B61BE3">
        <w:rPr>
          <w:rStyle w:val="StyleUnderline"/>
        </w:rPr>
        <w:t>,</w:t>
      </w:r>
      <w:r w:rsidRPr="00B61BE3">
        <w:rPr>
          <w:sz w:val="14"/>
        </w:rPr>
        <w:t xml:space="preserve"> but such obligation does not compel either party to agree to a proposal or require the making of a concession, expect as provided in division (C) below; and</w:t>
      </w:r>
    </w:p>
    <w:p w14:paraId="6E3DF4E7" w14:textId="77777777" w:rsidR="00716BC3" w:rsidRPr="00B61BE3" w:rsidRDefault="00716BC3" w:rsidP="00716BC3">
      <w:pPr>
        <w:rPr>
          <w:sz w:val="14"/>
        </w:rPr>
      </w:pPr>
      <w:r w:rsidRPr="00B61BE3">
        <w:rPr>
          <w:sz w:val="14"/>
        </w:rPr>
        <w:t xml:space="preserve">      (2)   Where a collective bargaining contract is in effect, the duty to bargain collectively also means that no party shall modify such contract, unless the party desiring such modification:</w:t>
      </w:r>
    </w:p>
    <w:p w14:paraId="59E92BA4" w14:textId="77777777" w:rsidR="00716BC3" w:rsidRPr="00B61BE3" w:rsidRDefault="00716BC3" w:rsidP="00716BC3">
      <w:pPr>
        <w:rPr>
          <w:sz w:val="14"/>
        </w:rPr>
      </w:pPr>
      <w:r w:rsidRPr="00B61BE3">
        <w:rPr>
          <w:sz w:val="14"/>
        </w:rPr>
        <w:t xml:space="preserve">         (a)   Serves written notice upon the other party of the proposed modification 60 days prior to the expiration date thereof, or if the contract has no expiration date, 60 days prior to the time it is proposed to make such modification;</w:t>
      </w:r>
    </w:p>
    <w:p w14:paraId="613C17CE" w14:textId="77777777" w:rsidR="00716BC3" w:rsidRPr="00B61BE3" w:rsidRDefault="00716BC3" w:rsidP="00716BC3">
      <w:pPr>
        <w:rPr>
          <w:sz w:val="14"/>
        </w:rPr>
      </w:pPr>
      <w:r w:rsidRPr="00B61BE3">
        <w:rPr>
          <w:sz w:val="14"/>
        </w:rPr>
        <w:t xml:space="preserve">         (b)   Offers to meet and confer with the other party for the purpose of negotiating a new contract or a contract containing the proposed modifications; and</w:t>
      </w:r>
    </w:p>
    <w:p w14:paraId="596A22E2" w14:textId="77777777" w:rsidR="00716BC3" w:rsidRPr="00B61BE3" w:rsidRDefault="00716BC3" w:rsidP="00716BC3">
      <w:pPr>
        <w:rPr>
          <w:sz w:val="14"/>
        </w:rPr>
      </w:pPr>
      <w:r w:rsidRPr="00B61BE3">
        <w:rPr>
          <w:sz w:val="14"/>
        </w:rPr>
        <w:t xml:space="preserve">         (c)   Continues in full force and effect all the terms and conditions of the existing contract until a new contract is mutually agreed upon or a new contract is settled in accordance with division (C) below.</w:t>
      </w:r>
    </w:p>
    <w:p w14:paraId="57C92B44" w14:textId="77777777" w:rsidR="00716BC3" w:rsidRPr="00B61BE3" w:rsidRDefault="00716BC3" w:rsidP="00716BC3">
      <w:pPr>
        <w:rPr>
          <w:sz w:val="14"/>
        </w:rPr>
      </w:pPr>
      <w:r w:rsidRPr="00B61BE3">
        <w:rPr>
          <w:sz w:val="14"/>
        </w:rPr>
        <w:t xml:space="preserve">   (B)   Enforcement of the duty to bargain collectively.</w:t>
      </w:r>
    </w:p>
    <w:p w14:paraId="5B8DB082" w14:textId="77777777" w:rsidR="00716BC3" w:rsidRPr="00B61BE3" w:rsidRDefault="00716BC3" w:rsidP="00716BC3">
      <w:pPr>
        <w:rPr>
          <w:sz w:val="14"/>
        </w:rPr>
      </w:pPr>
      <w:r w:rsidRPr="00B61BE3">
        <w:rPr>
          <w:sz w:val="14"/>
        </w:rPr>
        <w:t xml:space="preserve">      (1)   If the employer or a labor organization believes the other has violated division (A) above, either may provide the other with a written complaint describing the conduct alleged to be the violation(s) and the remedy sought within ten days after receipt of such complaint, the non-complaining party shall provide a written response.</w:t>
      </w:r>
    </w:p>
    <w:p w14:paraId="65B95F23" w14:textId="77777777" w:rsidR="00716BC3" w:rsidRPr="00B61BE3" w:rsidRDefault="00716BC3" w:rsidP="00716BC3">
      <w:pPr>
        <w:rPr>
          <w:sz w:val="14"/>
        </w:rPr>
      </w:pPr>
      <w:r w:rsidRPr="00B61BE3">
        <w:rPr>
          <w:sz w:val="14"/>
        </w:rPr>
        <w:t xml:space="preserve">      (2)   If the complaint is not resolved within ten days after submission of the above response, the complaining party may have a neutral arbitrator adjudicate the complaint and craft an appropriate remedy by sending a written demand for arbitration to the non-complaining party along with a list of seven arbitrators obtained from the Federal Mediation and Conciliation Service (“FMCS”).</w:t>
      </w:r>
    </w:p>
    <w:p w14:paraId="1383C1D8" w14:textId="77777777" w:rsidR="00716BC3" w:rsidRPr="00B61BE3" w:rsidRDefault="00716BC3" w:rsidP="00716BC3">
      <w:pPr>
        <w:rPr>
          <w:sz w:val="14"/>
        </w:rPr>
      </w:pPr>
      <w:r w:rsidRPr="00B61BE3">
        <w:rPr>
          <w:sz w:val="14"/>
        </w:rPr>
        <w:t xml:space="preserve">      (3)   (a)   The parties shall select the neutral arbitrator by alternatively striking names from the list until only one remains with the non-complaining party striking first.</w:t>
      </w:r>
    </w:p>
    <w:p w14:paraId="40B0462C" w14:textId="77777777" w:rsidR="00716BC3" w:rsidRPr="00B61BE3" w:rsidRDefault="00716BC3" w:rsidP="00716BC3">
      <w:pPr>
        <w:rPr>
          <w:sz w:val="14"/>
        </w:rPr>
      </w:pPr>
      <w:r w:rsidRPr="00B61BE3">
        <w:rPr>
          <w:sz w:val="14"/>
        </w:rPr>
        <w:t xml:space="preserve">         (b)   If the parties fail to select an arbitrator within ten days of the non-complaining party’s receipt of the list, the parties are deemed to have mutually requested that FMCS appoint an arbitrator, and the complaining party may so certify to the FMCS.</w:t>
      </w:r>
    </w:p>
    <w:p w14:paraId="4580E37F" w14:textId="77777777" w:rsidR="00716BC3" w:rsidRPr="00B61BE3" w:rsidRDefault="00716BC3" w:rsidP="00716BC3">
      <w:pPr>
        <w:rPr>
          <w:sz w:val="14"/>
        </w:rPr>
      </w:pPr>
      <w:r w:rsidRPr="00B61BE3">
        <w:rPr>
          <w:sz w:val="14"/>
        </w:rPr>
        <w:t xml:space="preserve">      (4)   The arbitrator shall conduct a hearing on the complaint on a date and at a location agreed upon by the parties. If the parties fail to agree, the arbitrator shall set the date and location no later than 90 days from his/her receipt of notice of selection by FMCS.</w:t>
      </w:r>
    </w:p>
    <w:p w14:paraId="7CA44CFC" w14:textId="77777777" w:rsidR="00716BC3" w:rsidRPr="00B61BE3" w:rsidRDefault="00716BC3" w:rsidP="00716BC3">
      <w:pPr>
        <w:rPr>
          <w:sz w:val="14"/>
        </w:rPr>
      </w:pPr>
      <w:r w:rsidRPr="00B61BE3">
        <w:rPr>
          <w:sz w:val="14"/>
        </w:rPr>
        <w:t xml:space="preserve">      (5)   The arbitrator shall conduct the hearing in accordance with the parties’ agreement. Absent agreement, there shall be no discovery and neither the State Rules of Trial Procedure nor the State Rules of Evidence shall be applied. The arbitrator shall issue a written award within ten days of the close of the hearing setting forth the violations found, if any, and the remedy.</w:t>
      </w:r>
    </w:p>
    <w:p w14:paraId="462A552F" w14:textId="77777777" w:rsidR="00716BC3" w:rsidRPr="00B61BE3" w:rsidRDefault="00716BC3" w:rsidP="00716BC3">
      <w:pPr>
        <w:rPr>
          <w:sz w:val="14"/>
        </w:rPr>
      </w:pPr>
      <w:r w:rsidRPr="00B61BE3">
        <w:rPr>
          <w:sz w:val="14"/>
        </w:rPr>
        <w:t xml:space="preserve">      (6)   Except as otherwise provided by this section, the arbitration shall be conducted, the duty to arbitrate shall be enforceable, and the arbitrator’s award shall be enforceable, under the State Arbitration Act, I.C. 34-57-2-10 et seq.</w:t>
      </w:r>
    </w:p>
    <w:p w14:paraId="6112CCA8" w14:textId="77777777" w:rsidR="00716BC3" w:rsidRPr="00B61BE3" w:rsidRDefault="00716BC3" w:rsidP="00716BC3">
      <w:pPr>
        <w:rPr>
          <w:sz w:val="14"/>
        </w:rPr>
      </w:pPr>
      <w:r w:rsidRPr="00B61BE3">
        <w:rPr>
          <w:sz w:val="14"/>
        </w:rPr>
        <w:t xml:space="preserve">      (7)   The arbitrator’s fees and room rental fees, if any, shall be borne by the losing party, but the parties shall otherwise bear their own costs.</w:t>
      </w:r>
    </w:p>
    <w:p w14:paraId="2942280B" w14:textId="77777777" w:rsidR="00716BC3" w:rsidRPr="00B61BE3" w:rsidRDefault="00716BC3" w:rsidP="00716BC3">
      <w:pPr>
        <w:rPr>
          <w:sz w:val="14"/>
        </w:rPr>
      </w:pPr>
      <w:r w:rsidRPr="00B61BE3">
        <w:rPr>
          <w:sz w:val="14"/>
        </w:rPr>
        <w:t xml:space="preserve">   (C)   Prohibition against strikes and lock outs; impasse procedures.</w:t>
      </w:r>
    </w:p>
    <w:p w14:paraId="6A06EDC2" w14:textId="77777777" w:rsidR="00716BC3" w:rsidRPr="00B61BE3" w:rsidRDefault="00716BC3" w:rsidP="00716BC3">
      <w:pPr>
        <w:rPr>
          <w:sz w:val="14"/>
        </w:rPr>
      </w:pPr>
      <w:r w:rsidRPr="00B61BE3">
        <w:rPr>
          <w:sz w:val="14"/>
        </w:rPr>
        <w:t xml:space="preserve">      (1)   It is unlawful for any employee or employee organization to take part in, assist, or advocate a strike against the employer. The employer may in an action at law or equity, or other proper proceeding, take action against any employee organization, or any person aiding or abetting in a strike, to redress such unlawful act. The employer shall not pay an employee for any day he/she fails to report to work as a result of a strike. The employer shall not lock out its employees.</w:t>
      </w:r>
    </w:p>
    <w:p w14:paraId="26DC1B6C" w14:textId="77777777" w:rsidR="00716BC3" w:rsidRPr="00B61BE3" w:rsidRDefault="00716BC3" w:rsidP="00716BC3">
      <w:pPr>
        <w:rPr>
          <w:sz w:val="14"/>
        </w:rPr>
      </w:pPr>
      <w:r w:rsidRPr="00B61BE3">
        <w:rPr>
          <w:sz w:val="14"/>
        </w:rPr>
        <w:t xml:space="preserve">      (2)   In lieu of strikes, impasses in collective bargaining negotiations shall be resolved as follows:</w:t>
      </w:r>
    </w:p>
    <w:p w14:paraId="6514BFF2" w14:textId="77777777" w:rsidR="00716BC3" w:rsidRPr="00B61BE3" w:rsidRDefault="00716BC3" w:rsidP="00716BC3">
      <w:pPr>
        <w:rPr>
          <w:sz w:val="14"/>
        </w:rPr>
      </w:pPr>
      <w:r w:rsidRPr="00B61BE3">
        <w:rPr>
          <w:sz w:val="14"/>
        </w:rPr>
        <w:t xml:space="preserve">         (a)   Thirty days after the start of collective bargaining negotiations required by division (A) above. Either party may request mediation by a mediator appointed by the FMCS. The mediator, if mutually agreed upon, may facilitate a resolution of the disputed issues, but shall not have binding authority to resolve such dispute.</w:t>
      </w:r>
    </w:p>
    <w:p w14:paraId="68148C37" w14:textId="77777777" w:rsidR="00716BC3" w:rsidRPr="00B61BE3" w:rsidRDefault="00716BC3" w:rsidP="00716BC3">
      <w:pPr>
        <w:rPr>
          <w:sz w:val="14"/>
        </w:rPr>
      </w:pPr>
      <w:r w:rsidRPr="00B61BE3">
        <w:rPr>
          <w:sz w:val="14"/>
        </w:rPr>
        <w:t xml:space="preserve">         (b)   Thirty days after the request for mediation, but only after such request, either party may declare an impasse in collective bargaining negotiations by sending notice to the other, which notice shall identify each issue on which there is impasse and setting forth that party’s final position or offer on each such issue. Within ten days of receipt of such declaration, the other party shall provide written response setting forth its final position or offer on each such issue, and identifying any other issues it believes to be in dispute or unresolved, and its final position or offer on each such issue.</w:t>
      </w:r>
    </w:p>
    <w:p w14:paraId="775409FF" w14:textId="77777777" w:rsidR="00716BC3" w:rsidRPr="00B61BE3" w:rsidRDefault="00716BC3" w:rsidP="00716BC3">
      <w:pPr>
        <w:rPr>
          <w:sz w:val="14"/>
        </w:rPr>
      </w:pPr>
      <w:r w:rsidRPr="00B61BE3">
        <w:rPr>
          <w:sz w:val="14"/>
        </w:rPr>
        <w:t xml:space="preserve">         (c)   If the disputed or unresolved issues are not resolved within 30 days of the response submitted under division (C)(2)(b) above, either party may invoke arbitration under division (B) above, except that before or at the commencement of the hearing, the arbitrator shall ascertain the final position or offer of each party on all issues identified as being in dispute or unresolved, After the hearing, the arbitrator’s award shall adopt only the final position or offer of either party on each issue in dispute or that is unresolved, and he/she shall not craft a different term for the contract. Whichever position or offer the arbitrator adopts shall constitute that part of the collective bargaining contract on the issue and, upon issuance of the award, the collective bargaining contract shall be deemed concluded in all respects.</w:t>
      </w:r>
    </w:p>
    <w:p w14:paraId="6E106AAE" w14:textId="77777777" w:rsidR="00716BC3" w:rsidRDefault="00716BC3" w:rsidP="00716BC3">
      <w:pPr>
        <w:rPr>
          <w:sz w:val="14"/>
        </w:rPr>
      </w:pPr>
      <w:r w:rsidRPr="00B61BE3">
        <w:rPr>
          <w:sz w:val="14"/>
        </w:rPr>
        <w:t>(Ord. 22-0004, passed 2-23-2022)</w:t>
      </w:r>
    </w:p>
    <w:p w14:paraId="06D97666" w14:textId="77777777" w:rsidR="00716BC3" w:rsidRDefault="00716BC3" w:rsidP="00716BC3">
      <w:pPr>
        <w:pStyle w:val="Heading4"/>
      </w:pPr>
      <w:r>
        <w:t>Violation: the plan strengthens collective bargaining not collective bargaining rights</w:t>
      </w:r>
    </w:p>
    <w:p w14:paraId="5F9FCACB" w14:textId="77777777" w:rsidR="00716BC3" w:rsidRDefault="00716BC3" w:rsidP="00716BC3">
      <w:pPr>
        <w:pStyle w:val="Heading4"/>
      </w:pPr>
      <w:r>
        <w:t xml:space="preserve">Prefer it </w:t>
      </w:r>
    </w:p>
    <w:p w14:paraId="1033C03D" w14:textId="77777777" w:rsidR="00716BC3" w:rsidRDefault="00716BC3" w:rsidP="00716BC3">
      <w:pPr>
        <w:pStyle w:val="Heading4"/>
      </w:pPr>
      <w:r>
        <w:t xml:space="preserve">1/ clash – aff skills core neg ground that links to CBR and will skirt out of any rights argument or CBR DA </w:t>
      </w:r>
    </w:p>
    <w:p w14:paraId="2C62AC9E" w14:textId="77777777" w:rsidR="00716BC3" w:rsidRDefault="00716BC3" w:rsidP="00716BC3">
      <w:pPr>
        <w:pStyle w:val="Heading4"/>
      </w:pPr>
      <w:r>
        <w:t xml:space="preserve">2/ topic education – allows the aff to do any collective organizing instead of orienting around labor law </w:t>
      </w:r>
    </w:p>
    <w:p w14:paraId="5EA5DC89" w14:textId="77777777" w:rsidR="00716BC3" w:rsidRDefault="00716BC3" w:rsidP="00716BC3"/>
    <w:p w14:paraId="59389C3C" w14:textId="34BAEF38" w:rsidR="00832E13" w:rsidRPr="009A599F" w:rsidRDefault="00832E13" w:rsidP="00832E13">
      <w:pPr>
        <w:pStyle w:val="Heading4"/>
      </w:pPr>
      <w:r>
        <w:t xml:space="preserve">Vote neg on presumption – 1AC </w:t>
      </w:r>
      <w:r w:rsidR="004A3385">
        <w:t>Jordan and Lyman</w:t>
      </w:r>
      <w:r>
        <w:t xml:space="preserve"> evidence says 1AC can solve if through </w:t>
      </w:r>
      <w:r w:rsidR="004A3385">
        <w:t xml:space="preserve">legal rights not collective bargaining </w:t>
      </w:r>
    </w:p>
    <w:p w14:paraId="6BCE8821" w14:textId="77777777" w:rsidR="00832E13" w:rsidRDefault="00832E13" w:rsidP="00832E13"/>
    <w:p w14:paraId="1727496D" w14:textId="77777777" w:rsidR="00832E13" w:rsidRPr="00716BC3" w:rsidRDefault="00832E13" w:rsidP="00716BC3"/>
    <w:p w14:paraId="6541245F" w14:textId="3D03186C" w:rsidR="009F373D" w:rsidRDefault="009F373D" w:rsidP="00815E42">
      <w:pPr>
        <w:pStyle w:val="Heading2"/>
      </w:pPr>
      <w:r>
        <w:t>T</w:t>
      </w:r>
    </w:p>
    <w:p w14:paraId="3BFF34CA" w14:textId="77777777" w:rsidR="002214C1" w:rsidRPr="00CE4ED1" w:rsidRDefault="002214C1" w:rsidP="002214C1">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A</w:t>
      </w:r>
      <w:r w:rsidRPr="00CE4ED1">
        <w:rPr>
          <w:rFonts w:cs="Calibri"/>
        </w:rPr>
        <w:t>ffs</w:t>
      </w:r>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489909BE" w14:textId="77777777" w:rsidR="002214C1" w:rsidRPr="00CE4ED1" w:rsidRDefault="002214C1" w:rsidP="002214C1">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32178821" w14:textId="77777777" w:rsidR="002214C1" w:rsidRPr="00CE4ED1" w:rsidRDefault="002214C1" w:rsidP="002214C1">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4BCE261D" w14:textId="77777777" w:rsidR="002214C1" w:rsidRPr="00CE4ED1" w:rsidRDefault="002214C1" w:rsidP="002214C1">
      <w:r w:rsidRPr="00CE4ED1">
        <w:t>Black’s Law dictionary defines “</w:t>
      </w:r>
      <w:r w:rsidRPr="006D310A">
        <w:rPr>
          <w:rStyle w:val="StyleUnderline"/>
          <w:highlight w:val="cyan"/>
        </w:rPr>
        <w:t>substantially</w:t>
      </w:r>
      <w:r w:rsidRPr="00CE4ED1">
        <w:t>” as:</w:t>
      </w:r>
    </w:p>
    <w:p w14:paraId="3E99155B" w14:textId="77777777" w:rsidR="002214C1" w:rsidRPr="00CE4ED1" w:rsidRDefault="002214C1" w:rsidP="002214C1">
      <w:r w:rsidRPr="00CE4ED1">
        <w:t xml:space="preserve">“Essentially; </w:t>
      </w:r>
      <w:r w:rsidRPr="006D310A">
        <w:rPr>
          <w:rStyle w:val="Emphasis"/>
          <w:highlight w:val="cyan"/>
        </w:rPr>
        <w:t>without material qualification</w:t>
      </w:r>
      <w:r w:rsidRPr="00CE4ED1">
        <w:t>; in the main; in substance, materially; in a substantial manner. About, actually, competently, and essentially.”</w:t>
      </w:r>
    </w:p>
    <w:p w14:paraId="11D51057" w14:textId="77777777" w:rsidR="002214C1" w:rsidRPr="00CE4ED1" w:rsidRDefault="002214C1" w:rsidP="002214C1">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35E089A3" w14:textId="77777777" w:rsidR="002214C1" w:rsidRPr="00CE4ED1" w:rsidRDefault="002214C1" w:rsidP="002214C1">
      <w:r w:rsidRPr="00CE4ED1">
        <w:rPr>
          <w:rStyle w:val="Style13ptBold"/>
        </w:rPr>
        <w:t>AllVoices, no date,</w:t>
      </w:r>
      <w:r w:rsidRPr="00CE4ED1">
        <w:t xml:space="preserve"> (“What is a Worker?” All Voices, No Date, https://www.allvoices.co/glossary/worker)</w:t>
      </w:r>
    </w:p>
    <w:p w14:paraId="020CF641" w14:textId="77777777" w:rsidR="002214C1" w:rsidRPr="00CE4ED1" w:rsidRDefault="002214C1" w:rsidP="002214C1">
      <w:pPr>
        <w:rPr>
          <w:sz w:val="14"/>
        </w:rPr>
      </w:pPr>
      <w:r w:rsidRPr="00CE4ED1">
        <w:rPr>
          <w:sz w:val="14"/>
        </w:rPr>
        <w:t>Understanding Worker</w:t>
      </w:r>
    </w:p>
    <w:p w14:paraId="464FCC64" w14:textId="77777777" w:rsidR="002214C1" w:rsidRPr="00CE4ED1" w:rsidRDefault="002214C1" w:rsidP="002214C1">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7E60FBAF" w14:textId="77777777" w:rsidR="002214C1" w:rsidRPr="00CE4ED1" w:rsidRDefault="002214C1" w:rsidP="002214C1">
      <w:pPr>
        <w:rPr>
          <w:rStyle w:val="Emphasis"/>
        </w:rPr>
      </w:pPr>
      <w:r w:rsidRPr="00CE4ED1">
        <w:rPr>
          <w:rStyle w:val="Emphasis"/>
        </w:rPr>
        <w:t>Components of Worker</w:t>
      </w:r>
    </w:p>
    <w:p w14:paraId="69A453DF" w14:textId="77777777" w:rsidR="002214C1" w:rsidRPr="00CE4ED1" w:rsidRDefault="002214C1" w:rsidP="002214C1">
      <w:pPr>
        <w:rPr>
          <w:sz w:val="14"/>
        </w:rPr>
      </w:pPr>
      <w:r w:rsidRPr="00CE4ED1">
        <w:rPr>
          <w:sz w:val="14"/>
        </w:rPr>
        <w:t>The concept of a worker involves several key components:</w:t>
      </w:r>
    </w:p>
    <w:p w14:paraId="6032700C" w14:textId="77777777" w:rsidR="002214C1" w:rsidRPr="00CE4ED1" w:rsidRDefault="002214C1" w:rsidP="002214C1">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0A0154A1" w14:textId="77777777" w:rsidR="002214C1" w:rsidRPr="00CE4ED1" w:rsidRDefault="002214C1" w:rsidP="002214C1">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701856EA" w14:textId="77777777" w:rsidR="002214C1" w:rsidRPr="00CE4ED1" w:rsidRDefault="002214C1" w:rsidP="002214C1">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70CB3236" w14:textId="77777777" w:rsidR="002214C1" w:rsidRPr="00CE4ED1" w:rsidRDefault="002214C1" w:rsidP="002214C1">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3E522E57" w14:textId="77777777" w:rsidR="002214C1" w:rsidRPr="00CE4ED1" w:rsidRDefault="002214C1" w:rsidP="002214C1">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35291D68" w14:textId="77777777" w:rsidR="002214C1" w:rsidRPr="00CE4ED1" w:rsidRDefault="002214C1" w:rsidP="002214C1"/>
    <w:p w14:paraId="055A001E" w14:textId="77777777" w:rsidR="002214C1" w:rsidRPr="00CE4ED1" w:rsidRDefault="002214C1" w:rsidP="002214C1">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68C33080" w14:textId="77777777" w:rsidR="002214C1" w:rsidRPr="00CE4ED1" w:rsidRDefault="002214C1" w:rsidP="002214C1"/>
    <w:p w14:paraId="232881C8" w14:textId="77777777" w:rsidR="002214C1" w:rsidRPr="00CE4ED1" w:rsidRDefault="002214C1" w:rsidP="002214C1">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affs to defend large changes to the entire labor force guarantees link uniqueness and makes meaningful neg prep possible.</w:t>
      </w:r>
    </w:p>
    <w:p w14:paraId="3A794EA6" w14:textId="77777777" w:rsidR="009F373D" w:rsidRPr="009F373D" w:rsidRDefault="009F373D" w:rsidP="009F373D"/>
    <w:p w14:paraId="167AD352" w14:textId="77777777" w:rsidR="00EE4C61" w:rsidRDefault="00EE4C61" w:rsidP="00EE4C61">
      <w:pPr>
        <w:pStyle w:val="Heading2"/>
      </w:pPr>
      <w:r>
        <w:t xml:space="preserve">Cap K </w:t>
      </w:r>
    </w:p>
    <w:p w14:paraId="0109A325" w14:textId="77777777" w:rsidR="00EE4C61" w:rsidRPr="003171AC" w:rsidRDefault="00EE4C61" w:rsidP="00EE4C61">
      <w:pPr>
        <w:keepNext/>
        <w:keepLines/>
        <w:spacing w:before="40" w:after="0"/>
        <w:outlineLvl w:val="3"/>
        <w:rPr>
          <w:rFonts w:eastAsia="MS Gothic" w:cs="Times New Roman"/>
          <w:b/>
          <w:color w:val="000000" w:themeColor="text1"/>
          <w:sz w:val="26"/>
        </w:rPr>
      </w:pPr>
      <w:r w:rsidRPr="003171AC">
        <w:rPr>
          <w:rFonts w:eastAsia="MS Gothic" w:cs="Times New Roman"/>
          <w:b/>
          <w:color w:val="000000" w:themeColor="text1"/>
          <w:sz w:val="26"/>
        </w:rPr>
        <w:t xml:space="preserve">State driven labor rights protections facilitate class domination and depoliticization of the proletariat. This cements existential capital accumulation and fascism </w:t>
      </w:r>
    </w:p>
    <w:p w14:paraId="69C47850" w14:textId="77777777" w:rsidR="00EE4C61" w:rsidRPr="003171AC" w:rsidRDefault="00EE4C61" w:rsidP="00EE4C61">
      <w:pPr>
        <w:rPr>
          <w:rFonts w:eastAsia="Calibri"/>
          <w:color w:val="000000" w:themeColor="text1"/>
        </w:rPr>
      </w:pPr>
      <w:r w:rsidRPr="003171AC">
        <w:rPr>
          <w:rFonts w:eastAsia="Calibri"/>
          <w:b/>
          <w:color w:val="000000" w:themeColor="text1"/>
        </w:rPr>
        <w:t>Orihuela 25</w:t>
      </w:r>
      <w:r w:rsidRPr="003171AC">
        <w:rPr>
          <w:rFonts w:eastAsia="Calibri"/>
          <w:color w:val="000000" w:themeColor="text1"/>
        </w:rPr>
        <w:t xml:space="preserve"> (Antonio Orihuela – PhD in History, University of Seville. “The cement of ideology. Facing the nihilism of the society of the spectacle.” </w:t>
      </w:r>
      <w:r w:rsidRPr="003171AC">
        <w:rPr>
          <w:rFonts w:eastAsia="Calibri"/>
          <w:i/>
          <w:color w:val="000000" w:themeColor="text1"/>
        </w:rPr>
        <w:t>Revista Internacional de Educación y Análisis Social Crítico</w:t>
      </w:r>
      <w:r w:rsidRPr="003171AC">
        <w:rPr>
          <w:rFonts w:eastAsia="Calibri"/>
          <w:color w:val="000000" w:themeColor="text1"/>
        </w:rPr>
        <w:t>, Vol. 3, No. 1 (2025), Accessed 7/29/25, #SpreadingPawsitivity</w:t>
      </w:r>
      <w:r w:rsidRPr="003171AC">
        <w:rPr>
          <w:rFonts w:ascii="Segoe UI Emoji" w:eastAsia="Calibri" w:hAnsi="Segoe UI Emoji" w:cs="Segoe UI Emoji"/>
          <w:color w:val="000000" w:themeColor="text1"/>
        </w:rPr>
        <w:t>🐯</w:t>
      </w:r>
      <w:r w:rsidRPr="003171AC">
        <w:rPr>
          <w:rFonts w:eastAsia="Calibri"/>
          <w:color w:val="000000" w:themeColor="text1"/>
        </w:rPr>
        <w:t xml:space="preserve">) </w:t>
      </w:r>
    </w:p>
    <w:p w14:paraId="314885E8" w14:textId="77777777" w:rsidR="00EE4C61" w:rsidRPr="003171AC" w:rsidRDefault="00EE4C61" w:rsidP="00EE4C61">
      <w:pPr>
        <w:rPr>
          <w:rFonts w:eastAsia="Calibri"/>
          <w:color w:val="000000" w:themeColor="text1"/>
          <w:sz w:val="16"/>
        </w:rPr>
      </w:pPr>
      <w:r w:rsidRPr="003171AC">
        <w:rPr>
          <w:rFonts w:eastAsia="Calibri"/>
          <w:color w:val="000000" w:themeColor="text1"/>
          <w:sz w:val="16"/>
        </w:rPr>
        <w:t xml:space="preserve">Hitler won the war. State socialism did not die with the fall of the Berlin Wall (Cruz, 2019). Both are historical experiments -extreme </w:t>
      </w:r>
      <w:r w:rsidRPr="003171AC">
        <w:rPr>
          <w:rFonts w:eastAsia="Calibri"/>
          <w:color w:val="000000" w:themeColor="text1"/>
          <w:u w:val="single"/>
        </w:rPr>
        <w:t>variants of capitalism</w:t>
      </w:r>
      <w:r w:rsidRPr="003171AC">
        <w:rPr>
          <w:rFonts w:eastAsia="Calibri"/>
          <w:color w:val="000000" w:themeColor="text1"/>
          <w:sz w:val="16"/>
        </w:rPr>
        <w:t xml:space="preserve"> in its evolutionary path- mutations through which economic and social systems tested their means of reproduction. The outcomes </w:t>
      </w:r>
      <w:r w:rsidRPr="003171AC">
        <w:rPr>
          <w:rFonts w:eastAsia="Calibri"/>
          <w:color w:val="000000" w:themeColor="text1"/>
          <w:u w:val="single"/>
        </w:rPr>
        <w:t xml:space="preserve">have been assimilated into </w:t>
      </w:r>
      <w:r w:rsidRPr="003171AC">
        <w:rPr>
          <w:rFonts w:eastAsia="Calibri"/>
          <w:color w:val="000000" w:themeColor="text1"/>
          <w:highlight w:val="cyan"/>
          <w:u w:val="single"/>
        </w:rPr>
        <w:t>capitalism</w:t>
      </w:r>
      <w:r w:rsidRPr="003171AC">
        <w:rPr>
          <w:rFonts w:eastAsia="Calibri"/>
          <w:color w:val="000000" w:themeColor="text1"/>
          <w:u w:val="single"/>
        </w:rPr>
        <w:t>’s current form.</w:t>
      </w:r>
      <w:r w:rsidRPr="003171AC">
        <w:rPr>
          <w:rFonts w:eastAsia="Calibri"/>
          <w:color w:val="000000" w:themeColor="text1"/>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4645E95A" w14:textId="77777777" w:rsidR="00EE4C61" w:rsidRPr="003171AC" w:rsidRDefault="00EE4C61" w:rsidP="00EE4C61">
      <w:pPr>
        <w:rPr>
          <w:rFonts w:eastAsia="Calibri"/>
          <w:color w:val="000000" w:themeColor="text1"/>
          <w:sz w:val="16"/>
        </w:rPr>
      </w:pPr>
      <w:r w:rsidRPr="003171AC">
        <w:rPr>
          <w:rFonts w:eastAsia="Calibri"/>
          <w:color w:val="000000" w:themeColor="text1"/>
          <w:sz w:val="16"/>
        </w:rPr>
        <w:t xml:space="preserve">The </w:t>
      </w:r>
      <w:r w:rsidRPr="003171AC">
        <w:rPr>
          <w:rFonts w:eastAsia="Calibri"/>
          <w:color w:val="000000" w:themeColor="text1"/>
          <w:u w:val="single"/>
        </w:rPr>
        <w:t xml:space="preserve">same </w:t>
      </w:r>
      <w:r w:rsidRPr="003171AC">
        <w:rPr>
          <w:rFonts w:eastAsia="Calibri"/>
          <w:color w:val="000000" w:themeColor="text1"/>
          <w:highlight w:val="cyan"/>
          <w:u w:val="single"/>
        </w:rPr>
        <w:t xml:space="preserve">has occurred with </w:t>
      </w:r>
      <w:r w:rsidRPr="003171AC">
        <w:rPr>
          <w:rFonts w:eastAsia="Calibri"/>
          <w:color w:val="000000" w:themeColor="text1"/>
          <w:u w:val="single"/>
        </w:rPr>
        <w:t xml:space="preserve">the functions of </w:t>
      </w:r>
      <w:r w:rsidRPr="003171AC">
        <w:rPr>
          <w:rFonts w:eastAsia="Calibri"/>
          <w:color w:val="000000" w:themeColor="text1"/>
          <w:highlight w:val="cyan"/>
          <w:u w:val="single"/>
        </w:rPr>
        <w:t>social control and</w:t>
      </w:r>
      <w:r w:rsidRPr="003171AC">
        <w:rPr>
          <w:rFonts w:eastAsia="Calibri"/>
          <w:color w:val="000000" w:themeColor="text1"/>
          <w:sz w:val="16"/>
        </w:rPr>
        <w:t xml:space="preserve"> the </w:t>
      </w:r>
      <w:r w:rsidRPr="003171AC">
        <w:rPr>
          <w:rFonts w:eastAsia="Calibri"/>
          <w:color w:val="000000" w:themeColor="text1"/>
          <w:highlight w:val="cyan"/>
          <w:u w:val="single"/>
        </w:rPr>
        <w:t>containment of revolt</w:t>
      </w:r>
      <w:r w:rsidRPr="003171AC">
        <w:rPr>
          <w:rFonts w:eastAsia="Calibri"/>
          <w:color w:val="000000" w:themeColor="text1"/>
          <w:u w:val="single"/>
        </w:rPr>
        <w:t>, all in the name of private property, and with the role of “correcting” the voracity of speculative capital</w:t>
      </w:r>
      <w:r w:rsidRPr="003171AC">
        <w:rPr>
          <w:rFonts w:eastAsia="Calibri"/>
          <w:color w:val="000000" w:themeColor="text1"/>
          <w:sz w:val="16"/>
        </w:rPr>
        <w:t xml:space="preserve"> —</w:t>
      </w:r>
      <w:r w:rsidRPr="003171AC">
        <w:rPr>
          <w:rFonts w:eastAsia="Calibri"/>
          <w:color w:val="000000" w:themeColor="text1"/>
          <w:u w:val="single"/>
        </w:rPr>
        <w:t>ever ready to inject liquidity when the deregulated financial market collapses under its own unchecked speculation.</w:t>
      </w:r>
      <w:r w:rsidRPr="003171AC">
        <w:rPr>
          <w:rFonts w:eastAsia="Calibri"/>
          <w:color w:val="000000" w:themeColor="text1"/>
          <w:sz w:val="16"/>
        </w:rPr>
        <w:t xml:space="preserve"> Remnants of those structures of statist, interventionist, and vigilant marxism, upon which today many more things rest apart from the discourse of our most savage ultra-liberals.</w:t>
      </w:r>
    </w:p>
    <w:p w14:paraId="0315F3E5" w14:textId="77777777" w:rsidR="00EE4C61" w:rsidRPr="003171AC" w:rsidRDefault="00EE4C61" w:rsidP="00EE4C61">
      <w:pPr>
        <w:rPr>
          <w:rFonts w:eastAsia="Calibri"/>
          <w:color w:val="000000" w:themeColor="text1"/>
          <w:sz w:val="16"/>
        </w:rPr>
      </w:pPr>
      <w:r w:rsidRPr="003171AC">
        <w:rPr>
          <w:rFonts w:eastAsia="Calibri"/>
          <w:color w:val="000000" w:themeColor="text1"/>
          <w:u w:val="single"/>
        </w:rPr>
        <w:t>Capitalism is very much alive</w:t>
      </w:r>
      <w:r w:rsidRPr="003171AC">
        <w:rPr>
          <w:rFonts w:eastAsia="Calibri"/>
          <w:color w:val="000000" w:themeColor="text1"/>
          <w:sz w:val="16"/>
        </w:rPr>
        <w:t>…</w:t>
      </w:r>
    </w:p>
    <w:p w14:paraId="7C3A55A1" w14:textId="77777777" w:rsidR="00EE4C61" w:rsidRPr="003171AC" w:rsidRDefault="00EE4C61" w:rsidP="00EE4C61">
      <w:pPr>
        <w:rPr>
          <w:rFonts w:eastAsia="Calibri"/>
          <w:color w:val="000000" w:themeColor="text1"/>
          <w:sz w:val="16"/>
        </w:rPr>
      </w:pPr>
      <w:r w:rsidRPr="003171AC">
        <w:rPr>
          <w:rFonts w:eastAsia="Calibri"/>
          <w:color w:val="000000" w:themeColor="text1"/>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BC15EF">
        <w:rPr>
          <w:rFonts w:eastAsia="Calibri"/>
          <w:color w:val="000000" w:themeColor="text1"/>
          <w:u w:val="single"/>
        </w:rPr>
        <w:t>success</w:t>
      </w:r>
      <w:r w:rsidRPr="003171AC">
        <w:rPr>
          <w:rFonts w:eastAsia="Calibri"/>
          <w:color w:val="000000" w:themeColor="text1"/>
          <w:sz w:val="16"/>
        </w:rPr>
        <w:t xml:space="preserve"> of capitalism </w:t>
      </w:r>
      <w:r w:rsidRPr="00BC15EF">
        <w:rPr>
          <w:rFonts w:eastAsia="Calibri"/>
          <w:color w:val="000000" w:themeColor="text1"/>
          <w:u w:val="single"/>
        </w:rPr>
        <w:t>lies</w:t>
      </w:r>
      <w:r w:rsidRPr="003171AC">
        <w:rPr>
          <w:rFonts w:eastAsia="Calibri"/>
          <w:color w:val="000000" w:themeColor="text1"/>
          <w:u w:val="single"/>
        </w:rPr>
        <w:t xml:space="preserve"> not </w:t>
      </w:r>
      <w:r w:rsidRPr="00BC15EF">
        <w:rPr>
          <w:rFonts w:eastAsia="Calibri"/>
          <w:color w:val="000000" w:themeColor="text1"/>
          <w:u w:val="single"/>
        </w:rPr>
        <w:t>in</w:t>
      </w:r>
      <w:r w:rsidRPr="003171AC">
        <w:rPr>
          <w:rFonts w:eastAsia="Calibri"/>
          <w:color w:val="000000" w:themeColor="text1"/>
          <w:sz w:val="16"/>
        </w:rPr>
        <w:t xml:space="preserve"> its </w:t>
      </w:r>
      <w:r w:rsidRPr="003171AC">
        <w:rPr>
          <w:rFonts w:eastAsia="Calibri"/>
          <w:color w:val="000000" w:themeColor="text1"/>
          <w:u w:val="single"/>
        </w:rPr>
        <w:t xml:space="preserve">economic essence but in </w:t>
      </w:r>
      <w:r w:rsidRPr="00BC15EF">
        <w:rPr>
          <w:rFonts w:eastAsia="Calibri"/>
          <w:color w:val="000000" w:themeColor="text1"/>
          <w:u w:val="single"/>
        </w:rPr>
        <w:t>state intervention</w:t>
      </w:r>
      <w:r w:rsidRPr="003171AC">
        <w:rPr>
          <w:rFonts w:eastAsia="Calibri"/>
          <w:color w:val="000000" w:themeColor="text1"/>
          <w:u w:val="single"/>
        </w:rPr>
        <w:t xml:space="preserve">; without it, capitalism would have disappeared long ago. </w:t>
      </w:r>
      <w:r w:rsidRPr="003171AC">
        <w:rPr>
          <w:rFonts w:eastAsia="Calibri"/>
          <w:color w:val="000000" w:themeColor="text1"/>
          <w:sz w:val="16"/>
        </w:rPr>
        <w:t xml:space="preserve">During the most recent crisis, </w:t>
      </w:r>
      <w:r w:rsidRPr="003171AC">
        <w:rPr>
          <w:rFonts w:eastAsia="Calibri"/>
          <w:color w:val="000000" w:themeColor="text1"/>
          <w:u w:val="single"/>
        </w:rPr>
        <w:t>states transferred trillions</w:t>
      </w:r>
      <w:r w:rsidRPr="003171AC">
        <w:rPr>
          <w:rFonts w:eastAsia="Calibri"/>
          <w:color w:val="000000" w:themeColor="text1"/>
          <w:sz w:val="16"/>
        </w:rPr>
        <w:t xml:space="preserve"> of dollars </w:t>
      </w:r>
      <w:r w:rsidRPr="003171AC">
        <w:rPr>
          <w:rFonts w:eastAsia="Calibri"/>
          <w:color w:val="000000" w:themeColor="text1"/>
          <w:u w:val="single"/>
        </w:rPr>
        <w:t xml:space="preserve">not only to support the speculative financial sector but also </w:t>
      </w:r>
      <w:r w:rsidRPr="00BC15EF">
        <w:rPr>
          <w:rFonts w:eastAsia="Calibri"/>
          <w:color w:val="000000" w:themeColor="text1"/>
          <w:u w:val="single"/>
        </w:rPr>
        <w:t>to sustain</w:t>
      </w:r>
      <w:r w:rsidRPr="003171AC">
        <w:rPr>
          <w:rFonts w:eastAsia="Calibri"/>
          <w:color w:val="000000" w:themeColor="text1"/>
          <w:u w:val="single"/>
        </w:rPr>
        <w:t xml:space="preserve"> other </w:t>
      </w:r>
      <w:r w:rsidRPr="00BC15EF">
        <w:rPr>
          <w:rFonts w:eastAsia="Calibri"/>
          <w:color w:val="000000" w:themeColor="text1"/>
          <w:u w:val="single"/>
        </w:rPr>
        <w:t>productive sectors</w:t>
      </w:r>
      <w:r w:rsidRPr="003171AC">
        <w:rPr>
          <w:rFonts w:eastAsia="Calibri"/>
          <w:color w:val="000000" w:themeColor="text1"/>
          <w:sz w:val="16"/>
        </w:rPr>
        <w:t xml:space="preserve"> (automotive, transport, construction, etc.) </w:t>
      </w:r>
      <w:r w:rsidRPr="003171AC">
        <w:rPr>
          <w:rFonts w:eastAsia="Calibri"/>
          <w:color w:val="000000" w:themeColor="text1"/>
          <w:u w:val="single"/>
        </w:rPr>
        <w:t>and those that reproduce the status quo (</w:t>
      </w:r>
      <w:r w:rsidRPr="003171AC">
        <w:rPr>
          <w:rFonts w:eastAsia="Calibri"/>
          <w:color w:val="000000" w:themeColor="text1"/>
          <w:sz w:val="16"/>
        </w:rPr>
        <w:t xml:space="preserve">official trade unions, media outlets, law enforcement). </w:t>
      </w:r>
      <w:r w:rsidRPr="003171AC">
        <w:rPr>
          <w:rFonts w:eastAsia="Calibri"/>
          <w:color w:val="000000" w:themeColor="text1"/>
          <w:u w:val="single"/>
        </w:rPr>
        <w:t>Outrageous amounts</w:t>
      </w:r>
      <w:r w:rsidRPr="003171AC">
        <w:rPr>
          <w:rFonts w:eastAsia="Calibri"/>
          <w:color w:val="000000" w:themeColor="text1"/>
          <w:sz w:val="16"/>
        </w:rPr>
        <w:t xml:space="preserve"> that </w:t>
      </w:r>
      <w:r w:rsidRPr="003171AC">
        <w:rPr>
          <w:rFonts w:eastAsia="Calibri"/>
          <w:color w:val="000000" w:themeColor="text1"/>
          <w:u w:val="single"/>
        </w:rPr>
        <w:t>they</w:t>
      </w:r>
      <w:r w:rsidRPr="003171AC">
        <w:rPr>
          <w:rFonts w:eastAsia="Calibri"/>
          <w:color w:val="000000" w:themeColor="text1"/>
          <w:sz w:val="16"/>
        </w:rPr>
        <w:t xml:space="preserve"> would </w:t>
      </w:r>
      <w:r w:rsidRPr="003171AC">
        <w:rPr>
          <w:rFonts w:eastAsia="Calibri"/>
          <w:color w:val="000000" w:themeColor="text1"/>
          <w:u w:val="single"/>
        </w:rPr>
        <w:t>never invest in</w:t>
      </w:r>
      <w:r w:rsidRPr="003171AC">
        <w:rPr>
          <w:rFonts w:eastAsia="Calibri"/>
          <w:color w:val="000000" w:themeColor="text1"/>
          <w:sz w:val="16"/>
        </w:rPr>
        <w:t xml:space="preserve"> the </w:t>
      </w:r>
      <w:r w:rsidRPr="003171AC">
        <w:rPr>
          <w:rFonts w:eastAsia="Calibri"/>
          <w:color w:val="000000" w:themeColor="text1"/>
          <w:u w:val="single"/>
        </w:rPr>
        <w:t>health</w:t>
      </w:r>
      <w:r w:rsidRPr="003171AC">
        <w:rPr>
          <w:rFonts w:eastAsia="Calibri"/>
          <w:color w:val="000000" w:themeColor="text1"/>
          <w:sz w:val="16"/>
        </w:rPr>
        <w:t xml:space="preserve"> of their citizens </w:t>
      </w:r>
      <w:r w:rsidRPr="003171AC">
        <w:rPr>
          <w:rFonts w:eastAsia="Calibri"/>
          <w:color w:val="000000" w:themeColor="text1"/>
          <w:u w:val="single"/>
        </w:rPr>
        <w:t>or the</w:t>
      </w:r>
      <w:r w:rsidRPr="003171AC">
        <w:rPr>
          <w:rFonts w:eastAsia="Calibri"/>
          <w:color w:val="000000" w:themeColor="text1"/>
          <w:sz w:val="16"/>
        </w:rPr>
        <w:t xml:space="preserve"> improvement of their </w:t>
      </w:r>
      <w:r w:rsidRPr="003171AC">
        <w:rPr>
          <w:rFonts w:eastAsia="Calibri"/>
          <w:color w:val="000000" w:themeColor="text1"/>
          <w:u w:val="single"/>
        </w:rPr>
        <w:t>environment</w:t>
      </w:r>
      <w:r w:rsidRPr="003171AC">
        <w:rPr>
          <w:rFonts w:eastAsia="Calibri"/>
          <w:color w:val="000000" w:themeColor="text1"/>
          <w:sz w:val="16"/>
        </w:rPr>
        <w:t xml:space="preserve">. All this </w:t>
      </w:r>
      <w:r w:rsidRPr="003171AC">
        <w:rPr>
          <w:rFonts w:eastAsia="Calibri"/>
          <w:color w:val="000000" w:themeColor="text1"/>
          <w:u w:val="single"/>
        </w:rPr>
        <w:t>public pillaging was presented</w:t>
      </w:r>
      <w:r w:rsidRPr="003171AC">
        <w:rPr>
          <w:rFonts w:eastAsia="Calibri"/>
          <w:color w:val="000000" w:themeColor="text1"/>
          <w:sz w:val="16"/>
        </w:rPr>
        <w:t xml:space="preserve"> to citizens </w:t>
      </w:r>
      <w:r w:rsidRPr="003171AC">
        <w:rPr>
          <w:rFonts w:eastAsia="Calibri"/>
          <w:color w:val="000000" w:themeColor="text1"/>
          <w:u w:val="single"/>
        </w:rPr>
        <w:t>as</w:t>
      </w:r>
      <w:r w:rsidRPr="003171AC">
        <w:rPr>
          <w:rFonts w:eastAsia="Calibri"/>
          <w:color w:val="000000" w:themeColor="text1"/>
          <w:sz w:val="16"/>
        </w:rPr>
        <w:t xml:space="preserve"> a </w:t>
      </w:r>
      <w:r w:rsidRPr="003171AC">
        <w:rPr>
          <w:rFonts w:eastAsia="Calibri"/>
          <w:color w:val="000000" w:themeColor="text1"/>
          <w:u w:val="single"/>
        </w:rPr>
        <w:t>necessary</w:t>
      </w:r>
      <w:r w:rsidRPr="003171AC">
        <w:rPr>
          <w:rFonts w:eastAsia="Calibri"/>
          <w:color w:val="000000" w:themeColor="text1"/>
          <w:sz w:val="16"/>
        </w:rPr>
        <w:t xml:space="preserve"> effort </w:t>
      </w:r>
      <w:r w:rsidRPr="003171AC">
        <w:rPr>
          <w:rFonts w:eastAsia="Calibri"/>
          <w:color w:val="000000" w:themeColor="text1"/>
          <w:u w:val="single"/>
        </w:rPr>
        <w:t xml:space="preserve">to preserve the </w:t>
      </w:r>
      <w:r w:rsidRPr="003171AC">
        <w:rPr>
          <w:rFonts w:eastAsia="Calibri"/>
          <w:color w:val="000000" w:themeColor="text1"/>
          <w:sz w:val="16"/>
        </w:rPr>
        <w:t xml:space="preserve">so-called </w:t>
      </w:r>
      <w:r w:rsidRPr="003171AC">
        <w:rPr>
          <w:rFonts w:eastAsia="Calibri"/>
          <w:color w:val="000000" w:themeColor="text1"/>
          <w:u w:val="single"/>
        </w:rPr>
        <w:t xml:space="preserve">welfare state, </w:t>
      </w:r>
      <w:r w:rsidRPr="003171AC">
        <w:rPr>
          <w:rFonts w:eastAsia="Calibri"/>
          <w:color w:val="000000" w:themeColor="text1"/>
          <w:sz w:val="16"/>
        </w:rPr>
        <w:t xml:space="preserve">that </w:t>
      </w:r>
      <w:r w:rsidRPr="003171AC">
        <w:rPr>
          <w:rFonts w:eastAsia="Calibri"/>
          <w:color w:val="000000" w:themeColor="text1"/>
          <w:u w:val="single"/>
        </w:rPr>
        <w:t>invention</w:t>
      </w:r>
      <w:r w:rsidRPr="003171AC">
        <w:rPr>
          <w:rFonts w:eastAsia="Calibri"/>
          <w:color w:val="000000" w:themeColor="text1"/>
          <w:sz w:val="16"/>
        </w:rPr>
        <w:t xml:space="preserve"> of social democracy which, far from benefitting those at the bottom, </w:t>
      </w:r>
      <w:r w:rsidRPr="003171AC">
        <w:rPr>
          <w:rFonts w:eastAsia="Calibri"/>
          <w:color w:val="000000" w:themeColor="text1"/>
          <w:u w:val="single"/>
        </w:rPr>
        <w:t>served to dismantle a conscious, combative, and organised labour movement</w:t>
      </w:r>
      <w:r w:rsidRPr="003171AC">
        <w:rPr>
          <w:rFonts w:eastAsia="Calibri"/>
          <w:color w:val="000000" w:themeColor="text1"/>
          <w:sz w:val="16"/>
        </w:rPr>
        <w:t>, while justifying in the name of the common good the state’s rise as the primary exploiter of the working class.</w:t>
      </w:r>
    </w:p>
    <w:p w14:paraId="64F3FF98" w14:textId="77777777" w:rsidR="00EE4C61" w:rsidRPr="003171AC" w:rsidRDefault="00EE4C61" w:rsidP="00EE4C61">
      <w:pPr>
        <w:rPr>
          <w:rFonts w:eastAsia="Calibri"/>
          <w:color w:val="000000" w:themeColor="text1"/>
          <w:sz w:val="16"/>
        </w:rPr>
      </w:pPr>
      <w:r w:rsidRPr="003171AC">
        <w:rPr>
          <w:rFonts w:eastAsia="Calibri"/>
          <w:color w:val="000000" w:themeColor="text1"/>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3171AC">
        <w:rPr>
          <w:rFonts w:eastAsia="Calibri"/>
          <w:color w:val="000000" w:themeColor="text1"/>
          <w:u w:val="single"/>
        </w:rPr>
        <w:t>rule of law serves only to fill prisons with the poor</w:t>
      </w:r>
      <w:r w:rsidRPr="003171AC">
        <w:rPr>
          <w:rFonts w:eastAsia="Calibri"/>
          <w:color w:val="000000" w:themeColor="text1"/>
          <w:sz w:val="16"/>
        </w:rPr>
        <w:t xml:space="preserve"> (Armendáriz, 2016). The </w:t>
      </w:r>
      <w:r w:rsidRPr="003171AC">
        <w:rPr>
          <w:rFonts w:eastAsia="Calibri"/>
          <w:color w:val="000000" w:themeColor="text1"/>
          <w:highlight w:val="cyan"/>
          <w:u w:val="single"/>
        </w:rPr>
        <w:t>law is tailor-made for the wealthy</w:t>
      </w:r>
      <w:r w:rsidRPr="003171AC">
        <w:rPr>
          <w:rFonts w:eastAsia="Calibri"/>
          <w:color w:val="000000" w:themeColor="text1"/>
          <w:u w:val="single"/>
        </w:rPr>
        <w:t>: it protects them, but it does not hold them to account</w:t>
      </w:r>
      <w:r w:rsidRPr="003171AC">
        <w:rPr>
          <w:rFonts w:eastAsia="Calibri"/>
          <w:color w:val="000000" w:themeColor="text1"/>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7FA14F98" w14:textId="77777777" w:rsidR="00EE4C61" w:rsidRPr="003171AC" w:rsidRDefault="00EE4C61" w:rsidP="00EE4C61">
      <w:pPr>
        <w:rPr>
          <w:rFonts w:eastAsia="Calibri"/>
          <w:color w:val="000000" w:themeColor="text1"/>
          <w:sz w:val="16"/>
        </w:rPr>
      </w:pPr>
      <w:r w:rsidRPr="003171AC">
        <w:rPr>
          <w:rFonts w:eastAsia="Calibri"/>
          <w:color w:val="000000" w:themeColor="text1"/>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6A777134" w14:textId="77777777" w:rsidR="00EE4C61" w:rsidRPr="003171AC" w:rsidRDefault="00EE4C61" w:rsidP="00EE4C61">
      <w:pPr>
        <w:rPr>
          <w:rFonts w:eastAsia="Calibri"/>
          <w:color w:val="000000" w:themeColor="text1"/>
          <w:sz w:val="16"/>
        </w:rPr>
      </w:pPr>
      <w:r w:rsidRPr="003171AC">
        <w:rPr>
          <w:rFonts w:eastAsia="Calibri"/>
          <w:color w:val="000000" w:themeColor="text1"/>
          <w:sz w:val="16"/>
        </w:rPr>
        <w:t xml:space="preserve">The </w:t>
      </w:r>
      <w:r w:rsidRPr="003171AC">
        <w:rPr>
          <w:rFonts w:eastAsia="Calibri"/>
          <w:color w:val="000000" w:themeColor="text1"/>
          <w:highlight w:val="cyan"/>
          <w:u w:val="single"/>
        </w:rPr>
        <w:t>state was</w:t>
      </w:r>
      <w:r w:rsidRPr="003171AC">
        <w:rPr>
          <w:rFonts w:eastAsia="Calibri"/>
          <w:color w:val="000000" w:themeColor="text1"/>
          <w:u w:val="single"/>
        </w:rPr>
        <w:t xml:space="preserve"> not </w:t>
      </w:r>
      <w:r w:rsidRPr="003171AC">
        <w:rPr>
          <w:rFonts w:eastAsia="Calibri"/>
          <w:color w:val="000000" w:themeColor="text1"/>
          <w:highlight w:val="cyan"/>
          <w:u w:val="single"/>
        </w:rPr>
        <w:t>confronted by</w:t>
      </w:r>
      <w:r w:rsidRPr="003171AC">
        <w:rPr>
          <w:rFonts w:eastAsia="Calibri"/>
          <w:color w:val="000000" w:themeColor="text1"/>
          <w:u w:val="single"/>
        </w:rPr>
        <w:t xml:space="preserve"> a helpless society or isolated, degraded individuals, but by </w:t>
      </w:r>
      <w:r w:rsidRPr="003171AC">
        <w:rPr>
          <w:rFonts w:eastAsia="Calibri"/>
          <w:color w:val="000000" w:themeColor="text1"/>
          <w:highlight w:val="cyan"/>
          <w:u w:val="single"/>
        </w:rPr>
        <w:t xml:space="preserve">a countersociety willing to organise social life around principles alien to capitalism </w:t>
      </w:r>
      <w:r w:rsidRPr="003171AC">
        <w:rPr>
          <w:rFonts w:eastAsia="Calibri"/>
          <w:color w:val="000000" w:themeColor="text1"/>
          <w:u w:val="single"/>
        </w:rPr>
        <w:t>and statist forms of power</w:t>
      </w:r>
      <w:r w:rsidRPr="003171AC">
        <w:rPr>
          <w:rFonts w:eastAsia="Calibri"/>
          <w:color w:val="000000" w:themeColor="text1"/>
          <w:sz w:val="16"/>
        </w:rPr>
        <w:t xml:space="preserve"> (Ovejero, 2017). </w:t>
      </w:r>
      <w:r w:rsidRPr="003171AC">
        <w:rPr>
          <w:rFonts w:eastAsia="Calibri"/>
          <w:color w:val="000000" w:themeColor="text1"/>
          <w:u w:val="single"/>
        </w:rPr>
        <w:t>Its strength and power of attraction were so great that only a war of extermination could put an end to it</w:t>
      </w:r>
      <w:r w:rsidRPr="003171AC">
        <w:rPr>
          <w:rFonts w:eastAsia="Calibri"/>
          <w:color w:val="000000" w:themeColor="text1"/>
          <w:sz w:val="16"/>
        </w:rPr>
        <w:t xml:space="preserve"> —</w:t>
      </w:r>
      <w:r w:rsidRPr="003171AC">
        <w:rPr>
          <w:rFonts w:eastAsia="Calibri"/>
          <w:color w:val="000000" w:themeColor="text1"/>
          <w:u w:val="single"/>
        </w:rPr>
        <w:t>burying the Ideal in a mass grave of forgetting, of erasure, of what “never happened.”</w:t>
      </w:r>
      <w:r w:rsidRPr="003171AC">
        <w:rPr>
          <w:rFonts w:eastAsia="Calibri"/>
          <w:color w:val="000000" w:themeColor="text1"/>
          <w:sz w:val="16"/>
          <w:highlight w:val="cyan"/>
        </w:rPr>
        <w:t xml:space="preserve"> </w:t>
      </w:r>
      <w:r w:rsidRPr="003171AC">
        <w:rPr>
          <w:rFonts w:eastAsia="Calibri"/>
          <w:color w:val="000000" w:themeColor="text1"/>
          <w:highlight w:val="cyan"/>
          <w:u w:val="single"/>
        </w:rPr>
        <w:t>What followed was the state’s appropriation of proletarian initiative</w:t>
      </w:r>
      <w:r w:rsidRPr="003171AC">
        <w:rPr>
          <w:rFonts w:eastAsia="Calibri"/>
          <w:color w:val="000000" w:themeColor="text1"/>
          <w:sz w:val="16"/>
        </w:rPr>
        <w:t xml:space="preserve">. From then on, the </w:t>
      </w:r>
      <w:r w:rsidRPr="003171AC">
        <w:rPr>
          <w:rFonts w:eastAsia="Calibri"/>
          <w:color w:val="000000" w:themeColor="text1"/>
          <w:highlight w:val="cyan"/>
          <w:u w:val="single"/>
        </w:rPr>
        <w:t xml:space="preserve">conditions of working-class life </w:t>
      </w:r>
      <w:r w:rsidRPr="003171AC">
        <w:rPr>
          <w:rFonts w:eastAsia="Calibri"/>
          <w:color w:val="000000" w:themeColor="text1"/>
          <w:u w:val="single"/>
        </w:rPr>
        <w:t xml:space="preserve">would </w:t>
      </w:r>
      <w:r w:rsidRPr="003171AC">
        <w:rPr>
          <w:rFonts w:eastAsia="Calibri"/>
          <w:color w:val="000000" w:themeColor="text1"/>
          <w:highlight w:val="cyan"/>
          <w:u w:val="single"/>
        </w:rPr>
        <w:t xml:space="preserve">no longer </w:t>
      </w:r>
      <w:r w:rsidRPr="003171AC">
        <w:rPr>
          <w:rFonts w:eastAsia="Calibri"/>
          <w:color w:val="000000" w:themeColor="text1"/>
          <w:u w:val="single"/>
        </w:rPr>
        <w:t xml:space="preserve">be </w:t>
      </w:r>
      <w:r w:rsidRPr="003171AC">
        <w:rPr>
          <w:rFonts w:eastAsia="Calibri"/>
          <w:color w:val="000000" w:themeColor="text1"/>
          <w:highlight w:val="cyan"/>
          <w:u w:val="single"/>
        </w:rPr>
        <w:t>determined by workers themselves, but imposed by the state.</w:t>
      </w:r>
      <w:r w:rsidRPr="003171AC">
        <w:rPr>
          <w:rFonts w:eastAsia="Calibri"/>
          <w:color w:val="000000" w:themeColor="text1"/>
          <w:sz w:val="16"/>
        </w:rPr>
        <w:t xml:space="preserve"> It would decide how workers should associate, what education they should receive, what culture was appropriate for them, and at what prices they should purchase their food. The </w:t>
      </w:r>
      <w:r w:rsidRPr="003171AC">
        <w:rPr>
          <w:rFonts w:eastAsia="Calibri"/>
          <w:color w:val="000000" w:themeColor="text1"/>
          <w:u w:val="single"/>
        </w:rPr>
        <w:t>state and capital</w:t>
      </w:r>
      <w:r w:rsidRPr="003171AC">
        <w:rPr>
          <w:rFonts w:eastAsia="Calibri"/>
          <w:color w:val="000000" w:themeColor="text1"/>
          <w:sz w:val="16"/>
        </w:rPr>
        <w:t xml:space="preserve"> would then </w:t>
      </w:r>
      <w:r w:rsidRPr="003171AC">
        <w:rPr>
          <w:rFonts w:eastAsia="Calibri"/>
          <w:color w:val="000000" w:themeColor="text1"/>
          <w:u w:val="single"/>
        </w:rPr>
        <w:t>extend their dominion over every aspect of social life</w:t>
      </w:r>
      <w:r w:rsidRPr="003171AC">
        <w:rPr>
          <w:rFonts w:eastAsia="Calibri"/>
          <w:color w:val="000000" w:themeColor="text1"/>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033EC2D1" w14:textId="77777777" w:rsidR="00EE4C61" w:rsidRPr="003171AC" w:rsidRDefault="00EE4C61" w:rsidP="00EE4C61">
      <w:pPr>
        <w:rPr>
          <w:rFonts w:eastAsia="Calibri"/>
          <w:color w:val="000000" w:themeColor="text1"/>
          <w:sz w:val="16"/>
        </w:rPr>
      </w:pPr>
      <w:r w:rsidRPr="003171AC">
        <w:rPr>
          <w:rFonts w:eastAsia="Calibri"/>
          <w:color w:val="000000" w:themeColor="text1"/>
          <w:sz w:val="16"/>
        </w:rPr>
        <w:t>The All-Powerful state</w:t>
      </w:r>
    </w:p>
    <w:p w14:paraId="19C4871F" w14:textId="77777777" w:rsidR="00EE4C61" w:rsidRPr="003171AC" w:rsidRDefault="00EE4C61" w:rsidP="00EE4C61">
      <w:pPr>
        <w:rPr>
          <w:rFonts w:eastAsia="Calibri"/>
          <w:color w:val="000000" w:themeColor="text1"/>
          <w:u w:val="single"/>
        </w:rPr>
      </w:pPr>
      <w:r w:rsidRPr="003171AC">
        <w:rPr>
          <w:rFonts w:eastAsia="Calibri"/>
          <w:color w:val="000000" w:themeColor="text1"/>
          <w:u w:val="single"/>
        </w:rPr>
        <w:t>The state</w:t>
      </w:r>
      <w:r w:rsidRPr="003171AC">
        <w:rPr>
          <w:rFonts w:eastAsia="Calibri"/>
          <w:color w:val="000000" w:themeColor="text1"/>
          <w:sz w:val="16"/>
        </w:rPr>
        <w:t xml:space="preserve"> has </w:t>
      </w:r>
      <w:r w:rsidRPr="003171AC">
        <w:rPr>
          <w:rFonts w:eastAsia="Calibri"/>
          <w:color w:val="000000" w:themeColor="text1"/>
          <w:u w:val="single"/>
        </w:rPr>
        <w:t>claimed for itself the authority to decide what</w:t>
      </w:r>
      <w:r w:rsidRPr="003171AC">
        <w:rPr>
          <w:rFonts w:eastAsia="Calibri"/>
          <w:color w:val="000000" w:themeColor="text1"/>
          <w:sz w:val="16"/>
        </w:rPr>
        <w:t xml:space="preserve"> kinds of </w:t>
      </w:r>
      <w:r w:rsidRPr="003171AC">
        <w:rPr>
          <w:rFonts w:eastAsia="Calibri"/>
          <w:color w:val="000000" w:themeColor="text1"/>
          <w:u w:val="single"/>
        </w:rPr>
        <w:t>bonds may or may not be formed between people. It defines</w:t>
      </w:r>
      <w:r w:rsidRPr="003171AC">
        <w:rPr>
          <w:rFonts w:eastAsia="Calibri"/>
          <w:color w:val="000000" w:themeColor="text1"/>
          <w:sz w:val="16"/>
        </w:rPr>
        <w:t xml:space="preserve"> the </w:t>
      </w:r>
      <w:r w:rsidRPr="003171AC">
        <w:rPr>
          <w:rFonts w:eastAsia="Calibri"/>
          <w:color w:val="000000" w:themeColor="text1"/>
          <w:u w:val="single"/>
        </w:rPr>
        <w:t>general interest, absorbs social functions, and promotes a narrow form of individualism</w:t>
      </w:r>
      <w:r w:rsidRPr="003171AC">
        <w:rPr>
          <w:rFonts w:eastAsia="Calibri"/>
          <w:color w:val="000000" w:themeColor="text1"/>
          <w:sz w:val="16"/>
        </w:rPr>
        <w:t xml:space="preserve"> —one </w:t>
      </w:r>
      <w:r w:rsidRPr="003171AC">
        <w:rPr>
          <w:rFonts w:eastAsia="Calibri"/>
          <w:color w:val="000000" w:themeColor="text1"/>
          <w:u w:val="single"/>
        </w:rPr>
        <w:t>that</w:t>
      </w:r>
      <w:r w:rsidRPr="003171AC">
        <w:rPr>
          <w:rFonts w:eastAsia="Calibri"/>
          <w:color w:val="000000" w:themeColor="text1"/>
          <w:sz w:val="16"/>
        </w:rPr>
        <w:t xml:space="preserve">, just as it </w:t>
      </w:r>
      <w:r w:rsidRPr="003171AC">
        <w:rPr>
          <w:rFonts w:eastAsia="Calibri"/>
          <w:color w:val="000000" w:themeColor="text1"/>
          <w:u w:val="single"/>
        </w:rPr>
        <w:t xml:space="preserve">establishes the citizen’s duties toward the </w:t>
      </w:r>
      <w:r w:rsidRPr="003171AC">
        <w:rPr>
          <w:rFonts w:eastAsia="Calibri"/>
          <w:color w:val="000000" w:themeColor="text1"/>
          <w:sz w:val="16"/>
        </w:rPr>
        <w:t xml:space="preserve">state, frees the citizen from any duty toward their fellow human beings. </w:t>
      </w:r>
      <w:r w:rsidRPr="003171AC">
        <w:rPr>
          <w:rFonts w:eastAsia="Calibri"/>
          <w:color w:val="000000" w:themeColor="text1"/>
          <w:u w:val="single"/>
        </w:rPr>
        <w:t>There is nothing left for us to do for one another, because that is “the state’s job”. The logical consequence of internalising this mandate is</w:t>
      </w:r>
      <w:r w:rsidRPr="003171AC">
        <w:rPr>
          <w:rFonts w:eastAsia="Calibri"/>
          <w:color w:val="000000" w:themeColor="text1"/>
          <w:sz w:val="16"/>
        </w:rPr>
        <w:t xml:space="preserve"> the </w:t>
      </w:r>
      <w:r w:rsidRPr="003171AC">
        <w:rPr>
          <w:rFonts w:eastAsia="Calibri"/>
          <w:color w:val="000000" w:themeColor="text1"/>
          <w:u w:val="single"/>
        </w:rPr>
        <w:t>prevailing indifference toward</w:t>
      </w:r>
      <w:r w:rsidRPr="003171AC">
        <w:rPr>
          <w:rFonts w:eastAsia="Calibri"/>
          <w:color w:val="000000" w:themeColor="text1"/>
          <w:sz w:val="16"/>
        </w:rPr>
        <w:t xml:space="preserve"> the </w:t>
      </w:r>
      <w:r w:rsidRPr="003171AC">
        <w:rPr>
          <w:rFonts w:eastAsia="Calibri"/>
          <w:color w:val="000000" w:themeColor="text1"/>
          <w:u w:val="single"/>
        </w:rPr>
        <w:t>suffering of others.</w:t>
      </w:r>
    </w:p>
    <w:p w14:paraId="238076C6" w14:textId="77777777" w:rsidR="00EE4C61" w:rsidRPr="003171AC" w:rsidRDefault="00EE4C61" w:rsidP="00EE4C61">
      <w:pPr>
        <w:rPr>
          <w:rFonts w:eastAsia="Calibri"/>
          <w:color w:val="000000" w:themeColor="text1"/>
          <w:sz w:val="16"/>
        </w:rPr>
      </w:pPr>
      <w:r w:rsidRPr="003171AC">
        <w:rPr>
          <w:rFonts w:eastAsia="Calibri"/>
          <w:color w:val="000000" w:themeColor="text1"/>
          <w:sz w:val="16"/>
        </w:rPr>
        <w:t xml:space="preserve">The primary function of the state is to prevent those below from organising to overcome the social and economic isolation in which they are kept (Cisneros, 2015). </w:t>
      </w:r>
      <w:r w:rsidRPr="003171AC">
        <w:rPr>
          <w:rFonts w:eastAsia="Calibri"/>
          <w:color w:val="000000" w:themeColor="text1"/>
          <w:u w:val="single"/>
        </w:rPr>
        <w:t>While</w:t>
      </w:r>
      <w:r w:rsidRPr="003171AC">
        <w:rPr>
          <w:rFonts w:eastAsia="Calibri"/>
          <w:color w:val="000000" w:themeColor="text1"/>
          <w:sz w:val="16"/>
        </w:rPr>
        <w:t xml:space="preserve"> the </w:t>
      </w:r>
      <w:r w:rsidRPr="003171AC">
        <w:rPr>
          <w:rFonts w:eastAsia="Calibri"/>
          <w:color w:val="000000" w:themeColor="text1"/>
          <w:u w:val="single"/>
        </w:rPr>
        <w:t>dominant classes organise politically around it, the state -relentlessly working for the political disorganisation of the popular classes- can continue to present itself as the only reliable actor</w:t>
      </w:r>
      <w:r w:rsidRPr="003171AC">
        <w:rPr>
          <w:rFonts w:eastAsia="Calibri"/>
          <w:color w:val="000000" w:themeColor="text1"/>
          <w:sz w:val="16"/>
        </w:rPr>
        <w:t xml:space="preserve">, one </w:t>
      </w:r>
      <w:r w:rsidRPr="003171AC">
        <w:rPr>
          <w:rFonts w:eastAsia="Calibri"/>
          <w:color w:val="000000" w:themeColor="text1"/>
          <w:u w:val="single"/>
        </w:rPr>
        <w:t>that abides by the rules of the democratic game, a game whose rules are written by those same dominant classes.</w:t>
      </w:r>
      <w:r w:rsidRPr="003171AC">
        <w:rPr>
          <w:rFonts w:eastAsia="Calibri"/>
          <w:color w:val="000000" w:themeColor="text1"/>
          <w:sz w:val="16"/>
        </w:rPr>
        <w:t xml:space="preserve"> Within that game, the </w:t>
      </w:r>
      <w:r w:rsidRPr="003171AC">
        <w:rPr>
          <w:rFonts w:eastAsia="Calibri"/>
          <w:color w:val="000000" w:themeColor="text1"/>
          <w:u w:val="single"/>
        </w:rPr>
        <w:t>people below remain politically excluded, economically dominated, and ideologically controlled. The state does not simply require subjects willing to repress others through its legal, police, military, educational, healthcare, and media apparatuses.</w:t>
      </w:r>
      <w:r w:rsidRPr="003171AC">
        <w:rPr>
          <w:rFonts w:eastAsia="Calibri"/>
          <w:color w:val="000000" w:themeColor="text1"/>
          <w:sz w:val="16"/>
        </w:rPr>
        <w:t xml:space="preserve"> </w:t>
      </w:r>
      <w:r w:rsidRPr="003171AC">
        <w:rPr>
          <w:rFonts w:eastAsia="Calibri"/>
          <w:color w:val="000000" w:themeColor="text1"/>
          <w:u w:val="single"/>
        </w:rPr>
        <w:t>It</w:t>
      </w:r>
      <w:r w:rsidRPr="003171AC">
        <w:rPr>
          <w:rFonts w:eastAsia="Calibri"/>
          <w:color w:val="000000" w:themeColor="text1"/>
          <w:sz w:val="16"/>
        </w:rPr>
        <w:t xml:space="preserve"> also </w:t>
      </w:r>
      <w:r w:rsidRPr="003171AC">
        <w:rPr>
          <w:rFonts w:eastAsia="Calibri"/>
          <w:color w:val="000000" w:themeColor="text1"/>
          <w:u w:val="single"/>
        </w:rPr>
        <w:t>requires subjects</w:t>
      </w:r>
      <w:r w:rsidRPr="003171AC">
        <w:rPr>
          <w:rFonts w:eastAsia="Calibri"/>
          <w:color w:val="000000" w:themeColor="text1"/>
          <w:sz w:val="16"/>
        </w:rPr>
        <w:t xml:space="preserve"> who </w:t>
      </w:r>
      <w:r w:rsidRPr="003171AC">
        <w:rPr>
          <w:rFonts w:eastAsia="Calibri"/>
          <w:color w:val="000000" w:themeColor="text1"/>
          <w:u w:val="single"/>
        </w:rPr>
        <w:t>desire their own repression. Individuals willing to trade freedom and autonomy for</w:t>
      </w:r>
      <w:r w:rsidRPr="003171AC">
        <w:rPr>
          <w:rFonts w:eastAsia="Calibri"/>
          <w:color w:val="000000" w:themeColor="text1"/>
          <w:sz w:val="16"/>
        </w:rPr>
        <w:t xml:space="preserve"> the </w:t>
      </w:r>
      <w:r w:rsidRPr="003171AC">
        <w:rPr>
          <w:rFonts w:eastAsia="Calibri"/>
          <w:color w:val="000000" w:themeColor="text1"/>
          <w:u w:val="single"/>
        </w:rPr>
        <w:t>promise of security</w:t>
      </w:r>
      <w:r w:rsidRPr="003171AC">
        <w:rPr>
          <w:rFonts w:eastAsia="Calibri"/>
          <w:color w:val="000000" w:themeColor="text1"/>
          <w:sz w:val="16"/>
        </w:rPr>
        <w:t xml:space="preserve">, in exchange for </w:t>
      </w:r>
      <w:r w:rsidRPr="003171AC">
        <w:rPr>
          <w:rFonts w:eastAsia="Calibri"/>
          <w:color w:val="000000" w:themeColor="text1"/>
          <w:u w:val="single"/>
        </w:rPr>
        <w:t>crumbs of food</w:t>
      </w:r>
      <w:r w:rsidRPr="003171AC">
        <w:rPr>
          <w:rFonts w:eastAsia="Calibri"/>
          <w:color w:val="000000" w:themeColor="text1"/>
          <w:sz w:val="16"/>
        </w:rPr>
        <w:t xml:space="preserve">, tolerance, </w:t>
      </w:r>
      <w:r w:rsidRPr="003171AC">
        <w:rPr>
          <w:rFonts w:eastAsia="Calibri"/>
          <w:color w:val="000000" w:themeColor="text1"/>
          <w:u w:val="single"/>
        </w:rPr>
        <w:t xml:space="preserve">and recognition, all managed by the state as tools to divide us further, </w:t>
      </w:r>
      <w:r w:rsidRPr="003171AC">
        <w:rPr>
          <w:rFonts w:eastAsia="Calibri"/>
          <w:color w:val="000000" w:themeColor="text1"/>
          <w:sz w:val="16"/>
        </w:rPr>
        <w:t>to</w:t>
      </w:r>
      <w:r w:rsidRPr="003171AC">
        <w:rPr>
          <w:rFonts w:eastAsia="Calibri"/>
          <w:color w:val="000000" w:themeColor="text1"/>
          <w:u w:val="single"/>
        </w:rPr>
        <w:t xml:space="preserve"> rank identities</w:t>
      </w:r>
      <w:r w:rsidRPr="003171AC">
        <w:rPr>
          <w:rFonts w:eastAsia="Calibri"/>
          <w:color w:val="000000" w:themeColor="text1"/>
          <w:sz w:val="16"/>
        </w:rPr>
        <w:t xml:space="preserve">, to </w:t>
      </w:r>
      <w:r w:rsidRPr="003171AC">
        <w:rPr>
          <w:rFonts w:eastAsia="Calibri"/>
          <w:color w:val="000000" w:themeColor="text1"/>
          <w:u w:val="single"/>
        </w:rPr>
        <w:t>organise desire,</w:t>
      </w:r>
      <w:r w:rsidRPr="003171AC">
        <w:rPr>
          <w:rFonts w:eastAsia="Calibri"/>
          <w:color w:val="000000" w:themeColor="text1"/>
          <w:sz w:val="16"/>
        </w:rPr>
        <w:t xml:space="preserve"> to </w:t>
      </w:r>
      <w:r w:rsidRPr="003171AC">
        <w:rPr>
          <w:rFonts w:eastAsia="Calibri"/>
          <w:color w:val="000000" w:themeColor="text1"/>
          <w:u w:val="single"/>
        </w:rPr>
        <w:t>erode any sign of solidarity or communal life, and</w:t>
      </w:r>
      <w:r w:rsidRPr="003171AC">
        <w:rPr>
          <w:rFonts w:eastAsia="Calibri"/>
          <w:color w:val="000000" w:themeColor="text1"/>
          <w:sz w:val="16"/>
        </w:rPr>
        <w:t xml:space="preserve"> to </w:t>
      </w:r>
      <w:r w:rsidRPr="003171AC">
        <w:rPr>
          <w:rFonts w:eastAsia="Calibri"/>
          <w:color w:val="000000" w:themeColor="text1"/>
          <w:u w:val="single"/>
        </w:rPr>
        <w:t>facilitate</w:t>
      </w:r>
      <w:r w:rsidRPr="003171AC">
        <w:rPr>
          <w:rFonts w:eastAsia="Calibri"/>
          <w:color w:val="000000" w:themeColor="text1"/>
          <w:sz w:val="16"/>
        </w:rPr>
        <w:t xml:space="preserve"> the </w:t>
      </w:r>
      <w:r w:rsidRPr="003171AC">
        <w:rPr>
          <w:rFonts w:eastAsia="Calibri"/>
          <w:color w:val="000000" w:themeColor="text1"/>
          <w:u w:val="single"/>
        </w:rPr>
        <w:t>exploitation of all.</w:t>
      </w:r>
      <w:r w:rsidRPr="003171AC">
        <w:rPr>
          <w:rFonts w:eastAsia="Calibri"/>
          <w:color w:val="000000" w:themeColor="text1"/>
          <w:sz w:val="16"/>
        </w:rPr>
        <w:t xml:space="preserve"> If there is such a thing as micro-politics, it is the one the state fabricates for all of us, with each of us in mind.</w:t>
      </w:r>
    </w:p>
    <w:p w14:paraId="1259517D" w14:textId="77777777" w:rsidR="00EE4C61" w:rsidRPr="003171AC" w:rsidRDefault="00EE4C61" w:rsidP="00EE4C61">
      <w:pPr>
        <w:rPr>
          <w:rFonts w:eastAsia="Calibri"/>
          <w:color w:val="000000" w:themeColor="text1"/>
          <w:sz w:val="16"/>
        </w:rPr>
      </w:pPr>
      <w:r w:rsidRPr="00BC15EF">
        <w:rPr>
          <w:rFonts w:eastAsia="Calibri"/>
          <w:color w:val="000000" w:themeColor="text1"/>
          <w:u w:val="single"/>
        </w:rPr>
        <w:t>We are</w:t>
      </w:r>
      <w:r w:rsidRPr="003171AC">
        <w:rPr>
          <w:rFonts w:eastAsia="Calibri"/>
          <w:color w:val="000000" w:themeColor="text1"/>
          <w:sz w:val="16"/>
        </w:rPr>
        <w:t xml:space="preserve"> only </w:t>
      </w:r>
      <w:r w:rsidRPr="00BC15EF">
        <w:rPr>
          <w:rFonts w:eastAsia="Calibri"/>
          <w:color w:val="000000" w:themeColor="text1"/>
          <w:u w:val="single"/>
        </w:rPr>
        <w:t>summoned as</w:t>
      </w:r>
      <w:r w:rsidRPr="003171AC">
        <w:rPr>
          <w:rFonts w:eastAsia="Calibri"/>
          <w:color w:val="000000" w:themeColor="text1"/>
          <w:u w:val="single"/>
        </w:rPr>
        <w:t xml:space="preserve"> a </w:t>
      </w:r>
      <w:r w:rsidRPr="00BC15EF">
        <w:rPr>
          <w:rFonts w:eastAsia="Calibri"/>
          <w:color w:val="000000" w:themeColor="text1"/>
          <w:u w:val="single"/>
        </w:rPr>
        <w:t>collective</w:t>
      </w:r>
      <w:r w:rsidRPr="003171AC">
        <w:rPr>
          <w:rFonts w:eastAsia="Calibri"/>
          <w:color w:val="000000" w:themeColor="text1"/>
          <w:u w:val="single"/>
        </w:rPr>
        <w:t xml:space="preserve"> unity</w:t>
      </w:r>
      <w:r w:rsidRPr="003171AC">
        <w:rPr>
          <w:rFonts w:eastAsia="Calibri"/>
          <w:color w:val="000000" w:themeColor="text1"/>
          <w:sz w:val="16"/>
        </w:rPr>
        <w:t xml:space="preserve"> </w:t>
      </w:r>
      <w:r w:rsidRPr="00BC15EF">
        <w:rPr>
          <w:rFonts w:eastAsia="Calibri"/>
          <w:color w:val="000000" w:themeColor="text1"/>
          <w:sz w:val="16"/>
        </w:rPr>
        <w:t>-</w:t>
      </w:r>
      <w:r w:rsidRPr="00BC15EF">
        <w:rPr>
          <w:rFonts w:eastAsia="Calibri"/>
          <w:color w:val="000000" w:themeColor="text1"/>
          <w:u w:val="single"/>
        </w:rPr>
        <w:t>from the</w:t>
      </w:r>
      <w:r w:rsidRPr="003171AC">
        <w:rPr>
          <w:rFonts w:eastAsia="Calibri"/>
          <w:color w:val="000000" w:themeColor="text1"/>
          <w:sz w:val="16"/>
        </w:rPr>
        <w:t xml:space="preserve"> perspective of the </w:t>
      </w:r>
      <w:r w:rsidRPr="00BC15EF">
        <w:rPr>
          <w:rFonts w:eastAsia="Calibri"/>
          <w:color w:val="000000" w:themeColor="text1"/>
          <w:u w:val="single"/>
        </w:rPr>
        <w:t>dominant classes</w:t>
      </w:r>
      <w:r w:rsidRPr="003171AC">
        <w:rPr>
          <w:rFonts w:eastAsia="Calibri"/>
          <w:color w:val="000000" w:themeColor="text1"/>
          <w:u w:val="single"/>
        </w:rPr>
        <w:t xml:space="preserve">- </w:t>
      </w:r>
      <w:r w:rsidRPr="003171AC">
        <w:rPr>
          <w:rFonts w:eastAsia="Calibri"/>
          <w:color w:val="000000" w:themeColor="text1"/>
          <w:sz w:val="16"/>
        </w:rPr>
        <w:t xml:space="preserve">under the figure of the people-nation: </w:t>
      </w:r>
      <w:r w:rsidRPr="003171AC">
        <w:rPr>
          <w:rFonts w:eastAsia="Calibri"/>
          <w:color w:val="000000" w:themeColor="text1"/>
          <w:u w:val="single"/>
        </w:rPr>
        <w:t>in times of war</w:t>
      </w:r>
      <w:r w:rsidRPr="003171AC">
        <w:rPr>
          <w:rFonts w:eastAsia="Calibri"/>
          <w:color w:val="000000" w:themeColor="text1"/>
          <w:sz w:val="16"/>
        </w:rPr>
        <w:t xml:space="preserve">, during </w:t>
      </w:r>
      <w:r w:rsidRPr="003171AC">
        <w:rPr>
          <w:rFonts w:eastAsia="Calibri"/>
          <w:color w:val="000000" w:themeColor="text1"/>
          <w:u w:val="single"/>
        </w:rPr>
        <w:t>tax collection campaigns, or</w:t>
      </w:r>
      <w:r w:rsidRPr="003171AC">
        <w:rPr>
          <w:rFonts w:eastAsia="Calibri"/>
          <w:color w:val="000000" w:themeColor="text1"/>
          <w:sz w:val="16"/>
        </w:rPr>
        <w:t xml:space="preserve"> at the </w:t>
      </w:r>
      <w:r w:rsidRPr="003171AC">
        <w:rPr>
          <w:rFonts w:eastAsia="Calibri"/>
          <w:color w:val="000000" w:themeColor="text1"/>
          <w:u w:val="single"/>
        </w:rPr>
        <w:t>polls</w:t>
      </w:r>
      <w:r w:rsidRPr="003171AC">
        <w:rPr>
          <w:rFonts w:eastAsia="Calibri"/>
          <w:color w:val="000000" w:themeColor="text1"/>
          <w:sz w:val="16"/>
        </w:rPr>
        <w:t xml:space="preserve">, </w:t>
      </w:r>
      <w:r w:rsidRPr="003171AC">
        <w:rPr>
          <w:rFonts w:eastAsia="Calibri"/>
          <w:color w:val="000000" w:themeColor="text1"/>
          <w:u w:val="single"/>
        </w:rPr>
        <w:t>where the</w:t>
      </w:r>
      <w:r w:rsidRPr="003171AC">
        <w:rPr>
          <w:rFonts w:eastAsia="Calibri"/>
          <w:color w:val="000000" w:themeColor="text1"/>
          <w:sz w:val="16"/>
        </w:rPr>
        <w:t xml:space="preserve"> politically organised </w:t>
      </w:r>
      <w:r w:rsidRPr="003171AC">
        <w:rPr>
          <w:rFonts w:eastAsia="Calibri"/>
          <w:color w:val="000000" w:themeColor="text1"/>
          <w:u w:val="single"/>
        </w:rPr>
        <w:t>elite legitimises itself through</w:t>
      </w:r>
      <w:r w:rsidRPr="003171AC">
        <w:rPr>
          <w:rFonts w:eastAsia="Calibri"/>
          <w:color w:val="000000" w:themeColor="text1"/>
          <w:sz w:val="16"/>
        </w:rPr>
        <w:t xml:space="preserve"> the </w:t>
      </w:r>
      <w:r w:rsidRPr="003171AC">
        <w:rPr>
          <w:rFonts w:eastAsia="Calibri"/>
          <w:color w:val="000000" w:themeColor="text1"/>
          <w:u w:val="single"/>
        </w:rPr>
        <w:t>votes of the dominated</w:t>
      </w:r>
      <w:r w:rsidRPr="003171AC">
        <w:rPr>
          <w:rFonts w:eastAsia="Calibri"/>
          <w:color w:val="000000" w:themeColor="text1"/>
          <w:sz w:val="16"/>
        </w:rPr>
        <w:t>. Even when the state intervenes “on behalf” of the dominated classes, it does so because such intervention ultimately benefits the ruling class —it modernises, regenerates, and revitalises it.</w:t>
      </w:r>
    </w:p>
    <w:p w14:paraId="0797EDCC"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rPr>
        <w:t xml:space="preserve">Consider how the </w:t>
      </w:r>
      <w:r w:rsidRPr="003171AC">
        <w:rPr>
          <w:rFonts w:eastAsia="Calibri"/>
          <w:color w:val="000000" w:themeColor="text1"/>
          <w:u w:val="single"/>
        </w:rPr>
        <w:t>social measures of</w:t>
      </w:r>
      <w:r w:rsidRPr="003171AC">
        <w:rPr>
          <w:rFonts w:eastAsia="Calibri"/>
          <w:color w:val="000000" w:themeColor="text1"/>
          <w:sz w:val="16"/>
        </w:rPr>
        <w:t xml:space="preserve"> the </w:t>
      </w:r>
      <w:r w:rsidRPr="003171AC">
        <w:rPr>
          <w:rFonts w:eastAsia="Calibri"/>
          <w:color w:val="000000" w:themeColor="text1"/>
          <w:u w:val="single"/>
        </w:rPr>
        <w:t>New Deal -unemployment subsidies, wage increases, public works programmes, agrarian reforms, etc.- were not gifts from the ruling class.</w:t>
      </w:r>
      <w:r w:rsidRPr="003171AC">
        <w:rPr>
          <w:rFonts w:eastAsia="Calibri"/>
          <w:color w:val="000000" w:themeColor="text1"/>
          <w:sz w:val="16"/>
        </w:rPr>
        <w:t xml:space="preserve"> </w:t>
      </w:r>
      <w:r w:rsidRPr="003171AC">
        <w:rPr>
          <w:rFonts w:eastAsia="Calibri"/>
          <w:color w:val="000000" w:themeColor="text1"/>
          <w:u w:val="single"/>
        </w:rPr>
        <w:t xml:space="preserve">This was achieved through </w:t>
      </w:r>
      <w:r w:rsidRPr="003171AC">
        <w:rPr>
          <w:rFonts w:eastAsia="Calibri"/>
          <w:color w:val="000000" w:themeColor="text1"/>
          <w:highlight w:val="cyan"/>
          <w:u w:val="single"/>
        </w:rPr>
        <w:t xml:space="preserve">mass strikes, factory occupations, </w:t>
      </w:r>
      <w:r w:rsidRPr="003171AC">
        <w:rPr>
          <w:rFonts w:eastAsia="Calibri"/>
          <w:color w:val="000000" w:themeColor="text1"/>
          <w:u w:val="single"/>
        </w:rPr>
        <w:t>protests, looting, and all manner of unrest.</w:t>
      </w:r>
      <w:r w:rsidRPr="003171AC">
        <w:rPr>
          <w:rFonts w:eastAsia="Calibri"/>
          <w:color w:val="000000" w:themeColor="text1"/>
          <w:sz w:val="16"/>
        </w:rPr>
        <w:t xml:space="preserve"> </w:t>
      </w:r>
      <w:r w:rsidRPr="003171AC">
        <w:rPr>
          <w:rFonts w:eastAsia="Calibri"/>
          <w:color w:val="000000" w:themeColor="text1"/>
          <w:u w:val="single"/>
        </w:rPr>
        <w:t xml:space="preserve">In the end, these measures </w:t>
      </w:r>
      <w:r w:rsidRPr="003171AC">
        <w:rPr>
          <w:rFonts w:eastAsia="Calibri"/>
          <w:color w:val="000000" w:themeColor="text1"/>
          <w:highlight w:val="cyan"/>
          <w:u w:val="single"/>
        </w:rPr>
        <w:t>most benefited the political and economic oligarchy</w:t>
      </w:r>
      <w:r w:rsidRPr="003171AC">
        <w:rPr>
          <w:rFonts w:eastAsia="Calibri"/>
          <w:color w:val="000000" w:themeColor="text1"/>
          <w:sz w:val="16"/>
          <w:szCs w:val="16"/>
        </w:rPr>
        <w:t xml:space="preserve"> that ruled the country, </w:t>
      </w:r>
      <w:r w:rsidRPr="003171AC">
        <w:rPr>
          <w:rFonts w:eastAsia="Calibri"/>
          <w:color w:val="000000" w:themeColor="text1"/>
          <w:u w:val="single"/>
        </w:rPr>
        <w:t xml:space="preserve">as they helped </w:t>
      </w:r>
      <w:r w:rsidRPr="003171AC">
        <w:rPr>
          <w:rFonts w:eastAsia="Calibri"/>
          <w:color w:val="000000" w:themeColor="text1"/>
          <w:highlight w:val="cyan"/>
          <w:u w:val="single"/>
        </w:rPr>
        <w:t>defuse</w:t>
      </w:r>
      <w:r w:rsidRPr="003171AC">
        <w:rPr>
          <w:rFonts w:eastAsia="Calibri"/>
          <w:color w:val="000000" w:themeColor="text1"/>
          <w:u w:val="single"/>
        </w:rPr>
        <w:t xml:space="preserve"> a </w:t>
      </w:r>
      <w:r w:rsidRPr="003171AC">
        <w:rPr>
          <w:rFonts w:eastAsia="Calibri"/>
          <w:color w:val="000000" w:themeColor="text1"/>
          <w:highlight w:val="cyan"/>
          <w:u w:val="single"/>
        </w:rPr>
        <w:t>revolution</w:t>
      </w:r>
      <w:r w:rsidRPr="003171AC">
        <w:rPr>
          <w:rFonts w:eastAsia="Calibri"/>
          <w:color w:val="000000" w:themeColor="text1"/>
          <w:u w:val="single"/>
        </w:rPr>
        <w:t>ary ferment</w:t>
      </w:r>
      <w:r w:rsidRPr="003171AC">
        <w:rPr>
          <w:rFonts w:eastAsia="Calibri"/>
          <w:color w:val="000000" w:themeColor="text1"/>
          <w:sz w:val="16"/>
          <w:szCs w:val="16"/>
        </w:rPr>
        <w:t xml:space="preserve"> that threatened the existing order and that class itself (McInnis, 2019). </w:t>
      </w:r>
      <w:r w:rsidRPr="003171AC">
        <w:rPr>
          <w:rFonts w:eastAsia="Calibri"/>
          <w:color w:val="000000" w:themeColor="text1"/>
          <w:highlight w:val="cyan"/>
          <w:u w:val="single"/>
        </w:rPr>
        <w:t>The privileged know</w:t>
      </w:r>
      <w:r w:rsidRPr="003171AC">
        <w:rPr>
          <w:rFonts w:eastAsia="Calibri"/>
          <w:color w:val="000000" w:themeColor="text1"/>
          <w:sz w:val="16"/>
          <w:szCs w:val="16"/>
        </w:rPr>
        <w:t xml:space="preserve"> well that </w:t>
      </w:r>
      <w:r w:rsidRPr="003171AC">
        <w:rPr>
          <w:rFonts w:eastAsia="Calibri"/>
          <w:color w:val="000000" w:themeColor="text1"/>
          <w:highlight w:val="cyan"/>
          <w:u w:val="single"/>
        </w:rPr>
        <w:t>the greatest danger lies in</w:t>
      </w:r>
      <w:r w:rsidRPr="003171AC">
        <w:rPr>
          <w:rFonts w:eastAsia="Calibri"/>
          <w:color w:val="000000" w:themeColor="text1"/>
          <w:u w:val="single"/>
        </w:rPr>
        <w:t xml:space="preserve"> </w:t>
      </w:r>
      <w:r w:rsidRPr="003171AC">
        <w:rPr>
          <w:rFonts w:eastAsia="Calibri"/>
          <w:color w:val="000000" w:themeColor="text1"/>
          <w:sz w:val="16"/>
          <w:szCs w:val="16"/>
        </w:rPr>
        <w:t xml:space="preserve">the </w:t>
      </w:r>
      <w:r w:rsidRPr="003171AC">
        <w:rPr>
          <w:rFonts w:eastAsia="Calibri"/>
          <w:color w:val="000000" w:themeColor="text1"/>
          <w:highlight w:val="cyan"/>
          <w:u w:val="single"/>
        </w:rPr>
        <w:t>self-organisation of</w:t>
      </w:r>
      <w:r w:rsidRPr="003171AC">
        <w:rPr>
          <w:rFonts w:eastAsia="Calibri"/>
          <w:color w:val="000000" w:themeColor="text1"/>
          <w:sz w:val="16"/>
          <w:szCs w:val="16"/>
        </w:rPr>
        <w:t xml:space="preserve"> the </w:t>
      </w:r>
      <w:r w:rsidRPr="003171AC">
        <w:rPr>
          <w:rFonts w:eastAsia="Calibri"/>
          <w:color w:val="000000" w:themeColor="text1"/>
          <w:highlight w:val="cyan"/>
          <w:u w:val="single"/>
        </w:rPr>
        <w:t>people below</w:t>
      </w:r>
      <w:r w:rsidRPr="003171AC">
        <w:rPr>
          <w:rFonts w:eastAsia="Calibri"/>
          <w:color w:val="000000" w:themeColor="text1"/>
          <w:u w:val="single"/>
        </w:rPr>
        <w:t>.</w:t>
      </w:r>
      <w:r w:rsidRPr="003171AC">
        <w:rPr>
          <w:rFonts w:eastAsia="Calibri"/>
          <w:color w:val="000000" w:themeColor="text1"/>
          <w:sz w:val="16"/>
          <w:szCs w:val="16"/>
        </w:rPr>
        <w:t xml:space="preserve"> </w:t>
      </w:r>
      <w:r w:rsidRPr="003171AC">
        <w:rPr>
          <w:rFonts w:eastAsia="Calibri"/>
          <w:color w:val="000000" w:themeColor="text1"/>
          <w:highlight w:val="cyan"/>
          <w:u w:val="single"/>
        </w:rPr>
        <w:t xml:space="preserve">That is why it is essential </w:t>
      </w:r>
      <w:r w:rsidRPr="003171AC">
        <w:rPr>
          <w:rFonts w:eastAsia="Calibri"/>
          <w:color w:val="000000" w:themeColor="text1"/>
          <w:u w:val="single"/>
        </w:rPr>
        <w:t>to organise them from above</w:t>
      </w:r>
      <w:r w:rsidRPr="003171AC">
        <w:rPr>
          <w:rFonts w:eastAsia="Calibri"/>
          <w:color w:val="000000" w:themeColor="text1"/>
          <w:sz w:val="16"/>
          <w:szCs w:val="16"/>
        </w:rPr>
        <w:t xml:space="preserve"> —</w:t>
      </w:r>
      <w:r w:rsidRPr="003171AC">
        <w:rPr>
          <w:rFonts w:eastAsia="Calibri"/>
          <w:color w:val="000000" w:themeColor="text1"/>
          <w:highlight w:val="cyan"/>
          <w:u w:val="single"/>
        </w:rPr>
        <w:t>to</w:t>
      </w:r>
      <w:r w:rsidRPr="003171AC">
        <w:rPr>
          <w:rFonts w:eastAsia="Calibri"/>
          <w:color w:val="000000" w:themeColor="text1"/>
          <w:sz w:val="16"/>
          <w:szCs w:val="16"/>
        </w:rPr>
        <w:t xml:space="preserve"> quickly find (or </w:t>
      </w:r>
      <w:r w:rsidRPr="003171AC">
        <w:rPr>
          <w:rFonts w:eastAsia="Calibri"/>
          <w:color w:val="000000" w:themeColor="text1"/>
          <w:highlight w:val="cyan"/>
          <w:u w:val="single"/>
        </w:rPr>
        <w:t>manufacture</w:t>
      </w:r>
      <w:r w:rsidRPr="003171AC">
        <w:rPr>
          <w:rFonts w:eastAsia="Calibri"/>
          <w:color w:val="000000" w:themeColor="text1"/>
          <w:sz w:val="16"/>
          <w:szCs w:val="16"/>
        </w:rPr>
        <w:t xml:space="preserve">) </w:t>
      </w:r>
      <w:r w:rsidRPr="003171AC">
        <w:rPr>
          <w:rFonts w:eastAsia="Calibri"/>
          <w:color w:val="000000" w:themeColor="text1"/>
          <w:highlight w:val="cyan"/>
          <w:u w:val="single"/>
        </w:rPr>
        <w:t>spokespersons</w:t>
      </w:r>
      <w:r w:rsidRPr="003171AC">
        <w:rPr>
          <w:rFonts w:eastAsia="Calibri"/>
          <w:color w:val="000000" w:themeColor="text1"/>
          <w:sz w:val="16"/>
          <w:szCs w:val="16"/>
          <w:highlight w:val="cyan"/>
        </w:rPr>
        <w:t xml:space="preserve"> </w:t>
      </w:r>
      <w:r w:rsidRPr="003171AC">
        <w:rPr>
          <w:rFonts w:eastAsia="Calibri"/>
          <w:color w:val="000000" w:themeColor="text1"/>
          <w:highlight w:val="cyan"/>
          <w:u w:val="single"/>
        </w:rPr>
        <w:t>with whom to negotiate</w:t>
      </w:r>
      <w:r w:rsidRPr="003171AC">
        <w:rPr>
          <w:rFonts w:eastAsia="Calibri"/>
          <w:color w:val="000000" w:themeColor="text1"/>
          <w:sz w:val="16"/>
          <w:szCs w:val="16"/>
        </w:rPr>
        <w:t xml:space="preserve"> if needed, </w:t>
      </w:r>
      <w:r w:rsidRPr="003171AC">
        <w:rPr>
          <w:rFonts w:eastAsia="Calibri"/>
          <w:color w:val="000000" w:themeColor="text1"/>
          <w:highlight w:val="cyan"/>
          <w:u w:val="single"/>
        </w:rPr>
        <w:t>leaders</w:t>
      </w:r>
      <w:r w:rsidRPr="003171AC">
        <w:rPr>
          <w:rFonts w:eastAsia="Calibri"/>
          <w:color w:val="000000" w:themeColor="text1"/>
          <w:sz w:val="16"/>
          <w:szCs w:val="16"/>
        </w:rPr>
        <w:t xml:space="preserve"> who can be </w:t>
      </w:r>
      <w:r w:rsidRPr="003171AC">
        <w:rPr>
          <w:rFonts w:eastAsia="Calibri"/>
          <w:color w:val="000000" w:themeColor="text1"/>
          <w:highlight w:val="cyan"/>
          <w:u w:val="single"/>
        </w:rPr>
        <w:t>tasked with securing social peace in exchange for political and economic concessions</w:t>
      </w:r>
      <w:r w:rsidRPr="003171AC">
        <w:rPr>
          <w:rFonts w:eastAsia="Calibri"/>
          <w:color w:val="000000" w:themeColor="text1"/>
          <w:sz w:val="16"/>
          <w:szCs w:val="16"/>
        </w:rPr>
        <w:t>.</w:t>
      </w:r>
    </w:p>
    <w:p w14:paraId="6A8A663A" w14:textId="77777777" w:rsidR="00EE4C61" w:rsidRPr="003171AC" w:rsidRDefault="00EE4C61" w:rsidP="00EE4C61">
      <w:pPr>
        <w:rPr>
          <w:rFonts w:eastAsia="Calibri"/>
          <w:color w:val="000000" w:themeColor="text1"/>
          <w:u w:val="single"/>
        </w:rPr>
      </w:pPr>
      <w:r w:rsidRPr="003171AC">
        <w:rPr>
          <w:rFonts w:eastAsia="Calibri"/>
          <w:color w:val="000000" w:themeColor="text1"/>
          <w:sz w:val="16"/>
          <w:szCs w:val="16"/>
        </w:rPr>
        <w:t xml:space="preserve">Even in this scenario, the people below may still exploit their own disorganisation -their fertile anonymity- to generate enough fear to push those concessions beyond what the privileged would ever willingly offer. </w:t>
      </w:r>
      <w:r w:rsidRPr="003171AC">
        <w:rPr>
          <w:rFonts w:eastAsia="Calibri"/>
          <w:color w:val="000000" w:themeColor="text1"/>
          <w:highlight w:val="cyan"/>
          <w:u w:val="single"/>
        </w:rPr>
        <w:t>Rarely</w:t>
      </w:r>
      <w:r w:rsidRPr="003171AC">
        <w:rPr>
          <w:rFonts w:eastAsia="Calibri"/>
          <w:color w:val="000000" w:themeColor="text1"/>
          <w:u w:val="single"/>
        </w:rPr>
        <w:t xml:space="preserve"> have </w:t>
      </w:r>
      <w:r w:rsidRPr="003171AC">
        <w:rPr>
          <w:rFonts w:eastAsia="Calibri"/>
          <w:color w:val="000000" w:themeColor="text1"/>
          <w:highlight w:val="cyan"/>
          <w:u w:val="single"/>
        </w:rPr>
        <w:t>peaceful,</w:t>
      </w:r>
      <w:r w:rsidRPr="003171AC">
        <w:rPr>
          <w:rFonts w:eastAsia="Calibri"/>
          <w:color w:val="000000" w:themeColor="text1"/>
          <w:u w:val="single"/>
        </w:rPr>
        <w:t xml:space="preserve"> civilised </w:t>
      </w:r>
      <w:r w:rsidRPr="003171AC">
        <w:rPr>
          <w:rFonts w:eastAsia="Calibri"/>
          <w:color w:val="000000" w:themeColor="text1"/>
          <w:highlight w:val="cyan"/>
          <w:u w:val="single"/>
        </w:rPr>
        <w:t>demands</w:t>
      </w:r>
      <w:r w:rsidRPr="003171AC">
        <w:rPr>
          <w:rFonts w:eastAsia="Calibri"/>
          <w:color w:val="000000" w:themeColor="text1"/>
          <w:u w:val="single"/>
        </w:rPr>
        <w:t xml:space="preserve"> </w:t>
      </w:r>
      <w:r w:rsidRPr="003171AC">
        <w:rPr>
          <w:rFonts w:eastAsia="Calibri"/>
          <w:color w:val="000000" w:themeColor="text1"/>
          <w:highlight w:val="cyan"/>
          <w:u w:val="single"/>
        </w:rPr>
        <w:t>trigger</w:t>
      </w:r>
      <w:r w:rsidRPr="003171AC">
        <w:rPr>
          <w:rFonts w:eastAsia="Calibri"/>
          <w:color w:val="000000" w:themeColor="text1"/>
          <w:u w:val="single"/>
        </w:rPr>
        <w:t xml:space="preserve">ed </w:t>
      </w:r>
      <w:r w:rsidRPr="003171AC">
        <w:rPr>
          <w:rFonts w:eastAsia="Calibri"/>
          <w:color w:val="000000" w:themeColor="text1"/>
          <w:highlight w:val="cyan"/>
          <w:u w:val="single"/>
        </w:rPr>
        <w:t>structural reform.</w:t>
      </w:r>
      <w:r w:rsidRPr="003171AC">
        <w:rPr>
          <w:rFonts w:eastAsia="Calibri"/>
          <w:color w:val="000000" w:themeColor="text1"/>
          <w:u w:val="single"/>
        </w:rPr>
        <w:t xml:space="preserve"> That is why parties</w:t>
      </w:r>
      <w:r w:rsidRPr="003171AC">
        <w:rPr>
          <w:rFonts w:eastAsia="Calibri"/>
          <w:color w:val="000000" w:themeColor="text1"/>
          <w:highlight w:val="cyan"/>
          <w:u w:val="single"/>
        </w:rPr>
        <w:t>, unions</w:t>
      </w:r>
      <w:r w:rsidRPr="003171AC">
        <w:rPr>
          <w:rFonts w:eastAsia="Calibri"/>
          <w:color w:val="000000" w:themeColor="text1"/>
          <w:u w:val="single"/>
        </w:rPr>
        <w:t xml:space="preserve">, and even the organised radical left, ultimately </w:t>
      </w:r>
      <w:r w:rsidRPr="003171AC">
        <w:rPr>
          <w:rFonts w:eastAsia="Calibri"/>
          <w:color w:val="000000" w:themeColor="text1"/>
          <w:highlight w:val="cyan"/>
          <w:u w:val="single"/>
        </w:rPr>
        <w:t>serve to discipline the masses: offering themselves as representatives and containing popular anger within the bounds of legal institutional politics.</w:t>
      </w:r>
    </w:p>
    <w:p w14:paraId="5A80A4F9" w14:textId="77777777" w:rsidR="00EE4C61" w:rsidRPr="003171AC" w:rsidRDefault="00EE4C61" w:rsidP="00EE4C61">
      <w:pPr>
        <w:rPr>
          <w:rFonts w:eastAsia="Calibri"/>
          <w:color w:val="000000" w:themeColor="text1"/>
          <w:u w:val="single"/>
        </w:rPr>
      </w:pPr>
      <w:r w:rsidRPr="003171AC">
        <w:rPr>
          <w:rFonts w:eastAsia="Calibri"/>
          <w:color w:val="000000" w:themeColor="text1"/>
          <w:sz w:val="16"/>
          <w:szCs w:val="16"/>
        </w:rPr>
        <w:t xml:space="preserve">Take, for example, how the </w:t>
      </w:r>
      <w:r w:rsidRPr="003171AC">
        <w:rPr>
          <w:rFonts w:eastAsia="Calibri"/>
          <w:color w:val="000000" w:themeColor="text1"/>
          <w:highlight w:val="cyan"/>
          <w:u w:val="single"/>
        </w:rPr>
        <w:t>institutionalisation of unionism has not destroyed capitalism but</w:t>
      </w:r>
      <w:r w:rsidRPr="003171AC">
        <w:rPr>
          <w:rFonts w:eastAsia="Calibri"/>
          <w:color w:val="000000" w:themeColor="text1"/>
          <w:sz w:val="16"/>
          <w:szCs w:val="16"/>
        </w:rPr>
        <w:t xml:space="preserve"> instead </w:t>
      </w:r>
      <w:r w:rsidRPr="003171AC">
        <w:rPr>
          <w:rFonts w:eastAsia="Calibri"/>
          <w:color w:val="000000" w:themeColor="text1"/>
          <w:highlight w:val="cyan"/>
          <w:u w:val="single"/>
        </w:rPr>
        <w:t>dissolved class consciousness</w:t>
      </w:r>
      <w:r w:rsidRPr="003171AC">
        <w:rPr>
          <w:rFonts w:eastAsia="Calibri"/>
          <w:color w:val="000000" w:themeColor="text1"/>
          <w:u w:val="single"/>
        </w:rPr>
        <w:t xml:space="preserve">, </w:t>
      </w:r>
      <w:r w:rsidRPr="003171AC">
        <w:rPr>
          <w:rFonts w:eastAsia="Calibri"/>
          <w:color w:val="000000" w:themeColor="text1"/>
          <w:highlight w:val="cyan"/>
          <w:u w:val="single"/>
        </w:rPr>
        <w:t>and facilitated</w:t>
      </w:r>
      <w:r w:rsidRPr="003171AC">
        <w:rPr>
          <w:rFonts w:eastAsia="Calibri"/>
          <w:color w:val="000000" w:themeColor="text1"/>
          <w:sz w:val="16"/>
          <w:szCs w:val="16"/>
        </w:rPr>
        <w:t xml:space="preserve"> the </w:t>
      </w:r>
      <w:r w:rsidRPr="003171AC">
        <w:rPr>
          <w:rFonts w:eastAsia="Calibri"/>
          <w:color w:val="000000" w:themeColor="text1"/>
          <w:highlight w:val="cyan"/>
          <w:u w:val="single"/>
        </w:rPr>
        <w:t>integration and submission of workers</w:t>
      </w:r>
      <w:r w:rsidRPr="003171AC">
        <w:rPr>
          <w:rFonts w:eastAsia="Calibri"/>
          <w:color w:val="000000" w:themeColor="text1"/>
          <w:u w:val="single"/>
        </w:rPr>
        <w:t xml:space="preserve">. In Spain, in 1976 -before unions were legalised-, twenty million workdays were lost to labour conflicts. In 2016, the number was under 800,000. </w:t>
      </w:r>
      <w:r w:rsidRPr="00BC15EF">
        <w:rPr>
          <w:rFonts w:eastAsia="Calibri"/>
          <w:color w:val="000000" w:themeColor="text1"/>
          <w:u w:val="single"/>
        </w:rPr>
        <w:t xml:space="preserve">Unionism </w:t>
      </w:r>
      <w:r w:rsidRPr="003171AC">
        <w:rPr>
          <w:rFonts w:eastAsia="Calibri"/>
          <w:color w:val="000000" w:themeColor="text1"/>
          <w:u w:val="single"/>
        </w:rPr>
        <w:t xml:space="preserve">ceased to be a tool of workers’ struggle the moment it </w:t>
      </w:r>
      <w:r w:rsidRPr="00BC15EF">
        <w:rPr>
          <w:rFonts w:eastAsia="Calibri"/>
          <w:color w:val="000000" w:themeColor="text1"/>
          <w:u w:val="single"/>
        </w:rPr>
        <w:t>accepted that the goal of economic activity was private profit.</w:t>
      </w:r>
    </w:p>
    <w:p w14:paraId="1445BF7F"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52D03936"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192FB0CD"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The Cement of Ideology</w:t>
      </w:r>
    </w:p>
    <w:p w14:paraId="559E5654"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 xml:space="preserve">How is everything we have read so far in this paper possible? Because the </w:t>
      </w:r>
      <w:r w:rsidRPr="003171AC">
        <w:rPr>
          <w:rFonts w:eastAsia="Calibri"/>
          <w:color w:val="000000" w:themeColor="text1"/>
          <w:u w:val="single"/>
        </w:rPr>
        <w:t>cement of dominant class ideology seeps through every floor of the social edifice, binding it together through representations, values, beliefs, and so forth</w:t>
      </w:r>
      <w:r w:rsidRPr="003171AC">
        <w:rPr>
          <w:rFonts w:eastAsia="Calibri"/>
          <w:color w:val="000000" w:themeColor="text1"/>
          <w:sz w:val="16"/>
          <w:szCs w:val="16"/>
        </w:rPr>
        <w:t xml:space="preserve"> —</w:t>
      </w:r>
      <w:r w:rsidRPr="003171AC">
        <w:rPr>
          <w:rFonts w:eastAsia="Calibri"/>
          <w:color w:val="000000" w:themeColor="text1"/>
          <w:u w:val="single"/>
        </w:rPr>
        <w:t>elements that perpetuate class domination</w:t>
      </w:r>
      <w:r w:rsidRPr="003171AC">
        <w:rPr>
          <w:rFonts w:eastAsia="Calibri"/>
          <w:color w:val="000000" w:themeColor="text1"/>
          <w:sz w:val="16"/>
          <w:szCs w:val="16"/>
        </w:rPr>
        <w:t xml:space="preserve">. Poverty is not merely a material condition; under dominant ideology, it also becomes a matter of injustice -as the inability to demand justice- and lack of freedom —as the inability to even imagine one’s own submission. </w:t>
      </w:r>
      <w:r w:rsidRPr="003171AC">
        <w:rPr>
          <w:rFonts w:eastAsia="Calibri"/>
          <w:color w:val="000000" w:themeColor="text1"/>
          <w:u w:val="single"/>
        </w:rPr>
        <w:t>Even when</w:t>
      </w:r>
      <w:r w:rsidRPr="003171AC">
        <w:rPr>
          <w:rFonts w:eastAsia="Calibri"/>
          <w:color w:val="000000" w:themeColor="text1"/>
          <w:sz w:val="16"/>
          <w:szCs w:val="16"/>
        </w:rPr>
        <w:t xml:space="preserve"> the </w:t>
      </w:r>
      <w:r w:rsidRPr="003171AC">
        <w:rPr>
          <w:rFonts w:eastAsia="Calibri"/>
          <w:color w:val="000000" w:themeColor="text1"/>
          <w:u w:val="single"/>
        </w:rPr>
        <w:t xml:space="preserve">lower classes demand employment, it stems from </w:t>
      </w:r>
      <w:r w:rsidRPr="003171AC">
        <w:rPr>
          <w:rFonts w:eastAsia="Calibri"/>
          <w:color w:val="000000" w:themeColor="text1"/>
          <w:sz w:val="16"/>
          <w:szCs w:val="16"/>
        </w:rPr>
        <w:t>this</w:t>
      </w:r>
      <w:r w:rsidRPr="003171AC">
        <w:rPr>
          <w:rFonts w:eastAsia="Calibri"/>
          <w:color w:val="000000" w:themeColor="text1"/>
          <w:u w:val="single"/>
        </w:rPr>
        <w:t xml:space="preserve"> fundamental dispossession: they have been taught that, beyond work, there is nothing</w:t>
      </w:r>
      <w:r w:rsidRPr="003171AC">
        <w:rPr>
          <w:rFonts w:eastAsia="Calibri"/>
          <w:color w:val="000000" w:themeColor="text1"/>
          <w:sz w:val="16"/>
          <w:szCs w:val="16"/>
        </w:rPr>
        <w:t xml:space="preserve"> else for them to do. Long ago, </w:t>
      </w:r>
      <w:r w:rsidRPr="003171AC">
        <w:rPr>
          <w:rFonts w:eastAsia="Calibri"/>
          <w:color w:val="000000" w:themeColor="text1"/>
          <w:u w:val="single"/>
        </w:rPr>
        <w:t>capitalism stripped us of our autonomy as producers and pushed us into working under others in inhumane conditions.</w:t>
      </w:r>
      <w:r w:rsidRPr="003171AC">
        <w:rPr>
          <w:rFonts w:eastAsia="Calibri"/>
          <w:color w:val="000000" w:themeColor="text1"/>
          <w:sz w:val="16"/>
          <w:szCs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3662B4A6"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 xml:space="preserve">In recent decades, </w:t>
      </w:r>
      <w:r w:rsidRPr="003171AC">
        <w:rPr>
          <w:rFonts w:eastAsia="Calibri"/>
          <w:color w:val="000000" w:themeColor="text1"/>
          <w:u w:val="single"/>
        </w:rPr>
        <w:t xml:space="preserve">capitalism no longer guarantees </w:t>
      </w:r>
      <w:r w:rsidRPr="003171AC">
        <w:rPr>
          <w:rFonts w:eastAsia="Calibri"/>
          <w:color w:val="000000" w:themeColor="text1"/>
          <w:sz w:val="16"/>
          <w:szCs w:val="16"/>
        </w:rPr>
        <w:t xml:space="preserve">even </w:t>
      </w:r>
      <w:r w:rsidRPr="003171AC">
        <w:rPr>
          <w:rFonts w:eastAsia="Calibri"/>
          <w:color w:val="000000" w:themeColor="text1"/>
          <w:u w:val="single"/>
        </w:rPr>
        <w:t>survival</w:t>
      </w:r>
      <w:r w:rsidRPr="003171AC">
        <w:rPr>
          <w:rFonts w:eastAsia="Calibri"/>
          <w:color w:val="000000" w:themeColor="text1"/>
          <w:sz w:val="16"/>
          <w:szCs w:val="16"/>
        </w:rPr>
        <w:t xml:space="preserve"> for those in the so-called first world. </w:t>
      </w:r>
      <w:r w:rsidRPr="003171AC">
        <w:rPr>
          <w:rFonts w:eastAsia="Calibri"/>
          <w:color w:val="000000" w:themeColor="text1"/>
          <w:u w:val="single"/>
        </w:rPr>
        <w:t>It</w:t>
      </w:r>
      <w:r w:rsidRPr="003171AC">
        <w:rPr>
          <w:rFonts w:eastAsia="Calibri"/>
          <w:color w:val="000000" w:themeColor="text1"/>
          <w:sz w:val="16"/>
          <w:szCs w:val="16"/>
        </w:rPr>
        <w:t xml:space="preserve"> now haggles and </w:t>
      </w:r>
      <w:r w:rsidRPr="003171AC">
        <w:rPr>
          <w:rFonts w:eastAsia="Calibri"/>
          <w:color w:val="000000" w:themeColor="text1"/>
          <w:u w:val="single"/>
        </w:rPr>
        <w:t>negotiates downward every right, every contract, every wage</w:t>
      </w:r>
      <w:r w:rsidRPr="003171AC">
        <w:rPr>
          <w:rFonts w:eastAsia="Calibri"/>
          <w:color w:val="000000" w:themeColor="text1"/>
          <w:sz w:val="16"/>
          <w:szCs w:val="16"/>
        </w:rPr>
        <w:t xml:space="preserve"> —in short, exploitation itself. </w:t>
      </w:r>
      <w:r w:rsidRPr="003171AC">
        <w:rPr>
          <w:rFonts w:eastAsia="Calibri"/>
          <w:color w:val="000000" w:themeColor="text1"/>
          <w:u w:val="single"/>
        </w:rPr>
        <w:t>It dissolves the extortion of surplus value beneath an invisible veil, disguised by</w:t>
      </w:r>
      <w:r w:rsidRPr="003171AC">
        <w:rPr>
          <w:rFonts w:eastAsia="Calibri"/>
          <w:color w:val="000000" w:themeColor="text1"/>
          <w:sz w:val="16"/>
          <w:szCs w:val="16"/>
        </w:rPr>
        <w:t xml:space="preserve"> the </w:t>
      </w:r>
      <w:r w:rsidRPr="003171AC">
        <w:rPr>
          <w:rFonts w:eastAsia="Calibri"/>
          <w:color w:val="000000" w:themeColor="text1"/>
          <w:u w:val="single"/>
        </w:rPr>
        <w:t>seemingly innocent yet deeply immoral appearance of goods and markets. The proletariat</w:t>
      </w:r>
      <w:r w:rsidRPr="003171AC">
        <w:rPr>
          <w:rFonts w:eastAsia="Calibri"/>
          <w:color w:val="000000" w:themeColor="text1"/>
          <w:sz w:val="16"/>
          <w:szCs w:val="16"/>
        </w:rPr>
        <w:t xml:space="preserve"> today </w:t>
      </w:r>
      <w:r w:rsidRPr="003171AC">
        <w:rPr>
          <w:rFonts w:eastAsia="Calibri"/>
          <w:color w:val="000000" w:themeColor="text1"/>
          <w:u w:val="single"/>
        </w:rPr>
        <w:t>is</w:t>
      </w:r>
      <w:r w:rsidRPr="003171AC">
        <w:rPr>
          <w:rFonts w:eastAsia="Calibri"/>
          <w:color w:val="000000" w:themeColor="text1"/>
          <w:sz w:val="16"/>
          <w:szCs w:val="16"/>
        </w:rPr>
        <w:t xml:space="preserve"> a class </w:t>
      </w:r>
      <w:r w:rsidRPr="003171AC">
        <w:rPr>
          <w:rFonts w:eastAsia="Calibri"/>
          <w:color w:val="000000" w:themeColor="text1"/>
          <w:u w:val="single"/>
        </w:rPr>
        <w:t>alienated from itself</w:t>
      </w:r>
      <w:r w:rsidRPr="003171AC">
        <w:rPr>
          <w:rFonts w:eastAsia="Calibri"/>
          <w:color w:val="000000" w:themeColor="text1"/>
          <w:sz w:val="16"/>
          <w:szCs w:val="16"/>
        </w:rPr>
        <w:t xml:space="preserve"> —absent where it is present, and present where it is absent. In both cases, </w:t>
      </w:r>
      <w:r w:rsidRPr="003171AC">
        <w:rPr>
          <w:rFonts w:eastAsia="Calibri"/>
          <w:color w:val="000000" w:themeColor="text1"/>
          <w:u w:val="single"/>
        </w:rPr>
        <w:t>particular interest takes its place</w:t>
      </w:r>
      <w:r w:rsidRPr="003171AC">
        <w:rPr>
          <w:rFonts w:eastAsia="Calibri"/>
          <w:color w:val="000000" w:themeColor="text1"/>
          <w:sz w:val="16"/>
          <w:szCs w:val="16"/>
        </w:rPr>
        <w:t>, confusing it with its antagonistic class. Servitude has become simple complicity. Master and slave roles are now interchangeable, courtesy of consumption, sustained by the monolithic worldview imposed by the bourgeoisie.</w:t>
      </w:r>
    </w:p>
    <w:p w14:paraId="03B91FDF" w14:textId="77777777" w:rsidR="00EE4C61" w:rsidRPr="003171AC" w:rsidRDefault="00EE4C61" w:rsidP="00EE4C61">
      <w:pPr>
        <w:rPr>
          <w:rFonts w:eastAsia="Calibri"/>
          <w:color w:val="000000" w:themeColor="text1"/>
          <w:u w:val="single"/>
        </w:rPr>
      </w:pPr>
      <w:r w:rsidRPr="003171AC">
        <w:rPr>
          <w:rFonts w:eastAsia="Calibri"/>
          <w:color w:val="000000" w:themeColor="text1"/>
          <w:sz w:val="16"/>
          <w:szCs w:val="16"/>
        </w:rPr>
        <w:t xml:space="preserve">In its latest contortion, </w:t>
      </w:r>
      <w:r w:rsidRPr="003171AC">
        <w:rPr>
          <w:rFonts w:eastAsia="Calibri"/>
          <w:color w:val="000000" w:themeColor="text1"/>
          <w:u w:val="single"/>
        </w:rPr>
        <w:t>capitalism</w:t>
      </w:r>
      <w:r w:rsidRPr="003171AC">
        <w:rPr>
          <w:rFonts w:eastAsia="Calibri"/>
          <w:color w:val="000000" w:themeColor="text1"/>
          <w:sz w:val="16"/>
          <w:szCs w:val="16"/>
        </w:rPr>
        <w:t xml:space="preserve"> has even lost interest in us as individuals. It </w:t>
      </w:r>
      <w:r w:rsidRPr="003171AC">
        <w:rPr>
          <w:rFonts w:eastAsia="Calibri"/>
          <w:color w:val="000000" w:themeColor="text1"/>
          <w:u w:val="single"/>
        </w:rPr>
        <w:t>no longer desires to own our bodies</w:t>
      </w:r>
      <w:r w:rsidRPr="003171AC">
        <w:rPr>
          <w:rFonts w:eastAsia="Calibri"/>
          <w:color w:val="000000" w:themeColor="text1"/>
          <w:sz w:val="16"/>
          <w:szCs w:val="16"/>
        </w:rPr>
        <w:t xml:space="preserve"> for eight or more hours of work. Now, </w:t>
      </w:r>
      <w:r w:rsidRPr="003171AC">
        <w:rPr>
          <w:rFonts w:eastAsia="Calibri"/>
          <w:color w:val="000000" w:themeColor="text1"/>
          <w:u w:val="single"/>
        </w:rPr>
        <w:t>capital merely purchases fragments of time</w:t>
      </w:r>
      <w:r w:rsidRPr="003171AC">
        <w:rPr>
          <w:rFonts w:eastAsia="Calibri"/>
          <w:color w:val="000000" w:themeColor="text1"/>
          <w:sz w:val="16"/>
          <w:szCs w:val="16"/>
        </w:rPr>
        <w:t xml:space="preserve"> — disconnected, </w:t>
      </w:r>
      <w:r w:rsidRPr="003171AC">
        <w:rPr>
          <w:rFonts w:eastAsia="Calibri"/>
          <w:color w:val="000000" w:themeColor="text1"/>
          <w:u w:val="single"/>
        </w:rPr>
        <w:t>abstracted from their</w:t>
      </w:r>
      <w:r w:rsidRPr="003171AC">
        <w:rPr>
          <w:rFonts w:eastAsia="Calibri"/>
          <w:color w:val="000000" w:themeColor="text1"/>
          <w:sz w:val="16"/>
          <w:szCs w:val="16"/>
        </w:rPr>
        <w:t xml:space="preserve"> occasional and </w:t>
      </w:r>
      <w:r w:rsidRPr="003171AC">
        <w:rPr>
          <w:rFonts w:eastAsia="Calibri"/>
          <w:color w:val="000000" w:themeColor="text1"/>
          <w:u w:val="single"/>
        </w:rPr>
        <w:t>interchangeable human carriers</w:t>
      </w:r>
      <w:r w:rsidRPr="003171AC">
        <w:rPr>
          <w:rFonts w:eastAsia="Calibri"/>
          <w:color w:val="000000" w:themeColor="text1"/>
          <w:sz w:val="16"/>
          <w:szCs w:val="16"/>
        </w:rPr>
        <w:t xml:space="preserve">. In this final acrobatic turn, capitalism depersonalises working time, and it is this depersonalised time that becomes the true agent of labour’s valorisation. </w:t>
      </w:r>
      <w:r w:rsidRPr="003171AC">
        <w:rPr>
          <w:rFonts w:eastAsia="Calibri"/>
          <w:color w:val="000000" w:themeColor="text1"/>
          <w:u w:val="single"/>
        </w:rPr>
        <w:t xml:space="preserve">Depersonalised time has no rights; it cannot make demands. </w:t>
      </w:r>
    </w:p>
    <w:p w14:paraId="70086023" w14:textId="77777777" w:rsidR="00EE4C61" w:rsidRPr="003171AC" w:rsidRDefault="00EE4C61" w:rsidP="00EE4C61">
      <w:pPr>
        <w:rPr>
          <w:rFonts w:eastAsia="Calibri"/>
          <w:color w:val="000000" w:themeColor="text1"/>
          <w:sz w:val="16"/>
          <w:szCs w:val="16"/>
        </w:rPr>
      </w:pPr>
      <w:r w:rsidRPr="003171AC">
        <w:rPr>
          <w:rFonts w:eastAsia="Calibri"/>
          <w:color w:val="000000" w:themeColor="text1"/>
          <w:u w:val="single"/>
        </w:rPr>
        <w:t>If capitalism no longer needs us as people, why should its democracy need us as citizens?</w:t>
      </w:r>
      <w:r w:rsidRPr="003171AC">
        <w:rPr>
          <w:rFonts w:eastAsia="Calibri"/>
          <w:color w:val="000000" w:themeColor="text1"/>
          <w:sz w:val="16"/>
          <w:szCs w:val="16"/>
        </w:rPr>
        <w:t xml:space="preserve"> In fact, terms such as </w:t>
      </w:r>
      <w:r w:rsidRPr="003171AC">
        <w:rPr>
          <w:rFonts w:eastAsia="Calibri"/>
          <w:color w:val="000000" w:themeColor="text1"/>
          <w:u w:val="single"/>
        </w:rPr>
        <w:t>democracy, citizenship, social harmony, civility, or consensus</w:t>
      </w:r>
      <w:r w:rsidRPr="003171AC">
        <w:rPr>
          <w:rFonts w:eastAsia="Calibri"/>
          <w:color w:val="000000" w:themeColor="text1"/>
          <w:sz w:val="16"/>
          <w:szCs w:val="16"/>
        </w:rPr>
        <w:t xml:space="preserve"> have long ceased to mean anything concrete. They </w:t>
      </w:r>
      <w:r w:rsidRPr="003171AC">
        <w:rPr>
          <w:rFonts w:eastAsia="Calibri"/>
          <w:color w:val="000000" w:themeColor="text1"/>
          <w:u w:val="single"/>
        </w:rPr>
        <w:t>are</w:t>
      </w:r>
      <w:r w:rsidRPr="003171AC">
        <w:rPr>
          <w:rFonts w:eastAsia="Calibri"/>
          <w:color w:val="000000" w:themeColor="text1"/>
          <w:sz w:val="16"/>
          <w:szCs w:val="16"/>
        </w:rPr>
        <w:t xml:space="preserve"> now little more than </w:t>
      </w:r>
      <w:r w:rsidRPr="003171AC">
        <w:rPr>
          <w:rFonts w:eastAsia="Calibri"/>
          <w:color w:val="000000" w:themeColor="text1"/>
          <w:u w:val="single"/>
        </w:rPr>
        <w:t>empty abstractions</w:t>
      </w:r>
      <w:r w:rsidRPr="003171AC">
        <w:rPr>
          <w:rFonts w:eastAsia="Calibri"/>
          <w:color w:val="000000" w:themeColor="text1"/>
          <w:sz w:val="16"/>
          <w:szCs w:val="16"/>
        </w:rPr>
        <w:t xml:space="preserve">, ideological superstitions brandished by politicians during election season—words that attract ever less allegiance. These are words that the welfare state might have once imbued with meaning, but that </w:t>
      </w:r>
      <w:r w:rsidRPr="003171AC">
        <w:rPr>
          <w:rFonts w:eastAsia="Calibri"/>
          <w:color w:val="000000" w:themeColor="text1"/>
          <w:u w:val="single"/>
        </w:rPr>
        <w:t>neoliberalism has exploded</w:t>
      </w:r>
      <w:r w:rsidRPr="003171AC">
        <w:rPr>
          <w:rFonts w:eastAsia="Calibri"/>
          <w:color w:val="000000" w:themeColor="text1"/>
          <w:sz w:val="16"/>
          <w:szCs w:val="16"/>
        </w:rPr>
        <w:t xml:space="preserve">, </w:t>
      </w:r>
      <w:r w:rsidRPr="003171AC">
        <w:rPr>
          <w:rFonts w:eastAsia="Calibri"/>
          <w:color w:val="000000" w:themeColor="text1"/>
          <w:u w:val="single"/>
        </w:rPr>
        <w:t>leaving behind a withered middle class that can barely identify with</w:t>
      </w:r>
      <w:r w:rsidRPr="003171AC">
        <w:rPr>
          <w:rFonts w:eastAsia="Calibri"/>
          <w:color w:val="000000" w:themeColor="text1"/>
          <w:sz w:val="16"/>
          <w:szCs w:val="16"/>
        </w:rPr>
        <w:t xml:space="preserve"> the </w:t>
      </w:r>
      <w:r w:rsidRPr="003171AC">
        <w:rPr>
          <w:rFonts w:eastAsia="Calibri"/>
          <w:color w:val="000000" w:themeColor="text1"/>
          <w:u w:val="single"/>
        </w:rPr>
        <w:t>virtuous civic and labouring image</w:t>
      </w:r>
      <w:r w:rsidRPr="003171AC">
        <w:rPr>
          <w:rFonts w:eastAsia="Calibri"/>
          <w:color w:val="000000" w:themeColor="text1"/>
          <w:sz w:val="16"/>
          <w:szCs w:val="16"/>
        </w:rPr>
        <w:t xml:space="preserve"> that the </w:t>
      </w:r>
      <w:r w:rsidRPr="003171AC">
        <w:rPr>
          <w:rFonts w:eastAsia="Calibri"/>
          <w:color w:val="000000" w:themeColor="text1"/>
          <w:u w:val="single"/>
        </w:rPr>
        <w:t>elites</w:t>
      </w:r>
      <w:r w:rsidRPr="003171AC">
        <w:rPr>
          <w:rFonts w:eastAsia="Calibri"/>
          <w:color w:val="000000" w:themeColor="text1"/>
          <w:sz w:val="16"/>
          <w:szCs w:val="16"/>
        </w:rPr>
        <w:t xml:space="preserve"> have </w:t>
      </w:r>
      <w:r w:rsidRPr="003171AC">
        <w:rPr>
          <w:rFonts w:eastAsia="Calibri"/>
          <w:color w:val="000000" w:themeColor="text1"/>
          <w:u w:val="single"/>
        </w:rPr>
        <w:t xml:space="preserve">constructed for it </w:t>
      </w:r>
      <w:r w:rsidRPr="003171AC">
        <w:rPr>
          <w:rFonts w:eastAsia="Calibri"/>
          <w:color w:val="000000" w:themeColor="text1"/>
          <w:sz w:val="16"/>
          <w:szCs w:val="16"/>
        </w:rPr>
        <w:t>—an image those same elites have never followed themselves.</w:t>
      </w:r>
    </w:p>
    <w:p w14:paraId="0C5D0C6A" w14:textId="77777777" w:rsidR="00EE4C61" w:rsidRPr="003171AC" w:rsidRDefault="00EE4C61" w:rsidP="00EE4C61">
      <w:pPr>
        <w:rPr>
          <w:rFonts w:eastAsia="Calibri"/>
          <w:color w:val="000000" w:themeColor="text1"/>
          <w:u w:val="single"/>
        </w:rPr>
      </w:pPr>
      <w:r w:rsidRPr="003171AC">
        <w:rPr>
          <w:rFonts w:eastAsia="Calibri"/>
          <w:color w:val="000000" w:themeColor="text1"/>
          <w:sz w:val="16"/>
          <w:szCs w:val="16"/>
        </w:rPr>
        <w:t xml:space="preserve">More significantly, </w:t>
      </w:r>
      <w:r w:rsidRPr="003171AC">
        <w:rPr>
          <w:rFonts w:eastAsia="Calibri"/>
          <w:color w:val="000000" w:themeColor="text1"/>
          <w:u w:val="single"/>
        </w:rPr>
        <w:t xml:space="preserve">this collapse </w:t>
      </w:r>
      <w:r w:rsidRPr="003171AC">
        <w:rPr>
          <w:rFonts w:eastAsia="Calibri"/>
          <w:color w:val="000000" w:themeColor="text1"/>
          <w:sz w:val="16"/>
          <w:szCs w:val="16"/>
        </w:rPr>
        <w:t xml:space="preserve">has </w:t>
      </w:r>
      <w:r w:rsidRPr="003171AC">
        <w:rPr>
          <w:rFonts w:eastAsia="Calibri"/>
          <w:color w:val="000000" w:themeColor="text1"/>
          <w:u w:val="single"/>
        </w:rPr>
        <w:t>produced a massive population of precarious workers</w:t>
      </w:r>
      <w:r w:rsidRPr="003171AC">
        <w:rPr>
          <w:rFonts w:eastAsia="Calibri"/>
          <w:color w:val="000000" w:themeColor="text1"/>
          <w:sz w:val="16"/>
          <w:szCs w:val="16"/>
        </w:rPr>
        <w:t xml:space="preserve"> -easily replaced- and a diffuse human periphery composed of the unemployed, hustlers, the socially excluded, immigrants, and enforcers. The </w:t>
      </w:r>
      <w:r w:rsidRPr="003171AC">
        <w:rPr>
          <w:rFonts w:eastAsia="Calibri"/>
          <w:color w:val="000000" w:themeColor="text1"/>
          <w:u w:val="single"/>
        </w:rPr>
        <w:t>new faces of poverty and social fragility in a system that grows ever harder to defend as democratic, as it shows only its punitive face to those below while remaining wholly submissive to the will of economic and political elites.</w:t>
      </w:r>
    </w:p>
    <w:p w14:paraId="68B1EEFC"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This is the triumph of the punk nihilism of the 1970s —except that it was not radicalised masses who brought it about, but the orderly elites defending financial capitalism who implemented it with ruthless precision.</w:t>
      </w:r>
    </w:p>
    <w:p w14:paraId="0D2A2765" w14:textId="77777777" w:rsidR="00EE4C61" w:rsidRPr="003171AC" w:rsidRDefault="00EE4C61" w:rsidP="00EE4C61">
      <w:pPr>
        <w:rPr>
          <w:rFonts w:eastAsia="Calibri"/>
          <w:color w:val="000000" w:themeColor="text1"/>
          <w:u w:val="single"/>
        </w:rPr>
      </w:pPr>
      <w:r w:rsidRPr="003171AC">
        <w:rPr>
          <w:rFonts w:eastAsia="Calibri"/>
          <w:color w:val="000000" w:themeColor="text1"/>
          <w:sz w:val="16"/>
          <w:szCs w:val="16"/>
        </w:rPr>
        <w:t>We live, as Federico Urales foresaw (2018), in</w:t>
      </w:r>
      <w:r w:rsidRPr="003171AC">
        <w:rPr>
          <w:rFonts w:eastAsia="Calibri"/>
          <w:color w:val="000000" w:themeColor="text1"/>
          <w:u w:val="single"/>
        </w:rPr>
        <w:t xml:space="preserve"> a society</w:t>
      </w:r>
      <w:r w:rsidRPr="003171AC">
        <w:rPr>
          <w:rFonts w:eastAsia="Calibri"/>
          <w:color w:val="000000" w:themeColor="text1"/>
          <w:sz w:val="16"/>
          <w:szCs w:val="16"/>
        </w:rPr>
        <w:t xml:space="preserve"> that, by </w:t>
      </w:r>
      <w:r w:rsidRPr="003171AC">
        <w:rPr>
          <w:rFonts w:eastAsia="Calibri"/>
          <w:color w:val="000000" w:themeColor="text1"/>
          <w:u w:val="single"/>
        </w:rPr>
        <w:t>guaranteeing life to no one, leaves us with no choice but to spend our time figuring out how to deceive and exploit one another. In liberalism</w:t>
      </w:r>
      <w:r w:rsidRPr="003171AC">
        <w:rPr>
          <w:rFonts w:eastAsia="Calibri"/>
          <w:color w:val="000000" w:themeColor="text1"/>
          <w:sz w:val="16"/>
          <w:szCs w:val="16"/>
        </w:rPr>
        <w:t xml:space="preserve">, then, </w:t>
      </w:r>
      <w:r w:rsidRPr="003171AC">
        <w:rPr>
          <w:rFonts w:eastAsia="Calibri"/>
          <w:color w:val="000000" w:themeColor="text1"/>
          <w:u w:val="single"/>
        </w:rPr>
        <w:t xml:space="preserve">there is no morality but evil </w:t>
      </w:r>
      <w:r w:rsidRPr="003171AC">
        <w:rPr>
          <w:rFonts w:eastAsia="Calibri"/>
          <w:color w:val="000000" w:themeColor="text1"/>
          <w:sz w:val="16"/>
          <w:szCs w:val="16"/>
        </w:rPr>
        <w:t>—</w:t>
      </w:r>
      <w:r w:rsidRPr="003171AC">
        <w:rPr>
          <w:rFonts w:eastAsia="Calibri"/>
          <w:color w:val="000000" w:themeColor="text1"/>
          <w:u w:val="single"/>
        </w:rPr>
        <w:t>because evil becomes the only activity that can guarantee one’s own good.</w:t>
      </w:r>
    </w:p>
    <w:p w14:paraId="25360C1C" w14:textId="77777777" w:rsidR="00EE4C61" w:rsidRPr="003171AC" w:rsidRDefault="00EE4C61" w:rsidP="00EE4C61">
      <w:pPr>
        <w:rPr>
          <w:rFonts w:eastAsia="Calibri"/>
          <w:color w:val="000000" w:themeColor="text1"/>
          <w:u w:val="single"/>
        </w:rPr>
      </w:pPr>
      <w:r w:rsidRPr="003171AC">
        <w:rPr>
          <w:rFonts w:eastAsia="Calibri"/>
          <w:color w:val="000000" w:themeColor="text1"/>
          <w:sz w:val="16"/>
          <w:szCs w:val="16"/>
        </w:rPr>
        <w:t xml:space="preserve">Meanwhile, </w:t>
      </w:r>
      <w:r w:rsidRPr="003171AC">
        <w:rPr>
          <w:rFonts w:eastAsia="Calibri"/>
          <w:color w:val="000000" w:themeColor="text1"/>
          <w:u w:val="single"/>
        </w:rPr>
        <w:t>politicians</w:t>
      </w:r>
      <w:r w:rsidRPr="003171AC">
        <w:rPr>
          <w:rFonts w:eastAsia="Calibri"/>
          <w:color w:val="000000" w:themeColor="text1"/>
          <w:sz w:val="16"/>
          <w:szCs w:val="16"/>
        </w:rPr>
        <w:t xml:space="preserve"> long ago </w:t>
      </w:r>
      <w:r w:rsidRPr="003171AC">
        <w:rPr>
          <w:rFonts w:eastAsia="Calibri"/>
          <w:color w:val="000000" w:themeColor="text1"/>
          <w:u w:val="single"/>
        </w:rPr>
        <w:t>became</w:t>
      </w:r>
      <w:r w:rsidRPr="003171AC">
        <w:rPr>
          <w:rFonts w:eastAsia="Calibri"/>
          <w:color w:val="000000" w:themeColor="text1"/>
          <w:sz w:val="16"/>
          <w:szCs w:val="16"/>
        </w:rPr>
        <w:t xml:space="preserve"> mere </w:t>
      </w:r>
      <w:r w:rsidRPr="003171AC">
        <w:rPr>
          <w:rFonts w:eastAsia="Calibri"/>
          <w:color w:val="000000" w:themeColor="text1"/>
          <w:u w:val="single"/>
        </w:rPr>
        <w:t>public relations agents for</w:t>
      </w:r>
      <w:r w:rsidRPr="003171AC">
        <w:rPr>
          <w:rFonts w:eastAsia="Calibri"/>
          <w:color w:val="000000" w:themeColor="text1"/>
          <w:sz w:val="16"/>
          <w:szCs w:val="16"/>
        </w:rPr>
        <w:t xml:space="preserve"> the </w:t>
      </w:r>
      <w:r w:rsidRPr="003171AC">
        <w:rPr>
          <w:rFonts w:eastAsia="Calibri"/>
          <w:color w:val="000000" w:themeColor="text1"/>
          <w:u w:val="single"/>
        </w:rPr>
        <w:t>pressure groups they serve</w:t>
      </w:r>
      <w:r w:rsidRPr="003171AC">
        <w:rPr>
          <w:rFonts w:eastAsia="Calibri"/>
          <w:color w:val="000000" w:themeColor="text1"/>
          <w:sz w:val="16"/>
          <w:szCs w:val="16"/>
        </w:rPr>
        <w:t xml:space="preserve"> (Tijeras, 2018), soothing the public with the idea that, </w:t>
      </w:r>
      <w:r w:rsidRPr="003171AC">
        <w:rPr>
          <w:rFonts w:eastAsia="Calibri"/>
          <w:color w:val="000000" w:themeColor="text1"/>
          <w:u w:val="single"/>
        </w:rPr>
        <w:t xml:space="preserve">amidst apocalypse, they are doing “the only thing that can be done”: destroying social rights as the only way to preserve them; promoting the myth of free competition </w:t>
      </w:r>
      <w:r w:rsidRPr="003171AC">
        <w:rPr>
          <w:rFonts w:eastAsia="Calibri"/>
          <w:color w:val="000000" w:themeColor="text1"/>
          <w:sz w:val="16"/>
          <w:szCs w:val="16"/>
        </w:rPr>
        <w:t xml:space="preserve">as the sole path to progress in an unjust and unequal society; </w:t>
      </w:r>
      <w:r w:rsidRPr="003171AC">
        <w:rPr>
          <w:rFonts w:eastAsia="Calibri"/>
          <w:color w:val="000000" w:themeColor="text1"/>
          <w:u w:val="single"/>
        </w:rPr>
        <w:t>restricting liberties</w:t>
      </w:r>
      <w:r w:rsidRPr="003171AC">
        <w:rPr>
          <w:rFonts w:eastAsia="Calibri"/>
          <w:color w:val="000000" w:themeColor="text1"/>
          <w:sz w:val="16"/>
          <w:szCs w:val="16"/>
        </w:rPr>
        <w:t xml:space="preserve"> in the name of defending democracy; </w:t>
      </w:r>
      <w:r w:rsidRPr="003171AC">
        <w:rPr>
          <w:rFonts w:eastAsia="Calibri"/>
          <w:color w:val="000000" w:themeColor="text1"/>
          <w:u w:val="single"/>
        </w:rPr>
        <w:t>and continually avoiding</w:t>
      </w:r>
      <w:r w:rsidRPr="003171AC">
        <w:rPr>
          <w:rFonts w:eastAsia="Calibri"/>
          <w:color w:val="000000" w:themeColor="text1"/>
          <w:sz w:val="16"/>
          <w:szCs w:val="16"/>
        </w:rPr>
        <w:t xml:space="preserve"> the </w:t>
      </w:r>
      <w:r w:rsidRPr="003171AC">
        <w:rPr>
          <w:rFonts w:eastAsia="Calibri"/>
          <w:color w:val="000000" w:themeColor="text1"/>
          <w:u w:val="single"/>
        </w:rPr>
        <w:t>ecological crisis and resource collapse on a finite planet with the delusional narrative of limitless wealth in the absolutist horizon of capitalism.</w:t>
      </w:r>
    </w:p>
    <w:p w14:paraId="257B4D6A"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Conclusions. The deception of democracy</w:t>
      </w:r>
    </w:p>
    <w:p w14:paraId="06559AAD"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 xml:space="preserve">Despite its current loss of legitimacy, </w:t>
      </w:r>
      <w:r w:rsidRPr="003171AC">
        <w:rPr>
          <w:rFonts w:eastAsia="Calibri"/>
          <w:color w:val="000000" w:themeColor="text1"/>
          <w:u w:val="single"/>
        </w:rPr>
        <w:t xml:space="preserve">democracy still appears to us as a magical word, as if it had intrinsic value </w:t>
      </w:r>
      <w:r w:rsidRPr="003171AC">
        <w:rPr>
          <w:rFonts w:eastAsia="Calibri"/>
          <w:color w:val="000000" w:themeColor="text1"/>
          <w:sz w:val="16"/>
          <w:szCs w:val="16"/>
        </w:rPr>
        <w:t xml:space="preserve">—democracy as a pretext to justify a specific form of social organisation: that of the capitalist “war-state.” What we call </w:t>
      </w:r>
      <w:r w:rsidRPr="003171AC">
        <w:rPr>
          <w:rFonts w:eastAsia="Calibri"/>
          <w:color w:val="000000" w:themeColor="text1"/>
          <w:u w:val="single"/>
        </w:rPr>
        <w:t>democracy is no longer a form of government but a form of state that orchestrates a permanent external war</w:t>
      </w:r>
      <w:r w:rsidRPr="003171AC">
        <w:rPr>
          <w:rFonts w:eastAsia="Calibri"/>
          <w:color w:val="000000" w:themeColor="text1"/>
          <w:sz w:val="16"/>
          <w:szCs w:val="16"/>
        </w:rPr>
        <w:t xml:space="preserve"> -</w:t>
      </w:r>
      <w:r w:rsidRPr="003171AC">
        <w:rPr>
          <w:rFonts w:eastAsia="Calibri"/>
          <w:color w:val="000000" w:themeColor="text1"/>
          <w:u w:val="single"/>
        </w:rPr>
        <w:t>against terrorists and for</w:t>
      </w:r>
      <w:r w:rsidRPr="003171AC">
        <w:rPr>
          <w:rFonts w:eastAsia="Calibri"/>
          <w:color w:val="000000" w:themeColor="text1"/>
          <w:sz w:val="16"/>
          <w:szCs w:val="16"/>
        </w:rPr>
        <w:t xml:space="preserve"> the </w:t>
      </w:r>
      <w:r w:rsidRPr="003171AC">
        <w:rPr>
          <w:rFonts w:eastAsia="Calibri"/>
          <w:color w:val="000000" w:themeColor="text1"/>
          <w:u w:val="single"/>
        </w:rPr>
        <w:t xml:space="preserve">appropriation of markets and resources that sustain our non-negotiable way of life-, and a permanent internal war for the control/self-control of bodies and minds. </w:t>
      </w:r>
      <w:r w:rsidRPr="003171AC">
        <w:rPr>
          <w:rFonts w:eastAsia="Calibri"/>
          <w:color w:val="000000" w:themeColor="text1"/>
          <w:sz w:val="16"/>
          <w:szCs w:val="16"/>
        </w:rPr>
        <w:t xml:space="preserve">As a result, </w:t>
      </w:r>
      <w:r w:rsidRPr="003171AC">
        <w:rPr>
          <w:rFonts w:eastAsia="Calibri"/>
          <w:color w:val="000000" w:themeColor="text1"/>
          <w:u w:val="single"/>
        </w:rPr>
        <w:t xml:space="preserve">life itself becomes the battlefield from which </w:t>
      </w:r>
      <w:r w:rsidRPr="003171AC">
        <w:rPr>
          <w:rFonts w:eastAsia="Calibri"/>
          <w:color w:val="000000" w:themeColor="text1"/>
          <w:highlight w:val="cyan"/>
          <w:u w:val="single"/>
        </w:rPr>
        <w:t xml:space="preserve">we are summoned to mobilise, </w:t>
      </w:r>
      <w:r w:rsidRPr="003171AC">
        <w:rPr>
          <w:rFonts w:eastAsia="Calibri"/>
          <w:color w:val="000000" w:themeColor="text1"/>
          <w:u w:val="single"/>
        </w:rPr>
        <w:t>self-realise, integrate, and even pursue transcendence</w:t>
      </w:r>
      <w:r w:rsidRPr="003171AC">
        <w:rPr>
          <w:rFonts w:eastAsia="Calibri"/>
          <w:color w:val="000000" w:themeColor="text1"/>
          <w:sz w:val="16"/>
          <w:szCs w:val="16"/>
        </w:rPr>
        <w:t xml:space="preserve"> </w:t>
      </w:r>
      <w:r w:rsidRPr="003171AC">
        <w:rPr>
          <w:rFonts w:eastAsia="Calibri"/>
          <w:color w:val="000000" w:themeColor="text1"/>
          <w:sz w:val="16"/>
          <w:szCs w:val="16"/>
          <w:highlight w:val="cyan"/>
        </w:rPr>
        <w:t>—</w:t>
      </w:r>
      <w:r w:rsidRPr="003171AC">
        <w:rPr>
          <w:rFonts w:eastAsia="Calibri"/>
          <w:color w:val="000000" w:themeColor="text1"/>
          <w:highlight w:val="cyan"/>
          <w:u w:val="single"/>
        </w:rPr>
        <w:t xml:space="preserve">by the very same institutions that </w:t>
      </w:r>
      <w:r w:rsidRPr="003171AC">
        <w:rPr>
          <w:rFonts w:eastAsia="Calibri"/>
          <w:color w:val="000000" w:themeColor="text1"/>
          <w:u w:val="single"/>
        </w:rPr>
        <w:t xml:space="preserve">manage our emotions and </w:t>
      </w:r>
      <w:r w:rsidRPr="003171AC">
        <w:rPr>
          <w:rFonts w:eastAsia="Calibri"/>
          <w:color w:val="000000" w:themeColor="text1"/>
          <w:highlight w:val="cyan"/>
          <w:u w:val="single"/>
        </w:rPr>
        <w:t xml:space="preserve">redirect our </w:t>
      </w:r>
      <w:r w:rsidRPr="003171AC">
        <w:rPr>
          <w:rFonts w:eastAsia="Calibri"/>
          <w:color w:val="000000" w:themeColor="text1"/>
          <w:u w:val="single"/>
        </w:rPr>
        <w:t xml:space="preserve">behaviours and </w:t>
      </w:r>
      <w:r w:rsidRPr="003171AC">
        <w:rPr>
          <w:rFonts w:eastAsia="Calibri"/>
          <w:color w:val="000000" w:themeColor="text1"/>
          <w:highlight w:val="cyan"/>
          <w:u w:val="single"/>
        </w:rPr>
        <w:t>perceptions</w:t>
      </w:r>
      <w:r w:rsidRPr="003171AC">
        <w:rPr>
          <w:rFonts w:eastAsia="Calibri"/>
          <w:color w:val="000000" w:themeColor="text1"/>
          <w:sz w:val="16"/>
          <w:szCs w:val="16"/>
        </w:rPr>
        <w:t xml:space="preserve"> toward sterile action and thought, toward the evacuation of the subject from the public sphere and from social conflict. In short, </w:t>
      </w:r>
      <w:r w:rsidRPr="003171AC">
        <w:rPr>
          <w:rFonts w:eastAsia="Calibri"/>
          <w:color w:val="000000" w:themeColor="text1"/>
          <w:u w:val="single"/>
        </w:rPr>
        <w:t>toward</w:t>
      </w:r>
      <w:r w:rsidRPr="003171AC">
        <w:rPr>
          <w:rFonts w:eastAsia="Calibri"/>
          <w:color w:val="000000" w:themeColor="text1"/>
          <w:sz w:val="16"/>
          <w:szCs w:val="16"/>
        </w:rPr>
        <w:t xml:space="preserve"> the </w:t>
      </w:r>
      <w:r w:rsidRPr="003171AC">
        <w:rPr>
          <w:rFonts w:eastAsia="Calibri"/>
          <w:color w:val="000000" w:themeColor="text1"/>
          <w:u w:val="single"/>
        </w:rPr>
        <w:t>suppression of the political subject, reduced to</w:t>
      </w:r>
      <w:r w:rsidRPr="003171AC">
        <w:rPr>
          <w:rFonts w:eastAsia="Calibri"/>
          <w:color w:val="000000" w:themeColor="text1"/>
          <w:sz w:val="16"/>
          <w:szCs w:val="16"/>
        </w:rPr>
        <w:t xml:space="preserve"> a mere </w:t>
      </w:r>
      <w:r w:rsidRPr="003171AC">
        <w:rPr>
          <w:rFonts w:eastAsia="Calibri"/>
          <w:color w:val="000000" w:themeColor="text1"/>
          <w:u w:val="single"/>
        </w:rPr>
        <w:t>consumer</w:t>
      </w:r>
      <w:r w:rsidRPr="003171AC">
        <w:rPr>
          <w:rFonts w:eastAsia="Calibri"/>
          <w:color w:val="000000" w:themeColor="text1"/>
          <w:sz w:val="16"/>
          <w:szCs w:val="16"/>
        </w:rPr>
        <w:t xml:space="preserve"> and amplifier of borrowed, empty discourses.</w:t>
      </w:r>
    </w:p>
    <w:p w14:paraId="1D1B970C"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 xml:space="preserve">Knowledge gives way to entertainment, which mediates and shapes experience. In entertainment, everything becomes irrelevant, superficial, infantile —it is degraded, confused, rendered useless. The most terrifying aspect is that </w:t>
      </w:r>
      <w:r w:rsidRPr="003171AC">
        <w:rPr>
          <w:rFonts w:eastAsia="Calibri"/>
          <w:color w:val="000000" w:themeColor="text1"/>
          <w:highlight w:val="cyan"/>
          <w:u w:val="single"/>
        </w:rPr>
        <w:t>this becomes</w:t>
      </w:r>
      <w:r w:rsidRPr="003171AC">
        <w:rPr>
          <w:rFonts w:eastAsia="Calibri"/>
          <w:color w:val="000000" w:themeColor="text1"/>
          <w:u w:val="single"/>
        </w:rPr>
        <w:t xml:space="preserve"> </w:t>
      </w:r>
      <w:r w:rsidRPr="003171AC">
        <w:rPr>
          <w:rFonts w:eastAsia="Calibri"/>
          <w:color w:val="000000" w:themeColor="text1"/>
          <w:highlight w:val="cyan"/>
          <w:u w:val="single"/>
        </w:rPr>
        <w:t>the collective consciousness</w:t>
      </w:r>
      <w:r w:rsidRPr="003171AC">
        <w:rPr>
          <w:rFonts w:eastAsia="Calibri"/>
          <w:color w:val="000000" w:themeColor="text1"/>
          <w:sz w:val="16"/>
          <w:szCs w:val="16"/>
        </w:rPr>
        <w:t xml:space="preserve">, the model of coexistence, of behaviour, of social interaction, of political citizenship. </w:t>
      </w:r>
      <w:r w:rsidRPr="003171AC">
        <w:rPr>
          <w:rFonts w:eastAsia="Calibri"/>
          <w:color w:val="000000" w:themeColor="text1"/>
          <w:highlight w:val="cyan"/>
          <w:u w:val="single"/>
        </w:rPr>
        <w:t xml:space="preserve">These are </w:t>
      </w:r>
      <w:r w:rsidRPr="003171AC">
        <w:rPr>
          <w:rFonts w:eastAsia="Calibri"/>
          <w:color w:val="000000" w:themeColor="text1"/>
          <w:u w:val="single"/>
        </w:rPr>
        <w:t xml:space="preserve">the </w:t>
      </w:r>
      <w:r w:rsidRPr="003171AC">
        <w:rPr>
          <w:rFonts w:eastAsia="Calibri"/>
          <w:color w:val="000000" w:themeColor="text1"/>
          <w:highlight w:val="cyan"/>
          <w:u w:val="single"/>
        </w:rPr>
        <w:t xml:space="preserve">building blocks of a </w:t>
      </w:r>
      <w:r w:rsidRPr="003171AC">
        <w:rPr>
          <w:rFonts w:eastAsia="Calibri"/>
          <w:color w:val="000000" w:themeColor="text1"/>
          <w:u w:val="single"/>
        </w:rPr>
        <w:t xml:space="preserve">low-intensity </w:t>
      </w:r>
      <w:r w:rsidRPr="003171AC">
        <w:rPr>
          <w:rFonts w:eastAsia="Calibri"/>
          <w:color w:val="000000" w:themeColor="text1"/>
          <w:highlight w:val="cyan"/>
          <w:u w:val="single"/>
        </w:rPr>
        <w:t>fascism</w:t>
      </w:r>
      <w:r w:rsidRPr="003171AC">
        <w:rPr>
          <w:rFonts w:eastAsia="Calibri"/>
          <w:color w:val="000000" w:themeColor="text1"/>
          <w:sz w:val="16"/>
          <w:szCs w:val="16"/>
        </w:rPr>
        <w:t xml:space="preserve"> that has merged with our very skin, so that </w:t>
      </w:r>
      <w:r w:rsidRPr="003171AC">
        <w:rPr>
          <w:rFonts w:eastAsia="Calibri"/>
          <w:color w:val="000000" w:themeColor="text1"/>
          <w:u w:val="single"/>
        </w:rPr>
        <w:t>we reproduce its apolitical, consensual, and voluntary order</w:t>
      </w:r>
      <w:r w:rsidRPr="003171AC">
        <w:rPr>
          <w:rFonts w:eastAsia="Calibri"/>
          <w:color w:val="000000" w:themeColor="text1"/>
          <w:sz w:val="16"/>
          <w:szCs w:val="16"/>
        </w:rPr>
        <w:t xml:space="preserve">. This </w:t>
      </w:r>
      <w:r w:rsidRPr="003171AC">
        <w:rPr>
          <w:rFonts w:eastAsia="Calibri"/>
          <w:color w:val="000000" w:themeColor="text1"/>
          <w:u w:val="single"/>
        </w:rPr>
        <w:t xml:space="preserve">low-intensity fascism binds us with images and slogans of social order, forceful cultural consensus, shared values —that is, free markets, private property, individualism, and even depoliticising, which is the purest expression of the totalitarian state that democracy now conceals. </w:t>
      </w:r>
      <w:r w:rsidRPr="003171AC">
        <w:rPr>
          <w:rFonts w:eastAsia="Calibri"/>
          <w:color w:val="000000" w:themeColor="text1"/>
          <w:sz w:val="16"/>
          <w:szCs w:val="16"/>
        </w:rPr>
        <w:t>To transgress it -to politicise oneself- is to step into the domain of the war-state, which defines terrorism and constantly redefines who the terrorist is.</w:t>
      </w:r>
    </w:p>
    <w:p w14:paraId="467E63AD" w14:textId="77777777" w:rsidR="00EE4C61" w:rsidRPr="003171AC" w:rsidRDefault="00EE4C61" w:rsidP="00EE4C61">
      <w:pPr>
        <w:rPr>
          <w:rFonts w:eastAsia="Calibri"/>
          <w:color w:val="000000" w:themeColor="text1"/>
          <w:u w:val="single"/>
        </w:rPr>
      </w:pPr>
      <w:r w:rsidRPr="003171AC">
        <w:rPr>
          <w:rFonts w:eastAsia="Calibri"/>
          <w:color w:val="000000" w:themeColor="text1"/>
          <w:sz w:val="16"/>
          <w:szCs w:val="16"/>
        </w:rPr>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3171AC">
        <w:rPr>
          <w:rFonts w:eastAsia="Calibri"/>
          <w:color w:val="000000" w:themeColor="text1"/>
          <w:u w:val="single"/>
        </w:rPr>
        <w:t>Our entire lives are permeated by capitalis</w:t>
      </w:r>
      <w:r w:rsidRPr="003171AC">
        <w:rPr>
          <w:rFonts w:eastAsia="Calibri"/>
          <w:color w:val="000000" w:themeColor="text1"/>
          <w:sz w:val="16"/>
          <w:szCs w:val="16"/>
        </w:rPr>
        <w:t xml:space="preserve">m and shaped by it. It has been said that there is no outside to capitalism, but there is no inside either —no private life, no free consciousness. </w:t>
      </w:r>
      <w:r w:rsidRPr="003171AC">
        <w:rPr>
          <w:rFonts w:eastAsia="Calibri"/>
          <w:color w:val="000000" w:themeColor="text1"/>
          <w:u w:val="single"/>
        </w:rPr>
        <w:t>Those in power protect us from the “barbarians,”</w:t>
      </w:r>
      <w:r w:rsidRPr="003171AC">
        <w:rPr>
          <w:rFonts w:eastAsia="Calibri"/>
          <w:color w:val="000000" w:themeColor="text1"/>
          <w:sz w:val="16"/>
          <w:szCs w:val="16"/>
        </w:rPr>
        <w:t xml:space="preserve"> </w:t>
      </w:r>
      <w:r w:rsidRPr="003171AC">
        <w:rPr>
          <w:rFonts w:eastAsia="Calibri"/>
          <w:color w:val="000000" w:themeColor="text1"/>
          <w:u w:val="single"/>
        </w:rPr>
        <w:t>and</w:t>
      </w:r>
      <w:r w:rsidRPr="003171AC">
        <w:rPr>
          <w:rFonts w:eastAsia="Calibri"/>
          <w:color w:val="000000" w:themeColor="text1"/>
          <w:sz w:val="16"/>
          <w:szCs w:val="16"/>
        </w:rPr>
        <w:t xml:space="preserve"> also </w:t>
      </w:r>
      <w:r w:rsidRPr="003171AC">
        <w:rPr>
          <w:rFonts w:eastAsia="Calibri"/>
          <w:color w:val="000000" w:themeColor="text1"/>
          <w:u w:val="single"/>
        </w:rPr>
        <w:t>from ourselves: from the external threat of terrorism and the internal threat of free thought and free living — which could make us into terrorists simply for reflecting or acting outside their sanctioned bounds.</w:t>
      </w:r>
    </w:p>
    <w:p w14:paraId="79C2C626" w14:textId="77777777" w:rsidR="00EE4C61" w:rsidRPr="003171AC" w:rsidRDefault="00EE4C61" w:rsidP="00EE4C61">
      <w:pPr>
        <w:rPr>
          <w:rFonts w:eastAsia="Calibri"/>
          <w:color w:val="000000" w:themeColor="text1"/>
          <w:sz w:val="16"/>
          <w:szCs w:val="16"/>
        </w:rPr>
      </w:pPr>
      <w:r w:rsidRPr="003171AC">
        <w:rPr>
          <w:rFonts w:eastAsia="Calibri"/>
          <w:color w:val="000000" w:themeColor="text1"/>
          <w:u w:val="single"/>
        </w:rPr>
        <w:t>Individual freedom continues to shrink —through decrees, surveillance cameras, metal detectors, cable television</w:t>
      </w:r>
      <w:r w:rsidRPr="003171AC">
        <w:rPr>
          <w:rFonts w:eastAsia="Calibri"/>
          <w:color w:val="000000" w:themeColor="text1"/>
          <w:sz w:val="16"/>
          <w:szCs w:val="16"/>
        </w:rPr>
        <w:t xml:space="preserve"> (Sanchís, 2025), </w:t>
      </w:r>
      <w:r w:rsidRPr="003171AC">
        <w:rPr>
          <w:rFonts w:eastAsia="Calibri"/>
          <w:color w:val="000000" w:themeColor="text1"/>
          <w:u w:val="single"/>
        </w:rPr>
        <w:t>social media</w:t>
      </w:r>
      <w:r w:rsidRPr="003171AC">
        <w:rPr>
          <w:rFonts w:eastAsia="Calibri"/>
          <w:color w:val="000000" w:themeColor="text1"/>
          <w:sz w:val="16"/>
          <w:szCs w:val="16"/>
        </w:rPr>
        <w:t xml:space="preserve"> (Conde, 2024), </w:t>
      </w:r>
      <w:r w:rsidRPr="003171AC">
        <w:rPr>
          <w:rFonts w:eastAsia="Calibri"/>
          <w:color w:val="000000" w:themeColor="text1"/>
          <w:u w:val="single"/>
        </w:rPr>
        <w:t>satellites, induced fear, phantom terrorists.</w:t>
      </w:r>
      <w:r w:rsidRPr="003171AC">
        <w:rPr>
          <w:rFonts w:eastAsia="Calibri"/>
          <w:color w:val="000000" w:themeColor="text1"/>
          <w:sz w:val="16"/>
          <w:szCs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4038ABFF" w14:textId="77777777" w:rsidR="00EE4C61" w:rsidRPr="003171AC" w:rsidRDefault="00EE4C61" w:rsidP="00EE4C61">
      <w:pPr>
        <w:rPr>
          <w:rFonts w:eastAsia="Calibri"/>
          <w:color w:val="000000" w:themeColor="text1"/>
          <w:sz w:val="16"/>
          <w:szCs w:val="16"/>
        </w:rPr>
      </w:pPr>
      <w:r w:rsidRPr="003171AC">
        <w:rPr>
          <w:rFonts w:eastAsia="Calibri"/>
          <w:color w:val="000000" w:themeColor="text1"/>
          <w:sz w:val="16"/>
          <w:szCs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3171AC">
        <w:rPr>
          <w:rFonts w:eastAsia="Calibri"/>
          <w:color w:val="000000" w:themeColor="text1"/>
          <w:u w:val="single"/>
        </w:rPr>
        <w:t>Many people today, faced with an economic and social model hurtling toward the greatest human and ecological catastrophe in history, continue to ask what steps should be taken to prevent it, how we might fix this or that</w:t>
      </w:r>
      <w:r w:rsidRPr="003171AC">
        <w:rPr>
          <w:rFonts w:eastAsia="Calibri"/>
          <w:color w:val="000000" w:themeColor="text1"/>
          <w:sz w:val="16"/>
          <w:szCs w:val="16"/>
        </w:rPr>
        <w:t xml:space="preserve"> —</w:t>
      </w:r>
      <w:r w:rsidRPr="003171AC">
        <w:rPr>
          <w:rFonts w:eastAsia="Calibri"/>
          <w:color w:val="000000" w:themeColor="text1"/>
          <w:u w:val="single"/>
        </w:rPr>
        <w:t>when the only truly urgent priority is to get out of the burning house that is neoliberalism</w:t>
      </w:r>
      <w:r w:rsidRPr="003171AC">
        <w:rPr>
          <w:rFonts w:eastAsia="Calibri"/>
          <w:color w:val="000000" w:themeColor="text1"/>
          <w:sz w:val="16"/>
          <w:szCs w:val="16"/>
        </w:rPr>
        <w:t xml:space="preserve"> (Fisher, 2020).</w:t>
      </w:r>
    </w:p>
    <w:p w14:paraId="69516FD0" w14:textId="77777777" w:rsidR="009A65C2" w:rsidRPr="009A65C2" w:rsidRDefault="009A65C2" w:rsidP="009A65C2">
      <w:pPr>
        <w:keepNext/>
        <w:keepLines/>
        <w:spacing w:before="40" w:after="0"/>
        <w:outlineLvl w:val="3"/>
        <w:rPr>
          <w:rFonts w:eastAsia="MS Gothic" w:cs="Times New Roman"/>
          <w:b/>
          <w:iCs/>
          <w:sz w:val="26"/>
        </w:rPr>
      </w:pPr>
      <w:r w:rsidRPr="009A65C2">
        <w:rPr>
          <w:rFonts w:eastAsia="MS Gothic" w:cs="Times New Roman"/>
          <w:b/>
          <w:iCs/>
          <w:sz w:val="26"/>
        </w:rPr>
        <w:t xml:space="preserve">Capitalism causes extinction and controls every impact </w:t>
      </w:r>
    </w:p>
    <w:p w14:paraId="743B6A02" w14:textId="77777777" w:rsidR="009A65C2" w:rsidRPr="009A65C2" w:rsidRDefault="009A65C2" w:rsidP="009A65C2">
      <w:pPr>
        <w:rPr>
          <w:rFonts w:eastAsia="Calibri"/>
        </w:rPr>
      </w:pPr>
      <w:r w:rsidRPr="009A65C2">
        <w:rPr>
          <w:rFonts w:eastAsia="Calibri"/>
          <w:b/>
          <w:bCs/>
        </w:rPr>
        <w:t>Bieler 25</w:t>
      </w:r>
      <w:r w:rsidRPr="009A65C2">
        <w:rPr>
          <w:rFonts w:eastAsia="Calibri"/>
        </w:rPr>
        <w:t xml:space="preserve"> (Andreas Bieler - professor of political economy at the University of Nottingham and the co-director of the independent Centre for the Study of Social and Global Justice. “Confronting multiple global crises: a political economy approachfor the twenty-first century.” </w:t>
      </w:r>
      <w:r w:rsidRPr="009A65C2">
        <w:rPr>
          <w:rFonts w:eastAsia="Calibri"/>
          <w:i/>
          <w:iCs/>
        </w:rPr>
        <w:t>Globalizations</w:t>
      </w:r>
      <w:r w:rsidRPr="009A65C2">
        <w:rPr>
          <w:rFonts w:eastAsia="Calibri"/>
        </w:rPr>
        <w:t>, 2025, https://doi.org/10.1080/14747731.2025.2453300, Accessed 8/1/25, JCP – JMoore)</w:t>
      </w:r>
    </w:p>
    <w:p w14:paraId="265EBAB3" w14:textId="77777777" w:rsidR="009A65C2" w:rsidRPr="009A65C2" w:rsidRDefault="009A65C2" w:rsidP="009A65C2">
      <w:pPr>
        <w:rPr>
          <w:rFonts w:eastAsia="Calibri"/>
          <w:sz w:val="16"/>
        </w:rPr>
      </w:pPr>
      <w:r w:rsidRPr="009A65C2">
        <w:rPr>
          <w:rFonts w:eastAsia="Calibri"/>
          <w:highlight w:val="cyan"/>
          <w:u w:val="single"/>
        </w:rPr>
        <w:t>We are confronting several existential</w:t>
      </w:r>
      <w:r w:rsidRPr="009A65C2">
        <w:rPr>
          <w:rFonts w:eastAsia="Calibri"/>
          <w:u w:val="single"/>
        </w:rPr>
        <w:t xml:space="preserve">, overlapping </w:t>
      </w:r>
      <w:r w:rsidRPr="009A65C2">
        <w:rPr>
          <w:rFonts w:eastAsia="Calibri"/>
          <w:highlight w:val="cyan"/>
          <w:u w:val="single"/>
        </w:rPr>
        <w:t>crises</w:t>
      </w:r>
      <w:r w:rsidRPr="009A65C2">
        <w:rPr>
          <w:rFonts w:eastAsia="Calibri"/>
          <w:sz w:val="16"/>
        </w:rPr>
        <w:t xml:space="preserve"> (Gills, Citation2010 and Citation2020). The </w:t>
      </w:r>
      <w:r w:rsidRPr="009A65C2">
        <w:rPr>
          <w:rFonts w:eastAsia="Calibri"/>
          <w:u w:val="single"/>
        </w:rPr>
        <w:t xml:space="preserve">post-pandemic </w:t>
      </w:r>
      <w:r w:rsidRPr="009A65C2">
        <w:rPr>
          <w:rFonts w:eastAsia="Calibri"/>
          <w:highlight w:val="cyan"/>
          <w:u w:val="single"/>
        </w:rPr>
        <w:t>global political economy</w:t>
      </w:r>
      <w:r w:rsidRPr="009A65C2">
        <w:rPr>
          <w:rFonts w:eastAsia="Calibri"/>
          <w:u w:val="single"/>
        </w:rPr>
        <w:t xml:space="preserve"> is </w:t>
      </w:r>
      <w:r w:rsidRPr="009A65C2">
        <w:rPr>
          <w:rFonts w:eastAsia="Calibri"/>
          <w:highlight w:val="cyan"/>
          <w:u w:val="single"/>
        </w:rPr>
        <w:t>characterized by</w:t>
      </w:r>
      <w:r w:rsidRPr="009A65C2">
        <w:rPr>
          <w:rFonts w:eastAsia="Calibri"/>
          <w:u w:val="single"/>
        </w:rPr>
        <w:t xml:space="preserve"> rising unevenness and </w:t>
      </w:r>
      <w:r w:rsidRPr="009A65C2">
        <w:rPr>
          <w:rFonts w:eastAsia="Calibri"/>
          <w:highlight w:val="cyan"/>
          <w:u w:val="single"/>
        </w:rPr>
        <w:t>mounting inequality</w:t>
      </w:r>
      <w:r w:rsidRPr="009A65C2">
        <w:rPr>
          <w:rFonts w:eastAsia="Calibri"/>
          <w:sz w:val="16"/>
        </w:rPr>
        <w:t xml:space="preserve">. While the </w:t>
      </w:r>
      <w:r w:rsidRPr="009A65C2">
        <w:rPr>
          <w:rFonts w:eastAsia="Calibri"/>
          <w:u w:val="single"/>
        </w:rPr>
        <w:t>one per cent</w:t>
      </w:r>
      <w:r w:rsidRPr="009A65C2">
        <w:rPr>
          <w:rFonts w:eastAsia="Calibri"/>
          <w:sz w:val="16"/>
        </w:rPr>
        <w:t xml:space="preserve"> richest people ‘have </w:t>
      </w:r>
      <w:r w:rsidRPr="009A65C2">
        <w:rPr>
          <w:rFonts w:eastAsia="Calibri"/>
          <w:u w:val="single"/>
        </w:rPr>
        <w:t>captured</w:t>
      </w:r>
      <w:r w:rsidRPr="009A65C2">
        <w:rPr>
          <w:rFonts w:eastAsia="Calibri"/>
          <w:sz w:val="16"/>
        </w:rPr>
        <w:t xml:space="preserve"> almost </w:t>
      </w:r>
      <w:r w:rsidRPr="009A65C2">
        <w:rPr>
          <w:rFonts w:eastAsia="Calibri"/>
          <w:u w:val="single"/>
        </w:rPr>
        <w:t>two-thirds of all new wealth’ since 2020</w:t>
      </w:r>
      <w:r w:rsidRPr="009A65C2">
        <w:rPr>
          <w:rFonts w:eastAsia="Calibri"/>
          <w:sz w:val="16"/>
        </w:rPr>
        <w:t xml:space="preserve"> and </w:t>
      </w:r>
      <w:r w:rsidRPr="009A65C2">
        <w:rPr>
          <w:rFonts w:eastAsia="Calibri"/>
          <w:u w:val="single"/>
        </w:rPr>
        <w:t>especially food and energy corporations</w:t>
      </w:r>
      <w:r w:rsidRPr="009A65C2">
        <w:rPr>
          <w:rFonts w:eastAsia="Calibri"/>
          <w:sz w:val="16"/>
        </w:rPr>
        <w:t xml:space="preserve"> ‘more than doubled their profits in 2022’, ‘</w:t>
      </w:r>
      <w:r w:rsidRPr="009A65C2">
        <w:rPr>
          <w:rFonts w:eastAsia="Calibri"/>
          <w:highlight w:val="cyan"/>
          <w:u w:val="single"/>
        </w:rPr>
        <w:t>poverty</w:t>
      </w:r>
      <w:r w:rsidRPr="009A65C2">
        <w:rPr>
          <w:rFonts w:eastAsia="Calibri"/>
          <w:sz w:val="16"/>
        </w:rPr>
        <w:t xml:space="preserve"> has </w:t>
      </w:r>
      <w:r w:rsidRPr="009A65C2">
        <w:rPr>
          <w:rFonts w:eastAsia="Calibri"/>
          <w:u w:val="single"/>
        </w:rPr>
        <w:t>increased</w:t>
      </w:r>
      <w:r w:rsidRPr="009A65C2">
        <w:rPr>
          <w:rFonts w:eastAsia="Calibri"/>
          <w:sz w:val="16"/>
        </w:rPr>
        <w:t xml:space="preserve"> for the first time in 25 years’ (Oxfam, Citation2023, p. 7). As William Robinson points out, </w:t>
      </w:r>
      <w:r w:rsidRPr="009A65C2">
        <w:rPr>
          <w:rFonts w:eastAsia="Calibri"/>
          <w:u w:val="single"/>
        </w:rPr>
        <w:t xml:space="preserve">the global political economy is </w:t>
      </w:r>
      <w:r w:rsidRPr="009A65C2">
        <w:rPr>
          <w:rFonts w:eastAsia="Calibri"/>
          <w:highlight w:val="cyan"/>
          <w:u w:val="single"/>
        </w:rPr>
        <w:t>gripped by a crisis of overaccumulatio</w:t>
      </w:r>
      <w:r w:rsidRPr="009A65C2">
        <w:rPr>
          <w:rFonts w:eastAsia="Calibri"/>
          <w:sz w:val="16"/>
          <w:highlight w:val="cyan"/>
        </w:rPr>
        <w:t>n</w:t>
      </w:r>
      <w:r w:rsidRPr="009A65C2">
        <w:rPr>
          <w:rFonts w:eastAsia="Calibri"/>
          <w:sz w:val="16"/>
        </w:rPr>
        <w:t xml:space="preserve">, in which </w:t>
      </w:r>
      <w:r w:rsidRPr="009A65C2">
        <w:rPr>
          <w:rFonts w:eastAsia="Calibri"/>
          <w:u w:val="single"/>
        </w:rPr>
        <w:t>accumulated surplus value is increasingly unable to find profitable investment opportunities</w:t>
      </w:r>
      <w:r w:rsidRPr="009A65C2">
        <w:rPr>
          <w:rFonts w:eastAsia="Calibri"/>
          <w:sz w:val="16"/>
        </w:rPr>
        <w:t xml:space="preserve">. </w:t>
      </w:r>
      <w:r w:rsidRPr="009A65C2">
        <w:rPr>
          <w:rFonts w:eastAsia="Calibri"/>
          <w:u w:val="single"/>
        </w:rPr>
        <w:t>Surplus capital and surplus labour can no longer be brought together in a profitable way</w:t>
      </w:r>
      <w:r w:rsidRPr="009A65C2">
        <w:rPr>
          <w:rFonts w:eastAsia="Calibri"/>
          <w:sz w:val="16"/>
        </w:rPr>
        <w:t xml:space="preserve"> (Robinson, Citation2022, pp. 16–17). </w:t>
      </w:r>
      <w:r w:rsidRPr="009A65C2">
        <w:rPr>
          <w:rFonts w:eastAsia="Calibri"/>
          <w:u w:val="single"/>
        </w:rPr>
        <w:t>This</w:t>
      </w:r>
      <w:r w:rsidRPr="009A65C2">
        <w:rPr>
          <w:rFonts w:eastAsia="Calibri"/>
          <w:sz w:val="16"/>
        </w:rPr>
        <w:t xml:space="preserve"> has </w:t>
      </w:r>
      <w:r w:rsidRPr="009A65C2">
        <w:rPr>
          <w:rFonts w:eastAsia="Calibri"/>
          <w:highlight w:val="cyan"/>
          <w:u w:val="single"/>
        </w:rPr>
        <w:t>intensified geo-political rivalries,</w:t>
      </w:r>
      <w:r w:rsidRPr="009A65C2">
        <w:rPr>
          <w:rFonts w:eastAsia="Calibri"/>
          <w:u w:val="single"/>
        </w:rPr>
        <w:t xml:space="preserve"> </w:t>
      </w:r>
      <w:r w:rsidRPr="009A65C2">
        <w:rPr>
          <w:rFonts w:eastAsia="Calibri"/>
          <w:highlight w:val="cyan"/>
          <w:u w:val="single"/>
        </w:rPr>
        <w:t>resulting in trade wars</w:t>
      </w:r>
      <w:r w:rsidRPr="009A65C2">
        <w:rPr>
          <w:rFonts w:eastAsia="Calibri"/>
          <w:sz w:val="16"/>
        </w:rPr>
        <w:t xml:space="preserve"> such as those </w:t>
      </w:r>
      <w:r w:rsidRPr="009A65C2">
        <w:rPr>
          <w:rFonts w:eastAsia="Calibri"/>
          <w:u w:val="single"/>
        </w:rPr>
        <w:t>between</w:t>
      </w:r>
      <w:r w:rsidRPr="009A65C2">
        <w:rPr>
          <w:rFonts w:eastAsia="Calibri"/>
          <w:sz w:val="16"/>
        </w:rPr>
        <w:t xml:space="preserve"> the </w:t>
      </w:r>
      <w:r w:rsidRPr="009A65C2">
        <w:rPr>
          <w:rFonts w:eastAsia="Calibri"/>
          <w:u w:val="single"/>
        </w:rPr>
        <w:t>U</w:t>
      </w:r>
      <w:r w:rsidRPr="009A65C2">
        <w:rPr>
          <w:rFonts w:eastAsia="Calibri"/>
          <w:sz w:val="16"/>
        </w:rPr>
        <w:t xml:space="preserve">nited </w:t>
      </w:r>
      <w:r w:rsidRPr="009A65C2">
        <w:rPr>
          <w:rFonts w:eastAsia="Calibri"/>
          <w:u w:val="single"/>
        </w:rPr>
        <w:t>S</w:t>
      </w:r>
      <w:r w:rsidRPr="009A65C2">
        <w:rPr>
          <w:rFonts w:eastAsia="Calibri"/>
          <w:sz w:val="16"/>
        </w:rPr>
        <w:t xml:space="preserve">tates </w:t>
      </w:r>
      <w:r w:rsidRPr="009A65C2">
        <w:rPr>
          <w:rFonts w:eastAsia="Calibri"/>
          <w:u w:val="single"/>
        </w:rPr>
        <w:t>and China as well as war between Russia and Ukraine</w:t>
      </w:r>
      <w:r w:rsidRPr="009A65C2">
        <w:rPr>
          <w:rFonts w:eastAsia="Calibri"/>
          <w:sz w:val="16"/>
        </w:rPr>
        <w:t xml:space="preserve"> against the background of wider tensions between Russia and NATO/EU (Bieler &amp; Morton, Citation2024a). </w:t>
      </w:r>
      <w:r w:rsidRPr="009A65C2">
        <w:rPr>
          <w:rFonts w:eastAsia="Calibri"/>
          <w:u w:val="single"/>
        </w:rPr>
        <w:t>Gaza and</w:t>
      </w:r>
      <w:r w:rsidRPr="009A65C2">
        <w:rPr>
          <w:rFonts w:eastAsia="Calibri"/>
          <w:sz w:val="16"/>
        </w:rPr>
        <w:t xml:space="preserve"> the </w:t>
      </w:r>
      <w:r w:rsidRPr="009A65C2">
        <w:rPr>
          <w:rFonts w:eastAsia="Calibri"/>
          <w:highlight w:val="cyan"/>
          <w:u w:val="single"/>
        </w:rPr>
        <w:t>genocide</w:t>
      </w:r>
      <w:r w:rsidRPr="009A65C2">
        <w:rPr>
          <w:rFonts w:eastAsia="Calibri"/>
          <w:u w:val="single"/>
        </w:rPr>
        <w:t xml:space="preserve"> perpetrated by Israel </w:t>
      </w:r>
      <w:r w:rsidRPr="009A65C2">
        <w:rPr>
          <w:rFonts w:eastAsia="Calibri"/>
          <w:highlight w:val="cyan"/>
          <w:u w:val="single"/>
        </w:rPr>
        <w:t>against the Palestinians</w:t>
      </w:r>
      <w:r w:rsidRPr="009A65C2">
        <w:rPr>
          <w:rFonts w:eastAsia="Calibri"/>
          <w:u w:val="single"/>
        </w:rPr>
        <w:t xml:space="preserve"> </w:t>
      </w:r>
      <w:r w:rsidRPr="009A65C2">
        <w:rPr>
          <w:rFonts w:eastAsia="Calibri"/>
          <w:highlight w:val="cyan"/>
          <w:u w:val="single"/>
        </w:rPr>
        <w:t>with the military support of</w:t>
      </w:r>
      <w:r w:rsidRPr="009A65C2">
        <w:rPr>
          <w:rFonts w:eastAsia="Calibri"/>
          <w:u w:val="single"/>
        </w:rPr>
        <w:t xml:space="preserve"> the USA</w:t>
      </w:r>
      <w:r w:rsidRPr="009A65C2">
        <w:rPr>
          <w:rFonts w:eastAsia="Calibri"/>
          <w:sz w:val="16"/>
        </w:rPr>
        <w:t xml:space="preserve">, UK, Germany </w:t>
      </w:r>
      <w:r w:rsidRPr="009A65C2">
        <w:rPr>
          <w:rFonts w:eastAsia="Calibri"/>
          <w:u w:val="single"/>
        </w:rPr>
        <w:t>and</w:t>
      </w:r>
      <w:r w:rsidRPr="009A65C2">
        <w:rPr>
          <w:rFonts w:eastAsia="Calibri"/>
          <w:sz w:val="16"/>
        </w:rPr>
        <w:t xml:space="preserve"> other </w:t>
      </w:r>
      <w:r w:rsidRPr="009A65C2">
        <w:rPr>
          <w:rFonts w:eastAsia="Calibri"/>
          <w:highlight w:val="cyan"/>
          <w:u w:val="single"/>
        </w:rPr>
        <w:t>Western countries presents ‘a</w:t>
      </w:r>
      <w:r w:rsidRPr="009A65C2">
        <w:rPr>
          <w:rFonts w:eastAsia="Calibri"/>
          <w:u w:val="single"/>
        </w:rPr>
        <w:t xml:space="preserve"> Ghastly Window into the </w:t>
      </w:r>
      <w:r w:rsidRPr="009A65C2">
        <w:rPr>
          <w:rFonts w:eastAsia="Calibri"/>
          <w:highlight w:val="cyan"/>
          <w:u w:val="single"/>
        </w:rPr>
        <w:t>Crisis of Global Capitalism’</w:t>
      </w:r>
      <w:r w:rsidRPr="009A65C2">
        <w:rPr>
          <w:rFonts w:eastAsia="Calibri"/>
          <w:u w:val="single"/>
        </w:rPr>
        <w:t xml:space="preserve"> </w:t>
      </w:r>
      <w:r w:rsidRPr="009A65C2">
        <w:rPr>
          <w:rFonts w:eastAsia="Calibri"/>
          <w:sz w:val="16"/>
        </w:rPr>
        <w:t xml:space="preserve">(Robinson and Nguyen, Citation2024). Moreover, we are facing a crisis of global labour relations, in which </w:t>
      </w:r>
      <w:r w:rsidRPr="009A65C2">
        <w:rPr>
          <w:rFonts w:eastAsia="Calibri"/>
          <w:u w:val="single"/>
        </w:rPr>
        <w:t>employment precarity</w:t>
      </w:r>
      <w:r w:rsidRPr="009A65C2">
        <w:rPr>
          <w:rFonts w:eastAsia="Calibri"/>
          <w:sz w:val="16"/>
        </w:rPr>
        <w:t xml:space="preserve"> has </w:t>
      </w:r>
      <w:r w:rsidRPr="009A65C2">
        <w:rPr>
          <w:rFonts w:eastAsia="Calibri"/>
          <w:u w:val="single"/>
        </w:rPr>
        <w:t>proliferated not only in the Global South but increasingly</w:t>
      </w:r>
      <w:r w:rsidRPr="009A65C2">
        <w:rPr>
          <w:rFonts w:eastAsia="Calibri"/>
          <w:sz w:val="16"/>
        </w:rPr>
        <w:t xml:space="preserve"> also </w:t>
      </w:r>
      <w:r w:rsidRPr="009A65C2">
        <w:rPr>
          <w:rFonts w:eastAsia="Calibri"/>
          <w:u w:val="single"/>
        </w:rPr>
        <w:t>the Global North</w:t>
      </w:r>
      <w:r w:rsidRPr="009A65C2">
        <w:rPr>
          <w:rFonts w:eastAsia="Calibri"/>
          <w:sz w:val="16"/>
        </w:rPr>
        <w:t>. According to the ILO (Citation2018), ‘</w:t>
      </w:r>
      <w:r w:rsidRPr="009A65C2">
        <w:rPr>
          <w:rFonts w:eastAsia="Calibri"/>
          <w:u w:val="single"/>
        </w:rPr>
        <w:t xml:space="preserve">two billion workers </w:t>
      </w:r>
      <w:r w:rsidRPr="009A65C2">
        <w:rPr>
          <w:rFonts w:eastAsia="Calibri"/>
          <w:sz w:val="16"/>
        </w:rPr>
        <w:t xml:space="preserve">– representing 61.2 per cent of the world’s employed population – </w:t>
      </w:r>
      <w:r w:rsidRPr="009A65C2">
        <w:rPr>
          <w:rFonts w:eastAsia="Calibri"/>
          <w:u w:val="single"/>
        </w:rPr>
        <w:t>are in informal employment’</w:t>
      </w:r>
      <w:r w:rsidRPr="009A65C2">
        <w:rPr>
          <w:rFonts w:eastAsia="Calibri"/>
          <w:sz w:val="16"/>
        </w:rPr>
        <w:t xml:space="preserve">. Simultaneously, the Covid-19 pandemic has demonstrated how </w:t>
      </w:r>
      <w:r w:rsidRPr="009A65C2">
        <w:rPr>
          <w:rFonts w:eastAsia="Calibri"/>
          <w:u w:val="single"/>
        </w:rPr>
        <w:t>unequal gender relations are not confined to the workplace but affect society at large</w:t>
      </w:r>
      <w:r w:rsidRPr="009A65C2">
        <w:rPr>
          <w:rFonts w:eastAsia="Calibri"/>
          <w:sz w:val="16"/>
        </w:rPr>
        <w:t xml:space="preserve">. Melissa Johnston et al. (Citation2023), for example, observe a </w:t>
      </w:r>
      <w:r w:rsidRPr="009A65C2">
        <w:rPr>
          <w:rFonts w:eastAsia="Calibri"/>
          <w:u w:val="single"/>
        </w:rPr>
        <w:t>‘patriarchal reset’</w:t>
      </w:r>
      <w:r w:rsidRPr="009A65C2">
        <w:rPr>
          <w:rFonts w:eastAsia="Calibri"/>
          <w:sz w:val="16"/>
        </w:rPr>
        <w:t xml:space="preserve"> in the Asia Pacif during the pandemic, </w:t>
      </w:r>
      <w:r w:rsidRPr="009A65C2">
        <w:rPr>
          <w:rFonts w:eastAsia="Calibri"/>
          <w:u w:val="single"/>
        </w:rPr>
        <w:t>marked</w:t>
      </w:r>
      <w:r w:rsidRPr="009A65C2">
        <w:rPr>
          <w:rFonts w:eastAsia="Calibri"/>
          <w:sz w:val="16"/>
        </w:rPr>
        <w:t xml:space="preserve"> by an </w:t>
      </w:r>
      <w:r w:rsidRPr="009A65C2">
        <w:rPr>
          <w:rFonts w:eastAsia="Calibri"/>
          <w:u w:val="single"/>
        </w:rPr>
        <w:t>increase in gender-based violence and</w:t>
      </w:r>
      <w:r w:rsidRPr="009A65C2">
        <w:rPr>
          <w:rFonts w:eastAsia="Calibri"/>
          <w:sz w:val="16"/>
        </w:rPr>
        <w:t xml:space="preserve"> a </w:t>
      </w:r>
      <w:r w:rsidRPr="009A65C2">
        <w:rPr>
          <w:rFonts w:eastAsia="Calibri"/>
          <w:u w:val="single"/>
        </w:rPr>
        <w:t>decline in domestic violence service provision</w:t>
      </w:r>
      <w:r w:rsidRPr="009A65C2">
        <w:rPr>
          <w:rFonts w:eastAsia="Calibri"/>
          <w:sz w:val="16"/>
        </w:rPr>
        <w:t xml:space="preserve"> as reported by women’s rights organizations, all within a setting of patriarchal institutions of global health governance. </w:t>
      </w:r>
      <w:r w:rsidRPr="009A65C2">
        <w:rPr>
          <w:rFonts w:eastAsia="Calibri"/>
          <w:u w:val="single"/>
        </w:rPr>
        <w:t xml:space="preserve">These </w:t>
      </w:r>
      <w:r w:rsidRPr="009A65C2">
        <w:rPr>
          <w:rFonts w:eastAsia="Calibri"/>
          <w:highlight w:val="cyan"/>
          <w:u w:val="single"/>
        </w:rPr>
        <w:t>crises</w:t>
      </w:r>
      <w:r w:rsidRPr="009A65C2">
        <w:rPr>
          <w:rFonts w:eastAsia="Calibri"/>
          <w:sz w:val="16"/>
        </w:rPr>
        <w:t xml:space="preserve">, in turn, </w:t>
      </w:r>
      <w:r w:rsidRPr="009A65C2">
        <w:rPr>
          <w:rFonts w:eastAsia="Calibri"/>
          <w:highlight w:val="cyan"/>
          <w:u w:val="single"/>
        </w:rPr>
        <w:t>are internally related to a global crisis of race relations</w:t>
      </w:r>
      <w:r w:rsidRPr="009A65C2">
        <w:rPr>
          <w:rFonts w:eastAsia="Calibri"/>
          <w:sz w:val="16"/>
        </w:rPr>
        <w:t xml:space="preserve"> expressed in widespread mobilizations around the Black Lives Matter movement. Lastly, the </w:t>
      </w:r>
      <w:r w:rsidRPr="009A65C2">
        <w:rPr>
          <w:rFonts w:eastAsia="Calibri"/>
          <w:highlight w:val="cyan"/>
          <w:u w:val="single"/>
        </w:rPr>
        <w:t>global ecological crisis</w:t>
      </w:r>
      <w:r w:rsidRPr="009A65C2">
        <w:rPr>
          <w:rFonts w:eastAsia="Calibri"/>
          <w:sz w:val="16"/>
          <w:highlight w:val="cyan"/>
        </w:rPr>
        <w:t xml:space="preserve"> </w:t>
      </w:r>
      <w:r w:rsidRPr="009A65C2">
        <w:rPr>
          <w:rFonts w:eastAsia="Calibri"/>
          <w:highlight w:val="cyan"/>
          <w:u w:val="single"/>
        </w:rPr>
        <w:t>reflected in climate change</w:t>
      </w:r>
      <w:r w:rsidRPr="009A65C2">
        <w:rPr>
          <w:rFonts w:eastAsia="Calibri"/>
          <w:u w:val="single"/>
        </w:rPr>
        <w:t xml:space="preserve">, the </w:t>
      </w:r>
      <w:r w:rsidRPr="009A65C2">
        <w:rPr>
          <w:rFonts w:eastAsia="Calibri"/>
          <w:highlight w:val="cyan"/>
          <w:u w:val="single"/>
        </w:rPr>
        <w:t>overuse of finite resources and a catastrophic decline in biodiversity</w:t>
      </w:r>
      <w:r w:rsidRPr="009A65C2">
        <w:rPr>
          <w:rFonts w:eastAsia="Calibri"/>
          <w:sz w:val="16"/>
        </w:rPr>
        <w:t xml:space="preserve"> (Hickel, Citation2020, pp. 6–16) further </w:t>
      </w:r>
      <w:r w:rsidRPr="009A65C2">
        <w:rPr>
          <w:rFonts w:eastAsia="Calibri"/>
          <w:u w:val="single"/>
        </w:rPr>
        <w:t>deepens</w:t>
      </w:r>
      <w:r w:rsidRPr="009A65C2">
        <w:rPr>
          <w:rFonts w:eastAsia="Calibri"/>
          <w:sz w:val="16"/>
        </w:rPr>
        <w:t xml:space="preserve">, and is deepened by, the </w:t>
      </w:r>
      <w:r w:rsidRPr="009A65C2">
        <w:rPr>
          <w:rFonts w:eastAsia="Calibri"/>
          <w:u w:val="single"/>
        </w:rPr>
        <w:t>other</w:t>
      </w:r>
      <w:r w:rsidRPr="009A65C2">
        <w:rPr>
          <w:rFonts w:eastAsia="Calibri"/>
          <w:sz w:val="16"/>
        </w:rPr>
        <w:t xml:space="preserve"> </w:t>
      </w:r>
      <w:r w:rsidRPr="009A65C2">
        <w:rPr>
          <w:rFonts w:eastAsia="Calibri"/>
          <w:u w:val="single"/>
        </w:rPr>
        <w:t>crises</w:t>
      </w:r>
      <w:r w:rsidRPr="009A65C2">
        <w:rPr>
          <w:rFonts w:eastAsia="Calibri"/>
          <w:sz w:val="16"/>
        </w:rPr>
        <w:t xml:space="preserve">. Ultimately, these </w:t>
      </w:r>
      <w:r w:rsidRPr="009A65C2">
        <w:rPr>
          <w:rFonts w:eastAsia="Calibri"/>
          <w:highlight w:val="cyan"/>
          <w:u w:val="single"/>
        </w:rPr>
        <w:t>overlapping</w:t>
      </w:r>
      <w:r w:rsidRPr="009A65C2">
        <w:rPr>
          <w:rFonts w:eastAsia="Calibri"/>
          <w:u w:val="single"/>
        </w:rPr>
        <w:t xml:space="preserve"> </w:t>
      </w:r>
      <w:r w:rsidRPr="009A65C2">
        <w:rPr>
          <w:rFonts w:eastAsia="Calibri"/>
          <w:highlight w:val="cyan"/>
          <w:u w:val="single"/>
        </w:rPr>
        <w:t>crises</w:t>
      </w:r>
      <w:r w:rsidRPr="009A65C2">
        <w:rPr>
          <w:rFonts w:eastAsia="Calibri"/>
          <w:u w:val="single"/>
        </w:rPr>
        <w:t xml:space="preserve"> create a perfect storm, an explosive mix </w:t>
      </w:r>
      <w:r w:rsidRPr="009A65C2">
        <w:rPr>
          <w:rFonts w:eastAsia="Calibri"/>
          <w:highlight w:val="cyan"/>
          <w:u w:val="single"/>
        </w:rPr>
        <w:t>threaten</w:t>
      </w:r>
      <w:r w:rsidRPr="009A65C2">
        <w:rPr>
          <w:rFonts w:eastAsia="Calibri"/>
          <w:u w:val="single"/>
        </w:rPr>
        <w:t xml:space="preserve">ing civilization and </w:t>
      </w:r>
      <w:r w:rsidRPr="009A65C2">
        <w:rPr>
          <w:rFonts w:eastAsia="Calibri"/>
          <w:highlight w:val="cyan"/>
          <w:u w:val="single"/>
        </w:rPr>
        <w:t>the planet</w:t>
      </w:r>
      <w:r w:rsidRPr="009A65C2">
        <w:rPr>
          <w:rFonts w:eastAsia="Calibri"/>
          <w:sz w:val="16"/>
        </w:rPr>
        <w:t xml:space="preserve"> as a whole</w:t>
      </w:r>
      <w:r w:rsidRPr="009A65C2">
        <w:rPr>
          <w:rFonts w:eastAsia="Calibri"/>
          <w:sz w:val="16"/>
          <w:highlight w:val="cyan"/>
        </w:rPr>
        <w:t>.</w:t>
      </w:r>
    </w:p>
    <w:p w14:paraId="3FC73398" w14:textId="77777777" w:rsidR="00EE4C61" w:rsidRPr="003F5D27" w:rsidRDefault="00EE4C61" w:rsidP="00EE4C61">
      <w:pPr>
        <w:keepNext/>
        <w:keepLines/>
        <w:spacing w:before="40" w:after="0"/>
        <w:outlineLvl w:val="3"/>
        <w:rPr>
          <w:rFonts w:eastAsia="MS Gothic" w:cs="Times New Roman"/>
          <w:b/>
          <w:iCs/>
          <w:sz w:val="26"/>
        </w:rPr>
      </w:pPr>
      <w:r w:rsidRPr="003F5D27">
        <w:rPr>
          <w:rFonts w:eastAsia="MS Gothic" w:cs="Times New Roman"/>
          <w:b/>
          <w:iCs/>
          <w:sz w:val="26"/>
        </w:rPr>
        <w:t>State reform fails- the state is a tool developed to defend capitalist elites, revolution from below is the only path forward</w:t>
      </w:r>
    </w:p>
    <w:p w14:paraId="58133013" w14:textId="77777777" w:rsidR="00EE4C61" w:rsidRPr="003F5D27" w:rsidRDefault="00EE4C61" w:rsidP="00EE4C61">
      <w:pPr>
        <w:rPr>
          <w:rFonts w:eastAsia="Calibri"/>
          <w:sz w:val="16"/>
          <w:szCs w:val="16"/>
        </w:rPr>
      </w:pPr>
      <w:r w:rsidRPr="003F5D27">
        <w:rPr>
          <w:rFonts w:eastAsia="Calibri"/>
          <w:b/>
          <w:bCs/>
        </w:rPr>
        <w:t>Bean '23 --</w:t>
      </w:r>
      <w:r w:rsidRPr="003F5D27">
        <w:rPr>
          <w:rFonts w:eastAsia="Calibri"/>
        </w:rPr>
        <w:t xml:space="preserve"> </w:t>
      </w:r>
      <w:r w:rsidRPr="003F5D27">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73282B48" w14:textId="77777777" w:rsidR="00EE4C61" w:rsidRPr="003F5D27" w:rsidRDefault="00EE4C61" w:rsidP="00EE4C61">
      <w:pPr>
        <w:rPr>
          <w:rFonts w:eastAsia="Calibri"/>
          <w:sz w:val="16"/>
        </w:rPr>
      </w:pPr>
      <w:r w:rsidRPr="003F5D27">
        <w:rPr>
          <w:rFonts w:eastAsia="Calibri"/>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671155F3" w14:textId="77777777" w:rsidR="00EE4C61" w:rsidRPr="003F5D27" w:rsidRDefault="00EE4C61" w:rsidP="00EE4C61">
      <w:pPr>
        <w:rPr>
          <w:rFonts w:eastAsia="Calibri"/>
          <w:sz w:val="16"/>
        </w:rPr>
      </w:pPr>
      <w:r w:rsidRPr="003F5D27">
        <w:rPr>
          <w:rFonts w:eastAsia="Calibri"/>
          <w:sz w:val="16"/>
        </w:rPr>
        <w:t xml:space="preserve">The instrumentalist theory—as pointed out by radical sociologist Fred Block—misses two key features of the state.4 The first is that even though it does serve as a tool for class rule, it must appear as if it doesn’t. The </w:t>
      </w:r>
      <w:r w:rsidRPr="003F5D27">
        <w:rPr>
          <w:rFonts w:eastAsia="Calibri"/>
          <w:u w:val="single"/>
        </w:rPr>
        <w:t>fact that the bourgeois state “appears” as a neutral intermediary between social groups and classes allows it to play an important ideological function</w:t>
      </w:r>
      <w:r w:rsidRPr="003F5D27">
        <w:rPr>
          <w:rFonts w:eastAsia="Calibri"/>
          <w:sz w:val="16"/>
        </w:rPr>
        <w:t>. ​​The “</w:t>
      </w:r>
      <w:r w:rsidRPr="003F5D27">
        <w:rPr>
          <w:rFonts w:eastAsia="Calibri"/>
          <w:highlight w:val="cyan"/>
          <w:u w:val="single"/>
        </w:rPr>
        <w:t>neutral” appearance of</w:t>
      </w:r>
      <w:r w:rsidRPr="003F5D27">
        <w:rPr>
          <w:rFonts w:eastAsia="Calibri"/>
          <w:u w:val="single"/>
        </w:rPr>
        <w:t xml:space="preserve"> the </w:t>
      </w:r>
      <w:r w:rsidRPr="003F5D27">
        <w:rPr>
          <w:rFonts w:eastAsia="Calibri"/>
          <w:highlight w:val="cyan"/>
          <w:u w:val="single"/>
        </w:rPr>
        <w:t>capitalist state is rooted in capitalist social relations</w:t>
      </w:r>
      <w:r w:rsidRPr="003F5D27">
        <w:rPr>
          <w:rFonts w:eastAsia="Calibri"/>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1F1B4197" w14:textId="77777777" w:rsidR="00EE4C61" w:rsidRPr="003F5D27" w:rsidRDefault="00EE4C61" w:rsidP="00EE4C61">
      <w:pPr>
        <w:rPr>
          <w:rFonts w:eastAsia="Calibri"/>
          <w:sz w:val="16"/>
        </w:rPr>
      </w:pPr>
      <w:r w:rsidRPr="003F5D27">
        <w:rPr>
          <w:rFonts w:eastAsia="Calibri"/>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73B0106C" w14:textId="77777777" w:rsidR="00EE4C61" w:rsidRPr="003F5D27" w:rsidRDefault="00EE4C61" w:rsidP="00EE4C61">
      <w:pPr>
        <w:rPr>
          <w:rFonts w:eastAsia="Calibri"/>
          <w:sz w:val="16"/>
        </w:rPr>
      </w:pPr>
      <w:r w:rsidRPr="003F5D27">
        <w:rPr>
          <w:rFonts w:eastAsia="Calibri"/>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447305E1" w14:textId="77777777" w:rsidR="00EE4C61" w:rsidRPr="003F5D27" w:rsidRDefault="00EE4C61" w:rsidP="00EE4C61">
      <w:pPr>
        <w:rPr>
          <w:rFonts w:eastAsia="Calibri"/>
          <w:sz w:val="16"/>
        </w:rPr>
      </w:pPr>
      <w:r w:rsidRPr="003F5D27">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3F5D27">
        <w:rPr>
          <w:rFonts w:eastAsia="Calibri"/>
          <w:sz w:val="16"/>
          <w:szCs w:val="16"/>
        </w:rPr>
        <w:t>fear of insurrection</w:t>
      </w:r>
      <w:r w:rsidRPr="003F5D27">
        <w:rPr>
          <w:rFonts w:eastAsia="Calibri"/>
          <w:sz w:val="16"/>
        </w:rPr>
        <w:t>), or to ensure social reproduction (like making sure that there is a supply of workers able to carry out work).7</w:t>
      </w:r>
    </w:p>
    <w:p w14:paraId="0BB57251" w14:textId="77777777" w:rsidR="00EE4C61" w:rsidRPr="003F5D27" w:rsidRDefault="00EE4C61" w:rsidP="00EE4C61">
      <w:pPr>
        <w:rPr>
          <w:rFonts w:eastAsia="Calibri"/>
          <w:sz w:val="16"/>
        </w:rPr>
      </w:pPr>
      <w:r w:rsidRPr="003F5D27">
        <w:rPr>
          <w:rFonts w:eastAsia="Calibri"/>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4AEF3E47" w14:textId="77777777" w:rsidR="00EE4C61" w:rsidRPr="003F5D27" w:rsidRDefault="00EE4C61" w:rsidP="00EE4C61">
      <w:pPr>
        <w:rPr>
          <w:rFonts w:eastAsia="Calibri"/>
          <w:sz w:val="16"/>
        </w:rPr>
      </w:pPr>
      <w:r w:rsidRPr="003F5D27">
        <w:rPr>
          <w:rFonts w:eastAsia="Calibri"/>
          <w:sz w:val="16"/>
        </w:rPr>
        <w:t xml:space="preserve">As such, the </w:t>
      </w:r>
      <w:r w:rsidRPr="003F5D27">
        <w:rPr>
          <w:rFonts w:eastAsia="Calibri"/>
          <w:highlight w:val="cyan"/>
          <w:u w:val="single"/>
        </w:rPr>
        <w:t>state is</w:t>
      </w:r>
      <w:r w:rsidRPr="003F5D27">
        <w:rPr>
          <w:rFonts w:eastAsia="Calibri"/>
          <w:u w:val="single"/>
        </w:rPr>
        <w:t xml:space="preserve"> the </w:t>
      </w:r>
      <w:r w:rsidRPr="003F5D27">
        <w:rPr>
          <w:rFonts w:eastAsia="Calibri"/>
          <w:highlight w:val="cyan"/>
          <w:u w:val="single"/>
        </w:rPr>
        <w:t>organized means by which</w:t>
      </w:r>
      <w:r w:rsidRPr="003F5D27">
        <w:rPr>
          <w:rFonts w:eastAsia="Calibri"/>
          <w:u w:val="single"/>
        </w:rPr>
        <w:t xml:space="preserve"> the </w:t>
      </w:r>
      <w:r w:rsidRPr="003F5D27">
        <w:rPr>
          <w:rFonts w:eastAsia="Calibri"/>
          <w:highlight w:val="cyan"/>
          <w:u w:val="single"/>
        </w:rPr>
        <w:t>capitalist class formulates and pursues</w:t>
      </w:r>
      <w:r w:rsidRPr="003F5D27">
        <w:rPr>
          <w:rFonts w:eastAsia="Calibri"/>
          <w:u w:val="single"/>
        </w:rPr>
        <w:t xml:space="preserve"> its </w:t>
      </w:r>
      <w:r w:rsidRPr="003F5D27">
        <w:rPr>
          <w:rFonts w:eastAsia="Calibri"/>
          <w:highlight w:val="cyan"/>
          <w:u w:val="single"/>
        </w:rPr>
        <w:t>interests as a class</w:t>
      </w:r>
      <w:r w:rsidRPr="003F5D27">
        <w:rPr>
          <w:rFonts w:eastAsia="Calibri"/>
          <w:sz w:val="16"/>
        </w:rPr>
        <w:t xml:space="preserve">, including by arbitrating conflicts within the class. In still other words: </w:t>
      </w:r>
      <w:r w:rsidRPr="003F5D27">
        <w:rPr>
          <w:rFonts w:eastAsia="Calibri"/>
          <w:u w:val="single"/>
        </w:rPr>
        <w:t>the state is the way that members of the ruling class gain collective agency as a class</w:t>
      </w:r>
      <w:r w:rsidRPr="003F5D27">
        <w:rPr>
          <w:rFonts w:eastAsia="Calibri"/>
          <w:sz w:val="16"/>
        </w:rPr>
        <w:t>.</w:t>
      </w:r>
    </w:p>
    <w:p w14:paraId="5735141D" w14:textId="77777777" w:rsidR="00EE4C61" w:rsidRPr="003F5D27" w:rsidRDefault="00EE4C61" w:rsidP="00EE4C61">
      <w:pPr>
        <w:rPr>
          <w:rFonts w:eastAsia="Calibri"/>
          <w:sz w:val="16"/>
        </w:rPr>
      </w:pPr>
      <w:r w:rsidRPr="003F5D27">
        <w:rPr>
          <w:rFonts w:eastAsia="Calibri"/>
          <w:sz w:val="16"/>
        </w:rPr>
        <w:t xml:space="preserve">State managers play a central role in this expression. Yet they may also develop their own special interests. Some </w:t>
      </w:r>
      <w:r w:rsidRPr="003F5D27">
        <w:rPr>
          <w:rFonts w:eastAsia="Calibri"/>
          <w:highlight w:val="cyan"/>
          <w:u w:val="single"/>
        </w:rPr>
        <w:t>reformists</w:t>
      </w:r>
      <w:r w:rsidRPr="003F5D27">
        <w:rPr>
          <w:rFonts w:eastAsia="Calibri"/>
          <w:sz w:val="16"/>
        </w:rPr>
        <w:t xml:space="preserve"> use this critique of crude instrumentalism to </w:t>
      </w:r>
      <w:r w:rsidRPr="003F5D27">
        <w:rPr>
          <w:rFonts w:eastAsia="Calibri"/>
          <w:highlight w:val="cyan"/>
          <w:u w:val="single"/>
        </w:rPr>
        <w:t>suggest</w:t>
      </w:r>
      <w:r w:rsidRPr="003F5D27">
        <w:rPr>
          <w:rFonts w:eastAsia="Calibri"/>
          <w:u w:val="single"/>
        </w:rPr>
        <w:t xml:space="preserve"> that </w:t>
      </w:r>
      <w:r w:rsidRPr="003F5D27">
        <w:rPr>
          <w:rFonts w:eastAsia="Calibri"/>
          <w:highlight w:val="cyan"/>
          <w:u w:val="single"/>
        </w:rPr>
        <w:t>since</w:t>
      </w:r>
      <w:r w:rsidRPr="003F5D27">
        <w:rPr>
          <w:rFonts w:eastAsia="Calibri"/>
          <w:u w:val="single"/>
        </w:rPr>
        <w:t xml:space="preserve"> there are </w:t>
      </w:r>
      <w:r w:rsidRPr="003F5D27">
        <w:rPr>
          <w:rFonts w:eastAsia="Calibri"/>
          <w:highlight w:val="cyan"/>
          <w:u w:val="single"/>
        </w:rPr>
        <w:t>divisions in</w:t>
      </w:r>
      <w:r w:rsidRPr="003F5D27">
        <w:rPr>
          <w:rFonts w:eastAsia="Calibri"/>
          <w:u w:val="single"/>
        </w:rPr>
        <w:t xml:space="preserve"> a </w:t>
      </w:r>
      <w:r w:rsidRPr="003F5D27">
        <w:rPr>
          <w:rFonts w:eastAsia="Calibri"/>
          <w:highlight w:val="cyan"/>
          <w:u w:val="single"/>
        </w:rPr>
        <w:t>capitalist class</w:t>
      </w:r>
      <w:r w:rsidRPr="003F5D27">
        <w:rPr>
          <w:rFonts w:eastAsia="Calibri"/>
          <w:u w:val="single"/>
        </w:rPr>
        <w:t>, and since the state is not simply their tool</w:t>
      </w:r>
      <w:r w:rsidRPr="003F5D27">
        <w:rPr>
          <w:rFonts w:eastAsia="Calibri"/>
          <w:sz w:val="16"/>
        </w:rPr>
        <w:t xml:space="preserve">, </w:t>
      </w:r>
      <w:r w:rsidRPr="003F5D27">
        <w:rPr>
          <w:rFonts w:eastAsia="Calibri"/>
          <w:highlight w:val="cyan"/>
          <w:u w:val="single"/>
        </w:rPr>
        <w:t>working people can</w:t>
      </w:r>
      <w:r w:rsidRPr="003F5D27">
        <w:rPr>
          <w:rFonts w:eastAsia="Calibri"/>
          <w:u w:val="single"/>
        </w:rPr>
        <w:t xml:space="preserve"> simply </w:t>
      </w:r>
      <w:r w:rsidRPr="003F5D27">
        <w:rPr>
          <w:rFonts w:eastAsia="Calibri"/>
          <w:highlight w:val="cyan"/>
          <w:u w:val="single"/>
        </w:rPr>
        <w:t>grab hold of the state and use it</w:t>
      </w:r>
      <w:r w:rsidRPr="003F5D27">
        <w:rPr>
          <w:rFonts w:eastAsia="Calibri"/>
          <w:sz w:val="16"/>
        </w:rPr>
        <w:t xml:space="preserve"> for our purposes </w:t>
      </w:r>
      <w:r w:rsidRPr="003F5D27">
        <w:rPr>
          <w:rFonts w:eastAsia="Calibri"/>
          <w:u w:val="single"/>
        </w:rPr>
        <w:t>to carry out a socialist transition</w:t>
      </w:r>
      <w:r w:rsidRPr="003F5D27">
        <w:rPr>
          <w:rFonts w:eastAsia="Calibri"/>
          <w:sz w:val="16"/>
        </w:rPr>
        <w:t xml:space="preserve">. I will return to this point, but one thing to note is that </w:t>
      </w:r>
      <w:r w:rsidRPr="003F5D27">
        <w:rPr>
          <w:rFonts w:eastAsia="Calibri"/>
          <w:u w:val="single"/>
        </w:rPr>
        <w:t>this position just replicates the view of the state as an instrument</w:t>
      </w:r>
      <w:r w:rsidRPr="003F5D27">
        <w:rPr>
          <w:rFonts w:eastAsia="Calibri"/>
          <w:sz w:val="16"/>
        </w:rPr>
        <w:t xml:space="preserve">, this time to be wielded from our side, as </w:t>
      </w:r>
      <w:r w:rsidRPr="003F5D27">
        <w:rPr>
          <w:rFonts w:eastAsia="Calibri"/>
          <w:u w:val="single"/>
        </w:rPr>
        <w:t>opposed to</w:t>
      </w:r>
      <w:r w:rsidRPr="003F5D27">
        <w:rPr>
          <w:rFonts w:eastAsia="Calibri"/>
          <w:sz w:val="16"/>
        </w:rPr>
        <w:t xml:space="preserve"> the </w:t>
      </w:r>
      <w:r w:rsidRPr="003F5D27">
        <w:rPr>
          <w:rFonts w:eastAsia="Calibri"/>
          <w:highlight w:val="cyan"/>
          <w:u w:val="single"/>
        </w:rPr>
        <w:t>structural analysis</w:t>
      </w:r>
      <w:r w:rsidRPr="003F5D27">
        <w:rPr>
          <w:rFonts w:eastAsia="Calibri"/>
          <w:u w:val="single"/>
        </w:rPr>
        <w:t xml:space="preserve"> that </w:t>
      </w:r>
      <w:r w:rsidRPr="003F5D27">
        <w:rPr>
          <w:rFonts w:eastAsia="Calibri"/>
          <w:highlight w:val="cyan"/>
          <w:u w:val="single"/>
        </w:rPr>
        <w:t>shows</w:t>
      </w:r>
      <w:r w:rsidRPr="003F5D27">
        <w:rPr>
          <w:rFonts w:eastAsia="Calibri"/>
          <w:u w:val="single"/>
        </w:rPr>
        <w:t xml:space="preserve"> why the </w:t>
      </w:r>
      <w:r w:rsidRPr="003F5D27">
        <w:rPr>
          <w:rFonts w:eastAsia="Calibri"/>
          <w:highlight w:val="cyan"/>
          <w:u w:val="single"/>
        </w:rPr>
        <w:t>state necessarily functions to serve capitalists’ interests</w:t>
      </w:r>
      <w:r w:rsidRPr="003F5D27">
        <w:rPr>
          <w:rFonts w:eastAsia="Calibri"/>
          <w:sz w:val="16"/>
        </w:rPr>
        <w:t>.9</w:t>
      </w:r>
    </w:p>
    <w:p w14:paraId="2A519313" w14:textId="77777777" w:rsidR="00EE4C61" w:rsidRPr="003F5D27" w:rsidRDefault="00EE4C61" w:rsidP="00EE4C61">
      <w:pPr>
        <w:rPr>
          <w:rFonts w:eastAsia="Calibri"/>
          <w:sz w:val="16"/>
        </w:rPr>
      </w:pPr>
      <w:r w:rsidRPr="003F5D27">
        <w:rPr>
          <w:rFonts w:eastAsia="Calibri"/>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3F5D27">
        <w:rPr>
          <w:rFonts w:eastAsia="Calibri"/>
          <w:u w:val="single"/>
        </w:rPr>
        <w:t>In the</w:t>
      </w:r>
      <w:r w:rsidRPr="003F5D27">
        <w:rPr>
          <w:rFonts w:eastAsia="Calibri"/>
          <w:sz w:val="16"/>
        </w:rPr>
        <w:t xml:space="preserve"> cutthroat </w:t>
      </w:r>
      <w:r w:rsidRPr="003F5D27">
        <w:rPr>
          <w:rFonts w:eastAsia="Calibri"/>
          <w:u w:val="single"/>
        </w:rPr>
        <w:t>world of the market where capitalists are in competition</w:t>
      </w:r>
      <w:r w:rsidRPr="003F5D27">
        <w:rPr>
          <w:rFonts w:eastAsia="Calibri"/>
          <w:sz w:val="16"/>
        </w:rPr>
        <w:t xml:space="preserve">, and </w:t>
      </w:r>
      <w:r w:rsidRPr="003F5D27">
        <w:rPr>
          <w:rFonts w:eastAsia="Calibri"/>
          <w:highlight w:val="cyan"/>
          <w:u w:val="single"/>
        </w:rPr>
        <w:t>competition breeds crisis</w:t>
      </w:r>
      <w:r w:rsidRPr="003F5D27">
        <w:rPr>
          <w:rFonts w:eastAsia="Calibri"/>
          <w:sz w:val="16"/>
        </w:rPr>
        <w:t xml:space="preserve">, an </w:t>
      </w:r>
      <w:r w:rsidRPr="003F5D27">
        <w:rPr>
          <w:rFonts w:eastAsia="Calibri"/>
          <w:u w:val="single"/>
        </w:rPr>
        <w:t xml:space="preserve">institution like the </w:t>
      </w:r>
      <w:r w:rsidRPr="003F5D27">
        <w:rPr>
          <w:rFonts w:eastAsia="Calibri"/>
          <w:highlight w:val="cyan"/>
          <w:u w:val="single"/>
        </w:rPr>
        <w:t>state</w:t>
      </w:r>
      <w:r w:rsidRPr="003F5D27">
        <w:rPr>
          <w:rFonts w:eastAsia="Calibri"/>
          <w:sz w:val="16"/>
        </w:rPr>
        <w:t xml:space="preserve">, with a degree of independence, </w:t>
      </w:r>
      <w:r w:rsidRPr="003F5D27">
        <w:rPr>
          <w:rFonts w:eastAsia="Calibri"/>
          <w:highlight w:val="cyan"/>
          <w:u w:val="single"/>
        </w:rPr>
        <w:t>works to facilitate</w:t>
      </w:r>
      <w:r w:rsidRPr="003F5D27">
        <w:rPr>
          <w:rFonts w:eastAsia="Calibri"/>
          <w:u w:val="single"/>
        </w:rPr>
        <w:t xml:space="preserve"> a “</w:t>
      </w:r>
      <w:r w:rsidRPr="003F5D27">
        <w:rPr>
          <w:rFonts w:eastAsia="Calibri"/>
          <w:highlight w:val="cyan"/>
          <w:u w:val="single"/>
        </w:rPr>
        <w:t>market order” that keeps business going amid</w:t>
      </w:r>
      <w:r w:rsidRPr="003F5D27">
        <w:rPr>
          <w:rFonts w:eastAsia="Calibri"/>
          <w:u w:val="single"/>
        </w:rPr>
        <w:t xml:space="preserve"> the </w:t>
      </w:r>
      <w:r w:rsidRPr="003F5D27">
        <w:rPr>
          <w:rFonts w:eastAsia="Calibri"/>
          <w:highlight w:val="cyan"/>
          <w:u w:val="single"/>
        </w:rPr>
        <w:t>chaos</w:t>
      </w:r>
      <w:r w:rsidRPr="003F5D27">
        <w:rPr>
          <w:rFonts w:eastAsia="Calibri"/>
          <w:sz w:val="16"/>
        </w:rPr>
        <w:t>.11</w:t>
      </w:r>
    </w:p>
    <w:p w14:paraId="16840105" w14:textId="77777777" w:rsidR="00EE4C61" w:rsidRPr="003F5D27" w:rsidRDefault="00EE4C61" w:rsidP="00EE4C61">
      <w:pPr>
        <w:rPr>
          <w:rFonts w:eastAsia="Calibri"/>
          <w:sz w:val="16"/>
        </w:rPr>
      </w:pPr>
      <w:r w:rsidRPr="003F5D27">
        <w:rPr>
          <w:rFonts w:eastAsia="Calibri"/>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6127CA5F" w14:textId="77777777" w:rsidR="00EE4C61" w:rsidRPr="003F5D27" w:rsidRDefault="00EE4C61" w:rsidP="00EE4C61">
      <w:pPr>
        <w:rPr>
          <w:rFonts w:eastAsia="Calibri"/>
          <w:sz w:val="16"/>
        </w:rPr>
      </w:pPr>
      <w:r w:rsidRPr="003F5D27">
        <w:rPr>
          <w:rFonts w:eastAsia="Calibri"/>
          <w:sz w:val="16"/>
        </w:rPr>
        <w:t xml:space="preserve">That role for the state becomes all the more pronounced during inevitable periods of economic crisis. </w:t>
      </w:r>
      <w:r w:rsidRPr="003F5D27">
        <w:rPr>
          <w:rFonts w:eastAsia="Calibri"/>
          <w:highlight w:val="cyan"/>
          <w:u w:val="single"/>
        </w:rPr>
        <w:t>When capitalism</w:t>
      </w:r>
      <w:r w:rsidRPr="003F5D27">
        <w:rPr>
          <w:rFonts w:eastAsia="Calibri"/>
          <w:u w:val="single"/>
        </w:rPr>
        <w:t xml:space="preserve"> is </w:t>
      </w:r>
      <w:r w:rsidRPr="003F5D27">
        <w:rPr>
          <w:rFonts w:eastAsia="Calibri"/>
          <w:highlight w:val="cyan"/>
          <w:u w:val="single"/>
        </w:rPr>
        <w:t>in a bust cycle</w:t>
      </w:r>
      <w:r w:rsidRPr="003F5D27">
        <w:rPr>
          <w:rFonts w:eastAsia="Calibri"/>
          <w:sz w:val="16"/>
        </w:rPr>
        <w:t xml:space="preserve">, the </w:t>
      </w:r>
      <w:r w:rsidRPr="003F5D27">
        <w:rPr>
          <w:rFonts w:eastAsia="Calibri"/>
          <w:u w:val="single"/>
        </w:rPr>
        <w:t xml:space="preserve">job of </w:t>
      </w:r>
      <w:r w:rsidRPr="003F5D27">
        <w:rPr>
          <w:rFonts w:eastAsia="Calibri"/>
          <w:highlight w:val="cyan"/>
          <w:u w:val="single"/>
        </w:rPr>
        <w:t>state</w:t>
      </w:r>
      <w:r w:rsidRPr="003F5D27">
        <w:rPr>
          <w:rFonts w:eastAsia="Calibri"/>
          <w:u w:val="single"/>
        </w:rPr>
        <w:t xml:space="preserve"> managers is to</w:t>
      </w:r>
      <w:r w:rsidRPr="003F5D27">
        <w:rPr>
          <w:rFonts w:eastAsia="Calibri"/>
          <w:sz w:val="16"/>
        </w:rPr>
        <w:t xml:space="preserve"> work to </w:t>
      </w:r>
      <w:r w:rsidRPr="003F5D27">
        <w:rPr>
          <w:rFonts w:eastAsia="Calibri"/>
          <w:highlight w:val="cyan"/>
          <w:u w:val="single"/>
        </w:rPr>
        <w:t>restart</w:t>
      </w:r>
      <w:r w:rsidRPr="003F5D27">
        <w:rPr>
          <w:rFonts w:eastAsia="Calibri"/>
          <w:u w:val="single"/>
        </w:rPr>
        <w:t xml:space="preserve"> the capitalist </w:t>
      </w:r>
      <w:r w:rsidRPr="003F5D27">
        <w:rPr>
          <w:rFonts w:eastAsia="Calibri"/>
          <w:highlight w:val="cyan"/>
          <w:u w:val="single"/>
        </w:rPr>
        <w:t>economic engine and facilitate</w:t>
      </w:r>
      <w:r w:rsidRPr="003F5D27">
        <w:rPr>
          <w:rFonts w:eastAsia="Calibri"/>
          <w:u w:val="single"/>
        </w:rPr>
        <w:t xml:space="preserve"> capitalist </w:t>
      </w:r>
      <w:r w:rsidRPr="003F5D27">
        <w:rPr>
          <w:rFonts w:eastAsia="Calibri"/>
          <w:highlight w:val="cyan"/>
          <w:u w:val="single"/>
        </w:rPr>
        <w:t>investment</w:t>
      </w:r>
      <w:r w:rsidRPr="003F5D27">
        <w:rPr>
          <w:rFonts w:eastAsia="Calibri"/>
          <w:sz w:val="16"/>
        </w:rPr>
        <w:t xml:space="preserve">, as this is what largely determines the overall level of economic activity.12In almost all circumstances, therefore, the </w:t>
      </w:r>
      <w:r w:rsidRPr="003F5D27">
        <w:rPr>
          <w:rFonts w:eastAsia="Calibri"/>
          <w:u w:val="single"/>
        </w:rPr>
        <w:t>state has to make pro-business decisions</w:t>
      </w:r>
      <w:r w:rsidRPr="003F5D27">
        <w:rPr>
          <w:rFonts w:eastAsia="Calibri"/>
          <w:sz w:val="16"/>
        </w:rPr>
        <w:t>—</w:t>
      </w:r>
      <w:r w:rsidRPr="003F5D27">
        <w:rPr>
          <w:rFonts w:eastAsia="Calibri"/>
          <w:u w:val="single"/>
        </w:rPr>
        <w:t>which</w:t>
      </w:r>
      <w:r w:rsidRPr="003F5D27">
        <w:rPr>
          <w:rFonts w:eastAsia="Calibri"/>
          <w:sz w:val="16"/>
        </w:rPr>
        <w:t xml:space="preserve"> often </w:t>
      </w:r>
      <w:r w:rsidRPr="003F5D27">
        <w:rPr>
          <w:rFonts w:eastAsia="Calibri"/>
          <w:u w:val="single"/>
        </w:rPr>
        <w:t>carry</w:t>
      </w:r>
      <w:r w:rsidRPr="003F5D27">
        <w:rPr>
          <w:rFonts w:eastAsia="Calibri"/>
          <w:sz w:val="16"/>
        </w:rPr>
        <w:t xml:space="preserve"> with them </w:t>
      </w:r>
      <w:r w:rsidRPr="003F5D27">
        <w:rPr>
          <w:rFonts w:eastAsia="Calibri"/>
          <w:u w:val="single"/>
        </w:rPr>
        <w:t>austerity for the working class</w:t>
      </w:r>
      <w:r w:rsidRPr="003F5D27">
        <w:rPr>
          <w:rFonts w:eastAsia="Calibri"/>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4E8B8922" w14:textId="77777777" w:rsidR="00EE4C61" w:rsidRPr="003F5D27" w:rsidRDefault="00EE4C61" w:rsidP="00EE4C61">
      <w:pPr>
        <w:rPr>
          <w:rFonts w:eastAsia="Calibri"/>
          <w:sz w:val="16"/>
        </w:rPr>
      </w:pPr>
      <w:r w:rsidRPr="003F5D27">
        <w:rPr>
          <w:rFonts w:eastAsia="Calibri"/>
          <w:sz w:val="16"/>
        </w:rPr>
        <w:t xml:space="preserve">The need of state managers to create a favorable business climate means that it is reliant on capitalist investment, making </w:t>
      </w:r>
      <w:r w:rsidRPr="003F5D27">
        <w:rPr>
          <w:rFonts w:eastAsia="Calibri"/>
          <w:u w:val="single"/>
        </w:rPr>
        <w:t xml:space="preserve">the threat of </w:t>
      </w:r>
      <w:r w:rsidRPr="003F5D27">
        <w:rPr>
          <w:rFonts w:eastAsia="Calibri"/>
          <w:highlight w:val="cyan"/>
          <w:u w:val="single"/>
        </w:rPr>
        <w:t>capital flight</w:t>
      </w:r>
      <w:r w:rsidRPr="003F5D27">
        <w:rPr>
          <w:rFonts w:eastAsia="Calibri"/>
          <w:sz w:val="16"/>
        </w:rPr>
        <w:t xml:space="preserve"> a </w:t>
      </w:r>
      <w:r w:rsidRPr="003F5D27">
        <w:rPr>
          <w:rFonts w:eastAsia="Calibri"/>
          <w:u w:val="single"/>
        </w:rPr>
        <w:t>weapon in the hands of a dissatisfied capitalist class</w:t>
      </w:r>
      <w:r w:rsidRPr="003F5D27">
        <w:rPr>
          <w:rFonts w:eastAsia="Calibri"/>
          <w:sz w:val="16"/>
        </w:rPr>
        <w:t xml:space="preserve">. This </w:t>
      </w:r>
      <w:r w:rsidRPr="003F5D27">
        <w:rPr>
          <w:rFonts w:eastAsia="Calibri"/>
          <w:highlight w:val="cyan"/>
          <w:u w:val="single"/>
        </w:rPr>
        <w:t>continual threat</w:t>
      </w:r>
      <w:r w:rsidRPr="003F5D27">
        <w:rPr>
          <w:rFonts w:eastAsia="Calibri"/>
          <w:u w:val="single"/>
        </w:rPr>
        <w:t xml:space="preserve"> especially </w:t>
      </w:r>
      <w:r w:rsidRPr="003F5D27">
        <w:rPr>
          <w:rFonts w:eastAsia="Calibri"/>
          <w:highlight w:val="cyan"/>
          <w:u w:val="single"/>
        </w:rPr>
        <w:t>haunts attempts at reform</w:t>
      </w:r>
      <w:r w:rsidRPr="003F5D27">
        <w:rPr>
          <w:rFonts w:eastAsia="Calibri"/>
          <w:sz w:val="16"/>
        </w:rPr>
        <w:t xml:space="preserve"> or nationalization </w:t>
      </w:r>
      <w:r w:rsidRPr="003F5D27">
        <w:rPr>
          <w:rFonts w:eastAsia="Calibri"/>
          <w:u w:val="single"/>
        </w:rPr>
        <w:t>of the economy because capital can literally take their money and assets and leave the country</w:t>
      </w:r>
      <w:r w:rsidRPr="003F5D27">
        <w:rPr>
          <w:rFonts w:eastAsia="Calibri"/>
          <w:sz w:val="16"/>
        </w:rPr>
        <w:t>. The economic shockwaves thereby caused can be paralyzing for any social democratic reform project. 13</w:t>
      </w:r>
    </w:p>
    <w:p w14:paraId="5A18C966" w14:textId="77777777" w:rsidR="00EE4C61" w:rsidRPr="003F5D27" w:rsidRDefault="00EE4C61" w:rsidP="00EE4C61">
      <w:pPr>
        <w:rPr>
          <w:rFonts w:eastAsia="Calibri"/>
          <w:sz w:val="16"/>
        </w:rPr>
      </w:pPr>
      <w:r w:rsidRPr="003F5D27">
        <w:rPr>
          <w:rFonts w:eastAsia="Calibri"/>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03F3250D" w14:textId="77777777" w:rsidR="00EE4C61" w:rsidRPr="003F5D27" w:rsidRDefault="00EE4C61" w:rsidP="00EE4C61">
      <w:pPr>
        <w:rPr>
          <w:rFonts w:eastAsia="Calibri"/>
          <w:sz w:val="16"/>
        </w:rPr>
      </w:pPr>
      <w:r w:rsidRPr="003F5D27">
        <w:rPr>
          <w:rFonts w:eastAsia="Calibri"/>
          <w:highlight w:val="cyan"/>
          <w:u w:val="single"/>
        </w:rPr>
        <w:t>States</w:t>
      </w:r>
      <w:r w:rsidRPr="003F5D27">
        <w:rPr>
          <w:rFonts w:eastAsia="Calibri"/>
          <w:sz w:val="16"/>
        </w:rPr>
        <w:t xml:space="preserve"> thus </w:t>
      </w:r>
      <w:r w:rsidRPr="003F5D27">
        <w:rPr>
          <w:rFonts w:eastAsia="Calibri"/>
          <w:highlight w:val="cyan"/>
          <w:u w:val="single"/>
        </w:rPr>
        <w:t>serve capital by working to maintain</w:t>
      </w:r>
      <w:r w:rsidRPr="003F5D27">
        <w:rPr>
          <w:rFonts w:eastAsia="Calibri"/>
          <w:u w:val="single"/>
        </w:rPr>
        <w:t xml:space="preserve"> an </w:t>
      </w:r>
      <w:r w:rsidRPr="003F5D27">
        <w:rPr>
          <w:rFonts w:eastAsia="Calibri"/>
          <w:highlight w:val="cyan"/>
          <w:u w:val="single"/>
        </w:rPr>
        <w:t>orderly market</w:t>
      </w:r>
      <w:r w:rsidRPr="003F5D27">
        <w:rPr>
          <w:rFonts w:eastAsia="Calibri"/>
          <w:u w:val="single"/>
        </w:rPr>
        <w:t xml:space="preserve"> and positive climate for business</w:t>
      </w:r>
      <w:r w:rsidRPr="003F5D27">
        <w:rPr>
          <w:rFonts w:eastAsia="Calibri"/>
          <w:sz w:val="16"/>
        </w:rPr>
        <w:t>, using any means necessary to do so. They pursue this project outwardly on behalf of their national capitalist class against other states, and inwardly against challenges or disruptions by their own subjects. 16</w:t>
      </w:r>
    </w:p>
    <w:p w14:paraId="21E112C8" w14:textId="77777777" w:rsidR="00EE4C61" w:rsidRPr="003F5D27" w:rsidRDefault="00EE4C61" w:rsidP="00EE4C61">
      <w:pPr>
        <w:rPr>
          <w:rFonts w:eastAsia="Calibri"/>
          <w:sz w:val="16"/>
        </w:rPr>
      </w:pPr>
      <w:r w:rsidRPr="003F5D27">
        <w:rPr>
          <w:rFonts w:eastAsia="Calibri"/>
          <w:sz w:val="16"/>
        </w:rPr>
        <w:t>The repressive character of the state</w:t>
      </w:r>
    </w:p>
    <w:p w14:paraId="529A38D4" w14:textId="77777777" w:rsidR="00EE4C61" w:rsidRPr="003F5D27" w:rsidRDefault="00EE4C61" w:rsidP="00EE4C61">
      <w:pPr>
        <w:rPr>
          <w:rFonts w:eastAsia="Calibri"/>
          <w:sz w:val="16"/>
        </w:rPr>
      </w:pPr>
      <w:r w:rsidRPr="003F5D27">
        <w:rPr>
          <w:rFonts w:eastAsia="Calibri"/>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0183035F" w14:textId="77777777" w:rsidR="00EE4C61" w:rsidRPr="003F5D27" w:rsidRDefault="00EE4C61" w:rsidP="00EE4C61">
      <w:pPr>
        <w:rPr>
          <w:rFonts w:eastAsia="Calibri"/>
          <w:sz w:val="16"/>
        </w:rPr>
      </w:pPr>
      <w:r w:rsidRPr="003F5D27">
        <w:rPr>
          <w:rFonts w:eastAsia="Calibri"/>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1A250BA3" w14:textId="77777777" w:rsidR="00EE4C61" w:rsidRPr="003F5D27" w:rsidRDefault="00EE4C61" w:rsidP="00EE4C61">
      <w:pPr>
        <w:rPr>
          <w:rFonts w:eastAsia="Calibri"/>
          <w:sz w:val="16"/>
        </w:rPr>
      </w:pPr>
      <w:r w:rsidRPr="003F5D27">
        <w:rPr>
          <w:rFonts w:eastAsia="Calibri"/>
          <w:sz w:val="16"/>
        </w:rPr>
        <w:t xml:space="preserve">Today, </w:t>
      </w:r>
      <w:r w:rsidRPr="003F5D27">
        <w:rPr>
          <w:rFonts w:eastAsia="Calibri"/>
          <w:u w:val="single"/>
        </w:rPr>
        <w:t>2 million people</w:t>
      </w:r>
      <w:r w:rsidRPr="003F5D27">
        <w:rPr>
          <w:rFonts w:eastAsia="Calibri"/>
          <w:sz w:val="16"/>
        </w:rPr>
        <w:t xml:space="preserve"> in the United States </w:t>
      </w:r>
      <w:r w:rsidRPr="003F5D27">
        <w:rPr>
          <w:rFonts w:eastAsia="Calibri"/>
          <w:u w:val="single"/>
        </w:rPr>
        <w:t>are locked behind bars</w:t>
      </w:r>
      <w:r w:rsidRPr="003F5D27">
        <w:rPr>
          <w:rFonts w:eastAsia="Calibri"/>
          <w:sz w:val="16"/>
        </w:rPr>
        <w:t xml:space="preserve">, constituting the largest number of incarcerated people in the world—both numerically and as a proportion of national population. </w:t>
      </w:r>
      <w:r w:rsidRPr="003F5D27">
        <w:rPr>
          <w:rFonts w:eastAsia="Calibri"/>
          <w:u w:val="single"/>
        </w:rPr>
        <w:t>Over a thousand people are murdered by the police every year</w:t>
      </w:r>
      <w:r w:rsidRPr="003F5D27">
        <w:rPr>
          <w:rFonts w:eastAsia="Calibri"/>
          <w:sz w:val="16"/>
        </w:rPr>
        <w:t xml:space="preserve">, with many </w:t>
      </w:r>
      <w:r w:rsidRPr="003F5D27">
        <w:rPr>
          <w:rFonts w:eastAsia="Calibri"/>
          <w:u w:val="single"/>
        </w:rPr>
        <w:t>thousands more brutalized</w:t>
      </w:r>
      <w:r w:rsidRPr="003F5D27">
        <w:rPr>
          <w:rFonts w:eastAsia="Calibri"/>
          <w:sz w:val="16"/>
        </w:rPr>
        <w:t>. There were only twelve days in 2022 when the cops didn’t kill someone, the deadliest year on record for police violence. 18</w:t>
      </w:r>
    </w:p>
    <w:p w14:paraId="1A3C2191" w14:textId="77777777" w:rsidR="00EE4C61" w:rsidRPr="003F5D27" w:rsidRDefault="00EE4C61" w:rsidP="00EE4C61">
      <w:pPr>
        <w:rPr>
          <w:rFonts w:eastAsia="Calibri"/>
          <w:sz w:val="16"/>
        </w:rPr>
      </w:pPr>
      <w:r w:rsidRPr="003F5D27">
        <w:rPr>
          <w:rFonts w:eastAsia="Calibri"/>
          <w:sz w:val="16"/>
        </w:rPr>
        <w:t xml:space="preserve">And of course, the carceral violence this country imposes is racialized to its core, with anti-Black racism being a central operating and targeting mechanism. </w:t>
      </w:r>
      <w:r w:rsidRPr="003F5D27">
        <w:rPr>
          <w:rFonts w:eastAsia="Calibri"/>
          <w:u w:val="single"/>
        </w:rPr>
        <w:t>Concentration camps along the borders lock up over forty thousand individuals</w:t>
      </w:r>
      <w:r w:rsidRPr="003F5D27">
        <w:rPr>
          <w:rFonts w:eastAsia="Calibri"/>
          <w:sz w:val="16"/>
        </w:rPr>
        <w:t xml:space="preserve"> </w:t>
      </w:r>
      <w:r w:rsidRPr="003F5D27">
        <w:rPr>
          <w:rFonts w:eastAsia="Calibri"/>
          <w:u w:val="single"/>
        </w:rPr>
        <w:t>fleeing circumstances</w:t>
      </w:r>
      <w:r w:rsidRPr="003F5D27">
        <w:rPr>
          <w:rFonts w:eastAsia="Calibri"/>
          <w:sz w:val="16"/>
        </w:rPr>
        <w:t xml:space="preserve"> in their country that are often </w:t>
      </w:r>
      <w:r w:rsidRPr="003F5D27">
        <w:rPr>
          <w:rFonts w:eastAsia="Calibri"/>
          <w:u w:val="single"/>
        </w:rPr>
        <w:t>related to American</w:t>
      </w:r>
      <w:r w:rsidRPr="003F5D27">
        <w:rPr>
          <w:rFonts w:eastAsia="Calibri"/>
          <w:sz w:val="16"/>
        </w:rPr>
        <w:t xml:space="preserve"> political and economic </w:t>
      </w:r>
      <w:r w:rsidRPr="003F5D27">
        <w:rPr>
          <w:rFonts w:eastAsia="Calibri"/>
          <w:u w:val="single"/>
        </w:rPr>
        <w:t>meddling, dividing families and facilitating endemic cases of sexual assault</w:t>
      </w:r>
      <w:r w:rsidRPr="003F5D27">
        <w:rPr>
          <w:rFonts w:eastAsia="Calibri"/>
          <w:sz w:val="16"/>
        </w:rPr>
        <w:t xml:space="preserve">. Any notion of </w:t>
      </w:r>
      <w:r w:rsidRPr="003F5D27">
        <w:rPr>
          <w:rFonts w:eastAsia="Calibri"/>
          <w:u w:val="single"/>
        </w:rPr>
        <w:t>personal privacy</w:t>
      </w:r>
      <w:r w:rsidRPr="003F5D27">
        <w:rPr>
          <w:rFonts w:eastAsia="Calibri"/>
          <w:sz w:val="16"/>
        </w:rPr>
        <w:t xml:space="preserve"> is </w:t>
      </w:r>
      <w:r w:rsidRPr="003F5D27">
        <w:rPr>
          <w:rFonts w:eastAsia="Calibri"/>
          <w:u w:val="single"/>
        </w:rPr>
        <w:t>obsolete as the National Security Agency</w:t>
      </w:r>
      <w:r w:rsidRPr="003F5D27">
        <w:rPr>
          <w:rFonts w:eastAsia="Calibri"/>
          <w:sz w:val="16"/>
        </w:rPr>
        <w:t xml:space="preserve"> can </w:t>
      </w:r>
      <w:r w:rsidRPr="003F5D27">
        <w:rPr>
          <w:rFonts w:eastAsia="Calibri"/>
          <w:u w:val="single"/>
        </w:rPr>
        <w:t>access almost all our data</w:t>
      </w:r>
      <w:r w:rsidRPr="003F5D27">
        <w:rPr>
          <w:rFonts w:eastAsia="Calibri"/>
          <w:sz w:val="16"/>
        </w:rPr>
        <w:t xml:space="preserve">, and the growing interconnection between Big Tech and the state only secures this stranglehold.19The police state acts beyond the border. The U.S. is </w:t>
      </w:r>
      <w:r w:rsidRPr="003F5D27">
        <w:rPr>
          <w:rFonts w:eastAsia="Calibri"/>
          <w:u w:val="single"/>
        </w:rPr>
        <w:t>currently operating in 40 percent of the world’s countries</w:t>
      </w:r>
      <w:r w:rsidRPr="003F5D27">
        <w:rPr>
          <w:rFonts w:eastAsia="Calibri"/>
          <w:sz w:val="16"/>
        </w:rPr>
        <w:t xml:space="preserve">, maintains </w:t>
      </w:r>
      <w:r w:rsidRPr="003F5D27">
        <w:rPr>
          <w:rFonts w:eastAsia="Calibri"/>
          <w:u w:val="single"/>
        </w:rPr>
        <w:t>military bases in seventy countries</w:t>
      </w:r>
      <w:r w:rsidRPr="003F5D27">
        <w:rPr>
          <w:rFonts w:eastAsia="Calibri"/>
          <w:sz w:val="16"/>
        </w:rPr>
        <w:t xml:space="preserve">, and </w:t>
      </w:r>
      <w:r w:rsidRPr="003F5D27">
        <w:rPr>
          <w:rFonts w:eastAsia="Calibri"/>
          <w:u w:val="single"/>
        </w:rPr>
        <w:t>stations combat troops in fourteen countries</w:t>
      </w:r>
      <w:r w:rsidRPr="003F5D27">
        <w:rPr>
          <w:rFonts w:eastAsia="Calibri"/>
          <w:sz w:val="16"/>
        </w:rPr>
        <w:t xml:space="preserve">, with another </w:t>
      </w:r>
      <w:r w:rsidRPr="003F5D27">
        <w:rPr>
          <w:rFonts w:eastAsia="Calibri"/>
          <w:u w:val="single"/>
        </w:rPr>
        <w:t>seven being bombed by planes and drones</w:t>
      </w:r>
      <w:r w:rsidRPr="003F5D27">
        <w:rPr>
          <w:rFonts w:eastAsia="Calibri"/>
          <w:sz w:val="16"/>
        </w:rPr>
        <w:t xml:space="preserve"> and </w:t>
      </w:r>
      <w:r w:rsidRPr="003F5D27">
        <w:rPr>
          <w:rFonts w:eastAsia="Calibri"/>
          <w:u w:val="single"/>
        </w:rPr>
        <w:t>waging economic war via sanctions on another handful of countries</w:t>
      </w:r>
      <w:r w:rsidRPr="003F5D27">
        <w:rPr>
          <w:rFonts w:eastAsia="Calibri"/>
          <w:sz w:val="16"/>
        </w:rPr>
        <w:t>.20</w:t>
      </w:r>
    </w:p>
    <w:p w14:paraId="0FE0833F" w14:textId="77777777" w:rsidR="00EE4C61" w:rsidRPr="003F5D27" w:rsidRDefault="00EE4C61" w:rsidP="00EE4C61">
      <w:pPr>
        <w:rPr>
          <w:rFonts w:eastAsia="Calibri"/>
          <w:sz w:val="16"/>
        </w:rPr>
      </w:pPr>
      <w:r w:rsidRPr="003F5D27">
        <w:rPr>
          <w:rFonts w:eastAsia="Calibri"/>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3317AF43" w14:textId="77777777" w:rsidR="00EE4C61" w:rsidRPr="003F5D27" w:rsidRDefault="00EE4C61" w:rsidP="00EE4C61">
      <w:pPr>
        <w:rPr>
          <w:rFonts w:eastAsia="Calibri"/>
          <w:sz w:val="16"/>
        </w:rPr>
      </w:pPr>
      <w:r w:rsidRPr="003F5D27">
        <w:rPr>
          <w:rFonts w:eastAsia="Calibri"/>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2EAB7558" w14:textId="77777777" w:rsidR="00EE4C61" w:rsidRPr="003F5D27" w:rsidRDefault="00EE4C61" w:rsidP="00EE4C61">
      <w:pPr>
        <w:rPr>
          <w:rFonts w:eastAsia="Calibri"/>
          <w:sz w:val="16"/>
        </w:rPr>
      </w:pPr>
      <w:r w:rsidRPr="003F5D27">
        <w:rPr>
          <w:rFonts w:eastAsia="Calibri"/>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3F5D27">
        <w:rPr>
          <w:rFonts w:eastAsia="Calibri"/>
          <w:highlight w:val="cyan"/>
          <w:u w:val="single"/>
        </w:rPr>
        <w:t>state is not a neutral social tool</w:t>
      </w:r>
      <w:r w:rsidRPr="003F5D27">
        <w:rPr>
          <w:rFonts w:eastAsia="Calibri"/>
          <w:u w:val="single"/>
        </w:rPr>
        <w:t xml:space="preserve">, </w:t>
      </w:r>
      <w:r w:rsidRPr="003F5D27">
        <w:rPr>
          <w:rFonts w:eastAsia="Calibri"/>
          <w:highlight w:val="cyan"/>
          <w:u w:val="single"/>
        </w:rPr>
        <w:t>but a special organization</w:t>
      </w:r>
      <w:r w:rsidRPr="003F5D27">
        <w:rPr>
          <w:rFonts w:eastAsia="Calibri"/>
          <w:sz w:val="16"/>
        </w:rPr>
        <w:t xml:space="preserve"> that </w:t>
      </w:r>
      <w:r w:rsidRPr="003F5D27">
        <w:rPr>
          <w:rFonts w:eastAsia="Calibri"/>
          <w:highlight w:val="cyan"/>
          <w:u w:val="single"/>
        </w:rPr>
        <w:t>developed</w:t>
      </w:r>
      <w:r w:rsidRPr="003F5D27">
        <w:rPr>
          <w:rFonts w:eastAsia="Calibri"/>
          <w:u w:val="single"/>
        </w:rPr>
        <w:t xml:space="preserve"> historically </w:t>
      </w:r>
      <w:r w:rsidRPr="003F5D27">
        <w:rPr>
          <w:rFonts w:eastAsia="Calibri"/>
          <w:highlight w:val="cyan"/>
          <w:u w:val="single"/>
        </w:rPr>
        <w:t>for</w:t>
      </w:r>
      <w:r w:rsidRPr="003F5D27">
        <w:rPr>
          <w:rFonts w:eastAsia="Calibri"/>
          <w:sz w:val="16"/>
        </w:rPr>
        <w:t xml:space="preserve"> one </w:t>
      </w:r>
      <w:r w:rsidRPr="003F5D27">
        <w:rPr>
          <w:rFonts w:eastAsia="Calibri"/>
          <w:highlight w:val="cyan"/>
          <w:u w:val="single"/>
        </w:rPr>
        <w:t>sole purpose</w:t>
      </w:r>
      <w:r w:rsidRPr="003F5D27">
        <w:rPr>
          <w:rFonts w:eastAsia="Calibri"/>
          <w:u w:val="single"/>
        </w:rPr>
        <w:t xml:space="preserve">: </w:t>
      </w:r>
      <w:r w:rsidRPr="003F5D27">
        <w:rPr>
          <w:rFonts w:eastAsia="Calibri"/>
          <w:highlight w:val="cyan"/>
          <w:u w:val="single"/>
        </w:rPr>
        <w:t>to facilitate profit for</w:t>
      </w:r>
      <w:r w:rsidRPr="003F5D27">
        <w:rPr>
          <w:rFonts w:eastAsia="Calibri"/>
          <w:u w:val="single"/>
        </w:rPr>
        <w:t xml:space="preserve"> the </w:t>
      </w:r>
      <w:r w:rsidRPr="003F5D27">
        <w:rPr>
          <w:rFonts w:eastAsia="Calibri"/>
          <w:highlight w:val="cyan"/>
          <w:u w:val="single"/>
        </w:rPr>
        <w:t xml:space="preserve">capitalist </w:t>
      </w:r>
      <w:r w:rsidRPr="003F5D27">
        <w:rPr>
          <w:rFonts w:eastAsia="Calibri"/>
          <w:u w:val="single"/>
        </w:rPr>
        <w:t xml:space="preserve">class </w:t>
      </w:r>
      <w:r w:rsidRPr="003F5D27">
        <w:rPr>
          <w:rFonts w:eastAsia="Calibri"/>
          <w:highlight w:val="cyan"/>
          <w:u w:val="single"/>
        </w:rPr>
        <w:t>and violently defend</w:t>
      </w:r>
      <w:r w:rsidRPr="003F5D27">
        <w:rPr>
          <w:rFonts w:eastAsia="Calibri"/>
          <w:u w:val="single"/>
        </w:rPr>
        <w:t xml:space="preserve"> them </w:t>
      </w:r>
      <w:r w:rsidRPr="003F5D27">
        <w:rPr>
          <w:rFonts w:eastAsia="Calibri"/>
          <w:highlight w:val="cyan"/>
          <w:u w:val="single"/>
        </w:rPr>
        <w:t>against</w:t>
      </w:r>
      <w:r w:rsidRPr="003F5D27">
        <w:rPr>
          <w:rFonts w:eastAsia="Calibri"/>
          <w:u w:val="single"/>
        </w:rPr>
        <w:t xml:space="preserve"> any </w:t>
      </w:r>
      <w:r w:rsidRPr="003F5D27">
        <w:rPr>
          <w:rFonts w:eastAsia="Calibri"/>
          <w:highlight w:val="cyan"/>
          <w:u w:val="single"/>
        </w:rPr>
        <w:t>challenge</w:t>
      </w:r>
      <w:r w:rsidRPr="003F5D27">
        <w:rPr>
          <w:rFonts w:eastAsia="Calibri"/>
          <w:u w:val="single"/>
        </w:rPr>
        <w:t xml:space="preserve"> by working people</w:t>
      </w:r>
      <w:r w:rsidRPr="003F5D27">
        <w:rPr>
          <w:rFonts w:eastAsia="Calibri"/>
          <w:sz w:val="16"/>
        </w:rPr>
        <w:t>. As described by Marx, it is a “national war engine of capital against labor.”23So let’s talk about its destruction.</w:t>
      </w:r>
    </w:p>
    <w:p w14:paraId="02C1848E" w14:textId="77777777" w:rsidR="00EE4C61" w:rsidRPr="003F5D27" w:rsidRDefault="00EE4C61" w:rsidP="00EE4C61">
      <w:pPr>
        <w:rPr>
          <w:rFonts w:eastAsia="Calibri"/>
          <w:sz w:val="16"/>
        </w:rPr>
      </w:pPr>
      <w:r w:rsidRPr="003F5D27">
        <w:rPr>
          <w:rFonts w:eastAsia="Calibri"/>
          <w:sz w:val="16"/>
        </w:rPr>
        <w:t>What does it mean to “smash the state”?</w:t>
      </w:r>
    </w:p>
    <w:p w14:paraId="5506F3AB" w14:textId="77777777" w:rsidR="00EE4C61" w:rsidRPr="003F5D27" w:rsidRDefault="00EE4C61" w:rsidP="00EE4C61">
      <w:pPr>
        <w:rPr>
          <w:rFonts w:eastAsia="Calibri"/>
          <w:sz w:val="16"/>
        </w:rPr>
      </w:pPr>
      <w:r w:rsidRPr="003F5D27">
        <w:rPr>
          <w:rFonts w:eastAsia="Calibri"/>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06BED289" w14:textId="77777777" w:rsidR="00EE4C61" w:rsidRPr="003F5D27" w:rsidRDefault="00EE4C61" w:rsidP="00EE4C61">
      <w:pPr>
        <w:rPr>
          <w:rFonts w:eastAsia="Calibri"/>
          <w:sz w:val="16"/>
        </w:rPr>
      </w:pPr>
      <w:r w:rsidRPr="003F5D27">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619F97AD" w14:textId="77777777" w:rsidR="00EE4C61" w:rsidRPr="003F5D27" w:rsidRDefault="00EE4C61" w:rsidP="00EE4C61">
      <w:pPr>
        <w:rPr>
          <w:rFonts w:eastAsia="Calibri"/>
          <w:sz w:val="16"/>
        </w:rPr>
      </w:pPr>
      <w:r w:rsidRPr="003F5D27">
        <w:rPr>
          <w:rFonts w:eastAsia="Calibri"/>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428AB3BF" w14:textId="77777777" w:rsidR="00EE4C61" w:rsidRPr="003F5D27" w:rsidRDefault="00EE4C61" w:rsidP="00EE4C61">
      <w:pPr>
        <w:rPr>
          <w:rFonts w:eastAsia="Calibri"/>
          <w:sz w:val="16"/>
        </w:rPr>
      </w:pPr>
      <w:r w:rsidRPr="003F5D27">
        <w:rPr>
          <w:rFonts w:eastAsia="Calibri"/>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5E1E6F71" w14:textId="77777777" w:rsidR="00EE4C61" w:rsidRPr="003F5D27" w:rsidRDefault="00EE4C61" w:rsidP="00EE4C61">
      <w:pPr>
        <w:rPr>
          <w:rFonts w:eastAsia="Calibri"/>
          <w:sz w:val="16"/>
        </w:rPr>
      </w:pPr>
      <w:r w:rsidRPr="003F5D27">
        <w:rPr>
          <w:rFonts w:eastAsia="Calibri"/>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50A61FB6" w14:textId="77777777" w:rsidR="00EE4C61" w:rsidRPr="003F5D27" w:rsidRDefault="00EE4C61" w:rsidP="00EE4C61">
      <w:pPr>
        <w:rPr>
          <w:rFonts w:eastAsia="Calibri"/>
          <w:sz w:val="16"/>
        </w:rPr>
      </w:pPr>
      <w:r w:rsidRPr="003F5D27">
        <w:rPr>
          <w:rFonts w:eastAsia="Calibri"/>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101B64E8" w14:textId="77777777" w:rsidR="00EE4C61" w:rsidRPr="003F5D27" w:rsidRDefault="00EE4C61" w:rsidP="00EE4C61">
      <w:pPr>
        <w:rPr>
          <w:rFonts w:eastAsia="Calibri"/>
          <w:sz w:val="16"/>
        </w:rPr>
      </w:pPr>
      <w:r w:rsidRPr="003F5D27">
        <w:rPr>
          <w:rFonts w:eastAsia="Calibri"/>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05FADF51" w14:textId="77777777" w:rsidR="00EE4C61" w:rsidRPr="003F5D27" w:rsidRDefault="00EE4C61" w:rsidP="00EE4C61">
      <w:pPr>
        <w:rPr>
          <w:rFonts w:eastAsia="Calibri"/>
          <w:sz w:val="16"/>
        </w:rPr>
      </w:pPr>
      <w:r w:rsidRPr="003F5D27">
        <w:rPr>
          <w:rFonts w:eastAsia="Calibri"/>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0455E166" w14:textId="77777777" w:rsidR="00EE4C61" w:rsidRPr="003F5D27" w:rsidRDefault="00EE4C61" w:rsidP="00EE4C61">
      <w:pPr>
        <w:rPr>
          <w:rFonts w:eastAsia="Calibri"/>
          <w:sz w:val="16"/>
        </w:rPr>
      </w:pPr>
      <w:r w:rsidRPr="003F5D27">
        <w:rPr>
          <w:rFonts w:eastAsia="Calibri"/>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6DB4B7A8" w14:textId="77777777" w:rsidR="00EE4C61" w:rsidRPr="003F5D27" w:rsidRDefault="00EE4C61" w:rsidP="00EE4C61">
      <w:pPr>
        <w:rPr>
          <w:rFonts w:eastAsia="Calibri"/>
          <w:sz w:val="16"/>
        </w:rPr>
      </w:pPr>
      <w:r w:rsidRPr="003F5D27">
        <w:rPr>
          <w:rFonts w:eastAsia="Calibri"/>
          <w:sz w:val="16"/>
        </w:rPr>
        <w:t>The fact that capitalist “democracy” is more democratic than feudalism or dictatorship doesn’t mean that the democracy afforded can deliver liberation.</w:t>
      </w:r>
    </w:p>
    <w:p w14:paraId="48F68B50" w14:textId="77777777" w:rsidR="00EE4C61" w:rsidRPr="003F5D27" w:rsidRDefault="00EE4C61" w:rsidP="00EE4C61">
      <w:pPr>
        <w:rPr>
          <w:rFonts w:eastAsia="Calibri"/>
          <w:sz w:val="16"/>
        </w:rPr>
      </w:pPr>
      <w:r w:rsidRPr="003F5D27">
        <w:rPr>
          <w:rFonts w:eastAsia="Calibri"/>
          <w:sz w:val="16"/>
        </w:rPr>
        <w:t>Abolition as creative destruction</w:t>
      </w:r>
    </w:p>
    <w:p w14:paraId="354B4977" w14:textId="77777777" w:rsidR="00EE4C61" w:rsidRPr="003F5D27" w:rsidRDefault="00EE4C61" w:rsidP="00EE4C61">
      <w:pPr>
        <w:rPr>
          <w:rFonts w:eastAsia="Calibri"/>
          <w:sz w:val="16"/>
        </w:rPr>
      </w:pPr>
      <w:r w:rsidRPr="003F5D27">
        <w:rPr>
          <w:rFonts w:eastAsia="Calibri"/>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244E260F" w14:textId="77777777" w:rsidR="00EE4C61" w:rsidRPr="003F5D27" w:rsidRDefault="00EE4C61" w:rsidP="00EE4C61">
      <w:pPr>
        <w:rPr>
          <w:rFonts w:eastAsia="Calibri"/>
          <w:sz w:val="16"/>
        </w:rPr>
      </w:pPr>
      <w:r w:rsidRPr="003F5D27">
        <w:rPr>
          <w:rFonts w:eastAsia="Calibri"/>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6516E065" w14:textId="77777777" w:rsidR="00EE4C61" w:rsidRPr="003F5D27" w:rsidRDefault="00EE4C61" w:rsidP="00EE4C61">
      <w:pPr>
        <w:rPr>
          <w:rFonts w:eastAsia="Calibri"/>
          <w:sz w:val="16"/>
        </w:rPr>
      </w:pPr>
      <w:r w:rsidRPr="003F5D27">
        <w:rPr>
          <w:rFonts w:eastAsia="Calibri"/>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39AB5F74" w14:textId="77777777" w:rsidR="00EE4C61" w:rsidRPr="003F5D27" w:rsidRDefault="00EE4C61" w:rsidP="00EE4C61">
      <w:pPr>
        <w:rPr>
          <w:rFonts w:eastAsia="Calibri"/>
          <w:sz w:val="16"/>
        </w:rPr>
      </w:pPr>
      <w:r w:rsidRPr="003F5D27">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7E79BA08" w14:textId="77777777" w:rsidR="00EE4C61" w:rsidRPr="003F5D27" w:rsidRDefault="00EE4C61" w:rsidP="00EE4C61">
      <w:pPr>
        <w:rPr>
          <w:rFonts w:eastAsia="Calibri"/>
          <w:sz w:val="16"/>
        </w:rPr>
      </w:pPr>
      <w:r w:rsidRPr="003F5D27">
        <w:rPr>
          <w:rFonts w:eastAsia="Calibri"/>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1EE2BD65" w14:textId="77777777" w:rsidR="00EE4C61" w:rsidRPr="003F5D27" w:rsidRDefault="00EE4C61" w:rsidP="00EE4C61">
      <w:pPr>
        <w:rPr>
          <w:rFonts w:eastAsia="Calibri"/>
          <w:sz w:val="16"/>
        </w:rPr>
      </w:pPr>
      <w:r w:rsidRPr="003F5D27">
        <w:rPr>
          <w:rFonts w:eastAsia="Calibri"/>
          <w:u w:val="single"/>
        </w:rPr>
        <w:t xml:space="preserve">Direct </w:t>
      </w:r>
      <w:r w:rsidRPr="003F5D27">
        <w:rPr>
          <w:rFonts w:eastAsia="Calibri"/>
          <w:highlight w:val="cyan"/>
          <w:u w:val="single"/>
        </w:rPr>
        <w:t>control from below looks</w:t>
      </w:r>
      <w:r w:rsidRPr="003F5D27">
        <w:rPr>
          <w:rFonts w:eastAsia="Calibri"/>
          <w:u w:val="single"/>
        </w:rPr>
        <w:t xml:space="preserve"> very </w:t>
      </w:r>
      <w:r w:rsidRPr="003F5D27">
        <w:rPr>
          <w:rFonts w:eastAsia="Calibri"/>
          <w:highlight w:val="cyan"/>
          <w:u w:val="single"/>
        </w:rPr>
        <w:t>different from</w:t>
      </w:r>
      <w:r w:rsidRPr="003F5D27">
        <w:rPr>
          <w:rFonts w:eastAsia="Calibri"/>
          <w:u w:val="single"/>
        </w:rPr>
        <w:t xml:space="preserve"> a </w:t>
      </w:r>
      <w:r w:rsidRPr="003F5D27">
        <w:rPr>
          <w:rFonts w:eastAsia="Calibri"/>
          <w:highlight w:val="cyan"/>
          <w:u w:val="single"/>
        </w:rPr>
        <w:t>repurposing</w:t>
      </w:r>
      <w:r w:rsidRPr="003F5D27">
        <w:rPr>
          <w:rFonts w:eastAsia="Calibri"/>
          <w:u w:val="single"/>
        </w:rPr>
        <w:t xml:space="preserve"> of the current </w:t>
      </w:r>
      <w:r w:rsidRPr="003F5D27">
        <w:rPr>
          <w:rFonts w:eastAsia="Calibri"/>
          <w:highlight w:val="cyan"/>
          <w:u w:val="single"/>
        </w:rPr>
        <w:t>state</w:t>
      </w:r>
      <w:r w:rsidRPr="003F5D27">
        <w:rPr>
          <w:rFonts w:eastAsia="Calibri"/>
          <w:sz w:val="16"/>
        </w:rPr>
        <w:t xml:space="preserve">. The </w:t>
      </w:r>
      <w:r w:rsidRPr="003F5D27">
        <w:rPr>
          <w:rFonts w:eastAsia="Calibri"/>
          <w:u w:val="single"/>
        </w:rPr>
        <w:t>capitalist state is premised on divorcing power and politics from the masses</w:t>
      </w:r>
      <w:r w:rsidRPr="003F5D27">
        <w:rPr>
          <w:rFonts w:eastAsia="Calibri"/>
          <w:sz w:val="16"/>
        </w:rPr>
        <w:t xml:space="preserve">. To win socialism we </w:t>
      </w:r>
      <w:r w:rsidRPr="003F5D27">
        <w:rPr>
          <w:rFonts w:eastAsia="Calibri"/>
          <w:highlight w:val="cyan"/>
          <w:u w:val="single"/>
        </w:rPr>
        <w:t>need to bring</w:t>
      </w:r>
      <w:r w:rsidRPr="003F5D27">
        <w:rPr>
          <w:rFonts w:eastAsia="Calibri"/>
          <w:u w:val="single"/>
        </w:rPr>
        <w:t xml:space="preserve"> all </w:t>
      </w:r>
      <w:r w:rsidRPr="003F5D27">
        <w:rPr>
          <w:rFonts w:eastAsia="Calibri"/>
          <w:highlight w:val="cyan"/>
          <w:u w:val="single"/>
        </w:rPr>
        <w:t>power to</w:t>
      </w:r>
      <w:r w:rsidRPr="003F5D27">
        <w:rPr>
          <w:rFonts w:eastAsia="Calibri"/>
          <w:sz w:val="16"/>
        </w:rPr>
        <w:t xml:space="preserve"> (and thus from) </w:t>
      </w:r>
      <w:r w:rsidRPr="003F5D27">
        <w:rPr>
          <w:rFonts w:eastAsia="Calibri"/>
          <w:highlight w:val="cyan"/>
          <w:u w:val="single"/>
        </w:rPr>
        <w:t>the masses</w:t>
      </w:r>
      <w:r w:rsidRPr="003F5D27">
        <w:rPr>
          <w:rFonts w:eastAsia="Calibri"/>
          <w:sz w:val="16"/>
        </w:rPr>
        <w:t xml:space="preserve">. We don’t need the “right people” in the Department of Education dictating school policy, we </w:t>
      </w:r>
      <w:r w:rsidRPr="003F5D27">
        <w:rPr>
          <w:rFonts w:eastAsia="Calibri"/>
          <w:u w:val="single"/>
        </w:rPr>
        <w:t>need teachers in democratic control of their schools</w:t>
      </w:r>
      <w:r w:rsidRPr="003F5D27">
        <w:rPr>
          <w:rFonts w:eastAsia="Calibri"/>
          <w:sz w:val="16"/>
        </w:rPr>
        <w:t xml:space="preserve">. We don’t need “union-friendly” bureaucrats in control of the Department of Labor, we </w:t>
      </w:r>
      <w:r w:rsidRPr="003F5D27">
        <w:rPr>
          <w:rFonts w:eastAsia="Calibri"/>
          <w:u w:val="single"/>
        </w:rPr>
        <w:t xml:space="preserve">need </w:t>
      </w:r>
      <w:r w:rsidRPr="003F5D27">
        <w:rPr>
          <w:rFonts w:eastAsia="Calibri"/>
          <w:highlight w:val="cyan"/>
          <w:u w:val="single"/>
        </w:rPr>
        <w:t>worker control of production</w:t>
      </w:r>
      <w:r w:rsidRPr="003F5D27">
        <w:rPr>
          <w:rFonts w:eastAsia="Calibri"/>
          <w:sz w:val="16"/>
        </w:rPr>
        <w:t xml:space="preserve">. We don’t need community control of the police, we </w:t>
      </w:r>
      <w:r w:rsidRPr="003F5D27">
        <w:rPr>
          <w:rFonts w:eastAsia="Calibri"/>
          <w:u w:val="single"/>
        </w:rPr>
        <w:t xml:space="preserve">need </w:t>
      </w:r>
      <w:r w:rsidRPr="003F5D27">
        <w:rPr>
          <w:rFonts w:eastAsia="Calibri"/>
          <w:highlight w:val="cyan"/>
          <w:u w:val="single"/>
        </w:rPr>
        <w:t>police abolished</w:t>
      </w:r>
      <w:r w:rsidRPr="003F5D27">
        <w:rPr>
          <w:rFonts w:eastAsia="Calibri"/>
          <w:u w:val="single"/>
        </w:rPr>
        <w:t xml:space="preserve">, jails leveled, and </w:t>
      </w:r>
      <w:r w:rsidRPr="003F5D27">
        <w:rPr>
          <w:rFonts w:eastAsia="Calibri"/>
          <w:highlight w:val="cyan"/>
          <w:u w:val="single"/>
        </w:rPr>
        <w:t>borders opened</w:t>
      </w:r>
      <w:r w:rsidRPr="003F5D27">
        <w:rPr>
          <w:rFonts w:eastAsia="Calibri"/>
          <w:sz w:val="16"/>
        </w:rPr>
        <w:t>. This may seem like a chaotic process, but it is actually one that requires a great deal of organization, collective confidence, and combativity of our class, and that is precisely why the action of breaking apart is tremendously creative.</w:t>
      </w:r>
    </w:p>
    <w:p w14:paraId="7B888229" w14:textId="77777777" w:rsidR="00EE4C61" w:rsidRPr="003F5D27" w:rsidRDefault="00EE4C61" w:rsidP="00EE4C61">
      <w:pPr>
        <w:rPr>
          <w:rFonts w:eastAsia="Calibri"/>
          <w:sz w:val="16"/>
        </w:rPr>
      </w:pPr>
      <w:r w:rsidRPr="003F5D27">
        <w:rPr>
          <w:rFonts w:eastAsia="Calibri"/>
          <w:sz w:val="16"/>
        </w:rPr>
        <w:t xml:space="preserve">To be clear, </w:t>
      </w:r>
      <w:r w:rsidRPr="003F5D27">
        <w:rPr>
          <w:rFonts w:eastAsia="Calibri"/>
          <w:u w:val="single"/>
        </w:rPr>
        <w:t>no one is saying smash the public schools, or abolish the post office, tear up the roads and social security</w:t>
      </w:r>
      <w:r w:rsidRPr="003F5D27">
        <w:rPr>
          <w:rFonts w:eastAsia="Calibri"/>
          <w:sz w:val="16"/>
        </w:rPr>
        <w:t xml:space="preserve">. But </w:t>
      </w:r>
      <w:r w:rsidRPr="003F5D27">
        <w:rPr>
          <w:rFonts w:eastAsia="Calibri"/>
          <w:u w:val="single"/>
        </w:rPr>
        <w:t xml:space="preserve">we are saying these and the rest of </w:t>
      </w:r>
      <w:r w:rsidRPr="003F5D27">
        <w:rPr>
          <w:rFonts w:eastAsia="Calibri"/>
          <w:highlight w:val="cyan"/>
          <w:u w:val="single"/>
        </w:rPr>
        <w:t>society can be freed up from</w:t>
      </w:r>
      <w:r w:rsidRPr="003F5D27">
        <w:rPr>
          <w:rFonts w:eastAsia="Calibri"/>
          <w:u w:val="single"/>
        </w:rPr>
        <w:t xml:space="preserve"> the </w:t>
      </w:r>
      <w:r w:rsidRPr="003F5D27">
        <w:rPr>
          <w:rFonts w:eastAsia="Calibri"/>
          <w:highlight w:val="cyan"/>
          <w:u w:val="single"/>
        </w:rPr>
        <w:t>constraints of the old state</w:t>
      </w:r>
      <w:r w:rsidRPr="003F5D27">
        <w:rPr>
          <w:rFonts w:eastAsia="Calibri"/>
          <w:u w:val="single"/>
        </w:rPr>
        <w:t xml:space="preserve">; they can receive a greater breath of life </w:t>
      </w:r>
      <w:r w:rsidRPr="003F5D27">
        <w:rPr>
          <w:rFonts w:eastAsia="Calibri"/>
          <w:highlight w:val="cyan"/>
          <w:u w:val="single"/>
        </w:rPr>
        <w:t>by being directly and democratically managed by workers</w:t>
      </w:r>
      <w:r w:rsidRPr="003F5D27">
        <w:rPr>
          <w:rFonts w:eastAsia="Calibri"/>
          <w:u w:val="single"/>
        </w:rPr>
        <w:t xml:space="preserve"> themselves</w:t>
      </w:r>
      <w:r w:rsidRPr="003F5D27">
        <w:rPr>
          <w:rFonts w:eastAsia="Calibri"/>
          <w:sz w:val="16"/>
        </w:rPr>
        <w:t>.</w:t>
      </w:r>
    </w:p>
    <w:p w14:paraId="3EF6611F" w14:textId="77777777" w:rsidR="00EE4C61" w:rsidRPr="003F5D27" w:rsidRDefault="00EE4C61" w:rsidP="00EE4C61">
      <w:pPr>
        <w:rPr>
          <w:rFonts w:eastAsia="Calibri"/>
          <w:sz w:val="16"/>
        </w:rPr>
      </w:pPr>
      <w:r w:rsidRPr="003F5D27">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0CF8B06A" w14:textId="77777777" w:rsidR="00EE4C61" w:rsidRPr="003F5D27" w:rsidRDefault="00EE4C61" w:rsidP="00EE4C61">
      <w:pPr>
        <w:rPr>
          <w:rFonts w:eastAsia="Calibri"/>
          <w:sz w:val="16"/>
        </w:rPr>
      </w:pPr>
      <w:r w:rsidRPr="003F5D27">
        <w:rPr>
          <w:rFonts w:eastAsia="Calibri"/>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3F5D27">
        <w:rPr>
          <w:rFonts w:eastAsia="Calibri"/>
          <w:u w:val="single"/>
        </w:rPr>
        <w:t>political education provided by collective action</w:t>
      </w:r>
      <w:r w:rsidRPr="003F5D27">
        <w:rPr>
          <w:rFonts w:eastAsia="Calibri"/>
          <w:sz w:val="16"/>
        </w:rPr>
        <w:t>—politically, theoretically, and ideologically—</w:t>
      </w:r>
      <w:r w:rsidRPr="003F5D27">
        <w:rPr>
          <w:rFonts w:eastAsia="Calibri"/>
          <w:u w:val="single"/>
        </w:rPr>
        <w:t>is crucial</w:t>
      </w:r>
      <w:r w:rsidRPr="003F5D27">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3B94974B" w14:textId="77777777" w:rsidR="00EE4C61" w:rsidRPr="003F5D27" w:rsidRDefault="00EE4C61" w:rsidP="00EE4C61">
      <w:pPr>
        <w:rPr>
          <w:rFonts w:eastAsia="Calibri"/>
          <w:u w:val="single"/>
        </w:rPr>
      </w:pPr>
      <w:r w:rsidRPr="003F5D27">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3F5D27">
        <w:rPr>
          <w:rFonts w:eastAsia="Calibri"/>
          <w:highlight w:val="cyan"/>
          <w:u w:val="single"/>
        </w:rPr>
        <w:t>capitalist state</w:t>
      </w:r>
      <w:r w:rsidRPr="003F5D27">
        <w:rPr>
          <w:rFonts w:eastAsia="Calibri"/>
          <w:u w:val="single"/>
        </w:rPr>
        <w:t xml:space="preserve"> will be a key hurdle, and its </w:t>
      </w:r>
      <w:r w:rsidRPr="003F5D27">
        <w:rPr>
          <w:rFonts w:eastAsia="Calibri"/>
          <w:highlight w:val="cyan"/>
          <w:u w:val="single"/>
        </w:rPr>
        <w:t>abolition is</w:t>
      </w:r>
      <w:r w:rsidRPr="003F5D27">
        <w:rPr>
          <w:rFonts w:eastAsia="Calibri"/>
          <w:u w:val="single"/>
        </w:rPr>
        <w:t xml:space="preserve"> the </w:t>
      </w:r>
      <w:r w:rsidRPr="003F5D27">
        <w:rPr>
          <w:rFonts w:eastAsia="Calibri"/>
          <w:highlight w:val="cyan"/>
          <w:u w:val="single"/>
        </w:rPr>
        <w:t>precondition for</w:t>
      </w:r>
      <w:r w:rsidRPr="003F5D27">
        <w:rPr>
          <w:rFonts w:eastAsia="Calibri"/>
          <w:u w:val="single"/>
        </w:rPr>
        <w:t xml:space="preserve"> enacting a socialist </w:t>
      </w:r>
      <w:r w:rsidRPr="003F5D27">
        <w:rPr>
          <w:rFonts w:eastAsia="Calibri"/>
          <w:highlight w:val="cyan"/>
          <w:u w:val="single"/>
        </w:rPr>
        <w:t>transition</w:t>
      </w:r>
      <w:r w:rsidRPr="003F5D27">
        <w:rPr>
          <w:rFonts w:eastAsia="Calibri"/>
          <w:u w:val="single"/>
        </w:rPr>
        <w:t xml:space="preserve"> from below.</w:t>
      </w:r>
    </w:p>
    <w:p w14:paraId="4E7CE858" w14:textId="77777777" w:rsidR="00EE4C61" w:rsidRPr="003F5D27" w:rsidRDefault="00EE4C61" w:rsidP="00EE4C61">
      <w:pPr>
        <w:rPr>
          <w:rFonts w:eastAsia="Calibri"/>
          <w:sz w:val="16"/>
        </w:rPr>
      </w:pPr>
      <w:r w:rsidRPr="003F5D27">
        <w:rPr>
          <w:rFonts w:eastAsia="Calibri"/>
          <w:sz w:val="16"/>
        </w:rPr>
        <w:t>Against utopian incrementalism</w:t>
      </w:r>
    </w:p>
    <w:p w14:paraId="28EA587A" w14:textId="77777777" w:rsidR="00EE4C61" w:rsidRPr="003F5D27" w:rsidRDefault="00EE4C61" w:rsidP="00EE4C61">
      <w:pPr>
        <w:rPr>
          <w:rFonts w:eastAsia="Calibri"/>
          <w:sz w:val="16"/>
        </w:rPr>
      </w:pPr>
      <w:r w:rsidRPr="003F5D27">
        <w:rPr>
          <w:rFonts w:eastAsia="Calibri"/>
          <w:sz w:val="16"/>
        </w:rPr>
        <w:t xml:space="preserve">There is a recently revived tendency of thought in the socialist movement, which I will call utopian </w:t>
      </w:r>
      <w:r w:rsidRPr="003F5D27">
        <w:rPr>
          <w:rFonts w:eastAsia="Calibri"/>
          <w:highlight w:val="cyan"/>
          <w:u w:val="single"/>
        </w:rPr>
        <w:t>incrementalism</w:t>
      </w:r>
      <w:r w:rsidRPr="003F5D27">
        <w:rPr>
          <w:rFonts w:eastAsia="Calibri"/>
          <w:sz w:val="16"/>
        </w:rPr>
        <w:t xml:space="preserve">, that </w:t>
      </w:r>
      <w:r w:rsidRPr="003F5D27">
        <w:rPr>
          <w:rFonts w:eastAsia="Calibri"/>
          <w:u w:val="single"/>
        </w:rPr>
        <w:t>argues against the possibility and desirability of confronting the state</w:t>
      </w:r>
      <w:r w:rsidRPr="003F5D27">
        <w:rPr>
          <w:rFonts w:eastAsia="Calibri"/>
          <w:sz w:val="16"/>
        </w:rPr>
        <w:t xml:space="preserve">. The premise of this position is that socialism is constructed by doing the following: First, we </w:t>
      </w:r>
      <w:r w:rsidRPr="003F5D27">
        <w:rPr>
          <w:rFonts w:eastAsia="Calibri"/>
          <w:highlight w:val="cyan"/>
          <w:u w:val="single"/>
        </w:rPr>
        <w:t>build</w:t>
      </w:r>
      <w:r w:rsidRPr="003F5D27">
        <w:rPr>
          <w:rFonts w:eastAsia="Calibri"/>
          <w:u w:val="single"/>
        </w:rPr>
        <w:t xml:space="preserve"> movements for </w:t>
      </w:r>
      <w:r w:rsidRPr="003F5D27">
        <w:rPr>
          <w:rFonts w:eastAsia="Calibri"/>
          <w:highlight w:val="cyan"/>
          <w:u w:val="single"/>
        </w:rPr>
        <w:t>reforms</w:t>
      </w:r>
      <w:r w:rsidRPr="003F5D27">
        <w:rPr>
          <w:rFonts w:eastAsia="Calibri"/>
          <w:sz w:val="16"/>
        </w:rPr>
        <w:t xml:space="preserve"> with far-reaching appeal in the hope that we are building broad support for socialism. Usually these reforms are designed </w:t>
      </w:r>
      <w:r w:rsidRPr="003F5D27">
        <w:rPr>
          <w:rFonts w:eastAsia="Calibri"/>
          <w:highlight w:val="cyan"/>
          <w:u w:val="single"/>
        </w:rPr>
        <w:t>around</w:t>
      </w:r>
      <w:r w:rsidRPr="003F5D27">
        <w:rPr>
          <w:rFonts w:eastAsia="Calibri"/>
          <w:u w:val="single"/>
        </w:rPr>
        <w:t xml:space="preserve"> some kind of </w:t>
      </w:r>
      <w:r w:rsidRPr="003F5D27">
        <w:rPr>
          <w:rFonts w:eastAsia="Calibri"/>
          <w:highlight w:val="cyan"/>
          <w:u w:val="single"/>
        </w:rPr>
        <w:t>legislation</w:t>
      </w:r>
      <w:r w:rsidRPr="003F5D27">
        <w:rPr>
          <w:rFonts w:eastAsia="Calibri"/>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3F5D27">
        <w:rPr>
          <w:rFonts w:eastAsia="Calibri"/>
          <w:u w:val="single"/>
        </w:rPr>
        <w:t xml:space="preserve">democratic </w:t>
      </w:r>
      <w:r w:rsidRPr="003F5D27">
        <w:rPr>
          <w:rFonts w:eastAsia="Calibri"/>
          <w:highlight w:val="cyan"/>
          <w:u w:val="single"/>
        </w:rPr>
        <w:t>self-organization and mass militancy</w:t>
      </w:r>
      <w:r w:rsidRPr="003F5D27">
        <w:rPr>
          <w:rFonts w:eastAsia="Calibri"/>
          <w:u w:val="single"/>
        </w:rPr>
        <w:t xml:space="preserve"> have to be </w:t>
      </w:r>
      <w:r w:rsidRPr="003F5D27">
        <w:rPr>
          <w:rFonts w:eastAsia="Calibri"/>
          <w:highlight w:val="cyan"/>
          <w:u w:val="single"/>
        </w:rPr>
        <w:t>contained</w:t>
      </w:r>
      <w:r w:rsidRPr="003F5D27">
        <w:rPr>
          <w:rFonts w:eastAsia="Calibri"/>
          <w:u w:val="single"/>
        </w:rPr>
        <w:t xml:space="preserve"> in favor of </w:t>
      </w:r>
      <w:r w:rsidRPr="003F5D27">
        <w:rPr>
          <w:rFonts w:eastAsia="Calibri"/>
          <w:sz w:val="16"/>
        </w:rPr>
        <w:t>such</w:t>
      </w:r>
      <w:r w:rsidRPr="003F5D27">
        <w:rPr>
          <w:rFonts w:eastAsia="Calibri"/>
          <w:u w:val="single"/>
        </w:rPr>
        <w:t xml:space="preserve"> pressure movements</w:t>
      </w:r>
      <w:r w:rsidRPr="003F5D27">
        <w:rPr>
          <w:rFonts w:eastAsia="Calibri"/>
          <w:sz w:val="16"/>
        </w:rPr>
        <w:t xml:space="preserve">. They </w:t>
      </w:r>
      <w:r w:rsidRPr="003F5D27">
        <w:rPr>
          <w:rFonts w:eastAsia="Calibri"/>
          <w:highlight w:val="cyan"/>
          <w:u w:val="single"/>
        </w:rPr>
        <w:t>become bureaucratized</w:t>
      </w:r>
      <w:r w:rsidRPr="003F5D27">
        <w:rPr>
          <w:rFonts w:eastAsia="Calibri"/>
          <w:u w:val="single"/>
        </w:rPr>
        <w:t xml:space="preserve"> and always </w:t>
      </w:r>
      <w:r w:rsidRPr="003F5D27">
        <w:rPr>
          <w:rFonts w:eastAsia="Calibri"/>
          <w:highlight w:val="cyan"/>
          <w:u w:val="single"/>
        </w:rPr>
        <w:t>stay within</w:t>
      </w:r>
      <w:r w:rsidRPr="003F5D27">
        <w:rPr>
          <w:rFonts w:eastAsia="Calibri"/>
          <w:u w:val="single"/>
        </w:rPr>
        <w:t xml:space="preserve"> the </w:t>
      </w:r>
      <w:r w:rsidRPr="003F5D27">
        <w:rPr>
          <w:rFonts w:eastAsia="Calibri"/>
          <w:highlight w:val="cyan"/>
          <w:u w:val="single"/>
        </w:rPr>
        <w:t>limits of legality</w:t>
      </w:r>
      <w:r w:rsidRPr="003F5D27">
        <w:rPr>
          <w:rFonts w:eastAsia="Calibri"/>
          <w:u w:val="single"/>
        </w:rPr>
        <w:t xml:space="preserve"> for fear of alienating their allied </w:t>
      </w:r>
      <w:r w:rsidRPr="003F5D27">
        <w:rPr>
          <w:rFonts w:eastAsia="Calibri"/>
          <w:sz w:val="16"/>
        </w:rPr>
        <w:t>elected</w:t>
      </w:r>
      <w:r w:rsidRPr="003F5D27">
        <w:rPr>
          <w:rFonts w:eastAsia="Calibri"/>
          <w:u w:val="single"/>
        </w:rPr>
        <w:t xml:space="preserve"> officials</w:t>
      </w:r>
      <w:r w:rsidRPr="003F5D27">
        <w:rPr>
          <w:rFonts w:eastAsia="Calibri"/>
          <w:sz w:val="16"/>
        </w:rPr>
        <w:t xml:space="preserve">. Accordingly, </w:t>
      </w:r>
      <w:r w:rsidRPr="003F5D27">
        <w:rPr>
          <w:rFonts w:eastAsia="Calibri"/>
          <w:u w:val="single"/>
        </w:rPr>
        <w:t>shortcuts like running candidates in capitalist political parties are often utilized</w:t>
      </w:r>
      <w:r w:rsidRPr="003F5D27">
        <w:rPr>
          <w:rFonts w:eastAsia="Calibri"/>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4151185C" w14:textId="77777777" w:rsidR="00EE4C61" w:rsidRPr="003F5D27" w:rsidRDefault="00EE4C61" w:rsidP="00EE4C61">
      <w:pPr>
        <w:rPr>
          <w:rFonts w:eastAsia="Calibri"/>
          <w:sz w:val="16"/>
        </w:rPr>
      </w:pPr>
      <w:r w:rsidRPr="003F5D27">
        <w:rPr>
          <w:rFonts w:eastAsia="Calibri"/>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3F5D27">
        <w:rPr>
          <w:rFonts w:eastAsia="Calibri"/>
          <w:u w:val="single"/>
        </w:rPr>
        <w:t>worst of these positions believes</w:t>
      </w:r>
      <w:r w:rsidRPr="003F5D27">
        <w:rPr>
          <w:rFonts w:eastAsia="Calibri"/>
          <w:sz w:val="16"/>
        </w:rPr>
        <w:t xml:space="preserve"> a </w:t>
      </w:r>
      <w:r w:rsidRPr="003F5D27">
        <w:rPr>
          <w:rFonts w:eastAsia="Calibri"/>
          <w:u w:val="single"/>
        </w:rPr>
        <w:t>fantasy</w:t>
      </w:r>
      <w:r w:rsidRPr="003F5D27">
        <w:rPr>
          <w:rFonts w:eastAsia="Calibri"/>
          <w:sz w:val="16"/>
        </w:rPr>
        <w:t xml:space="preserve"> story </w:t>
      </w:r>
      <w:r w:rsidRPr="003F5D27">
        <w:rPr>
          <w:rFonts w:eastAsia="Calibri"/>
          <w:u w:val="single"/>
        </w:rPr>
        <w:t>that socialist laws can be passed that change the institutional structure of capitalism</w:t>
      </w:r>
      <w:r w:rsidRPr="003F5D27">
        <w:rPr>
          <w:rFonts w:eastAsia="Calibri"/>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5F206BAB" w14:textId="77777777" w:rsidR="00EE4C61" w:rsidRPr="003F5D27" w:rsidRDefault="00EE4C61" w:rsidP="00EE4C61">
      <w:pPr>
        <w:rPr>
          <w:rFonts w:eastAsia="Calibri"/>
          <w:sz w:val="16"/>
        </w:rPr>
      </w:pPr>
      <w:r w:rsidRPr="003F5D27">
        <w:rPr>
          <w:rFonts w:eastAsia="Calibri"/>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79CF6EB0" w14:textId="77777777" w:rsidR="00EE4C61" w:rsidRPr="003F5D27" w:rsidRDefault="00EE4C61" w:rsidP="00EE4C61">
      <w:pPr>
        <w:rPr>
          <w:rFonts w:eastAsia="Calibri"/>
          <w:sz w:val="16"/>
        </w:rPr>
      </w:pPr>
      <w:r w:rsidRPr="003F5D27">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25D64189" w14:textId="77777777" w:rsidR="00EE4C61" w:rsidRPr="003F5D27" w:rsidRDefault="00EE4C61" w:rsidP="00EE4C61">
      <w:pPr>
        <w:rPr>
          <w:rFonts w:eastAsia="Calibri"/>
          <w:sz w:val="16"/>
        </w:rPr>
      </w:pPr>
      <w:r w:rsidRPr="003F5D27">
        <w:rPr>
          <w:rFonts w:eastAsia="Calibri"/>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279CF851" w14:textId="77777777" w:rsidR="00EE4C61" w:rsidRPr="003F5D27" w:rsidRDefault="00EE4C61" w:rsidP="00EE4C61">
      <w:pPr>
        <w:rPr>
          <w:rFonts w:eastAsia="Calibri"/>
          <w:sz w:val="16"/>
        </w:rPr>
      </w:pPr>
      <w:r w:rsidRPr="003F5D27">
        <w:rPr>
          <w:rFonts w:eastAsia="Calibri"/>
          <w:u w:val="single"/>
        </w:rPr>
        <w:t>Chile in 1973</w:t>
      </w:r>
      <w:r w:rsidRPr="003F5D27">
        <w:rPr>
          <w:rFonts w:eastAsia="Calibri"/>
          <w:sz w:val="16"/>
        </w:rPr>
        <w:t xml:space="preserve">: Socialist Salvador </w:t>
      </w:r>
      <w:r w:rsidRPr="003F5D27">
        <w:rPr>
          <w:rFonts w:eastAsia="Calibri"/>
          <w:u w:val="single"/>
        </w:rPr>
        <w:t>Allende</w:t>
      </w:r>
      <w:r w:rsidRPr="003F5D27">
        <w:rPr>
          <w:rFonts w:eastAsia="Calibri"/>
          <w:sz w:val="16"/>
        </w:rPr>
        <w:t xml:space="preserve"> won election to the presidency and laid out the Chilean Road to Socialism, a program of reforms, nationalizing the copper mines, increasing wages, and decreasing unemployment. But he </w:t>
      </w:r>
      <w:r w:rsidRPr="003F5D27">
        <w:rPr>
          <w:rFonts w:eastAsia="Calibri"/>
          <w:u w:val="single"/>
        </w:rPr>
        <w:t>pledged to keep the state intact and brought</w:t>
      </w:r>
      <w:r w:rsidRPr="003F5D27">
        <w:rPr>
          <w:rFonts w:eastAsia="Calibri"/>
          <w:sz w:val="16"/>
        </w:rPr>
        <w:t xml:space="preserve"> the military, including a general named Augusto </w:t>
      </w:r>
      <w:r w:rsidRPr="003F5D27">
        <w:rPr>
          <w:rFonts w:eastAsia="Calibri"/>
          <w:u w:val="single"/>
        </w:rPr>
        <w:t>Pinochet into his government</w:t>
      </w:r>
      <w:r w:rsidRPr="003F5D27">
        <w:rPr>
          <w:rFonts w:eastAsia="Calibri"/>
          <w:sz w:val="16"/>
        </w:rPr>
        <w:t xml:space="preserve">. Attempted </w:t>
      </w:r>
      <w:r w:rsidRPr="003F5D27">
        <w:rPr>
          <w:rFonts w:eastAsia="Calibri"/>
          <w:u w:val="single"/>
        </w:rPr>
        <w:t>nationalizations were met with strong resistance from capital</w:t>
      </w:r>
      <w:r w:rsidRPr="003F5D27">
        <w:rPr>
          <w:rFonts w:eastAsia="Calibri"/>
          <w:sz w:val="16"/>
        </w:rPr>
        <w:t xml:space="preserve">. Despite the fact that the working class was militant and organized, a U.S.-backed coup by </w:t>
      </w:r>
      <w:r w:rsidRPr="003F5D27">
        <w:rPr>
          <w:rFonts w:eastAsia="Calibri"/>
          <w:u w:val="single"/>
        </w:rPr>
        <w:t>Pinochet smashed the government</w:t>
      </w:r>
      <w:r w:rsidRPr="003F5D27">
        <w:rPr>
          <w:rFonts w:eastAsia="Calibri"/>
          <w:sz w:val="16"/>
        </w:rPr>
        <w:t xml:space="preserve"> and resulted in mass executions of leftists, including Allende.</w:t>
      </w:r>
    </w:p>
    <w:p w14:paraId="4BEF0335" w14:textId="77777777" w:rsidR="00EE4C61" w:rsidRPr="003F5D27" w:rsidRDefault="00EE4C61" w:rsidP="00EE4C61">
      <w:pPr>
        <w:rPr>
          <w:rFonts w:eastAsia="Calibri"/>
          <w:sz w:val="16"/>
        </w:rPr>
      </w:pPr>
      <w:r w:rsidRPr="003F5D27">
        <w:rPr>
          <w:rFonts w:eastAsia="Calibri"/>
          <w:u w:val="single"/>
        </w:rPr>
        <w:t>France in 1981</w:t>
      </w:r>
      <w:r w:rsidRPr="003F5D27">
        <w:rPr>
          <w:rFonts w:eastAsia="Calibri"/>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3F5D27">
        <w:rPr>
          <w:rFonts w:eastAsia="Calibri"/>
          <w:u w:val="single"/>
        </w:rPr>
        <w:t>rolled back most of what he accomplished and began to administer austerity</w:t>
      </w:r>
      <w:r w:rsidRPr="003F5D27">
        <w:rPr>
          <w:rFonts w:eastAsia="Calibri"/>
          <w:sz w:val="16"/>
        </w:rPr>
        <w:t xml:space="preserve">. By 1984, the </w:t>
      </w:r>
      <w:r w:rsidRPr="003F5D27">
        <w:rPr>
          <w:rFonts w:eastAsia="Calibri"/>
          <w:u w:val="single"/>
        </w:rPr>
        <w:t>neofascist</w:t>
      </w:r>
      <w:r w:rsidRPr="003F5D27">
        <w:rPr>
          <w:rFonts w:eastAsia="Calibri"/>
          <w:sz w:val="16"/>
        </w:rPr>
        <w:t xml:space="preserve"> National Front </w:t>
      </w:r>
      <w:r w:rsidRPr="003F5D27">
        <w:rPr>
          <w:rFonts w:eastAsia="Calibri"/>
          <w:u w:val="single"/>
        </w:rPr>
        <w:t>party went from being marginal to polling as high as the Communists</w:t>
      </w:r>
      <w:r w:rsidRPr="003F5D27">
        <w:rPr>
          <w:rFonts w:eastAsia="Calibri"/>
          <w:sz w:val="16"/>
        </w:rPr>
        <w:t>.42</w:t>
      </w:r>
    </w:p>
    <w:p w14:paraId="2B5AE28B" w14:textId="77777777" w:rsidR="00EE4C61" w:rsidRPr="003F5D27" w:rsidRDefault="00EE4C61" w:rsidP="00EE4C61">
      <w:pPr>
        <w:rPr>
          <w:rFonts w:eastAsia="Calibri"/>
          <w:sz w:val="16"/>
        </w:rPr>
      </w:pPr>
      <w:r w:rsidRPr="003F5D27">
        <w:rPr>
          <w:rFonts w:eastAsia="Calibri"/>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58B1C39D" w14:textId="77777777" w:rsidR="00EE4C61" w:rsidRPr="003F5D27" w:rsidRDefault="00EE4C61" w:rsidP="00EE4C61">
      <w:pPr>
        <w:rPr>
          <w:rFonts w:eastAsia="Calibri"/>
          <w:sz w:val="16"/>
        </w:rPr>
      </w:pPr>
      <w:r w:rsidRPr="003F5D27">
        <w:rPr>
          <w:rFonts w:eastAsia="Calibri"/>
          <w:u w:val="single"/>
        </w:rPr>
        <w:t>Greece in 2015</w:t>
      </w:r>
      <w:r w:rsidRPr="003F5D27">
        <w:rPr>
          <w:rFonts w:eastAsia="Calibri"/>
          <w:sz w:val="16"/>
        </w:rPr>
        <w:t xml:space="preserve">: Syriza, a </w:t>
      </w:r>
      <w:r w:rsidRPr="003F5D27">
        <w:rPr>
          <w:rFonts w:eastAsia="Calibri"/>
          <w:u w:val="single"/>
        </w:rPr>
        <w:t>radical left coalition party</w:t>
      </w:r>
      <w:r w:rsidRPr="003F5D27">
        <w:rPr>
          <w:rFonts w:eastAsia="Calibri"/>
          <w:sz w:val="16"/>
        </w:rPr>
        <w:t xml:space="preserve"> that included some revolutionaries, </w:t>
      </w:r>
      <w:r w:rsidRPr="003F5D27">
        <w:rPr>
          <w:rFonts w:eastAsia="Calibri"/>
          <w:u w:val="single"/>
        </w:rPr>
        <w:t>won a majority in parliament</w:t>
      </w:r>
      <w:r w:rsidRPr="003F5D27">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3F5D27">
        <w:rPr>
          <w:rFonts w:eastAsia="Calibri"/>
          <w:u w:val="single"/>
        </w:rPr>
        <w:t>capitulated to international finance and</w:t>
      </w:r>
      <w:r w:rsidRPr="003F5D27">
        <w:rPr>
          <w:rFonts w:eastAsia="Calibri"/>
          <w:sz w:val="16"/>
        </w:rPr>
        <w:t xml:space="preserve"> the Eurozone and </w:t>
      </w:r>
      <w:r w:rsidRPr="003F5D27">
        <w:rPr>
          <w:rFonts w:eastAsia="Calibri"/>
          <w:u w:val="single"/>
        </w:rPr>
        <w:t>carried out austerity</w:t>
      </w:r>
      <w:r w:rsidRPr="003F5D27">
        <w:rPr>
          <w:rFonts w:eastAsia="Calibri"/>
          <w:sz w:val="16"/>
        </w:rPr>
        <w:t>—the very thing they had initially campaigned against.47In 2019 they lost elections and were replaced by the conservative New Democracy Party.</w:t>
      </w:r>
    </w:p>
    <w:p w14:paraId="36AA4510" w14:textId="77777777" w:rsidR="00EE4C61" w:rsidRPr="003F5D27" w:rsidRDefault="00EE4C61" w:rsidP="00EE4C61">
      <w:pPr>
        <w:rPr>
          <w:rFonts w:eastAsia="Calibri"/>
          <w:sz w:val="16"/>
        </w:rPr>
      </w:pPr>
      <w:r w:rsidRPr="003F5D27">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3D284749" w14:textId="77777777" w:rsidR="00EE4C61" w:rsidRPr="003F5D27" w:rsidRDefault="00EE4C61" w:rsidP="00EE4C61">
      <w:pPr>
        <w:rPr>
          <w:rFonts w:eastAsia="Calibri"/>
          <w:sz w:val="16"/>
        </w:rPr>
      </w:pPr>
      <w:r w:rsidRPr="003F5D27">
        <w:rPr>
          <w:rFonts w:eastAsia="Calibri"/>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4D439881" w14:textId="77777777" w:rsidR="00EE4C61" w:rsidRPr="003F5D27" w:rsidRDefault="00EE4C61" w:rsidP="00EE4C61">
      <w:pPr>
        <w:rPr>
          <w:rFonts w:eastAsia="Calibri"/>
          <w:sz w:val="16"/>
        </w:rPr>
      </w:pPr>
      <w:r w:rsidRPr="003F5D27">
        <w:rPr>
          <w:rFonts w:eastAsia="Calibri"/>
          <w:sz w:val="16"/>
        </w:rPr>
        <w:t xml:space="preserve">The </w:t>
      </w:r>
      <w:r w:rsidRPr="003F5D27">
        <w:rPr>
          <w:rFonts w:eastAsia="Calibri"/>
          <w:u w:val="single"/>
        </w:rPr>
        <w:t>alternative</w:t>
      </w:r>
      <w:r w:rsidRPr="003F5D27">
        <w:rPr>
          <w:rFonts w:eastAsia="Calibri"/>
          <w:sz w:val="16"/>
        </w:rPr>
        <w:t xml:space="preserve"> to this conundrum </w:t>
      </w:r>
      <w:r w:rsidRPr="003F5D27">
        <w:rPr>
          <w:rFonts w:eastAsia="Calibri"/>
          <w:u w:val="single"/>
        </w:rPr>
        <w:t>would be to take steps to upend capitalist social relations</w:t>
      </w:r>
      <w:r w:rsidRPr="003F5D27">
        <w:rPr>
          <w:rFonts w:eastAsia="Calibri"/>
          <w:sz w:val="16"/>
        </w:rPr>
        <w:t xml:space="preserve">, and that means </w:t>
      </w:r>
      <w:r w:rsidRPr="003F5D27">
        <w:rPr>
          <w:rFonts w:eastAsia="Calibri"/>
          <w:u w:val="single"/>
        </w:rPr>
        <w:t>upending private property</w:t>
      </w:r>
      <w:r w:rsidRPr="003F5D27">
        <w:rPr>
          <w:rFonts w:eastAsia="Calibri"/>
          <w:sz w:val="16"/>
        </w:rPr>
        <w:t xml:space="preserve">. That </w:t>
      </w:r>
      <w:r w:rsidRPr="003F5D27">
        <w:rPr>
          <w:rFonts w:eastAsia="Calibri"/>
          <w:u w:val="single"/>
        </w:rPr>
        <w:t>path is not one that can be carried out within the bounds of a legality created and enforced by the capitalist state</w:t>
      </w:r>
      <w:r w:rsidRPr="003F5D27">
        <w:rPr>
          <w:rFonts w:eastAsia="Calibri"/>
          <w:sz w:val="16"/>
        </w:rPr>
        <w:t xml:space="preserve">. </w:t>
      </w:r>
      <w:r w:rsidRPr="003F5D27">
        <w:rPr>
          <w:rFonts w:eastAsia="Calibri"/>
          <w:u w:val="single"/>
        </w:rPr>
        <w:t>Even if a reformist government sought to redistribute goods and resources more equitably, the state in the capitalist context has been formed by, is based upon, and reproduces capitalist social relations</w:t>
      </w:r>
      <w:r w:rsidRPr="003F5D27">
        <w:rPr>
          <w:rFonts w:eastAsia="Calibri"/>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353E76AA" w14:textId="77777777" w:rsidR="00EE4C61" w:rsidRPr="003F5D27" w:rsidRDefault="00EE4C61" w:rsidP="00EE4C61">
      <w:pPr>
        <w:rPr>
          <w:rFonts w:eastAsia="Calibri"/>
          <w:sz w:val="16"/>
        </w:rPr>
      </w:pPr>
      <w:r w:rsidRPr="003F5D27">
        <w:rPr>
          <w:rFonts w:eastAsia="Calibri"/>
          <w:sz w:val="16"/>
        </w:rPr>
        <w:t>Whither revolution?</w:t>
      </w:r>
    </w:p>
    <w:p w14:paraId="385B1D84" w14:textId="77777777" w:rsidR="00EE4C61" w:rsidRPr="003F5D27" w:rsidRDefault="00EE4C61" w:rsidP="00EE4C61">
      <w:pPr>
        <w:rPr>
          <w:rFonts w:eastAsia="Calibri"/>
          <w:sz w:val="16"/>
        </w:rPr>
      </w:pPr>
      <w:r w:rsidRPr="003F5D27">
        <w:rPr>
          <w:rFonts w:eastAsia="Calibri"/>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1A882EEA" w14:textId="77777777" w:rsidR="00EE4C61" w:rsidRPr="003F5D27" w:rsidRDefault="00EE4C61" w:rsidP="00EE4C61">
      <w:pPr>
        <w:rPr>
          <w:rFonts w:eastAsia="Calibri"/>
          <w:sz w:val="16"/>
        </w:rPr>
      </w:pPr>
      <w:r w:rsidRPr="003F5D27">
        <w:rPr>
          <w:rFonts w:eastAsia="Calibri"/>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757C984D" w14:textId="77777777" w:rsidR="00EE4C61" w:rsidRPr="003F5D27" w:rsidRDefault="00EE4C61" w:rsidP="00EE4C61">
      <w:pPr>
        <w:rPr>
          <w:rFonts w:eastAsia="Calibri"/>
          <w:sz w:val="16"/>
        </w:rPr>
      </w:pPr>
      <w:r w:rsidRPr="003F5D27">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3F5D27">
        <w:rPr>
          <w:rFonts w:eastAsia="Calibri"/>
          <w:u w:val="single"/>
        </w:rPr>
        <w:t xml:space="preserve">the bounds of </w:t>
      </w:r>
      <w:r w:rsidRPr="003F5D27">
        <w:rPr>
          <w:rFonts w:eastAsia="Calibri"/>
          <w:highlight w:val="cyan"/>
          <w:u w:val="single"/>
        </w:rPr>
        <w:t>“legality” will not protect movements</w:t>
      </w:r>
      <w:r w:rsidRPr="003F5D27">
        <w:rPr>
          <w:rFonts w:eastAsia="Calibri"/>
          <w:u w:val="single"/>
        </w:rPr>
        <w:t xml:space="preserve"> and individuals </w:t>
      </w:r>
      <w:r w:rsidRPr="003F5D27">
        <w:rPr>
          <w:rFonts w:eastAsia="Calibri"/>
          <w:highlight w:val="cyan"/>
          <w:u w:val="single"/>
        </w:rPr>
        <w:t>from</w:t>
      </w:r>
      <w:r w:rsidRPr="003F5D27">
        <w:rPr>
          <w:rFonts w:eastAsia="Calibri"/>
          <w:u w:val="single"/>
        </w:rPr>
        <w:t xml:space="preserve"> a </w:t>
      </w:r>
      <w:r w:rsidRPr="003F5D27">
        <w:rPr>
          <w:rFonts w:eastAsia="Calibri"/>
          <w:highlight w:val="cyan"/>
          <w:u w:val="single"/>
        </w:rPr>
        <w:t>counterrevolutionary backlash</w:t>
      </w:r>
      <w:r w:rsidRPr="003F5D27">
        <w:rPr>
          <w:rFonts w:eastAsia="Calibri"/>
          <w:u w:val="single"/>
        </w:rPr>
        <w:t xml:space="preserve"> intent on </w:t>
      </w:r>
      <w:r w:rsidRPr="003F5D27">
        <w:rPr>
          <w:rFonts w:eastAsia="Calibri"/>
          <w:highlight w:val="cyan"/>
          <w:u w:val="single"/>
        </w:rPr>
        <w:t>defending</w:t>
      </w:r>
      <w:r w:rsidRPr="003F5D27">
        <w:rPr>
          <w:rFonts w:eastAsia="Calibri"/>
          <w:u w:val="single"/>
        </w:rPr>
        <w:t xml:space="preserve"> the fundamental interests of </w:t>
      </w:r>
      <w:r w:rsidRPr="003F5D27">
        <w:rPr>
          <w:rFonts w:eastAsia="Calibri"/>
          <w:highlight w:val="cyan"/>
          <w:u w:val="single"/>
        </w:rPr>
        <w:t>capitalism</w:t>
      </w:r>
      <w:r w:rsidRPr="003F5D27">
        <w:rPr>
          <w:rFonts w:eastAsia="Calibri"/>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47EBC53F" w14:textId="77777777" w:rsidR="00EE4C61" w:rsidRPr="003F5D27" w:rsidRDefault="00EE4C61" w:rsidP="00EE4C61">
      <w:pPr>
        <w:rPr>
          <w:rFonts w:eastAsia="Calibri"/>
          <w:sz w:val="16"/>
        </w:rPr>
      </w:pPr>
      <w:r w:rsidRPr="003F5D27">
        <w:rPr>
          <w:rFonts w:eastAsia="Calibri"/>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3F5D27">
        <w:rPr>
          <w:rFonts w:eastAsia="Calibri"/>
          <w:u w:val="single"/>
        </w:rPr>
        <w:t xml:space="preserve">any </w:t>
      </w:r>
      <w:r w:rsidRPr="003F5D27">
        <w:rPr>
          <w:rFonts w:eastAsia="Calibri"/>
          <w:highlight w:val="cyan"/>
          <w:u w:val="single"/>
        </w:rPr>
        <w:t>revolution</w:t>
      </w:r>
      <w:r w:rsidRPr="003F5D27">
        <w:rPr>
          <w:rFonts w:eastAsia="Calibri"/>
          <w:u w:val="single"/>
        </w:rPr>
        <w:t xml:space="preserve">ary process </w:t>
      </w:r>
      <w:r w:rsidRPr="003F5D27">
        <w:rPr>
          <w:rFonts w:eastAsia="Calibri"/>
          <w:highlight w:val="cyan"/>
          <w:u w:val="single"/>
        </w:rPr>
        <w:t>involves masses</w:t>
      </w:r>
      <w:r w:rsidRPr="003F5D27">
        <w:rPr>
          <w:rFonts w:eastAsia="Calibri"/>
          <w:u w:val="single"/>
        </w:rPr>
        <w:t xml:space="preserve"> of people, and the </w:t>
      </w:r>
      <w:r w:rsidRPr="003F5D27">
        <w:rPr>
          <w:rFonts w:eastAsia="Calibri"/>
          <w:highlight w:val="cyan"/>
          <w:u w:val="single"/>
        </w:rPr>
        <w:t>source of</w:t>
      </w:r>
      <w:r w:rsidRPr="003F5D27">
        <w:rPr>
          <w:rFonts w:eastAsia="Calibri"/>
          <w:u w:val="single"/>
        </w:rPr>
        <w:t xml:space="preserve"> the movement’s </w:t>
      </w:r>
      <w:r w:rsidRPr="003F5D27">
        <w:rPr>
          <w:rFonts w:eastAsia="Calibri"/>
          <w:highlight w:val="cyan"/>
          <w:u w:val="single"/>
        </w:rPr>
        <w:t>power is</w:t>
      </w:r>
      <w:r w:rsidRPr="003F5D27">
        <w:rPr>
          <w:rFonts w:eastAsia="Calibri"/>
          <w:u w:val="single"/>
        </w:rPr>
        <w:t xml:space="preserve"> its </w:t>
      </w:r>
      <w:r w:rsidRPr="003F5D27">
        <w:rPr>
          <w:rFonts w:eastAsia="Calibri"/>
          <w:highlight w:val="cyan"/>
          <w:u w:val="single"/>
        </w:rPr>
        <w:t>ability to shut down society</w:t>
      </w:r>
      <w:r w:rsidRPr="003F5D27">
        <w:rPr>
          <w:rFonts w:eastAsia="Calibri"/>
          <w:u w:val="single"/>
        </w:rPr>
        <w:t xml:space="preserve"> through workplace strikes, street mobilizations, and protecting ourselves and our communities</w:t>
      </w:r>
      <w:r w:rsidRPr="003F5D27">
        <w:rPr>
          <w:rFonts w:eastAsia="Calibri"/>
          <w:sz w:val="16"/>
        </w:rPr>
        <w:t xml:space="preserve">. Defending the gains made by a socialist or abolitionist movement, our own side’s institutions and communities, will also mean </w:t>
      </w:r>
      <w:r w:rsidRPr="003F5D27">
        <w:rPr>
          <w:rFonts w:eastAsia="Calibri"/>
          <w:u w:val="single"/>
        </w:rPr>
        <w:t>self-defense against ruling-class backlash and targeted repression</w:t>
      </w:r>
      <w:r w:rsidRPr="003F5D27">
        <w:rPr>
          <w:rFonts w:eastAsia="Calibri"/>
          <w:sz w:val="16"/>
        </w:rPr>
        <w:t xml:space="preserve">. </w:t>
      </w:r>
      <w:r w:rsidRPr="003F5D27">
        <w:rPr>
          <w:rFonts w:eastAsia="Calibri"/>
          <w:highlight w:val="cyan"/>
          <w:u w:val="single"/>
        </w:rPr>
        <w:t>Counterrevolution will not be defeated without destroying</w:t>
      </w:r>
      <w:r w:rsidRPr="003F5D27">
        <w:rPr>
          <w:rFonts w:eastAsia="Calibri"/>
          <w:u w:val="single"/>
        </w:rPr>
        <w:t xml:space="preserve"> the </w:t>
      </w:r>
      <w:r w:rsidRPr="003F5D27">
        <w:rPr>
          <w:rFonts w:eastAsia="Calibri"/>
          <w:highlight w:val="cyan"/>
          <w:u w:val="single"/>
        </w:rPr>
        <w:t>means</w:t>
      </w:r>
      <w:r w:rsidRPr="003F5D27">
        <w:rPr>
          <w:rFonts w:eastAsia="Calibri"/>
          <w:u w:val="single"/>
        </w:rPr>
        <w:t xml:space="preserve"> for counterrevolution </w:t>
      </w:r>
      <w:r w:rsidRPr="003F5D27">
        <w:rPr>
          <w:rFonts w:eastAsia="Calibri"/>
          <w:highlight w:val="cyan"/>
          <w:u w:val="single"/>
        </w:rPr>
        <w:t>to be carried out</w:t>
      </w:r>
      <w:r w:rsidRPr="003F5D27">
        <w:rPr>
          <w:rFonts w:eastAsia="Calibri"/>
          <w:sz w:val="16"/>
        </w:rPr>
        <w:t xml:space="preserve">. Doing </w:t>
      </w:r>
      <w:r w:rsidRPr="003F5D27">
        <w:rPr>
          <w:rFonts w:eastAsia="Calibri"/>
          <w:u w:val="single"/>
        </w:rPr>
        <w:t xml:space="preserve">that </w:t>
      </w:r>
      <w:r w:rsidRPr="003F5D27">
        <w:rPr>
          <w:rFonts w:eastAsia="Calibri"/>
          <w:highlight w:val="cyan"/>
          <w:u w:val="single"/>
        </w:rPr>
        <w:t>means breaking apart</w:t>
      </w:r>
      <w:r w:rsidRPr="003F5D27">
        <w:rPr>
          <w:rFonts w:eastAsia="Calibri"/>
          <w:u w:val="single"/>
        </w:rPr>
        <w:t xml:space="preserve"> the </w:t>
      </w:r>
      <w:r w:rsidRPr="003F5D27">
        <w:rPr>
          <w:rFonts w:eastAsia="Calibri"/>
          <w:highlight w:val="cyan"/>
          <w:u w:val="single"/>
        </w:rPr>
        <w:t>state</w:t>
      </w:r>
      <w:r w:rsidRPr="003F5D27">
        <w:rPr>
          <w:rFonts w:eastAsia="Calibri"/>
          <w:u w:val="single"/>
        </w:rPr>
        <w:t xml:space="preserve">, the </w:t>
      </w:r>
      <w:r w:rsidRPr="003F5D27">
        <w:rPr>
          <w:rFonts w:eastAsia="Calibri"/>
          <w:highlight w:val="cyan"/>
          <w:u w:val="single"/>
        </w:rPr>
        <w:t>repressive apparatuses</w:t>
      </w:r>
      <w:r w:rsidRPr="003F5D27">
        <w:rPr>
          <w:rFonts w:eastAsia="Calibri"/>
          <w:u w:val="single"/>
        </w:rPr>
        <w:t xml:space="preserve">, </w:t>
      </w:r>
      <w:r w:rsidRPr="003F5D27">
        <w:rPr>
          <w:rFonts w:eastAsia="Calibri"/>
          <w:highlight w:val="cyan"/>
          <w:u w:val="single"/>
        </w:rPr>
        <w:t>and seizing</w:t>
      </w:r>
      <w:r w:rsidRPr="003F5D27">
        <w:rPr>
          <w:rFonts w:eastAsia="Calibri"/>
          <w:u w:val="single"/>
        </w:rPr>
        <w:t xml:space="preserve"> the </w:t>
      </w:r>
      <w:r w:rsidRPr="003F5D27">
        <w:rPr>
          <w:rFonts w:eastAsia="Calibri"/>
          <w:highlight w:val="cyan"/>
          <w:u w:val="single"/>
        </w:rPr>
        <w:t>means of production</w:t>
      </w:r>
      <w:r w:rsidRPr="003F5D27">
        <w:rPr>
          <w:rFonts w:eastAsia="Calibri"/>
          <w:sz w:val="16"/>
        </w:rPr>
        <w:t>. Those tasks can only be “called socialist revolution and it cannot be accompanied by any respect for private property or servility to bourgeois legality.”50</w:t>
      </w:r>
    </w:p>
    <w:p w14:paraId="3AFAE4B8" w14:textId="77777777" w:rsidR="00EE4C61" w:rsidRPr="0092248D" w:rsidRDefault="00EE4C61" w:rsidP="00EE4C61">
      <w:pPr>
        <w:rPr>
          <w:rFonts w:eastAsia="Calibri"/>
          <w:sz w:val="16"/>
        </w:rPr>
      </w:pPr>
      <w:r w:rsidRPr="003F5D27">
        <w:rPr>
          <w:rFonts w:eastAsia="Calibri"/>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4C3E8B82" w14:textId="77777777" w:rsidR="00EE4C61" w:rsidRPr="009F373D" w:rsidRDefault="00EE4C61" w:rsidP="009F373D"/>
    <w:p w14:paraId="1CA4A97C" w14:textId="779F2B0F" w:rsidR="00815E42" w:rsidRDefault="00815E42" w:rsidP="00815E42">
      <w:pPr>
        <w:pStyle w:val="Heading2"/>
      </w:pPr>
      <w:r>
        <w:t>PIK</w:t>
      </w:r>
    </w:p>
    <w:p w14:paraId="468B5655" w14:textId="77777777" w:rsidR="00BC15EF" w:rsidRDefault="00BC15EF" w:rsidP="00BC15EF">
      <w:pPr>
        <w:pStyle w:val="Heading4"/>
      </w:pPr>
      <w:r>
        <w:t>We affirm [</w:t>
      </w:r>
      <w:r w:rsidRPr="00FC528E">
        <w:t>the 1ac</w:t>
      </w:r>
      <w:r>
        <w:t>] absent its use of the term terrorism.</w:t>
      </w:r>
    </w:p>
    <w:p w14:paraId="6A7BE62D" w14:textId="77777777" w:rsidR="00BC15EF" w:rsidRDefault="00BC15EF" w:rsidP="00BC15EF"/>
    <w:p w14:paraId="2E3A2A62" w14:textId="77777777" w:rsidR="00BC15EF" w:rsidRPr="00B7070D" w:rsidRDefault="00BC15EF" w:rsidP="00BC15EF">
      <w:pPr>
        <w:pStyle w:val="Heading4"/>
      </w:pPr>
      <w:r>
        <w:t>Invocation of the term terrorism is intellectually and morally bankrupt---it has never been neutral, rather a violent tool of colonial regimes</w:t>
      </w:r>
    </w:p>
    <w:p w14:paraId="0878C9DF" w14:textId="77777777" w:rsidR="00BC15EF" w:rsidRDefault="00BC15EF" w:rsidP="00BC15EF">
      <w:r w:rsidRPr="00091EBF">
        <w:rPr>
          <w:rStyle w:val="Style13ptBold"/>
        </w:rPr>
        <w:t>Khan 24</w:t>
      </w:r>
      <w:r>
        <w:t xml:space="preserve"> (</w:t>
      </w:r>
      <w:r w:rsidRPr="00C70956">
        <w:t>Rabea M.</w:t>
      </w:r>
      <w:r>
        <w:t xml:space="preserve"> Khan, </w:t>
      </w:r>
      <w:r w:rsidRPr="00BF7750">
        <w:t>senior lecturer in International Relations</w:t>
      </w:r>
      <w:r>
        <w:t xml:space="preserve"> at Liverpool John Moores University. </w:t>
      </w:r>
      <w:r w:rsidRPr="00C70956">
        <w:t>"A case for the abolition of “terrorism” and its industry." </w:t>
      </w:r>
      <w:r>
        <w:t xml:space="preserve">17 </w:t>
      </w:r>
      <w:r w:rsidRPr="00C70956">
        <w:rPr>
          <w:i/>
          <w:iCs/>
        </w:rPr>
        <w:t>Critical studies on Terrorism</w:t>
      </w:r>
      <w:r w:rsidRPr="00C70956">
        <w:t> 1019-1042.</w:t>
      </w:r>
      <w:r>
        <w:t xml:space="preserve"> kcv.)</w:t>
      </w:r>
    </w:p>
    <w:p w14:paraId="1CE52271" w14:textId="77777777" w:rsidR="00BC15EF" w:rsidRPr="00FC528E" w:rsidRDefault="00BC15EF" w:rsidP="00BC15EF">
      <w:pPr>
        <w:rPr>
          <w:sz w:val="12"/>
        </w:rPr>
      </w:pPr>
      <w:r w:rsidRPr="00D4498F">
        <w:rPr>
          <w:sz w:val="12"/>
        </w:rPr>
        <w:t xml:space="preserve">As I argue here, </w:t>
      </w:r>
      <w:r w:rsidRPr="00A81B58">
        <w:rPr>
          <w:rStyle w:val="StyleUnderline"/>
          <w:highlight w:val="cyan"/>
        </w:rPr>
        <w:t>“terrorism”</w:t>
      </w:r>
      <w:r w:rsidRPr="00D4498F">
        <w:rPr>
          <w:rStyle w:val="StyleUnderline"/>
        </w:rPr>
        <w:t xml:space="preserve"> as a concept </w:t>
      </w:r>
      <w:r w:rsidRPr="00A81B58">
        <w:rPr>
          <w:rStyle w:val="StyleUnderline"/>
          <w:highlight w:val="cyan"/>
        </w:rPr>
        <w:t xml:space="preserve">cannot be redeemed or reclaimed as a neutral or objective classification of </w:t>
      </w:r>
      <w:r w:rsidRPr="00D4498F">
        <w:rPr>
          <w:rStyle w:val="StyleUnderline"/>
        </w:rPr>
        <w:t xml:space="preserve">a certain form of </w:t>
      </w:r>
      <w:r w:rsidRPr="00A81B58">
        <w:rPr>
          <w:rStyle w:val="StyleUnderline"/>
          <w:highlight w:val="cyan"/>
        </w:rPr>
        <w:t>political violence</w:t>
      </w:r>
      <w:r w:rsidRPr="00D4498F">
        <w:rPr>
          <w:sz w:val="12"/>
        </w:rPr>
        <w:t>. Even if the meaning of the</w:t>
      </w:r>
      <w:r w:rsidRPr="00BD7E37">
        <w:rPr>
          <w:sz w:val="12"/>
        </w:rPr>
        <w:t xml:space="preserve"> </w:t>
      </w:r>
      <w:r w:rsidRPr="00D4498F">
        <w:rPr>
          <w:sz w:val="12"/>
        </w:rPr>
        <w:t>term “terrorism” has changed over time and shifted from mainly state to non-state actors</w:t>
      </w:r>
      <w:r w:rsidRPr="00BD7E37">
        <w:rPr>
          <w:sz w:val="12"/>
        </w:rPr>
        <w:t xml:space="preserve"> </w:t>
      </w:r>
      <w:r w:rsidRPr="00D4498F">
        <w:rPr>
          <w:sz w:val="12"/>
        </w:rPr>
        <w:t xml:space="preserve">today, it cannot be denied that </w:t>
      </w:r>
      <w:r w:rsidRPr="00D4498F">
        <w:rPr>
          <w:rStyle w:val="StyleUnderline"/>
        </w:rPr>
        <w:t>it has a long history</w:t>
      </w:r>
      <w:r w:rsidRPr="00D4498F">
        <w:rPr>
          <w:sz w:val="12"/>
        </w:rPr>
        <w:t>, since its first use in the French</w:t>
      </w:r>
      <w:r w:rsidRPr="00BD7E37">
        <w:rPr>
          <w:sz w:val="12"/>
        </w:rPr>
        <w:t xml:space="preserve"> </w:t>
      </w:r>
      <w:r w:rsidRPr="00D4498F">
        <w:rPr>
          <w:sz w:val="12"/>
        </w:rPr>
        <w:t xml:space="preserve">Revolution, </w:t>
      </w:r>
      <w:r w:rsidRPr="00D4498F">
        <w:rPr>
          <w:rStyle w:val="StyleUnderline"/>
        </w:rPr>
        <w:t>of describing violence that is considered illegitimate and at the same time</w:t>
      </w:r>
      <w:r w:rsidRPr="00C70956">
        <w:rPr>
          <w:rStyle w:val="StyleUnderline"/>
        </w:rPr>
        <w:t xml:space="preserve"> </w:t>
      </w:r>
      <w:r w:rsidRPr="00D4498F">
        <w:rPr>
          <w:rStyle w:val="StyleUnderline"/>
        </w:rPr>
        <w:t>legitimating violence that is supposedly necessary in response to it</w:t>
      </w:r>
      <w:r w:rsidRPr="00D4498F">
        <w:rPr>
          <w:sz w:val="12"/>
        </w:rPr>
        <w:t xml:space="preserve"> (see also Erlenbusch-</w:t>
      </w:r>
      <w:r w:rsidRPr="00BD7E37">
        <w:rPr>
          <w:sz w:val="12"/>
        </w:rPr>
        <w:t xml:space="preserve"> </w:t>
      </w:r>
      <w:r w:rsidRPr="00D4498F">
        <w:rPr>
          <w:sz w:val="12"/>
        </w:rPr>
        <w:t xml:space="preserve">Anderson 2018; Husain 2021a, 209; Jackson 2007, 247; Stampnitzky 2013, 4). </w:t>
      </w:r>
      <w:r w:rsidRPr="00A81B58">
        <w:rPr>
          <w:rStyle w:val="StyleUnderline"/>
          <w:highlight w:val="cyan"/>
        </w:rPr>
        <w:t>It</w:t>
      </w:r>
      <w:r w:rsidRPr="00A81B58">
        <w:rPr>
          <w:sz w:val="12"/>
          <w:highlight w:val="cyan"/>
        </w:rPr>
        <w:t xml:space="preserve"> </w:t>
      </w:r>
      <w:r w:rsidRPr="00D4498F">
        <w:rPr>
          <w:sz w:val="12"/>
        </w:rPr>
        <w:t>therefore</w:t>
      </w:r>
      <w:r w:rsidRPr="00BD7E37">
        <w:rPr>
          <w:sz w:val="12"/>
        </w:rPr>
        <w:t xml:space="preserve"> </w:t>
      </w:r>
      <w:r w:rsidRPr="00D4498F">
        <w:rPr>
          <w:rStyle w:val="StyleUnderline"/>
        </w:rPr>
        <w:t xml:space="preserve">has </w:t>
      </w:r>
      <w:r w:rsidRPr="00A81B58">
        <w:rPr>
          <w:rStyle w:val="StyleUnderline"/>
          <w:highlight w:val="cyan"/>
        </w:rPr>
        <w:t xml:space="preserve">never functioned as </w:t>
      </w:r>
      <w:r w:rsidRPr="00D4498F">
        <w:rPr>
          <w:rStyle w:val="StyleUnderline"/>
        </w:rPr>
        <w:t xml:space="preserve">an </w:t>
      </w:r>
      <w:r w:rsidRPr="00A81B58">
        <w:rPr>
          <w:rStyle w:val="StyleUnderline"/>
          <w:highlight w:val="cyan"/>
        </w:rPr>
        <w:t xml:space="preserve">objective or neutral </w:t>
      </w:r>
      <w:r w:rsidRPr="00D4498F">
        <w:rPr>
          <w:rStyle w:val="StyleUnderline"/>
        </w:rPr>
        <w:t>descriptor of political violence</w:t>
      </w:r>
      <w:r w:rsidRPr="00D4498F">
        <w:rPr>
          <w:sz w:val="12"/>
        </w:rPr>
        <w:t>, no matter</w:t>
      </w:r>
      <w:r w:rsidRPr="00BD7E37">
        <w:rPr>
          <w:sz w:val="12"/>
        </w:rPr>
        <w:t xml:space="preserve"> </w:t>
      </w:r>
      <w:r w:rsidRPr="00D4498F">
        <w:rPr>
          <w:sz w:val="12"/>
        </w:rPr>
        <w:t xml:space="preserve">who it has been used by. More importantly, </w:t>
      </w:r>
      <w:r w:rsidRPr="00D4498F">
        <w:rPr>
          <w:rStyle w:val="StyleUnderline"/>
        </w:rPr>
        <w:t xml:space="preserve">terrorism today </w:t>
      </w:r>
      <w:r w:rsidRPr="00A81B58">
        <w:rPr>
          <w:rStyle w:val="StyleUnderline"/>
          <w:highlight w:val="cyan"/>
        </w:rPr>
        <w:t xml:space="preserve">carries colonial, racial, and gendered assumptions, connotations, and implications which means </w:t>
      </w:r>
      <w:r w:rsidRPr="00D4498F">
        <w:rPr>
          <w:rStyle w:val="StyleUnderline"/>
        </w:rPr>
        <w:t>that “</w:t>
      </w:r>
      <w:r w:rsidRPr="00A81B58">
        <w:rPr>
          <w:rStyle w:val="StyleUnderline"/>
          <w:highlight w:val="cyan"/>
        </w:rPr>
        <w:t>terrorism</w:t>
      </w:r>
      <w:r w:rsidRPr="00D4498F">
        <w:rPr>
          <w:rStyle w:val="StyleUnderline"/>
        </w:rPr>
        <w:t>”</w:t>
      </w:r>
      <w:r w:rsidRPr="00C70956">
        <w:rPr>
          <w:rStyle w:val="StyleUnderline"/>
        </w:rPr>
        <w:t xml:space="preserve"> </w:t>
      </w:r>
      <w:r w:rsidRPr="00A81B58">
        <w:rPr>
          <w:rStyle w:val="StyleUnderline"/>
          <w:highlight w:val="cyan"/>
        </w:rPr>
        <w:t xml:space="preserve">cannot </w:t>
      </w:r>
      <w:r w:rsidRPr="00D4498F">
        <w:rPr>
          <w:rStyle w:val="StyleUnderline"/>
        </w:rPr>
        <w:t xml:space="preserve">just </w:t>
      </w:r>
      <w:r w:rsidRPr="00A81B58">
        <w:rPr>
          <w:rStyle w:val="StyleUnderline"/>
          <w:highlight w:val="cyan"/>
        </w:rPr>
        <w:t>be reimagined or reinvented in a</w:t>
      </w:r>
      <w:r w:rsidRPr="00D4498F">
        <w:rPr>
          <w:rStyle w:val="StyleUnderline"/>
        </w:rPr>
        <w:t xml:space="preserve"> less biased and </w:t>
      </w:r>
      <w:r w:rsidRPr="00A81B58">
        <w:rPr>
          <w:rStyle w:val="StyleUnderline"/>
          <w:highlight w:val="cyan"/>
        </w:rPr>
        <w:t xml:space="preserve">more just </w:t>
      </w:r>
      <w:r w:rsidRPr="00D4498F">
        <w:rPr>
          <w:rStyle w:val="StyleUnderline"/>
        </w:rPr>
        <w:t xml:space="preserve">or inclusive </w:t>
      </w:r>
      <w:r w:rsidRPr="00A81B58">
        <w:rPr>
          <w:rStyle w:val="StyleUnderline"/>
          <w:highlight w:val="cyan"/>
        </w:rPr>
        <w:t>way</w:t>
      </w:r>
      <w:r w:rsidRPr="00D4498F">
        <w:rPr>
          <w:sz w:val="12"/>
        </w:rPr>
        <w:t>.</w:t>
      </w:r>
      <w:r w:rsidRPr="00BD7E37">
        <w:rPr>
          <w:sz w:val="12"/>
        </w:rPr>
        <w:t xml:space="preserve"> </w:t>
      </w:r>
      <w:r w:rsidRPr="00D4498F">
        <w:rPr>
          <w:sz w:val="12"/>
        </w:rPr>
        <w:t xml:space="preserve">In other words, </w:t>
      </w:r>
      <w:r w:rsidRPr="00A81B58">
        <w:rPr>
          <w:rStyle w:val="StyleUnderline"/>
          <w:highlight w:val="cyan"/>
        </w:rPr>
        <w:t xml:space="preserve">it cannot be </w:t>
      </w:r>
      <w:r w:rsidRPr="00D4498F">
        <w:rPr>
          <w:rStyle w:val="StyleUnderline"/>
        </w:rPr>
        <w:t xml:space="preserve">redeemed and </w:t>
      </w:r>
      <w:r w:rsidRPr="00A81B58">
        <w:rPr>
          <w:rStyle w:val="StyleUnderline"/>
          <w:highlight w:val="cyan"/>
        </w:rPr>
        <w:t xml:space="preserve">stripped of </w:t>
      </w:r>
      <w:r w:rsidRPr="00D4498F">
        <w:rPr>
          <w:rStyle w:val="StyleUnderline"/>
        </w:rPr>
        <w:t xml:space="preserve">the many </w:t>
      </w:r>
      <w:r w:rsidRPr="00A81B58">
        <w:rPr>
          <w:rStyle w:val="StyleUnderline"/>
          <w:highlight w:val="cyan"/>
        </w:rPr>
        <w:t xml:space="preserve">racialised and gendered imaginations </w:t>
      </w:r>
      <w:r w:rsidRPr="00D4498F">
        <w:rPr>
          <w:rStyle w:val="StyleUnderline"/>
        </w:rPr>
        <w:t>that have become “sticky” with it and will continue to stick to it</w:t>
      </w:r>
      <w:r w:rsidRPr="00D4498F">
        <w:rPr>
          <w:sz w:val="12"/>
        </w:rPr>
        <w:t xml:space="preserve"> (Khan 2021).</w:t>
      </w:r>
      <w:r w:rsidRPr="00BD7E37">
        <w:rPr>
          <w:sz w:val="12"/>
        </w:rPr>
        <w:t xml:space="preserve"> </w:t>
      </w:r>
      <w:r w:rsidRPr="00D4498F">
        <w:rPr>
          <w:sz w:val="12"/>
        </w:rPr>
        <w:t>Indeed, if there is one thing that all terrorism scholars, critical or not, agree upon, it is that</w:t>
      </w:r>
      <w:r w:rsidRPr="00BD7E37">
        <w:rPr>
          <w:sz w:val="12"/>
        </w:rPr>
        <w:t xml:space="preserve"> </w:t>
      </w:r>
      <w:r w:rsidRPr="00D4498F">
        <w:rPr>
          <w:sz w:val="12"/>
        </w:rPr>
        <w:t>terrorism has discursive power and a pejorative connotation (see also English 2009;</w:t>
      </w:r>
      <w:r w:rsidRPr="00BD7E37">
        <w:rPr>
          <w:sz w:val="12"/>
        </w:rPr>
        <w:t xml:space="preserve"> </w:t>
      </w:r>
      <w:r w:rsidRPr="00D4498F">
        <w:rPr>
          <w:sz w:val="12"/>
        </w:rPr>
        <w:t>Jackson 2007; Richardson 2006). What a decolonial approach to CTS would contribute</w:t>
      </w:r>
      <w:r w:rsidRPr="00BD7E37">
        <w:rPr>
          <w:sz w:val="12"/>
        </w:rPr>
        <w:t xml:space="preserve"> </w:t>
      </w:r>
      <w:r w:rsidRPr="00D4498F">
        <w:rPr>
          <w:sz w:val="12"/>
        </w:rPr>
        <w:t>here, is to expose how this pejorative connotation is tied to a racialised, colonial,</w:t>
      </w:r>
      <w:r w:rsidRPr="00BD7E37">
        <w:rPr>
          <w:sz w:val="12"/>
        </w:rPr>
        <w:t xml:space="preserve"> </w:t>
      </w:r>
      <w:r w:rsidRPr="00D4498F">
        <w:rPr>
          <w:sz w:val="12"/>
        </w:rPr>
        <w:t>gendered genealogy of terrorism (see also Husain 2021a; McQuade 2020). In other</w:t>
      </w:r>
      <w:r w:rsidRPr="00BD7E37">
        <w:rPr>
          <w:sz w:val="12"/>
        </w:rPr>
        <w:t xml:space="preserve"> </w:t>
      </w:r>
      <w:r w:rsidRPr="00D4498F">
        <w:rPr>
          <w:sz w:val="12"/>
        </w:rPr>
        <w:t>words, it acknowledges that “terrorism” is a pejorative rather than analytical term because</w:t>
      </w:r>
      <w:r w:rsidRPr="00BD7E37">
        <w:rPr>
          <w:sz w:val="12"/>
        </w:rPr>
        <w:t xml:space="preserve"> </w:t>
      </w:r>
      <w:r w:rsidRPr="00D4498F">
        <w:rPr>
          <w:sz w:val="12"/>
        </w:rPr>
        <w:t>of its racial underpinnings and connotations.</w:t>
      </w:r>
      <w:r w:rsidRPr="00BD7E37">
        <w:rPr>
          <w:sz w:val="12"/>
        </w:rPr>
        <w:t xml:space="preserve"> </w:t>
      </w:r>
      <w:r w:rsidRPr="00D4498F">
        <w:rPr>
          <w:sz w:val="12"/>
        </w:rPr>
        <w:t>Since one of the most essential elements of decolonial approaches is the project of “delinking”,</w:t>
      </w:r>
      <w:r w:rsidRPr="00BD7E37">
        <w:rPr>
          <w:sz w:val="12"/>
        </w:rPr>
        <w:t xml:space="preserve"> </w:t>
      </w:r>
      <w:r w:rsidRPr="00D4498F">
        <w:rPr>
          <w:sz w:val="12"/>
        </w:rPr>
        <w:t>Mohammed (2022, 434), calling for the decolonisation of Terrorism Studies,</w:t>
      </w:r>
      <w:r w:rsidRPr="00BD7E37">
        <w:rPr>
          <w:sz w:val="12"/>
        </w:rPr>
        <w:t xml:space="preserve"> </w:t>
      </w:r>
      <w:r w:rsidRPr="00D4498F">
        <w:rPr>
          <w:sz w:val="12"/>
        </w:rPr>
        <w:t>suggests that CTS scholars should seek to de-link from the Global North-centric</w:t>
      </w:r>
      <w:r w:rsidRPr="00BD7E37">
        <w:rPr>
          <w:sz w:val="12"/>
        </w:rPr>
        <w:t xml:space="preserve"> </w:t>
      </w:r>
      <w:r w:rsidRPr="00D4498F">
        <w:rPr>
          <w:sz w:val="12"/>
        </w:rPr>
        <w:t>Terrorism Studies and instead develop a new Terrorism Studies. This new Terrorism</w:t>
      </w:r>
      <w:r w:rsidRPr="00BD7E37">
        <w:rPr>
          <w:sz w:val="12"/>
        </w:rPr>
        <w:t xml:space="preserve"> </w:t>
      </w:r>
      <w:r w:rsidRPr="00D4498F">
        <w:rPr>
          <w:sz w:val="12"/>
        </w:rPr>
        <w:t>Studies would be led by Global South scholars and based on Global South epistemes,</w:t>
      </w:r>
      <w:r w:rsidRPr="00BD7E37">
        <w:rPr>
          <w:sz w:val="12"/>
        </w:rPr>
        <w:t xml:space="preserve"> </w:t>
      </w:r>
      <w:r w:rsidRPr="00D4498F">
        <w:rPr>
          <w:sz w:val="12"/>
        </w:rPr>
        <w:t>which make use of Global South cultural traditions and indigenous terminology, to</w:t>
      </w:r>
      <w:r w:rsidRPr="00BD7E37">
        <w:rPr>
          <w:sz w:val="12"/>
        </w:rPr>
        <w:t xml:space="preserve"> </w:t>
      </w:r>
      <w:r w:rsidRPr="00D4498F">
        <w:rPr>
          <w:sz w:val="12"/>
        </w:rPr>
        <w:t>develop an independent Decolonial Terrorism Studies. This is a suggestion which is</w:t>
      </w:r>
      <w:r w:rsidRPr="00BD7E37">
        <w:rPr>
          <w:sz w:val="12"/>
        </w:rPr>
        <w:t xml:space="preserve"> </w:t>
      </w:r>
      <w:r w:rsidRPr="00D4498F">
        <w:rPr>
          <w:sz w:val="12"/>
        </w:rPr>
        <w:t>stemming from the assumption that “terrorism” can, under certain circumstances, be</w:t>
      </w:r>
      <w:r w:rsidRPr="00BD7E37">
        <w:rPr>
          <w:sz w:val="12"/>
        </w:rPr>
        <w:t xml:space="preserve"> </w:t>
      </w:r>
      <w:r w:rsidRPr="00D4498F">
        <w:rPr>
          <w:sz w:val="12"/>
        </w:rPr>
        <w:t>reclaimed as an objective or legitimate classification of political violence. It is also</w:t>
      </w:r>
      <w:r w:rsidRPr="00BD7E37">
        <w:rPr>
          <w:sz w:val="12"/>
        </w:rPr>
        <w:t xml:space="preserve"> </w:t>
      </w:r>
      <w:r w:rsidRPr="00D4498F">
        <w:rPr>
          <w:sz w:val="12"/>
        </w:rPr>
        <w:t>a suggestion, which I consider to be contrary to decolonial thought and in a broader</w:t>
      </w:r>
      <w:r w:rsidRPr="00BD7E37">
        <w:rPr>
          <w:sz w:val="12"/>
        </w:rPr>
        <w:t xml:space="preserve"> </w:t>
      </w:r>
      <w:r w:rsidRPr="00D4498F">
        <w:rPr>
          <w:sz w:val="12"/>
        </w:rPr>
        <w:t>sense also contrary to the ethos of Critical Terrorism Studies more generally. As I would</w:t>
      </w:r>
      <w:r w:rsidRPr="00BD7E37">
        <w:rPr>
          <w:sz w:val="12"/>
        </w:rPr>
        <w:t xml:space="preserve"> </w:t>
      </w:r>
      <w:r w:rsidRPr="00D4498F">
        <w:rPr>
          <w:sz w:val="12"/>
        </w:rPr>
        <w:t>further argue, it is, implicitly, a call for “reforming” Terrorism Studies and the Terrorism</w:t>
      </w:r>
      <w:r w:rsidRPr="00BD7E37">
        <w:rPr>
          <w:sz w:val="12"/>
        </w:rPr>
        <w:t xml:space="preserve"> </w:t>
      </w:r>
      <w:r w:rsidRPr="00D4498F">
        <w:rPr>
          <w:sz w:val="12"/>
        </w:rPr>
        <w:t xml:space="preserve">Industry. Instead, and as I argue here, </w:t>
      </w:r>
      <w:r w:rsidRPr="00A81B58">
        <w:rPr>
          <w:rStyle w:val="StyleUnderline"/>
          <w:highlight w:val="cyan"/>
        </w:rPr>
        <w:t xml:space="preserve">the ultimate goal of </w:t>
      </w:r>
      <w:r w:rsidRPr="00D4498F">
        <w:rPr>
          <w:rStyle w:val="StyleUnderline"/>
        </w:rPr>
        <w:t xml:space="preserve">critical </w:t>
      </w:r>
      <w:r w:rsidRPr="00A81B58">
        <w:rPr>
          <w:rStyle w:val="StyleUnderline"/>
          <w:highlight w:val="cyan"/>
        </w:rPr>
        <w:t xml:space="preserve">scholars </w:t>
      </w:r>
      <w:r w:rsidRPr="00D4498F">
        <w:rPr>
          <w:rStyle w:val="StyleUnderline"/>
        </w:rPr>
        <w:t>of the study of</w:t>
      </w:r>
      <w:r w:rsidRPr="006D1811">
        <w:rPr>
          <w:rStyle w:val="StyleUnderline"/>
        </w:rPr>
        <w:t xml:space="preserve"> </w:t>
      </w:r>
      <w:r w:rsidRPr="00D4498F">
        <w:rPr>
          <w:rStyle w:val="StyleUnderline"/>
        </w:rPr>
        <w:t xml:space="preserve">terrorism </w:t>
      </w:r>
      <w:r w:rsidRPr="00A81B58">
        <w:rPr>
          <w:rStyle w:val="StyleUnderline"/>
          <w:highlight w:val="cyan"/>
        </w:rPr>
        <w:t xml:space="preserve">should be to abolish </w:t>
      </w:r>
      <w:r w:rsidRPr="00D4498F">
        <w:rPr>
          <w:rStyle w:val="StyleUnderline"/>
        </w:rPr>
        <w:t>rather than to reform (or “decolonise”)</w:t>
      </w:r>
      <w:r w:rsidRPr="00D4498F">
        <w:rPr>
          <w:sz w:val="12"/>
        </w:rPr>
        <w:t xml:space="preserve"> both.</w:t>
      </w:r>
      <w:r w:rsidRPr="00BD7E37">
        <w:rPr>
          <w:sz w:val="12"/>
        </w:rPr>
        <w:t xml:space="preserve"> </w:t>
      </w:r>
      <w:r w:rsidRPr="00D4498F">
        <w:rPr>
          <w:sz w:val="12"/>
        </w:rPr>
        <w:t>Encouraging or pushing for more criticality in Critical Terrorism Studies, which is</w:t>
      </w:r>
      <w:r w:rsidRPr="00BD7E37">
        <w:rPr>
          <w:sz w:val="12"/>
        </w:rPr>
        <w:t xml:space="preserve"> </w:t>
      </w:r>
      <w:r w:rsidRPr="00D4498F">
        <w:rPr>
          <w:sz w:val="12"/>
        </w:rPr>
        <w:t>increasingly being critiqued for not being “critical” enough anymore,2 is a call which</w:t>
      </w:r>
      <w:r w:rsidRPr="00BD7E37">
        <w:rPr>
          <w:sz w:val="12"/>
        </w:rPr>
        <w:t xml:space="preserve"> </w:t>
      </w:r>
      <w:r w:rsidRPr="00D4498F">
        <w:rPr>
          <w:sz w:val="12"/>
        </w:rPr>
        <w:t>needs to be taken seriously by the CTS research community if it wants to continue to</w:t>
      </w:r>
      <w:r w:rsidRPr="00BD7E37">
        <w:rPr>
          <w:sz w:val="12"/>
        </w:rPr>
        <w:t xml:space="preserve"> provide the radical challenge to Terrorism Studies it set out to provide upon its inception. However, as I argue here, whilst this should include decolonial and postcolonial </w:t>
      </w:r>
      <w:r w:rsidRPr="0071067D">
        <w:rPr>
          <w:sz w:val="12"/>
        </w:rPr>
        <w:t xml:space="preserve">approaches within CTS, it should not be confused with </w:t>
      </w:r>
      <w:r w:rsidRPr="008963A7">
        <w:rPr>
          <w:rStyle w:val="StyleUnderline"/>
          <w:highlight w:val="cyan"/>
        </w:rPr>
        <w:t>calls for “decolonisation”</w:t>
      </w:r>
      <w:r w:rsidRPr="008963A7">
        <w:rPr>
          <w:sz w:val="12"/>
          <w:highlight w:val="cyan"/>
        </w:rPr>
        <w:t xml:space="preserve"> </w:t>
      </w:r>
      <w:r w:rsidRPr="0071067D">
        <w:rPr>
          <w:sz w:val="12"/>
        </w:rPr>
        <w:t>(see</w:t>
      </w:r>
      <w:r w:rsidRPr="00BD7E37">
        <w:rPr>
          <w:sz w:val="12"/>
        </w:rPr>
        <w:t xml:space="preserve"> </w:t>
      </w:r>
      <w:r w:rsidRPr="0071067D">
        <w:rPr>
          <w:sz w:val="12"/>
        </w:rPr>
        <w:t xml:space="preserve">also Khan 2021, 2024). Not only </w:t>
      </w:r>
      <w:r w:rsidRPr="008963A7">
        <w:rPr>
          <w:rStyle w:val="StyleUnderline"/>
          <w:highlight w:val="cyan"/>
        </w:rPr>
        <w:t>have</w:t>
      </w:r>
      <w:r w:rsidRPr="008963A7">
        <w:rPr>
          <w:sz w:val="12"/>
          <w:highlight w:val="cyan"/>
        </w:rPr>
        <w:t xml:space="preserve"> </w:t>
      </w:r>
      <w:r w:rsidRPr="0071067D">
        <w:rPr>
          <w:sz w:val="12"/>
        </w:rPr>
        <w:t xml:space="preserve">such calls </w:t>
      </w:r>
      <w:r w:rsidRPr="008963A7">
        <w:rPr>
          <w:rStyle w:val="StyleUnderline"/>
          <w:highlight w:val="cyan"/>
        </w:rPr>
        <w:t xml:space="preserve">become </w:t>
      </w:r>
      <w:r w:rsidRPr="0071067D">
        <w:rPr>
          <w:rStyle w:val="StyleUnderline"/>
        </w:rPr>
        <w:t xml:space="preserve">increasingly </w:t>
      </w:r>
      <w:r w:rsidRPr="008963A7">
        <w:rPr>
          <w:rStyle w:val="StyleUnderline"/>
          <w:highlight w:val="cyan"/>
        </w:rPr>
        <w:t>performative</w:t>
      </w:r>
      <w:r w:rsidRPr="008963A7">
        <w:rPr>
          <w:sz w:val="12"/>
          <w:highlight w:val="cyan"/>
        </w:rPr>
        <w:t xml:space="preserve"> </w:t>
      </w:r>
      <w:r w:rsidRPr="0071067D">
        <w:rPr>
          <w:sz w:val="12"/>
        </w:rPr>
        <w:t>(as</w:t>
      </w:r>
      <w:r w:rsidRPr="00BD7E37">
        <w:rPr>
          <w:sz w:val="12"/>
        </w:rPr>
        <w:t xml:space="preserve"> </w:t>
      </w:r>
      <w:r w:rsidRPr="0071067D">
        <w:rPr>
          <w:sz w:val="12"/>
        </w:rPr>
        <w:t xml:space="preserve">Mohammed (2022, 428) also points out), </w:t>
      </w:r>
      <w:r w:rsidRPr="0071067D">
        <w:rPr>
          <w:rStyle w:val="StyleUnderline"/>
        </w:rPr>
        <w:t>co-optive and mainstreamed</w:t>
      </w:r>
      <w:r w:rsidRPr="0071067D">
        <w:rPr>
          <w:sz w:val="12"/>
        </w:rPr>
        <w:t xml:space="preserve">, </w:t>
      </w:r>
      <w:r w:rsidRPr="0071067D">
        <w:rPr>
          <w:rStyle w:val="StyleUnderline"/>
        </w:rPr>
        <w:t>they are also</w:t>
      </w:r>
      <w:r w:rsidRPr="00E3245B">
        <w:rPr>
          <w:rStyle w:val="StyleUnderline"/>
        </w:rPr>
        <w:t xml:space="preserve"> </w:t>
      </w:r>
      <w:r w:rsidRPr="008963A7">
        <w:rPr>
          <w:rStyle w:val="StyleUnderline"/>
          <w:highlight w:val="cyan"/>
        </w:rPr>
        <w:t>misplaced when it comes to</w:t>
      </w:r>
      <w:r w:rsidRPr="0071067D">
        <w:rPr>
          <w:rStyle w:val="StyleUnderline"/>
        </w:rPr>
        <w:t xml:space="preserve"> the study of </w:t>
      </w:r>
      <w:r w:rsidRPr="008963A7">
        <w:rPr>
          <w:rStyle w:val="StyleUnderline"/>
          <w:highlight w:val="cyan"/>
        </w:rPr>
        <w:t>terrorism</w:t>
      </w:r>
      <w:r w:rsidRPr="0071067D">
        <w:rPr>
          <w:sz w:val="12"/>
        </w:rPr>
        <w:t>.</w:t>
      </w:r>
      <w:r w:rsidRPr="00BD7E37">
        <w:rPr>
          <w:sz w:val="12"/>
        </w:rPr>
        <w:t xml:space="preserve"> </w:t>
      </w:r>
      <w:r w:rsidRPr="0071067D">
        <w:rPr>
          <w:sz w:val="12"/>
        </w:rPr>
        <w:t>A decolonisation of (Critical) Terrorism Studies is neither attainable nor desirable.</w:t>
      </w:r>
      <w:r w:rsidRPr="00BD7E37">
        <w:rPr>
          <w:sz w:val="12"/>
        </w:rPr>
        <w:t xml:space="preserve"> </w:t>
      </w:r>
      <w:r w:rsidRPr="0071067D">
        <w:rPr>
          <w:sz w:val="12"/>
        </w:rPr>
        <w:t xml:space="preserve">Instead, following the ethos of decolonial scholars who have studied </w:t>
      </w:r>
      <w:r w:rsidRPr="0071067D">
        <w:rPr>
          <w:rStyle w:val="StyleUnderline"/>
        </w:rPr>
        <w:t>institutions</w:t>
      </w:r>
      <w:r w:rsidRPr="0071067D">
        <w:rPr>
          <w:sz w:val="12"/>
        </w:rPr>
        <w:t xml:space="preserve"> which</w:t>
      </w:r>
      <w:r w:rsidRPr="00BD7E37">
        <w:rPr>
          <w:sz w:val="12"/>
        </w:rPr>
        <w:t xml:space="preserve"> </w:t>
      </w:r>
      <w:r w:rsidRPr="0071067D">
        <w:rPr>
          <w:rStyle w:val="StyleUnderline"/>
        </w:rPr>
        <w:t>perpetuate global hierarchies and racial violence</w:t>
      </w:r>
      <w:r w:rsidRPr="0071067D">
        <w:rPr>
          <w:sz w:val="12"/>
        </w:rPr>
        <w:t xml:space="preserve">, indicates that </w:t>
      </w:r>
      <w:r w:rsidRPr="0071067D">
        <w:rPr>
          <w:rStyle w:val="StyleUnderline"/>
        </w:rPr>
        <w:t xml:space="preserve">a call for </w:t>
      </w:r>
      <w:r w:rsidRPr="008963A7">
        <w:rPr>
          <w:rStyle w:val="StyleUnderline"/>
          <w:highlight w:val="cyan"/>
        </w:rPr>
        <w:t xml:space="preserve">abolishing </w:t>
      </w:r>
      <w:r w:rsidRPr="0071067D">
        <w:rPr>
          <w:rStyle w:val="StyleUnderline"/>
        </w:rPr>
        <w:t>those</w:t>
      </w:r>
      <w:r w:rsidRPr="0033484F">
        <w:rPr>
          <w:rStyle w:val="StyleUnderline"/>
        </w:rPr>
        <w:t xml:space="preserve"> </w:t>
      </w:r>
      <w:r w:rsidRPr="008963A7">
        <w:rPr>
          <w:rStyle w:val="StyleUnderline"/>
          <w:highlight w:val="cyan"/>
        </w:rPr>
        <w:t xml:space="preserve">institutions is much more appropriate </w:t>
      </w:r>
      <w:r w:rsidRPr="0071067D">
        <w:rPr>
          <w:rStyle w:val="StyleUnderline"/>
        </w:rPr>
        <w:t>and in line with decolonial thought</w:t>
      </w:r>
      <w:r w:rsidRPr="0071067D">
        <w:rPr>
          <w:sz w:val="12"/>
        </w:rPr>
        <w:t>. I argue that</w:t>
      </w:r>
      <w:r w:rsidRPr="00BD7E37">
        <w:rPr>
          <w:sz w:val="12"/>
        </w:rPr>
        <w:t xml:space="preserve"> </w:t>
      </w:r>
      <w:r w:rsidRPr="0071067D">
        <w:rPr>
          <w:sz w:val="12"/>
        </w:rPr>
        <w:t>calls by abolitionist scholars and activists for abolishing the police, prisons, and other</w:t>
      </w:r>
      <w:r w:rsidRPr="00BD7E37">
        <w:rPr>
          <w:sz w:val="12"/>
        </w:rPr>
        <w:t xml:space="preserve"> </w:t>
      </w:r>
      <w:r w:rsidRPr="0071067D">
        <w:rPr>
          <w:sz w:val="12"/>
        </w:rPr>
        <w:t>institutions which have continued racial-colonial rule in one form or another and are</w:t>
      </w:r>
      <w:r w:rsidRPr="00BD7E37">
        <w:rPr>
          <w:sz w:val="12"/>
        </w:rPr>
        <w:t xml:space="preserve"> </w:t>
      </w:r>
      <w:r w:rsidRPr="0071067D">
        <w:rPr>
          <w:sz w:val="12"/>
        </w:rPr>
        <w:t>based on modern-colonial ideas (Davis 2003, 2005; Gilmore 2018, see also Shwaikh 2022;</w:t>
      </w:r>
      <w:r w:rsidRPr="00BD7E37">
        <w:rPr>
          <w:sz w:val="12"/>
        </w:rPr>
        <w:t xml:space="preserve"> </w:t>
      </w:r>
      <w:r w:rsidRPr="0071067D">
        <w:rPr>
          <w:sz w:val="12"/>
        </w:rPr>
        <w:t>Rodríguez 2020), should be engaged with and their bearing on Terrorism Studies investigated</w:t>
      </w:r>
      <w:r w:rsidRPr="00BD7E37">
        <w:rPr>
          <w:sz w:val="12"/>
        </w:rPr>
        <w:t xml:space="preserve"> </w:t>
      </w:r>
      <w:r w:rsidRPr="0071067D">
        <w:rPr>
          <w:sz w:val="12"/>
        </w:rPr>
        <w:t>more closely. Thus, calling for the abolition of the Terrorism Industry,3 which</w:t>
      </w:r>
      <w:r w:rsidRPr="00BD7E37">
        <w:rPr>
          <w:sz w:val="12"/>
        </w:rPr>
        <w:t xml:space="preserve"> </w:t>
      </w:r>
      <w:r w:rsidRPr="0071067D">
        <w:rPr>
          <w:sz w:val="12"/>
        </w:rPr>
        <w:t>Terrorism Studies is a part of, rather than a reform of it, would be a much more appropriate</w:t>
      </w:r>
      <w:r w:rsidRPr="00BD7E37">
        <w:rPr>
          <w:sz w:val="12"/>
        </w:rPr>
        <w:t xml:space="preserve"> </w:t>
      </w:r>
      <w:r w:rsidRPr="0071067D">
        <w:rPr>
          <w:sz w:val="12"/>
        </w:rPr>
        <w:t>project for CTS to pursue.</w:t>
      </w:r>
      <w:r w:rsidRPr="00BD7E37">
        <w:rPr>
          <w:sz w:val="12"/>
        </w:rPr>
        <w:t xml:space="preserve"> </w:t>
      </w:r>
      <w:r w:rsidRPr="0071067D">
        <w:rPr>
          <w:sz w:val="12"/>
        </w:rPr>
        <w:t>As the founders of CTS have envisioned upon its inception, CTS should, at its heart,</w:t>
      </w:r>
      <w:r w:rsidRPr="00BD7E37">
        <w:rPr>
          <w:sz w:val="12"/>
        </w:rPr>
        <w:t xml:space="preserve"> </w:t>
      </w:r>
      <w:r w:rsidRPr="0071067D">
        <w:rPr>
          <w:sz w:val="12"/>
        </w:rPr>
        <w:t>have the mission of studying the “constructions and productions” of terrorism (Jarvis</w:t>
      </w:r>
      <w:r w:rsidRPr="00BD7E37">
        <w:rPr>
          <w:sz w:val="12"/>
        </w:rPr>
        <w:t xml:space="preserve"> </w:t>
      </w:r>
      <w:r w:rsidRPr="0071067D">
        <w:rPr>
          <w:sz w:val="12"/>
        </w:rPr>
        <w:t>2009). It was also envisioned as an emancipatory and “openly normative” project (Jackson</w:t>
      </w:r>
      <w:r w:rsidRPr="00BD7E37">
        <w:rPr>
          <w:sz w:val="12"/>
        </w:rPr>
        <w:t xml:space="preserve"> </w:t>
      </w:r>
      <w:r w:rsidRPr="0071067D">
        <w:rPr>
          <w:sz w:val="12"/>
        </w:rPr>
        <w:t>2007, 249). A decolonial approach, then, invites itself naturally to this project. Not only is it</w:t>
      </w:r>
      <w:r w:rsidRPr="00BD7E37">
        <w:rPr>
          <w:sz w:val="12"/>
        </w:rPr>
        <w:t xml:space="preserve"> </w:t>
      </w:r>
      <w:r w:rsidRPr="0071067D">
        <w:rPr>
          <w:sz w:val="12"/>
        </w:rPr>
        <w:t>openly normative in its mission to disrupt global structures of white supremacy and</w:t>
      </w:r>
      <w:r w:rsidRPr="00BD7E37">
        <w:rPr>
          <w:sz w:val="12"/>
        </w:rPr>
        <w:t xml:space="preserve"> </w:t>
      </w:r>
      <w:r w:rsidRPr="0071067D">
        <w:rPr>
          <w:sz w:val="12"/>
        </w:rPr>
        <w:t>coloniality, it also is centred on deconstructing the constructions and productions of</w:t>
      </w:r>
      <w:r w:rsidRPr="00BD7E37">
        <w:rPr>
          <w:sz w:val="12"/>
        </w:rPr>
        <w:t xml:space="preserve"> </w:t>
      </w:r>
      <w:r w:rsidRPr="0071067D">
        <w:rPr>
          <w:sz w:val="12"/>
        </w:rPr>
        <w:t>Western (colonial-)modernity,4 one of which, I argue, is the terrorism/counter-terrorism</w:t>
      </w:r>
      <w:r w:rsidRPr="00BD7E37">
        <w:rPr>
          <w:sz w:val="12"/>
        </w:rPr>
        <w:t xml:space="preserve"> </w:t>
      </w:r>
      <w:r w:rsidRPr="0071067D">
        <w:rPr>
          <w:sz w:val="12"/>
        </w:rPr>
        <w:t>apparatus. Acknowledging CTS’ mission as such also means accepting CTS’s limitations</w:t>
      </w:r>
      <w:r w:rsidRPr="00BD7E37">
        <w:rPr>
          <w:sz w:val="12"/>
        </w:rPr>
        <w:t xml:space="preserve"> </w:t>
      </w:r>
      <w:r w:rsidRPr="0071067D">
        <w:rPr>
          <w:sz w:val="12"/>
        </w:rPr>
        <w:t>(see also Khan 2021, 2024). In my understanding, CTS was not founded as a discipline that</w:t>
      </w:r>
      <w:r w:rsidRPr="00BD7E37">
        <w:rPr>
          <w:sz w:val="12"/>
        </w:rPr>
        <w:t xml:space="preserve"> </w:t>
      </w:r>
      <w:r w:rsidRPr="0071067D">
        <w:rPr>
          <w:sz w:val="12"/>
        </w:rPr>
        <w:t>sought to produce a “better” Terrorism Studies, but rather as a discipline that radically</w:t>
      </w:r>
      <w:r w:rsidRPr="00BD7E37">
        <w:rPr>
          <w:sz w:val="12"/>
        </w:rPr>
        <w:t xml:space="preserve"> </w:t>
      </w:r>
      <w:r w:rsidRPr="0071067D">
        <w:rPr>
          <w:sz w:val="12"/>
        </w:rPr>
        <w:t>challenged its productions. It is therefore not a discipline which should attempt to save</w:t>
      </w:r>
      <w:r w:rsidRPr="00BD7E37">
        <w:rPr>
          <w:sz w:val="12"/>
        </w:rPr>
        <w:t xml:space="preserve"> </w:t>
      </w:r>
      <w:r w:rsidRPr="0071067D">
        <w:rPr>
          <w:sz w:val="12"/>
        </w:rPr>
        <w:t>“terrorism”, strip it of its negative racial and colonial baggage, or reclaim it as a legitimate</w:t>
      </w:r>
      <w:r w:rsidRPr="00BD7E37">
        <w:rPr>
          <w:sz w:val="12"/>
        </w:rPr>
        <w:t xml:space="preserve"> </w:t>
      </w:r>
      <w:r w:rsidRPr="0071067D">
        <w:rPr>
          <w:sz w:val="12"/>
        </w:rPr>
        <w:t>and/or objective signifier. Rather, it is a discipline which was founded to study not the</w:t>
      </w:r>
      <w:r w:rsidRPr="00BD7E37">
        <w:rPr>
          <w:sz w:val="12"/>
        </w:rPr>
        <w:t xml:space="preserve"> </w:t>
      </w:r>
      <w:r w:rsidRPr="0071067D">
        <w:rPr>
          <w:sz w:val="12"/>
        </w:rPr>
        <w:t>content of “terrorism” but its discourse, its productions and constructions, and the</w:t>
      </w:r>
      <w:r w:rsidRPr="00BD7E37">
        <w:rPr>
          <w:sz w:val="12"/>
        </w:rPr>
        <w:t xml:space="preserve"> </w:t>
      </w:r>
      <w:r w:rsidRPr="0071067D">
        <w:rPr>
          <w:sz w:val="12"/>
        </w:rPr>
        <w:t>harmful consequences this has had for actors with less power than those employing</w:t>
      </w:r>
      <w:r w:rsidRPr="00BD7E37">
        <w:rPr>
          <w:sz w:val="12"/>
        </w:rPr>
        <w:t xml:space="preserve"> </w:t>
      </w:r>
      <w:r w:rsidRPr="0071067D">
        <w:rPr>
          <w:sz w:val="12"/>
        </w:rPr>
        <w:t>the label against them (Breen Smyth et al. 2008). The ultimate goal that would follow from</w:t>
      </w:r>
      <w:r w:rsidRPr="00BD7E37">
        <w:rPr>
          <w:sz w:val="12"/>
        </w:rPr>
        <w:t xml:space="preserve"> </w:t>
      </w:r>
      <w:r w:rsidRPr="0071067D">
        <w:rPr>
          <w:sz w:val="12"/>
        </w:rPr>
        <w:t xml:space="preserve">this mission should be </w:t>
      </w:r>
      <w:r w:rsidRPr="0071067D">
        <w:rPr>
          <w:rStyle w:val="StyleUnderline"/>
        </w:rPr>
        <w:t xml:space="preserve">the </w:t>
      </w:r>
      <w:r w:rsidRPr="008963A7">
        <w:rPr>
          <w:rStyle w:val="StyleUnderline"/>
          <w:highlight w:val="cyan"/>
        </w:rPr>
        <w:t xml:space="preserve">abolition of “terrorism” as a valid classification </w:t>
      </w:r>
      <w:r w:rsidRPr="0071067D">
        <w:rPr>
          <w:rStyle w:val="StyleUnderline"/>
        </w:rPr>
        <w:t>of any form of</w:t>
      </w:r>
      <w:r w:rsidRPr="00DE0429">
        <w:rPr>
          <w:rStyle w:val="StyleUnderline"/>
        </w:rPr>
        <w:t xml:space="preserve"> </w:t>
      </w:r>
      <w:r w:rsidRPr="0071067D">
        <w:rPr>
          <w:rStyle w:val="StyleUnderline"/>
        </w:rPr>
        <w:t>political violence</w:t>
      </w:r>
      <w:r w:rsidRPr="0071067D">
        <w:rPr>
          <w:sz w:val="12"/>
        </w:rPr>
        <w:t xml:space="preserve">. This, I further argue, </w:t>
      </w:r>
      <w:r w:rsidRPr="008963A7">
        <w:rPr>
          <w:rStyle w:val="StyleUnderline"/>
          <w:highlight w:val="cyan"/>
        </w:rPr>
        <w:t xml:space="preserve">needs to precede </w:t>
      </w:r>
      <w:r w:rsidRPr="0071067D">
        <w:rPr>
          <w:rStyle w:val="StyleUnderline"/>
        </w:rPr>
        <w:t>the much-needed calls for the</w:t>
      </w:r>
      <w:r w:rsidRPr="00DE0429">
        <w:rPr>
          <w:rStyle w:val="StyleUnderline"/>
        </w:rPr>
        <w:t xml:space="preserve"> </w:t>
      </w:r>
      <w:r w:rsidRPr="008963A7">
        <w:rPr>
          <w:rStyle w:val="StyleUnderline"/>
          <w:highlight w:val="cyan"/>
        </w:rPr>
        <w:t xml:space="preserve">abolition of counter-terrorism </w:t>
      </w:r>
      <w:r w:rsidRPr="0071067D">
        <w:rPr>
          <w:rStyle w:val="StyleUnderline"/>
        </w:rPr>
        <w:t>– an institution that is closely linked to incarceration, the</w:t>
      </w:r>
      <w:r w:rsidRPr="00DE0429">
        <w:rPr>
          <w:rStyle w:val="StyleUnderline"/>
        </w:rPr>
        <w:t xml:space="preserve"> </w:t>
      </w:r>
      <w:r w:rsidRPr="0071067D">
        <w:rPr>
          <w:rStyle w:val="StyleUnderline"/>
        </w:rPr>
        <w:t>police, and the military, all of which abolition scholars and activists have long called to</w:t>
      </w:r>
      <w:r w:rsidRPr="00DE0429">
        <w:rPr>
          <w:rStyle w:val="StyleUnderline"/>
        </w:rPr>
        <w:t xml:space="preserve"> </w:t>
      </w:r>
      <w:r w:rsidRPr="0071067D">
        <w:rPr>
          <w:rStyle w:val="StyleUnderline"/>
        </w:rPr>
        <w:t>abolish</w:t>
      </w:r>
      <w:r w:rsidRPr="0071067D">
        <w:rPr>
          <w:sz w:val="12"/>
        </w:rPr>
        <w:t>.</w:t>
      </w:r>
      <w:r w:rsidRPr="00BD7E37">
        <w:rPr>
          <w:sz w:val="12"/>
        </w:rPr>
        <w:t xml:space="preserve"> </w:t>
      </w:r>
      <w:r w:rsidRPr="0071067D">
        <w:rPr>
          <w:sz w:val="12"/>
        </w:rPr>
        <w:t xml:space="preserve">To illustrate the argument of this article, I proceed by first explaining why </w:t>
      </w:r>
      <w:r w:rsidRPr="0071067D">
        <w:rPr>
          <w:rStyle w:val="StyleUnderline"/>
        </w:rPr>
        <w:t>the concept</w:t>
      </w:r>
      <w:r w:rsidRPr="000348C5">
        <w:rPr>
          <w:rStyle w:val="StyleUnderline"/>
        </w:rPr>
        <w:t xml:space="preserve"> </w:t>
      </w:r>
      <w:r w:rsidRPr="008963A7">
        <w:rPr>
          <w:rStyle w:val="StyleUnderline"/>
          <w:highlight w:val="cyan"/>
        </w:rPr>
        <w:t xml:space="preserve">“terrorism” is irredeemable </w:t>
      </w:r>
      <w:r w:rsidRPr="0071067D">
        <w:rPr>
          <w:rStyle w:val="StyleUnderline"/>
        </w:rPr>
        <w:t>and should not be re-invented, reclaimed, or recovered</w:t>
      </w:r>
      <w:r w:rsidRPr="0071067D">
        <w:rPr>
          <w:sz w:val="12"/>
        </w:rPr>
        <w:t xml:space="preserve"> by</w:t>
      </w:r>
      <w:r w:rsidRPr="00BD7E37">
        <w:rPr>
          <w:sz w:val="12"/>
        </w:rPr>
        <w:t xml:space="preserve"> </w:t>
      </w:r>
      <w:r w:rsidRPr="0071067D">
        <w:rPr>
          <w:sz w:val="12"/>
        </w:rPr>
        <w:t xml:space="preserve">scholars dedicated to the critical study of “terrorism”, </w:t>
      </w:r>
      <w:r w:rsidRPr="0071067D">
        <w:rPr>
          <w:rStyle w:val="StyleUnderline"/>
        </w:rPr>
        <w:t>but</w:t>
      </w:r>
      <w:r w:rsidRPr="0071067D">
        <w:rPr>
          <w:sz w:val="12"/>
        </w:rPr>
        <w:t xml:space="preserve"> rather </w:t>
      </w:r>
      <w:r w:rsidRPr="0071067D">
        <w:rPr>
          <w:rStyle w:val="StyleUnderline"/>
        </w:rPr>
        <w:t>acknowledged as</w:t>
      </w:r>
      <w:r w:rsidRPr="000348C5">
        <w:rPr>
          <w:rStyle w:val="StyleUnderline"/>
        </w:rPr>
        <w:t xml:space="preserve"> </w:t>
      </w:r>
      <w:r w:rsidRPr="0071067D">
        <w:rPr>
          <w:rStyle w:val="StyleUnderline"/>
        </w:rPr>
        <w:t xml:space="preserve">a racially infused, colonial, and gendered concept whose utterance and </w:t>
      </w:r>
      <w:r w:rsidRPr="00B7070D">
        <w:rPr>
          <w:rStyle w:val="StyleUnderline"/>
          <w:highlight w:val="cyan"/>
        </w:rPr>
        <w:t xml:space="preserve">use in discourse has facilitated neo-colonial rule, racial violence, and global punishment </w:t>
      </w:r>
      <w:r w:rsidRPr="0071067D">
        <w:rPr>
          <w:rStyle w:val="StyleUnderline"/>
        </w:rPr>
        <w:t>in the modern colonial</w:t>
      </w:r>
      <w:r w:rsidRPr="000348C5">
        <w:rPr>
          <w:rStyle w:val="StyleUnderline"/>
        </w:rPr>
        <w:t xml:space="preserve"> </w:t>
      </w:r>
      <w:r w:rsidRPr="0071067D">
        <w:rPr>
          <w:rStyle w:val="StyleUnderline"/>
        </w:rPr>
        <w:t>world</w:t>
      </w:r>
      <w:r w:rsidRPr="0071067D">
        <w:rPr>
          <w:sz w:val="12"/>
        </w:rPr>
        <w:t>. In the second section of this article, I explain the difference between</w:t>
      </w:r>
      <w:r w:rsidRPr="00BD7E37">
        <w:rPr>
          <w:sz w:val="12"/>
        </w:rPr>
        <w:t xml:space="preserve"> </w:t>
      </w:r>
      <w:r w:rsidRPr="0071067D">
        <w:rPr>
          <w:sz w:val="12"/>
        </w:rPr>
        <w:t>decoloniality (the theoretical approach and project encouraging epistemic disobedience)</w:t>
      </w:r>
      <w:r w:rsidRPr="00BD7E37">
        <w:rPr>
          <w:sz w:val="12"/>
        </w:rPr>
        <w:t xml:space="preserve"> </w:t>
      </w:r>
      <w:r w:rsidRPr="0071067D">
        <w:rPr>
          <w:sz w:val="12"/>
        </w:rPr>
        <w:t>and decolonisation (the movement spearheaded by activists calling for reparations and</w:t>
      </w:r>
      <w:r w:rsidRPr="00BD7E37">
        <w:rPr>
          <w:sz w:val="12"/>
        </w:rPr>
        <w:t xml:space="preserve"> repatriation usually of colonised/occupied land). Following from this, I introduce the literature on abolition in the third section of this article, where I make the case for </w:t>
      </w:r>
      <w:r w:rsidRPr="00EA1797">
        <w:rPr>
          <w:sz w:val="12"/>
        </w:rPr>
        <w:t>including “terrorism” as a concept which CTS scholars should seek to, ultimately, abolish</w:t>
      </w:r>
      <w:r w:rsidRPr="00BD7E37">
        <w:rPr>
          <w:sz w:val="12"/>
        </w:rPr>
        <w:t xml:space="preserve"> </w:t>
      </w:r>
      <w:r w:rsidRPr="00EA1797">
        <w:rPr>
          <w:sz w:val="12"/>
        </w:rPr>
        <w:t xml:space="preserve">rather than reinvent or make more flexible. </w:t>
      </w:r>
      <w:r w:rsidRPr="00B7070D">
        <w:rPr>
          <w:rStyle w:val="StyleUnderline"/>
          <w:highlight w:val="cyan"/>
        </w:rPr>
        <w:t>This means calling for an abolition of the Terrorism Industry more generally</w:t>
      </w:r>
      <w:r w:rsidRPr="00EA1797">
        <w:rPr>
          <w:rStyle w:val="StyleUnderline"/>
        </w:rPr>
        <w:t>, an industry which is connected to the police, carceral</w:t>
      </w:r>
      <w:r w:rsidRPr="00BD7E37">
        <w:rPr>
          <w:rStyle w:val="StyleUnderline"/>
        </w:rPr>
        <w:t xml:space="preserve"> </w:t>
      </w:r>
      <w:r w:rsidRPr="00EA1797">
        <w:rPr>
          <w:rStyle w:val="StyleUnderline"/>
        </w:rPr>
        <w:t>system, and other security institutions whose abolition Black, Indigenous, and anticapitalist</w:t>
      </w:r>
      <w:r w:rsidRPr="00BD7E37">
        <w:rPr>
          <w:rStyle w:val="StyleUnderline"/>
        </w:rPr>
        <w:t xml:space="preserve"> </w:t>
      </w:r>
      <w:r w:rsidRPr="00EA1797">
        <w:rPr>
          <w:rStyle w:val="StyleUnderline"/>
        </w:rPr>
        <w:t>scholars and activists have long called for</w:t>
      </w:r>
      <w:r w:rsidRPr="00EA1797">
        <w:rPr>
          <w:sz w:val="12"/>
        </w:rPr>
        <w:t>. In the final section, I reflect on</w:t>
      </w:r>
      <w:r w:rsidRPr="00BD7E37">
        <w:rPr>
          <w:sz w:val="12"/>
        </w:rPr>
        <w:t xml:space="preserve"> </w:t>
      </w:r>
      <w:r w:rsidRPr="00EA1797">
        <w:rPr>
          <w:sz w:val="12"/>
        </w:rPr>
        <w:t>CTS’s scholarly responsibility to prevent an attempted move towards reclaiming/reforming</w:t>
      </w:r>
      <w:r w:rsidRPr="00BD7E37">
        <w:rPr>
          <w:sz w:val="12"/>
        </w:rPr>
        <w:t xml:space="preserve"> “terrorism”, and thus projects such as a “Decolonial Terrorism Studies”.</w:t>
      </w:r>
    </w:p>
    <w:p w14:paraId="1D6705E5" w14:textId="77777777" w:rsidR="00BC15EF" w:rsidRDefault="00BC15EF" w:rsidP="00BC15EF">
      <w:pPr>
        <w:pStyle w:val="Heading4"/>
      </w:pPr>
      <w:r>
        <w:t>Terrorism as a category is rooted in genocidal Zionist fantasies that mark the Muslim as an existential threat that must be eradicated---it’s the root cause of modern colonial genocide and dispossession</w:t>
      </w:r>
    </w:p>
    <w:p w14:paraId="1459E88D" w14:textId="77777777" w:rsidR="00BC15EF" w:rsidRPr="00892846" w:rsidRDefault="00BC15EF" w:rsidP="00BC15EF">
      <w:r w:rsidRPr="00DB1647">
        <w:rPr>
          <w:rStyle w:val="Style13ptBold"/>
        </w:rPr>
        <w:t>Schotten 24</w:t>
      </w:r>
      <w:r>
        <w:t xml:space="preserve"> (C. Heike Schotten, </w:t>
      </w:r>
      <w:r w:rsidRPr="00DB1647">
        <w:t>Assistant Professor in the department of Political Science at the University of Massachusetts</w:t>
      </w:r>
      <w:r>
        <w:t>. (08 Apr 2024): Zionism and the war(s) on terror: extinction phobias, anti-Muslim racism, and critical scholarship, Critical Studies on Terrorism, DOI: 10.1080/17539153.2024.2337448. truth)</w:t>
      </w:r>
    </w:p>
    <w:p w14:paraId="583B3234" w14:textId="77777777" w:rsidR="00BC15EF" w:rsidRPr="00BF3901" w:rsidRDefault="00BC15EF" w:rsidP="00BC15EF">
      <w:pPr>
        <w:rPr>
          <w:sz w:val="16"/>
        </w:rPr>
      </w:pPr>
      <w:r w:rsidRPr="00BF3901">
        <w:rPr>
          <w:sz w:val="16"/>
        </w:rPr>
        <w:t xml:space="preserve">Crucial to the discursive compression we now know as “9/11” was the widespread insistence at the time (and still today often alleged) that this day “changed everything” or that “the world was not the same” after it, an echo of the exceptionalism that is sometimes attributed to the Nazi holocaust. This association is not incidental, however, and not only because this European event has become a crucial part of American identity, culture, and heritage (Kaplan 2018; Novick 1999). The ideological and rhetorical connections between </w:t>
      </w:r>
      <w:r w:rsidRPr="00D50D75">
        <w:rPr>
          <w:rStyle w:val="StyleUnderline"/>
          <w:highlight w:val="cyan"/>
        </w:rPr>
        <w:t>“9/11” and</w:t>
      </w:r>
      <w:r w:rsidRPr="00BF3901">
        <w:rPr>
          <w:sz w:val="16"/>
        </w:rPr>
        <w:t xml:space="preserve"> the Nazi holocaust – and, now, </w:t>
      </w:r>
      <w:r w:rsidRPr="00D50D75">
        <w:rPr>
          <w:rStyle w:val="StyleUnderline"/>
          <w:highlight w:val="cyan"/>
        </w:rPr>
        <w:t>“October 7th”</w:t>
      </w:r>
      <w:r w:rsidRPr="00BF3901">
        <w:rPr>
          <w:sz w:val="16"/>
        </w:rPr>
        <w:t xml:space="preserve"> 3 –</w:t>
      </w:r>
      <w:r w:rsidRPr="00D50D75">
        <w:rPr>
          <w:rStyle w:val="StyleUnderline"/>
          <w:highlight w:val="cyan"/>
        </w:rPr>
        <w:t>signal the central role played by Israel</w:t>
      </w:r>
      <w:r w:rsidRPr="00BF3901">
        <w:rPr>
          <w:sz w:val="16"/>
        </w:rPr>
        <w:t xml:space="preserve">, not simply in provoking and promoting the GWOT, but also </w:t>
      </w:r>
      <w:r w:rsidRPr="00D50D75">
        <w:rPr>
          <w:rStyle w:val="StyleUnderline"/>
          <w:highlight w:val="cyan"/>
        </w:rPr>
        <w:t>in manufacturing</w:t>
      </w:r>
      <w:r w:rsidRPr="00BF3901">
        <w:rPr>
          <w:sz w:val="16"/>
        </w:rPr>
        <w:t xml:space="preserve"> it from whole cloth by producing its </w:t>
      </w:r>
      <w:r w:rsidRPr="00D50D75">
        <w:rPr>
          <w:rStyle w:val="StyleUnderline"/>
        </w:rPr>
        <w:t>anchoring</w:t>
      </w:r>
      <w:r w:rsidRPr="00BF3901">
        <w:rPr>
          <w:sz w:val="16"/>
        </w:rPr>
        <w:t xml:space="preserve"> </w:t>
      </w:r>
      <w:r w:rsidRPr="00D50D75">
        <w:rPr>
          <w:rStyle w:val="StyleUnderline"/>
          <w:highlight w:val="cyan"/>
        </w:rPr>
        <w:t>ideological justification: anti-Muslim racism in the form of “terrorism” discourse</w:t>
      </w:r>
      <w:r w:rsidRPr="00BF3901">
        <w:rPr>
          <w:sz w:val="16"/>
        </w:rPr>
        <w:t xml:space="preserve">. What is today commonly called “terrorism” – what I will refer to as </w:t>
      </w:r>
      <w:r w:rsidRPr="005C47DD">
        <w:rPr>
          <w:rStyle w:val="StyleUnderline"/>
        </w:rPr>
        <w:t xml:space="preserve">21st century </w:t>
      </w:r>
      <w:r w:rsidRPr="00D50D75">
        <w:rPr>
          <w:rStyle w:val="StyleUnderline"/>
          <w:highlight w:val="cyan"/>
        </w:rPr>
        <w:t>“terrorism”</w:t>
      </w:r>
      <w:r w:rsidRPr="00BF3901">
        <w:rPr>
          <w:sz w:val="16"/>
        </w:rPr>
        <w:t xml:space="preserve"> discourse – </w:t>
      </w:r>
      <w:r w:rsidRPr="00D50D75">
        <w:rPr>
          <w:rStyle w:val="StyleUnderline"/>
          <w:highlight w:val="cyan"/>
        </w:rPr>
        <w:t>emerges from</w:t>
      </w:r>
      <w:r w:rsidRPr="005C47DD">
        <w:rPr>
          <w:rStyle w:val="StyleUnderline"/>
        </w:rPr>
        <w:t xml:space="preserve"> a specifically </w:t>
      </w:r>
      <w:r w:rsidRPr="00D50D75">
        <w:rPr>
          <w:rStyle w:val="StyleUnderline"/>
          <w:highlight w:val="cyan"/>
        </w:rPr>
        <w:t>Zionist</w:t>
      </w:r>
      <w:r w:rsidRPr="005C47DD">
        <w:rPr>
          <w:rStyle w:val="StyleUnderline"/>
        </w:rPr>
        <w:t xml:space="preserve"> version of settler </w:t>
      </w:r>
      <w:r w:rsidRPr="00D50D75">
        <w:rPr>
          <w:rStyle w:val="StyleUnderline"/>
          <w:highlight w:val="cyan"/>
        </w:rPr>
        <w:t>colonialism</w:t>
      </w:r>
      <w:r w:rsidRPr="005C47DD">
        <w:rPr>
          <w:rStyle w:val="StyleUnderline"/>
        </w:rPr>
        <w:t xml:space="preserve"> that privileges the Nazi holocaust and Jewish oppression as the singular, exceptional, and definitive contours of modernity</w:t>
      </w:r>
      <w:r w:rsidRPr="00BF3901">
        <w:rPr>
          <w:sz w:val="16"/>
        </w:rPr>
        <w:t xml:space="preserve"> and modern world politics. Essential to fighting this discursive hegemony is taking a critical approach to Zionism, recognising it as a distinctively modern, European, and colonial in(ter)vention. This article, then, is a contribution to the burgeoning field of Critical Zionism Studies and part of the decolonial project Rabea Khan (this issue) recommends for CTS: “investigating how the dominant discourses on terrorism uphold and serve the project of Western colonialmodernity”.</w:t>
      </w:r>
    </w:p>
    <w:p w14:paraId="7201CB94" w14:textId="77777777" w:rsidR="00BC15EF" w:rsidRPr="00BF3901" w:rsidRDefault="00BC15EF" w:rsidP="00BC15EF">
      <w:pPr>
        <w:rPr>
          <w:sz w:val="16"/>
        </w:rPr>
      </w:pPr>
      <w:r w:rsidRPr="00BF3901">
        <w:rPr>
          <w:sz w:val="16"/>
        </w:rPr>
        <w:t xml:space="preserve">Rhetorically and ideologically, Zionism and the 21st century </w:t>
      </w:r>
      <w:r w:rsidRPr="00D50D75">
        <w:rPr>
          <w:rStyle w:val="StyleUnderline"/>
          <w:highlight w:val="cyan"/>
        </w:rPr>
        <w:t>“terrorism” discourse</w:t>
      </w:r>
      <w:r w:rsidRPr="00BF3901">
        <w:rPr>
          <w:sz w:val="16"/>
        </w:rPr>
        <w:t xml:space="preserve"> it has engendered are forms of existential moralising I identify as extinction phobias, positions that </w:t>
      </w:r>
      <w:r w:rsidRPr="00D50D75">
        <w:rPr>
          <w:rStyle w:val="StyleUnderline"/>
          <w:highlight w:val="cyan"/>
        </w:rPr>
        <w:t>necessarily result in</w:t>
      </w:r>
      <w:r w:rsidRPr="00C27AE9">
        <w:rPr>
          <w:rStyle w:val="StyleUnderline"/>
        </w:rPr>
        <w:t xml:space="preserve"> reactionary, </w:t>
      </w:r>
      <w:r w:rsidRPr="00D50D75">
        <w:rPr>
          <w:rStyle w:val="StyleUnderline"/>
          <w:highlight w:val="cyan"/>
        </w:rPr>
        <w:t>pre-emptively defensive, and annihilatory</w:t>
      </w:r>
      <w:r w:rsidRPr="00C27AE9">
        <w:rPr>
          <w:rStyle w:val="StyleUnderline"/>
        </w:rPr>
        <w:t xml:space="preserve"> rhetoric and </w:t>
      </w:r>
      <w:r w:rsidRPr="00D50D75">
        <w:rPr>
          <w:rStyle w:val="StyleUnderline"/>
          <w:highlight w:val="cyan"/>
        </w:rPr>
        <w:t>violence</w:t>
      </w:r>
      <w:r w:rsidRPr="00BF3901">
        <w:rPr>
          <w:sz w:val="16"/>
        </w:rPr>
        <w:t xml:space="preserve"> (Schotten 2022; Stahl 2021). This critical genealogical and interpretive argument explains a number of puzzling or otherwise underexplained phenomena: (1) why the category of “terrorist” and its accompanying anti-Muslim racism are so intractable (R. Khan 2021), particularly in the US and well after the expiration of the War on Terror in most Americans’ public consciousness; (2) Israel’s rabid, unhinged insistence that no one in Gaza is innocent and/because everyone is somehow connected to Hamas (thereby rendering everyone a legitimate target of extermination and removal); (3) the inevitable futility of </w:t>
      </w:r>
      <w:r w:rsidRPr="00D06675">
        <w:rPr>
          <w:rStyle w:val="StyleUnderline"/>
        </w:rPr>
        <w:t>efforts to apply domestic terrorism law and policy to white supremacist violence</w:t>
      </w:r>
      <w:r w:rsidRPr="00BF3901">
        <w:rPr>
          <w:sz w:val="16"/>
        </w:rPr>
        <w:t xml:space="preserve">, an approach </w:t>
      </w:r>
      <w:r w:rsidRPr="00D06675">
        <w:rPr>
          <w:rStyle w:val="StyleUnderline"/>
        </w:rPr>
        <w:t>destined</w:t>
      </w:r>
      <w:r w:rsidRPr="00BF3901">
        <w:rPr>
          <w:sz w:val="16"/>
        </w:rPr>
        <w:t xml:space="preserve"> not simply </w:t>
      </w:r>
      <w:r w:rsidRPr="00D06675">
        <w:rPr>
          <w:rStyle w:val="StyleUnderline"/>
        </w:rPr>
        <w:t>to fail</w:t>
      </w:r>
      <w:r w:rsidRPr="00BF3901">
        <w:rPr>
          <w:sz w:val="16"/>
        </w:rPr>
        <w:t xml:space="preserve"> but </w:t>
      </w:r>
      <w:r w:rsidRPr="00D06675">
        <w:rPr>
          <w:rStyle w:val="StyleUnderline"/>
        </w:rPr>
        <w:t>also</w:t>
      </w:r>
      <w:r w:rsidRPr="00BF3901">
        <w:rPr>
          <w:sz w:val="16"/>
        </w:rPr>
        <w:t xml:space="preserve"> </w:t>
      </w:r>
      <w:r w:rsidRPr="00D06675">
        <w:rPr>
          <w:rStyle w:val="StyleUnderline"/>
        </w:rPr>
        <w:t>to cause significant harm to all racialised/ “terrorist” populations</w:t>
      </w:r>
      <w:r w:rsidRPr="00BF3901">
        <w:rPr>
          <w:sz w:val="16"/>
        </w:rPr>
        <w:t>, people’s movements, and political dissidents; and (4) the baffling silence of both Terrorism Studies (TS) and Critical Terrorism Studies (CTS) on the subjects of Zionism and Palestine.</w:t>
      </w:r>
    </w:p>
    <w:p w14:paraId="49EBF309" w14:textId="77777777" w:rsidR="00BC15EF" w:rsidRPr="00BF3901" w:rsidRDefault="00BC15EF" w:rsidP="00BC15EF">
      <w:pPr>
        <w:rPr>
          <w:sz w:val="16"/>
        </w:rPr>
      </w:pPr>
      <w:r w:rsidRPr="00BF3901">
        <w:rPr>
          <w:sz w:val="16"/>
        </w:rPr>
        <w:t>Let’s begin with a discussion of extinction phobias.</w:t>
      </w:r>
    </w:p>
    <w:p w14:paraId="7BD78D49" w14:textId="77777777" w:rsidR="00BC15EF" w:rsidRPr="00BF3901" w:rsidRDefault="00BC15EF" w:rsidP="00BC15EF">
      <w:pPr>
        <w:rPr>
          <w:sz w:val="16"/>
        </w:rPr>
      </w:pPr>
      <w:r w:rsidRPr="00BF3901">
        <w:rPr>
          <w:sz w:val="16"/>
        </w:rPr>
        <w:t>“Terrorism” as extinction phobia</w:t>
      </w:r>
    </w:p>
    <w:p w14:paraId="175434BD" w14:textId="77777777" w:rsidR="00BC15EF" w:rsidRPr="00BF3901" w:rsidRDefault="00BC15EF" w:rsidP="00BC15EF">
      <w:pPr>
        <w:rPr>
          <w:sz w:val="16"/>
        </w:rPr>
      </w:pPr>
      <w:r w:rsidRPr="00BF3901">
        <w:rPr>
          <w:sz w:val="16"/>
        </w:rPr>
        <w:t xml:space="preserve">In previous work, I argue that the hallmark of 21st c. </w:t>
      </w:r>
      <w:r w:rsidRPr="005165C4">
        <w:rPr>
          <w:rStyle w:val="StyleUnderline"/>
        </w:rPr>
        <w:t>“</w:t>
      </w:r>
      <w:r w:rsidRPr="00D50D75">
        <w:rPr>
          <w:rStyle w:val="StyleUnderline"/>
          <w:highlight w:val="cyan"/>
        </w:rPr>
        <w:t>terrorism</w:t>
      </w:r>
      <w:r w:rsidRPr="005165C4">
        <w:rPr>
          <w:rStyle w:val="StyleUnderline"/>
        </w:rPr>
        <w:t>” discourse</w:t>
      </w:r>
      <w:r w:rsidRPr="00BF3901">
        <w:rPr>
          <w:sz w:val="16"/>
        </w:rPr>
        <w:t xml:space="preserve"> is that it </w:t>
      </w:r>
      <w:r w:rsidRPr="00D50D75">
        <w:rPr>
          <w:rStyle w:val="StyleUnderline"/>
          <w:highlight w:val="cyan"/>
        </w:rPr>
        <w:t>functions</w:t>
      </w:r>
      <w:r w:rsidRPr="005165C4">
        <w:rPr>
          <w:rStyle w:val="StyleUnderline"/>
        </w:rPr>
        <w:t xml:space="preserve"> moralistically</w:t>
      </w:r>
      <w:r w:rsidRPr="00BF3901">
        <w:rPr>
          <w:sz w:val="16"/>
        </w:rPr>
        <w:t>—</w:t>
      </w:r>
      <w:r w:rsidRPr="005165C4">
        <w:rPr>
          <w:rStyle w:val="StyleUnderline"/>
        </w:rPr>
        <w:t>not simply normatively</w:t>
      </w:r>
      <w:r w:rsidRPr="00BF3901">
        <w:rPr>
          <w:sz w:val="16"/>
        </w:rPr>
        <w:t xml:space="preserve"> – </w:t>
      </w:r>
      <w:r w:rsidRPr="00D50D75">
        <w:rPr>
          <w:rStyle w:val="StyleUnderline"/>
          <w:highlight w:val="cyan"/>
        </w:rPr>
        <w:t>to</w:t>
      </w:r>
      <w:r w:rsidRPr="00D50D75">
        <w:rPr>
          <w:sz w:val="16"/>
          <w:highlight w:val="cyan"/>
        </w:rPr>
        <w:t xml:space="preserve"> </w:t>
      </w:r>
      <w:r w:rsidRPr="00D50D75">
        <w:rPr>
          <w:rStyle w:val="StyleUnderline"/>
          <w:highlight w:val="cyan"/>
        </w:rPr>
        <w:t>abject</w:t>
      </w:r>
      <w:r w:rsidRPr="00BF3901">
        <w:rPr>
          <w:sz w:val="16"/>
        </w:rPr>
        <w:t xml:space="preserve">—not simply condemn – </w:t>
      </w:r>
      <w:r w:rsidRPr="00D50D75">
        <w:rPr>
          <w:rStyle w:val="StyleUnderline"/>
          <w:highlight w:val="cyan"/>
        </w:rPr>
        <w:t>whatever it is considered to name</w:t>
      </w:r>
      <w:r w:rsidRPr="00BF3901">
        <w:rPr>
          <w:sz w:val="16"/>
        </w:rPr>
        <w:t xml:space="preserve"> (Schotten 2018, 2024). In contrast to the common view that the term “terrorism” is undefinable or subjective, or that any workable definition is applied in an inconsistent or partisan manner (e.g. by excluding the state, or by naming only Right- or Left-wing actors), I observe a stark consistency of definition and application: moralising abjection.</w:t>
      </w:r>
    </w:p>
    <w:p w14:paraId="1477FCDF" w14:textId="77777777" w:rsidR="00BC15EF" w:rsidRPr="00BF3901" w:rsidRDefault="00BC15EF" w:rsidP="00BC15EF">
      <w:pPr>
        <w:rPr>
          <w:sz w:val="16"/>
        </w:rPr>
      </w:pPr>
      <w:r w:rsidRPr="00BF3901">
        <w:rPr>
          <w:sz w:val="16"/>
        </w:rPr>
        <w:t xml:space="preserve">Indeed, </w:t>
      </w:r>
      <w:r w:rsidRPr="005165C4">
        <w:rPr>
          <w:rStyle w:val="StyleUnderline"/>
        </w:rPr>
        <w:t>normativity is a watered-down social scientific term that is unequal to naming the racist harms of “terrorism.”</w:t>
      </w:r>
      <w:r w:rsidRPr="00BF3901">
        <w:rPr>
          <w:sz w:val="16"/>
        </w:rPr>
        <w:t xml:space="preserve"> As Lisa Stampnitzky explains (2013), 21st c. “terrorism” discourse developed and took shape in the latter half of the 20th century in a distinctly moralised way, reducing discussions of political violence to moral debates about who is good and who is evil. Since the mid-1970s, “terrorism” has been deliberately produced as both an identity category and a moral epithet. In both cases, </w:t>
      </w:r>
      <w:r w:rsidRPr="005165C4">
        <w:rPr>
          <w:rStyle w:val="StyleUnderline"/>
        </w:rPr>
        <w:t>its definitional distinctness is its evil: a “terrorist” is</w:t>
      </w:r>
      <w:r w:rsidRPr="00BF3901">
        <w:rPr>
          <w:sz w:val="16"/>
        </w:rPr>
        <w:t xml:space="preserve"> an evil person and “terrorism” is an evil act (2013, 179–180). Liaquat Ali Khan calls </w:t>
      </w:r>
      <w:r w:rsidRPr="00D50D75">
        <w:rPr>
          <w:rStyle w:val="StyleUnderline"/>
          <w:highlight w:val="cyan"/>
        </w:rPr>
        <w:t>the figure produced from this discursive</w:t>
      </w:r>
      <w:r w:rsidRPr="005165C4">
        <w:rPr>
          <w:rStyle w:val="StyleUnderline"/>
        </w:rPr>
        <w:t xml:space="preserve"> </w:t>
      </w:r>
      <w:r w:rsidRPr="00D50D75">
        <w:rPr>
          <w:rStyle w:val="StyleUnderline"/>
          <w:highlight w:val="cyan"/>
        </w:rPr>
        <w:t>nexus “the</w:t>
      </w:r>
      <w:r w:rsidRPr="00D50D75">
        <w:rPr>
          <w:sz w:val="16"/>
          <w:highlight w:val="cyan"/>
        </w:rPr>
        <w:t xml:space="preserve"> </w:t>
      </w:r>
      <w:r w:rsidRPr="00D50D75">
        <w:rPr>
          <w:rStyle w:val="StyleUnderline"/>
          <w:highlight w:val="cyan"/>
        </w:rPr>
        <w:t>essentialist terrorist,” a monstrous being</w:t>
      </w:r>
      <w:r w:rsidRPr="00BF3901">
        <w:rPr>
          <w:sz w:val="16"/>
        </w:rPr>
        <w:t xml:space="preserve"> whose “most defining characteristic is that it is </w:t>
      </w:r>
      <w:r w:rsidRPr="005165C4">
        <w:rPr>
          <w:rStyle w:val="StyleUnderline"/>
        </w:rPr>
        <w:t xml:space="preserve">driven to violence by its nature, </w:t>
      </w:r>
      <w:r w:rsidRPr="00D50D75">
        <w:rPr>
          <w:rStyle w:val="StyleUnderline"/>
          <w:highlight w:val="cyan"/>
        </w:rPr>
        <w:t>compelled by</w:t>
      </w:r>
      <w:r w:rsidRPr="00BF3901">
        <w:rPr>
          <w:sz w:val="16"/>
        </w:rPr>
        <w:t xml:space="preserve"> an ingrained </w:t>
      </w:r>
      <w:r w:rsidRPr="005165C4">
        <w:rPr>
          <w:rStyle w:val="StyleUnderline"/>
        </w:rPr>
        <w:t>mental/psychological/cultural/</w:t>
      </w:r>
      <w:r w:rsidRPr="00D50D75">
        <w:rPr>
          <w:rStyle w:val="StyleUnderline"/>
          <w:highlight w:val="cyan"/>
        </w:rPr>
        <w:t>religious formation</w:t>
      </w:r>
      <w:r w:rsidRPr="00BF3901">
        <w:rPr>
          <w:sz w:val="16"/>
        </w:rPr>
        <w:t xml:space="preserve">” (2005, 47). The essentialist terrorist is in spiritual love with violence. He is new because he is distinguishable from the conventional terrorist who used violence to gain personal or communitarian goals. Whereas the conventional terrorist uses violence as a means to an end, </w:t>
      </w:r>
      <w:r w:rsidRPr="005165C4">
        <w:rPr>
          <w:u w:val="single"/>
        </w:rPr>
        <w:t>the essentialist terrorist uses violence as an end in itself</w:t>
      </w:r>
      <w:r w:rsidRPr="00BF3901">
        <w:rPr>
          <w:sz w:val="16"/>
        </w:rPr>
        <w:t xml:space="preserve"> (2005, 47).4</w:t>
      </w:r>
    </w:p>
    <w:p w14:paraId="5A2CB20E" w14:textId="77777777" w:rsidR="00BC15EF" w:rsidRPr="00C25924" w:rsidRDefault="00BC15EF" w:rsidP="00BC15EF">
      <w:pPr>
        <w:rPr>
          <w:u w:val="single"/>
        </w:rPr>
      </w:pPr>
      <w:r w:rsidRPr="005165C4">
        <w:rPr>
          <w:rStyle w:val="StyleUnderline"/>
        </w:rPr>
        <w:t xml:space="preserve">This </w:t>
      </w:r>
      <w:r w:rsidRPr="00D50D75">
        <w:rPr>
          <w:rStyle w:val="StyleUnderline"/>
          <w:highlight w:val="cyan"/>
        </w:rPr>
        <w:t>innate evil</w:t>
      </w:r>
      <w:r w:rsidRPr="00D50D75">
        <w:rPr>
          <w:sz w:val="16"/>
          <w:highlight w:val="cyan"/>
        </w:rPr>
        <w:t>,</w:t>
      </w:r>
      <w:r w:rsidRPr="00BF3901">
        <w:rPr>
          <w:sz w:val="16"/>
        </w:rPr>
        <w:t xml:space="preserve"> operationalised as a senseless adherence to and worship of violence, </w:t>
      </w:r>
      <w:r w:rsidRPr="00D50D75">
        <w:rPr>
          <w:rStyle w:val="StyleUnderline"/>
          <w:highlight w:val="cyan"/>
        </w:rPr>
        <w:t>is characterised as specifically Islamic</w:t>
      </w:r>
      <w:r w:rsidRPr="00BF3901">
        <w:rPr>
          <w:sz w:val="16"/>
        </w:rPr>
        <w:t xml:space="preserve">, whether understood as </w:t>
      </w:r>
      <w:r w:rsidRPr="005165C4">
        <w:rPr>
          <w:rStyle w:val="StyleUnderline"/>
        </w:rPr>
        <w:t>a form of religious “</w:t>
      </w:r>
      <w:r w:rsidRPr="00D50D75">
        <w:rPr>
          <w:rStyle w:val="StyleUnderline"/>
          <w:highlight w:val="cyan"/>
        </w:rPr>
        <w:t>fundamentalism</w:t>
      </w:r>
      <w:r w:rsidRPr="005165C4">
        <w:rPr>
          <w:rStyle w:val="StyleUnderline"/>
        </w:rPr>
        <w:t>”</w:t>
      </w:r>
      <w:r w:rsidRPr="00BF3901">
        <w:rPr>
          <w:sz w:val="16"/>
        </w:rPr>
        <w:t xml:space="preserve"> or indoctrination (Kundnani 2014), on the one hand, </w:t>
      </w:r>
      <w:r w:rsidRPr="005165C4">
        <w:rPr>
          <w:rStyle w:val="StyleUnderline"/>
        </w:rPr>
        <w:t>or</w:t>
      </w:r>
      <w:r w:rsidRPr="00BF3901">
        <w:rPr>
          <w:sz w:val="16"/>
        </w:rPr>
        <w:t xml:space="preserve"> as </w:t>
      </w:r>
      <w:r w:rsidRPr="005165C4">
        <w:rPr>
          <w:rStyle w:val="StyleUnderline"/>
        </w:rPr>
        <w:t>mental illness</w:t>
      </w:r>
      <w:r w:rsidRPr="00BF3901">
        <w:rPr>
          <w:sz w:val="16"/>
        </w:rPr>
        <w:t xml:space="preserve"> or depravity (Patel 2014) on the other. </w:t>
      </w:r>
      <w:r w:rsidRPr="00D50D75">
        <w:rPr>
          <w:rStyle w:val="StyleUnderline"/>
          <w:highlight w:val="cyan"/>
        </w:rPr>
        <w:t>The “terrorist,”</w:t>
      </w:r>
      <w:r w:rsidRPr="005165C4">
        <w:rPr>
          <w:rStyle w:val="StyleUnderline"/>
        </w:rPr>
        <w:t xml:space="preserve"> then, is evil, violent, and </w:t>
      </w:r>
      <w:r w:rsidRPr="00D50D75">
        <w:rPr>
          <w:rStyle w:val="StyleUnderline"/>
        </w:rPr>
        <w:t>Muslim</w:t>
      </w:r>
      <w:r w:rsidRPr="005165C4">
        <w:rPr>
          <w:rStyle w:val="StyleUnderline"/>
        </w:rPr>
        <w:t>, qualities that are at once transitive and causal</w:t>
      </w:r>
      <w:r w:rsidRPr="00BF3901">
        <w:rPr>
          <w:sz w:val="16"/>
        </w:rPr>
        <w:t xml:space="preserve"> – </w:t>
      </w:r>
      <w:r w:rsidRPr="005165C4">
        <w:rPr>
          <w:rStyle w:val="StyleUnderline"/>
        </w:rPr>
        <w:t xml:space="preserve">he </w:t>
      </w:r>
      <w:r w:rsidRPr="00D50D75">
        <w:rPr>
          <w:rStyle w:val="StyleUnderline"/>
          <w:highlight w:val="cyan"/>
        </w:rPr>
        <w:t>is evil</w:t>
      </w:r>
      <w:r w:rsidRPr="00D50D75">
        <w:rPr>
          <w:sz w:val="16"/>
          <w:highlight w:val="cyan"/>
        </w:rPr>
        <w:t xml:space="preserve"> </w:t>
      </w:r>
      <w:r w:rsidRPr="00D50D75">
        <w:rPr>
          <w:rStyle w:val="StyleUnderline"/>
          <w:highlight w:val="cyan"/>
        </w:rPr>
        <w:t>(because he is) violent and Muslim</w:t>
      </w:r>
      <w:r w:rsidRPr="005165C4">
        <w:rPr>
          <w:rStyle w:val="StyleUnderline"/>
        </w:rPr>
        <w:t>; he is Muslim (because he is) evil and violent; he is violent (because he is) Muslim and evil</w:t>
      </w:r>
      <w:r w:rsidRPr="00BF3901">
        <w:rPr>
          <w:sz w:val="16"/>
        </w:rPr>
        <w:t xml:space="preserve">.5 The result is the production of what Sohail Daulatzai and Junaid Rana (2018) describe as the figure of the global Muslim, an avatar of racialised abjection amidst global security regimes of white supremacy that testifies to the complete unthinkability of Muslim subjectivity or personhood. This global Muslim signifies “a disavowal of a future” and “a demographic threat,” “devastation, life turned to death, the annihilation of all things present in the world” (Daulatzai and Rana 2015, 41), </w:t>
      </w:r>
      <w:r w:rsidRPr="00C25924">
        <w:rPr>
          <w:u w:val="single"/>
        </w:rPr>
        <w:t xml:space="preserve">and is </w:t>
      </w:r>
      <w:r w:rsidRPr="00D50D75">
        <w:rPr>
          <w:highlight w:val="cyan"/>
          <w:u w:val="single"/>
        </w:rPr>
        <w:t>thus</w:t>
      </w:r>
      <w:r w:rsidRPr="00C25924">
        <w:rPr>
          <w:u w:val="single"/>
        </w:rPr>
        <w:t xml:space="preserve"> legitimatised as </w:t>
      </w:r>
      <w:r w:rsidRPr="00D50D75">
        <w:rPr>
          <w:highlight w:val="cyan"/>
          <w:u w:val="single"/>
        </w:rPr>
        <w:t>the object of surveillance, securitisation</w:t>
      </w:r>
      <w:r w:rsidRPr="00C25924">
        <w:rPr>
          <w:u w:val="single"/>
        </w:rPr>
        <w:t xml:space="preserve">, banning, </w:t>
      </w:r>
      <w:r w:rsidRPr="00D50D75">
        <w:rPr>
          <w:highlight w:val="cyan"/>
          <w:u w:val="single"/>
        </w:rPr>
        <w:t>disappearance, torture, occupation</w:t>
      </w:r>
      <w:r w:rsidRPr="00C25924">
        <w:rPr>
          <w:u w:val="single"/>
        </w:rPr>
        <w:t xml:space="preserve">, droning, bombing, warfare, </w:t>
      </w:r>
      <w:r w:rsidRPr="00D50D75">
        <w:rPr>
          <w:highlight w:val="cyan"/>
          <w:u w:val="single"/>
        </w:rPr>
        <w:t>massacre, dispossession, ethnic cleansing, starvation</w:t>
      </w:r>
      <w:r w:rsidRPr="00C25924">
        <w:rPr>
          <w:u w:val="single"/>
        </w:rPr>
        <w:t xml:space="preserve">, extrajudicial </w:t>
      </w:r>
      <w:r w:rsidRPr="00D50D75">
        <w:rPr>
          <w:highlight w:val="cyan"/>
          <w:u w:val="single"/>
        </w:rPr>
        <w:t>murder, and genocide.</w:t>
      </w:r>
    </w:p>
    <w:p w14:paraId="7FB7A204" w14:textId="77777777" w:rsidR="00BC15EF" w:rsidRPr="00BF3901" w:rsidRDefault="00BC15EF" w:rsidP="00BC15EF">
      <w:pPr>
        <w:rPr>
          <w:sz w:val="16"/>
        </w:rPr>
      </w:pPr>
      <w:r w:rsidRPr="00A25B65">
        <w:rPr>
          <w:rStyle w:val="StyleUnderline"/>
          <w:highlight w:val="cyan"/>
        </w:rPr>
        <w:t>“Terrorism”</w:t>
      </w:r>
      <w:r w:rsidRPr="00BF3901">
        <w:rPr>
          <w:sz w:val="16"/>
        </w:rPr>
        <w:t xml:space="preserve"> has been such an effective </w:t>
      </w:r>
      <w:r w:rsidRPr="00D8205E">
        <w:rPr>
          <w:u w:val="single"/>
        </w:rPr>
        <w:t xml:space="preserve">discourse </w:t>
      </w:r>
      <w:r w:rsidRPr="00BF3901">
        <w:rPr>
          <w:sz w:val="16"/>
        </w:rPr>
        <w:t xml:space="preserve">of punitive racialisation because it </w:t>
      </w:r>
      <w:r w:rsidRPr="00D50D75">
        <w:rPr>
          <w:highlight w:val="cyan"/>
          <w:u w:val="single"/>
        </w:rPr>
        <w:t>mobilises settler colonial logics</w:t>
      </w:r>
      <w:r w:rsidRPr="00D8205E">
        <w:rPr>
          <w:u w:val="single"/>
        </w:rPr>
        <w:t xml:space="preserve"> of white innocence and indigenous “savagery”</w:t>
      </w:r>
      <w:r w:rsidRPr="00BF3901">
        <w:rPr>
          <w:sz w:val="16"/>
        </w:rPr>
        <w:t xml:space="preserve"> (Barker 2021; Byrd 2011; Daulatzai 2016; Lubin 2021). Native Studies scholars and anticolonial critics have argued that </w:t>
      </w:r>
      <w:r w:rsidRPr="00D50D75">
        <w:rPr>
          <w:highlight w:val="cyan"/>
          <w:u w:val="single"/>
        </w:rPr>
        <w:t>contemporary U.S. empire remains bound</w:t>
      </w:r>
      <w:r w:rsidRPr="00D8205E">
        <w:rPr>
          <w:u w:val="single"/>
        </w:rPr>
        <w:t xml:space="preserve"> </w:t>
      </w:r>
      <w:r w:rsidRPr="00D50D75">
        <w:rPr>
          <w:highlight w:val="cyan"/>
          <w:u w:val="single"/>
        </w:rPr>
        <w:t>to</w:t>
      </w:r>
      <w:r w:rsidRPr="00BF3901">
        <w:rPr>
          <w:sz w:val="16"/>
        </w:rPr>
        <w:t xml:space="preserve"> the European incursions in North America and the violences of </w:t>
      </w:r>
      <w:r w:rsidRPr="00D50D75">
        <w:rPr>
          <w:highlight w:val="cyan"/>
          <w:u w:val="single"/>
        </w:rPr>
        <w:t>genocide</w:t>
      </w:r>
      <w:r w:rsidRPr="00BF3901">
        <w:rPr>
          <w:sz w:val="16"/>
        </w:rPr>
        <w:t xml:space="preserve">, dispossession, warfare, disease, transfer, and forced removal that characterised the emergence and establishment of the U.S. nation-state (Singh 2017) (or, more aptly, the U.S. “empire-state,” since “U.S. state formation has always entailed the racial construction of colonial spaces” [Jung 2015, 61]). In this view, </w:t>
      </w:r>
      <w:r w:rsidRPr="00D50D75">
        <w:rPr>
          <w:highlight w:val="cyan"/>
          <w:u w:val="single"/>
        </w:rPr>
        <w:t>the GWOT</w:t>
      </w:r>
      <w:r w:rsidRPr="00D8205E">
        <w:rPr>
          <w:u w:val="single"/>
        </w:rPr>
        <w:t xml:space="preserve"> can be understood as a </w:t>
      </w:r>
      <w:r w:rsidRPr="00D50D75">
        <w:rPr>
          <w:highlight w:val="cyan"/>
          <w:u w:val="single"/>
        </w:rPr>
        <w:t>continuation of</w:t>
      </w:r>
      <w:r w:rsidRPr="00D8205E">
        <w:rPr>
          <w:u w:val="single"/>
        </w:rPr>
        <w:t xml:space="preserve"> the </w:t>
      </w:r>
      <w:r w:rsidRPr="00D50D75">
        <w:rPr>
          <w:highlight w:val="cyan"/>
          <w:u w:val="single"/>
        </w:rPr>
        <w:t>US settler colonial project</w:t>
      </w:r>
      <w:r w:rsidRPr="00D8205E">
        <w:rPr>
          <w:u w:val="single"/>
        </w:rPr>
        <w:t xml:space="preserve"> and a morphing of that project into a new and specifically securitised, expansionist empire</w:t>
      </w:r>
      <w:r w:rsidRPr="00BF3901">
        <w:rPr>
          <w:sz w:val="16"/>
        </w:rPr>
        <w:t xml:space="preserve">. Seen in this light, </w:t>
      </w:r>
      <w:r w:rsidRPr="00D50D75">
        <w:rPr>
          <w:u w:val="single"/>
        </w:rPr>
        <w:t>the native becomes the original “terrorist,”</w:t>
      </w:r>
      <w:r w:rsidRPr="00BF3901">
        <w:rPr>
          <w:sz w:val="16"/>
        </w:rPr>
        <w:t xml:space="preserve"> just as the “terrorist” becomes today’s imperial, outward projection of the native (Byrd 2011; Jung 2015; Lubin 2008; Silliman 2008).</w:t>
      </w:r>
    </w:p>
    <w:p w14:paraId="42CF78FA" w14:textId="77777777" w:rsidR="00BC15EF" w:rsidRPr="00BF3901" w:rsidRDefault="00BC15EF" w:rsidP="00BC15EF">
      <w:pPr>
        <w:rPr>
          <w:sz w:val="16"/>
        </w:rPr>
      </w:pPr>
      <w:r w:rsidRPr="00BF3901">
        <w:rPr>
          <w:sz w:val="16"/>
        </w:rPr>
        <w:t xml:space="preserve">These parallel arguments about </w:t>
      </w:r>
      <w:r w:rsidRPr="00D50D75">
        <w:rPr>
          <w:rStyle w:val="StyleUnderline"/>
          <w:highlight w:val="cyan"/>
        </w:rPr>
        <w:t>anti-Muslim racism</w:t>
      </w:r>
      <w:r w:rsidRPr="00BF3901">
        <w:rPr>
          <w:sz w:val="16"/>
        </w:rPr>
        <w:t xml:space="preserve">, on the one hand, </w:t>
      </w:r>
      <w:r w:rsidRPr="00D50D75">
        <w:rPr>
          <w:rStyle w:val="StyleUnderline"/>
          <w:highlight w:val="cyan"/>
        </w:rPr>
        <w:t>and the GWOT</w:t>
      </w:r>
      <w:r w:rsidRPr="00BF3901">
        <w:rPr>
          <w:sz w:val="16"/>
        </w:rPr>
        <w:t xml:space="preserve"> as a reiteration of settler colonialism, on the other, </w:t>
      </w:r>
      <w:r w:rsidRPr="00D50D75">
        <w:rPr>
          <w:rStyle w:val="StyleUnderline"/>
          <w:highlight w:val="cyan"/>
        </w:rPr>
        <w:t>have in common</w:t>
      </w:r>
      <w:r w:rsidRPr="00BF3901">
        <w:rPr>
          <w:sz w:val="16"/>
        </w:rPr>
        <w:t xml:space="preserve"> a commitment to what I have elsewhere called </w:t>
      </w:r>
      <w:r w:rsidRPr="00D50D75">
        <w:rPr>
          <w:rStyle w:val="StyleUnderline"/>
          <w:highlight w:val="cyan"/>
        </w:rPr>
        <w:t>civilizationalist moralism</w:t>
      </w:r>
      <w:r w:rsidRPr="00BF3901">
        <w:rPr>
          <w:sz w:val="16"/>
        </w:rPr>
        <w:t xml:space="preserve"> (Schotten 2018). At the centre of this interpretation is </w:t>
      </w:r>
      <w:r w:rsidRPr="00BF3901">
        <w:rPr>
          <w:rStyle w:val="StyleUnderline"/>
        </w:rPr>
        <w:t>a</w:t>
      </w:r>
      <w:r w:rsidRPr="00BF3901">
        <w:rPr>
          <w:sz w:val="16"/>
        </w:rPr>
        <w:t xml:space="preserve"> moralised Hobbesian </w:t>
      </w:r>
      <w:r w:rsidRPr="00BF3901">
        <w:rPr>
          <w:rStyle w:val="StyleUnderline"/>
        </w:rPr>
        <w:t>world</w:t>
      </w:r>
      <w:r w:rsidRPr="00D50D75">
        <w:rPr>
          <w:rStyle w:val="StyleUnderline"/>
          <w:highlight w:val="cyan"/>
        </w:rPr>
        <w:t>view of</w:t>
      </w:r>
      <w:r w:rsidRPr="00BF3901">
        <w:rPr>
          <w:rStyle w:val="StyleUnderline"/>
        </w:rPr>
        <w:t xml:space="preserve"> </w:t>
      </w:r>
      <w:r w:rsidRPr="00D50D75">
        <w:rPr>
          <w:rStyle w:val="StyleUnderline"/>
          <w:highlight w:val="cyan"/>
        </w:rPr>
        <w:t>life as</w:t>
      </w:r>
      <w:r w:rsidRPr="00BF3901">
        <w:rPr>
          <w:rStyle w:val="StyleUnderline"/>
        </w:rPr>
        <w:t xml:space="preserve"> of </w:t>
      </w:r>
      <w:r w:rsidRPr="00D50D75">
        <w:rPr>
          <w:rStyle w:val="StyleUnderline"/>
          <w:highlight w:val="cyan"/>
        </w:rPr>
        <w:t>existential</w:t>
      </w:r>
      <w:r w:rsidRPr="00BF3901">
        <w:rPr>
          <w:rStyle w:val="StyleUnderline"/>
        </w:rPr>
        <w:t xml:space="preserve"> </w:t>
      </w:r>
      <w:r w:rsidRPr="00D50D75">
        <w:rPr>
          <w:rStyle w:val="StyleUnderline"/>
          <w:highlight w:val="cyan"/>
        </w:rPr>
        <w:t>warfare</w:t>
      </w:r>
      <w:r w:rsidRPr="00BF3901">
        <w:rPr>
          <w:sz w:val="16"/>
        </w:rPr>
        <w:t xml:space="preserve"> – not of “all against all”, as Hobbes had it, but rather of warfare </w:t>
      </w:r>
      <w:r w:rsidRPr="00BF3901">
        <w:rPr>
          <w:rStyle w:val="StyleUnderline"/>
        </w:rPr>
        <w:t>waged</w:t>
      </w:r>
      <w:r w:rsidRPr="00BF3901">
        <w:rPr>
          <w:sz w:val="16"/>
        </w:rPr>
        <w:t xml:space="preserve"> in the name of the survival of one’s own people </w:t>
      </w:r>
      <w:r w:rsidRPr="00BF3901">
        <w:rPr>
          <w:rStyle w:val="StyleUnderline"/>
        </w:rPr>
        <w:t>against</w:t>
      </w:r>
      <w:r w:rsidRPr="00BF3901">
        <w:rPr>
          <w:sz w:val="16"/>
        </w:rPr>
        <w:t xml:space="preserve"> an array of </w:t>
      </w:r>
      <w:r w:rsidRPr="00BF3901">
        <w:rPr>
          <w:rStyle w:val="StyleUnderline"/>
        </w:rPr>
        <w:t>hostile predators</w:t>
      </w:r>
      <w:r w:rsidRPr="00BF3901">
        <w:rPr>
          <w:sz w:val="16"/>
        </w:rPr>
        <w:t xml:space="preserve"> bent on the annihilation of one’s people or way of life. More recently, I have broadened this term into what I call existential moralism (of which civilizationalist moralism would be a variant) that </w:t>
      </w:r>
      <w:r w:rsidRPr="00D50D75">
        <w:rPr>
          <w:rStyle w:val="StyleUnderline"/>
          <w:highlight w:val="cyan"/>
        </w:rPr>
        <w:t>consists</w:t>
      </w:r>
      <w:r w:rsidRPr="00BF3901">
        <w:rPr>
          <w:rStyle w:val="StyleUnderline"/>
        </w:rPr>
        <w:t xml:space="preserve"> </w:t>
      </w:r>
      <w:r w:rsidRPr="00D50D75">
        <w:rPr>
          <w:rStyle w:val="StyleUnderline"/>
          <w:highlight w:val="cyan"/>
        </w:rPr>
        <w:t>of</w:t>
      </w:r>
      <w:r w:rsidRPr="00BF3901">
        <w:rPr>
          <w:rStyle w:val="StyleUnderline"/>
        </w:rPr>
        <w:t xml:space="preserve"> two elements: </w:t>
      </w:r>
      <w:r w:rsidRPr="00D50D75">
        <w:rPr>
          <w:rStyle w:val="StyleUnderline"/>
          <w:highlight w:val="cyan"/>
        </w:rPr>
        <w:t>extinction phobia</w:t>
      </w:r>
      <w:r w:rsidRPr="00BF3901">
        <w:rPr>
          <w:sz w:val="16"/>
        </w:rPr>
        <w:t xml:space="preserve"> on the one hand (Stahl 2021) </w:t>
      </w:r>
      <w:r w:rsidRPr="00D50D75">
        <w:rPr>
          <w:rStyle w:val="StyleUnderline"/>
          <w:highlight w:val="cyan"/>
        </w:rPr>
        <w:t>and Right-wing annihilationism</w:t>
      </w:r>
      <w:r w:rsidRPr="00BF3901">
        <w:rPr>
          <w:sz w:val="16"/>
        </w:rPr>
        <w:t xml:space="preserve"> on the other (Schotten 2022). Extinction phobias are </w:t>
      </w:r>
      <w:r w:rsidRPr="00BF3901">
        <w:rPr>
          <w:rStyle w:val="StyleUnderline"/>
        </w:rPr>
        <w:t xml:space="preserve">false </w:t>
      </w:r>
      <w:r w:rsidRPr="00D50D75">
        <w:rPr>
          <w:rStyle w:val="StyleUnderline"/>
          <w:highlight w:val="cyan"/>
        </w:rPr>
        <w:t xml:space="preserve">victimisation narratives told by </w:t>
      </w:r>
      <w:r w:rsidRPr="00D50D75">
        <w:rPr>
          <w:rStyle w:val="StyleUnderline"/>
        </w:rPr>
        <w:t xml:space="preserve">powerful political </w:t>
      </w:r>
      <w:r w:rsidRPr="00D50D75">
        <w:rPr>
          <w:rStyle w:val="StyleUnderline"/>
          <w:highlight w:val="cyan"/>
        </w:rPr>
        <w:t>elites who imagine themselves vulnerable to elimination by</w:t>
      </w:r>
      <w:r w:rsidRPr="00BF3901">
        <w:rPr>
          <w:rStyle w:val="StyleUnderline"/>
        </w:rPr>
        <w:t xml:space="preserve"> actually </w:t>
      </w:r>
      <w:r w:rsidRPr="00D50D75">
        <w:rPr>
          <w:rStyle w:val="StyleUnderline"/>
          <w:highlight w:val="cyan"/>
        </w:rPr>
        <w:t>oppressed</w:t>
      </w:r>
      <w:r w:rsidRPr="00BF3901">
        <w:rPr>
          <w:sz w:val="16"/>
        </w:rPr>
        <w:t xml:space="preserve"> or marginalised </w:t>
      </w:r>
      <w:r w:rsidRPr="00D50D75">
        <w:rPr>
          <w:rStyle w:val="StyleUnderline"/>
          <w:highlight w:val="cyan"/>
        </w:rPr>
        <w:t>people</w:t>
      </w:r>
      <w:r w:rsidRPr="00D50D75">
        <w:rPr>
          <w:sz w:val="16"/>
        </w:rPr>
        <w:t xml:space="preserve"> </w:t>
      </w:r>
      <w:r w:rsidRPr="00D50D75">
        <w:rPr>
          <w:rStyle w:val="StyleUnderline"/>
        </w:rPr>
        <w:t>whom they dehumanise</w:t>
      </w:r>
      <w:r w:rsidRPr="00BF3901">
        <w:rPr>
          <w:rStyle w:val="StyleUnderline"/>
        </w:rPr>
        <w:t xml:space="preserve"> as innately evil</w:t>
      </w:r>
      <w:r w:rsidRPr="00BF3901">
        <w:rPr>
          <w:sz w:val="16"/>
        </w:rPr>
        <w:t xml:space="preserve">, “savage,” or perverse predators. In this narrative, because the stakes are survival itself, the flip side of extinction phobia is a kind of counter-discourse I call Right-wing annihilationism. </w:t>
      </w:r>
      <w:r w:rsidRPr="00BF3901">
        <w:rPr>
          <w:rStyle w:val="StyleUnderline"/>
        </w:rPr>
        <w:t>If</w:t>
      </w:r>
      <w:r w:rsidRPr="00BF3901">
        <w:rPr>
          <w:sz w:val="16"/>
        </w:rPr>
        <w:t xml:space="preserve">, from the perspective of an extinction phobe, some abject person or set of people – e.g. </w:t>
      </w:r>
      <w:r w:rsidRPr="00D50D75">
        <w:rPr>
          <w:sz w:val="16"/>
          <w:highlight w:val="cyan"/>
        </w:rPr>
        <w:t>“</w:t>
      </w:r>
      <w:r w:rsidRPr="00D50D75">
        <w:rPr>
          <w:rStyle w:val="StyleUnderline"/>
          <w:highlight w:val="cyan"/>
        </w:rPr>
        <w:t>terrorists” – pose an</w:t>
      </w:r>
      <w:r w:rsidRPr="00BF3901">
        <w:rPr>
          <w:sz w:val="16"/>
        </w:rPr>
        <w:t xml:space="preserve"> </w:t>
      </w:r>
      <w:r w:rsidRPr="00D50D75">
        <w:rPr>
          <w:rStyle w:val="StyleUnderline"/>
          <w:highlight w:val="cyan"/>
        </w:rPr>
        <w:t>existential threat</w:t>
      </w:r>
      <w:r w:rsidRPr="00BF3901">
        <w:rPr>
          <w:sz w:val="16"/>
        </w:rPr>
        <w:t xml:space="preserve"> to one’s own, “innocent” people (e.g. America, Jews, “the West,” or even “civilization itself”), then </w:t>
      </w:r>
      <w:r w:rsidRPr="00D50D75">
        <w:rPr>
          <w:rStyle w:val="StyleUnderline"/>
          <w:highlight w:val="cyan"/>
        </w:rPr>
        <w:t>safety requires total</w:t>
      </w:r>
      <w:r w:rsidRPr="00D50D75">
        <w:rPr>
          <w:sz w:val="16"/>
          <w:highlight w:val="cyan"/>
        </w:rPr>
        <w:t xml:space="preserve"> </w:t>
      </w:r>
      <w:r w:rsidRPr="00D50D75">
        <w:rPr>
          <w:rStyle w:val="StyleUnderline"/>
          <w:highlight w:val="cyan"/>
        </w:rPr>
        <w:t>eradication</w:t>
      </w:r>
      <w:r w:rsidRPr="00BF3901">
        <w:rPr>
          <w:rStyle w:val="StyleUnderline"/>
        </w:rPr>
        <w:t xml:space="preserve"> of those threats – elimination</w:t>
      </w:r>
      <w:r w:rsidRPr="00BF3901">
        <w:rPr>
          <w:sz w:val="16"/>
        </w:rPr>
        <w:t xml:space="preserve"> of the would-be eliminators. Extinction phobias are narratives told by what Hil Aked (2023) identifies as “social movements from above” – collective action on the part of dominant groups to protect, perpetuate, and enhance their dominance (see also Griffin, Miller, and Mills 2017).6 </w:t>
      </w:r>
      <w:r w:rsidRPr="00BF3901">
        <w:rPr>
          <w:rStyle w:val="StyleUnderline"/>
        </w:rPr>
        <w:t>They are extremely dangerous and lead to</w:t>
      </w:r>
      <w:r w:rsidRPr="00BF3901">
        <w:rPr>
          <w:sz w:val="16"/>
        </w:rPr>
        <w:t xml:space="preserve"> rhetoric if not actual policy of </w:t>
      </w:r>
      <w:r w:rsidRPr="00BF3901">
        <w:rPr>
          <w:rStyle w:val="StyleUnderline"/>
        </w:rPr>
        <w:t>genocide</w:t>
      </w:r>
      <w:r w:rsidRPr="00BF3901">
        <w:rPr>
          <w:sz w:val="16"/>
        </w:rPr>
        <w:t xml:space="preserve"> </w:t>
      </w:r>
      <w:r w:rsidRPr="00BF3901">
        <w:rPr>
          <w:rStyle w:val="StyleUnderline"/>
        </w:rPr>
        <w:t>or</w:t>
      </w:r>
      <w:r w:rsidRPr="00BF3901">
        <w:rPr>
          <w:sz w:val="16"/>
        </w:rPr>
        <w:t xml:space="preserve"> </w:t>
      </w:r>
      <w:r w:rsidRPr="00BF3901">
        <w:rPr>
          <w:rStyle w:val="StyleUnderline"/>
        </w:rPr>
        <w:t>total annihilation</w:t>
      </w:r>
      <w:r w:rsidRPr="00BF3901">
        <w:rPr>
          <w:sz w:val="16"/>
        </w:rPr>
        <w:t>.7</w:t>
      </w:r>
    </w:p>
    <w:p w14:paraId="2C60DC86" w14:textId="77777777" w:rsidR="00BC15EF" w:rsidRDefault="00BC15EF" w:rsidP="00BC15EF">
      <w:pPr>
        <w:rPr>
          <w:sz w:val="16"/>
        </w:rPr>
      </w:pPr>
      <w:r w:rsidRPr="00BF3901">
        <w:rPr>
          <w:rStyle w:val="StyleUnderline"/>
        </w:rPr>
        <w:t xml:space="preserve">The </w:t>
      </w:r>
      <w:r w:rsidRPr="00D50D75">
        <w:rPr>
          <w:rStyle w:val="StyleUnderline"/>
          <w:highlight w:val="cyan"/>
        </w:rPr>
        <w:t>specific moral traction at work in the category “terrorist”,</w:t>
      </w:r>
      <w:r w:rsidRPr="00BF3901">
        <w:rPr>
          <w:rStyle w:val="StyleUnderline"/>
        </w:rPr>
        <w:t xml:space="preserve"> then, </w:t>
      </w:r>
      <w:r w:rsidRPr="00D50D75">
        <w:rPr>
          <w:rStyle w:val="StyleUnderline"/>
          <w:highlight w:val="cyan"/>
        </w:rPr>
        <w:t>lies</w:t>
      </w:r>
      <w:r w:rsidRPr="00BF3901">
        <w:rPr>
          <w:sz w:val="16"/>
        </w:rPr>
        <w:t xml:space="preserve"> not </w:t>
      </w:r>
      <w:r w:rsidRPr="00D50D75">
        <w:rPr>
          <w:sz w:val="16"/>
        </w:rPr>
        <w:t>solely</w:t>
      </w:r>
      <w:r w:rsidRPr="00BF3901">
        <w:rPr>
          <w:sz w:val="16"/>
        </w:rPr>
        <w:t xml:space="preserve"> </w:t>
      </w:r>
      <w:r w:rsidRPr="00D50D75">
        <w:rPr>
          <w:rStyle w:val="StyleUnderline"/>
          <w:highlight w:val="cyan"/>
        </w:rPr>
        <w:t>in</w:t>
      </w:r>
      <w:r w:rsidRPr="00D50D75">
        <w:rPr>
          <w:sz w:val="16"/>
          <w:highlight w:val="cyan"/>
        </w:rPr>
        <w:t xml:space="preserve"> </w:t>
      </w:r>
      <w:r w:rsidRPr="00D50D75">
        <w:rPr>
          <w:rStyle w:val="StyleUnderline"/>
          <w:highlight w:val="cyan"/>
        </w:rPr>
        <w:t>the racialisation of Islam</w:t>
      </w:r>
      <w:r w:rsidRPr="00BF3901">
        <w:rPr>
          <w:sz w:val="16"/>
        </w:rPr>
        <w:t xml:space="preserve"> as the enemy or in the construal of Islam, “terrorism,” or, sometimes, “Islamic terrorism,” as a contemporary version of the indigenous “savage”. </w:t>
      </w:r>
      <w:r w:rsidRPr="00D50D75">
        <w:rPr>
          <w:rStyle w:val="StyleUnderline"/>
          <w:highlight w:val="cyan"/>
        </w:rPr>
        <w:t>Additionally</w:t>
      </w:r>
      <w:r w:rsidRPr="00BF3901">
        <w:rPr>
          <w:sz w:val="16"/>
        </w:rPr>
        <w:t xml:space="preserve">, it lies in what these different forms of abjection have in common with the broader universe of Right-wing and fascist ideologies more generally: </w:t>
      </w:r>
      <w:r w:rsidRPr="00D50D75">
        <w:rPr>
          <w:rStyle w:val="StyleUnderline"/>
          <w:highlight w:val="cyan"/>
        </w:rPr>
        <w:t>extinction phobia</w:t>
      </w:r>
      <w:r w:rsidRPr="00BF3901">
        <w:rPr>
          <w:sz w:val="16"/>
        </w:rPr>
        <w:t>. It is to a genealogy of the existential moralisms underpinning the extinction phobia of “terrorism” that I now turn.</w:t>
      </w:r>
    </w:p>
    <w:p w14:paraId="1758B2FC" w14:textId="77777777" w:rsidR="00383B29" w:rsidRPr="00383B29" w:rsidRDefault="00383B29" w:rsidP="00383B29"/>
    <w:p w14:paraId="7E139982" w14:textId="77777777" w:rsidR="002214C1" w:rsidRPr="002214C1" w:rsidRDefault="002214C1" w:rsidP="002214C1"/>
    <w:p w14:paraId="36E11D11" w14:textId="77777777" w:rsidR="00815E42" w:rsidRDefault="00815E42" w:rsidP="00815E42"/>
    <w:p w14:paraId="25EC52E0" w14:textId="06D938C6" w:rsidR="00815E42" w:rsidRDefault="00815E42" w:rsidP="00815E42">
      <w:pPr>
        <w:pStyle w:val="Heading2"/>
      </w:pPr>
      <w:r>
        <w:t>Case</w:t>
      </w:r>
    </w:p>
    <w:p w14:paraId="0A03B6C8" w14:textId="2A427975" w:rsidR="00231927" w:rsidRPr="00231927" w:rsidRDefault="00464208" w:rsidP="00464208">
      <w:pPr>
        <w:pStyle w:val="Heading4"/>
      </w:pPr>
      <w:r>
        <w:t xml:space="preserve">If you buy that </w:t>
      </w:r>
      <w:r w:rsidR="003B5FA5">
        <w:t xml:space="preserve">the far right can get access to the </w:t>
      </w:r>
      <w:r w:rsidR="00A07FBD">
        <w:t xml:space="preserve">uranium necessary for a nuclear </w:t>
      </w:r>
      <w:r w:rsidR="00A07FBD" w:rsidRPr="00A07FBD">
        <w:t>w</w:t>
      </w:r>
      <w:r w:rsidR="00A07FBD">
        <w:t xml:space="preserve">eapon then they can definitely also get access </w:t>
      </w:r>
      <w:r w:rsidR="00501C24">
        <w:t xml:space="preserve">to things like cRISPR </w:t>
      </w:r>
      <w:r w:rsidR="006F3FDF">
        <w:t xml:space="preserve">to develop diseases </w:t>
      </w:r>
      <w:r w:rsidR="006F3FDF" w:rsidRPr="006F3FDF">
        <w:t>w</w:t>
      </w:r>
      <w:r w:rsidR="006F3FDF">
        <w:t>hich makes any potential threats inevitable</w:t>
      </w:r>
    </w:p>
    <w:p w14:paraId="39135FE3" w14:textId="67AF0147" w:rsidR="006F48A1" w:rsidRPr="00112593" w:rsidRDefault="006F48A1" w:rsidP="00D00F04">
      <w:pPr>
        <w:pStyle w:val="Heading4"/>
      </w:pPr>
      <w:r>
        <w:t xml:space="preserve">Medical </w:t>
      </w:r>
      <w:r w:rsidRPr="006F48A1">
        <w:t>w</w:t>
      </w:r>
      <w:r>
        <w:t xml:space="preserve">aste also makes it non-unique, </w:t>
      </w:r>
      <w:r w:rsidR="009A65C2">
        <w:t xml:space="preserve">hospitals are super loose </w:t>
      </w:r>
      <w:r w:rsidR="009A65C2" w:rsidRPr="009A65C2">
        <w:t>w</w:t>
      </w:r>
      <w:r w:rsidR="009A65C2">
        <w:t>ith the disposal of their radioactive material</w:t>
      </w:r>
    </w:p>
    <w:p w14:paraId="3D2447AA" w14:textId="77777777" w:rsidR="000118E4" w:rsidRDefault="000118E4" w:rsidP="000118E4"/>
    <w:p w14:paraId="6D5C6D53" w14:textId="364CBC8A" w:rsidR="000118E4" w:rsidRPr="000118E4" w:rsidRDefault="000118E4" w:rsidP="000118E4">
      <w:pPr>
        <w:pStyle w:val="Heading4"/>
      </w:pPr>
      <w:r>
        <w:t>MAD solves great po</w:t>
      </w:r>
      <w:r w:rsidRPr="000118E4">
        <w:t>w</w:t>
      </w:r>
      <w:r>
        <w:t xml:space="preserve">er </w:t>
      </w:r>
      <w:r w:rsidRPr="000118E4">
        <w:t>w</w:t>
      </w:r>
      <w:r>
        <w:t xml:space="preserve">ar- no </w:t>
      </w:r>
      <w:r w:rsidRPr="000118E4">
        <w:t>w</w:t>
      </w:r>
      <w:r>
        <w:t xml:space="preserve">arrant for </w:t>
      </w:r>
      <w:r w:rsidRPr="000118E4">
        <w:t>w</w:t>
      </w:r>
      <w:r>
        <w:t>hy great po</w:t>
      </w:r>
      <w:r w:rsidRPr="000118E4">
        <w:t>w</w:t>
      </w:r>
      <w:r>
        <w:t xml:space="preserve">ers </w:t>
      </w:r>
      <w:r w:rsidRPr="000118E4">
        <w:t>w</w:t>
      </w:r>
      <w:r>
        <w:t xml:space="preserve">ould </w:t>
      </w:r>
      <w:r w:rsidRPr="000118E4">
        <w:t>w</w:t>
      </w:r>
      <w:r>
        <w:t>ant to get nuked</w:t>
      </w:r>
    </w:p>
    <w:p w14:paraId="7F672FF8" w14:textId="77777777" w:rsidR="00464208" w:rsidRPr="00231927" w:rsidRDefault="00464208" w:rsidP="00231927"/>
    <w:p w14:paraId="70591132" w14:textId="3B3F59D0" w:rsidR="00B15193" w:rsidRPr="00231927" w:rsidRDefault="008550BC" w:rsidP="00B15193">
      <w:pPr>
        <w:pStyle w:val="Heading4"/>
      </w:pPr>
      <w:r>
        <w:t xml:space="preserve">The employees all got fired then reinstated already- proves the aff is thumped or </w:t>
      </w:r>
      <w:r w:rsidR="00FB1788">
        <w:t>that their reinstatement in the squo solves</w:t>
      </w:r>
    </w:p>
    <w:p w14:paraId="3F0A6985" w14:textId="257D2028" w:rsidR="00472104" w:rsidRPr="003855CD" w:rsidRDefault="00472104" w:rsidP="00472104">
      <w:pPr>
        <w:rPr>
          <w:sz w:val="16"/>
          <w:szCs w:val="16"/>
        </w:rPr>
      </w:pPr>
      <w:r w:rsidRPr="003855CD">
        <w:rPr>
          <w:b/>
        </w:rPr>
        <w:t xml:space="preserve">Nilsen </w:t>
      </w:r>
      <w:r w:rsidR="003855CD">
        <w:rPr>
          <w:b/>
          <w:bCs/>
        </w:rPr>
        <w:t xml:space="preserve">and Marsh </w:t>
      </w:r>
      <w:r w:rsidRPr="003855CD">
        <w:rPr>
          <w:b/>
        </w:rPr>
        <w:t>25</w:t>
      </w:r>
      <w:r w:rsidRPr="00472104">
        <w:t xml:space="preserve"> </w:t>
      </w:r>
      <w:r w:rsidRPr="003855CD">
        <w:rPr>
          <w:sz w:val="16"/>
          <w:szCs w:val="16"/>
        </w:rPr>
        <w:t xml:space="preserve">(Ella Nilsen, Rene Marsh, </w:t>
      </w:r>
      <w:r w:rsidR="003855CD" w:rsidRPr="003855CD">
        <w:rPr>
          <w:sz w:val="16"/>
          <w:szCs w:val="16"/>
        </w:rPr>
        <w:t xml:space="preserve">Ella Nilsen is a CNN reporter, </w:t>
      </w:r>
      <w:r w:rsidRPr="003855CD">
        <w:rPr>
          <w:sz w:val="16"/>
          <w:szCs w:val="16"/>
        </w:rPr>
        <w:t>"Trump officials struggled to reinstate nuclear weapons staff after firing hundreds," CNN, 2-18-2025, https://www.cnn.com/2025/02/17/climate/trump-nnsa-nuclear-staff-reinstated Accessed: 2-1-2026 //gnart)</w:t>
      </w:r>
    </w:p>
    <w:p w14:paraId="49D1C87B" w14:textId="58739766" w:rsidR="000C5923" w:rsidRPr="008550BC" w:rsidRDefault="000C5923" w:rsidP="007A0A0F">
      <w:pPr>
        <w:rPr>
          <w:sz w:val="16"/>
        </w:rPr>
      </w:pPr>
      <w:r w:rsidRPr="00174B15">
        <w:rPr>
          <w:rStyle w:val="StyleUnderline"/>
          <w:highlight w:val="cyan"/>
        </w:rPr>
        <w:t>Trump</w:t>
      </w:r>
      <w:r w:rsidRPr="00967990">
        <w:rPr>
          <w:rStyle w:val="StyleUnderline"/>
        </w:rPr>
        <w:t xml:space="preserve"> administration</w:t>
      </w:r>
      <w:r w:rsidRPr="008550BC">
        <w:rPr>
          <w:sz w:val="16"/>
        </w:rPr>
        <w:t xml:space="preserve"> officials scrambled through the weekend amid a flood of criticism to </w:t>
      </w:r>
      <w:r w:rsidRPr="008550BC">
        <w:rPr>
          <w:rStyle w:val="StyleUnderline"/>
          <w:highlight w:val="cyan"/>
        </w:rPr>
        <w:t>claw back employees</w:t>
      </w:r>
      <w:r w:rsidRPr="00967990">
        <w:rPr>
          <w:rStyle w:val="StyleUnderline"/>
        </w:rPr>
        <w:t xml:space="preserve"> they </w:t>
      </w:r>
      <w:r w:rsidRPr="008550BC">
        <w:rPr>
          <w:rStyle w:val="StyleUnderline"/>
          <w:highlight w:val="cyan"/>
        </w:rPr>
        <w:t>fired</w:t>
      </w:r>
      <w:r w:rsidRPr="00967990">
        <w:rPr>
          <w:rStyle w:val="StyleUnderline"/>
        </w:rPr>
        <w:t xml:space="preserve"> Thursday evening </w:t>
      </w:r>
      <w:r w:rsidRPr="008550BC">
        <w:rPr>
          <w:rStyle w:val="StyleUnderline"/>
          <w:highlight w:val="cyan"/>
        </w:rPr>
        <w:t>at the</w:t>
      </w:r>
      <w:r w:rsidRPr="00967990">
        <w:rPr>
          <w:rStyle w:val="StyleUnderline"/>
        </w:rPr>
        <w:t xml:space="preserve"> National </w:t>
      </w:r>
      <w:r w:rsidRPr="008550BC">
        <w:rPr>
          <w:rStyle w:val="StyleUnderline"/>
          <w:highlight w:val="cyan"/>
        </w:rPr>
        <w:t>Nuclear Security Administration</w:t>
      </w:r>
      <w:r w:rsidRPr="008550BC">
        <w:rPr>
          <w:sz w:val="16"/>
        </w:rPr>
        <w:t>, four people familiar with the terminations — and their fallout — told CNN.</w:t>
      </w:r>
    </w:p>
    <w:p w14:paraId="1004EEF4" w14:textId="77777777" w:rsidR="000C5923" w:rsidRPr="008550BC" w:rsidRDefault="000C5923" w:rsidP="007A0A0F">
      <w:pPr>
        <w:rPr>
          <w:sz w:val="16"/>
        </w:rPr>
      </w:pPr>
      <w:r w:rsidRPr="008550BC">
        <w:rPr>
          <w:sz w:val="16"/>
        </w:rPr>
        <w:t xml:space="preserve">More than 300 employees were initially fired at the agency that is tasked with managing America’s nuclear weapons. </w:t>
      </w:r>
      <w:r w:rsidRPr="008550BC">
        <w:rPr>
          <w:rStyle w:val="StyleUnderline"/>
          <w:highlight w:val="cyan"/>
        </w:rPr>
        <w:t>All but</w:t>
      </w:r>
      <w:r w:rsidRPr="00967990">
        <w:rPr>
          <w:rStyle w:val="StyleUnderline"/>
        </w:rPr>
        <w:t xml:space="preserve"> around </w:t>
      </w:r>
      <w:r w:rsidRPr="008550BC">
        <w:rPr>
          <w:rStyle w:val="StyleUnderline"/>
          <w:highlight w:val="cyan"/>
        </w:rPr>
        <w:t>25</w:t>
      </w:r>
      <w:r w:rsidRPr="00967990">
        <w:rPr>
          <w:rStyle w:val="StyleUnderline"/>
        </w:rPr>
        <w:t xml:space="preserve"> NNSA </w:t>
      </w:r>
      <w:r w:rsidRPr="008550BC">
        <w:rPr>
          <w:rStyle w:val="StyleUnderline"/>
          <w:highlight w:val="cyan"/>
        </w:rPr>
        <w:t>staffers</w:t>
      </w:r>
      <w:r w:rsidRPr="00967990">
        <w:rPr>
          <w:rStyle w:val="StyleUnderline"/>
        </w:rPr>
        <w:t xml:space="preserve"> have since been </w:t>
      </w:r>
      <w:r w:rsidRPr="008550BC">
        <w:rPr>
          <w:rStyle w:val="StyleUnderline"/>
          <w:highlight w:val="cyan"/>
        </w:rPr>
        <w:t>reinstated</w:t>
      </w:r>
      <w:r w:rsidRPr="008550BC">
        <w:rPr>
          <w:sz w:val="16"/>
        </w:rPr>
        <w:t>, two current NNSA employees with knowledge of the matter told CNN. It is unclear how many will return to work Tuesday.</w:t>
      </w:r>
    </w:p>
    <w:p w14:paraId="284FB912" w14:textId="77777777" w:rsidR="000C5923" w:rsidRPr="008550BC" w:rsidRDefault="000C5923" w:rsidP="007A0A0F">
      <w:pPr>
        <w:rPr>
          <w:sz w:val="16"/>
        </w:rPr>
      </w:pPr>
      <w:r w:rsidRPr="008550BC">
        <w:rPr>
          <w:sz w:val="16"/>
        </w:rPr>
        <w:t xml:space="preserve">The </w:t>
      </w:r>
      <w:r w:rsidRPr="008550BC">
        <w:rPr>
          <w:rStyle w:val="StyleUnderline"/>
          <w:highlight w:val="cyan"/>
        </w:rPr>
        <w:t>firings created</w:t>
      </w:r>
      <w:r w:rsidRPr="00D4159D">
        <w:rPr>
          <w:rStyle w:val="StyleUnderline"/>
        </w:rPr>
        <w:t xml:space="preserve"> days of </w:t>
      </w:r>
      <w:r w:rsidRPr="008550BC">
        <w:rPr>
          <w:rStyle w:val="StyleUnderline"/>
          <w:highlight w:val="cyan"/>
        </w:rPr>
        <w:t>chaos inside</w:t>
      </w:r>
      <w:r w:rsidRPr="00D4159D">
        <w:rPr>
          <w:rStyle w:val="StyleUnderline"/>
        </w:rPr>
        <w:t xml:space="preserve"> the </w:t>
      </w:r>
      <w:r w:rsidRPr="008550BC">
        <w:rPr>
          <w:rStyle w:val="StyleUnderline"/>
          <w:highlight w:val="cyan"/>
        </w:rPr>
        <w:t>agency</w:t>
      </w:r>
      <w:r w:rsidRPr="008550BC">
        <w:rPr>
          <w:sz w:val="16"/>
        </w:rPr>
        <w:t>. Officials backtracked on the terminations Friday after multiple members of Congress petitioned Energy Sec. Chris Wright to reverse course, explaining the dire national security implications.</w:t>
      </w:r>
    </w:p>
    <w:p w14:paraId="157BA462" w14:textId="77777777" w:rsidR="000C5923" w:rsidRPr="008550BC" w:rsidRDefault="000C5923" w:rsidP="007A0A0F">
      <w:pPr>
        <w:rPr>
          <w:sz w:val="16"/>
        </w:rPr>
      </w:pPr>
      <w:r w:rsidRPr="008550BC">
        <w:rPr>
          <w:sz w:val="16"/>
        </w:rPr>
        <w:t>President Donald Trump said Tuesday he was not concerned about the firings.</w:t>
      </w:r>
    </w:p>
    <w:p w14:paraId="435E09F6" w14:textId="77777777" w:rsidR="000C5923" w:rsidRPr="008550BC" w:rsidRDefault="000C5923" w:rsidP="007A0A0F">
      <w:pPr>
        <w:rPr>
          <w:sz w:val="16"/>
        </w:rPr>
      </w:pPr>
      <w:r w:rsidRPr="008550BC">
        <w:rPr>
          <w:sz w:val="16"/>
        </w:rPr>
        <w:t>“No, not at all, I think we have to just do what we have to do,” Trump told reporters traveling with him in West Palm Beach, Florida. “It’s amazing what’s being found right now — it’s amazing. Some, if we feel that, in some cases, they’ll fire people and then they’ll put some people back, not all of them, because a lot of people were let go.”</w:t>
      </w:r>
    </w:p>
    <w:p w14:paraId="09B0EB5A" w14:textId="77777777" w:rsidR="000C5923" w:rsidRPr="008550BC" w:rsidRDefault="000C5923" w:rsidP="007A0A0F">
      <w:pPr>
        <w:rPr>
          <w:sz w:val="16"/>
        </w:rPr>
      </w:pPr>
      <w:r w:rsidRPr="008550BC">
        <w:rPr>
          <w:sz w:val="16"/>
        </w:rPr>
        <w:t xml:space="preserve">Some of the </w:t>
      </w:r>
      <w:r w:rsidRPr="00057809">
        <w:rPr>
          <w:rStyle w:val="StyleUnderline"/>
        </w:rPr>
        <w:t xml:space="preserve">initially </w:t>
      </w:r>
      <w:r w:rsidRPr="008550BC">
        <w:rPr>
          <w:rStyle w:val="StyleUnderline"/>
          <w:highlight w:val="cyan"/>
        </w:rPr>
        <w:t>fired employees included</w:t>
      </w:r>
      <w:r w:rsidRPr="00057809">
        <w:rPr>
          <w:rStyle w:val="StyleUnderline"/>
        </w:rPr>
        <w:t xml:space="preserve"> NNSA </w:t>
      </w:r>
      <w:r w:rsidRPr="008550BC">
        <w:rPr>
          <w:rStyle w:val="StyleUnderline"/>
          <w:highlight w:val="cyan"/>
        </w:rPr>
        <w:t>staff who work at facilities where nuclear weapons are built</w:t>
      </w:r>
      <w:r w:rsidRPr="00057809">
        <w:rPr>
          <w:rStyle w:val="StyleUnderline"/>
        </w:rPr>
        <w:t xml:space="preserve">, </w:t>
      </w:r>
      <w:r w:rsidRPr="008550BC">
        <w:rPr>
          <w:rStyle w:val="StyleUnderline"/>
          <w:highlight w:val="cyan"/>
        </w:rPr>
        <w:t>oversee contractors who build nuclear weapons and</w:t>
      </w:r>
      <w:r w:rsidRPr="00057809">
        <w:rPr>
          <w:rStyle w:val="StyleUnderline"/>
        </w:rPr>
        <w:t xml:space="preserve"> who are </w:t>
      </w:r>
      <w:r w:rsidRPr="008550BC">
        <w:rPr>
          <w:rStyle w:val="StyleUnderline"/>
          <w:highlight w:val="cyan"/>
        </w:rPr>
        <w:t>responsible for inspecting those weapons</w:t>
      </w:r>
      <w:r w:rsidRPr="008550BC">
        <w:rPr>
          <w:sz w:val="16"/>
        </w:rPr>
        <w:t>.</w:t>
      </w:r>
    </w:p>
    <w:p w14:paraId="63418C06" w14:textId="77777777" w:rsidR="000C5923" w:rsidRPr="008550BC" w:rsidRDefault="000C5923" w:rsidP="007A0A0F">
      <w:pPr>
        <w:rPr>
          <w:sz w:val="16"/>
        </w:rPr>
      </w:pPr>
      <w:r w:rsidRPr="008550BC">
        <w:rPr>
          <w:sz w:val="16"/>
        </w:rPr>
        <w:t>Many of the employees affected hold a “Q” security clearance within the Energy Department, meaning they have access to nuclear weapons design and systems. It also included employees at NNSA headquarters who write requirements and guidelines for contractors who build nuclear weapons.</w:t>
      </w:r>
    </w:p>
    <w:p w14:paraId="15B40E5A" w14:textId="201CA9A7" w:rsidR="007A0A0F" w:rsidRDefault="00B15193" w:rsidP="00112593">
      <w:pPr>
        <w:pStyle w:val="Heading4"/>
      </w:pPr>
      <w:r w:rsidRPr="00090F3F">
        <w:t xml:space="preserve"> </w:t>
      </w:r>
      <w:r w:rsidR="00112593">
        <w:t xml:space="preserve">Careless is wrong – Plan unionization can’t check practices in Russia and China, actors can get nukes they have plutonium outside of the US too! </w:t>
      </w:r>
    </w:p>
    <w:p w14:paraId="0042EAB8" w14:textId="77777777" w:rsidR="00D00F04" w:rsidRPr="00D00F04" w:rsidRDefault="00D00F04" w:rsidP="00D00F04"/>
    <w:p w14:paraId="0A7C042B" w14:textId="0D6FBA3A" w:rsidR="00090F3F" w:rsidRPr="00090F3F" w:rsidRDefault="00090F3F" w:rsidP="00090F3F">
      <w:pPr>
        <w:pStyle w:val="Heading4"/>
        <w:rPr>
          <w:rFonts w:eastAsia="MS Gothic" w:cs="Times New Roman"/>
        </w:rPr>
      </w:pPr>
      <w:r w:rsidRPr="00090F3F">
        <w:rPr>
          <w:rFonts w:eastAsia="MS Gothic" w:cs="Times New Roman"/>
        </w:rPr>
        <w:t>Proliferation is rapidly expanding in the squo – Japan, Soko, NoKo buildup, Iran, etc., - geopolitical tensions made it an arms race</w:t>
      </w:r>
    </w:p>
    <w:p w14:paraId="52B88C82" w14:textId="77777777" w:rsidR="00090F3F" w:rsidRPr="00090F3F" w:rsidRDefault="00090F3F" w:rsidP="00090F3F">
      <w:pPr>
        <w:rPr>
          <w:rFonts w:eastAsia="Calibri"/>
        </w:rPr>
      </w:pPr>
      <w:r w:rsidRPr="00090F3F">
        <w:rPr>
          <w:rFonts w:eastAsia="Calibri"/>
          <w:b/>
          <w:bCs/>
        </w:rPr>
        <w:t>Bulletin of the Atomic Scientists ‘1-27</w:t>
      </w:r>
      <w:r w:rsidRPr="00090F3F">
        <w:rPr>
          <w:rFonts w:eastAsia="Calibri"/>
        </w:rPr>
        <w:t xml:space="preserve"> (“2026 Doomsday Clock Statement: Nuclear Risk - Bulletin of the Atomic Scientists.” Bulletin of the Atomic Scientists, 27 Jan. 2026, thebulletin.org/doomsday-clock/2026-statement/nuclear-risk/. Accessed 31 Jan. 2026.)//TU-LC</w:t>
      </w:r>
    </w:p>
    <w:p w14:paraId="0CF33B7C" w14:textId="77777777" w:rsidR="00090F3F" w:rsidRPr="00090F3F" w:rsidRDefault="00090F3F" w:rsidP="00090F3F">
      <w:pPr>
        <w:rPr>
          <w:rFonts w:eastAsia="Calibri"/>
          <w:b/>
          <w:iCs/>
          <w:u w:val="single"/>
          <w:bdr w:val="single" w:sz="8" w:space="0" w:color="auto"/>
        </w:rPr>
      </w:pPr>
      <w:r w:rsidRPr="00090F3F">
        <w:rPr>
          <w:rFonts w:eastAsia="Calibri"/>
          <w:u w:val="single"/>
        </w:rPr>
        <w:t xml:space="preserve">The year witnessed military operations in three theatres under the shadow of nuclear weapons, with each conflict posing a </w:t>
      </w:r>
      <w:r w:rsidRPr="00090F3F">
        <w:rPr>
          <w:rFonts w:eastAsia="Calibri"/>
          <w:b/>
          <w:iCs/>
          <w:u w:val="single"/>
          <w:bdr w:val="single" w:sz="8" w:space="0" w:color="auto"/>
        </w:rPr>
        <w:t>risk of escalation.</w:t>
      </w:r>
    </w:p>
    <w:p w14:paraId="6A3DB8DE" w14:textId="77777777" w:rsidR="00090F3F" w:rsidRPr="00090F3F" w:rsidRDefault="00090F3F" w:rsidP="00090F3F">
      <w:pPr>
        <w:rPr>
          <w:rFonts w:eastAsia="Calibri"/>
          <w:u w:val="single"/>
        </w:rPr>
      </w:pPr>
      <w:r w:rsidRPr="00090F3F">
        <w:rPr>
          <w:rFonts w:eastAsia="Calibri"/>
          <w:u w:val="single"/>
        </w:rPr>
        <w:t xml:space="preserve">The risk of nuclear weapons use continued in the </w:t>
      </w:r>
      <w:r w:rsidRPr="00090F3F">
        <w:rPr>
          <w:rFonts w:eastAsia="Calibri"/>
          <w:b/>
          <w:iCs/>
          <w:u w:val="single"/>
          <w:bdr w:val="single" w:sz="8" w:space="0" w:color="auto"/>
        </w:rPr>
        <w:t>third year of the Russia–Ukraine war</w:t>
      </w:r>
      <w:r w:rsidRPr="00090F3F">
        <w:rPr>
          <w:rFonts w:eastAsia="Calibri"/>
        </w:rPr>
        <w:t xml:space="preserve">, which has featured innovative and potentially destabilizing military tactics and lightly veiled Russian nuclear threats. </w:t>
      </w:r>
      <w:r w:rsidRPr="00090F3F">
        <w:rPr>
          <w:rFonts w:eastAsia="Calibri"/>
          <w:u w:val="single"/>
        </w:rPr>
        <w:t xml:space="preserve">Russian drone incursions into NATO countries heightened European threat perceptions as the United States nudged </w:t>
      </w:r>
      <w:r w:rsidRPr="00090F3F">
        <w:rPr>
          <w:rFonts w:eastAsia="Calibri"/>
          <w:b/>
          <w:iCs/>
          <w:highlight w:val="cyan"/>
          <w:u w:val="single"/>
          <w:bdr w:val="single" w:sz="8" w:space="0" w:color="auto"/>
        </w:rPr>
        <w:t>European countries</w:t>
      </w:r>
      <w:r w:rsidRPr="00090F3F">
        <w:rPr>
          <w:rFonts w:eastAsia="Calibri"/>
          <w:u w:val="single"/>
        </w:rPr>
        <w:t xml:space="preserve"> to take more responsibility for their own security by </w:t>
      </w:r>
      <w:r w:rsidRPr="00090F3F">
        <w:rPr>
          <w:rFonts w:eastAsia="Calibri"/>
          <w:b/>
          <w:iCs/>
          <w:u w:val="single"/>
          <w:bdr w:val="single" w:sz="8" w:space="0" w:color="auto"/>
        </w:rPr>
        <w:t>increasing defense spending</w:t>
      </w:r>
      <w:r w:rsidRPr="00090F3F">
        <w:rPr>
          <w:rFonts w:eastAsia="Calibri"/>
        </w:rPr>
        <w:t xml:space="preserve">. Meanwhile, </w:t>
      </w:r>
      <w:r w:rsidRPr="00090F3F">
        <w:rPr>
          <w:rFonts w:eastAsia="Calibri"/>
          <w:b/>
          <w:iCs/>
          <w:u w:val="single"/>
          <w:bdr w:val="single" w:sz="8" w:space="0" w:color="auto"/>
        </w:rPr>
        <w:t xml:space="preserve">Europeans </w:t>
      </w:r>
      <w:r w:rsidRPr="00090F3F">
        <w:rPr>
          <w:rFonts w:eastAsia="Calibri"/>
          <w:u w:val="single"/>
        </w:rPr>
        <w:t xml:space="preserve">continued </w:t>
      </w:r>
      <w:r w:rsidRPr="00090F3F">
        <w:rPr>
          <w:rFonts w:eastAsia="Calibri"/>
          <w:b/>
          <w:iCs/>
          <w:highlight w:val="cyan"/>
          <w:u w:val="single"/>
          <w:bdr w:val="single" w:sz="8" w:space="0" w:color="auto"/>
        </w:rPr>
        <w:t>debating nuclear deterrence options</w:t>
      </w:r>
      <w:r w:rsidRPr="00090F3F">
        <w:rPr>
          <w:rFonts w:eastAsia="Calibri"/>
          <w:b/>
          <w:iCs/>
          <w:u w:val="single"/>
          <w:bdr w:val="single" w:sz="8" w:space="0" w:color="auto"/>
        </w:rPr>
        <w:t xml:space="preserve"> that do not involve the United States</w:t>
      </w:r>
      <w:r w:rsidRPr="00090F3F">
        <w:rPr>
          <w:rFonts w:eastAsia="Calibri"/>
        </w:rPr>
        <w:t xml:space="preserve">. Explorations </w:t>
      </w:r>
      <w:r w:rsidRPr="00090F3F">
        <w:rPr>
          <w:rFonts w:eastAsia="Calibri"/>
          <w:highlight w:val="cyan"/>
          <w:u w:val="single"/>
        </w:rPr>
        <w:t>include the possibility of</w:t>
      </w:r>
      <w:r w:rsidRPr="00090F3F">
        <w:rPr>
          <w:rFonts w:eastAsia="Calibri"/>
          <w:u w:val="single"/>
        </w:rPr>
        <w:t xml:space="preserve"> a </w:t>
      </w:r>
      <w:r w:rsidRPr="00090F3F">
        <w:rPr>
          <w:rFonts w:eastAsia="Calibri"/>
          <w:b/>
          <w:iCs/>
          <w:u w:val="single"/>
          <w:bdr w:val="single" w:sz="8" w:space="0" w:color="auto"/>
        </w:rPr>
        <w:t>Euro-deterrent</w:t>
      </w:r>
      <w:r w:rsidRPr="00090F3F">
        <w:rPr>
          <w:rFonts w:eastAsia="Calibri"/>
          <w:u w:val="single"/>
        </w:rPr>
        <w:t xml:space="preserve"> supported by the French and UK nuclear arsenals or by </w:t>
      </w:r>
      <w:r w:rsidRPr="00090F3F">
        <w:rPr>
          <w:rFonts w:eastAsia="Calibri"/>
          <w:highlight w:val="cyan"/>
          <w:u w:val="single"/>
        </w:rPr>
        <w:t>allowing</w:t>
      </w:r>
      <w:r w:rsidRPr="00090F3F">
        <w:rPr>
          <w:rFonts w:eastAsia="Calibri"/>
          <w:u w:val="single"/>
        </w:rPr>
        <w:t xml:space="preserve"> other European </w:t>
      </w:r>
      <w:r w:rsidRPr="00090F3F">
        <w:rPr>
          <w:rFonts w:eastAsia="Calibri"/>
          <w:highlight w:val="cyan"/>
          <w:u w:val="single"/>
        </w:rPr>
        <w:t xml:space="preserve">countries to </w:t>
      </w:r>
      <w:r w:rsidRPr="00090F3F">
        <w:rPr>
          <w:rFonts w:eastAsia="Calibri"/>
          <w:u w:val="single"/>
        </w:rPr>
        <w:t xml:space="preserve">develop nuclear latency so they could </w:t>
      </w:r>
      <w:r w:rsidRPr="00090F3F">
        <w:rPr>
          <w:rFonts w:eastAsia="Calibri"/>
          <w:b/>
          <w:iCs/>
          <w:highlight w:val="cyan"/>
          <w:u w:val="single"/>
          <w:bdr w:val="single" w:sz="8" w:space="0" w:color="auto"/>
        </w:rPr>
        <w:t>quickly build nuclear weapons</w:t>
      </w:r>
      <w:r w:rsidRPr="00090F3F">
        <w:rPr>
          <w:rFonts w:eastAsia="Calibri"/>
        </w:rPr>
        <w:t xml:space="preserve">, if necessary. </w:t>
      </w:r>
      <w:r w:rsidRPr="00090F3F">
        <w:rPr>
          <w:rFonts w:eastAsia="Calibri"/>
          <w:highlight w:val="cyan"/>
          <w:u w:val="single"/>
        </w:rPr>
        <w:t xml:space="preserve">Similar conversations in </w:t>
      </w:r>
      <w:r w:rsidRPr="00090F3F">
        <w:rPr>
          <w:rFonts w:eastAsia="Calibri"/>
          <w:b/>
          <w:iCs/>
          <w:highlight w:val="cyan"/>
          <w:u w:val="single"/>
          <w:bdr w:val="single" w:sz="8" w:space="0" w:color="auto"/>
        </w:rPr>
        <w:t>South Korea and Japan</w:t>
      </w:r>
      <w:r w:rsidRPr="00090F3F">
        <w:rPr>
          <w:rFonts w:eastAsia="Calibri"/>
          <w:highlight w:val="cyan"/>
          <w:u w:val="single"/>
        </w:rPr>
        <w:t xml:space="preserve"> have raised the specter of </w:t>
      </w:r>
      <w:r w:rsidRPr="00090F3F">
        <w:rPr>
          <w:rFonts w:eastAsia="Calibri"/>
          <w:b/>
          <w:iCs/>
          <w:highlight w:val="cyan"/>
          <w:u w:val="single"/>
          <w:bdr w:val="single" w:sz="8" w:space="0" w:color="auto"/>
        </w:rPr>
        <w:t>nuclear proliferation</w:t>
      </w:r>
      <w:r w:rsidRPr="00090F3F">
        <w:rPr>
          <w:rFonts w:eastAsia="Calibri"/>
          <w:u w:val="single"/>
        </w:rPr>
        <w:t xml:space="preserve"> among countries that have traditionally been under the US nuclear umbrella.</w:t>
      </w:r>
    </w:p>
    <w:p w14:paraId="5CEA1F06" w14:textId="77777777" w:rsidR="00090F3F" w:rsidRPr="00090F3F" w:rsidRDefault="00090F3F" w:rsidP="00090F3F">
      <w:pPr>
        <w:rPr>
          <w:rFonts w:eastAsia="Calibri"/>
        </w:rPr>
      </w:pPr>
      <w:r w:rsidRPr="00090F3F">
        <w:rPr>
          <w:rFonts w:eastAsia="Calibri"/>
          <w:u w:val="single"/>
        </w:rPr>
        <w:t>In South Asia</w:t>
      </w:r>
      <w:r w:rsidRPr="00090F3F">
        <w:rPr>
          <w:rFonts w:eastAsia="Calibri"/>
        </w:rPr>
        <w:t xml:space="preserve">, a </w:t>
      </w:r>
      <w:r w:rsidRPr="00090F3F">
        <w:rPr>
          <w:rFonts w:eastAsia="Calibri"/>
          <w:u w:val="single"/>
        </w:rPr>
        <w:t>conflict between India and Pakistan</w:t>
      </w:r>
      <w:r w:rsidRPr="00090F3F">
        <w:rPr>
          <w:rFonts w:eastAsia="Calibri"/>
        </w:rPr>
        <w:t xml:space="preserve"> broke out in May following an incident of cross-border terrorism in India. The conventional operations </w:t>
      </w:r>
      <w:r w:rsidRPr="00090F3F">
        <w:rPr>
          <w:rFonts w:eastAsia="Calibri"/>
          <w:u w:val="single"/>
        </w:rPr>
        <w:t>breached new redlines as they involved</w:t>
      </w:r>
      <w:r w:rsidRPr="00090F3F">
        <w:rPr>
          <w:rFonts w:eastAsia="Calibri"/>
        </w:rPr>
        <w:t xml:space="preserve"> the first-ever use of </w:t>
      </w:r>
      <w:r w:rsidRPr="00090F3F">
        <w:rPr>
          <w:rFonts w:eastAsia="Calibri"/>
          <w:u w:val="single"/>
        </w:rPr>
        <w:t>drones and missiles and were accompanied by nuclear brinkmanship and disinformation campaigns.</w:t>
      </w:r>
      <w:r w:rsidRPr="00090F3F">
        <w:rPr>
          <w:rFonts w:eastAsia="Calibri"/>
        </w:rPr>
        <w:t xml:space="preserve"> A ceasefire was obtained after 88 hours of fighting, but the risk of renewed conflict hangs over the two nuclear armed states.</w:t>
      </w:r>
    </w:p>
    <w:p w14:paraId="1CB5051F" w14:textId="77777777" w:rsidR="00090F3F" w:rsidRPr="00090F3F" w:rsidRDefault="00090F3F" w:rsidP="00090F3F">
      <w:pPr>
        <w:rPr>
          <w:rFonts w:eastAsia="Calibri"/>
          <w:u w:val="single"/>
        </w:rPr>
      </w:pPr>
      <w:r w:rsidRPr="00090F3F">
        <w:rPr>
          <w:rFonts w:eastAsia="Calibri"/>
        </w:rPr>
        <w:t xml:space="preserve">In June, Israel and the United States launched aerial attacks on </w:t>
      </w:r>
      <w:r w:rsidRPr="00090F3F">
        <w:rPr>
          <w:rFonts w:eastAsia="Calibri"/>
          <w:highlight w:val="cyan"/>
          <w:u w:val="single"/>
        </w:rPr>
        <w:t>Iranian nuclear facilities</w:t>
      </w:r>
      <w:r w:rsidRPr="00090F3F">
        <w:rPr>
          <w:rFonts w:eastAsia="Calibri"/>
          <w:u w:val="single"/>
        </w:rPr>
        <w:t xml:space="preserve"> </w:t>
      </w:r>
      <w:r w:rsidRPr="00090F3F">
        <w:rPr>
          <w:rFonts w:eastAsia="Calibri"/>
          <w:highlight w:val="cyan"/>
          <w:u w:val="single"/>
        </w:rPr>
        <w:t>suspected of supporting the country’s</w:t>
      </w:r>
      <w:r w:rsidRPr="00090F3F">
        <w:rPr>
          <w:rFonts w:eastAsia="Calibri"/>
          <w:u w:val="single"/>
        </w:rPr>
        <w:t xml:space="preserve"> </w:t>
      </w:r>
      <w:r w:rsidRPr="00090F3F">
        <w:rPr>
          <w:rFonts w:eastAsia="Calibri"/>
          <w:highlight w:val="cyan"/>
          <w:u w:val="single"/>
        </w:rPr>
        <w:t>nuclear weapons ambitions</w:t>
      </w:r>
      <w:r w:rsidRPr="00090F3F">
        <w:rPr>
          <w:rFonts w:eastAsia="Calibri"/>
        </w:rPr>
        <w:t xml:space="preserve">. The amount of damage caused by the attacks remains unclear, as does the fate of more than </w:t>
      </w:r>
      <w:r w:rsidRPr="00090F3F">
        <w:rPr>
          <w:rFonts w:eastAsia="Calibri"/>
          <w:highlight w:val="cyan"/>
          <w:u w:val="single"/>
        </w:rPr>
        <w:t>400 kilograms of uranium</w:t>
      </w:r>
      <w:r w:rsidRPr="00090F3F">
        <w:rPr>
          <w:rFonts w:eastAsia="Calibri"/>
          <w:u w:val="single"/>
        </w:rPr>
        <w:t xml:space="preserve"> that had been </w:t>
      </w:r>
      <w:r w:rsidRPr="00090F3F">
        <w:rPr>
          <w:rFonts w:eastAsia="Calibri"/>
          <w:highlight w:val="cyan"/>
          <w:u w:val="single"/>
        </w:rPr>
        <w:t>enriched</w:t>
      </w:r>
      <w:r w:rsidRPr="00090F3F">
        <w:rPr>
          <w:rFonts w:eastAsia="Calibri"/>
          <w:u w:val="single"/>
        </w:rPr>
        <w:t xml:space="preserve"> to contain 60 percent of the fissile uranium 235 isotope</w:t>
      </w:r>
      <w:r w:rsidRPr="00090F3F">
        <w:rPr>
          <w:rFonts w:eastAsia="Calibri"/>
        </w:rPr>
        <w:t>—</w:t>
      </w:r>
      <w:r w:rsidRPr="00090F3F">
        <w:rPr>
          <w:rFonts w:eastAsia="Calibri"/>
          <w:highlight w:val="cyan"/>
          <w:u w:val="single"/>
        </w:rPr>
        <w:t>enough to build several</w:t>
      </w:r>
      <w:r w:rsidRPr="00090F3F">
        <w:rPr>
          <w:rFonts w:eastAsia="Calibri"/>
          <w:u w:val="single"/>
        </w:rPr>
        <w:t xml:space="preserve"> </w:t>
      </w:r>
      <w:r w:rsidRPr="00090F3F">
        <w:rPr>
          <w:rFonts w:eastAsia="Calibri"/>
          <w:highlight w:val="cyan"/>
          <w:u w:val="single"/>
        </w:rPr>
        <w:t>nuclear weapons</w:t>
      </w:r>
      <w:r w:rsidRPr="00090F3F">
        <w:rPr>
          <w:rFonts w:eastAsia="Calibri"/>
          <w:u w:val="single"/>
        </w:rPr>
        <w:t>, even without further enrichment</w:t>
      </w:r>
      <w:r w:rsidRPr="00090F3F">
        <w:rPr>
          <w:rFonts w:eastAsia="Calibri"/>
        </w:rPr>
        <w:t xml:space="preserve">. With </w:t>
      </w:r>
      <w:r w:rsidRPr="00090F3F">
        <w:rPr>
          <w:rFonts w:eastAsia="Calibri"/>
          <w:u w:val="single"/>
        </w:rPr>
        <w:t>no concrete plans at hand to politically resolve the outstanding issues involving Iran’s nuclear program</w:t>
      </w:r>
      <w:r w:rsidRPr="00090F3F">
        <w:rPr>
          <w:rFonts w:eastAsia="Calibri"/>
        </w:rPr>
        <w:t xml:space="preserve">, it is unclear whether the </w:t>
      </w:r>
      <w:r w:rsidRPr="00090F3F">
        <w:rPr>
          <w:rFonts w:eastAsia="Calibri"/>
          <w:highlight w:val="cyan"/>
          <w:u w:val="single"/>
        </w:rPr>
        <w:t>attack</w:t>
      </w:r>
      <w:r w:rsidRPr="00090F3F">
        <w:rPr>
          <w:rFonts w:eastAsia="Calibri"/>
          <w:u w:val="single"/>
        </w:rPr>
        <w:t xml:space="preserve">s </w:t>
      </w:r>
      <w:r w:rsidRPr="00090F3F">
        <w:rPr>
          <w:rFonts w:eastAsia="Calibri"/>
        </w:rPr>
        <w:t xml:space="preserve">constrained the Iranian program—or </w:t>
      </w:r>
      <w:r w:rsidRPr="00090F3F">
        <w:rPr>
          <w:rFonts w:eastAsia="Calibri"/>
          <w:highlight w:val="cyan"/>
          <w:u w:val="single"/>
        </w:rPr>
        <w:t>persuaded the country’s</w:t>
      </w:r>
      <w:r w:rsidRPr="00090F3F">
        <w:rPr>
          <w:rFonts w:eastAsia="Calibri"/>
          <w:u w:val="single"/>
        </w:rPr>
        <w:t xml:space="preserve"> </w:t>
      </w:r>
      <w:r w:rsidRPr="00090F3F">
        <w:rPr>
          <w:rFonts w:eastAsia="Calibri"/>
          <w:highlight w:val="cyan"/>
          <w:u w:val="single"/>
        </w:rPr>
        <w:t>leaders to pursue nuclear weapons</w:t>
      </w:r>
      <w:r w:rsidRPr="00090F3F">
        <w:rPr>
          <w:rFonts w:eastAsia="Calibri"/>
          <w:u w:val="single"/>
        </w:rPr>
        <w:t xml:space="preserve"> </w:t>
      </w:r>
      <w:r w:rsidRPr="00090F3F">
        <w:rPr>
          <w:rFonts w:eastAsia="Calibri"/>
          <w:highlight w:val="cyan"/>
          <w:u w:val="single"/>
        </w:rPr>
        <w:t>covertly.</w:t>
      </w:r>
    </w:p>
    <w:p w14:paraId="679224DD" w14:textId="77777777" w:rsidR="00090F3F" w:rsidRPr="00090F3F" w:rsidRDefault="00090F3F" w:rsidP="00090F3F">
      <w:pPr>
        <w:rPr>
          <w:rFonts w:eastAsia="Calibri"/>
        </w:rPr>
      </w:pPr>
      <w:r w:rsidRPr="00090F3F">
        <w:rPr>
          <w:rFonts w:eastAsia="Calibri"/>
          <w:highlight w:val="cyan"/>
          <w:u w:val="single"/>
        </w:rPr>
        <w:t>North Korea’s nuclear build-up continued</w:t>
      </w:r>
      <w:r w:rsidRPr="00090F3F">
        <w:rPr>
          <w:rFonts w:eastAsia="Calibri"/>
          <w:u w:val="single"/>
        </w:rPr>
        <w:t xml:space="preserve"> in 2025 with the testing of new delivery systems aimed at refining the country’s nuclear triad. North Korea</w:t>
      </w:r>
      <w:r w:rsidRPr="00090F3F">
        <w:rPr>
          <w:rFonts w:eastAsia="Calibri"/>
        </w:rPr>
        <w:t xml:space="preserve"> claimed to have </w:t>
      </w:r>
      <w:r w:rsidRPr="00090F3F">
        <w:rPr>
          <w:rFonts w:eastAsia="Calibri"/>
          <w:u w:val="single"/>
        </w:rPr>
        <w:t xml:space="preserve">tested a </w:t>
      </w:r>
      <w:r w:rsidRPr="00090F3F">
        <w:rPr>
          <w:rFonts w:eastAsia="Calibri"/>
          <w:highlight w:val="cyan"/>
          <w:u w:val="single"/>
        </w:rPr>
        <w:t>new intercontinental ballistic</w:t>
      </w:r>
      <w:r w:rsidRPr="00090F3F">
        <w:rPr>
          <w:rFonts w:eastAsia="Calibri"/>
          <w:u w:val="single"/>
        </w:rPr>
        <w:t xml:space="preserve"> missile with a </w:t>
      </w:r>
      <w:r w:rsidRPr="00090F3F">
        <w:rPr>
          <w:rFonts w:eastAsia="Calibri"/>
          <w:highlight w:val="cyan"/>
          <w:u w:val="single"/>
        </w:rPr>
        <w:t>hypersonic delivery vehicle</w:t>
      </w:r>
      <w:r w:rsidRPr="00090F3F">
        <w:rPr>
          <w:rFonts w:eastAsia="Calibri"/>
          <w:u w:val="single"/>
        </w:rPr>
        <w:t xml:space="preserve"> and also announced a </w:t>
      </w:r>
      <w:r w:rsidRPr="00090F3F">
        <w:rPr>
          <w:rFonts w:eastAsia="Calibri"/>
          <w:highlight w:val="cyan"/>
          <w:u w:val="single"/>
        </w:rPr>
        <w:t>nuclear-powered submarine</w:t>
      </w:r>
      <w:r w:rsidRPr="00090F3F">
        <w:rPr>
          <w:rFonts w:eastAsia="Calibri"/>
        </w:rPr>
        <w:t xml:space="preserve">. </w:t>
      </w:r>
      <w:r w:rsidRPr="00090F3F">
        <w:rPr>
          <w:rFonts w:eastAsia="Calibri"/>
          <w:highlight w:val="cyan"/>
          <w:u w:val="single"/>
        </w:rPr>
        <w:t>Russian assistance to No</w:t>
      </w:r>
      <w:r w:rsidRPr="00090F3F">
        <w:rPr>
          <w:rFonts w:eastAsia="Calibri"/>
          <w:u w:val="single"/>
        </w:rPr>
        <w:t xml:space="preserve">rth </w:t>
      </w:r>
      <w:r w:rsidRPr="00090F3F">
        <w:rPr>
          <w:rFonts w:eastAsia="Calibri"/>
          <w:highlight w:val="cyan"/>
          <w:u w:val="single"/>
        </w:rPr>
        <w:t>Ko</w:t>
      </w:r>
      <w:r w:rsidRPr="00090F3F">
        <w:rPr>
          <w:rFonts w:eastAsia="Calibri"/>
          <w:u w:val="single"/>
        </w:rPr>
        <w:t xml:space="preserve">rea’s strategic nuclear and missile capabilities </w:t>
      </w:r>
      <w:r w:rsidRPr="00090F3F">
        <w:rPr>
          <w:rFonts w:eastAsia="Calibri"/>
          <w:highlight w:val="cyan"/>
          <w:u w:val="single"/>
        </w:rPr>
        <w:t>will</w:t>
      </w:r>
      <w:r w:rsidRPr="00090F3F">
        <w:rPr>
          <w:rFonts w:eastAsia="Calibri"/>
          <w:u w:val="single"/>
        </w:rPr>
        <w:t xml:space="preserve"> likely </w:t>
      </w:r>
      <w:r w:rsidRPr="00090F3F">
        <w:rPr>
          <w:rFonts w:eastAsia="Calibri"/>
          <w:highlight w:val="cyan"/>
          <w:u w:val="single"/>
        </w:rPr>
        <w:t>expan</w:t>
      </w:r>
      <w:r w:rsidRPr="00090F3F">
        <w:rPr>
          <w:rFonts w:eastAsia="Calibri"/>
          <w:u w:val="single"/>
        </w:rPr>
        <w:t>d</w:t>
      </w:r>
      <w:r w:rsidRPr="00090F3F">
        <w:rPr>
          <w:rFonts w:eastAsia="Calibri"/>
        </w:rPr>
        <w:t>, perhaps as a quid pro quo for North Korea sending soldiers to fight for Russia in the war against Ukraine—potential developments that drive desire among some US allies to seek their own nuclear weapons.</w:t>
      </w:r>
    </w:p>
    <w:p w14:paraId="6C9D31BC" w14:textId="77777777" w:rsidR="00090F3F" w:rsidRPr="00090F3F" w:rsidRDefault="00090F3F" w:rsidP="00090F3F">
      <w:pPr>
        <w:rPr>
          <w:rFonts w:eastAsia="Calibri"/>
        </w:rPr>
      </w:pPr>
      <w:r w:rsidRPr="00090F3F">
        <w:rPr>
          <w:rFonts w:eastAsia="Calibri"/>
        </w:rPr>
        <w:t xml:space="preserve">As </w:t>
      </w:r>
      <w:r w:rsidRPr="00090F3F">
        <w:rPr>
          <w:rFonts w:eastAsia="Calibri"/>
          <w:u w:val="single"/>
        </w:rPr>
        <w:t>divisions between nuclear and non-nuclear countries deepen amid rising geopolitical tensions</w:t>
      </w:r>
      <w:r w:rsidRPr="00090F3F">
        <w:rPr>
          <w:rFonts w:eastAsia="Calibri"/>
        </w:rPr>
        <w:t xml:space="preserve">, the outlook for the Nuclear Non-Proliferation Treaty remains cloudy. With no progress on arms control, </w:t>
      </w:r>
      <w:r w:rsidRPr="00090F3F">
        <w:rPr>
          <w:rFonts w:eastAsia="Calibri"/>
          <w:highlight w:val="cyan"/>
          <w:u w:val="single"/>
        </w:rPr>
        <w:t>strategic competition</w:t>
      </w:r>
      <w:r w:rsidRPr="00090F3F">
        <w:rPr>
          <w:rFonts w:eastAsia="Calibri"/>
          <w:u w:val="single"/>
        </w:rPr>
        <w:t xml:space="preserve"> among major powers </w:t>
      </w:r>
      <w:r w:rsidRPr="00090F3F">
        <w:rPr>
          <w:rFonts w:eastAsia="Calibri"/>
          <w:highlight w:val="cyan"/>
          <w:u w:val="single"/>
        </w:rPr>
        <w:t>is</w:t>
      </w:r>
      <w:r w:rsidRPr="00090F3F">
        <w:rPr>
          <w:rFonts w:eastAsia="Calibri"/>
          <w:u w:val="single"/>
        </w:rPr>
        <w:t xml:space="preserve"> showing signs of </w:t>
      </w:r>
      <w:r w:rsidRPr="00090F3F">
        <w:rPr>
          <w:rFonts w:eastAsia="Calibri"/>
          <w:highlight w:val="cyan"/>
          <w:u w:val="single"/>
        </w:rPr>
        <w:t>becoming a full-blown arms race</w:t>
      </w:r>
      <w:r w:rsidRPr="00090F3F">
        <w:rPr>
          <w:rFonts w:eastAsia="Calibri"/>
          <w:u w:val="single"/>
        </w:rPr>
        <w:t xml:space="preserve">, as </w:t>
      </w:r>
      <w:r w:rsidRPr="00090F3F">
        <w:rPr>
          <w:rFonts w:eastAsia="Calibri"/>
          <w:highlight w:val="cyan"/>
          <w:u w:val="single"/>
        </w:rPr>
        <w:t>evidenced by rapidly increasing numbers of nuclear warheads</w:t>
      </w:r>
      <w:r w:rsidRPr="00090F3F">
        <w:rPr>
          <w:rFonts w:eastAsia="Calibri"/>
          <w:u w:val="single"/>
        </w:rPr>
        <w:t xml:space="preserve"> and platforms </w:t>
      </w:r>
      <w:r w:rsidRPr="00090F3F">
        <w:rPr>
          <w:rFonts w:eastAsia="Calibri"/>
          <w:highlight w:val="cyan"/>
          <w:u w:val="single"/>
        </w:rPr>
        <w:t>in China;</w:t>
      </w:r>
      <w:r w:rsidRPr="00090F3F">
        <w:rPr>
          <w:rFonts w:eastAsia="Calibri"/>
          <w:u w:val="single"/>
        </w:rPr>
        <w:t xml:space="preserve"> the </w:t>
      </w:r>
      <w:r w:rsidRPr="00090F3F">
        <w:rPr>
          <w:rFonts w:eastAsia="Calibri"/>
          <w:highlight w:val="cyan"/>
          <w:u w:val="single"/>
        </w:rPr>
        <w:t>US decision to begin</w:t>
      </w:r>
      <w:r w:rsidRPr="00090F3F">
        <w:rPr>
          <w:rFonts w:eastAsia="Calibri"/>
          <w:u w:val="single"/>
        </w:rPr>
        <w:t xml:space="preserve"> the Golden Dome </w:t>
      </w:r>
      <w:r w:rsidRPr="00090F3F">
        <w:rPr>
          <w:rFonts w:eastAsia="Calibri"/>
          <w:highlight w:val="cyan"/>
          <w:u w:val="single"/>
        </w:rPr>
        <w:t>missile defense program</w:t>
      </w:r>
      <w:r w:rsidRPr="00090F3F">
        <w:rPr>
          <w:rFonts w:eastAsia="Calibri"/>
          <w:u w:val="single"/>
        </w:rPr>
        <w:t xml:space="preserve">; the continued </w:t>
      </w:r>
      <w:r w:rsidRPr="00090F3F">
        <w:rPr>
          <w:rFonts w:eastAsia="Calibri"/>
          <w:highlight w:val="cyan"/>
          <w:u w:val="single"/>
        </w:rPr>
        <w:t>modernization of nuclear delivery systems</w:t>
      </w:r>
      <w:r w:rsidRPr="00090F3F">
        <w:rPr>
          <w:rFonts w:eastAsia="Calibri"/>
          <w:u w:val="single"/>
        </w:rPr>
        <w:t xml:space="preserve"> in the United States, Russia, and China; </w:t>
      </w:r>
      <w:r w:rsidRPr="00090F3F">
        <w:rPr>
          <w:rFonts w:eastAsia="Calibri"/>
          <w:highlight w:val="cyan"/>
          <w:u w:val="single"/>
        </w:rPr>
        <w:t>and</w:t>
      </w:r>
      <w:r w:rsidRPr="00090F3F">
        <w:rPr>
          <w:rFonts w:eastAsia="Calibri"/>
          <w:u w:val="single"/>
        </w:rPr>
        <w:t xml:space="preserve"> new concerns about the </w:t>
      </w:r>
      <w:r w:rsidRPr="00090F3F">
        <w:rPr>
          <w:rFonts w:eastAsia="Calibri"/>
          <w:highlight w:val="cyan"/>
          <w:u w:val="single"/>
        </w:rPr>
        <w:t>possible resumption of nuclear testing</w:t>
      </w:r>
      <w:r w:rsidRPr="00090F3F">
        <w:rPr>
          <w:rFonts w:eastAsia="Calibri"/>
        </w:rPr>
        <w:t xml:space="preserve">. With each of those countries having leaders with nationalist and autocratic tendencies, </w:t>
      </w:r>
      <w:r w:rsidRPr="00090F3F">
        <w:rPr>
          <w:rFonts w:eastAsia="Calibri"/>
          <w:u w:val="single"/>
        </w:rPr>
        <w:t>nuclear issues are being framed around the importance of retaining strategic superiority</w:t>
      </w:r>
      <w:r w:rsidRPr="00090F3F">
        <w:rPr>
          <w:rFonts w:eastAsia="Calibri"/>
        </w:rPr>
        <w:t>. This sentiment spills over into other areas, such as the race for being the first to have a human settlement on moon, deploy new military applications of AI, or weaponize space.</w:t>
      </w:r>
    </w:p>
    <w:p w14:paraId="46F1E664" w14:textId="77777777" w:rsidR="00877DE7" w:rsidRDefault="00877DE7" w:rsidP="00090F3F">
      <w:pPr>
        <w:rPr>
          <w:rFonts w:eastAsia="Calibri"/>
        </w:rPr>
      </w:pPr>
    </w:p>
    <w:p w14:paraId="7CD2EAFB" w14:textId="77777777" w:rsidR="00877DE7" w:rsidRPr="00877DE7" w:rsidRDefault="00877DE7" w:rsidP="00877DE7">
      <w:pPr>
        <w:keepNext/>
        <w:keepLines/>
        <w:spacing w:before="40" w:after="0"/>
        <w:outlineLvl w:val="3"/>
        <w:rPr>
          <w:rFonts w:eastAsia="Times New Roman" w:cs="Times New Roman"/>
          <w:b/>
          <w:iCs/>
          <w:sz w:val="26"/>
        </w:rPr>
      </w:pPr>
      <w:r w:rsidRPr="00877DE7">
        <w:rPr>
          <w:rFonts w:eastAsia="Times New Roman" w:cs="Times New Roman"/>
          <w:b/>
          <w:iCs/>
          <w:sz w:val="26"/>
        </w:rPr>
        <w:t xml:space="preserve">No impact---nukes don’t work </w:t>
      </w:r>
    </w:p>
    <w:p w14:paraId="428DAC93" w14:textId="77777777" w:rsidR="00877DE7" w:rsidRPr="00877DE7" w:rsidRDefault="00877DE7" w:rsidP="00877DE7">
      <w:pPr>
        <w:rPr>
          <w:rFonts w:eastAsia="Calibri"/>
        </w:rPr>
      </w:pPr>
      <w:r w:rsidRPr="00877DE7">
        <w:rPr>
          <w:rFonts w:eastAsia="Calibri"/>
          <w:b/>
          <w:bCs/>
          <w:sz w:val="26"/>
        </w:rPr>
        <w:t>Nakatani 17</w:t>
      </w:r>
      <w:r w:rsidRPr="00877DE7">
        <w:rPr>
          <w:rFonts w:eastAsia="Calibri"/>
        </w:rPr>
        <w:t xml:space="preserve"> (Akio Nakatani, Professor of Applied Mathematics and Statistics, </w:t>
      </w:r>
      <w:r w:rsidRPr="00877DE7">
        <w:rPr>
          <w:rFonts w:eastAsia="Calibri"/>
          <w:u w:val="single"/>
        </w:rPr>
        <w:t>Death Object: Exploding the Nuclear Weapons Hoax</w:t>
      </w:r>
      <w:r w:rsidRPr="00877DE7">
        <w:rPr>
          <w:rFonts w:eastAsia="Calibri"/>
        </w:rPr>
        <w:t xml:space="preserve">, 2017) </w:t>
      </w:r>
    </w:p>
    <w:p w14:paraId="502253F3" w14:textId="77777777" w:rsidR="00877DE7" w:rsidRPr="00877DE7" w:rsidRDefault="00877DE7" w:rsidP="00877DE7">
      <w:pPr>
        <w:rPr>
          <w:rFonts w:eastAsia="Calibri"/>
          <w:sz w:val="16"/>
        </w:rPr>
      </w:pPr>
      <w:r w:rsidRPr="00877DE7">
        <w:rPr>
          <w:rFonts w:eastAsia="Calibri"/>
          <w:sz w:val="16"/>
        </w:rPr>
        <w:t xml:space="preserve">But hang on a sec – is fire in the hole truly the only way to determine the credibility of the Satan 2 or any nuclear weapon? Is there no rational resting place between fear-porn foreplay and the money shot that ends the world? There is a calm eye in this storm - the fact that </w:t>
      </w:r>
      <w:r w:rsidRPr="00877DE7">
        <w:rPr>
          <w:rFonts w:eastAsia="Calibri"/>
          <w:b/>
          <w:iCs/>
          <w:highlight w:val="cyan"/>
          <w:u w:val="single"/>
          <w:bdr w:val="single" w:sz="8" w:space="0" w:color="auto"/>
        </w:rPr>
        <w:t>nuclear weapons don’t work, don’t exist</w:t>
      </w:r>
      <w:r w:rsidRPr="00877DE7">
        <w:rPr>
          <w:rFonts w:eastAsia="Calibri"/>
          <w:sz w:val="16"/>
        </w:rPr>
        <w:t xml:space="preserve">. </w:t>
      </w:r>
      <w:r w:rsidRPr="00877DE7">
        <w:rPr>
          <w:rFonts w:eastAsia="Calibri"/>
          <w:u w:val="single"/>
        </w:rPr>
        <w:t xml:space="preserve">This book explores the claim that </w:t>
      </w:r>
      <w:r w:rsidRPr="00877DE7">
        <w:rPr>
          <w:rFonts w:eastAsia="Calibri"/>
          <w:b/>
          <w:iCs/>
          <w:highlight w:val="cyan"/>
          <w:u w:val="single"/>
          <w:bdr w:val="single" w:sz="8" w:space="0" w:color="auto"/>
        </w:rPr>
        <w:t>nuclear weapons do not function</w:t>
      </w:r>
      <w:r w:rsidRPr="00877DE7">
        <w:rPr>
          <w:rFonts w:eastAsia="Calibri"/>
          <w:highlight w:val="cyan"/>
          <w:u w:val="single"/>
        </w:rPr>
        <w:t xml:space="preserve">, they are a </w:t>
      </w:r>
      <w:r w:rsidRPr="00877DE7">
        <w:rPr>
          <w:rFonts w:eastAsia="Calibri"/>
          <w:b/>
          <w:iCs/>
          <w:highlight w:val="cyan"/>
          <w:u w:val="single"/>
          <w:bdr w:val="single" w:sz="8" w:space="0" w:color="auto"/>
        </w:rPr>
        <w:t>large-scale hoax</w:t>
      </w:r>
      <w:r w:rsidRPr="00877DE7">
        <w:rPr>
          <w:rFonts w:eastAsia="Calibri"/>
          <w:u w:val="single"/>
        </w:rPr>
        <w:t>.</w:t>
      </w:r>
      <w:r w:rsidRPr="00877DE7">
        <w:rPr>
          <w:rFonts w:eastAsia="Calibri"/>
          <w:sz w:val="16"/>
        </w:rPr>
        <w:t xml:space="preserve"> </w:t>
      </w:r>
      <w:r w:rsidRPr="00877DE7">
        <w:rPr>
          <w:rFonts w:eastAsia="Calibri"/>
          <w:u w:val="single"/>
        </w:rPr>
        <w:t xml:space="preserve">I call this hoax </w:t>
      </w:r>
      <w:r w:rsidRPr="00877DE7">
        <w:rPr>
          <w:rFonts w:eastAsia="Calibri"/>
          <w:b/>
          <w:iCs/>
          <w:highlight w:val="cyan"/>
          <w:u w:val="single"/>
          <w:bdr w:val="single" w:sz="8" w:space="0" w:color="auto"/>
        </w:rPr>
        <w:t>the Fake Nuke Feint</w:t>
      </w:r>
      <w:r w:rsidRPr="00877DE7">
        <w:rPr>
          <w:rFonts w:eastAsia="Calibri"/>
          <w:sz w:val="16"/>
        </w:rPr>
        <w:t xml:space="preserve">. feint: noun a deceptive or pretended blow, thrust, or other movement, especially in boxing or fencing. “a brief feint at the opponent’s face” Who exactly ‘the opponent’ might be remains as a research topic. I’m just going to lay out the relevant technical and social considerations without pointing fingers at specific individuals or particular institutions. Why this book: To assemble relevant arguments and evidence To organize arguments and evidence for easy access and navigation To filter out irrelevant points, ill-logic, ill-will and prejudice To disseminate key questions for wider awareness To stimulate further discussion and research A treatment of a hot topic like the fundamental feasibility of nuclear weapons needs some justification, framing and scene-setting. The immediate expected reaction, from a sane, rational, and educated audience, is the ad hominem killshot below: This author is just another internet conspiracy nut. I won’t blame you for that knee jerk. After all, </w:t>
      </w:r>
      <w:r w:rsidRPr="00877DE7">
        <w:rPr>
          <w:rFonts w:eastAsia="Calibri"/>
          <w:u w:val="single"/>
        </w:rPr>
        <w:t>this book lays out a wild proposition. It’s also an inconvenient truth</w:t>
      </w:r>
      <w:r w:rsidRPr="00877DE7">
        <w:rPr>
          <w:rFonts w:eastAsia="Calibri"/>
          <w:sz w:val="16"/>
        </w:rPr>
        <w:t xml:space="preserve">, because I cannot reveal the technical clincher. I’m forced to circle the issue, and use a megaton of circumstantial evidence to do the clearance that a single gram of the direct, incontrovertible but un-publishable counter-science would accomplish. Since that result cannot be openly published, this book boils down partly to a review of circumstantial challenges to the nuclear weapons orthodoxy. Though I could nuke the entire orthodoxy with the scientific result (beyond a reasonable doubt), unfortunately due to archaic USA national security laws I can only carpet-bomb the topic with circumstantial material and inference (preponderance of the evidence). The material is a mix of ‘new stuff’, sourced from me, blended with existing historical and technical evidence scattered across the web, books and films. Even if you work with highest beyond-top-secret clearance at a nuclear weapons design facility, don’t feel superior to those in the Outer Darkness. We’re all in the same boat. Amateur nuke debunkers, concerned analysts like me, academic scientists of every stripe, and yes, you too, whoever you are – when it comes to nukes, we’re all just rats beneath the mil.gov’s high table. For the foreseeable future (because of the security laws), we can only gnaw at whatever scraps have slopped down to the public domain. Yet by means of those scraps I have discovered ‘the nuclear secret that dare not speak its name’. This book is based entirely on unclassified public materials. As you can see from the Bibliography, those mostly consist of mainstream histories and technical manuals, compiled by qualified and knowledgeable authorities. It’s overwhelmingly respectable, intellectual, clinical, responsible stuff. Additionally, over the past few years a small community of internet nuclear skeptics has developed. They occasionally display a spark of useful comment or the glowing ember of a little-known citation. We may enjoy dissing them as paranoid nutcases, but I feel that, if nothing else, we should admire their guts in holding to a contrarian stance in this world of fearful conformity. Unfortunately, their stuff suffers from contamination with both prejudice and distraction. The prejudices are the usual tsunami of keyboard hate, directed at one or another ethnic or religious group(s) suspected of secretly pulling the strings. I have no idea how that disgusting and reprehensible ethnic hatred has crept into, or perhaps originally motivated, investigation of nuclear weapons. Read my lips: this book has zero connection with any ideology or propaganda of hate. Prejudice and hate are the symptoms of a vile mental illness, for which I have no tolerance whatsoever. Hate speech is also irrelevant to the technical, cultural and political topic at hand, which is one thing and one thing alone: the feasibility of explosive nuclear weapons. Even when existing skeptical materials are bias-free, they often suffer from muddled focus. Conspiracy people, by the nature of their game, want to connect all dots and enlarge the picture as much as possible. Thus, on any given site devoted to exploring the nuclear weapons hoax, you’ll usually find interleaved discussion of other presumed hoaxes, with links to scams and (putative) ‘false flag’ operations, such as the JFK assassination, the Apollo moon landings, the Oklahoma City bombing, and 9-11 as an inside job. This book takes no position on any of those attractive nuisances. For this book, I don’t care about any of that. This book is rigidly circumscribed to one thing and one thing alone: the Fake Nuke Feint. The core of this analysis is my own research result. Since I cannot present that openly, I am doing the next best thing, which is to compile, organize, streamline and cross-index the voluminous circumstantial evidence. In order to stick (as closely as this radical subject matter may allow) to conventionally accepted factoids, I use boilerplate citations from the USA Wikipedia for historical context and technical reference wherever possible. Wikipedia is not an infallible oracle, but as an orthodox sampling of ‘received’ opinion on most of the topics I treat, it’s a good-enough point of departure. Even when I have incorporated pre-existing skeptical material, I have developed my own cross-correlated and creatively annotated versions of those (usually inchoate and underdeveloped) points. I don’t cite sources for those kinds of random internet inspirations, partly because of the identity problem. Most internet boosters and drive-by cheerleaders for the null nukes conjecture use aliases, handles and nicknames. It’s meaningless to credit net handles and nonsense nicknames. Additionally, there’s the provenance and origination issue. Who am I to say Mr. or Ms. X is the one to be credited with a specific point of analysis or citation? Everything’s being copied back and forth relentlessly. The info flow is as restless and unknowable as the quantum superposition of atomic orbitals. Ultimately does it matter who first made what little point about which minuscule anomaly? The only unitary and truly original ‘smoking gun’ out there is the formula of scientific infeasibility – and that can’t be published. Apart from that, there’s no other absolute, final coffin nail to the nuclear orthodoxy. There’s only a creeping accretion - </w:t>
      </w:r>
      <w:r w:rsidRPr="00877DE7">
        <w:rPr>
          <w:rFonts w:eastAsia="Calibri"/>
          <w:b/>
          <w:iCs/>
          <w:highlight w:val="cyan"/>
          <w:u w:val="single"/>
          <w:bdr w:val="single" w:sz="8" w:space="0" w:color="auto"/>
        </w:rPr>
        <w:t>preponderance of the evidence</w:t>
      </w:r>
      <w:r w:rsidRPr="00877DE7">
        <w:rPr>
          <w:rFonts w:eastAsia="Calibri"/>
          <w:sz w:val="16"/>
        </w:rPr>
        <w:t xml:space="preserve">. This book </w:t>
      </w:r>
      <w:r w:rsidRPr="00877DE7">
        <w:rPr>
          <w:rFonts w:eastAsia="Calibri"/>
          <w:highlight w:val="cyan"/>
          <w:u w:val="single"/>
        </w:rPr>
        <w:t>is a</w:t>
      </w:r>
      <w:r w:rsidRPr="00877DE7">
        <w:rPr>
          <w:rFonts w:eastAsia="Calibri"/>
          <w:sz w:val="16"/>
        </w:rPr>
        <w:t xml:space="preserve"> circumscribed but incrementally </w:t>
      </w:r>
      <w:r w:rsidRPr="00877DE7">
        <w:rPr>
          <w:rFonts w:eastAsia="Calibri"/>
          <w:b/>
          <w:iCs/>
          <w:highlight w:val="cyan"/>
          <w:u w:val="single"/>
          <w:bdr w:val="single" w:sz="8" w:space="0" w:color="auto"/>
        </w:rPr>
        <w:t>convincing compilation</w:t>
      </w:r>
      <w:r w:rsidRPr="00877DE7">
        <w:rPr>
          <w:rFonts w:eastAsia="Calibri"/>
          <w:sz w:val="16"/>
        </w:rPr>
        <w:t xml:space="preserve"> of all relevant peripheral evidence and logic. Throughout </w:t>
      </w:r>
      <w:r w:rsidRPr="00877DE7">
        <w:rPr>
          <w:rFonts w:eastAsia="Calibri"/>
          <w:b/>
          <w:iCs/>
          <w:highlight w:val="cyan"/>
          <w:u w:val="single"/>
          <w:bdr w:val="single" w:sz="8" w:space="0" w:color="auto"/>
        </w:rPr>
        <w:t>the</w:t>
      </w:r>
      <w:r w:rsidRPr="00877DE7">
        <w:rPr>
          <w:rFonts w:eastAsia="Calibri"/>
          <w:sz w:val="16"/>
        </w:rPr>
        <w:t xml:space="preserve"> book I’ll use </w:t>
      </w:r>
      <w:r w:rsidRPr="00877DE7">
        <w:rPr>
          <w:rFonts w:eastAsia="Calibri"/>
          <w:b/>
          <w:iCs/>
          <w:highlight w:val="cyan"/>
          <w:u w:val="single"/>
          <w:bdr w:val="single" w:sz="8" w:space="0" w:color="auto"/>
        </w:rPr>
        <w:t>Fake Atomic Instantaneous Liquidation</w:t>
      </w:r>
      <w:r w:rsidRPr="00877DE7">
        <w:rPr>
          <w:rFonts w:eastAsia="Calibri"/>
          <w:sz w:val="16"/>
        </w:rPr>
        <w:t xml:space="preserve"> - with its easy acronym </w:t>
      </w:r>
      <w:r w:rsidRPr="00877DE7">
        <w:rPr>
          <w:rFonts w:eastAsia="Calibri"/>
          <w:b/>
          <w:iCs/>
          <w:highlight w:val="cyan"/>
          <w:u w:val="single"/>
          <w:bdr w:val="single" w:sz="8" w:space="0" w:color="auto"/>
        </w:rPr>
        <w:t>FAIL</w:t>
      </w:r>
      <w:r w:rsidRPr="00877DE7">
        <w:rPr>
          <w:rFonts w:eastAsia="Calibri"/>
          <w:sz w:val="16"/>
        </w:rPr>
        <w:t xml:space="preserve"> - </w:t>
      </w:r>
      <w:r w:rsidRPr="00877DE7">
        <w:rPr>
          <w:rFonts w:eastAsia="Calibri"/>
          <w:u w:val="single"/>
        </w:rPr>
        <w:t xml:space="preserve">for </w:t>
      </w:r>
      <w:r w:rsidRPr="00877DE7">
        <w:rPr>
          <w:rFonts w:eastAsia="Calibri"/>
          <w:highlight w:val="cyan"/>
          <w:u w:val="single"/>
        </w:rPr>
        <w:t xml:space="preserve">the hypothesis that </w:t>
      </w:r>
      <w:r w:rsidRPr="00877DE7">
        <w:rPr>
          <w:rFonts w:eastAsia="Calibri"/>
          <w:b/>
          <w:iCs/>
          <w:highlight w:val="cyan"/>
          <w:u w:val="single"/>
          <w:bdr w:val="single" w:sz="8" w:space="0" w:color="auto"/>
        </w:rPr>
        <w:t>explosive nukes don’t work</w:t>
      </w:r>
      <w:r w:rsidRPr="00877DE7">
        <w:rPr>
          <w:rFonts w:eastAsia="Calibri"/>
          <w:u w:val="single"/>
        </w:rPr>
        <w:t xml:space="preserve">. </w:t>
      </w:r>
      <w:r w:rsidRPr="00877DE7">
        <w:rPr>
          <w:rFonts w:eastAsia="Calibri"/>
          <w:sz w:val="16"/>
        </w:rPr>
        <w:t xml:space="preserve">Liquidation might seem a weird term in the technical sense (to refer to the putative adverse effects of atomic explosion), but consider its synonyms: destruction, eradication, annihilation, murder, extermination, carnage. The end of the world as we know it - not. The FAIL hypothesis holds that </w:t>
      </w:r>
      <w:r w:rsidRPr="00877DE7">
        <w:rPr>
          <w:rFonts w:eastAsia="Calibri"/>
          <w:b/>
          <w:iCs/>
          <w:highlight w:val="cyan"/>
          <w:u w:val="single"/>
          <w:bdr w:val="single" w:sz="8" w:space="0" w:color="auto"/>
        </w:rPr>
        <w:t>nuclear weapons</w:t>
      </w:r>
      <w:r w:rsidRPr="00877DE7">
        <w:rPr>
          <w:rFonts w:eastAsia="Calibri"/>
          <w:highlight w:val="cyan"/>
          <w:u w:val="single"/>
        </w:rPr>
        <w:t xml:space="preserve"> are a </w:t>
      </w:r>
      <w:r w:rsidRPr="00877DE7">
        <w:rPr>
          <w:rFonts w:eastAsia="Calibri"/>
          <w:b/>
          <w:iCs/>
          <w:highlight w:val="cyan"/>
          <w:u w:val="single"/>
          <w:bdr w:val="single" w:sz="8" w:space="0" w:color="auto"/>
        </w:rPr>
        <w:t>technical fizzle</w:t>
      </w:r>
      <w:r w:rsidRPr="00877DE7">
        <w:rPr>
          <w:rFonts w:eastAsia="Calibri"/>
          <w:highlight w:val="cyan"/>
          <w:u w:val="single"/>
        </w:rPr>
        <w:t xml:space="preserve"> rebranded for super-sized </w:t>
      </w:r>
      <w:r w:rsidRPr="00877DE7">
        <w:rPr>
          <w:rFonts w:eastAsia="Calibri"/>
          <w:b/>
          <w:iCs/>
          <w:highlight w:val="cyan"/>
          <w:u w:val="single"/>
          <w:bdr w:val="single" w:sz="8" w:space="0" w:color="auto"/>
        </w:rPr>
        <w:t>shock</w:t>
      </w:r>
      <w:r w:rsidRPr="00877DE7">
        <w:rPr>
          <w:rFonts w:eastAsia="Calibri"/>
          <w:highlight w:val="cyan"/>
          <w:u w:val="single"/>
        </w:rPr>
        <w:t xml:space="preserve"> and </w:t>
      </w:r>
      <w:r w:rsidRPr="00877DE7">
        <w:rPr>
          <w:rFonts w:eastAsia="Calibri"/>
          <w:b/>
          <w:iCs/>
          <w:highlight w:val="cyan"/>
          <w:u w:val="single"/>
          <w:bdr w:val="single" w:sz="8" w:space="0" w:color="auto"/>
        </w:rPr>
        <w:t>awe</w:t>
      </w:r>
      <w:r w:rsidRPr="00877DE7">
        <w:rPr>
          <w:rFonts w:eastAsia="Calibri"/>
          <w:highlight w:val="cyan"/>
          <w:u w:val="single"/>
        </w:rPr>
        <w:t xml:space="preserve">, not to mention a triumph of </w:t>
      </w:r>
      <w:r w:rsidRPr="00877DE7">
        <w:rPr>
          <w:rFonts w:eastAsia="Calibri"/>
          <w:b/>
          <w:iCs/>
          <w:highlight w:val="cyan"/>
          <w:u w:val="single"/>
          <w:bdr w:val="single" w:sz="8" w:space="0" w:color="auto"/>
        </w:rPr>
        <w:t>political</w:t>
      </w:r>
      <w:r w:rsidRPr="00877DE7">
        <w:rPr>
          <w:rFonts w:eastAsia="Calibri"/>
          <w:highlight w:val="cyan"/>
          <w:u w:val="single"/>
        </w:rPr>
        <w:t>/</w:t>
      </w:r>
      <w:r w:rsidRPr="00877DE7">
        <w:rPr>
          <w:rFonts w:eastAsia="Calibri"/>
          <w:b/>
          <w:iCs/>
          <w:highlight w:val="cyan"/>
          <w:u w:val="single"/>
          <w:bdr w:val="single" w:sz="8" w:space="0" w:color="auto"/>
        </w:rPr>
        <w:t>social</w:t>
      </w:r>
      <w:r w:rsidRPr="00877DE7">
        <w:rPr>
          <w:rFonts w:eastAsia="Calibri"/>
          <w:highlight w:val="cyan"/>
          <w:u w:val="single"/>
        </w:rPr>
        <w:t xml:space="preserve"> </w:t>
      </w:r>
      <w:r w:rsidRPr="00877DE7">
        <w:rPr>
          <w:rFonts w:eastAsia="Calibri"/>
          <w:b/>
          <w:iCs/>
          <w:highlight w:val="cyan"/>
          <w:u w:val="single"/>
          <w:bdr w:val="single" w:sz="8" w:space="0" w:color="auto"/>
        </w:rPr>
        <w:t>command and control</w:t>
      </w:r>
      <w:r w:rsidRPr="00877DE7">
        <w:rPr>
          <w:rFonts w:eastAsia="Calibri"/>
          <w:sz w:val="16"/>
        </w:rPr>
        <w:t xml:space="preserve">. The book eases you gently into this radioactive retention pond, or no - more like a tropical lagoon. Picture the gentle lapping of warm azure wavelets on a South Seas coral atoll… Certainly no sane person would associate nuclear hellfire with that sweet paradise. So you’ll hardly notice that, as the book drills forward, you now seem to be out on the ocean side of the reef and the waves are big and dark, and hitting harder, and the spray is biting now, and the ocean floor is falling away beneath your feet as you can’t wade any deeper while the tide is ripping you out to sea. And the book will continue to build as we dive deeper, to the point where the conventional nuke story is being clamped and crushed on all sides by so many atmospheres that the hull begins to creak and groan, and rivets start popping from the inner seams like a .50 cal. fusillade across the control room. Climb aboard for a wild ride. </w:t>
      </w:r>
      <w:r w:rsidRPr="00877DE7">
        <w:rPr>
          <w:rFonts w:eastAsia="Calibri"/>
          <w:highlight w:val="cyan"/>
          <w:u w:val="single"/>
        </w:rPr>
        <w:t xml:space="preserve">In </w:t>
      </w:r>
      <w:r w:rsidRPr="00877DE7">
        <w:rPr>
          <w:rFonts w:eastAsia="Calibri"/>
          <w:b/>
          <w:iCs/>
          <w:highlight w:val="cyan"/>
          <w:u w:val="single"/>
          <w:bdr w:val="single" w:sz="8" w:space="0" w:color="auto"/>
        </w:rPr>
        <w:t>no area of modern life</w:t>
      </w:r>
      <w:r w:rsidRPr="00877DE7">
        <w:rPr>
          <w:rFonts w:eastAsia="Calibri"/>
          <w:highlight w:val="cyan"/>
          <w:u w:val="single"/>
        </w:rPr>
        <w:t xml:space="preserve"> is the </w:t>
      </w:r>
      <w:r w:rsidRPr="00877DE7">
        <w:rPr>
          <w:rFonts w:eastAsia="Calibri"/>
          <w:b/>
          <w:iCs/>
          <w:highlight w:val="cyan"/>
          <w:u w:val="single"/>
          <w:bdr w:val="single" w:sz="8" w:space="0" w:color="auto"/>
        </w:rPr>
        <w:t>chasm</w:t>
      </w:r>
      <w:r w:rsidRPr="00877DE7">
        <w:rPr>
          <w:rFonts w:eastAsia="Calibri"/>
          <w:highlight w:val="cyan"/>
          <w:u w:val="single"/>
        </w:rPr>
        <w:t xml:space="preserve"> separating </w:t>
      </w:r>
      <w:r w:rsidRPr="00877DE7">
        <w:rPr>
          <w:rFonts w:eastAsia="Calibri"/>
          <w:b/>
          <w:iCs/>
          <w:highlight w:val="cyan"/>
          <w:u w:val="single"/>
          <w:bdr w:val="single" w:sz="8" w:space="0" w:color="auto"/>
        </w:rPr>
        <w:t>experts</w:t>
      </w:r>
      <w:r w:rsidRPr="00877DE7">
        <w:rPr>
          <w:rFonts w:eastAsia="Calibri"/>
          <w:highlight w:val="cyan"/>
          <w:u w:val="single"/>
        </w:rPr>
        <w:t xml:space="preserve"> from </w:t>
      </w:r>
      <w:r w:rsidRPr="00877DE7">
        <w:rPr>
          <w:rFonts w:eastAsia="Calibri"/>
          <w:b/>
          <w:iCs/>
          <w:highlight w:val="cyan"/>
          <w:u w:val="single"/>
          <w:bdr w:val="single" w:sz="8" w:space="0" w:color="auto"/>
        </w:rPr>
        <w:t>lay readers</w:t>
      </w:r>
      <w:r w:rsidRPr="00877DE7">
        <w:rPr>
          <w:rFonts w:eastAsia="Calibri"/>
          <w:highlight w:val="cyan"/>
          <w:u w:val="single"/>
        </w:rPr>
        <w:t xml:space="preserve"> wider than when it </w:t>
      </w:r>
      <w:r w:rsidRPr="00877DE7">
        <w:rPr>
          <w:rFonts w:eastAsia="Calibri"/>
          <w:b/>
          <w:iCs/>
          <w:highlight w:val="cyan"/>
          <w:u w:val="single"/>
          <w:bdr w:val="single" w:sz="8" w:space="0" w:color="auto"/>
        </w:rPr>
        <w:t>comes to nuclear weapons</w:t>
      </w:r>
      <w:r w:rsidRPr="00877DE7">
        <w:rPr>
          <w:rFonts w:eastAsia="Calibri"/>
          <w:highlight w:val="cyan"/>
          <w:u w:val="single"/>
        </w:rPr>
        <w:t>.</w:t>
      </w:r>
      <w:r w:rsidRPr="00877DE7">
        <w:rPr>
          <w:rFonts w:eastAsia="Calibri"/>
          <w:sz w:val="16"/>
        </w:rPr>
        <w:t xml:space="preserve"> </w:t>
      </w:r>
      <w:r w:rsidRPr="00877DE7">
        <w:rPr>
          <w:rFonts w:eastAsia="Calibri"/>
          <w:u w:val="single"/>
        </w:rPr>
        <w:t>This is both by deliberate design</w:t>
      </w:r>
      <w:r w:rsidRPr="00877DE7">
        <w:rPr>
          <w:rFonts w:eastAsia="Calibri"/>
          <w:sz w:val="16"/>
        </w:rPr>
        <w:t xml:space="preserve"> (national security laws), </w:t>
      </w:r>
      <w:r w:rsidRPr="00877DE7">
        <w:rPr>
          <w:rFonts w:eastAsia="Calibri"/>
          <w:u w:val="single"/>
        </w:rPr>
        <w:t>and by natural tendency</w:t>
      </w:r>
      <w:r w:rsidRPr="00877DE7">
        <w:rPr>
          <w:rFonts w:eastAsia="Calibri"/>
          <w:sz w:val="16"/>
        </w:rPr>
        <w:t xml:space="preserve"> (the topic is too complex and depressing for most people to even approach). </w:t>
      </w:r>
      <w:r w:rsidRPr="00877DE7">
        <w:rPr>
          <w:rFonts w:eastAsia="Calibri"/>
          <w:b/>
          <w:iCs/>
          <w:highlight w:val="cyan"/>
          <w:u w:val="single"/>
          <w:bdr w:val="single" w:sz="8" w:space="0" w:color="auto"/>
        </w:rPr>
        <w:t>This</w:t>
      </w:r>
      <w:r w:rsidRPr="00877DE7">
        <w:rPr>
          <w:rFonts w:eastAsia="Calibri"/>
          <w:sz w:val="16"/>
        </w:rPr>
        <w:t xml:space="preserve"> book is an inevitably insufficient and limited treatment of the world’s most complicated and urgent problem. I hope it </w:t>
      </w:r>
      <w:r w:rsidRPr="00877DE7">
        <w:rPr>
          <w:rFonts w:eastAsia="Calibri"/>
          <w:highlight w:val="cyan"/>
          <w:u w:val="single"/>
        </w:rPr>
        <w:t xml:space="preserve">will serve as a </w:t>
      </w:r>
      <w:r w:rsidRPr="00877DE7">
        <w:rPr>
          <w:rFonts w:eastAsia="Calibri"/>
          <w:b/>
          <w:iCs/>
          <w:highlight w:val="cyan"/>
          <w:u w:val="single"/>
          <w:bdr w:val="single" w:sz="8" w:space="0" w:color="auto"/>
        </w:rPr>
        <w:t>fire-striker</w:t>
      </w:r>
      <w:r w:rsidRPr="00877DE7">
        <w:rPr>
          <w:rFonts w:eastAsia="Calibri"/>
          <w:highlight w:val="cyan"/>
          <w:u w:val="single"/>
        </w:rPr>
        <w:t xml:space="preserve"> to spark up </w:t>
      </w:r>
      <w:r w:rsidRPr="00877DE7">
        <w:rPr>
          <w:rFonts w:eastAsia="Calibri"/>
          <w:b/>
          <w:iCs/>
          <w:highlight w:val="cyan"/>
          <w:u w:val="single"/>
          <w:bdr w:val="single" w:sz="8" w:space="0" w:color="auto"/>
        </w:rPr>
        <w:t>radical inquiry</w:t>
      </w:r>
      <w:r w:rsidRPr="00877DE7">
        <w:rPr>
          <w:rFonts w:eastAsia="Calibri"/>
          <w:sz w:val="16"/>
        </w:rPr>
        <w:t>.</w:t>
      </w:r>
    </w:p>
    <w:p w14:paraId="78C6ED46" w14:textId="77777777" w:rsidR="00877DE7" w:rsidRPr="00090F3F" w:rsidRDefault="00877DE7" w:rsidP="00090F3F">
      <w:pPr>
        <w:rPr>
          <w:rFonts w:eastAsia="Calibri"/>
        </w:rPr>
      </w:pPr>
    </w:p>
    <w:p w14:paraId="2F506465" w14:textId="77777777" w:rsidR="00101586" w:rsidRDefault="00101586" w:rsidP="00101586">
      <w:pPr>
        <w:pStyle w:val="Heading3"/>
        <w:rPr>
          <w:color w:val="000000"/>
        </w:rPr>
      </w:pPr>
      <w:r w:rsidRPr="00101586">
        <w:rPr>
          <w:color w:val="000000"/>
        </w:rPr>
        <w:t xml:space="preserve">Solvency </w:t>
      </w:r>
    </w:p>
    <w:p w14:paraId="79586D32" w14:textId="45218D3A" w:rsidR="00C2190A" w:rsidRDefault="00C2190A" w:rsidP="00C2190A">
      <w:pPr>
        <w:pStyle w:val="Heading4"/>
      </w:pPr>
      <w:r>
        <w:t>Their solvency evidence i</w:t>
      </w:r>
      <w:r w:rsidR="0090293C">
        <w:t>s</w:t>
      </w:r>
      <w:r>
        <w:t xml:space="preserve"> from 2015, either the impact should’</w:t>
      </w:r>
      <w:r w:rsidR="00383B29">
        <w:t xml:space="preserve">ve triggered or there’s no impact. </w:t>
      </w:r>
    </w:p>
    <w:p w14:paraId="29DB8220" w14:textId="2475C2F2" w:rsidR="00EA181C" w:rsidRPr="00EA181C" w:rsidRDefault="00EA181C" w:rsidP="00EA181C">
      <w:pPr>
        <w:pStyle w:val="Heading4"/>
      </w:pPr>
      <w:r>
        <w:t xml:space="preserve">Alt mechanisms to getting nuclear material – medical devices and retired military </w:t>
      </w:r>
      <w:r w:rsidR="00D00F04">
        <w:t>equipment</w:t>
      </w:r>
      <w:r>
        <w:t xml:space="preserve"> all are not checked by the NRC who only monitors power plants </w:t>
      </w:r>
    </w:p>
    <w:p w14:paraId="2C71794C" w14:textId="77777777" w:rsidR="000C5923" w:rsidRPr="00101586" w:rsidRDefault="00101586" w:rsidP="00101586">
      <w:pPr>
        <w:pStyle w:val="Heading4"/>
      </w:pPr>
      <w:r w:rsidRPr="00101586">
        <w:t>Theres no whistleblower protections for Federal employees – it’s a 2xb – either they whistleblow internally and can be prosecuted, or they do it as citizens publicly and union protections wouldn’t apply anyway</w:t>
      </w:r>
    </w:p>
    <w:p w14:paraId="7C6265D8" w14:textId="77777777" w:rsidR="00607BC7" w:rsidRPr="00B71FA7" w:rsidRDefault="00607BC7" w:rsidP="00607BC7">
      <w:r w:rsidRPr="00976C4F">
        <w:rPr>
          <w:rStyle w:val="Style13ptBold"/>
        </w:rPr>
        <w:t>Norcross ‘11</w:t>
      </w:r>
      <w:r>
        <w:t xml:space="preserve"> (Diane, University of Baltimore Law. University of Baltimore Law Review Comments: Separating the Employee from the Citizen: The Social Science Implications of Garcetti v. Ceballos. Vol. 40, no. 3, scholarworks.law.ubalt.edu/cgi/viewcontent.cgi?article=1892&amp;context=ublr. Accessed 9 Nov. 2025.)//</w:t>
      </w:r>
    </w:p>
    <w:p w14:paraId="65E9F73E" w14:textId="77777777" w:rsidR="00607BC7" w:rsidRPr="00847876" w:rsidRDefault="00607BC7" w:rsidP="00607BC7">
      <w:pPr>
        <w:rPr>
          <w:rStyle w:val="StyleUnderline"/>
        </w:rPr>
      </w:pPr>
      <w:r w:rsidRPr="00B71FA7">
        <w:t>As Professor Paul M. Secunda stated, "</w:t>
      </w:r>
      <w:r w:rsidRPr="00C7340E">
        <w:rPr>
          <w:rStyle w:val="StyleUnderline"/>
          <w:highlight w:val="green"/>
        </w:rPr>
        <w:t>Garcetti</w:t>
      </w:r>
      <w:r w:rsidRPr="00976C4F">
        <w:rPr>
          <w:rStyle w:val="StyleUnderline"/>
        </w:rPr>
        <w:t xml:space="preserve"> v. Ceballos</w:t>
      </w:r>
      <w:r w:rsidRPr="00B71FA7">
        <w:t xml:space="preserve"> does</w:t>
      </w:r>
      <w:r>
        <w:t xml:space="preserve"> </w:t>
      </w:r>
      <w:r w:rsidRPr="00B71FA7">
        <w:t xml:space="preserve">nothing less than </w:t>
      </w:r>
      <w:r w:rsidRPr="00C7340E">
        <w:rPr>
          <w:rStyle w:val="StyleUnderline"/>
          <w:highlight w:val="green"/>
        </w:rPr>
        <w:t>redefine the</w:t>
      </w:r>
      <w:r w:rsidRPr="00B71FA7">
        <w:t xml:space="preserve"> whole conception of what </w:t>
      </w:r>
      <w:r w:rsidRPr="00C7340E">
        <w:rPr>
          <w:rStyle w:val="StyleUnderline"/>
          <w:highlight w:val="green"/>
        </w:rPr>
        <w:t>role public employees</w:t>
      </w:r>
      <w:r w:rsidRPr="00976C4F">
        <w:rPr>
          <w:rStyle w:val="StyleUnderline"/>
        </w:rPr>
        <w:t xml:space="preserve"> </w:t>
      </w:r>
      <w:r w:rsidRPr="00B71FA7">
        <w:t xml:space="preserve">should </w:t>
      </w:r>
      <w:r w:rsidRPr="00C7340E">
        <w:rPr>
          <w:rStyle w:val="StyleUnderline"/>
          <w:highlight w:val="green"/>
        </w:rPr>
        <w:t>play</w:t>
      </w:r>
      <w:r w:rsidRPr="00B71FA7">
        <w:t xml:space="preserve"> in </w:t>
      </w:r>
      <w:r w:rsidRPr="00976C4F">
        <w:rPr>
          <w:rStyle w:val="StyleUnderline"/>
        </w:rPr>
        <w:t>ensuring</w:t>
      </w:r>
      <w:r w:rsidRPr="00B71FA7">
        <w:t xml:space="preserve"> the </w:t>
      </w:r>
      <w:r w:rsidRPr="00976C4F">
        <w:rPr>
          <w:rStyle w:val="StyleUnderline"/>
        </w:rPr>
        <w:t>fair and efficient administration of government services</w:t>
      </w:r>
      <w:r w:rsidRPr="00B71FA7">
        <w:t xml:space="preserve">.,,13o Where the roles of </w:t>
      </w:r>
      <w:r w:rsidRPr="0061649D">
        <w:rPr>
          <w:rStyle w:val="StyleUnderline"/>
        </w:rPr>
        <w:t>citizen and public employee were once</w:t>
      </w:r>
      <w:r w:rsidRPr="00B71FA7">
        <w:t xml:space="preserve"> thought to have </w:t>
      </w:r>
      <w:r w:rsidRPr="0061649D">
        <w:rPr>
          <w:rStyle w:val="StyleUnderline"/>
        </w:rPr>
        <w:t>coexisting</w:t>
      </w:r>
      <w:r>
        <w:t xml:space="preserve"> </w:t>
      </w:r>
      <w:r w:rsidRPr="00B71FA7">
        <w:t xml:space="preserve">relationships with the government,131 </w:t>
      </w:r>
      <w:r w:rsidRPr="0061649D">
        <w:rPr>
          <w:rStyle w:val="StyleUnderline"/>
        </w:rPr>
        <w:t>Garcetti now requires</w:t>
      </w:r>
      <w:r w:rsidRPr="00B71FA7">
        <w:t xml:space="preserve"> that </w:t>
      </w:r>
      <w:r w:rsidRPr="0061649D">
        <w:rPr>
          <w:rStyle w:val="StyleUnderline"/>
        </w:rPr>
        <w:t>they be</w:t>
      </w:r>
      <w:r w:rsidRPr="00B71FA7">
        <w:t xml:space="preserve"> </w:t>
      </w:r>
      <w:r w:rsidRPr="0061649D">
        <w:rPr>
          <w:rStyle w:val="StyleUnderline"/>
        </w:rPr>
        <w:t>separately defined and mutually exclusive</w:t>
      </w:r>
      <w:r w:rsidRPr="00B71FA7">
        <w:t>. 132 To the majority in</w:t>
      </w:r>
      <w:r>
        <w:t xml:space="preserve"> </w:t>
      </w:r>
      <w:r w:rsidRPr="00B71FA7">
        <w:t xml:space="preserve">Garcetti, </w:t>
      </w:r>
      <w:r w:rsidRPr="00C7340E">
        <w:rPr>
          <w:rStyle w:val="Emphasis"/>
          <w:highlight w:val="green"/>
        </w:rPr>
        <w:t>public employees</w:t>
      </w:r>
      <w:r w:rsidRPr="00B71FA7">
        <w:t xml:space="preserve"> are comparable to their counterparts in</w:t>
      </w:r>
      <w:r>
        <w:t xml:space="preserve"> </w:t>
      </w:r>
      <w:r w:rsidRPr="00B71FA7">
        <w:t xml:space="preserve">the private sector and </w:t>
      </w:r>
      <w:r w:rsidRPr="00C7340E">
        <w:rPr>
          <w:rStyle w:val="Emphasis"/>
          <w:highlight w:val="green"/>
        </w:rPr>
        <w:t>can be silenced by their employers without First Amendment consideration</w:t>
      </w:r>
      <w:r w:rsidRPr="00C7340E">
        <w:rPr>
          <w:highlight w:val="green"/>
        </w:rPr>
        <w:t xml:space="preserve"> </w:t>
      </w:r>
      <w:r w:rsidRPr="00C7340E">
        <w:rPr>
          <w:rStyle w:val="StyleUnderline"/>
          <w:highlight w:val="green"/>
        </w:rPr>
        <w:t>because employee speech</w:t>
      </w:r>
      <w:r w:rsidRPr="0061649D">
        <w:rPr>
          <w:rStyle w:val="StyleUnderline"/>
        </w:rPr>
        <w:t xml:space="preserve"> pursuant to official duties </w:t>
      </w:r>
      <w:r w:rsidRPr="00C7340E">
        <w:rPr>
          <w:rStyle w:val="StyleUnderline"/>
          <w:highlight w:val="green"/>
        </w:rPr>
        <w:t>is not analogous to citizen speech</w:t>
      </w:r>
      <w:r w:rsidRPr="00B71FA7">
        <w:t>.133 Of particular</w:t>
      </w:r>
      <w:r>
        <w:t xml:space="preserve"> </w:t>
      </w:r>
      <w:r w:rsidRPr="00B71FA7">
        <w:t>concern is that this distinction compels whistleblowers to avoid</w:t>
      </w:r>
      <w:r>
        <w:t xml:space="preserve"> </w:t>
      </w:r>
      <w:r w:rsidRPr="00B71FA7">
        <w:t>directly addressing their employers with problems and to seek out the</w:t>
      </w:r>
      <w:r>
        <w:t xml:space="preserve"> </w:t>
      </w:r>
      <w:r w:rsidRPr="00B71FA7">
        <w:t xml:space="preserve">media to safely speak as citizens.134 Therefore, </w:t>
      </w:r>
      <w:r w:rsidRPr="00BD557B">
        <w:rPr>
          <w:rStyle w:val="StyleUnderline"/>
          <w:highlight w:val="green"/>
        </w:rPr>
        <w:t>speaking as a citizen</w:t>
      </w:r>
      <w:r w:rsidRPr="00847876">
        <w:rPr>
          <w:rStyle w:val="StyleUnderline"/>
        </w:rPr>
        <w:t xml:space="preserve"> under Garcetti can arguably </w:t>
      </w:r>
      <w:r w:rsidRPr="00BD557B">
        <w:rPr>
          <w:rStyle w:val="StyleUnderline"/>
          <w:highlight w:val="green"/>
        </w:rPr>
        <w:t>lead to an</w:t>
      </w:r>
      <w:r w:rsidRPr="00847876">
        <w:rPr>
          <w:rStyle w:val="StyleUnderline"/>
        </w:rPr>
        <w:t xml:space="preserve"> </w:t>
      </w:r>
      <w:r w:rsidRPr="00BD557B">
        <w:rPr>
          <w:rStyle w:val="StyleUnderline"/>
          <w:highlight w:val="green"/>
        </w:rPr>
        <w:t>increase in public scrutiny</w:t>
      </w:r>
      <w:r w:rsidRPr="00847876">
        <w:rPr>
          <w:rStyle w:val="StyleUnderline"/>
        </w:rPr>
        <w:t xml:space="preserve"> of government agencies and a decrease in office efficiency.</w:t>
      </w:r>
    </w:p>
    <w:p w14:paraId="55E807B4" w14:textId="77777777" w:rsidR="00607BC7" w:rsidRPr="00F7264E" w:rsidRDefault="00607BC7" w:rsidP="00607BC7">
      <w:pPr>
        <w:pStyle w:val="Heading4"/>
      </w:pPr>
      <w:r>
        <w:t>And they’ll lose every lawsuit – The MSPB is politically appointed</w:t>
      </w:r>
    </w:p>
    <w:p w14:paraId="1DF4ECF1" w14:textId="77777777" w:rsidR="00607BC7" w:rsidRDefault="00607BC7" w:rsidP="00607BC7">
      <w:r w:rsidRPr="00F7264E">
        <w:rPr>
          <w:rStyle w:val="Style13ptBold"/>
        </w:rPr>
        <w:t>NWC ’23</w:t>
      </w:r>
      <w:r>
        <w:t xml:space="preserve"> (“Support Court Access for Federal Employee Whistleblowers - National Whistleblower Center.” National Whistleblower Center, 19 May 2023, www.whistleblowers.org/support-federal-employee-whistleblowers/. Accessed 9 Nov. 2025.)//TU-LC</w:t>
      </w:r>
    </w:p>
    <w:p w14:paraId="5832A155" w14:textId="77777777" w:rsidR="00607BC7" w:rsidRPr="00844290" w:rsidRDefault="00607BC7" w:rsidP="00607BC7">
      <w:r>
        <w:t>***MSPB = Merit Systems Protections Board</w:t>
      </w:r>
    </w:p>
    <w:p w14:paraId="2964142B" w14:textId="77777777" w:rsidR="00607BC7" w:rsidRPr="00844290" w:rsidRDefault="00607BC7" w:rsidP="00607BC7">
      <w:pPr>
        <w:rPr>
          <w:rStyle w:val="StyleUnderline"/>
        </w:rPr>
      </w:pPr>
      <w:r w:rsidRPr="00844290">
        <w:t xml:space="preserve">Further complicating the issue, </w:t>
      </w:r>
      <w:r w:rsidRPr="00844290">
        <w:rPr>
          <w:rStyle w:val="StyleUnderline"/>
          <w:highlight w:val="green"/>
        </w:rPr>
        <w:t>the MSPB’s political nature is a drawback for whistleblowers</w:t>
      </w:r>
      <w:r w:rsidRPr="00844290">
        <w:t>. While the structure of the MSPB may be appropriate for handling the majority of its cases, which are simple civil service appeals that don’t raise political issues</w:t>
      </w:r>
      <w:r w:rsidRPr="00844290">
        <w:rPr>
          <w:rStyle w:val="StyleUnderline"/>
        </w:rPr>
        <w:t xml:space="preserve">, it is </w:t>
      </w:r>
      <w:r w:rsidRPr="00844290">
        <w:rPr>
          <w:rStyle w:val="StyleUnderline"/>
          <w:highlight w:val="green"/>
        </w:rPr>
        <w:t>not well equipped</w:t>
      </w:r>
      <w:r w:rsidRPr="00844290">
        <w:t xml:space="preserve"> </w:t>
      </w:r>
      <w:r w:rsidRPr="00844290">
        <w:rPr>
          <w:rStyle w:val="StyleUnderline"/>
          <w:highlight w:val="green"/>
        </w:rPr>
        <w:t>to handle</w:t>
      </w:r>
      <w:r w:rsidRPr="00844290">
        <w:rPr>
          <w:rStyle w:val="StyleUnderline"/>
        </w:rPr>
        <w:t xml:space="preserve"> whistleblower </w:t>
      </w:r>
      <w:r w:rsidRPr="00844290">
        <w:rPr>
          <w:rStyle w:val="StyleUnderline"/>
          <w:highlight w:val="green"/>
        </w:rPr>
        <w:t>cases that</w:t>
      </w:r>
      <w:r w:rsidRPr="00844290">
        <w:rPr>
          <w:rStyle w:val="StyleUnderline"/>
        </w:rPr>
        <w:t xml:space="preserve"> can easily </w:t>
      </w:r>
      <w:r w:rsidRPr="00844290">
        <w:rPr>
          <w:rStyle w:val="StyleUnderline"/>
          <w:highlight w:val="green"/>
        </w:rPr>
        <w:t>become politicized.</w:t>
      </w:r>
    </w:p>
    <w:p w14:paraId="7F668ABC" w14:textId="77777777" w:rsidR="00607BC7" w:rsidRDefault="00607BC7" w:rsidP="00607BC7">
      <w:r w:rsidRPr="00844290">
        <w:rPr>
          <w:rStyle w:val="StyleUnderline"/>
          <w:highlight w:val="green"/>
        </w:rPr>
        <w:t>Two of the three</w:t>
      </w:r>
      <w:r w:rsidRPr="00844290">
        <w:rPr>
          <w:rStyle w:val="StyleUnderline"/>
        </w:rPr>
        <w:t xml:space="preserve"> Board </w:t>
      </w:r>
      <w:r w:rsidRPr="00844290">
        <w:rPr>
          <w:rStyle w:val="StyleUnderline"/>
          <w:highlight w:val="green"/>
        </w:rPr>
        <w:t>members must be</w:t>
      </w:r>
      <w:r w:rsidRPr="00844290">
        <w:rPr>
          <w:rStyle w:val="StyleUnderline"/>
        </w:rPr>
        <w:t xml:space="preserve"> </w:t>
      </w:r>
      <w:r w:rsidRPr="00844290">
        <w:rPr>
          <w:rStyle w:val="StyleUnderline"/>
          <w:highlight w:val="green"/>
        </w:rPr>
        <w:t>of the President’s own political party</w:t>
      </w:r>
      <w:r w:rsidRPr="00844290">
        <w:t xml:space="preserve">, and one of the three Board members must be of the opposing political party. With only three members in total, this is particularly fraught. Additionally, </w:t>
      </w:r>
      <w:r w:rsidRPr="00844290">
        <w:rPr>
          <w:rStyle w:val="StyleUnderline"/>
        </w:rPr>
        <w:t>because the Board members are political appointees, there is a</w:t>
      </w:r>
      <w:r w:rsidRPr="00844290">
        <w:t xml:space="preserve"> constant </w:t>
      </w:r>
      <w:r w:rsidRPr="00844290">
        <w:rPr>
          <w:rStyle w:val="StyleUnderline"/>
          <w:highlight w:val="green"/>
        </w:rPr>
        <w:t>risk of a lack of</w:t>
      </w:r>
      <w:r w:rsidRPr="00844290">
        <w:t xml:space="preserve"> any or </w:t>
      </w:r>
      <w:r w:rsidRPr="00844290">
        <w:rPr>
          <w:highlight w:val="green"/>
        </w:rPr>
        <w:t xml:space="preserve">sufficient </w:t>
      </w:r>
      <w:r w:rsidRPr="00844290">
        <w:rPr>
          <w:rStyle w:val="StyleUnderline"/>
          <w:highlight w:val="green"/>
        </w:rPr>
        <w:t>appointee</w:t>
      </w:r>
      <w:r w:rsidRPr="00844290">
        <w:rPr>
          <w:rStyle w:val="StyleUnderline"/>
        </w:rPr>
        <w:t>s, in a</w:t>
      </w:r>
      <w:r w:rsidRPr="00844290">
        <w:t xml:space="preserve"> particularly </w:t>
      </w:r>
      <w:r w:rsidRPr="00844290">
        <w:rPr>
          <w:rStyle w:val="StyleUnderline"/>
        </w:rPr>
        <w:t>politically-polarized environment</w:t>
      </w:r>
      <w:r w:rsidRPr="00844290">
        <w:t>.</w:t>
      </w:r>
    </w:p>
    <w:p w14:paraId="757FFA68" w14:textId="77777777" w:rsidR="000E4E45" w:rsidRDefault="000E4E45" w:rsidP="000E4E45">
      <w:pPr>
        <w:pStyle w:val="Heading4"/>
      </w:pPr>
      <w:r>
        <w:t xml:space="preserve">No solvency – Bumfiel evidence is talking about a lack plant security guards which is not solved through collective bargaining it’s a resource and hiring issue </w:t>
      </w:r>
    </w:p>
    <w:p w14:paraId="204AA533" w14:textId="13CC9CCC" w:rsidR="001F163F" w:rsidRPr="001F163F" w:rsidRDefault="001F163F" w:rsidP="001F163F">
      <w:pPr>
        <w:pStyle w:val="Heading4"/>
      </w:pPr>
      <w:r>
        <w:t xml:space="preserve">Alt causes they don’t solve – we read yellow </w:t>
      </w:r>
    </w:p>
    <w:p w14:paraId="4A976BE4" w14:textId="77777777" w:rsidR="001F163F" w:rsidRPr="00C95197" w:rsidRDefault="001F163F" w:rsidP="001F163F">
      <w:pPr>
        <w:rPr>
          <w:rFonts w:eastAsia="Calibri"/>
        </w:rPr>
      </w:pPr>
      <w:r w:rsidRPr="00C95197">
        <w:rPr>
          <w:rFonts w:eastAsia="Calibri"/>
          <w:b/>
          <w:bCs/>
          <w:sz w:val="26"/>
        </w:rPr>
        <w:t>Jordan 21</w:t>
      </w:r>
      <w:r w:rsidRPr="00C95197">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2E12EF82" w14:textId="77777777" w:rsidR="001F163F" w:rsidRPr="00C95197" w:rsidRDefault="001F163F" w:rsidP="001F163F">
      <w:pPr>
        <w:rPr>
          <w:rFonts w:eastAsia="Calibri"/>
          <w:sz w:val="16"/>
        </w:rPr>
      </w:pPr>
      <w:r w:rsidRPr="00C95197">
        <w:rPr>
          <w:rFonts w:eastAsia="Calibri"/>
          <w:highlight w:val="cyan"/>
          <w:u w:val="single"/>
        </w:rPr>
        <w:t>Renewable energy</w:t>
      </w:r>
      <w:r w:rsidRPr="00C95197">
        <w:rPr>
          <w:rFonts w:eastAsia="Calibri"/>
          <w:u w:val="single"/>
        </w:rPr>
        <w:t xml:space="preserve"> infrastructure </w:t>
      </w:r>
      <w:r w:rsidRPr="00C95197">
        <w:rPr>
          <w:rFonts w:eastAsia="Calibri"/>
          <w:highlight w:val="cyan"/>
          <w:u w:val="single"/>
        </w:rPr>
        <w:t>is</w:t>
      </w:r>
      <w:r w:rsidRPr="00C95197">
        <w:rPr>
          <w:rFonts w:eastAsia="Calibri"/>
          <w:u w:val="single"/>
        </w:rPr>
        <w:t xml:space="preserve"> a</w:t>
      </w:r>
      <w:r w:rsidRPr="00C95197">
        <w:rPr>
          <w:rFonts w:eastAsia="Calibri"/>
          <w:sz w:val="16"/>
        </w:rPr>
        <w:t xml:space="preserve"> </w:t>
      </w:r>
      <w:r w:rsidRPr="00C95197">
        <w:rPr>
          <w:rFonts w:eastAsia="Calibri"/>
          <w:b/>
          <w:iCs/>
          <w:highlight w:val="cyan"/>
          <w:u w:val="single"/>
        </w:rPr>
        <w:t>complex</w:t>
      </w:r>
      <w:r w:rsidRPr="00C95197">
        <w:rPr>
          <w:rFonts w:eastAsia="Calibri"/>
          <w:b/>
          <w:iCs/>
          <w:u w:val="single"/>
        </w:rPr>
        <w:t xml:space="preserve"> field</w:t>
      </w:r>
      <w:r w:rsidRPr="00C95197">
        <w:rPr>
          <w:rFonts w:eastAsia="Calibri"/>
          <w:sz w:val="16"/>
        </w:rPr>
        <w:t xml:space="preserve"> </w:t>
      </w:r>
      <w:r w:rsidRPr="00C95197">
        <w:rPr>
          <w:rFonts w:eastAsia="Calibri"/>
          <w:u w:val="single"/>
        </w:rPr>
        <w:t xml:space="preserve">that </w:t>
      </w:r>
      <w:r w:rsidRPr="00C95197">
        <w:rPr>
          <w:rFonts w:eastAsia="Calibri"/>
          <w:highlight w:val="cyan"/>
          <w:u w:val="single"/>
        </w:rPr>
        <w:t>relies on</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planning</w:t>
      </w:r>
      <w:r w:rsidRPr="00C95197">
        <w:rPr>
          <w:rFonts w:eastAsia="Calibri"/>
          <w:sz w:val="16"/>
        </w:rPr>
        <w:t xml:space="preserve"> </w:t>
      </w:r>
      <w:r w:rsidRPr="00C95197">
        <w:rPr>
          <w:rFonts w:eastAsia="Calibri"/>
          <w:u w:val="single"/>
        </w:rPr>
        <w:t>of multiple</w:t>
      </w:r>
      <w:r w:rsidRPr="00C95197">
        <w:rPr>
          <w:rFonts w:eastAsia="Calibri"/>
          <w:sz w:val="16"/>
        </w:rPr>
        <w:t xml:space="preserve"> federal, state, local, and private </w:t>
      </w:r>
      <w:r w:rsidRPr="00C95197">
        <w:rPr>
          <w:rFonts w:eastAsia="Calibri"/>
          <w:u w:val="single"/>
        </w:rPr>
        <w:t>stakeholders</w:t>
      </w:r>
      <w:r w:rsidRPr="00C95197">
        <w:rPr>
          <w:rFonts w:eastAsia="Calibri"/>
          <w:sz w:val="16"/>
        </w:rPr>
        <w:t xml:space="preserve">. The National Plan and Sector-Specific Plans integrate renewable energy plants into a tight scheme of risk mitigation and information sharing that helps owners prepare for </w:t>
      </w:r>
      <w:r w:rsidRPr="003637AA">
        <w:rPr>
          <w:rFonts w:eastAsia="Calibri"/>
          <w:sz w:val="16"/>
          <w:highlight w:val="yellow"/>
        </w:rPr>
        <w:t>natural disasters</w:t>
      </w:r>
      <w:r w:rsidRPr="00C95197">
        <w:rPr>
          <w:rFonts w:eastAsia="Calibri"/>
          <w:sz w:val="16"/>
        </w:rPr>
        <w:t xml:space="preserve">, physical and cyber terrorism, and </w:t>
      </w:r>
      <w:r w:rsidRPr="003637AA">
        <w:rPr>
          <w:rFonts w:eastAsia="Calibri"/>
          <w:sz w:val="16"/>
          <w:highlight w:val="yellow"/>
        </w:rPr>
        <w:t>state-sponsored attacks.</w:t>
      </w:r>
      <w:r w:rsidRPr="00C95197">
        <w:rPr>
          <w:rFonts w:eastAsia="Calibri"/>
          <w:sz w:val="16"/>
        </w:rPr>
        <w:t xml:space="preserve"> However, these </w:t>
      </w:r>
      <w:r w:rsidRPr="00C95197">
        <w:rPr>
          <w:rFonts w:eastAsia="Calibri"/>
          <w:highlight w:val="cyan"/>
          <w:u w:val="single"/>
        </w:rPr>
        <w:t>plans</w:t>
      </w:r>
      <w:r w:rsidRPr="00C95197">
        <w:rPr>
          <w:rFonts w:eastAsia="Calibri"/>
          <w:sz w:val="16"/>
          <w:highlight w:val="cyan"/>
        </w:rPr>
        <w:t xml:space="preserve"> </w:t>
      </w:r>
      <w:r w:rsidRPr="00C95197">
        <w:rPr>
          <w:rFonts w:eastAsia="Calibri"/>
          <w:b/>
          <w:iCs/>
          <w:highlight w:val="cyan"/>
          <w:u w:val="single"/>
        </w:rPr>
        <w:t>fail</w:t>
      </w:r>
      <w:r w:rsidRPr="00C95197">
        <w:rPr>
          <w:rFonts w:eastAsia="Calibri"/>
          <w:sz w:val="16"/>
          <w:highlight w:val="cyan"/>
        </w:rPr>
        <w:t xml:space="preserve"> </w:t>
      </w:r>
      <w:r w:rsidRPr="00C95197">
        <w:rPr>
          <w:rFonts w:eastAsia="Calibri"/>
          <w:highlight w:val="cyan"/>
          <w:u w:val="single"/>
        </w:rPr>
        <w:t>to make</w:t>
      </w:r>
      <w:r w:rsidRPr="00C95197">
        <w:rPr>
          <w:rFonts w:eastAsia="Calibri"/>
          <w:sz w:val="16"/>
          <w:highlight w:val="cyan"/>
        </w:rPr>
        <w:t xml:space="preserve"> </w:t>
      </w:r>
      <w:r w:rsidRPr="00C95197">
        <w:rPr>
          <w:rFonts w:eastAsia="Calibri"/>
          <w:b/>
          <w:iCs/>
          <w:highlight w:val="cyan"/>
          <w:u w:val="single"/>
        </w:rPr>
        <w:t>effective use</w:t>
      </w:r>
      <w:r w:rsidRPr="00C95197">
        <w:rPr>
          <w:rFonts w:eastAsia="Calibri"/>
          <w:sz w:val="16"/>
        </w:rPr>
        <w:t xml:space="preserve"> </w:t>
      </w:r>
      <w:r w:rsidRPr="00C95197">
        <w:rPr>
          <w:rFonts w:eastAsia="Calibri"/>
          <w:u w:val="single"/>
        </w:rPr>
        <w:t xml:space="preserve">of the private employees who work within the plants. The </w:t>
      </w:r>
      <w:r w:rsidRPr="00C95197">
        <w:rPr>
          <w:rFonts w:eastAsia="Calibri"/>
          <w:highlight w:val="cyan"/>
          <w:u w:val="single"/>
        </w:rPr>
        <w:t>employees</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best equipped</w:t>
      </w:r>
      <w:r w:rsidRPr="00C95197">
        <w:rPr>
          <w:rFonts w:eastAsia="Calibri"/>
          <w:sz w:val="16"/>
          <w:highlight w:val="cyan"/>
        </w:rPr>
        <w:t xml:space="preserve"> </w:t>
      </w:r>
      <w:r w:rsidRPr="00C95197">
        <w:rPr>
          <w:rFonts w:eastAsia="Calibri"/>
          <w:highlight w:val="cyan"/>
          <w:u w:val="single"/>
        </w:rPr>
        <w:t>to inform oversight</w:t>
      </w:r>
      <w:r w:rsidRPr="00C95197">
        <w:rPr>
          <w:rFonts w:eastAsia="Calibri"/>
          <w:u w:val="single"/>
        </w:rPr>
        <w:t xml:space="preserve"> bodies </w:t>
      </w:r>
      <w:r w:rsidRPr="00C95197">
        <w:rPr>
          <w:rFonts w:eastAsia="Calibri"/>
          <w:highlight w:val="cyan"/>
          <w:u w:val="single"/>
        </w:rPr>
        <w:t>when owners are</w:t>
      </w:r>
      <w:r w:rsidRPr="00C95197">
        <w:rPr>
          <w:rFonts w:eastAsia="Calibri"/>
          <w:u w:val="single"/>
        </w:rPr>
        <w:t xml:space="preserve"> using</w:t>
      </w:r>
      <w:r w:rsidRPr="00C95197">
        <w:rPr>
          <w:rFonts w:eastAsia="Calibri"/>
          <w:sz w:val="16"/>
        </w:rPr>
        <w:t xml:space="preserve"> </w:t>
      </w:r>
      <w:r w:rsidRPr="00C95197">
        <w:rPr>
          <w:rFonts w:eastAsia="Calibri"/>
          <w:b/>
          <w:iCs/>
          <w:highlight w:val="cyan"/>
          <w:u w:val="single"/>
        </w:rPr>
        <w:t>unsafe</w:t>
      </w:r>
      <w:r w:rsidRPr="00C95197">
        <w:rPr>
          <w:rFonts w:eastAsia="Calibri"/>
          <w:b/>
          <w:iCs/>
          <w:u w:val="single"/>
        </w:rPr>
        <w:t xml:space="preserve"> practices</w:t>
      </w:r>
      <w:r w:rsidRPr="00C95197">
        <w:rPr>
          <w:rFonts w:eastAsia="Calibri"/>
          <w:sz w:val="16"/>
        </w:rPr>
        <w:t xml:space="preserve"> </w:t>
      </w:r>
      <w:r w:rsidRPr="00C95197">
        <w:rPr>
          <w:rFonts w:eastAsia="Calibri"/>
          <w:highlight w:val="cyan"/>
          <w:u w:val="single"/>
        </w:rPr>
        <w:t>or</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non-compliant</w:t>
      </w:r>
      <w:r w:rsidRPr="00C95197">
        <w:rPr>
          <w:rFonts w:eastAsia="Calibri"/>
          <w:sz w:val="16"/>
          <w:highlight w:val="cyan"/>
        </w:rPr>
        <w:t xml:space="preserve"> </w:t>
      </w:r>
      <w:r w:rsidRPr="00C95197">
        <w:rPr>
          <w:rFonts w:eastAsia="Calibri"/>
          <w:highlight w:val="cyan"/>
          <w:u w:val="single"/>
        </w:rPr>
        <w:t>with</w:t>
      </w:r>
      <w:r w:rsidRPr="00C95197">
        <w:rPr>
          <w:rFonts w:eastAsia="Calibri"/>
          <w:sz w:val="16"/>
        </w:rPr>
        <w:t xml:space="preserve"> </w:t>
      </w:r>
      <w:r w:rsidRPr="00C95197">
        <w:rPr>
          <w:rFonts w:eastAsia="Calibri"/>
          <w:b/>
          <w:iCs/>
          <w:u w:val="single"/>
        </w:rPr>
        <w:t xml:space="preserve">safety </w:t>
      </w:r>
      <w:r w:rsidRPr="00C95197">
        <w:rPr>
          <w:rFonts w:eastAsia="Calibri"/>
          <w:b/>
          <w:iCs/>
          <w:highlight w:val="cyan"/>
          <w:u w:val="single"/>
        </w:rPr>
        <w:t>reg</w:t>
      </w:r>
      <w:r w:rsidRPr="00C95197">
        <w:rPr>
          <w:rFonts w:eastAsia="Calibri"/>
          <w:sz w:val="16"/>
        </w:rPr>
        <w:t>ulation</w:t>
      </w:r>
      <w:r w:rsidRPr="00C95197">
        <w:rPr>
          <w:rFonts w:eastAsia="Calibri"/>
          <w:b/>
          <w:iCs/>
          <w:highlight w:val="cyan"/>
          <w:u w:val="single"/>
        </w:rPr>
        <w:t>s</w:t>
      </w:r>
      <w:r w:rsidRPr="00C95197">
        <w:rPr>
          <w:rFonts w:eastAsia="Calibri"/>
          <w:sz w:val="16"/>
          <w:highlight w:val="cyan"/>
        </w:rPr>
        <w:t xml:space="preserve">. </w:t>
      </w:r>
      <w:r w:rsidRPr="00C95197">
        <w:rPr>
          <w:rFonts w:eastAsia="Calibri"/>
          <w:highlight w:val="cyan"/>
          <w:u w:val="single"/>
        </w:rPr>
        <w:t>The lack of</w:t>
      </w:r>
      <w:r w:rsidRPr="00C95197">
        <w:rPr>
          <w:rFonts w:eastAsia="Calibri"/>
          <w:sz w:val="16"/>
          <w:highlight w:val="cyan"/>
        </w:rPr>
        <w:t xml:space="preserve"> </w:t>
      </w:r>
      <w:r w:rsidRPr="00C95197">
        <w:rPr>
          <w:rFonts w:eastAsia="Calibri"/>
          <w:b/>
          <w:iCs/>
          <w:highlight w:val="cyan"/>
          <w:u w:val="single"/>
        </w:rPr>
        <w:t>whistleblower protections</w:t>
      </w:r>
      <w:r w:rsidRPr="00C95197">
        <w:rPr>
          <w:rFonts w:eastAsia="Calibri"/>
          <w:sz w:val="16"/>
        </w:rPr>
        <w:t xml:space="preserve"> </w:t>
      </w:r>
      <w:r w:rsidRPr="00C95197">
        <w:rPr>
          <w:rFonts w:eastAsia="Calibri"/>
          <w:u w:val="single"/>
        </w:rPr>
        <w:t xml:space="preserve">at these plants </w:t>
      </w:r>
      <w:r w:rsidRPr="00C95197">
        <w:rPr>
          <w:rFonts w:eastAsia="Calibri"/>
          <w:highlight w:val="cyan"/>
          <w:u w:val="single"/>
        </w:rPr>
        <w:t>places the</w:t>
      </w:r>
      <w:r w:rsidRPr="00C95197">
        <w:rPr>
          <w:rFonts w:eastAsia="Calibri"/>
          <w:sz w:val="16"/>
          <w:highlight w:val="cyan"/>
        </w:rPr>
        <w:t xml:space="preserve"> </w:t>
      </w:r>
      <w:r w:rsidRPr="00C95197">
        <w:rPr>
          <w:rFonts w:eastAsia="Calibri"/>
          <w:b/>
          <w:iCs/>
          <w:highlight w:val="cyan"/>
          <w:u w:val="single"/>
        </w:rPr>
        <w:t>long-term security</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U</w:t>
      </w:r>
      <w:r w:rsidRPr="00C95197">
        <w:rPr>
          <w:rFonts w:eastAsia="Calibri"/>
          <w:sz w:val="16"/>
        </w:rPr>
        <w:t xml:space="preserve">nited </w:t>
      </w:r>
      <w:r w:rsidRPr="00C95197">
        <w:rPr>
          <w:rFonts w:eastAsia="Calibri"/>
          <w:b/>
          <w:iCs/>
          <w:highlight w:val="cyan"/>
          <w:u w:val="single"/>
        </w:rPr>
        <w:t>S</w:t>
      </w:r>
      <w:r w:rsidRPr="00C95197">
        <w:rPr>
          <w:rFonts w:eastAsia="Calibri"/>
          <w:sz w:val="16"/>
        </w:rPr>
        <w:t>tate</w:t>
      </w:r>
      <w:r w:rsidRPr="00C95197">
        <w:rPr>
          <w:rFonts w:eastAsia="Calibri"/>
          <w:b/>
          <w:iCs/>
          <w:u w:val="single"/>
        </w:rPr>
        <w:t>s'</w:t>
      </w:r>
      <w:r w:rsidRPr="00C95197">
        <w:rPr>
          <w:rFonts w:eastAsia="Calibri"/>
          <w:sz w:val="16"/>
        </w:rPr>
        <w:t xml:space="preserve"> </w:t>
      </w:r>
      <w:r w:rsidRPr="00C95197">
        <w:rPr>
          <w:rFonts w:eastAsia="Calibri"/>
          <w:u w:val="single"/>
        </w:rPr>
        <w:t xml:space="preserve">energy generation sector </w:t>
      </w:r>
      <w:r w:rsidRPr="00C95197">
        <w:rPr>
          <w:rFonts w:eastAsia="Calibri"/>
          <w:highlight w:val="cyan"/>
          <w:u w:val="single"/>
        </w:rPr>
        <w:t>at</w:t>
      </w:r>
      <w:r w:rsidRPr="00C95197">
        <w:rPr>
          <w:rFonts w:eastAsia="Calibri"/>
          <w:sz w:val="16"/>
          <w:highlight w:val="cyan"/>
        </w:rPr>
        <w:t xml:space="preserve"> </w:t>
      </w:r>
      <w:r w:rsidRPr="00C95197">
        <w:rPr>
          <w:rFonts w:eastAsia="Calibri"/>
          <w:b/>
          <w:iCs/>
          <w:highlight w:val="cyan"/>
          <w:u w:val="single"/>
        </w:rPr>
        <w:t>risk</w:t>
      </w:r>
      <w:r w:rsidRPr="00C95197">
        <w:rPr>
          <w:rFonts w:eastAsia="Calibri"/>
          <w:sz w:val="16"/>
        </w:rPr>
        <w:t xml:space="preserve">, as well as the other infrastructure sectors that use their power. </w:t>
      </w:r>
      <w:r w:rsidRPr="00C95197">
        <w:rPr>
          <w:rFonts w:eastAsia="Calibri"/>
          <w:highlight w:val="cyan"/>
          <w:u w:val="single"/>
        </w:rPr>
        <w:t>Current</w:t>
      </w:r>
      <w:r w:rsidRPr="00C95197">
        <w:rPr>
          <w:rFonts w:eastAsia="Calibri"/>
          <w:u w:val="single"/>
        </w:rPr>
        <w:t xml:space="preserve"> whistleblower </w:t>
      </w:r>
      <w:r w:rsidRPr="00C95197">
        <w:rPr>
          <w:rFonts w:eastAsia="Calibri"/>
          <w:highlight w:val="cyan"/>
          <w:u w:val="single"/>
        </w:rPr>
        <w:t>protections do</w:t>
      </w:r>
      <w:r w:rsidRPr="00C95197">
        <w:rPr>
          <w:rFonts w:eastAsia="Calibri"/>
          <w:sz w:val="16"/>
          <w:highlight w:val="cyan"/>
        </w:rPr>
        <w:t xml:space="preserve"> </w:t>
      </w:r>
      <w:r w:rsidRPr="00C95197">
        <w:rPr>
          <w:rFonts w:eastAsia="Calibri"/>
          <w:b/>
          <w:iCs/>
          <w:highlight w:val="cyan"/>
          <w:u w:val="single"/>
        </w:rPr>
        <w:t>not</w:t>
      </w:r>
      <w:r w:rsidRPr="00C95197">
        <w:rPr>
          <w:rFonts w:eastAsia="Calibri"/>
          <w:sz w:val="16"/>
          <w:highlight w:val="cyan"/>
        </w:rPr>
        <w:t xml:space="preserve"> </w:t>
      </w:r>
      <w:r w:rsidRPr="00C95197">
        <w:rPr>
          <w:rFonts w:eastAsia="Calibri"/>
          <w:highlight w:val="cyan"/>
          <w:u w:val="single"/>
        </w:rPr>
        <w:t>extend</w:t>
      </w:r>
      <w:r w:rsidRPr="00C95197">
        <w:rPr>
          <w:rFonts w:eastAsia="Calibri"/>
          <w:u w:val="single"/>
        </w:rPr>
        <w:t xml:space="preserve"> to individuals who wish to come forward with infrastructure concerns</w:t>
      </w:r>
      <w:r w:rsidRPr="00C95197">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C95197">
        <w:rPr>
          <w:rFonts w:eastAsia="Calibri"/>
          <w:highlight w:val="cyan"/>
          <w:u w:val="single"/>
        </w:rPr>
        <w:t>Renewable energy is</w:t>
      </w:r>
      <w:r w:rsidRPr="00C95197">
        <w:rPr>
          <w:rFonts w:eastAsia="Calibri"/>
          <w:u w:val="single"/>
        </w:rPr>
        <w:t xml:space="preserve"> a </w:t>
      </w:r>
      <w:r w:rsidRPr="00C95197">
        <w:rPr>
          <w:rFonts w:eastAsia="Calibri"/>
          <w:b/>
          <w:iCs/>
          <w:highlight w:val="cyan"/>
          <w:u w:val="single"/>
        </w:rPr>
        <w:t>growing</w:t>
      </w:r>
      <w:r w:rsidRPr="00C95197">
        <w:rPr>
          <w:rFonts w:eastAsia="Calibri"/>
          <w:b/>
          <w:iCs/>
          <w:u w:val="single"/>
        </w:rPr>
        <w:t xml:space="preserve"> field</w:t>
      </w:r>
      <w:r w:rsidRPr="00C95197">
        <w:rPr>
          <w:rFonts w:eastAsia="Calibri"/>
          <w:sz w:val="16"/>
        </w:rPr>
        <w:t xml:space="preserve"> in the United States, </w:t>
      </w:r>
      <w:r w:rsidRPr="00C95197">
        <w:rPr>
          <w:rFonts w:eastAsia="Calibri"/>
          <w:u w:val="single"/>
        </w:rPr>
        <w:t xml:space="preserve">and </w:t>
      </w:r>
      <w:r w:rsidRPr="00C95197">
        <w:rPr>
          <w:rFonts w:eastAsia="Calibri"/>
          <w:highlight w:val="cyan"/>
          <w:u w:val="single"/>
        </w:rPr>
        <w:t>whistleblower protections</w:t>
      </w:r>
      <w:r w:rsidRPr="00C95197">
        <w:rPr>
          <w:rFonts w:eastAsia="Calibri"/>
          <w:u w:val="single"/>
        </w:rPr>
        <w:t xml:space="preserve"> enacted in its development will </w:t>
      </w:r>
      <w:r w:rsidRPr="00C95197">
        <w:rPr>
          <w:rFonts w:eastAsia="Calibri"/>
          <w:highlight w:val="cyan"/>
          <w:u w:val="single"/>
        </w:rPr>
        <w:t>create</w:t>
      </w:r>
      <w:r w:rsidRPr="00C95197">
        <w:rPr>
          <w:rFonts w:eastAsia="Calibri"/>
          <w:sz w:val="16"/>
          <w:highlight w:val="cyan"/>
        </w:rPr>
        <w:t xml:space="preserve"> </w:t>
      </w:r>
      <w:r w:rsidRPr="00C95197">
        <w:rPr>
          <w:rFonts w:eastAsia="Calibri"/>
          <w:b/>
          <w:iCs/>
          <w:highlight w:val="cyan"/>
          <w:u w:val="single"/>
        </w:rPr>
        <w:t>openness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accountability</w:t>
      </w:r>
      <w:r w:rsidRPr="00C95197">
        <w:rPr>
          <w:rFonts w:eastAsia="Calibri"/>
          <w:sz w:val="16"/>
        </w:rPr>
        <w:t xml:space="preserve">. </w:t>
      </w:r>
      <w:r w:rsidRPr="00C95197">
        <w:rPr>
          <w:rFonts w:eastAsia="Calibri"/>
          <w:u w:val="single"/>
        </w:rPr>
        <w:t>Employees that understand their role in effective plant oversight are</w:t>
      </w:r>
      <w:r w:rsidRPr="00C95197">
        <w:rPr>
          <w:rFonts w:eastAsia="Calibri"/>
          <w:sz w:val="16"/>
        </w:rPr>
        <w:t xml:space="preserve"> </w:t>
      </w:r>
      <w:r w:rsidRPr="00C95197">
        <w:rPr>
          <w:rFonts w:eastAsia="Calibri"/>
          <w:b/>
          <w:iCs/>
          <w:u w:val="single"/>
        </w:rPr>
        <w:t>more likely</w:t>
      </w:r>
      <w:r w:rsidRPr="00C95197">
        <w:rPr>
          <w:rFonts w:eastAsia="Calibri"/>
          <w:sz w:val="16"/>
        </w:rPr>
        <w:t xml:space="preserve"> </w:t>
      </w:r>
      <w:r w:rsidRPr="00C95197">
        <w:rPr>
          <w:rFonts w:eastAsia="Calibri"/>
          <w:u w:val="single"/>
        </w:rPr>
        <w:t>to report potential hazards and</w:t>
      </w:r>
      <w:r w:rsidRPr="00C95197">
        <w:rPr>
          <w:rFonts w:eastAsia="Calibri"/>
          <w:sz w:val="16"/>
        </w:rPr>
        <w:t xml:space="preserve">, with a clear avenue to report those concerns, </w:t>
      </w:r>
      <w:r w:rsidRPr="00C95197">
        <w:rPr>
          <w:rFonts w:eastAsia="Calibri"/>
          <w:u w:val="single"/>
        </w:rPr>
        <w:t>improve infrastructure. This increases the</w:t>
      </w:r>
      <w:r w:rsidRPr="00C95197">
        <w:rPr>
          <w:rFonts w:eastAsia="Calibri"/>
          <w:sz w:val="16"/>
        </w:rPr>
        <w:t xml:space="preserve"> </w:t>
      </w:r>
      <w:r w:rsidRPr="00C95197">
        <w:rPr>
          <w:rFonts w:eastAsia="Calibri"/>
          <w:b/>
          <w:iCs/>
          <w:u w:val="single"/>
        </w:rPr>
        <w:t>security</w:t>
      </w:r>
      <w:r w:rsidRPr="00C95197">
        <w:rPr>
          <w:rFonts w:eastAsia="Calibri"/>
          <w:sz w:val="16"/>
        </w:rPr>
        <w:t xml:space="preserve"> </w:t>
      </w:r>
      <w:r w:rsidRPr="00C95197">
        <w:rPr>
          <w:rFonts w:eastAsia="Calibri"/>
          <w:u w:val="single"/>
        </w:rPr>
        <w:t>of</w:t>
      </w:r>
      <w:r w:rsidRPr="00C95197">
        <w:rPr>
          <w:rFonts w:eastAsia="Calibri"/>
          <w:sz w:val="16"/>
        </w:rPr>
        <w:t xml:space="preserve"> renewable energy, and future energy self-sufficiency, in </w:t>
      </w:r>
      <w:r w:rsidRPr="00C95197">
        <w:rPr>
          <w:rFonts w:eastAsia="Calibri"/>
          <w:u w:val="single"/>
        </w:rPr>
        <w:t>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tates.</w:t>
      </w:r>
    </w:p>
    <w:p w14:paraId="2857F8E6" w14:textId="77777777" w:rsidR="00D00F04" w:rsidRPr="00AB7006" w:rsidRDefault="00D00F04" w:rsidP="00D00F04">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51F46379" w14:textId="1B576B0F" w:rsidR="00D00F04" w:rsidRPr="00AB7006" w:rsidRDefault="00D00F04" w:rsidP="00D00F04">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27990395" w14:textId="77777777" w:rsidR="00D00F04" w:rsidRPr="00AB7006" w:rsidRDefault="00D00F04" w:rsidP="00D00F04">
      <w:pPr>
        <w:rPr>
          <w:sz w:val="14"/>
        </w:rPr>
      </w:pPr>
      <w:r w:rsidRPr="00AB7006">
        <w:rPr>
          <w:sz w:val="14"/>
        </w:rPr>
        <w:t xml:space="preserve">The practice of </w:t>
      </w:r>
      <w:r w:rsidRPr="00A45BB7">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45BB7">
        <w:rPr>
          <w:highlight w:val="yellow"/>
          <w:u w:val="single"/>
        </w:rPr>
        <w:t>assume</w:t>
      </w:r>
      <w:r w:rsidRPr="00AB7006">
        <w:rPr>
          <w:u w:val="single"/>
        </w:rPr>
        <w:t xml:space="preserve"> that bureaucratic </w:t>
      </w:r>
      <w:r w:rsidRPr="00A45BB7">
        <w:rPr>
          <w:highlight w:val="yellow"/>
          <w:u w:val="single"/>
        </w:rPr>
        <w:t xml:space="preserve">protections subvert </w:t>
      </w:r>
      <w:r w:rsidRPr="002D2749">
        <w:rPr>
          <w:u w:val="single"/>
        </w:rPr>
        <w:t>the President's</w:t>
      </w:r>
      <w:r w:rsidRPr="00AB7006">
        <w:rPr>
          <w:u w:val="single"/>
        </w:rPr>
        <w:t xml:space="preserve"> "sole </w:t>
      </w:r>
      <w:r w:rsidRPr="00A45BB7">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45BB7">
        <w:rPr>
          <w:highlight w:val="yellow"/>
          <w:u w:val="single"/>
        </w:rPr>
        <w:t>Even</w:t>
      </w:r>
      <w:r w:rsidRPr="00AB7006">
        <w:rPr>
          <w:u w:val="single"/>
        </w:rPr>
        <w:t xml:space="preserve"> President </w:t>
      </w:r>
      <w:r w:rsidRPr="00A45BB7">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45BB7">
        <w:rPr>
          <w:rStyle w:val="Emphasis"/>
          <w:highlight w:val="yellow"/>
        </w:rPr>
        <w:t>support labor</w:t>
      </w:r>
      <w:r w:rsidRPr="00A45BB7">
        <w:rPr>
          <w:highlight w:val="yellow"/>
          <w:u w:val="single"/>
        </w:rPr>
        <w:t xml:space="preserve"> as a </w:t>
      </w:r>
      <w:r w:rsidRPr="00A45BB7">
        <w:rPr>
          <w:rStyle w:val="Emphasis"/>
          <w:highlight w:val="yellow"/>
        </w:rPr>
        <w:t>means of combatting</w:t>
      </w:r>
      <w:r w:rsidRPr="00AB7006">
        <w:rPr>
          <w:rStyle w:val="Emphasis"/>
        </w:rPr>
        <w:t xml:space="preserve"> the CSC</w:t>
      </w:r>
      <w:r w:rsidRPr="00AB7006">
        <w:rPr>
          <w:u w:val="single"/>
        </w:rPr>
        <w:t xml:space="preserve"> and </w:t>
      </w:r>
      <w:r w:rsidRPr="00A45BB7">
        <w:rPr>
          <w:rStyle w:val="Emphasis"/>
          <w:highlight w:val="yellow"/>
        </w:rPr>
        <w:t>agency management</w:t>
      </w:r>
      <w:r w:rsidRPr="00AB7006">
        <w:rPr>
          <w:sz w:val="14"/>
        </w:rPr>
        <w:t>. 351</w:t>
      </w:r>
    </w:p>
    <w:p w14:paraId="342B30D0" w14:textId="77777777" w:rsidR="00D00F04" w:rsidRPr="00AB7006" w:rsidRDefault="00D00F04" w:rsidP="00D00F04">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Labor autonomy was useful not only in recruiting skilled labor, but in allowing labor to shape the workplace so as to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45BB7">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45BB7">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45BB7">
        <w:rPr>
          <w:rStyle w:val="Emphasis"/>
          <w:highlight w:val="yellow"/>
        </w:rPr>
        <w:t xml:space="preserve">President's ability to project power </w:t>
      </w:r>
      <w:r w:rsidRPr="007A5BD6">
        <w:rPr>
          <w:rStyle w:val="Emphasis"/>
        </w:rPr>
        <w:t>internationally</w:t>
      </w:r>
      <w:r w:rsidRPr="007A5BD6">
        <w:rPr>
          <w:u w:val="single"/>
        </w:rPr>
        <w:t xml:space="preserve"> </w:t>
      </w:r>
      <w:r w:rsidRPr="00A45BB7">
        <w:rPr>
          <w:highlight w:val="yellow"/>
          <w:u w:val="single"/>
        </w:rPr>
        <w:t xml:space="preserve">and </w:t>
      </w:r>
      <w:r w:rsidRPr="002D2749">
        <w:rPr>
          <w:rStyle w:val="Emphasis"/>
        </w:rPr>
        <w:t xml:space="preserve">to </w:t>
      </w:r>
      <w:r w:rsidRPr="00A45BB7">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77FC728D" w14:textId="77777777" w:rsidR="00D00F04" w:rsidRPr="00AB7006" w:rsidRDefault="00D00F04" w:rsidP="00D00F04">
      <w:pPr>
        <w:rPr>
          <w:u w:val="single"/>
        </w:rPr>
      </w:pPr>
      <w:r w:rsidRPr="00AB7006">
        <w:rPr>
          <w:sz w:val="14"/>
        </w:rPr>
        <w:tab/>
      </w:r>
      <w:r w:rsidRPr="002D2749">
        <w:rPr>
          <w:rStyle w:val="Emphasis"/>
        </w:rPr>
        <w:t>Labor protections</w:t>
      </w:r>
      <w:r w:rsidRPr="00AB7006">
        <w:rPr>
          <w:u w:val="single"/>
        </w:rPr>
        <w:t xml:space="preserve">, then, </w:t>
      </w:r>
      <w:r w:rsidRPr="00A45BB7">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45BB7">
        <w:rPr>
          <w:rStyle w:val="Emphasis"/>
          <w:highlight w:val="yellow"/>
        </w:rPr>
        <w:t>contract</w:t>
      </w:r>
      <w:r w:rsidRPr="002D2749">
        <w:rPr>
          <w:rStyle w:val="Emphasis"/>
        </w:rPr>
        <w:t xml:space="preserve">ual </w:t>
      </w:r>
      <w:r w:rsidRPr="00A45BB7">
        <w:rPr>
          <w:rStyle w:val="Emphasis"/>
          <w:highlight w:val="yellow"/>
        </w:rPr>
        <w:t>agreements with labor</w:t>
      </w:r>
      <w:r w:rsidRPr="00A45BB7">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45BB7">
        <w:rPr>
          <w:rStyle w:val="Emphasis"/>
          <w:highlight w:val="yellow"/>
        </w:rPr>
        <w:t>profitable</w:t>
      </w:r>
      <w:r w:rsidRPr="002D2749">
        <w:rPr>
          <w:u w:val="single"/>
        </w:rPr>
        <w:t>,</w:t>
      </w:r>
      <w:r w:rsidRPr="00A45BB7">
        <w:rPr>
          <w:highlight w:val="yellow"/>
          <w:u w:val="single"/>
        </w:rPr>
        <w:t xml:space="preserve"> </w:t>
      </w:r>
      <w:r w:rsidRPr="00A45BB7">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45BB7">
        <w:rPr>
          <w:rStyle w:val="Emphasis"/>
          <w:highlight w:val="yellow"/>
        </w:rPr>
        <w:t>rights served</w:t>
      </w:r>
      <w:r w:rsidRPr="00AB7006">
        <w:rPr>
          <w:u w:val="single"/>
        </w:rPr>
        <w:t xml:space="preserve"> often </w:t>
      </w:r>
      <w:r w:rsidRPr="00A45BB7">
        <w:rPr>
          <w:highlight w:val="yellow"/>
          <w:u w:val="single"/>
        </w:rPr>
        <w:t xml:space="preserve">to </w:t>
      </w:r>
      <w:r w:rsidRPr="00A45BB7">
        <w:rPr>
          <w:b/>
          <w:bCs/>
          <w:highlight w:val="yellow"/>
          <w:u w:val="single"/>
        </w:rPr>
        <w:t>expand</w:t>
      </w:r>
      <w:r w:rsidRPr="00A45BB7">
        <w:rPr>
          <w:highlight w:val="yellow"/>
          <w:u w:val="single"/>
        </w:rPr>
        <w:t xml:space="preserve"> rather than restrict </w:t>
      </w:r>
      <w:r w:rsidRPr="00A45BB7">
        <w:rPr>
          <w:rStyle w:val="Emphasis"/>
          <w:highlight w:val="yellow"/>
        </w:rPr>
        <w:t xml:space="preserve">state </w:t>
      </w:r>
      <w:r w:rsidRPr="002D2749">
        <w:rPr>
          <w:rStyle w:val="Emphasis"/>
        </w:rPr>
        <w:t xml:space="preserve">growth and </w:t>
      </w:r>
      <w:r w:rsidRPr="00A45BB7">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45BB7">
        <w:rPr>
          <w:rStyle w:val="Emphasis"/>
          <w:highlight w:val="yellow"/>
        </w:rPr>
        <w:t>rights</w:t>
      </w:r>
      <w:r w:rsidRPr="00A45BB7">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45BB7">
        <w:rPr>
          <w:highlight w:val="yellow"/>
          <w:u w:val="single"/>
        </w:rPr>
        <w:t xml:space="preserve">enticed </w:t>
      </w:r>
      <w:r w:rsidRPr="00A45BB7">
        <w:rPr>
          <w:b/>
          <w:bCs/>
          <w:highlight w:val="yellow"/>
          <w:u w:val="single"/>
        </w:rPr>
        <w:t>more</w:t>
      </w:r>
      <w:r w:rsidRPr="00A45BB7">
        <w:rPr>
          <w:highlight w:val="yellow"/>
          <w:u w:val="single"/>
        </w:rPr>
        <w:t xml:space="preserve">, and more </w:t>
      </w:r>
      <w:r w:rsidRPr="00A45BB7">
        <w:rPr>
          <w:b/>
          <w:bCs/>
          <w:highlight w:val="yellow"/>
          <w:u w:val="single"/>
        </w:rPr>
        <w:t>competent</w:t>
      </w:r>
      <w:r w:rsidRPr="00A45BB7">
        <w:rPr>
          <w:highlight w:val="yellow"/>
          <w:u w:val="single"/>
        </w:rPr>
        <w:t xml:space="preserve">, </w:t>
      </w:r>
      <w:r w:rsidRPr="00A45BB7">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2AC38701" w14:textId="77777777" w:rsidR="00D00F04" w:rsidRPr="00AB7006" w:rsidRDefault="00D00F04" w:rsidP="00D00F04">
      <w:pPr>
        <w:rPr>
          <w:u w:val="single"/>
        </w:rPr>
      </w:pPr>
      <w:r w:rsidRPr="00AB7006">
        <w:rPr>
          <w:sz w:val="14"/>
        </w:rPr>
        <w:tab/>
        <w:t xml:space="preserve">Proponents of unitarism,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45BB7">
        <w:rPr>
          <w:rStyle w:val="Emphasis"/>
          <w:highlight w:val="yellow"/>
        </w:rPr>
        <w:t>The inability</w:t>
      </w:r>
      <w:r w:rsidRPr="00A45BB7">
        <w:rPr>
          <w:highlight w:val="yellow"/>
          <w:u w:val="single"/>
        </w:rPr>
        <w:t xml:space="preserve"> to </w:t>
      </w:r>
      <w:r w:rsidRPr="00A45BB7">
        <w:rPr>
          <w:b/>
          <w:bCs/>
          <w:highlight w:val="yellow"/>
          <w:u w:val="single"/>
        </w:rPr>
        <w:t>limit managerial discretion</w:t>
      </w:r>
      <w:r w:rsidRPr="00A45BB7">
        <w:rPr>
          <w:highlight w:val="yellow"/>
          <w:u w:val="single"/>
        </w:rPr>
        <w:t xml:space="preserve"> </w:t>
      </w:r>
      <w:r w:rsidRPr="00A45BB7">
        <w:rPr>
          <w:rStyle w:val="Emphasis"/>
          <w:highlight w:val="yellow"/>
        </w:rPr>
        <w:t>impeded</w:t>
      </w:r>
      <w:r w:rsidRPr="002D2749">
        <w:rPr>
          <w:u w:val="single"/>
        </w:rPr>
        <w:t xml:space="preserve"> </w:t>
      </w:r>
      <w:r w:rsidRPr="002D2749">
        <w:rPr>
          <w:rStyle w:val="Emphasis"/>
        </w:rPr>
        <w:t xml:space="preserve">the </w:t>
      </w:r>
      <w:r w:rsidRPr="00A45BB7">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45BB7">
        <w:rPr>
          <w:highlight w:val="yellow"/>
          <w:u w:val="single"/>
        </w:rPr>
        <w:t xml:space="preserve">By </w:t>
      </w:r>
      <w:r w:rsidRPr="00A45BB7">
        <w:rPr>
          <w:rStyle w:val="Emphasis"/>
          <w:highlight w:val="yellow"/>
        </w:rPr>
        <w:t>entering into contracts</w:t>
      </w:r>
      <w:r w:rsidRPr="00AB7006">
        <w:rPr>
          <w:rStyle w:val="Emphasis"/>
        </w:rPr>
        <w:t xml:space="preserve"> that limited his managerial discretion in some circumstances</w:t>
      </w:r>
      <w:r w:rsidRPr="00AB7006">
        <w:rPr>
          <w:u w:val="single"/>
        </w:rPr>
        <w:t xml:space="preserve">, </w:t>
      </w:r>
      <w:r w:rsidRPr="00A45BB7">
        <w:rPr>
          <w:rStyle w:val="Emphasis"/>
          <w:highlight w:val="yellow"/>
        </w:rPr>
        <w:t xml:space="preserve">the President could gain </w:t>
      </w:r>
      <w:r w:rsidRPr="007A5BD6">
        <w:rPr>
          <w:rStyle w:val="Emphasis"/>
        </w:rPr>
        <w:t xml:space="preserve">valuable </w:t>
      </w:r>
      <w:r w:rsidRPr="00A45BB7">
        <w:rPr>
          <w:rStyle w:val="Emphasis"/>
          <w:highlight w:val="yellow"/>
        </w:rPr>
        <w:t xml:space="preserve">personnel who could allow </w:t>
      </w:r>
      <w:r w:rsidRPr="007A5BD6">
        <w:rPr>
          <w:rStyle w:val="Emphasis"/>
        </w:rPr>
        <w:t xml:space="preserve">the President </w:t>
      </w:r>
      <w:r w:rsidRPr="00A45BB7">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1BE55BB0" w14:textId="77777777" w:rsidR="000C5923" w:rsidRDefault="000C5923" w:rsidP="000E4E45">
      <w:pPr>
        <w:pStyle w:val="Heading4"/>
      </w:pPr>
      <w:r>
        <w:br/>
      </w:r>
    </w:p>
    <w:p w14:paraId="67F3EA2E" w14:textId="2E9E458B" w:rsidR="000C5923" w:rsidRPr="00472104" w:rsidRDefault="000C5923" w:rsidP="000C5923"/>
    <w:p w14:paraId="4C740BF3" w14:textId="77777777" w:rsidR="00815E42" w:rsidRPr="00815E42" w:rsidRDefault="00815E42" w:rsidP="00815E42"/>
    <w:sectPr w:rsidR="00815E42" w:rsidRPr="00815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70C"/>
    <w:rsid w:val="000118E4"/>
    <w:rsid w:val="00046608"/>
    <w:rsid w:val="00057809"/>
    <w:rsid w:val="0007222E"/>
    <w:rsid w:val="00086C66"/>
    <w:rsid w:val="000907BA"/>
    <w:rsid w:val="00090F3F"/>
    <w:rsid w:val="000C5923"/>
    <w:rsid w:val="000E4E45"/>
    <w:rsid w:val="00101586"/>
    <w:rsid w:val="00112593"/>
    <w:rsid w:val="00174B15"/>
    <w:rsid w:val="001A4EEE"/>
    <w:rsid w:val="001B3EC4"/>
    <w:rsid w:val="001F163F"/>
    <w:rsid w:val="002214C1"/>
    <w:rsid w:val="00231927"/>
    <w:rsid w:val="002B646F"/>
    <w:rsid w:val="002E6B8C"/>
    <w:rsid w:val="003126B0"/>
    <w:rsid w:val="00347FA1"/>
    <w:rsid w:val="003820E1"/>
    <w:rsid w:val="00383B29"/>
    <w:rsid w:val="003855CD"/>
    <w:rsid w:val="003B5FA5"/>
    <w:rsid w:val="003E4112"/>
    <w:rsid w:val="00461D0E"/>
    <w:rsid w:val="00464208"/>
    <w:rsid w:val="00472104"/>
    <w:rsid w:val="004A3385"/>
    <w:rsid w:val="00501C24"/>
    <w:rsid w:val="00511098"/>
    <w:rsid w:val="00556486"/>
    <w:rsid w:val="00564CB4"/>
    <w:rsid w:val="0057068F"/>
    <w:rsid w:val="005A1003"/>
    <w:rsid w:val="005B5D27"/>
    <w:rsid w:val="005F1C34"/>
    <w:rsid w:val="00607BC7"/>
    <w:rsid w:val="00650073"/>
    <w:rsid w:val="0066086B"/>
    <w:rsid w:val="00667248"/>
    <w:rsid w:val="0067470C"/>
    <w:rsid w:val="006D4A14"/>
    <w:rsid w:val="006F0473"/>
    <w:rsid w:val="006F3FDF"/>
    <w:rsid w:val="006F48A1"/>
    <w:rsid w:val="00716BC3"/>
    <w:rsid w:val="00753F25"/>
    <w:rsid w:val="00783413"/>
    <w:rsid w:val="007A0A0F"/>
    <w:rsid w:val="00815E42"/>
    <w:rsid w:val="00832E13"/>
    <w:rsid w:val="008550BC"/>
    <w:rsid w:val="00876BDB"/>
    <w:rsid w:val="00877DE7"/>
    <w:rsid w:val="008A2E71"/>
    <w:rsid w:val="008D4781"/>
    <w:rsid w:val="0090293C"/>
    <w:rsid w:val="00936AB6"/>
    <w:rsid w:val="0096401F"/>
    <w:rsid w:val="00967990"/>
    <w:rsid w:val="009A412C"/>
    <w:rsid w:val="009A65C2"/>
    <w:rsid w:val="009B3AD9"/>
    <w:rsid w:val="009C2670"/>
    <w:rsid w:val="009F373D"/>
    <w:rsid w:val="00A07FBD"/>
    <w:rsid w:val="00A27B9D"/>
    <w:rsid w:val="00A47083"/>
    <w:rsid w:val="00A65256"/>
    <w:rsid w:val="00A806F3"/>
    <w:rsid w:val="00A85D3B"/>
    <w:rsid w:val="00A93FAE"/>
    <w:rsid w:val="00AB6D40"/>
    <w:rsid w:val="00B15193"/>
    <w:rsid w:val="00B35CFF"/>
    <w:rsid w:val="00B41C95"/>
    <w:rsid w:val="00B54358"/>
    <w:rsid w:val="00B76362"/>
    <w:rsid w:val="00BC15EF"/>
    <w:rsid w:val="00C2190A"/>
    <w:rsid w:val="00CC5C99"/>
    <w:rsid w:val="00D00F04"/>
    <w:rsid w:val="00D04AEF"/>
    <w:rsid w:val="00D11D50"/>
    <w:rsid w:val="00D4159D"/>
    <w:rsid w:val="00DE1505"/>
    <w:rsid w:val="00DF2622"/>
    <w:rsid w:val="00E1425B"/>
    <w:rsid w:val="00EA181C"/>
    <w:rsid w:val="00EB7B8B"/>
    <w:rsid w:val="00EC61F6"/>
    <w:rsid w:val="00EE4C61"/>
    <w:rsid w:val="00F04A7A"/>
    <w:rsid w:val="00FB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1057"/>
  <w15:chartTrackingRefBased/>
  <w15:docId w15:val="{5F470752-ABB9-284C-BA92-1EB7CE40F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5CFF"/>
    <w:pPr>
      <w:spacing w:line="259" w:lineRule="auto"/>
    </w:pPr>
    <w:rPr>
      <w:rFonts w:ascii="Calibri" w:eastAsiaTheme="minorEastAsia" w:hAnsi="Calibri"/>
      <w:kern w:val="0"/>
      <w:sz w:val="22"/>
      <w14:ligatures w14:val="none"/>
    </w:rPr>
  </w:style>
  <w:style w:type="paragraph" w:styleId="Heading1">
    <w:name w:val="heading 1"/>
    <w:aliases w:val="Pocket"/>
    <w:basedOn w:val="Normal"/>
    <w:next w:val="Normal"/>
    <w:link w:val="Heading1Char"/>
    <w:qFormat/>
    <w:rsid w:val="00B35C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B35CF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B35CF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t,Ta,T,No Spacing1,tags,No Spacing1111,No Spacing211,No Spacing12,tag"/>
    <w:basedOn w:val="Normal"/>
    <w:next w:val="Normal"/>
    <w:link w:val="Heading4Char"/>
    <w:uiPriority w:val="3"/>
    <w:unhideWhenUsed/>
    <w:qFormat/>
    <w:rsid w:val="00B35CFF"/>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9B3AD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74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B35C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CFF"/>
  </w:style>
  <w:style w:type="character" w:customStyle="1" w:styleId="Heading1Char">
    <w:name w:val="Heading 1 Char"/>
    <w:aliases w:val="Pocket Char"/>
    <w:basedOn w:val="DefaultParagraphFont"/>
    <w:link w:val="Heading1"/>
    <w:rsid w:val="00B35CFF"/>
    <w:rPr>
      <w:rFonts w:ascii="Calibri" w:eastAsiaTheme="majorEastAsia" w:hAnsi="Calibri" w:cstheme="majorBidi"/>
      <w:b/>
      <w:bCs/>
      <w:kern w:val="0"/>
      <w:sz w:val="52"/>
      <w:szCs w:val="32"/>
      <w14:ligatures w14:val="none"/>
    </w:rPr>
  </w:style>
  <w:style w:type="character" w:customStyle="1" w:styleId="Heading2Char">
    <w:name w:val="Heading 2 Char"/>
    <w:aliases w:val="Hat Char"/>
    <w:basedOn w:val="DefaultParagraphFont"/>
    <w:link w:val="Heading2"/>
    <w:uiPriority w:val="1"/>
    <w:rsid w:val="00B35CFF"/>
    <w:rPr>
      <w:rFonts w:ascii="Calibri" w:eastAsiaTheme="majorEastAsia" w:hAnsi="Calibri" w:cstheme="majorBidi"/>
      <w:b/>
      <w:bCs/>
      <w:kern w:val="0"/>
      <w:sz w:val="44"/>
      <w:szCs w:val="44"/>
      <w:u w:val="double"/>
      <w14:ligatures w14:val="none"/>
    </w:rPr>
  </w:style>
  <w:style w:type="character" w:customStyle="1" w:styleId="Heading3Char">
    <w:name w:val="Heading 3 Char"/>
    <w:aliases w:val="Block Char"/>
    <w:basedOn w:val="DefaultParagraphFont"/>
    <w:link w:val="Heading3"/>
    <w:uiPriority w:val="2"/>
    <w:rsid w:val="00B35CFF"/>
    <w:rPr>
      <w:rFonts w:ascii="Calibri" w:eastAsiaTheme="majorEastAsia" w:hAnsi="Calibri" w:cstheme="majorBidi"/>
      <w:b/>
      <w:bCs/>
      <w:kern w:val="0"/>
      <w:sz w:val="32"/>
      <w:szCs w:val="32"/>
      <w:u w:val="single"/>
      <w14:ligatures w14:val="non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35CFF"/>
    <w:rPr>
      <w:rFonts w:ascii="Calibri" w:eastAsiaTheme="majorEastAsia" w:hAnsi="Calibri" w:cstheme="majorBidi"/>
      <w:b/>
      <w:bCs/>
      <w:kern w:val="0"/>
      <w:sz w:val="26"/>
      <w:szCs w:val="26"/>
      <w14:ligatures w14:val="none"/>
    </w:rPr>
  </w:style>
  <w:style w:type="character" w:customStyle="1" w:styleId="Heading5Char">
    <w:name w:val="Heading 5 Char"/>
    <w:basedOn w:val="DefaultParagraphFont"/>
    <w:link w:val="Heading5"/>
    <w:uiPriority w:val="9"/>
    <w:semiHidden/>
    <w:rsid w:val="009B3AD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74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70C"/>
    <w:rPr>
      <w:rFonts w:eastAsiaTheme="majorEastAsia" w:cstheme="majorBidi"/>
      <w:color w:val="272727" w:themeColor="text1" w:themeTint="D8"/>
    </w:rPr>
  </w:style>
  <w:style w:type="paragraph" w:styleId="Title">
    <w:name w:val="Title"/>
    <w:basedOn w:val="Normal"/>
    <w:next w:val="Normal"/>
    <w:link w:val="TitleChar"/>
    <w:uiPriority w:val="10"/>
    <w:qFormat/>
    <w:rsid w:val="00674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70C"/>
    <w:pPr>
      <w:spacing w:before="160"/>
      <w:jc w:val="center"/>
    </w:pPr>
    <w:rPr>
      <w:i/>
      <w:iCs/>
      <w:color w:val="404040" w:themeColor="text1" w:themeTint="BF"/>
    </w:rPr>
  </w:style>
  <w:style w:type="character" w:customStyle="1" w:styleId="QuoteChar">
    <w:name w:val="Quote Char"/>
    <w:basedOn w:val="DefaultParagraphFont"/>
    <w:link w:val="Quote"/>
    <w:uiPriority w:val="29"/>
    <w:rsid w:val="0067470C"/>
    <w:rPr>
      <w:i/>
      <w:iCs/>
      <w:color w:val="404040" w:themeColor="text1" w:themeTint="BF"/>
    </w:rPr>
  </w:style>
  <w:style w:type="paragraph" w:styleId="ListParagraph">
    <w:name w:val="List Paragraph"/>
    <w:basedOn w:val="Normal"/>
    <w:uiPriority w:val="34"/>
    <w:qFormat/>
    <w:rsid w:val="0067470C"/>
    <w:pPr>
      <w:ind w:left="720"/>
      <w:contextualSpacing/>
    </w:pPr>
  </w:style>
  <w:style w:type="character" w:styleId="IntenseEmphasis">
    <w:name w:val="Intense Emphasis"/>
    <w:basedOn w:val="DefaultParagraphFont"/>
    <w:uiPriority w:val="21"/>
    <w:qFormat/>
    <w:rsid w:val="0067470C"/>
    <w:rPr>
      <w:i/>
      <w:iCs/>
      <w:color w:val="0F4761" w:themeColor="accent1" w:themeShade="BF"/>
    </w:rPr>
  </w:style>
  <w:style w:type="paragraph" w:styleId="IntenseQuote">
    <w:name w:val="Intense Quote"/>
    <w:basedOn w:val="Normal"/>
    <w:next w:val="Normal"/>
    <w:link w:val="IntenseQuoteChar"/>
    <w:uiPriority w:val="30"/>
    <w:qFormat/>
    <w:rsid w:val="00674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70C"/>
    <w:rPr>
      <w:i/>
      <w:iCs/>
      <w:color w:val="0F4761" w:themeColor="accent1" w:themeShade="BF"/>
    </w:rPr>
  </w:style>
  <w:style w:type="character" w:styleId="IntenseReference">
    <w:name w:val="Intense Reference"/>
    <w:basedOn w:val="DefaultParagraphFont"/>
    <w:uiPriority w:val="32"/>
    <w:qFormat/>
    <w:rsid w:val="0067470C"/>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20"/>
    <w:qFormat/>
    <w:rsid w:val="00B35CFF"/>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B35CF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B3AD9"/>
    <w:rPr>
      <w:b/>
      <w:bCs/>
      <w:sz w:val="22"/>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B35CFF"/>
    <w:rPr>
      <w:b w:val="0"/>
      <w:sz w:val="22"/>
      <w:u w:val="single"/>
    </w:rPr>
  </w:style>
  <w:style w:type="character" w:styleId="Strong">
    <w:name w:val="Strong"/>
    <w:basedOn w:val="DefaultParagraphFont"/>
    <w:uiPriority w:val="22"/>
    <w:qFormat/>
    <w:rsid w:val="009B3AD9"/>
    <w:rPr>
      <w:b/>
      <w:bCs/>
    </w:rPr>
  </w:style>
  <w:style w:type="character" w:styleId="BookTitle">
    <w:name w:val="Book Title"/>
    <w:basedOn w:val="DefaultParagraphFont"/>
    <w:uiPriority w:val="33"/>
    <w:qFormat/>
    <w:rsid w:val="009B3AD9"/>
    <w:rPr>
      <w:b/>
      <w:bCs/>
      <w:i/>
      <w:iCs/>
      <w:spacing w:val="5"/>
    </w:rPr>
  </w:style>
  <w:style w:type="numbering" w:styleId="111111">
    <w:name w:val="Outline List 2"/>
    <w:basedOn w:val="NoList"/>
    <w:uiPriority w:val="99"/>
    <w:semiHidden/>
    <w:unhideWhenUsed/>
    <w:rsid w:val="009B3AD9"/>
  </w:style>
  <w:style w:type="paragraph" w:styleId="Header">
    <w:name w:val="header"/>
    <w:basedOn w:val="Normal"/>
    <w:link w:val="HeaderChar"/>
    <w:uiPriority w:val="99"/>
    <w:semiHidden/>
    <w:rsid w:val="009B3A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3AD9"/>
    <w:rPr>
      <w:rFonts w:ascii="Calibri" w:hAnsi="Calibri" w:cs="Calibri"/>
      <w:kern w:val="0"/>
      <w:sz w:val="22"/>
      <w:szCs w:val="22"/>
      <w14:ligatures w14:val="none"/>
    </w:rPr>
  </w:style>
  <w:style w:type="paragraph" w:styleId="Footer">
    <w:name w:val="footer"/>
    <w:basedOn w:val="Normal"/>
    <w:link w:val="FooterChar"/>
    <w:uiPriority w:val="99"/>
    <w:semiHidden/>
    <w:rsid w:val="009B3A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3AD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B3AD9"/>
    <w:pPr>
      <w:spacing w:after="120"/>
    </w:pPr>
  </w:style>
  <w:style w:type="character" w:customStyle="1" w:styleId="BodyTextChar">
    <w:name w:val="Body Text Char"/>
    <w:basedOn w:val="DefaultParagraphFont"/>
    <w:link w:val="BodyText"/>
    <w:uiPriority w:val="99"/>
    <w:semiHidden/>
    <w:rsid w:val="009B3AD9"/>
    <w:rPr>
      <w:rFonts w:ascii="Calibri" w:hAnsi="Calibri" w:cs="Calibri"/>
      <w:kern w:val="0"/>
      <w:sz w:val="22"/>
      <w:szCs w:val="22"/>
      <w14:ligatures w14:val="none"/>
    </w:rPr>
  </w:style>
  <w:style w:type="paragraph" w:styleId="NoSpacing">
    <w:name w:val="No Spacing"/>
    <w:link w:val="NoSpacingChar"/>
    <w:uiPriority w:val="99"/>
    <w:unhideWhenUsed/>
    <w:qFormat/>
    <w:rsid w:val="009B3AD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B3AD9"/>
    <w:rPr>
      <w:rFonts w:ascii="Calibri" w:hAnsi="Calibri" w:cs="Calibri"/>
      <w:kern w:val="0"/>
      <w:sz w:val="22"/>
      <w:szCs w:val="22"/>
      <w14:ligatures w14:val="none"/>
    </w:rPr>
  </w:style>
  <w:style w:type="character" w:styleId="Hyperlink">
    <w:name w:val="Hyperlink"/>
    <w:basedOn w:val="DefaultParagraphFont"/>
    <w:uiPriority w:val="99"/>
    <w:unhideWhenUsed/>
    <w:rsid w:val="00B35CFF"/>
    <w:rPr>
      <w:color w:val="auto"/>
      <w:u w:val="none"/>
    </w:rPr>
  </w:style>
  <w:style w:type="character" w:styleId="UnresolvedMention">
    <w:name w:val="Unresolved Mention"/>
    <w:basedOn w:val="DefaultParagraphFont"/>
    <w:uiPriority w:val="99"/>
    <w:semiHidden/>
    <w:unhideWhenUsed/>
    <w:rsid w:val="009B3AD9"/>
    <w:rPr>
      <w:color w:val="605E5C"/>
      <w:shd w:val="clear" w:color="auto" w:fill="E1DFDD"/>
    </w:rPr>
  </w:style>
  <w:style w:type="paragraph" w:styleId="DocumentMap">
    <w:name w:val="Document Map"/>
    <w:basedOn w:val="Normal"/>
    <w:link w:val="DocumentMapChar"/>
    <w:uiPriority w:val="99"/>
    <w:semiHidden/>
    <w:unhideWhenUsed/>
    <w:rsid w:val="00B35CF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5CFF"/>
    <w:rPr>
      <w:rFonts w:ascii="Lucida Grande" w:eastAsiaTheme="minorEastAsia" w:hAnsi="Lucida Grande" w:cs="Lucida Grande"/>
      <w:kern w:val="0"/>
      <w14:ligatures w14:val="none"/>
    </w:rPr>
  </w:style>
  <w:style w:type="paragraph" w:customStyle="1" w:styleId="textbold">
    <w:name w:val="text bold"/>
    <w:basedOn w:val="Normal"/>
    <w:link w:val="Emphasis"/>
    <w:uiPriority w:val="20"/>
    <w:qFormat/>
    <w:rsid w:val="00A806F3"/>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cs="Calibri"/>
      <w:b/>
      <w:iCs/>
      <w:kern w:val="2"/>
      <w:u w:val="single"/>
      <w:bdr w:val="single" w:sz="8" w:space="0" w:color="auto"/>
      <w14:ligatures w14:val="standardContextual"/>
    </w:rPr>
  </w:style>
  <w:style w:type="paragraph" w:customStyle="1" w:styleId="paragraph">
    <w:name w:val="paragraph"/>
    <w:basedOn w:val="Normal"/>
    <w:rsid w:val="00716BC3"/>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autoRedefine/>
    <w:uiPriority w:val="8"/>
    <w:qFormat/>
    <w:rsid w:val="003B5FA5"/>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17</TotalTime>
  <Pages>1</Pages>
  <Words>17976</Words>
  <Characters>102469</Characters>
  <Application>Microsoft Office Word</Application>
  <DocSecurity>4</DocSecurity>
  <Lines>853</Lines>
  <Paragraphs>240</Paragraphs>
  <ScaleCrop>false</ScaleCrop>
  <Company/>
  <LinksUpToDate>false</LinksUpToDate>
  <CharactersWithSpaces>120205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37</cp:revision>
  <dcterms:created xsi:type="dcterms:W3CDTF">2026-02-01T20:43:00Z</dcterms:created>
  <dcterms:modified xsi:type="dcterms:W3CDTF">2026-02-01T21:27:00Z</dcterms:modified>
</cp:coreProperties>
</file>