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8180" w14:textId="43BD83DA" w:rsidR="00664CE4" w:rsidRDefault="00751597" w:rsidP="001D566C">
      <w:pPr>
        <w:pStyle w:val="Heading1"/>
      </w:pPr>
      <w:r>
        <w:t>1NC</w:t>
      </w:r>
      <w:r w:rsidR="001D566C">
        <w:t xml:space="preserve"> v Northern Iowa CD</w:t>
      </w:r>
    </w:p>
    <w:p w14:paraId="52113C91" w14:textId="7A4D623C" w:rsidR="001F04DC" w:rsidRDefault="001F04DC" w:rsidP="001D566C">
      <w:pPr>
        <w:pStyle w:val="Heading2"/>
      </w:pPr>
      <w:r>
        <w:t>T</w:t>
      </w:r>
    </w:p>
    <w:p w14:paraId="7DEE8338" w14:textId="1E4BCBAC" w:rsidR="00341D74" w:rsidRDefault="00341D74" w:rsidP="00341D74">
      <w:pPr>
        <w:pStyle w:val="Heading4"/>
      </w:pPr>
      <w:r>
        <w:t xml:space="preserve">Interpretation: Collective bargaining is a process of applying pressure to change prevailing conditions </w:t>
      </w:r>
    </w:p>
    <w:p w14:paraId="422CFAB9" w14:textId="77777777" w:rsidR="00341D74" w:rsidRPr="00497D15" w:rsidRDefault="00341D74" w:rsidP="00341D74">
      <w:proofErr w:type="spellStart"/>
      <w:r w:rsidRPr="00134F88">
        <w:rPr>
          <w:rFonts w:eastAsiaTheme="majorEastAsia" w:cstheme="majorBidi"/>
          <w:b/>
          <w:iCs/>
          <w:sz w:val="26"/>
        </w:rPr>
        <w:t>Chigudu</w:t>
      </w:r>
      <w:proofErr w:type="spellEnd"/>
      <w:r w:rsidRPr="00134F88">
        <w:rPr>
          <w:rFonts w:eastAsiaTheme="majorEastAsia" w:cstheme="majorBidi"/>
          <w:b/>
          <w:iCs/>
          <w:sz w:val="26"/>
        </w:rPr>
        <w:t xml:space="preserve"> 15</w:t>
      </w:r>
      <w:r>
        <w:t xml:space="preserve"> (</w:t>
      </w:r>
      <w:r w:rsidRPr="00B907D7">
        <w:t xml:space="preserve">Daniel. "Collective bargaining: An analysis of hurdles and applicability in the public </w:t>
      </w:r>
      <w:r w:rsidRPr="00497D15">
        <w:t xml:space="preserve">sector." 4 Journal of Governance and Regulation 168-174. 2015. </w:t>
      </w:r>
      <w:proofErr w:type="spellStart"/>
      <w:r w:rsidRPr="00497D15">
        <w:t>kcv</w:t>
      </w:r>
      <w:proofErr w:type="spellEnd"/>
      <w:r w:rsidRPr="00497D15">
        <w:t>.)</w:t>
      </w:r>
    </w:p>
    <w:p w14:paraId="529B5CF4" w14:textId="77777777" w:rsidR="00341D74" w:rsidRDefault="00341D74" w:rsidP="00341D74">
      <w:r w:rsidRPr="00497D15">
        <w:t xml:space="preserve">The purpose of </w:t>
      </w:r>
      <w:r w:rsidRPr="00C40C9F">
        <w:rPr>
          <w:rStyle w:val="Emphasis"/>
          <w:highlight w:val="cyan"/>
        </w:rPr>
        <w:t>collective bargaining</w:t>
      </w:r>
      <w:r w:rsidRPr="00C40C9F">
        <w:rPr>
          <w:rStyle w:val="StyleUnderline"/>
          <w:highlight w:val="cyan"/>
        </w:rPr>
        <w:t xml:space="preserve"> is</w:t>
      </w:r>
      <w:r w:rsidRPr="00497D15">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C40C9F">
        <w:rPr>
          <w:rStyle w:val="StyleUnderline"/>
          <w:highlight w:val="cyan"/>
        </w:rPr>
        <w:t xml:space="preserve">a </w:t>
      </w:r>
      <w:r w:rsidRPr="00E10414">
        <w:rPr>
          <w:rStyle w:val="Emphasis"/>
          <w:highlight w:val="cyan"/>
        </w:rPr>
        <w:t>process</w:t>
      </w:r>
      <w:r w:rsidRPr="00C40C9F">
        <w:rPr>
          <w:rStyle w:val="StyleUnderline"/>
          <w:highlight w:val="cyan"/>
        </w:rPr>
        <w:t>, necessitated by a conflict of</w:t>
      </w:r>
      <w:r w:rsidRPr="00497D15">
        <w:rPr>
          <w:rStyle w:val="StyleUnderline"/>
        </w:rPr>
        <w:t xml:space="preserve"> needs, </w:t>
      </w:r>
      <w:r w:rsidRPr="00C40C9F">
        <w:rPr>
          <w:rStyle w:val="StyleUnderline"/>
          <w:highlight w:val="cyan"/>
        </w:rPr>
        <w:t>interest</w:t>
      </w:r>
      <w:r w:rsidRPr="00497D15">
        <w:rPr>
          <w:rStyle w:val="StyleUnderline"/>
        </w:rPr>
        <w:t xml:space="preserve">, goals, values, </w:t>
      </w:r>
      <w:r w:rsidRPr="00C40C9F">
        <w:rPr>
          <w:rStyle w:val="StyleUnderline"/>
          <w:highlight w:val="cyan"/>
        </w:rPr>
        <w:t xml:space="preserve">perceptions and </w:t>
      </w:r>
      <w:r w:rsidRPr="00C40C9F">
        <w:rPr>
          <w:rStyle w:val="Emphasis"/>
          <w:highlight w:val="cyan"/>
        </w:rPr>
        <w:t>ideologies</w:t>
      </w:r>
      <w:r w:rsidRPr="00497D15">
        <w:rPr>
          <w:rStyle w:val="StyleUnderline"/>
        </w:rPr>
        <w:t xml:space="preserve">, but </w:t>
      </w:r>
      <w:r w:rsidRPr="00C40C9F">
        <w:rPr>
          <w:rStyle w:val="StyleUnderline"/>
          <w:highlight w:val="cyan"/>
        </w:rPr>
        <w:t xml:space="preserve">resting on a </w:t>
      </w:r>
      <w:r w:rsidRPr="00C40C9F">
        <w:rPr>
          <w:rStyle w:val="Emphasis"/>
          <w:highlight w:val="cyan"/>
        </w:rPr>
        <w:t>basic interdependency</w:t>
      </w:r>
      <w:r w:rsidRPr="00C40C9F">
        <w:rPr>
          <w:rStyle w:val="StyleUnderline"/>
          <w:highlight w:val="cyan"/>
        </w:rPr>
        <w:t xml:space="preserve"> </w:t>
      </w:r>
      <w:r w:rsidRPr="00260F31">
        <w:rPr>
          <w:rStyle w:val="StyleUnderline"/>
        </w:rPr>
        <w:t>and commonality of interest,</w:t>
      </w:r>
      <w:r w:rsidRPr="00497D15">
        <w:t xml:space="preserve"> </w:t>
      </w:r>
      <w:r w:rsidRPr="00C40C9F">
        <w:rPr>
          <w:rStyle w:val="StyleUnderline"/>
          <w:highlight w:val="cyan"/>
        </w:rPr>
        <w:t>where</w:t>
      </w:r>
      <w:r w:rsidRPr="00260F31">
        <w:t xml:space="preserve">by </w:t>
      </w:r>
      <w:r w:rsidRPr="00497D15">
        <w:t>employees/</w:t>
      </w:r>
      <w:r w:rsidRPr="00497D15">
        <w:rPr>
          <w:rStyle w:val="StyleUnderline"/>
        </w:rPr>
        <w:t xml:space="preserve">employee </w:t>
      </w:r>
      <w:r w:rsidRPr="00260F31">
        <w:rPr>
          <w:rStyle w:val="Emphasis"/>
          <w:highlight w:val="cyan"/>
        </w:rPr>
        <w:t>collectives</w:t>
      </w:r>
      <w:r w:rsidRPr="00497D15">
        <w:rPr>
          <w:rStyle w:val="StyleUnderline"/>
        </w:rPr>
        <w:t xml:space="preserve"> and</w:t>
      </w:r>
      <w:r w:rsidRPr="00497D15">
        <w:t xml:space="preserve"> employers/</w:t>
      </w:r>
      <w:r w:rsidRPr="00497D15">
        <w:rPr>
          <w:rStyle w:val="StyleUnderline"/>
        </w:rPr>
        <w:t>employer collectives</w:t>
      </w:r>
      <w:r w:rsidRPr="00497D15">
        <w:t xml:space="preserve">, </w:t>
      </w:r>
      <w:r w:rsidRPr="00C40C9F">
        <w:rPr>
          <w:rStyle w:val="StyleUnderline"/>
          <w:highlight w:val="cyan"/>
        </w:rPr>
        <w:t xml:space="preserve">by the conduct of </w:t>
      </w:r>
      <w:r w:rsidRPr="00C40C9F">
        <w:rPr>
          <w:rStyle w:val="Emphasis"/>
          <w:highlight w:val="cyan"/>
        </w:rPr>
        <w:t>continued negotiation</w:t>
      </w:r>
      <w:r w:rsidRPr="00C40C9F">
        <w:rPr>
          <w:rStyle w:val="StyleUnderline"/>
          <w:highlight w:val="cyan"/>
        </w:rPr>
        <w:t xml:space="preserve"> and the </w:t>
      </w:r>
      <w:r w:rsidRPr="00260F31">
        <w:rPr>
          <w:rStyle w:val="Emphasis"/>
          <w:highlight w:val="cyan"/>
        </w:rPr>
        <w:t>application</w:t>
      </w:r>
      <w:r w:rsidRPr="00C40C9F">
        <w:rPr>
          <w:rStyle w:val="StyleUnderline"/>
          <w:highlight w:val="cyan"/>
        </w:rPr>
        <w:t xml:space="preserve"> of </w:t>
      </w:r>
      <w:r w:rsidRPr="00C40C9F">
        <w:rPr>
          <w:rStyle w:val="Emphasis"/>
          <w:highlight w:val="cyan"/>
        </w:rPr>
        <w:t>pressure</w:t>
      </w:r>
      <w:r w:rsidRPr="00497D15">
        <w:rPr>
          <w:rStyle w:val="StyleUnderline"/>
        </w:rPr>
        <w:t xml:space="preserve"> and counter pressure, </w:t>
      </w:r>
      <w:r w:rsidRPr="00C40C9F">
        <w:rPr>
          <w:rStyle w:val="StyleUnderline"/>
          <w:highlight w:val="cyan"/>
        </w:rPr>
        <w:t>attempt to achieve</w:t>
      </w:r>
      <w:r w:rsidRPr="00497D15">
        <w:rPr>
          <w:rStyle w:val="StyleUnderline"/>
        </w:rPr>
        <w:t xml:space="preserve"> some balance between </w:t>
      </w:r>
      <w:r w:rsidRPr="00C40C9F">
        <w:rPr>
          <w:rStyle w:val="StyleUnderline"/>
          <w:highlight w:val="cyan"/>
        </w:rPr>
        <w:t xml:space="preserve">the </w:t>
      </w:r>
      <w:r w:rsidRPr="00260F31">
        <w:rPr>
          <w:rStyle w:val="Emphasis"/>
          <w:highlight w:val="cyan"/>
        </w:rPr>
        <w:t>fulfilment of the needs</w:t>
      </w:r>
      <w:r w:rsidRPr="00497D15">
        <w:rPr>
          <w:rStyle w:val="StyleUnderline"/>
        </w:rPr>
        <w:t>, goals and interest of management on the one hand and employees on the other</w:t>
      </w:r>
      <w:r w:rsidRPr="00497D15">
        <w:t xml:space="preserve">- </w:t>
      </w:r>
      <w:r w:rsidRPr="00C40C9F">
        <w:rPr>
          <w:rStyle w:val="StyleUnderline"/>
          <w:highlight w:val="cyan"/>
        </w:rPr>
        <w:t>the extent to which either party achieves its objectives depending on</w:t>
      </w:r>
      <w:r w:rsidRPr="00C40C9F">
        <w:rPr>
          <w:rStyle w:val="StyleUnderline"/>
        </w:rPr>
        <w:t xml:space="preserve"> the nature of the relationship itself, each party's source and use of power, </w:t>
      </w:r>
      <w:r w:rsidRPr="00C40C9F">
        <w:rPr>
          <w:rStyle w:val="StyleUnderline"/>
          <w:highlight w:val="cyan"/>
        </w:rPr>
        <w:t xml:space="preserve">the </w:t>
      </w:r>
      <w:r w:rsidRPr="00C40C9F">
        <w:rPr>
          <w:rStyle w:val="Emphasis"/>
          <w:highlight w:val="cyan"/>
        </w:rPr>
        <w:t>power balance</w:t>
      </w:r>
      <w:r w:rsidRPr="00C40C9F">
        <w:rPr>
          <w:rStyle w:val="StyleUnderline"/>
        </w:rPr>
        <w:t xml:space="preserve"> between them,</w:t>
      </w:r>
      <w:r w:rsidRPr="00497D15">
        <w:t xml:space="preserve"> the organizational and strategic effectiveness of each party, </w:t>
      </w:r>
      <w:r w:rsidRPr="00C40C9F">
        <w:rPr>
          <w:rStyle w:val="StyleUnderline"/>
          <w:highlight w:val="cyan"/>
        </w:rPr>
        <w:t>as well</w:t>
      </w:r>
      <w:r w:rsidRPr="00C40C9F">
        <w:rPr>
          <w:rStyle w:val="StyleUnderline"/>
        </w:rPr>
        <w:t xml:space="preserve"> as the type of bargaining structure and the prevalent </w:t>
      </w:r>
      <w:r w:rsidRPr="00C40C9F">
        <w:rPr>
          <w:rStyle w:val="Emphasis"/>
          <w:highlight w:val="cyan"/>
        </w:rPr>
        <w:t>economic</w:t>
      </w:r>
      <w:r w:rsidRPr="00C40C9F">
        <w:rPr>
          <w:rStyle w:val="StyleUnderline"/>
          <w:highlight w:val="cyan"/>
        </w:rPr>
        <w:t xml:space="preserve">, </w:t>
      </w:r>
      <w:r w:rsidRPr="00C40C9F">
        <w:rPr>
          <w:rStyle w:val="Emphasis"/>
          <w:highlight w:val="cyan"/>
        </w:rPr>
        <w:t>socio-political</w:t>
      </w:r>
      <w:r w:rsidRPr="00C40C9F">
        <w:rPr>
          <w:rStyle w:val="StyleUnderline"/>
          <w:highlight w:val="cyan"/>
        </w:rPr>
        <w:t xml:space="preserve"> and </w:t>
      </w:r>
      <w:r w:rsidRPr="00C40C9F">
        <w:rPr>
          <w:rStyle w:val="Emphasis"/>
          <w:highlight w:val="cyan"/>
        </w:rPr>
        <w:t>other conditions</w:t>
      </w:r>
      <w:r w:rsidRPr="00C40C9F">
        <w:rPr>
          <w:rStyle w:val="StyleUnderline"/>
        </w:rPr>
        <w:t>”</w:t>
      </w:r>
      <w:r w:rsidRPr="00497D15">
        <w:t>.</w:t>
      </w:r>
    </w:p>
    <w:p w14:paraId="117CE730" w14:textId="77777777" w:rsidR="00201727" w:rsidRPr="00201727" w:rsidRDefault="00201727" w:rsidP="00201727">
      <w:pPr>
        <w:rPr>
          <w:rFonts w:eastAsia="Aptos"/>
          <w:b/>
          <w:iCs/>
          <w:u w:val="single"/>
          <w:bdr w:val="single" w:sz="8" w:space="0" w:color="auto"/>
        </w:rPr>
      </w:pPr>
    </w:p>
    <w:p w14:paraId="0277829E" w14:textId="324AAE65" w:rsidR="00341D74" w:rsidRDefault="00341D74" w:rsidP="00201727">
      <w:pPr>
        <w:keepNext/>
        <w:keepLines/>
        <w:spacing w:before="40" w:after="0"/>
        <w:outlineLvl w:val="3"/>
        <w:rPr>
          <w:rFonts w:eastAsia="Times New Roman" w:cs="Times New Roman"/>
          <w:b/>
          <w:iCs/>
          <w:sz w:val="26"/>
        </w:rPr>
      </w:pPr>
      <w:r>
        <w:rPr>
          <w:rFonts w:eastAsia="Times New Roman" w:cs="Times New Roman"/>
          <w:b/>
          <w:iCs/>
          <w:sz w:val="26"/>
        </w:rPr>
        <w:t xml:space="preserve">Violation: They do not collectively bargain, they engage in survival strategies </w:t>
      </w:r>
    </w:p>
    <w:p w14:paraId="7FBDC498" w14:textId="77777777" w:rsidR="00201727" w:rsidRPr="00201727" w:rsidRDefault="00201727" w:rsidP="00201727">
      <w:pPr>
        <w:keepNext/>
        <w:keepLines/>
        <w:spacing w:before="40" w:after="0"/>
        <w:outlineLvl w:val="3"/>
        <w:rPr>
          <w:rFonts w:eastAsia="Times New Roman" w:cs="Times New Roman"/>
          <w:b/>
          <w:iCs/>
          <w:sz w:val="26"/>
        </w:rPr>
      </w:pPr>
      <w:r w:rsidRPr="00201727">
        <w:rPr>
          <w:rFonts w:eastAsia="Times New Roman" w:cs="Times New Roman"/>
          <w:b/>
          <w:iCs/>
          <w:sz w:val="26"/>
        </w:rPr>
        <w:t>This is best and a voting issue:</w:t>
      </w:r>
    </w:p>
    <w:p w14:paraId="2E2C0936" w14:textId="77777777" w:rsidR="00201727" w:rsidRPr="00201727" w:rsidRDefault="00201727" w:rsidP="00201727">
      <w:pPr>
        <w:keepNext/>
        <w:keepLines/>
        <w:numPr>
          <w:ilvl w:val="0"/>
          <w:numId w:val="15"/>
        </w:numPr>
        <w:spacing w:before="40" w:after="0"/>
        <w:outlineLvl w:val="3"/>
        <w:rPr>
          <w:rFonts w:eastAsia="Times New Roman" w:cs="Times New Roman"/>
          <w:b/>
          <w:iCs/>
          <w:sz w:val="26"/>
        </w:rPr>
      </w:pPr>
      <w:r w:rsidRPr="00201727">
        <w:rPr>
          <w:rFonts w:eastAsia="Times New Roman" w:cs="Times New Roman"/>
          <w:b/>
          <w:iCs/>
          <w:sz w:val="26"/>
          <w:u w:val="single"/>
        </w:rPr>
        <w:t>Limits</w:t>
      </w:r>
      <w:r w:rsidRPr="00201727">
        <w:rPr>
          <w:rFonts w:eastAsia="Times New Roman" w:cs="Times New Roman"/>
          <w:b/>
          <w:iCs/>
          <w:sz w:val="26"/>
        </w:rPr>
        <w:t xml:space="preserve"> – there are a finite number of designated labor organizations, but infinite combinations of mechanisms that engage across sectors. </w:t>
      </w:r>
    </w:p>
    <w:p w14:paraId="6A6A182F" w14:textId="77777777" w:rsidR="00201727" w:rsidRPr="00201727" w:rsidRDefault="00201727" w:rsidP="00201727">
      <w:pPr>
        <w:keepNext/>
        <w:keepLines/>
        <w:numPr>
          <w:ilvl w:val="0"/>
          <w:numId w:val="15"/>
        </w:numPr>
        <w:spacing w:before="40" w:after="0"/>
        <w:outlineLvl w:val="3"/>
        <w:rPr>
          <w:rFonts w:eastAsia="Times New Roman" w:cs="Times New Roman"/>
          <w:b/>
          <w:iCs/>
          <w:sz w:val="26"/>
        </w:rPr>
      </w:pPr>
      <w:r w:rsidRPr="00201727">
        <w:rPr>
          <w:rFonts w:eastAsia="Times New Roman" w:cs="Times New Roman"/>
          <w:b/>
          <w:iCs/>
          <w:sz w:val="26"/>
          <w:u w:val="single"/>
        </w:rPr>
        <w:t>Topic Education</w:t>
      </w:r>
      <w:r w:rsidRPr="00201727">
        <w:rPr>
          <w:rFonts w:eastAsia="Times New Roman" w:cs="Times New Roman"/>
          <w:b/>
          <w:iCs/>
          <w:sz w:val="26"/>
        </w:rPr>
        <w:t xml:space="preserve"> – the heart of the topic deals with “collective bargaining” as defined in labor law, NOT just negotiations generally. They skirt the core controversy. </w:t>
      </w:r>
    </w:p>
    <w:p w14:paraId="7BA64C12" w14:textId="77777777" w:rsidR="001F04DC" w:rsidRPr="001F04DC" w:rsidRDefault="001F04DC" w:rsidP="001F04DC"/>
    <w:p w14:paraId="7003CECC" w14:textId="2587493C" w:rsidR="001D566C" w:rsidRDefault="001D566C" w:rsidP="001D566C">
      <w:pPr>
        <w:pStyle w:val="Heading2"/>
      </w:pPr>
      <w:r>
        <w:t>K</w:t>
      </w:r>
    </w:p>
    <w:p w14:paraId="7893FB4B" w14:textId="77777777" w:rsidR="007841E5" w:rsidRPr="007841E5" w:rsidRDefault="007841E5" w:rsidP="007841E5">
      <w:pPr>
        <w:keepNext/>
        <w:keepLines/>
        <w:spacing w:before="40" w:after="0"/>
        <w:outlineLvl w:val="3"/>
        <w:rPr>
          <w:rFonts w:eastAsia="Times New Roman" w:cs="Times New Roman"/>
          <w:b/>
          <w:iCs/>
          <w:sz w:val="26"/>
        </w:rPr>
      </w:pPr>
      <w:r w:rsidRPr="007841E5">
        <w:rPr>
          <w:rFonts w:eastAsia="Times New Roman" w:cs="Times New Roman"/>
          <w:b/>
          <w:iCs/>
          <w:sz w:val="26"/>
        </w:rPr>
        <w:t xml:space="preserve">Capitalism produces unending colonial and necropolitical devastation </w:t>
      </w:r>
    </w:p>
    <w:p w14:paraId="601C6541" w14:textId="77777777" w:rsidR="007841E5" w:rsidRPr="007841E5" w:rsidRDefault="007841E5" w:rsidP="007841E5">
      <w:pPr>
        <w:rPr>
          <w:rFonts w:eastAsia="Calibri"/>
        </w:rPr>
      </w:pPr>
      <w:r w:rsidRPr="007841E5">
        <w:rPr>
          <w:rFonts w:eastAsia="Calibri"/>
          <w:b/>
          <w:bCs/>
          <w:sz w:val="26"/>
        </w:rPr>
        <w:t>Ståhl 25</w:t>
      </w:r>
      <w:r w:rsidRPr="007841E5">
        <w:rPr>
          <w:rFonts w:eastAsia="Calibri"/>
        </w:rPr>
        <w:t xml:space="preserve"> (Christian Ståhl – Professor and sociologist involved in research and teaching on working life and welfare systems. “On the possibility of </w:t>
      </w:r>
      <w:proofErr w:type="spellStart"/>
      <w:r w:rsidRPr="007841E5">
        <w:rPr>
          <w:rFonts w:eastAsia="Calibri"/>
        </w:rPr>
        <w:t>morphocide</w:t>
      </w:r>
      <w:proofErr w:type="spellEnd"/>
      <w:r w:rsidRPr="007841E5">
        <w:rPr>
          <w:rFonts w:eastAsia="Calibri"/>
        </w:rPr>
        <w:t xml:space="preserve">: can fossil capitalism be dismantled?” </w:t>
      </w:r>
      <w:r w:rsidRPr="007841E5">
        <w:rPr>
          <w:rFonts w:eastAsia="Calibri"/>
          <w:i/>
          <w:iCs/>
        </w:rPr>
        <w:t>Journal of Critical Realism</w:t>
      </w:r>
      <w:r w:rsidRPr="007841E5">
        <w:rPr>
          <w:rFonts w:eastAsia="Calibri"/>
        </w:rPr>
        <w:t>, Volume 24, Issue 1, 2025, https://doi.org/10.1080/14767430.2025.2458594, Accessed 7/7/25</w:t>
      </w:r>
      <w:bookmarkStart w:id="0" w:name="_Hlk204693628"/>
      <w:r w:rsidRPr="007841E5">
        <w:rPr>
          <w:rFonts w:eastAsia="Calibri"/>
        </w:rPr>
        <w:t>, #SpreadingPawsitivity</w:t>
      </w:r>
      <w:r w:rsidRPr="007841E5">
        <w:rPr>
          <w:rFonts w:ascii="Segoe UI Emoji" w:eastAsia="Calibri" w:hAnsi="Segoe UI Emoji" w:cs="Segoe UI Emoji"/>
        </w:rPr>
        <w:t>🐯</w:t>
      </w:r>
      <w:bookmarkEnd w:id="0"/>
      <w:r w:rsidRPr="007841E5">
        <w:rPr>
          <w:rFonts w:ascii="Segoe UI Emoji" w:eastAsia="Calibri" w:hAnsi="Segoe UI Emoji" w:cs="Segoe UI Emoji"/>
        </w:rPr>
        <w:t>)</w:t>
      </w:r>
    </w:p>
    <w:p w14:paraId="3C6555F1" w14:textId="77777777" w:rsidR="007841E5" w:rsidRPr="007841E5" w:rsidRDefault="007841E5" w:rsidP="007841E5">
      <w:pPr>
        <w:rPr>
          <w:rFonts w:eastAsia="Calibri"/>
          <w:sz w:val="16"/>
        </w:rPr>
      </w:pPr>
      <w:r w:rsidRPr="007841E5">
        <w:rPr>
          <w:rFonts w:eastAsia="Calibri"/>
          <w:sz w:val="16"/>
        </w:rPr>
        <w:t xml:space="preserve">The </w:t>
      </w:r>
      <w:r w:rsidRPr="007841E5">
        <w:rPr>
          <w:rFonts w:eastAsia="Calibri"/>
          <w:b/>
          <w:highlight w:val="cyan"/>
          <w:u w:val="single"/>
          <w:bdr w:val="single" w:sz="8" w:space="0" w:color="auto"/>
        </w:rPr>
        <w:t>climate crisis</w:t>
      </w:r>
      <w:r w:rsidRPr="007841E5">
        <w:rPr>
          <w:rFonts w:eastAsia="Calibri"/>
          <w:b/>
          <w:iCs/>
          <w:u w:val="single"/>
          <w:bdr w:val="single" w:sz="8" w:space="0" w:color="auto"/>
        </w:rPr>
        <w:t xml:space="preserve"> is</w:t>
      </w:r>
      <w:r w:rsidRPr="007841E5">
        <w:rPr>
          <w:rFonts w:eastAsia="Calibri"/>
          <w:sz w:val="16"/>
        </w:rPr>
        <w:t xml:space="preserve"> often described as </w:t>
      </w:r>
      <w:r w:rsidRPr="007841E5">
        <w:rPr>
          <w:rFonts w:eastAsia="Calibri"/>
          <w:b/>
          <w:highlight w:val="cyan"/>
          <w:u w:val="single"/>
          <w:bdr w:val="single" w:sz="8" w:space="0" w:color="auto"/>
        </w:rPr>
        <w:t>caused by</w:t>
      </w:r>
      <w:r w:rsidRPr="007841E5">
        <w:rPr>
          <w:rFonts w:eastAsia="Calibri"/>
          <w:sz w:val="16"/>
        </w:rPr>
        <w:t xml:space="preserve"> the </w:t>
      </w:r>
      <w:r w:rsidRPr="007841E5">
        <w:rPr>
          <w:rFonts w:eastAsia="Calibri"/>
          <w:b/>
          <w:highlight w:val="cyan"/>
          <w:u w:val="single"/>
          <w:bdr w:val="single" w:sz="8" w:space="0" w:color="auto"/>
        </w:rPr>
        <w:t>development</w:t>
      </w:r>
      <w:r w:rsidRPr="007841E5">
        <w:rPr>
          <w:rFonts w:eastAsia="Calibri"/>
          <w:highlight w:val="cyan"/>
          <w:u w:val="single"/>
        </w:rPr>
        <w:t xml:space="preserve"> of</w:t>
      </w:r>
      <w:r w:rsidRPr="007841E5">
        <w:rPr>
          <w:rFonts w:eastAsia="Calibri"/>
          <w:u w:val="single"/>
        </w:rPr>
        <w:t xml:space="preserve"> industrial modernity and </w:t>
      </w:r>
      <w:r w:rsidRPr="007841E5">
        <w:rPr>
          <w:rFonts w:eastAsia="Calibri"/>
          <w:b/>
          <w:highlight w:val="cyan"/>
          <w:u w:val="single"/>
          <w:bdr w:val="single" w:sz="8" w:space="0" w:color="auto"/>
        </w:rPr>
        <w:t>capitalism</w:t>
      </w:r>
      <w:r w:rsidRPr="007841E5">
        <w:rPr>
          <w:rFonts w:eastAsia="Calibri"/>
          <w:u w:val="single"/>
        </w:rPr>
        <w:t xml:space="preserve"> </w:t>
      </w:r>
      <w:r w:rsidRPr="007841E5">
        <w:rPr>
          <w:rFonts w:eastAsia="Calibri"/>
          <w:sz w:val="16"/>
        </w:rPr>
        <w:t xml:space="preserve">(Davidson 2022; Dunlap and Brulle 2015; Foster 2000), and particularly how </w:t>
      </w:r>
      <w:r w:rsidRPr="007841E5">
        <w:rPr>
          <w:rFonts w:eastAsia="Calibri"/>
          <w:highlight w:val="cyan"/>
          <w:u w:val="single"/>
        </w:rPr>
        <w:t xml:space="preserve">capitalism has thrived through </w:t>
      </w:r>
      <w:r w:rsidRPr="007841E5">
        <w:rPr>
          <w:rFonts w:eastAsia="Calibri"/>
          <w:b/>
          <w:highlight w:val="cyan"/>
          <w:u w:val="single"/>
          <w:bdr w:val="single" w:sz="8" w:space="0" w:color="auto"/>
        </w:rPr>
        <w:t>colonial exploitation</w:t>
      </w:r>
      <w:r w:rsidRPr="007841E5">
        <w:rPr>
          <w:rFonts w:eastAsia="Calibri"/>
          <w:u w:val="single"/>
        </w:rPr>
        <w:t xml:space="preserve"> of people and natural resources</w:t>
      </w:r>
      <w:r w:rsidRPr="007841E5">
        <w:rPr>
          <w:rFonts w:eastAsia="Calibri"/>
          <w:sz w:val="16"/>
        </w:rPr>
        <w:t xml:space="preserve"> (Davidson 2022; Gelderloos 2022). Moore (2016) even suggests </w:t>
      </w:r>
      <w:r w:rsidRPr="007841E5">
        <w:rPr>
          <w:rFonts w:eastAsia="Calibri"/>
          <w:u w:val="single"/>
        </w:rPr>
        <w:t>the</w:t>
      </w:r>
      <w:r w:rsidRPr="007841E5">
        <w:rPr>
          <w:rFonts w:eastAsia="Calibri"/>
          <w:sz w:val="16"/>
        </w:rPr>
        <w:t xml:space="preserve"> concept ‘</w:t>
      </w:r>
      <w:r w:rsidRPr="007841E5">
        <w:rPr>
          <w:rFonts w:eastAsia="Calibri"/>
          <w:highlight w:val="cyan"/>
          <w:u w:val="single"/>
        </w:rPr>
        <w:t>Capitalocene</w:t>
      </w:r>
      <w:r w:rsidRPr="007841E5">
        <w:rPr>
          <w:rFonts w:eastAsia="Calibri"/>
          <w:u w:val="single"/>
        </w:rPr>
        <w:t>’</w:t>
      </w:r>
      <w:r w:rsidRPr="007841E5">
        <w:rPr>
          <w:rFonts w:eastAsia="Calibri"/>
          <w:sz w:val="16"/>
        </w:rPr>
        <w:t xml:space="preserve"> instead of ‘Anthropocene’ to describe our current predicament, since today’s global warming is historically rooted in changed relationships to nature from the fifteenth century onwards, when capitalism began to emerge. It </w:t>
      </w:r>
      <w:r w:rsidRPr="007841E5">
        <w:rPr>
          <w:rFonts w:eastAsia="Calibri"/>
          <w:highlight w:val="cyan"/>
          <w:u w:val="single"/>
        </w:rPr>
        <w:t>involved</w:t>
      </w:r>
      <w:r w:rsidRPr="007841E5">
        <w:rPr>
          <w:rFonts w:eastAsia="Calibri"/>
          <w:u w:val="single"/>
        </w:rPr>
        <w:t xml:space="preserve"> a fundamental reforming of nature</w:t>
      </w:r>
      <w:r w:rsidRPr="007841E5">
        <w:rPr>
          <w:rFonts w:eastAsia="Calibri"/>
          <w:sz w:val="16"/>
        </w:rPr>
        <w:t xml:space="preserve">, and the availability of </w:t>
      </w:r>
      <w:r w:rsidRPr="007841E5">
        <w:rPr>
          <w:rFonts w:eastAsia="Calibri"/>
          <w:u w:val="single"/>
        </w:rPr>
        <w:t>‘</w:t>
      </w:r>
      <w:r w:rsidRPr="007841E5">
        <w:rPr>
          <w:rFonts w:eastAsia="Calibri"/>
          <w:highlight w:val="cyan"/>
          <w:u w:val="single"/>
        </w:rPr>
        <w:t>cheap nature’ as well as ‘cheap labour’</w:t>
      </w:r>
      <w:r w:rsidRPr="007841E5">
        <w:rPr>
          <w:rFonts w:eastAsia="Calibri"/>
          <w:sz w:val="16"/>
        </w:rPr>
        <w:t xml:space="preserve"> in various parts of the world was </w:t>
      </w:r>
      <w:r w:rsidRPr="007841E5">
        <w:rPr>
          <w:rFonts w:eastAsia="Calibri"/>
          <w:u w:val="single"/>
        </w:rPr>
        <w:t>crucial for industrial capitalism</w:t>
      </w:r>
      <w:r w:rsidRPr="007841E5">
        <w:rPr>
          <w:rFonts w:eastAsia="Calibri"/>
          <w:sz w:val="16"/>
        </w:rPr>
        <w:t xml:space="preserve"> to flourish. These </w:t>
      </w:r>
      <w:proofErr w:type="spellStart"/>
      <w:r w:rsidRPr="007841E5">
        <w:rPr>
          <w:rFonts w:eastAsia="Calibri"/>
          <w:sz w:val="16"/>
        </w:rPr>
        <w:t>extractivist</w:t>
      </w:r>
      <w:proofErr w:type="spellEnd"/>
      <w:r w:rsidRPr="007841E5">
        <w:rPr>
          <w:rFonts w:eastAsia="Calibri"/>
          <w:sz w:val="16"/>
        </w:rPr>
        <w:t xml:space="preserve"> and colonial aspects of capitalism form the very basis of its operation; the industrial revolution was based on extracting fossil fuels, and modern societies are built on the advances of fossil capitalism.</w:t>
      </w:r>
    </w:p>
    <w:p w14:paraId="169EC489" w14:textId="77777777" w:rsidR="007841E5" w:rsidRPr="007841E5" w:rsidRDefault="007841E5" w:rsidP="007841E5">
      <w:pPr>
        <w:rPr>
          <w:rFonts w:eastAsia="Calibri"/>
          <w:sz w:val="16"/>
        </w:rPr>
      </w:pPr>
      <w:r w:rsidRPr="007841E5">
        <w:rPr>
          <w:rFonts w:eastAsia="Calibri"/>
          <w:sz w:val="16"/>
        </w:rPr>
        <w:t xml:space="preserve">In this article, I use the term ‘fossil capitalism’ to denote an economic-institutional complex, which is ultimately an economic system founded on a fossil-based industrialization process. It is nearly impossible to separate capitalism from this fossil-based structure since it continues to be a lasting source for profit. In </w:t>
      </w:r>
      <w:proofErr w:type="spellStart"/>
      <w:r w:rsidRPr="007841E5">
        <w:rPr>
          <w:rFonts w:eastAsia="Calibri"/>
          <w:sz w:val="16"/>
        </w:rPr>
        <w:t>ecomarxist</w:t>
      </w:r>
      <w:proofErr w:type="spellEnd"/>
      <w:r w:rsidRPr="007841E5">
        <w:rPr>
          <w:rFonts w:eastAsia="Calibri"/>
          <w:sz w:val="16"/>
        </w:rPr>
        <w:t xml:space="preserve"> or </w:t>
      </w:r>
      <w:proofErr w:type="spellStart"/>
      <w:r w:rsidRPr="007841E5">
        <w:rPr>
          <w:rFonts w:eastAsia="Calibri"/>
          <w:sz w:val="16"/>
        </w:rPr>
        <w:t>ecosocialist</w:t>
      </w:r>
      <w:proofErr w:type="spellEnd"/>
      <w:r w:rsidRPr="007841E5">
        <w:rPr>
          <w:rFonts w:eastAsia="Calibri"/>
          <w:sz w:val="16"/>
        </w:rPr>
        <w:t xml:space="preserve"> thought (Foster 2000; Saito 2022), the link between capitalist principles and overexploitation of natural resources is emphasized, based on Marx’s (1976) argument that </w:t>
      </w:r>
      <w:r w:rsidRPr="007841E5">
        <w:rPr>
          <w:rFonts w:eastAsia="Calibri"/>
          <w:u w:val="single"/>
        </w:rPr>
        <w:t>capitalism causes</w:t>
      </w:r>
      <w:r w:rsidRPr="007841E5">
        <w:rPr>
          <w:rFonts w:eastAsia="Calibri"/>
          <w:sz w:val="16"/>
        </w:rPr>
        <w:t>, in a concept Foster ascribes to Marx</w:t>
      </w:r>
      <w:r w:rsidRPr="007841E5">
        <w:rPr>
          <w:rFonts w:eastAsia="Calibri"/>
          <w:u w:val="single"/>
        </w:rPr>
        <w:t xml:space="preserve">, a </w:t>
      </w:r>
      <w:r w:rsidRPr="007841E5">
        <w:rPr>
          <w:rFonts w:eastAsia="Calibri"/>
          <w:b/>
          <w:iCs/>
          <w:u w:val="single"/>
          <w:bdr w:val="single" w:sz="8" w:space="0" w:color="auto"/>
        </w:rPr>
        <w:t>‘</w:t>
      </w:r>
      <w:r w:rsidRPr="007841E5">
        <w:rPr>
          <w:rFonts w:eastAsia="Calibri"/>
          <w:b/>
          <w:highlight w:val="cyan"/>
          <w:u w:val="single"/>
          <w:bdr w:val="single" w:sz="8" w:space="0" w:color="auto"/>
        </w:rPr>
        <w:t>metabolic rift’</w:t>
      </w:r>
      <w:r w:rsidRPr="007841E5">
        <w:rPr>
          <w:rFonts w:eastAsia="Calibri"/>
          <w:u w:val="single"/>
        </w:rPr>
        <w:t xml:space="preserve"> between humans and nature. This rift</w:t>
      </w:r>
      <w:r w:rsidRPr="007841E5">
        <w:rPr>
          <w:rFonts w:eastAsia="Calibri"/>
          <w:sz w:val="16"/>
        </w:rPr>
        <w:t xml:space="preserve">, according to Saito (2022), </w:t>
      </w:r>
      <w:r w:rsidRPr="007841E5">
        <w:rPr>
          <w:rFonts w:eastAsia="Calibri"/>
          <w:highlight w:val="cyan"/>
          <w:u w:val="single"/>
        </w:rPr>
        <w:t>causes material disruptions</w:t>
      </w:r>
      <w:r w:rsidRPr="007841E5">
        <w:rPr>
          <w:rFonts w:eastAsia="Calibri"/>
          <w:u w:val="single"/>
        </w:rPr>
        <w:t xml:space="preserve"> of natural cyclical processes, e.g. </w:t>
      </w:r>
      <w:r w:rsidRPr="007841E5">
        <w:rPr>
          <w:rFonts w:eastAsia="Calibri"/>
          <w:sz w:val="16"/>
        </w:rPr>
        <w:t xml:space="preserve">through </w:t>
      </w:r>
      <w:r w:rsidRPr="007841E5">
        <w:rPr>
          <w:rFonts w:eastAsia="Calibri"/>
          <w:b/>
          <w:iCs/>
          <w:u w:val="single"/>
          <w:bdr w:val="single" w:sz="8" w:space="0" w:color="auto"/>
        </w:rPr>
        <w:t>exhaustion of</w:t>
      </w:r>
      <w:r w:rsidRPr="007841E5">
        <w:rPr>
          <w:rFonts w:eastAsia="Calibri"/>
          <w:sz w:val="16"/>
        </w:rPr>
        <w:t xml:space="preserve"> the </w:t>
      </w:r>
      <w:r w:rsidRPr="007841E5">
        <w:rPr>
          <w:rFonts w:eastAsia="Calibri"/>
          <w:b/>
          <w:iCs/>
          <w:u w:val="single"/>
          <w:bdr w:val="single" w:sz="8" w:space="0" w:color="auto"/>
        </w:rPr>
        <w:t>soil</w:t>
      </w:r>
      <w:r w:rsidRPr="007841E5">
        <w:rPr>
          <w:rFonts w:eastAsia="Calibri"/>
          <w:sz w:val="16"/>
        </w:rPr>
        <w:t xml:space="preserve"> by modern agriculture. Capitalism also causes a spatial rift between cities and the country, and a temporal rift caused by the vastly different time scales in nature and in capital, where the latter seeks to shorten turnover times to increase its valorization (Saito 2022). As a result of these rifts, we become fundamentally alienated from nature (</w:t>
      </w:r>
      <w:proofErr w:type="spellStart"/>
      <w:r w:rsidRPr="007841E5">
        <w:rPr>
          <w:rFonts w:eastAsia="Calibri"/>
          <w:sz w:val="16"/>
        </w:rPr>
        <w:t>Cassegård</w:t>
      </w:r>
      <w:proofErr w:type="spellEnd"/>
      <w:r w:rsidRPr="007841E5">
        <w:rPr>
          <w:rFonts w:eastAsia="Calibri"/>
          <w:sz w:val="16"/>
        </w:rPr>
        <w:t xml:space="preserve"> 2021).</w:t>
      </w:r>
    </w:p>
    <w:p w14:paraId="63E68845" w14:textId="77777777" w:rsidR="007841E5" w:rsidRPr="007841E5" w:rsidRDefault="007841E5" w:rsidP="007841E5">
      <w:pPr>
        <w:rPr>
          <w:rFonts w:eastAsia="Calibri"/>
          <w:sz w:val="16"/>
        </w:rPr>
      </w:pPr>
      <w:r w:rsidRPr="007841E5">
        <w:rPr>
          <w:rFonts w:eastAsia="Calibri"/>
          <w:u w:val="single"/>
        </w:rPr>
        <w:t>Capitalism has a blood-dripping history.</w:t>
      </w:r>
      <w:r w:rsidRPr="007841E5">
        <w:rPr>
          <w:rFonts w:eastAsia="Calibri"/>
          <w:sz w:val="16"/>
        </w:rPr>
        <w:t xml:space="preserve"> Marx wrote in Capital: ‘If money […] comes into the world with a congenital blood stain on one cheek, then capital comes dripping from head to toe, from every pore, with blood and dirt.’ (1976, 925–926), and that the products of labour are surrounded by ‘necromancy’ (1976, 169). The </w:t>
      </w:r>
      <w:r w:rsidRPr="007841E5">
        <w:rPr>
          <w:rFonts w:eastAsia="Calibri"/>
          <w:u w:val="single"/>
        </w:rPr>
        <w:t>deadly effects of capitalism</w:t>
      </w:r>
      <w:r w:rsidRPr="007841E5">
        <w:rPr>
          <w:rFonts w:eastAsia="Calibri"/>
          <w:sz w:val="16"/>
        </w:rPr>
        <w:t xml:space="preserve"> have more recently been eloquently </w:t>
      </w:r>
      <w:r w:rsidRPr="007841E5">
        <w:rPr>
          <w:rFonts w:eastAsia="Calibri"/>
          <w:u w:val="single"/>
        </w:rPr>
        <w:t>captured by</w:t>
      </w:r>
      <w:r w:rsidRPr="007841E5">
        <w:rPr>
          <w:rFonts w:eastAsia="Calibri"/>
          <w:sz w:val="16"/>
        </w:rPr>
        <w:t xml:space="preserve"> Banerjee in the term ‘</w:t>
      </w:r>
      <w:proofErr w:type="spellStart"/>
      <w:r w:rsidRPr="007841E5">
        <w:rPr>
          <w:rFonts w:eastAsia="Calibri"/>
          <w:b/>
          <w:highlight w:val="cyan"/>
          <w:u w:val="single"/>
          <w:bdr w:val="single" w:sz="8" w:space="0" w:color="auto"/>
        </w:rPr>
        <w:t>necrocapitalism</w:t>
      </w:r>
      <w:proofErr w:type="spellEnd"/>
      <w:r w:rsidRPr="007841E5">
        <w:rPr>
          <w:rFonts w:eastAsia="Calibri"/>
          <w:b/>
          <w:highlight w:val="cyan"/>
          <w:u w:val="single"/>
          <w:bdr w:val="single" w:sz="8" w:space="0" w:color="auto"/>
        </w:rPr>
        <w:t>’</w:t>
      </w:r>
      <w:r w:rsidRPr="007841E5">
        <w:rPr>
          <w:rFonts w:eastAsia="Calibri"/>
          <w:sz w:val="16"/>
        </w:rPr>
        <w:t xml:space="preserve"> (Citation2008), focusing on how </w:t>
      </w:r>
      <w:r w:rsidRPr="007841E5">
        <w:rPr>
          <w:rFonts w:eastAsia="Calibri"/>
          <w:u w:val="single"/>
        </w:rPr>
        <w:t xml:space="preserve">capitalist commerce always </w:t>
      </w:r>
      <w:r w:rsidRPr="007841E5">
        <w:rPr>
          <w:rFonts w:eastAsia="Calibri"/>
          <w:highlight w:val="cyan"/>
          <w:u w:val="single"/>
        </w:rPr>
        <w:t>goes</w:t>
      </w:r>
      <w:r w:rsidRPr="007841E5">
        <w:rPr>
          <w:rFonts w:eastAsia="Calibri"/>
          <w:sz w:val="16"/>
        </w:rPr>
        <w:t xml:space="preserve"> hand in hand </w:t>
      </w:r>
      <w:r w:rsidRPr="007841E5">
        <w:rPr>
          <w:rFonts w:eastAsia="Calibri"/>
          <w:highlight w:val="cyan"/>
          <w:u w:val="single"/>
        </w:rPr>
        <w:t>with violence and force</w:t>
      </w:r>
      <w:r w:rsidRPr="007841E5">
        <w:rPr>
          <w:rFonts w:eastAsia="Calibri"/>
          <w:u w:val="single"/>
        </w:rPr>
        <w:t>. It is based</w:t>
      </w:r>
      <w:r w:rsidRPr="007841E5">
        <w:rPr>
          <w:rFonts w:eastAsia="Calibri"/>
          <w:sz w:val="16"/>
        </w:rPr>
        <w:t xml:space="preserve"> on Mbembe’s term ‘</w:t>
      </w:r>
      <w:proofErr w:type="spellStart"/>
      <w:r w:rsidRPr="007841E5">
        <w:rPr>
          <w:rFonts w:eastAsia="Calibri"/>
          <w:sz w:val="16"/>
        </w:rPr>
        <w:t>necropolitics</w:t>
      </w:r>
      <w:proofErr w:type="spellEnd"/>
      <w:r w:rsidRPr="007841E5">
        <w:rPr>
          <w:rFonts w:eastAsia="Calibri"/>
          <w:sz w:val="16"/>
        </w:rPr>
        <w:t xml:space="preserve">’, defined as ‘contemporary forms of </w:t>
      </w:r>
      <w:r w:rsidRPr="007841E5">
        <w:rPr>
          <w:rFonts w:eastAsia="Calibri"/>
          <w:u w:val="single"/>
        </w:rPr>
        <w:t>subjugation of life to the power of death’</w:t>
      </w:r>
      <w:r w:rsidRPr="007841E5">
        <w:rPr>
          <w:rFonts w:eastAsia="Calibri"/>
          <w:sz w:val="16"/>
        </w:rPr>
        <w:t xml:space="preserve"> (Mbembe Citation2003, 39). </w:t>
      </w:r>
      <w:proofErr w:type="spellStart"/>
      <w:r w:rsidRPr="007841E5">
        <w:rPr>
          <w:rFonts w:eastAsia="Calibri"/>
          <w:highlight w:val="cyan"/>
          <w:u w:val="single"/>
        </w:rPr>
        <w:t>Necropolitics</w:t>
      </w:r>
      <w:proofErr w:type="spellEnd"/>
      <w:r w:rsidRPr="007841E5">
        <w:rPr>
          <w:rFonts w:eastAsia="Calibri"/>
          <w:highlight w:val="cyan"/>
          <w:u w:val="single"/>
        </w:rPr>
        <w:t xml:space="preserve"> considers politics</w:t>
      </w:r>
      <w:r w:rsidRPr="007841E5">
        <w:rPr>
          <w:rFonts w:eastAsia="Calibri"/>
          <w:sz w:val="16"/>
        </w:rPr>
        <w:t xml:space="preserve"> as </w:t>
      </w:r>
      <w:r w:rsidRPr="007841E5">
        <w:rPr>
          <w:rFonts w:eastAsia="Calibri"/>
          <w:highlight w:val="cyan"/>
          <w:u w:val="single"/>
        </w:rPr>
        <w:t>the work of death</w:t>
      </w:r>
      <w:r w:rsidRPr="007841E5">
        <w:rPr>
          <w:rFonts w:eastAsia="Calibri"/>
          <w:sz w:val="16"/>
        </w:rPr>
        <w:t xml:space="preserve">, and throughout history, some political revolutions, e.g. the French Revolution, have considered violence and terror as a necessary part of emancipatory political struggle. </w:t>
      </w:r>
      <w:r w:rsidRPr="007841E5">
        <w:rPr>
          <w:rFonts w:eastAsia="Calibri"/>
          <w:highlight w:val="cyan"/>
          <w:u w:val="single"/>
        </w:rPr>
        <w:t>Colonial powers have used</w:t>
      </w:r>
      <w:r w:rsidRPr="007841E5">
        <w:rPr>
          <w:rFonts w:eastAsia="Calibri"/>
          <w:u w:val="single"/>
        </w:rPr>
        <w:t xml:space="preserve"> </w:t>
      </w:r>
      <w:proofErr w:type="spellStart"/>
      <w:r w:rsidRPr="007841E5">
        <w:rPr>
          <w:rFonts w:eastAsia="Calibri"/>
          <w:highlight w:val="cyan"/>
          <w:u w:val="single"/>
        </w:rPr>
        <w:t>necropower</w:t>
      </w:r>
      <w:proofErr w:type="spellEnd"/>
      <w:r w:rsidRPr="007841E5">
        <w:rPr>
          <w:rFonts w:eastAsia="Calibri"/>
          <w:highlight w:val="cyan"/>
          <w:u w:val="single"/>
        </w:rPr>
        <w:t>,</w:t>
      </w:r>
      <w:r w:rsidRPr="007841E5">
        <w:rPr>
          <w:rFonts w:eastAsia="Calibri"/>
          <w:u w:val="single"/>
        </w:rPr>
        <w:t xml:space="preserve"> that is, ‘the</w:t>
      </w:r>
      <w:r w:rsidRPr="007841E5">
        <w:rPr>
          <w:rFonts w:eastAsia="Calibri"/>
          <w:sz w:val="16"/>
        </w:rPr>
        <w:t xml:space="preserve"> </w:t>
      </w:r>
      <w:r w:rsidRPr="007841E5">
        <w:rPr>
          <w:rFonts w:eastAsia="Calibri"/>
          <w:u w:val="single"/>
        </w:rPr>
        <w:t>power</w:t>
      </w:r>
      <w:r w:rsidRPr="007841E5">
        <w:rPr>
          <w:rFonts w:eastAsia="Calibri"/>
          <w:sz w:val="16"/>
        </w:rPr>
        <w:t xml:space="preserve"> and the capacity </w:t>
      </w:r>
      <w:r w:rsidRPr="007841E5">
        <w:rPr>
          <w:rFonts w:eastAsia="Calibri"/>
          <w:highlight w:val="cyan"/>
          <w:u w:val="single"/>
        </w:rPr>
        <w:t xml:space="preserve">to </w:t>
      </w:r>
      <w:r w:rsidRPr="007841E5">
        <w:rPr>
          <w:rFonts w:eastAsia="Calibri"/>
          <w:b/>
          <w:highlight w:val="cyan"/>
          <w:u w:val="single"/>
          <w:bdr w:val="single" w:sz="8" w:space="0" w:color="auto"/>
        </w:rPr>
        <w:t>dictate who</w:t>
      </w:r>
      <w:r w:rsidRPr="007841E5">
        <w:rPr>
          <w:rFonts w:eastAsia="Calibri"/>
          <w:highlight w:val="cyan"/>
          <w:u w:val="single"/>
        </w:rPr>
        <w:t xml:space="preserve"> may </w:t>
      </w:r>
      <w:r w:rsidRPr="007841E5">
        <w:rPr>
          <w:rFonts w:eastAsia="Calibri"/>
          <w:b/>
          <w:highlight w:val="cyan"/>
          <w:u w:val="single"/>
          <w:bdr w:val="single" w:sz="8" w:space="0" w:color="auto"/>
        </w:rPr>
        <w:t>live and</w:t>
      </w:r>
      <w:r w:rsidRPr="007841E5">
        <w:rPr>
          <w:rFonts w:eastAsia="Calibri"/>
          <w:highlight w:val="cyan"/>
          <w:u w:val="single"/>
        </w:rPr>
        <w:t xml:space="preserve"> who must </w:t>
      </w:r>
      <w:r w:rsidRPr="007841E5">
        <w:rPr>
          <w:rFonts w:eastAsia="Calibri"/>
          <w:b/>
          <w:highlight w:val="cyan"/>
          <w:u w:val="single"/>
          <w:bdr w:val="single" w:sz="8" w:space="0" w:color="auto"/>
        </w:rPr>
        <w:t>die’</w:t>
      </w:r>
      <w:r w:rsidRPr="007841E5">
        <w:rPr>
          <w:rFonts w:eastAsia="Calibri"/>
          <w:sz w:val="16"/>
        </w:rPr>
        <w:t xml:space="preserve"> (Mbembe 2003, 11), </w:t>
      </w:r>
      <w:r w:rsidRPr="007841E5">
        <w:rPr>
          <w:rFonts w:eastAsia="Calibri"/>
          <w:u w:val="single"/>
        </w:rPr>
        <w:t>in their controlling and fragmentation of territories.</w:t>
      </w:r>
      <w:r w:rsidRPr="007841E5">
        <w:rPr>
          <w:rFonts w:eastAsia="Calibri"/>
          <w:sz w:val="16"/>
        </w:rPr>
        <w:t xml:space="preserve"> </w:t>
      </w:r>
      <w:proofErr w:type="spellStart"/>
      <w:r w:rsidRPr="007841E5">
        <w:rPr>
          <w:rFonts w:eastAsia="Calibri"/>
          <w:u w:val="single"/>
        </w:rPr>
        <w:t>Necropolitics</w:t>
      </w:r>
      <w:proofErr w:type="spellEnd"/>
      <w:r w:rsidRPr="007841E5">
        <w:rPr>
          <w:rFonts w:eastAsia="Calibri"/>
          <w:u w:val="single"/>
        </w:rPr>
        <w:t xml:space="preserve"> creates death-worlds</w:t>
      </w:r>
      <w:r w:rsidRPr="007841E5">
        <w:rPr>
          <w:rFonts w:eastAsia="Calibri"/>
          <w:sz w:val="16"/>
        </w:rPr>
        <w:t xml:space="preserve"> in which </w:t>
      </w:r>
      <w:r w:rsidRPr="007841E5">
        <w:rPr>
          <w:rFonts w:eastAsia="Calibri"/>
          <w:highlight w:val="cyan"/>
          <w:u w:val="single"/>
        </w:rPr>
        <w:t>populations receive</w:t>
      </w:r>
      <w:r w:rsidRPr="007841E5">
        <w:rPr>
          <w:rFonts w:eastAsia="Calibri"/>
          <w:sz w:val="16"/>
        </w:rPr>
        <w:t xml:space="preserve"> the </w:t>
      </w:r>
      <w:r w:rsidRPr="007841E5">
        <w:rPr>
          <w:rFonts w:eastAsia="Calibri"/>
          <w:highlight w:val="cyan"/>
          <w:u w:val="single"/>
        </w:rPr>
        <w:t>status of living dead</w:t>
      </w:r>
      <w:r w:rsidRPr="007841E5">
        <w:rPr>
          <w:rFonts w:eastAsia="Calibri"/>
          <w:sz w:val="16"/>
        </w:rPr>
        <w:t xml:space="preserve">, and Banerjee (2008) argues that </w:t>
      </w:r>
      <w:r w:rsidRPr="007841E5">
        <w:rPr>
          <w:rFonts w:eastAsia="Calibri"/>
          <w:u w:val="single"/>
        </w:rPr>
        <w:t xml:space="preserve">this type of </w:t>
      </w:r>
      <w:proofErr w:type="spellStart"/>
      <w:r w:rsidRPr="007841E5">
        <w:rPr>
          <w:rFonts w:eastAsia="Calibri"/>
          <w:highlight w:val="cyan"/>
          <w:u w:val="single"/>
        </w:rPr>
        <w:t>necropower</w:t>
      </w:r>
      <w:proofErr w:type="spellEnd"/>
      <w:r w:rsidRPr="007841E5">
        <w:rPr>
          <w:rFonts w:eastAsia="Calibri"/>
          <w:highlight w:val="cyan"/>
          <w:u w:val="single"/>
        </w:rPr>
        <w:t xml:space="preserve"> is at work</w:t>
      </w:r>
      <w:r w:rsidRPr="007841E5">
        <w:rPr>
          <w:rFonts w:eastAsia="Calibri"/>
          <w:u w:val="single"/>
        </w:rPr>
        <w:t xml:space="preserve"> in modern global economic politics.</w:t>
      </w:r>
      <w:r w:rsidRPr="007841E5">
        <w:rPr>
          <w:rFonts w:eastAsia="Calibri"/>
          <w:sz w:val="16"/>
        </w:rPr>
        <w:t xml:space="preserve"> The </w:t>
      </w:r>
      <w:r w:rsidRPr="007841E5">
        <w:rPr>
          <w:rFonts w:eastAsia="Calibri"/>
          <w:highlight w:val="cyan"/>
          <w:u w:val="single"/>
        </w:rPr>
        <w:t>colonial and imperialistic roots of capitalism are</w:t>
      </w:r>
      <w:r w:rsidRPr="007841E5">
        <w:rPr>
          <w:rFonts w:eastAsia="Calibri"/>
          <w:sz w:val="16"/>
        </w:rPr>
        <w:t xml:space="preserve"> still </w:t>
      </w:r>
      <w:r w:rsidRPr="007841E5">
        <w:rPr>
          <w:rFonts w:eastAsia="Calibri"/>
          <w:highlight w:val="cyan"/>
          <w:u w:val="single"/>
        </w:rPr>
        <w:t>influencing</w:t>
      </w:r>
      <w:r w:rsidRPr="007841E5">
        <w:rPr>
          <w:rFonts w:eastAsia="Calibri"/>
          <w:sz w:val="16"/>
        </w:rPr>
        <w:t xml:space="preserve"> how </w:t>
      </w:r>
      <w:r w:rsidRPr="007841E5">
        <w:rPr>
          <w:rFonts w:eastAsia="Calibri"/>
          <w:highlight w:val="cyan"/>
          <w:u w:val="single"/>
        </w:rPr>
        <w:t>economic activity</w:t>
      </w:r>
      <w:r w:rsidRPr="007841E5">
        <w:rPr>
          <w:rFonts w:eastAsia="Calibri"/>
          <w:sz w:val="16"/>
        </w:rPr>
        <w:t xml:space="preserve"> is organized, </w:t>
      </w:r>
      <w:r w:rsidRPr="007841E5">
        <w:rPr>
          <w:rFonts w:eastAsia="Calibri"/>
          <w:u w:val="single"/>
        </w:rPr>
        <w:t>regardless of the existence of formal colonies; today, violence is less open and involves</w:t>
      </w:r>
      <w:r w:rsidRPr="007841E5">
        <w:rPr>
          <w:rFonts w:eastAsia="Calibri"/>
          <w:sz w:val="16"/>
        </w:rPr>
        <w:t xml:space="preserve"> the </w:t>
      </w:r>
      <w:r w:rsidRPr="007841E5">
        <w:rPr>
          <w:rFonts w:eastAsia="Calibri"/>
          <w:u w:val="single"/>
        </w:rPr>
        <w:t xml:space="preserve">political elites in countries where people and natural resources are exploited. </w:t>
      </w:r>
      <w:r w:rsidRPr="007841E5">
        <w:rPr>
          <w:rFonts w:eastAsia="Calibri"/>
          <w:b/>
          <w:highlight w:val="cyan"/>
          <w:u w:val="single"/>
          <w:bdr w:val="single" w:sz="8" w:space="0" w:color="auto"/>
        </w:rPr>
        <w:t>State repression</w:t>
      </w:r>
      <w:r w:rsidRPr="007841E5">
        <w:rPr>
          <w:rFonts w:eastAsia="Calibri"/>
          <w:u w:val="single"/>
        </w:rPr>
        <w:t xml:space="preserve"> against populations is </w:t>
      </w:r>
      <w:r w:rsidRPr="007841E5">
        <w:rPr>
          <w:rFonts w:eastAsia="Calibri"/>
          <w:b/>
          <w:highlight w:val="cyan"/>
          <w:u w:val="single"/>
          <w:bdr w:val="single" w:sz="8" w:space="0" w:color="auto"/>
        </w:rPr>
        <w:t>driven by market forces</w:t>
      </w:r>
      <w:r w:rsidRPr="007841E5">
        <w:rPr>
          <w:rFonts w:eastAsia="Calibri"/>
          <w:u w:val="single"/>
        </w:rPr>
        <w:t xml:space="preserve"> in</w:t>
      </w:r>
      <w:r w:rsidRPr="007841E5">
        <w:rPr>
          <w:rFonts w:eastAsia="Calibri"/>
          <w:sz w:val="16"/>
        </w:rPr>
        <w:t xml:space="preserve"> the </w:t>
      </w:r>
      <w:r w:rsidRPr="007841E5">
        <w:rPr>
          <w:rFonts w:eastAsia="Calibri"/>
          <w:u w:val="single"/>
        </w:rPr>
        <w:t xml:space="preserve">creation of ‘business friendly climates’, e.g. in opening territories for pipelines, mines, or dams. Related to </w:t>
      </w:r>
      <w:r w:rsidRPr="007841E5">
        <w:rPr>
          <w:rFonts w:eastAsia="Calibri"/>
          <w:sz w:val="16"/>
        </w:rPr>
        <w:t xml:space="preserve">the </w:t>
      </w:r>
      <w:r w:rsidRPr="007841E5">
        <w:rPr>
          <w:rFonts w:eastAsia="Calibri"/>
          <w:u w:val="single"/>
        </w:rPr>
        <w:t>climate</w:t>
      </w:r>
      <w:r w:rsidRPr="007841E5">
        <w:rPr>
          <w:rFonts w:eastAsia="Calibri"/>
          <w:sz w:val="16"/>
        </w:rPr>
        <w:t xml:space="preserve">, the </w:t>
      </w:r>
      <w:r w:rsidRPr="007841E5">
        <w:rPr>
          <w:rFonts w:eastAsia="Calibri"/>
          <w:u w:val="single"/>
        </w:rPr>
        <w:t>privatization of public natural resources is a clear</w:t>
      </w:r>
      <w:r w:rsidRPr="007841E5">
        <w:rPr>
          <w:rFonts w:eastAsia="Calibri"/>
          <w:b/>
          <w:iCs/>
          <w:u w:val="single"/>
          <w:bdr w:val="single" w:sz="8" w:space="0" w:color="auto"/>
        </w:rPr>
        <w:t xml:space="preserve"> ‘sword of commerce’</w:t>
      </w:r>
      <w:r w:rsidRPr="007841E5">
        <w:rPr>
          <w:rFonts w:eastAsia="Calibri"/>
          <w:u w:val="single"/>
        </w:rPr>
        <w:t xml:space="preserve">, leading to the </w:t>
      </w:r>
      <w:r w:rsidRPr="007841E5">
        <w:rPr>
          <w:rFonts w:eastAsia="Calibri"/>
          <w:b/>
          <w:iCs/>
          <w:u w:val="single"/>
          <w:bdr w:val="single" w:sz="8" w:space="0" w:color="auto"/>
        </w:rPr>
        <w:t>destruction of life-worlds</w:t>
      </w:r>
      <w:r w:rsidRPr="007841E5">
        <w:rPr>
          <w:rFonts w:eastAsia="Calibri"/>
          <w:u w:val="single"/>
        </w:rPr>
        <w:t xml:space="preserve">, replacing them with </w:t>
      </w:r>
      <w:r w:rsidRPr="007841E5">
        <w:rPr>
          <w:rFonts w:eastAsia="Calibri"/>
          <w:b/>
          <w:iCs/>
          <w:u w:val="single"/>
          <w:bdr w:val="single" w:sz="8" w:space="0" w:color="auto"/>
        </w:rPr>
        <w:t>death-worlds</w:t>
      </w:r>
      <w:r w:rsidRPr="007841E5">
        <w:rPr>
          <w:rFonts w:eastAsia="Calibri"/>
          <w:u w:val="single"/>
        </w:rPr>
        <w:t xml:space="preserve"> and </w:t>
      </w:r>
      <w:r w:rsidRPr="007841E5">
        <w:rPr>
          <w:rFonts w:eastAsia="Calibri"/>
          <w:b/>
          <w:highlight w:val="cyan"/>
          <w:u w:val="single"/>
          <w:bdr w:val="single" w:sz="8" w:space="0" w:color="auto"/>
        </w:rPr>
        <w:t>dispossessing local communities</w:t>
      </w:r>
      <w:r w:rsidRPr="007841E5">
        <w:rPr>
          <w:rFonts w:eastAsia="Calibri"/>
          <w:u w:val="single"/>
        </w:rPr>
        <w:t xml:space="preserve"> from</w:t>
      </w:r>
      <w:r w:rsidRPr="007841E5">
        <w:rPr>
          <w:rFonts w:eastAsia="Calibri"/>
          <w:sz w:val="16"/>
        </w:rPr>
        <w:t xml:space="preserve"> the </w:t>
      </w:r>
      <w:r w:rsidRPr="007841E5">
        <w:rPr>
          <w:rFonts w:eastAsia="Calibri"/>
          <w:u w:val="single"/>
        </w:rPr>
        <w:t>fruits of their labour</w:t>
      </w:r>
      <w:r w:rsidRPr="007841E5">
        <w:rPr>
          <w:rFonts w:eastAsia="Calibri"/>
          <w:sz w:val="16"/>
        </w:rPr>
        <w:t xml:space="preserve"> (Mbembe 2003). </w:t>
      </w:r>
      <w:r w:rsidRPr="007841E5">
        <w:rPr>
          <w:rFonts w:eastAsia="Calibri"/>
          <w:b/>
          <w:highlight w:val="cyan"/>
          <w:u w:val="single"/>
          <w:bdr w:val="single" w:sz="8" w:space="0" w:color="auto"/>
        </w:rPr>
        <w:t>Fossil energy</w:t>
      </w:r>
      <w:r w:rsidRPr="007841E5">
        <w:rPr>
          <w:rFonts w:eastAsia="Calibri"/>
          <w:sz w:val="16"/>
        </w:rPr>
        <w:t xml:space="preserve">, particularly oil, </w:t>
      </w:r>
      <w:r w:rsidRPr="007841E5">
        <w:rPr>
          <w:rFonts w:eastAsia="Calibri"/>
          <w:u w:val="single"/>
        </w:rPr>
        <w:t>is</w:t>
      </w:r>
      <w:r w:rsidRPr="007841E5">
        <w:rPr>
          <w:rFonts w:eastAsia="Calibri"/>
          <w:sz w:val="16"/>
        </w:rPr>
        <w:t xml:space="preserve"> also </w:t>
      </w:r>
      <w:r w:rsidRPr="007841E5">
        <w:rPr>
          <w:rFonts w:eastAsia="Calibri"/>
          <w:u w:val="single"/>
        </w:rPr>
        <w:t xml:space="preserve">one of the </w:t>
      </w:r>
      <w:r w:rsidRPr="007841E5">
        <w:rPr>
          <w:rFonts w:eastAsia="Calibri"/>
          <w:b/>
          <w:iCs/>
          <w:u w:val="single"/>
          <w:bdr w:val="single" w:sz="8" w:space="0" w:color="auto"/>
        </w:rPr>
        <w:t xml:space="preserve">most common </w:t>
      </w:r>
      <w:r w:rsidRPr="007841E5">
        <w:rPr>
          <w:rFonts w:eastAsia="Calibri"/>
          <w:b/>
          <w:highlight w:val="cyan"/>
          <w:u w:val="single"/>
          <w:bdr w:val="single" w:sz="8" w:space="0" w:color="auto"/>
        </w:rPr>
        <w:t>causes</w:t>
      </w:r>
      <w:r w:rsidRPr="007841E5">
        <w:rPr>
          <w:rFonts w:eastAsia="Calibri"/>
          <w:b/>
          <w:iCs/>
          <w:u w:val="single"/>
          <w:bdr w:val="single" w:sz="8" w:space="0" w:color="auto"/>
        </w:rPr>
        <w:t xml:space="preserve"> for </w:t>
      </w:r>
      <w:r w:rsidRPr="007841E5">
        <w:rPr>
          <w:rFonts w:eastAsia="Calibri"/>
          <w:b/>
          <w:highlight w:val="cyan"/>
          <w:u w:val="single"/>
          <w:bdr w:val="single" w:sz="8" w:space="0" w:color="auto"/>
        </w:rPr>
        <w:t>international conflicts</w:t>
      </w:r>
      <w:r w:rsidRPr="007841E5">
        <w:rPr>
          <w:rFonts w:eastAsia="Calibri"/>
          <w:u w:val="single"/>
        </w:rPr>
        <w:t>, leading to further violence between people</w:t>
      </w:r>
      <w:r w:rsidRPr="007841E5">
        <w:rPr>
          <w:rFonts w:eastAsia="Calibri"/>
          <w:sz w:val="16"/>
        </w:rPr>
        <w:t xml:space="preserve">. </w:t>
      </w:r>
      <w:r w:rsidRPr="007841E5">
        <w:rPr>
          <w:rFonts w:eastAsia="Calibri"/>
          <w:highlight w:val="cyan"/>
          <w:u w:val="single"/>
        </w:rPr>
        <w:t xml:space="preserve">The </w:t>
      </w:r>
      <w:r w:rsidRPr="007841E5">
        <w:rPr>
          <w:rFonts w:eastAsia="Calibri"/>
          <w:b/>
          <w:highlight w:val="cyan"/>
          <w:u w:val="single"/>
          <w:bdr w:val="single" w:sz="8" w:space="0" w:color="auto"/>
        </w:rPr>
        <w:t>poorest</w:t>
      </w:r>
      <w:r w:rsidRPr="007841E5">
        <w:rPr>
          <w:rFonts w:eastAsia="Calibri"/>
          <w:u w:val="single"/>
        </w:rPr>
        <w:t xml:space="preserve"> tend to </w:t>
      </w:r>
      <w:r w:rsidRPr="007841E5">
        <w:rPr>
          <w:rFonts w:eastAsia="Calibri"/>
          <w:b/>
          <w:highlight w:val="cyan"/>
          <w:u w:val="single"/>
          <w:bdr w:val="single" w:sz="8" w:space="0" w:color="auto"/>
        </w:rPr>
        <w:t>suffer</w:t>
      </w:r>
      <w:r w:rsidRPr="007841E5">
        <w:rPr>
          <w:rFonts w:eastAsia="Calibri"/>
          <w:sz w:val="16"/>
        </w:rPr>
        <w:t xml:space="preserve"> the </w:t>
      </w:r>
      <w:r w:rsidRPr="007841E5">
        <w:rPr>
          <w:rFonts w:eastAsia="Calibri"/>
          <w:b/>
          <w:iCs/>
          <w:u w:val="single"/>
          <w:bdr w:val="single" w:sz="8" w:space="0" w:color="auto"/>
        </w:rPr>
        <w:t>worst consequences</w:t>
      </w:r>
      <w:r w:rsidRPr="007841E5">
        <w:rPr>
          <w:rFonts w:eastAsia="Calibri"/>
          <w:u w:val="single"/>
        </w:rPr>
        <w:t xml:space="preserve"> of</w:t>
      </w:r>
      <w:r w:rsidRPr="007841E5">
        <w:rPr>
          <w:rFonts w:eastAsia="Calibri"/>
          <w:sz w:val="16"/>
        </w:rPr>
        <w:t xml:space="preserve"> these </w:t>
      </w:r>
      <w:r w:rsidRPr="007841E5">
        <w:rPr>
          <w:rFonts w:eastAsia="Calibri"/>
          <w:u w:val="single"/>
        </w:rPr>
        <w:t>conflicts</w:t>
      </w:r>
      <w:r w:rsidRPr="007841E5">
        <w:rPr>
          <w:rFonts w:eastAsia="Calibri"/>
          <w:sz w:val="16"/>
        </w:rPr>
        <w:t xml:space="preserve">, a suffering also </w:t>
      </w:r>
      <w:r w:rsidRPr="007841E5">
        <w:rPr>
          <w:rFonts w:eastAsia="Calibri"/>
          <w:u w:val="single"/>
        </w:rPr>
        <w:t xml:space="preserve">made </w:t>
      </w:r>
      <w:r w:rsidRPr="007841E5">
        <w:rPr>
          <w:rFonts w:eastAsia="Calibri"/>
          <w:b/>
          <w:highlight w:val="cyan"/>
          <w:u w:val="single"/>
          <w:bdr w:val="single" w:sz="8" w:space="0" w:color="auto"/>
        </w:rPr>
        <w:t>invisible to</w:t>
      </w:r>
      <w:r w:rsidRPr="007841E5">
        <w:rPr>
          <w:rFonts w:eastAsia="Calibri"/>
          <w:sz w:val="16"/>
        </w:rPr>
        <w:t xml:space="preserve"> the </w:t>
      </w:r>
      <w:r w:rsidRPr="007841E5">
        <w:rPr>
          <w:rFonts w:eastAsia="Calibri"/>
          <w:u w:val="single"/>
        </w:rPr>
        <w:t xml:space="preserve">broad publics of </w:t>
      </w:r>
      <w:r w:rsidRPr="007841E5">
        <w:rPr>
          <w:rFonts w:eastAsia="Calibri"/>
          <w:highlight w:val="cyan"/>
          <w:u w:val="single"/>
        </w:rPr>
        <w:t xml:space="preserve">the </w:t>
      </w:r>
      <w:r w:rsidRPr="007841E5">
        <w:rPr>
          <w:rFonts w:eastAsia="Calibri"/>
          <w:b/>
          <w:highlight w:val="cyan"/>
          <w:u w:val="single"/>
          <w:bdr w:val="single" w:sz="8" w:space="0" w:color="auto"/>
        </w:rPr>
        <w:t>Global North</w:t>
      </w:r>
      <w:r w:rsidRPr="007841E5">
        <w:rPr>
          <w:rFonts w:eastAsia="Calibri"/>
          <w:sz w:val="16"/>
        </w:rPr>
        <w:t>.</w:t>
      </w:r>
    </w:p>
    <w:p w14:paraId="1E06AA5E" w14:textId="77777777" w:rsidR="007841E5" w:rsidRPr="007841E5" w:rsidRDefault="007841E5" w:rsidP="007841E5">
      <w:pPr>
        <w:rPr>
          <w:rFonts w:eastAsia="Calibri"/>
          <w:sz w:val="16"/>
        </w:rPr>
      </w:pPr>
      <w:r w:rsidRPr="007841E5">
        <w:rPr>
          <w:rFonts w:eastAsia="Calibri"/>
          <w:sz w:val="16"/>
        </w:rPr>
        <w:t xml:space="preserve">Hence, </w:t>
      </w:r>
      <w:r w:rsidRPr="007841E5">
        <w:rPr>
          <w:rFonts w:eastAsia="Calibri"/>
          <w:highlight w:val="cyan"/>
          <w:u w:val="single"/>
        </w:rPr>
        <w:t>fossil capitalism is</w:t>
      </w:r>
      <w:r w:rsidRPr="007841E5">
        <w:rPr>
          <w:rFonts w:eastAsia="Calibri"/>
          <w:u w:val="single"/>
        </w:rPr>
        <w:t xml:space="preserve"> not a friendly social form, but </w:t>
      </w:r>
      <w:r w:rsidRPr="007841E5">
        <w:rPr>
          <w:rFonts w:eastAsia="Calibri"/>
          <w:highlight w:val="cyan"/>
          <w:u w:val="single"/>
        </w:rPr>
        <w:t>a</w:t>
      </w:r>
      <w:r w:rsidRPr="007841E5">
        <w:rPr>
          <w:rFonts w:eastAsia="Calibri"/>
          <w:u w:val="single"/>
        </w:rPr>
        <w:t xml:space="preserve"> fundamentally </w:t>
      </w:r>
      <w:r w:rsidRPr="007841E5">
        <w:rPr>
          <w:rFonts w:eastAsia="Calibri"/>
          <w:highlight w:val="cyan"/>
          <w:u w:val="single"/>
        </w:rPr>
        <w:t>competitive aggressor</w:t>
      </w:r>
      <w:r w:rsidRPr="007841E5">
        <w:rPr>
          <w:rFonts w:eastAsia="Calibri"/>
          <w:u w:val="single"/>
        </w:rPr>
        <w:t xml:space="preserve"> with a long history of using force to expand and to increase profits</w:t>
      </w:r>
      <w:r w:rsidRPr="007841E5">
        <w:rPr>
          <w:rFonts w:eastAsia="Calibri"/>
          <w:sz w:val="16"/>
        </w:rPr>
        <w:t xml:space="preserve">. </w:t>
      </w:r>
      <w:r w:rsidRPr="007841E5">
        <w:rPr>
          <w:rFonts w:eastAsia="Calibri"/>
          <w:u w:val="single"/>
        </w:rPr>
        <w:t>A seemingly more benevolent strategy</w:t>
      </w:r>
      <w:r w:rsidRPr="007841E5">
        <w:rPr>
          <w:rFonts w:eastAsia="Calibri"/>
          <w:sz w:val="16"/>
        </w:rPr>
        <w:t xml:space="preserve"> for capitalism’s future </w:t>
      </w:r>
      <w:r w:rsidRPr="007841E5">
        <w:rPr>
          <w:rFonts w:eastAsia="Calibri"/>
          <w:u w:val="single"/>
        </w:rPr>
        <w:t>involves getting rid of the fossil prefix and promoting a</w:t>
      </w:r>
      <w:r w:rsidRPr="007841E5">
        <w:rPr>
          <w:rFonts w:eastAsia="Calibri"/>
          <w:sz w:val="16"/>
        </w:rPr>
        <w:t xml:space="preserve"> </w:t>
      </w:r>
      <w:r w:rsidRPr="007841E5">
        <w:rPr>
          <w:rFonts w:eastAsia="Calibri"/>
          <w:u w:val="single"/>
        </w:rPr>
        <w:t>green version</w:t>
      </w:r>
      <w:r w:rsidRPr="007841E5">
        <w:rPr>
          <w:rFonts w:eastAsia="Calibri"/>
          <w:sz w:val="16"/>
        </w:rPr>
        <w:t xml:space="preserve"> of itself, through a transformation into a more environmentally friendly variant. However, </w:t>
      </w:r>
      <w:r w:rsidRPr="007841E5">
        <w:rPr>
          <w:rFonts w:eastAsia="Calibri"/>
          <w:highlight w:val="cyan"/>
          <w:u w:val="single"/>
        </w:rPr>
        <w:t xml:space="preserve">capitalist organization of </w:t>
      </w:r>
      <w:r w:rsidRPr="007841E5">
        <w:rPr>
          <w:rFonts w:eastAsia="Calibri"/>
          <w:b/>
          <w:highlight w:val="cyan"/>
          <w:u w:val="single"/>
          <w:bdr w:val="single" w:sz="8" w:space="0" w:color="auto"/>
        </w:rPr>
        <w:t xml:space="preserve">green energy production </w:t>
      </w:r>
      <w:r w:rsidRPr="007841E5">
        <w:rPr>
          <w:rFonts w:eastAsia="Calibri"/>
          <w:u w:val="single"/>
        </w:rPr>
        <w:t xml:space="preserve">may be </w:t>
      </w:r>
      <w:r w:rsidRPr="007841E5">
        <w:rPr>
          <w:rFonts w:eastAsia="Calibri"/>
          <w:b/>
          <w:iCs/>
          <w:u w:val="single"/>
          <w:bdr w:val="single" w:sz="8" w:space="0" w:color="auto"/>
        </w:rPr>
        <w:t>just as deadly as fossil</w:t>
      </w:r>
      <w:r w:rsidRPr="007841E5">
        <w:rPr>
          <w:rFonts w:eastAsia="Calibri"/>
          <w:sz w:val="16"/>
        </w:rPr>
        <w:t xml:space="preserve">-based </w:t>
      </w:r>
      <w:r w:rsidRPr="007841E5">
        <w:rPr>
          <w:rFonts w:eastAsia="Calibri"/>
          <w:b/>
          <w:iCs/>
          <w:u w:val="single"/>
          <w:bdr w:val="single" w:sz="8" w:space="0" w:color="auto"/>
        </w:rPr>
        <w:t>capitalism</w:t>
      </w:r>
      <w:r w:rsidRPr="007841E5">
        <w:rPr>
          <w:rFonts w:eastAsia="Calibri"/>
          <w:sz w:val="16"/>
        </w:rPr>
        <w:t xml:space="preserve">. The </w:t>
      </w:r>
      <w:r w:rsidRPr="007841E5">
        <w:rPr>
          <w:rFonts w:eastAsia="Calibri"/>
          <w:u w:val="single"/>
        </w:rPr>
        <w:t xml:space="preserve">hunt for </w:t>
      </w:r>
      <w:r w:rsidRPr="007841E5">
        <w:rPr>
          <w:rFonts w:eastAsia="Calibri"/>
          <w:b/>
          <w:iCs/>
          <w:u w:val="single"/>
          <w:bdr w:val="single" w:sz="8" w:space="0" w:color="auto"/>
        </w:rPr>
        <w:t xml:space="preserve">fossil-free energy may </w:t>
      </w:r>
      <w:r w:rsidRPr="007841E5">
        <w:rPr>
          <w:rFonts w:eastAsia="Calibri"/>
          <w:b/>
          <w:highlight w:val="cyan"/>
          <w:u w:val="single"/>
          <w:bdr w:val="single" w:sz="8" w:space="0" w:color="auto"/>
        </w:rPr>
        <w:t>deepen ‘extractive violence’</w:t>
      </w:r>
      <w:r w:rsidRPr="007841E5">
        <w:rPr>
          <w:rFonts w:eastAsia="Calibri"/>
          <w:u w:val="single"/>
        </w:rPr>
        <w:t xml:space="preserve"> </w:t>
      </w:r>
      <w:r w:rsidRPr="007841E5">
        <w:rPr>
          <w:rFonts w:eastAsia="Calibri"/>
          <w:highlight w:val="cyan"/>
          <w:u w:val="single"/>
        </w:rPr>
        <w:t>where this violence is legitimized as necessary to save the planet</w:t>
      </w:r>
      <w:r w:rsidRPr="007841E5">
        <w:rPr>
          <w:rFonts w:eastAsia="Calibri"/>
          <w:sz w:val="16"/>
        </w:rPr>
        <w:t xml:space="preserve">; similarly, the </w:t>
      </w:r>
      <w:r w:rsidRPr="007841E5">
        <w:rPr>
          <w:rFonts w:eastAsia="Calibri"/>
          <w:highlight w:val="cyan"/>
          <w:u w:val="single"/>
        </w:rPr>
        <w:t>climate</w:t>
      </w:r>
      <w:r w:rsidRPr="007841E5">
        <w:rPr>
          <w:rFonts w:eastAsia="Calibri"/>
          <w:u w:val="single"/>
        </w:rPr>
        <w:t xml:space="preserve"> can be </w:t>
      </w:r>
      <w:r w:rsidRPr="007841E5">
        <w:rPr>
          <w:rFonts w:eastAsia="Calibri"/>
          <w:highlight w:val="cyan"/>
          <w:u w:val="single"/>
        </w:rPr>
        <w:t>used</w:t>
      </w:r>
      <w:r w:rsidRPr="007841E5">
        <w:rPr>
          <w:rFonts w:eastAsia="Calibri"/>
          <w:u w:val="single"/>
        </w:rPr>
        <w:t xml:space="preserve"> </w:t>
      </w:r>
      <w:r w:rsidRPr="007841E5">
        <w:rPr>
          <w:rFonts w:eastAsia="Calibri"/>
          <w:highlight w:val="cyan"/>
          <w:u w:val="single"/>
        </w:rPr>
        <w:t>as an</w:t>
      </w:r>
      <w:r w:rsidRPr="007841E5">
        <w:rPr>
          <w:rFonts w:eastAsia="Calibri"/>
          <w:u w:val="single"/>
        </w:rPr>
        <w:t xml:space="preserve"> </w:t>
      </w:r>
      <w:r w:rsidRPr="007841E5">
        <w:rPr>
          <w:rFonts w:eastAsia="Calibri"/>
          <w:highlight w:val="cyan"/>
          <w:u w:val="single"/>
        </w:rPr>
        <w:t>excuse</w:t>
      </w:r>
      <w:r w:rsidRPr="007841E5">
        <w:rPr>
          <w:rFonts w:eastAsia="Calibri"/>
          <w:u w:val="single"/>
        </w:rPr>
        <w:t xml:space="preserve"> </w:t>
      </w:r>
      <w:r w:rsidRPr="007841E5">
        <w:rPr>
          <w:rFonts w:eastAsia="Calibri"/>
          <w:highlight w:val="cyan"/>
          <w:u w:val="single"/>
        </w:rPr>
        <w:t xml:space="preserve">for a new wave of </w:t>
      </w:r>
      <w:r w:rsidRPr="007841E5">
        <w:rPr>
          <w:rFonts w:eastAsia="Calibri"/>
          <w:u w:val="single"/>
        </w:rPr>
        <w:t xml:space="preserve">colonialism, described as ‘green grabbing’ or </w:t>
      </w:r>
      <w:r w:rsidRPr="007841E5">
        <w:rPr>
          <w:rFonts w:eastAsia="Calibri"/>
          <w:b/>
          <w:iCs/>
          <w:u w:val="single"/>
          <w:bdr w:val="single" w:sz="8" w:space="0" w:color="auto"/>
        </w:rPr>
        <w:t>‘</w:t>
      </w:r>
      <w:r w:rsidRPr="007841E5">
        <w:rPr>
          <w:rFonts w:eastAsia="Calibri"/>
          <w:b/>
          <w:highlight w:val="cyan"/>
          <w:u w:val="single"/>
          <w:bdr w:val="single" w:sz="8" w:space="0" w:color="auto"/>
        </w:rPr>
        <w:t>carbon colonialism</w:t>
      </w:r>
      <w:r w:rsidRPr="007841E5">
        <w:rPr>
          <w:rFonts w:eastAsia="Calibri"/>
          <w:highlight w:val="cyan"/>
          <w:u w:val="single"/>
        </w:rPr>
        <w:t>’</w:t>
      </w:r>
      <w:r w:rsidRPr="007841E5">
        <w:rPr>
          <w:rFonts w:eastAsia="Calibri"/>
          <w:u w:val="single"/>
        </w:rPr>
        <w:t xml:space="preserve"> (DeBoom 2021). Colonial structures remain, and unequal power relations proliferate in the name of green transition</w:t>
      </w:r>
      <w:r w:rsidRPr="007841E5">
        <w:rPr>
          <w:rFonts w:eastAsia="Calibri"/>
          <w:sz w:val="16"/>
        </w:rPr>
        <w:t>: the rich in the Global North can be convinced that they save the planet when buying an electric car whose production is stained by destroyed environments where the crucial minerals were mined. These ‘</w:t>
      </w:r>
      <w:r w:rsidRPr="007841E5">
        <w:rPr>
          <w:rFonts w:eastAsia="Calibri"/>
          <w:highlight w:val="cyan"/>
          <w:u w:val="single"/>
        </w:rPr>
        <w:t>death-worlds in the name of planetary life’ place entire populations under ‘conditions of death-in-life’</w:t>
      </w:r>
      <w:r w:rsidRPr="007841E5">
        <w:rPr>
          <w:rFonts w:eastAsia="Calibri"/>
          <w:sz w:val="16"/>
        </w:rPr>
        <w:t xml:space="preserve"> (DeBoom Citation2021, 902–903). Such ‘climate </w:t>
      </w:r>
      <w:proofErr w:type="spellStart"/>
      <w:r w:rsidRPr="007841E5">
        <w:rPr>
          <w:rFonts w:eastAsia="Calibri"/>
          <w:sz w:val="16"/>
        </w:rPr>
        <w:t>necropolitics</w:t>
      </w:r>
      <w:proofErr w:type="spellEnd"/>
      <w:r w:rsidRPr="007841E5">
        <w:rPr>
          <w:rFonts w:eastAsia="Calibri"/>
          <w:sz w:val="16"/>
        </w:rPr>
        <w:t>’ is a continuation of the old story of letting some decide over who gets to live and who gets to die.</w:t>
      </w:r>
    </w:p>
    <w:p w14:paraId="00C28FD3" w14:textId="77777777" w:rsidR="007841E5" w:rsidRPr="007841E5" w:rsidRDefault="007841E5" w:rsidP="007841E5">
      <w:pPr>
        <w:rPr>
          <w:rFonts w:eastAsia="Calibri"/>
          <w:sz w:val="16"/>
        </w:rPr>
      </w:pPr>
      <w:r w:rsidRPr="007841E5">
        <w:rPr>
          <w:rFonts w:eastAsia="Calibri"/>
          <w:sz w:val="16"/>
        </w:rPr>
        <w:t xml:space="preserve">These </w:t>
      </w:r>
      <w:r w:rsidRPr="007841E5">
        <w:rPr>
          <w:rFonts w:eastAsia="Calibri"/>
          <w:u w:val="single"/>
        </w:rPr>
        <w:t>observations</w:t>
      </w:r>
      <w:r w:rsidRPr="007841E5">
        <w:rPr>
          <w:rFonts w:eastAsia="Calibri"/>
          <w:sz w:val="16"/>
        </w:rPr>
        <w:t xml:space="preserve"> are important for the </w:t>
      </w:r>
      <w:r w:rsidRPr="007841E5">
        <w:rPr>
          <w:rFonts w:eastAsia="Calibri"/>
          <w:u w:val="single"/>
        </w:rPr>
        <w:t>question</w:t>
      </w:r>
      <w:r w:rsidRPr="007841E5">
        <w:rPr>
          <w:rFonts w:eastAsia="Calibri"/>
          <w:sz w:val="16"/>
        </w:rPr>
        <w:t xml:space="preserve"> of </w:t>
      </w:r>
      <w:r w:rsidRPr="007841E5">
        <w:rPr>
          <w:rFonts w:eastAsia="Calibri"/>
          <w:u w:val="single"/>
        </w:rPr>
        <w:t>whether we can</w:t>
      </w:r>
      <w:r w:rsidRPr="007841E5">
        <w:rPr>
          <w:rFonts w:eastAsia="Calibri"/>
          <w:sz w:val="16"/>
        </w:rPr>
        <w:t xml:space="preserve"> legitimately </w:t>
      </w:r>
      <w:r w:rsidRPr="007841E5">
        <w:rPr>
          <w:rFonts w:eastAsia="Calibri"/>
          <w:u w:val="single"/>
        </w:rPr>
        <w:t>separate</w:t>
      </w:r>
      <w:r w:rsidRPr="007841E5">
        <w:rPr>
          <w:rFonts w:eastAsia="Calibri"/>
          <w:sz w:val="16"/>
        </w:rPr>
        <w:t xml:space="preserve"> the words ‘</w:t>
      </w:r>
      <w:r w:rsidRPr="007841E5">
        <w:rPr>
          <w:rFonts w:eastAsia="Calibri"/>
          <w:u w:val="single"/>
        </w:rPr>
        <w:t>fossil’ and ‘capitalism’</w:t>
      </w:r>
      <w:r w:rsidRPr="007841E5">
        <w:rPr>
          <w:rFonts w:eastAsia="Calibri"/>
          <w:sz w:val="16"/>
        </w:rPr>
        <w:t xml:space="preserve">. The example of climate </w:t>
      </w:r>
      <w:proofErr w:type="spellStart"/>
      <w:r w:rsidRPr="007841E5">
        <w:rPr>
          <w:rFonts w:eastAsia="Calibri"/>
          <w:sz w:val="16"/>
        </w:rPr>
        <w:t>necropolitics</w:t>
      </w:r>
      <w:proofErr w:type="spellEnd"/>
      <w:r w:rsidRPr="007841E5">
        <w:rPr>
          <w:rFonts w:eastAsia="Calibri"/>
          <w:sz w:val="16"/>
        </w:rPr>
        <w:t xml:space="preserve"> suggest that</w:t>
      </w:r>
      <w:r w:rsidRPr="007841E5">
        <w:rPr>
          <w:rFonts w:eastAsia="Calibri"/>
          <w:u w:val="single"/>
        </w:rPr>
        <w:t xml:space="preserve"> even if we can, it may come with serious consequences which in the next step could even worsen the possibilities for managing the climate crisis. If we destroy life-worlds and over-exploit natural resources in search of a technological fix to climate change, the problem may become </w:t>
      </w:r>
      <w:r w:rsidRPr="007841E5">
        <w:rPr>
          <w:rFonts w:eastAsia="Calibri"/>
          <w:b/>
          <w:iCs/>
          <w:u w:val="single"/>
          <w:bdr w:val="single" w:sz="8" w:space="0" w:color="auto"/>
        </w:rPr>
        <w:t>increasingly hard to manage</w:t>
      </w:r>
      <w:r w:rsidRPr="007841E5">
        <w:rPr>
          <w:rFonts w:eastAsia="Calibri"/>
          <w:sz w:val="16"/>
        </w:rPr>
        <w:t>. The possibility for a ‘green capitalism’, which is the hope of most governments and international political bodies (inscribed in the sustainable development goals of the United Nations (UN), and in the European Green Deal) is highly contested.</w:t>
      </w:r>
    </w:p>
    <w:p w14:paraId="6375BD7C" w14:textId="77777777" w:rsidR="00517E3A" w:rsidRPr="00517E3A" w:rsidRDefault="00517E3A" w:rsidP="00517E3A"/>
    <w:p w14:paraId="67A05092" w14:textId="77777777" w:rsidR="0041225B" w:rsidRPr="0041225B" w:rsidRDefault="0041225B" w:rsidP="0041225B">
      <w:pPr>
        <w:keepNext/>
        <w:keepLines/>
        <w:spacing w:before="40" w:after="0"/>
        <w:outlineLvl w:val="3"/>
        <w:rPr>
          <w:rFonts w:eastAsia="MS Gothic" w:cs="Times New Roman"/>
          <w:b/>
          <w:iCs/>
          <w:sz w:val="26"/>
        </w:rPr>
      </w:pPr>
      <w:r w:rsidRPr="0041225B">
        <w:rPr>
          <w:rFonts w:eastAsia="MS Gothic" w:cs="Times New Roman"/>
          <w:b/>
          <w:iCs/>
          <w:sz w:val="26"/>
        </w:rPr>
        <w:t xml:space="preserve">The aff represents the </w:t>
      </w:r>
      <w:r w:rsidRPr="0041225B">
        <w:rPr>
          <w:rFonts w:eastAsia="MS Gothic" w:cs="Times New Roman"/>
          <w:b/>
          <w:iCs/>
          <w:sz w:val="26"/>
          <w:u w:val="single"/>
        </w:rPr>
        <w:t>possibility</w:t>
      </w:r>
      <w:r w:rsidRPr="0041225B">
        <w:rPr>
          <w:rFonts w:eastAsia="MS Gothic" w:cs="Times New Roman"/>
          <w:b/>
          <w:iCs/>
          <w:sz w:val="26"/>
        </w:rPr>
        <w:t xml:space="preserve"> of praxis without the means to </w:t>
      </w:r>
      <w:r w:rsidRPr="0041225B">
        <w:rPr>
          <w:rFonts w:eastAsia="MS Gothic" w:cs="Times New Roman"/>
          <w:b/>
          <w:iCs/>
          <w:sz w:val="26"/>
          <w:u w:val="single"/>
        </w:rPr>
        <w:t>actualize</w:t>
      </w:r>
      <w:r w:rsidRPr="0041225B">
        <w:rPr>
          <w:rFonts w:eastAsia="MS Gothic" w:cs="Times New Roman"/>
          <w:b/>
          <w:iCs/>
          <w:sz w:val="26"/>
        </w:rPr>
        <w:t xml:space="preserve"> it – vague imagination and study of otherwise potentials is </w:t>
      </w:r>
      <w:r w:rsidRPr="0041225B">
        <w:rPr>
          <w:rFonts w:eastAsia="MS Gothic" w:cs="Times New Roman"/>
          <w:b/>
          <w:iCs/>
          <w:sz w:val="26"/>
          <w:u w:val="single"/>
        </w:rPr>
        <w:t>insufficient</w:t>
      </w:r>
      <w:r w:rsidRPr="0041225B">
        <w:rPr>
          <w:rFonts w:eastAsia="MS Gothic" w:cs="Times New Roman"/>
          <w:b/>
          <w:iCs/>
          <w:sz w:val="26"/>
        </w:rPr>
        <w:t xml:space="preserve"> to catalyze </w:t>
      </w:r>
      <w:r w:rsidRPr="0041225B">
        <w:rPr>
          <w:rFonts w:eastAsia="MS Gothic" w:cs="Times New Roman"/>
          <w:b/>
          <w:iCs/>
          <w:sz w:val="26"/>
          <w:u w:val="single"/>
        </w:rPr>
        <w:t>material alternatives</w:t>
      </w:r>
      <w:r w:rsidRPr="0041225B">
        <w:rPr>
          <w:rFonts w:eastAsia="MS Gothic" w:cs="Times New Roman"/>
          <w:b/>
          <w:iCs/>
          <w:sz w:val="26"/>
        </w:rPr>
        <w:t xml:space="preserve"> to capital – that leaves them open to </w:t>
      </w:r>
      <w:r w:rsidRPr="0041225B">
        <w:rPr>
          <w:rFonts w:eastAsia="MS Gothic" w:cs="Times New Roman"/>
          <w:b/>
          <w:iCs/>
          <w:sz w:val="26"/>
          <w:u w:val="single"/>
        </w:rPr>
        <w:t>cooption</w:t>
      </w:r>
      <w:r w:rsidRPr="0041225B">
        <w:rPr>
          <w:rFonts w:eastAsia="MS Gothic" w:cs="Times New Roman"/>
          <w:b/>
          <w:iCs/>
          <w:sz w:val="26"/>
        </w:rPr>
        <w:t xml:space="preserve"> and </w:t>
      </w:r>
      <w:r w:rsidRPr="0041225B">
        <w:rPr>
          <w:rFonts w:eastAsia="MS Gothic" w:cs="Times New Roman"/>
          <w:b/>
          <w:iCs/>
          <w:sz w:val="26"/>
          <w:u w:val="single"/>
        </w:rPr>
        <w:t>repression</w:t>
      </w:r>
      <w:r w:rsidRPr="0041225B">
        <w:rPr>
          <w:rFonts w:eastAsia="MS Gothic" w:cs="Times New Roman"/>
          <w:b/>
          <w:iCs/>
          <w:sz w:val="26"/>
        </w:rPr>
        <w:t>.</w:t>
      </w:r>
    </w:p>
    <w:p w14:paraId="0C3FE9FA" w14:textId="77777777" w:rsidR="0041225B" w:rsidRPr="0041225B" w:rsidRDefault="0041225B" w:rsidP="0041225B">
      <w:pPr>
        <w:rPr>
          <w:rFonts w:eastAsia="Calibri"/>
          <w:b/>
          <w:bCs/>
        </w:rPr>
      </w:pPr>
      <w:r w:rsidRPr="0041225B">
        <w:rPr>
          <w:rFonts w:eastAsia="Calibri"/>
          <w:b/>
          <w:bCs/>
        </w:rPr>
        <w:t>Ford 17</w:t>
      </w:r>
    </w:p>
    <w:p w14:paraId="0AFFD5BE" w14:textId="77777777" w:rsidR="0041225B" w:rsidRPr="0041225B" w:rsidRDefault="0041225B" w:rsidP="0041225B">
      <w:pPr>
        <w:rPr>
          <w:rFonts w:eastAsia="Calibri"/>
          <w:sz w:val="16"/>
          <w:szCs w:val="16"/>
        </w:rPr>
      </w:pPr>
      <w:r w:rsidRPr="0041225B">
        <w:rPr>
          <w:rFonts w:eastAsia="Calibri"/>
          <w:sz w:val="16"/>
          <w:szCs w:val="16"/>
        </w:rPr>
        <w:t>[Derek, education at DePauw University. 2017. “Studying like a communist: Affect, the Party, and the educational limits to capitalism.” https://www.tandfonline.com/doi/full/10.1080/00131857.2016.1237347] pat</w:t>
      </w:r>
    </w:p>
    <w:p w14:paraId="13B79D2A" w14:textId="77777777" w:rsidR="0041225B" w:rsidRPr="0041225B" w:rsidRDefault="0041225B" w:rsidP="0041225B">
      <w:pPr>
        <w:rPr>
          <w:rFonts w:eastAsia="Calibri"/>
          <w:sz w:val="16"/>
        </w:rPr>
      </w:pPr>
      <w:r w:rsidRPr="0041225B">
        <w:rPr>
          <w:rFonts w:eastAsia="Calibri"/>
          <w:highlight w:val="green"/>
          <w:u w:val="single"/>
        </w:rPr>
        <w:t>Studying is</w:t>
      </w:r>
      <w:r w:rsidRPr="0041225B">
        <w:rPr>
          <w:rFonts w:eastAsia="Calibri"/>
          <w:sz w:val="16"/>
        </w:rPr>
        <w:t xml:space="preserve">, like the crowd event, </w:t>
      </w:r>
      <w:r w:rsidRPr="0041225B">
        <w:rPr>
          <w:rFonts w:eastAsia="Calibri"/>
          <w:highlight w:val="green"/>
          <w:u w:val="single"/>
        </w:rPr>
        <w:t>a beautiful</w:t>
      </w:r>
      <w:r w:rsidRPr="0041225B">
        <w:rPr>
          <w:rFonts w:eastAsia="Calibri"/>
          <w:u w:val="single"/>
        </w:rPr>
        <w:t xml:space="preserve"> moment of </w:t>
      </w:r>
      <w:r w:rsidRPr="0041225B">
        <w:rPr>
          <w:rFonts w:eastAsia="Calibri"/>
          <w:highlight w:val="green"/>
          <w:u w:val="single"/>
        </w:rPr>
        <w:t>encounter</w:t>
      </w:r>
      <w:r w:rsidRPr="0041225B">
        <w:rPr>
          <w:rFonts w:eastAsia="Calibri"/>
          <w:sz w:val="16"/>
        </w:rPr>
        <w:t xml:space="preserve">, the </w:t>
      </w:r>
      <w:proofErr w:type="gramStart"/>
      <w:r w:rsidRPr="0041225B">
        <w:rPr>
          <w:rFonts w:eastAsia="Calibri"/>
          <w:sz w:val="16"/>
        </w:rPr>
        <w:t>opening up</w:t>
      </w:r>
      <w:proofErr w:type="gramEnd"/>
      <w:r w:rsidRPr="0041225B">
        <w:rPr>
          <w:rFonts w:eastAsia="Calibri"/>
          <w:sz w:val="16"/>
        </w:rPr>
        <w:t xml:space="preserve"> of the possible, the breeding ground of the new. While studying one is </w:t>
      </w:r>
      <w:proofErr w:type="spellStart"/>
      <w:r w:rsidRPr="0041225B">
        <w:rPr>
          <w:rFonts w:eastAsia="Calibri"/>
          <w:sz w:val="16"/>
        </w:rPr>
        <w:t>disindivuated</w:t>
      </w:r>
      <w:proofErr w:type="spellEnd"/>
      <w:r w:rsidRPr="0041225B">
        <w:rPr>
          <w:rFonts w:eastAsia="Calibri"/>
          <w:sz w:val="16"/>
        </w:rPr>
        <w:t xml:space="preserve">, </w:t>
      </w:r>
      <w:r w:rsidRPr="0041225B">
        <w:rPr>
          <w:rFonts w:eastAsia="Calibri"/>
          <w:highlight w:val="green"/>
          <w:u w:val="single"/>
        </w:rPr>
        <w:t>swaying</w:t>
      </w:r>
      <w:r w:rsidRPr="0041225B">
        <w:rPr>
          <w:rFonts w:eastAsia="Calibri"/>
          <w:u w:val="single"/>
        </w:rPr>
        <w:t xml:space="preserve"> between subjectification and </w:t>
      </w:r>
      <w:proofErr w:type="spellStart"/>
      <w:r w:rsidRPr="0041225B">
        <w:rPr>
          <w:rFonts w:eastAsia="Calibri"/>
          <w:u w:val="single"/>
        </w:rPr>
        <w:t>desubjectification</w:t>
      </w:r>
      <w:proofErr w:type="spellEnd"/>
      <w:r w:rsidRPr="0041225B">
        <w:rPr>
          <w:rFonts w:eastAsia="Calibri"/>
          <w:sz w:val="16"/>
        </w:rPr>
        <w:t xml:space="preserve">, </w:t>
      </w:r>
      <w:r w:rsidRPr="0041225B">
        <w:rPr>
          <w:rFonts w:eastAsia="Calibri"/>
          <w:highlight w:val="green"/>
          <w:u w:val="single"/>
        </w:rPr>
        <w:t>between being</w:t>
      </w:r>
      <w:r w:rsidRPr="0041225B">
        <w:rPr>
          <w:rFonts w:eastAsia="Calibri"/>
          <w:u w:val="single"/>
        </w:rPr>
        <w:t xml:space="preserve"> this and being that</w:t>
      </w:r>
      <w:r w:rsidRPr="0041225B">
        <w:rPr>
          <w:rFonts w:eastAsia="Calibri"/>
          <w:sz w:val="16"/>
        </w:rPr>
        <w:t xml:space="preserve">. The studier resists classification, preferring not to actualize any predicate. And like the crowd event, I contend, </w:t>
      </w:r>
      <w:r w:rsidRPr="0041225B">
        <w:rPr>
          <w:rFonts w:eastAsia="Calibri"/>
          <w:b/>
          <w:iCs/>
          <w:highlight w:val="green"/>
          <w:u w:val="single"/>
          <w:bdr w:val="single" w:sz="8" w:space="0" w:color="auto"/>
        </w:rPr>
        <w:t>studying isn’t politics</w:t>
      </w:r>
      <w:r w:rsidRPr="0041225B">
        <w:rPr>
          <w:rFonts w:eastAsia="Calibri"/>
          <w:sz w:val="16"/>
        </w:rPr>
        <w:t xml:space="preserve">, </w:t>
      </w:r>
      <w:r w:rsidRPr="0041225B">
        <w:rPr>
          <w:rFonts w:eastAsia="Calibri"/>
          <w:u w:val="single"/>
        </w:rPr>
        <w:t>it is only the occasion for politics</w:t>
      </w:r>
      <w:r w:rsidRPr="0041225B">
        <w:rPr>
          <w:rFonts w:eastAsia="Calibri"/>
          <w:sz w:val="16"/>
        </w:rPr>
        <w:t xml:space="preserve">, </w:t>
      </w:r>
      <w:r w:rsidRPr="0041225B">
        <w:rPr>
          <w:rFonts w:eastAsia="Calibri"/>
          <w:u w:val="single"/>
        </w:rPr>
        <w:t xml:space="preserve">a necessary but </w:t>
      </w:r>
      <w:r w:rsidRPr="0041225B">
        <w:rPr>
          <w:rFonts w:eastAsia="Calibri"/>
          <w:highlight w:val="green"/>
          <w:u w:val="single"/>
        </w:rPr>
        <w:t>insufficient</w:t>
      </w:r>
      <w:r w:rsidRPr="0041225B">
        <w:rPr>
          <w:rFonts w:eastAsia="Calibri"/>
          <w:u w:val="single"/>
        </w:rPr>
        <w:t xml:space="preserve"> educational logic </w:t>
      </w:r>
      <w:r w:rsidRPr="0041225B">
        <w:rPr>
          <w:rFonts w:eastAsia="Calibri"/>
          <w:highlight w:val="green"/>
          <w:u w:val="single"/>
        </w:rPr>
        <w:t>for</w:t>
      </w:r>
      <w:r w:rsidRPr="0041225B">
        <w:rPr>
          <w:rFonts w:eastAsia="Calibri"/>
          <w:u w:val="single"/>
        </w:rPr>
        <w:t xml:space="preserve"> the </w:t>
      </w:r>
      <w:r w:rsidRPr="0041225B">
        <w:rPr>
          <w:rFonts w:eastAsia="Calibri"/>
          <w:highlight w:val="green"/>
          <w:u w:val="single"/>
        </w:rPr>
        <w:t>struggle against capitalist production</w:t>
      </w:r>
      <w:r w:rsidRPr="0041225B">
        <w:rPr>
          <w:rFonts w:eastAsia="Calibri"/>
          <w:u w:val="single"/>
        </w:rPr>
        <w:t xml:space="preserve"> relations </w:t>
      </w:r>
      <w:r w:rsidRPr="0041225B">
        <w:rPr>
          <w:rFonts w:eastAsia="Calibri"/>
          <w:highlight w:val="green"/>
          <w:u w:val="single"/>
        </w:rPr>
        <w:t>and for the common</w:t>
      </w:r>
      <w:r w:rsidRPr="0041225B">
        <w:rPr>
          <w:rFonts w:eastAsia="Calibri"/>
          <w:sz w:val="16"/>
        </w:rPr>
        <w:t xml:space="preserve">. Without something more, studying can retreat from </w:t>
      </w:r>
      <w:proofErr w:type="spellStart"/>
      <w:r w:rsidRPr="0041225B">
        <w:rPr>
          <w:rFonts w:eastAsia="Calibri"/>
          <w:sz w:val="16"/>
        </w:rPr>
        <w:t>impotentiality</w:t>
      </w:r>
      <w:proofErr w:type="spellEnd"/>
      <w:r w:rsidRPr="0041225B">
        <w:rPr>
          <w:rFonts w:eastAsia="Calibri"/>
          <w:sz w:val="16"/>
        </w:rPr>
        <w:t xml:space="preserve"> into impotence, and, on the other hand, it can be actualized into something reactionary. To illustrate these possibilities, I will turn to two examples.</w:t>
      </w:r>
    </w:p>
    <w:p w14:paraId="0614FE26" w14:textId="77777777" w:rsidR="0041225B" w:rsidRPr="0041225B" w:rsidRDefault="0041225B" w:rsidP="0041225B">
      <w:pPr>
        <w:rPr>
          <w:rFonts w:eastAsia="Calibri"/>
          <w:sz w:val="16"/>
        </w:rPr>
      </w:pPr>
      <w:r w:rsidRPr="0041225B">
        <w:rPr>
          <w:rFonts w:eastAsia="Calibri"/>
          <w:sz w:val="16"/>
        </w:rPr>
        <w:t xml:space="preserve">The first example is of studying as </w:t>
      </w:r>
      <w:r w:rsidRPr="0041225B">
        <w:rPr>
          <w:rFonts w:eastAsia="Calibri"/>
          <w:highlight w:val="green"/>
          <w:u w:val="single"/>
        </w:rPr>
        <w:t>hacking</w:t>
      </w:r>
      <w:r w:rsidRPr="0041225B">
        <w:rPr>
          <w:rFonts w:eastAsia="Calibri"/>
          <w:sz w:val="16"/>
        </w:rPr>
        <w:t xml:space="preserve">, when one </w:t>
      </w:r>
      <w:r w:rsidRPr="0041225B">
        <w:rPr>
          <w:rFonts w:eastAsia="Calibri"/>
          <w:highlight w:val="green"/>
          <w:u w:val="single"/>
        </w:rPr>
        <w:t>takes some</w:t>
      </w:r>
      <w:r w:rsidRPr="0041225B">
        <w:rPr>
          <w:rFonts w:eastAsia="Calibri"/>
          <w:u w:val="single"/>
        </w:rPr>
        <w:t xml:space="preserve"> thing or </w:t>
      </w:r>
      <w:r w:rsidRPr="0041225B">
        <w:rPr>
          <w:rFonts w:eastAsia="Calibri"/>
          <w:highlight w:val="green"/>
          <w:u w:val="single"/>
        </w:rPr>
        <w:t>process</w:t>
      </w:r>
      <w:r w:rsidRPr="0041225B">
        <w:rPr>
          <w:rFonts w:eastAsia="Calibri"/>
          <w:sz w:val="16"/>
        </w:rPr>
        <w:t xml:space="preserve">, </w:t>
      </w:r>
      <w:proofErr w:type="gramStart"/>
      <w:r w:rsidRPr="0041225B">
        <w:rPr>
          <w:rFonts w:eastAsia="Calibri"/>
          <w:u w:val="single"/>
        </w:rPr>
        <w:t>enters into</w:t>
      </w:r>
      <w:proofErr w:type="gramEnd"/>
      <w:r w:rsidRPr="0041225B">
        <w:rPr>
          <w:rFonts w:eastAsia="Calibri"/>
          <w:u w:val="single"/>
        </w:rPr>
        <w:t xml:space="preserve"> </w:t>
      </w:r>
      <w:r w:rsidRPr="0041225B">
        <w:rPr>
          <w:rFonts w:eastAsia="Calibri"/>
          <w:highlight w:val="green"/>
          <w:u w:val="single"/>
        </w:rPr>
        <w:t>and disrupts it</w:t>
      </w:r>
      <w:r w:rsidRPr="0041225B">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w:t>
      </w:r>
      <w:proofErr w:type="gramStart"/>
      <w:r w:rsidRPr="0041225B">
        <w:rPr>
          <w:rFonts w:eastAsia="Calibri"/>
          <w:sz w:val="16"/>
        </w:rPr>
        <w:t>transgression</w:t>
      </w:r>
      <w:proofErr w:type="gramEnd"/>
      <w:r w:rsidRPr="0041225B">
        <w:rPr>
          <w:rFonts w:eastAsia="Calibri"/>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41225B">
        <w:rPr>
          <w:rFonts w:eastAsia="Calibri"/>
          <w:highlight w:val="green"/>
          <w:u w:val="single"/>
        </w:rPr>
        <w:t>Membership</w:t>
      </w:r>
      <w:r w:rsidRPr="0041225B">
        <w:rPr>
          <w:rFonts w:eastAsia="Calibri"/>
          <w:u w:val="single"/>
        </w:rPr>
        <w:t xml:space="preserve"> in the collective </w:t>
      </w:r>
      <w:r w:rsidRPr="0041225B">
        <w:rPr>
          <w:rFonts w:eastAsia="Calibri"/>
          <w:highlight w:val="green"/>
          <w:u w:val="single"/>
        </w:rPr>
        <w:t>is not predicated upon</w:t>
      </w:r>
      <w:r w:rsidRPr="0041225B">
        <w:rPr>
          <w:rFonts w:eastAsia="Calibri"/>
          <w:u w:val="single"/>
        </w:rPr>
        <w:t xml:space="preserve"> any </w:t>
      </w:r>
      <w:proofErr w:type="gramStart"/>
      <w:r w:rsidRPr="0041225B">
        <w:rPr>
          <w:rFonts w:eastAsia="Calibri"/>
          <w:u w:val="single"/>
        </w:rPr>
        <w:t xml:space="preserve">particular </w:t>
      </w:r>
      <w:r w:rsidRPr="0041225B">
        <w:rPr>
          <w:rFonts w:eastAsia="Calibri"/>
          <w:highlight w:val="green"/>
          <w:u w:val="single"/>
        </w:rPr>
        <w:t>identity</w:t>
      </w:r>
      <w:proofErr w:type="gramEnd"/>
      <w:r w:rsidRPr="0041225B">
        <w:rPr>
          <w:rFonts w:eastAsia="Calibri"/>
          <w:highlight w:val="green"/>
          <w:u w:val="single"/>
        </w:rPr>
        <w:t xml:space="preserve"> or</w:t>
      </w:r>
      <w:r w:rsidRPr="0041225B">
        <w:rPr>
          <w:rFonts w:eastAsia="Calibri"/>
          <w:u w:val="single"/>
        </w:rPr>
        <w:t xml:space="preserve"> a </w:t>
      </w:r>
      <w:r w:rsidRPr="0041225B">
        <w:rPr>
          <w:rFonts w:eastAsia="Calibri"/>
          <w:highlight w:val="green"/>
          <w:u w:val="single"/>
        </w:rPr>
        <w:t>commitment</w:t>
      </w:r>
      <w:r w:rsidRPr="0041225B">
        <w:rPr>
          <w:rFonts w:eastAsia="Calibri"/>
          <w:u w:val="single"/>
        </w:rPr>
        <w:t xml:space="preserve"> to a specific end</w:t>
      </w:r>
      <w:r w:rsidRPr="0041225B">
        <w:rPr>
          <w:rFonts w:eastAsia="Calibri"/>
          <w:sz w:val="16"/>
        </w:rPr>
        <w:t xml:space="preserve">. Anonymous are ‘pirates who steal back private code for common use, and in this sense </w:t>
      </w:r>
      <w:proofErr w:type="gramStart"/>
      <w:r w:rsidRPr="0041225B">
        <w:rPr>
          <w:rFonts w:eastAsia="Calibri"/>
          <w:sz w:val="16"/>
        </w:rPr>
        <w:t>open up</w:t>
      </w:r>
      <w:proofErr w:type="gramEnd"/>
      <w:r w:rsidRPr="0041225B">
        <w:rPr>
          <w:rFonts w:eastAsia="Calibri"/>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41225B">
        <w:rPr>
          <w:rFonts w:eastAsia="Calibri"/>
          <w:sz w:val="16"/>
        </w:rPr>
        <w:t>DoJ’s</w:t>
      </w:r>
      <w:proofErr w:type="spellEnd"/>
      <w:r w:rsidRPr="0041225B">
        <w:rPr>
          <w:rFonts w:eastAsia="Calibri"/>
          <w:sz w:val="16"/>
        </w:rPr>
        <w:t xml:space="preserve"> takedown of a file-sharing network) to the International Association of Chiefs of Police (as part of a national day of action against police brutality).</w:t>
      </w:r>
    </w:p>
    <w:p w14:paraId="6E669985" w14:textId="77777777" w:rsidR="0041225B" w:rsidRPr="0041225B" w:rsidRDefault="0041225B" w:rsidP="0041225B">
      <w:pPr>
        <w:rPr>
          <w:rFonts w:eastAsia="Calibri"/>
          <w:sz w:val="16"/>
        </w:rPr>
      </w:pPr>
      <w:r w:rsidRPr="0041225B">
        <w:rPr>
          <w:rFonts w:eastAsia="Calibri"/>
          <w:sz w:val="16"/>
        </w:rPr>
        <w:t xml:space="preserve">While hacking is indeed a reappropriation of code and a repurposing of the networked infrastructure of contemporary capitalism, </w:t>
      </w:r>
      <w:r w:rsidRPr="0041225B">
        <w:rPr>
          <w:rFonts w:eastAsia="Calibri"/>
          <w:b/>
          <w:iCs/>
          <w:u w:val="single"/>
          <w:bdr w:val="single" w:sz="8" w:space="0" w:color="auto"/>
        </w:rPr>
        <w:t xml:space="preserve">there is </w:t>
      </w:r>
      <w:r w:rsidRPr="0041225B">
        <w:rPr>
          <w:rFonts w:eastAsia="Calibri"/>
          <w:b/>
          <w:iCs/>
          <w:highlight w:val="green"/>
          <w:u w:val="single"/>
          <w:bdr w:val="single" w:sz="8" w:space="0" w:color="auto"/>
        </w:rPr>
        <w:t>nothing inherently revolutionary</w:t>
      </w:r>
      <w:r w:rsidRPr="0041225B">
        <w:rPr>
          <w:rFonts w:eastAsia="Calibri"/>
          <w:b/>
          <w:iCs/>
          <w:u w:val="single"/>
          <w:bdr w:val="single" w:sz="8" w:space="0" w:color="auto"/>
        </w:rPr>
        <w:t xml:space="preserve"> about hacking</w:t>
      </w:r>
      <w:r w:rsidRPr="0041225B">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41225B">
        <w:rPr>
          <w:rFonts w:eastAsia="Calibri"/>
          <w:u w:val="single"/>
        </w:rPr>
        <w:t xml:space="preserve">Yet </w:t>
      </w:r>
      <w:r w:rsidRPr="0041225B">
        <w:rPr>
          <w:rFonts w:eastAsia="Calibri"/>
          <w:highlight w:val="green"/>
          <w:u w:val="single"/>
        </w:rPr>
        <w:t>in addition to attacking</w:t>
      </w:r>
      <w:r w:rsidRPr="0041225B">
        <w:rPr>
          <w:rFonts w:eastAsia="Calibri"/>
          <w:u w:val="single"/>
        </w:rPr>
        <w:t xml:space="preserve"> the governments of </w:t>
      </w:r>
      <w:r w:rsidRPr="0041225B">
        <w:rPr>
          <w:rFonts w:eastAsia="Calibri"/>
          <w:highlight w:val="green"/>
          <w:u w:val="single"/>
        </w:rPr>
        <w:t>Egypt and Tunisia</w:t>
      </w:r>
      <w:r w:rsidRPr="0041225B">
        <w:rPr>
          <w:rFonts w:eastAsia="Calibri"/>
          <w:sz w:val="16"/>
        </w:rPr>
        <w:t xml:space="preserve">, which were indeed repressing popular revolts, </w:t>
      </w:r>
      <w:r w:rsidRPr="0041225B">
        <w:rPr>
          <w:rFonts w:eastAsia="Calibri"/>
          <w:highlight w:val="green"/>
          <w:u w:val="single"/>
        </w:rPr>
        <w:t>Anonymous also attacked</w:t>
      </w:r>
      <w:r w:rsidRPr="0041225B">
        <w:rPr>
          <w:rFonts w:eastAsia="Calibri"/>
          <w:u w:val="single"/>
        </w:rPr>
        <w:t xml:space="preserve"> the government of </w:t>
      </w:r>
      <w:r w:rsidRPr="0041225B">
        <w:rPr>
          <w:rFonts w:eastAsia="Calibri"/>
          <w:highlight w:val="green"/>
          <w:u w:val="single"/>
        </w:rPr>
        <w:t>Syria</w:t>
      </w:r>
      <w:r w:rsidRPr="0041225B">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41225B">
        <w:rPr>
          <w:rFonts w:eastAsia="Calibri"/>
          <w:highlight w:val="green"/>
          <w:u w:val="single"/>
        </w:rPr>
        <w:t>Ghost Squad</w:t>
      </w:r>
      <w:r w:rsidRPr="0041225B">
        <w:rPr>
          <w:rFonts w:eastAsia="Calibri"/>
          <w:sz w:val="16"/>
        </w:rPr>
        <w:t xml:space="preserve">, </w:t>
      </w:r>
      <w:r w:rsidRPr="0041225B">
        <w:rPr>
          <w:rFonts w:eastAsia="Calibri"/>
          <w:u w:val="single"/>
        </w:rPr>
        <w:t xml:space="preserve">which shut down the official website of the Loyal White Knights of the Ku Klux Klan and the next week </w:t>
      </w:r>
      <w:r w:rsidRPr="0041225B">
        <w:rPr>
          <w:rFonts w:eastAsia="Calibri"/>
          <w:highlight w:val="green"/>
          <w:u w:val="single"/>
        </w:rPr>
        <w:t>attacked</w:t>
      </w:r>
      <w:r w:rsidRPr="0041225B">
        <w:rPr>
          <w:rFonts w:eastAsia="Calibri"/>
          <w:u w:val="single"/>
        </w:rPr>
        <w:t xml:space="preserve"> the website of </w:t>
      </w:r>
      <w:r w:rsidRPr="0041225B">
        <w:rPr>
          <w:rFonts w:eastAsia="Calibri"/>
          <w:b/>
          <w:iCs/>
          <w:highlight w:val="green"/>
          <w:u w:val="single"/>
          <w:bdr w:val="single" w:sz="8" w:space="0" w:color="auto"/>
        </w:rPr>
        <w:t>B</w:t>
      </w:r>
      <w:r w:rsidRPr="0041225B">
        <w:rPr>
          <w:rFonts w:eastAsia="Calibri"/>
          <w:u w:val="single"/>
        </w:rPr>
        <w:t xml:space="preserve">lack </w:t>
      </w:r>
      <w:r w:rsidRPr="0041225B">
        <w:rPr>
          <w:rFonts w:eastAsia="Calibri"/>
          <w:b/>
          <w:iCs/>
          <w:highlight w:val="green"/>
          <w:u w:val="single"/>
          <w:bdr w:val="single" w:sz="8" w:space="0" w:color="auto"/>
        </w:rPr>
        <w:t>L</w:t>
      </w:r>
      <w:r w:rsidRPr="0041225B">
        <w:rPr>
          <w:rFonts w:eastAsia="Calibri"/>
          <w:u w:val="single"/>
        </w:rPr>
        <w:t xml:space="preserve">ives </w:t>
      </w:r>
      <w:r w:rsidRPr="0041225B">
        <w:rPr>
          <w:rFonts w:eastAsia="Calibri"/>
          <w:b/>
          <w:iCs/>
          <w:highlight w:val="green"/>
          <w:u w:val="single"/>
          <w:bdr w:val="single" w:sz="8" w:space="0" w:color="auto"/>
        </w:rPr>
        <w:t>M</w:t>
      </w:r>
      <w:r w:rsidRPr="0041225B">
        <w:rPr>
          <w:rFonts w:eastAsia="Calibri"/>
          <w:u w:val="single"/>
        </w:rPr>
        <w:t>atter</w:t>
      </w:r>
      <w:r w:rsidRPr="0041225B">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711C797A" w14:textId="77777777" w:rsidR="0041225B" w:rsidRPr="0041225B" w:rsidRDefault="0041225B" w:rsidP="0041225B">
      <w:pPr>
        <w:rPr>
          <w:rFonts w:eastAsia="Calibri"/>
          <w:sz w:val="16"/>
        </w:rPr>
      </w:pPr>
      <w:r w:rsidRPr="0041225B">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41225B">
        <w:rPr>
          <w:rFonts w:eastAsia="Calibri"/>
          <w:highlight w:val="green"/>
          <w:u w:val="single"/>
        </w:rPr>
        <w:t>Rather than actualize</w:t>
      </w:r>
      <w:r w:rsidRPr="0041225B">
        <w:rPr>
          <w:rFonts w:eastAsia="Calibri"/>
          <w:u w:val="single"/>
        </w:rPr>
        <w:t xml:space="preserve"> political polemics and </w:t>
      </w:r>
      <w:r w:rsidRPr="0041225B">
        <w:rPr>
          <w:rFonts w:eastAsia="Calibri"/>
          <w:highlight w:val="green"/>
          <w:u w:val="single"/>
        </w:rPr>
        <w:t>demands</w:t>
      </w:r>
      <w:r w:rsidRPr="0041225B">
        <w:rPr>
          <w:rFonts w:eastAsia="Calibri"/>
          <w:sz w:val="16"/>
        </w:rPr>
        <w:t xml:space="preserve">, articulating them into proposals that could then be evaluated, </w:t>
      </w:r>
      <w:r w:rsidRPr="0041225B">
        <w:rPr>
          <w:rFonts w:eastAsia="Calibri"/>
          <w:highlight w:val="green"/>
          <w:u w:val="single"/>
        </w:rPr>
        <w:t>occupiers produced</w:t>
      </w:r>
      <w:r w:rsidRPr="0041225B">
        <w:rPr>
          <w:rFonts w:eastAsia="Calibri"/>
          <w:u w:val="single"/>
        </w:rPr>
        <w:t xml:space="preserve"> a </w:t>
      </w:r>
      <w:r w:rsidRPr="0041225B">
        <w:rPr>
          <w:rFonts w:eastAsia="Calibri"/>
          <w:highlight w:val="green"/>
          <w:u w:val="single"/>
        </w:rPr>
        <w:t>rupture</w:t>
      </w:r>
      <w:r w:rsidRPr="0041225B">
        <w:rPr>
          <w:rFonts w:eastAsia="Calibri"/>
          <w:u w:val="single"/>
        </w:rPr>
        <w:t xml:space="preserve"> within the received order of political struggle</w:t>
      </w:r>
      <w:r w:rsidRPr="0041225B">
        <w:rPr>
          <w:rFonts w:eastAsia="Calibri"/>
          <w:sz w:val="16"/>
        </w:rPr>
        <w:t xml:space="preserve">. The occupation actively resisted the drive to achieve results and instead conducted an ongoing study of politics, suspending the pursuit of </w:t>
      </w:r>
      <w:proofErr w:type="spellStart"/>
      <w:r w:rsidRPr="0041225B">
        <w:rPr>
          <w:rFonts w:eastAsia="Calibri"/>
          <w:sz w:val="16"/>
        </w:rPr>
        <w:t>measureable</w:t>
      </w:r>
      <w:proofErr w:type="spellEnd"/>
      <w:r w:rsidRPr="0041225B">
        <w:rPr>
          <w:rFonts w:eastAsia="Calibri"/>
          <w:sz w:val="16"/>
        </w:rPr>
        <w:t xml:space="preserve"> outcomes; engaging in protest as not protest. As a result, efforts to grade Occupy falter, for there were no pre-established criteria with which to evaluate it.</w:t>
      </w:r>
    </w:p>
    <w:p w14:paraId="6C6D2864" w14:textId="77777777" w:rsidR="0041225B" w:rsidRPr="0041225B" w:rsidRDefault="0041225B" w:rsidP="0041225B">
      <w:pPr>
        <w:rPr>
          <w:rFonts w:eastAsia="Calibri"/>
          <w:sz w:val="16"/>
        </w:rPr>
      </w:pPr>
      <w:r w:rsidRPr="0041225B">
        <w:rPr>
          <w:rFonts w:eastAsia="Calibri"/>
          <w:sz w:val="16"/>
        </w:rPr>
        <w:t xml:space="preserve">Occupy celebrated </w:t>
      </w:r>
      <w:proofErr w:type="spellStart"/>
      <w:r w:rsidRPr="0041225B">
        <w:rPr>
          <w:rFonts w:eastAsia="Calibri"/>
          <w:sz w:val="16"/>
        </w:rPr>
        <w:t>horizontalism</w:t>
      </w:r>
      <w:proofErr w:type="spellEnd"/>
      <w:r w:rsidRPr="0041225B">
        <w:rPr>
          <w:rFonts w:eastAsia="Calibri"/>
          <w:sz w:val="16"/>
        </w:rPr>
        <w:t xml:space="preserve">, </w:t>
      </w:r>
      <w:proofErr w:type="spellStart"/>
      <w:r w:rsidRPr="0041225B">
        <w:rPr>
          <w:rFonts w:eastAsia="Calibri"/>
          <w:sz w:val="16"/>
        </w:rPr>
        <w:t>leaderlessness</w:t>
      </w:r>
      <w:proofErr w:type="spellEnd"/>
      <w:r w:rsidRPr="0041225B">
        <w:rPr>
          <w:rFonts w:eastAsia="Calibri"/>
          <w:sz w:val="16"/>
        </w:rPr>
        <w:t>, inclusivity, and the absence of hierarchical structures. Neither an undifferentiated mass nor an agglomeration of individuals, the occupiers formed a</w:t>
      </w:r>
    </w:p>
    <w:p w14:paraId="32B373E6" w14:textId="77777777" w:rsidR="0041225B" w:rsidRPr="0041225B" w:rsidRDefault="0041225B" w:rsidP="0041225B">
      <w:pPr>
        <w:ind w:left="720"/>
        <w:rPr>
          <w:rFonts w:eastAsia="Calibri"/>
          <w:sz w:val="16"/>
        </w:rPr>
      </w:pPr>
      <w:r w:rsidRPr="0041225B">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297203DD" w14:textId="77777777" w:rsidR="0041225B" w:rsidRPr="0041225B" w:rsidRDefault="0041225B" w:rsidP="0041225B">
      <w:pPr>
        <w:rPr>
          <w:rFonts w:eastAsia="Calibri"/>
          <w:sz w:val="16"/>
        </w:rPr>
      </w:pPr>
      <w:r w:rsidRPr="0041225B">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160B0FCD" w14:textId="77777777" w:rsidR="0041225B" w:rsidRPr="0041225B" w:rsidRDefault="0041225B" w:rsidP="0041225B">
      <w:pPr>
        <w:rPr>
          <w:rFonts w:eastAsia="Calibri"/>
          <w:sz w:val="16"/>
        </w:rPr>
      </w:pPr>
      <w:r w:rsidRPr="0041225B">
        <w:rPr>
          <w:rFonts w:eastAsia="Calibri"/>
          <w:highlight w:val="green"/>
          <w:u w:val="single"/>
        </w:rPr>
        <w:t>A major problem</w:t>
      </w:r>
      <w:r w:rsidRPr="0041225B">
        <w:rPr>
          <w:rFonts w:eastAsia="Calibri"/>
          <w:u w:val="single"/>
        </w:rPr>
        <w:t xml:space="preserve"> with this ongoing collective study</w:t>
      </w:r>
      <w:r w:rsidRPr="0041225B">
        <w:rPr>
          <w:rFonts w:eastAsia="Calibri"/>
          <w:sz w:val="16"/>
        </w:rPr>
        <w:t xml:space="preserve">, however, </w:t>
      </w:r>
      <w:r w:rsidRPr="0041225B">
        <w:rPr>
          <w:rFonts w:eastAsia="Calibri"/>
          <w:highlight w:val="green"/>
          <w:u w:val="single"/>
        </w:rPr>
        <w:t>is</w:t>
      </w:r>
      <w:r w:rsidRPr="0041225B">
        <w:rPr>
          <w:rFonts w:eastAsia="Calibri"/>
          <w:u w:val="single"/>
        </w:rPr>
        <w:t xml:space="preserve"> that </w:t>
      </w:r>
      <w:r w:rsidRPr="0041225B">
        <w:rPr>
          <w:rFonts w:eastAsia="Calibri"/>
          <w:b/>
          <w:iCs/>
          <w:highlight w:val="green"/>
          <w:u w:val="single"/>
          <w:bdr w:val="single" w:sz="8" w:space="0" w:color="auto"/>
        </w:rPr>
        <w:t>there was nothing to defend it</w:t>
      </w:r>
      <w:r w:rsidRPr="0041225B">
        <w:rPr>
          <w:rFonts w:eastAsia="Calibri"/>
          <w:b/>
          <w:iCs/>
          <w:u w:val="single"/>
          <w:bdr w:val="single" w:sz="8" w:space="0" w:color="auto"/>
        </w:rPr>
        <w:t xml:space="preserve"> or to sustain it</w:t>
      </w:r>
      <w:r w:rsidRPr="0041225B">
        <w:rPr>
          <w:rFonts w:eastAsia="Calibri"/>
          <w:sz w:val="16"/>
        </w:rPr>
        <w:t xml:space="preserve">. Capital and its state weren’t </w:t>
      </w:r>
      <w:proofErr w:type="gramStart"/>
      <w:r w:rsidRPr="0041225B">
        <w:rPr>
          <w:rFonts w:eastAsia="Calibri"/>
          <w:sz w:val="16"/>
        </w:rPr>
        <w:t>studying, but</w:t>
      </w:r>
      <w:proofErr w:type="gramEnd"/>
      <w:r w:rsidRPr="0041225B">
        <w:rPr>
          <w:rFonts w:eastAsia="Calibri"/>
          <w:sz w:val="16"/>
        </w:rPr>
        <w:t xml:space="preserve">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41225B">
        <w:rPr>
          <w:rFonts w:eastAsia="Calibri"/>
          <w:highlight w:val="green"/>
          <w:u w:val="single"/>
        </w:rPr>
        <w:t>repression opened</w:t>
      </w:r>
      <w:r w:rsidRPr="0041225B">
        <w:rPr>
          <w:rFonts w:eastAsia="Calibri"/>
          <w:u w:val="single"/>
        </w:rPr>
        <w:t xml:space="preserve"> the door to </w:t>
      </w:r>
      <w:r w:rsidRPr="0041225B">
        <w:rPr>
          <w:rFonts w:eastAsia="Calibri"/>
          <w:highlight w:val="green"/>
          <w:u w:val="single"/>
        </w:rPr>
        <w:t>reabsorption</w:t>
      </w:r>
      <w:r w:rsidRPr="0041225B">
        <w:rPr>
          <w:rFonts w:eastAsia="Calibri"/>
          <w:sz w:val="16"/>
        </w:rPr>
        <w:t xml:space="preserve">, </w:t>
      </w:r>
      <w:r w:rsidRPr="0041225B">
        <w:rPr>
          <w:rFonts w:eastAsia="Calibri"/>
          <w:highlight w:val="green"/>
          <w:u w:val="single"/>
        </w:rPr>
        <w:t>as</w:t>
      </w:r>
      <w:r w:rsidRPr="0041225B">
        <w:rPr>
          <w:rFonts w:eastAsia="Calibri"/>
          <w:u w:val="single"/>
        </w:rPr>
        <w:t xml:space="preserve"> many </w:t>
      </w:r>
      <w:r w:rsidRPr="0041225B">
        <w:rPr>
          <w:rFonts w:eastAsia="Calibri"/>
          <w:highlight w:val="green"/>
          <w:u w:val="single"/>
        </w:rPr>
        <w:t>Occupiers entered the non-profit</w:t>
      </w:r>
      <w:r w:rsidRPr="0041225B">
        <w:rPr>
          <w:rFonts w:eastAsia="Calibri"/>
          <w:u w:val="single"/>
        </w:rPr>
        <w:t xml:space="preserve"> industrial </w:t>
      </w:r>
      <w:r w:rsidRPr="0041225B">
        <w:rPr>
          <w:rFonts w:eastAsia="Calibri"/>
          <w:highlight w:val="green"/>
          <w:u w:val="single"/>
        </w:rPr>
        <w:t>complex</w:t>
      </w:r>
      <w:r w:rsidRPr="0041225B">
        <w:rPr>
          <w:rFonts w:eastAsia="Calibri"/>
          <w:sz w:val="16"/>
        </w:rPr>
        <w:t xml:space="preserve">, </w:t>
      </w:r>
      <w:r w:rsidRPr="0041225B">
        <w:rPr>
          <w:rFonts w:eastAsia="Calibri"/>
          <w:highlight w:val="green"/>
          <w:u w:val="single"/>
        </w:rPr>
        <w:t>or</w:t>
      </w:r>
      <w:r w:rsidRPr="0041225B">
        <w:rPr>
          <w:rFonts w:eastAsia="Calibri"/>
          <w:u w:val="single"/>
        </w:rPr>
        <w:t xml:space="preserve"> even started </w:t>
      </w:r>
      <w:r w:rsidRPr="0041225B">
        <w:rPr>
          <w:rFonts w:eastAsia="Calibri"/>
          <w:highlight w:val="green"/>
          <w:u w:val="single"/>
        </w:rPr>
        <w:t>their own business ventures</w:t>
      </w:r>
      <w:r w:rsidRPr="0041225B">
        <w:rPr>
          <w:rFonts w:eastAsia="Calibri"/>
          <w:u w:val="single"/>
        </w:rPr>
        <w:t xml:space="preserve"> to profit from their activism</w:t>
      </w:r>
      <w:r w:rsidRPr="0041225B">
        <w:rPr>
          <w:rFonts w:eastAsia="Calibri"/>
          <w:sz w:val="16"/>
        </w:rPr>
        <w:t>.</w:t>
      </w:r>
    </w:p>
    <w:p w14:paraId="4169EF22" w14:textId="77777777" w:rsidR="0041225B" w:rsidRPr="0041225B" w:rsidRDefault="0041225B" w:rsidP="0041225B">
      <w:pPr>
        <w:rPr>
          <w:rFonts w:eastAsia="Calibri"/>
          <w:sz w:val="16"/>
        </w:rPr>
      </w:pPr>
      <w:r w:rsidRPr="0041225B">
        <w:rPr>
          <w:rFonts w:eastAsia="Calibri"/>
          <w:sz w:val="16"/>
        </w:rPr>
        <w:t xml:space="preserve">Occupying and hacking represent study as embryonic political praxis, </w:t>
      </w:r>
      <w:r w:rsidRPr="0041225B">
        <w:rPr>
          <w:rFonts w:eastAsia="Calibri"/>
          <w:u w:val="single"/>
        </w:rPr>
        <w:t xml:space="preserve">the enactment of </w:t>
      </w:r>
      <w:r w:rsidRPr="0041225B">
        <w:rPr>
          <w:rFonts w:eastAsia="Calibri"/>
          <w:highlight w:val="green"/>
          <w:u w:val="single"/>
        </w:rPr>
        <w:t>educational logics</w:t>
      </w:r>
      <w:r w:rsidRPr="0041225B">
        <w:rPr>
          <w:rFonts w:eastAsia="Calibri"/>
          <w:u w:val="single"/>
        </w:rPr>
        <w:t xml:space="preserve"> that are </w:t>
      </w:r>
      <w:r w:rsidRPr="0041225B">
        <w:rPr>
          <w:rFonts w:eastAsia="Calibri"/>
          <w:highlight w:val="green"/>
          <w:u w:val="single"/>
        </w:rPr>
        <w:t>potentially antagonistic to capitalist production</w:t>
      </w:r>
      <w:r w:rsidRPr="0041225B">
        <w:rPr>
          <w:rFonts w:eastAsia="Calibri"/>
          <w:u w:val="single"/>
        </w:rPr>
        <w:t xml:space="preserve"> relations and capital’s logic of learning</w:t>
      </w:r>
      <w:r w:rsidRPr="0041225B">
        <w:rPr>
          <w:rFonts w:eastAsia="Calibr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41225B">
        <w:rPr>
          <w:rFonts w:eastAsia="Calibri"/>
          <w:sz w:val="16"/>
        </w:rPr>
        <w:t>opening up</w:t>
      </w:r>
      <w:proofErr w:type="gramEnd"/>
      <w:r w:rsidRPr="0041225B">
        <w:rPr>
          <w:rFonts w:eastAsia="Calibri"/>
          <w:sz w:val="16"/>
        </w:rPr>
        <w:t xml:space="preserve"> the world and subjectivity to the possibility of being otherwise than. Studying </w:t>
      </w:r>
      <w:proofErr w:type="gramStart"/>
      <w:r w:rsidRPr="0041225B">
        <w:rPr>
          <w:rFonts w:eastAsia="Calibri"/>
          <w:sz w:val="16"/>
        </w:rPr>
        <w:t>is</w:t>
      </w:r>
      <w:proofErr w:type="gramEnd"/>
      <w:r w:rsidRPr="0041225B">
        <w:rPr>
          <w:rFonts w:eastAsia="Calibri"/>
          <w:sz w:val="16"/>
        </w:rPr>
        <w:t xml:space="preserve"> therefore, I proffer, the educational activity of the crowd, a way to pedagogically bring forth the beautiful moment. This is a crucial element of struggle but, as Dean insists, </w:t>
      </w:r>
      <w:r w:rsidRPr="0041225B">
        <w:rPr>
          <w:rFonts w:eastAsia="Calibri"/>
          <w:u w:val="single"/>
        </w:rPr>
        <w:t xml:space="preserve">it </w:t>
      </w:r>
      <w:r w:rsidRPr="0041225B">
        <w:rPr>
          <w:rFonts w:eastAsia="Calibri"/>
          <w:highlight w:val="green"/>
          <w:u w:val="single"/>
        </w:rPr>
        <w:t>isn’t properly a politics</w:t>
      </w:r>
      <w:r w:rsidRPr="0041225B">
        <w:rPr>
          <w:rFonts w:eastAsia="Calibri"/>
          <w:sz w:val="16"/>
        </w:rPr>
        <w:t xml:space="preserve">; </w:t>
      </w:r>
      <w:r w:rsidRPr="0041225B">
        <w:rPr>
          <w:rFonts w:eastAsia="Calibri"/>
          <w:b/>
          <w:iCs/>
          <w:u w:val="single"/>
          <w:bdr w:val="single" w:sz="8" w:space="0" w:color="auto"/>
        </w:rPr>
        <w:t xml:space="preserve">it is </w:t>
      </w:r>
      <w:r w:rsidRPr="0041225B">
        <w:rPr>
          <w:rFonts w:eastAsia="Calibri"/>
          <w:b/>
          <w:iCs/>
          <w:highlight w:val="green"/>
          <w:u w:val="single"/>
          <w:bdr w:val="single" w:sz="8" w:space="0" w:color="auto"/>
        </w:rPr>
        <w:t>merely an opening for politics</w:t>
      </w:r>
      <w:r w:rsidRPr="0041225B">
        <w:rPr>
          <w:rFonts w:eastAsia="Calibri"/>
          <w:sz w:val="16"/>
        </w:rPr>
        <w:t>. Writing again explicitly about political movements, Dean (2016) contends:</w:t>
      </w:r>
    </w:p>
    <w:p w14:paraId="1807C604" w14:textId="77777777" w:rsidR="0041225B" w:rsidRPr="0041225B" w:rsidRDefault="0041225B" w:rsidP="0041225B">
      <w:pPr>
        <w:ind w:left="720"/>
        <w:rPr>
          <w:rFonts w:eastAsia="Calibri"/>
          <w:sz w:val="16"/>
        </w:rPr>
      </w:pPr>
      <w:r w:rsidRPr="0041225B">
        <w:rPr>
          <w:rFonts w:eastAsia="Calibri"/>
          <w:highlight w:val="green"/>
          <w:u w:val="single"/>
        </w:rPr>
        <w:t>The beautiful in-between</w:t>
      </w:r>
      <w:r w:rsidRPr="0041225B">
        <w:rPr>
          <w:rFonts w:eastAsia="Calibri"/>
          <w:u w:val="single"/>
        </w:rPr>
        <w:t xml:space="preserve"> of infinite potentiality </w:t>
      </w:r>
      <w:r w:rsidRPr="0041225B">
        <w:rPr>
          <w:rFonts w:eastAsia="Calibri"/>
          <w:highlight w:val="green"/>
          <w:u w:val="single"/>
        </w:rPr>
        <w:t>can’t last forever</w:t>
      </w:r>
      <w:r w:rsidRPr="0041225B">
        <w:rPr>
          <w:rFonts w:eastAsia="Calibri"/>
          <w:sz w:val="16"/>
        </w:rPr>
        <w:t xml:space="preserve">. People get tired. </w:t>
      </w:r>
      <w:r w:rsidRPr="0041225B">
        <w:rPr>
          <w:rFonts w:eastAsia="Calibri"/>
          <w:highlight w:val="green"/>
          <w:u w:val="single"/>
        </w:rPr>
        <w:t>Some want</w:t>
      </w:r>
      <w:r w:rsidRPr="0041225B">
        <w:rPr>
          <w:rFonts w:eastAsia="Calibri"/>
          <w:u w:val="single"/>
        </w:rPr>
        <w:t xml:space="preserve"> a little predictability</w:t>
      </w:r>
      <w:r w:rsidRPr="0041225B">
        <w:rPr>
          <w:rFonts w:eastAsia="Calibri"/>
          <w:sz w:val="16"/>
        </w:rPr>
        <w:t xml:space="preserve">, </w:t>
      </w:r>
      <w:r w:rsidRPr="0041225B">
        <w:rPr>
          <w:rFonts w:eastAsia="Calibri"/>
          <w:u w:val="single"/>
        </w:rPr>
        <w:t xml:space="preserve">reliable </w:t>
      </w:r>
      <w:r w:rsidRPr="0041225B">
        <w:rPr>
          <w:rFonts w:eastAsia="Calibri"/>
          <w:highlight w:val="green"/>
          <w:u w:val="single"/>
        </w:rPr>
        <w:t>food</w:t>
      </w:r>
      <w:r w:rsidRPr="0041225B">
        <w:rPr>
          <w:rFonts w:eastAsia="Calibri"/>
          <w:u w:val="single"/>
        </w:rPr>
        <w:t xml:space="preserve"> sources</w:t>
      </w:r>
      <w:r w:rsidRPr="0041225B">
        <w:rPr>
          <w:rFonts w:eastAsia="Calibri"/>
          <w:sz w:val="16"/>
        </w:rPr>
        <w:t xml:space="preserve">, </w:t>
      </w:r>
      <w:r w:rsidRPr="0041225B">
        <w:rPr>
          <w:rFonts w:eastAsia="Calibri"/>
          <w:highlight w:val="green"/>
          <w:u w:val="single"/>
        </w:rPr>
        <w:t>shelter</w:t>
      </w:r>
      <w:r w:rsidRPr="0041225B">
        <w:rPr>
          <w:rFonts w:eastAsia="Calibri"/>
          <w:sz w:val="16"/>
        </w:rPr>
        <w:t xml:space="preserve">, </w:t>
      </w:r>
      <w:r w:rsidRPr="0041225B">
        <w:rPr>
          <w:rFonts w:eastAsia="Calibri"/>
          <w:u w:val="single"/>
        </w:rPr>
        <w:t xml:space="preserve">and medical </w:t>
      </w:r>
      <w:r w:rsidRPr="0041225B">
        <w:rPr>
          <w:rFonts w:eastAsia="Calibri"/>
          <w:highlight w:val="green"/>
          <w:u w:val="single"/>
        </w:rPr>
        <w:t>care</w:t>
      </w:r>
      <w:r w:rsidRPr="0041225B">
        <w:rPr>
          <w:rFonts w:eastAsia="Calibri"/>
          <w:sz w:val="16"/>
        </w:rPr>
        <w:t>. Others realize they’re doing all the work… The crowd isn’t an alternative political arrangement; it’s the opening to a process of re-arrangement. (p. 142)</w:t>
      </w:r>
    </w:p>
    <w:p w14:paraId="7D44590C" w14:textId="77777777" w:rsidR="0041225B" w:rsidRPr="0041225B" w:rsidRDefault="0041225B" w:rsidP="0041225B">
      <w:pPr>
        <w:rPr>
          <w:rFonts w:eastAsia="Calibri"/>
          <w:sz w:val="16"/>
        </w:rPr>
      </w:pPr>
      <w:r w:rsidRPr="0041225B">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w:t>
      </w:r>
      <w:proofErr w:type="gramStart"/>
      <w:r w:rsidRPr="0041225B">
        <w:rPr>
          <w:rFonts w:eastAsia="Calibri"/>
          <w:sz w:val="16"/>
        </w:rPr>
        <w:t>have to</w:t>
      </w:r>
      <w:proofErr w:type="gramEnd"/>
      <w:r w:rsidRPr="0041225B">
        <w:rPr>
          <w:rFonts w:eastAsia="Calibri"/>
          <w:sz w:val="16"/>
        </w:rPr>
        <w:t xml:space="preserve"> be answered, at least provisionally and contingently. Or else the market and its advertising agencies will come knocking with an endless list of glossy, high-definition answers. Or, alternatively, </w:t>
      </w:r>
      <w:r w:rsidRPr="0041225B">
        <w:rPr>
          <w:rFonts w:eastAsia="Calibri"/>
          <w:highlight w:val="green"/>
          <w:u w:val="single"/>
        </w:rPr>
        <w:t>the state will come</w:t>
      </w:r>
      <w:r w:rsidRPr="0041225B">
        <w:rPr>
          <w:rFonts w:eastAsia="Calibri"/>
          <w:u w:val="single"/>
        </w:rPr>
        <w:t xml:space="preserve"> knocking down doors</w:t>
      </w:r>
      <w:r w:rsidRPr="0041225B">
        <w:rPr>
          <w:rFonts w:eastAsia="Calibri"/>
          <w:sz w:val="16"/>
        </w:rPr>
        <w:t xml:space="preserve">, </w:t>
      </w:r>
      <w:r w:rsidRPr="0041225B">
        <w:rPr>
          <w:rFonts w:eastAsia="Calibri"/>
          <w:b/>
          <w:iCs/>
          <w:highlight w:val="green"/>
          <w:u w:val="single"/>
          <w:bdr w:val="single" w:sz="8" w:space="0" w:color="auto"/>
        </w:rPr>
        <w:t>guns drawn and handcuffs aplenty</w:t>
      </w:r>
      <w:r w:rsidRPr="0041225B">
        <w:rPr>
          <w:rFonts w:eastAsia="Calibri"/>
          <w:sz w:val="16"/>
        </w:rPr>
        <w:t>. The encounter won’t take hold and the possibility of the new will be foreclosed as the crowd is dispersed through redirection, exhaustion, or repression.</w:t>
      </w:r>
    </w:p>
    <w:p w14:paraId="77139523" w14:textId="77777777" w:rsidR="00DE3B51" w:rsidRDefault="00DE3B51" w:rsidP="0041225B">
      <w:pPr>
        <w:rPr>
          <w:rFonts w:eastAsia="Calibri"/>
          <w:sz w:val="16"/>
        </w:rPr>
      </w:pPr>
    </w:p>
    <w:p w14:paraId="27137D1C" w14:textId="77777777" w:rsidR="001B1AE2" w:rsidRPr="001B1AE2" w:rsidRDefault="001B1AE2" w:rsidP="001B1AE2">
      <w:pPr>
        <w:keepNext/>
        <w:keepLines/>
        <w:spacing w:before="40"/>
        <w:outlineLvl w:val="3"/>
        <w:rPr>
          <w:rFonts w:eastAsia="Times New Roman"/>
          <w:b/>
          <w:sz w:val="26"/>
        </w:rPr>
      </w:pPr>
      <w:r w:rsidRPr="001B1AE2">
        <w:rPr>
          <w:rFonts w:eastAsia="Times New Roman"/>
          <w:b/>
          <w:sz w:val="26"/>
        </w:rPr>
        <w:t xml:space="preserve">The </w:t>
      </w:r>
      <w:proofErr w:type="spellStart"/>
      <w:r w:rsidRPr="001B1AE2">
        <w:rPr>
          <w:rFonts w:eastAsia="Times New Roman"/>
          <w:b/>
          <w:sz w:val="26"/>
        </w:rPr>
        <w:t>aff’s</w:t>
      </w:r>
      <w:proofErr w:type="spellEnd"/>
      <w:r w:rsidRPr="001B1AE2">
        <w:rPr>
          <w:rFonts w:eastAsia="Times New Roman"/>
          <w:b/>
          <w:sz w:val="26"/>
        </w:rPr>
        <w:t xml:space="preserve"> aesthetic resistance recreates the </w:t>
      </w:r>
      <w:r w:rsidRPr="001B1AE2">
        <w:rPr>
          <w:rFonts w:eastAsia="Times New Roman"/>
          <w:b/>
          <w:sz w:val="26"/>
          <w:u w:val="single"/>
        </w:rPr>
        <w:t>burden of representation</w:t>
      </w:r>
      <w:r w:rsidRPr="001B1AE2">
        <w:rPr>
          <w:rFonts w:eastAsia="Times New Roman"/>
          <w:b/>
          <w:sz w:val="26"/>
        </w:rPr>
        <w:t xml:space="preserve"> and enables </w:t>
      </w:r>
      <w:r w:rsidRPr="001B1AE2">
        <w:rPr>
          <w:rFonts w:eastAsia="Times New Roman"/>
          <w:b/>
          <w:sz w:val="26"/>
          <w:u w:val="single"/>
        </w:rPr>
        <w:t>tokenization</w:t>
      </w:r>
      <w:r w:rsidRPr="001B1AE2">
        <w:rPr>
          <w:rFonts w:eastAsia="Times New Roman"/>
          <w:b/>
          <w:sz w:val="26"/>
        </w:rPr>
        <w:t xml:space="preserve"> – that positions them as </w:t>
      </w:r>
      <w:r w:rsidRPr="001B1AE2">
        <w:rPr>
          <w:rFonts w:eastAsia="Times New Roman"/>
          <w:b/>
          <w:sz w:val="26"/>
          <w:u w:val="single"/>
        </w:rPr>
        <w:t>antagonistic</w:t>
      </w:r>
      <w:r w:rsidRPr="001B1AE2">
        <w:rPr>
          <w:rFonts w:eastAsia="Times New Roman"/>
          <w:b/>
          <w:sz w:val="26"/>
        </w:rPr>
        <w:t xml:space="preserve"> to those who fail to represent community within bourgeois democracy while internalizing </w:t>
      </w:r>
      <w:r w:rsidRPr="001B1AE2">
        <w:rPr>
          <w:rFonts w:eastAsia="Times New Roman"/>
          <w:b/>
          <w:sz w:val="26"/>
          <w:u w:val="single"/>
        </w:rPr>
        <w:t xml:space="preserve">coercive </w:t>
      </w:r>
      <w:proofErr w:type="spellStart"/>
      <w:r w:rsidRPr="001B1AE2">
        <w:rPr>
          <w:rFonts w:eastAsia="Times New Roman"/>
          <w:b/>
          <w:sz w:val="26"/>
          <w:u w:val="single"/>
        </w:rPr>
        <w:t>mimeticism</w:t>
      </w:r>
      <w:proofErr w:type="spellEnd"/>
      <w:r w:rsidRPr="001B1AE2">
        <w:rPr>
          <w:rFonts w:eastAsia="Times New Roman"/>
          <w:b/>
          <w:sz w:val="26"/>
        </w:rPr>
        <w:t>.</w:t>
      </w:r>
    </w:p>
    <w:p w14:paraId="31B35E3C" w14:textId="77777777" w:rsidR="001B1AE2" w:rsidRPr="001B1AE2" w:rsidRDefault="001B1AE2" w:rsidP="001B1AE2">
      <w:pPr>
        <w:rPr>
          <w:rFonts w:eastAsia="Aptos"/>
          <w:sz w:val="12"/>
          <w:szCs w:val="16"/>
        </w:rPr>
      </w:pPr>
      <w:r w:rsidRPr="001B1AE2">
        <w:rPr>
          <w:rFonts w:eastAsia="Aptos"/>
          <w:b/>
          <w:bCs/>
        </w:rPr>
        <w:t>Nyong’o ‘14</w:t>
      </w:r>
      <w:r w:rsidRPr="001B1AE2">
        <w:rPr>
          <w:rFonts w:eastAsia="Aptos"/>
          <w:sz w:val="12"/>
        </w:rPr>
        <w:br/>
      </w:r>
      <w:r w:rsidRPr="001B1AE2">
        <w:rPr>
          <w:rFonts w:eastAsia="Aptos"/>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1B1AE2">
        <w:rPr>
          <w:rFonts w:eastAsia="Aptos"/>
          <w:i/>
          <w:sz w:val="16"/>
          <w:szCs w:val="16"/>
        </w:rPr>
        <w:t>The Black Scholar</w:t>
      </w:r>
      <w:r w:rsidRPr="001B1AE2">
        <w:rPr>
          <w:rFonts w:eastAsia="Aptos"/>
          <w:sz w:val="16"/>
          <w:szCs w:val="16"/>
        </w:rPr>
        <w:t xml:space="preserve">. </w:t>
      </w:r>
      <w:hyperlink r:id="rId5" w:history="1">
        <w:r w:rsidRPr="001B1AE2">
          <w:rPr>
            <w:rFonts w:eastAsia="Aptos"/>
            <w:color w:val="467886"/>
            <w:sz w:val="16"/>
            <w:szCs w:val="16"/>
            <w:u w:val="single"/>
          </w:rPr>
          <w:t>https://www.jstor.org/stable/10.5816/blackscholar.44.2.0070?seq=2</w:t>
        </w:r>
      </w:hyperlink>
      <w:r w:rsidRPr="001B1AE2">
        <w:rPr>
          <w:rFonts w:eastAsia="Aptos"/>
          <w:sz w:val="16"/>
          <w:szCs w:val="16"/>
        </w:rPr>
        <w:t xml:space="preserve">] pat (reproduction of an </w:t>
      </w:r>
      <w:proofErr w:type="spellStart"/>
      <w:r w:rsidRPr="001B1AE2">
        <w:rPr>
          <w:rFonts w:eastAsia="Aptos"/>
          <w:sz w:val="16"/>
          <w:szCs w:val="16"/>
        </w:rPr>
        <w:t>rVs</w:t>
      </w:r>
      <w:proofErr w:type="spellEnd"/>
      <w:r w:rsidRPr="001B1AE2">
        <w:rPr>
          <w:rFonts w:eastAsia="Aptos"/>
          <w:sz w:val="16"/>
          <w:szCs w:val="16"/>
        </w:rPr>
        <w:t xml:space="preserve"> classic)</w:t>
      </w:r>
    </w:p>
    <w:p w14:paraId="4932ED14" w14:textId="77777777" w:rsidR="001B1AE2" w:rsidRPr="001B1AE2" w:rsidRDefault="001B1AE2" w:rsidP="001B1AE2">
      <w:pPr>
        <w:rPr>
          <w:rFonts w:eastAsia="Aptos"/>
          <w:sz w:val="12"/>
        </w:rPr>
      </w:pPr>
      <w:r w:rsidRPr="001B1AE2">
        <w:rPr>
          <w:rFonts w:eastAsia="Aptos"/>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1B1AE2">
        <w:rPr>
          <w:rFonts w:eastAsia="Aptos"/>
          <w:highlight w:val="green"/>
          <w:u w:val="single"/>
        </w:rPr>
        <w:t>"To represent" can mean "to depict"</w:t>
      </w:r>
      <w:r w:rsidRPr="001B1AE2">
        <w:rPr>
          <w:rFonts w:eastAsia="Aptos"/>
          <w:u w:val="single"/>
        </w:rPr>
        <w:t xml:space="preserve"> or portray in artistic terms</w:t>
      </w:r>
      <w:r w:rsidRPr="001B1AE2">
        <w:rPr>
          <w:rFonts w:eastAsia="Aptos"/>
          <w:sz w:val="12"/>
        </w:rPr>
        <w:t xml:space="preserve">; </w:t>
      </w:r>
      <w:r w:rsidRPr="001B1AE2">
        <w:rPr>
          <w:rFonts w:eastAsia="Aptos"/>
          <w:highlight w:val="green"/>
          <w:u w:val="single"/>
        </w:rPr>
        <w:t>it can also mean "to speak</w:t>
      </w:r>
      <w:r w:rsidRPr="001B1AE2">
        <w:rPr>
          <w:rFonts w:eastAsia="Aptos"/>
          <w:u w:val="single"/>
        </w:rPr>
        <w:t xml:space="preserve"> or decide </w:t>
      </w:r>
      <w:r w:rsidRPr="001B1AE2">
        <w:rPr>
          <w:rFonts w:eastAsia="Aptos"/>
          <w:highlight w:val="green"/>
          <w:u w:val="single"/>
        </w:rPr>
        <w:t>for"</w:t>
      </w:r>
      <w:r w:rsidRPr="001B1AE2">
        <w:rPr>
          <w:rFonts w:eastAsia="Aptos"/>
          <w:u w:val="single"/>
        </w:rPr>
        <w:t xml:space="preserve"> in political terms</w:t>
      </w:r>
      <w:r w:rsidRPr="001B1AE2">
        <w:rPr>
          <w:rFonts w:eastAsia="Aptos"/>
          <w:sz w:val="12"/>
        </w:rPr>
        <w:t xml:space="preserve">. Even though these two different meanings are linked, their regular conflation was cause for Spivak's concern: </w:t>
      </w:r>
    </w:p>
    <w:p w14:paraId="41BDE478" w14:textId="77777777" w:rsidR="001B1AE2" w:rsidRPr="001B1AE2" w:rsidRDefault="001B1AE2" w:rsidP="001B1AE2">
      <w:pPr>
        <w:ind w:left="720"/>
        <w:rPr>
          <w:rFonts w:eastAsia="Aptos"/>
          <w:sz w:val="8"/>
          <w:szCs w:val="8"/>
        </w:rPr>
      </w:pPr>
      <w:r w:rsidRPr="001B1AE2">
        <w:rPr>
          <w:rFonts w:eastAsia="Aptos"/>
          <w:sz w:val="8"/>
          <w:szCs w:val="8"/>
        </w:rPr>
        <w:t xml:space="preserve">The complicity of </w:t>
      </w:r>
      <w:proofErr w:type="spellStart"/>
      <w:r w:rsidRPr="001B1AE2">
        <w:rPr>
          <w:rFonts w:eastAsia="Aptos"/>
          <w:sz w:val="8"/>
          <w:szCs w:val="8"/>
        </w:rPr>
        <w:t>vertreten</w:t>
      </w:r>
      <w:proofErr w:type="spellEnd"/>
      <w:r w:rsidRPr="001B1AE2">
        <w:rPr>
          <w:rFonts w:eastAsia="Aptos"/>
          <w:sz w:val="8"/>
          <w:szCs w:val="8"/>
        </w:rPr>
        <w:t xml:space="preserve"> [to speak for] and </w:t>
      </w:r>
      <w:proofErr w:type="spellStart"/>
      <w:r w:rsidRPr="001B1AE2">
        <w:rPr>
          <w:rFonts w:eastAsia="Aptos"/>
          <w:sz w:val="8"/>
          <w:szCs w:val="8"/>
        </w:rPr>
        <w:t>darstellen</w:t>
      </w:r>
      <w:proofErr w:type="spellEnd"/>
      <w:r w:rsidRPr="001B1AE2">
        <w:rPr>
          <w:rFonts w:eastAsia="Aptos"/>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2CF29F05" w14:textId="77777777" w:rsidR="001B1AE2" w:rsidRPr="001B1AE2" w:rsidRDefault="001B1AE2" w:rsidP="001B1AE2">
      <w:pPr>
        <w:rPr>
          <w:rFonts w:eastAsia="Aptos"/>
          <w:sz w:val="12"/>
        </w:rPr>
      </w:pPr>
      <w:r w:rsidRPr="001B1AE2">
        <w:rPr>
          <w:rFonts w:eastAsia="Aptos"/>
          <w:u w:val="single"/>
        </w:rPr>
        <w:t>From Spivak's postcolonial feminist Marxist perspective</w:t>
      </w:r>
      <w:r w:rsidRPr="001B1AE2">
        <w:rPr>
          <w:rFonts w:eastAsia="Aptos"/>
          <w:sz w:val="12"/>
        </w:rPr>
        <w:t xml:space="preserve">, </w:t>
      </w:r>
      <w:r w:rsidRPr="001B1AE2">
        <w:rPr>
          <w:rFonts w:eastAsia="Aptos"/>
          <w:u w:val="single"/>
        </w:rPr>
        <w:t xml:space="preserve">it was </w:t>
      </w:r>
      <w:r w:rsidRPr="001B1AE2">
        <w:rPr>
          <w:rFonts w:eastAsia="Aptos"/>
          <w:highlight w:val="green"/>
          <w:u w:val="single"/>
        </w:rPr>
        <w:t>the</w:t>
      </w:r>
      <w:r w:rsidRPr="001B1AE2">
        <w:rPr>
          <w:rFonts w:eastAsia="Aptos"/>
          <w:u w:val="single"/>
        </w:rPr>
        <w:t xml:space="preserve"> unthinking </w:t>
      </w:r>
      <w:r w:rsidRPr="001B1AE2">
        <w:rPr>
          <w:rFonts w:eastAsia="Aptos"/>
          <w:highlight w:val="green"/>
          <w:u w:val="single"/>
        </w:rPr>
        <w:t>equation of speaking for</w:t>
      </w:r>
      <w:r w:rsidRPr="001B1AE2">
        <w:rPr>
          <w:rFonts w:eastAsia="Aptos"/>
          <w:sz w:val="12"/>
        </w:rPr>
        <w:t xml:space="preserve"> (</w:t>
      </w:r>
      <w:proofErr w:type="spellStart"/>
      <w:r w:rsidRPr="001B1AE2">
        <w:rPr>
          <w:rFonts w:eastAsia="Aptos"/>
          <w:sz w:val="12"/>
        </w:rPr>
        <w:t>vertreten</w:t>
      </w:r>
      <w:proofErr w:type="spellEnd"/>
      <w:r w:rsidRPr="001B1AE2">
        <w:rPr>
          <w:rFonts w:eastAsia="Aptos"/>
          <w:sz w:val="12"/>
        </w:rPr>
        <w:t xml:space="preserve">) </w:t>
      </w:r>
      <w:r w:rsidRPr="001B1AE2">
        <w:rPr>
          <w:rFonts w:eastAsia="Aptos"/>
          <w:highlight w:val="green"/>
          <w:u w:val="single"/>
        </w:rPr>
        <w:t>with depicting</w:t>
      </w:r>
      <w:r w:rsidRPr="001B1AE2">
        <w:rPr>
          <w:rFonts w:eastAsia="Aptos"/>
          <w:sz w:val="12"/>
        </w:rPr>
        <w:t xml:space="preserve"> (</w:t>
      </w:r>
      <w:proofErr w:type="spellStart"/>
      <w:r w:rsidRPr="001B1AE2">
        <w:rPr>
          <w:rFonts w:eastAsia="Aptos"/>
          <w:sz w:val="12"/>
        </w:rPr>
        <w:t>darstellen</w:t>
      </w:r>
      <w:proofErr w:type="spellEnd"/>
      <w:r w:rsidRPr="001B1AE2">
        <w:rPr>
          <w:rFonts w:eastAsia="Aptos"/>
          <w:sz w:val="12"/>
        </w:rPr>
        <w:t xml:space="preserve">) </w:t>
      </w:r>
      <w:r w:rsidRPr="001B1AE2">
        <w:rPr>
          <w:rFonts w:eastAsia="Aptos"/>
          <w:u w:val="single"/>
        </w:rPr>
        <w:t xml:space="preserve">that </w:t>
      </w:r>
      <w:r w:rsidRPr="001B1AE2">
        <w:rPr>
          <w:rFonts w:eastAsia="Aptos"/>
          <w:highlight w:val="green"/>
          <w:u w:val="single"/>
        </w:rPr>
        <w:t>allowed ideology to operate</w:t>
      </w:r>
      <w:r w:rsidRPr="001B1AE2">
        <w:rPr>
          <w:rFonts w:eastAsia="Aptos"/>
          <w:u w:val="single"/>
        </w:rPr>
        <w:t xml:space="preserve"> unchallenged</w:t>
      </w:r>
      <w:r w:rsidRPr="001B1AE2">
        <w:rPr>
          <w:rFonts w:eastAsia="Aptos"/>
          <w:sz w:val="12"/>
        </w:rPr>
        <w:t xml:space="preserve">, </w:t>
      </w:r>
      <w:r w:rsidRPr="001B1AE2">
        <w:rPr>
          <w:rFonts w:eastAsia="Aptos"/>
          <w:u w:val="single"/>
        </w:rPr>
        <w:t>for it is through this conflation that control over the means of portraying something becomes naturalized as a mode of political authority</w:t>
      </w:r>
      <w:r w:rsidRPr="001B1AE2">
        <w:rPr>
          <w:rFonts w:eastAsia="Aptos"/>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72CB4AF8" w14:textId="77777777" w:rsidR="001B1AE2" w:rsidRPr="001B1AE2" w:rsidRDefault="001B1AE2" w:rsidP="001B1AE2">
      <w:pPr>
        <w:rPr>
          <w:rFonts w:eastAsia="Aptos"/>
          <w:sz w:val="12"/>
        </w:rPr>
      </w:pPr>
      <w:r w:rsidRPr="001B1AE2">
        <w:rPr>
          <w:rFonts w:eastAsia="Aptos"/>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w:t>
      </w:r>
      <w:proofErr w:type="spellStart"/>
      <w:r w:rsidRPr="001B1AE2">
        <w:rPr>
          <w:rFonts w:eastAsia="Aptos"/>
          <w:sz w:val="12"/>
        </w:rPr>
        <w:t>vertreten</w:t>
      </w:r>
      <w:proofErr w:type="spellEnd"/>
      <w:r w:rsidRPr="001B1AE2">
        <w:rPr>
          <w:rFonts w:eastAsia="Aptos"/>
          <w:sz w:val="12"/>
        </w:rPr>
        <w:t xml:space="preserve"> and </w:t>
      </w:r>
      <w:proofErr w:type="spellStart"/>
      <w:r w:rsidRPr="001B1AE2">
        <w:rPr>
          <w:rFonts w:eastAsia="Aptos"/>
          <w:sz w:val="12"/>
        </w:rPr>
        <w:t>darstel</w:t>
      </w:r>
      <w:proofErr w:type="spellEnd"/>
      <w:r w:rsidRPr="001B1AE2">
        <w:rPr>
          <w:rFonts w:eastAsia="Aptos"/>
          <w:sz w:val="12"/>
        </w:rPr>
        <w:t>/</w:t>
      </w:r>
      <w:proofErr w:type="spellStart"/>
      <w:r w:rsidRPr="001B1AE2">
        <w:rPr>
          <w:rFonts w:eastAsia="Aptos"/>
          <w:sz w:val="12"/>
        </w:rPr>
        <w:t>en</w:t>
      </w:r>
      <w:proofErr w:type="spellEnd"/>
      <w:r w:rsidRPr="001B1AE2">
        <w:rPr>
          <w:rFonts w:eastAsia="Aptos"/>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1B1AE2">
        <w:rPr>
          <w:rFonts w:eastAsia="Aptos"/>
          <w:sz w:val="12"/>
        </w:rPr>
        <w:t>Afrofabulation</w:t>
      </w:r>
      <w:proofErr w:type="spellEnd"/>
      <w:r w:rsidRPr="001B1AE2">
        <w:rPr>
          <w:rFonts w:eastAsia="Aptos"/>
          <w:sz w:val="12"/>
        </w:rPr>
        <w:t xml:space="preserve">, which is thus not properly speaking solely an aesthetic strategy, or a political one, but a tactic for taking up the time and space between them. </w:t>
      </w:r>
      <w:r w:rsidRPr="001B1AE2">
        <w:rPr>
          <w:rFonts w:eastAsia="Aptos"/>
          <w:u w:val="single"/>
        </w:rPr>
        <w:t xml:space="preserve">This </w:t>
      </w:r>
      <w:r w:rsidRPr="001B1AE2">
        <w:rPr>
          <w:rFonts w:eastAsia="Aptos"/>
          <w:highlight w:val="green"/>
          <w:u w:val="single"/>
        </w:rPr>
        <w:t>space</w:t>
      </w:r>
      <w:r w:rsidRPr="001B1AE2">
        <w:rPr>
          <w:rFonts w:eastAsia="Aptos"/>
          <w:sz w:val="12"/>
        </w:rPr>
        <w:t xml:space="preserve">, however, </w:t>
      </w:r>
      <w:r w:rsidRPr="001B1AE2">
        <w:rPr>
          <w:rFonts w:eastAsia="Aptos"/>
          <w:highlight w:val="green"/>
          <w:u w:val="single"/>
        </w:rPr>
        <w:t>will be foreclosed if we understand political representation</w:t>
      </w:r>
      <w:r w:rsidRPr="001B1AE2">
        <w:rPr>
          <w:rFonts w:eastAsia="Aptos"/>
          <w:u w:val="single"/>
        </w:rPr>
        <w:t xml:space="preserve"> exclusively </w:t>
      </w:r>
      <w:r w:rsidRPr="001B1AE2">
        <w:rPr>
          <w:rFonts w:eastAsia="Aptos"/>
          <w:highlight w:val="green"/>
          <w:u w:val="single"/>
        </w:rPr>
        <w:t>in bourgeois democratic terms</w:t>
      </w:r>
      <w:r w:rsidRPr="001B1AE2">
        <w:rPr>
          <w:rFonts w:eastAsia="Aptos"/>
          <w:sz w:val="12"/>
        </w:rPr>
        <w:t xml:space="preserve">. It is not only the terms of artistic or cultural representation in other words, but equally political representation that must be interrogated. </w:t>
      </w:r>
    </w:p>
    <w:p w14:paraId="7C080938" w14:textId="77777777" w:rsidR="001B1AE2" w:rsidRPr="001B1AE2" w:rsidRDefault="001B1AE2" w:rsidP="001B1AE2">
      <w:pPr>
        <w:rPr>
          <w:rFonts w:eastAsia="Aptos"/>
          <w:sz w:val="12"/>
        </w:rPr>
      </w:pPr>
      <w:r w:rsidRPr="001B1AE2">
        <w:rPr>
          <w:rFonts w:eastAsia="Aptos"/>
          <w:sz w:val="12"/>
        </w:rPr>
        <w:t xml:space="preserve">And </w:t>
      </w:r>
      <w:r w:rsidRPr="001B1AE2">
        <w:rPr>
          <w:rFonts w:eastAsia="Aptos"/>
          <w:u w:val="single"/>
        </w:rPr>
        <w:t xml:space="preserve">to speak of the political </w:t>
      </w:r>
      <w:r w:rsidRPr="001B1AE2">
        <w:rPr>
          <w:rFonts w:eastAsia="Aptos"/>
          <w:highlight w:val="green"/>
          <w:u w:val="single"/>
        </w:rPr>
        <w:t>representation within</w:t>
      </w:r>
      <w:r w:rsidRPr="001B1AE2">
        <w:rPr>
          <w:rFonts w:eastAsia="Aptos"/>
          <w:u w:val="single"/>
        </w:rPr>
        <w:t xml:space="preserve"> the terms set by </w:t>
      </w:r>
      <w:r w:rsidRPr="001B1AE2">
        <w:rPr>
          <w:rFonts w:eastAsia="Aptos"/>
          <w:highlight w:val="green"/>
          <w:u w:val="single"/>
        </w:rPr>
        <w:t>neoliberal democracy</w:t>
      </w:r>
      <w:r w:rsidRPr="001B1AE2">
        <w:rPr>
          <w:rFonts w:eastAsia="Aptos"/>
          <w:u w:val="single"/>
        </w:rPr>
        <w:t xml:space="preserve"> is necessarily to </w:t>
      </w:r>
      <w:r w:rsidRPr="001B1AE2">
        <w:rPr>
          <w:rFonts w:eastAsia="Aptos"/>
          <w:highlight w:val="green"/>
          <w:u w:val="single"/>
        </w:rPr>
        <w:t>evoke</w:t>
      </w:r>
      <w:r w:rsidRPr="001B1AE2">
        <w:rPr>
          <w:rFonts w:eastAsia="Aptos"/>
          <w:u w:val="single"/>
        </w:rPr>
        <w:t xml:space="preserve"> the </w:t>
      </w:r>
      <w:r w:rsidRPr="001B1AE2">
        <w:rPr>
          <w:rFonts w:eastAsia="Aptos"/>
          <w:highlight w:val="green"/>
          <w:u w:val="single"/>
        </w:rPr>
        <w:t>political economy of image-making</w:t>
      </w:r>
      <w:r w:rsidRPr="001B1AE2">
        <w:rPr>
          <w:rFonts w:eastAsia="Aptos"/>
          <w:u w:val="single"/>
        </w:rPr>
        <w:t xml:space="preserve"> that </w:t>
      </w:r>
      <w:r w:rsidRPr="001B1AE2">
        <w:rPr>
          <w:rFonts w:eastAsia="Aptos"/>
          <w:highlight w:val="green"/>
          <w:u w:val="single"/>
        </w:rPr>
        <w:t>idealist</w:t>
      </w:r>
      <w:r w:rsidRPr="001B1AE2">
        <w:rPr>
          <w:rFonts w:eastAsia="Aptos"/>
          <w:u w:val="single"/>
        </w:rPr>
        <w:t xml:space="preserve"> political </w:t>
      </w:r>
      <w:r w:rsidRPr="001B1AE2">
        <w:rPr>
          <w:rFonts w:eastAsia="Aptos"/>
          <w:highlight w:val="green"/>
          <w:u w:val="single"/>
        </w:rPr>
        <w:t>theories</w:t>
      </w:r>
      <w:r w:rsidRPr="001B1AE2">
        <w:rPr>
          <w:rFonts w:eastAsia="Aptos"/>
          <w:u w:val="single"/>
        </w:rPr>
        <w:t xml:space="preserve"> of democracy tend to </w:t>
      </w:r>
      <w:r w:rsidRPr="001B1AE2">
        <w:rPr>
          <w:rFonts w:eastAsia="Aptos"/>
          <w:highlight w:val="green"/>
          <w:u w:val="single"/>
        </w:rPr>
        <w:t>occlude</w:t>
      </w:r>
      <w:r w:rsidRPr="001B1AE2">
        <w:rPr>
          <w:rFonts w:eastAsia="Aptos"/>
          <w:sz w:val="12"/>
          <w:u w:val="single"/>
        </w:rPr>
        <w:t xml:space="preserve">. </w:t>
      </w:r>
      <w:r w:rsidRPr="001B1AE2">
        <w:rPr>
          <w:rFonts w:eastAsia="Aptos"/>
          <w:sz w:val="12"/>
        </w:rPr>
        <w:t xml:space="preserve">In a well-known essay outlining what he termed the "burden of representation," Kobena Mercer detailed the untoward consequences for black artists of the conflation Spivak set forth: </w:t>
      </w:r>
    </w:p>
    <w:p w14:paraId="5B56B6BB" w14:textId="77777777" w:rsidR="001B1AE2" w:rsidRPr="001B1AE2" w:rsidRDefault="001B1AE2" w:rsidP="001B1AE2">
      <w:pPr>
        <w:ind w:left="720"/>
        <w:rPr>
          <w:rFonts w:eastAsia="Aptos"/>
          <w:sz w:val="12"/>
        </w:rPr>
      </w:pPr>
      <w:r w:rsidRPr="001B1AE2">
        <w:rPr>
          <w:rFonts w:eastAsia="Aptos"/>
          <w:highlight w:val="green"/>
          <w:u w:val="single"/>
        </w:rPr>
        <w:t>Whereas politicians</w:t>
      </w:r>
      <w:r w:rsidRPr="001B1AE2">
        <w:rPr>
          <w:rFonts w:eastAsia="Aptos"/>
          <w:u w:val="single"/>
        </w:rPr>
        <w:t xml:space="preserve"> and other public figures </w:t>
      </w:r>
      <w:r w:rsidRPr="001B1AE2">
        <w:rPr>
          <w:rFonts w:eastAsia="Aptos"/>
          <w:highlight w:val="green"/>
          <w:u w:val="single"/>
        </w:rPr>
        <w:t>are elected</w:t>
      </w:r>
      <w:r w:rsidRPr="001B1AE2">
        <w:rPr>
          <w:rFonts w:eastAsia="Aptos"/>
          <w:u w:val="single"/>
        </w:rPr>
        <w:t xml:space="preserve"> into positions from which they speak </w:t>
      </w:r>
      <w:r w:rsidRPr="001B1AE2">
        <w:rPr>
          <w:rFonts w:eastAsia="Aptos"/>
          <w:highlight w:val="green"/>
          <w:u w:val="single"/>
        </w:rPr>
        <w:t>as "representatives," this role has fallen on</w:t>
      </w:r>
      <w:r w:rsidRPr="001B1AE2">
        <w:rPr>
          <w:rFonts w:eastAsia="Aptos"/>
          <w:u w:val="single"/>
        </w:rPr>
        <w:t xml:space="preserve"> the shoulders of </w:t>
      </w:r>
      <w:r w:rsidRPr="001B1AE2">
        <w:rPr>
          <w:rFonts w:eastAsia="Aptos"/>
          <w:highlight w:val="green"/>
          <w:u w:val="single"/>
        </w:rPr>
        <w:t>black artists</w:t>
      </w:r>
      <w:r w:rsidRPr="001B1AE2">
        <w:rPr>
          <w:rFonts w:eastAsia="Aptos"/>
          <w:u w:val="single"/>
        </w:rPr>
        <w:t xml:space="preserve"> not so much out of individual choice but </w:t>
      </w:r>
      <w:r w:rsidRPr="001B1AE2">
        <w:rPr>
          <w:rFonts w:eastAsia="Aptos"/>
          <w:highlight w:val="green"/>
          <w:u w:val="single"/>
        </w:rPr>
        <w:t>as a consequence of</w:t>
      </w:r>
      <w:r w:rsidRPr="001B1AE2">
        <w:rPr>
          <w:rFonts w:eastAsia="Aptos"/>
          <w:u w:val="single"/>
        </w:rPr>
        <w:t xml:space="preserve"> structures of </w:t>
      </w:r>
      <w:r w:rsidRPr="001B1AE2">
        <w:rPr>
          <w:rFonts w:eastAsia="Aptos"/>
          <w:highlight w:val="green"/>
          <w:u w:val="single"/>
        </w:rPr>
        <w:t>racism</w:t>
      </w:r>
      <w:r w:rsidRPr="001B1AE2">
        <w:rPr>
          <w:rFonts w:eastAsia="Aptos"/>
          <w:u w:val="single"/>
        </w:rPr>
        <w:t xml:space="preserve"> that have historically marginalized their access to the means of cultural production. </w:t>
      </w:r>
      <w:r w:rsidRPr="001B1AE2">
        <w:rPr>
          <w:rFonts w:eastAsia="Aptos"/>
          <w:highlight w:val="green"/>
          <w:u w:val="single"/>
        </w:rPr>
        <w:t>When black artists become publicly visible</w:t>
      </w:r>
      <w:r w:rsidRPr="001B1AE2">
        <w:rPr>
          <w:rFonts w:eastAsia="Aptos"/>
          <w:u w:val="single"/>
        </w:rPr>
        <w:t xml:space="preserve"> only one at a time</w:t>
      </w:r>
      <w:r w:rsidRPr="001B1AE2">
        <w:rPr>
          <w:rFonts w:eastAsia="Aptos"/>
          <w:sz w:val="12"/>
        </w:rPr>
        <w:t xml:space="preserve">, </w:t>
      </w:r>
      <w:r w:rsidRPr="001B1AE2">
        <w:rPr>
          <w:rFonts w:eastAsia="Aptos"/>
          <w:highlight w:val="green"/>
          <w:u w:val="single"/>
        </w:rPr>
        <w:t>their work is burdened</w:t>
      </w:r>
      <w:r w:rsidRPr="001B1AE2">
        <w:rPr>
          <w:rFonts w:eastAsia="Aptos"/>
          <w:u w:val="single"/>
        </w:rPr>
        <w:t xml:space="preserve"> with a whole range of extra-artistic concerns precisely </w:t>
      </w:r>
      <w:r w:rsidRPr="001B1AE2">
        <w:rPr>
          <w:rFonts w:eastAsia="Aptos"/>
          <w:highlight w:val="green"/>
          <w:u w:val="single"/>
        </w:rPr>
        <w:t>because</w:t>
      </w:r>
      <w:r w:rsidRPr="001B1AE2">
        <w:rPr>
          <w:rFonts w:eastAsia="Aptos"/>
          <w:sz w:val="12"/>
        </w:rPr>
        <w:t xml:space="preserve">, in their relatively isolated position as one of the few black practitioners in any given field – film, photography, fine art – </w:t>
      </w:r>
      <w:r w:rsidRPr="001B1AE2">
        <w:rPr>
          <w:rFonts w:eastAsia="Aptos"/>
          <w:highlight w:val="green"/>
          <w:u w:val="single"/>
        </w:rPr>
        <w:t>they are</w:t>
      </w:r>
      <w:r w:rsidRPr="001B1AE2">
        <w:rPr>
          <w:rFonts w:eastAsia="Aptos"/>
          <w:u w:val="single"/>
        </w:rPr>
        <w:t xml:space="preserve"> seen as "representatives" who speak on behalf of</w:t>
      </w:r>
      <w:r w:rsidRPr="001B1AE2">
        <w:rPr>
          <w:rFonts w:eastAsia="Aptos"/>
          <w:sz w:val="12"/>
        </w:rPr>
        <w:t xml:space="preserve">, and are thus </w:t>
      </w:r>
      <w:r w:rsidRPr="001B1AE2">
        <w:rPr>
          <w:rFonts w:eastAsia="Aptos"/>
          <w:highlight w:val="green"/>
          <w:u w:val="single"/>
        </w:rPr>
        <w:t>accountable to</w:t>
      </w:r>
      <w:r w:rsidRPr="001B1AE2">
        <w:rPr>
          <w:rFonts w:eastAsia="Aptos"/>
          <w:sz w:val="12"/>
        </w:rPr>
        <w:t xml:space="preserve">, </w:t>
      </w:r>
      <w:r w:rsidRPr="001B1AE2">
        <w:rPr>
          <w:rFonts w:eastAsia="Aptos"/>
          <w:highlight w:val="green"/>
          <w:u w:val="single"/>
        </w:rPr>
        <w:t>their communities</w:t>
      </w:r>
      <w:r w:rsidRPr="001B1AE2">
        <w:rPr>
          <w:rFonts w:eastAsia="Aptos"/>
          <w:sz w:val="12"/>
        </w:rPr>
        <w:t xml:space="preserve">. </w:t>
      </w:r>
      <w:r w:rsidRPr="001B1AE2">
        <w:rPr>
          <w:rFonts w:eastAsia="Aptos"/>
          <w:highlight w:val="green"/>
          <w:u w:val="single"/>
        </w:rPr>
        <w:t>In</w:t>
      </w:r>
      <w:r w:rsidRPr="001B1AE2">
        <w:rPr>
          <w:rFonts w:eastAsia="Aptos"/>
          <w:u w:val="single"/>
        </w:rPr>
        <w:t xml:space="preserve"> such </w:t>
      </w:r>
      <w:r w:rsidRPr="001B1AE2">
        <w:rPr>
          <w:rFonts w:eastAsia="Aptos"/>
          <w:highlight w:val="green"/>
          <w:u w:val="single"/>
        </w:rPr>
        <w:t>a political economy of racial representation</w:t>
      </w:r>
      <w:r w:rsidRPr="001B1AE2">
        <w:rPr>
          <w:rFonts w:eastAsia="Aptos"/>
          <w:u w:val="single"/>
        </w:rPr>
        <w:t xml:space="preserve"> where the part stands in for the whole</w:t>
      </w:r>
      <w:r w:rsidRPr="001B1AE2">
        <w:rPr>
          <w:rFonts w:eastAsia="Aptos"/>
          <w:sz w:val="12"/>
        </w:rPr>
        <w:t xml:space="preserve">, </w:t>
      </w:r>
      <w:r w:rsidRPr="001B1AE2">
        <w:rPr>
          <w:rFonts w:eastAsia="Aptos"/>
          <w:highlight w:val="green"/>
          <w:u w:val="single"/>
        </w:rPr>
        <w:t xml:space="preserve">the visibility of a few </w:t>
      </w:r>
      <w:proofErr w:type="gramStart"/>
      <w:r w:rsidRPr="001B1AE2">
        <w:rPr>
          <w:rFonts w:eastAsia="Aptos"/>
          <w:highlight w:val="green"/>
          <w:u w:val="single"/>
        </w:rPr>
        <w:t>token</w:t>
      </w:r>
      <w:proofErr w:type="gramEnd"/>
      <w:r w:rsidRPr="001B1AE2">
        <w:rPr>
          <w:rFonts w:eastAsia="Aptos"/>
          <w:highlight w:val="green"/>
          <w:u w:val="single"/>
        </w:rPr>
        <w:t xml:space="preserve"> black</w:t>
      </w:r>
      <w:r w:rsidRPr="001B1AE2">
        <w:rPr>
          <w:rFonts w:eastAsia="Aptos"/>
          <w:u w:val="single"/>
        </w:rPr>
        <w:t xml:space="preserve"> public </w:t>
      </w:r>
      <w:r w:rsidRPr="001B1AE2">
        <w:rPr>
          <w:rFonts w:eastAsia="Aptos"/>
          <w:highlight w:val="green"/>
          <w:u w:val="single"/>
        </w:rPr>
        <w:t xml:space="preserve">figures </w:t>
      </w:r>
      <w:proofErr w:type="gramStart"/>
      <w:r w:rsidRPr="001B1AE2">
        <w:rPr>
          <w:rFonts w:eastAsia="Aptos"/>
          <w:highlight w:val="green"/>
          <w:u w:val="single"/>
        </w:rPr>
        <w:t>serves</w:t>
      </w:r>
      <w:proofErr w:type="gramEnd"/>
      <w:r w:rsidRPr="001B1AE2">
        <w:rPr>
          <w:rFonts w:eastAsia="Aptos"/>
          <w:highlight w:val="green"/>
          <w:u w:val="single"/>
        </w:rPr>
        <w:t xml:space="preserve"> to</w:t>
      </w:r>
      <w:r w:rsidRPr="001B1AE2">
        <w:rPr>
          <w:rFonts w:eastAsia="Aptos"/>
          <w:u w:val="single"/>
        </w:rPr>
        <w:t xml:space="preserve"> legitimate</w:t>
      </w:r>
      <w:r w:rsidRPr="001B1AE2">
        <w:rPr>
          <w:rFonts w:eastAsia="Aptos"/>
          <w:sz w:val="12"/>
        </w:rPr>
        <w:t xml:space="preserve">, </w:t>
      </w:r>
      <w:r w:rsidRPr="001B1AE2">
        <w:rPr>
          <w:rFonts w:eastAsia="Aptos"/>
          <w:u w:val="single"/>
        </w:rPr>
        <w:t xml:space="preserve">and </w:t>
      </w:r>
      <w:r w:rsidRPr="001B1AE2">
        <w:rPr>
          <w:rFonts w:eastAsia="Aptos"/>
          <w:highlight w:val="green"/>
          <w:u w:val="single"/>
        </w:rPr>
        <w:t>reproduce</w:t>
      </w:r>
      <w:r w:rsidRPr="001B1AE2">
        <w:rPr>
          <w:rFonts w:eastAsia="Aptos"/>
          <w:sz w:val="12"/>
        </w:rPr>
        <w:t xml:space="preserve">, </w:t>
      </w:r>
      <w:r w:rsidRPr="001B1AE2">
        <w:rPr>
          <w:rFonts w:eastAsia="Aptos"/>
          <w:u w:val="single"/>
        </w:rPr>
        <w:t xml:space="preserve">the </w:t>
      </w:r>
      <w:r w:rsidRPr="001B1AE2">
        <w:rPr>
          <w:rFonts w:eastAsia="Aptos"/>
          <w:highlight w:val="green"/>
          <w:u w:val="single"/>
        </w:rPr>
        <w:t>invisibility</w:t>
      </w:r>
      <w:r w:rsidRPr="001B1AE2">
        <w:rPr>
          <w:rFonts w:eastAsia="Aptos"/>
          <w:sz w:val="12"/>
        </w:rPr>
        <w:t xml:space="preserve">, </w:t>
      </w:r>
      <w:r w:rsidRPr="001B1AE2">
        <w:rPr>
          <w:rFonts w:eastAsia="Aptos"/>
          <w:highlight w:val="green"/>
          <w:u w:val="single"/>
        </w:rPr>
        <w:t>and lack of access to public discourse</w:t>
      </w:r>
      <w:r w:rsidRPr="001B1AE2">
        <w:rPr>
          <w:rFonts w:eastAsia="Aptos"/>
          <w:sz w:val="12"/>
        </w:rPr>
        <w:t xml:space="preserve">, </w:t>
      </w:r>
      <w:r w:rsidRPr="001B1AE2">
        <w:rPr>
          <w:rFonts w:eastAsia="Aptos"/>
          <w:highlight w:val="green"/>
          <w:u w:val="single"/>
        </w:rPr>
        <w:t xml:space="preserve">of the </w:t>
      </w:r>
      <w:proofErr w:type="gramStart"/>
      <w:r w:rsidRPr="001B1AE2">
        <w:rPr>
          <w:rFonts w:eastAsia="Aptos"/>
          <w:highlight w:val="green"/>
          <w:u w:val="single"/>
        </w:rPr>
        <w:t>community as a whole</w:t>
      </w:r>
      <w:proofErr w:type="gramEnd"/>
      <w:r w:rsidRPr="001B1AE2">
        <w:rPr>
          <w:rFonts w:eastAsia="Aptos"/>
          <w:highlight w:val="green"/>
          <w:u w:val="single"/>
        </w:rPr>
        <w:t>.</w:t>
      </w:r>
    </w:p>
    <w:p w14:paraId="28AD1AD9" w14:textId="77777777" w:rsidR="001B1AE2" w:rsidRPr="001B1AE2" w:rsidRDefault="001B1AE2" w:rsidP="001B1AE2">
      <w:pPr>
        <w:rPr>
          <w:rFonts w:eastAsia="Aptos"/>
          <w:sz w:val="8"/>
          <w:szCs w:val="8"/>
        </w:rPr>
      </w:pPr>
      <w:r w:rsidRPr="001B1AE2">
        <w:rPr>
          <w:rFonts w:eastAsia="Aptos"/>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13EBB46D" w14:textId="77777777" w:rsidR="001B1AE2" w:rsidRPr="001B1AE2" w:rsidRDefault="001B1AE2" w:rsidP="001B1AE2">
      <w:pPr>
        <w:rPr>
          <w:rFonts w:eastAsia="Aptos"/>
          <w:sz w:val="12"/>
        </w:rPr>
      </w:pPr>
      <w:r w:rsidRPr="001B1AE2">
        <w:rPr>
          <w:rFonts w:eastAsia="Aptos"/>
          <w:u w:val="single"/>
        </w:rPr>
        <w:t>What should not be missed</w:t>
      </w:r>
      <w:r w:rsidRPr="001B1AE2">
        <w:rPr>
          <w:rFonts w:eastAsia="Aptos"/>
          <w:sz w:val="12"/>
        </w:rPr>
        <w:t xml:space="preserve">, however, </w:t>
      </w:r>
      <w:r w:rsidRPr="001B1AE2">
        <w:rPr>
          <w:rFonts w:eastAsia="Aptos"/>
          <w:u w:val="single"/>
        </w:rPr>
        <w:t xml:space="preserve">is Mercer's careful insistence that it is </w:t>
      </w:r>
      <w:r w:rsidRPr="001B1AE2">
        <w:rPr>
          <w:rFonts w:eastAsia="Aptos"/>
          <w:highlight w:val="green"/>
          <w:u w:val="single"/>
        </w:rPr>
        <w:t>the structural racism of bourgeois publicity and not the policing of black artistic expression</w:t>
      </w:r>
      <w:r w:rsidRPr="001B1AE2">
        <w:rPr>
          <w:rFonts w:eastAsia="Aptos"/>
          <w:u w:val="single"/>
        </w:rPr>
        <w:t xml:space="preserve"> by black communities</w:t>
      </w:r>
      <w:r w:rsidRPr="001B1AE2">
        <w:rPr>
          <w:rFonts w:eastAsia="Aptos"/>
          <w:sz w:val="12"/>
        </w:rPr>
        <w:t xml:space="preserve"> (or non-black for that matter) – </w:t>
      </w:r>
      <w:r w:rsidRPr="001B1AE2">
        <w:rPr>
          <w:rFonts w:eastAsia="Aptos"/>
          <w:u w:val="single"/>
        </w:rPr>
        <w:t xml:space="preserve">that </w:t>
      </w:r>
      <w:r w:rsidRPr="001B1AE2">
        <w:rPr>
          <w:rFonts w:eastAsia="Aptos"/>
          <w:highlight w:val="green"/>
          <w:u w:val="single"/>
        </w:rPr>
        <w:t>produces the burden of representation</w:t>
      </w:r>
      <w:r w:rsidRPr="001B1AE2">
        <w:rPr>
          <w:rFonts w:eastAsia="Aptos"/>
          <w:sz w:val="12"/>
        </w:rPr>
        <w:t xml:space="preserve">. Unburdening representation, in this sense, cannot be mistaken for the "post-racial" discourse we encounter today. </w:t>
      </w:r>
      <w:r w:rsidRPr="001B1AE2">
        <w:rPr>
          <w:rFonts w:eastAsia="Aptos"/>
          <w:highlight w:val="green"/>
          <w:u w:val="single"/>
        </w:rPr>
        <w:t>Post-racialism seeks to deny</w:t>
      </w:r>
      <w:r w:rsidRPr="001B1AE2">
        <w:rPr>
          <w:rFonts w:eastAsia="Aptos"/>
          <w:sz w:val="12"/>
        </w:rPr>
        <w:t xml:space="preserve">, </w:t>
      </w:r>
      <w:r w:rsidRPr="001B1AE2">
        <w:rPr>
          <w:rFonts w:eastAsia="Aptos"/>
          <w:u w:val="single"/>
        </w:rPr>
        <w:t>on idealist and individualist grounds</w:t>
      </w:r>
      <w:r w:rsidRPr="001B1AE2">
        <w:rPr>
          <w:rFonts w:eastAsia="Aptos"/>
          <w:sz w:val="12"/>
        </w:rPr>
        <w:t xml:space="preserve">, </w:t>
      </w:r>
      <w:r w:rsidRPr="001B1AE2">
        <w:rPr>
          <w:rFonts w:eastAsia="Aptos"/>
          <w:highlight w:val="green"/>
          <w:u w:val="single"/>
        </w:rPr>
        <w:t>any link between "speaking for" and "speaking as.</w:t>
      </w:r>
      <w:r w:rsidRPr="001B1AE2">
        <w:rPr>
          <w:rFonts w:eastAsia="Aptos"/>
          <w:sz w:val="12"/>
        </w:rPr>
        <w:t xml:space="preserve">" Opposed to such a naive conception, </w:t>
      </w:r>
      <w:r w:rsidRPr="001B1AE2">
        <w:rPr>
          <w:rFonts w:eastAsia="Aptos"/>
          <w:highlight w:val="green"/>
          <w:u w:val="single"/>
        </w:rPr>
        <w:t>unburdening representation would</w:t>
      </w:r>
      <w:r w:rsidRPr="001B1AE2">
        <w:rPr>
          <w:rFonts w:eastAsia="Aptos"/>
          <w:u w:val="single"/>
        </w:rPr>
        <w:t xml:space="preserve"> rather </w:t>
      </w:r>
      <w:r w:rsidRPr="001B1AE2">
        <w:rPr>
          <w:rFonts w:eastAsia="Aptos"/>
          <w:highlight w:val="green"/>
          <w:u w:val="single"/>
        </w:rPr>
        <w:t>be a strategy of subverting</w:t>
      </w:r>
      <w:r w:rsidRPr="001B1AE2">
        <w:rPr>
          <w:rFonts w:eastAsia="Aptos"/>
          <w:u w:val="single"/>
        </w:rPr>
        <w:t xml:space="preserve"> the </w:t>
      </w:r>
      <w:r w:rsidRPr="001B1AE2">
        <w:rPr>
          <w:rFonts w:eastAsia="Aptos"/>
          <w:highlight w:val="green"/>
          <w:u w:val="single"/>
        </w:rPr>
        <w:t>tokenizing mechanisms through which</w:t>
      </w:r>
      <w:r w:rsidRPr="001B1AE2">
        <w:rPr>
          <w:rFonts w:eastAsia="Aptos"/>
          <w:u w:val="single"/>
        </w:rPr>
        <w:t xml:space="preserve"> publicity</w:t>
      </w:r>
      <w:r w:rsidRPr="001B1AE2">
        <w:rPr>
          <w:rFonts w:eastAsia="Aptos"/>
          <w:sz w:val="12"/>
        </w:rPr>
        <w:t xml:space="preserve">, </w:t>
      </w:r>
      <w:r w:rsidRPr="001B1AE2">
        <w:rPr>
          <w:rFonts w:eastAsia="Aptos"/>
          <w:u w:val="single"/>
        </w:rPr>
        <w:t xml:space="preserve">under conditions of what Jodi Dean terms </w:t>
      </w:r>
      <w:r w:rsidRPr="001B1AE2">
        <w:rPr>
          <w:rFonts w:eastAsia="Aptos"/>
          <w:highlight w:val="green"/>
          <w:u w:val="single"/>
        </w:rPr>
        <w:t xml:space="preserve">"communicative capitalism," </w:t>
      </w:r>
      <w:r w:rsidRPr="001B1AE2">
        <w:rPr>
          <w:rFonts w:eastAsia="Aptos"/>
          <w:b/>
          <w:iCs/>
          <w:highlight w:val="green"/>
          <w:u w:val="single"/>
          <w:bdr w:val="single" w:sz="8" w:space="0" w:color="auto"/>
        </w:rPr>
        <w:t>reproduces invisibility through the guise of empowerment</w:t>
      </w:r>
      <w:r w:rsidRPr="001B1AE2">
        <w:rPr>
          <w:rFonts w:eastAsia="Aptos"/>
          <w:sz w:val="12"/>
          <w:szCs w:val="12"/>
        </w:rPr>
        <w:t>.</w:t>
      </w:r>
    </w:p>
    <w:p w14:paraId="547578E9" w14:textId="77777777" w:rsidR="001B1AE2" w:rsidRPr="001B1AE2" w:rsidRDefault="001B1AE2" w:rsidP="001B1AE2">
      <w:pPr>
        <w:rPr>
          <w:rFonts w:eastAsia="Aptos"/>
          <w:sz w:val="8"/>
          <w:szCs w:val="8"/>
        </w:rPr>
      </w:pPr>
      <w:r w:rsidRPr="001B1AE2">
        <w:rPr>
          <w:rFonts w:eastAsia="Aptos"/>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39AC6F24" w14:textId="77777777" w:rsidR="001B1AE2" w:rsidRPr="001B1AE2" w:rsidRDefault="001B1AE2" w:rsidP="001B1AE2">
      <w:pPr>
        <w:ind w:left="720"/>
        <w:rPr>
          <w:rFonts w:eastAsia="Aptos"/>
          <w:sz w:val="12"/>
        </w:rPr>
      </w:pPr>
      <w:r w:rsidRPr="001B1AE2">
        <w:rPr>
          <w:rFonts w:eastAsia="Aptos"/>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1B1AE2">
        <w:rPr>
          <w:rFonts w:eastAsia="Aptos"/>
          <w:u w:val="single"/>
        </w:rPr>
        <w:t xml:space="preserve">This is what I wish to question on the basis that these </w:t>
      </w:r>
      <w:r w:rsidRPr="001B1AE2">
        <w:rPr>
          <w:rFonts w:eastAsia="Aptos"/>
          <w:highlight w:val="green"/>
          <w:u w:val="single"/>
        </w:rPr>
        <w:t>territories are</w:t>
      </w:r>
      <w:r w:rsidRPr="001B1AE2">
        <w:rPr>
          <w:rFonts w:eastAsia="Aptos"/>
          <w:u w:val="single"/>
        </w:rPr>
        <w:t xml:space="preserve"> often </w:t>
      </w:r>
      <w:r w:rsidRPr="001B1AE2">
        <w:rPr>
          <w:rFonts w:eastAsia="Aptos"/>
          <w:highlight w:val="green"/>
          <w:u w:val="single"/>
        </w:rPr>
        <w:t xml:space="preserve">burdened by obligation to </w:t>
      </w:r>
      <w:r w:rsidRPr="001B1AE2">
        <w:rPr>
          <w:rFonts w:eastAsia="Aptos"/>
          <w:b/>
          <w:iCs/>
          <w:highlight w:val="green"/>
          <w:u w:val="single"/>
          <w:bdr w:val="single" w:sz="8" w:space="0" w:color="auto"/>
        </w:rPr>
        <w:t>old discursive practices</w:t>
      </w:r>
      <w:r w:rsidRPr="001B1AE2">
        <w:rPr>
          <w:rFonts w:eastAsia="Aptos"/>
          <w:b/>
          <w:iCs/>
          <w:u w:val="single"/>
          <w:bdr w:val="single" w:sz="8" w:space="0" w:color="auto"/>
        </w:rPr>
        <w:t xml:space="preserve"> and symbolic structures</w:t>
      </w:r>
      <w:r w:rsidRPr="001B1AE2">
        <w:rPr>
          <w:rFonts w:eastAsia="Aptos"/>
          <w:u w:val="single"/>
        </w:rPr>
        <w:t xml:space="preserve"> that need updating from time to time</w:t>
      </w:r>
      <w:r w:rsidRPr="001B1AE2">
        <w:rPr>
          <w:rFonts w:eastAsia="Aptos"/>
          <w:sz w:val="12"/>
        </w:rPr>
        <w:t xml:space="preserve">. The second function designates a conceptual terrain, outlined by philosophical norms, wherein the politics of representation is itself as if by nature an intracultural matter. </w:t>
      </w:r>
      <w:r w:rsidRPr="001B1AE2">
        <w:rPr>
          <w:rFonts w:eastAsia="Aptos"/>
          <w:u w:val="single"/>
        </w:rPr>
        <w:t xml:space="preserve">The limits of this terrain are at once marked and determined by such things as </w:t>
      </w:r>
      <w:r w:rsidRPr="001B1AE2">
        <w:rPr>
          <w:rFonts w:eastAsia="Aptos"/>
          <w:highlight w:val="green"/>
          <w:u w:val="single"/>
        </w:rPr>
        <w:t>compendia of black artists’ work</w:t>
      </w:r>
      <w:r w:rsidRPr="001B1AE2">
        <w:rPr>
          <w:rFonts w:eastAsia="Aptos"/>
          <w:sz w:val="12"/>
        </w:rPr>
        <w:t xml:space="preserve">, </w:t>
      </w:r>
      <w:r w:rsidRPr="001B1AE2">
        <w:rPr>
          <w:rFonts w:eastAsia="Aptos"/>
          <w:u w:val="single"/>
        </w:rPr>
        <w:t xml:space="preserve">or accounts of watersheds and breakdowns in debates about the </w:t>
      </w:r>
      <w:r w:rsidRPr="001B1AE2">
        <w:rPr>
          <w:rFonts w:eastAsia="Aptos"/>
          <w:highlight w:val="green"/>
          <w:u w:val="single"/>
        </w:rPr>
        <w:t>exemplariness of “positivity”</w:t>
      </w:r>
      <w:r w:rsidRPr="001B1AE2">
        <w:rPr>
          <w:rFonts w:eastAsia="Aptos"/>
          <w:u w:val="single"/>
        </w:rPr>
        <w:t xml:space="preserve"> of certain representations</w:t>
      </w:r>
      <w:r w:rsidRPr="001B1AE2">
        <w:rPr>
          <w:rFonts w:eastAsia="Aptos"/>
          <w:sz w:val="12"/>
        </w:rPr>
        <w:t xml:space="preserve">, the aberrance of others, </w:t>
      </w:r>
      <w:r w:rsidRPr="001B1AE2">
        <w:rPr>
          <w:rFonts w:eastAsia="Aptos"/>
          <w:u w:val="single"/>
        </w:rPr>
        <w:t>and the much-discussed “transcendence” of race by some</w:t>
      </w:r>
      <w:r w:rsidRPr="001B1AE2">
        <w:rPr>
          <w:rFonts w:eastAsia="Aptos"/>
          <w:sz w:val="12"/>
        </w:rPr>
        <w:t xml:space="preserve">. </w:t>
      </w:r>
      <w:r w:rsidRPr="001B1AE2">
        <w:rPr>
          <w:rFonts w:eastAsia="Aptos"/>
          <w:u w:val="single"/>
        </w:rPr>
        <w:t>Such constant policing of black representational space not only preserves it but re-naturalizes it</w:t>
      </w:r>
      <w:r w:rsidRPr="001B1AE2">
        <w:rPr>
          <w:rFonts w:eastAsia="Aptos"/>
          <w:sz w:val="12"/>
        </w:rPr>
        <w:t>.</w:t>
      </w:r>
    </w:p>
    <w:p w14:paraId="27309285" w14:textId="77777777" w:rsidR="001B1AE2" w:rsidRPr="001B1AE2" w:rsidRDefault="001B1AE2" w:rsidP="001B1AE2">
      <w:pPr>
        <w:rPr>
          <w:rFonts w:eastAsia="Aptos"/>
          <w:sz w:val="12"/>
        </w:rPr>
      </w:pPr>
      <w:r w:rsidRPr="001B1AE2">
        <w:rPr>
          <w:rFonts w:eastAsia="Aptos"/>
          <w:sz w:val="12"/>
        </w:rPr>
        <w:t xml:space="preserve">English here reproduces the </w:t>
      </w:r>
      <w:proofErr w:type="spellStart"/>
      <w:r w:rsidRPr="001B1AE2">
        <w:rPr>
          <w:rFonts w:eastAsia="Aptos"/>
          <w:sz w:val="12"/>
        </w:rPr>
        <w:t>vertreten</w:t>
      </w:r>
      <w:proofErr w:type="spellEnd"/>
      <w:r w:rsidRPr="001B1AE2">
        <w:rPr>
          <w:rFonts w:eastAsia="Aptos"/>
          <w:sz w:val="12"/>
        </w:rPr>
        <w:t>/</w:t>
      </w:r>
      <w:proofErr w:type="spellStart"/>
      <w:r w:rsidRPr="001B1AE2">
        <w:rPr>
          <w:rFonts w:eastAsia="Aptos"/>
          <w:sz w:val="12"/>
        </w:rPr>
        <w:t>darstellen</w:t>
      </w:r>
      <w:proofErr w:type="spellEnd"/>
      <w:r w:rsidRPr="001B1AE2">
        <w:rPr>
          <w:rFonts w:eastAsia="Aptos"/>
          <w:sz w:val="12"/>
        </w:rPr>
        <w:t xml:space="preserve"> distinction with a key difference: </w:t>
      </w:r>
      <w:proofErr w:type="spellStart"/>
      <w:r w:rsidRPr="001B1AE2">
        <w:rPr>
          <w:rFonts w:eastAsia="Aptos"/>
          <w:sz w:val="12"/>
        </w:rPr>
        <w:t>vertreten</w:t>
      </w:r>
      <w:proofErr w:type="spellEnd"/>
      <w:r w:rsidRPr="001B1AE2">
        <w:rPr>
          <w:rFonts w:eastAsia="Aptos"/>
          <w:sz w:val="12"/>
        </w:rPr>
        <w:t xml:space="preserve"> is now aligned with the preconditions to speech (such as having a livelihood and obtaining support and venues for one’s expressive capacities), whereas </w:t>
      </w:r>
      <w:proofErr w:type="spellStart"/>
      <w:r w:rsidRPr="001B1AE2">
        <w:rPr>
          <w:rFonts w:eastAsia="Aptos"/>
          <w:sz w:val="12"/>
        </w:rPr>
        <w:t>darstellen</w:t>
      </w:r>
      <w:proofErr w:type="spellEnd"/>
      <w:r w:rsidRPr="001B1AE2">
        <w:rPr>
          <w:rFonts w:eastAsia="Aptos"/>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1B1AE2">
        <w:rPr>
          <w:rFonts w:eastAsia="Aptos"/>
          <w:u w:val="single"/>
        </w:rPr>
        <w:t xml:space="preserve">the second struggle has become hampered by discursive </w:t>
      </w:r>
      <w:r w:rsidRPr="001B1AE2">
        <w:rPr>
          <w:rFonts w:eastAsia="Aptos"/>
          <w:highlight w:val="green"/>
          <w:u w:val="single"/>
        </w:rPr>
        <w:t>conventions</w:t>
      </w:r>
      <w:r w:rsidRPr="001B1AE2">
        <w:rPr>
          <w:rFonts w:eastAsia="Aptos"/>
          <w:u w:val="single"/>
        </w:rPr>
        <w:t xml:space="preserve"> that </w:t>
      </w:r>
      <w:r w:rsidRPr="001B1AE2">
        <w:rPr>
          <w:rFonts w:eastAsia="Aptos"/>
          <w:highlight w:val="green"/>
          <w:u w:val="single"/>
        </w:rPr>
        <w:t>assume</w:t>
      </w:r>
      <w:r w:rsidRPr="001B1AE2">
        <w:rPr>
          <w:rFonts w:eastAsia="Aptos"/>
          <w:u w:val="single"/>
        </w:rPr>
        <w:t xml:space="preserve"> it is intracultural</w:t>
      </w:r>
      <w:r w:rsidRPr="001B1AE2">
        <w:rPr>
          <w:rFonts w:eastAsia="Aptos"/>
          <w:sz w:val="12"/>
        </w:rPr>
        <w:t xml:space="preserve">: that is, </w:t>
      </w:r>
      <w:r w:rsidRPr="001B1AE2">
        <w:rPr>
          <w:rFonts w:eastAsia="Aptos"/>
          <w:u w:val="single"/>
        </w:rPr>
        <w:t xml:space="preserve">that it is a matter that can somehow be resolved </w:t>
      </w:r>
      <w:r w:rsidRPr="001B1AE2">
        <w:rPr>
          <w:rFonts w:eastAsia="Aptos"/>
          <w:highlight w:val="green"/>
          <w:u w:val="single"/>
        </w:rPr>
        <w:t>solely</w:t>
      </w:r>
      <w:r w:rsidRPr="001B1AE2">
        <w:rPr>
          <w:rFonts w:eastAsia="Aptos"/>
          <w:u w:val="single"/>
        </w:rPr>
        <w:t xml:space="preserve"> with reference to </w:t>
      </w:r>
      <w:r w:rsidRPr="001B1AE2">
        <w:rPr>
          <w:rFonts w:eastAsia="Aptos"/>
          <w:highlight w:val="green"/>
          <w:u w:val="single"/>
        </w:rPr>
        <w:t>black community values</w:t>
      </w:r>
      <w:r w:rsidRPr="001B1AE2">
        <w:rPr>
          <w:rFonts w:eastAsia="Aptos"/>
          <w:sz w:val="12"/>
        </w:rPr>
        <w:t xml:space="preserve">, </w:t>
      </w:r>
      <w:r w:rsidRPr="001B1AE2">
        <w:rPr>
          <w:rFonts w:eastAsia="Aptos"/>
          <w:u w:val="single"/>
        </w:rPr>
        <w:t>norms</w:t>
      </w:r>
      <w:r w:rsidRPr="001B1AE2">
        <w:rPr>
          <w:rFonts w:eastAsia="Aptos"/>
          <w:sz w:val="12"/>
        </w:rPr>
        <w:t xml:space="preserve">, </w:t>
      </w:r>
      <w:r w:rsidRPr="001B1AE2">
        <w:rPr>
          <w:rFonts w:eastAsia="Aptos"/>
          <w:u w:val="single"/>
        </w:rPr>
        <w:t>debates</w:t>
      </w:r>
      <w:r w:rsidRPr="001B1AE2">
        <w:rPr>
          <w:rFonts w:eastAsia="Aptos"/>
          <w:sz w:val="12"/>
        </w:rPr>
        <w:t xml:space="preserve">, and so on. </w:t>
      </w:r>
      <w:proofErr w:type="gramStart"/>
      <w:r w:rsidRPr="001B1AE2">
        <w:rPr>
          <w:rFonts w:eastAsia="Aptos"/>
          <w:sz w:val="12"/>
        </w:rPr>
        <w:t>In reality, English</w:t>
      </w:r>
      <w:proofErr w:type="gramEnd"/>
      <w:r w:rsidRPr="001B1AE2">
        <w:rPr>
          <w:rFonts w:eastAsia="Aptos"/>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0D71B503" w14:textId="77777777" w:rsidR="001B1AE2" w:rsidRPr="001B1AE2" w:rsidRDefault="001B1AE2" w:rsidP="001B1AE2">
      <w:pPr>
        <w:rPr>
          <w:rFonts w:eastAsia="Aptos"/>
          <w:sz w:val="8"/>
          <w:szCs w:val="8"/>
        </w:rPr>
      </w:pPr>
      <w:r w:rsidRPr="001B1AE2">
        <w:rPr>
          <w:rFonts w:eastAsia="Aptos"/>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5E39EC82" w14:textId="77777777" w:rsidR="001B1AE2" w:rsidRPr="001B1AE2" w:rsidRDefault="001B1AE2" w:rsidP="001B1AE2">
      <w:pPr>
        <w:rPr>
          <w:rFonts w:eastAsia="Aptos"/>
          <w:sz w:val="8"/>
          <w:szCs w:val="8"/>
        </w:rPr>
      </w:pPr>
      <w:r w:rsidRPr="001B1AE2">
        <w:rPr>
          <w:rFonts w:eastAsia="Aptos"/>
          <w:sz w:val="8"/>
          <w:szCs w:val="8"/>
        </w:rPr>
        <w:t>III.</w:t>
      </w:r>
    </w:p>
    <w:p w14:paraId="6F332ECF" w14:textId="77777777" w:rsidR="001B1AE2" w:rsidRPr="001B1AE2" w:rsidRDefault="001B1AE2" w:rsidP="001B1AE2">
      <w:pPr>
        <w:rPr>
          <w:rFonts w:eastAsia="Aptos"/>
          <w:sz w:val="12"/>
        </w:rPr>
      </w:pPr>
      <w:r w:rsidRPr="001B1AE2">
        <w:rPr>
          <w:rFonts w:eastAsia="Aptos"/>
          <w:sz w:val="12"/>
        </w:rPr>
        <w:t xml:space="preserve">One way of articulating the way Afro-fabulation can respond to English’s call to update our philosophical norms is in relation to what Rey Chow has termed “coercive </w:t>
      </w:r>
      <w:proofErr w:type="spellStart"/>
      <w:r w:rsidRPr="001B1AE2">
        <w:rPr>
          <w:rFonts w:eastAsia="Aptos"/>
          <w:sz w:val="12"/>
        </w:rPr>
        <w:t>mimeticism</w:t>
      </w:r>
      <w:proofErr w:type="spellEnd"/>
      <w:r w:rsidRPr="001B1AE2">
        <w:rPr>
          <w:rFonts w:eastAsia="Aptos"/>
          <w:sz w:val="12"/>
        </w:rPr>
        <w:t xml:space="preserve">.” </w:t>
      </w:r>
      <w:r w:rsidRPr="001B1AE2">
        <w:rPr>
          <w:rFonts w:eastAsia="Aptos"/>
          <w:u w:val="single"/>
        </w:rPr>
        <w:t xml:space="preserve">Discussing how the politics of representation have evolved </w:t>
      </w:r>
      <w:r w:rsidRPr="001B1AE2">
        <w:rPr>
          <w:rFonts w:eastAsia="Aptos"/>
          <w:highlight w:val="green"/>
          <w:u w:val="single"/>
        </w:rPr>
        <w:t>in the era of conservative multiculturalism</w:t>
      </w:r>
      <w:r w:rsidRPr="001B1AE2">
        <w:rPr>
          <w:rFonts w:eastAsia="Aptos"/>
          <w:sz w:val="12"/>
        </w:rPr>
        <w:t xml:space="preserve">, </w:t>
      </w:r>
      <w:r w:rsidRPr="001B1AE2">
        <w:rPr>
          <w:rFonts w:eastAsia="Aptos"/>
          <w:u w:val="single"/>
        </w:rPr>
        <w:t>Chow has noted</w:t>
      </w:r>
      <w:r w:rsidRPr="001B1AE2">
        <w:rPr>
          <w:rFonts w:eastAsia="Aptos"/>
          <w:sz w:val="12"/>
        </w:rPr>
        <w:t>:</w:t>
      </w:r>
    </w:p>
    <w:p w14:paraId="1997B782" w14:textId="77777777" w:rsidR="001B1AE2" w:rsidRPr="001B1AE2" w:rsidRDefault="001B1AE2" w:rsidP="001B1AE2">
      <w:pPr>
        <w:ind w:left="720"/>
        <w:rPr>
          <w:rFonts w:eastAsia="Aptos"/>
          <w:sz w:val="12"/>
        </w:rPr>
      </w:pPr>
      <w:r w:rsidRPr="001B1AE2">
        <w:rPr>
          <w:rFonts w:eastAsia="Aptos"/>
          <w:u w:val="single"/>
        </w:rPr>
        <w:t>Such politics may</w:t>
      </w:r>
      <w:r w:rsidRPr="001B1AE2">
        <w:rPr>
          <w:rFonts w:eastAsia="Aptos"/>
          <w:sz w:val="12"/>
        </w:rPr>
        <w:t xml:space="preserve">, as I have been arguing, </w:t>
      </w:r>
      <w:r w:rsidRPr="001B1AE2">
        <w:rPr>
          <w:rFonts w:eastAsia="Aptos"/>
          <w:u w:val="single"/>
        </w:rPr>
        <w:t xml:space="preserve">be designated by the phrase </w:t>
      </w:r>
      <w:r w:rsidRPr="001B1AE2">
        <w:rPr>
          <w:rFonts w:eastAsia="Aptos"/>
          <w:b/>
          <w:iCs/>
          <w:highlight w:val="green"/>
          <w:u w:val="single"/>
          <w:bdr w:val="single" w:sz="8" w:space="0" w:color="auto"/>
        </w:rPr>
        <w:t xml:space="preserve">“coercive </w:t>
      </w:r>
      <w:proofErr w:type="spellStart"/>
      <w:r w:rsidRPr="001B1AE2">
        <w:rPr>
          <w:rFonts w:eastAsia="Aptos"/>
          <w:b/>
          <w:iCs/>
          <w:highlight w:val="green"/>
          <w:u w:val="single"/>
          <w:bdr w:val="single" w:sz="8" w:space="0" w:color="auto"/>
        </w:rPr>
        <w:t>mimeticism</w:t>
      </w:r>
      <w:proofErr w:type="spellEnd"/>
      <w:r w:rsidRPr="001B1AE2">
        <w:rPr>
          <w:rFonts w:eastAsia="Aptos"/>
          <w:b/>
          <w:iCs/>
          <w:highlight w:val="green"/>
          <w:u w:val="single"/>
          <w:bdr w:val="single" w:sz="8" w:space="0" w:color="auto"/>
        </w:rPr>
        <w:t>,”</w:t>
      </w:r>
      <w:r w:rsidRPr="001B1AE2">
        <w:rPr>
          <w:rFonts w:eastAsia="Aptos"/>
          <w:u w:val="single"/>
        </w:rPr>
        <w:t xml:space="preserve"> a general cross-ethnic mechanism that provides the connection among otherwise disjointed events such as the pedagogical cultivation and circulation of arcane cultural knowledge</w:t>
      </w:r>
      <w:r w:rsidRPr="001B1AE2">
        <w:rPr>
          <w:rFonts w:eastAsia="Aptos"/>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1B1AE2">
        <w:rPr>
          <w:rFonts w:eastAsia="Aptos"/>
          <w:sz w:val="12"/>
        </w:rPr>
        <w:t>Balibar</w:t>
      </w:r>
      <w:proofErr w:type="spellEnd"/>
      <w:r w:rsidRPr="001B1AE2">
        <w:rPr>
          <w:rFonts w:eastAsia="Aptos"/>
          <w:sz w:val="12"/>
        </w:rPr>
        <w:t xml:space="preserve">, in which ethnics can be securely contained (through surveys, statistics, scientific studies, intelligence networks, and police and immigration records). </w:t>
      </w:r>
      <w:r w:rsidRPr="001B1AE2">
        <w:rPr>
          <w:rFonts w:eastAsia="Aptos"/>
          <w:u w:val="single"/>
        </w:rPr>
        <w:t>While they demand and reward the reiterations of self-mimicry in Western societies by Asian</w:t>
      </w:r>
      <w:r w:rsidRPr="001B1AE2">
        <w:rPr>
          <w:rFonts w:eastAsia="Aptos"/>
          <w:sz w:val="12"/>
        </w:rPr>
        <w:t>, Asian American, African American, Latino, and other such demographic groups, t</w:t>
      </w:r>
      <w:r w:rsidRPr="001B1AE2">
        <w:rPr>
          <w:rFonts w:eastAsia="Aptos"/>
          <w:u w:val="single"/>
        </w:rPr>
        <w:t xml:space="preserve">he forces of coercive </w:t>
      </w:r>
      <w:proofErr w:type="spellStart"/>
      <w:r w:rsidRPr="001B1AE2">
        <w:rPr>
          <w:rFonts w:eastAsia="Aptos"/>
          <w:u w:val="single"/>
        </w:rPr>
        <w:t>mimeticism</w:t>
      </w:r>
      <w:proofErr w:type="spellEnd"/>
      <w:r w:rsidRPr="001B1AE2">
        <w:rPr>
          <w:rFonts w:eastAsia="Aptos"/>
          <w:u w:val="single"/>
        </w:rPr>
        <w:t xml:space="preserve"> are ultimately what </w:t>
      </w:r>
      <w:r w:rsidRPr="001B1AE2">
        <w:rPr>
          <w:rFonts w:eastAsia="Aptos"/>
          <w:highlight w:val="green"/>
          <w:u w:val="single"/>
        </w:rPr>
        <w:t>engender</w:t>
      </w:r>
      <w:r w:rsidRPr="001B1AE2">
        <w:rPr>
          <w:rFonts w:eastAsia="Aptos"/>
          <w:u w:val="single"/>
        </w:rPr>
        <w:t xml:space="preserve"> the profound sense of </w:t>
      </w:r>
      <w:r w:rsidRPr="001B1AE2">
        <w:rPr>
          <w:rFonts w:eastAsia="Aptos"/>
          <w:highlight w:val="green"/>
          <w:u w:val="single"/>
        </w:rPr>
        <w:t>self-hatred</w:t>
      </w:r>
      <w:r w:rsidRPr="001B1AE2">
        <w:rPr>
          <w:rFonts w:eastAsia="Aptos"/>
          <w:u w:val="single"/>
        </w:rPr>
        <w:t xml:space="preserve"> and impotence among ethnics</w:t>
      </w:r>
      <w:r w:rsidRPr="001B1AE2">
        <w:rPr>
          <w:rFonts w:eastAsia="Aptos"/>
          <w:sz w:val="12"/>
        </w:rPr>
        <w:t xml:space="preserve">, </w:t>
      </w:r>
      <w:r w:rsidRPr="001B1AE2">
        <w:rPr>
          <w:rFonts w:eastAsia="Aptos"/>
          <w:highlight w:val="green"/>
          <w:u w:val="single"/>
        </w:rPr>
        <w:t>because</w:t>
      </w:r>
      <w:r w:rsidRPr="001B1AE2">
        <w:rPr>
          <w:rFonts w:eastAsia="Aptos"/>
          <w:sz w:val="12"/>
        </w:rPr>
        <w:t xml:space="preserve">, </w:t>
      </w:r>
      <w:r w:rsidRPr="001B1AE2">
        <w:rPr>
          <w:rFonts w:eastAsia="Aptos"/>
          <w:u w:val="single"/>
        </w:rPr>
        <w:t xml:space="preserve">however conscientiously they </w:t>
      </w:r>
      <w:r w:rsidRPr="001B1AE2">
        <w:rPr>
          <w:rFonts w:eastAsia="Aptos"/>
          <w:highlight w:val="green"/>
          <w:u w:val="single"/>
        </w:rPr>
        <w:t>attempt to authenticate</w:t>
      </w:r>
      <w:r w:rsidRPr="001B1AE2">
        <w:rPr>
          <w:rFonts w:eastAsia="Aptos"/>
          <w:u w:val="single"/>
        </w:rPr>
        <w:t xml:space="preserve"> themselves</w:t>
      </w:r>
      <w:r w:rsidRPr="001B1AE2">
        <w:rPr>
          <w:rFonts w:eastAsia="Aptos"/>
          <w:sz w:val="12"/>
        </w:rPr>
        <w:t>—and especially when they attempt conscientiously—</w:t>
      </w:r>
      <w:r w:rsidRPr="001B1AE2">
        <w:rPr>
          <w:rFonts w:eastAsia="Aptos"/>
          <w:b/>
          <w:iCs/>
          <w:u w:val="single"/>
          <w:bdr w:val="single" w:sz="8" w:space="0" w:color="auto"/>
        </w:rPr>
        <w:t xml:space="preserve">they </w:t>
      </w:r>
      <w:r w:rsidRPr="001B1AE2">
        <w:rPr>
          <w:rFonts w:eastAsia="Aptos"/>
          <w:b/>
          <w:iCs/>
          <w:highlight w:val="green"/>
          <w:u w:val="single"/>
          <w:bdr w:val="single" w:sz="8" w:space="0" w:color="auto"/>
        </w:rPr>
        <w:t>will</w:t>
      </w:r>
      <w:r w:rsidRPr="001B1AE2">
        <w:rPr>
          <w:rFonts w:eastAsia="Aptos"/>
          <w:b/>
          <w:iCs/>
          <w:u w:val="single"/>
          <w:bdr w:val="single" w:sz="8" w:space="0" w:color="auto"/>
        </w:rPr>
        <w:t xml:space="preserve"> continue to </w:t>
      </w:r>
      <w:r w:rsidRPr="001B1AE2">
        <w:rPr>
          <w:rFonts w:eastAsia="Aptos"/>
          <w:b/>
          <w:iCs/>
          <w:highlight w:val="green"/>
          <w:u w:val="single"/>
          <w:bdr w:val="single" w:sz="8" w:space="0" w:color="auto"/>
        </w:rPr>
        <w:t>come across as inferior imitations</w:t>
      </w:r>
      <w:r w:rsidRPr="001B1AE2">
        <w:rPr>
          <w:rFonts w:eastAsia="Aptos"/>
          <w:b/>
          <w:iCs/>
          <w:u w:val="single"/>
          <w:bdr w:val="single" w:sz="8" w:space="0" w:color="auto"/>
        </w:rPr>
        <w:t>, copies that are permanently out of focus</w:t>
      </w:r>
      <w:r w:rsidRPr="001B1AE2">
        <w:rPr>
          <w:rFonts w:eastAsia="Aptos"/>
          <w:sz w:val="12"/>
        </w:rPr>
        <w:t>.</w:t>
      </w:r>
    </w:p>
    <w:p w14:paraId="6C67B6E3" w14:textId="77777777" w:rsidR="001B1AE2" w:rsidRPr="001B1AE2" w:rsidRDefault="001B1AE2" w:rsidP="001B1AE2">
      <w:pPr>
        <w:rPr>
          <w:rFonts w:eastAsia="Aptos"/>
          <w:sz w:val="12"/>
        </w:rPr>
      </w:pPr>
      <w:r w:rsidRPr="001B1AE2">
        <w:rPr>
          <w:rFonts w:eastAsia="Aptos"/>
          <w:sz w:val="12"/>
        </w:rPr>
        <w:t xml:space="preserve">In Chow’s analytic, mimesis becomes the underlying process that sutures </w:t>
      </w:r>
      <w:proofErr w:type="spellStart"/>
      <w:r w:rsidRPr="001B1AE2">
        <w:rPr>
          <w:rFonts w:eastAsia="Aptos"/>
          <w:sz w:val="12"/>
        </w:rPr>
        <w:t>darstellen</w:t>
      </w:r>
      <w:proofErr w:type="spellEnd"/>
      <w:r w:rsidRPr="001B1AE2">
        <w:rPr>
          <w:rFonts w:eastAsia="Aptos"/>
          <w:sz w:val="12"/>
        </w:rPr>
        <w:t xml:space="preserve"> to </w:t>
      </w:r>
      <w:proofErr w:type="spellStart"/>
      <w:r w:rsidRPr="001B1AE2">
        <w:rPr>
          <w:rFonts w:eastAsia="Aptos"/>
          <w:sz w:val="12"/>
        </w:rPr>
        <w:t>vertreten</w:t>
      </w:r>
      <w:proofErr w:type="spellEnd"/>
      <w:r w:rsidRPr="001B1AE2">
        <w:rPr>
          <w:rFonts w:eastAsia="Aptos"/>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1B1AE2">
        <w:rPr>
          <w:rFonts w:eastAsia="Aptos"/>
          <w:highlight w:val="green"/>
          <w:u w:val="single"/>
        </w:rPr>
        <w:t>In</w:t>
      </w:r>
      <w:r w:rsidRPr="001B1AE2">
        <w:rPr>
          <w:rFonts w:eastAsia="Aptos"/>
          <w:u w:val="single"/>
        </w:rPr>
        <w:t xml:space="preserve"> broadening her institutional analysis beyond artistic spaces to include other </w:t>
      </w:r>
      <w:r w:rsidRPr="001B1AE2">
        <w:rPr>
          <w:rFonts w:eastAsia="Aptos"/>
          <w:highlight w:val="green"/>
          <w:u w:val="single"/>
        </w:rPr>
        <w:t>sites of cultural production</w:t>
      </w:r>
      <w:r w:rsidRPr="001B1AE2">
        <w:rPr>
          <w:rFonts w:eastAsia="Aptos"/>
          <w:u w:val="single"/>
        </w:rPr>
        <w:t xml:space="preserve"> and reproduction such as university departments</w:t>
      </w:r>
      <w:r w:rsidRPr="001B1AE2">
        <w:rPr>
          <w:rFonts w:eastAsia="Aptos"/>
          <w:sz w:val="12"/>
        </w:rPr>
        <w:t xml:space="preserve">, </w:t>
      </w:r>
      <w:r w:rsidRPr="001B1AE2">
        <w:rPr>
          <w:rFonts w:eastAsia="Aptos"/>
          <w:u w:val="single"/>
        </w:rPr>
        <w:t xml:space="preserve">Chow also reminds us how </w:t>
      </w:r>
      <w:r w:rsidRPr="001B1AE2">
        <w:rPr>
          <w:rFonts w:eastAsia="Aptos"/>
          <w:highlight w:val="green"/>
          <w:u w:val="single"/>
        </w:rPr>
        <w:t>we are all engaged in</w:t>
      </w:r>
      <w:r w:rsidRPr="001B1AE2">
        <w:rPr>
          <w:rFonts w:eastAsia="Aptos"/>
          <w:u w:val="single"/>
        </w:rPr>
        <w:t xml:space="preserve"> the </w:t>
      </w:r>
      <w:r w:rsidRPr="001B1AE2">
        <w:rPr>
          <w:rFonts w:eastAsia="Aptos"/>
          <w:highlight w:val="green"/>
          <w:u w:val="single"/>
        </w:rPr>
        <w:t>everyday</w:t>
      </w:r>
      <w:r w:rsidRPr="001B1AE2">
        <w:rPr>
          <w:rFonts w:eastAsia="Aptos"/>
          <w:u w:val="single"/>
        </w:rPr>
        <w:t xml:space="preserve"> arts of </w:t>
      </w:r>
      <w:r w:rsidRPr="001B1AE2">
        <w:rPr>
          <w:rFonts w:eastAsia="Aptos"/>
          <w:highlight w:val="green"/>
          <w:u w:val="single"/>
        </w:rPr>
        <w:t>mimesis</w:t>
      </w:r>
      <w:r w:rsidRPr="001B1AE2">
        <w:rPr>
          <w:rFonts w:eastAsia="Aptos"/>
          <w:sz w:val="12"/>
        </w:rPr>
        <w:t xml:space="preserve">. Chow places the contemporary multicultural subject in the position of the hysteric, who demands of the other: </w:t>
      </w:r>
      <w:r w:rsidRPr="001B1AE2">
        <w:rPr>
          <w:rFonts w:eastAsia="Aptos"/>
          <w:b/>
          <w:iCs/>
          <w:highlight w:val="green"/>
          <w:u w:val="single"/>
          <w:bdr w:val="single" w:sz="8" w:space="0" w:color="auto"/>
        </w:rPr>
        <w:t>Why am I who you say I am?</w:t>
      </w:r>
      <w:r w:rsidRPr="001B1AE2">
        <w:rPr>
          <w:rFonts w:eastAsia="Aptos"/>
          <w:sz w:val="12"/>
        </w:rPr>
        <w:t xml:space="preserve"> The only alternative to the attendant doubt Chow identifies—anxiety leading to “self-hatred and impotence”—is to somehow refuse this identification, to assert and enact that “I </w:t>
      </w:r>
      <w:proofErr w:type="gramStart"/>
      <w:r w:rsidRPr="001B1AE2">
        <w:rPr>
          <w:rFonts w:eastAsia="Aptos"/>
          <w:sz w:val="12"/>
        </w:rPr>
        <w:t>is</w:t>
      </w:r>
      <w:proofErr w:type="gramEnd"/>
      <w:r w:rsidRPr="001B1AE2">
        <w:rPr>
          <w:rFonts w:eastAsia="Aptos"/>
          <w:sz w:val="12"/>
        </w:rPr>
        <w:t xml:space="preserve"> another,” and to fabulate a different version of the story that coercive </w:t>
      </w:r>
      <w:proofErr w:type="spellStart"/>
      <w:r w:rsidRPr="001B1AE2">
        <w:rPr>
          <w:rFonts w:eastAsia="Aptos"/>
          <w:sz w:val="12"/>
        </w:rPr>
        <w:t>mimeticism</w:t>
      </w:r>
      <w:proofErr w:type="spellEnd"/>
      <w:r w:rsidRPr="001B1AE2">
        <w:rPr>
          <w:rFonts w:eastAsia="Aptos"/>
          <w:sz w:val="12"/>
        </w:rPr>
        <w:t xml:space="preserve"> would have us tell.</w:t>
      </w:r>
    </w:p>
    <w:p w14:paraId="41718E0E" w14:textId="77777777" w:rsidR="00DE3B51" w:rsidRPr="0041225B" w:rsidRDefault="00DE3B51" w:rsidP="00DE3B51"/>
    <w:p w14:paraId="091329A8" w14:textId="77777777" w:rsidR="000A4CE3" w:rsidRPr="000A4CE3" w:rsidRDefault="000A4CE3" w:rsidP="000A4CE3">
      <w:pPr>
        <w:keepNext/>
        <w:keepLines/>
        <w:spacing w:before="40" w:after="0"/>
        <w:outlineLvl w:val="3"/>
        <w:rPr>
          <w:rFonts w:eastAsia="MS Gothic" w:cs="Times New Roman"/>
          <w:b/>
          <w:iCs/>
          <w:sz w:val="26"/>
        </w:rPr>
      </w:pPr>
      <w:r w:rsidRPr="000A4CE3">
        <w:rPr>
          <w:rFonts w:eastAsia="MS Gothic" w:cs="Times New Roman"/>
          <w:b/>
          <w:iCs/>
          <w:sz w:val="26"/>
        </w:rPr>
        <w:t xml:space="preserve">Their critique’s epistemic focus on the truth of the </w:t>
      </w:r>
      <w:proofErr w:type="spellStart"/>
      <w:r w:rsidRPr="000A4CE3">
        <w:rPr>
          <w:rFonts w:eastAsia="MS Gothic" w:cs="Times New Roman"/>
          <w:b/>
          <w:iCs/>
          <w:sz w:val="26"/>
        </w:rPr>
        <w:t>self obscures</w:t>
      </w:r>
      <w:proofErr w:type="spellEnd"/>
      <w:r w:rsidRPr="000A4CE3">
        <w:rPr>
          <w:rFonts w:eastAsia="MS Gothic" w:cs="Times New Roman"/>
          <w:b/>
          <w:iCs/>
          <w:sz w:val="26"/>
        </w:rPr>
        <w:t xml:space="preserve"> the locations of power and is palatable to contemporary political formations</w:t>
      </w:r>
    </w:p>
    <w:p w14:paraId="3F31B8D8" w14:textId="77777777" w:rsidR="000A4CE3" w:rsidRPr="000A4CE3" w:rsidRDefault="000A4CE3" w:rsidP="000A4CE3">
      <w:pPr>
        <w:rPr>
          <w:rFonts w:eastAsia="Calibri"/>
        </w:rPr>
      </w:pPr>
      <w:r w:rsidRPr="000A4CE3">
        <w:rPr>
          <w:rFonts w:eastAsia="Calibri"/>
          <w:b/>
          <w:bCs/>
        </w:rPr>
        <w:t>Dean 2024</w:t>
      </w:r>
      <w:r w:rsidRPr="000A4CE3">
        <w:rPr>
          <w:rFonts w:eastAsia="Calibri"/>
        </w:rPr>
        <w:t xml:space="preserve"> (Jonathan Dean, "Purging the neoliberal poison? Marina Diamandis and the cultural grammar of popular left politics." 27 </w:t>
      </w:r>
      <w:r w:rsidRPr="000A4CE3">
        <w:rPr>
          <w:rFonts w:eastAsia="Calibri"/>
          <w:i/>
          <w:iCs/>
        </w:rPr>
        <w:t>European Journal of Cultural Studies</w:t>
      </w:r>
      <w:r w:rsidRPr="000A4CE3">
        <w:rPr>
          <w:rFonts w:eastAsia="Calibri"/>
        </w:rPr>
        <w:t xml:space="preserve"> 87-106. https://doi.org/10.1177/13675494221151044. </w:t>
      </w:r>
      <w:proofErr w:type="spellStart"/>
      <w:r w:rsidRPr="000A4CE3">
        <w:rPr>
          <w:rFonts w:eastAsia="Calibri"/>
        </w:rPr>
        <w:t>kcv</w:t>
      </w:r>
      <w:proofErr w:type="spellEnd"/>
      <w:r w:rsidRPr="000A4CE3">
        <w:rPr>
          <w:rFonts w:eastAsia="Calibri"/>
        </w:rPr>
        <w:t>.)</w:t>
      </w:r>
    </w:p>
    <w:p w14:paraId="718D13C0" w14:textId="77777777" w:rsidR="000A4CE3" w:rsidRPr="000A4CE3" w:rsidRDefault="000A4CE3" w:rsidP="000A4CE3">
      <w:pPr>
        <w:rPr>
          <w:rFonts w:eastAsia="Calibri"/>
          <w:sz w:val="12"/>
        </w:rPr>
      </w:pPr>
      <w:r w:rsidRPr="000A4CE3">
        <w:rPr>
          <w:rFonts w:eastAsia="Calibri"/>
          <w:sz w:val="12"/>
        </w:rPr>
        <w:t xml:space="preserve">Here, an implicit distinction is drawn between 2007 and the present: the opprobrium meted out to Britney upon shaving her head in 2007 is contrasted with our supposedly more enlightened times in the age of #MeToo. Indeed, the line ‘Harvey Weinstein gone to jail’ is delivered with celebratory aplomb, as Diamandis revels in the face of Weinstein’s punishment. More important still, however, is the </w:t>
      </w:r>
      <w:proofErr w:type="spellStart"/>
      <w:r w:rsidRPr="000A4CE3">
        <w:rPr>
          <w:rFonts w:eastAsia="Calibri"/>
          <w:sz w:val="12"/>
        </w:rPr>
        <w:t>characterisation</w:t>
      </w:r>
      <w:proofErr w:type="spellEnd"/>
      <w:r w:rsidRPr="000A4CE3">
        <w:rPr>
          <w:rFonts w:eastAsia="Calibri"/>
          <w:sz w:val="12"/>
        </w:rPr>
        <w:t xml:space="preserve"> of #MeToo: it is cast not so much as a political struggle against sexism as a structure of power embedded in gendered patterns of everyday </w:t>
      </w:r>
      <w:proofErr w:type="spellStart"/>
      <w:r w:rsidRPr="000A4CE3">
        <w:rPr>
          <w:rFonts w:eastAsia="Calibri"/>
          <w:sz w:val="12"/>
        </w:rPr>
        <w:t>behaviour</w:t>
      </w:r>
      <w:proofErr w:type="spellEnd"/>
      <w:r w:rsidRPr="000A4CE3">
        <w:rPr>
          <w:rFonts w:eastAsia="Calibri"/>
          <w:sz w:val="12"/>
        </w:rPr>
        <w:t xml:space="preserve"> (see Mendes et al., 2019). Instead, it is presented as a revelatory epistemic exercise: a literal unveiling of a previously hidden truth. This vision of knowledge and social change as tied to the revelation of truth recurs throughout the song: ‘it’s a new world </w:t>
      </w:r>
      <w:proofErr w:type="gramStart"/>
      <w:r w:rsidRPr="000A4CE3">
        <w:rPr>
          <w:rFonts w:eastAsia="Calibri"/>
          <w:sz w:val="12"/>
        </w:rPr>
        <w:t>order,</w:t>
      </w:r>
      <w:proofErr w:type="gramEnd"/>
      <w:r w:rsidRPr="000A4CE3">
        <w:rPr>
          <w:rFonts w:eastAsia="Calibri"/>
          <w:sz w:val="12"/>
        </w:rPr>
        <w:t xml:space="preserve"> everything just falls away’. In so doing, the song presents the disclosure of hitherto unacknowledged truths as a necessary starting point for social transformation. To put it in </w:t>
      </w:r>
      <w:proofErr w:type="spellStart"/>
      <w:r w:rsidRPr="000A4CE3">
        <w:rPr>
          <w:rFonts w:eastAsia="Calibri"/>
          <w:sz w:val="12"/>
        </w:rPr>
        <w:t>Foucaultian</w:t>
      </w:r>
      <w:proofErr w:type="spellEnd"/>
      <w:r w:rsidRPr="000A4CE3">
        <w:rPr>
          <w:rFonts w:eastAsia="Calibri"/>
          <w:sz w:val="12"/>
        </w:rPr>
        <w:t xml:space="preserve"> terms, it invokes a ‘repressive hypothesis’ (Foucault, 1978) in which power might conceal or reveal </w:t>
      </w:r>
      <w:proofErr w:type="gramStart"/>
      <w:r w:rsidRPr="000A4CE3">
        <w:rPr>
          <w:rFonts w:eastAsia="Calibri"/>
          <w:sz w:val="12"/>
        </w:rPr>
        <w:t>knowledge, but</w:t>
      </w:r>
      <w:proofErr w:type="gramEnd"/>
      <w:r w:rsidRPr="000A4CE3">
        <w:rPr>
          <w:rFonts w:eastAsia="Calibri"/>
          <w:sz w:val="12"/>
        </w:rPr>
        <w:t xml:space="preserve"> is not constitutive of knowledge as such. Importantly, </w:t>
      </w:r>
      <w:r w:rsidRPr="000A4CE3">
        <w:rPr>
          <w:rFonts w:eastAsia="Calibri"/>
          <w:u w:val="single"/>
        </w:rPr>
        <w:t xml:space="preserve">the emphasis on the revelation of truth within the cultural grammar of popular </w:t>
      </w:r>
      <w:r w:rsidRPr="000A4CE3">
        <w:rPr>
          <w:rFonts w:eastAsia="Calibri"/>
          <w:highlight w:val="cyan"/>
          <w:u w:val="single"/>
        </w:rPr>
        <w:t>left politics is sustained by two related elements</w:t>
      </w:r>
      <w:r w:rsidRPr="000A4CE3">
        <w:rPr>
          <w:rFonts w:eastAsia="Calibri"/>
          <w:sz w:val="12"/>
        </w:rPr>
        <w:t xml:space="preserve">. </w:t>
      </w:r>
      <w:r w:rsidRPr="000A4CE3">
        <w:rPr>
          <w:rFonts w:eastAsia="Calibri"/>
          <w:u w:val="single"/>
        </w:rPr>
        <w:t xml:space="preserve">First, </w:t>
      </w:r>
      <w:r w:rsidRPr="000A4CE3">
        <w:rPr>
          <w:rFonts w:eastAsia="Calibri"/>
          <w:highlight w:val="cyan"/>
          <w:u w:val="single"/>
        </w:rPr>
        <w:t>truth is</w:t>
      </w:r>
      <w:r w:rsidRPr="000A4CE3">
        <w:rPr>
          <w:rFonts w:eastAsia="Calibri"/>
          <w:u w:val="single"/>
        </w:rPr>
        <w:t xml:space="preserve"> explicitly </w:t>
      </w:r>
      <w:r w:rsidRPr="000A4CE3">
        <w:rPr>
          <w:rFonts w:eastAsia="Calibri"/>
          <w:highlight w:val="cyan"/>
          <w:u w:val="single"/>
        </w:rPr>
        <w:t>linked</w:t>
      </w:r>
      <w:r w:rsidRPr="000A4CE3">
        <w:rPr>
          <w:rFonts w:eastAsia="Calibri"/>
          <w:u w:val="single"/>
        </w:rPr>
        <w:t xml:space="preserve"> </w:t>
      </w:r>
      <w:r w:rsidRPr="000A4CE3">
        <w:rPr>
          <w:rFonts w:eastAsia="Calibri"/>
          <w:highlight w:val="cyan"/>
          <w:u w:val="single"/>
        </w:rPr>
        <w:t>to</w:t>
      </w:r>
      <w:r w:rsidRPr="000A4CE3">
        <w:rPr>
          <w:rFonts w:eastAsia="Calibri"/>
          <w:u w:val="single"/>
        </w:rPr>
        <w:t xml:space="preserve"> a somewhat foundationalist conception of </w:t>
      </w:r>
      <w:r w:rsidRPr="000A4CE3">
        <w:rPr>
          <w:rFonts w:eastAsia="Calibri"/>
          <w:highlight w:val="cyan"/>
          <w:u w:val="single"/>
        </w:rPr>
        <w:t>personal identity and experience</w:t>
      </w:r>
      <w:r w:rsidRPr="000A4CE3">
        <w:rPr>
          <w:rFonts w:eastAsia="Calibri"/>
          <w:sz w:val="12"/>
        </w:rPr>
        <w:t xml:space="preserve">. In Marina’s case, </w:t>
      </w:r>
      <w:r w:rsidRPr="000A4CE3">
        <w:rPr>
          <w:rFonts w:eastAsia="Calibri"/>
          <w:u w:val="single"/>
        </w:rPr>
        <w:t xml:space="preserve">this </w:t>
      </w:r>
      <w:r w:rsidRPr="000A4CE3">
        <w:rPr>
          <w:rFonts w:eastAsia="Calibri"/>
          <w:highlight w:val="cyan"/>
          <w:u w:val="single"/>
        </w:rPr>
        <w:t>manifests</w:t>
      </w:r>
      <w:r w:rsidRPr="000A4CE3">
        <w:rPr>
          <w:rFonts w:eastAsia="Calibri"/>
          <w:u w:val="single"/>
        </w:rPr>
        <w:t xml:space="preserve"> </w:t>
      </w:r>
      <w:r w:rsidRPr="000A4CE3">
        <w:rPr>
          <w:rFonts w:eastAsia="Calibri"/>
          <w:highlight w:val="cyan"/>
          <w:u w:val="single"/>
        </w:rPr>
        <w:t xml:space="preserve">via </w:t>
      </w:r>
      <w:r w:rsidRPr="000A4CE3">
        <w:rPr>
          <w:rFonts w:eastAsia="Calibri"/>
          <w:u w:val="single"/>
        </w:rPr>
        <w:t xml:space="preserve">the </w:t>
      </w:r>
      <w:proofErr w:type="spellStart"/>
      <w:r w:rsidRPr="000A4CE3">
        <w:rPr>
          <w:rFonts w:eastAsia="Calibri"/>
          <w:u w:val="single"/>
        </w:rPr>
        <w:t>dramatisation</w:t>
      </w:r>
      <w:proofErr w:type="spellEnd"/>
      <w:r w:rsidRPr="000A4CE3">
        <w:rPr>
          <w:rFonts w:eastAsia="Calibri"/>
          <w:u w:val="single"/>
        </w:rPr>
        <w:t xml:space="preserve"> of </w:t>
      </w:r>
      <w:r w:rsidRPr="000A4CE3">
        <w:rPr>
          <w:rFonts w:eastAsia="Calibri"/>
          <w:highlight w:val="cyan"/>
          <w:u w:val="single"/>
        </w:rPr>
        <w:t xml:space="preserve">an </w:t>
      </w:r>
      <w:proofErr w:type="spellStart"/>
      <w:r w:rsidRPr="000A4CE3">
        <w:rPr>
          <w:rFonts w:eastAsia="Calibri"/>
          <w:highlight w:val="cyan"/>
          <w:u w:val="single"/>
        </w:rPr>
        <w:t>essentialised</w:t>
      </w:r>
      <w:proofErr w:type="spellEnd"/>
      <w:r w:rsidRPr="000A4CE3">
        <w:rPr>
          <w:rFonts w:eastAsia="Calibri"/>
          <w:sz w:val="12"/>
        </w:rPr>
        <w:t xml:space="preserve"> feminine </w:t>
      </w:r>
      <w:r w:rsidRPr="000A4CE3">
        <w:rPr>
          <w:rFonts w:eastAsia="Calibri"/>
          <w:highlight w:val="cyan"/>
          <w:u w:val="single"/>
        </w:rPr>
        <w:t>identity</w:t>
      </w:r>
      <w:r w:rsidRPr="000A4CE3">
        <w:rPr>
          <w:rFonts w:eastAsia="Calibri"/>
          <w:sz w:val="12"/>
        </w:rPr>
        <w:t xml:space="preserve">. </w:t>
      </w:r>
      <w:r w:rsidRPr="000A4CE3">
        <w:rPr>
          <w:rFonts w:eastAsia="Calibri"/>
          <w:u w:val="single"/>
        </w:rPr>
        <w:t>Crucially, this invocation of personal identity and experience as a basis for political claims is in keeping with the wider political and epistemological contours of the current conjuncture</w:t>
      </w:r>
      <w:r w:rsidRPr="000A4CE3">
        <w:rPr>
          <w:rFonts w:eastAsia="Calibri"/>
          <w:sz w:val="12"/>
        </w:rPr>
        <w:t xml:space="preserve">. There is an extensive literature in political communications and cultural studies which points to the increasing </w:t>
      </w:r>
      <w:proofErr w:type="spellStart"/>
      <w:r w:rsidRPr="000A4CE3">
        <w:rPr>
          <w:rFonts w:eastAsia="Calibri"/>
          <w:sz w:val="12"/>
        </w:rPr>
        <w:t>personalisation</w:t>
      </w:r>
      <w:proofErr w:type="spellEnd"/>
      <w:r w:rsidRPr="000A4CE3">
        <w:rPr>
          <w:rFonts w:eastAsia="Calibri"/>
          <w:sz w:val="12"/>
        </w:rPr>
        <w:t xml:space="preserve"> of contemporary political life. </w:t>
      </w:r>
      <w:r w:rsidRPr="000A4CE3">
        <w:rPr>
          <w:rFonts w:eastAsia="Calibri"/>
          <w:highlight w:val="cyan"/>
          <w:u w:val="single"/>
        </w:rPr>
        <w:t>This consists</w:t>
      </w:r>
      <w:r w:rsidRPr="000A4CE3">
        <w:rPr>
          <w:rFonts w:eastAsia="Calibri"/>
          <w:u w:val="single"/>
        </w:rPr>
        <w:t xml:space="preserve"> </w:t>
      </w:r>
      <w:r w:rsidRPr="000A4CE3">
        <w:rPr>
          <w:rFonts w:eastAsia="Calibri"/>
          <w:highlight w:val="cyan"/>
          <w:u w:val="single"/>
        </w:rPr>
        <w:t>in</w:t>
      </w:r>
      <w:r w:rsidRPr="000A4CE3">
        <w:rPr>
          <w:rFonts w:eastAsia="Calibri"/>
          <w:u w:val="single"/>
        </w:rPr>
        <w:t xml:space="preserve"> large part of the </w:t>
      </w:r>
      <w:r w:rsidRPr="000A4CE3">
        <w:rPr>
          <w:rFonts w:eastAsia="Calibri"/>
          <w:highlight w:val="cyan"/>
          <w:u w:val="single"/>
        </w:rPr>
        <w:t>increasing centrality of</w:t>
      </w:r>
      <w:r w:rsidRPr="000A4CE3">
        <w:rPr>
          <w:rFonts w:eastAsia="Calibri"/>
          <w:u w:val="single"/>
        </w:rPr>
        <w:t xml:space="preserve"> </w:t>
      </w:r>
      <w:r w:rsidRPr="000A4CE3">
        <w:rPr>
          <w:rFonts w:eastAsia="Calibri"/>
          <w:b/>
          <w:iCs/>
          <w:highlight w:val="cyan"/>
          <w:u w:val="single"/>
          <w:bdr w:val="single" w:sz="8" w:space="0" w:color="auto"/>
        </w:rPr>
        <w:t>personal branding</w:t>
      </w:r>
      <w:r w:rsidRPr="000A4CE3">
        <w:rPr>
          <w:rFonts w:eastAsia="Calibri"/>
          <w:highlight w:val="cyan"/>
          <w:u w:val="single"/>
        </w:rPr>
        <w:t xml:space="preserve">, </w:t>
      </w:r>
      <w:r w:rsidRPr="000A4CE3">
        <w:rPr>
          <w:rFonts w:eastAsia="Calibri"/>
          <w:u w:val="single"/>
        </w:rPr>
        <w:t xml:space="preserve">the projection of self, </w:t>
      </w:r>
      <w:r w:rsidRPr="000A4CE3">
        <w:rPr>
          <w:rFonts w:eastAsia="Calibri"/>
          <w:highlight w:val="cyan"/>
          <w:u w:val="single"/>
        </w:rPr>
        <w:t>and the cultivation of authenticity</w:t>
      </w:r>
      <w:r w:rsidRPr="000A4CE3">
        <w:rPr>
          <w:rFonts w:eastAsia="Calibri"/>
          <w:u w:val="single"/>
        </w:rPr>
        <w:t xml:space="preserve"> in contemporary political culture</w:t>
      </w:r>
      <w:r w:rsidRPr="000A4CE3">
        <w:rPr>
          <w:rFonts w:eastAsia="Calibri"/>
          <w:sz w:val="12"/>
        </w:rPr>
        <w:t xml:space="preserve">. </w:t>
      </w:r>
      <w:r w:rsidRPr="000A4CE3">
        <w:rPr>
          <w:rFonts w:eastAsia="Calibri"/>
          <w:highlight w:val="cyan"/>
          <w:u w:val="single"/>
        </w:rPr>
        <w:t>In</w:t>
      </w:r>
      <w:r w:rsidRPr="000A4CE3">
        <w:rPr>
          <w:rFonts w:eastAsia="Calibri"/>
          <w:sz w:val="12"/>
        </w:rPr>
        <w:t xml:space="preserve"> a dissection of </w:t>
      </w:r>
      <w:r w:rsidRPr="000A4CE3">
        <w:rPr>
          <w:rFonts w:eastAsia="Calibri"/>
          <w:highlight w:val="cyan"/>
          <w:u w:val="single"/>
        </w:rPr>
        <w:t>the core features of ‘the cultural logic of digital capitalism’</w:t>
      </w:r>
      <w:r w:rsidRPr="000A4CE3">
        <w:rPr>
          <w:rFonts w:eastAsia="Calibri"/>
          <w:sz w:val="12"/>
        </w:rPr>
        <w:t xml:space="preserve">, Törnberg and </w:t>
      </w:r>
      <w:proofErr w:type="spellStart"/>
      <w:r w:rsidRPr="000A4CE3">
        <w:rPr>
          <w:rFonts w:eastAsia="Calibri"/>
          <w:sz w:val="12"/>
        </w:rPr>
        <w:t>Uitermark</w:t>
      </w:r>
      <w:proofErr w:type="spellEnd"/>
      <w:r w:rsidRPr="000A4CE3">
        <w:rPr>
          <w:rFonts w:eastAsia="Calibri"/>
          <w:sz w:val="12"/>
        </w:rPr>
        <w:t xml:space="preserve"> (2021) note that ‘</w:t>
      </w:r>
      <w:r w:rsidRPr="000A4CE3">
        <w:rPr>
          <w:rFonts w:eastAsia="Calibri"/>
          <w:highlight w:val="cyan"/>
          <w:u w:val="single"/>
        </w:rPr>
        <w:t>political</w:t>
      </w:r>
      <w:r w:rsidRPr="000A4CE3">
        <w:rPr>
          <w:rFonts w:eastAsia="Calibri"/>
          <w:u w:val="single"/>
        </w:rPr>
        <w:t xml:space="preserve"> </w:t>
      </w:r>
      <w:r w:rsidRPr="000A4CE3">
        <w:rPr>
          <w:rFonts w:eastAsia="Calibri"/>
          <w:highlight w:val="cyan"/>
          <w:u w:val="single"/>
        </w:rPr>
        <w:t>discourse is couched in the language of self-presentation</w:t>
      </w:r>
      <w:r w:rsidRPr="000A4CE3">
        <w:rPr>
          <w:rFonts w:eastAsia="Calibri"/>
          <w:u w:val="single"/>
        </w:rPr>
        <w:t>, meaning that we engage with politics through the expression of personal identity’</w:t>
      </w:r>
      <w:r w:rsidRPr="000A4CE3">
        <w:rPr>
          <w:rFonts w:eastAsia="Calibri"/>
          <w:sz w:val="12"/>
        </w:rPr>
        <w:t xml:space="preserve"> (pp. 9–10). Thus, it is not simply that personal identity has become a prominent feature in contemporary political and cultural life. Rather, </w:t>
      </w:r>
      <w:r w:rsidRPr="000A4CE3">
        <w:rPr>
          <w:rFonts w:eastAsia="Calibri"/>
          <w:highlight w:val="cyan"/>
          <w:u w:val="single"/>
        </w:rPr>
        <w:t>personal identity and experience come to be seen as the ground upon which contemporary political discourse rests</w:t>
      </w:r>
      <w:r w:rsidRPr="000A4CE3">
        <w:rPr>
          <w:rFonts w:eastAsia="Calibri"/>
          <w:sz w:val="12"/>
          <w:highlight w:val="cyan"/>
        </w:rPr>
        <w:t>.</w:t>
      </w:r>
      <w:r w:rsidRPr="000A4CE3">
        <w:rPr>
          <w:rFonts w:eastAsia="Calibri"/>
          <w:sz w:val="12"/>
        </w:rPr>
        <w:t xml:space="preserve"> In an analysis of the changing shape of truth claims in politics and popular culture, Liesbet van </w:t>
      </w:r>
      <w:proofErr w:type="spellStart"/>
      <w:r w:rsidRPr="000A4CE3">
        <w:rPr>
          <w:rFonts w:eastAsia="Calibri"/>
          <w:sz w:val="12"/>
        </w:rPr>
        <w:t>Zoonen</w:t>
      </w:r>
      <w:proofErr w:type="spellEnd"/>
      <w:r w:rsidRPr="000A4CE3">
        <w:rPr>
          <w:rFonts w:eastAsia="Calibri"/>
          <w:sz w:val="12"/>
        </w:rPr>
        <w:t xml:space="preserve"> (2012) has identified a phenomenon she dubs ‘I-</w:t>
      </w:r>
      <w:proofErr w:type="spellStart"/>
      <w:r w:rsidRPr="000A4CE3">
        <w:rPr>
          <w:rFonts w:eastAsia="Calibri"/>
          <w:sz w:val="12"/>
        </w:rPr>
        <w:t>pistemology</w:t>
      </w:r>
      <w:proofErr w:type="spellEnd"/>
      <w:r w:rsidRPr="000A4CE3">
        <w:rPr>
          <w:rFonts w:eastAsia="Calibri"/>
          <w:sz w:val="12"/>
        </w:rPr>
        <w:t xml:space="preserve">’, in which </w:t>
      </w:r>
      <w:r w:rsidRPr="000A4CE3">
        <w:rPr>
          <w:rFonts w:eastAsia="Calibri"/>
          <w:u w:val="single"/>
        </w:rPr>
        <w:t>identity, authenticity and personal experience as the basis for truth claims have displaced more traditional sites of epistemic authority</w:t>
      </w:r>
      <w:r w:rsidRPr="000A4CE3">
        <w:rPr>
          <w:rFonts w:eastAsia="Calibri"/>
          <w:sz w:val="12"/>
        </w:rPr>
        <w:t xml:space="preserve">. Implicit in van </w:t>
      </w:r>
      <w:proofErr w:type="spellStart"/>
      <w:r w:rsidRPr="000A4CE3">
        <w:rPr>
          <w:rFonts w:eastAsia="Calibri"/>
          <w:sz w:val="12"/>
        </w:rPr>
        <w:t>Zoonen’s</w:t>
      </w:r>
      <w:proofErr w:type="spellEnd"/>
      <w:r w:rsidRPr="000A4CE3">
        <w:rPr>
          <w:rFonts w:eastAsia="Calibri"/>
          <w:sz w:val="12"/>
        </w:rPr>
        <w:t xml:space="preserve"> account is a particular depiction of the relationship between politics and knowledge. For her, </w:t>
      </w:r>
      <w:r w:rsidRPr="000A4CE3">
        <w:rPr>
          <w:rFonts w:eastAsia="Calibri"/>
          <w:u w:val="single"/>
        </w:rPr>
        <w:t>I-</w:t>
      </w:r>
      <w:proofErr w:type="spellStart"/>
      <w:r w:rsidRPr="000A4CE3">
        <w:rPr>
          <w:rFonts w:eastAsia="Calibri"/>
          <w:u w:val="single"/>
        </w:rPr>
        <w:t>pistemology</w:t>
      </w:r>
      <w:proofErr w:type="spellEnd"/>
      <w:r w:rsidRPr="000A4CE3">
        <w:rPr>
          <w:rFonts w:eastAsia="Calibri"/>
          <w:sz w:val="12"/>
        </w:rPr>
        <w:t xml:space="preserve"> – </w:t>
      </w:r>
      <w:r w:rsidRPr="000A4CE3">
        <w:rPr>
          <w:rFonts w:eastAsia="Calibri"/>
          <w:u w:val="single"/>
        </w:rPr>
        <w:t>which can underpin such ostensibly different political positions as left-wing feminism and right-wing nativism</w:t>
      </w:r>
      <w:r w:rsidRPr="000A4CE3">
        <w:rPr>
          <w:rFonts w:eastAsia="Calibri"/>
          <w:sz w:val="12"/>
        </w:rPr>
        <w:t xml:space="preserve"> – </w:t>
      </w:r>
      <w:r w:rsidRPr="000A4CE3">
        <w:rPr>
          <w:rFonts w:eastAsia="Calibri"/>
          <w:u w:val="single"/>
        </w:rPr>
        <w:t>is about the insurgency of (what are perceived to be) repressed knowledges against official discourse</w:t>
      </w:r>
      <w:r w:rsidRPr="000A4CE3">
        <w:rPr>
          <w:rFonts w:eastAsia="Calibri"/>
          <w:highlight w:val="cyan"/>
          <w:u w:val="single"/>
        </w:rPr>
        <w:t>, in which</w:t>
      </w:r>
      <w:r w:rsidRPr="000A4CE3">
        <w:rPr>
          <w:rFonts w:eastAsia="Calibri"/>
          <w:u w:val="single"/>
        </w:rPr>
        <w:t xml:space="preserve"> hitherto </w:t>
      </w:r>
      <w:r w:rsidRPr="000A4CE3">
        <w:rPr>
          <w:rFonts w:eastAsia="Calibri"/>
          <w:highlight w:val="cyan"/>
          <w:u w:val="single"/>
        </w:rPr>
        <w:t xml:space="preserve">repressed </w:t>
      </w:r>
      <w:proofErr w:type="spellStart"/>
      <w:r w:rsidRPr="000A4CE3">
        <w:rPr>
          <w:rFonts w:eastAsia="Calibri"/>
          <w:highlight w:val="cyan"/>
          <w:u w:val="single"/>
        </w:rPr>
        <w:t>personalised</w:t>
      </w:r>
      <w:proofErr w:type="spellEnd"/>
      <w:r w:rsidRPr="000A4CE3">
        <w:rPr>
          <w:rFonts w:eastAsia="Calibri"/>
          <w:highlight w:val="cyan"/>
          <w:u w:val="single"/>
        </w:rPr>
        <w:t xml:space="preserve"> ‘truths’ are asserted and disclosed across the public sphere</w:t>
      </w:r>
      <w:r w:rsidRPr="000A4CE3">
        <w:rPr>
          <w:rFonts w:eastAsia="Calibri"/>
          <w:sz w:val="12"/>
        </w:rPr>
        <w:t xml:space="preserve">. </w:t>
      </w:r>
      <w:r w:rsidRPr="000A4CE3">
        <w:rPr>
          <w:rFonts w:eastAsia="Calibri"/>
          <w:u w:val="single"/>
        </w:rPr>
        <w:t>As such, the main relationship between politics and truth/knowledge is not</w:t>
      </w:r>
      <w:r w:rsidRPr="000A4CE3">
        <w:rPr>
          <w:rFonts w:eastAsia="Calibri"/>
          <w:sz w:val="12"/>
        </w:rPr>
        <w:t xml:space="preserve"> – as Foucault would have it – </w:t>
      </w:r>
      <w:r w:rsidRPr="000A4CE3">
        <w:rPr>
          <w:rFonts w:eastAsia="Calibri"/>
          <w:u w:val="single"/>
        </w:rPr>
        <w:t xml:space="preserve">over truth as such, but over </w:t>
      </w:r>
      <w:proofErr w:type="gramStart"/>
      <w:r w:rsidRPr="000A4CE3">
        <w:rPr>
          <w:rFonts w:eastAsia="Calibri"/>
          <w:u w:val="single"/>
        </w:rPr>
        <w:t>whose</w:t>
      </w:r>
      <w:proofErr w:type="gramEnd"/>
      <w:r w:rsidRPr="000A4CE3">
        <w:rPr>
          <w:rFonts w:eastAsia="Calibri"/>
          <w:u w:val="single"/>
        </w:rPr>
        <w:t xml:space="preserve"> specific ‘truths’ are revealed/disclosed within the public sphere</w:t>
      </w:r>
      <w:r w:rsidRPr="000A4CE3">
        <w:rPr>
          <w:rFonts w:eastAsia="Calibri"/>
          <w:sz w:val="12"/>
        </w:rPr>
        <w:t xml:space="preserve">. Using the terminology offered in Shelley Budgeon’s (2021) recent analysis of feminist epistemology in the age of ‘post-truth’, one could say that Marina’s work reflects a turn in popular feminist discourse towards foundationalist understandings of feminist claim-making. As indicated, this foundationalist turn is prevalent within much popular left discourse. For example, </w:t>
      </w:r>
      <w:proofErr w:type="spellStart"/>
      <w:r w:rsidRPr="000A4CE3">
        <w:rPr>
          <w:rFonts w:eastAsia="Calibri"/>
          <w:sz w:val="12"/>
        </w:rPr>
        <w:t>Olúfẹmi</w:t>
      </w:r>
      <w:proofErr w:type="spellEnd"/>
      <w:r w:rsidRPr="000A4CE3">
        <w:rPr>
          <w:rFonts w:eastAsia="Calibri"/>
          <w:sz w:val="12"/>
        </w:rPr>
        <w:t xml:space="preserve"> O. </w:t>
      </w:r>
      <w:proofErr w:type="spellStart"/>
      <w:r w:rsidRPr="000A4CE3">
        <w:rPr>
          <w:rFonts w:eastAsia="Calibri"/>
          <w:u w:val="single"/>
        </w:rPr>
        <w:t>Táíwò</w:t>
      </w:r>
      <w:proofErr w:type="spellEnd"/>
      <w:r w:rsidRPr="000A4CE3">
        <w:rPr>
          <w:rFonts w:eastAsia="Calibri"/>
          <w:u w:val="single"/>
        </w:rPr>
        <w:t>, in a powerful recent critique of identity politics on the anti-racist left, has identified a return of a rather reductive iteration of standpoint epistemology</w:t>
      </w:r>
      <w:r w:rsidRPr="000A4CE3">
        <w:rPr>
          <w:rFonts w:eastAsia="Calibri"/>
          <w:sz w:val="12"/>
        </w:rPr>
        <w:t xml:space="preserve">. </w:t>
      </w:r>
      <w:r w:rsidRPr="000A4CE3">
        <w:rPr>
          <w:rFonts w:eastAsia="Calibri"/>
          <w:highlight w:val="cyan"/>
          <w:u w:val="single"/>
        </w:rPr>
        <w:t>The</w:t>
      </w:r>
      <w:r w:rsidRPr="000A4CE3">
        <w:rPr>
          <w:rFonts w:eastAsia="Calibri"/>
          <w:u w:val="single"/>
        </w:rPr>
        <w:t xml:space="preserve"> laudable standpoint </w:t>
      </w:r>
      <w:r w:rsidRPr="000A4CE3">
        <w:rPr>
          <w:rFonts w:eastAsia="Calibri"/>
          <w:highlight w:val="cyan"/>
          <w:u w:val="single"/>
        </w:rPr>
        <w:t>epistemological emphasis</w:t>
      </w:r>
      <w:r w:rsidRPr="000A4CE3">
        <w:rPr>
          <w:rFonts w:eastAsia="Calibri"/>
          <w:u w:val="single"/>
        </w:rPr>
        <w:t xml:space="preserve"> on the value and importance of knowledge generated from </w:t>
      </w:r>
      <w:proofErr w:type="spellStart"/>
      <w:r w:rsidRPr="000A4CE3">
        <w:rPr>
          <w:rFonts w:eastAsia="Calibri"/>
          <w:u w:val="single"/>
        </w:rPr>
        <w:t>marginalised</w:t>
      </w:r>
      <w:proofErr w:type="spellEnd"/>
      <w:r w:rsidRPr="000A4CE3">
        <w:rPr>
          <w:rFonts w:eastAsia="Calibri"/>
          <w:u w:val="single"/>
        </w:rPr>
        <w:t xml:space="preserve"> </w:t>
      </w:r>
      <w:proofErr w:type="gramStart"/>
      <w:r w:rsidRPr="000A4CE3">
        <w:rPr>
          <w:rFonts w:eastAsia="Calibri"/>
          <w:u w:val="single"/>
        </w:rPr>
        <w:t>groups’</w:t>
      </w:r>
      <w:proofErr w:type="gramEnd"/>
      <w:r w:rsidRPr="000A4CE3">
        <w:rPr>
          <w:rFonts w:eastAsia="Calibri"/>
          <w:u w:val="single"/>
        </w:rPr>
        <w:t xml:space="preserve"> lived experience has, argues </w:t>
      </w:r>
      <w:proofErr w:type="spellStart"/>
      <w:r w:rsidRPr="000A4CE3">
        <w:rPr>
          <w:rFonts w:eastAsia="Calibri"/>
          <w:u w:val="single"/>
        </w:rPr>
        <w:t>Táíwò</w:t>
      </w:r>
      <w:proofErr w:type="spellEnd"/>
      <w:r w:rsidRPr="000A4CE3">
        <w:rPr>
          <w:rFonts w:eastAsia="Calibri"/>
          <w:u w:val="single"/>
        </w:rPr>
        <w:t xml:space="preserve">, </w:t>
      </w:r>
      <w:r w:rsidRPr="000A4CE3">
        <w:rPr>
          <w:rFonts w:eastAsia="Calibri"/>
          <w:highlight w:val="cyan"/>
          <w:u w:val="single"/>
        </w:rPr>
        <w:t>mutated into</w:t>
      </w:r>
      <w:r w:rsidRPr="000A4CE3">
        <w:rPr>
          <w:rFonts w:eastAsia="Calibri"/>
          <w:u w:val="single"/>
        </w:rPr>
        <w:t xml:space="preserve"> a widespread </w:t>
      </w:r>
      <w:r w:rsidRPr="000A4CE3">
        <w:rPr>
          <w:rFonts w:eastAsia="Calibri"/>
          <w:highlight w:val="cyan"/>
          <w:u w:val="single"/>
        </w:rPr>
        <w:t>presumption that</w:t>
      </w:r>
      <w:r w:rsidRPr="000A4CE3">
        <w:rPr>
          <w:rFonts w:eastAsia="Calibri"/>
          <w:u w:val="single"/>
        </w:rPr>
        <w:t xml:space="preserve"> political positions and </w:t>
      </w:r>
      <w:r w:rsidRPr="000A4CE3">
        <w:rPr>
          <w:rFonts w:eastAsia="Calibri"/>
          <w:highlight w:val="cyan"/>
          <w:u w:val="single"/>
        </w:rPr>
        <w:t>epistemic insights flow, in a straightforward and unidirectional way</w:t>
      </w:r>
      <w:r w:rsidRPr="000A4CE3">
        <w:rPr>
          <w:rFonts w:eastAsia="Calibri"/>
          <w:u w:val="single"/>
        </w:rPr>
        <w:t>, from the social position and identity categories specific individuals occupy</w:t>
      </w:r>
      <w:r w:rsidRPr="000A4CE3">
        <w:rPr>
          <w:rFonts w:eastAsia="Calibri"/>
          <w:sz w:val="12"/>
        </w:rPr>
        <w:t xml:space="preserve"> (</w:t>
      </w:r>
      <w:proofErr w:type="spellStart"/>
      <w:r w:rsidRPr="000A4CE3">
        <w:rPr>
          <w:rFonts w:eastAsia="Calibri"/>
          <w:sz w:val="12"/>
        </w:rPr>
        <w:t>Táíwò</w:t>
      </w:r>
      <w:proofErr w:type="spellEnd"/>
      <w:r w:rsidRPr="000A4CE3">
        <w:rPr>
          <w:rFonts w:eastAsia="Calibri"/>
          <w:sz w:val="12"/>
        </w:rPr>
        <w:t xml:space="preserve">, 2022). In </w:t>
      </w:r>
      <w:proofErr w:type="spellStart"/>
      <w:r w:rsidRPr="000A4CE3">
        <w:rPr>
          <w:rFonts w:eastAsia="Calibri"/>
          <w:sz w:val="12"/>
        </w:rPr>
        <w:t>Táíwò’s</w:t>
      </w:r>
      <w:proofErr w:type="spellEnd"/>
      <w:r w:rsidRPr="000A4CE3">
        <w:rPr>
          <w:rFonts w:eastAsia="Calibri"/>
          <w:sz w:val="12"/>
        </w:rPr>
        <w:t xml:space="preserve"> (2022) assessment, </w:t>
      </w:r>
      <w:r w:rsidRPr="000A4CE3">
        <w:rPr>
          <w:rFonts w:eastAsia="Calibri"/>
          <w:highlight w:val="cyan"/>
          <w:u w:val="single"/>
        </w:rPr>
        <w:t>this</w:t>
      </w:r>
      <w:r w:rsidRPr="000A4CE3">
        <w:rPr>
          <w:rFonts w:eastAsia="Calibri"/>
          <w:u w:val="single"/>
        </w:rPr>
        <w:t xml:space="preserve"> has two negative consequences: first, it </w:t>
      </w:r>
      <w:r w:rsidRPr="000A4CE3">
        <w:rPr>
          <w:rFonts w:eastAsia="Calibri"/>
          <w:highlight w:val="cyan"/>
          <w:u w:val="single"/>
        </w:rPr>
        <w:t>leads to an identity-based mode of politics which is reductive and essentialist</w:t>
      </w:r>
      <w:r w:rsidRPr="000A4CE3">
        <w:rPr>
          <w:rFonts w:eastAsia="Calibri"/>
          <w:u w:val="single"/>
        </w:rPr>
        <w:t xml:space="preserve">, while also </w:t>
      </w:r>
      <w:r w:rsidRPr="000A4CE3">
        <w:rPr>
          <w:rFonts w:eastAsia="Calibri"/>
          <w:highlight w:val="cyan"/>
          <w:u w:val="single"/>
        </w:rPr>
        <w:t>diverting attention away from</w:t>
      </w:r>
      <w:r w:rsidRPr="000A4CE3">
        <w:rPr>
          <w:rFonts w:eastAsia="Calibri"/>
          <w:u w:val="single"/>
        </w:rPr>
        <w:t xml:space="preserve"> the ‘actions of the </w:t>
      </w:r>
      <w:r w:rsidRPr="000A4CE3">
        <w:rPr>
          <w:rFonts w:eastAsia="Calibri"/>
          <w:highlight w:val="cyan"/>
          <w:u w:val="single"/>
        </w:rPr>
        <w:t>corporations and algorithms</w:t>
      </w:r>
      <w:r w:rsidRPr="000A4CE3">
        <w:rPr>
          <w:rFonts w:eastAsia="Calibri"/>
          <w:u w:val="single"/>
        </w:rPr>
        <w:t xml:space="preserve"> that much more powerfully distribute attention’</w:t>
      </w:r>
      <w:r w:rsidRPr="000A4CE3">
        <w:rPr>
          <w:rFonts w:eastAsia="Calibri"/>
          <w:sz w:val="12"/>
        </w:rPr>
        <w:t xml:space="preserve"> (p. 72). </w:t>
      </w:r>
      <w:r w:rsidRPr="000A4CE3">
        <w:rPr>
          <w:rFonts w:eastAsia="Calibri"/>
          <w:u w:val="single"/>
        </w:rPr>
        <w:t>Second, the invocation of identity and experience as a basis for truth also impacts upon the affective tenor of contemporary political culture</w:t>
      </w:r>
      <w:r w:rsidRPr="000A4CE3">
        <w:rPr>
          <w:rFonts w:eastAsia="Calibri"/>
          <w:sz w:val="12"/>
        </w:rPr>
        <w:t xml:space="preserve">. The intensification of the presumed link between identity, experience, knowledge and politics creates a discursive terrain marked by a certain seriousness, earnestness even. For McRobbie (2009), the cultural logics of post-feminism in the 1990s and 2000s were marked by a degree of playfulness, in which a retrenchment of sexism was </w:t>
      </w:r>
      <w:proofErr w:type="spellStart"/>
      <w:r w:rsidRPr="000A4CE3">
        <w:rPr>
          <w:rFonts w:eastAsia="Calibri"/>
          <w:sz w:val="12"/>
        </w:rPr>
        <w:t>legitimised</w:t>
      </w:r>
      <w:proofErr w:type="spellEnd"/>
      <w:r w:rsidRPr="000A4CE3">
        <w:rPr>
          <w:rFonts w:eastAsia="Calibri"/>
          <w:sz w:val="12"/>
        </w:rPr>
        <w:t xml:space="preserve"> by playfully invoking – so as to disavow – a feminist critique of sexist cultural representations.4 Popular feminism and ‘woke capitalism’ – as well was the phenomena I call ‘popular left politics’ – are all marked, by contrast, by a straight-talking seriousness. Popular feminism, as Banet-Weiser (2018b) observes, is marked by a shift away from the playful yet vague ‘“girl power” slogans of </w:t>
      </w:r>
      <w:proofErr w:type="spellStart"/>
      <w:r w:rsidRPr="000A4CE3">
        <w:rPr>
          <w:rFonts w:eastAsia="Calibri"/>
          <w:sz w:val="12"/>
        </w:rPr>
        <w:t>postfeminism</w:t>
      </w:r>
      <w:proofErr w:type="spellEnd"/>
      <w:r w:rsidRPr="000A4CE3">
        <w:rPr>
          <w:rFonts w:eastAsia="Calibri"/>
          <w:sz w:val="12"/>
        </w:rPr>
        <w:t>’ towards a ‘recognition of the vulnerability of women in a sexist context’ (p. 134). As such, the seriousness of issues such as racism, poverty and sexual violence – coupled with a widespread emphasis on listening to marginal voices (inherited from standpoint epistemology but often refracted through the commercial imperatives of ‘woke capitalism’) – affords popular left politics an earnest affective tenor, in which playfulness and polysemy are often noticeable by their absence.</w:t>
      </w:r>
    </w:p>
    <w:p w14:paraId="60A54BB0" w14:textId="77777777" w:rsidR="000A4CE3" w:rsidRPr="0041225B" w:rsidRDefault="000A4CE3" w:rsidP="00DE3B51"/>
    <w:p w14:paraId="6FC06FA2" w14:textId="77777777" w:rsidR="004A6D11" w:rsidRPr="00BF300B" w:rsidRDefault="004A6D11" w:rsidP="004A6D11">
      <w:pPr>
        <w:keepNext/>
        <w:keepLines/>
        <w:spacing w:before="40" w:after="0"/>
        <w:outlineLvl w:val="3"/>
        <w:rPr>
          <w:rFonts w:eastAsia="Times New Roman" w:cs="Times New Roman"/>
          <w:b/>
          <w:iCs/>
          <w:sz w:val="26"/>
        </w:rPr>
      </w:pPr>
      <w:r w:rsidRPr="00BF300B">
        <w:rPr>
          <w:rFonts w:eastAsia="Times New Roman" w:cs="Times New Roman"/>
          <w:b/>
          <w:iCs/>
          <w:sz w:val="26"/>
        </w:rPr>
        <w:t xml:space="preserve">The alternative is to call for Total Liberation Now! We must build decolonial </w:t>
      </w:r>
      <w:proofErr w:type="spellStart"/>
      <w:r w:rsidRPr="00BF300B">
        <w:rPr>
          <w:rFonts w:eastAsia="Times New Roman" w:cs="Times New Roman"/>
          <w:b/>
          <w:iCs/>
          <w:sz w:val="26"/>
        </w:rPr>
        <w:t>pluriversal</w:t>
      </w:r>
      <w:proofErr w:type="spellEnd"/>
      <w:r w:rsidRPr="00BF300B">
        <w:rPr>
          <w:rFonts w:eastAsia="Times New Roman" w:cs="Times New Roman"/>
          <w:b/>
          <w:iCs/>
          <w:sz w:val="26"/>
        </w:rPr>
        <w:t xml:space="preserve"> movements that reject state capitalist domination – that’s crucial to challenge climate </w:t>
      </w:r>
      <w:proofErr w:type="spellStart"/>
      <w:r w:rsidRPr="00BF300B">
        <w:rPr>
          <w:rFonts w:eastAsia="Times New Roman" w:cs="Times New Roman"/>
          <w:b/>
          <w:iCs/>
          <w:sz w:val="26"/>
        </w:rPr>
        <w:t>necropolitics</w:t>
      </w:r>
      <w:proofErr w:type="spellEnd"/>
    </w:p>
    <w:p w14:paraId="44879DCD" w14:textId="77777777" w:rsidR="004A6D11" w:rsidRPr="00BF300B" w:rsidRDefault="004A6D11" w:rsidP="004A6D11">
      <w:pPr>
        <w:rPr>
          <w:rFonts w:eastAsia="Aptos"/>
        </w:rPr>
      </w:pPr>
      <w:r w:rsidRPr="00BF300B">
        <w:rPr>
          <w:rFonts w:eastAsia="Aptos"/>
          <w:b/>
          <w:bCs/>
        </w:rPr>
        <w:t>Dunlap 2022</w:t>
      </w:r>
      <w:r w:rsidRPr="00BF300B">
        <w:rPr>
          <w:rFonts w:eastAsia="Aptos"/>
        </w:rPr>
        <w:t xml:space="preserve"> (Alexander Dunlap, ‘I don’t want your progress! It tries to kill me!’ Decolonial encounters and the anarchist critique of civilization, Globalizations, 24 May 2022. DOI:10.1080/14747731.2022.2073657. </w:t>
      </w:r>
      <w:proofErr w:type="spellStart"/>
      <w:r w:rsidRPr="00BF300B">
        <w:rPr>
          <w:rFonts w:eastAsia="Aptos"/>
        </w:rPr>
        <w:t>kcv</w:t>
      </w:r>
      <w:proofErr w:type="spellEnd"/>
      <w:r w:rsidRPr="00BF300B">
        <w:rPr>
          <w:rFonts w:eastAsia="Aptos"/>
        </w:rPr>
        <w:t>.)</w:t>
      </w:r>
    </w:p>
    <w:p w14:paraId="21BD965E" w14:textId="77777777" w:rsidR="004A6D11" w:rsidRPr="008474CE" w:rsidRDefault="004A6D11" w:rsidP="004A6D11">
      <w:pPr>
        <w:rPr>
          <w:rFonts w:eastAsia="Aptos"/>
          <w:color w:val="EE0000"/>
          <w:sz w:val="10"/>
        </w:rPr>
      </w:pPr>
      <w:r w:rsidRPr="004A6D11">
        <w:rPr>
          <w:rFonts w:eastAsia="Aptos"/>
          <w:sz w:val="10"/>
        </w:rPr>
        <w:t>Anarchism’s broad appeal comes from its rejection of domination, mutual aid, free association, and direct action. Green anarchism and anti-</w:t>
      </w:r>
      <w:proofErr w:type="spellStart"/>
      <w:r w:rsidRPr="004A6D11">
        <w:rPr>
          <w:rFonts w:eastAsia="Aptos"/>
          <w:sz w:val="10"/>
        </w:rPr>
        <w:t>civiliza</w:t>
      </w:r>
      <w:proofErr w:type="spellEnd"/>
      <w:r w:rsidRPr="004A6D11">
        <w:rPr>
          <w:rFonts w:eastAsia="Aptos"/>
          <w:sz w:val="10"/>
        </w:rPr>
        <w:t xml:space="preserve">- </w:t>
      </w:r>
      <w:proofErr w:type="spellStart"/>
      <w:r w:rsidRPr="004A6D11">
        <w:rPr>
          <w:rFonts w:eastAsia="Aptos"/>
          <w:sz w:val="10"/>
        </w:rPr>
        <w:t>tion</w:t>
      </w:r>
      <w:proofErr w:type="spellEnd"/>
      <w:r w:rsidRPr="004A6D11">
        <w:rPr>
          <w:rFonts w:eastAsia="Aptos"/>
          <w:sz w:val="10"/>
        </w:rPr>
        <w:t xml:space="preserve"> thought have been immensely inﬂuential on Earth First!, Earth and Animal Liberation (ALF &amp; ELF) groups (Parson, 2018; </w:t>
      </w:r>
      <w:proofErr w:type="spellStart"/>
      <w:r w:rsidRPr="004A6D11">
        <w:rPr>
          <w:rFonts w:eastAsia="Aptos"/>
          <w:sz w:val="10"/>
        </w:rPr>
        <w:t>Tsolkas</w:t>
      </w:r>
      <w:proofErr w:type="spellEnd"/>
      <w:r w:rsidRPr="004A6D11">
        <w:rPr>
          <w:rFonts w:eastAsia="Aptos"/>
          <w:sz w:val="10"/>
        </w:rPr>
        <w:t>, 2015), which relates to insurrectionary anarchist action groups (</w:t>
      </w:r>
      <w:proofErr w:type="spellStart"/>
      <w:r w:rsidRPr="004A6D11">
        <w:rPr>
          <w:rFonts w:eastAsia="Aptos"/>
          <w:sz w:val="10"/>
        </w:rPr>
        <w:t>Loadenthal</w:t>
      </w:r>
      <w:proofErr w:type="spellEnd"/>
      <w:r w:rsidRPr="004A6D11">
        <w:rPr>
          <w:rFonts w:eastAsia="Aptos"/>
          <w:sz w:val="10"/>
        </w:rPr>
        <w:t>, 2017) and, the more terroristic, ‘eco-extremist’ tendency equalizing human and nonhuman life through ‘indiscriminate attack’ (Anonymous, 2018a). The eco-</w:t>
      </w:r>
      <w:proofErr w:type="spellStart"/>
      <w:r w:rsidRPr="004A6D11">
        <w:rPr>
          <w:rFonts w:eastAsia="Aptos"/>
          <w:sz w:val="10"/>
        </w:rPr>
        <w:t>extre</w:t>
      </w:r>
      <w:proofErr w:type="spellEnd"/>
      <w:r w:rsidRPr="004A6D11">
        <w:rPr>
          <w:rFonts w:eastAsia="Aptos"/>
          <w:sz w:val="10"/>
        </w:rPr>
        <w:t xml:space="preserve">- mist tendency has since broken away from anarchism, while anarchists across the world have heavily criticized this tendency (Anonymous, 2018b). Green anarchism and anti-civilization thoughts have had extensive, and Global, inﬂuence. Green Anarchy, and other anarchist </w:t>
      </w:r>
      <w:proofErr w:type="spellStart"/>
      <w:r w:rsidRPr="004A6D11">
        <w:rPr>
          <w:rFonts w:eastAsia="Aptos"/>
          <w:sz w:val="10"/>
        </w:rPr>
        <w:t>publi</w:t>
      </w:r>
      <w:proofErr w:type="spellEnd"/>
      <w:r w:rsidRPr="004A6D11">
        <w:rPr>
          <w:rFonts w:eastAsia="Aptos"/>
          <w:sz w:val="10"/>
        </w:rPr>
        <w:t xml:space="preserve">-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w:t>
      </w:r>
      <w:proofErr w:type="spellStart"/>
      <w:r w:rsidRPr="004A6D11">
        <w:rPr>
          <w:rFonts w:eastAsia="Aptos"/>
          <w:sz w:val="10"/>
        </w:rPr>
        <w:t>Conspiración</w:t>
      </w:r>
      <w:proofErr w:type="spellEnd"/>
      <w:r w:rsidRPr="004A6D11">
        <w:rPr>
          <w:rFonts w:eastAsia="Aptos"/>
          <w:sz w:val="10"/>
        </w:rPr>
        <w:t xml:space="preserve"> </w:t>
      </w:r>
      <w:proofErr w:type="spellStart"/>
      <w:r w:rsidRPr="004A6D11">
        <w:rPr>
          <w:rFonts w:eastAsia="Aptos"/>
          <w:sz w:val="10"/>
        </w:rPr>
        <w:t>Ácrata</w:t>
      </w:r>
      <w:proofErr w:type="spellEnd"/>
      <w:r w:rsidRPr="004A6D11">
        <w:rPr>
          <w:rFonts w:eastAsia="Aptos"/>
          <w:sz w:val="10"/>
        </w:rPr>
        <w:t xml:space="preserve">. </w:t>
      </w:r>
      <w:r w:rsidRPr="004A6D11">
        <w:rPr>
          <w:rFonts w:eastAsia="Aptos"/>
          <w:highlight w:val="cyan"/>
          <w:u w:val="single"/>
        </w:rPr>
        <w:t>Anarchism is a toolbox</w:t>
      </w:r>
      <w:r w:rsidRPr="004A6D11">
        <w:rPr>
          <w:rFonts w:eastAsia="Aptos"/>
          <w:u w:val="single"/>
        </w:rPr>
        <w:t xml:space="preserve"> intended </w:t>
      </w:r>
      <w:r w:rsidRPr="004A6D11">
        <w:rPr>
          <w:rFonts w:eastAsia="Aptos"/>
          <w:highlight w:val="cyan"/>
          <w:u w:val="single"/>
        </w:rPr>
        <w:t>to</w:t>
      </w:r>
      <w:r w:rsidRPr="004A6D11">
        <w:rPr>
          <w:rFonts w:eastAsia="Aptos"/>
          <w:u w:val="single"/>
        </w:rPr>
        <w:t xml:space="preserve"> attack, </w:t>
      </w:r>
      <w:r w:rsidRPr="004A6D11">
        <w:rPr>
          <w:rFonts w:eastAsia="Aptos"/>
          <w:highlight w:val="cyan"/>
          <w:u w:val="single"/>
        </w:rPr>
        <w:t>refuse</w:t>
      </w:r>
      <w:r w:rsidRPr="004A6D11">
        <w:rPr>
          <w:rFonts w:eastAsia="Aptos"/>
          <w:u w:val="single"/>
        </w:rPr>
        <w:t xml:space="preserve">, and create </w:t>
      </w:r>
      <w:r w:rsidRPr="004A6D11">
        <w:rPr>
          <w:rFonts w:eastAsia="Aptos"/>
          <w:highlight w:val="cyan"/>
          <w:u w:val="single"/>
        </w:rPr>
        <w:t xml:space="preserve">in the </w:t>
      </w:r>
      <w:r w:rsidRPr="004A6D11">
        <w:rPr>
          <w:rFonts w:eastAsia="Aptos"/>
          <w:b/>
          <w:iCs/>
          <w:highlight w:val="cyan"/>
          <w:u w:val="single"/>
          <w:bdr w:val="single" w:sz="8" w:space="0" w:color="auto"/>
        </w:rPr>
        <w:t>face of domination</w:t>
      </w:r>
      <w:r w:rsidRPr="004A6D11">
        <w:rPr>
          <w:rFonts w:eastAsia="Aptos"/>
          <w:u w:val="single"/>
        </w:rPr>
        <w:t xml:space="preserve">, meanwhile </w:t>
      </w:r>
      <w:r w:rsidRPr="004A6D11">
        <w:rPr>
          <w:rFonts w:eastAsia="Aptos"/>
          <w:highlight w:val="cyan"/>
          <w:u w:val="single"/>
        </w:rPr>
        <w:t>establishing permanent conﬂict against</w:t>
      </w:r>
      <w:r w:rsidRPr="004A6D11">
        <w:rPr>
          <w:rFonts w:eastAsia="Aptos"/>
          <w:u w:val="single"/>
        </w:rPr>
        <w:t xml:space="preserve"> domination and </w:t>
      </w:r>
      <w:r w:rsidRPr="004A6D11">
        <w:rPr>
          <w:rFonts w:eastAsia="Aptos"/>
          <w:highlight w:val="cyan"/>
          <w:u w:val="single"/>
        </w:rPr>
        <w:t>submission to</w:t>
      </w:r>
      <w:r w:rsidRPr="004A6D11">
        <w:rPr>
          <w:rFonts w:eastAsia="Aptos"/>
          <w:u w:val="single"/>
        </w:rPr>
        <w:t xml:space="preserve"> subjugating </w:t>
      </w:r>
      <w:r w:rsidRPr="004A6D11">
        <w:rPr>
          <w:rFonts w:eastAsia="Aptos"/>
          <w:b/>
          <w:iCs/>
          <w:highlight w:val="cyan"/>
          <w:u w:val="single"/>
          <w:bdr w:val="single" w:sz="8" w:space="0" w:color="auto"/>
        </w:rPr>
        <w:t>statist</w:t>
      </w:r>
      <w:r w:rsidRPr="004A6D11">
        <w:rPr>
          <w:rFonts w:eastAsia="Aptos"/>
          <w:highlight w:val="cyan"/>
          <w:u w:val="single"/>
        </w:rPr>
        <w:t>/</w:t>
      </w:r>
      <w:proofErr w:type="spellStart"/>
      <w:r w:rsidRPr="004A6D11">
        <w:rPr>
          <w:rFonts w:eastAsia="Aptos"/>
          <w:b/>
          <w:iCs/>
          <w:highlight w:val="cyan"/>
          <w:u w:val="single"/>
          <w:bdr w:val="single" w:sz="8" w:space="0" w:color="auto"/>
        </w:rPr>
        <w:t>extractivist</w:t>
      </w:r>
      <w:proofErr w:type="spellEnd"/>
      <w:r w:rsidRPr="004A6D11">
        <w:rPr>
          <w:rFonts w:eastAsia="Aptos"/>
          <w:b/>
          <w:iCs/>
          <w:highlight w:val="cyan"/>
          <w:u w:val="single"/>
          <w:bdr w:val="single" w:sz="8" w:space="0" w:color="auto"/>
        </w:rPr>
        <w:t xml:space="preserve"> forces</w:t>
      </w:r>
      <w:r w:rsidRPr="004A6D11">
        <w:rPr>
          <w:rFonts w:eastAsia="Aptos"/>
          <w:u w:val="single"/>
        </w:rPr>
        <w:t xml:space="preserve">. </w:t>
      </w:r>
      <w:r w:rsidRPr="004A6D11">
        <w:rPr>
          <w:rFonts w:eastAsia="Aptos"/>
          <w:highlight w:val="cyan"/>
          <w:u w:val="single"/>
        </w:rPr>
        <w:t>Green</w:t>
      </w:r>
      <w:r w:rsidRPr="004A6D11">
        <w:rPr>
          <w:rFonts w:eastAsia="Aptos"/>
          <w:u w:val="single"/>
        </w:rPr>
        <w:t xml:space="preserve"> and anti-civilization </w:t>
      </w:r>
      <w:r w:rsidRPr="004A6D11">
        <w:rPr>
          <w:rFonts w:eastAsia="Aptos"/>
          <w:highlight w:val="cyan"/>
          <w:u w:val="single"/>
        </w:rPr>
        <w:t>anarchism</w:t>
      </w:r>
      <w:r w:rsidRPr="004A6D11">
        <w:rPr>
          <w:rFonts w:eastAsia="Aptos"/>
          <w:u w:val="single"/>
        </w:rPr>
        <w:t>(s)’ critique of divisions of labor (which generates interlocking hierarchies of domination</w:t>
      </w:r>
      <w:r w:rsidRPr="004A6D11">
        <w:rPr>
          <w:rFonts w:eastAsia="Aptos"/>
          <w:sz w:val="10"/>
        </w:rPr>
        <w:t xml:space="preserve"> and universities), </w:t>
      </w:r>
      <w:r w:rsidRPr="004A6D11">
        <w:rPr>
          <w:rFonts w:eastAsia="Aptos"/>
          <w:highlight w:val="cyan"/>
          <w:u w:val="single"/>
        </w:rPr>
        <w:t>advocates direct action</w:t>
      </w:r>
      <w:r w:rsidRPr="004A6D11">
        <w:rPr>
          <w:rFonts w:eastAsia="Aptos"/>
          <w:sz w:val="10"/>
        </w:rPr>
        <w:t xml:space="preserve"> (e.g. protest, vandalism, and sabotage) </w:t>
      </w:r>
      <w:r w:rsidRPr="004A6D11">
        <w:rPr>
          <w:rFonts w:eastAsia="Aptos"/>
          <w:u w:val="single"/>
        </w:rPr>
        <w:t>and rejects (or tolerates by circumstance) political parties</w:t>
      </w:r>
      <w:r w:rsidRPr="004A6D11">
        <w:rPr>
          <w:rFonts w:eastAsia="Aptos"/>
          <w:sz w:val="10"/>
        </w:rPr>
        <w:t xml:space="preserve"> and </w:t>
      </w:r>
      <w:proofErr w:type="gramStart"/>
      <w:r w:rsidRPr="004A6D11">
        <w:rPr>
          <w:rFonts w:eastAsia="Aptos"/>
          <w:sz w:val="10"/>
        </w:rPr>
        <w:t>Left</w:t>
      </w:r>
      <w:proofErr w:type="gramEnd"/>
      <w:r w:rsidRPr="004A6D11">
        <w:rPr>
          <w:rFonts w:eastAsia="Aptos"/>
          <w:sz w:val="10"/>
        </w:rPr>
        <w:t xml:space="preserve"> electoral strategies (e.g. Leftism). This earns green anarchism enemies, while making it diﬃcult for the academy and well-adjusted individuals to digest or feature. </w:t>
      </w:r>
      <w:r w:rsidRPr="004A6D11">
        <w:rPr>
          <w:rFonts w:eastAsia="Aptos"/>
          <w:u w:val="single"/>
        </w:rPr>
        <w:t>The immediate inﬂuence of green and anti-civilization anarchism within struggles</w:t>
      </w:r>
      <w:r w:rsidRPr="004A6D11">
        <w:rPr>
          <w:rFonts w:eastAsia="Aptos"/>
          <w:sz w:val="10"/>
        </w:rPr>
        <w:t xml:space="preserve"> across Abya Yala/Turtle Island, </w:t>
      </w:r>
      <w:r w:rsidRPr="004A6D11">
        <w:rPr>
          <w:rFonts w:eastAsia="Aptos"/>
          <w:u w:val="single"/>
        </w:rPr>
        <w:t>cannot be overstated. This</w:t>
      </w:r>
      <w:r w:rsidRPr="004A6D11">
        <w:rPr>
          <w:rFonts w:eastAsia="Aptos"/>
          <w:sz w:val="10"/>
        </w:rPr>
        <w:t xml:space="preserve"> inﬂuence, however, </w:t>
      </w:r>
      <w:r w:rsidRPr="004A6D11">
        <w:rPr>
          <w:rFonts w:eastAsia="Aptos"/>
          <w:u w:val="single"/>
        </w:rPr>
        <w:t>is often subtle</w:t>
      </w:r>
      <w:r w:rsidRPr="004A6D11">
        <w:rPr>
          <w:rFonts w:eastAsia="Aptos"/>
          <w:sz w:val="10"/>
        </w:rPr>
        <w:t xml:space="preserve">, implicitly or </w:t>
      </w:r>
      <w:proofErr w:type="spellStart"/>
      <w:r w:rsidRPr="004A6D11">
        <w:rPr>
          <w:rFonts w:eastAsia="Aptos"/>
          <w:sz w:val="10"/>
        </w:rPr>
        <w:t>pur</w:t>
      </w:r>
      <w:proofErr w:type="spellEnd"/>
      <w:r w:rsidRPr="004A6D11">
        <w:rPr>
          <w:rFonts w:eastAsia="Aptos"/>
          <w:sz w:val="10"/>
        </w:rPr>
        <w:t xml:space="preserve">- </w:t>
      </w:r>
      <w:proofErr w:type="spellStart"/>
      <w:r w:rsidRPr="004A6D11">
        <w:rPr>
          <w:rFonts w:eastAsia="Aptos"/>
          <w:sz w:val="10"/>
        </w:rPr>
        <w:t>posely</w:t>
      </w:r>
      <w:proofErr w:type="spellEnd"/>
      <w:r w:rsidRPr="004A6D11">
        <w:rPr>
          <w:rFonts w:eastAsia="Aptos"/>
          <w:sz w:val="10"/>
        </w:rPr>
        <w:t xml:space="preserve"> evasive</w:t>
      </w:r>
      <w:r w:rsidRPr="004A6D11">
        <w:rPr>
          <w:rFonts w:eastAsia="Aptos"/>
          <w:u w:val="single"/>
        </w:rPr>
        <w:t>, yet traces emerge in action claims across the globe</w:t>
      </w:r>
      <w:r w:rsidRPr="004A6D11">
        <w:rPr>
          <w:rFonts w:eastAsia="Aptos"/>
          <w:sz w:val="10"/>
        </w:rPr>
        <w:t xml:space="preserve">. While communiques are debated amongst anarchists (Anonymous, 2011; Rodríguez, 2014), ELF, ALF, Informal Anarchist </w:t>
      </w:r>
      <w:proofErr w:type="spellStart"/>
      <w:r w:rsidRPr="004A6D11">
        <w:rPr>
          <w:rFonts w:eastAsia="Aptos"/>
          <w:sz w:val="10"/>
        </w:rPr>
        <w:t>Federa</w:t>
      </w:r>
      <w:proofErr w:type="spellEnd"/>
      <w:r w:rsidRPr="004A6D11">
        <w:rPr>
          <w:rFonts w:eastAsia="Aptos"/>
          <w:sz w:val="10"/>
        </w:rPr>
        <w:t xml:space="preserve">- </w:t>
      </w:r>
      <w:proofErr w:type="spellStart"/>
      <w:r w:rsidRPr="004A6D11">
        <w:rPr>
          <w:rFonts w:eastAsia="Aptos"/>
          <w:sz w:val="10"/>
        </w:rPr>
        <w:t>tion</w:t>
      </w:r>
      <w:proofErr w:type="spellEnd"/>
      <w:r w:rsidRPr="004A6D11">
        <w:rPr>
          <w:rFonts w:eastAsia="Aptos"/>
          <w:sz w:val="10"/>
        </w:rPr>
        <w:t xml:space="preserve"> (FAI), and Conspiracy Cells of Fire (CCF) actions and communiques make appearances from Indonesia to Europe, Russia, and Latin America (see Anonymous, 2014; CCF, 2012; Loa- </w:t>
      </w:r>
      <w:proofErr w:type="spellStart"/>
      <w:r w:rsidRPr="004A6D11">
        <w:rPr>
          <w:rFonts w:eastAsia="Aptos"/>
          <w:sz w:val="10"/>
        </w:rPr>
        <w:t>denthal</w:t>
      </w:r>
      <w:proofErr w:type="spellEnd"/>
      <w:r w:rsidRPr="004A6D11">
        <w:rPr>
          <w:rFonts w:eastAsia="Aptos"/>
          <w:sz w:val="10"/>
        </w:rPr>
        <w:t>, 2017; Rodríguez, 2013; Ruiz, 2020). Anti-civilization thought, as mentioned in the intro- duction, has proven useful to insurrectionary queers (</w:t>
      </w:r>
      <w:proofErr w:type="spellStart"/>
      <w:r w:rsidRPr="004A6D11">
        <w:rPr>
          <w:rFonts w:eastAsia="Aptos"/>
          <w:sz w:val="10"/>
        </w:rPr>
        <w:t>Bæden</w:t>
      </w:r>
      <w:proofErr w:type="spellEnd"/>
      <w:r w:rsidRPr="004A6D11">
        <w:rPr>
          <w:rFonts w:eastAsia="Aptos"/>
          <w:sz w:val="10"/>
        </w:rPr>
        <w:t xml:space="preserve">, 2014). Historically anarchism has supported anti-colonial struggles (Anderson, 2005; Ferretti, 2018; Gordon &amp; Grietzer, 2013; Mag- </w:t>
      </w:r>
      <w:proofErr w:type="spellStart"/>
      <w:r w:rsidRPr="004A6D11">
        <w:rPr>
          <w:rFonts w:eastAsia="Aptos"/>
          <w:sz w:val="10"/>
        </w:rPr>
        <w:t>salin</w:t>
      </w:r>
      <w:proofErr w:type="spellEnd"/>
      <w:r w:rsidRPr="004A6D11">
        <w:rPr>
          <w:rFonts w:eastAsia="Aptos"/>
          <w:sz w:val="10"/>
        </w:rPr>
        <w:t xml:space="preserve">, 2020; Ramnath, 2012; Rapp, 2012), while the anarcho-feminism has taken hold in Bolivia with the Mujeres Creando (Woman Creating) or in Mexico with Féminas Brujas e </w:t>
      </w:r>
      <w:proofErr w:type="spellStart"/>
      <w:r w:rsidRPr="004A6D11">
        <w:rPr>
          <w:rFonts w:eastAsia="Aptos"/>
          <w:sz w:val="10"/>
        </w:rPr>
        <w:t>Insurreccionalistas</w:t>
      </w:r>
      <w:proofErr w:type="spellEnd"/>
      <w:r w:rsidRPr="004A6D11">
        <w:rPr>
          <w:rFonts w:eastAsia="Aptos"/>
          <w:sz w:val="10"/>
        </w:rPr>
        <w:t xml:space="preserve"> (Female witches and </w:t>
      </w:r>
      <w:proofErr w:type="spellStart"/>
      <w:r w:rsidRPr="004A6D11">
        <w:rPr>
          <w:rFonts w:eastAsia="Aptos"/>
          <w:sz w:val="10"/>
        </w:rPr>
        <w:t>insurrectionalists</w:t>
      </w:r>
      <w:proofErr w:type="spellEnd"/>
      <w:r w:rsidRPr="004A6D11">
        <w:rPr>
          <w:rFonts w:eastAsia="Aptos"/>
          <w:sz w:val="10"/>
        </w:rPr>
        <w:t xml:space="preserve">). From Brazil, Chile, Colombia, and Mexico anarchists remain in struggle, collaborating with Indigenous groups, and </w:t>
      </w:r>
      <w:proofErr w:type="gramStart"/>
      <w:r w:rsidRPr="004A6D11">
        <w:rPr>
          <w:rFonts w:eastAsia="Aptos"/>
          <w:sz w:val="10"/>
        </w:rPr>
        <w:t>cross pollinating</w:t>
      </w:r>
      <w:proofErr w:type="gramEnd"/>
      <w:r w:rsidRPr="004A6D11">
        <w:rPr>
          <w:rFonts w:eastAsia="Aptos"/>
          <w:sz w:val="10"/>
        </w:rPr>
        <w:t xml:space="preserve"> anti-authoritarian ideas with and across cultures (</w:t>
      </w:r>
      <w:proofErr w:type="spellStart"/>
      <w:r w:rsidRPr="004A6D11">
        <w:rPr>
          <w:rFonts w:eastAsia="Aptos"/>
          <w:sz w:val="10"/>
        </w:rPr>
        <w:t>Crimethinc</w:t>
      </w:r>
      <w:proofErr w:type="spellEnd"/>
      <w:r w:rsidRPr="004A6D11">
        <w:rPr>
          <w:rFonts w:eastAsia="Aptos"/>
          <w:sz w:val="10"/>
        </w:rPr>
        <w:t xml:space="preserve">, 2021; Dunlap, 2019b; Gelderloos, 2022; Maxwell &amp; Craib, 2015; Rodríguez, 2013, 2020; Ruiz, 2020; Severino, 2015). The varying green and ecological features of anarchism are foundational in this regard. </w:t>
      </w:r>
      <w:r w:rsidRPr="004A6D11">
        <w:rPr>
          <w:rFonts w:eastAsia="Aptos"/>
          <w:b/>
          <w:iCs/>
          <w:u w:val="single"/>
          <w:bdr w:val="single" w:sz="8" w:space="0" w:color="auto"/>
        </w:rPr>
        <w:t xml:space="preserve">Indigenous </w:t>
      </w:r>
      <w:proofErr w:type="spellStart"/>
      <w:r w:rsidRPr="004A6D11">
        <w:rPr>
          <w:rFonts w:eastAsia="Aptos"/>
          <w:b/>
          <w:iCs/>
          <w:u w:val="single"/>
          <w:bdr w:val="single" w:sz="8" w:space="0" w:color="auto"/>
        </w:rPr>
        <w:t>anarchisms</w:t>
      </w:r>
      <w:proofErr w:type="spellEnd"/>
      <w:r w:rsidRPr="004A6D11">
        <w:rPr>
          <w:rFonts w:eastAsia="Aptos"/>
          <w:u w:val="single"/>
        </w:rPr>
        <w:t xml:space="preserve"> are emerging from this cross-pollination, revealing buried anti-authoritarian histories and language, cultivating and expanding complicities and solidarities. This anarchistic resurgence</w:t>
      </w:r>
      <w:r w:rsidRPr="004A6D11">
        <w:rPr>
          <w:rFonts w:eastAsia="Aptos"/>
          <w:sz w:val="10"/>
        </w:rPr>
        <w:t xml:space="preserve">, so far, </w:t>
      </w:r>
      <w:r w:rsidRPr="004A6D11">
        <w:rPr>
          <w:rFonts w:eastAsia="Aptos"/>
          <w:u w:val="single"/>
        </w:rPr>
        <w:t>has gained little acknowledgement in the academy</w:t>
      </w:r>
      <w:r w:rsidRPr="004A6D11">
        <w:rPr>
          <w:rFonts w:eastAsia="Aptos"/>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w:t>
      </w:r>
      <w:proofErr w:type="spellStart"/>
      <w:r w:rsidRPr="004A6D11">
        <w:rPr>
          <w:rFonts w:eastAsia="Aptos"/>
          <w:sz w:val="10"/>
        </w:rPr>
        <w:t>ous</w:t>
      </w:r>
      <w:proofErr w:type="spellEnd"/>
      <w:r w:rsidRPr="004A6D11">
        <w:rPr>
          <w:rFonts w:eastAsia="Aptos"/>
          <w:sz w:val="10"/>
        </w:rPr>
        <w:t xml:space="preserve"> Anarchy with an editorial board that is ‘indigenous-led, for what that’s worth’. In this genocidal-</w:t>
      </w:r>
      <w:proofErr w:type="spellStart"/>
      <w:r w:rsidRPr="004A6D11">
        <w:rPr>
          <w:rFonts w:eastAsia="Aptos"/>
          <w:sz w:val="10"/>
        </w:rPr>
        <w:t>ecocidal</w:t>
      </w:r>
      <w:proofErr w:type="spellEnd"/>
      <w:r w:rsidRPr="004A6D11">
        <w:rPr>
          <w:rFonts w:eastAsia="Aptos"/>
          <w:sz w:val="10"/>
        </w:rPr>
        <w:t xml:space="preserve"> context, a space of co-creation between Indigenism and anarchy plays across its pages. Black Seed, Green Anarchy, or the Earth First! Journal before it, oﬀers an inspiring publication model. The works of Zig Zag/Gord Hill,16 </w:t>
      </w:r>
      <w:proofErr w:type="gramStart"/>
      <w:r w:rsidRPr="004A6D11">
        <w:rPr>
          <w:rFonts w:eastAsia="Aptos"/>
          <w:sz w:val="10"/>
        </w:rPr>
        <w:t>Aragorn!,</w:t>
      </w:r>
      <w:proofErr w:type="gramEnd"/>
      <w:r w:rsidRPr="004A6D11">
        <w:rPr>
          <w:rFonts w:eastAsia="Aptos"/>
          <w:sz w:val="10"/>
        </w:rPr>
        <w:t xml:space="preserve"> Taiaiake Alfred, Rob </w:t>
      </w:r>
      <w:proofErr w:type="spellStart"/>
      <w:r w:rsidRPr="004A6D11">
        <w:rPr>
          <w:rFonts w:eastAsia="Aptos"/>
          <w:sz w:val="10"/>
        </w:rPr>
        <w:t>los</w:t>
      </w:r>
      <w:proofErr w:type="spellEnd"/>
      <w:r w:rsidRPr="004A6D11">
        <w:rPr>
          <w:rFonts w:eastAsia="Aptos"/>
          <w:sz w:val="10"/>
        </w:rPr>
        <w:t xml:space="preserve">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w:t>
      </w:r>
      <w:proofErr w:type="gramStart"/>
      <w:r w:rsidRPr="004A6D11">
        <w:rPr>
          <w:rFonts w:eastAsia="Aptos"/>
          <w:sz w:val="10"/>
        </w:rPr>
        <w:t>challenges’</w:t>
      </w:r>
      <w:proofErr w:type="gramEnd"/>
      <w:r w:rsidRPr="004A6D11">
        <w:rPr>
          <w:rFonts w:eastAsia="Aptos"/>
          <w:sz w:val="10"/>
        </w:rPr>
        <w:t xml:space="preserve">. Important to creating space for this development was Green Anarchy (2000–2008), eventually becoming a ‘100-page jour- </w:t>
      </w:r>
      <w:proofErr w:type="spellStart"/>
      <w:r w:rsidRPr="004A6D11">
        <w:rPr>
          <w:rFonts w:eastAsia="Aptos"/>
          <w:sz w:val="10"/>
        </w:rPr>
        <w:t>nal</w:t>
      </w:r>
      <w:proofErr w:type="spellEnd"/>
      <w:r w:rsidRPr="004A6D11">
        <w:rPr>
          <w:rFonts w:eastAsia="Aptos"/>
          <w:sz w:val="10"/>
        </w:rPr>
        <w:t xml:space="preserve"> circulating 8000 copies’ and celebrating Indigenous resistance, all the struggles and collectives in anti-authoritarian struggles against Civilization and the state and corresponding debates. While a product of its time, the magazine sent free issues to prisoners </w:t>
      </w:r>
      <w:proofErr w:type="gramStart"/>
      <w:r w:rsidRPr="004A6D11">
        <w:rPr>
          <w:rFonts w:eastAsia="Aptos"/>
          <w:sz w:val="10"/>
        </w:rPr>
        <w:t>and,</w:t>
      </w:r>
      <w:proofErr w:type="gramEnd"/>
      <w:r w:rsidRPr="004A6D11">
        <w:rPr>
          <w:rFonts w:eastAsia="Aptos"/>
          <w:sz w:val="10"/>
        </w:rPr>
        <w:t xml:space="preserve"> as mentioned, included nonhumans in their action reports with the section ‘The Wild Fight Back!’ </w:t>
      </w:r>
      <w:r w:rsidRPr="004A6D11">
        <w:rPr>
          <w:rFonts w:eastAsia="Aptos"/>
          <w:u w:val="single"/>
        </w:rPr>
        <w:t xml:space="preserve">Contrary to negative anarchist stereotypes, </w:t>
      </w:r>
      <w:r w:rsidRPr="004A6D11">
        <w:rPr>
          <w:rFonts w:eastAsia="Aptos"/>
          <w:b/>
          <w:iCs/>
          <w:highlight w:val="cyan"/>
          <w:u w:val="single"/>
          <w:bdr w:val="single" w:sz="8" w:space="0" w:color="auto"/>
        </w:rPr>
        <w:t>green anarchists</w:t>
      </w:r>
      <w:r w:rsidRPr="004A6D11">
        <w:rPr>
          <w:rFonts w:eastAsia="Aptos"/>
          <w:highlight w:val="cyan"/>
          <w:u w:val="single"/>
        </w:rPr>
        <w:t xml:space="preserve"> have celebrated diﬀerent </w:t>
      </w:r>
      <w:r w:rsidRPr="004A6D11">
        <w:rPr>
          <w:rFonts w:eastAsia="Aptos"/>
          <w:b/>
          <w:iCs/>
          <w:highlight w:val="cyan"/>
          <w:u w:val="single"/>
          <w:bdr w:val="single" w:sz="8" w:space="0" w:color="auto"/>
        </w:rPr>
        <w:t>ontologies</w:t>
      </w:r>
      <w:r w:rsidRPr="004A6D11">
        <w:rPr>
          <w:rFonts w:eastAsia="Aptos"/>
          <w:sz w:val="10"/>
        </w:rPr>
        <w:t>, acknowledged diﬀerent spirits</w:t>
      </w:r>
      <w:r w:rsidRPr="004A6D11">
        <w:rPr>
          <w:rFonts w:eastAsia="Aptos"/>
          <w:highlight w:val="cyan"/>
          <w:u w:val="single"/>
        </w:rPr>
        <w:t xml:space="preserve"> and see common cause with </w:t>
      </w:r>
      <w:r w:rsidRPr="004A6D11">
        <w:rPr>
          <w:rFonts w:eastAsia="Aptos"/>
          <w:b/>
          <w:iCs/>
          <w:highlight w:val="cyan"/>
          <w:u w:val="single"/>
          <w:bdr w:val="single" w:sz="8" w:space="0" w:color="auto"/>
        </w:rPr>
        <w:t>Indigenous struggle</w:t>
      </w:r>
      <w:r w:rsidRPr="004A6D11">
        <w:rPr>
          <w:rFonts w:eastAsia="Aptos"/>
          <w:highlight w:val="cyan"/>
          <w:u w:val="single"/>
        </w:rPr>
        <w:t xml:space="preserve">. Decolonial and anarchist </w:t>
      </w:r>
      <w:r w:rsidRPr="004A6D11">
        <w:rPr>
          <w:rFonts w:eastAsia="Aptos"/>
          <w:sz w:val="10"/>
        </w:rPr>
        <w:t>voices and actions</w:t>
      </w:r>
      <w:r w:rsidRPr="004A6D11">
        <w:rPr>
          <w:rFonts w:eastAsia="Aptos"/>
          <w:u w:val="single"/>
        </w:rPr>
        <w:t xml:space="preserve"> </w:t>
      </w:r>
      <w:r w:rsidRPr="004A6D11">
        <w:rPr>
          <w:rFonts w:eastAsia="Aptos"/>
          <w:sz w:val="10"/>
        </w:rPr>
        <w:t>were celebrated, and the</w:t>
      </w:r>
      <w:r w:rsidRPr="004A6D11">
        <w:rPr>
          <w:rFonts w:eastAsia="Aptos"/>
          <w:u w:val="single"/>
        </w:rPr>
        <w:t xml:space="preserve"> </w:t>
      </w:r>
      <w:r w:rsidRPr="004A6D11">
        <w:rPr>
          <w:rFonts w:eastAsia="Aptos"/>
          <w:highlight w:val="cyan"/>
          <w:u w:val="single"/>
        </w:rPr>
        <w:t xml:space="preserve">goal was clear: stop </w:t>
      </w:r>
      <w:r w:rsidRPr="004A6D11">
        <w:rPr>
          <w:rFonts w:eastAsia="Aptos"/>
          <w:sz w:val="10"/>
        </w:rPr>
        <w:t xml:space="preserve">this system of </w:t>
      </w:r>
      <w:r w:rsidRPr="004A6D11">
        <w:rPr>
          <w:rFonts w:eastAsia="Aptos"/>
          <w:b/>
          <w:iCs/>
          <w:highlight w:val="cyan"/>
          <w:u w:val="single"/>
          <w:bdr w:val="single" w:sz="8" w:space="0" w:color="auto"/>
        </w:rPr>
        <w:t>genocide</w:t>
      </w:r>
      <w:r w:rsidRPr="004A6D11">
        <w:rPr>
          <w:rFonts w:eastAsia="Aptos"/>
          <w:highlight w:val="cyan"/>
          <w:u w:val="single"/>
        </w:rPr>
        <w:t xml:space="preserve">, </w:t>
      </w:r>
      <w:r w:rsidRPr="004A6D11">
        <w:rPr>
          <w:rFonts w:eastAsia="Aptos"/>
          <w:b/>
          <w:iCs/>
          <w:highlight w:val="cyan"/>
          <w:u w:val="single"/>
          <w:bdr w:val="single" w:sz="8" w:space="0" w:color="auto"/>
        </w:rPr>
        <w:t>ecocide</w:t>
      </w:r>
      <w:r w:rsidRPr="004A6D11">
        <w:rPr>
          <w:rFonts w:eastAsia="Aptos"/>
          <w:highlight w:val="cyan"/>
          <w:u w:val="single"/>
        </w:rPr>
        <w:t xml:space="preserve"> and </w:t>
      </w:r>
      <w:r w:rsidRPr="004A6D11">
        <w:rPr>
          <w:rFonts w:eastAsia="Aptos"/>
          <w:b/>
          <w:iCs/>
          <w:highlight w:val="cyan"/>
          <w:u w:val="single"/>
          <w:bdr w:val="single" w:sz="8" w:space="0" w:color="auto"/>
        </w:rPr>
        <w:t>wage-slavery</w:t>
      </w:r>
      <w:r w:rsidRPr="004A6D11">
        <w:rPr>
          <w:rFonts w:eastAsia="Aptos"/>
          <w:sz w:val="10"/>
        </w:rPr>
        <w:t xml:space="preserve"> – in a word, Civilization. </w:t>
      </w:r>
      <w:r w:rsidRPr="004A6D11">
        <w:rPr>
          <w:rFonts w:eastAsia="Aptos"/>
          <w:u w:val="single"/>
        </w:rPr>
        <w:t xml:space="preserve">Anarchist Decolonization aﬃrms the anti-authoritarian tensions, </w:t>
      </w:r>
      <w:r w:rsidRPr="004A6D11">
        <w:rPr>
          <w:rFonts w:eastAsia="Aptos"/>
          <w:highlight w:val="cyan"/>
          <w:u w:val="single"/>
        </w:rPr>
        <w:t>pushing for</w:t>
      </w:r>
      <w:r w:rsidRPr="004A6D11">
        <w:rPr>
          <w:rFonts w:eastAsia="Aptos"/>
          <w:u w:val="single"/>
        </w:rPr>
        <w:t xml:space="preserve"> political clarity and </w:t>
      </w:r>
      <w:r w:rsidRPr="004A6D11">
        <w:rPr>
          <w:rFonts w:eastAsia="Aptos"/>
          <w:highlight w:val="cyan"/>
          <w:u w:val="single"/>
        </w:rPr>
        <w:t xml:space="preserve">struggle </w:t>
      </w:r>
      <w:r w:rsidRPr="004A6D11">
        <w:rPr>
          <w:rFonts w:eastAsia="Aptos"/>
          <w:b/>
          <w:iCs/>
          <w:highlight w:val="cyan"/>
          <w:u w:val="single"/>
          <w:bdr w:val="single" w:sz="8" w:space="0" w:color="auto"/>
        </w:rPr>
        <w:t>within</w:t>
      </w:r>
      <w:r w:rsidRPr="004A6D11">
        <w:rPr>
          <w:rFonts w:eastAsia="Aptos"/>
          <w:highlight w:val="cyan"/>
          <w:u w:val="single"/>
        </w:rPr>
        <w:t xml:space="preserve"> </w:t>
      </w:r>
      <w:r w:rsidRPr="004A6D11">
        <w:rPr>
          <w:rFonts w:eastAsia="Aptos"/>
          <w:sz w:val="10"/>
        </w:rPr>
        <w:t xml:space="preserve">and outside </w:t>
      </w:r>
      <w:r w:rsidRPr="004A6D11">
        <w:rPr>
          <w:rFonts w:eastAsia="Aptos"/>
          <w:b/>
          <w:iCs/>
          <w:highlight w:val="cyan"/>
          <w:u w:val="single"/>
          <w:bdr w:val="single" w:sz="8" w:space="0" w:color="auto"/>
        </w:rPr>
        <w:t>the academy</w:t>
      </w:r>
      <w:r w:rsidRPr="004A6D11">
        <w:rPr>
          <w:rFonts w:eastAsia="Aptos"/>
          <w:u w:val="single"/>
        </w:rPr>
        <w:t xml:space="preserve"> to create the world based on self-organization, free association and mutual aid</w:t>
      </w:r>
      <w:r w:rsidRPr="004A6D11">
        <w:rPr>
          <w:rFonts w:eastAsia="Aptos"/>
          <w:sz w:val="10"/>
        </w:rPr>
        <w:t xml:space="preserve">. Conclusion: </w:t>
      </w:r>
      <w:r w:rsidRPr="004A6D11">
        <w:rPr>
          <w:rFonts w:eastAsia="Aptos"/>
          <w:highlight w:val="cyan"/>
          <w:u w:val="single"/>
        </w:rPr>
        <w:t xml:space="preserve">towards </w:t>
      </w:r>
      <w:proofErr w:type="spellStart"/>
      <w:r w:rsidRPr="004A6D11">
        <w:rPr>
          <w:rFonts w:eastAsia="Aptos"/>
          <w:b/>
          <w:iCs/>
          <w:highlight w:val="cyan"/>
          <w:u w:val="single"/>
          <w:bdr w:val="single" w:sz="8" w:space="0" w:color="auto"/>
        </w:rPr>
        <w:t>pluriversal</w:t>
      </w:r>
      <w:proofErr w:type="spellEnd"/>
      <w:r w:rsidRPr="004A6D11">
        <w:rPr>
          <w:rFonts w:eastAsia="Aptos"/>
          <w:u w:val="single"/>
        </w:rPr>
        <w:t xml:space="preserve"> anarchistic </w:t>
      </w:r>
      <w:r w:rsidRPr="004A6D11">
        <w:rPr>
          <w:rFonts w:eastAsia="Aptos"/>
          <w:b/>
          <w:iCs/>
          <w:highlight w:val="cyan"/>
          <w:u w:val="single"/>
          <w:bdr w:val="single" w:sz="8" w:space="0" w:color="auto"/>
        </w:rPr>
        <w:t>decolonization</w:t>
      </w:r>
      <w:r w:rsidRPr="004A6D11">
        <w:rPr>
          <w:rFonts w:eastAsia="Aptos"/>
          <w:sz w:val="10"/>
        </w:rPr>
        <w:t xml:space="preserve"> </w:t>
      </w:r>
      <w:proofErr w:type="gramStart"/>
      <w:r w:rsidRPr="004A6D11">
        <w:rPr>
          <w:rFonts w:eastAsia="Aptos"/>
          <w:sz w:val="10"/>
        </w:rPr>
        <w:t>Green</w:t>
      </w:r>
      <w:proofErr w:type="gramEnd"/>
      <w:r w:rsidRPr="004A6D11">
        <w:rPr>
          <w:rFonts w:eastAsia="Aptos"/>
          <w:sz w:val="10"/>
        </w:rPr>
        <w:t xml:space="preserve"> anarchism and anti-civilization praxis are complementary to decolonial theory. </w:t>
      </w:r>
      <w:r w:rsidRPr="004A6D11">
        <w:rPr>
          <w:rFonts w:eastAsia="Aptos"/>
          <w:highlight w:val="cyan"/>
          <w:u w:val="single"/>
        </w:rPr>
        <w:t>Indigenous resistance</w:t>
      </w:r>
      <w:r w:rsidRPr="004A6D11">
        <w:rPr>
          <w:rFonts w:eastAsia="Aptos"/>
          <w:u w:val="single"/>
        </w:rPr>
        <w:t xml:space="preserve"> has shaped, </w:t>
      </w:r>
      <w:r w:rsidRPr="004A6D11">
        <w:rPr>
          <w:rFonts w:eastAsia="Aptos"/>
          <w:highlight w:val="cyan"/>
          <w:u w:val="single"/>
        </w:rPr>
        <w:t>inﬂuenced</w:t>
      </w:r>
      <w:r w:rsidRPr="004A6D11">
        <w:rPr>
          <w:rFonts w:eastAsia="Aptos"/>
          <w:u w:val="single"/>
        </w:rPr>
        <w:t xml:space="preserve">, and is celebrated by </w:t>
      </w:r>
      <w:r w:rsidRPr="004A6D11">
        <w:rPr>
          <w:rFonts w:eastAsia="Aptos"/>
          <w:highlight w:val="cyan"/>
          <w:u w:val="single"/>
        </w:rPr>
        <w:t>both schools of thought</w:t>
      </w:r>
      <w:r w:rsidRPr="004A6D11">
        <w:rPr>
          <w:rFonts w:eastAsia="Aptos"/>
          <w:u w:val="single"/>
        </w:rPr>
        <w:t>. Modalities of self- organization, mutual aid, free association, and ‘attack</w:t>
      </w:r>
      <w:r w:rsidRPr="004A6D11">
        <w:rPr>
          <w:rFonts w:eastAsia="Aptos"/>
          <w:sz w:val="10"/>
        </w:rPr>
        <w:t xml:space="preserve">’17 </w:t>
      </w:r>
      <w:r w:rsidRPr="004A6D11">
        <w:rPr>
          <w:rFonts w:eastAsia="Aptos"/>
          <w:u w:val="single"/>
        </w:rPr>
        <w:t>against civilized and statist structures remain the objective</w:t>
      </w:r>
      <w:r w:rsidRPr="004A6D11">
        <w:rPr>
          <w:rFonts w:eastAsia="Aptos"/>
          <w:sz w:val="10"/>
        </w:rPr>
        <w:t xml:space="preserve"> of green and anti-civilization anarchism. While green anarchism remains ‘Global North’ centric, decolonial theory and anti-civilization anarchism are heavily critical of – if not reject outright – anthropological inﬂuence (</w:t>
      </w:r>
      <w:proofErr w:type="spellStart"/>
      <w:r w:rsidRPr="004A6D11">
        <w:rPr>
          <w:rFonts w:eastAsia="Aptos"/>
          <w:sz w:val="10"/>
        </w:rPr>
        <w:t>Ganawaabi</w:t>
      </w:r>
      <w:proofErr w:type="spellEnd"/>
      <w:r w:rsidRPr="004A6D11">
        <w:rPr>
          <w:rFonts w:eastAsia="Aptos"/>
          <w:sz w:val="10"/>
        </w:rPr>
        <w:t xml:space="preserve">, 2019). While MCD scholars retain arbitrary lines regarding Eurocentric inﬂuence (see Dunlap, 2021a), Graeber and </w:t>
      </w:r>
      <w:proofErr w:type="spellStart"/>
      <w:r w:rsidRPr="004A6D11">
        <w:rPr>
          <w:rFonts w:eastAsia="Aptos"/>
          <w:sz w:val="10"/>
        </w:rPr>
        <w:t>Wengrow</w:t>
      </w:r>
      <w:proofErr w:type="spellEnd"/>
      <w:r w:rsidRPr="004A6D11">
        <w:rPr>
          <w:rFonts w:eastAsia="Aptos"/>
          <w:sz w:val="10"/>
        </w:rPr>
        <w:t xml:space="preserve">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w:t>
      </w:r>
      <w:proofErr w:type="spellStart"/>
      <w:r w:rsidRPr="004A6D11">
        <w:rPr>
          <w:rFonts w:eastAsia="Aptos"/>
          <w:sz w:val="10"/>
        </w:rPr>
        <w:t>prac</w:t>
      </w:r>
      <w:proofErr w:type="spellEnd"/>
      <w:r w:rsidRPr="004A6D11">
        <w:rPr>
          <w:rFonts w:eastAsia="Aptos"/>
          <w:sz w:val="10"/>
        </w:rPr>
        <w:t xml:space="preserve">- </w:t>
      </w:r>
      <w:proofErr w:type="spellStart"/>
      <w:r w:rsidRPr="004A6D11">
        <w:rPr>
          <w:rFonts w:eastAsia="Aptos"/>
          <w:sz w:val="10"/>
        </w:rPr>
        <w:t>tices</w:t>
      </w:r>
      <w:proofErr w:type="spellEnd"/>
      <w:r w:rsidRPr="004A6D11">
        <w:rPr>
          <w:rFonts w:eastAsia="Aptos"/>
          <w:sz w:val="10"/>
        </w:rPr>
        <w:t xml:space="preserve"> (to employ self-critically) to reconnect with the land, resituate values and root permanent </w:t>
      </w:r>
      <w:proofErr w:type="spellStart"/>
      <w:r w:rsidRPr="004A6D11">
        <w:rPr>
          <w:rFonts w:eastAsia="Aptos"/>
          <w:sz w:val="10"/>
        </w:rPr>
        <w:t>conﬂ</w:t>
      </w:r>
      <w:proofErr w:type="spellEnd"/>
      <w:r w:rsidRPr="004A6D11">
        <w:rPr>
          <w:rFonts w:eastAsia="Aptos"/>
          <w:sz w:val="10"/>
        </w:rPr>
        <w:t xml:space="preserve">- </w:t>
      </w:r>
      <w:proofErr w:type="spellStart"/>
      <w:r w:rsidRPr="004A6D11">
        <w:rPr>
          <w:rFonts w:eastAsia="Aptos"/>
          <w:sz w:val="10"/>
        </w:rPr>
        <w:t>ict</w:t>
      </w:r>
      <w:proofErr w:type="spellEnd"/>
      <w:r w:rsidRPr="004A6D11">
        <w:rPr>
          <w:rFonts w:eastAsia="Aptos"/>
          <w:sz w:val="10"/>
        </w:rPr>
        <w:t xml:space="preserve">. Decolonial theory, we must acknowledge, has done an enormous amount of work to raise the issues of eurocentrism, racisms and </w:t>
      </w:r>
      <w:proofErr w:type="spellStart"/>
      <w:r w:rsidRPr="004A6D11">
        <w:rPr>
          <w:rFonts w:eastAsia="Aptos"/>
          <w:sz w:val="10"/>
        </w:rPr>
        <w:t>epistemicide</w:t>
      </w:r>
      <w:proofErr w:type="spellEnd"/>
      <w:r w:rsidRPr="004A6D11">
        <w:rPr>
          <w:rFonts w:eastAsia="Aptos"/>
          <w:sz w:val="10"/>
        </w:rPr>
        <w:t xml:space="preserve"> under-acknowledged within anarchist and anti-</w:t>
      </w:r>
      <w:proofErr w:type="spellStart"/>
      <w:r w:rsidRPr="004A6D11">
        <w:rPr>
          <w:rFonts w:eastAsia="Aptos"/>
          <w:sz w:val="10"/>
        </w:rPr>
        <w:t>civi</w:t>
      </w:r>
      <w:proofErr w:type="spellEnd"/>
      <w:r w:rsidRPr="004A6D11">
        <w:rPr>
          <w:rFonts w:eastAsia="Aptos"/>
          <w:sz w:val="10"/>
        </w:rPr>
        <w:t xml:space="preserve">- </w:t>
      </w:r>
      <w:proofErr w:type="spellStart"/>
      <w:r w:rsidRPr="004A6D11">
        <w:rPr>
          <w:rFonts w:eastAsia="Aptos"/>
          <w:sz w:val="10"/>
        </w:rPr>
        <w:t>lization</w:t>
      </w:r>
      <w:proofErr w:type="spellEnd"/>
      <w:r w:rsidRPr="004A6D11">
        <w:rPr>
          <w:rFonts w:eastAsia="Aptos"/>
          <w:sz w:val="10"/>
        </w:rPr>
        <w:t xml:space="preserve"> theory. More superﬁcially, anarchism and decolonial theory – around the same time – have both been labelled as ‘turns’ (or fads) within the academy. </w:t>
      </w:r>
      <w:r w:rsidRPr="004A6D11">
        <w:rPr>
          <w:rFonts w:eastAsia="Aptos"/>
          <w:u w:val="singl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4A6D11">
        <w:rPr>
          <w:rFonts w:eastAsia="Aptos"/>
          <w:sz w:val="10"/>
        </w:rPr>
        <w:t xml:space="preserve">. </w:t>
      </w:r>
      <w:r w:rsidRPr="004A6D11">
        <w:rPr>
          <w:rFonts w:eastAsia="Aptos"/>
          <w:u w:val="single"/>
        </w:rPr>
        <w:t>Both tendencies</w:t>
      </w:r>
      <w:r w:rsidRPr="004A6D11">
        <w:rPr>
          <w:rFonts w:eastAsia="Aptos"/>
          <w:sz w:val="10"/>
        </w:rPr>
        <w:t xml:space="preserve">, then, </w:t>
      </w:r>
      <w:r w:rsidRPr="004A6D11">
        <w:rPr>
          <w:rFonts w:eastAsia="Aptos"/>
          <w:u w:val="single"/>
        </w:rPr>
        <w:t>recognize the necessity to stop Western Civilization, while aﬃrming common romantic generalizations that decolonial anarchism(s) are correcting</w:t>
      </w:r>
      <w:r w:rsidRPr="004A6D11">
        <w:rPr>
          <w:rFonts w:eastAsia="Aptos"/>
          <w:sz w:val="10"/>
        </w:rPr>
        <w:t>. There appear numerous roads for aﬃnity, empowerment, and developing struggle between green anarchist and decolonial praxis. ‘</w:t>
      </w:r>
      <w:proofErr w:type="spellStart"/>
      <w:r w:rsidRPr="004A6D11">
        <w:rPr>
          <w:rFonts w:eastAsia="Aptos"/>
          <w:sz w:val="10"/>
        </w:rPr>
        <w:t>Whitness</w:t>
      </w:r>
      <w:proofErr w:type="spellEnd"/>
      <w:r w:rsidRPr="004A6D11">
        <w:rPr>
          <w:rFonts w:eastAsia="Aptos"/>
          <w:sz w:val="10"/>
        </w:rPr>
        <w:t xml:space="preserve">’, as </w:t>
      </w:r>
      <w:proofErr w:type="spellStart"/>
      <w:r w:rsidRPr="004A6D11">
        <w:rPr>
          <w:rFonts w:eastAsia="Aptos"/>
          <w:sz w:val="10"/>
        </w:rPr>
        <w:t>Mignolo</w:t>
      </w:r>
      <w:proofErr w:type="spellEnd"/>
      <w:r w:rsidRPr="004A6D11">
        <w:rPr>
          <w:rFonts w:eastAsia="Aptos"/>
          <w:sz w:val="10"/>
        </w:rPr>
        <w:t xml:space="preserve"> pointed out, is rooted in organizing </w:t>
      </w:r>
      <w:proofErr w:type="spellStart"/>
      <w:r w:rsidRPr="004A6D11">
        <w:rPr>
          <w:rFonts w:eastAsia="Aptos"/>
          <w:sz w:val="10"/>
        </w:rPr>
        <w:t>hierar</w:t>
      </w:r>
      <w:proofErr w:type="spellEnd"/>
      <w:r w:rsidRPr="004A6D11">
        <w:rPr>
          <w:rFonts w:eastAsia="Aptos"/>
          <w:sz w:val="10"/>
        </w:rPr>
        <w:t xml:space="preserve">- </w:t>
      </w:r>
      <w:proofErr w:type="spellStart"/>
      <w:r w:rsidRPr="004A6D11">
        <w:rPr>
          <w:rFonts w:eastAsia="Aptos"/>
          <w:sz w:val="10"/>
        </w:rPr>
        <w:t>chy</w:t>
      </w:r>
      <w:proofErr w:type="spellEnd"/>
      <w:r w:rsidRPr="004A6D11">
        <w:rPr>
          <w:rFonts w:eastAsia="Aptos"/>
          <w:sz w:val="10"/>
        </w:rPr>
        <w:t xml:space="preserve">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w:t>
      </w:r>
      <w:proofErr w:type="spellStart"/>
      <w:r w:rsidRPr="004A6D11">
        <w:rPr>
          <w:rFonts w:eastAsia="Aptos"/>
          <w:sz w:val="10"/>
        </w:rPr>
        <w:t>ﬂuctu</w:t>
      </w:r>
      <w:proofErr w:type="spellEnd"/>
      <w:r w:rsidRPr="004A6D11">
        <w:rPr>
          <w:rFonts w:eastAsia="Aptos"/>
          <w:sz w:val="10"/>
        </w:rPr>
        <w:t xml:space="preserve">- </w:t>
      </w:r>
      <w:proofErr w:type="spellStart"/>
      <w:r w:rsidRPr="004A6D11">
        <w:rPr>
          <w:rFonts w:eastAsia="Aptos"/>
          <w:sz w:val="10"/>
        </w:rPr>
        <w:t>ating</w:t>
      </w:r>
      <w:proofErr w:type="spellEnd"/>
      <w:r w:rsidRPr="004A6D11">
        <w:rPr>
          <w:rFonts w:eastAsia="Aptos"/>
          <w:sz w:val="10"/>
        </w:rPr>
        <w:t xml:space="preserve">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w:t>
      </w:r>
      <w:proofErr w:type="gramStart"/>
      <w:r w:rsidRPr="004A6D11">
        <w:rPr>
          <w:rFonts w:eastAsia="Aptos"/>
          <w:sz w:val="10"/>
        </w:rPr>
        <w:t>states’</w:t>
      </w:r>
      <w:proofErr w:type="gramEnd"/>
      <w:r w:rsidRPr="004A6D11">
        <w:rPr>
          <w:rFonts w:eastAsia="Aptos"/>
          <w:sz w:val="10"/>
        </w:rPr>
        <w:t xml:space="preserve"> and their megaprojects, such as the Belt and Road Initiative (BRI). Contrary to </w:t>
      </w:r>
      <w:proofErr w:type="spellStart"/>
      <w:r w:rsidRPr="004A6D11">
        <w:rPr>
          <w:rFonts w:eastAsia="Aptos"/>
          <w:sz w:val="10"/>
        </w:rPr>
        <w:t>Mignolo</w:t>
      </w:r>
      <w:proofErr w:type="spellEnd"/>
      <w:r w:rsidRPr="004A6D11">
        <w:rPr>
          <w:rFonts w:eastAsia="Aptos"/>
          <w:sz w:val="10"/>
        </w:rPr>
        <w:t xml:space="preserve">, </w:t>
      </w:r>
      <w:r w:rsidRPr="004A6D11">
        <w:rPr>
          <w:rFonts w:eastAsia="Aptos"/>
          <w:b/>
          <w:iCs/>
          <w:highlight w:val="cyan"/>
          <w:u w:val="single"/>
          <w:bdr w:val="single" w:sz="8" w:space="0" w:color="auto"/>
        </w:rPr>
        <w:t>megaprojects</w:t>
      </w:r>
      <w:r w:rsidRPr="004A6D11">
        <w:rPr>
          <w:rFonts w:eastAsia="Aptos"/>
          <w:u w:val="single"/>
        </w:rPr>
        <w:t xml:space="preserve"> – regional or transnational – </w:t>
      </w:r>
      <w:r w:rsidRPr="004A6D11">
        <w:rPr>
          <w:rFonts w:eastAsia="Aptos"/>
          <w:highlight w:val="cyan"/>
          <w:u w:val="single"/>
        </w:rPr>
        <w:t xml:space="preserve">are </w:t>
      </w:r>
      <w:r w:rsidRPr="004A6D11">
        <w:rPr>
          <w:rFonts w:eastAsia="Aptos"/>
          <w:b/>
          <w:iCs/>
          <w:highlight w:val="cyan"/>
          <w:u w:val="single"/>
          <w:bdr w:val="single" w:sz="8" w:space="0" w:color="auto"/>
        </w:rPr>
        <w:t>antithetical</w:t>
      </w:r>
      <w:r w:rsidRPr="004A6D11">
        <w:rPr>
          <w:rFonts w:eastAsia="Aptos"/>
          <w:highlight w:val="cyan"/>
          <w:u w:val="single"/>
        </w:rPr>
        <w:t xml:space="preserve"> towards </w:t>
      </w:r>
      <w:r w:rsidRPr="004A6D11">
        <w:rPr>
          <w:rFonts w:eastAsia="Aptos"/>
          <w:b/>
          <w:iCs/>
          <w:highlight w:val="cyan"/>
          <w:u w:val="single"/>
          <w:bdr w:val="single" w:sz="8" w:space="0" w:color="auto"/>
        </w:rPr>
        <w:t>total liberation</w:t>
      </w:r>
      <w:r w:rsidRPr="004A6D11">
        <w:rPr>
          <w:rFonts w:eastAsia="Aptos"/>
          <w:u w:val="single"/>
        </w:rPr>
        <w:t xml:space="preserve">. These are </w:t>
      </w:r>
      <w:r w:rsidRPr="004A6D11">
        <w:rPr>
          <w:rFonts w:eastAsia="Aptos"/>
          <w:b/>
          <w:iCs/>
          <w:highlight w:val="cyan"/>
          <w:u w:val="single"/>
          <w:bdr w:val="single" w:sz="8" w:space="0" w:color="auto"/>
        </w:rPr>
        <w:t>extractive</w:t>
      </w:r>
      <w:r w:rsidRPr="004A6D11">
        <w:rPr>
          <w:rFonts w:eastAsia="Aptos"/>
          <w:u w:val="single"/>
        </w:rPr>
        <w:t xml:space="preserve"> and socio-ecologically domesticating </w:t>
      </w:r>
      <w:r w:rsidRPr="004A6D11">
        <w:rPr>
          <w:rFonts w:eastAsia="Aptos"/>
          <w:b/>
          <w:iCs/>
          <w:highlight w:val="cyan"/>
          <w:u w:val="single"/>
          <w:bdr w:val="single" w:sz="8" w:space="0" w:color="auto"/>
        </w:rPr>
        <w:t>infrastructures</w:t>
      </w:r>
      <w:r w:rsidRPr="004A6D11">
        <w:rPr>
          <w:rFonts w:eastAsia="Aptos"/>
          <w:u w:val="single"/>
        </w:rPr>
        <w:t xml:space="preserve"> that further </w:t>
      </w:r>
      <w:r w:rsidRPr="004A6D11">
        <w:rPr>
          <w:rFonts w:eastAsia="Aptos"/>
          <w:highlight w:val="cyan"/>
          <w:u w:val="single"/>
        </w:rPr>
        <w:t>separate us from our habitats</w:t>
      </w:r>
      <w:r w:rsidRPr="004A6D11">
        <w:rPr>
          <w:rFonts w:eastAsia="Aptos"/>
          <w:u w:val="single"/>
        </w:rPr>
        <w:t xml:space="preserve">, obscure our cultural values </w:t>
      </w:r>
      <w:r w:rsidRPr="004A6D11">
        <w:rPr>
          <w:rFonts w:eastAsia="Aptos"/>
          <w:highlight w:val="cyan"/>
          <w:u w:val="single"/>
        </w:rPr>
        <w:t>and</w:t>
      </w:r>
      <w:r w:rsidRPr="004A6D11">
        <w:rPr>
          <w:rFonts w:eastAsia="Aptos"/>
          <w:u w:val="single"/>
        </w:rPr>
        <w:t xml:space="preserve"> further</w:t>
      </w:r>
      <w:r w:rsidRPr="004A6D11">
        <w:rPr>
          <w:rFonts w:eastAsia="Aptos"/>
          <w:sz w:val="10"/>
        </w:rPr>
        <w:t xml:space="preserve">, as Tucker (2019, p. 27) reminds us, </w:t>
      </w:r>
      <w:r w:rsidRPr="004A6D11">
        <w:rPr>
          <w:rFonts w:eastAsia="Aptos"/>
          <w:u w:val="single"/>
        </w:rPr>
        <w:t xml:space="preserve">are </w:t>
      </w:r>
      <w:r w:rsidRPr="004A6D11">
        <w:rPr>
          <w:rFonts w:eastAsia="Aptos"/>
          <w:highlight w:val="cyan"/>
          <w:u w:val="single"/>
        </w:rPr>
        <w:t>‘intertwining our needs with that of the</w:t>
      </w:r>
      <w:r w:rsidRPr="004A6D11">
        <w:rPr>
          <w:rFonts w:eastAsia="Aptos"/>
          <w:u w:val="single"/>
        </w:rPr>
        <w:t xml:space="preserve"> machine’ or, more accurately, </w:t>
      </w:r>
      <w:r w:rsidRPr="004A6D11">
        <w:rPr>
          <w:rFonts w:eastAsia="Aptos"/>
          <w:b/>
          <w:iCs/>
          <w:highlight w:val="cyan"/>
          <w:u w:val="single"/>
          <w:bdr w:val="single" w:sz="8" w:space="0" w:color="auto"/>
        </w:rPr>
        <w:t>statist geopolitical economy</w:t>
      </w:r>
      <w:r w:rsidRPr="004A6D11">
        <w:rPr>
          <w:rFonts w:eastAsia="Aptos"/>
          <w:sz w:val="10"/>
        </w:rPr>
        <w:t xml:space="preserve">. This raises the question, thinking of </w:t>
      </w:r>
      <w:proofErr w:type="spellStart"/>
      <w:r w:rsidRPr="004A6D11">
        <w:rPr>
          <w:rFonts w:eastAsia="Aptos"/>
          <w:sz w:val="10"/>
        </w:rPr>
        <w:t>Cusicanqui</w:t>
      </w:r>
      <w:proofErr w:type="spellEnd"/>
      <w:r w:rsidRPr="004A6D11">
        <w:rPr>
          <w:rFonts w:eastAsia="Aptos"/>
          <w:sz w:val="10"/>
        </w:rPr>
        <w:t xml:space="preserve"> (2012), what is Indigenous modernity (besides real multiculturalism) and </w:t>
      </w:r>
      <w:r w:rsidRPr="004A6D11">
        <w:rPr>
          <w:rFonts w:eastAsia="Aptos"/>
          <w:u w:val="single"/>
        </w:rPr>
        <w:t xml:space="preserve">how can it avoid the </w:t>
      </w:r>
      <w:proofErr w:type="spellStart"/>
      <w:r w:rsidRPr="004A6D11">
        <w:rPr>
          <w:rFonts w:eastAsia="Aptos"/>
          <w:u w:val="single"/>
        </w:rPr>
        <w:t>ecocidal</w:t>
      </w:r>
      <w:proofErr w:type="spellEnd"/>
      <w:r w:rsidRPr="004A6D11">
        <w:rPr>
          <w:rFonts w:eastAsia="Aptos"/>
          <w:u w:val="single"/>
        </w:rPr>
        <w:t xml:space="preserve"> </w:t>
      </w:r>
      <w:proofErr w:type="spellStart"/>
      <w:r w:rsidRPr="004A6D11">
        <w:rPr>
          <w:rFonts w:eastAsia="Aptos"/>
          <w:u w:val="single"/>
        </w:rPr>
        <w:t>extractivism</w:t>
      </w:r>
      <w:proofErr w:type="spellEnd"/>
      <w:r w:rsidRPr="004A6D11">
        <w:rPr>
          <w:rFonts w:eastAsia="Aptos"/>
          <w:u w:val="single"/>
        </w:rPr>
        <w:t xml:space="preserve">,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Anti-civilization and </w:t>
      </w:r>
      <w:r w:rsidRPr="004A6D11">
        <w:rPr>
          <w:rFonts w:eastAsia="Aptos"/>
          <w:highlight w:val="cyan"/>
          <w:u w:val="single"/>
        </w:rPr>
        <w:t>green anarchism’s strength</w:t>
      </w:r>
      <w:r w:rsidRPr="004A6D11">
        <w:rPr>
          <w:rFonts w:eastAsia="Aptos"/>
          <w:u w:val="single"/>
        </w:rPr>
        <w:t xml:space="preserve"> is its determination towards total liberation and </w:t>
      </w:r>
      <w:r w:rsidRPr="004A6D11">
        <w:rPr>
          <w:rFonts w:eastAsia="Aptos"/>
          <w:b/>
          <w:iCs/>
          <w:highlight w:val="cyan"/>
          <w:u w:val="single"/>
          <w:bdr w:val="single" w:sz="8" w:space="0" w:color="auto"/>
        </w:rPr>
        <w:t>rejecting</w:t>
      </w:r>
      <w:r w:rsidRPr="004A6D11">
        <w:rPr>
          <w:rFonts w:eastAsia="Aptos"/>
          <w:highlight w:val="cyan"/>
          <w:u w:val="single"/>
        </w:rPr>
        <w:t xml:space="preserve"> the </w:t>
      </w:r>
      <w:proofErr w:type="spellStart"/>
      <w:r w:rsidRPr="004A6D11">
        <w:rPr>
          <w:rFonts w:eastAsia="Aptos"/>
          <w:b/>
          <w:iCs/>
          <w:highlight w:val="cyan"/>
          <w:u w:val="single"/>
          <w:bdr w:val="single" w:sz="8" w:space="0" w:color="auto"/>
        </w:rPr>
        <w:t>necropolitics</w:t>
      </w:r>
      <w:proofErr w:type="spellEnd"/>
      <w:r w:rsidRPr="004A6D11">
        <w:rPr>
          <w:rFonts w:eastAsia="Aptos"/>
          <w:b/>
          <w:iCs/>
          <w:highlight w:val="cyan"/>
          <w:u w:val="single"/>
          <w:bdr w:val="single" w:sz="8" w:space="0" w:color="auto"/>
        </w:rPr>
        <w:t xml:space="preserve"> of progress</w:t>
      </w:r>
      <w:r w:rsidRPr="004A6D11">
        <w:rPr>
          <w:rFonts w:eastAsia="Aptos"/>
          <w:u w:val="single"/>
        </w:rPr>
        <w:t xml:space="preserve">, even if this vision might appear ‘utopian’ or impossible. Yet </w:t>
      </w:r>
      <w:r w:rsidRPr="004A6D11">
        <w:rPr>
          <w:rFonts w:eastAsia="Aptos"/>
          <w:b/>
          <w:iCs/>
          <w:highlight w:val="cyan"/>
          <w:u w:val="single"/>
          <w:bdr w:val="single" w:sz="8" w:space="0" w:color="auto"/>
        </w:rPr>
        <w:t>total liberation</w:t>
      </w:r>
      <w:r w:rsidRPr="004A6D11">
        <w:rPr>
          <w:rFonts w:eastAsia="Aptos"/>
          <w:highlight w:val="cyan"/>
          <w:u w:val="single"/>
        </w:rPr>
        <w:t xml:space="preserve"> is the </w:t>
      </w:r>
      <w:r w:rsidRPr="004A6D11">
        <w:rPr>
          <w:rFonts w:eastAsia="Aptos"/>
          <w:b/>
          <w:iCs/>
          <w:highlight w:val="cyan"/>
          <w:u w:val="single"/>
          <w:bdr w:val="single" w:sz="8" w:space="0" w:color="auto"/>
        </w:rPr>
        <w:t>decolonial wager</w:t>
      </w:r>
      <w:r w:rsidRPr="004A6D11">
        <w:rPr>
          <w:rFonts w:eastAsia="Aptos"/>
          <w:highlight w:val="cyan"/>
          <w:u w:val="single"/>
        </w:rPr>
        <w:t>,</w:t>
      </w:r>
      <w:r w:rsidRPr="004A6D11">
        <w:rPr>
          <w:rFonts w:eastAsia="Aptos"/>
          <w:u w:val="single"/>
        </w:rPr>
        <w:t xml:space="preserve"> at least for (green) anarchists</w:t>
      </w:r>
      <w:r w:rsidRPr="004A6D11">
        <w:rPr>
          <w:rFonts w:eastAsia="Aptos"/>
          <w:sz w:val="10"/>
        </w:rPr>
        <w:t xml:space="preserve">. Green and anti-civilization anarchist theory, in addition to becoming a determined anti-authoritarian politic, we might con- sider useful in at least ﬁve ways. First, green anarchism links the colonial project to the ancient </w:t>
      </w:r>
      <w:proofErr w:type="spellStart"/>
      <w:r w:rsidRPr="004A6D11">
        <w:rPr>
          <w:rFonts w:eastAsia="Aptos"/>
          <w:sz w:val="10"/>
        </w:rPr>
        <w:t>civi</w:t>
      </w:r>
      <w:proofErr w:type="spellEnd"/>
      <w:r w:rsidRPr="004A6D11">
        <w:rPr>
          <w:rFonts w:eastAsia="Aptos"/>
          <w:sz w:val="10"/>
        </w:rPr>
        <w:t xml:space="preserve">- </w:t>
      </w:r>
      <w:proofErr w:type="spellStart"/>
      <w:r w:rsidRPr="004A6D11">
        <w:rPr>
          <w:rFonts w:eastAsia="Aptos"/>
          <w:sz w:val="10"/>
        </w:rPr>
        <w:t>lizations</w:t>
      </w:r>
      <w:proofErr w:type="spellEnd"/>
      <w:r w:rsidRPr="004A6D11">
        <w:rPr>
          <w:rFonts w:eastAsia="Aptos"/>
          <w:sz w:val="10"/>
        </w:rPr>
        <w:t xml:space="preserve">,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4A6D11">
        <w:rPr>
          <w:rFonts w:eastAsia="Aptos"/>
          <w:highlight w:val="cyan"/>
          <w:u w:val="single"/>
        </w:rPr>
        <w:t>dissecting</w:t>
      </w:r>
      <w:r w:rsidRPr="004A6D11">
        <w:rPr>
          <w:rFonts w:eastAsia="Aptos"/>
          <w:u w:val="single"/>
        </w:rPr>
        <w:t xml:space="preserve"> the authoritarian and </w:t>
      </w:r>
      <w:r w:rsidRPr="004A6D11">
        <w:rPr>
          <w:rFonts w:eastAsia="Aptos"/>
          <w:b/>
          <w:iCs/>
          <w:highlight w:val="cyan"/>
          <w:u w:val="single"/>
          <w:bdr w:val="single" w:sz="8" w:space="0" w:color="auto"/>
        </w:rPr>
        <w:t>social control mechanisms</w:t>
      </w:r>
      <w:r w:rsidRPr="004A6D11">
        <w:rPr>
          <w:rFonts w:eastAsia="Aptos"/>
          <w:u w:val="single"/>
        </w:rPr>
        <w:t xml:space="preserve">, whether in ancient civilizations, colonial ventures, or states, </w:t>
      </w:r>
      <w:r w:rsidRPr="004A6D11">
        <w:rPr>
          <w:rFonts w:eastAsia="Aptos"/>
          <w:highlight w:val="cyan"/>
          <w:u w:val="single"/>
        </w:rPr>
        <w:t>allows us to understand</w:t>
      </w:r>
      <w:r w:rsidRPr="004A6D11">
        <w:rPr>
          <w:rFonts w:eastAsia="Aptos"/>
          <w:u w:val="single"/>
        </w:rPr>
        <w:t xml:space="preserve"> the </w:t>
      </w:r>
      <w:r w:rsidRPr="004A6D11">
        <w:rPr>
          <w:rFonts w:eastAsia="Aptos"/>
          <w:b/>
          <w:iCs/>
          <w:highlight w:val="cyan"/>
          <w:u w:val="single"/>
          <w:bdr w:val="single" w:sz="8" w:space="0" w:color="auto"/>
        </w:rPr>
        <w:t>repressive techniques</w:t>
      </w:r>
      <w:r w:rsidRPr="004A6D11">
        <w:rPr>
          <w:rFonts w:eastAsia="Aptos"/>
          <w:highlight w:val="cyan"/>
          <w:u w:val="single"/>
        </w:rPr>
        <w:t xml:space="preserve"> </w:t>
      </w:r>
      <w:r w:rsidRPr="004A6D11">
        <w:rPr>
          <w:rFonts w:eastAsia="Aptos"/>
          <w:sz w:val="10"/>
        </w:rPr>
        <w:t>and strategies</w:t>
      </w:r>
      <w:r w:rsidRPr="004A6D11">
        <w:rPr>
          <w:rFonts w:eastAsia="Aptos"/>
          <w:u w:val="single"/>
        </w:rPr>
        <w:t xml:space="preserve"> </w:t>
      </w:r>
      <w:r w:rsidRPr="004A6D11">
        <w:rPr>
          <w:rFonts w:eastAsia="Aptos"/>
          <w:highlight w:val="cyan"/>
          <w:u w:val="single"/>
        </w:rPr>
        <w:t xml:space="preserve">designed to </w:t>
      </w:r>
      <w:r w:rsidRPr="004A6D11">
        <w:rPr>
          <w:rFonts w:eastAsia="Aptos"/>
          <w:sz w:val="10"/>
        </w:rPr>
        <w:t>divide, conquer, and</w:t>
      </w:r>
      <w:r w:rsidRPr="004A6D11">
        <w:rPr>
          <w:rFonts w:eastAsia="Aptos"/>
          <w:highlight w:val="cyan"/>
          <w:u w:val="single"/>
        </w:rPr>
        <w:t xml:space="preserve"> reproduce political control and </w:t>
      </w:r>
      <w:proofErr w:type="spellStart"/>
      <w:r w:rsidRPr="004A6D11">
        <w:rPr>
          <w:rFonts w:eastAsia="Aptos"/>
          <w:b/>
          <w:iCs/>
          <w:highlight w:val="cyan"/>
          <w:u w:val="single"/>
          <w:bdr w:val="single" w:sz="8" w:space="0" w:color="auto"/>
        </w:rPr>
        <w:t>ecocidal</w:t>
      </w:r>
      <w:proofErr w:type="spellEnd"/>
      <w:r w:rsidRPr="004A6D11">
        <w:rPr>
          <w:rFonts w:eastAsia="Aptos"/>
          <w:b/>
          <w:iCs/>
          <w:highlight w:val="cyan"/>
          <w:u w:val="single"/>
          <w:bdr w:val="single" w:sz="8" w:space="0" w:color="auto"/>
        </w:rPr>
        <w:t xml:space="preserve"> infrastructure</w:t>
      </w:r>
      <w:r w:rsidRPr="004A6D11">
        <w:rPr>
          <w:rFonts w:eastAsia="Aptos"/>
          <w:sz w:val="10"/>
          <w:highlight w:val="cyan"/>
        </w:rPr>
        <w:t>s</w:t>
      </w:r>
      <w:r w:rsidRPr="004A6D11">
        <w:rPr>
          <w:rFonts w:eastAsia="Aptos"/>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w:t>
      </w:r>
      <w:proofErr w:type="gramStart"/>
      <w:r w:rsidRPr="004A6D11">
        <w:rPr>
          <w:rFonts w:eastAsia="Aptos"/>
          <w:sz w:val="10"/>
        </w:rPr>
        <w:t>particular authorities</w:t>
      </w:r>
      <w:proofErr w:type="gramEnd"/>
      <w:r w:rsidRPr="004A6D11">
        <w:rPr>
          <w:rFonts w:eastAsia="Aptos"/>
          <w:sz w:val="10"/>
        </w:rPr>
        <w:t xml:space="preserve"> in deserved constant and critical reﬂection. Third, </w:t>
      </w:r>
      <w:r w:rsidRPr="004A6D11">
        <w:rPr>
          <w:rFonts w:eastAsia="Aptos"/>
          <w:highlight w:val="cyan"/>
          <w:u w:val="single"/>
        </w:rPr>
        <w:t xml:space="preserve">green anarchism questions </w:t>
      </w:r>
      <w:r w:rsidRPr="004A6D11">
        <w:rPr>
          <w:rFonts w:eastAsia="Aptos"/>
          <w:sz w:val="10"/>
        </w:rPr>
        <w:t>specialization and divisions of labor, identifying specialized roles,</w:t>
      </w:r>
      <w:r w:rsidRPr="004A6D11">
        <w:rPr>
          <w:rFonts w:eastAsia="Aptos"/>
          <w:u w:val="single"/>
        </w:rPr>
        <w:t xml:space="preserve"> </w:t>
      </w:r>
      <w:r w:rsidRPr="004A6D11">
        <w:rPr>
          <w:rFonts w:eastAsia="Aptos"/>
          <w:b/>
          <w:iCs/>
          <w:highlight w:val="cyan"/>
          <w:u w:val="single"/>
          <w:bdr w:val="single" w:sz="8" w:space="0" w:color="auto"/>
        </w:rPr>
        <w:t>organizational mythology</w:t>
      </w:r>
      <w:r w:rsidRPr="004A6D11">
        <w:rPr>
          <w:rFonts w:eastAsia="Aptos"/>
          <w:highlight w:val="cyan"/>
          <w:u w:val="single"/>
        </w:rPr>
        <w:t xml:space="preserve"> and</w:t>
      </w:r>
      <w:r w:rsidRPr="004A6D11">
        <w:rPr>
          <w:rFonts w:eastAsia="Aptos"/>
          <w:u w:val="single"/>
        </w:rPr>
        <w:t xml:space="preserve"> (technocratic) </w:t>
      </w:r>
      <w:r w:rsidRPr="004A6D11">
        <w:rPr>
          <w:rFonts w:eastAsia="Aptos"/>
          <w:b/>
          <w:iCs/>
          <w:highlight w:val="cyan"/>
          <w:u w:val="single"/>
          <w:bdr w:val="single" w:sz="8" w:space="0" w:color="auto"/>
        </w:rPr>
        <w:t>ideological adherence</w:t>
      </w:r>
      <w:r w:rsidRPr="004A6D11">
        <w:rPr>
          <w:rFonts w:eastAsia="Aptos"/>
          <w:u w:val="single"/>
        </w:rPr>
        <w:t xml:space="preserve"> </w:t>
      </w:r>
      <w:r w:rsidRPr="004A6D11">
        <w:rPr>
          <w:rFonts w:eastAsia="Aptos"/>
          <w:sz w:val="10"/>
        </w:rPr>
        <w:t xml:space="preserve">as the seeds of bureaucracies that, overtime, can create a progressive collective usurpation of autonomy, condition habits, and instill dependency. </w:t>
      </w:r>
      <w:r w:rsidRPr="004A6D11">
        <w:rPr>
          <w:rFonts w:eastAsia="Aptos"/>
          <w:highlight w:val="cyan"/>
          <w:u w:val="single"/>
        </w:rPr>
        <w:t>Bureaucracy</w:t>
      </w:r>
      <w:r w:rsidRPr="004A6D11">
        <w:rPr>
          <w:rFonts w:eastAsia="Aptos"/>
          <w:u w:val="single"/>
        </w:rPr>
        <w:t xml:space="preserve">, </w:t>
      </w:r>
      <w:r w:rsidRPr="004A6D11">
        <w:rPr>
          <w:rFonts w:eastAsia="Aptos"/>
          <w:sz w:val="10"/>
        </w:rPr>
        <w:t xml:space="preserve">arguably, </w:t>
      </w:r>
      <w:r w:rsidRPr="004A6D11">
        <w:rPr>
          <w:rFonts w:eastAsia="Aptos"/>
          <w:highlight w:val="cyan"/>
          <w:u w:val="single"/>
        </w:rPr>
        <w:t xml:space="preserve">is the heart of the </w:t>
      </w:r>
      <w:r w:rsidRPr="004A6D11">
        <w:rPr>
          <w:rFonts w:eastAsia="Aptos"/>
          <w:b/>
          <w:iCs/>
          <w:highlight w:val="cyan"/>
          <w:u w:val="single"/>
          <w:bdr w:val="single" w:sz="8" w:space="0" w:color="auto"/>
        </w:rPr>
        <w:t>colonial project</w:t>
      </w:r>
      <w:r w:rsidRPr="004A6D11">
        <w:rPr>
          <w:rFonts w:eastAsia="Aptos"/>
          <w:u w:val="single"/>
        </w:rPr>
        <w:t xml:space="preserve">, while </w:t>
      </w:r>
      <w:r w:rsidRPr="004A6D11">
        <w:rPr>
          <w:rFonts w:eastAsia="Aptos"/>
          <w:b/>
          <w:iCs/>
          <w:highlight w:val="cyan"/>
          <w:u w:val="single"/>
          <w:bdr w:val="single" w:sz="8" w:space="0" w:color="auto"/>
        </w:rPr>
        <w:t>racism</w:t>
      </w:r>
      <w:r w:rsidRPr="004A6D11">
        <w:rPr>
          <w:rFonts w:eastAsia="Aptos"/>
          <w:highlight w:val="cyan"/>
          <w:u w:val="single"/>
        </w:rPr>
        <w:t xml:space="preserve"> functions as the </w:t>
      </w:r>
      <w:r w:rsidRPr="004A6D11">
        <w:rPr>
          <w:rFonts w:eastAsia="Aptos"/>
          <w:b/>
          <w:iCs/>
          <w:highlight w:val="cyan"/>
          <w:u w:val="single"/>
          <w:bdr w:val="single" w:sz="8" w:space="0" w:color="auto"/>
        </w:rPr>
        <w:t>lungs of the leviathan</w:t>
      </w:r>
      <w:r w:rsidRPr="004A6D11">
        <w:rPr>
          <w:rFonts w:eastAsia="Aptos"/>
          <w:highlight w:val="cyan"/>
          <w:u w:val="single"/>
        </w:rPr>
        <w:t xml:space="preserve">, and </w:t>
      </w:r>
      <w:r w:rsidRPr="004A6D11">
        <w:rPr>
          <w:rFonts w:eastAsia="Aptos"/>
          <w:b/>
          <w:iCs/>
          <w:highlight w:val="cyan"/>
          <w:u w:val="single"/>
          <w:bdr w:val="single" w:sz="8" w:space="0" w:color="auto"/>
        </w:rPr>
        <w:t>patriarchy</w:t>
      </w:r>
      <w:r w:rsidRPr="004A6D11">
        <w:rPr>
          <w:rFonts w:eastAsia="Aptos"/>
          <w:highlight w:val="cyan"/>
          <w:u w:val="single"/>
        </w:rPr>
        <w:t xml:space="preserve"> breathes life into the </w:t>
      </w:r>
      <w:proofErr w:type="spellStart"/>
      <w:r w:rsidRPr="004A6D11">
        <w:rPr>
          <w:rFonts w:eastAsia="Aptos"/>
          <w:b/>
          <w:iCs/>
          <w:highlight w:val="cyan"/>
          <w:u w:val="single"/>
          <w:bdr w:val="single" w:sz="8" w:space="0" w:color="auto"/>
        </w:rPr>
        <w:t>Worldeater</w:t>
      </w:r>
      <w:proofErr w:type="spellEnd"/>
      <w:r w:rsidRPr="004A6D11">
        <w:rPr>
          <w:rFonts w:eastAsia="Aptos"/>
          <w:u w:val="single"/>
        </w:rPr>
        <w:t xml:space="preserve">. </w:t>
      </w:r>
      <w:r w:rsidRPr="004A6D11">
        <w:rPr>
          <w:rFonts w:eastAsia="Aptos"/>
          <w:sz w:val="10"/>
        </w:rPr>
        <w:t>This challenges the separation of anarchist theory and practice, creating an imperative to act. Meanwhile,</w:t>
      </w:r>
      <w:r w:rsidRPr="004A6D11">
        <w:rPr>
          <w:rFonts w:eastAsia="Aptos"/>
          <w:u w:val="single"/>
        </w:rPr>
        <w:t xml:space="preserve"> </w:t>
      </w:r>
      <w:r w:rsidRPr="004A6D11">
        <w:rPr>
          <w:rFonts w:eastAsia="Aptos"/>
          <w:highlight w:val="cyan"/>
          <w:u w:val="single"/>
        </w:rPr>
        <w:t>this creates an embedded hostility</w:t>
      </w:r>
      <w:r w:rsidRPr="004A6D11">
        <w:rPr>
          <w:rFonts w:eastAsia="Aptos"/>
          <w:u w:val="single"/>
        </w:rPr>
        <w:t xml:space="preserve"> or tension </w:t>
      </w:r>
      <w:r w:rsidRPr="004A6D11">
        <w:rPr>
          <w:rFonts w:eastAsia="Aptos"/>
          <w:highlight w:val="cyan"/>
          <w:u w:val="single"/>
        </w:rPr>
        <w:t>towards working in any type of</w:t>
      </w:r>
      <w:r w:rsidRPr="004A6D11">
        <w:rPr>
          <w:rFonts w:eastAsia="Aptos"/>
          <w:u w:val="single"/>
        </w:rPr>
        <w:t xml:space="preserve"> factory or </w:t>
      </w:r>
      <w:r w:rsidRPr="004A6D11">
        <w:rPr>
          <w:rFonts w:eastAsia="Aptos"/>
          <w:b/>
          <w:iCs/>
          <w:highlight w:val="cyan"/>
          <w:u w:val="single"/>
          <w:bdr w:val="single" w:sz="8" w:space="0" w:color="auto"/>
        </w:rPr>
        <w:t>capitalist institution</w:t>
      </w:r>
      <w:r w:rsidRPr="004A6D11">
        <w:rPr>
          <w:rFonts w:eastAsia="Aptos"/>
          <w:u w:val="single"/>
        </w:rPr>
        <w:t xml:space="preserve"> – universities, industrial or otherwise – </w:t>
      </w:r>
      <w:r w:rsidRPr="004A6D11">
        <w:rPr>
          <w:rFonts w:eastAsia="Aptos"/>
          <w:highlight w:val="cyan"/>
          <w:u w:val="single"/>
        </w:rPr>
        <w:t xml:space="preserve">as </w:t>
      </w:r>
      <w:r w:rsidRPr="004A6D11">
        <w:rPr>
          <w:rFonts w:eastAsia="Aptos"/>
          <w:b/>
          <w:iCs/>
          <w:highlight w:val="cyan"/>
          <w:u w:val="single"/>
          <w:bdr w:val="single" w:sz="8" w:space="0" w:color="auto"/>
        </w:rPr>
        <w:t>subordination</w:t>
      </w:r>
      <w:r w:rsidRPr="004A6D11">
        <w:rPr>
          <w:rFonts w:eastAsia="Aptos"/>
          <w:highlight w:val="cyan"/>
          <w:u w:val="single"/>
        </w:rPr>
        <w:t xml:space="preserve"> to </w:t>
      </w:r>
      <w:r w:rsidRPr="004A6D11">
        <w:rPr>
          <w:rFonts w:eastAsia="Aptos"/>
          <w:b/>
          <w:iCs/>
          <w:highlight w:val="cyan"/>
          <w:u w:val="single"/>
          <w:bdr w:val="single" w:sz="8" w:space="0" w:color="auto"/>
        </w:rPr>
        <w:t>socio-ecologically destructive processes</w:t>
      </w:r>
      <w:r w:rsidRPr="004A6D11">
        <w:rPr>
          <w:rFonts w:eastAsia="Aptos"/>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w:t>
      </w:r>
      <w:proofErr w:type="spellStart"/>
      <w:r w:rsidRPr="004A6D11">
        <w:rPr>
          <w:rFonts w:eastAsia="Aptos"/>
          <w:sz w:val="10"/>
        </w:rPr>
        <w:t>spectives</w:t>
      </w:r>
      <w:proofErr w:type="spellEnd"/>
      <w:r w:rsidRPr="004A6D11">
        <w:rPr>
          <w:rFonts w:eastAsia="Aptos"/>
          <w:sz w:val="10"/>
        </w:rPr>
        <w:t xml:space="preserve">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4A6D11">
        <w:rPr>
          <w:rFonts w:eastAsia="Aptos"/>
          <w:u w:val="single"/>
        </w:rPr>
        <w:t>anarchism is rooted in the desire to take direct action against the state, as it reﬂects civilizational and colonial control</w:t>
      </w:r>
      <w:r w:rsidRPr="004A6D11">
        <w:rPr>
          <w:rFonts w:eastAsia="Aptos"/>
          <w:sz w:val="10"/>
        </w:rPr>
        <w:t xml:space="preserve">. Inﬂuenced by insurrectionary and nihilist anarchism (see </w:t>
      </w:r>
      <w:proofErr w:type="spellStart"/>
      <w:r w:rsidRPr="004A6D11">
        <w:rPr>
          <w:rFonts w:eastAsia="Aptos"/>
          <w:sz w:val="10"/>
        </w:rPr>
        <w:t>Loadenthal</w:t>
      </w:r>
      <w:proofErr w:type="spellEnd"/>
      <w:r w:rsidRPr="004A6D11">
        <w:rPr>
          <w:rFonts w:eastAsia="Aptos"/>
          <w:sz w:val="10"/>
        </w:rPr>
        <w:t xml:space="preserve">, 2017), not waiting to </w:t>
      </w:r>
      <w:proofErr w:type="gramStart"/>
      <w:r w:rsidRPr="004A6D11">
        <w:rPr>
          <w:rFonts w:eastAsia="Aptos"/>
          <w:sz w:val="10"/>
        </w:rPr>
        <w:t>take action</w:t>
      </w:r>
      <w:proofErr w:type="gramEnd"/>
      <w:r w:rsidRPr="004A6D11">
        <w:rPr>
          <w:rFonts w:eastAsia="Aptos"/>
          <w:sz w:val="10"/>
        </w:rPr>
        <w:t xml:space="preserve">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w:t>
      </w:r>
      <w:proofErr w:type="spellStart"/>
      <w:r w:rsidRPr="004A6D11">
        <w:rPr>
          <w:rFonts w:eastAsia="Aptos"/>
          <w:sz w:val="10"/>
        </w:rPr>
        <w:t>Bæden</w:t>
      </w:r>
      <w:proofErr w:type="spellEnd"/>
      <w:r w:rsidRPr="004A6D11">
        <w:rPr>
          <w:rFonts w:eastAsia="Aptos"/>
          <w:sz w:val="10"/>
        </w:rPr>
        <w:t xml:space="preserve">, 2014). Decolonial theory oﬀers an </w:t>
      </w:r>
      <w:proofErr w:type="spellStart"/>
      <w:r w:rsidRPr="004A6D11">
        <w:rPr>
          <w:rFonts w:eastAsia="Aptos"/>
          <w:sz w:val="10"/>
        </w:rPr>
        <w:t>impor</w:t>
      </w:r>
      <w:proofErr w:type="spellEnd"/>
      <w:r w:rsidRPr="004A6D11">
        <w:rPr>
          <w:rFonts w:eastAsia="Aptos"/>
          <w:sz w:val="10"/>
        </w:rPr>
        <w:t xml:space="preserve">- tant analysis of racism for green and anti-civilization anarchism(s) to heed. There are, however, important stakes in </w:t>
      </w:r>
      <w:proofErr w:type="spellStart"/>
      <w:r w:rsidRPr="004A6D11">
        <w:rPr>
          <w:rFonts w:eastAsia="Aptos"/>
          <w:sz w:val="10"/>
        </w:rPr>
        <w:t>analysing</w:t>
      </w:r>
      <w:proofErr w:type="spellEnd"/>
      <w:r w:rsidRPr="004A6D11">
        <w:rPr>
          <w:rFonts w:eastAsia="Aptos"/>
          <w:sz w:val="10"/>
        </w:rPr>
        <w:t xml:space="preserve"> divisions of labor and technology. Divisions of labor, and </w:t>
      </w:r>
      <w:proofErr w:type="spellStart"/>
      <w:r w:rsidRPr="004A6D11">
        <w:rPr>
          <w:rFonts w:eastAsia="Aptos"/>
          <w:sz w:val="10"/>
        </w:rPr>
        <w:t>specializ</w:t>
      </w:r>
      <w:proofErr w:type="spellEnd"/>
      <w:r w:rsidRPr="004A6D11">
        <w:rPr>
          <w:rFonts w:eastAsia="Aptos"/>
          <w:sz w:val="10"/>
        </w:rPr>
        <w:t xml:space="preserve">- </w:t>
      </w:r>
      <w:proofErr w:type="spellStart"/>
      <w:r w:rsidRPr="004A6D11">
        <w:rPr>
          <w:rFonts w:eastAsia="Aptos"/>
          <w:sz w:val="10"/>
        </w:rPr>
        <w:t>ation</w:t>
      </w:r>
      <w:proofErr w:type="spellEnd"/>
      <w:r w:rsidRPr="004A6D11">
        <w:rPr>
          <w:rFonts w:eastAsia="Aptos"/>
          <w:sz w:val="10"/>
        </w:rPr>
        <w:t xml:space="preserve"> in general (Illich, 1978), remain important areas to remain vigilantly critical. </w:t>
      </w:r>
      <w:r w:rsidRPr="004A6D11">
        <w:rPr>
          <w:rFonts w:eastAsia="Aptos"/>
          <w:u w:val="single"/>
        </w:rPr>
        <w:t xml:space="preserve">Divisions of labor cut to the heart of the colonial model, often deeply intertwined with hierarchies, intensive energy use and speaks to the roots of civilizations, statist bureaucracy and the limiting of </w:t>
      </w:r>
      <w:proofErr w:type="spellStart"/>
      <w:r w:rsidRPr="004A6D11">
        <w:rPr>
          <w:rFonts w:eastAsia="Aptos"/>
          <w:u w:val="single"/>
        </w:rPr>
        <w:t>organiz</w:t>
      </w:r>
      <w:proofErr w:type="spellEnd"/>
      <w:r w:rsidRPr="004A6D11">
        <w:rPr>
          <w:rFonts w:eastAsia="Aptos"/>
          <w:u w:val="single"/>
        </w:rPr>
        <w:t xml:space="preserve">- </w:t>
      </w:r>
      <w:proofErr w:type="spellStart"/>
      <w:r w:rsidRPr="004A6D11">
        <w:rPr>
          <w:rFonts w:eastAsia="Aptos"/>
          <w:u w:val="single"/>
        </w:rPr>
        <w:t>ational</w:t>
      </w:r>
      <w:proofErr w:type="spellEnd"/>
      <w:r w:rsidRPr="004A6D11">
        <w:rPr>
          <w:rFonts w:eastAsia="Aptos"/>
          <w:u w:val="single"/>
        </w:rPr>
        <w:t xml:space="preserve"> possibilities</w:t>
      </w:r>
      <w:r w:rsidRPr="004A6D11">
        <w:rPr>
          <w:rFonts w:eastAsia="Aptos"/>
          <w:sz w:val="10"/>
        </w:rPr>
        <w:t xml:space="preserve">. How decolonial theory relates to the state and technology remain important questions, indicating the importance of specialization, divisions of labor, and how </w:t>
      </w:r>
      <w:r w:rsidRPr="004A6D11">
        <w:rPr>
          <w:rFonts w:eastAsia="Aptos"/>
          <w:u w:val="single"/>
        </w:rPr>
        <w:t xml:space="preserve">high technology will always require high levels and various forms of human, nonhuman, and digital </w:t>
      </w:r>
      <w:proofErr w:type="spellStart"/>
      <w:r w:rsidRPr="004A6D11">
        <w:rPr>
          <w:rFonts w:eastAsia="Aptos"/>
          <w:u w:val="single"/>
        </w:rPr>
        <w:t>extractivisms</w:t>
      </w:r>
      <w:proofErr w:type="spellEnd"/>
      <w:r w:rsidRPr="004A6D11">
        <w:rPr>
          <w:rFonts w:eastAsia="Aptos"/>
          <w:sz w:val="10"/>
        </w:rPr>
        <w:t xml:space="preserve"> (see Chagnon et al., 2021; Tarvainen, 2022). </w:t>
      </w:r>
      <w:r w:rsidRPr="004A6D11">
        <w:rPr>
          <w:rFonts w:eastAsia="Aptos"/>
          <w:highlight w:val="cyan"/>
          <w:u w:val="single"/>
        </w:rPr>
        <w:t>There remains an urgent need to</w:t>
      </w:r>
      <w:r w:rsidRPr="004A6D11">
        <w:rPr>
          <w:rFonts w:eastAsia="Aptos"/>
          <w:u w:val="single"/>
        </w:rPr>
        <w:t xml:space="preserve"> go</w:t>
      </w:r>
      <w:r w:rsidRPr="004A6D11">
        <w:rPr>
          <w:rFonts w:eastAsia="Aptos"/>
          <w:sz w:val="10"/>
        </w:rPr>
        <w:t xml:space="preserve">-beyond </w:t>
      </w:r>
      <w:proofErr w:type="spellStart"/>
      <w:r w:rsidRPr="004A6D11">
        <w:rPr>
          <w:rFonts w:eastAsia="Aptos"/>
          <w:sz w:val="10"/>
        </w:rPr>
        <w:t>democ</w:t>
      </w:r>
      <w:proofErr w:type="spellEnd"/>
      <w:r w:rsidRPr="004A6D11">
        <w:rPr>
          <w:rFonts w:eastAsia="Aptos"/>
          <w:sz w:val="10"/>
        </w:rPr>
        <w:t xml:space="preserve">- racy (and </w:t>
      </w:r>
      <w:r w:rsidRPr="004A6D11">
        <w:rPr>
          <w:rFonts w:eastAsia="Aptos"/>
          <w:u w:val="single"/>
        </w:rPr>
        <w:t xml:space="preserve">further away from authoritarianism), </w:t>
      </w:r>
      <w:proofErr w:type="gramStart"/>
      <w:r w:rsidRPr="004A6D11">
        <w:rPr>
          <w:rFonts w:eastAsia="Aptos"/>
          <w:highlight w:val="cyan"/>
          <w:u w:val="single"/>
        </w:rPr>
        <w:t>open</w:t>
      </w:r>
      <w:r w:rsidRPr="004A6D11">
        <w:rPr>
          <w:rFonts w:eastAsia="Aptos"/>
          <w:u w:val="single"/>
        </w:rPr>
        <w:t xml:space="preserve">ing </w:t>
      </w:r>
      <w:r w:rsidRPr="004A6D11">
        <w:rPr>
          <w:rFonts w:eastAsia="Aptos"/>
          <w:highlight w:val="cyan"/>
          <w:u w:val="single"/>
        </w:rPr>
        <w:t>up</w:t>
      </w:r>
      <w:proofErr w:type="gramEnd"/>
      <w:r w:rsidRPr="004A6D11">
        <w:rPr>
          <w:rFonts w:eastAsia="Aptos"/>
          <w:highlight w:val="cyan"/>
          <w:u w:val="single"/>
        </w:rPr>
        <w:t xml:space="preserve"> spaces</w:t>
      </w:r>
      <w:r w:rsidRPr="004A6D11">
        <w:rPr>
          <w:rFonts w:eastAsia="Aptos"/>
          <w:u w:val="single"/>
        </w:rPr>
        <w:t xml:space="preserve"> </w:t>
      </w:r>
      <w:r w:rsidRPr="004A6D11">
        <w:rPr>
          <w:rFonts w:eastAsia="Aptos"/>
          <w:highlight w:val="cyan"/>
          <w:u w:val="single"/>
        </w:rPr>
        <w:t xml:space="preserve">for new </w:t>
      </w:r>
      <w:r w:rsidRPr="004A6D11">
        <w:rPr>
          <w:rFonts w:eastAsia="Aptos"/>
          <w:u w:val="single"/>
        </w:rPr>
        <w:t>non-colonial organizational</w:t>
      </w:r>
      <w:r w:rsidRPr="004A6D11">
        <w:rPr>
          <w:rFonts w:eastAsia="Aptos"/>
          <w:highlight w:val="cyan"/>
          <w:u w:val="single"/>
        </w:rPr>
        <w:t xml:space="preserve"> proposals</w:t>
      </w:r>
      <w:r w:rsidRPr="004A6D11">
        <w:rPr>
          <w:rFonts w:eastAsia="Aptos"/>
          <w:u w:val="single"/>
        </w:rPr>
        <w:t xml:space="preserve"> and informal organizing. The possibilities are many, yet remain stiﬂed by existing norms, relationships, and material and organizational technologies</w:t>
      </w:r>
      <w:r w:rsidRPr="004A6D11">
        <w:rPr>
          <w:rFonts w:eastAsia="Aptos"/>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w:t>
      </w:r>
      <w:proofErr w:type="spellStart"/>
      <w:r w:rsidRPr="004A6D11">
        <w:rPr>
          <w:rFonts w:eastAsia="Aptos"/>
          <w:sz w:val="10"/>
        </w:rPr>
        <w:t>Siamanta</w:t>
      </w:r>
      <w:proofErr w:type="spellEnd"/>
      <w:r w:rsidRPr="004A6D11">
        <w:rPr>
          <w:rFonts w:eastAsia="Aptos"/>
          <w:sz w:val="10"/>
        </w:rPr>
        <w:t xml:space="preserve"> (2021) – to radically alter our relationships to the earth, each other and, importantly, the current modes of production and supply-webs that back them. Currently, </w:t>
      </w:r>
      <w:r w:rsidRPr="004A6D11">
        <w:rPr>
          <w:rFonts w:eastAsia="Aptos"/>
          <w:u w:val="single"/>
        </w:rPr>
        <w:t>the ‘Left’ across the world believe that so-called ‘renewable energy’ is the answer</w:t>
      </w:r>
      <w:r w:rsidRPr="004A6D11">
        <w:rPr>
          <w:rFonts w:eastAsia="Aptos"/>
          <w:sz w:val="10"/>
        </w:rPr>
        <w:t xml:space="preserve"> (Aronoﬀ, et al., 2019; Chomsky et al., 2020). People, </w:t>
      </w:r>
      <w:r w:rsidRPr="004A6D11">
        <w:rPr>
          <w:rFonts w:eastAsia="Aptos"/>
          <w:u w:val="single"/>
        </w:rPr>
        <w:t>scholars, and autho</w:t>
      </w:r>
      <w:r w:rsidRPr="00435195">
        <w:rPr>
          <w:rFonts w:eastAsia="Aptos"/>
          <w:color w:val="000000" w:themeColor="text1"/>
          <w:u w:val="single"/>
        </w:rPr>
        <w:t>rities are ignorant of the reality that our technological ‘hope’ on utility-scale</w:t>
      </w:r>
      <w:r w:rsidRPr="00435195">
        <w:rPr>
          <w:rFonts w:eastAsia="Aptos"/>
          <w:color w:val="000000" w:themeColor="text1"/>
          <w:sz w:val="10"/>
        </w:rPr>
        <w:t xml:space="preserve"> and even community scales </w:t>
      </w:r>
      <w:r w:rsidRPr="00435195">
        <w:rPr>
          <w:rFonts w:eastAsia="Aptos"/>
          <w:color w:val="000000" w:themeColor="text1"/>
          <w:u w:val="single"/>
        </w:rPr>
        <w:t xml:space="preserve">have serious </w:t>
      </w:r>
      <w:r w:rsidRPr="00435195">
        <w:rPr>
          <w:rFonts w:eastAsia="Aptos"/>
          <w:b/>
          <w:iCs/>
          <w:color w:val="000000" w:themeColor="text1"/>
          <w:u w:val="single"/>
          <w:bdr w:val="single" w:sz="8" w:space="0" w:color="auto"/>
        </w:rPr>
        <w:t>extractive</w:t>
      </w:r>
      <w:r w:rsidRPr="00435195">
        <w:rPr>
          <w:rFonts w:eastAsia="Aptos"/>
          <w:color w:val="000000" w:themeColor="text1"/>
          <w:u w:val="single"/>
        </w:rPr>
        <w:t>, processing, transportation, governmental, energy-use, and decommissioning issues</w:t>
      </w:r>
      <w:r w:rsidRPr="00435195">
        <w:rPr>
          <w:rFonts w:eastAsia="Aptos"/>
          <w:color w:val="000000" w:themeColor="text1"/>
          <w:sz w:val="10"/>
        </w:rPr>
        <w:t xml:space="preserve"> (Dunlap, 2021b). </w:t>
      </w:r>
      <w:r w:rsidRPr="00435195">
        <w:rPr>
          <w:rFonts w:eastAsia="Aptos"/>
          <w:color w:val="000000" w:themeColor="text1"/>
          <w:highlight w:val="cyan"/>
          <w:u w:val="single"/>
        </w:rPr>
        <w:t xml:space="preserve">Conceptions of </w:t>
      </w:r>
      <w:r w:rsidRPr="00435195">
        <w:rPr>
          <w:rFonts w:eastAsia="Aptos"/>
          <w:b/>
          <w:iCs/>
          <w:color w:val="000000" w:themeColor="text1"/>
          <w:highlight w:val="cyan"/>
          <w:u w:val="single"/>
          <w:bdr w:val="single" w:sz="8" w:space="0" w:color="auto"/>
        </w:rPr>
        <w:t>energy production</w:t>
      </w:r>
      <w:r w:rsidRPr="00435195">
        <w:rPr>
          <w:rFonts w:eastAsia="Aptos"/>
          <w:color w:val="000000" w:themeColor="text1"/>
          <w:u w:val="single"/>
        </w:rPr>
        <w:t xml:space="preserve"> and autonomy are</w:t>
      </w:r>
      <w:r w:rsidRPr="00435195">
        <w:rPr>
          <w:rFonts w:eastAsia="Aptos"/>
          <w:color w:val="000000" w:themeColor="text1"/>
          <w:sz w:val="10"/>
        </w:rPr>
        <w:t xml:space="preserve">, arguably, </w:t>
      </w:r>
      <w:proofErr w:type="gramStart"/>
      <w:r w:rsidRPr="00435195">
        <w:rPr>
          <w:rFonts w:eastAsia="Aptos"/>
          <w:color w:val="000000" w:themeColor="text1"/>
          <w:highlight w:val="cyan"/>
          <w:u w:val="single"/>
        </w:rPr>
        <w:t>lag</w:t>
      </w:r>
      <w:r w:rsidRPr="00435195">
        <w:rPr>
          <w:rFonts w:eastAsia="Aptos"/>
          <w:color w:val="000000" w:themeColor="text1"/>
          <w:u w:val="single"/>
        </w:rPr>
        <w:t xml:space="preserve">ging </w:t>
      </w:r>
      <w:r w:rsidRPr="00435195">
        <w:rPr>
          <w:rFonts w:eastAsia="Aptos"/>
          <w:color w:val="000000" w:themeColor="text1"/>
          <w:highlight w:val="cyan"/>
          <w:u w:val="single"/>
        </w:rPr>
        <w:t>behind</w:t>
      </w:r>
      <w:proofErr w:type="gramEnd"/>
      <w:r w:rsidRPr="00435195">
        <w:rPr>
          <w:rFonts w:eastAsia="Aptos"/>
          <w:color w:val="000000" w:themeColor="text1"/>
          <w:highlight w:val="cyan"/>
          <w:u w:val="single"/>
        </w:rPr>
        <w:t xml:space="preserve"> the development of </w:t>
      </w:r>
      <w:r w:rsidRPr="00435195">
        <w:rPr>
          <w:rFonts w:eastAsia="Aptos"/>
          <w:b/>
          <w:iCs/>
          <w:color w:val="000000" w:themeColor="text1"/>
          <w:highlight w:val="cyan"/>
          <w:u w:val="single"/>
          <w:bdr w:val="single" w:sz="8" w:space="0" w:color="auto"/>
        </w:rPr>
        <w:t>food sovereignty</w:t>
      </w:r>
      <w:r w:rsidRPr="00435195">
        <w:rPr>
          <w:rFonts w:eastAsia="Aptos"/>
          <w:color w:val="000000" w:themeColor="text1"/>
          <w:highlight w:val="cyan"/>
          <w:u w:val="single"/>
        </w:rPr>
        <w:t xml:space="preserve"> and </w:t>
      </w:r>
      <w:r w:rsidRPr="00435195">
        <w:rPr>
          <w:rFonts w:eastAsia="Aptos"/>
          <w:b/>
          <w:iCs/>
          <w:color w:val="000000" w:themeColor="text1"/>
          <w:highlight w:val="cyan"/>
          <w:u w:val="single"/>
          <w:bdr w:val="single" w:sz="8" w:space="0" w:color="auto"/>
        </w:rPr>
        <w:t>autonomy</w:t>
      </w:r>
      <w:r w:rsidRPr="00435195">
        <w:rPr>
          <w:rFonts w:eastAsia="Aptos"/>
          <w:color w:val="000000" w:themeColor="text1"/>
          <w:sz w:val="10"/>
        </w:rPr>
        <w:t xml:space="preserve"> (</w:t>
      </w:r>
      <w:r w:rsidRPr="00435195">
        <w:rPr>
          <w:rFonts w:eastAsia="Aptos"/>
          <w:color w:val="000000" w:themeColor="text1"/>
          <w:u w:val="single"/>
        </w:rPr>
        <w:t>via Indigenous sciences and permaculture</w:t>
      </w:r>
      <w:r w:rsidRPr="00435195">
        <w:rPr>
          <w:rFonts w:eastAsia="Aptos"/>
          <w:color w:val="000000" w:themeColor="text1"/>
          <w:sz w:val="10"/>
        </w:rPr>
        <w:t xml:space="preserve">). This is a call </w:t>
      </w:r>
      <w:r w:rsidRPr="00435195">
        <w:rPr>
          <w:rFonts w:eastAsia="Aptos"/>
          <w:color w:val="000000" w:themeColor="text1"/>
          <w:highlight w:val="cyan"/>
          <w:u w:val="single"/>
        </w:rPr>
        <w:t xml:space="preserve">to </w:t>
      </w:r>
      <w:r w:rsidRPr="00435195">
        <w:rPr>
          <w:rFonts w:eastAsia="Aptos"/>
          <w:b/>
          <w:iCs/>
          <w:color w:val="000000" w:themeColor="text1"/>
          <w:highlight w:val="cyan"/>
          <w:u w:val="single"/>
          <w:bdr w:val="single" w:sz="8" w:space="0" w:color="auto"/>
        </w:rPr>
        <w:t>radically question</w:t>
      </w:r>
      <w:r w:rsidRPr="00435195">
        <w:rPr>
          <w:rFonts w:eastAsia="Aptos"/>
          <w:color w:val="000000" w:themeColor="text1"/>
          <w:highlight w:val="cyan"/>
          <w:u w:val="single"/>
        </w:rPr>
        <w:t xml:space="preserve"> industrial </w:t>
      </w:r>
      <w:r w:rsidRPr="00435195">
        <w:rPr>
          <w:rFonts w:eastAsia="Aptos"/>
          <w:b/>
          <w:iCs/>
          <w:color w:val="000000" w:themeColor="text1"/>
          <w:highlight w:val="cyan"/>
          <w:u w:val="single"/>
          <w:bdr w:val="single" w:sz="8" w:space="0" w:color="auto"/>
        </w:rPr>
        <w:t>technology</w:t>
      </w:r>
      <w:r w:rsidRPr="00435195">
        <w:rPr>
          <w:rFonts w:eastAsia="Aptos"/>
          <w:color w:val="000000" w:themeColor="text1"/>
          <w:u w:val="single"/>
        </w:rPr>
        <w:t xml:space="preserve"> and divisions of labor, </w:t>
      </w:r>
      <w:r w:rsidRPr="00435195">
        <w:rPr>
          <w:rFonts w:eastAsia="Aptos"/>
          <w:color w:val="000000" w:themeColor="text1"/>
          <w:highlight w:val="cyan"/>
          <w:u w:val="single"/>
        </w:rPr>
        <w:t>along with</w:t>
      </w:r>
      <w:r w:rsidRPr="00435195">
        <w:rPr>
          <w:rFonts w:eastAsia="Aptos"/>
          <w:color w:val="000000" w:themeColor="text1"/>
          <w:u w:val="single"/>
        </w:rPr>
        <w:t xml:space="preserve"> all </w:t>
      </w:r>
      <w:r w:rsidRPr="00435195">
        <w:rPr>
          <w:rFonts w:eastAsia="Aptos"/>
          <w:b/>
          <w:iCs/>
          <w:color w:val="000000" w:themeColor="text1"/>
          <w:highlight w:val="cyan"/>
          <w:u w:val="single"/>
          <w:bdr w:val="single" w:sz="8" w:space="0" w:color="auto"/>
        </w:rPr>
        <w:t>coercive hierarchies</w:t>
      </w:r>
      <w:r w:rsidRPr="00435195">
        <w:rPr>
          <w:rFonts w:eastAsia="Aptos"/>
          <w:color w:val="000000" w:themeColor="text1"/>
          <w:highlight w:val="cyan"/>
          <w:u w:val="single"/>
        </w:rPr>
        <w:t xml:space="preserve"> </w:t>
      </w:r>
      <w:r w:rsidRPr="00435195">
        <w:rPr>
          <w:rFonts w:eastAsia="Aptos"/>
          <w:color w:val="000000" w:themeColor="text1"/>
          <w:u w:val="single"/>
        </w:rPr>
        <w:t xml:space="preserve">and forms of discrimination that support them, </w:t>
      </w:r>
      <w:r w:rsidRPr="00435195">
        <w:rPr>
          <w:rFonts w:eastAsia="Aptos"/>
          <w:color w:val="000000" w:themeColor="text1"/>
          <w:highlight w:val="cyan"/>
          <w:u w:val="single"/>
        </w:rPr>
        <w:t xml:space="preserve">to </w:t>
      </w:r>
      <w:r w:rsidRPr="00435195">
        <w:rPr>
          <w:rFonts w:eastAsia="Aptos"/>
          <w:color w:val="000000" w:themeColor="text1"/>
          <w:sz w:val="10"/>
        </w:rPr>
        <w:t>truly</w:t>
      </w:r>
      <w:r w:rsidRPr="00435195">
        <w:rPr>
          <w:rFonts w:eastAsia="Aptos"/>
          <w:color w:val="000000" w:themeColor="text1"/>
          <w:highlight w:val="cyan"/>
          <w:u w:val="single"/>
        </w:rPr>
        <w:t xml:space="preserve"> </w:t>
      </w:r>
      <w:r w:rsidRPr="00435195">
        <w:rPr>
          <w:rFonts w:eastAsia="Aptos"/>
          <w:b/>
          <w:iCs/>
          <w:color w:val="000000" w:themeColor="text1"/>
          <w:highlight w:val="cyan"/>
          <w:u w:val="single"/>
          <w:bdr w:val="single" w:sz="8" w:space="0" w:color="auto"/>
        </w:rPr>
        <w:t>decolonize</w:t>
      </w:r>
      <w:r w:rsidRPr="00435195">
        <w:rPr>
          <w:rFonts w:eastAsia="Aptos"/>
          <w:color w:val="000000" w:themeColor="text1"/>
          <w:highlight w:val="cyan"/>
          <w:u w:val="single"/>
        </w:rPr>
        <w:t xml:space="preserve"> our </w:t>
      </w:r>
      <w:r w:rsidRPr="00435195">
        <w:rPr>
          <w:rFonts w:eastAsia="Aptos"/>
          <w:b/>
          <w:iCs/>
          <w:color w:val="000000" w:themeColor="text1"/>
          <w:highlight w:val="cyan"/>
          <w:u w:val="single"/>
          <w:bdr w:val="single" w:sz="8" w:space="0" w:color="auto"/>
        </w:rPr>
        <w:t>relationship</w:t>
      </w:r>
      <w:r w:rsidRPr="00435195">
        <w:rPr>
          <w:rFonts w:eastAsia="Aptos"/>
          <w:color w:val="000000" w:themeColor="text1"/>
          <w:highlight w:val="cyan"/>
          <w:u w:val="single"/>
        </w:rPr>
        <w:t xml:space="preserve"> with </w:t>
      </w:r>
      <w:r w:rsidRPr="00435195">
        <w:rPr>
          <w:rFonts w:eastAsia="Aptos"/>
          <w:b/>
          <w:iCs/>
          <w:color w:val="000000" w:themeColor="text1"/>
          <w:highlight w:val="cyan"/>
          <w:u w:val="single"/>
          <w:bdr w:val="single" w:sz="8" w:space="0" w:color="auto"/>
        </w:rPr>
        <w:t>energy production</w:t>
      </w:r>
      <w:r w:rsidRPr="00435195">
        <w:rPr>
          <w:rFonts w:eastAsia="Aptos"/>
          <w:color w:val="000000" w:themeColor="text1"/>
          <w:u w:val="single"/>
        </w:rPr>
        <w:t xml:space="preserve"> and consumption</w:t>
      </w:r>
      <w:r w:rsidRPr="00435195">
        <w:rPr>
          <w:rFonts w:eastAsia="Aptos"/>
          <w:color w:val="000000" w:themeColor="text1"/>
          <w:sz w:val="10"/>
        </w:rPr>
        <w:t xml:space="preserve">. Faith in Western-based and practiced technological solutions – or </w:t>
      </w:r>
      <w:r w:rsidRPr="00435195">
        <w:rPr>
          <w:rFonts w:eastAsia="Aptos"/>
          <w:color w:val="000000" w:themeColor="text1"/>
          <w:u w:val="single"/>
        </w:rPr>
        <w:t>‘</w:t>
      </w:r>
      <w:r w:rsidRPr="00435195">
        <w:rPr>
          <w:rFonts w:eastAsia="Aptos"/>
          <w:b/>
          <w:iCs/>
          <w:color w:val="000000" w:themeColor="text1"/>
          <w:highlight w:val="cyan"/>
          <w:u w:val="single"/>
          <w:bdr w:val="single" w:sz="8" w:space="0" w:color="auto"/>
        </w:rPr>
        <w:t>techno-ﬁx’</w:t>
      </w:r>
      <w:r w:rsidRPr="00435195">
        <w:rPr>
          <w:rFonts w:eastAsia="Aptos"/>
          <w:color w:val="000000" w:themeColor="text1"/>
          <w:highlight w:val="cyan"/>
          <w:u w:val="single"/>
        </w:rPr>
        <w:t xml:space="preserve">– amounts to </w:t>
      </w:r>
      <w:r w:rsidRPr="00435195">
        <w:rPr>
          <w:rFonts w:eastAsia="Aptos"/>
          <w:color w:val="000000" w:themeColor="text1"/>
          <w:sz w:val="10"/>
        </w:rPr>
        <w:t xml:space="preserve">little more than </w:t>
      </w:r>
      <w:r w:rsidRPr="00435195">
        <w:rPr>
          <w:rFonts w:eastAsia="Aptos"/>
          <w:b/>
          <w:iCs/>
          <w:color w:val="000000" w:themeColor="text1"/>
          <w:highlight w:val="cyan"/>
          <w:u w:val="single"/>
          <w:bdr w:val="single" w:sz="8" w:space="0" w:color="auto"/>
        </w:rPr>
        <w:t>perpetuating</w:t>
      </w:r>
      <w:r w:rsidRPr="00435195">
        <w:rPr>
          <w:rFonts w:eastAsia="Aptos"/>
          <w:color w:val="000000" w:themeColor="text1"/>
          <w:highlight w:val="cyan"/>
          <w:u w:val="single"/>
        </w:rPr>
        <w:t xml:space="preserve"> and </w:t>
      </w:r>
      <w:r w:rsidRPr="00435195">
        <w:rPr>
          <w:rFonts w:eastAsia="Aptos"/>
          <w:b/>
          <w:iCs/>
          <w:color w:val="000000" w:themeColor="text1"/>
          <w:highlight w:val="cyan"/>
          <w:u w:val="single"/>
          <w:bdr w:val="single" w:sz="8" w:space="0" w:color="auto"/>
        </w:rPr>
        <w:t>repackaging</w:t>
      </w:r>
      <w:r w:rsidRPr="00435195">
        <w:rPr>
          <w:rFonts w:eastAsia="Aptos"/>
          <w:color w:val="000000" w:themeColor="text1"/>
          <w:highlight w:val="cyan"/>
          <w:u w:val="single"/>
        </w:rPr>
        <w:t xml:space="preserve"> of </w:t>
      </w:r>
      <w:r w:rsidRPr="00435195">
        <w:rPr>
          <w:rFonts w:eastAsia="Aptos"/>
          <w:b/>
          <w:iCs/>
          <w:color w:val="000000" w:themeColor="text1"/>
          <w:highlight w:val="cyan"/>
          <w:u w:val="single"/>
          <w:bdr w:val="single" w:sz="8" w:space="0" w:color="auto"/>
        </w:rPr>
        <w:t>a</w:t>
      </w:r>
      <w:r w:rsidRPr="00435195">
        <w:rPr>
          <w:rFonts w:eastAsia="Aptos"/>
          <w:color w:val="000000" w:themeColor="text1"/>
          <w:sz w:val="10"/>
        </w:rPr>
        <w:t xml:space="preserve">nother type of </w:t>
      </w:r>
      <w:r w:rsidRPr="00435195">
        <w:rPr>
          <w:rFonts w:eastAsia="Aptos"/>
          <w:b/>
          <w:iCs/>
          <w:color w:val="000000" w:themeColor="text1"/>
          <w:highlight w:val="cyan"/>
          <w:u w:val="single"/>
          <w:bdr w:val="single" w:sz="8" w:space="0" w:color="auto"/>
        </w:rPr>
        <w:t>white savior-complex</w:t>
      </w:r>
      <w:r w:rsidRPr="00435195">
        <w:rPr>
          <w:rFonts w:eastAsia="Aptos"/>
          <w:color w:val="000000" w:themeColor="text1"/>
          <w:u w:val="single"/>
        </w:rPr>
        <w:t xml:space="preserve">. </w:t>
      </w:r>
      <w:r w:rsidRPr="00435195">
        <w:rPr>
          <w:rFonts w:eastAsia="Aptos"/>
          <w:color w:val="000000" w:themeColor="text1"/>
          <w:highlight w:val="cyan"/>
          <w:u w:val="single"/>
        </w:rPr>
        <w:t>This requires</w:t>
      </w:r>
      <w:r w:rsidRPr="00435195">
        <w:rPr>
          <w:rFonts w:eastAsia="Aptos"/>
          <w:color w:val="000000" w:themeColor="text1"/>
          <w:u w:val="single"/>
        </w:rPr>
        <w:t xml:space="preserve"> a concerted </w:t>
      </w:r>
      <w:r w:rsidRPr="00435195">
        <w:rPr>
          <w:rFonts w:eastAsia="Aptos"/>
          <w:b/>
          <w:iCs/>
          <w:color w:val="000000" w:themeColor="text1"/>
          <w:highlight w:val="cyan"/>
          <w:u w:val="single"/>
          <w:bdr w:val="single" w:sz="8" w:space="0" w:color="auto"/>
        </w:rPr>
        <w:t>focus</w:t>
      </w:r>
      <w:r w:rsidRPr="00435195">
        <w:rPr>
          <w:rFonts w:eastAsia="Aptos"/>
          <w:color w:val="000000" w:themeColor="text1"/>
          <w:highlight w:val="cyan"/>
          <w:u w:val="single"/>
        </w:rPr>
        <w:t xml:space="preserve"> within a </w:t>
      </w:r>
      <w:r w:rsidRPr="00435195">
        <w:rPr>
          <w:rFonts w:eastAsia="Aptos"/>
          <w:b/>
          <w:iCs/>
          <w:color w:val="000000" w:themeColor="text1"/>
          <w:highlight w:val="cyan"/>
          <w:u w:val="single"/>
          <w:bdr w:val="single" w:sz="8" w:space="0" w:color="auto"/>
        </w:rPr>
        <w:t>pluriverse</w:t>
      </w:r>
      <w:r w:rsidRPr="00435195">
        <w:rPr>
          <w:rFonts w:eastAsia="Aptos"/>
          <w:color w:val="000000" w:themeColor="text1"/>
          <w:u w:val="single"/>
        </w:rPr>
        <w:t xml:space="preserve"> of possibilities on </w:t>
      </w:r>
      <w:r w:rsidRPr="00435195">
        <w:rPr>
          <w:rFonts w:eastAsia="Aptos"/>
          <w:color w:val="000000" w:themeColor="text1"/>
          <w:highlight w:val="cyan"/>
          <w:u w:val="single"/>
        </w:rPr>
        <w:t xml:space="preserve">closing </w:t>
      </w:r>
      <w:r w:rsidRPr="00435195">
        <w:rPr>
          <w:rFonts w:eastAsia="Aptos"/>
          <w:color w:val="000000" w:themeColor="text1"/>
          <w:sz w:val="10"/>
        </w:rPr>
        <w:t>and remediating</w:t>
      </w:r>
      <w:r w:rsidRPr="00435195">
        <w:rPr>
          <w:rFonts w:eastAsia="Aptos"/>
          <w:color w:val="000000" w:themeColor="text1"/>
          <w:u w:val="single"/>
        </w:rPr>
        <w:t xml:space="preserve"> </w:t>
      </w:r>
      <w:r w:rsidRPr="00435195">
        <w:rPr>
          <w:rFonts w:eastAsia="Aptos"/>
          <w:color w:val="000000" w:themeColor="text1"/>
          <w:highlight w:val="cyan"/>
          <w:u w:val="single"/>
        </w:rPr>
        <w:t xml:space="preserve">extractive supply-webs by </w:t>
      </w:r>
      <w:r w:rsidRPr="00435195">
        <w:rPr>
          <w:rFonts w:eastAsia="Aptos"/>
          <w:b/>
          <w:iCs/>
          <w:color w:val="000000" w:themeColor="text1"/>
          <w:highlight w:val="cyan"/>
          <w:u w:val="single"/>
          <w:bdr w:val="single" w:sz="8" w:space="0" w:color="auto"/>
        </w:rPr>
        <w:t>degrowing extractivism</w:t>
      </w:r>
      <w:r w:rsidRPr="00435195">
        <w:rPr>
          <w:rFonts w:eastAsia="Aptos"/>
          <w:color w:val="000000" w:themeColor="text1"/>
          <w:highlight w:val="cyan"/>
          <w:u w:val="single"/>
        </w:rPr>
        <w:t xml:space="preserve"> and </w:t>
      </w:r>
      <w:r w:rsidRPr="00435195">
        <w:rPr>
          <w:rFonts w:eastAsia="Aptos"/>
          <w:b/>
          <w:iCs/>
          <w:color w:val="000000" w:themeColor="text1"/>
          <w:highlight w:val="cyan"/>
          <w:u w:val="single"/>
          <w:bdr w:val="single" w:sz="8" w:space="0" w:color="auto"/>
        </w:rPr>
        <w:t>regrowing human</w:t>
      </w:r>
      <w:r w:rsidRPr="00435195">
        <w:rPr>
          <w:rFonts w:eastAsia="Aptos"/>
          <w:color w:val="000000" w:themeColor="text1"/>
          <w:highlight w:val="cyan"/>
          <w:u w:val="single"/>
        </w:rPr>
        <w:t xml:space="preserve"> and non-human vitality</w:t>
      </w:r>
      <w:r w:rsidRPr="00435195">
        <w:rPr>
          <w:rFonts w:eastAsia="Aptos"/>
          <w:color w:val="000000" w:themeColor="text1"/>
          <w:sz w:val="10"/>
        </w:rPr>
        <w:t>. Escobar’s six principles are indispensable and complementary with this goal, while simultaneously implying that ‘</w:t>
      </w:r>
      <w:r w:rsidRPr="00435195">
        <w:rPr>
          <w:rFonts w:eastAsia="Aptos"/>
          <w:color w:val="000000" w:themeColor="text1"/>
          <w:highlight w:val="cyan"/>
          <w:u w:val="single"/>
        </w:rPr>
        <w:t xml:space="preserve">re-localization of </w:t>
      </w:r>
      <w:r w:rsidRPr="00435195">
        <w:rPr>
          <w:rFonts w:eastAsia="Aptos"/>
          <w:b/>
          <w:iCs/>
          <w:color w:val="000000" w:themeColor="text1"/>
          <w:highlight w:val="cyan"/>
          <w:u w:val="single"/>
          <w:bdr w:val="single" w:sz="8" w:space="0" w:color="auto"/>
        </w:rPr>
        <w:t>social</w:t>
      </w:r>
      <w:r w:rsidRPr="00435195">
        <w:rPr>
          <w:rFonts w:eastAsia="Aptos"/>
          <w:color w:val="000000" w:themeColor="text1"/>
          <w:u w:val="single"/>
        </w:rPr>
        <w:t xml:space="preserve">, economic </w:t>
      </w:r>
      <w:r w:rsidRPr="00435195">
        <w:rPr>
          <w:rFonts w:eastAsia="Aptos"/>
          <w:color w:val="000000" w:themeColor="text1"/>
          <w:highlight w:val="cyan"/>
          <w:u w:val="single"/>
        </w:rPr>
        <w:t xml:space="preserve">and </w:t>
      </w:r>
      <w:r w:rsidRPr="00435195">
        <w:rPr>
          <w:rFonts w:eastAsia="Aptos"/>
          <w:b/>
          <w:iCs/>
          <w:color w:val="000000" w:themeColor="text1"/>
          <w:highlight w:val="cyan"/>
          <w:u w:val="single"/>
          <w:bdr w:val="single" w:sz="8" w:space="0" w:color="auto"/>
        </w:rPr>
        <w:t>cultural activities’</w:t>
      </w:r>
      <w:r w:rsidRPr="00435195">
        <w:rPr>
          <w:rFonts w:eastAsia="Aptos"/>
          <w:color w:val="000000" w:themeColor="text1"/>
          <w:highlight w:val="cyan"/>
          <w:u w:val="single"/>
        </w:rPr>
        <w:t xml:space="preserve"> and ‘</w:t>
      </w:r>
      <w:r w:rsidRPr="00435195">
        <w:rPr>
          <w:rFonts w:eastAsia="Aptos"/>
          <w:b/>
          <w:iCs/>
          <w:color w:val="000000" w:themeColor="text1"/>
          <w:highlight w:val="cyan"/>
          <w:u w:val="single"/>
          <w:bdr w:val="single" w:sz="8" w:space="0" w:color="auto"/>
        </w:rPr>
        <w:t>re-integration with the Earth’</w:t>
      </w:r>
      <w:r w:rsidRPr="00435195">
        <w:rPr>
          <w:rFonts w:eastAsia="Aptos"/>
          <w:color w:val="000000" w:themeColor="text1"/>
          <w:highlight w:val="cyan"/>
          <w:u w:val="single"/>
        </w:rPr>
        <w:t xml:space="preserve"> means ending</w:t>
      </w:r>
      <w:r w:rsidRPr="00435195">
        <w:rPr>
          <w:rFonts w:eastAsia="Aptos"/>
          <w:color w:val="000000" w:themeColor="text1"/>
          <w:u w:val="single"/>
        </w:rPr>
        <w:t xml:space="preserve"> – in the Northern and Southern hemisphere – the </w:t>
      </w:r>
      <w:r w:rsidRPr="00435195">
        <w:rPr>
          <w:rFonts w:eastAsia="Aptos"/>
          <w:b/>
          <w:iCs/>
          <w:color w:val="000000" w:themeColor="text1"/>
          <w:highlight w:val="cyan"/>
          <w:u w:val="single"/>
          <w:bdr w:val="single" w:sz="8" w:space="0" w:color="auto"/>
        </w:rPr>
        <w:t>extractive supply-webs</w:t>
      </w:r>
      <w:r w:rsidRPr="00435195">
        <w:rPr>
          <w:rFonts w:eastAsia="Aptos"/>
          <w:color w:val="000000" w:themeColor="text1"/>
          <w:highlight w:val="cyan"/>
          <w:u w:val="single"/>
        </w:rPr>
        <w:t xml:space="preserve">, energy-intensive infrastructures and our </w:t>
      </w:r>
      <w:r w:rsidRPr="00435195">
        <w:rPr>
          <w:rFonts w:eastAsia="Aptos"/>
          <w:b/>
          <w:iCs/>
          <w:color w:val="000000" w:themeColor="text1"/>
          <w:highlight w:val="cyan"/>
          <w:u w:val="single"/>
          <w:bdr w:val="single" w:sz="8" w:space="0" w:color="auto"/>
        </w:rPr>
        <w:t>consumerist</w:t>
      </w:r>
      <w:r w:rsidRPr="00435195">
        <w:rPr>
          <w:rFonts w:eastAsia="Aptos"/>
          <w:color w:val="000000" w:themeColor="text1"/>
          <w:highlight w:val="cyan"/>
          <w:u w:val="single"/>
        </w:rPr>
        <w:t xml:space="preserve"> </w:t>
      </w:r>
      <w:r w:rsidRPr="00435195">
        <w:rPr>
          <w:rFonts w:eastAsia="Aptos"/>
          <w:color w:val="000000" w:themeColor="text1"/>
          <w:sz w:val="10"/>
        </w:rPr>
        <w:t>emotional</w:t>
      </w:r>
      <w:r w:rsidRPr="00435195">
        <w:rPr>
          <w:rFonts w:eastAsia="Aptos"/>
          <w:color w:val="000000" w:themeColor="text1"/>
          <w:highlight w:val="cyan"/>
          <w:u w:val="single"/>
        </w:rPr>
        <w:t xml:space="preserve"> ‘black holes’ organized by techno-capitalist societies</w:t>
      </w:r>
      <w:r w:rsidRPr="00435195">
        <w:rPr>
          <w:rFonts w:eastAsia="Aptos"/>
          <w:color w:val="000000" w:themeColor="text1"/>
          <w:sz w:val="10"/>
        </w:rPr>
        <w:t xml:space="preserve"> (see Alexander, 2008). </w:t>
      </w:r>
      <w:r w:rsidRPr="00435195">
        <w:rPr>
          <w:rFonts w:eastAsia="Aptos"/>
          <w:color w:val="000000" w:themeColor="text1"/>
          <w:highlight w:val="cyan"/>
          <w:u w:val="single"/>
        </w:rPr>
        <w:t xml:space="preserve">Collective </w:t>
      </w:r>
      <w:proofErr w:type="spellStart"/>
      <w:r w:rsidRPr="00435195">
        <w:rPr>
          <w:rFonts w:eastAsia="Aptos"/>
          <w:color w:val="000000" w:themeColor="text1"/>
          <w:highlight w:val="cyan"/>
          <w:u w:val="single"/>
        </w:rPr>
        <w:t>pluriversal</w:t>
      </w:r>
      <w:proofErr w:type="spellEnd"/>
      <w:r w:rsidRPr="00435195">
        <w:rPr>
          <w:rFonts w:eastAsia="Aptos"/>
          <w:color w:val="000000" w:themeColor="text1"/>
          <w:highlight w:val="cyan"/>
          <w:u w:val="single"/>
        </w:rPr>
        <w:t xml:space="preserve"> approaches must</w:t>
      </w:r>
      <w:r w:rsidRPr="00435195">
        <w:rPr>
          <w:rFonts w:eastAsia="Aptos"/>
          <w:color w:val="000000" w:themeColor="text1"/>
          <w:u w:val="single"/>
        </w:rPr>
        <w:t xml:space="preserve"> be implemented widely to end the extractive and exploitative supply webs, built on civilized norms, dis- criminations, and hierarchies</w:t>
      </w:r>
      <w:r w:rsidRPr="00435195">
        <w:rPr>
          <w:rFonts w:eastAsia="Aptos"/>
          <w:color w:val="000000" w:themeColor="text1"/>
          <w:sz w:val="10"/>
        </w:rPr>
        <w:t xml:space="preserve">. Anarchist praxis can widen anti-colonial struggles to </w:t>
      </w:r>
      <w:proofErr w:type="gramStart"/>
      <w:r w:rsidRPr="00435195">
        <w:rPr>
          <w:rFonts w:eastAsia="Aptos"/>
          <w:color w:val="000000" w:themeColor="text1"/>
          <w:sz w:val="10"/>
        </w:rPr>
        <w:t>take action</w:t>
      </w:r>
      <w:proofErr w:type="gramEnd"/>
      <w:r w:rsidRPr="00435195">
        <w:rPr>
          <w:rFonts w:eastAsia="Aptos"/>
          <w:color w:val="000000" w:themeColor="text1"/>
          <w:sz w:val="10"/>
        </w:rPr>
        <w:t xml:space="preserve"> where we are, </w:t>
      </w:r>
      <w:r w:rsidRPr="00435195">
        <w:rPr>
          <w:rFonts w:eastAsia="Aptos"/>
          <w:color w:val="000000" w:themeColor="text1"/>
          <w:highlight w:val="cyan"/>
          <w:u w:val="single"/>
        </w:rPr>
        <w:t>question</w:t>
      </w:r>
      <w:r w:rsidRPr="00435195">
        <w:rPr>
          <w:rFonts w:eastAsia="Aptos"/>
          <w:color w:val="000000" w:themeColor="text1"/>
          <w:u w:val="single"/>
        </w:rPr>
        <w:t xml:space="preserve">ing the </w:t>
      </w:r>
      <w:r w:rsidRPr="00435195">
        <w:rPr>
          <w:rFonts w:eastAsia="Aptos"/>
          <w:b/>
          <w:iCs/>
          <w:color w:val="000000" w:themeColor="text1"/>
          <w:highlight w:val="cyan"/>
          <w:u w:val="single"/>
          <w:bdr w:val="single" w:sz="8" w:space="0" w:color="auto"/>
        </w:rPr>
        <w:t>multifaceted hierarchies</w:t>
      </w:r>
      <w:r w:rsidRPr="00435195">
        <w:rPr>
          <w:rFonts w:eastAsia="Aptos"/>
          <w:color w:val="000000" w:themeColor="text1"/>
          <w:highlight w:val="cyan"/>
          <w:u w:val="single"/>
        </w:rPr>
        <w:t xml:space="preserve"> and forms of exploitation </w:t>
      </w:r>
      <w:r w:rsidRPr="00435195">
        <w:rPr>
          <w:rFonts w:eastAsia="Aptos"/>
          <w:b/>
          <w:iCs/>
          <w:color w:val="000000" w:themeColor="text1"/>
          <w:highlight w:val="cyan"/>
          <w:u w:val="single"/>
          <w:bdr w:val="single" w:sz="8" w:space="0" w:color="auto"/>
        </w:rPr>
        <w:t>enveloping everyone</w:t>
      </w:r>
      <w:r w:rsidRPr="00435195">
        <w:rPr>
          <w:rFonts w:eastAsia="Aptos"/>
          <w:color w:val="000000" w:themeColor="text1"/>
          <w:highlight w:val="cyan"/>
          <w:u w:val="single"/>
        </w:rPr>
        <w:t xml:space="preserve"> within the pyramid scheme of capitalism, colonialism, and civilization alike</w:t>
      </w:r>
      <w:r w:rsidRPr="00435195">
        <w:rPr>
          <w:rFonts w:eastAsia="Aptos"/>
          <w:color w:val="000000" w:themeColor="text1"/>
          <w:sz w:val="10"/>
        </w:rPr>
        <w:t>.</w:t>
      </w:r>
    </w:p>
    <w:p w14:paraId="7F35D5A4" w14:textId="77777777" w:rsidR="001D566C" w:rsidRDefault="001D566C" w:rsidP="001D566C"/>
    <w:p w14:paraId="13F507C1" w14:textId="08E109DD" w:rsidR="001D566C" w:rsidRDefault="001D566C" w:rsidP="001D566C">
      <w:pPr>
        <w:pStyle w:val="Heading2"/>
      </w:pPr>
      <w:r>
        <w:t>PIK</w:t>
      </w:r>
    </w:p>
    <w:p w14:paraId="59172CC6" w14:textId="77777777" w:rsidR="00072E81" w:rsidRDefault="00072E81" w:rsidP="00072E81">
      <w:pPr>
        <w:pStyle w:val="Heading4"/>
      </w:pPr>
      <w:r>
        <w:t xml:space="preserve">The 1AC’s method gets filtered through the desire to win. That </w:t>
      </w:r>
      <w:r>
        <w:rPr>
          <w:u w:val="single"/>
        </w:rPr>
        <w:t>decimates</w:t>
      </w:r>
      <w:r>
        <w:t xml:space="preserve"> solvency. Debaters don’t believe their arguments, and assigning value to political claims within competitive activities ensures </w:t>
      </w:r>
      <w:r>
        <w:rPr>
          <w:u w:val="single"/>
        </w:rPr>
        <w:t xml:space="preserve">false positives. </w:t>
      </w:r>
      <w:r>
        <w:t xml:space="preserve"> Affirm the 1AC absent their call for the ballot.</w:t>
      </w:r>
    </w:p>
    <w:p w14:paraId="691D8BE2" w14:textId="77777777" w:rsidR="00072E81" w:rsidRDefault="00072E81" w:rsidP="00072E81">
      <w:r>
        <w:t xml:space="preserve">Olufemi </w:t>
      </w:r>
      <w:r>
        <w:rPr>
          <w:rStyle w:val="Style13ptBold"/>
        </w:rPr>
        <w:t>Taiwo 24</w:t>
      </w:r>
      <w:r>
        <w:t>. Assistant Professor of Philosophy at Georgetown University. He completed his PhD at University of California, Los Angeles. “Please, no more debates!” Washington Post. October 2, 2024. https://www.washingtonpost.com/opinions/2024/10/02/politics-debates-alternatives/</w:t>
      </w:r>
    </w:p>
    <w:p w14:paraId="2D8C42C8" w14:textId="77777777" w:rsidR="00072E81" w:rsidRDefault="00072E81" w:rsidP="00072E81">
      <w:pPr>
        <w:rPr>
          <w:sz w:val="16"/>
        </w:rPr>
      </w:pPr>
      <w:r>
        <w:rPr>
          <w:sz w:val="16"/>
        </w:rPr>
        <w:t xml:space="preserve">Let me be clear: </w:t>
      </w:r>
      <w:r>
        <w:rPr>
          <w:rStyle w:val="StyleUnderline"/>
          <w:highlight w:val="cyan"/>
        </w:rPr>
        <w:t>Debate</w:t>
      </w:r>
      <w:r>
        <w:rPr>
          <w:rStyle w:val="StyleUnderline"/>
        </w:rPr>
        <w:t xml:space="preserve"> can be an </w:t>
      </w:r>
      <w:r>
        <w:rPr>
          <w:rStyle w:val="Emphasis"/>
          <w:highlight w:val="cyan"/>
        </w:rPr>
        <w:t>immensely rewarding</w:t>
      </w:r>
      <w:r>
        <w:rPr>
          <w:rStyle w:val="StyleUnderline"/>
          <w:highlight w:val="cyan"/>
        </w:rPr>
        <w:t xml:space="preserve"> activity</w:t>
      </w:r>
      <w:r>
        <w:rPr>
          <w:sz w:val="16"/>
        </w:rPr>
        <w:t xml:space="preserve"> — as it was for me </w:t>
      </w:r>
      <w:r>
        <w:rPr>
          <w:rStyle w:val="StyleUnderline"/>
        </w:rPr>
        <w:t>as a young undergraduate</w:t>
      </w:r>
      <w:r>
        <w:rPr>
          <w:sz w:val="16"/>
        </w:rPr>
        <w:t xml:space="preserve"> and as it has been for countless students, whether they hail from posh private schools or prisons. </w:t>
      </w:r>
      <w:r>
        <w:rPr>
          <w:rStyle w:val="StyleUnderline"/>
          <w:highlight w:val="cyan"/>
        </w:rPr>
        <w:t>Few activities provide</w:t>
      </w:r>
      <w:r>
        <w:rPr>
          <w:rStyle w:val="StyleUnderline"/>
        </w:rPr>
        <w:t xml:space="preserve"> young people with an </w:t>
      </w:r>
      <w:r>
        <w:rPr>
          <w:rStyle w:val="StyleUnderline"/>
          <w:highlight w:val="cyan"/>
        </w:rPr>
        <w:t xml:space="preserve">opportunity to </w:t>
      </w:r>
      <w:r>
        <w:rPr>
          <w:rStyle w:val="Emphasis"/>
          <w:highlight w:val="cyan"/>
        </w:rPr>
        <w:t>research</w:t>
      </w:r>
      <w:r>
        <w:rPr>
          <w:rStyle w:val="StyleUnderline"/>
          <w:highlight w:val="cyan"/>
        </w:rPr>
        <w:t xml:space="preserve"> as </w:t>
      </w:r>
      <w:r>
        <w:rPr>
          <w:rStyle w:val="Emphasis"/>
          <w:highlight w:val="cyan"/>
        </w:rPr>
        <w:t xml:space="preserve">widely </w:t>
      </w:r>
      <w:r>
        <w:rPr>
          <w:rStyle w:val="StyleUnderline"/>
          <w:highlight w:val="cyan"/>
        </w:rPr>
        <w:t xml:space="preserve">and as </w:t>
      </w:r>
      <w:r>
        <w:rPr>
          <w:rStyle w:val="Emphasis"/>
          <w:highlight w:val="cyan"/>
        </w:rPr>
        <w:t xml:space="preserve">deeply </w:t>
      </w:r>
      <w:r>
        <w:rPr>
          <w:rStyle w:val="StyleUnderline"/>
          <w:highlight w:val="cyan"/>
        </w:rPr>
        <w:t>as</w:t>
      </w:r>
      <w:r>
        <w:rPr>
          <w:rStyle w:val="StyleUnderline"/>
        </w:rPr>
        <w:t xml:space="preserve"> </w:t>
      </w:r>
      <w:r>
        <w:rPr>
          <w:rStyle w:val="Emphasis"/>
          <w:highlight w:val="cyan"/>
        </w:rPr>
        <w:t>competitive debate</w:t>
      </w:r>
      <w:r>
        <w:rPr>
          <w:rStyle w:val="StyleUnderline"/>
          <w:highlight w:val="cyan"/>
        </w:rPr>
        <w:t>.</w:t>
      </w:r>
      <w:r>
        <w:rPr>
          <w:sz w:val="16"/>
          <w:highlight w:val="cyan"/>
        </w:rPr>
        <w:t xml:space="preserve"> </w:t>
      </w:r>
      <w:r>
        <w:rPr>
          <w:rStyle w:val="StyleUnderline"/>
          <w:highlight w:val="cyan"/>
        </w:rPr>
        <w:t>Given</w:t>
      </w:r>
      <w:r>
        <w:rPr>
          <w:rStyle w:val="StyleUnderline"/>
        </w:rPr>
        <w:t xml:space="preserve"> our </w:t>
      </w:r>
      <w:r>
        <w:rPr>
          <w:rStyle w:val="StyleUnderline"/>
          <w:highlight w:val="cyan"/>
        </w:rPr>
        <w:t>educational system’s focus on</w:t>
      </w:r>
      <w:r>
        <w:rPr>
          <w:rStyle w:val="StyleUnderline"/>
        </w:rPr>
        <w:t xml:space="preserve"> rote compliance and </w:t>
      </w:r>
      <w:r>
        <w:rPr>
          <w:rStyle w:val="StyleUnderline"/>
          <w:highlight w:val="cyan"/>
        </w:rPr>
        <w:t>test-taking</w:t>
      </w:r>
      <w:r>
        <w:rPr>
          <w:sz w:val="16"/>
          <w:highlight w:val="cyan"/>
        </w:rPr>
        <w:t xml:space="preserve">, </w:t>
      </w:r>
      <w:r>
        <w:rPr>
          <w:rStyle w:val="StyleUnderline"/>
          <w:highlight w:val="cyan"/>
        </w:rPr>
        <w:t>students rarely</w:t>
      </w:r>
      <w:r>
        <w:rPr>
          <w:rStyle w:val="StyleUnderline"/>
        </w:rPr>
        <w:t xml:space="preserve"> have an opportunity to </w:t>
      </w:r>
      <w:r>
        <w:rPr>
          <w:rStyle w:val="Emphasis"/>
          <w:highlight w:val="cyan"/>
        </w:rPr>
        <w:t>develop</w:t>
      </w:r>
      <w:r>
        <w:rPr>
          <w:rStyle w:val="StyleUnderline"/>
          <w:highlight w:val="cyan"/>
        </w:rPr>
        <w:t xml:space="preserve"> their own thoughts</w:t>
      </w:r>
      <w:r>
        <w:rPr>
          <w:sz w:val="16"/>
        </w:rPr>
        <w:t xml:space="preserve">, much less have the </w:t>
      </w:r>
      <w:r>
        <w:rPr>
          <w:rStyle w:val="StyleUnderline"/>
        </w:rPr>
        <w:t xml:space="preserve">experience of </w:t>
      </w:r>
      <w:r>
        <w:rPr>
          <w:rStyle w:val="Emphasis"/>
          <w:highlight w:val="cyan"/>
        </w:rPr>
        <w:t>defending them</w:t>
      </w:r>
      <w:r>
        <w:rPr>
          <w:sz w:val="16"/>
        </w:rPr>
        <w:t>.</w:t>
      </w:r>
    </w:p>
    <w:p w14:paraId="78EAB8C9" w14:textId="77777777" w:rsidR="00072E81" w:rsidRDefault="00072E81" w:rsidP="00072E81">
      <w:pPr>
        <w:rPr>
          <w:sz w:val="16"/>
        </w:rPr>
      </w:pPr>
      <w:r>
        <w:rPr>
          <w:sz w:val="16"/>
        </w:rPr>
        <w:t xml:space="preserve">But </w:t>
      </w:r>
      <w:r>
        <w:rPr>
          <w:rStyle w:val="Emphasis"/>
          <w:highlight w:val="cyan"/>
        </w:rPr>
        <w:t>debate is a deeply unreliable activity for getting closer to the truth</w:t>
      </w:r>
      <w:r>
        <w:rPr>
          <w:sz w:val="16"/>
        </w:rPr>
        <w:t xml:space="preserve">. At bottom, debate is </w:t>
      </w:r>
      <w:r>
        <w:rPr>
          <w:rStyle w:val="StyleUnderline"/>
          <w:highlight w:val="cyan"/>
        </w:rPr>
        <w:t>gamified conversation</w:t>
      </w:r>
      <w:r>
        <w:rPr>
          <w:sz w:val="16"/>
        </w:rPr>
        <w:t xml:space="preserve">: We </w:t>
      </w:r>
      <w:r>
        <w:rPr>
          <w:rStyle w:val="StyleUnderline"/>
          <w:highlight w:val="cyan"/>
        </w:rPr>
        <w:t>append special rules to</w:t>
      </w:r>
      <w:r>
        <w:rPr>
          <w:rStyle w:val="StyleUnderline"/>
        </w:rPr>
        <w:t xml:space="preserve"> the otherwise </w:t>
      </w:r>
      <w:r>
        <w:rPr>
          <w:rStyle w:val="StyleUnderline"/>
          <w:highlight w:val="cyan"/>
        </w:rPr>
        <w:t>ordinary</w:t>
      </w:r>
      <w:r>
        <w:rPr>
          <w:rStyle w:val="StyleUnderline"/>
        </w:rPr>
        <w:t xml:space="preserve"> phenomenon of </w:t>
      </w:r>
      <w:r>
        <w:rPr>
          <w:rStyle w:val="StyleUnderline"/>
          <w:highlight w:val="cyan"/>
        </w:rPr>
        <w:t>exchanging ideas</w:t>
      </w:r>
      <w:r>
        <w:rPr>
          <w:sz w:val="16"/>
        </w:rPr>
        <w:t xml:space="preserve"> and use </w:t>
      </w:r>
      <w:r>
        <w:rPr>
          <w:rStyle w:val="StyleUnderline"/>
          <w:highlight w:val="cyan"/>
        </w:rPr>
        <w:t>that conversation</w:t>
      </w:r>
      <w:r>
        <w:rPr>
          <w:sz w:val="16"/>
        </w:rPr>
        <w:t xml:space="preserve"> as a </w:t>
      </w:r>
      <w:r>
        <w:rPr>
          <w:rStyle w:val="Emphasis"/>
          <w:highlight w:val="cyan"/>
        </w:rPr>
        <w:t>stage for competition</w:t>
      </w:r>
      <w:r>
        <w:rPr>
          <w:sz w:val="16"/>
        </w:rPr>
        <w:t xml:space="preserve">. But by applying what philosopher C. </w:t>
      </w:r>
      <w:proofErr w:type="spellStart"/>
      <w:r>
        <w:rPr>
          <w:sz w:val="16"/>
        </w:rPr>
        <w:t>Thi</w:t>
      </w:r>
      <w:proofErr w:type="spellEnd"/>
      <w:r>
        <w:rPr>
          <w:sz w:val="16"/>
        </w:rPr>
        <w:t xml:space="preserve"> Nguyen explains about </w:t>
      </w:r>
      <w:r>
        <w:rPr>
          <w:rStyle w:val="StyleUnderline"/>
        </w:rPr>
        <w:t>gamification</w:t>
      </w:r>
      <w:r>
        <w:rPr>
          <w:sz w:val="16"/>
        </w:rPr>
        <w:t xml:space="preserve">, we can see that </w:t>
      </w:r>
      <w:r>
        <w:rPr>
          <w:rStyle w:val="StyleUnderline"/>
          <w:highlight w:val="cyan"/>
        </w:rPr>
        <w:t>engaging in debate doesn’t</w:t>
      </w:r>
      <w:r>
        <w:rPr>
          <w:rStyle w:val="StyleUnderline"/>
        </w:rPr>
        <w:t xml:space="preserve"> only </w:t>
      </w:r>
      <w:r>
        <w:rPr>
          <w:rStyle w:val="StyleUnderline"/>
          <w:highlight w:val="cyan"/>
        </w:rPr>
        <w:t xml:space="preserve">change how </w:t>
      </w:r>
      <w:r>
        <w:rPr>
          <w:rStyle w:val="Emphasis"/>
          <w:highlight w:val="cyan"/>
        </w:rPr>
        <w:t>motivated</w:t>
      </w:r>
      <w:r>
        <w:rPr>
          <w:rStyle w:val="StyleUnderline"/>
          <w:highlight w:val="cyan"/>
        </w:rPr>
        <w:t xml:space="preserve"> we are</w:t>
      </w:r>
      <w:r>
        <w:rPr>
          <w:sz w:val="16"/>
        </w:rPr>
        <w:t xml:space="preserve"> to share our ideas; </w:t>
      </w:r>
      <w:r>
        <w:rPr>
          <w:rStyle w:val="StyleUnderline"/>
        </w:rPr>
        <w:t>it also changes what we are trying to do</w:t>
      </w:r>
      <w:r>
        <w:rPr>
          <w:sz w:val="16"/>
        </w:rPr>
        <w:t xml:space="preserve"> by sharing them. </w:t>
      </w:r>
      <w:r>
        <w:rPr>
          <w:rStyle w:val="StyleUnderline"/>
        </w:rPr>
        <w:t xml:space="preserve">After all, </w:t>
      </w:r>
      <w:r>
        <w:rPr>
          <w:rStyle w:val="Emphasis"/>
          <w:highlight w:val="cyan"/>
        </w:rPr>
        <w:t>the point of a game is not to educate, inform or empower; the point of a game is to win</w:t>
      </w:r>
      <w:r>
        <w:rPr>
          <w:sz w:val="16"/>
        </w:rPr>
        <w:t>.</w:t>
      </w:r>
    </w:p>
    <w:p w14:paraId="5FBFF7D2" w14:textId="77777777" w:rsidR="00072E81" w:rsidRDefault="00072E81" w:rsidP="00072E81">
      <w:pPr>
        <w:rPr>
          <w:sz w:val="16"/>
        </w:rPr>
      </w:pPr>
      <w:r>
        <w:rPr>
          <w:rStyle w:val="StyleUnderline"/>
        </w:rPr>
        <w:t>Whether the goal is racking up points</w:t>
      </w:r>
      <w:r>
        <w:rPr>
          <w:sz w:val="16"/>
        </w:rPr>
        <w:t xml:space="preserve"> in a high school contest, likes and shares on a social media platform, or influencing votes in an election, </w:t>
      </w:r>
      <w:r>
        <w:rPr>
          <w:rStyle w:val="StyleUnderline"/>
          <w:highlight w:val="cyan"/>
        </w:rPr>
        <w:t>the truth</w:t>
      </w:r>
      <w:r>
        <w:rPr>
          <w:rStyle w:val="StyleUnderline"/>
        </w:rPr>
        <w:t xml:space="preserve"> is at best </w:t>
      </w:r>
      <w:r>
        <w:rPr>
          <w:rStyle w:val="StyleUnderline"/>
          <w:highlight w:val="cyan"/>
        </w:rPr>
        <w:t>incidental</w:t>
      </w:r>
      <w:r>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293166B" w14:textId="77777777" w:rsidR="00072E81" w:rsidRDefault="00072E81" w:rsidP="00072E81">
      <w:pPr>
        <w:rPr>
          <w:sz w:val="16"/>
        </w:rPr>
      </w:pPr>
      <w:r>
        <w:rPr>
          <w:sz w:val="16"/>
        </w:rPr>
        <w:t xml:space="preserve">At worst, </w:t>
      </w:r>
      <w:r>
        <w:rPr>
          <w:rStyle w:val="StyleUnderline"/>
        </w:rPr>
        <w:t>the truth is an obstacle to winning</w:t>
      </w:r>
      <w:r>
        <w:rPr>
          <w:sz w:val="16"/>
        </w:rPr>
        <w:t xml:space="preserve"> the game. Gamification </w:t>
      </w:r>
      <w:r>
        <w:rPr>
          <w:rStyle w:val="StyleUnderline"/>
        </w:rPr>
        <w:t xml:space="preserve">relies on </w:t>
      </w:r>
      <w:r>
        <w:rPr>
          <w:rStyle w:val="Emphasis"/>
          <w:highlight w:val="cyan"/>
        </w:rPr>
        <w:t>artificial clarity</w:t>
      </w:r>
      <w:r>
        <w:rPr>
          <w:sz w:val="16"/>
        </w:rPr>
        <w:t xml:space="preserve">: </w:t>
      </w:r>
      <w:r>
        <w:rPr>
          <w:rStyle w:val="StyleUnderline"/>
        </w:rPr>
        <w:t>The fact that games</w:t>
      </w:r>
      <w:r>
        <w:rPr>
          <w:sz w:val="16"/>
        </w:rPr>
        <w:t xml:space="preserve"> have clear rules and clearly </w:t>
      </w:r>
      <w:r>
        <w:rPr>
          <w:rStyle w:val="StyleUnderline"/>
          <w:highlight w:val="cyan"/>
        </w:rPr>
        <w:t>defined winners and losers</w:t>
      </w:r>
      <w:r>
        <w:rPr>
          <w:rStyle w:val="StyleUnderline"/>
        </w:rPr>
        <w:t xml:space="preserve"> is </w:t>
      </w:r>
      <w:r>
        <w:rPr>
          <w:rStyle w:val="StyleUnderline"/>
          <w:highlight w:val="cyan"/>
        </w:rPr>
        <w:t>part of their appeal</w:t>
      </w:r>
      <w:r>
        <w:rPr>
          <w:sz w:val="16"/>
        </w:rPr>
        <w:t xml:space="preserve">. </w:t>
      </w:r>
      <w:r>
        <w:rPr>
          <w:rStyle w:val="StyleUnderline"/>
        </w:rPr>
        <w:t xml:space="preserve">Combined with the </w:t>
      </w:r>
      <w:r>
        <w:rPr>
          <w:rStyle w:val="Emphasis"/>
          <w:highlight w:val="cyan"/>
        </w:rPr>
        <w:t>time pressures</w:t>
      </w:r>
      <w:r>
        <w:rPr>
          <w:sz w:val="16"/>
        </w:rPr>
        <w:t xml:space="preserve"> of televised debates and the fact that the voting public cannot have deep expertise on every issue, the setup is a </w:t>
      </w:r>
      <w:r>
        <w:rPr>
          <w:rStyle w:val="StyleUnderline"/>
          <w:highlight w:val="cyan"/>
        </w:rPr>
        <w:t>recipe for disaster</w:t>
      </w:r>
      <w:r>
        <w:rPr>
          <w:sz w:val="16"/>
        </w:rPr>
        <w:t xml:space="preserve">. </w:t>
      </w:r>
      <w:r>
        <w:rPr>
          <w:rStyle w:val="StyleUnderline"/>
        </w:rPr>
        <w:t xml:space="preserve">Any </w:t>
      </w:r>
      <w:r>
        <w:rPr>
          <w:rStyle w:val="StyleUnderline"/>
          <w:highlight w:val="cyan"/>
        </w:rPr>
        <w:t xml:space="preserve">complex </w:t>
      </w:r>
      <w:r>
        <w:rPr>
          <w:rStyle w:val="Emphasis"/>
          <w:highlight w:val="cyan"/>
        </w:rPr>
        <w:t>political truth</w:t>
      </w:r>
      <w:r>
        <w:rPr>
          <w:sz w:val="16"/>
        </w:rPr>
        <w:t xml:space="preserve"> that cannot be reduced to a 30-second sound bite can be </w:t>
      </w:r>
      <w:r>
        <w:rPr>
          <w:rStyle w:val="Emphasis"/>
          <w:highlight w:val="cyan"/>
        </w:rPr>
        <w:t>twisted</w:t>
      </w:r>
      <w:r>
        <w:rPr>
          <w:rStyle w:val="StyleUnderline"/>
          <w:highlight w:val="cyan"/>
        </w:rPr>
        <w:t xml:space="preserve"> to the opposing</w:t>
      </w:r>
      <w:r>
        <w:rPr>
          <w:rStyle w:val="StyleUnderline"/>
        </w:rPr>
        <w:t xml:space="preserve"> candidate’s </w:t>
      </w:r>
      <w:r>
        <w:rPr>
          <w:rStyle w:val="StyleUnderline"/>
          <w:highlight w:val="cyan"/>
        </w:rPr>
        <w:t>disadvantage</w:t>
      </w:r>
      <w:r>
        <w:rPr>
          <w:sz w:val="16"/>
          <w:highlight w:val="cyan"/>
        </w:rPr>
        <w:t>.</w:t>
      </w:r>
      <w:r>
        <w:rPr>
          <w:sz w:val="16"/>
        </w:rPr>
        <w:t xml:space="preserve"> Meanwhile, there is an equally clear advantage to amassing a sheer volume of half-truths or even lies; you can </w:t>
      </w:r>
      <w:r>
        <w:rPr>
          <w:rStyle w:val="StyleUnderline"/>
        </w:rPr>
        <w:t>set the conversational agenda</w:t>
      </w:r>
      <w:r>
        <w:rPr>
          <w:sz w:val="16"/>
        </w:rPr>
        <w:t xml:space="preserve"> while your opponent either struggles to explain what is wrong with each point or </w:t>
      </w:r>
      <w:r>
        <w:rPr>
          <w:rStyle w:val="StyleUnderline"/>
        </w:rPr>
        <w:t>fails to respond</w:t>
      </w:r>
      <w:r>
        <w:rPr>
          <w:sz w:val="16"/>
        </w:rPr>
        <w:t xml:space="preserve"> to some or all of the points made, which can be </w:t>
      </w:r>
      <w:r>
        <w:rPr>
          <w:rStyle w:val="StyleUnderline"/>
        </w:rPr>
        <w:t>misunderstood as concession</w:t>
      </w:r>
      <w:r>
        <w:rPr>
          <w:sz w:val="16"/>
        </w:rPr>
        <w:t xml:space="preserve"> or, worse, weakness.</w:t>
      </w:r>
    </w:p>
    <w:p w14:paraId="1A21946A" w14:textId="77777777" w:rsidR="001D566C" w:rsidRDefault="001D566C" w:rsidP="001D566C"/>
    <w:p w14:paraId="6C9632C0" w14:textId="5FB07D5E" w:rsidR="001D566C" w:rsidRDefault="001D566C" w:rsidP="001D566C">
      <w:pPr>
        <w:pStyle w:val="Heading2"/>
      </w:pPr>
      <w:r>
        <w:t>Case</w:t>
      </w:r>
    </w:p>
    <w:p w14:paraId="3DFB9790" w14:textId="77777777" w:rsidR="00CE7D36" w:rsidRPr="00CE7D36" w:rsidRDefault="00CE7D36" w:rsidP="00CE7D36">
      <w:pPr>
        <w:keepNext/>
        <w:keepLines/>
        <w:spacing w:before="40" w:after="0"/>
        <w:outlineLvl w:val="3"/>
        <w:rPr>
          <w:rFonts w:eastAsia="Times New Roman" w:cs="Arial"/>
          <w:b/>
          <w:iCs/>
          <w:sz w:val="26"/>
        </w:rPr>
      </w:pPr>
      <w:r w:rsidRPr="00CE7D36">
        <w:rPr>
          <w:rFonts w:eastAsia="Times New Roman" w:cs="Arial"/>
          <w:b/>
          <w:iCs/>
          <w:sz w:val="26"/>
        </w:rPr>
        <w:t>1. They have no intrinsic benefit to specifically reading their AFF within the debate space and thus no reason to affirm their strategy.</w:t>
      </w:r>
    </w:p>
    <w:p w14:paraId="77F23DFC" w14:textId="77777777" w:rsidR="00CE7D36" w:rsidRPr="00CE7D36" w:rsidRDefault="00CE7D36" w:rsidP="00CE7D36">
      <w:pPr>
        <w:keepNext/>
        <w:keepLines/>
        <w:spacing w:before="40" w:after="0"/>
        <w:outlineLvl w:val="3"/>
        <w:rPr>
          <w:rFonts w:eastAsia="Times New Roman" w:cs="Arial"/>
          <w:b/>
          <w:iCs/>
          <w:sz w:val="26"/>
        </w:rPr>
      </w:pPr>
      <w:r w:rsidRPr="00CE7D36">
        <w:rPr>
          <w:rFonts w:eastAsia="Times New Roman" w:cs="Arial"/>
          <w:b/>
          <w:iCs/>
          <w:sz w:val="26"/>
        </w:rPr>
        <w:t xml:space="preserve">2. Sociality doesn’t </w:t>
      </w:r>
      <w:r w:rsidRPr="00CE7D36">
        <w:rPr>
          <w:rFonts w:eastAsia="Times New Roman" w:cs="Arial"/>
          <w:b/>
          <w:iCs/>
          <w:sz w:val="26"/>
          <w:u w:val="single"/>
        </w:rPr>
        <w:t>spill up</w:t>
      </w:r>
      <w:r w:rsidRPr="00CE7D36">
        <w:rPr>
          <w:rFonts w:eastAsia="Times New Roman" w:cs="Arial"/>
          <w:b/>
          <w:iCs/>
          <w:sz w:val="26"/>
        </w:rPr>
        <w:t xml:space="preserve">---competition means you </w:t>
      </w:r>
      <w:r w:rsidRPr="00CE7D36">
        <w:rPr>
          <w:rFonts w:eastAsia="Times New Roman" w:cs="Arial"/>
          <w:b/>
          <w:iCs/>
          <w:sz w:val="26"/>
          <w:u w:val="single"/>
        </w:rPr>
        <w:t>ally</w:t>
      </w:r>
      <w:r w:rsidRPr="00CE7D36">
        <w:rPr>
          <w:rFonts w:eastAsia="Times New Roman" w:cs="Arial"/>
          <w:b/>
          <w:iCs/>
          <w:sz w:val="26"/>
        </w:rPr>
        <w:t xml:space="preserve"> yourself with people who vote for you and </w:t>
      </w:r>
      <w:r w:rsidRPr="00CE7D36">
        <w:rPr>
          <w:rFonts w:eastAsia="Times New Roman" w:cs="Arial"/>
          <w:b/>
          <w:iCs/>
          <w:sz w:val="26"/>
          <w:u w:val="single"/>
        </w:rPr>
        <w:t>alienate</w:t>
      </w:r>
      <w:r w:rsidRPr="00CE7D36">
        <w:rPr>
          <w:rFonts w:eastAsia="Times New Roman" w:cs="Arial"/>
          <w:b/>
          <w:iCs/>
          <w:sz w:val="26"/>
        </w:rPr>
        <w:t xml:space="preserve"> those who are forced to vote </w:t>
      </w:r>
      <w:r w:rsidRPr="00CE7D36">
        <w:rPr>
          <w:rFonts w:eastAsia="Times New Roman" w:cs="Arial"/>
          <w:b/>
          <w:iCs/>
          <w:sz w:val="26"/>
          <w:u w:val="single"/>
        </w:rPr>
        <w:t>against you</w:t>
      </w:r>
      <w:r w:rsidRPr="00CE7D36">
        <w:rPr>
          <w:rFonts w:eastAsia="Times New Roman" w:cs="Arial"/>
          <w:b/>
          <w:iCs/>
          <w:sz w:val="26"/>
        </w:rPr>
        <w:t xml:space="preserve"> ensuring the failure of the movement.</w:t>
      </w:r>
    </w:p>
    <w:p w14:paraId="2340E21D" w14:textId="741D7E88" w:rsidR="00CE7D36" w:rsidRPr="00CE7D36" w:rsidRDefault="007845F5" w:rsidP="00CE7D36">
      <w:pPr>
        <w:keepNext/>
        <w:keepLines/>
        <w:spacing w:before="40" w:after="0"/>
        <w:outlineLvl w:val="3"/>
        <w:rPr>
          <w:rFonts w:eastAsia="Times New Roman" w:cs="Arial"/>
          <w:b/>
          <w:iCs/>
          <w:sz w:val="26"/>
        </w:rPr>
      </w:pPr>
      <w:proofErr w:type="gramStart"/>
      <w:r>
        <w:rPr>
          <w:rFonts w:eastAsia="Times New Roman" w:cs="Arial"/>
          <w:b/>
          <w:iCs/>
          <w:sz w:val="26"/>
        </w:rPr>
        <w:t>An</w:t>
      </w:r>
      <w:proofErr w:type="gramEnd"/>
      <w:r>
        <w:rPr>
          <w:rFonts w:eastAsia="Times New Roman" w:cs="Arial"/>
          <w:b/>
          <w:iCs/>
          <w:sz w:val="26"/>
        </w:rPr>
        <w:t xml:space="preserve"> </w:t>
      </w:r>
      <w:r w:rsidR="00CE7D36" w:rsidRPr="00CE7D36">
        <w:rPr>
          <w:rFonts w:eastAsia="Times New Roman" w:cs="Arial"/>
          <w:b/>
          <w:iCs/>
          <w:sz w:val="26"/>
        </w:rPr>
        <w:t xml:space="preserve">3. The regurgitation of knowledge from the 1AC proves that it is not a departure from the </w:t>
      </w:r>
      <w:proofErr w:type="gramStart"/>
      <w:r w:rsidR="00CE7D36" w:rsidRPr="00CE7D36">
        <w:rPr>
          <w:rFonts w:eastAsia="Times New Roman" w:cs="Arial"/>
          <w:b/>
          <w:iCs/>
          <w:sz w:val="26"/>
        </w:rPr>
        <w:t>status quo, but</w:t>
      </w:r>
      <w:proofErr w:type="gramEnd"/>
      <w:r w:rsidR="00CE7D36" w:rsidRPr="00CE7D36">
        <w:rPr>
          <w:rFonts w:eastAsia="Times New Roman" w:cs="Arial"/>
          <w:b/>
          <w:iCs/>
          <w:sz w:val="26"/>
        </w:rPr>
        <w:t xml:space="preserve"> rather gets coopted by academia.</w:t>
      </w:r>
    </w:p>
    <w:p w14:paraId="0B2F25DD" w14:textId="77777777" w:rsidR="00CE7D36" w:rsidRPr="00CE7D36" w:rsidRDefault="00CE7D36" w:rsidP="00CE7D36">
      <w:pPr>
        <w:keepNext/>
        <w:keepLines/>
        <w:spacing w:before="40" w:after="0"/>
        <w:outlineLvl w:val="3"/>
        <w:rPr>
          <w:rFonts w:eastAsia="Times New Roman" w:cs="Arial"/>
          <w:b/>
          <w:iCs/>
          <w:sz w:val="26"/>
        </w:rPr>
      </w:pPr>
      <w:r w:rsidRPr="00CE7D36">
        <w:rPr>
          <w:rFonts w:eastAsia="Times New Roman" w:cs="Arial"/>
          <w:b/>
          <w:iCs/>
          <w:sz w:val="26"/>
        </w:rPr>
        <w:t xml:space="preserve">4. </w:t>
      </w:r>
      <w:r w:rsidRPr="00CE7D36">
        <w:rPr>
          <w:rFonts w:eastAsia="Times New Roman" w:cs="Arial"/>
          <w:b/>
          <w:iCs/>
          <w:sz w:val="26"/>
          <w:u w:val="single"/>
        </w:rPr>
        <w:t>Past Rounds</w:t>
      </w:r>
      <w:r w:rsidRPr="00CE7D36">
        <w:rPr>
          <w:rFonts w:eastAsia="Times New Roman" w:cs="Arial"/>
          <w:b/>
          <w:iCs/>
          <w:sz w:val="26"/>
        </w:rPr>
        <w:t xml:space="preserve"> and </w:t>
      </w:r>
      <w:r w:rsidRPr="00CE7D36">
        <w:rPr>
          <w:rFonts w:eastAsia="Times New Roman" w:cs="Arial"/>
          <w:b/>
          <w:iCs/>
          <w:sz w:val="26"/>
          <w:u w:val="single"/>
        </w:rPr>
        <w:t>multiple</w:t>
      </w:r>
      <w:r w:rsidRPr="00CE7D36">
        <w:rPr>
          <w:rFonts w:eastAsia="Times New Roman" w:cs="Arial"/>
          <w:b/>
          <w:iCs/>
          <w:sz w:val="26"/>
        </w:rPr>
        <w:t xml:space="preserve"> </w:t>
      </w:r>
      <w:r w:rsidRPr="00CE7D36">
        <w:rPr>
          <w:rFonts w:eastAsia="Times New Roman" w:cs="Arial"/>
          <w:b/>
          <w:iCs/>
          <w:sz w:val="26"/>
          <w:u w:val="single"/>
        </w:rPr>
        <w:t>readings</w:t>
      </w:r>
      <w:r w:rsidRPr="00CE7D36">
        <w:rPr>
          <w:rFonts w:eastAsia="Times New Roman" w:cs="Arial"/>
          <w:b/>
          <w:iCs/>
          <w:sz w:val="26"/>
        </w:rPr>
        <w:t xml:space="preserve"> of the </w:t>
      </w:r>
      <w:r w:rsidRPr="00CE7D36">
        <w:rPr>
          <w:rFonts w:eastAsia="Times New Roman" w:cs="Arial"/>
          <w:b/>
          <w:iCs/>
          <w:sz w:val="26"/>
          <w:u w:val="single"/>
        </w:rPr>
        <w:t>1AC</w:t>
      </w:r>
      <w:r w:rsidRPr="00CE7D36">
        <w:rPr>
          <w:rFonts w:eastAsia="Times New Roman" w:cs="Arial"/>
          <w:b/>
          <w:iCs/>
          <w:sz w:val="26"/>
        </w:rPr>
        <w:t xml:space="preserve"> prove---they haven’t encouraged people’s attitudes to change---there’s zero </w:t>
      </w:r>
      <w:r w:rsidRPr="00CE7D36">
        <w:rPr>
          <w:rFonts w:eastAsia="Times New Roman" w:cs="Arial"/>
          <w:b/>
          <w:iCs/>
          <w:sz w:val="26"/>
          <w:u w:val="single"/>
        </w:rPr>
        <w:t>debate</w:t>
      </w:r>
      <w:r w:rsidRPr="00CE7D36">
        <w:rPr>
          <w:rFonts w:eastAsia="Times New Roman" w:cs="Arial"/>
          <w:b/>
          <w:iCs/>
          <w:sz w:val="26"/>
        </w:rPr>
        <w:t xml:space="preserve"> key warrant.</w:t>
      </w:r>
    </w:p>
    <w:p w14:paraId="2ACC5306" w14:textId="77777777" w:rsidR="00CE7D36" w:rsidRPr="00CE7D36" w:rsidRDefault="00CE7D36" w:rsidP="00CE7D36">
      <w:pPr>
        <w:keepNext/>
        <w:keepLines/>
        <w:spacing w:before="40" w:after="0"/>
        <w:outlineLvl w:val="3"/>
        <w:rPr>
          <w:rFonts w:eastAsia="Times New Roman" w:cs="Arial"/>
          <w:b/>
          <w:iCs/>
          <w:sz w:val="26"/>
        </w:rPr>
      </w:pPr>
      <w:r w:rsidRPr="00CE7D36">
        <w:rPr>
          <w:rFonts w:eastAsia="Times New Roman" w:cs="Arial"/>
          <w:b/>
          <w:iCs/>
          <w:sz w:val="26"/>
        </w:rPr>
        <w:t xml:space="preserve">5. The ballot is a </w:t>
      </w:r>
      <w:r w:rsidRPr="00CE7D36">
        <w:rPr>
          <w:rFonts w:eastAsia="Times New Roman" w:cs="Arial"/>
          <w:b/>
          <w:iCs/>
          <w:sz w:val="26"/>
          <w:u w:val="single"/>
        </w:rPr>
        <w:t>poor vehicle</w:t>
      </w:r>
      <w:r w:rsidRPr="00CE7D36">
        <w:rPr>
          <w:rFonts w:eastAsia="Times New Roman" w:cs="Arial"/>
          <w:b/>
          <w:iCs/>
          <w:sz w:val="26"/>
        </w:rPr>
        <w:t xml:space="preserve"> for change and </w:t>
      </w:r>
      <w:r w:rsidRPr="00CE7D36">
        <w:rPr>
          <w:rFonts w:eastAsia="Times New Roman" w:cs="Arial"/>
          <w:b/>
          <w:iCs/>
          <w:sz w:val="26"/>
          <w:u w:val="single"/>
        </w:rPr>
        <w:t>motivating</w:t>
      </w:r>
      <w:r w:rsidRPr="00CE7D36">
        <w:rPr>
          <w:rFonts w:eastAsia="Times New Roman" w:cs="Arial"/>
          <w:b/>
          <w:iCs/>
          <w:sz w:val="26"/>
        </w:rPr>
        <w:t xml:space="preserve"> insurgent tactics---wins-as-solidarity are an </w:t>
      </w:r>
      <w:r w:rsidRPr="00CE7D36">
        <w:rPr>
          <w:rFonts w:eastAsia="Times New Roman" w:cs="Arial"/>
          <w:b/>
          <w:iCs/>
          <w:sz w:val="26"/>
          <w:u w:val="single"/>
        </w:rPr>
        <w:t>extrinsic</w:t>
      </w:r>
      <w:r w:rsidRPr="00CE7D36">
        <w:rPr>
          <w:rFonts w:eastAsia="Times New Roman" w:cs="Arial"/>
          <w:b/>
          <w:iCs/>
          <w:sz w:val="26"/>
        </w:rPr>
        <w:t xml:space="preserve"> incentive, which fails and corrodes more effective </w:t>
      </w:r>
      <w:r w:rsidRPr="00CE7D36">
        <w:rPr>
          <w:rFonts w:eastAsia="Times New Roman" w:cs="Arial"/>
          <w:b/>
          <w:iCs/>
          <w:sz w:val="26"/>
          <w:u w:val="single"/>
        </w:rPr>
        <w:t>intrinsic</w:t>
      </w:r>
      <w:r w:rsidRPr="00CE7D36">
        <w:rPr>
          <w:rFonts w:eastAsia="Times New Roman" w:cs="Arial"/>
          <w:b/>
          <w:iCs/>
          <w:sz w:val="26"/>
        </w:rPr>
        <w:t xml:space="preserve"> motivations</w:t>
      </w:r>
    </w:p>
    <w:p w14:paraId="7B99C872" w14:textId="6C94DEE0" w:rsidR="00CE7D36" w:rsidRPr="00CE7D36" w:rsidRDefault="00CE7D36" w:rsidP="00CE7D36">
      <w:pPr>
        <w:rPr>
          <w:rFonts w:eastAsia="Calibri"/>
          <w:sz w:val="18"/>
          <w:szCs w:val="18"/>
        </w:rPr>
      </w:pPr>
      <w:r w:rsidRPr="00CE7D36">
        <w:rPr>
          <w:rFonts w:eastAsia="Calibri"/>
          <w:b/>
          <w:bCs/>
        </w:rPr>
        <w:t>Kohn 93 –</w:t>
      </w:r>
      <w:r w:rsidRPr="00CE7D36">
        <w:rPr>
          <w:rFonts w:eastAsia="Calibri"/>
        </w:rPr>
        <w:t xml:space="preserve"> Alfie Kohn, MA in Social Sciences from the University of Chicago, BA from Brown University, internally quoting Edward L. Deci, Professor of Psychology and Gowen Professor in the Social Sciences at the University of Rochester, No Contest: The Case Against Competition, p. 59-60</w:t>
      </w:r>
      <w:r w:rsidR="008061DE">
        <w:rPr>
          <w:rFonts w:eastAsia="Calibri"/>
        </w:rPr>
        <w:t>Ko</w:t>
      </w:r>
    </w:p>
    <w:p w14:paraId="55ABB141" w14:textId="77777777" w:rsidR="00CE7D36" w:rsidRPr="00CE7D36" w:rsidRDefault="00CE7D36" w:rsidP="00CE7D36">
      <w:pPr>
        <w:rPr>
          <w:rFonts w:eastAsia="Calibri"/>
          <w:sz w:val="14"/>
          <w:szCs w:val="20"/>
        </w:rPr>
      </w:pPr>
      <w:r w:rsidRPr="00CE7D36">
        <w:rPr>
          <w:rFonts w:eastAsia="Calibri"/>
          <w:szCs w:val="20"/>
          <w:u w:val="single"/>
        </w:rPr>
        <w:t xml:space="preserve">The idea that trying </w:t>
      </w:r>
      <w:r w:rsidRPr="00CE7D36">
        <w:rPr>
          <w:rFonts w:eastAsia="Calibri"/>
          <w:b/>
          <w:iCs/>
          <w:szCs w:val="20"/>
          <w:u w:val="single"/>
          <w:bdr w:val="single" w:sz="8" w:space="0" w:color="auto"/>
        </w:rPr>
        <w:t>to do well</w:t>
      </w:r>
      <w:r w:rsidRPr="00CE7D36">
        <w:rPr>
          <w:rFonts w:eastAsia="Calibri"/>
          <w:sz w:val="14"/>
          <w:szCs w:val="20"/>
        </w:rPr>
        <w:t xml:space="preserve"> </w:t>
      </w:r>
      <w:r w:rsidRPr="00CE7D36">
        <w:rPr>
          <w:rFonts w:eastAsia="Calibri"/>
          <w:szCs w:val="20"/>
          <w:u w:val="single"/>
        </w:rPr>
        <w:t xml:space="preserve">and </w:t>
      </w:r>
      <w:r w:rsidRPr="00CE7D36">
        <w:rPr>
          <w:rFonts w:eastAsia="Calibri"/>
          <w:b/>
          <w:iCs/>
          <w:szCs w:val="20"/>
          <w:u w:val="single"/>
          <w:bdr w:val="single" w:sz="8" w:space="0" w:color="auto"/>
        </w:rPr>
        <w:t xml:space="preserve">trying to do better than others </w:t>
      </w:r>
      <w:r w:rsidRPr="00CE7D36">
        <w:rPr>
          <w:rFonts w:eastAsia="Calibri"/>
          <w:szCs w:val="20"/>
          <w:u w:val="single"/>
        </w:rPr>
        <w:t>may work at cross-purposes</w:t>
      </w:r>
      <w:r w:rsidRPr="00CE7D36">
        <w:rPr>
          <w:rFonts w:eastAsia="Calibri"/>
          <w:sz w:val="14"/>
          <w:szCs w:val="20"/>
        </w:rPr>
        <w:t xml:space="preserve"> </w:t>
      </w:r>
      <w:r w:rsidRPr="00CE7D36">
        <w:rPr>
          <w:rFonts w:eastAsia="Calibri"/>
          <w:szCs w:val="20"/>
          <w:u w:val="single"/>
        </w:rPr>
        <w:t>can be understood in the context of</w:t>
      </w:r>
      <w:r w:rsidRPr="00CE7D36">
        <w:rPr>
          <w:rFonts w:eastAsia="Calibri"/>
          <w:sz w:val="14"/>
          <w:szCs w:val="20"/>
        </w:rPr>
        <w:t xml:space="preserve"> an issue addressed by </w:t>
      </w:r>
      <w:r w:rsidRPr="00CE7D36">
        <w:rPr>
          <w:rFonts w:eastAsia="Calibri"/>
          <w:szCs w:val="20"/>
          <w:u w:val="single"/>
        </w:rPr>
        <w:t>motivation</w:t>
      </w:r>
      <w:r w:rsidRPr="00CE7D36">
        <w:rPr>
          <w:rFonts w:eastAsia="Calibri"/>
          <w:sz w:val="14"/>
          <w:szCs w:val="20"/>
        </w:rPr>
        <w:t xml:space="preserve">al theorists. We do best at the tasks we enjoy. An outside or extrinsic motivator (money, grades, the trappings of competitive success) simply cannot take the place of an activity we find </w:t>
      </w:r>
      <w:proofErr w:type="gramStart"/>
      <w:r w:rsidRPr="00CE7D36">
        <w:rPr>
          <w:rFonts w:eastAsia="Calibri"/>
          <w:sz w:val="14"/>
          <w:szCs w:val="20"/>
        </w:rPr>
        <w:t>rewarding in itself</w:t>
      </w:r>
      <w:proofErr w:type="gramEnd"/>
      <w:r w:rsidRPr="00CE7D36">
        <w:rPr>
          <w:rFonts w:eastAsia="Calibri"/>
          <w:sz w:val="14"/>
          <w:szCs w:val="20"/>
        </w:rPr>
        <w:t xml:space="preserve">. "While extrinsic motivation may affect performance," wrote Margaret Clifford, "performance is dependent upon learning, which in turn is primarily dependent upon intrinsic motivation." More specifically, "a </w:t>
      </w:r>
      <w:r w:rsidRPr="00CE7D36">
        <w:rPr>
          <w:rFonts w:eastAsia="Calibri"/>
          <w:szCs w:val="20"/>
          <w:highlight w:val="cyan"/>
          <w:u w:val="single"/>
        </w:rPr>
        <w:t>significant performance-increase</w:t>
      </w:r>
      <w:r w:rsidRPr="00CE7D36">
        <w:rPr>
          <w:rFonts w:eastAsia="Calibri"/>
          <w:szCs w:val="20"/>
          <w:u w:val="single"/>
        </w:rPr>
        <w:t xml:space="preserve"> on a </w:t>
      </w:r>
      <w:r w:rsidRPr="00CE7D36">
        <w:rPr>
          <w:rFonts w:eastAsia="Calibri"/>
          <w:sz w:val="14"/>
          <w:szCs w:val="20"/>
        </w:rPr>
        <w:t xml:space="preserve">highly complex </w:t>
      </w:r>
      <w:r w:rsidRPr="00CE7D36">
        <w:rPr>
          <w:rFonts w:eastAsia="Calibri"/>
          <w:szCs w:val="20"/>
          <w:u w:val="single"/>
        </w:rPr>
        <w:t xml:space="preserve">task </w:t>
      </w:r>
      <w:r w:rsidRPr="00CE7D36">
        <w:rPr>
          <w:rFonts w:eastAsia="Calibri"/>
          <w:szCs w:val="20"/>
          <w:highlight w:val="cyan"/>
          <w:u w:val="single"/>
        </w:rPr>
        <w:t>will</w:t>
      </w:r>
      <w:r w:rsidRPr="00CE7D36">
        <w:rPr>
          <w:rFonts w:eastAsia="Calibri"/>
          <w:szCs w:val="20"/>
          <w:u w:val="single"/>
        </w:rPr>
        <w:t xml:space="preserve"> be </w:t>
      </w:r>
      <w:r w:rsidRPr="00CE7D36">
        <w:rPr>
          <w:rFonts w:eastAsia="Calibri"/>
          <w:szCs w:val="20"/>
          <w:highlight w:val="cyan"/>
          <w:u w:val="single"/>
        </w:rPr>
        <w:t>depend</w:t>
      </w:r>
      <w:r w:rsidRPr="00CE7D36">
        <w:rPr>
          <w:rFonts w:eastAsia="Calibri"/>
          <w:szCs w:val="20"/>
          <w:u w:val="single"/>
        </w:rPr>
        <w:t>ent</w:t>
      </w:r>
      <w:r w:rsidRPr="00CE7D36">
        <w:rPr>
          <w:rFonts w:eastAsia="Calibri"/>
          <w:szCs w:val="20"/>
          <w:highlight w:val="cyan"/>
          <w:u w:val="single"/>
        </w:rPr>
        <w:t xml:space="preserve"> upon </w:t>
      </w:r>
      <w:r w:rsidRPr="00CE7D36">
        <w:rPr>
          <w:rFonts w:eastAsia="Calibri"/>
          <w:b/>
          <w:iCs/>
          <w:szCs w:val="20"/>
          <w:highlight w:val="cyan"/>
          <w:u w:val="single"/>
          <w:bdr w:val="single" w:sz="8" w:space="0" w:color="auto"/>
        </w:rPr>
        <w:t>intrinsic motivation</w:t>
      </w:r>
      <w:r w:rsidRPr="00CE7D36">
        <w:rPr>
          <w:rFonts w:eastAsia="Calibri"/>
          <w:sz w:val="14"/>
          <w:szCs w:val="20"/>
        </w:rPr>
        <w:t xml:space="preserve">."59 In fact, even </w:t>
      </w:r>
      <w:r w:rsidRPr="00CE7D36">
        <w:rPr>
          <w:rFonts w:eastAsia="Calibri"/>
          <w:szCs w:val="20"/>
          <w:u w:val="single"/>
        </w:rPr>
        <w:t xml:space="preserve">people </w:t>
      </w:r>
      <w:r w:rsidRPr="00CE7D36">
        <w:rPr>
          <w:rFonts w:eastAsia="Calibri"/>
          <w:sz w:val="14"/>
          <w:szCs w:val="20"/>
        </w:rPr>
        <w:t xml:space="preserve">who are judged to be high in achievement motivation </w:t>
      </w:r>
      <w:r w:rsidRPr="00CE7D36">
        <w:rPr>
          <w:rFonts w:eastAsia="Calibri"/>
          <w:szCs w:val="20"/>
          <w:u w:val="single"/>
        </w:rPr>
        <w:t>do not perform well unless extrinsic motivation has been minimized, as several studies have shown</w:t>
      </w:r>
      <w:r w:rsidRPr="00CE7D36">
        <w:rPr>
          <w:rFonts w:eastAsia="Calibri"/>
          <w:sz w:val="14"/>
          <w:szCs w:val="20"/>
        </w:rPr>
        <w:t xml:space="preserve">.60 </w:t>
      </w:r>
    </w:p>
    <w:p w14:paraId="36BBDD8F" w14:textId="77777777" w:rsidR="00CE7D36" w:rsidRPr="00CE7D36" w:rsidRDefault="00CE7D36" w:rsidP="00CE7D36">
      <w:pPr>
        <w:rPr>
          <w:rFonts w:eastAsia="Calibri"/>
          <w:sz w:val="14"/>
          <w:szCs w:val="20"/>
        </w:rPr>
      </w:pPr>
      <w:r w:rsidRPr="00CE7D36">
        <w:rPr>
          <w:rFonts w:eastAsia="Calibri"/>
          <w:szCs w:val="20"/>
          <w:u w:val="single"/>
        </w:rPr>
        <w:t>Competition works</w:t>
      </w:r>
      <w:r w:rsidRPr="00CE7D36">
        <w:rPr>
          <w:rFonts w:eastAsia="Calibri"/>
          <w:sz w:val="14"/>
          <w:szCs w:val="20"/>
        </w:rPr>
        <w:t xml:space="preserve"> just</w:t>
      </w:r>
      <w:r w:rsidRPr="00CE7D36">
        <w:rPr>
          <w:rFonts w:eastAsia="Calibri"/>
          <w:szCs w:val="20"/>
          <w:u w:val="single"/>
        </w:rPr>
        <w:t xml:space="preserve"> as</w:t>
      </w:r>
      <w:r w:rsidRPr="00CE7D36">
        <w:rPr>
          <w:rFonts w:eastAsia="Calibri"/>
          <w:sz w:val="14"/>
          <w:szCs w:val="20"/>
        </w:rPr>
        <w:t xml:space="preserve"> any other </w:t>
      </w:r>
      <w:r w:rsidRPr="00CE7D36">
        <w:rPr>
          <w:rFonts w:eastAsia="Calibri"/>
          <w:szCs w:val="20"/>
          <w:u w:val="single"/>
        </w:rPr>
        <w:t>extrinsic motivator</w:t>
      </w:r>
      <w:r w:rsidRPr="00CE7D36">
        <w:rPr>
          <w:rFonts w:eastAsia="Calibri"/>
          <w:sz w:val="14"/>
          <w:szCs w:val="20"/>
        </w:rPr>
        <w:t xml:space="preserve"> does. As Edward Deci, one of the leading students of this topic, has written, "The reward for extrinsically motivated behavior is something that is separate from and follows the behavior. </w:t>
      </w:r>
      <w:r w:rsidRPr="00CE7D36">
        <w:rPr>
          <w:rFonts w:eastAsia="Calibri"/>
          <w:b/>
          <w:iCs/>
          <w:szCs w:val="20"/>
          <w:highlight w:val="cyan"/>
          <w:u w:val="single"/>
          <w:bdr w:val="single" w:sz="8" w:space="0" w:color="auto"/>
        </w:rPr>
        <w:t>With competitive activities, the reward is</w:t>
      </w:r>
      <w:r w:rsidRPr="00CE7D36">
        <w:rPr>
          <w:rFonts w:eastAsia="Calibri"/>
          <w:b/>
          <w:iCs/>
          <w:szCs w:val="20"/>
          <w:u w:val="single"/>
          <w:bdr w:val="single" w:sz="8" w:space="0" w:color="auto"/>
        </w:rPr>
        <w:t xml:space="preserve"> typically </w:t>
      </w:r>
      <w:r w:rsidRPr="00CE7D36">
        <w:rPr>
          <w:rFonts w:eastAsia="Calibri"/>
          <w:b/>
          <w:iCs/>
          <w:szCs w:val="20"/>
          <w:highlight w:val="cyan"/>
          <w:u w:val="single"/>
          <w:bdr w:val="single" w:sz="8" w:space="0" w:color="auto"/>
        </w:rPr>
        <w:t xml:space="preserve">'winning' (that is, beating </w:t>
      </w:r>
      <w:r w:rsidRPr="00CE7D36">
        <w:rPr>
          <w:rFonts w:eastAsia="Calibri"/>
          <w:b/>
          <w:iCs/>
          <w:highlight w:val="cyan"/>
          <w:u w:val="single"/>
          <w:bdr w:val="single" w:sz="8" w:space="0" w:color="auto"/>
        </w:rPr>
        <w:t>the other</w:t>
      </w:r>
      <w:r w:rsidRPr="00CE7D36">
        <w:rPr>
          <w:rFonts w:eastAsia="Calibri"/>
          <w:b/>
          <w:iCs/>
          <w:u w:val="single"/>
          <w:bdr w:val="single" w:sz="8" w:space="0" w:color="auto"/>
        </w:rPr>
        <w:t xml:space="preserve"> person or the other </w:t>
      </w:r>
      <w:r w:rsidRPr="00CE7D36">
        <w:rPr>
          <w:rFonts w:eastAsia="Calibri"/>
          <w:b/>
          <w:iCs/>
          <w:highlight w:val="cyan"/>
          <w:u w:val="single"/>
          <w:bdr w:val="single" w:sz="8" w:space="0" w:color="auto"/>
        </w:rPr>
        <w:t>team</w:t>
      </w:r>
      <w:r w:rsidRPr="00CE7D36">
        <w:rPr>
          <w:rFonts w:eastAsia="Calibri"/>
          <w:b/>
          <w:iCs/>
          <w:szCs w:val="20"/>
          <w:highlight w:val="cyan"/>
          <w:u w:val="single"/>
          <w:bdr w:val="single" w:sz="8" w:space="0" w:color="auto"/>
        </w:rPr>
        <w:t>)</w:t>
      </w:r>
      <w:r w:rsidRPr="00CE7D36">
        <w:rPr>
          <w:rFonts w:eastAsia="Calibri"/>
          <w:highlight w:val="cyan"/>
          <w:u w:val="single"/>
        </w:rPr>
        <w:t xml:space="preserve">, </w:t>
      </w:r>
      <w:r w:rsidRPr="00CE7D36">
        <w:rPr>
          <w:rFonts w:eastAsia="Calibri"/>
          <w:szCs w:val="20"/>
          <w:highlight w:val="cyan"/>
          <w:u w:val="single"/>
        </w:rPr>
        <w:t xml:space="preserve">so the reward is </w:t>
      </w:r>
      <w:r w:rsidRPr="00CE7D36">
        <w:rPr>
          <w:rFonts w:eastAsia="Calibri"/>
          <w:szCs w:val="20"/>
          <w:u w:val="single"/>
        </w:rPr>
        <w:t xml:space="preserve">actually </w:t>
      </w:r>
      <w:r w:rsidRPr="00CE7D36">
        <w:rPr>
          <w:rFonts w:eastAsia="Calibri"/>
          <w:b/>
          <w:iCs/>
          <w:szCs w:val="20"/>
          <w:highlight w:val="cyan"/>
          <w:u w:val="single"/>
          <w:bdr w:val="single" w:sz="8" w:space="0" w:color="auto"/>
        </w:rPr>
        <w:t>extrinsic</w:t>
      </w:r>
      <w:r w:rsidRPr="00CE7D36">
        <w:rPr>
          <w:rFonts w:eastAsia="Calibri"/>
          <w:sz w:val="14"/>
        </w:rPr>
        <w:t xml:space="preserve"> to</w:t>
      </w:r>
      <w:r w:rsidRPr="00CE7D36">
        <w:rPr>
          <w:rFonts w:eastAsia="Calibri"/>
          <w:sz w:val="14"/>
          <w:szCs w:val="20"/>
        </w:rPr>
        <w:t xml:space="preserve"> the activity itself."51 This has been corroborated by subjective reports: people who are more competitive regard themselves as being extrinsically motivated.62 Like any other extrinsic motivator, competition cannot produce the kind of results that flow from enjoying the activity itself. </w:t>
      </w:r>
    </w:p>
    <w:p w14:paraId="602F93B5" w14:textId="77777777" w:rsidR="00CE7D36" w:rsidRPr="00CE7D36" w:rsidRDefault="00CE7D36" w:rsidP="00CE7D36">
      <w:pPr>
        <w:rPr>
          <w:rFonts w:eastAsia="Calibri"/>
          <w:sz w:val="14"/>
          <w:szCs w:val="20"/>
        </w:rPr>
      </w:pPr>
      <w:r w:rsidRPr="00CE7D36">
        <w:rPr>
          <w:rFonts w:eastAsia="Calibri"/>
          <w:sz w:val="14"/>
          <w:szCs w:val="20"/>
        </w:rPr>
        <w:t xml:space="preserve">But this tells only half the story. </w:t>
      </w:r>
      <w:r w:rsidRPr="00CE7D36">
        <w:rPr>
          <w:rFonts w:eastAsia="Calibri"/>
          <w:szCs w:val="20"/>
          <w:u w:val="single"/>
        </w:rPr>
        <w:t>As research</w:t>
      </w:r>
      <w:r w:rsidRPr="00CE7D36">
        <w:rPr>
          <w:rFonts w:eastAsia="Calibri"/>
          <w:sz w:val="14"/>
          <w:szCs w:val="20"/>
        </w:rPr>
        <w:t xml:space="preserve"> by Deci and others </w:t>
      </w:r>
      <w:r w:rsidRPr="00CE7D36">
        <w:rPr>
          <w:rFonts w:eastAsia="Calibri"/>
          <w:szCs w:val="20"/>
          <w:u w:val="single"/>
        </w:rPr>
        <w:t>has shown</w:t>
      </w:r>
      <w:r w:rsidRPr="00CE7D36">
        <w:rPr>
          <w:rFonts w:eastAsia="Calibri"/>
          <w:sz w:val="14"/>
          <w:szCs w:val="20"/>
        </w:rPr>
        <w:t xml:space="preserve">, </w:t>
      </w:r>
      <w:r w:rsidRPr="00CE7D36">
        <w:rPr>
          <w:rFonts w:eastAsia="Calibri"/>
          <w:szCs w:val="20"/>
          <w:u w:val="single"/>
        </w:rPr>
        <w:t xml:space="preserve">the use of </w:t>
      </w:r>
      <w:r w:rsidRPr="00CE7D36">
        <w:rPr>
          <w:rFonts w:eastAsia="Calibri"/>
          <w:b/>
          <w:iCs/>
          <w:highlight w:val="cyan"/>
          <w:u w:val="single"/>
          <w:bdr w:val="single" w:sz="8" w:space="0" w:color="auto"/>
        </w:rPr>
        <w:t>extrinsic motivators</w:t>
      </w:r>
      <w:r w:rsidRPr="00CE7D36">
        <w:rPr>
          <w:rFonts w:eastAsia="Calibri"/>
          <w:b/>
          <w:iCs/>
          <w:u w:val="single"/>
          <w:bdr w:val="single" w:sz="8" w:space="0" w:color="auto"/>
        </w:rPr>
        <w:t xml:space="preserve"> </w:t>
      </w:r>
      <w:proofErr w:type="gramStart"/>
      <w:r w:rsidRPr="00CE7D36">
        <w:rPr>
          <w:rFonts w:eastAsia="Calibri"/>
          <w:b/>
          <w:iCs/>
          <w:u w:val="single"/>
          <w:bdr w:val="single" w:sz="8" w:space="0" w:color="auto"/>
        </w:rPr>
        <w:t>actually tends</w:t>
      </w:r>
      <w:proofErr w:type="gramEnd"/>
      <w:r w:rsidRPr="00CE7D36">
        <w:rPr>
          <w:rFonts w:eastAsia="Calibri"/>
          <w:b/>
          <w:iCs/>
          <w:u w:val="single"/>
          <w:bdr w:val="single" w:sz="8" w:space="0" w:color="auto"/>
        </w:rPr>
        <w:t xml:space="preserve"> to </w:t>
      </w:r>
      <w:r w:rsidRPr="00CE7D36">
        <w:rPr>
          <w:rFonts w:eastAsia="Calibri"/>
          <w:b/>
          <w:iCs/>
          <w:highlight w:val="cyan"/>
          <w:u w:val="single"/>
          <w:bdr w:val="single" w:sz="8" w:space="0" w:color="auto"/>
        </w:rPr>
        <w:t>undermine intrinsic motivation</w:t>
      </w:r>
      <w:r w:rsidRPr="00CE7D36">
        <w:rPr>
          <w:rFonts w:eastAsia="Calibri"/>
          <w:szCs w:val="20"/>
          <w:highlight w:val="cyan"/>
          <w:u w:val="single"/>
        </w:rPr>
        <w:t xml:space="preserve"> and</w:t>
      </w:r>
      <w:r w:rsidRPr="00CE7D36">
        <w:rPr>
          <w:rFonts w:eastAsia="Calibri"/>
          <w:szCs w:val="20"/>
          <w:u w:val="single"/>
        </w:rPr>
        <w:t xml:space="preserve"> thus </w:t>
      </w:r>
      <w:r w:rsidRPr="00CE7D36">
        <w:rPr>
          <w:rFonts w:eastAsia="Calibri"/>
          <w:b/>
          <w:iCs/>
          <w:szCs w:val="20"/>
          <w:highlight w:val="cyan"/>
          <w:u w:val="single"/>
          <w:bdr w:val="single" w:sz="8" w:space="0" w:color="auto"/>
        </w:rPr>
        <w:t xml:space="preserve">adversely affect performance </w:t>
      </w:r>
      <w:r w:rsidRPr="00CE7D36">
        <w:rPr>
          <w:rFonts w:eastAsia="Calibri"/>
          <w:b/>
          <w:iCs/>
          <w:szCs w:val="20"/>
          <w:u w:val="single"/>
          <w:bdr w:val="single" w:sz="8" w:space="0" w:color="auto"/>
        </w:rPr>
        <w:t>in the long run</w:t>
      </w:r>
      <w:r w:rsidRPr="00CE7D36">
        <w:rPr>
          <w:rFonts w:eastAsia="Calibri"/>
          <w:sz w:val="14"/>
        </w:rPr>
        <w:t xml:space="preserve">. </w:t>
      </w:r>
      <w:r w:rsidRPr="00CE7D36">
        <w:rPr>
          <w:rFonts w:eastAsia="Calibri"/>
          <w:sz w:val="14"/>
          <w:szCs w:val="20"/>
        </w:rPr>
        <w:t xml:space="preserve">The introduction of, say, monetary reward will edge out intrinsic satisfaction; once this reward is withdrawn, the activity may well cease even though no reward at all was necessary for its performance earlier. Money "may work to 'buy off one's intrinsic motivation for an activity. And this decreased motivation appears (from the results of the field experiment) to be more than just a temporary phenomenon."63 </w:t>
      </w:r>
      <w:r w:rsidRPr="00CE7D36">
        <w:rPr>
          <w:rFonts w:eastAsia="Calibri"/>
          <w:szCs w:val="20"/>
          <w:highlight w:val="cyan"/>
          <w:u w:val="single"/>
        </w:rPr>
        <w:t>Extrinsic motivators</w:t>
      </w:r>
      <w:r w:rsidRPr="00CE7D36">
        <w:rPr>
          <w:rFonts w:eastAsia="Calibri"/>
          <w:sz w:val="14"/>
          <w:szCs w:val="20"/>
        </w:rPr>
        <w:t xml:space="preserve">, in other words, </w:t>
      </w:r>
      <w:r w:rsidRPr="00CE7D36">
        <w:rPr>
          <w:rFonts w:eastAsia="Calibri"/>
          <w:szCs w:val="20"/>
          <w:highlight w:val="cyan"/>
          <w:u w:val="single"/>
        </w:rPr>
        <w:t xml:space="preserve">are </w:t>
      </w:r>
      <w:r w:rsidRPr="00CE7D36">
        <w:rPr>
          <w:rFonts w:eastAsia="Calibri"/>
          <w:b/>
          <w:iCs/>
          <w:szCs w:val="20"/>
          <w:highlight w:val="cyan"/>
          <w:u w:val="single"/>
          <w:bdr w:val="single" w:sz="8" w:space="0" w:color="auto"/>
        </w:rPr>
        <w:t>not only ineffective</w:t>
      </w:r>
      <w:r w:rsidRPr="00CE7D36">
        <w:rPr>
          <w:rFonts w:eastAsia="Calibri"/>
          <w:szCs w:val="20"/>
          <w:highlight w:val="cyan"/>
          <w:u w:val="single"/>
        </w:rPr>
        <w:t xml:space="preserve"> but </w:t>
      </w:r>
      <w:r w:rsidRPr="00CE7D36">
        <w:rPr>
          <w:rFonts w:eastAsia="Calibri"/>
          <w:b/>
          <w:iCs/>
          <w:highlight w:val="cyan"/>
          <w:u w:val="single"/>
          <w:bdr w:val="single" w:sz="8" w:space="0" w:color="auto"/>
        </w:rPr>
        <w:t>corrosive</w:t>
      </w:r>
      <w:r w:rsidRPr="00CE7D36">
        <w:rPr>
          <w:rFonts w:eastAsia="Calibri"/>
          <w:szCs w:val="20"/>
          <w:highlight w:val="cyan"/>
          <w:u w:val="single"/>
        </w:rPr>
        <w:t xml:space="preserve">. They </w:t>
      </w:r>
      <w:r w:rsidRPr="00CE7D36">
        <w:rPr>
          <w:rFonts w:eastAsia="Calibri"/>
          <w:b/>
          <w:iCs/>
          <w:highlight w:val="cyan"/>
          <w:u w:val="single"/>
          <w:bdr w:val="single" w:sz="8" w:space="0" w:color="auto"/>
        </w:rPr>
        <w:t>eat away</w:t>
      </w:r>
      <w:r w:rsidRPr="00CE7D36">
        <w:rPr>
          <w:rFonts w:eastAsia="Calibri"/>
          <w:szCs w:val="20"/>
          <w:highlight w:val="cyan"/>
          <w:u w:val="single"/>
        </w:rPr>
        <w:t xml:space="preserve"> at the kind of motivation </w:t>
      </w:r>
      <w:r w:rsidRPr="00CE7D36">
        <w:rPr>
          <w:rFonts w:eastAsia="Calibri"/>
          <w:highlight w:val="cyan"/>
          <w:u w:val="single"/>
        </w:rPr>
        <w:t>that</w:t>
      </w:r>
      <w:r w:rsidRPr="00CE7D36">
        <w:rPr>
          <w:rFonts w:eastAsia="Calibri"/>
          <w:szCs w:val="20"/>
          <w:highlight w:val="cyan"/>
          <w:u w:val="single"/>
        </w:rPr>
        <w:t xml:space="preserve"> </w:t>
      </w:r>
      <w:r w:rsidRPr="00CE7D36">
        <w:rPr>
          <w:rFonts w:eastAsia="Calibri"/>
          <w:b/>
          <w:i/>
          <w:iCs/>
          <w:highlight w:val="cyan"/>
          <w:u w:val="single"/>
          <w:bdr w:val="single" w:sz="8" w:space="0" w:color="auto"/>
        </w:rPr>
        <w:t>does</w:t>
      </w:r>
      <w:r w:rsidRPr="00CE7D36">
        <w:rPr>
          <w:rFonts w:eastAsia="Calibri"/>
          <w:szCs w:val="20"/>
          <w:highlight w:val="cyan"/>
          <w:u w:val="single"/>
        </w:rPr>
        <w:t xml:space="preserve"> produce results</w:t>
      </w:r>
      <w:r w:rsidRPr="00CE7D36">
        <w:rPr>
          <w:rFonts w:eastAsia="Calibri"/>
          <w:sz w:val="14"/>
          <w:szCs w:val="20"/>
        </w:rPr>
        <w:t>.</w:t>
      </w:r>
    </w:p>
    <w:p w14:paraId="1C428203" w14:textId="77777777" w:rsidR="00CE7D36" w:rsidRPr="00CE7D36" w:rsidRDefault="00CE7D36" w:rsidP="00CE7D36">
      <w:pPr>
        <w:rPr>
          <w:rFonts w:eastAsia="Calibri"/>
          <w:sz w:val="14"/>
          <w:szCs w:val="20"/>
        </w:rPr>
      </w:pPr>
      <w:r w:rsidRPr="00CE7D36">
        <w:rPr>
          <w:rFonts w:eastAsia="Calibri"/>
          <w:highlight w:val="cyan"/>
          <w:u w:val="single"/>
        </w:rPr>
        <w:t>This</w:t>
      </w:r>
      <w:r w:rsidRPr="00CE7D36">
        <w:rPr>
          <w:rFonts w:eastAsia="Calibri"/>
          <w:u w:val="single"/>
        </w:rPr>
        <w:t xml:space="preserve"> effect </w:t>
      </w:r>
      <w:r w:rsidRPr="00CE7D36">
        <w:rPr>
          <w:rFonts w:eastAsia="Calibri"/>
          <w:highlight w:val="cyan"/>
          <w:u w:val="single"/>
        </w:rPr>
        <w:t xml:space="preserve">has been shown </w:t>
      </w:r>
      <w:r w:rsidRPr="00CE7D36">
        <w:rPr>
          <w:rFonts w:eastAsia="Calibri"/>
          <w:b/>
          <w:iCs/>
          <w:highlight w:val="cyan"/>
          <w:u w:val="single"/>
          <w:bdr w:val="single" w:sz="8" w:space="0" w:color="auto"/>
        </w:rPr>
        <w:t>specifically</w:t>
      </w:r>
      <w:r w:rsidRPr="00CE7D36">
        <w:rPr>
          <w:rFonts w:eastAsia="Calibri"/>
          <w:highlight w:val="cyan"/>
          <w:u w:val="single"/>
        </w:rPr>
        <w:t xml:space="preserve"> with competition</w:t>
      </w:r>
      <w:r w:rsidRPr="00CE7D36">
        <w:rPr>
          <w:rFonts w:eastAsia="Calibri"/>
          <w:sz w:val="14"/>
          <w:szCs w:val="20"/>
        </w:rPr>
        <w:t xml:space="preserve">. In a 1981 study, eighty undergraduates worked on a spatial relations puzzle. Some of them were asked to try to solve it more quickly than the </w:t>
      </w:r>
      <w:proofErr w:type="spellStart"/>
      <w:r w:rsidRPr="00CE7D36">
        <w:rPr>
          <w:rFonts w:eastAsia="Calibri"/>
          <w:sz w:val="14"/>
          <w:szCs w:val="20"/>
        </w:rPr>
        <w:t>penons</w:t>
      </w:r>
      <w:proofErr w:type="spellEnd"/>
      <w:r w:rsidRPr="00CE7D36">
        <w:rPr>
          <w:rFonts w:eastAsia="Calibri"/>
          <w:sz w:val="14"/>
          <w:szCs w:val="20"/>
        </w:rPr>
        <w:t xml:space="preserve"> sitting next to them, while others did not have to compete. The subjects then sat alone (but clandestinely observed) for a few minutes in a room that contained a similar puzzle. The time they voluntarily spent working on it, together with a self-report on how interested they had been in solving the puzzle, constituted the measure of intrinsic interest. </w:t>
      </w:r>
      <w:r w:rsidRPr="00CE7D36">
        <w:rPr>
          <w:rFonts w:eastAsia="Calibri"/>
          <w:u w:val="single"/>
        </w:rPr>
        <w:t>As predicted, the students who had been competing were less intrinsically motivated than those who had originally worked on the puzzle in a noncompetitive environment</w:t>
      </w:r>
      <w:r w:rsidRPr="00CE7D36">
        <w:rPr>
          <w:rFonts w:eastAsia="Calibri"/>
          <w:sz w:val="14"/>
          <w:szCs w:val="20"/>
        </w:rPr>
        <w:t>. It was concluded that</w:t>
      </w:r>
    </w:p>
    <w:p w14:paraId="3E827F36" w14:textId="77777777" w:rsidR="00CE7D36" w:rsidRPr="00CE7D36" w:rsidRDefault="00CE7D36" w:rsidP="00CE7D36">
      <w:pPr>
        <w:ind w:left="720"/>
        <w:rPr>
          <w:rFonts w:eastAsia="Calibri"/>
          <w:sz w:val="14"/>
          <w:szCs w:val="20"/>
        </w:rPr>
      </w:pPr>
      <w:r w:rsidRPr="00CE7D36">
        <w:rPr>
          <w:rFonts w:eastAsia="Calibri"/>
          <w:highlight w:val="cyan"/>
          <w:u w:val="single"/>
        </w:rPr>
        <w:t>trying to beat another</w:t>
      </w:r>
      <w:r w:rsidRPr="00CE7D36">
        <w:rPr>
          <w:rFonts w:eastAsia="Calibri"/>
          <w:u w:val="single"/>
        </w:rPr>
        <w:t xml:space="preserve"> party is extrinsic in nature and </w:t>
      </w:r>
      <w:r w:rsidRPr="00CE7D36">
        <w:rPr>
          <w:rFonts w:eastAsia="Calibri"/>
          <w:highlight w:val="cyan"/>
          <w:u w:val="single"/>
        </w:rPr>
        <w:t xml:space="preserve">tends to </w:t>
      </w:r>
      <w:r w:rsidRPr="00CE7D36">
        <w:rPr>
          <w:rFonts w:eastAsia="Calibri"/>
          <w:b/>
          <w:iCs/>
          <w:highlight w:val="cyan"/>
          <w:u w:val="single"/>
          <w:bdr w:val="single" w:sz="8" w:space="0" w:color="auto"/>
        </w:rPr>
        <w:t>decrease</w:t>
      </w:r>
      <w:r w:rsidRPr="00CE7D36">
        <w:rPr>
          <w:rFonts w:eastAsia="Calibri"/>
          <w:b/>
          <w:iCs/>
          <w:u w:val="single"/>
          <w:bdr w:val="single" w:sz="8" w:space="0" w:color="auto"/>
        </w:rPr>
        <w:t xml:space="preserve"> people's </w:t>
      </w:r>
      <w:r w:rsidRPr="00CE7D36">
        <w:rPr>
          <w:rFonts w:eastAsia="Calibri"/>
          <w:b/>
          <w:iCs/>
          <w:highlight w:val="cyan"/>
          <w:u w:val="single"/>
          <w:bdr w:val="single" w:sz="8" w:space="0" w:color="auto"/>
        </w:rPr>
        <w:t>intrinsic motivation</w:t>
      </w:r>
      <w:r w:rsidRPr="00CE7D36">
        <w:rPr>
          <w:rFonts w:eastAsia="Calibri"/>
          <w:highlight w:val="cyan"/>
          <w:u w:val="single"/>
        </w:rPr>
        <w:t xml:space="preserve"> for</w:t>
      </w:r>
      <w:r w:rsidRPr="00CE7D36">
        <w:rPr>
          <w:rFonts w:eastAsia="Calibri"/>
          <w:u w:val="single"/>
        </w:rPr>
        <w:t xml:space="preserve"> the target </w:t>
      </w:r>
      <w:r w:rsidRPr="00CE7D36">
        <w:rPr>
          <w:rFonts w:eastAsia="Calibri"/>
          <w:highlight w:val="cyan"/>
          <w:u w:val="single"/>
        </w:rPr>
        <w:t>activity</w:t>
      </w:r>
      <w:r w:rsidRPr="00CE7D36">
        <w:rPr>
          <w:rFonts w:eastAsia="Calibri"/>
          <w:u w:val="single"/>
        </w:rPr>
        <w:t xml:space="preserve">. It appears that </w:t>
      </w:r>
      <w:r w:rsidRPr="00CE7D36">
        <w:rPr>
          <w:rFonts w:eastAsia="Calibri"/>
          <w:highlight w:val="cyan"/>
          <w:u w:val="single"/>
        </w:rPr>
        <w:t>when people</w:t>
      </w:r>
      <w:r w:rsidRPr="00CE7D36">
        <w:rPr>
          <w:rFonts w:eastAsia="Calibri"/>
          <w:u w:val="single"/>
        </w:rPr>
        <w:t xml:space="preserve"> are instructed to </w:t>
      </w:r>
      <w:r w:rsidRPr="00CE7D36">
        <w:rPr>
          <w:rFonts w:eastAsia="Calibri"/>
          <w:highlight w:val="cyan"/>
          <w:u w:val="single"/>
        </w:rPr>
        <w:t>compete</w:t>
      </w:r>
      <w:r w:rsidRPr="00CE7D36">
        <w:rPr>
          <w:rFonts w:eastAsia="Calibri"/>
          <w:u w:val="single"/>
        </w:rPr>
        <w:t xml:space="preserve"> at an activity, </w:t>
      </w:r>
      <w:r w:rsidRPr="00CE7D36">
        <w:rPr>
          <w:rFonts w:eastAsia="Calibri"/>
          <w:highlight w:val="cyan"/>
          <w:u w:val="single"/>
        </w:rPr>
        <w:t>they</w:t>
      </w:r>
      <w:r w:rsidRPr="00CE7D36">
        <w:rPr>
          <w:rFonts w:eastAsia="Calibri"/>
          <w:u w:val="single"/>
        </w:rPr>
        <w:t xml:space="preserve"> begin to </w:t>
      </w:r>
      <w:r w:rsidRPr="00CE7D36">
        <w:rPr>
          <w:rFonts w:eastAsia="Calibri"/>
          <w:highlight w:val="cyan"/>
          <w:u w:val="single"/>
        </w:rPr>
        <w:t>see</w:t>
      </w:r>
      <w:r w:rsidRPr="00CE7D36">
        <w:rPr>
          <w:rFonts w:eastAsia="Calibri"/>
          <w:u w:val="single"/>
        </w:rPr>
        <w:t xml:space="preserve"> that </w:t>
      </w:r>
      <w:r w:rsidRPr="00CE7D36">
        <w:rPr>
          <w:rFonts w:eastAsia="Calibri"/>
          <w:highlight w:val="cyan"/>
          <w:u w:val="single"/>
        </w:rPr>
        <w:t xml:space="preserve">activity as an </w:t>
      </w:r>
      <w:r w:rsidRPr="00CE7D36">
        <w:rPr>
          <w:rFonts w:eastAsia="Calibri"/>
          <w:b/>
          <w:iCs/>
          <w:sz w:val="24"/>
          <w:highlight w:val="cyan"/>
          <w:u w:val="single"/>
          <w:bdr w:val="single" w:sz="8" w:space="0" w:color="auto"/>
        </w:rPr>
        <w:t>instrument for winning</w:t>
      </w:r>
      <w:r w:rsidRPr="00CE7D36">
        <w:rPr>
          <w:rFonts w:eastAsia="Calibri"/>
          <w:sz w:val="24"/>
          <w:highlight w:val="cyan"/>
          <w:u w:val="single"/>
        </w:rPr>
        <w:t xml:space="preserve"> </w:t>
      </w:r>
      <w:r w:rsidRPr="00CE7D36">
        <w:rPr>
          <w:rFonts w:eastAsia="Calibri"/>
          <w:highlight w:val="cyan"/>
          <w:u w:val="single"/>
        </w:rPr>
        <w:t>rather than</w:t>
      </w:r>
      <w:r w:rsidRPr="00CE7D36">
        <w:rPr>
          <w:rFonts w:eastAsia="Calibri"/>
          <w:u w:val="single"/>
        </w:rPr>
        <w:t xml:space="preserve"> an activity which is mastery-oriented and </w:t>
      </w:r>
      <w:proofErr w:type="gramStart"/>
      <w:r w:rsidRPr="00CE7D36">
        <w:rPr>
          <w:rFonts w:eastAsia="Calibri"/>
          <w:b/>
          <w:iCs/>
          <w:sz w:val="24"/>
          <w:highlight w:val="cyan"/>
          <w:u w:val="single"/>
          <w:bdr w:val="single" w:sz="8" w:space="0" w:color="auto"/>
        </w:rPr>
        <w:t>rewarding in its own right</w:t>
      </w:r>
      <w:proofErr w:type="gramEnd"/>
      <w:r w:rsidRPr="00CE7D36">
        <w:rPr>
          <w:rFonts w:eastAsia="Calibri"/>
          <w:sz w:val="14"/>
        </w:rPr>
        <w:t xml:space="preserve">. </w:t>
      </w:r>
      <w:r w:rsidRPr="00CE7D36">
        <w:rPr>
          <w:rFonts w:eastAsia="Calibri"/>
          <w:sz w:val="14"/>
          <w:szCs w:val="20"/>
        </w:rPr>
        <w:t>Thus, competition seems to work like many other extrinsic rewards in that, under certain circumstances, it tends to be perceived as controlling and tends to decrease intrinsic motivation.114</w:t>
      </w:r>
    </w:p>
    <w:p w14:paraId="2F571774" w14:textId="77777777" w:rsidR="00CE7D36" w:rsidRPr="00CE7D36" w:rsidRDefault="00CE7D36" w:rsidP="00CE7D36">
      <w:pPr>
        <w:keepNext/>
        <w:keepLines/>
        <w:spacing w:before="40" w:after="0"/>
        <w:outlineLvl w:val="3"/>
        <w:rPr>
          <w:rFonts w:eastAsia="Times New Roman"/>
          <w:b/>
          <w:bCs/>
          <w:iCs/>
          <w:sz w:val="26"/>
        </w:rPr>
      </w:pPr>
      <w:r w:rsidRPr="00CE7D36">
        <w:rPr>
          <w:rFonts w:eastAsia="Times New Roman"/>
          <w:b/>
          <w:bCs/>
          <w:iCs/>
          <w:sz w:val="26"/>
        </w:rPr>
        <w:t xml:space="preserve">6] </w:t>
      </w:r>
      <w:r w:rsidRPr="00CE7D36">
        <w:rPr>
          <w:rFonts w:eastAsia="Times New Roman"/>
          <w:b/>
          <w:bCs/>
          <w:iCs/>
          <w:sz w:val="26"/>
          <w:u w:val="single"/>
        </w:rPr>
        <w:t>DOUBLE BIND.</w:t>
      </w:r>
      <w:r w:rsidRPr="00CE7D36">
        <w:rPr>
          <w:rFonts w:eastAsia="Times New Roman"/>
          <w:b/>
          <w:bCs/>
          <w:iCs/>
          <w:sz w:val="26"/>
        </w:rPr>
        <w:t xml:space="preserve"> If the aff is true, then it means negation is impossible---if the aff is not true, you should vote neg on presumption---endorsing their method absent opportunity to assess its legitimacy produces poor decision-making and scholarship.</w:t>
      </w:r>
    </w:p>
    <w:p w14:paraId="3B2B9901" w14:textId="77777777" w:rsidR="00CE7D36" w:rsidRPr="00CE7D36" w:rsidRDefault="00CE7D36" w:rsidP="00CE7D36">
      <w:pPr>
        <w:rPr>
          <w:rFonts w:eastAsia="Calibri"/>
        </w:rPr>
      </w:pPr>
    </w:p>
    <w:p w14:paraId="1299895E" w14:textId="77777777" w:rsidR="00CE7D36" w:rsidRPr="00CE7D36" w:rsidRDefault="00CE7D36" w:rsidP="00CE7D36">
      <w:pPr>
        <w:keepNext/>
        <w:keepLines/>
        <w:spacing w:before="40" w:after="0"/>
        <w:outlineLvl w:val="3"/>
        <w:rPr>
          <w:rFonts w:eastAsia="Times New Roman" w:cs="Times New Roman"/>
          <w:b/>
          <w:bCs/>
          <w:iCs/>
          <w:sz w:val="26"/>
        </w:rPr>
      </w:pPr>
      <w:r w:rsidRPr="00CE7D36">
        <w:rPr>
          <w:rFonts w:eastAsia="Times New Roman" w:cs="Times New Roman"/>
          <w:b/>
          <w:bCs/>
          <w:iCs/>
          <w:sz w:val="26"/>
        </w:rPr>
        <w:t xml:space="preserve">7] The adversarial </w:t>
      </w:r>
      <w:r w:rsidRPr="00CE7D36">
        <w:rPr>
          <w:rFonts w:eastAsia="Times New Roman" w:cs="Times New Roman"/>
          <w:b/>
          <w:bCs/>
          <w:iCs/>
          <w:sz w:val="26"/>
          <w:u w:val="single"/>
        </w:rPr>
        <w:t>nature</w:t>
      </w:r>
      <w:r w:rsidRPr="00CE7D36">
        <w:rPr>
          <w:rFonts w:eastAsia="Times New Roman" w:cs="Times New Roman"/>
          <w:b/>
          <w:bCs/>
          <w:iCs/>
          <w:sz w:val="26"/>
        </w:rPr>
        <w:t xml:space="preserve"> of debate makes that </w:t>
      </w:r>
      <w:r w:rsidRPr="00CE7D36">
        <w:rPr>
          <w:rFonts w:eastAsia="Times New Roman" w:cs="Times New Roman"/>
          <w:b/>
          <w:bCs/>
          <w:iCs/>
          <w:sz w:val="26"/>
          <w:u w:val="single"/>
        </w:rPr>
        <w:t>worse</w:t>
      </w:r>
      <w:r w:rsidRPr="00CE7D36">
        <w:rPr>
          <w:rFonts w:eastAsia="Times New Roman" w:cs="Times New Roman"/>
          <w:b/>
          <w:bCs/>
          <w:iCs/>
          <w:sz w:val="26"/>
        </w:rPr>
        <w:t xml:space="preserve">.  </w:t>
      </w:r>
    </w:p>
    <w:p w14:paraId="273791FF" w14:textId="77777777" w:rsidR="00CE7D36" w:rsidRPr="00CE7D36" w:rsidRDefault="00CE7D36" w:rsidP="00CE7D36">
      <w:pPr>
        <w:rPr>
          <w:rFonts w:eastAsia="Calibri"/>
        </w:rPr>
      </w:pPr>
      <w:r w:rsidRPr="00CE7D36">
        <w:rPr>
          <w:rFonts w:eastAsia="Calibri"/>
          <w:b/>
          <w:bCs/>
        </w:rPr>
        <w:t>Karlberg ’3</w:t>
      </w:r>
      <w:r w:rsidRPr="00CE7D36">
        <w:rPr>
          <w:rFonts w:eastAsia="Calibri"/>
        </w:rPr>
        <w:t xml:space="preserve"> [Michael; July 2003; Assistant Professor of Communication at Western Washington University; Peace &amp; Change, vol. 28]</w:t>
      </w:r>
    </w:p>
    <w:p w14:paraId="19E8BBFB" w14:textId="77777777" w:rsidR="00CE7D36" w:rsidRPr="00CE7D36" w:rsidRDefault="00CE7D36" w:rsidP="00CE7D36">
      <w:pPr>
        <w:rPr>
          <w:rFonts w:eastAsia="Calibri"/>
          <w:sz w:val="16"/>
        </w:rPr>
      </w:pPr>
      <w:r w:rsidRPr="00CE7D36">
        <w:rPr>
          <w:rFonts w:eastAsia="Calibri"/>
          <w:u w:val="single"/>
        </w:rPr>
        <w:t>Granted,</w:t>
      </w:r>
      <w:r w:rsidRPr="00CE7D36">
        <w:rPr>
          <w:rFonts w:eastAsia="Calibri"/>
          <w:sz w:val="16"/>
        </w:rPr>
        <w:t xml:space="preserve"> social </w:t>
      </w:r>
      <w:r w:rsidRPr="00CE7D36">
        <w:rPr>
          <w:rFonts w:eastAsia="Calibri"/>
          <w:b/>
          <w:iCs/>
          <w:highlight w:val="cyan"/>
          <w:u w:val="single"/>
          <w:bdr w:val="single" w:sz="8" w:space="0" w:color="auto"/>
        </w:rPr>
        <w:t>activists</w:t>
      </w:r>
      <w:r w:rsidRPr="00CE7D36">
        <w:rPr>
          <w:rFonts w:eastAsia="Calibri"/>
          <w:u w:val="single"/>
        </w:rPr>
        <w:t xml:space="preserve"> do </w:t>
      </w:r>
      <w:r w:rsidRPr="00CE7D36">
        <w:rPr>
          <w:rFonts w:eastAsia="Calibri"/>
          <w:highlight w:val="cyan"/>
          <w:u w:val="single"/>
        </w:rPr>
        <w:t>"</w:t>
      </w:r>
      <w:r w:rsidRPr="00CE7D36">
        <w:rPr>
          <w:rFonts w:eastAsia="Calibri"/>
          <w:b/>
          <w:iCs/>
          <w:highlight w:val="cyan"/>
          <w:u w:val="single"/>
          <w:bdr w:val="single" w:sz="8" w:space="0" w:color="auto"/>
        </w:rPr>
        <w:t>win</w:t>
      </w:r>
      <w:r w:rsidRPr="00CE7D36">
        <w:rPr>
          <w:rFonts w:eastAsia="Calibri"/>
          <w:highlight w:val="cyan"/>
          <w:u w:val="single"/>
        </w:rPr>
        <w:t>"</w:t>
      </w:r>
      <w:r w:rsidRPr="00CE7D36">
        <w:rPr>
          <w:rFonts w:eastAsia="Calibri"/>
          <w:u w:val="single"/>
        </w:rPr>
        <w:t xml:space="preserve"> occasional “battles” </w:t>
      </w:r>
      <w:r w:rsidRPr="00CE7D36">
        <w:rPr>
          <w:rFonts w:eastAsia="Calibri"/>
          <w:highlight w:val="cyan"/>
          <w:u w:val="single"/>
        </w:rPr>
        <w:t>in</w:t>
      </w:r>
      <w:r w:rsidRPr="00CE7D36">
        <w:rPr>
          <w:rFonts w:eastAsia="Calibri"/>
          <w:sz w:val="16"/>
        </w:rPr>
        <w:t xml:space="preserve"> these </w:t>
      </w:r>
      <w:r w:rsidRPr="00CE7D36">
        <w:rPr>
          <w:rFonts w:eastAsia="Calibri"/>
          <w:b/>
          <w:iCs/>
          <w:highlight w:val="cyan"/>
          <w:u w:val="single"/>
          <w:bdr w:val="single" w:sz="8" w:space="0" w:color="auto"/>
        </w:rPr>
        <w:t>adversarial</w:t>
      </w:r>
      <w:r w:rsidRPr="00CE7D36">
        <w:rPr>
          <w:rFonts w:eastAsia="Calibri"/>
          <w:highlight w:val="cyan"/>
          <w:u w:val="single"/>
        </w:rPr>
        <w:t xml:space="preserve"> arenas, but </w:t>
      </w:r>
      <w:r w:rsidRPr="00CE7D36">
        <w:rPr>
          <w:rFonts w:eastAsia="Calibri"/>
          <w:u w:val="single"/>
        </w:rPr>
        <w:t xml:space="preserve">the </w:t>
      </w:r>
      <w:r w:rsidRPr="00CE7D36">
        <w:rPr>
          <w:rFonts w:eastAsia="Calibri"/>
          <w:b/>
          <w:iCs/>
          <w:highlight w:val="cyan"/>
          <w:u w:val="single"/>
          <w:bdr w:val="single" w:sz="8" w:space="0" w:color="auto"/>
        </w:rPr>
        <w:t>root cause</w:t>
      </w:r>
      <w:r w:rsidRPr="00CE7D36">
        <w:rPr>
          <w:rFonts w:eastAsia="Calibri"/>
          <w:u w:val="single"/>
        </w:rPr>
        <w:t xml:space="preserve">s of their concerns </w:t>
      </w:r>
      <w:r w:rsidRPr="00CE7D36">
        <w:rPr>
          <w:rFonts w:eastAsia="Calibri"/>
          <w:b/>
          <w:iCs/>
          <w:u w:val="single"/>
          <w:bdr w:val="single" w:sz="8" w:space="0" w:color="auto"/>
        </w:rPr>
        <w:t xml:space="preserve">largely </w:t>
      </w:r>
      <w:r w:rsidRPr="00CE7D36">
        <w:rPr>
          <w:rFonts w:eastAsia="Calibri"/>
          <w:b/>
          <w:iCs/>
          <w:highlight w:val="cyan"/>
          <w:u w:val="single"/>
          <w:bdr w:val="single" w:sz="8" w:space="0" w:color="auto"/>
        </w:rPr>
        <w:t xml:space="preserve">remain </w:t>
      </w:r>
      <w:proofErr w:type="gramStart"/>
      <w:r w:rsidRPr="00CE7D36">
        <w:rPr>
          <w:rFonts w:eastAsia="Calibri"/>
          <w:b/>
          <w:iCs/>
          <w:highlight w:val="cyan"/>
          <w:u w:val="single"/>
          <w:bdr w:val="single" w:sz="8" w:space="0" w:color="auto"/>
        </w:rPr>
        <w:t>unaddressed</w:t>
      </w:r>
      <w:proofErr w:type="gramEnd"/>
      <w:r w:rsidRPr="00CE7D36">
        <w:rPr>
          <w:rFonts w:eastAsia="Calibr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CE7D36">
        <w:rPr>
          <w:rFonts w:eastAsia="Calibri"/>
          <w:b/>
          <w:iCs/>
          <w:highlight w:val="cyan"/>
          <w:u w:val="single"/>
          <w:bdr w:val="single" w:sz="8" w:space="0" w:color="auto"/>
        </w:rPr>
        <w:t>adversarial strategies</w:t>
      </w:r>
      <w:r w:rsidRPr="00CE7D36">
        <w:rPr>
          <w:rFonts w:eastAsia="Calibri"/>
          <w:highlight w:val="cyan"/>
          <w:u w:val="single"/>
        </w:rPr>
        <w:t xml:space="preserve"> of</w:t>
      </w:r>
      <w:r w:rsidRPr="00CE7D36">
        <w:rPr>
          <w:rFonts w:eastAsia="Calibri"/>
          <w:u w:val="single"/>
        </w:rPr>
        <w:t xml:space="preserve"> </w:t>
      </w:r>
      <w:r w:rsidRPr="00CE7D36">
        <w:rPr>
          <w:rFonts w:eastAsia="Calibri"/>
          <w:b/>
          <w:iCs/>
          <w:u w:val="single"/>
          <w:bdr w:val="single" w:sz="8" w:space="0" w:color="auto"/>
        </w:rPr>
        <w:t xml:space="preserve">social </w:t>
      </w:r>
      <w:r w:rsidRPr="00CE7D36">
        <w:rPr>
          <w:rFonts w:eastAsia="Calibri"/>
          <w:b/>
          <w:iCs/>
          <w:highlight w:val="cyan"/>
          <w:u w:val="single"/>
          <w:bdr w:val="single" w:sz="8" w:space="0" w:color="auto"/>
        </w:rPr>
        <w:t>change</w:t>
      </w:r>
      <w:r w:rsidRPr="00CE7D36">
        <w:rPr>
          <w:rFonts w:eastAsia="Calibri"/>
          <w:highlight w:val="cyan"/>
          <w:u w:val="single"/>
        </w:rPr>
        <w:t xml:space="preserve"> </w:t>
      </w:r>
      <w:r w:rsidRPr="00CE7D36">
        <w:rPr>
          <w:rFonts w:eastAsia="Calibri"/>
          <w:u w:val="single"/>
        </w:rPr>
        <w:t xml:space="preserve">embody assumptions that </w:t>
      </w:r>
      <w:r w:rsidRPr="00CE7D36">
        <w:rPr>
          <w:rFonts w:eastAsia="Calibri"/>
          <w:highlight w:val="cyan"/>
          <w:u w:val="single"/>
        </w:rPr>
        <w:t xml:space="preserve">have </w:t>
      </w:r>
      <w:r w:rsidRPr="00CE7D36">
        <w:rPr>
          <w:rFonts w:eastAsia="Calibri"/>
          <w:b/>
          <w:iCs/>
          <w:u w:val="single"/>
          <w:bdr w:val="single" w:sz="8" w:space="0" w:color="auto"/>
        </w:rPr>
        <w:t xml:space="preserve">internal </w:t>
      </w:r>
      <w:r w:rsidRPr="00CE7D36">
        <w:rPr>
          <w:rFonts w:eastAsia="Calibri"/>
          <w:b/>
          <w:iCs/>
          <w:highlight w:val="cyan"/>
          <w:u w:val="single"/>
          <w:bdr w:val="single" w:sz="8" w:space="0" w:color="auto"/>
        </w:rPr>
        <w:t>consequences</w:t>
      </w:r>
      <w:r w:rsidRPr="00CE7D36">
        <w:rPr>
          <w:rFonts w:eastAsia="Calibri"/>
          <w:u w:val="single"/>
        </w:rPr>
        <w:t xml:space="preserve"> for social </w:t>
      </w:r>
      <w:r w:rsidRPr="00CE7D36">
        <w:rPr>
          <w:rFonts w:eastAsia="Calibri"/>
          <w:b/>
          <w:iCs/>
          <w:u w:val="single"/>
          <w:bdr w:val="single" w:sz="8" w:space="0" w:color="auto"/>
        </w:rPr>
        <w:t>movements</w:t>
      </w:r>
      <w:r w:rsidRPr="00CE7D36">
        <w:rPr>
          <w:rFonts w:eastAsia="Calibri"/>
          <w:u w:val="single"/>
        </w:rPr>
        <w:t xml:space="preserve">, </w:t>
      </w:r>
      <w:r w:rsidRPr="00CE7D36">
        <w:rPr>
          <w:rFonts w:eastAsia="Calibri"/>
          <w:highlight w:val="cyan"/>
          <w:u w:val="single"/>
        </w:rPr>
        <w:t>such as</w:t>
      </w:r>
      <w:r w:rsidRPr="00CE7D36">
        <w:rPr>
          <w:rFonts w:eastAsia="Calibri"/>
          <w:u w:val="single"/>
        </w:rPr>
        <w:t xml:space="preserve"> </w:t>
      </w:r>
      <w:r w:rsidRPr="00CE7D36">
        <w:rPr>
          <w:rFonts w:eastAsia="Calibri"/>
          <w:b/>
          <w:iCs/>
          <w:u w:val="single"/>
          <w:bdr w:val="single" w:sz="8" w:space="0" w:color="auto"/>
        </w:rPr>
        <w:t xml:space="preserve">internal </w:t>
      </w:r>
      <w:proofErr w:type="spellStart"/>
      <w:r w:rsidRPr="00CE7D36">
        <w:rPr>
          <w:rFonts w:eastAsia="Calibri"/>
          <w:b/>
          <w:iCs/>
          <w:highlight w:val="cyan"/>
          <w:u w:val="single"/>
          <w:bdr w:val="single" w:sz="8" w:space="0" w:color="auto"/>
        </w:rPr>
        <w:t>factionalization</w:t>
      </w:r>
      <w:proofErr w:type="spellEnd"/>
      <w:r w:rsidRPr="00CE7D36">
        <w:rPr>
          <w:rFonts w:eastAsia="Calibri"/>
          <w:sz w:val="16"/>
        </w:rPr>
        <w:t xml:space="preserve">. For instance, </w:t>
      </w:r>
      <w:r w:rsidRPr="00CE7D36">
        <w:rPr>
          <w:rFonts w:eastAsia="Calibri"/>
          <w:u w:val="single"/>
        </w:rPr>
        <w:t xml:space="preserve">virtually </w:t>
      </w:r>
      <w:proofErr w:type="gramStart"/>
      <w:r w:rsidRPr="00CE7D36">
        <w:rPr>
          <w:rFonts w:eastAsia="Calibri"/>
          <w:u w:val="single"/>
        </w:rPr>
        <w:t>all of</w:t>
      </w:r>
      <w:proofErr w:type="gramEnd"/>
      <w:r w:rsidRPr="00CE7D36">
        <w:rPr>
          <w:rFonts w:eastAsia="Calibri"/>
          <w:u w:val="single"/>
        </w:rPr>
        <w:t xml:space="preserve"> the social projects of the "left</w:t>
      </w:r>
      <w:r w:rsidRPr="00CE7D36">
        <w:rPr>
          <w:rFonts w:eastAsia="Calibri"/>
          <w:sz w:val="16"/>
        </w:rPr>
        <w:t xml:space="preserve">” throughout the 20th century </w:t>
      </w:r>
      <w:r w:rsidRPr="00CE7D36">
        <w:rPr>
          <w:rFonts w:eastAsia="Calibri"/>
          <w:u w:val="single"/>
        </w:rPr>
        <w:t xml:space="preserve">have suffered from </w:t>
      </w:r>
      <w:r w:rsidRPr="00CE7D36">
        <w:rPr>
          <w:rFonts w:eastAsia="Calibri"/>
          <w:b/>
          <w:iCs/>
          <w:u w:val="single"/>
          <w:bdr w:val="single" w:sz="8" w:space="0" w:color="auto"/>
        </w:rPr>
        <w:t>recurrent internal</w:t>
      </w:r>
      <w:r w:rsidRPr="00CE7D36">
        <w:rPr>
          <w:rFonts w:eastAsia="Calibri"/>
          <w:u w:val="single"/>
        </w:rPr>
        <w:t xml:space="preserve"> </w:t>
      </w:r>
      <w:proofErr w:type="spellStart"/>
      <w:r w:rsidRPr="00CE7D36">
        <w:rPr>
          <w:rFonts w:eastAsia="Calibri"/>
          <w:u w:val="single"/>
        </w:rPr>
        <w:t>factionalization</w:t>
      </w:r>
      <w:proofErr w:type="spellEnd"/>
      <w:r w:rsidRPr="00CE7D36">
        <w:rPr>
          <w:rFonts w:eastAsia="Calibr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CE7D36">
        <w:rPr>
          <w:rFonts w:eastAsia="Calibri"/>
          <w:sz w:val="16"/>
        </w:rPr>
        <w:t>the a</w:t>
      </w:r>
      <w:proofErr w:type="gramEnd"/>
      <w:r w:rsidRPr="00CE7D36">
        <w:rPr>
          <w:rFonts w:eastAsia="Calibri"/>
          <w:sz w:val="16"/>
        </w:rPr>
        <w:t xml:space="preserve"> new left** under the centrifugal pressures of identity politics. </w:t>
      </w:r>
      <w:r w:rsidRPr="00CE7D36">
        <w:rPr>
          <w:rFonts w:eastAsia="Calibri"/>
          <w:u w:val="single"/>
        </w:rPr>
        <w:t xml:space="preserve">Underlying this pattern of </w:t>
      </w:r>
      <w:r w:rsidRPr="00CE7D36">
        <w:rPr>
          <w:rFonts w:eastAsia="Calibri"/>
          <w:b/>
          <w:iCs/>
          <w:u w:val="single"/>
          <w:bdr w:val="single" w:sz="8" w:space="0" w:color="auto"/>
        </w:rPr>
        <w:t>infighting</w:t>
      </w:r>
      <w:r w:rsidRPr="00CE7D36">
        <w:rPr>
          <w:rFonts w:eastAsia="Calibri"/>
          <w:u w:val="single"/>
        </w:rPr>
        <w:t xml:space="preserve"> and </w:t>
      </w:r>
      <w:proofErr w:type="spellStart"/>
      <w:r w:rsidRPr="00CE7D36">
        <w:rPr>
          <w:rFonts w:eastAsia="Calibri"/>
          <w:b/>
          <w:iCs/>
          <w:u w:val="single"/>
          <w:bdr w:val="single" w:sz="8" w:space="0" w:color="auto"/>
        </w:rPr>
        <w:t>factionalization</w:t>
      </w:r>
      <w:proofErr w:type="spellEnd"/>
      <w:r w:rsidRPr="00CE7D36">
        <w:rPr>
          <w:rFonts w:eastAsia="Calibri"/>
          <w:u w:val="single"/>
        </w:rPr>
        <w:t xml:space="preserve"> is the tendency </w:t>
      </w:r>
      <w:r w:rsidRPr="00CE7D36">
        <w:rPr>
          <w:rFonts w:eastAsia="Calibri"/>
          <w:highlight w:val="cyan"/>
          <w:u w:val="single"/>
        </w:rPr>
        <w:t xml:space="preserve">to </w:t>
      </w:r>
      <w:r w:rsidRPr="00CE7D36">
        <w:rPr>
          <w:rFonts w:eastAsia="Calibri"/>
          <w:b/>
          <w:iCs/>
          <w:highlight w:val="cyan"/>
          <w:u w:val="single"/>
          <w:bdr w:val="single" w:sz="8" w:space="0" w:color="auto"/>
        </w:rPr>
        <w:t>interpret</w:t>
      </w:r>
      <w:r w:rsidRPr="00CE7D36">
        <w:rPr>
          <w:rFonts w:eastAsia="Calibri"/>
          <w:u w:val="single"/>
        </w:rPr>
        <w:t xml:space="preserve"> differences</w:t>
      </w:r>
      <w:r w:rsidRPr="00CE7D36">
        <w:rPr>
          <w:rFonts w:eastAsia="Calibri"/>
          <w:sz w:val="16"/>
        </w:rPr>
        <w:t xml:space="preserve">—of </w:t>
      </w:r>
      <w:r w:rsidRPr="00CE7D36">
        <w:rPr>
          <w:rFonts w:eastAsia="Calibri"/>
          <w:b/>
          <w:iCs/>
          <w:u w:val="single"/>
          <w:bdr w:val="single" w:sz="8" w:space="0" w:color="auto"/>
        </w:rPr>
        <w:t>class</w:t>
      </w:r>
      <w:r w:rsidRPr="00CE7D36">
        <w:rPr>
          <w:rFonts w:eastAsia="Calibri"/>
          <w:u w:val="single"/>
        </w:rPr>
        <w:t xml:space="preserve">, </w:t>
      </w:r>
      <w:r w:rsidRPr="00CE7D36">
        <w:rPr>
          <w:rFonts w:eastAsia="Calibri"/>
          <w:b/>
          <w:iCs/>
          <w:highlight w:val="cyan"/>
          <w:u w:val="single"/>
          <w:bdr w:val="single" w:sz="8" w:space="0" w:color="auto"/>
        </w:rPr>
        <w:t>race</w:t>
      </w:r>
      <w:r w:rsidRPr="00CE7D36">
        <w:rPr>
          <w:rFonts w:eastAsia="Calibri"/>
          <w:highlight w:val="cyan"/>
          <w:u w:val="single"/>
        </w:rPr>
        <w:t xml:space="preserve">, </w:t>
      </w:r>
      <w:r w:rsidRPr="00CE7D36">
        <w:rPr>
          <w:rFonts w:eastAsia="Calibri"/>
          <w:b/>
          <w:iCs/>
          <w:highlight w:val="cyan"/>
          <w:u w:val="single"/>
          <w:bdr w:val="single" w:sz="8" w:space="0" w:color="auto"/>
        </w:rPr>
        <w:t>gender</w:t>
      </w:r>
      <w:r w:rsidRPr="00CE7D36">
        <w:rPr>
          <w:rFonts w:eastAsia="Calibri"/>
          <w:u w:val="single"/>
        </w:rPr>
        <w:t xml:space="preserve">, </w:t>
      </w:r>
      <w:r w:rsidRPr="00CE7D36">
        <w:rPr>
          <w:rFonts w:eastAsia="Calibri"/>
          <w:b/>
          <w:iCs/>
          <w:highlight w:val="cyan"/>
          <w:u w:val="single"/>
          <w:bdr w:val="single" w:sz="8" w:space="0" w:color="auto"/>
        </w:rPr>
        <w:t>perspective</w:t>
      </w:r>
      <w:r w:rsidRPr="00CE7D36">
        <w:rPr>
          <w:rFonts w:eastAsia="Calibri"/>
          <w:highlight w:val="cyan"/>
          <w:u w:val="single"/>
        </w:rPr>
        <w:t xml:space="preserve">, or </w:t>
      </w:r>
      <w:r w:rsidRPr="00CE7D36">
        <w:rPr>
          <w:rFonts w:eastAsia="Calibri"/>
          <w:b/>
          <w:iCs/>
          <w:highlight w:val="cyan"/>
          <w:u w:val="single"/>
          <w:bdr w:val="single" w:sz="8" w:space="0" w:color="auto"/>
        </w:rPr>
        <w:t>strategy</w:t>
      </w:r>
      <w:r w:rsidRPr="00CE7D36">
        <w:rPr>
          <w:rFonts w:eastAsia="Calibri"/>
          <w:sz w:val="16"/>
        </w:rPr>
        <w:t>—</w:t>
      </w:r>
      <w:r w:rsidRPr="00CE7D36">
        <w:rPr>
          <w:rFonts w:eastAsia="Calibri"/>
          <w:highlight w:val="cyan"/>
          <w:u w:val="single"/>
        </w:rPr>
        <w:t>as</w:t>
      </w:r>
      <w:r w:rsidRPr="00CE7D36">
        <w:rPr>
          <w:rFonts w:eastAsia="Calibri"/>
          <w:u w:val="single"/>
        </w:rPr>
        <w:t xml:space="preserve"> sources of </w:t>
      </w:r>
      <w:r w:rsidRPr="00CE7D36">
        <w:rPr>
          <w:rFonts w:eastAsia="Calibri"/>
          <w:b/>
          <w:iCs/>
          <w:highlight w:val="cyan"/>
          <w:u w:val="single"/>
          <w:bdr w:val="single" w:sz="8" w:space="0" w:color="auto"/>
        </w:rPr>
        <w:t>antagonism</w:t>
      </w:r>
      <w:r w:rsidRPr="00CE7D36">
        <w:rPr>
          <w:rFonts w:eastAsia="Calibri"/>
          <w:u w:val="single"/>
        </w:rPr>
        <w:t xml:space="preserve"> and </w:t>
      </w:r>
      <w:r w:rsidRPr="00CE7D36">
        <w:rPr>
          <w:rFonts w:eastAsia="Calibri"/>
          <w:b/>
          <w:iCs/>
          <w:u w:val="single"/>
          <w:bdr w:val="single" w:sz="8" w:space="0" w:color="auto"/>
        </w:rPr>
        <w:t>conflict</w:t>
      </w:r>
      <w:r w:rsidRPr="00CE7D36">
        <w:rPr>
          <w:rFonts w:eastAsia="Calibri"/>
          <w:u w:val="single"/>
        </w:rPr>
        <w:t>.</w:t>
      </w:r>
      <w:r w:rsidRPr="00CE7D36">
        <w:rPr>
          <w:rFonts w:eastAsia="Calibri"/>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CE7D36">
        <w:rPr>
          <w:rFonts w:eastAsia="Calibri"/>
          <w:sz w:val="16"/>
        </w:rPr>
        <w:t>in order to</w:t>
      </w:r>
      <w:proofErr w:type="gramEnd"/>
      <w:r w:rsidRPr="00CE7D36">
        <w:rPr>
          <w:rFonts w:eastAsia="Calibri"/>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CE7D36">
        <w:rPr>
          <w:rFonts w:eastAsia="Calibri"/>
          <w:sz w:val="16"/>
        </w:rPr>
        <w:t>In reality, social</w:t>
      </w:r>
      <w:proofErr w:type="gramEnd"/>
      <w:r w:rsidRPr="00CE7D36">
        <w:rPr>
          <w:rFonts w:eastAsia="Calibri"/>
          <w:sz w:val="16"/>
        </w:rPr>
        <w:t xml:space="preserve"> relations, values, and beliefs are infinitely complex and variable. Yet </w:t>
      </w:r>
      <w:r w:rsidRPr="00CE7D36">
        <w:rPr>
          <w:rFonts w:eastAsia="Calibri"/>
          <w:u w:val="single"/>
        </w:rPr>
        <w:t xml:space="preserve">once an adversarial posture is </w:t>
      </w:r>
      <w:r w:rsidRPr="00CE7D36">
        <w:rPr>
          <w:rFonts w:eastAsia="Calibri"/>
          <w:b/>
          <w:iCs/>
          <w:u w:val="single"/>
          <w:bdr w:val="single" w:sz="8" w:space="0" w:color="auto"/>
        </w:rPr>
        <w:t>adopted</w:t>
      </w:r>
      <w:r w:rsidRPr="00CE7D36">
        <w:rPr>
          <w:rFonts w:eastAsia="Calibri"/>
          <w:sz w:val="16"/>
        </w:rPr>
        <w:t xml:space="preserve"> by assuming that differences are sources at conflict, </w:t>
      </w:r>
      <w:r w:rsidRPr="00CE7D36">
        <w:rPr>
          <w:rFonts w:eastAsia="Calibri"/>
          <w:u w:val="single"/>
        </w:rPr>
        <w:t>initial distinctions</w:t>
      </w:r>
      <w:r w:rsidRPr="00CE7D36">
        <w:rPr>
          <w:rFonts w:eastAsia="Calibri"/>
          <w:sz w:val="16"/>
        </w:rPr>
        <w:t xml:space="preserve"> between the left and the right </w:t>
      </w:r>
      <w:r w:rsidRPr="00CE7D36">
        <w:rPr>
          <w:rFonts w:eastAsia="Calibri"/>
          <w:b/>
          <w:iCs/>
          <w:u w:val="single"/>
          <w:bdr w:val="single" w:sz="8" w:space="0" w:color="auto"/>
        </w:rPr>
        <w:t>inevitably</w:t>
      </w:r>
      <w:r w:rsidRPr="00CE7D36">
        <w:rPr>
          <w:rFonts w:eastAsia="Calibri"/>
          <w:u w:val="single"/>
        </w:rPr>
        <w:t xml:space="preserve"> are followed by subsequent distinctions within the </w:t>
      </w:r>
      <w:r w:rsidRPr="00CE7D36">
        <w:rPr>
          <w:rFonts w:eastAsia="Calibri"/>
          <w:b/>
          <w:iCs/>
          <w:u w:val="single"/>
          <w:bdr w:val="single" w:sz="8" w:space="0" w:color="auto"/>
        </w:rPr>
        <w:t>left</w:t>
      </w:r>
      <w:r w:rsidRPr="00CE7D36">
        <w:rPr>
          <w:rFonts w:eastAsia="Calibri"/>
          <w:u w:val="single"/>
        </w:rPr>
        <w:t xml:space="preserve"> and the </w:t>
      </w:r>
      <w:r w:rsidRPr="00CE7D36">
        <w:rPr>
          <w:rFonts w:eastAsia="Calibri"/>
          <w:b/>
          <w:iCs/>
          <w:u w:val="single"/>
          <w:bdr w:val="single" w:sz="8" w:space="0" w:color="auto"/>
        </w:rPr>
        <w:t>right</w:t>
      </w:r>
      <w:r w:rsidRPr="00CE7D36">
        <w:rPr>
          <w:rFonts w:eastAsia="Calibri"/>
          <w:u w:val="single"/>
        </w:rPr>
        <w:t xml:space="preserve">. Once this </w:t>
      </w:r>
      <w:r w:rsidRPr="00CE7D36">
        <w:rPr>
          <w:rFonts w:eastAsia="Calibri"/>
          <w:sz w:val="16"/>
        </w:rPr>
        <w:t xml:space="preserve">centrifugal </w:t>
      </w:r>
      <w:r w:rsidRPr="00CE7D36">
        <w:rPr>
          <w:rFonts w:eastAsia="Calibri"/>
          <w:u w:val="single"/>
        </w:rPr>
        <w:t xml:space="preserve">process is </w:t>
      </w:r>
      <w:r w:rsidRPr="00CE7D36">
        <w:rPr>
          <w:rFonts w:eastAsia="Calibri"/>
          <w:b/>
          <w:iCs/>
          <w:u w:val="single"/>
          <w:bdr w:val="single" w:sz="8" w:space="0" w:color="auto"/>
        </w:rPr>
        <w:t>set in motion</w:t>
      </w:r>
      <w:r w:rsidRPr="00CE7D36">
        <w:rPr>
          <w:rFonts w:eastAsia="Calibri"/>
          <w:u w:val="single"/>
        </w:rPr>
        <w:t xml:space="preserve">, it is </w:t>
      </w:r>
      <w:r w:rsidRPr="00CE7D36">
        <w:rPr>
          <w:rFonts w:eastAsia="Calibri"/>
          <w:b/>
          <w:iCs/>
          <w:u w:val="single"/>
          <w:bdr w:val="single" w:sz="8" w:space="0" w:color="auto"/>
        </w:rPr>
        <w:t>difficult</w:t>
      </w:r>
      <w:r w:rsidRPr="00CE7D36">
        <w:rPr>
          <w:rFonts w:eastAsia="Calibri"/>
          <w:u w:val="single"/>
        </w:rPr>
        <w:t xml:space="preserve">, if not </w:t>
      </w:r>
      <w:r w:rsidRPr="00CE7D36">
        <w:rPr>
          <w:rFonts w:eastAsia="Calibri"/>
          <w:b/>
          <w:iCs/>
          <w:u w:val="single"/>
          <w:bdr w:val="single" w:sz="8" w:space="0" w:color="auto"/>
        </w:rPr>
        <w:t>impossible</w:t>
      </w:r>
      <w:r w:rsidRPr="00CE7D36">
        <w:rPr>
          <w:rFonts w:eastAsia="Calibri"/>
          <w:u w:val="single"/>
        </w:rPr>
        <w:t xml:space="preserve">, to </w:t>
      </w:r>
      <w:r w:rsidRPr="00CE7D36">
        <w:rPr>
          <w:rFonts w:eastAsia="Calibri"/>
          <w:b/>
          <w:iCs/>
          <w:u w:val="single"/>
          <w:bdr w:val="single" w:sz="8" w:space="0" w:color="auto"/>
        </w:rPr>
        <w:t>restrain</w:t>
      </w:r>
      <w:r w:rsidRPr="00CE7D36">
        <w:rPr>
          <w:rFonts w:eastAsia="Calibri"/>
          <w:sz w:val="16"/>
        </w:rPr>
        <w:t xml:space="preserve">. For </w:t>
      </w:r>
      <w:proofErr w:type="gramStart"/>
      <w:r w:rsidRPr="00CE7D36">
        <w:rPr>
          <w:rFonts w:eastAsia="Calibri"/>
          <w:sz w:val="16"/>
        </w:rPr>
        <w:t>all of</w:t>
      </w:r>
      <w:proofErr w:type="gramEnd"/>
      <w:r w:rsidRPr="00CE7D36">
        <w:rPr>
          <w:rFonts w:eastAsia="Calibri"/>
          <w:sz w:val="16"/>
        </w:rPr>
        <w:t xml:space="preserve"> these reasons, </w:t>
      </w:r>
      <w:r w:rsidRPr="00CE7D36">
        <w:rPr>
          <w:rFonts w:eastAsia="Calibri"/>
          <w:b/>
          <w:iCs/>
          <w:highlight w:val="cyan"/>
          <w:u w:val="single"/>
          <w:bdr w:val="single" w:sz="8" w:space="0" w:color="auto"/>
        </w:rPr>
        <w:t>adversarial strategies</w:t>
      </w:r>
      <w:r w:rsidRPr="00CE7D36">
        <w:rPr>
          <w:rFonts w:eastAsia="Calibri"/>
          <w:highlight w:val="cyan"/>
          <w:u w:val="single"/>
        </w:rPr>
        <w:t xml:space="preserve"> have </w:t>
      </w:r>
      <w:r w:rsidRPr="00CE7D36">
        <w:rPr>
          <w:rFonts w:eastAsia="Calibri"/>
          <w:b/>
          <w:iCs/>
          <w:highlight w:val="cyan"/>
          <w:u w:val="single"/>
          <w:bdr w:val="single" w:sz="8" w:space="0" w:color="auto"/>
        </w:rPr>
        <w:t>reached</w:t>
      </w:r>
      <w:r w:rsidRPr="00CE7D36">
        <w:rPr>
          <w:rFonts w:eastAsia="Calibri"/>
          <w:u w:val="single"/>
        </w:rPr>
        <w:t xml:space="preserve"> a point of </w:t>
      </w:r>
      <w:r w:rsidRPr="00CE7D36">
        <w:rPr>
          <w:rFonts w:eastAsia="Calibri"/>
          <w:b/>
          <w:iCs/>
          <w:highlight w:val="cyan"/>
          <w:u w:val="single"/>
          <w:bdr w:val="single" w:sz="8" w:space="0" w:color="auto"/>
        </w:rPr>
        <w:t>diminishing returns</w:t>
      </w:r>
      <w:r w:rsidRPr="00CE7D36">
        <w:rPr>
          <w:rFonts w:eastAsia="Calibr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CE7D36">
        <w:rPr>
          <w:rFonts w:eastAsia="Calibri"/>
          <w:sz w:val="16"/>
        </w:rPr>
        <w:t>In order to</w:t>
      </w:r>
      <w:proofErr w:type="gramEnd"/>
      <w:r w:rsidRPr="00CE7D36">
        <w:rPr>
          <w:rFonts w:eastAsia="Calibri"/>
          <w:sz w:val="16"/>
        </w:rPr>
        <w:t xml:space="preserve"> meet the complex social and environmental challenges now </w:t>
      </w:r>
      <w:proofErr w:type="spellStart"/>
      <w:r w:rsidRPr="00CE7D36">
        <w:rPr>
          <w:rFonts w:eastAsia="Calibri"/>
          <w:sz w:val="16"/>
        </w:rPr>
        <w:t>facng</w:t>
      </w:r>
      <w:proofErr w:type="spellEnd"/>
      <w:r w:rsidRPr="00CE7D36">
        <w:rPr>
          <w:rFonts w:eastAsia="Calibri"/>
          <w:sz w:val="16"/>
        </w:rPr>
        <w:t xml:space="preserve"> us, we must learn to coordinate our collective actions. Yet a body cannot coordinate its actions </w:t>
      </w:r>
      <w:proofErr w:type="gramStart"/>
      <w:r w:rsidRPr="00CE7D36">
        <w:rPr>
          <w:rFonts w:eastAsia="Calibri"/>
          <w:sz w:val="16"/>
        </w:rPr>
        <w:t>as long as</w:t>
      </w:r>
      <w:proofErr w:type="gramEnd"/>
      <w:r w:rsidRPr="00CE7D36">
        <w:rPr>
          <w:rFonts w:eastAsia="Calibri"/>
          <w:sz w:val="16"/>
        </w:rPr>
        <w:t xml:space="preserve"> its "left" and is "right," or its "north" and its "south," or its "east" and its "west" are locked in adversarial relationships.</w:t>
      </w:r>
    </w:p>
    <w:p w14:paraId="10804595" w14:textId="77777777" w:rsidR="00CE7D36" w:rsidRPr="00CE7D36" w:rsidRDefault="00CE7D36" w:rsidP="00711B39"/>
    <w:p w14:paraId="23FA1DDA" w14:textId="567E203D" w:rsidR="00CE7D36" w:rsidRPr="00CE7D36" w:rsidRDefault="00CE7D36" w:rsidP="00CE7D36">
      <w:pPr>
        <w:keepNext/>
        <w:keepLines/>
        <w:spacing w:before="40" w:after="0"/>
        <w:outlineLvl w:val="3"/>
        <w:rPr>
          <w:rFonts w:eastAsia="Times New Roman" w:cs="Times New Roman"/>
          <w:b/>
          <w:iCs/>
          <w:sz w:val="26"/>
        </w:rPr>
      </w:pPr>
      <w:r w:rsidRPr="00CE7D36">
        <w:rPr>
          <w:rFonts w:eastAsia="Times New Roman" w:cs="Times New Roman"/>
          <w:b/>
          <w:iCs/>
          <w:sz w:val="26"/>
        </w:rPr>
        <w:t xml:space="preserve">8]- </w:t>
      </w:r>
      <w:r w:rsidR="00213411">
        <w:rPr>
          <w:rFonts w:eastAsia="Times New Roman" w:cs="Times New Roman"/>
          <w:b/>
          <w:iCs/>
          <w:sz w:val="26"/>
        </w:rPr>
        <w:t>The</w:t>
      </w:r>
      <w:r w:rsidRPr="00CE7D36">
        <w:rPr>
          <w:rFonts w:eastAsia="Times New Roman" w:cs="Times New Roman"/>
          <w:b/>
          <w:iCs/>
          <w:sz w:val="26"/>
        </w:rPr>
        <w:t xml:space="preserve"> role of the ballot is to vote for the better debater. anything else cedes the ground of debate and relies on the judge’s own interpretation of what it means to </w:t>
      </w:r>
      <w:r w:rsidR="00213411">
        <w:rPr>
          <w:rFonts w:eastAsia="Times New Roman" w:cs="Times New Roman"/>
          <w:b/>
          <w:iCs/>
          <w:sz w:val="26"/>
        </w:rPr>
        <w:t>“affirm black resistance”</w:t>
      </w:r>
      <w:r w:rsidRPr="00CE7D36">
        <w:rPr>
          <w:rFonts w:eastAsia="Times New Roman" w:cs="Times New Roman"/>
          <w:b/>
          <w:iCs/>
          <w:sz w:val="26"/>
        </w:rPr>
        <w:t xml:space="preserve"> which is untenable and means nonblack judges just pat themselves on the back after the round ends and never question their own actions outside because their ballot is framed as advocacy enough</w:t>
      </w:r>
    </w:p>
    <w:p w14:paraId="3ACB470B" w14:textId="77777777" w:rsidR="004559D4" w:rsidRDefault="004559D4" w:rsidP="00CE7D36">
      <w:pPr>
        <w:keepNext/>
        <w:keepLines/>
        <w:spacing w:before="40" w:after="0"/>
        <w:outlineLvl w:val="3"/>
        <w:rPr>
          <w:rFonts w:eastAsia="Times New Roman" w:cs="Times New Roman"/>
          <w:b/>
          <w:iCs/>
          <w:sz w:val="26"/>
        </w:rPr>
      </w:pPr>
    </w:p>
    <w:p w14:paraId="4AC41743" w14:textId="055FD80D" w:rsidR="004559D4" w:rsidRPr="00CE7D36" w:rsidRDefault="006C1105" w:rsidP="006C1105">
      <w:pPr>
        <w:pStyle w:val="Heading4"/>
        <w:rPr>
          <w:rFonts w:eastAsia="Times New Roman"/>
        </w:rPr>
      </w:pPr>
      <w:bookmarkStart w:id="1" w:name="_Hlk218978574"/>
      <w:r>
        <w:rPr>
          <w:rFonts w:eastAsia="Times New Roman"/>
        </w:rPr>
        <w:t xml:space="preserve">9]- </w:t>
      </w:r>
      <w:r w:rsidRPr="006C1105">
        <w:rPr>
          <w:rFonts w:eastAsia="Times New Roman"/>
        </w:rPr>
        <w:t>Telos – there is no point in which the affirmative’s method of striking is complete –this proves that the affirmative does NOT outline a goal oriented advocacy but</w:t>
      </w:r>
      <w:r>
        <w:rPr>
          <w:rFonts w:eastAsia="Times New Roman"/>
        </w:rPr>
        <w:t xml:space="preserve"> </w:t>
      </w:r>
      <w:r w:rsidRPr="006C1105">
        <w:rPr>
          <w:rFonts w:eastAsia="Times New Roman"/>
        </w:rPr>
        <w:t>instead forwards a sociological analysis of the status quo – this form of debate is</w:t>
      </w:r>
      <w:r>
        <w:rPr>
          <w:rFonts w:eastAsia="Times New Roman"/>
        </w:rPr>
        <w:t xml:space="preserve"> </w:t>
      </w:r>
      <w:r w:rsidRPr="006C1105">
        <w:rPr>
          <w:rFonts w:eastAsia="Times New Roman"/>
        </w:rPr>
        <w:t>bad for radical education because we won’t be prepared to use different tactics</w:t>
      </w:r>
      <w:r>
        <w:rPr>
          <w:rFonts w:eastAsia="Times New Roman"/>
        </w:rPr>
        <w:t xml:space="preserve"> </w:t>
      </w:r>
      <w:r w:rsidRPr="006C1105">
        <w:rPr>
          <w:rFonts w:eastAsia="Times New Roman"/>
        </w:rPr>
        <w:t>provisionally, instead opting for overarching theories about how the world</w:t>
      </w:r>
      <w:r>
        <w:rPr>
          <w:rFonts w:eastAsia="Times New Roman"/>
        </w:rPr>
        <w:t xml:space="preserve"> </w:t>
      </w:r>
      <w:r w:rsidRPr="006C1105">
        <w:rPr>
          <w:rFonts w:eastAsia="Times New Roman"/>
        </w:rPr>
        <w:t>operates – this means that material instances of violences are ignored and that</w:t>
      </w:r>
      <w:r>
        <w:rPr>
          <w:rFonts w:eastAsia="Times New Roman"/>
        </w:rPr>
        <w:t xml:space="preserve"> </w:t>
      </w:r>
      <w:r w:rsidRPr="006C1105">
        <w:rPr>
          <w:rFonts w:eastAsia="Times New Roman"/>
        </w:rPr>
        <w:t>turns the entirety off the AFF.</w:t>
      </w:r>
    </w:p>
    <w:p w14:paraId="7BAF43F6" w14:textId="77777777" w:rsidR="005129E2" w:rsidRDefault="005129E2" w:rsidP="005129E2"/>
    <w:p w14:paraId="10907316" w14:textId="0F2096EC" w:rsidR="00160AD5" w:rsidRDefault="005129E2" w:rsidP="00160AD5">
      <w:pPr>
        <w:pStyle w:val="Heading4"/>
      </w:pPr>
      <w:r>
        <w:t>10]</w:t>
      </w:r>
      <w:r w:rsidR="00160AD5">
        <w:t>- Inherency- methods to resist capitalism exist now regardless of the AFF which means it is the status quo, and there is not a discernable change in the world post voting AFF which is a stock issue and makes generating meaningful negative positions impossible.</w:t>
      </w:r>
    </w:p>
    <w:bookmarkEnd w:id="1"/>
    <w:p w14:paraId="4669D8B8" w14:textId="77777777" w:rsidR="00131053" w:rsidRPr="00131053" w:rsidRDefault="00131053" w:rsidP="00131053"/>
    <w:p w14:paraId="46EE2491" w14:textId="7B878150" w:rsidR="00131053" w:rsidRDefault="00131053" w:rsidP="00131053">
      <w:pPr>
        <w:pStyle w:val="Heading4"/>
        <w:spacing w:line="257" w:lineRule="auto"/>
      </w:pPr>
      <w:r>
        <w:rPr>
          <w:rFonts w:eastAsia="Calibri" w:cs="Calibri"/>
        </w:rPr>
        <w:t xml:space="preserve">11] </w:t>
      </w:r>
      <w:r w:rsidRPr="55810489">
        <w:rPr>
          <w:rFonts w:eastAsia="Calibri" w:cs="Calibri"/>
        </w:rPr>
        <w:t xml:space="preserve">Their </w:t>
      </w:r>
      <w:r w:rsidRPr="55810489">
        <w:rPr>
          <w:rFonts w:eastAsia="Calibri" w:cs="Calibri"/>
          <w:u w:val="single"/>
        </w:rPr>
        <w:t>rigid ontological explanation of race</w:t>
      </w:r>
      <w:r w:rsidRPr="55810489">
        <w:rPr>
          <w:rFonts w:eastAsia="Calibri" w:cs="Calibri"/>
        </w:rPr>
        <w:t xml:space="preserve"> ignores the </w:t>
      </w:r>
      <w:r w:rsidRPr="55810489">
        <w:rPr>
          <w:rFonts w:eastAsia="Calibri" w:cs="Calibri"/>
          <w:i/>
        </w:rPr>
        <w:t>plasticity</w:t>
      </w:r>
      <w:r w:rsidRPr="55810489">
        <w:rPr>
          <w:rFonts w:eastAsia="Calibri" w:cs="Calibri"/>
        </w:rPr>
        <w:t xml:space="preserve"> of capital accumulation. Capital will </w:t>
      </w:r>
      <w:r w:rsidRPr="55810489">
        <w:rPr>
          <w:rFonts w:eastAsia="Calibri" w:cs="Calibri"/>
          <w:i/>
          <w:u w:val="single"/>
        </w:rPr>
        <w:t>always</w:t>
      </w:r>
      <w:r w:rsidRPr="55810489">
        <w:rPr>
          <w:rFonts w:eastAsia="Calibri" w:cs="Calibri"/>
        </w:rPr>
        <w:t xml:space="preserve"> be able to move around and swallow praxis that follows from their theory.</w:t>
      </w:r>
    </w:p>
    <w:p w14:paraId="38FDA6CB" w14:textId="77777777" w:rsidR="00131053" w:rsidRDefault="00131053" w:rsidP="00131053">
      <w:pPr>
        <w:spacing w:line="257" w:lineRule="auto"/>
      </w:pPr>
      <w:r w:rsidRPr="55810489">
        <w:rPr>
          <w:rFonts w:eastAsia="Calibri"/>
          <w:b/>
          <w:bCs/>
          <w:sz w:val="26"/>
          <w:szCs w:val="26"/>
        </w:rPr>
        <w:t>Saldanha 19</w:t>
      </w:r>
      <w:r w:rsidRPr="55810489">
        <w:rPr>
          <w:rFonts w:eastAsia="Calibri"/>
        </w:rPr>
        <w:t xml:space="preserve"> (Saldanha, A, Department of Geography, Environment, and Society, University of Minnesota-Twin Cities, “A date with destiny: Racial capitalism and the beginnings of the Anthropocene”. Environment and Planning D: Society and Space, 2019, doi:10.1177/0263775819871964)</w:t>
      </w:r>
    </w:p>
    <w:p w14:paraId="75F48499" w14:textId="77777777" w:rsidR="00131053" w:rsidRDefault="00131053" w:rsidP="00131053">
      <w:pPr>
        <w:spacing w:line="257" w:lineRule="auto"/>
      </w:pPr>
      <w:r w:rsidRPr="55810489">
        <w:rPr>
          <w:rFonts w:eastAsia="Calibri"/>
        </w:rPr>
        <w:t>Ontologies of blackness and indigeneity</w:t>
      </w:r>
    </w:p>
    <w:p w14:paraId="408FCD08" w14:textId="77777777" w:rsidR="00131053" w:rsidRDefault="00131053" w:rsidP="00131053">
      <w:pPr>
        <w:spacing w:line="257" w:lineRule="auto"/>
      </w:pPr>
      <w:r w:rsidRPr="55810489">
        <w:rPr>
          <w:rFonts w:eastAsia="Calibri"/>
          <w:sz w:val="16"/>
          <w:szCs w:val="16"/>
        </w:rPr>
        <w:t xml:space="preserve">A growing number of </w:t>
      </w:r>
      <w:r w:rsidRPr="55810489">
        <w:rPr>
          <w:rFonts w:eastAsia="Calibri"/>
          <w:highlight w:val="green"/>
          <w:u w:val="single"/>
        </w:rPr>
        <w:t>theorists</w:t>
      </w:r>
      <w:r w:rsidRPr="55810489">
        <w:rPr>
          <w:rFonts w:eastAsia="Calibri"/>
          <w:sz w:val="16"/>
          <w:szCs w:val="16"/>
        </w:rPr>
        <w:t xml:space="preserve"> </w:t>
      </w:r>
      <w:r w:rsidRPr="55810489">
        <w:rPr>
          <w:rFonts w:eastAsia="Calibri"/>
          <w:u w:val="single"/>
        </w:rPr>
        <w:t xml:space="preserve">are </w:t>
      </w:r>
      <w:r w:rsidRPr="55810489">
        <w:rPr>
          <w:rFonts w:eastAsia="Calibri"/>
          <w:highlight w:val="green"/>
          <w:u w:val="single"/>
        </w:rPr>
        <w:t>elaborating on racial capitalism</w:t>
      </w:r>
      <w:r w:rsidRPr="55810489">
        <w:rPr>
          <w:rFonts w:eastAsia="Calibri"/>
          <w:sz w:val="16"/>
          <w:szCs w:val="16"/>
        </w:rPr>
        <w:t xml:space="preserve">, though not always using the term, working broadly in the </w:t>
      </w:r>
      <w:proofErr w:type="spellStart"/>
      <w:r w:rsidRPr="55810489">
        <w:rPr>
          <w:rFonts w:eastAsia="Calibri"/>
          <w:sz w:val="16"/>
          <w:szCs w:val="16"/>
        </w:rPr>
        <w:t>Fanonian</w:t>
      </w:r>
      <w:proofErr w:type="spellEnd"/>
      <w:r w:rsidRPr="55810489">
        <w:rPr>
          <w:rFonts w:eastAsia="Calibri"/>
          <w:sz w:val="16"/>
          <w:szCs w:val="16"/>
        </w:rPr>
        <w:t xml:space="preserve"> tradition </w:t>
      </w:r>
      <w:r w:rsidRPr="55810489">
        <w:rPr>
          <w:rFonts w:eastAsia="Calibri"/>
          <w:u w:val="single"/>
        </w:rPr>
        <w:t xml:space="preserve">but </w:t>
      </w:r>
      <w:r w:rsidRPr="55810489">
        <w:rPr>
          <w:rFonts w:eastAsia="Calibri"/>
          <w:highlight w:val="green"/>
          <w:u w:val="single"/>
        </w:rPr>
        <w:t>pushing the ontological envelope</w:t>
      </w:r>
      <w:r w:rsidRPr="55810489">
        <w:rPr>
          <w:rFonts w:eastAsia="Calibri"/>
          <w:u w:val="single"/>
        </w:rPr>
        <w:t xml:space="preserve"> on how race pries open the consistency of the notion of humanity as such</w:t>
      </w:r>
      <w:r w:rsidRPr="55810489">
        <w:rPr>
          <w:rFonts w:eastAsia="Calibri"/>
          <w:sz w:val="16"/>
          <w:szCs w:val="16"/>
        </w:rPr>
        <w:t xml:space="preserve"> (</w:t>
      </w:r>
      <w:r w:rsidRPr="55810489">
        <w:rPr>
          <w:rFonts w:eastAsia="Calibri"/>
          <w:u w:val="single"/>
        </w:rPr>
        <w:t>from Chakrabarty</w:t>
      </w:r>
      <w:r w:rsidRPr="55810489">
        <w:rPr>
          <w:rFonts w:eastAsia="Calibri"/>
          <w:sz w:val="16"/>
          <w:szCs w:val="16"/>
        </w:rPr>
        <w:t xml:space="preserve">, 2012 in postcolonial theory </w:t>
      </w:r>
      <w:r w:rsidRPr="55810489">
        <w:rPr>
          <w:rFonts w:eastAsia="Calibri"/>
          <w:u w:val="single"/>
        </w:rPr>
        <w:t>to</w:t>
      </w:r>
      <w:r w:rsidRPr="55810489">
        <w:rPr>
          <w:rFonts w:eastAsia="Calibri"/>
          <w:sz w:val="16"/>
          <w:szCs w:val="16"/>
        </w:rPr>
        <w:t xml:space="preserve"> </w:t>
      </w:r>
      <w:r w:rsidRPr="55810489">
        <w:rPr>
          <w:rFonts w:eastAsia="Calibri"/>
          <w:b/>
          <w:bCs/>
          <w:u w:val="single"/>
        </w:rPr>
        <w:t>Yusoff, 2018</w:t>
      </w:r>
      <w:r w:rsidRPr="55810489">
        <w:rPr>
          <w:rFonts w:eastAsia="Calibri"/>
          <w:sz w:val="16"/>
          <w:szCs w:val="16"/>
        </w:rPr>
        <w:t xml:space="preserve"> in new-materialist feminism via Mirzoeff, 2016 in critical race studies). It can be said </w:t>
      </w:r>
      <w:r w:rsidRPr="55810489">
        <w:rPr>
          <w:rFonts w:eastAsia="Calibri"/>
          <w:u w:val="single"/>
        </w:rPr>
        <w:t xml:space="preserve">there is </w:t>
      </w:r>
      <w:r w:rsidRPr="55810489">
        <w:rPr>
          <w:rFonts w:eastAsia="Calibri"/>
          <w:highlight w:val="green"/>
          <w:u w:val="single"/>
        </w:rPr>
        <w:t>an “ontological turn” in the theorization of race</w:t>
      </w:r>
      <w:r w:rsidRPr="55810489">
        <w:rPr>
          <w:rFonts w:eastAsia="Calibri"/>
          <w:sz w:val="16"/>
          <w:szCs w:val="16"/>
        </w:rPr>
        <w:t xml:space="preserve"> in that long-standing philosophical questions of “man,” being, life, death, temporality, historicity, embodiment, the thing, the earth, language as such, and the limits of knowledge have come to the fore (Wynter, 2013). In black studies, </w:t>
      </w:r>
      <w:r w:rsidRPr="55810489">
        <w:rPr>
          <w:rFonts w:eastAsia="Calibri"/>
          <w:u w:val="single"/>
        </w:rPr>
        <w:t>the ontological turn often has implicit and explicit echoes of Heidegger</w:t>
      </w:r>
      <w:r w:rsidRPr="55810489">
        <w:rPr>
          <w:rFonts w:eastAsia="Calibri"/>
          <w:sz w:val="16"/>
          <w:szCs w:val="16"/>
        </w:rPr>
        <w:t>, ethically assuming an “Afropessimist” or even black-nihilist stance in that the hopefulness associated with African American political aspirations is shown to itself perpetuate the structural erasure of the possibility of black human-being as inaugurated in the Middle Passage and the commodification of African bodies, which are continued directly in the present (Sexton, 2016; Sharpe, 2016; Warren, 2018). Antiblackness is in this literature a fundamental feature of both modernity and scholarly thought itself. The erasure of Indigenous peoples has a similar and related profundity,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7B97183" w14:textId="77777777" w:rsidR="00131053" w:rsidRDefault="00131053" w:rsidP="00131053">
      <w:pPr>
        <w:spacing w:line="257" w:lineRule="auto"/>
      </w:pPr>
      <w:r w:rsidRPr="55810489">
        <w:rPr>
          <w:rFonts w:eastAsia="Calibri"/>
          <w:sz w:val="16"/>
          <w:szCs w:val="16"/>
        </w:rPr>
        <w:t xml:space="preserve">First, </w:t>
      </w:r>
      <w:r w:rsidRPr="55810489">
        <w:rPr>
          <w:rFonts w:eastAsia="Calibri"/>
          <w:u w:val="single"/>
        </w:rPr>
        <w:t xml:space="preserve">while the social death imparted on Indigenous Americans and enslaved Africans are certainly two </w:t>
      </w:r>
      <w:proofErr w:type="spellStart"/>
      <w:r w:rsidRPr="55810489">
        <w:rPr>
          <w:rFonts w:eastAsia="Calibri"/>
          <w:u w:val="single"/>
        </w:rPr>
        <w:t>originary</w:t>
      </w:r>
      <w:proofErr w:type="spellEnd"/>
      <w:r w:rsidRPr="55810489">
        <w:rPr>
          <w:rFonts w:eastAsia="Calibri"/>
          <w:u w:val="single"/>
        </w:rPr>
        <w:t xml:space="preserve"> catastrophes forming the basis of global modernity</w:t>
      </w:r>
      <w:r w:rsidRPr="55810489">
        <w:rPr>
          <w:rFonts w:eastAsia="Calibri"/>
          <w:sz w:val="16"/>
          <w:szCs w:val="16"/>
        </w:rPr>
        <w:t xml:space="preserve"> and systematically repressed in discourse, </w:t>
      </w:r>
      <w:r w:rsidRPr="55810489">
        <w:rPr>
          <w:rFonts w:eastAsia="Calibri"/>
          <w:highlight w:val="green"/>
          <w:u w:val="single"/>
        </w:rPr>
        <w:t>the question is not</w:t>
      </w:r>
      <w:r w:rsidRPr="55810489">
        <w:rPr>
          <w:rFonts w:eastAsia="Calibri"/>
          <w:u w:val="single"/>
        </w:rPr>
        <w:t xml:space="preserve"> </w:t>
      </w:r>
      <w:r w:rsidRPr="55810489">
        <w:rPr>
          <w:rFonts w:eastAsia="Calibri"/>
          <w:highlight w:val="green"/>
          <w:u w:val="single"/>
        </w:rPr>
        <w:t>only how they are</w:t>
      </w:r>
      <w:r w:rsidRPr="55810489">
        <w:rPr>
          <w:rFonts w:eastAsia="Calibri"/>
          <w:u w:val="single"/>
        </w:rPr>
        <w:t xml:space="preserve"> </w:t>
      </w:r>
      <w:r w:rsidRPr="55810489">
        <w:rPr>
          <w:rFonts w:eastAsia="Calibri"/>
          <w:highlight w:val="green"/>
          <w:u w:val="single"/>
        </w:rPr>
        <w:t>entwined</w:t>
      </w:r>
      <w:r w:rsidRPr="55810489">
        <w:rPr>
          <w:rFonts w:eastAsia="Calibri"/>
          <w:sz w:val="16"/>
          <w:szCs w:val="16"/>
        </w:rPr>
        <w:t xml:space="preserve">, </w:t>
      </w:r>
      <w:r w:rsidRPr="55810489">
        <w:rPr>
          <w:rFonts w:eastAsia="Calibri"/>
          <w:highlight w:val="green"/>
          <w:u w:val="single"/>
        </w:rPr>
        <w:t>but how they interact with later</w:t>
      </w:r>
      <w:r w:rsidRPr="55810489">
        <w:rPr>
          <w:rFonts w:eastAsia="Calibri"/>
          <w:sz w:val="16"/>
          <w:szCs w:val="16"/>
        </w:rPr>
        <w:t xml:space="preserve"> violent as well as </w:t>
      </w:r>
      <w:r w:rsidRPr="55810489">
        <w:rPr>
          <w:rFonts w:eastAsia="Calibri"/>
          <w:b/>
          <w:bCs/>
          <w:highlight w:val="green"/>
          <w:u w:val="single"/>
        </w:rPr>
        <w:t>ostensibly</w:t>
      </w:r>
      <w:r w:rsidRPr="55810489">
        <w:rPr>
          <w:rFonts w:eastAsia="Calibri"/>
          <w:sz w:val="16"/>
          <w:szCs w:val="16"/>
        </w:rPr>
        <w:t xml:space="preserve"> more </w:t>
      </w:r>
      <w:r w:rsidRPr="55810489">
        <w:rPr>
          <w:rFonts w:eastAsia="Calibri"/>
          <w:b/>
          <w:bCs/>
          <w:highlight w:val="green"/>
          <w:u w:val="single"/>
        </w:rPr>
        <w:t>benevolent</w:t>
      </w:r>
      <w:r w:rsidRPr="55810489">
        <w:rPr>
          <w:rFonts w:eastAsia="Calibri"/>
          <w:sz w:val="16"/>
          <w:szCs w:val="16"/>
        </w:rPr>
        <w:t xml:space="preserve"> racializing </w:t>
      </w:r>
      <w:r w:rsidRPr="55810489">
        <w:rPr>
          <w:rFonts w:eastAsia="Calibri"/>
          <w:highlight w:val="green"/>
          <w:u w:val="single"/>
        </w:rPr>
        <w:t>processes</w:t>
      </w:r>
      <w:r w:rsidRPr="55810489">
        <w:rPr>
          <w:rFonts w:eastAsia="Calibri"/>
          <w:sz w:val="16"/>
          <w:szCs w:val="16"/>
        </w:rPr>
        <w:t xml:space="preserve">, </w:t>
      </w:r>
      <w:r w:rsidRPr="55810489">
        <w:rPr>
          <w:rFonts w:eastAsia="Calibri"/>
          <w:highlight w:val="green"/>
          <w:u w:val="single"/>
        </w:rPr>
        <w:t>from</w:t>
      </w:r>
      <w:r w:rsidRPr="55810489">
        <w:rPr>
          <w:rFonts w:eastAsia="Calibri"/>
          <w:u w:val="single"/>
        </w:rPr>
        <w:t xml:space="preserve"> the European conquest of the Pacific</w:t>
      </w:r>
      <w:r w:rsidRPr="55810489">
        <w:rPr>
          <w:rFonts w:eastAsia="Calibri"/>
          <w:sz w:val="16"/>
          <w:szCs w:val="16"/>
        </w:rPr>
        <w:t xml:space="preserve"> </w:t>
      </w:r>
      <w:r w:rsidRPr="55810489">
        <w:rPr>
          <w:rFonts w:eastAsia="Calibri"/>
          <w:u w:val="single"/>
        </w:rPr>
        <w:t xml:space="preserve">to </w:t>
      </w:r>
      <w:r w:rsidRPr="55810489">
        <w:rPr>
          <w:rFonts w:eastAsia="Calibri"/>
          <w:highlight w:val="green"/>
          <w:u w:val="single"/>
        </w:rPr>
        <w:t>multiculturalism</w:t>
      </w:r>
      <w:r w:rsidRPr="55810489">
        <w:rPr>
          <w:rFonts w:eastAsia="Calibri"/>
          <w:u w:val="single"/>
        </w:rPr>
        <w:t xml:space="preserve"> </w:t>
      </w:r>
      <w:r w:rsidRPr="55810489">
        <w:rPr>
          <w:rFonts w:eastAsia="Calibri"/>
          <w:highlight w:val="green"/>
          <w:u w:val="single"/>
        </w:rPr>
        <w:t>in</w:t>
      </w:r>
      <w:r w:rsidRPr="55810489">
        <w:rPr>
          <w:rFonts w:eastAsia="Calibri"/>
          <w:u w:val="single"/>
        </w:rPr>
        <w:t xml:space="preserve"> Scandinavia and </w:t>
      </w:r>
      <w:r w:rsidRPr="55810489">
        <w:rPr>
          <w:rFonts w:eastAsia="Calibri"/>
          <w:highlight w:val="green"/>
          <w:u w:val="single"/>
        </w:rPr>
        <w:t>Singapore</w:t>
      </w:r>
      <w:r w:rsidRPr="55810489">
        <w:rPr>
          <w:rFonts w:eastAsia="Calibri"/>
          <w:sz w:val="16"/>
          <w:szCs w:val="16"/>
        </w:rPr>
        <w:t xml:space="preserve">, </w:t>
      </w:r>
      <w:r w:rsidRPr="55810489">
        <w:rPr>
          <w:rFonts w:eastAsia="Calibri"/>
          <w:u w:val="single"/>
        </w:rPr>
        <w:t xml:space="preserve">from Soviet Union ethnic policies </w:t>
      </w:r>
      <w:r w:rsidRPr="55810489">
        <w:rPr>
          <w:rFonts w:eastAsia="Calibri"/>
          <w:highlight w:val="green"/>
          <w:u w:val="single"/>
        </w:rPr>
        <w:t>to</w:t>
      </w:r>
      <w:r w:rsidRPr="55810489">
        <w:rPr>
          <w:rFonts w:eastAsia="Calibri"/>
          <w:u w:val="single"/>
        </w:rPr>
        <w:t xml:space="preserve"> the </w:t>
      </w:r>
      <w:r w:rsidRPr="55810489">
        <w:rPr>
          <w:rFonts w:eastAsia="Calibri"/>
          <w:highlight w:val="green"/>
          <w:u w:val="single"/>
        </w:rPr>
        <w:t>exploitation of South Asian workers</w:t>
      </w:r>
      <w:r w:rsidRPr="55810489">
        <w:rPr>
          <w:rFonts w:eastAsia="Calibri"/>
          <w:u w:val="single"/>
        </w:rPr>
        <w:t xml:space="preserve"> in the Middle East and Palestinian workers in Israel</w:t>
      </w:r>
      <w:r w:rsidRPr="55810489">
        <w:rPr>
          <w:rFonts w:eastAsia="Calibri"/>
          <w:sz w:val="16"/>
          <w:szCs w:val="16"/>
        </w:rPr>
        <w:t xml:space="preserve">. Insofar as </w:t>
      </w:r>
      <w:r w:rsidRPr="55810489">
        <w:rPr>
          <w:rFonts w:eastAsia="Calibri"/>
          <w:highlight w:val="green"/>
          <w:u w:val="single"/>
        </w:rPr>
        <w:t xml:space="preserve">capital </w:t>
      </w:r>
      <w:r w:rsidRPr="55810489">
        <w:rPr>
          <w:rFonts w:eastAsia="Calibri"/>
          <w:b/>
          <w:bCs/>
          <w:highlight w:val="green"/>
          <w:u w:val="single"/>
        </w:rPr>
        <w:t>intrinsically “aims</w:t>
      </w:r>
      <w:r w:rsidRPr="55810489">
        <w:rPr>
          <w:rFonts w:eastAsia="Calibri"/>
          <w:b/>
          <w:bCs/>
          <w:u w:val="single"/>
        </w:rPr>
        <w:t xml:space="preserve">” </w:t>
      </w:r>
      <w:r w:rsidRPr="55810489">
        <w:rPr>
          <w:rFonts w:eastAsia="Calibri"/>
          <w:b/>
          <w:bCs/>
          <w:highlight w:val="green"/>
          <w:u w:val="single"/>
        </w:rPr>
        <w:t>to become planetary</w:t>
      </w:r>
      <w:r w:rsidRPr="55810489">
        <w:rPr>
          <w:rFonts w:eastAsia="Calibri"/>
          <w:sz w:val="16"/>
          <w:szCs w:val="16"/>
        </w:rPr>
        <w:t xml:space="preserve">, </w:t>
      </w:r>
      <w:r w:rsidRPr="55810489">
        <w:rPr>
          <w:rFonts w:eastAsia="Calibri"/>
          <w:b/>
          <w:bCs/>
          <w:highlight w:val="green"/>
          <w:u w:val="single"/>
        </w:rPr>
        <w:t>we cannot limit ourselves to the Atlantic world</w:t>
      </w:r>
      <w:r w:rsidRPr="55810489">
        <w:rPr>
          <w:rFonts w:eastAsia="Calibri"/>
          <w:b/>
          <w:bCs/>
          <w:u w:val="single"/>
        </w:rPr>
        <w:t>,</w:t>
      </w:r>
      <w:r w:rsidRPr="55810489">
        <w:rPr>
          <w:rFonts w:eastAsia="Calibri"/>
          <w:sz w:val="16"/>
          <w:szCs w:val="16"/>
        </w:rPr>
        <w:t xml:space="preserve"> </w:t>
      </w:r>
      <w:r w:rsidRPr="55810489">
        <w:rPr>
          <w:rFonts w:eastAsia="Calibri"/>
          <w:u w:val="single"/>
        </w:rPr>
        <w:t>or even primitive accumulation</w:t>
      </w:r>
      <w:r w:rsidRPr="55810489">
        <w:rPr>
          <w:rFonts w:eastAsia="Calibri"/>
          <w:sz w:val="16"/>
          <w:szCs w:val="16"/>
        </w:rPr>
        <w:t xml:space="preserve">, </w:t>
      </w:r>
      <w:r w:rsidRPr="55810489">
        <w:rPr>
          <w:rFonts w:eastAsia="Calibri"/>
          <w:u w:val="single"/>
        </w:rPr>
        <w:t>when explaining its racial implications</w:t>
      </w:r>
      <w:r w:rsidRPr="55810489">
        <w:rPr>
          <w:rFonts w:eastAsia="Calibri"/>
          <w:sz w:val="16"/>
          <w:szCs w:val="16"/>
        </w:rPr>
        <w:t xml:space="preserve">. Following internationalist black feminists like Angela Davis and historians of global settler-colonialism like Patrick Wolfe (2016), racial capitalism can be seen to have from the beginning involved multiple continents at once, potentializing </w:t>
      </w:r>
      <w:proofErr w:type="gramStart"/>
      <w:r w:rsidRPr="55810489">
        <w:rPr>
          <w:rFonts w:eastAsia="Calibri"/>
          <w:sz w:val="16"/>
          <w:szCs w:val="16"/>
        </w:rPr>
        <w:t>all of</w:t>
      </w:r>
      <w:proofErr w:type="gramEnd"/>
      <w:r w:rsidRPr="55810489">
        <w:rPr>
          <w:rFonts w:eastAsia="Calibri"/>
          <w:sz w:val="16"/>
          <w:szCs w:val="16"/>
        </w:rPr>
        <w:t xml:space="preserve"> the human species and planet for marketization, with varying degrees of annihilatory biopower and differential inclusion.</w:t>
      </w:r>
    </w:p>
    <w:p w14:paraId="5044A4FA" w14:textId="77777777" w:rsidR="00131053" w:rsidRDefault="00131053" w:rsidP="00131053">
      <w:pPr>
        <w:spacing w:line="257" w:lineRule="auto"/>
      </w:pPr>
      <w:r w:rsidRPr="55810489">
        <w:rPr>
          <w:rFonts w:eastAsia="Calibri"/>
          <w:sz w:val="16"/>
          <w:szCs w:val="16"/>
        </w:rPr>
        <w:t xml:space="preserve">Second, pointing out that coercion, warfare, and letting die are at the heart of the global system does not necessarily deny the forcefulness of more seductive ideological processes. To put it bluntly, there must be more </w:t>
      </w:r>
      <w:proofErr w:type="spellStart"/>
      <w:r w:rsidRPr="55810489">
        <w:rPr>
          <w:rFonts w:eastAsia="Calibri"/>
          <w:sz w:val="16"/>
          <w:szCs w:val="16"/>
        </w:rPr>
        <w:t>benignness</w:t>
      </w:r>
      <w:proofErr w:type="spellEnd"/>
      <w:r w:rsidRPr="55810489">
        <w:rPr>
          <w:rFonts w:eastAsia="Calibri"/>
          <w:sz w:val="16"/>
          <w:szCs w:val="16"/>
        </w:rPr>
        <w:t xml:space="preserve"> to the capitalist system or it would have been overthrown long ago. Deleuze and </w:t>
      </w:r>
      <w:proofErr w:type="spellStart"/>
      <w:r w:rsidRPr="55810489">
        <w:rPr>
          <w:rFonts w:eastAsia="Calibri"/>
          <w:sz w:val="16"/>
          <w:szCs w:val="16"/>
        </w:rPr>
        <w:t>Guattari’s</w:t>
      </w:r>
      <w:proofErr w:type="spellEnd"/>
      <w:r w:rsidRPr="55810489">
        <w:rPr>
          <w:rFonts w:eastAsia="Calibri"/>
          <w:sz w:val="16"/>
          <w:szCs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55810489">
        <w:rPr>
          <w:rFonts w:eastAsia="Calibri"/>
          <w:sz w:val="16"/>
          <w:szCs w:val="16"/>
        </w:rPr>
        <w:t>ists</w:t>
      </w:r>
      <w:proofErr w:type="spellEnd"/>
      <w:r w:rsidRPr="55810489">
        <w:rPr>
          <w:rFonts w:eastAsia="Calibri"/>
          <w:sz w:val="16"/>
          <w:szCs w:val="16"/>
        </w:rPr>
        <w:t xml:space="preserve">)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w:t>
      </w:r>
      <w:r w:rsidRPr="55810489">
        <w:rPr>
          <w:rFonts w:eastAsia="Calibri"/>
          <w:highlight w:val="green"/>
          <w:u w:val="single"/>
        </w:rPr>
        <w:t>Ontologically</w:t>
      </w:r>
      <w:r w:rsidRPr="55810489">
        <w:rPr>
          <w:rFonts w:eastAsia="Calibri"/>
          <w:sz w:val="16"/>
          <w:szCs w:val="16"/>
        </w:rPr>
        <w:t xml:space="preserve">, however, following Deleuze and </w:t>
      </w:r>
      <w:proofErr w:type="spellStart"/>
      <w:r w:rsidRPr="55810489">
        <w:rPr>
          <w:rFonts w:eastAsia="Calibri"/>
          <w:sz w:val="16"/>
          <w:szCs w:val="16"/>
        </w:rPr>
        <w:t>Guattari</w:t>
      </w:r>
      <w:proofErr w:type="spellEnd"/>
      <w:r w:rsidRPr="55810489">
        <w:rPr>
          <w:rFonts w:eastAsia="Calibri"/>
          <w:sz w:val="16"/>
          <w:szCs w:val="16"/>
        </w:rPr>
        <w:t xml:space="preserve"> (1987), more than annihilation, </w:t>
      </w:r>
      <w:r w:rsidRPr="55810489">
        <w:rPr>
          <w:rFonts w:eastAsia="Calibri"/>
          <w:highlight w:val="green"/>
          <w:u w:val="single"/>
        </w:rPr>
        <w:t xml:space="preserve">it is </w:t>
      </w:r>
      <w:r w:rsidRPr="55810489">
        <w:rPr>
          <w:rFonts w:eastAsia="Calibri"/>
          <w:b/>
          <w:bCs/>
          <w:highlight w:val="green"/>
          <w:u w:val="single"/>
        </w:rPr>
        <w:t>life</w:t>
      </w:r>
      <w:r w:rsidRPr="55810489">
        <w:rPr>
          <w:rFonts w:eastAsia="Calibri"/>
          <w:u w:val="single"/>
        </w:rPr>
        <w:t xml:space="preserve">, </w:t>
      </w:r>
      <w:r w:rsidRPr="55810489">
        <w:rPr>
          <w:rFonts w:eastAsia="Calibri"/>
          <w:b/>
          <w:bCs/>
          <w:u w:val="single"/>
        </w:rPr>
        <w:t>flow</w:t>
      </w:r>
      <w:r w:rsidRPr="55810489">
        <w:rPr>
          <w:rFonts w:eastAsia="Calibri"/>
          <w:u w:val="single"/>
        </w:rPr>
        <w:t xml:space="preserve">, </w:t>
      </w:r>
      <w:r w:rsidRPr="55810489">
        <w:rPr>
          <w:rFonts w:eastAsia="Calibri"/>
          <w:b/>
          <w:bCs/>
          <w:u w:val="single"/>
        </w:rPr>
        <w:t>desire</w:t>
      </w:r>
      <w:r w:rsidRPr="55810489">
        <w:rPr>
          <w:rFonts w:eastAsia="Calibri"/>
          <w:u w:val="single"/>
        </w:rPr>
        <w:t xml:space="preserve">, </w:t>
      </w:r>
      <w:r w:rsidRPr="55810489">
        <w:rPr>
          <w:rFonts w:eastAsia="Calibri"/>
          <w:highlight w:val="green"/>
          <w:u w:val="single"/>
        </w:rPr>
        <w:t xml:space="preserve">and </w:t>
      </w:r>
      <w:r w:rsidRPr="55810489">
        <w:rPr>
          <w:rFonts w:eastAsia="Calibri"/>
          <w:b/>
          <w:bCs/>
          <w:highlight w:val="green"/>
          <w:u w:val="single"/>
        </w:rPr>
        <w:t>productivity</w:t>
      </w:r>
      <w:r w:rsidRPr="55810489">
        <w:rPr>
          <w:rFonts w:eastAsia="Calibri"/>
          <w:sz w:val="16"/>
          <w:szCs w:val="16"/>
          <w:highlight w:val="green"/>
        </w:rPr>
        <w:t xml:space="preserve"> </w:t>
      </w:r>
      <w:r w:rsidRPr="55810489">
        <w:rPr>
          <w:rFonts w:eastAsia="Calibri"/>
          <w:highlight w:val="green"/>
          <w:u w:val="single"/>
        </w:rPr>
        <w:t>that</w:t>
      </w:r>
      <w:r w:rsidRPr="55810489">
        <w:rPr>
          <w:rFonts w:eastAsia="Calibri"/>
          <w:u w:val="single"/>
        </w:rPr>
        <w:t xml:space="preserve"> </w:t>
      </w:r>
      <w:r w:rsidRPr="55810489">
        <w:rPr>
          <w:rFonts w:eastAsia="Calibri"/>
          <w:highlight w:val="green"/>
          <w:u w:val="single"/>
        </w:rPr>
        <w:t>racial capitalism feeds off</w:t>
      </w:r>
      <w:r w:rsidRPr="55810489">
        <w:rPr>
          <w:rFonts w:eastAsia="Calibri"/>
          <w:sz w:val="16"/>
          <w:szCs w:val="16"/>
        </w:rPr>
        <w:t xml:space="preserve">, </w:t>
      </w:r>
      <w:r w:rsidRPr="55810489">
        <w:rPr>
          <w:rFonts w:eastAsia="Calibri"/>
          <w:u w:val="single"/>
        </w:rPr>
        <w:t xml:space="preserve">and this makes it </w:t>
      </w:r>
      <w:proofErr w:type="gramStart"/>
      <w:r w:rsidRPr="55810489">
        <w:rPr>
          <w:rFonts w:eastAsia="Calibri"/>
          <w:b/>
          <w:bCs/>
          <w:u w:val="single"/>
        </w:rPr>
        <w:t>all the more</w:t>
      </w:r>
      <w:proofErr w:type="gramEnd"/>
      <w:r w:rsidRPr="55810489">
        <w:rPr>
          <w:rFonts w:eastAsia="Calibri"/>
          <w:b/>
          <w:bCs/>
          <w:u w:val="single"/>
        </w:rPr>
        <w:t xml:space="preserve"> insidious</w:t>
      </w:r>
      <w:r w:rsidRPr="55810489">
        <w:rPr>
          <w:rFonts w:eastAsia="Calibri"/>
          <w:u w:val="single"/>
        </w:rPr>
        <w:t>.</w:t>
      </w:r>
    </w:p>
    <w:p w14:paraId="7479E45B" w14:textId="77777777" w:rsidR="00131053" w:rsidRDefault="00131053" w:rsidP="00131053">
      <w:pPr>
        <w:spacing w:line="257" w:lineRule="auto"/>
      </w:pPr>
      <w:r w:rsidRPr="55810489">
        <w:rPr>
          <w:rFonts w:eastAsia="Calibri"/>
          <w:sz w:val="16"/>
          <w:szCs w:val="16"/>
        </w:rPr>
        <w:t>In Christina Sharpe’s influential theorization (2016), blackness is a hole in human “being” itself, the reduction of a part of humanity to thinghood.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Sharpe conceives slavery not as a past event but the anchor of the structure of (</w:t>
      </w:r>
      <w:proofErr w:type="spellStart"/>
      <w:r w:rsidRPr="55810489">
        <w:rPr>
          <w:rFonts w:eastAsia="Calibri"/>
          <w:sz w:val="16"/>
          <w:szCs w:val="16"/>
        </w:rPr>
        <w:t>EuroAmerican</w:t>
      </w:r>
      <w:proofErr w:type="spellEnd"/>
      <w:r w:rsidRPr="55810489">
        <w:rPr>
          <w:rFonts w:eastAsia="Calibri"/>
          <w:sz w:val="16"/>
          <w:szCs w:val="16"/>
        </w:rPr>
        <w:t xml:space="preserve">) society, which is </w:t>
      </w:r>
      <w:proofErr w:type="gramStart"/>
      <w:r w:rsidRPr="55810489">
        <w:rPr>
          <w:rFonts w:eastAsia="Calibri"/>
          <w:sz w:val="16"/>
          <w:szCs w:val="16"/>
        </w:rPr>
        <w:t>in itself “antiblack”</w:t>
      </w:r>
      <w:proofErr w:type="gramEnd"/>
      <w:r w:rsidRPr="55810489">
        <w:rPr>
          <w:rFonts w:eastAsia="Calibri"/>
          <w:sz w:val="16"/>
          <w:szCs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as written in Heideggerian typography by Warren, 2018).</w:t>
      </w:r>
    </w:p>
    <w:p w14:paraId="033A7996" w14:textId="77777777" w:rsidR="00131053" w:rsidRDefault="00131053" w:rsidP="00131053">
      <w:pPr>
        <w:spacing w:line="257" w:lineRule="auto"/>
      </w:pPr>
      <w:r w:rsidRPr="55810489">
        <w:rPr>
          <w:rFonts w:eastAsia="Calibri"/>
          <w:sz w:val="16"/>
          <w:szCs w:val="16"/>
        </w:rPr>
        <w:t xml:space="preserve">Rethinking blackness by way of modernity’s effort to extirpate it, </w:t>
      </w:r>
      <w:proofErr w:type="spellStart"/>
      <w:r w:rsidRPr="55810489">
        <w:rPr>
          <w:rFonts w:eastAsia="Calibri"/>
          <w:sz w:val="16"/>
          <w:szCs w:val="16"/>
        </w:rPr>
        <w:t>Afropessimism’s</w:t>
      </w:r>
      <w:proofErr w:type="spellEnd"/>
      <w:r w:rsidRPr="55810489">
        <w:rPr>
          <w:rFonts w:eastAsia="Calibri"/>
          <w:sz w:val="16"/>
          <w:szCs w:val="16"/>
        </w:rPr>
        <w:t xml:space="preserve"> position is radical, and it is conscious of the risk of repeating the oft-noted exceptionalist </w:t>
      </w:r>
      <w:proofErr w:type="gramStart"/>
      <w:r w:rsidRPr="55810489">
        <w:rPr>
          <w:rFonts w:eastAsia="Calibri"/>
          <w:sz w:val="16"/>
          <w:szCs w:val="16"/>
        </w:rPr>
        <w:t>manner in which</w:t>
      </w:r>
      <w:proofErr w:type="gramEnd"/>
      <w:r w:rsidRPr="55810489">
        <w:rPr>
          <w:rFonts w:eastAsia="Calibri"/>
          <w:sz w:val="16"/>
          <w:szCs w:val="16"/>
        </w:rPr>
        <w:t xml:space="preserve"> Israel puts the Shoah to use towards settler-colonial ends (see Wolfe, 2016). </w:t>
      </w:r>
      <w:r w:rsidRPr="55810489">
        <w:rPr>
          <w:rFonts w:eastAsia="Calibri"/>
          <w:highlight w:val="green"/>
          <w:u w:val="single"/>
        </w:rPr>
        <w:t>Black activists</w:t>
      </w:r>
      <w:r w:rsidRPr="55810489">
        <w:rPr>
          <w:rFonts w:eastAsia="Calibri"/>
          <w:u w:val="single"/>
        </w:rPr>
        <w:t xml:space="preserve"> including Angela Davis</w:t>
      </w:r>
      <w:r w:rsidRPr="55810489">
        <w:rPr>
          <w:rFonts w:eastAsia="Calibri"/>
          <w:sz w:val="16"/>
          <w:szCs w:val="16"/>
        </w:rPr>
        <w:t xml:space="preserve"> (in a YouTube video, 2018, with Gayatri Spivak agreeing) </w:t>
      </w:r>
      <w:r w:rsidRPr="55810489">
        <w:rPr>
          <w:rFonts w:eastAsia="Calibri"/>
          <w:u w:val="single"/>
        </w:rPr>
        <w:t xml:space="preserve">have </w:t>
      </w:r>
      <w:r w:rsidRPr="55810489">
        <w:rPr>
          <w:rFonts w:eastAsia="Calibri"/>
          <w:highlight w:val="green"/>
          <w:u w:val="single"/>
        </w:rPr>
        <w:t>taken issue with this exceptionalist tendency</w:t>
      </w:r>
      <w:r w:rsidRPr="55810489">
        <w:rPr>
          <w:rFonts w:eastAsia="Calibri"/>
          <w:sz w:val="16"/>
          <w:szCs w:val="16"/>
        </w:rPr>
        <w:t xml:space="preserve">, </w:t>
      </w:r>
      <w:r w:rsidRPr="55810489">
        <w:rPr>
          <w:rFonts w:eastAsia="Calibri"/>
          <w:u w:val="single"/>
        </w:rPr>
        <w:t xml:space="preserve">as </w:t>
      </w:r>
      <w:r w:rsidRPr="55810489">
        <w:rPr>
          <w:rFonts w:eastAsia="Calibri"/>
          <w:highlight w:val="green"/>
          <w:u w:val="single"/>
        </w:rPr>
        <w:t>inscribed in the term antiblackness</w:t>
      </w:r>
      <w:r w:rsidRPr="55810489">
        <w:rPr>
          <w:rFonts w:eastAsia="Calibri"/>
          <w:u w:val="single"/>
        </w:rPr>
        <w:t xml:space="preserve"> and the resurgence of a black nationalism</w:t>
      </w:r>
      <w:r w:rsidRPr="55810489">
        <w:rPr>
          <w:rFonts w:eastAsia="Calibri"/>
          <w:sz w:val="16"/>
          <w:szCs w:val="16"/>
        </w:rPr>
        <w:t xml:space="preserve"> (see also </w:t>
      </w:r>
      <w:proofErr w:type="spellStart"/>
      <w:r w:rsidRPr="55810489">
        <w:rPr>
          <w:rFonts w:eastAsia="Calibri"/>
          <w:sz w:val="16"/>
          <w:szCs w:val="16"/>
        </w:rPr>
        <w:t>Olaloku-Teriba</w:t>
      </w:r>
      <w:proofErr w:type="spellEnd"/>
      <w:r w:rsidRPr="55810489">
        <w:rPr>
          <w:rFonts w:eastAsia="Calibri"/>
          <w:sz w:val="16"/>
          <w:szCs w:val="16"/>
        </w:rPr>
        <w:t xml:space="preserve">, 2018 amongst others). Notwithstanding Sharpe’s eloquence in tracing antiblackness from the Middle Passage to refugee drownings in the Mediterranean, </w:t>
      </w:r>
      <w:r w:rsidRPr="55810489">
        <w:rPr>
          <w:rFonts w:eastAsia="Calibri"/>
          <w:u w:val="single"/>
        </w:rPr>
        <w:t>a Deleuze–Guattarian approach</w:t>
      </w:r>
      <w:r w:rsidRPr="55810489">
        <w:rPr>
          <w:rFonts w:eastAsia="Calibri"/>
          <w:sz w:val="16"/>
          <w:szCs w:val="16"/>
        </w:rPr>
        <w:t xml:space="preserve"> to </w:t>
      </w:r>
      <w:r w:rsidRPr="55810489">
        <w:rPr>
          <w:rFonts w:eastAsia="Calibri"/>
          <w:u w:val="single"/>
        </w:rPr>
        <w:t>racial capitalism</w:t>
      </w:r>
      <w:r w:rsidRPr="55810489">
        <w:rPr>
          <w:rFonts w:eastAsia="Calibri"/>
          <w:sz w:val="16"/>
          <w:szCs w:val="16"/>
        </w:rPr>
        <w:t xml:space="preserve"> </w:t>
      </w:r>
      <w:r w:rsidRPr="55810489">
        <w:rPr>
          <w:rFonts w:eastAsia="Calibri"/>
          <w:u w:val="single"/>
        </w:rPr>
        <w:t xml:space="preserve">differs markedly in that it seeks to map the specific </w:t>
      </w:r>
      <w:r w:rsidRPr="55810489">
        <w:rPr>
          <w:rFonts w:eastAsia="Calibri"/>
          <w:b/>
          <w:bCs/>
          <w:u w:val="single"/>
        </w:rPr>
        <w:t>modalities</w:t>
      </w:r>
      <w:r w:rsidRPr="55810489">
        <w:rPr>
          <w:rFonts w:eastAsia="Calibri"/>
          <w:sz w:val="16"/>
          <w:szCs w:val="16"/>
        </w:rPr>
        <w:t xml:space="preserve">, </w:t>
      </w:r>
      <w:r w:rsidRPr="55810489">
        <w:rPr>
          <w:rFonts w:eastAsia="Calibri"/>
          <w:b/>
          <w:bCs/>
          <w:u w:val="single"/>
        </w:rPr>
        <w:t>gradients</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w:t>
      </w:r>
      <w:r w:rsidRPr="55810489">
        <w:rPr>
          <w:rFonts w:eastAsia="Calibri"/>
          <w:b/>
          <w:bCs/>
          <w:u w:val="single"/>
        </w:rPr>
        <w:t>absurdities of institutional racism</w:t>
      </w:r>
      <w:r w:rsidRPr="55810489">
        <w:rPr>
          <w:rFonts w:eastAsia="Calibri"/>
          <w:sz w:val="16"/>
          <w:szCs w:val="16"/>
        </w:rPr>
        <w:t xml:space="preserve">. </w:t>
      </w:r>
      <w:r w:rsidRPr="55810489">
        <w:rPr>
          <w:rFonts w:eastAsia="Calibri"/>
          <w:highlight w:val="green"/>
          <w:u w:val="single"/>
        </w:rPr>
        <w:t>Comprehending police brutality</w:t>
      </w:r>
      <w:r w:rsidRPr="55810489">
        <w:rPr>
          <w:rFonts w:eastAsia="Calibri"/>
          <w:sz w:val="16"/>
          <w:szCs w:val="16"/>
        </w:rPr>
        <w:t xml:space="preserve">, for example, </w:t>
      </w:r>
      <w:r w:rsidRPr="55810489">
        <w:rPr>
          <w:rFonts w:eastAsia="Calibri"/>
          <w:b/>
          <w:bCs/>
          <w:highlight w:val="green"/>
          <w:u w:val="single"/>
        </w:rPr>
        <w:t>requires concepts like gentrification</w:t>
      </w:r>
      <w:r w:rsidRPr="55810489">
        <w:rPr>
          <w:rFonts w:eastAsia="Calibri"/>
          <w:sz w:val="16"/>
          <w:szCs w:val="16"/>
        </w:rPr>
        <w:t xml:space="preserve">, </w:t>
      </w:r>
      <w:r w:rsidRPr="55810489">
        <w:rPr>
          <w:rFonts w:eastAsia="Calibri"/>
          <w:b/>
          <w:bCs/>
          <w:highlight w:val="green"/>
          <w:u w:val="single"/>
        </w:rPr>
        <w:t>securitization</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w:t>
      </w:r>
      <w:r w:rsidRPr="55810489">
        <w:rPr>
          <w:rFonts w:eastAsia="Calibri"/>
          <w:b/>
          <w:bCs/>
          <w:highlight w:val="green"/>
          <w:u w:val="single"/>
        </w:rPr>
        <w:t>masculinity</w:t>
      </w:r>
      <w:r w:rsidRPr="55810489">
        <w:rPr>
          <w:rFonts w:eastAsia="Calibri"/>
          <w:sz w:val="16"/>
          <w:szCs w:val="16"/>
        </w:rPr>
        <w:t xml:space="preserve">, </w:t>
      </w:r>
      <w:r w:rsidRPr="55810489">
        <w:rPr>
          <w:rFonts w:eastAsia="Calibri"/>
          <w:highlight w:val="green"/>
          <w:u w:val="single"/>
        </w:rPr>
        <w:t>and</w:t>
      </w:r>
      <w:r w:rsidRPr="55810489">
        <w:rPr>
          <w:rFonts w:eastAsia="Calibri"/>
          <w:sz w:val="16"/>
          <w:szCs w:val="16"/>
          <w:highlight w:val="green"/>
        </w:rPr>
        <w:t xml:space="preserve"> </w:t>
      </w:r>
      <w:r w:rsidRPr="55810489">
        <w:rPr>
          <w:rFonts w:eastAsia="Calibri"/>
          <w:b/>
          <w:bCs/>
          <w:highlight w:val="green"/>
          <w:u w:val="single"/>
        </w:rPr>
        <w:t xml:space="preserve">cannot follow </w:t>
      </w:r>
      <w:r w:rsidRPr="55810489">
        <w:rPr>
          <w:rFonts w:eastAsia="Calibri"/>
          <w:b/>
          <w:bCs/>
          <w:u w:val="single"/>
        </w:rPr>
        <w:t xml:space="preserve">directly </w:t>
      </w:r>
      <w:r w:rsidRPr="55810489">
        <w:rPr>
          <w:rFonts w:eastAsia="Calibri"/>
          <w:b/>
          <w:bCs/>
          <w:highlight w:val="green"/>
          <w:u w:val="single"/>
        </w:rPr>
        <w:t>from a negativity of blackness</w:t>
      </w:r>
      <w:r w:rsidRPr="55810489">
        <w:rPr>
          <w:rFonts w:eastAsia="Calibri"/>
          <w:b/>
          <w:bCs/>
          <w:u w:val="single"/>
        </w:rPr>
        <w:t xml:space="preserve"> at the metaphysical level</w:t>
      </w:r>
      <w:r w:rsidRPr="55810489">
        <w:rPr>
          <w:rFonts w:eastAsia="Calibri"/>
          <w:u w:val="single"/>
        </w:rPr>
        <w:t xml:space="preserve">. </w:t>
      </w:r>
      <w:r w:rsidRPr="55810489">
        <w:rPr>
          <w:rFonts w:eastAsia="Calibri"/>
          <w:sz w:val="16"/>
          <w:szCs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Is it not precisely as humans capable of resistance, farming, crime, and sex that slaves were savagely oppressed? </w:t>
      </w:r>
      <w:r w:rsidRPr="55810489">
        <w:rPr>
          <w:rFonts w:eastAsia="Calibri"/>
          <w:highlight w:val="green"/>
          <w:u w:val="single"/>
        </w:rPr>
        <w:t>While</w:t>
      </w:r>
      <w:r w:rsidRPr="55810489">
        <w:rPr>
          <w:rFonts w:eastAsia="Calibri"/>
          <w:u w:val="single"/>
        </w:rPr>
        <w:t xml:space="preserve"> </w:t>
      </w:r>
      <w:r w:rsidRPr="55810489">
        <w:rPr>
          <w:rFonts w:eastAsia="Calibri"/>
          <w:highlight w:val="green"/>
          <w:u w:val="single"/>
        </w:rPr>
        <w:t>conceptualizing blackness as dehumanized</w:t>
      </w:r>
      <w:r w:rsidRPr="55810489">
        <w:rPr>
          <w:rFonts w:eastAsia="Calibri"/>
          <w:u w:val="single"/>
        </w:rPr>
        <w:t xml:space="preserve"> “nonbeing</w:t>
      </w:r>
      <w:r w:rsidRPr="55810489">
        <w:rPr>
          <w:rFonts w:eastAsia="Calibri"/>
          <w:sz w:val="16"/>
          <w:szCs w:val="16"/>
        </w:rPr>
        <w:t xml:space="preserve">” </w:t>
      </w:r>
      <w:r w:rsidRPr="55810489">
        <w:rPr>
          <w:rFonts w:eastAsia="Calibri"/>
          <w:highlight w:val="green"/>
          <w:u w:val="single"/>
        </w:rPr>
        <w:t>makes sense in a Heideggerian framework</w:t>
      </w:r>
      <w:r w:rsidRPr="55810489">
        <w:rPr>
          <w:rFonts w:eastAsia="Calibri"/>
          <w:sz w:val="16"/>
          <w:szCs w:val="16"/>
        </w:rPr>
        <w:t xml:space="preserve">, </w:t>
      </w:r>
      <w:r w:rsidRPr="55810489">
        <w:rPr>
          <w:rFonts w:eastAsia="Calibri"/>
          <w:highlight w:val="green"/>
          <w:u w:val="single"/>
        </w:rPr>
        <w:t>for</w:t>
      </w:r>
      <w:r w:rsidRPr="55810489">
        <w:rPr>
          <w:rFonts w:eastAsia="Calibri"/>
          <w:sz w:val="16"/>
          <w:szCs w:val="16"/>
        </w:rPr>
        <w:t xml:space="preserve"> Deleuze and </w:t>
      </w:r>
      <w:proofErr w:type="spellStart"/>
      <w:r w:rsidRPr="55810489">
        <w:rPr>
          <w:rFonts w:eastAsia="Calibri"/>
          <w:sz w:val="16"/>
          <w:szCs w:val="16"/>
        </w:rPr>
        <w:t>Guattari</w:t>
      </w:r>
      <w:proofErr w:type="spellEnd"/>
      <w:r w:rsidRPr="55810489">
        <w:rPr>
          <w:rFonts w:eastAsia="Calibri"/>
          <w:sz w:val="16"/>
          <w:szCs w:val="16"/>
        </w:rPr>
        <w:t xml:space="preserve"> and (broadly </w:t>
      </w:r>
      <w:r w:rsidRPr="55810489">
        <w:rPr>
          <w:rFonts w:eastAsia="Calibri"/>
          <w:highlight w:val="green"/>
          <w:u w:val="single"/>
        </w:rPr>
        <w:t>internationalist</w:t>
      </w:r>
      <w:r w:rsidRPr="55810489">
        <w:rPr>
          <w:rFonts w:eastAsia="Calibri"/>
          <w:sz w:val="16"/>
          <w:szCs w:val="16"/>
        </w:rPr>
        <w:t xml:space="preserve">) feminists like Davis and Spivak, </w:t>
      </w:r>
      <w:r w:rsidRPr="55810489">
        <w:rPr>
          <w:rFonts w:eastAsia="Calibri"/>
          <w:b/>
          <w:bCs/>
          <w:highlight w:val="green"/>
          <w:u w:val="single"/>
        </w:rPr>
        <w:t>there can be no</w:t>
      </w:r>
      <w:r w:rsidRPr="55810489">
        <w:rPr>
          <w:rFonts w:eastAsia="Calibri"/>
          <w:b/>
          <w:bCs/>
          <w:u w:val="single"/>
        </w:rPr>
        <w:t xml:space="preserve"> such sweeping </w:t>
      </w:r>
      <w:r w:rsidRPr="55810489">
        <w:rPr>
          <w:rFonts w:eastAsia="Calibri"/>
          <w:b/>
          <w:bCs/>
          <w:highlight w:val="green"/>
          <w:u w:val="single"/>
        </w:rPr>
        <w:t>binary</w:t>
      </w:r>
      <w:r w:rsidRPr="55810489">
        <w:rPr>
          <w:rFonts w:eastAsia="Calibri"/>
          <w:sz w:val="16"/>
          <w:szCs w:val="16"/>
        </w:rPr>
        <w:t xml:space="preserve"> between black and everything else (another critique of Afropessimist binarization is found in Day, 2015).</w:t>
      </w:r>
    </w:p>
    <w:p w14:paraId="75573300" w14:textId="77777777" w:rsidR="00131053" w:rsidRDefault="00131053" w:rsidP="00131053">
      <w:pPr>
        <w:spacing w:line="257" w:lineRule="auto"/>
      </w:pPr>
      <w:r w:rsidRPr="55810489">
        <w:rPr>
          <w:rFonts w:eastAsia="Calibri"/>
          <w:sz w:val="16"/>
          <w:szCs w:val="16"/>
        </w:rPr>
        <w:t xml:space="preserve">Finally, the historical question is how genocide and slavery prepared for capitalism. The integration of the United States of America as a white-majority nation-state and superpower could only be achieved with rapid immigration, urbanization, and </w:t>
      </w:r>
      <w:proofErr w:type="spellStart"/>
      <w:r w:rsidRPr="55810489">
        <w:rPr>
          <w:rFonts w:eastAsia="Calibri"/>
          <w:sz w:val="16"/>
          <w:szCs w:val="16"/>
        </w:rPr>
        <w:t>fossilfuelled</w:t>
      </w:r>
      <w:proofErr w:type="spellEnd"/>
      <w:r w:rsidRPr="55810489">
        <w:rPr>
          <w:rFonts w:eastAsia="Calibri"/>
          <w:sz w:val="16"/>
          <w:szCs w:val="16"/>
        </w:rPr>
        <w:t xml:space="preserve">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w:t>
      </w:r>
      <w:proofErr w:type="spellStart"/>
      <w:r w:rsidRPr="55810489">
        <w:rPr>
          <w:rFonts w:eastAsia="Calibri"/>
          <w:sz w:val="16"/>
          <w:szCs w:val="16"/>
        </w:rPr>
        <w:t>Europes</w:t>
      </w:r>
      <w:proofErr w:type="spellEnd"/>
      <w:r w:rsidRPr="55810489">
        <w:rPr>
          <w:rFonts w:eastAsia="Calibri"/>
          <w:sz w:val="16"/>
          <w:szCs w:val="16"/>
        </w:rPr>
        <w:t xml:space="preserve">”—became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w:t>
      </w:r>
      <w:proofErr w:type="spellStart"/>
      <w:r w:rsidRPr="55810489">
        <w:rPr>
          <w:rFonts w:eastAsia="Calibri"/>
          <w:sz w:val="16"/>
          <w:szCs w:val="16"/>
        </w:rPr>
        <w:t>megamachinic</w:t>
      </w:r>
      <w:proofErr w:type="spellEnd"/>
      <w:r w:rsidRPr="55810489">
        <w:rPr>
          <w:rFonts w:eastAsia="Calibri"/>
          <w:sz w:val="16"/>
          <w:szCs w:val="16"/>
        </w:rPr>
        <w:t xml:space="preserve"> arrangement.</w:t>
      </w:r>
    </w:p>
    <w:p w14:paraId="2D4C7A18" w14:textId="77777777" w:rsidR="00131053" w:rsidRDefault="00131053" w:rsidP="00131053">
      <w:pPr>
        <w:spacing w:line="257" w:lineRule="auto"/>
      </w:pPr>
      <w:r w:rsidRPr="55810489">
        <w:rPr>
          <w:rFonts w:eastAsia="Calibri"/>
          <w:sz w:val="16"/>
          <w:szCs w:val="16"/>
        </w:rPr>
        <w:t xml:space="preserve">Hence </w:t>
      </w:r>
      <w:r w:rsidRPr="55810489">
        <w:rPr>
          <w:rFonts w:eastAsia="Calibri"/>
          <w:b/>
          <w:bCs/>
          <w:highlight w:val="green"/>
          <w:u w:val="single"/>
        </w:rPr>
        <w:t>ontologizing racial capitalism</w:t>
      </w:r>
      <w:r w:rsidRPr="55810489">
        <w:rPr>
          <w:rFonts w:eastAsia="Calibri"/>
          <w:u w:val="single"/>
        </w:rPr>
        <w:t xml:space="preserve"> </w:t>
      </w:r>
      <w:r w:rsidRPr="55810489">
        <w:rPr>
          <w:rFonts w:eastAsia="Calibri"/>
          <w:highlight w:val="green"/>
          <w:u w:val="single"/>
        </w:rPr>
        <w:t>as</w:t>
      </w:r>
      <w:r w:rsidRPr="55810489">
        <w:rPr>
          <w:rFonts w:eastAsia="Calibri"/>
          <w:u w:val="single"/>
        </w:rPr>
        <w:t xml:space="preserve"> always already </w:t>
      </w:r>
      <w:r w:rsidRPr="55810489">
        <w:rPr>
          <w:rFonts w:eastAsia="Calibri"/>
          <w:highlight w:val="green"/>
          <w:u w:val="single"/>
        </w:rPr>
        <w:t>tethered to slavery</w:t>
      </w:r>
      <w:r w:rsidRPr="55810489">
        <w:rPr>
          <w:rFonts w:eastAsia="Calibri"/>
          <w:u w:val="single"/>
        </w:rPr>
        <w:t xml:space="preserve"> and/or genocide </w:t>
      </w:r>
      <w:r w:rsidRPr="55810489">
        <w:rPr>
          <w:rFonts w:eastAsia="Calibri"/>
          <w:b/>
          <w:bCs/>
          <w:highlight w:val="green"/>
          <w:u w:val="single"/>
        </w:rPr>
        <w:t>avoids the question when</w:t>
      </w:r>
      <w:r w:rsidRPr="55810489">
        <w:rPr>
          <w:rFonts w:eastAsia="Calibri"/>
          <w:b/>
          <w:bCs/>
          <w:u w:val="single"/>
        </w:rPr>
        <w:t xml:space="preserve"> exactly “modernity” and </w:t>
      </w:r>
      <w:r w:rsidRPr="55810489">
        <w:rPr>
          <w:rFonts w:eastAsia="Calibri"/>
          <w:b/>
          <w:bCs/>
          <w:highlight w:val="green"/>
          <w:u w:val="single"/>
        </w:rPr>
        <w:t xml:space="preserve">the </w:t>
      </w:r>
      <w:r w:rsidRPr="000F719E">
        <w:rPr>
          <w:rFonts w:eastAsia="Calibri"/>
          <w:b/>
          <w:bCs/>
          <w:strike/>
          <w:highlight w:val="green"/>
          <w:u w:val="single"/>
        </w:rPr>
        <w:t>Anthropocene</w:t>
      </w:r>
      <w:r w:rsidRPr="55810489">
        <w:rPr>
          <w:rFonts w:eastAsia="Calibri"/>
          <w:b/>
          <w:bCs/>
          <w:highlight w:val="green"/>
          <w:u w:val="single"/>
        </w:rPr>
        <w:t xml:space="preserve"> started</w:t>
      </w:r>
      <w:r w:rsidRPr="55810489">
        <w:rPr>
          <w:rFonts w:eastAsia="Calibri"/>
          <w:sz w:val="16"/>
          <w:szCs w:val="16"/>
        </w:rPr>
        <w:t xml:space="preserve">. For the perspective I am developing, </w:t>
      </w:r>
      <w:r w:rsidRPr="55810489">
        <w:rPr>
          <w:rFonts w:eastAsia="Calibri"/>
          <w:highlight w:val="green"/>
          <w:u w:val="single"/>
        </w:rPr>
        <w:t>industrialization</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related </w:t>
      </w:r>
      <w:r w:rsidRPr="55810489">
        <w:rPr>
          <w:rFonts w:eastAsia="Calibri"/>
          <w:u w:val="single"/>
        </w:rPr>
        <w:t xml:space="preserve">transformations like </w:t>
      </w:r>
      <w:r w:rsidRPr="55810489">
        <w:rPr>
          <w:rFonts w:eastAsia="Calibri"/>
          <w:highlight w:val="green"/>
          <w:u w:val="single"/>
        </w:rPr>
        <w:t>wage-labor</w:t>
      </w:r>
      <w:r w:rsidRPr="55810489">
        <w:rPr>
          <w:rFonts w:eastAsia="Calibri"/>
          <w:u w:val="single"/>
        </w:rPr>
        <w:t>,</w:t>
      </w:r>
      <w:r w:rsidRPr="55810489">
        <w:rPr>
          <w:rFonts w:eastAsia="Calibri"/>
          <w:sz w:val="16"/>
          <w:szCs w:val="16"/>
        </w:rPr>
        <w:t xml:space="preserve"> </w:t>
      </w:r>
      <w:r w:rsidRPr="55810489">
        <w:rPr>
          <w:rFonts w:eastAsia="Calibri"/>
          <w:highlight w:val="green"/>
          <w:u w:val="single"/>
        </w:rPr>
        <w:t>urbanization</w:t>
      </w:r>
      <w:r w:rsidRPr="55810489">
        <w:rPr>
          <w:rFonts w:eastAsia="Calibri"/>
          <w:sz w:val="16"/>
          <w:szCs w:val="16"/>
        </w:rPr>
        <w:t xml:space="preserve">, </w:t>
      </w:r>
      <w:r w:rsidRPr="55810489">
        <w:rPr>
          <w:rFonts w:eastAsia="Calibri"/>
          <w:u w:val="single"/>
        </w:rPr>
        <w:t xml:space="preserve">motorized </w:t>
      </w:r>
      <w:r w:rsidRPr="55810489">
        <w:rPr>
          <w:rFonts w:eastAsia="Calibri"/>
          <w:highlight w:val="green"/>
          <w:u w:val="single"/>
        </w:rPr>
        <w:t>transport</w:t>
      </w:r>
      <w:r w:rsidRPr="55810489">
        <w:rPr>
          <w:rFonts w:eastAsia="Calibri"/>
          <w:sz w:val="16"/>
          <w:szCs w:val="16"/>
        </w:rPr>
        <w:t xml:space="preserve">, </w:t>
      </w:r>
      <w:r w:rsidRPr="55810489">
        <w:rPr>
          <w:rFonts w:eastAsia="Calibri"/>
          <w:highlight w:val="green"/>
          <w:u w:val="single"/>
        </w:rPr>
        <w:t>and</w:t>
      </w:r>
      <w:r w:rsidRPr="55810489">
        <w:rPr>
          <w:rFonts w:eastAsia="Calibri"/>
          <w:sz w:val="16"/>
          <w:szCs w:val="16"/>
        </w:rPr>
        <w:t xml:space="preserve"> </w:t>
      </w:r>
      <w:r w:rsidRPr="55810489">
        <w:rPr>
          <w:rFonts w:eastAsia="Calibri"/>
          <w:u w:val="single"/>
        </w:rPr>
        <w:t xml:space="preserve">mass </w:t>
      </w:r>
      <w:r w:rsidRPr="55810489">
        <w:rPr>
          <w:rFonts w:eastAsia="Calibri"/>
          <w:highlight w:val="green"/>
          <w:u w:val="single"/>
        </w:rPr>
        <w:t>communications</w:t>
      </w:r>
      <w:r w:rsidRPr="55810489">
        <w:rPr>
          <w:rFonts w:eastAsia="Calibri"/>
          <w:sz w:val="16"/>
          <w:szCs w:val="16"/>
          <w:highlight w:val="green"/>
        </w:rPr>
        <w:t xml:space="preserve"> </w:t>
      </w:r>
      <w:r w:rsidRPr="55810489">
        <w:rPr>
          <w:rFonts w:eastAsia="Calibri"/>
          <w:highlight w:val="green"/>
          <w:u w:val="single"/>
        </w:rPr>
        <w:t>are</w:t>
      </w:r>
      <w:r w:rsidRPr="55810489">
        <w:rPr>
          <w:rFonts w:eastAsia="Calibri"/>
          <w:sz w:val="16"/>
          <w:szCs w:val="16"/>
          <w:highlight w:val="green"/>
        </w:rPr>
        <w:t xml:space="preserve"> </w:t>
      </w:r>
      <w:r w:rsidRPr="55810489">
        <w:rPr>
          <w:rFonts w:eastAsia="Calibri"/>
          <w:b/>
          <w:bCs/>
          <w:highlight w:val="green"/>
          <w:u w:val="single"/>
        </w:rPr>
        <w:t>fundamental shifts</w:t>
      </w:r>
      <w:r w:rsidRPr="55810489">
        <w:rPr>
          <w:rFonts w:eastAsia="Calibri"/>
          <w:sz w:val="16"/>
          <w:szCs w:val="16"/>
        </w:rPr>
        <w:t>. While the slave trade and the displacement of Indigenous peoples were essential to enriching Europe for global hegemony, it is manufacturing with its intrinsic relation to proletarianization and slums, accelerating technological innovation, and an irrepressible invitation to consume which spread around the planet, which meant that extermination and coerced labor became slower and more covert processes. Doubtless there are work and mobility conditions approaching chattel slavery in all continents, and there is plenty of biopolitical domination approaching genocide even during alleged peace times. But it is difficult to see how multinational corporations, megacities, and mass migration could have obtained were it not for industrial capitalism overcoming the severe limitations built into the mercantile, plantation, colonial, and eliminationist models.</w:t>
      </w:r>
    </w:p>
    <w:p w14:paraId="69F4B51F" w14:textId="77777777" w:rsidR="00131053" w:rsidRDefault="00131053" w:rsidP="00131053">
      <w:pPr>
        <w:spacing w:line="257" w:lineRule="auto"/>
      </w:pPr>
      <w:r w:rsidRPr="55810489">
        <w:rPr>
          <w:rFonts w:eastAsia="Calibri"/>
          <w:sz w:val="16"/>
          <w:szCs w:val="16"/>
        </w:rPr>
        <w:t xml:space="preserve">In the US itself, as scholars from WEB Du Bois (1935) onwards have shown, slavery had to be formally abolished for manufacturing and cities to kick off, spurring processes like the Great Migration of African Americans and, more fortuitously, black music. </w:t>
      </w:r>
      <w:r w:rsidRPr="55810489">
        <w:rPr>
          <w:rFonts w:eastAsia="Calibri"/>
          <w:highlight w:val="green"/>
          <w:u w:val="single"/>
        </w:rPr>
        <w:t>Following</w:t>
      </w:r>
      <w:r w:rsidRPr="55810489">
        <w:rPr>
          <w:rFonts w:eastAsia="Calibri"/>
          <w:sz w:val="16"/>
          <w:szCs w:val="16"/>
        </w:rPr>
        <w:t xml:space="preserve"> Deleuze and </w:t>
      </w:r>
      <w:proofErr w:type="spellStart"/>
      <w:r w:rsidRPr="55810489">
        <w:rPr>
          <w:rFonts w:eastAsia="Calibri"/>
          <w:sz w:val="16"/>
          <w:szCs w:val="16"/>
        </w:rPr>
        <w:t>Guattari</w:t>
      </w:r>
      <w:proofErr w:type="spellEnd"/>
      <w:r w:rsidRPr="55810489">
        <w:rPr>
          <w:rFonts w:eastAsia="Calibri"/>
          <w:sz w:val="16"/>
          <w:szCs w:val="16"/>
        </w:rPr>
        <w:t xml:space="preserve"> (and </w:t>
      </w:r>
      <w:r w:rsidRPr="55810489">
        <w:rPr>
          <w:rFonts w:eastAsia="Calibri"/>
          <w:highlight w:val="green"/>
          <w:u w:val="single"/>
        </w:rPr>
        <w:t>Marx</w:t>
      </w:r>
      <w:r w:rsidRPr="55810489">
        <w:rPr>
          <w:rFonts w:eastAsia="Calibri"/>
          <w:sz w:val="16"/>
          <w:szCs w:val="16"/>
        </w:rPr>
        <w:t xml:space="preserve">), however dire </w:t>
      </w:r>
      <w:r w:rsidRPr="55810489">
        <w:rPr>
          <w:rFonts w:eastAsia="Calibri"/>
          <w:highlight w:val="green"/>
          <w:u w:val="single"/>
        </w:rPr>
        <w:t>the extraction of surplus-value from the laboring body</w:t>
      </w:r>
      <w:r w:rsidRPr="55810489">
        <w:rPr>
          <w:rFonts w:eastAsia="Calibri"/>
          <w:u w:val="single"/>
        </w:rPr>
        <w:t xml:space="preserve">, </w:t>
      </w:r>
      <w:r w:rsidRPr="55810489">
        <w:rPr>
          <w:rFonts w:eastAsia="Calibri"/>
          <w:highlight w:val="green"/>
          <w:u w:val="single"/>
        </w:rPr>
        <w:t>racial capitalism involves some degree</w:t>
      </w:r>
      <w:r w:rsidRPr="55810489">
        <w:rPr>
          <w:rFonts w:eastAsia="Calibri"/>
          <w:sz w:val="16"/>
          <w:szCs w:val="16"/>
        </w:rPr>
        <w:t xml:space="preserve"> (and ideology) </w:t>
      </w:r>
      <w:r w:rsidRPr="55810489">
        <w:rPr>
          <w:rFonts w:eastAsia="Calibri"/>
          <w:highlight w:val="green"/>
          <w:u w:val="single"/>
        </w:rPr>
        <w:t>of “freedom</w:t>
      </w:r>
      <w:r w:rsidRPr="55810489">
        <w:rPr>
          <w:rFonts w:eastAsia="Calibri"/>
          <w:sz w:val="16"/>
          <w:szCs w:val="16"/>
        </w:rPr>
        <w:t xml:space="preserve">.” </w:t>
      </w:r>
      <w:proofErr w:type="spellStart"/>
      <w:r w:rsidRPr="55810489">
        <w:rPr>
          <w:rFonts w:eastAsia="Calibri"/>
          <w:sz w:val="16"/>
          <w:szCs w:val="16"/>
        </w:rPr>
        <w:t>Saidiya</w:t>
      </w:r>
      <w:proofErr w:type="spellEnd"/>
      <w:r w:rsidRPr="55810489">
        <w:rPr>
          <w:rFonts w:eastAsia="Calibri"/>
          <w:sz w:val="16"/>
          <w:szCs w:val="16"/>
        </w:rPr>
        <w:t xml:space="preserve"> Hartman’s (1997) excavation of the terroristic, legal, and psychical aspects of slavery living on after legal Emancipation demonstrates there are strong but disavowed continuities in institutional racism and misogyny. But </w:t>
      </w:r>
      <w:r w:rsidRPr="55810489">
        <w:rPr>
          <w:rFonts w:eastAsia="Calibri"/>
          <w:highlight w:val="green"/>
          <w:u w:val="single"/>
        </w:rPr>
        <w:t>however</w:t>
      </w:r>
      <w:r w:rsidRPr="55810489">
        <w:rPr>
          <w:rFonts w:eastAsia="Calibri"/>
          <w:u w:val="single"/>
        </w:rPr>
        <w:t xml:space="preserve"> </w:t>
      </w:r>
      <w:r w:rsidRPr="55810489">
        <w:rPr>
          <w:rFonts w:eastAsia="Calibri"/>
          <w:highlight w:val="green"/>
          <w:u w:val="single"/>
        </w:rPr>
        <w:t>violent</w:t>
      </w:r>
      <w:r w:rsidRPr="55810489">
        <w:rPr>
          <w:rFonts w:eastAsia="Calibri"/>
          <w:u w:val="single"/>
        </w:rPr>
        <w:t xml:space="preserve"> </w:t>
      </w:r>
      <w:r w:rsidRPr="55810489">
        <w:rPr>
          <w:rFonts w:eastAsia="Calibri"/>
          <w:highlight w:val="green"/>
          <w:u w:val="single"/>
        </w:rPr>
        <w:t>the</w:t>
      </w:r>
      <w:r w:rsidRPr="55810489">
        <w:rPr>
          <w:rFonts w:eastAsia="Calibri"/>
          <w:u w:val="single"/>
        </w:rPr>
        <w:t xml:space="preserve"> </w:t>
      </w:r>
      <w:r w:rsidRPr="55810489">
        <w:rPr>
          <w:rFonts w:eastAsia="Calibri"/>
          <w:highlight w:val="green"/>
          <w:u w:val="single"/>
        </w:rPr>
        <w:t>post-Emancipation United States has been</w:t>
      </w:r>
      <w:r w:rsidRPr="55810489">
        <w:rPr>
          <w:rFonts w:eastAsia="Calibri"/>
          <w:sz w:val="16"/>
          <w:szCs w:val="16"/>
        </w:rPr>
        <w:t xml:space="preserve">, from lynching to the prison-industrial complex to the war on crack, </w:t>
      </w:r>
      <w:r w:rsidRPr="55810489">
        <w:rPr>
          <w:rFonts w:eastAsia="Calibri"/>
          <w:b/>
          <w:bCs/>
          <w:highlight w:val="green"/>
          <w:u w:val="single"/>
        </w:rPr>
        <w:t>there was also the slow rise of black subjectivity</w:t>
      </w:r>
      <w:r w:rsidRPr="55810489">
        <w:rPr>
          <w:rFonts w:eastAsia="Calibri"/>
          <w:sz w:val="16"/>
          <w:szCs w:val="16"/>
        </w:rPr>
        <w:t xml:space="preserve">, </w:t>
      </w:r>
      <w:r w:rsidRPr="55810489">
        <w:rPr>
          <w:rFonts w:eastAsia="Calibri"/>
          <w:highlight w:val="green"/>
          <w:u w:val="single"/>
        </w:rPr>
        <w:t>as testified by the black radical tradition</w:t>
      </w:r>
      <w:r w:rsidRPr="55810489">
        <w:rPr>
          <w:rFonts w:eastAsia="Calibri"/>
          <w:u w:val="single"/>
        </w:rPr>
        <w:t xml:space="preserve"> to which Hartman herself belongs</w:t>
      </w:r>
      <w:r w:rsidRPr="55810489">
        <w:rPr>
          <w:rFonts w:eastAsia="Calibri"/>
          <w:sz w:val="16"/>
          <w:szCs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Yet </w:t>
      </w:r>
      <w:r w:rsidRPr="55810489">
        <w:rPr>
          <w:rFonts w:eastAsia="Calibri"/>
          <w:highlight w:val="green"/>
          <w:u w:val="single"/>
        </w:rPr>
        <w:t xml:space="preserve">an </w:t>
      </w:r>
      <w:r w:rsidRPr="55810489">
        <w:rPr>
          <w:rFonts w:eastAsia="Calibri"/>
          <w:b/>
          <w:bCs/>
          <w:highlight w:val="green"/>
          <w:u w:val="single"/>
        </w:rPr>
        <w:t>overemphasis on abjection</w:t>
      </w:r>
      <w:r w:rsidRPr="55810489">
        <w:rPr>
          <w:rFonts w:eastAsia="Calibri"/>
          <w:u w:val="single"/>
        </w:rPr>
        <w:t xml:space="preserve"> </w:t>
      </w:r>
      <w:r w:rsidRPr="55810489">
        <w:rPr>
          <w:rFonts w:eastAsia="Calibri"/>
          <w:b/>
          <w:bCs/>
          <w:highlight w:val="green"/>
          <w:u w:val="single"/>
        </w:rPr>
        <w:t>deters from appreciating the</w:t>
      </w:r>
      <w:r w:rsidRPr="55810489">
        <w:rPr>
          <w:rFonts w:eastAsia="Calibri"/>
          <w:b/>
          <w:bCs/>
          <w:u w:val="single"/>
        </w:rPr>
        <w:t xml:space="preserve"> enduring </w:t>
      </w:r>
      <w:r w:rsidRPr="55810489">
        <w:rPr>
          <w:rFonts w:eastAsia="Calibri"/>
          <w:b/>
          <w:bCs/>
          <w:highlight w:val="green"/>
          <w:u w:val="single"/>
        </w:rPr>
        <w:t>plasticity of racism</w:t>
      </w:r>
      <w:r w:rsidRPr="55810489">
        <w:rPr>
          <w:rFonts w:eastAsia="Calibri"/>
          <w:sz w:val="16"/>
          <w:szCs w:val="16"/>
        </w:rPr>
        <w:t xml:space="preserve">.1 Politically speaking, </w:t>
      </w:r>
      <w:r w:rsidRPr="55810489">
        <w:rPr>
          <w:rFonts w:eastAsia="Calibri"/>
          <w:b/>
          <w:bCs/>
          <w:highlight w:val="green"/>
          <w:u w:val="single"/>
        </w:rPr>
        <w:t>there must be room</w:t>
      </w:r>
      <w:r w:rsidRPr="55810489">
        <w:rPr>
          <w:rFonts w:eastAsia="Calibri"/>
          <w:sz w:val="16"/>
          <w:szCs w:val="16"/>
        </w:rPr>
        <w:t xml:space="preserve">, </w:t>
      </w:r>
      <w:r w:rsidRPr="55810489">
        <w:rPr>
          <w:rFonts w:eastAsia="Calibri"/>
          <w:highlight w:val="green"/>
          <w:u w:val="single"/>
        </w:rPr>
        <w:t>as there is for</w:t>
      </w:r>
      <w:r w:rsidRPr="55810489">
        <w:rPr>
          <w:rFonts w:eastAsia="Calibri"/>
          <w:sz w:val="16"/>
          <w:szCs w:val="16"/>
          <w:highlight w:val="green"/>
        </w:rPr>
        <w:t xml:space="preserve"> </w:t>
      </w:r>
      <w:r w:rsidRPr="55810489">
        <w:rPr>
          <w:rFonts w:eastAsia="Calibri"/>
          <w:b/>
          <w:bCs/>
          <w:highlight w:val="green"/>
          <w:u w:val="single"/>
        </w:rPr>
        <w:t>Du Bois</w:t>
      </w:r>
      <w:r w:rsidRPr="55810489">
        <w:rPr>
          <w:rFonts w:eastAsia="Calibri"/>
          <w:sz w:val="16"/>
          <w:szCs w:val="16"/>
        </w:rPr>
        <w:t xml:space="preserve">, </w:t>
      </w:r>
      <w:r w:rsidRPr="55810489">
        <w:rPr>
          <w:rFonts w:eastAsia="Calibri"/>
          <w:b/>
          <w:bCs/>
          <w:highlight w:val="green"/>
          <w:u w:val="single"/>
        </w:rPr>
        <w:t>Fanon</w:t>
      </w:r>
      <w:r w:rsidRPr="55810489">
        <w:rPr>
          <w:rFonts w:eastAsia="Calibri"/>
          <w:sz w:val="16"/>
          <w:szCs w:val="16"/>
        </w:rPr>
        <w:t xml:space="preserve">, Angela </w:t>
      </w:r>
      <w:r w:rsidRPr="55810489">
        <w:rPr>
          <w:rFonts w:eastAsia="Calibri"/>
          <w:b/>
          <w:bCs/>
          <w:highlight w:val="green"/>
          <w:u w:val="single"/>
        </w:rPr>
        <w:t>Davis</w:t>
      </w:r>
      <w:r w:rsidRPr="55810489">
        <w:rPr>
          <w:rFonts w:eastAsia="Calibri"/>
          <w:sz w:val="16"/>
          <w:szCs w:val="16"/>
        </w:rPr>
        <w:t xml:space="preserve">, and </w:t>
      </w:r>
      <w:r w:rsidRPr="55810489">
        <w:rPr>
          <w:rFonts w:eastAsia="Calibri"/>
          <w:b/>
          <w:bCs/>
          <w:highlight w:val="green"/>
          <w:u w:val="single"/>
        </w:rPr>
        <w:t>the Black Panthers</w:t>
      </w:r>
      <w:r w:rsidRPr="55810489">
        <w:rPr>
          <w:rFonts w:eastAsia="Calibri"/>
          <w:sz w:val="16"/>
          <w:szCs w:val="16"/>
        </w:rPr>
        <w:t xml:space="preserve">, </w:t>
      </w:r>
      <w:r w:rsidRPr="55810489">
        <w:rPr>
          <w:rFonts w:eastAsia="Calibri"/>
          <w:highlight w:val="green"/>
          <w:u w:val="single"/>
        </w:rPr>
        <w:t xml:space="preserve">for theorizing how a </w:t>
      </w:r>
      <w:r w:rsidRPr="55810489">
        <w:rPr>
          <w:rFonts w:eastAsia="Calibri"/>
          <w:b/>
          <w:bCs/>
          <w:highlight w:val="green"/>
          <w:u w:val="single"/>
        </w:rPr>
        <w:t>black elite could possibly emerge</w:t>
      </w:r>
      <w:r w:rsidRPr="55810489">
        <w:rPr>
          <w:rFonts w:eastAsia="Calibri"/>
          <w:u w:val="single"/>
        </w:rPr>
        <w:t xml:space="preserve"> </w:t>
      </w:r>
      <w:r w:rsidRPr="55810489">
        <w:rPr>
          <w:rFonts w:eastAsia="Calibri"/>
          <w:highlight w:val="green"/>
          <w:u w:val="single"/>
        </w:rPr>
        <w:t>against such backdrop of</w:t>
      </w:r>
      <w:r w:rsidRPr="55810489">
        <w:rPr>
          <w:rFonts w:eastAsia="Calibri"/>
          <w:u w:val="single"/>
        </w:rPr>
        <w:t xml:space="preserve"> </w:t>
      </w:r>
      <w:r w:rsidRPr="55810489">
        <w:rPr>
          <w:rFonts w:eastAsia="Calibri"/>
          <w:highlight w:val="green"/>
          <w:u w:val="single"/>
        </w:rPr>
        <w:t>violence</w:t>
      </w:r>
      <w:r w:rsidRPr="55810489">
        <w:rPr>
          <w:rFonts w:eastAsia="Calibri"/>
          <w:u w:val="single"/>
        </w:rPr>
        <w:t xml:space="preserve"> and despair</w:t>
      </w:r>
      <w:r w:rsidRPr="55810489">
        <w:rPr>
          <w:rFonts w:eastAsia="Calibri"/>
          <w:sz w:val="16"/>
          <w:szCs w:val="16"/>
        </w:rPr>
        <w:t>, and why it does not dismantle the system of privilege it gains from itself (from Booker Washington to Jay Z). To wit, if blackness is modernity’s quintessential site of abjection, it becomes difficult to explain why the “most powerful man on Earth” has been black. Afropessimists have of course passionately critiqued the deep complicity with an antiblack system shaping Barack Obama and all liberal antiracism, but true to their pessimistic stance consistently eschew formulating where exactly hope for black people (and other minorities) could come from.</w:t>
      </w:r>
    </w:p>
    <w:p w14:paraId="6BD54E43" w14:textId="77777777" w:rsidR="00131053" w:rsidRDefault="00131053" w:rsidP="00131053">
      <w:pPr>
        <w:spacing w:line="257" w:lineRule="auto"/>
      </w:pPr>
      <w:r w:rsidRPr="55810489">
        <w:rPr>
          <w:rFonts w:eastAsia="Calibri"/>
          <w:sz w:val="16"/>
          <w:szCs w:val="16"/>
        </w:rPr>
        <w:t xml:space="preserve">With the benefit of hindsight, we can understand why </w:t>
      </w:r>
      <w:r w:rsidRPr="55810489">
        <w:rPr>
          <w:rFonts w:eastAsia="Calibri"/>
          <w:highlight w:val="green"/>
          <w:u w:val="single"/>
        </w:rPr>
        <w:t>capital was compelled to expunge slavery</w:t>
      </w:r>
      <w:r w:rsidRPr="55810489">
        <w:rPr>
          <w:rFonts w:eastAsia="Calibri"/>
          <w:sz w:val="16"/>
          <w:szCs w:val="16"/>
        </w:rPr>
        <w:t xml:space="preserve"> and feudal territorialities, </w:t>
      </w:r>
      <w:r w:rsidRPr="55810489">
        <w:rPr>
          <w:rFonts w:eastAsia="Calibri"/>
          <w:u w:val="single"/>
        </w:rPr>
        <w:t xml:space="preserve">often </w:t>
      </w:r>
      <w:r w:rsidRPr="55810489">
        <w:rPr>
          <w:rFonts w:eastAsia="Calibri"/>
          <w:highlight w:val="green"/>
          <w:u w:val="single"/>
        </w:rPr>
        <w:t>pitting itself</w:t>
      </w:r>
      <w:r w:rsidRPr="55810489">
        <w:rPr>
          <w:rFonts w:eastAsia="Calibri"/>
          <w:u w:val="single"/>
        </w:rPr>
        <w:t xml:space="preserve"> explicitly </w:t>
      </w:r>
      <w:r w:rsidRPr="55810489">
        <w:rPr>
          <w:rFonts w:eastAsia="Calibri"/>
          <w:highlight w:val="green"/>
          <w:u w:val="single"/>
        </w:rPr>
        <w:t>against</w:t>
      </w:r>
      <w:r w:rsidRPr="55810489">
        <w:rPr>
          <w:rFonts w:eastAsia="Calibri"/>
          <w:u w:val="single"/>
        </w:rPr>
        <w:t xml:space="preserve"> </w:t>
      </w:r>
      <w:r w:rsidRPr="55810489">
        <w:rPr>
          <w:rFonts w:eastAsia="Calibri"/>
          <w:highlight w:val="green"/>
          <w:u w:val="single"/>
        </w:rPr>
        <w:t>older</w:t>
      </w:r>
      <w:r w:rsidRPr="55810489">
        <w:rPr>
          <w:rFonts w:eastAsia="Calibri"/>
          <w:u w:val="single"/>
        </w:rPr>
        <w:t xml:space="preserve"> forms of </w:t>
      </w:r>
      <w:r w:rsidRPr="55810489">
        <w:rPr>
          <w:rFonts w:eastAsia="Calibri"/>
          <w:highlight w:val="green"/>
          <w:u w:val="single"/>
        </w:rPr>
        <w:t>racism and sexism</w:t>
      </w:r>
      <w:r w:rsidRPr="55810489">
        <w:rPr>
          <w:rFonts w:eastAsia="Calibri"/>
          <w:sz w:val="16"/>
          <w:szCs w:val="16"/>
        </w:rPr>
        <w:t xml:space="preserve">, </w:t>
      </w:r>
      <w:r w:rsidRPr="55810489">
        <w:rPr>
          <w:rFonts w:eastAsia="Calibri"/>
          <w:u w:val="single"/>
        </w:rPr>
        <w:t>as well as colonialism and nationalism</w:t>
      </w:r>
      <w:r w:rsidRPr="55810489">
        <w:rPr>
          <w:rFonts w:eastAsia="Calibri"/>
          <w:sz w:val="16"/>
          <w:szCs w:val="16"/>
        </w:rPr>
        <w:t xml:space="preserve">. After the Second World War, the system of United Nations and </w:t>
      </w:r>
      <w:r w:rsidRPr="55810489">
        <w:rPr>
          <w:rFonts w:eastAsia="Calibri"/>
          <w:highlight w:val="green"/>
          <w:u w:val="single"/>
        </w:rPr>
        <w:t>Bretton-Woods</w:t>
      </w:r>
      <w:r w:rsidRPr="55810489">
        <w:rPr>
          <w:rFonts w:eastAsia="Calibri"/>
          <w:sz w:val="16"/>
          <w:szCs w:val="16"/>
        </w:rPr>
        <w:t xml:space="preserve"> explicitly </w:t>
      </w:r>
      <w:r w:rsidRPr="55810489">
        <w:rPr>
          <w:rFonts w:eastAsia="Calibri"/>
          <w:highlight w:val="green"/>
          <w:u w:val="single"/>
        </w:rPr>
        <w:t xml:space="preserve">aimed to allow capital to flow </w:t>
      </w:r>
      <w:r w:rsidRPr="55810489">
        <w:rPr>
          <w:rFonts w:eastAsia="Calibri"/>
          <w:b/>
          <w:bCs/>
          <w:highlight w:val="green"/>
          <w:u w:val="single"/>
        </w:rPr>
        <w:t>planet-wide</w:t>
      </w:r>
      <w:r w:rsidRPr="55810489">
        <w:rPr>
          <w:rFonts w:eastAsia="Calibri"/>
          <w:sz w:val="16"/>
          <w:szCs w:val="16"/>
        </w:rPr>
        <w:t xml:space="preserve"> </w:t>
      </w:r>
      <w:proofErr w:type="gramStart"/>
      <w:r w:rsidRPr="55810489">
        <w:rPr>
          <w:rFonts w:eastAsia="Calibri"/>
          <w:u w:val="single"/>
        </w:rPr>
        <w:t xml:space="preserve">so as </w:t>
      </w:r>
      <w:r w:rsidRPr="55810489">
        <w:rPr>
          <w:rFonts w:eastAsia="Calibri"/>
          <w:highlight w:val="green"/>
          <w:u w:val="single"/>
        </w:rPr>
        <w:t>to</w:t>
      </w:r>
      <w:proofErr w:type="gramEnd"/>
      <w:r w:rsidRPr="55810489">
        <w:rPr>
          <w:rFonts w:eastAsia="Calibri"/>
          <w:u w:val="single"/>
        </w:rPr>
        <w:t xml:space="preserve"> </w:t>
      </w:r>
      <w:r w:rsidRPr="55810489">
        <w:rPr>
          <w:rFonts w:eastAsia="Calibri"/>
          <w:highlight w:val="green"/>
          <w:u w:val="single"/>
        </w:rPr>
        <w:t>transcend</w:t>
      </w:r>
      <w:r w:rsidRPr="55810489">
        <w:rPr>
          <w:rFonts w:eastAsia="Calibri"/>
          <w:u w:val="single"/>
        </w:rPr>
        <w:t xml:space="preserve"> the </w:t>
      </w:r>
      <w:r w:rsidRPr="55810489">
        <w:rPr>
          <w:rFonts w:eastAsia="Calibri"/>
          <w:highlight w:val="green"/>
          <w:u w:val="single"/>
        </w:rPr>
        <w:t>genocidal nationalisms</w:t>
      </w:r>
      <w:r w:rsidRPr="55810489">
        <w:rPr>
          <w:rFonts w:eastAsia="Calibri"/>
          <w:sz w:val="16"/>
          <w:szCs w:val="16"/>
        </w:rPr>
        <w:t xml:space="preserve"> and imperialisms </w:t>
      </w:r>
      <w:r w:rsidRPr="55810489">
        <w:rPr>
          <w:rFonts w:eastAsia="Calibri"/>
          <w:u w:val="single"/>
        </w:rPr>
        <w:t>which had just led to such destruction</w:t>
      </w:r>
      <w:r w:rsidRPr="55810489">
        <w:rPr>
          <w:rFonts w:eastAsia="Calibri"/>
          <w:sz w:val="16"/>
          <w:szCs w:val="16"/>
        </w:rPr>
        <w:t xml:space="preserve">, </w:t>
      </w:r>
      <w:r w:rsidRPr="55810489">
        <w:rPr>
          <w:rFonts w:eastAsia="Calibri"/>
          <w:u w:val="single"/>
        </w:rPr>
        <w:t>even though the world remained catastrophically divided between East and West</w:t>
      </w:r>
      <w:r w:rsidRPr="55810489">
        <w:rPr>
          <w:rFonts w:eastAsia="Calibri"/>
          <w:sz w:val="16"/>
          <w:szCs w:val="16"/>
        </w:rPr>
        <w:t xml:space="preserve">. Formal decolonization was on the one hand an egalitarian antiracist project often inspired by Marxism-Leninism, but on the other, </w:t>
      </w:r>
      <w:r w:rsidRPr="55810489">
        <w:rPr>
          <w:rFonts w:eastAsia="Calibri"/>
          <w:highlight w:val="green"/>
          <w:u w:val="single"/>
        </w:rPr>
        <w:t>it</w:t>
      </w:r>
      <w:r w:rsidRPr="55810489">
        <w:rPr>
          <w:rFonts w:eastAsia="Calibri"/>
          <w:u w:val="single"/>
        </w:rPr>
        <w:t xml:space="preserve"> </w:t>
      </w:r>
      <w:r w:rsidRPr="55810489">
        <w:rPr>
          <w:rFonts w:eastAsia="Calibri"/>
          <w:highlight w:val="green"/>
          <w:u w:val="single"/>
        </w:rPr>
        <w:t>turned out to be a new phase in capital’s expansion under the rubric of development</w:t>
      </w:r>
      <w:r w:rsidRPr="55810489">
        <w:rPr>
          <w:rFonts w:eastAsia="Calibri"/>
          <w:sz w:val="16"/>
          <w:szCs w:val="16"/>
        </w:rPr>
        <w:t xml:space="preserve">, </w:t>
      </w:r>
      <w:r w:rsidRPr="55810489">
        <w:rPr>
          <w:rFonts w:eastAsia="Calibri"/>
          <w:highlight w:val="green"/>
          <w:u w:val="single"/>
        </w:rPr>
        <w:t>with China</w:t>
      </w:r>
      <w:r w:rsidRPr="55810489">
        <w:rPr>
          <w:rFonts w:eastAsia="Calibri"/>
          <w:u w:val="single"/>
        </w:rPr>
        <w:t xml:space="preserve"> now </w:t>
      </w:r>
      <w:r w:rsidRPr="55810489">
        <w:rPr>
          <w:rFonts w:eastAsia="Calibri"/>
          <w:highlight w:val="green"/>
          <w:u w:val="single"/>
        </w:rPr>
        <w:t>occupying the</w:t>
      </w:r>
      <w:r w:rsidRPr="55810489">
        <w:rPr>
          <w:rFonts w:eastAsia="Calibri"/>
          <w:u w:val="single"/>
        </w:rPr>
        <w:t xml:space="preserve"> </w:t>
      </w:r>
      <w:r w:rsidRPr="55810489">
        <w:rPr>
          <w:rFonts w:eastAsia="Calibri"/>
          <w:highlight w:val="green"/>
          <w:u w:val="single"/>
        </w:rPr>
        <w:t xml:space="preserve">strangest </w:t>
      </w:r>
      <w:r w:rsidRPr="55810489">
        <w:rPr>
          <w:rFonts w:eastAsia="Calibri"/>
          <w:u w:val="single"/>
        </w:rPr>
        <w:t xml:space="preserve">systemic </w:t>
      </w:r>
      <w:r w:rsidRPr="55810489">
        <w:rPr>
          <w:rFonts w:eastAsia="Calibri"/>
          <w:highlight w:val="green"/>
          <w:u w:val="single"/>
        </w:rPr>
        <w:t>role</w:t>
      </w:r>
      <w:r w:rsidRPr="55810489">
        <w:rPr>
          <w:rFonts w:eastAsia="Calibri"/>
          <w:sz w:val="16"/>
          <w:szCs w:val="16"/>
        </w:rPr>
        <w:t>. However hypocritical the reproach of premodern brutalities by industrial capitalism, it has proven tremendously effective.</w:t>
      </w:r>
    </w:p>
    <w:p w14:paraId="71283EAC" w14:textId="77777777" w:rsidR="00131053" w:rsidRDefault="00131053" w:rsidP="00131053">
      <w:pPr>
        <w:spacing w:line="257" w:lineRule="auto"/>
      </w:pPr>
      <w:r w:rsidRPr="55810489">
        <w:rPr>
          <w:rFonts w:eastAsia="Calibri"/>
          <w:sz w:val="16"/>
          <w:szCs w:val="16"/>
        </w:rPr>
        <w:t xml:space="preserve">Following feminist, black, postcolonial/decolonial, Indigenous, and queer critiques, capital cannot be the only system of violence, even if it posits itself as the dominant one. For Deleuze and </w:t>
      </w:r>
      <w:proofErr w:type="spellStart"/>
      <w:r w:rsidRPr="55810489">
        <w:rPr>
          <w:rFonts w:eastAsia="Calibri"/>
          <w:sz w:val="16"/>
          <w:szCs w:val="16"/>
        </w:rPr>
        <w:t>Guattari</w:t>
      </w:r>
      <w:proofErr w:type="spellEnd"/>
      <w:r w:rsidRPr="55810489">
        <w:rPr>
          <w:rFonts w:eastAsia="Calibri"/>
          <w:sz w:val="16"/>
          <w:szCs w:val="16"/>
        </w:rPr>
        <w:t xml:space="preserve">, capital is always reconfiguring the “despotic” or “barbarian” 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w:t>
      </w:r>
      <w:proofErr w:type="spellStart"/>
      <w:r w:rsidRPr="55810489">
        <w:rPr>
          <w:rFonts w:eastAsia="Calibri"/>
          <w:sz w:val="16"/>
          <w:szCs w:val="16"/>
        </w:rPr>
        <w:t>deterritorializing</w:t>
      </w:r>
      <w:proofErr w:type="spellEnd"/>
      <w:r w:rsidRPr="55810489">
        <w:rPr>
          <w:rFonts w:eastAsia="Calibri"/>
          <w:sz w:val="16"/>
          <w:szCs w:val="16"/>
        </w:rPr>
        <w:t xml:space="preserve"> impetus of capital, have their own </w:t>
      </w:r>
      <w:proofErr w:type="spellStart"/>
      <w:r w:rsidRPr="55810489">
        <w:rPr>
          <w:rFonts w:eastAsia="Calibri"/>
          <w:sz w:val="16"/>
          <w:szCs w:val="16"/>
        </w:rPr>
        <w:t>ecohistories</w:t>
      </w:r>
      <w:proofErr w:type="spellEnd"/>
      <w:r w:rsidRPr="55810489">
        <w:rPr>
          <w:rFonts w:eastAsia="Calibri"/>
          <w:sz w:val="16"/>
          <w:szCs w:val="16"/>
        </w:rPr>
        <w:t xml:space="preserve"> which the multidisciplinary conversations around the Anthropocene are bringing to light. </w:t>
      </w:r>
      <w:r w:rsidRPr="55810489">
        <w:rPr>
          <w:rFonts w:eastAsia="Calibri"/>
          <w:highlight w:val="green"/>
          <w:u w:val="single"/>
        </w:rPr>
        <w:t xml:space="preserve">What is required is a </w:t>
      </w:r>
      <w:proofErr w:type="spellStart"/>
      <w:r w:rsidRPr="55810489">
        <w:rPr>
          <w:rFonts w:eastAsia="Calibri"/>
          <w:highlight w:val="green"/>
          <w:u w:val="single"/>
        </w:rPr>
        <w:t>nonreductionist</w:t>
      </w:r>
      <w:proofErr w:type="spellEnd"/>
      <w:r w:rsidRPr="55810489">
        <w:rPr>
          <w:rFonts w:eastAsia="Calibri"/>
          <w:highlight w:val="green"/>
          <w:u w:val="single"/>
        </w:rPr>
        <w:t xml:space="preserve"> ontology</w:t>
      </w:r>
      <w:r w:rsidRPr="55810489">
        <w:rPr>
          <w:rFonts w:eastAsia="Calibri"/>
          <w:u w:val="single"/>
        </w:rPr>
        <w:t xml:space="preserve"> </w:t>
      </w:r>
      <w:r w:rsidRPr="55810489">
        <w:rPr>
          <w:rFonts w:eastAsia="Calibri"/>
          <w:highlight w:val="green"/>
          <w:u w:val="single"/>
        </w:rPr>
        <w:t>which grants that capital strives to bring all of life</w:t>
      </w:r>
      <w:r w:rsidRPr="55810489">
        <w:rPr>
          <w:rFonts w:eastAsia="Calibri"/>
          <w:sz w:val="16"/>
          <w:szCs w:val="16"/>
        </w:rPr>
        <w:t xml:space="preserve">, </w:t>
      </w:r>
      <w:r w:rsidRPr="55810489">
        <w:rPr>
          <w:rFonts w:eastAsia="Calibri"/>
          <w:u w:val="single"/>
        </w:rPr>
        <w:t xml:space="preserve">in fact </w:t>
      </w:r>
      <w:proofErr w:type="gramStart"/>
      <w:r w:rsidRPr="55810489">
        <w:rPr>
          <w:rFonts w:eastAsia="Calibri"/>
          <w:u w:val="single"/>
        </w:rPr>
        <w:t>all of</w:t>
      </w:r>
      <w:proofErr w:type="gramEnd"/>
      <w:r w:rsidRPr="55810489">
        <w:rPr>
          <w:rFonts w:eastAsia="Calibri"/>
          <w:u w:val="single"/>
        </w:rPr>
        <w:t xml:space="preserve"> the thinkable universe</w:t>
      </w:r>
      <w:r w:rsidRPr="55810489">
        <w:rPr>
          <w:rFonts w:eastAsia="Calibri"/>
          <w:sz w:val="16"/>
          <w:szCs w:val="16"/>
        </w:rPr>
        <w:t xml:space="preserve">, </w:t>
      </w:r>
      <w:r w:rsidRPr="55810489">
        <w:rPr>
          <w:rFonts w:eastAsia="Calibri"/>
          <w:highlight w:val="green"/>
          <w:u w:val="single"/>
        </w:rPr>
        <w:t>into its</w:t>
      </w:r>
      <w:r w:rsidRPr="55810489">
        <w:rPr>
          <w:rFonts w:eastAsia="Calibri"/>
          <w:u w:val="single"/>
        </w:rPr>
        <w:t xml:space="preserve"> preternatural </w:t>
      </w:r>
      <w:r w:rsidRPr="55810489">
        <w:rPr>
          <w:rFonts w:eastAsia="Calibri"/>
          <w:highlight w:val="green"/>
          <w:u w:val="single"/>
        </w:rPr>
        <w:t>ambit</w:t>
      </w:r>
      <w:r w:rsidRPr="55810489">
        <w:rPr>
          <w:rFonts w:eastAsia="Calibri"/>
          <w:sz w:val="16"/>
          <w:szCs w:val="16"/>
        </w:rPr>
        <w:t xml:space="preserve">, </w:t>
      </w:r>
      <w:r w:rsidRPr="55810489">
        <w:rPr>
          <w:rFonts w:eastAsia="Calibri"/>
          <w:u w:val="single"/>
        </w:rPr>
        <w:t xml:space="preserve">but it can do so </w:t>
      </w:r>
      <w:r w:rsidRPr="55810489">
        <w:rPr>
          <w:rFonts w:eastAsia="Calibri"/>
          <w:highlight w:val="green"/>
          <w:u w:val="single"/>
        </w:rPr>
        <w:t>only by virtue of the</w:t>
      </w:r>
      <w:r w:rsidRPr="55810489">
        <w:rPr>
          <w:rFonts w:eastAsia="Calibri"/>
          <w:u w:val="single"/>
        </w:rPr>
        <w:t xml:space="preserve"> biophysical and </w:t>
      </w:r>
      <w:r w:rsidRPr="55810489">
        <w:rPr>
          <w:rFonts w:eastAsia="Calibri"/>
          <w:highlight w:val="green"/>
          <w:u w:val="single"/>
        </w:rPr>
        <w:t>sociocultural characteristics of what it captures</w:t>
      </w:r>
      <w:r w:rsidRPr="55810489">
        <w:rPr>
          <w:rFonts w:eastAsia="Calibri"/>
          <w:sz w:val="16"/>
          <w:szCs w:val="16"/>
        </w:rPr>
        <w:t xml:space="preserve">. </w:t>
      </w:r>
      <w:r w:rsidRPr="55810489">
        <w:rPr>
          <w:rFonts w:eastAsia="Calibri"/>
          <w:u w:val="single"/>
        </w:rPr>
        <w:t>Capital is such a formidable genie precisely because it is conjured from deep within the earth</w:t>
      </w:r>
      <w:r w:rsidRPr="55810489">
        <w:rPr>
          <w:rFonts w:eastAsia="Calibri"/>
          <w:sz w:val="16"/>
          <w:szCs w:val="16"/>
        </w:rPr>
        <w:t>.</w:t>
      </w:r>
    </w:p>
    <w:p w14:paraId="47B0064A" w14:textId="77777777" w:rsidR="00131053" w:rsidRPr="00131053" w:rsidRDefault="00131053" w:rsidP="00131053"/>
    <w:p w14:paraId="24259586" w14:textId="77777777" w:rsidR="001D566C" w:rsidRPr="001D566C" w:rsidRDefault="001D566C" w:rsidP="001D566C"/>
    <w:sectPr w:rsidR="001D566C" w:rsidRPr="001D5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05168"/>
    <w:multiLevelType w:val="hybridMultilevel"/>
    <w:tmpl w:val="2A7AD26C"/>
    <w:lvl w:ilvl="0" w:tplc="9E96639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552885519">
    <w:abstractNumId w:val="16"/>
  </w:num>
  <w:num w:numId="16" w16cid:durableId="56363543">
    <w:abstractNumId w:val="14"/>
  </w:num>
  <w:num w:numId="17"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E4"/>
    <w:rsid w:val="00014FF5"/>
    <w:rsid w:val="000726B9"/>
    <w:rsid w:val="00072E81"/>
    <w:rsid w:val="000A4CE3"/>
    <w:rsid w:val="0011133D"/>
    <w:rsid w:val="00131053"/>
    <w:rsid w:val="00160AD5"/>
    <w:rsid w:val="0016439F"/>
    <w:rsid w:val="001B1AE2"/>
    <w:rsid w:val="001D566C"/>
    <w:rsid w:val="001F04DC"/>
    <w:rsid w:val="00201727"/>
    <w:rsid w:val="00213411"/>
    <w:rsid w:val="002C4830"/>
    <w:rsid w:val="002E6B8C"/>
    <w:rsid w:val="0030392A"/>
    <w:rsid w:val="00341D74"/>
    <w:rsid w:val="003B533C"/>
    <w:rsid w:val="003F2DED"/>
    <w:rsid w:val="003F4DB9"/>
    <w:rsid w:val="004119F0"/>
    <w:rsid w:val="0041225B"/>
    <w:rsid w:val="00414D7E"/>
    <w:rsid w:val="00435195"/>
    <w:rsid w:val="004559D4"/>
    <w:rsid w:val="004A6D11"/>
    <w:rsid w:val="004D1FC5"/>
    <w:rsid w:val="004E07AC"/>
    <w:rsid w:val="005129E2"/>
    <w:rsid w:val="00517E3A"/>
    <w:rsid w:val="00555C7C"/>
    <w:rsid w:val="005B4355"/>
    <w:rsid w:val="00664CE4"/>
    <w:rsid w:val="0068755D"/>
    <w:rsid w:val="006C1105"/>
    <w:rsid w:val="006D359D"/>
    <w:rsid w:val="00711B39"/>
    <w:rsid w:val="00751597"/>
    <w:rsid w:val="00775431"/>
    <w:rsid w:val="007841E5"/>
    <w:rsid w:val="007845F5"/>
    <w:rsid w:val="00794ECD"/>
    <w:rsid w:val="008061DE"/>
    <w:rsid w:val="008474CE"/>
    <w:rsid w:val="008C127E"/>
    <w:rsid w:val="00905143"/>
    <w:rsid w:val="00956E88"/>
    <w:rsid w:val="009A3354"/>
    <w:rsid w:val="00A336A3"/>
    <w:rsid w:val="00A65D35"/>
    <w:rsid w:val="00A937AA"/>
    <w:rsid w:val="00A94C26"/>
    <w:rsid w:val="00AC55D7"/>
    <w:rsid w:val="00AE5948"/>
    <w:rsid w:val="00AF69C3"/>
    <w:rsid w:val="00B02DCB"/>
    <w:rsid w:val="00B40BC9"/>
    <w:rsid w:val="00C63866"/>
    <w:rsid w:val="00C73082"/>
    <w:rsid w:val="00CE7D36"/>
    <w:rsid w:val="00D00A00"/>
    <w:rsid w:val="00D77192"/>
    <w:rsid w:val="00DE3B51"/>
    <w:rsid w:val="00E07025"/>
    <w:rsid w:val="00E46955"/>
    <w:rsid w:val="00EC0088"/>
    <w:rsid w:val="00F36DFC"/>
    <w:rsid w:val="00FE7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93C0"/>
  <w15:chartTrackingRefBased/>
  <w15:docId w15:val="{1D0E0AA6-2B53-4873-92DC-23A5853E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35195"/>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4351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519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519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43519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14D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4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5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195"/>
  </w:style>
  <w:style w:type="character" w:customStyle="1" w:styleId="Heading1Char">
    <w:name w:val="Heading 1 Char"/>
    <w:aliases w:val="Pocket Char"/>
    <w:basedOn w:val="DefaultParagraphFont"/>
    <w:link w:val="Heading1"/>
    <w:uiPriority w:val="9"/>
    <w:rsid w:val="00435195"/>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435195"/>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w:basedOn w:val="DefaultParagraphFont"/>
    <w:link w:val="Heading3"/>
    <w:uiPriority w:val="9"/>
    <w:rsid w:val="00435195"/>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435195"/>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414D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4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CE4"/>
    <w:rPr>
      <w:rFonts w:eastAsiaTheme="majorEastAsia" w:cstheme="majorBidi"/>
      <w:color w:val="272727" w:themeColor="text1" w:themeTint="D8"/>
    </w:rPr>
  </w:style>
  <w:style w:type="paragraph" w:styleId="Title">
    <w:name w:val="Title"/>
    <w:basedOn w:val="Normal"/>
    <w:next w:val="Normal"/>
    <w:link w:val="TitleChar"/>
    <w:uiPriority w:val="10"/>
    <w:qFormat/>
    <w:rsid w:val="00664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CE4"/>
    <w:pPr>
      <w:spacing w:before="160"/>
      <w:jc w:val="center"/>
    </w:pPr>
    <w:rPr>
      <w:i/>
      <w:iCs/>
      <w:color w:val="404040" w:themeColor="text1" w:themeTint="BF"/>
    </w:rPr>
  </w:style>
  <w:style w:type="character" w:customStyle="1" w:styleId="QuoteChar">
    <w:name w:val="Quote Char"/>
    <w:basedOn w:val="DefaultParagraphFont"/>
    <w:link w:val="Quote"/>
    <w:uiPriority w:val="29"/>
    <w:rsid w:val="00664CE4"/>
    <w:rPr>
      <w:i/>
      <w:iCs/>
      <w:color w:val="404040" w:themeColor="text1" w:themeTint="BF"/>
    </w:rPr>
  </w:style>
  <w:style w:type="paragraph" w:styleId="ListParagraph">
    <w:name w:val="List Paragraph"/>
    <w:basedOn w:val="Normal"/>
    <w:uiPriority w:val="34"/>
    <w:qFormat/>
    <w:rsid w:val="00664CE4"/>
    <w:pPr>
      <w:ind w:left="720"/>
      <w:contextualSpacing/>
    </w:pPr>
  </w:style>
  <w:style w:type="character" w:styleId="IntenseEmphasis">
    <w:name w:val="Intense Emphasis"/>
    <w:basedOn w:val="DefaultParagraphFont"/>
    <w:uiPriority w:val="21"/>
    <w:qFormat/>
    <w:rsid w:val="00664CE4"/>
    <w:rPr>
      <w:i/>
      <w:iCs/>
      <w:color w:val="0F4761" w:themeColor="accent1" w:themeShade="BF"/>
    </w:rPr>
  </w:style>
  <w:style w:type="paragraph" w:styleId="IntenseQuote">
    <w:name w:val="Intense Quote"/>
    <w:basedOn w:val="Normal"/>
    <w:next w:val="Normal"/>
    <w:link w:val="IntenseQuoteChar"/>
    <w:uiPriority w:val="30"/>
    <w:qFormat/>
    <w:rsid w:val="00664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CE4"/>
    <w:rPr>
      <w:i/>
      <w:iCs/>
      <w:color w:val="0F4761" w:themeColor="accent1" w:themeShade="BF"/>
    </w:rPr>
  </w:style>
  <w:style w:type="character" w:styleId="IntenseReference">
    <w:name w:val="Intense Reference"/>
    <w:basedOn w:val="DefaultParagraphFont"/>
    <w:uiPriority w:val="32"/>
    <w:qFormat/>
    <w:rsid w:val="00664CE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20"/>
    <w:qFormat/>
    <w:rsid w:val="0043519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519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435195"/>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435195"/>
    <w:rPr>
      <w:b w:val="0"/>
      <w:sz w:val="22"/>
      <w:u w:val="single"/>
    </w:rPr>
  </w:style>
  <w:style w:type="character" w:styleId="Strong">
    <w:name w:val="Strong"/>
    <w:basedOn w:val="DefaultParagraphFont"/>
    <w:uiPriority w:val="22"/>
    <w:qFormat/>
    <w:rsid w:val="00414D7E"/>
    <w:rPr>
      <w:b/>
      <w:bCs/>
    </w:rPr>
  </w:style>
  <w:style w:type="character" w:styleId="BookTitle">
    <w:name w:val="Book Title"/>
    <w:basedOn w:val="DefaultParagraphFont"/>
    <w:uiPriority w:val="33"/>
    <w:qFormat/>
    <w:rsid w:val="00414D7E"/>
    <w:rPr>
      <w:b/>
      <w:bCs/>
      <w:i/>
      <w:iCs/>
      <w:spacing w:val="5"/>
    </w:rPr>
  </w:style>
  <w:style w:type="numbering" w:styleId="111111">
    <w:name w:val="Outline List 2"/>
    <w:basedOn w:val="NoList"/>
    <w:uiPriority w:val="99"/>
    <w:semiHidden/>
    <w:unhideWhenUsed/>
    <w:rsid w:val="00414D7E"/>
  </w:style>
  <w:style w:type="paragraph" w:styleId="Header">
    <w:name w:val="header"/>
    <w:basedOn w:val="Normal"/>
    <w:link w:val="HeaderChar"/>
    <w:uiPriority w:val="99"/>
    <w:semiHidden/>
    <w:rsid w:val="00414D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D7E"/>
    <w:rPr>
      <w:rFonts w:ascii="Calibri" w:hAnsi="Calibri" w:cs="Calibri"/>
      <w:kern w:val="0"/>
      <w:sz w:val="22"/>
      <w:szCs w:val="22"/>
      <w14:ligatures w14:val="none"/>
    </w:rPr>
  </w:style>
  <w:style w:type="paragraph" w:styleId="Footer">
    <w:name w:val="footer"/>
    <w:basedOn w:val="Normal"/>
    <w:link w:val="FooterChar"/>
    <w:uiPriority w:val="99"/>
    <w:semiHidden/>
    <w:rsid w:val="00414D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D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4D7E"/>
    <w:pPr>
      <w:spacing w:after="120"/>
    </w:pPr>
  </w:style>
  <w:style w:type="character" w:customStyle="1" w:styleId="BodyTextChar">
    <w:name w:val="Body Text Char"/>
    <w:basedOn w:val="DefaultParagraphFont"/>
    <w:link w:val="BodyText"/>
    <w:uiPriority w:val="99"/>
    <w:semiHidden/>
    <w:rsid w:val="00414D7E"/>
    <w:rPr>
      <w:rFonts w:ascii="Calibri" w:hAnsi="Calibri" w:cs="Calibri"/>
      <w:kern w:val="0"/>
      <w:sz w:val="22"/>
      <w:szCs w:val="22"/>
      <w14:ligatures w14:val="none"/>
    </w:rPr>
  </w:style>
  <w:style w:type="paragraph" w:styleId="NoSpacing">
    <w:name w:val="No Spacing"/>
    <w:link w:val="NoSpacingChar"/>
    <w:uiPriority w:val="99"/>
    <w:unhideWhenUsed/>
    <w:qFormat/>
    <w:rsid w:val="00414D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4D7E"/>
    <w:rPr>
      <w:rFonts w:ascii="Calibri" w:hAnsi="Calibri" w:cs="Calibri"/>
      <w:kern w:val="0"/>
      <w:sz w:val="22"/>
      <w:szCs w:val="22"/>
      <w14:ligatures w14:val="none"/>
    </w:rPr>
  </w:style>
  <w:style w:type="character" w:styleId="Hyperlink">
    <w:name w:val="Hyperlink"/>
    <w:basedOn w:val="DefaultParagraphFont"/>
    <w:uiPriority w:val="99"/>
    <w:unhideWhenUsed/>
    <w:rsid w:val="00435195"/>
    <w:rPr>
      <w:color w:val="auto"/>
      <w:u w:val="none"/>
    </w:rPr>
  </w:style>
  <w:style w:type="character" w:styleId="UnresolvedMention">
    <w:name w:val="Unresolved Mention"/>
    <w:basedOn w:val="DefaultParagraphFont"/>
    <w:uiPriority w:val="99"/>
    <w:semiHidden/>
    <w:unhideWhenUsed/>
    <w:rsid w:val="00414D7E"/>
    <w:rPr>
      <w:color w:val="605E5C"/>
      <w:shd w:val="clear" w:color="auto" w:fill="E1DFDD"/>
    </w:rPr>
  </w:style>
  <w:style w:type="paragraph" w:customStyle="1" w:styleId="textbold">
    <w:name w:val="text bold"/>
    <w:basedOn w:val="Normal"/>
    <w:link w:val="Emphasis"/>
    <w:uiPriority w:val="20"/>
    <w:qFormat/>
    <w:rsid w:val="00072E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kern w:val="2"/>
      <w:u w:val="single"/>
      <w14:ligatures w14:val="standardContextual"/>
    </w:rPr>
  </w:style>
  <w:style w:type="paragraph" w:styleId="DocumentMap">
    <w:name w:val="Document Map"/>
    <w:basedOn w:val="Normal"/>
    <w:link w:val="DocumentMapChar"/>
    <w:uiPriority w:val="99"/>
    <w:semiHidden/>
    <w:unhideWhenUsed/>
    <w:rsid w:val="004351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5195"/>
    <w:rPr>
      <w:rFonts w:ascii="Lucida Grande" w:eastAsiaTheme="minorEastAsia" w:hAnsi="Lucida Grande" w:cs="Lucida Grande"/>
      <w:kern w:val="0"/>
      <w14:ligatures w14:val="none"/>
    </w:rPr>
  </w:style>
  <w:style w:type="paragraph" w:customStyle="1" w:styleId="Emphasis1">
    <w:name w:val="Emphasis1"/>
    <w:basedOn w:val="Normal"/>
    <w:autoRedefine/>
    <w:uiPriority w:val="8"/>
    <w:qFormat/>
    <w:rsid w:val="00FE7E68"/>
    <w:pPr>
      <w:pBdr>
        <w:top w:val="single" w:sz="4" w:space="1" w:color="auto"/>
        <w:left w:val="single" w:sz="4" w:space="4" w:color="auto"/>
        <w:bottom w:val="single" w:sz="4" w:space="1" w:color="auto"/>
        <w:right w:val="single" w:sz="4" w:space="4" w:color="auto"/>
      </w:pBdr>
      <w:spacing w:after="0" w:line="240" w:lineRule="auto"/>
      <w:ind w:left="720"/>
      <w:jc w:val="both"/>
    </w:pPr>
    <w:rPr>
      <w:rFonts w:eastAsia="SimSun"/>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10.5816/blackscholar.44.2.0070?seq=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TotalTime>
  <Pages>1</Pages>
  <Words>12954</Words>
  <Characters>73842</Characters>
  <Application>Microsoft Office Word</Application>
  <DocSecurity>0</DocSecurity>
  <Lines>615</Lines>
  <Paragraphs>173</Paragraphs>
  <ScaleCrop>false</ScaleCrop>
  <Company/>
  <LinksUpToDate>false</LinksUpToDate>
  <CharactersWithSpaces>86623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37</cp:revision>
  <dcterms:created xsi:type="dcterms:W3CDTF">2026-01-07T22:25:00Z</dcterms:created>
  <dcterms:modified xsi:type="dcterms:W3CDTF">2026-01-18T00:05:00Z</dcterms:modified>
</cp:coreProperties>
</file>