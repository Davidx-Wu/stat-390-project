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2C7C" w14:textId="6B373622" w:rsidR="00E42E4C" w:rsidRDefault="002A0521" w:rsidP="002A0521">
      <w:pPr>
        <w:pStyle w:val="Heading1"/>
      </w:pPr>
      <w:r>
        <w:t xml:space="preserve">Northwestern Round 3: Trinity KO v Georgia GL </w:t>
      </w:r>
    </w:p>
    <w:p w14:paraId="4B80E255" w14:textId="77777777" w:rsidR="002A0521" w:rsidRDefault="002A0521" w:rsidP="002A0521">
      <w:pPr>
        <w:pStyle w:val="Heading1"/>
      </w:pPr>
      <w:r>
        <w:t>NuSo 1AC</w:t>
      </w:r>
    </w:p>
    <w:p w14:paraId="2A77B4FE" w14:textId="77777777" w:rsidR="002A0521" w:rsidRDefault="002A0521" w:rsidP="002A0521">
      <w:pPr>
        <w:pStyle w:val="Heading2"/>
      </w:pPr>
      <w:r>
        <w:t>1AC</w:t>
      </w:r>
    </w:p>
    <w:p w14:paraId="4D672D25" w14:textId="77777777" w:rsidR="002A0521" w:rsidRDefault="002A0521" w:rsidP="002A0521">
      <w:pPr>
        <w:pStyle w:val="Heading4"/>
      </w:pPr>
      <w:r>
        <w:t>Colonial capitalism is sustained through the philosophical project of instrumental value, abhorring the material body in favor of the ontology of human qua worker. Only embracing animality can dismantle exploitative anthropocentric hierarchies.</w:t>
      </w:r>
    </w:p>
    <w:p w14:paraId="0A3BB91D" w14:textId="77777777" w:rsidR="002A0521" w:rsidRPr="0080420F" w:rsidRDefault="002A0521" w:rsidP="002A0521">
      <w:r w:rsidRPr="00D852B8">
        <w:rPr>
          <w:rStyle w:val="Style13ptBold"/>
        </w:rPr>
        <w:t>Kolozova 20</w:t>
      </w:r>
      <w:r w:rsidRPr="0080420F">
        <w:t xml:space="preserve"> (Katerina Kolozova, director of and professor of gender studies and philosophy at the Institute of Social Sciences and Humanities, Skopje and a professor of the University American College Skopje, </w:t>
      </w:r>
      <w:r w:rsidRPr="00D852B8">
        <w:rPr>
          <w:u w:val="single"/>
        </w:rPr>
        <w:t>Capitalism’s Holocaust Of Animals</w:t>
      </w:r>
      <w:r w:rsidRPr="0080420F">
        <w:t xml:space="preserve">, 2020, Bloomsbury Academic #GoTigers) </w:t>
      </w:r>
    </w:p>
    <w:p w14:paraId="30394AC1" w14:textId="77777777" w:rsidR="002A0521" w:rsidRPr="008864BD" w:rsidRDefault="002A0521" w:rsidP="002A0521">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r w:rsidRPr="00911E20">
        <w:rPr>
          <w:rStyle w:val="StyleUnderline"/>
          <w:highlight w:val="cyan"/>
        </w:rPr>
        <w:t>The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911E20">
        <w:rPr>
          <w:rStyle w:val="StyleUnderline"/>
          <w:highlight w:val="cyan"/>
        </w:rPr>
        <w:t>enabled by</w:t>
      </w:r>
      <w:r w:rsidRPr="009C4207">
        <w:rPr>
          <w:rStyle w:val="StyleUnderline"/>
        </w:rPr>
        <w:t xml:space="preserve"> the infrastructure of the </w:t>
      </w:r>
      <w:r w:rsidRPr="00911E20">
        <w:rPr>
          <w:rStyle w:val="StyleUnderline"/>
          <w:highlight w:val="cyan"/>
        </w:rPr>
        <w:t>multinational</w:t>
      </w:r>
      <w:r>
        <w:rPr>
          <w:rStyle w:val="StyleUnderline"/>
        </w:rPr>
        <w:t xml:space="preserve"> </w:t>
      </w:r>
      <w:r w:rsidRPr="009C4207">
        <w:rPr>
          <w:rStyle w:val="StyleUnderline"/>
        </w:rPr>
        <w:t xml:space="preserve">and national </w:t>
      </w:r>
      <w:r w:rsidRPr="00911E20">
        <w:rPr>
          <w:rStyle w:val="StyleUnderline"/>
          <w:highlight w:val="cyan"/>
        </w:rPr>
        <w:t xml:space="preserve">banking and </w:t>
      </w:r>
      <w:r w:rsidRPr="00911E20">
        <w:rPr>
          <w:rStyle w:val="Emphasis"/>
          <w:highlight w:val="cyan"/>
        </w:rPr>
        <w:t>state institutions</w:t>
      </w:r>
      <w:r w:rsidRPr="009C4207">
        <w:rPr>
          <w:rStyle w:val="StyleUnderline"/>
        </w:rPr>
        <w:t xml:space="preserve">, </w:t>
      </w:r>
      <w:r w:rsidRPr="00911E20">
        <w:rPr>
          <w:rStyle w:val="StyleUnderline"/>
          <w:highlight w:val="cyan"/>
        </w:rPr>
        <w:t xml:space="preserve">rely on the </w:t>
      </w:r>
      <w:r w:rsidRPr="00911E20">
        <w:rPr>
          <w:rStyle w:val="Emphasis"/>
          <w:highlight w:val="cyan"/>
        </w:rPr>
        <w:t>combustion</w:t>
      </w:r>
      <w:r w:rsidRPr="00911E20">
        <w:rPr>
          <w:rStyle w:val="StyleUnderline"/>
          <w:highlight w:val="cyan"/>
        </w:rPr>
        <w:t xml:space="preserve"> of the </w:t>
      </w:r>
      <w:r w:rsidRPr="00911E20">
        <w:rPr>
          <w:rStyle w:val="Emphasis"/>
          <w:highlight w:val="cyan"/>
        </w:rPr>
        <w:t>world</w:t>
      </w:r>
      <w:r w:rsidRPr="00911E20">
        <w:rPr>
          <w:rStyle w:val="StyleUnderline"/>
          <w:highlight w:val="cyan"/>
        </w:rPr>
        <w:t xml:space="preserve"> of </w:t>
      </w:r>
      <w:r w:rsidRPr="00911E20">
        <w:rPr>
          <w:rStyle w:val="Emphasis"/>
          <w:highlight w:val="cyan"/>
        </w:rPr>
        <w:t>real economy</w:t>
      </w:r>
      <w:r w:rsidRPr="008864BD">
        <w:rPr>
          <w:sz w:val="16"/>
        </w:rPr>
        <w:t xml:space="preserve">. Commodities are created not in order to satisfy the general population’s needs, physical and “spiritual” (geistige,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8864BD">
        <w:rPr>
          <w:sz w:val="16"/>
        </w:rPr>
        <w:t xml:space="preserve"> (divided into use value and surplus value)—thus exchange must be maintained at an ever-greater speed. At a certain point </w:t>
      </w:r>
      <w:r w:rsidRPr="00304A3F">
        <w:rPr>
          <w:rStyle w:val="StyleUnderline"/>
          <w:highlight w:val="cyan"/>
        </w:rPr>
        <w:t xml:space="preserve">what is being exchanged becomes </w:t>
      </w:r>
      <w:r w:rsidRPr="00836A85">
        <w:rPr>
          <w:rStyle w:val="Emphasis"/>
        </w:rPr>
        <w:t xml:space="preserve">completely </w:t>
      </w:r>
      <w:r w:rsidRPr="00A9587E">
        <w:rPr>
          <w:rStyle w:val="Emphasis"/>
          <w:highlight w:val="cyan"/>
        </w:rPr>
        <w:t>dissociated</w:t>
      </w:r>
      <w:r w:rsidRPr="00304A3F">
        <w:rPr>
          <w:rStyle w:val="StyleUnderline"/>
          <w:highlight w:val="cyan"/>
        </w:rPr>
        <w:t xml:space="preserve"> from its</w:t>
      </w:r>
      <w:r w:rsidRPr="00DB746C">
        <w:rPr>
          <w:rStyle w:val="StyleUnderline"/>
        </w:rPr>
        <w:t xml:space="preserve"> alleged </w:t>
      </w:r>
      <w:r w:rsidRPr="00304A3F">
        <w:rPr>
          <w:rStyle w:val="StyleUnderline"/>
          <w:highlight w:val="cyan"/>
        </w:rPr>
        <w:t>physical referent</w:t>
      </w:r>
      <w:r w:rsidRPr="008864BD">
        <w:rPr>
          <w:sz w:val="16"/>
        </w:rPr>
        <w:t xml:space="preserve">, such </w:t>
      </w:r>
      <w:r w:rsidRPr="00DB746C">
        <w:rPr>
          <w:rStyle w:val="StyleUnderline"/>
        </w:rPr>
        <w:t xml:space="preserve">dissociated </w:t>
      </w:r>
      <w:r w:rsidRPr="00A9587E">
        <w:rPr>
          <w:rStyle w:val="Emphasis"/>
          <w:highlight w:val="cyan"/>
        </w:rPr>
        <w:t>purely speculative entities</w:t>
      </w:r>
      <w:r w:rsidRPr="008864BD">
        <w:rPr>
          <w:sz w:val="16"/>
        </w:rPr>
        <w:t xml:space="preserve"> are, for example, </w:t>
      </w:r>
      <w:r w:rsidRPr="00DB746C">
        <w:rPr>
          <w:rStyle w:val="StyleUnderline"/>
        </w:rPr>
        <w:t>derivatives</w:t>
      </w:r>
      <w:r w:rsidRPr="008864BD">
        <w:rPr>
          <w:sz w:val="16"/>
        </w:rPr>
        <w:t xml:space="preserve">, </w:t>
      </w:r>
      <w:r w:rsidRPr="00DB746C">
        <w:rPr>
          <w:rStyle w:val="StyleUnderline"/>
        </w:rPr>
        <w:t>bonds</w:t>
      </w:r>
      <w:r w:rsidRPr="008864BD">
        <w:rPr>
          <w:sz w:val="16"/>
        </w:rPr>
        <w:t xml:space="preserve"> the “finance industry” operates with as its “material.” </w:t>
      </w:r>
      <w:r w:rsidRPr="00304A3F">
        <w:rPr>
          <w:rStyle w:val="StyleUnderline"/>
          <w:highlight w:val="cyan"/>
        </w:rPr>
        <w:t>The</w:t>
      </w:r>
      <w:r w:rsidRPr="00DB746C">
        <w:rPr>
          <w:rStyle w:val="StyleUnderline"/>
        </w:rPr>
        <w:t xml:space="preserve"> creation of a “</w:t>
      </w:r>
      <w:r w:rsidRPr="00A9587E">
        <w:rPr>
          <w:rStyle w:val="Emphasis"/>
          <w:highlight w:val="cyan"/>
        </w:rPr>
        <w:t>bubble</w:t>
      </w:r>
      <w:r w:rsidRPr="00304A3F">
        <w:rPr>
          <w:rStyle w:val="StyleUnderline"/>
          <w:highlight w:val="cyan"/>
        </w:rPr>
        <w:t xml:space="preserve">” was </w:t>
      </w:r>
      <w:r w:rsidRPr="00A9587E">
        <w:rPr>
          <w:rStyle w:val="Emphasis"/>
          <w:highlight w:val="cyan"/>
        </w:rPr>
        <w:t>inevitable</w:t>
      </w:r>
      <w:r w:rsidRPr="008864BD">
        <w:rPr>
          <w:sz w:val="16"/>
        </w:rPr>
        <w:t xml:space="preserve"> in the first decade of 2000s. </w:t>
      </w:r>
      <w:r w:rsidRPr="00304A3F">
        <w:rPr>
          <w:rStyle w:val="StyleUnderline"/>
          <w:highlight w:val="cyan"/>
        </w:rPr>
        <w:t>What</w:t>
      </w:r>
      <w:r w:rsidRPr="00DB746C">
        <w:rPr>
          <w:rStyle w:val="StyleUnderline"/>
        </w:rPr>
        <w:t xml:space="preserve"> </w:t>
      </w:r>
      <w:r w:rsidRPr="00A9587E">
        <w:rPr>
          <w:rStyle w:val="Emphasis"/>
          <w:highlight w:val="cyan"/>
        </w:rPr>
        <w:t>collapsed</w:t>
      </w:r>
      <w:r w:rsidRPr="008864BD">
        <w:rPr>
          <w:sz w:val="16"/>
        </w:rPr>
        <w:t xml:space="preserve"> then </w:t>
      </w:r>
      <w:r w:rsidRPr="00304A3F">
        <w:rPr>
          <w:rStyle w:val="StyleUnderline"/>
          <w:highlight w:val="cyan"/>
        </w:rPr>
        <w:t>was</w:t>
      </w:r>
      <w:r w:rsidRPr="00DB746C">
        <w:rPr>
          <w:rStyle w:val="StyleUnderline"/>
        </w:rPr>
        <w:t xml:space="preserve"> the universe of </w:t>
      </w:r>
      <w:r w:rsidRPr="00A9587E">
        <w:rPr>
          <w:rStyle w:val="Emphasis"/>
          <w:highlight w:val="cyan"/>
        </w:rPr>
        <w:t>projected values</w:t>
      </w:r>
      <w:r w:rsidRPr="008864BD">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8864BD">
        <w:rPr>
          <w:sz w:val="16"/>
        </w:rPr>
        <w:t xml:space="preserve">. This may also take place under the same periods of capital reproduction as a result of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entirely eliminated. (Marx, Capital, Vol. II, Chapter 17) </w:t>
      </w:r>
      <w:r w:rsidRPr="00600664">
        <w:rPr>
          <w:rStyle w:val="StyleUnderline"/>
        </w:rPr>
        <w:t>It is not that the self-sufficient universe of capital underestimates the physical in the sense of a living and killable body and its aspect of animality only</w:t>
      </w:r>
      <w:r w:rsidRPr="008864BD">
        <w:rPr>
          <w:sz w:val="16"/>
        </w:rPr>
        <w:t xml:space="preserve"> </w:t>
      </w:r>
      <w:r w:rsidRPr="00600664">
        <w:rPr>
          <w:rStyle w:val="StyleUnderline"/>
        </w:rPr>
        <w:t>but also physicality as materiality regardless whether living or mere nonliving object</w:t>
      </w:r>
      <w:r w:rsidRPr="008864BD">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F3356A">
        <w:rPr>
          <w:rStyle w:val="Emphasis"/>
          <w:highlight w:val="cyan"/>
        </w:rPr>
        <w:t>capitalism</w:t>
      </w:r>
      <w:r w:rsidRPr="00F3356A">
        <w:rPr>
          <w:rStyle w:val="StyleUnderline"/>
          <w:highlight w:val="cyan"/>
        </w:rPr>
        <w:t xml:space="preserve"> is based on a </w:t>
      </w:r>
      <w:r w:rsidRPr="00F3356A">
        <w:rPr>
          <w:rStyle w:val="Emphasis"/>
          <w:highlight w:val="cyan"/>
        </w:rPr>
        <w:t>metaphysical fallacy</w:t>
      </w:r>
      <w:r w:rsidRPr="00F3356A">
        <w:rPr>
          <w:rStyle w:val="StyleUnderline"/>
          <w:highlight w:val="cyan"/>
        </w:rPr>
        <w:t xml:space="preserve"> in its treatment of the </w:t>
      </w:r>
      <w:r w:rsidRPr="007F1555">
        <w:rPr>
          <w:rStyle w:val="Emphasis"/>
          <w:highlight w:val="cyan"/>
        </w:rPr>
        <w:t>real</w:t>
      </w:r>
      <w:r w:rsidRPr="00F3356A">
        <w:rPr>
          <w:rStyle w:val="StyleUnderline"/>
          <w:highlight w:val="cyan"/>
        </w:rPr>
        <w:t xml:space="preserve"> determined as </w:t>
      </w:r>
      <w:r w:rsidRPr="007F1555">
        <w:rPr>
          <w:rStyle w:val="Emphasis"/>
          <w:highlight w:val="cyan"/>
        </w:rPr>
        <w:t>material</w:t>
      </w:r>
      <w:r w:rsidRPr="00600664">
        <w:rPr>
          <w:rStyle w:val="StyleUnderline"/>
        </w:rPr>
        <w:t xml:space="preserve"> or by a material instance</w:t>
      </w:r>
      <w:r w:rsidRPr="008864BD">
        <w:rPr>
          <w:sz w:val="16"/>
        </w:rPr>
        <w:t xml:space="preserve">. Similarly, </w:t>
      </w:r>
      <w:r w:rsidRPr="00836A85">
        <w:rPr>
          <w:rStyle w:val="StyleUnderline"/>
        </w:rPr>
        <w:t>for philosophy</w:t>
      </w:r>
      <w:r w:rsidRPr="008864BD">
        <w:rPr>
          <w:sz w:val="16"/>
        </w:rPr>
        <w:t xml:space="preserve">, a stipulation and its crisis or, god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r w:rsidRPr="00082E58">
        <w:rPr>
          <w:rStyle w:val="Emphasis"/>
        </w:rPr>
        <w:t>Capitalocene</w:t>
      </w:r>
      <w:r w:rsidRPr="008864BD">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56C3B">
        <w:rPr>
          <w:rStyle w:val="StyleUnderline"/>
          <w:highlight w:val="cyan"/>
        </w:rPr>
        <w:t>“</w:t>
      </w:r>
      <w:r w:rsidRPr="00056C3B">
        <w:rPr>
          <w:rStyle w:val="Emphasis"/>
          <w:highlight w:val="cyan"/>
        </w:rPr>
        <w:t>The human</w:t>
      </w:r>
      <w:r w:rsidRPr="00056C3B">
        <w:rPr>
          <w:rStyle w:val="StyleUnderline"/>
          <w:highlight w:val="cyan"/>
        </w:rPr>
        <w:t xml:space="preserve">” is a </w:t>
      </w:r>
      <w:r w:rsidRPr="00082E58">
        <w:rPr>
          <w:rStyle w:val="StyleUnderline"/>
        </w:rPr>
        <w:t xml:space="preserve">matter of </w:t>
      </w:r>
      <w:r w:rsidRPr="00056C3B">
        <w:rPr>
          <w:rStyle w:val="StyleUnderline"/>
          <w:highlight w:val="cyan"/>
        </w:rPr>
        <w:t xml:space="preserve">recognition of an </w:t>
      </w:r>
      <w:r w:rsidRPr="00056C3B">
        <w:rPr>
          <w:rStyle w:val="Emphasis"/>
          <w:highlight w:val="cyan"/>
        </w:rPr>
        <w:t>embodiment</w:t>
      </w:r>
      <w:r w:rsidRPr="00056C3B">
        <w:rPr>
          <w:rStyle w:val="StyleUnderline"/>
          <w:highlight w:val="cyan"/>
        </w:rPr>
        <w:t xml:space="preserve"> of an </w:t>
      </w:r>
      <w:r w:rsidRPr="00056C3B">
        <w:rPr>
          <w:rStyle w:val="Emphasis"/>
          <w:highlight w:val="cyan"/>
        </w:rPr>
        <w:t>idea</w:t>
      </w:r>
      <w:r w:rsidRPr="00082E58">
        <w:rPr>
          <w:rStyle w:val="StyleUnderline"/>
        </w:rPr>
        <w:t xml:space="preserve">, that </w:t>
      </w:r>
      <w:r w:rsidRPr="00056C3B">
        <w:rPr>
          <w:rStyle w:val="StyleUnderline"/>
          <w:highlight w:val="cyan"/>
        </w:rPr>
        <w:t>of humanity</w:t>
      </w:r>
      <w:r w:rsidRPr="008864BD">
        <w:rPr>
          <w:sz w:val="16"/>
        </w:rPr>
        <w:t xml:space="preserve">. As said at the beginning, </w:t>
      </w:r>
      <w:r w:rsidRPr="00056C3B">
        <w:rPr>
          <w:rStyle w:val="StyleUnderline"/>
          <w:highlight w:val="cyan"/>
        </w:rPr>
        <w:t xml:space="preserve">it is an invention of </w:t>
      </w:r>
      <w:r w:rsidRPr="00056C3B">
        <w:rPr>
          <w:rStyle w:val="Emphasis"/>
          <w:highlight w:val="cyan"/>
        </w:rPr>
        <w:t>modernity</w:t>
      </w:r>
      <w:r w:rsidRPr="00056C3B">
        <w:rPr>
          <w:rStyle w:val="StyleUnderline"/>
          <w:highlight w:val="cyan"/>
        </w:rPr>
        <w:t xml:space="preserve"> and</w:t>
      </w:r>
      <w:r>
        <w:rPr>
          <w:rStyle w:val="StyleUnderline"/>
          <w:highlight w:val="cyan"/>
        </w:rPr>
        <w:t xml:space="preserve"> </w:t>
      </w:r>
      <w:r w:rsidRPr="00056C3B">
        <w:rPr>
          <w:rStyle w:val="Emphasis"/>
          <w:highlight w:val="cyan"/>
        </w:rPr>
        <w:t>Enlightenment</w:t>
      </w:r>
      <w:r w:rsidRPr="00056C3B">
        <w:rPr>
          <w:rStyle w:val="StyleUnderline"/>
          <w:highlight w:val="cyan"/>
        </w:rPr>
        <w:t xml:space="preserve"> </w:t>
      </w:r>
      <w:r w:rsidRPr="00082E58">
        <w:rPr>
          <w:rStyle w:val="StyleUnderline"/>
        </w:rPr>
        <w:t>as philosophy</w:t>
      </w:r>
      <w:r w:rsidRPr="008864BD">
        <w:rPr>
          <w:sz w:val="16"/>
        </w:rPr>
        <w:t xml:space="preserve">. </w:t>
      </w:r>
      <w:r w:rsidRPr="002968BF">
        <w:rPr>
          <w:rStyle w:val="StyleUnderline"/>
          <w:highlight w:val="cyan"/>
        </w:rPr>
        <w:t>The model embodiment</w:t>
      </w:r>
      <w:r w:rsidRPr="00056C3B">
        <w:rPr>
          <w:rStyle w:val="StyleUnderline"/>
        </w:rPr>
        <w:t xml:space="preserve"> of the idea </w:t>
      </w:r>
      <w:r w:rsidRPr="002968BF">
        <w:rPr>
          <w:rStyle w:val="StyleUnderline"/>
          <w:highlight w:val="cyan"/>
        </w:rPr>
        <w:t>is the white</w:t>
      </w:r>
      <w:r>
        <w:rPr>
          <w:rStyle w:val="StyleUnderline"/>
          <w:highlight w:val="cyan"/>
        </w:rPr>
        <w:t xml:space="preserve"> </w:t>
      </w:r>
      <w:r w:rsidRPr="002968BF">
        <w:rPr>
          <w:rStyle w:val="StyleUnderline"/>
          <w:highlight w:val="cyan"/>
        </w:rPr>
        <w:t>man as patriarch</w:t>
      </w:r>
      <w:r w:rsidRPr="008864BD">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8864BD">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8864BD">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6B2838">
        <w:rPr>
          <w:rStyle w:val="Emphasis"/>
          <w:highlight w:val="cyan"/>
        </w:rPr>
        <w:t>humanism</w:t>
      </w:r>
      <w:r w:rsidRPr="006B2838">
        <w:rPr>
          <w:rStyle w:val="StyleUnderline"/>
          <w:highlight w:val="cyan"/>
        </w:rPr>
        <w:t xml:space="preserve"> coincides with the rise of </w:t>
      </w:r>
      <w:r w:rsidRPr="006B2838">
        <w:rPr>
          <w:rStyle w:val="Emphasis"/>
          <w:highlight w:val="cyan"/>
        </w:rPr>
        <w:t>capitalism</w:t>
      </w:r>
      <w:r w:rsidRPr="006B2838">
        <w:rPr>
          <w:rStyle w:val="StyleUnderline"/>
          <w:highlight w:val="cyan"/>
        </w:rPr>
        <w:t xml:space="preserve"> and </w:t>
      </w:r>
      <w:r w:rsidRPr="006B2838">
        <w:rPr>
          <w:rStyle w:val="Emphasis"/>
          <w:highlight w:val="cyan"/>
        </w:rPr>
        <w:t>industrialist society</w:t>
      </w:r>
      <w:r w:rsidRPr="008864BD">
        <w:rPr>
          <w:sz w:val="16"/>
        </w:rPr>
        <w:t xml:space="preserve">. </w:t>
      </w:r>
      <w:r w:rsidRPr="00437EBA">
        <w:rPr>
          <w:rStyle w:val="StyleUnderline"/>
          <w:highlight w:val="cyan"/>
        </w:rPr>
        <w:t xml:space="preserve">The </w:t>
      </w:r>
      <w:r w:rsidRPr="00437EBA">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437EBA">
        <w:rPr>
          <w:rStyle w:val="StyleUnderline"/>
          <w:highlight w:val="cyan"/>
        </w:rPr>
        <w:t>can</w:t>
      </w:r>
      <w:r w:rsidRPr="002968BF">
        <w:rPr>
          <w:rStyle w:val="StyleUnderline"/>
        </w:rPr>
        <w:t xml:space="preserve"> also </w:t>
      </w:r>
      <w:r w:rsidRPr="00437EBA">
        <w:rPr>
          <w:rStyle w:val="StyleUnderline"/>
          <w:highlight w:val="cyan"/>
        </w:rPr>
        <w:t xml:space="preserve">be transformed into the </w:t>
      </w:r>
      <w:r w:rsidRPr="00437EBA">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8864BD">
        <w:rPr>
          <w:sz w:val="16"/>
        </w:rPr>
        <w:t xml:space="preserve">—are in correspondence. </w:t>
      </w:r>
      <w:r w:rsidRPr="002968BF">
        <w:rPr>
          <w:rStyle w:val="StyleUnderline"/>
          <w:highlight w:val="cyan"/>
        </w:rPr>
        <w:t>According to</w:t>
      </w:r>
      <w:r>
        <w:rPr>
          <w:rStyle w:val="StyleUnderline"/>
          <w:highlight w:val="cyan"/>
        </w:rPr>
        <w:t xml:space="preserve"> </w:t>
      </w:r>
      <w:r w:rsidRPr="002968BF">
        <w:rPr>
          <w:rStyle w:val="Emphasis"/>
          <w:highlight w:val="cyan"/>
        </w:rPr>
        <w:t>bourgeois reason</w:t>
      </w:r>
      <w:r w:rsidRPr="002968BF">
        <w:rPr>
          <w:rStyle w:val="StyleUnderline"/>
          <w:highlight w:val="cyan"/>
        </w:rPr>
        <w:t xml:space="preserve">, the </w:t>
      </w:r>
      <w:r w:rsidRPr="002968BF">
        <w:rPr>
          <w:rStyle w:val="Emphasis"/>
          <w:highlight w:val="cyan"/>
        </w:rPr>
        <w:t>human dignity</w:t>
      </w:r>
      <w:r w:rsidRPr="002968BF">
        <w:rPr>
          <w:rStyle w:val="StyleUnderline"/>
          <w:highlight w:val="cyan"/>
        </w:rPr>
        <w:t xml:space="preserve"> of the </w:t>
      </w:r>
      <w:r w:rsidRPr="002968BF">
        <w:rPr>
          <w:rStyle w:val="Emphasis"/>
          <w:highlight w:val="cyan"/>
        </w:rPr>
        <w:t>worker</w:t>
      </w:r>
      <w:r w:rsidRPr="002968BF">
        <w:rPr>
          <w:rStyle w:val="StyleUnderline"/>
          <w:highlight w:val="cyan"/>
        </w:rPr>
        <w:t xml:space="preserve"> is intact by this process</w:t>
      </w:r>
      <w:r w:rsidRPr="008864BD">
        <w:rPr>
          <w:sz w:val="16"/>
        </w:rPr>
        <w:t xml:space="preserve">, </w:t>
      </w:r>
      <w:r w:rsidRPr="002968BF">
        <w:rPr>
          <w:rStyle w:val="StyleUnderline"/>
          <w:highlight w:val="cyan"/>
        </w:rPr>
        <w:t>as the sense of the self</w:t>
      </w:r>
      <w:r w:rsidRPr="008864BD">
        <w:rPr>
          <w:sz w:val="16"/>
        </w:rPr>
        <w:t xml:space="preserve">, self-awareness, reflection—all of </w:t>
      </w:r>
      <w:r w:rsidRPr="00082E58">
        <w:rPr>
          <w:rStyle w:val="StyleUnderline"/>
        </w:rPr>
        <w:t>the individualist</w:t>
      </w:r>
      <w:r w:rsidRPr="008864BD">
        <w:rPr>
          <w:sz w:val="16"/>
        </w:rPr>
        <w:t xml:space="preserve"> and auto-referential </w:t>
      </w:r>
      <w:r w:rsidRPr="00082E58">
        <w:rPr>
          <w:rStyle w:val="StyleUnderline"/>
        </w:rPr>
        <w:t>categories of subjectivity</w:t>
      </w:r>
      <w:r w:rsidRPr="008864BD">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8864BD">
        <w:rPr>
          <w:sz w:val="16"/>
        </w:rPr>
        <w:t xml:space="preserve">. </w:t>
      </w:r>
      <w:r w:rsidRPr="002968BF">
        <w:rPr>
          <w:rStyle w:val="StyleUnderline"/>
          <w:highlight w:val="cyan"/>
        </w:rPr>
        <w:t xml:space="preserve">All forms of humanity that can be easily </w:t>
      </w:r>
      <w:r w:rsidRPr="00437EBA">
        <w:rPr>
          <w:rStyle w:val="Emphasis"/>
          <w:highlight w:val="cyan"/>
        </w:rPr>
        <w:t>dehumanised</w:t>
      </w:r>
      <w:r w:rsidRPr="002968BF">
        <w:rPr>
          <w:rStyle w:val="StyleUnderline"/>
          <w:highlight w:val="cyan"/>
        </w:rPr>
        <w:t>, rendered</w:t>
      </w:r>
      <w:r>
        <w:rPr>
          <w:rStyle w:val="StyleUnderline"/>
          <w:highlight w:val="cyan"/>
        </w:rPr>
        <w:t xml:space="preserve"> </w:t>
      </w:r>
      <w:r w:rsidRPr="002968BF">
        <w:rPr>
          <w:rStyle w:val="Emphasis"/>
          <w:highlight w:val="cyan"/>
        </w:rPr>
        <w:t>representationally closer</w:t>
      </w:r>
      <w:r w:rsidRPr="002968BF">
        <w:rPr>
          <w:rStyle w:val="StyleUnderline"/>
          <w:highlight w:val="cyan"/>
        </w:rPr>
        <w:t xml:space="preserve"> to the </w:t>
      </w:r>
      <w:r w:rsidRPr="002968BF">
        <w:rPr>
          <w:rStyle w:val="Emphasis"/>
          <w:highlight w:val="cyan"/>
        </w:rPr>
        <w:t>animal</w:t>
      </w:r>
      <w:r w:rsidRPr="002968BF">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8864BD">
        <w:rPr>
          <w:sz w:val="16"/>
        </w:rPr>
        <w:t>—</w:t>
      </w:r>
      <w:r w:rsidRPr="00082E58">
        <w:rPr>
          <w:rStyle w:val="StyleUnderline"/>
        </w:rPr>
        <w:t>they are not even subjectivities, not workers; they</w:t>
      </w:r>
      <w:r w:rsidRPr="00437EBA">
        <w:rPr>
          <w:rStyle w:val="StyleUnderline"/>
          <w:highlight w:val="cyan"/>
        </w:rPr>
        <w:t xml:space="preserve"> are simply “</w:t>
      </w:r>
      <w:r w:rsidRPr="00437EBA">
        <w:rPr>
          <w:rStyle w:val="Emphasis"/>
          <w:highlight w:val="cyan"/>
        </w:rPr>
        <w:t>labor</w:t>
      </w:r>
      <w:r w:rsidRPr="00437EBA">
        <w:rPr>
          <w:rStyle w:val="StyleUnderline"/>
          <w:highlight w:val="cyan"/>
        </w:rPr>
        <w:t>”</w:t>
      </w:r>
      <w:r>
        <w:rPr>
          <w:rStyle w:val="StyleUnderline"/>
        </w:rPr>
        <w:t xml:space="preserve"> </w:t>
      </w:r>
      <w:r w:rsidRPr="00437EBA">
        <w:rPr>
          <w:rStyle w:val="StyleUnderline"/>
          <w:highlight w:val="cyan"/>
        </w:rPr>
        <w:t>as materiality</w:t>
      </w:r>
      <w:r w:rsidRPr="008864BD">
        <w:rPr>
          <w:sz w:val="16"/>
        </w:rPr>
        <w:t>. Labor is to be dispensed with in the name of the creation of value. “</w:t>
      </w:r>
      <w:r w:rsidRPr="00082E58">
        <w:rPr>
          <w:rStyle w:val="Emphasis"/>
        </w:rPr>
        <w:t>Human resources</w:t>
      </w:r>
      <w:r w:rsidRPr="00082E58">
        <w:rPr>
          <w:rStyle w:val="StyleUnderline"/>
        </w:rPr>
        <w:t>” is just a form of resource</w:t>
      </w:r>
      <w:r w:rsidRPr="008864BD">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8864BD">
        <w:rPr>
          <w:sz w:val="16"/>
        </w:rPr>
        <w:t xml:space="preserve">. In order to do so, </w:t>
      </w:r>
      <w:r w:rsidRPr="005E3465">
        <w:rPr>
          <w:rStyle w:val="StyleUnderline"/>
        </w:rPr>
        <w:t>it is necessary to reduce or completely eliminate the notion of</w:t>
      </w:r>
      <w:r>
        <w:rPr>
          <w:rStyle w:val="StyleUnderline"/>
        </w:rPr>
        <w:t xml:space="preserve"> </w:t>
      </w:r>
      <w:r w:rsidRPr="005E3465">
        <w:rPr>
          <w:rStyle w:val="StyleUnderline"/>
        </w:rPr>
        <w:t>use value</w:t>
      </w:r>
      <w:r w:rsidRPr="008864BD">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5E3465">
        <w:rPr>
          <w:rStyle w:val="Emphasis"/>
          <w:highlight w:val="cyan"/>
        </w:rPr>
        <w:t>expenditure</w:t>
      </w:r>
      <w:r w:rsidRPr="005E3465">
        <w:rPr>
          <w:rStyle w:val="StyleUnderline"/>
          <w:highlight w:val="cyan"/>
        </w:rPr>
        <w:t xml:space="preserve"> of all animality</w:t>
      </w:r>
      <w:r w:rsidRPr="008864BD">
        <w:rPr>
          <w:sz w:val="16"/>
        </w:rPr>
        <w:t>, as part of the expenditure of all natural and unnatural physical resources</w:t>
      </w:r>
      <w:r w:rsidRPr="00082E58">
        <w:rPr>
          <w:rStyle w:val="StyleUnderline"/>
        </w:rPr>
        <w:t>,</w:t>
      </w:r>
      <w:r w:rsidRPr="000F26F1">
        <w:rPr>
          <w:rStyle w:val="StyleUnderline"/>
        </w:rPr>
        <w:t xml:space="preserve"> </w:t>
      </w:r>
      <w:r w:rsidRPr="005E3465">
        <w:rPr>
          <w:rStyle w:val="StyleUnderline"/>
          <w:highlight w:val="cyan"/>
        </w:rPr>
        <w:t>is the</w:t>
      </w:r>
      <w:r>
        <w:rPr>
          <w:rStyle w:val="StyleUnderline"/>
          <w:highlight w:val="cyan"/>
        </w:rPr>
        <w:t xml:space="preserve"> </w:t>
      </w:r>
      <w:r w:rsidRPr="005E3465">
        <w:rPr>
          <w:rStyle w:val="Emphasis"/>
          <w:highlight w:val="cyan"/>
        </w:rPr>
        <w:t>precondition</w:t>
      </w:r>
      <w:r w:rsidRPr="005E3465">
        <w:rPr>
          <w:rStyle w:val="StyleUnderline"/>
          <w:highlight w:val="cyan"/>
        </w:rPr>
        <w:t xml:space="preserve"> of </w:t>
      </w:r>
      <w:r w:rsidRPr="005E3465">
        <w:rPr>
          <w:rStyle w:val="Emphasis"/>
          <w:highlight w:val="cyan"/>
        </w:rPr>
        <w:t>capitalism’s ideality</w:t>
      </w:r>
      <w:r w:rsidRPr="008864BD">
        <w:rPr>
          <w:sz w:val="16"/>
        </w:rPr>
        <w:t xml:space="preserve">. </w:t>
      </w:r>
      <w:r w:rsidRPr="000D2525">
        <w:rPr>
          <w:rStyle w:val="StyleUnderline"/>
          <w:highlight w:val="cyan"/>
        </w:rPr>
        <w:t xml:space="preserve">If it were to </w:t>
      </w:r>
      <w:r w:rsidRPr="00AF77DB">
        <w:rPr>
          <w:rStyle w:val="StyleUnderline"/>
        </w:rPr>
        <w:t xml:space="preserve">accomplish its goal of idea </w:t>
      </w:r>
      <w:r w:rsidRPr="000D2525">
        <w:rPr>
          <w:rStyle w:val="StyleUnderline"/>
          <w:highlight w:val="cyan"/>
        </w:rPr>
        <w:t>triump</w:t>
      </w:r>
      <w:r w:rsidRPr="00AF77DB">
        <w:rPr>
          <w:rStyle w:val="StyleUnderline"/>
        </w:rPr>
        <w:t>hing</w:t>
      </w:r>
      <w:r w:rsidRPr="000D2525">
        <w:rPr>
          <w:rStyle w:val="StyleUnderline"/>
          <w:highlight w:val="cyan"/>
        </w:rPr>
        <w:t xml:space="preserve"> materiality and nature</w:t>
      </w:r>
      <w:r w:rsidRPr="008864BD">
        <w:rPr>
          <w:sz w:val="16"/>
        </w:rPr>
        <w:t xml:space="preserve">, as per Hegel, </w:t>
      </w:r>
      <w:r w:rsidRPr="000D2525">
        <w:rPr>
          <w:rStyle w:val="StyleUnderline"/>
          <w:highlight w:val="cyan"/>
        </w:rPr>
        <w:t xml:space="preserve">a </w:t>
      </w:r>
      <w:r w:rsidRPr="000D2525">
        <w:rPr>
          <w:rStyle w:val="Emphasis"/>
          <w:highlight w:val="cyan"/>
        </w:rPr>
        <w:t>holocaust</w:t>
      </w:r>
      <w:r w:rsidRPr="000D2525">
        <w:rPr>
          <w:rStyle w:val="StyleUnderline"/>
          <w:highlight w:val="cyan"/>
        </w:rPr>
        <w:t xml:space="preserve"> of </w:t>
      </w:r>
      <w:r w:rsidRPr="000D2525">
        <w:rPr>
          <w:rStyle w:val="Emphasis"/>
          <w:highlight w:val="cyan"/>
        </w:rPr>
        <w:t>all animals</w:t>
      </w:r>
      <w:r w:rsidRPr="000D2525">
        <w:rPr>
          <w:rStyle w:val="StyleUnderline"/>
          <w:highlight w:val="cyan"/>
        </w:rPr>
        <w:t xml:space="preserve"> is</w:t>
      </w:r>
      <w:r>
        <w:rPr>
          <w:rStyle w:val="StyleUnderline"/>
          <w:highlight w:val="cyan"/>
        </w:rPr>
        <w:t xml:space="preserve"> </w:t>
      </w:r>
      <w:r w:rsidRPr="000D2525">
        <w:rPr>
          <w:rStyle w:val="StyleUnderline"/>
          <w:highlight w:val="cyan"/>
        </w:rPr>
        <w:t xml:space="preserve">required, </w:t>
      </w:r>
      <w:r w:rsidRPr="000D2525">
        <w:rPr>
          <w:rStyle w:val="Emphasis"/>
          <w:highlight w:val="cyan"/>
        </w:rPr>
        <w:t>human and those deprived of language</w:t>
      </w:r>
      <w:r w:rsidRPr="008864BD">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8864BD">
        <w:rPr>
          <w:sz w:val="16"/>
        </w:rPr>
        <w:t xml:space="preserve">. It is, however, </w:t>
      </w:r>
      <w:r w:rsidRPr="00FE6056">
        <w:rPr>
          <w:rStyle w:val="StyleUnderline"/>
          <w:highlight w:val="cyan"/>
        </w:rPr>
        <w:t xml:space="preserve">the </w:t>
      </w:r>
      <w:r w:rsidRPr="00FE6056">
        <w:rPr>
          <w:rStyle w:val="Emphasis"/>
          <w:highlight w:val="cyan"/>
        </w:rPr>
        <w:t>ontology</w:t>
      </w:r>
      <w:r w:rsidRPr="00FE6056">
        <w:rPr>
          <w:rStyle w:val="StyleUnderline"/>
          <w:highlight w:val="cyan"/>
        </w:rPr>
        <w:t xml:space="preserve"> </w:t>
      </w:r>
      <w:r w:rsidRPr="000F26F1">
        <w:rPr>
          <w:rStyle w:val="StyleUnderline"/>
        </w:rPr>
        <w:t xml:space="preserve">or the </w:t>
      </w:r>
      <w:r w:rsidRPr="000F26F1">
        <w:rPr>
          <w:rStyle w:val="Emphasis"/>
        </w:rPr>
        <w:t>metaphysics</w:t>
      </w:r>
      <w:r w:rsidRPr="00FE6056">
        <w:rPr>
          <w:rStyle w:val="StyleUnderline"/>
          <w:highlight w:val="cyan"/>
        </w:rPr>
        <w:t xml:space="preserve"> of the </w:t>
      </w:r>
      <w:r w:rsidRPr="00FE6056">
        <w:rPr>
          <w:rStyle w:val="Emphasis"/>
          <w:highlight w:val="cyan"/>
        </w:rPr>
        <w:t>body-machine</w:t>
      </w:r>
      <w:r>
        <w:rPr>
          <w:rStyle w:val="Emphasis"/>
          <w:highlight w:val="cyan"/>
        </w:rPr>
        <w:t xml:space="preserve"> </w:t>
      </w:r>
      <w:r w:rsidRPr="00FE6056">
        <w:rPr>
          <w:rStyle w:val="Emphasis"/>
          <w:highlight w:val="cyan"/>
        </w:rPr>
        <w:t>hierarchy</w:t>
      </w:r>
      <w:r w:rsidRPr="00FE6056">
        <w:rPr>
          <w:rStyle w:val="StyleUnderline"/>
        </w:rPr>
        <w:t>,</w:t>
      </w:r>
      <w:r w:rsidRPr="008864BD">
        <w:rPr>
          <w:sz w:val="16"/>
        </w:rPr>
        <w:t xml:space="preserve"> of the hierarchy of physicality and automation, of matter and idea (or intellect) </w:t>
      </w:r>
      <w:r w:rsidRPr="000F26F1">
        <w:rPr>
          <w:rStyle w:val="StyleUnderline"/>
        </w:rPr>
        <w:t xml:space="preserve">as stipulated by philosophy that </w:t>
      </w:r>
      <w:r w:rsidRPr="00FE6056">
        <w:rPr>
          <w:rStyle w:val="Emphasis"/>
          <w:highlight w:val="cyan"/>
        </w:rPr>
        <w:t>sustains</w:t>
      </w:r>
      <w:r w:rsidRPr="00FE6056">
        <w:rPr>
          <w:rStyle w:val="StyleUnderline"/>
          <w:highlight w:val="cyan"/>
        </w:rPr>
        <w:t xml:space="preserve"> the </w:t>
      </w:r>
      <w:r w:rsidRPr="00FE6056">
        <w:rPr>
          <w:rStyle w:val="Emphasis"/>
          <w:highlight w:val="cyan"/>
        </w:rPr>
        <w:t>logic of capitalism</w:t>
      </w:r>
      <w:r w:rsidRPr="008864BD">
        <w:rPr>
          <w:sz w:val="16"/>
        </w:rPr>
        <w:t xml:space="preserve"> </w:t>
      </w:r>
      <w:r w:rsidRPr="00AF77DB">
        <w:rPr>
          <w:rStyle w:val="StyleUnderline"/>
        </w:rPr>
        <w:t xml:space="preserve">and the </w:t>
      </w:r>
      <w:r w:rsidRPr="00AF77DB">
        <w:rPr>
          <w:rStyle w:val="Emphasis"/>
        </w:rPr>
        <w:t>destruction it entails</w:t>
      </w:r>
      <w:r w:rsidRPr="008864BD">
        <w:rPr>
          <w:sz w:val="16"/>
        </w:rPr>
        <w:t xml:space="preserve">. </w:t>
      </w:r>
      <w:r w:rsidRPr="00870164">
        <w:rPr>
          <w:rStyle w:val="StyleUnderline"/>
          <w:highlight w:val="cyan"/>
        </w:rPr>
        <w:t>Exploitation of “</w:t>
      </w:r>
      <w:r w:rsidRPr="00C222B7">
        <w:rPr>
          <w:rStyle w:val="StyleUnderline"/>
          <w:highlight w:val="cyan"/>
        </w:rPr>
        <w:t>resources” for the sake of</w:t>
      </w:r>
      <w:r>
        <w:rPr>
          <w:rStyle w:val="StyleUnderline"/>
          <w:highlight w:val="cyan"/>
        </w:rPr>
        <w:t xml:space="preserve"> </w:t>
      </w:r>
      <w:r w:rsidRPr="00C222B7">
        <w:rPr>
          <w:rStyle w:val="StyleUnderline"/>
          <w:highlight w:val="cyan"/>
        </w:rPr>
        <w:t xml:space="preserve">“value” is a formulation </w:t>
      </w:r>
      <w:r w:rsidRPr="00AF77DB">
        <w:rPr>
          <w:rStyle w:val="StyleUnderline"/>
          <w:highlight w:val="cyan"/>
        </w:rPr>
        <w:t>that will</w:t>
      </w:r>
      <w:r w:rsidRPr="001A244F">
        <w:rPr>
          <w:rStyle w:val="StyleUnderline"/>
        </w:rPr>
        <w:t xml:space="preserve"> always </w:t>
      </w:r>
      <w:r w:rsidRPr="00C222B7">
        <w:rPr>
          <w:rStyle w:val="StyleUnderline"/>
          <w:highlight w:val="cyan"/>
        </w:rPr>
        <w:t xml:space="preserve">come up with </w:t>
      </w:r>
      <w:r w:rsidRPr="000F26F1">
        <w:rPr>
          <w:rStyle w:val="StyleUnderline"/>
        </w:rPr>
        <w:t xml:space="preserve">all sorts of </w:t>
      </w:r>
      <w:r w:rsidRPr="00C222B7">
        <w:rPr>
          <w:rStyle w:val="StyleUnderline"/>
          <w:highlight w:val="cyan"/>
        </w:rPr>
        <w:t>“</w:t>
      </w:r>
      <w:r w:rsidRPr="00C222B7">
        <w:rPr>
          <w:rStyle w:val="Emphasis"/>
          <w:highlight w:val="cyan"/>
        </w:rPr>
        <w:t>progressive</w:t>
      </w:r>
      <w:r w:rsidRPr="001A244F">
        <w:rPr>
          <w:rStyle w:val="StyleUnderline"/>
        </w:rPr>
        <w:t>”</w:t>
      </w:r>
      <w:r>
        <w:rPr>
          <w:rStyle w:val="StyleUnderline"/>
        </w:rPr>
        <w:t xml:space="preserve"> </w:t>
      </w:r>
      <w:r w:rsidRPr="00C222B7">
        <w:rPr>
          <w:rStyle w:val="StyleUnderline"/>
          <w:highlight w:val="cyan"/>
        </w:rPr>
        <w:t>mutations, all</w:t>
      </w:r>
      <w:r w:rsidRPr="001A244F">
        <w:rPr>
          <w:rStyle w:val="StyleUnderline"/>
        </w:rPr>
        <w:t xml:space="preserve"> of them </w:t>
      </w:r>
      <w:r w:rsidRPr="00C222B7">
        <w:rPr>
          <w:rStyle w:val="StyleUnderline"/>
          <w:highlight w:val="cyan"/>
        </w:rPr>
        <w:t xml:space="preserve">under the </w:t>
      </w:r>
      <w:r w:rsidRPr="00C222B7">
        <w:rPr>
          <w:rStyle w:val="Emphasis"/>
          <w:highlight w:val="cyan"/>
        </w:rPr>
        <w:t>guise</w:t>
      </w:r>
      <w:r w:rsidRPr="00C222B7">
        <w:rPr>
          <w:rStyle w:val="StyleUnderline"/>
          <w:highlight w:val="cyan"/>
        </w:rPr>
        <w:t xml:space="preserve"> of (post)human rights, unless its </w:t>
      </w:r>
      <w:r w:rsidRPr="000F26F1">
        <w:rPr>
          <w:rStyle w:val="StyleUnderline"/>
        </w:rPr>
        <w:t xml:space="preserve">status of a </w:t>
      </w:r>
      <w:r w:rsidRPr="00C222B7">
        <w:rPr>
          <w:rStyle w:val="Emphasis"/>
          <w:highlight w:val="cyan"/>
        </w:rPr>
        <w:t>grounding</w:t>
      </w:r>
      <w:r w:rsidRPr="00C222B7">
        <w:rPr>
          <w:rStyle w:val="StyleUnderline"/>
          <w:highlight w:val="cyan"/>
        </w:rPr>
        <w:t xml:space="preserve"> </w:t>
      </w:r>
      <w:r w:rsidRPr="000F26F1">
        <w:rPr>
          <w:rStyle w:val="Emphasis"/>
        </w:rPr>
        <w:t xml:space="preserve">philosophical-political </w:t>
      </w:r>
      <w:r w:rsidRPr="00C222B7">
        <w:rPr>
          <w:rStyle w:val="Emphasis"/>
          <w:highlight w:val="cyan"/>
        </w:rPr>
        <w:t>axiom</w:t>
      </w:r>
      <w:r w:rsidRPr="00C222B7">
        <w:rPr>
          <w:rStyle w:val="StyleUnderline"/>
          <w:highlight w:val="cyan"/>
        </w:rPr>
        <w:t xml:space="preserve"> remains unchallenged</w:t>
      </w:r>
      <w:r w:rsidRPr="008864BD">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8864BD">
        <w:rPr>
          <w:sz w:val="16"/>
        </w:rPr>
        <w:t>—or simply the World in Laruellian sense—</w:t>
      </w:r>
      <w:r w:rsidRPr="00BA2D95">
        <w:rPr>
          <w:rStyle w:val="StyleUnderline"/>
        </w:rPr>
        <w:t>sustained by philosophy as an academic</w:t>
      </w:r>
      <w:r>
        <w:rPr>
          <w:rStyle w:val="StyleUnderline"/>
        </w:rPr>
        <w:t xml:space="preserve"> </w:t>
      </w:r>
      <w:r w:rsidRPr="00BA2D95">
        <w:rPr>
          <w:rStyle w:val="StyleUnderline"/>
        </w:rPr>
        <w:t>discipline</w:t>
      </w:r>
      <w:r w:rsidRPr="008864BD">
        <w:rPr>
          <w:sz w:val="16"/>
        </w:rPr>
        <w:t xml:space="preserve">. </w:t>
      </w:r>
      <w:r w:rsidRPr="0070028A">
        <w:rPr>
          <w:rStyle w:val="StyleUnderline"/>
        </w:rPr>
        <w:t xml:space="preserve">It is apparent that </w:t>
      </w:r>
      <w:r w:rsidRPr="00E761B2">
        <w:rPr>
          <w:rStyle w:val="StyleUnderline"/>
        </w:rPr>
        <w:t>the metaphysical choice cannot be avoided or dismissed</w:t>
      </w:r>
      <w:r w:rsidRPr="0070028A">
        <w:rPr>
          <w:rStyle w:val="StyleUnderline"/>
        </w:rPr>
        <w:t xml:space="preserve">: </w:t>
      </w:r>
      <w:r w:rsidRPr="00E761B2">
        <w:rPr>
          <w:rStyle w:val="StyleUnderline"/>
          <w:highlight w:val="cyan"/>
        </w:rPr>
        <w:t xml:space="preserve">the </w:t>
      </w:r>
      <w:r w:rsidRPr="00E761B2">
        <w:rPr>
          <w:rStyle w:val="Emphasis"/>
          <w:highlight w:val="cyan"/>
        </w:rPr>
        <w:t>metaphysical question</w:t>
      </w:r>
      <w:r w:rsidRPr="00E761B2">
        <w:rPr>
          <w:rStyle w:val="StyleUnderline"/>
          <w:highlight w:val="cyan"/>
        </w:rPr>
        <w:t xml:space="preserve"> cannot be </w:t>
      </w:r>
      <w:r w:rsidRPr="00E761B2">
        <w:rPr>
          <w:rStyle w:val="Emphasis"/>
          <w:highlight w:val="cyan"/>
        </w:rPr>
        <w:t>evacuated</w:t>
      </w:r>
      <w:r w:rsidRPr="0070028A">
        <w:rPr>
          <w:rStyle w:val="StyleUnderline"/>
        </w:rPr>
        <w:t xml:space="preserve"> either </w:t>
      </w:r>
      <w:r w:rsidRPr="00E761B2">
        <w:rPr>
          <w:rStyle w:val="StyleUnderline"/>
          <w:highlight w:val="cyan"/>
        </w:rPr>
        <w:t xml:space="preserve">from </w:t>
      </w:r>
      <w:r w:rsidRPr="00E761B2">
        <w:rPr>
          <w:rStyle w:val="Emphasis"/>
          <w:highlight w:val="cyan"/>
        </w:rPr>
        <w:t>political discussion</w:t>
      </w:r>
      <w:r w:rsidRPr="0070028A">
        <w:rPr>
          <w:rStyle w:val="StyleUnderline"/>
        </w:rPr>
        <w:t xml:space="preserve"> or from the realm of scientific inquiry</w:t>
      </w:r>
      <w:r w:rsidRPr="008864BD">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8864BD">
        <w:rPr>
          <w:sz w:val="16"/>
        </w:rPr>
        <w:t xml:space="preserve"> (Laruelle, 2016: 39). Thus, </w:t>
      </w:r>
      <w:r w:rsidRPr="00DE26BC">
        <w:rPr>
          <w:rStyle w:val="StyleUnderline"/>
        </w:rPr>
        <w:t>instead of evacuating metaphysics</w:t>
      </w:r>
      <w:r w:rsidRPr="008864BD">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8864BD">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realisation of a </w:t>
      </w:r>
      <w:r w:rsidRPr="000F26F1">
        <w:rPr>
          <w:rStyle w:val="Emphasis"/>
        </w:rPr>
        <w:t>philosophically postulated universe</w:t>
      </w:r>
      <w:r w:rsidRPr="008864BD">
        <w:rPr>
          <w:sz w:val="16"/>
        </w:rPr>
        <w:t xml:space="preserve">, much in the vain of Hegel’s </w:t>
      </w:r>
      <w:r w:rsidRPr="000F26F1">
        <w:rPr>
          <w:rStyle w:val="Emphasis"/>
        </w:rPr>
        <w:t>idea conquering nature</w:t>
      </w:r>
      <w:r w:rsidRPr="000F26F1">
        <w:rPr>
          <w:rStyle w:val="StyleUnderline"/>
        </w:rPr>
        <w:t xml:space="preserve"> by way of its annihilation yielding its transformation into the “Idea in and for itself,” into the </w:t>
      </w:r>
      <w:r w:rsidRPr="000F26F1">
        <w:rPr>
          <w:rStyle w:val="Emphasis"/>
        </w:rPr>
        <w:t>self-realisation</w:t>
      </w:r>
      <w:r w:rsidRPr="000F26F1">
        <w:rPr>
          <w:rStyle w:val="StyleUnderline"/>
        </w:rPr>
        <w:t xml:space="preserve"> of the </w:t>
      </w:r>
      <w:r w:rsidRPr="000F26F1">
        <w:rPr>
          <w:rStyle w:val="Emphasis"/>
        </w:rPr>
        <w:t>Absolute</w:t>
      </w:r>
      <w:r w:rsidRPr="008864BD">
        <w:rPr>
          <w:sz w:val="16"/>
        </w:rPr>
        <w:t xml:space="preserve">. The method of dualysis described above, likened to the posture of thought determining scientific thinking, as already said, submits to the real it seeks to explain, or to instantiations of the real, rather than to concepts, theorems, and philosophemes. It certainly operates with the transcendental, and the chôra derived from various theorems and philosophemes is the material the nonphilosophical or post-philosophical thought draws on but in the last instance submits to the determining real. </w:t>
      </w:r>
      <w:r w:rsidRPr="000F26F1">
        <w:rPr>
          <w:rStyle w:val="StyleUnderline"/>
        </w:rPr>
        <w:t>The real is not substantialised, it is not some vague absolute</w:t>
      </w:r>
      <w:r w:rsidRPr="008864BD">
        <w:rPr>
          <w:sz w:val="16"/>
        </w:rPr>
        <w:t xml:space="preserve">, it is not an entity, or, in Aristotelian terms, </w:t>
      </w:r>
      <w:r w:rsidRPr="000C4588">
        <w:rPr>
          <w:rStyle w:val="StyleUnderline"/>
        </w:rPr>
        <w:t>it is not ousia but</w:t>
      </w:r>
      <w:r>
        <w:rPr>
          <w:rStyle w:val="StyleUnderline"/>
        </w:rPr>
        <w:t xml:space="preserve"> </w:t>
      </w:r>
      <w:r w:rsidRPr="000C4588">
        <w:rPr>
          <w:rStyle w:val="StyleUnderline"/>
        </w:rPr>
        <w:t>rather tropos</w:t>
      </w:r>
      <w:r w:rsidRPr="008864BD">
        <w:rPr>
          <w:sz w:val="16"/>
        </w:rPr>
        <w:t xml:space="preserve"> (or modus in Latin). Reality has its aspects of transcendence and of immanence or of the real as the determination in the last instance manifesting itself to thought as defining limit, as the Aristotelian-Lacanian tuché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Laruelle, this posture of thought is sometimes called a Vision-in-One. In spite of its seemingly theological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Laruelle’s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decisionist, idealist, but to be necessarily naive, experimental, realist, and to modify our traditional practice of thought and language in accordance with this experience of the One-real that we cake as our transcendental guide. (Philosophy and Non-philosophy, 2013: 50) In Laruelle, therefore, to think in terms of the one is to think in terms of the real, and such methodological stance vouches for the determination in the last instance of the radical dyad in question. </w:t>
      </w:r>
      <w:r w:rsidRPr="00884DDD">
        <w:rPr>
          <w:rStyle w:val="StyleUnderline"/>
          <w:highlight w:val="cyan"/>
        </w:rPr>
        <w:t xml:space="preserve">To </w:t>
      </w:r>
      <w:r w:rsidRPr="00884DDD">
        <w:rPr>
          <w:rStyle w:val="Emphasis"/>
          <w:highlight w:val="cyan"/>
        </w:rPr>
        <w:t>affirm</w:t>
      </w:r>
      <w:r w:rsidRPr="00884DDD">
        <w:rPr>
          <w:rStyle w:val="StyleUnderline"/>
          <w:highlight w:val="cyan"/>
        </w:rPr>
        <w:t xml:space="preserve"> the </w:t>
      </w:r>
      <w:r w:rsidRPr="00884DDD">
        <w:rPr>
          <w:rStyle w:val="Emphasis"/>
          <w:highlight w:val="cyan"/>
        </w:rPr>
        <w:t>radical dyad</w:t>
      </w:r>
      <w:r w:rsidRPr="00884DDD">
        <w:rPr>
          <w:rStyle w:val="StyleUnderline"/>
          <w:highlight w:val="cyan"/>
        </w:rPr>
        <w:t xml:space="preserve"> of the</w:t>
      </w:r>
      <w:r>
        <w:rPr>
          <w:rStyle w:val="StyleUnderline"/>
          <w:highlight w:val="cyan"/>
        </w:rPr>
        <w:t xml:space="preserve"> </w:t>
      </w:r>
      <w:r w:rsidRPr="00884DDD">
        <w:rPr>
          <w:rStyle w:val="Emphasis"/>
          <w:highlight w:val="cyan"/>
        </w:rPr>
        <w:t>non-human</w:t>
      </w:r>
      <w:r w:rsidRPr="00884DDD">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884DDD">
        <w:rPr>
          <w:rStyle w:val="StyleUnderline"/>
          <w:highlight w:val="cyan"/>
        </w:rPr>
        <w:t xml:space="preserve">real </w:t>
      </w:r>
      <w:r w:rsidRPr="002830F9">
        <w:rPr>
          <w:rStyle w:val="Emphasis"/>
        </w:rPr>
        <w:t xml:space="preserve">determining its </w:t>
      </w:r>
      <w:r w:rsidRPr="00884DDD">
        <w:rPr>
          <w:rStyle w:val="Emphasis"/>
          <w:highlight w:val="cyan"/>
        </w:rPr>
        <w:t>identity</w:t>
      </w:r>
      <w:r w:rsidRPr="002830F9">
        <w:rPr>
          <w:rStyle w:val="StyleUnderline"/>
        </w:rPr>
        <w:t xml:space="preserve"> in the </w:t>
      </w:r>
      <w:r w:rsidRPr="002830F9">
        <w:rPr>
          <w:rStyle w:val="Emphasis"/>
        </w:rPr>
        <w:t>last instance</w:t>
      </w:r>
      <w:r w:rsidRPr="008864BD">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r w:rsidRPr="00884DDD">
        <w:rPr>
          <w:rStyle w:val="StyleUnderline"/>
        </w:rPr>
        <w:t>similar to Wittgenstein’s thought acting as real’s Maßstab</w:t>
      </w:r>
      <w:r w:rsidRPr="008864BD">
        <w:rPr>
          <w:sz w:val="16"/>
        </w:rPr>
        <w:t xml:space="preserve"> mentioned above </w:t>
      </w:r>
      <w:r w:rsidRPr="00884DDD">
        <w:rPr>
          <w:rStyle w:val="StyleUnderline"/>
        </w:rPr>
        <w:t>and to Marx’s thought determined by practice and materiality</w:t>
      </w:r>
      <w:r w:rsidRPr="008864BD">
        <w:rPr>
          <w:sz w:val="16"/>
        </w:rPr>
        <w:t xml:space="preserve"> understood as post-philosophical realism. By way of such method </w:t>
      </w:r>
      <w:r w:rsidRPr="00E1221D">
        <w:rPr>
          <w:rStyle w:val="StyleUnderline"/>
        </w:rPr>
        <w:t>we shall attempt to explore the socialist, anti-capitalist potential</w:t>
      </w:r>
      <w:r w:rsidRPr="008864BD">
        <w:rPr>
          <w:sz w:val="16"/>
        </w:rPr>
        <w:t xml:space="preserve"> of Haraway’s figure of the cyborg arriving at its radicalisation under the name </w:t>
      </w:r>
      <w:r w:rsidRPr="002830F9">
        <w:rPr>
          <w:rStyle w:val="StyleUnderline"/>
        </w:rPr>
        <w:t>of the non-human</w:t>
      </w:r>
      <w:r w:rsidRPr="008864BD">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8864BD">
        <w:rPr>
          <w:sz w:val="16"/>
        </w:rPr>
        <w:t xml:space="preserve">. But in order to explain the resilience to criticism of the logic of exploitation of animal(ity), </w:t>
      </w:r>
      <w:r w:rsidRPr="007C3A00">
        <w:rPr>
          <w:rStyle w:val="StyleUnderline"/>
        </w:rPr>
        <w:t>we need to divulge and explicate the logic of exploitation</w:t>
      </w:r>
      <w:r w:rsidRPr="008864BD">
        <w:rPr>
          <w:sz w:val="16"/>
        </w:rPr>
        <w:t xml:space="preserve"> tout court. </w:t>
      </w:r>
      <w:r w:rsidRPr="002830F9">
        <w:rPr>
          <w:rStyle w:val="StyleUnderline"/>
        </w:rPr>
        <w:t xml:space="preserve">The tautological phenomenon called </w:t>
      </w:r>
      <w:r w:rsidRPr="007C3A00">
        <w:rPr>
          <w:rStyle w:val="StyleUnderline"/>
          <w:highlight w:val="cyan"/>
        </w:rPr>
        <w:t>“</w:t>
      </w:r>
      <w:r w:rsidRPr="007C3A00">
        <w:rPr>
          <w:rStyle w:val="Emphasis"/>
          <w:highlight w:val="cyan"/>
        </w:rPr>
        <w:t>value</w:t>
      </w:r>
      <w:r w:rsidRPr="007C3A00">
        <w:rPr>
          <w:rStyle w:val="StyleUnderline"/>
          <w:highlight w:val="cyan"/>
        </w:rPr>
        <w:t xml:space="preserve">” and its </w:t>
      </w:r>
      <w:r w:rsidRPr="007C3A00">
        <w:rPr>
          <w:rStyle w:val="Emphasis"/>
          <w:highlight w:val="cyan"/>
        </w:rPr>
        <w:t>fetishisation</w:t>
      </w:r>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8D128A">
        <w:rPr>
          <w:rStyle w:val="StyleUnderline"/>
          <w:highlight w:val="cyan"/>
        </w:rPr>
        <w:t>constitute the “</w:t>
      </w:r>
      <w:r w:rsidRPr="008D128A">
        <w:rPr>
          <w:rStyle w:val="Emphasis"/>
          <w:highlight w:val="cyan"/>
        </w:rPr>
        <w:t>moral substance”</w:t>
      </w:r>
      <w:r w:rsidRPr="008D128A">
        <w:rPr>
          <w:rStyle w:val="StyleUnderline"/>
          <w:highlight w:val="cyan"/>
        </w:rPr>
        <w:t xml:space="preserve"> of </w:t>
      </w:r>
      <w:r w:rsidRPr="008D128A">
        <w:rPr>
          <w:rStyle w:val="Emphasis"/>
          <w:highlight w:val="cyan"/>
        </w:rPr>
        <w:t>exploitation</w:t>
      </w:r>
      <w:r w:rsidRPr="008864BD">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8864BD">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97FD3">
        <w:rPr>
          <w:rStyle w:val="StyleUnderline"/>
          <w:highlight w:val="cyan"/>
        </w:rPr>
        <w:t xml:space="preserve">a </w:t>
      </w:r>
      <w:r w:rsidRPr="00097FD3">
        <w:rPr>
          <w:rStyle w:val="Emphasis"/>
          <w:highlight w:val="cyan"/>
        </w:rPr>
        <w:t>metaphysical fundament</w:t>
      </w:r>
      <w:r w:rsidRPr="00097FD3">
        <w:rPr>
          <w:rStyle w:val="StyleUnderline"/>
          <w:highlight w:val="cyan"/>
        </w:rPr>
        <w:t xml:space="preserve"> that </w:t>
      </w:r>
      <w:r w:rsidRPr="00097FD3">
        <w:rPr>
          <w:rStyle w:val="Emphasis"/>
          <w:highlight w:val="cyan"/>
        </w:rPr>
        <w:t>pervades</w:t>
      </w:r>
      <w:r w:rsidRPr="00097FD3">
        <w:rPr>
          <w:rStyle w:val="StyleUnderline"/>
          <w:highlight w:val="cyan"/>
        </w:rPr>
        <w:t xml:space="preserve"> the </w:t>
      </w:r>
      <w:r w:rsidRPr="00097FD3">
        <w:rPr>
          <w:rStyle w:val="Emphasis"/>
          <w:highlight w:val="cyan"/>
        </w:rPr>
        <w:t>political economy</w:t>
      </w:r>
      <w:r w:rsidRPr="00097FD3">
        <w:rPr>
          <w:rStyle w:val="StyleUnderline"/>
          <w:highlight w:val="cyan"/>
        </w:rPr>
        <w:t xml:space="preserve"> and “</w:t>
      </w:r>
      <w:r w:rsidRPr="00097FD3">
        <w:rPr>
          <w:rStyle w:val="Emphasis"/>
          <w:highlight w:val="cyan"/>
        </w:rPr>
        <w:t>civil</w:t>
      </w:r>
      <w:r>
        <w:rPr>
          <w:rStyle w:val="Emphasis"/>
          <w:highlight w:val="cyan"/>
        </w:rPr>
        <w:t xml:space="preserve"> </w:t>
      </w:r>
      <w:r w:rsidRPr="00097FD3">
        <w:rPr>
          <w:rStyle w:val="Emphasis"/>
          <w:highlight w:val="cyan"/>
        </w:rPr>
        <w:t>society</w:t>
      </w:r>
      <w:r w:rsidRPr="008864BD">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r w:rsidRPr="001F23D8">
        <w:rPr>
          <w:rStyle w:val="StyleUnderline"/>
          <w:highlight w:val="cyan"/>
        </w:rPr>
        <w:t xml:space="preserve">In order to make the structure of </w:t>
      </w:r>
      <w:r w:rsidRPr="001F23D8">
        <w:rPr>
          <w:rStyle w:val="Emphasis"/>
          <w:highlight w:val="cyan"/>
        </w:rPr>
        <w:t>exploitative</w:t>
      </w:r>
      <w:r>
        <w:rPr>
          <w:rStyle w:val="Emphasis"/>
          <w:highlight w:val="cyan"/>
        </w:rPr>
        <w:t xml:space="preserve"> </w:t>
      </w:r>
      <w:r w:rsidRPr="001F23D8">
        <w:rPr>
          <w:rStyle w:val="Emphasis"/>
          <w:highlight w:val="cyan"/>
        </w:rPr>
        <w:t>reason</w:t>
      </w:r>
      <w:r w:rsidRPr="001F23D8">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1F23D8">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8864BD">
        <w:rPr>
          <w:sz w:val="16"/>
        </w:rPr>
        <w:t xml:space="preserve"> to the world-philosophy of today, </w:t>
      </w:r>
      <w:r w:rsidRPr="001F23D8">
        <w:rPr>
          <w:rStyle w:val="StyleUnderline"/>
          <w:highlight w:val="cyan"/>
        </w:rPr>
        <w:t xml:space="preserve">it is </w:t>
      </w:r>
      <w:r w:rsidRPr="001F23D8">
        <w:rPr>
          <w:rStyle w:val="Emphasis"/>
          <w:highlight w:val="cyan"/>
        </w:rPr>
        <w:t>imperative</w:t>
      </w:r>
      <w:r>
        <w:rPr>
          <w:rStyle w:val="StyleUnderline"/>
        </w:rPr>
        <w:t xml:space="preserve"> </w:t>
      </w:r>
      <w:r w:rsidRPr="00097FD3">
        <w:rPr>
          <w:rStyle w:val="StyleUnderline"/>
        </w:rPr>
        <w:t>that the categories of analysis are as formal as possible</w:t>
      </w:r>
      <w:r w:rsidRPr="008864BD">
        <w:rPr>
          <w:sz w:val="16"/>
        </w:rPr>
        <w:t xml:space="preserve">. That is why </w:t>
      </w:r>
      <w:r w:rsidRPr="001F23D8">
        <w:rPr>
          <w:rStyle w:val="StyleUnderline"/>
          <w:highlight w:val="cyan"/>
        </w:rPr>
        <w:t>we begin</w:t>
      </w:r>
      <w:r>
        <w:rPr>
          <w:rStyle w:val="StyleUnderline"/>
        </w:rPr>
        <w:t xml:space="preserve"> </w:t>
      </w:r>
      <w:r w:rsidRPr="00884DDD">
        <w:rPr>
          <w:rStyle w:val="StyleUnderline"/>
        </w:rPr>
        <w:t xml:space="preserve">by </w:t>
      </w:r>
      <w:r w:rsidRPr="001F23D8">
        <w:rPr>
          <w:rStyle w:val="Emphasis"/>
          <w:highlight w:val="cyan"/>
        </w:rPr>
        <w:t>radicalisation</w:t>
      </w:r>
      <w:r w:rsidRPr="001F23D8">
        <w:rPr>
          <w:rStyle w:val="StyleUnderline"/>
          <w:highlight w:val="cyan"/>
        </w:rPr>
        <w:t xml:space="preserve"> of</w:t>
      </w:r>
      <w:r w:rsidRPr="008864BD">
        <w:rPr>
          <w:sz w:val="16"/>
        </w:rPr>
        <w:t xml:space="preserve"> several concepts by way of arriving at two categories of </w:t>
      </w:r>
      <w:r w:rsidRPr="00884DDD">
        <w:rPr>
          <w:rStyle w:val="StyleUnderline"/>
        </w:rPr>
        <w:t xml:space="preserve">the grounding binary of the following planes of reality: </w:t>
      </w:r>
      <w:r w:rsidRPr="001F23D8">
        <w:rPr>
          <w:rStyle w:val="StyleUnderline"/>
          <w:highlight w:val="cyan"/>
        </w:rPr>
        <w:t xml:space="preserve">the </w:t>
      </w:r>
      <w:r w:rsidRPr="001F23D8">
        <w:rPr>
          <w:rStyle w:val="Emphasis"/>
          <w:highlight w:val="cyan"/>
        </w:rPr>
        <w:t>post-human</w:t>
      </w:r>
      <w:r>
        <w:rPr>
          <w:rStyle w:val="Emphasis"/>
        </w:rPr>
        <w:t xml:space="preserve"> </w:t>
      </w:r>
      <w:r w:rsidRPr="001F23D8">
        <w:rPr>
          <w:rStyle w:val="StyleUnderline"/>
          <w:highlight w:val="cyan"/>
        </w:rPr>
        <w:t xml:space="preserve">and/or the </w:t>
      </w:r>
      <w:r w:rsidRPr="001F23D8">
        <w:rPr>
          <w:rStyle w:val="Emphasis"/>
          <w:highlight w:val="cyan"/>
        </w:rPr>
        <w:t>non-human,</w:t>
      </w:r>
      <w:r w:rsidRPr="001F23D8">
        <w:rPr>
          <w:rStyle w:val="StyleUnderline"/>
          <w:highlight w:val="cyan"/>
        </w:rPr>
        <w:t xml:space="preserve"> </w:t>
      </w:r>
      <w:r w:rsidRPr="001F23D8">
        <w:rPr>
          <w:rStyle w:val="Emphasis"/>
          <w:highlight w:val="cyan"/>
        </w:rPr>
        <w:t>capitalism</w:t>
      </w:r>
      <w:r w:rsidRPr="001F23D8">
        <w:rPr>
          <w:rStyle w:val="StyleUnderline"/>
          <w:highlight w:val="cyan"/>
        </w:rPr>
        <w:t xml:space="preserve">, </w:t>
      </w:r>
      <w:r w:rsidRPr="001F23D8">
        <w:rPr>
          <w:rStyle w:val="Emphasis"/>
          <w:highlight w:val="cyan"/>
        </w:rPr>
        <w:t>patriarchy</w:t>
      </w:r>
      <w:r w:rsidRPr="001F23D8">
        <w:rPr>
          <w:rStyle w:val="StyleUnderline"/>
          <w:highlight w:val="cyan"/>
        </w:rPr>
        <w:t xml:space="preserve">, and </w:t>
      </w:r>
      <w:r w:rsidRPr="001F23D8">
        <w:rPr>
          <w:rStyle w:val="Emphasis"/>
          <w:highlight w:val="cyan"/>
        </w:rPr>
        <w:t>industry</w:t>
      </w:r>
      <w:r w:rsidRPr="001F23D8">
        <w:rPr>
          <w:rStyle w:val="StyleUnderline"/>
          <w:highlight w:val="cyan"/>
        </w:rPr>
        <w:t xml:space="preserve"> as the holocaust</w:t>
      </w:r>
      <w:r>
        <w:rPr>
          <w:rStyle w:val="StyleUnderline"/>
          <w:highlight w:val="cyan"/>
        </w:rPr>
        <w:t xml:space="preserve"> </w:t>
      </w:r>
      <w:r w:rsidRPr="001F23D8">
        <w:rPr>
          <w:rStyle w:val="StyleUnderline"/>
          <w:highlight w:val="cyan"/>
        </w:rPr>
        <w:t>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8864BD">
        <w:rPr>
          <w:sz w:val="16"/>
        </w:rPr>
        <w:t xml:space="preserve"> </w:t>
      </w:r>
    </w:p>
    <w:p w14:paraId="20F590F4" w14:textId="77777777" w:rsidR="002A0521" w:rsidRPr="00DD2427" w:rsidRDefault="002A0521" w:rsidP="002A0521">
      <w:pPr>
        <w:pStyle w:val="Heading4"/>
      </w:pPr>
      <w:r>
        <w:t>Anthropocentric modernism traps us into accelerating biospheric collapse---the ontological shift towards interconnectedness is key to prevent wars and eco-collapse.</w:t>
      </w:r>
    </w:p>
    <w:p w14:paraId="07C69505" w14:textId="77777777" w:rsidR="002A0521" w:rsidRPr="0080420F" w:rsidRDefault="002A0521" w:rsidP="002A0521">
      <w:r w:rsidRPr="00DD2427">
        <w:rPr>
          <w:rStyle w:val="Style13ptBold"/>
        </w:rPr>
        <w:t>Ray 24</w:t>
      </w:r>
      <w:r w:rsidRPr="0080420F">
        <w:t xml:space="preserve"> (Gene Ray, Associate Professor in the CCC Research-based Master Program at HEAD-Genève, HES-SO (Geneva University of Art and Design) and senior researcher at the National Hellenic Research Foundation, Athens, Greece. Surviving the Globe. Searccch, 2024, pp.30-47. kcv.)</w:t>
      </w:r>
    </w:p>
    <w:p w14:paraId="684F9304" w14:textId="77777777" w:rsidR="002A0521" w:rsidRPr="008864BD" w:rsidRDefault="002A0521" w:rsidP="002A0521">
      <w:pPr>
        <w:rPr>
          <w:sz w:val="16"/>
        </w:rPr>
      </w:pPr>
      <w:r w:rsidRPr="008864BD">
        <w:rPr>
          <w:sz w:val="16"/>
        </w:rPr>
        <w:t>“What we call progress is this storm.”5 “</w:t>
      </w:r>
      <w:r w:rsidRPr="00545387">
        <w:rPr>
          <w:rStyle w:val="StyleUnderline"/>
          <w:highlight w:val="cyan"/>
        </w:rPr>
        <w:t>In a rapidly warming world, the room for any modernist theodicy is rapidly disappearing</w:t>
      </w:r>
      <w:r w:rsidRPr="008864BD">
        <w:rPr>
          <w:sz w:val="16"/>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0B7DEE">
        <w:rPr>
          <w:rStyle w:val="StyleUnderline"/>
        </w:rPr>
        <w:t>the global implies “intensive capitalist globalization,” science and technology, processes of modernization, and narratives of development and progress: “uneven capitalist development, inflected by class, gender and race</w:t>
      </w:r>
      <w:r w:rsidRPr="008864BD">
        <w:rPr>
          <w:sz w:val="16"/>
        </w:rPr>
        <w:t xml:space="preserve">.”11 </w:t>
      </w:r>
      <w:r w:rsidRPr="000B7DEE">
        <w:rPr>
          <w:rStyle w:val="StyleUnderline"/>
        </w:rPr>
        <w:t xml:space="preserve">The global is animated by the dreams, aspirations and conflicts of a plural and uneven modernity: peopled by moderns who gave up their old earth willingly – or had their worlds torn from them by force. </w:t>
      </w:r>
      <w:r w:rsidRPr="00545387">
        <w:rPr>
          <w:rStyle w:val="StyleUnderline"/>
          <w:highlight w:val="cyan"/>
        </w:rPr>
        <w:t>The planetary</w:t>
      </w:r>
      <w:r w:rsidRPr="000B7DEE">
        <w:rPr>
          <w:rStyle w:val="StyleUnderline"/>
        </w:rPr>
        <w:t xml:space="preserve">, by contrast, </w:t>
      </w:r>
      <w:r w:rsidRPr="00545387">
        <w:rPr>
          <w:rStyle w:val="StyleUnderline"/>
          <w:highlight w:val="cyan"/>
        </w:rPr>
        <w:t>introduces a vertiginous change of scale that opens up across deep time</w:t>
      </w:r>
      <w:r w:rsidRPr="008864BD">
        <w:rPr>
          <w:sz w:val="16"/>
        </w:rPr>
        <w:t xml:space="preserve">. The planetary, for Chakrabarty, is the object of Earth System Science, a research community constituted by the urgent need to understand “global warming” and climate change. </w:t>
      </w:r>
      <w:r w:rsidRPr="000B7DEE">
        <w:rPr>
          <w:rStyle w:val="StyleUnderline"/>
        </w:rPr>
        <w:t>The macro-perspective of the planetary encompasses billions of planets, stars and galaxies, across billions of lightyears of space-time: it sees the earth in this immensity, as one planet among many</w:t>
      </w:r>
      <w:r w:rsidRPr="008864BD">
        <w:rPr>
          <w:sz w:val="16"/>
        </w:rPr>
        <w:t xml:space="preserve">.12 Global and planetary denote what Chakrabarty calls different “regimes of historicity.”13 </w:t>
      </w:r>
      <w:r w:rsidRPr="000B7DEE">
        <w:rPr>
          <w:rStyle w:val="StyleUnderline"/>
        </w:rPr>
        <w:t>The global is concerned with “the history of the globe made by the logics of empires, capital, and technology</w:t>
      </w:r>
      <w:r w:rsidRPr="008864BD">
        <w:rPr>
          <w:sz w:val="16"/>
        </w:rPr>
        <w:t xml:space="preserve">”: or, better, with the plural histories of the globe, for there is no one modernity, experienced and lived in the same way by all people.14 For the global, </w:t>
      </w:r>
      <w:r w:rsidRPr="00545387">
        <w:rPr>
          <w:rStyle w:val="StyleUnderline"/>
          <w:highlight w:val="cyan"/>
        </w:rPr>
        <w:t>the social reproduction of capitalist relations reappears as the new problem of “sustainability</w:t>
      </w:r>
      <w:r w:rsidRPr="000B7DEE">
        <w:rPr>
          <w:rStyle w:val="StyleUnderline"/>
        </w:rPr>
        <w:t>”: the challenge of sustaining modernity, economic development (growth) and economic profits</w:t>
      </w:r>
      <w:r w:rsidRPr="008864BD">
        <w:rPr>
          <w:sz w:val="16"/>
        </w:rPr>
        <w:t xml:space="preserve">. The planetary, taking a vastly longer and impersonal view, is concerned with the formation and state-changes of planets: “the history of the planet, the history of life on the planet.”15 </w:t>
      </w:r>
      <w:r w:rsidRPr="00027F64">
        <w:rPr>
          <w:rStyle w:val="StyleUnderline"/>
        </w:rPr>
        <w:t>The planetary view looks beyond the sustainability of any modern world or “civilization,” in order to investigate “habitability,” or the conditions for life on planets</w:t>
      </w:r>
      <w:r w:rsidRPr="008864BD">
        <w:rPr>
          <w:sz w:val="16"/>
        </w:rPr>
        <w:t>, as such. “</w:t>
      </w:r>
      <w:r w:rsidRPr="00027F64">
        <w:rPr>
          <w:rStyle w:val="StyleUnderline"/>
        </w:rPr>
        <w:t>Habitability does not reference humans</w:t>
      </w:r>
      <w:r w:rsidRPr="008864BD">
        <w:rPr>
          <w:sz w:val="16"/>
        </w:rPr>
        <w:t xml:space="preserve">…. </w:t>
      </w:r>
      <w:r w:rsidRPr="00A36D74">
        <w:rPr>
          <w:rStyle w:val="StyleUnderline"/>
          <w:highlight w:val="cyan"/>
        </w:rPr>
        <w:t>The question</w:t>
      </w:r>
      <w:r w:rsidRPr="008864BD">
        <w:rPr>
          <w:sz w:val="16"/>
        </w:rPr>
        <w:t xml:space="preserve"> at the center of the habitability problem </w:t>
      </w:r>
      <w:r w:rsidRPr="00A36D74">
        <w:rPr>
          <w:rStyle w:val="StyleUnderline"/>
          <w:highlight w:val="cyan"/>
        </w:rPr>
        <w:t>is not what life is or how it is managed in the interest of power</w:t>
      </w:r>
      <w:r w:rsidRPr="008864BD">
        <w:rPr>
          <w:sz w:val="16"/>
        </w:rPr>
        <w:t xml:space="preserve"> [i.e., “biopolitics”] </w:t>
      </w:r>
      <w:r w:rsidRPr="00A36D74">
        <w:rPr>
          <w:rStyle w:val="StyleUnderline"/>
          <w:highlight w:val="cyan"/>
        </w:rPr>
        <w:t>but</w:t>
      </w:r>
      <w:r w:rsidRPr="008864BD">
        <w:rPr>
          <w:sz w:val="16"/>
        </w:rPr>
        <w:t xml:space="preserve"> rather </w:t>
      </w:r>
      <w:r w:rsidRPr="00A36D74">
        <w:rPr>
          <w:rStyle w:val="StyleUnderline"/>
          <w:highlight w:val="cyan"/>
        </w:rPr>
        <w:t xml:space="preserve">what makes a planet friendly to the </w:t>
      </w:r>
      <w:r w:rsidRPr="00A36D74">
        <w:rPr>
          <w:rStyle w:val="Emphasis"/>
          <w:highlight w:val="cyan"/>
        </w:rPr>
        <w:t>continuous existence of complex life</w:t>
      </w:r>
      <w:r w:rsidRPr="008864BD">
        <w:rPr>
          <w:sz w:val="16"/>
        </w:rPr>
        <w:t xml:space="preserve">.”16 As the histories and politics of modernity, </w:t>
      </w:r>
      <w:r w:rsidRPr="00A36D74">
        <w:rPr>
          <w:rStyle w:val="StyleUnderline"/>
          <w:highlight w:val="cyan"/>
        </w:rPr>
        <w:t xml:space="preserve">the global is </w:t>
      </w:r>
      <w:r w:rsidRPr="00A36D74">
        <w:rPr>
          <w:rStyle w:val="Emphasis"/>
          <w:highlight w:val="cyan"/>
        </w:rPr>
        <w:t>anthropocentric</w:t>
      </w:r>
      <w:r w:rsidRPr="00A36D74">
        <w:rPr>
          <w:rStyle w:val="StyleUnderline"/>
          <w:highlight w:val="cyan"/>
        </w:rPr>
        <w:t>, but the</w:t>
      </w:r>
      <w:r w:rsidRPr="00027F64">
        <w:rPr>
          <w:rStyle w:val="StyleUnderline"/>
        </w:rPr>
        <w:t xml:space="preserve"> </w:t>
      </w:r>
      <w:r w:rsidRPr="00A36D74">
        <w:rPr>
          <w:rStyle w:val="StyleUnderline"/>
          <w:highlight w:val="cyan"/>
        </w:rPr>
        <w:t>planetary is indifferent to humans</w:t>
      </w:r>
      <w:r w:rsidRPr="00027F64">
        <w:rPr>
          <w:rStyle w:val="StyleUnderline"/>
        </w:rPr>
        <w:t xml:space="preserve"> and their projects</w:t>
      </w:r>
      <w:r w:rsidRPr="008864BD">
        <w:rPr>
          <w:sz w:val="16"/>
        </w:rPr>
        <w:t>: “The global is a humanocentric construction; the planet decenters the human.”17 “</w:t>
      </w:r>
      <w:r w:rsidRPr="00A36D74">
        <w:rPr>
          <w:rStyle w:val="StyleUnderline"/>
          <w:highlight w:val="cyan"/>
        </w:rPr>
        <w:t>This anthropocentric idea of sustainability</w:t>
      </w:r>
      <w:r w:rsidRPr="00027F64">
        <w:rPr>
          <w:rStyle w:val="StyleUnderline"/>
        </w:rPr>
        <w:t xml:space="preserve"> </w:t>
      </w:r>
      <w:r w:rsidRPr="00A36D74">
        <w:rPr>
          <w:rStyle w:val="StyleUnderline"/>
          <w:highlight w:val="cyan"/>
        </w:rPr>
        <w:t>dominated the twentieth century</w:t>
      </w:r>
      <w:r w:rsidRPr="00027F64">
        <w:rPr>
          <w:rStyle w:val="StyleUnderline"/>
        </w:rPr>
        <w:t xml:space="preserve"> and continues beyond it as a mantra of green capitalism</w:t>
      </w:r>
      <w:r w:rsidRPr="008864BD">
        <w:rPr>
          <w:sz w:val="16"/>
        </w:rPr>
        <w:t xml:space="preserve">.”18 But </w:t>
      </w:r>
      <w:r w:rsidRPr="00A36D74">
        <w:rPr>
          <w:rStyle w:val="StyleUnderline"/>
          <w:highlight w:val="cyan"/>
        </w:rPr>
        <w:t xml:space="preserve">the planet doesn’t care whether modernity sustains itself or whether </w:t>
      </w:r>
      <w:r w:rsidRPr="00A36D74">
        <w:rPr>
          <w:rStyle w:val="Emphasis"/>
          <w:highlight w:val="cyan"/>
        </w:rPr>
        <w:t>humans disappear</w:t>
      </w:r>
      <w:r w:rsidRPr="00027F64">
        <w:rPr>
          <w:rStyle w:val="StyleUnderline"/>
        </w:rPr>
        <w:t xml:space="preserve"> altogether</w:t>
      </w:r>
      <w:r w:rsidRPr="008864BD">
        <w:rPr>
          <w:sz w:val="16"/>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027F64">
        <w:rPr>
          <w:rStyle w:val="StyleUnderline"/>
        </w:rPr>
        <w:t>The humanocentric idea of sustainability will have to speak to the planet-centric idea of habitability</w:t>
      </w:r>
      <w:r w:rsidRPr="008864BD">
        <w:rPr>
          <w:sz w:val="16"/>
        </w:rPr>
        <w:t xml:space="preserve">.”20 The key implication is: </w:t>
      </w:r>
      <w:r w:rsidRPr="00A36D74">
        <w:rPr>
          <w:rStyle w:val="StyleUnderline"/>
          <w:highlight w:val="cyan"/>
        </w:rPr>
        <w:t>the protection of biodiversity must act as a necessary limit on modernization</w:t>
      </w:r>
      <w:r w:rsidRPr="00027F64">
        <w:rPr>
          <w:rStyle w:val="StyleUnderline"/>
        </w:rPr>
        <w:t xml:space="preserve">. Inescapably and existentially, </w:t>
      </w:r>
      <w:r w:rsidRPr="00A36D74">
        <w:rPr>
          <w:rStyle w:val="StyleUnderline"/>
          <w:highlight w:val="cyan"/>
        </w:rPr>
        <w:t>the</w:t>
      </w:r>
      <w:r w:rsidRPr="00027F64">
        <w:rPr>
          <w:rStyle w:val="StyleUnderline"/>
        </w:rPr>
        <w:t xml:space="preserve"> economic </w:t>
      </w:r>
      <w:r w:rsidRPr="00A36D74">
        <w:rPr>
          <w:rStyle w:val="StyleUnderline"/>
          <w:highlight w:val="cyan"/>
        </w:rPr>
        <w:t>growth imperative must</w:t>
      </w:r>
      <w:r w:rsidRPr="00027F64">
        <w:rPr>
          <w:rStyle w:val="StyleUnderline"/>
        </w:rPr>
        <w:t xml:space="preserve"> now </w:t>
      </w:r>
      <w:r w:rsidRPr="00A36D74">
        <w:rPr>
          <w:rStyle w:val="StyleUnderline"/>
          <w:highlight w:val="cyan"/>
        </w:rPr>
        <w:t xml:space="preserve">give way to the more-than-human standard of a flourishing </w:t>
      </w:r>
      <w:r w:rsidRPr="00545387">
        <w:rPr>
          <w:rStyle w:val="StyleUnderline"/>
          <w:highlight w:val="cyan"/>
        </w:rPr>
        <w:t>biosphere</w:t>
      </w:r>
      <w:r w:rsidRPr="008864BD">
        <w:rPr>
          <w:sz w:val="16"/>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027F64">
        <w:rPr>
          <w:rStyle w:val="StyleUnderline"/>
        </w:rPr>
        <w:t>Cheap Nature” is coming to an end</w:t>
      </w:r>
      <w:r w:rsidRPr="008864BD">
        <w:rPr>
          <w:sz w:val="16"/>
        </w:rPr>
        <w:t xml:space="preserve">.)26 Under the pressure of the planetary, all the modernist terms of globalization as a 500-year project became open to doubt and question: that would be one way of putting it, shared by Chakrabarty and Latour.27 </w:t>
      </w:r>
      <w:r w:rsidRPr="00027F64">
        <w:rPr>
          <w:rStyle w:val="StyleUnderline"/>
        </w:rPr>
        <w:t>The activity of capitalist modernity has had effects on earth</w:t>
      </w:r>
      <w:r w:rsidRPr="008864BD">
        <w:rPr>
          <w:sz w:val="16"/>
        </w:rPr>
        <w:t xml:space="preserve">, and now the awakened planet, an “actor” with agencies that the global did not foresee and do not control, is “reacting” to the globe’s actions.28 The Earth System consequences – </w:t>
      </w:r>
      <w:r w:rsidRPr="00027F64">
        <w:rPr>
          <w:rStyle w:val="StyleUnderline"/>
        </w:rPr>
        <w:t>driven by heating but not limited to climate chaos – do not just threaten to terminate globalization</w:t>
      </w:r>
      <w:r w:rsidRPr="008864BD">
        <w:rPr>
          <w:sz w:val="16"/>
        </w:rPr>
        <w:t xml:space="preserve">; more, </w:t>
      </w:r>
      <w:r w:rsidRPr="00A36D74">
        <w:rPr>
          <w:rStyle w:val="StyleUnderline"/>
          <w:highlight w:val="cyan"/>
        </w:rPr>
        <w:t xml:space="preserve">the accelerating </w:t>
      </w:r>
      <w:r w:rsidRPr="00A36D74">
        <w:rPr>
          <w:rStyle w:val="Emphasis"/>
          <w:highlight w:val="cyan"/>
        </w:rPr>
        <w:t>loss of biodiversity</w:t>
      </w:r>
      <w:r w:rsidRPr="00A36D74">
        <w:rPr>
          <w:rStyle w:val="StyleUnderline"/>
          <w:highlight w:val="cyan"/>
        </w:rPr>
        <w:t xml:space="preserve"> and narrowing </w:t>
      </w:r>
      <w:r w:rsidRPr="00A36D74">
        <w:rPr>
          <w:rStyle w:val="Emphasis"/>
          <w:highlight w:val="cyan"/>
        </w:rPr>
        <w:t>evolutionary bottleneck</w:t>
      </w:r>
      <w:r w:rsidRPr="00A36D74">
        <w:rPr>
          <w:rStyle w:val="StyleUnderline"/>
          <w:highlight w:val="cyan"/>
        </w:rPr>
        <w:t xml:space="preserve"> threaten a sixth mass extinction event – a </w:t>
      </w:r>
      <w:r w:rsidRPr="00A36D74">
        <w:rPr>
          <w:rStyle w:val="Emphasis"/>
          <w:highlight w:val="cyan"/>
        </w:rPr>
        <w:t>planetary reorganization of life</w:t>
      </w:r>
      <w:r w:rsidRPr="00027F64">
        <w:rPr>
          <w:rStyle w:val="StyleUnderline"/>
        </w:rPr>
        <w:t xml:space="preserve"> that will not necessarily keep a place for humans</w:t>
      </w:r>
      <w:r w:rsidRPr="008864BD">
        <w:rPr>
          <w:sz w:val="16"/>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027F64">
        <w:rPr>
          <w:rStyle w:val="StyleUnderline"/>
        </w:rPr>
        <w:t>both the Global and Local are now untenable</w:t>
      </w:r>
      <w:r w:rsidRPr="008864BD">
        <w:rPr>
          <w:sz w:val="16"/>
        </w:rPr>
        <w:t xml:space="preserve">: </w:t>
      </w:r>
      <w:r w:rsidRPr="00027F64">
        <w:rPr>
          <w:rStyle w:val="StyleUnderline"/>
        </w:rPr>
        <w:t>the Global, because the project of modernization, lacking the resources of numerous additional planets, is finished</w:t>
      </w:r>
      <w:r w:rsidRPr="008864BD">
        <w:rPr>
          <w:sz w:val="16"/>
        </w:rPr>
        <w:t xml:space="preserve">; and </w:t>
      </w:r>
      <w:r w:rsidRPr="00027F64">
        <w:rPr>
          <w:rStyle w:val="StyleUnderline"/>
        </w:rPr>
        <w:t>the Local, because the old worlds are truly gone and persist only as delusions of Making the Nation Great Again – behind walls</w:t>
      </w:r>
      <w:r w:rsidRPr="008864BD">
        <w:rPr>
          <w:sz w:val="16"/>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027F6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8864BD">
        <w:rPr>
          <w:sz w:val="16"/>
        </w:rPr>
        <w:t xml:space="preserve">.42 </w:t>
      </w:r>
      <w:r w:rsidRPr="00027F64">
        <w:rPr>
          <w:rStyle w:val="StyleUnderline"/>
        </w:rPr>
        <w:t>Not all disturbance is ruinous</w:t>
      </w:r>
      <w:r w:rsidRPr="008864BD">
        <w:rPr>
          <w:sz w:val="16"/>
        </w:rPr>
        <w:t xml:space="preserve">: some disturbances to local ecosystems can stimulate biodiversity.43 </w:t>
      </w:r>
      <w:r w:rsidRPr="00027F64">
        <w:rPr>
          <w:rStyle w:val="StyleUnderline"/>
        </w:rPr>
        <w:t xml:space="preserve">But </w:t>
      </w:r>
      <w:r w:rsidRPr="00CA23A3">
        <w:rPr>
          <w:rStyle w:val="StyleUnderline"/>
          <w:highlight w:val="cyan"/>
        </w:rPr>
        <w:t>the global disturbance of accelerating modernization is ruinous and</w:t>
      </w:r>
      <w:r w:rsidRPr="00296A80">
        <w:rPr>
          <w:rStyle w:val="StyleUnderline"/>
        </w:rPr>
        <w:t xml:space="preserve"> is impacting the conditions of life and habitability on a planetary scale: </w:t>
      </w:r>
      <w:r w:rsidRPr="00CA23A3">
        <w:rPr>
          <w:rStyle w:val="StyleUnderline"/>
          <w:highlight w:val="cyan"/>
        </w:rPr>
        <w:t>globalized techno-capitalism is reducing the biospheric commons</w:t>
      </w:r>
      <w:r w:rsidRPr="00027F64">
        <w:rPr>
          <w:rStyle w:val="StyleUnderline"/>
        </w:rPr>
        <w:t xml:space="preserve"> – the inherited Holocene biodiversity – and has initiated accelerating species extinction</w:t>
      </w:r>
      <w:r w:rsidRPr="008864BD">
        <w:rPr>
          <w:sz w:val="16"/>
        </w:rPr>
        <w:t xml:space="preserve">.44 </w:t>
      </w:r>
      <w:r w:rsidRPr="00CA23A3">
        <w:rPr>
          <w:rStyle w:val="StyleUnderline"/>
          <w:highlight w:val="cyan"/>
        </w:rPr>
        <w:t>This</w:t>
      </w:r>
      <w:r w:rsidRPr="00027F64">
        <w:rPr>
          <w:rStyle w:val="StyleUnderline"/>
        </w:rPr>
        <w:t xml:space="preserve"> ruination </w:t>
      </w:r>
      <w:r w:rsidRPr="00CA23A3">
        <w:rPr>
          <w:rStyle w:val="StyleUnderline"/>
          <w:highlight w:val="cyan"/>
        </w:rPr>
        <w:t>concerns all living beings because none can live except through the biospheric web of co-production</w:t>
      </w:r>
      <w:r w:rsidRPr="00027F64">
        <w:rPr>
          <w:rStyle w:val="StyleUnderline"/>
        </w:rPr>
        <w:t>; the loss of diverse kinds of holobiontic bodies is a loss of co-made worlds</w:t>
      </w:r>
      <w:r w:rsidRPr="008864BD">
        <w:rPr>
          <w:sz w:val="16"/>
        </w:rPr>
        <w:t xml:space="preserve">.45 Which is to say: </w:t>
      </w:r>
      <w:r w:rsidRPr="00027F64">
        <w:rPr>
          <w:rStyle w:val="StyleUnderline"/>
        </w:rPr>
        <w:t>this large-scale disturbance is traumatically ruinous</w:t>
      </w:r>
      <w:r w:rsidRPr="008864BD">
        <w:rPr>
          <w:sz w:val="16"/>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296A80">
        <w:rPr>
          <w:rStyle w:val="StyleUnderline"/>
        </w:rPr>
        <w:t>Catastrophic planetary extinction is not inevitable, even now</w:t>
      </w:r>
      <w:r w:rsidRPr="008864BD">
        <w:rPr>
          <w:sz w:val="16"/>
        </w:rPr>
        <w:t xml:space="preserve">: other worlds and modes of worldmaking are possible. Growing out of and supplementing the political struggles are the modest reparative practices, the more-than-human solidarities, mutual accommodations and co-productions that can build refuges and support sanctuaries for “Holocene Resurgence.”48 “Resurgence is the work of many organisms, negotiating across differences, to forge assemblages of multispecies livability in the midst of disturbance.”49 Haraway insists on “staying with the trouble,” without indulging in apocalyptic defeatism or fantasies of a rescuing techno-fix: the co-making of life aligns with a feminist ethico-politics of care, to energize lively “arts of living on a damaged planet.” 6. </w:t>
      </w:r>
      <w:r w:rsidRPr="00027F6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8864BD">
        <w:rPr>
          <w:sz w:val="16"/>
        </w:rPr>
        <w:t xml:space="preserve">.50 “Right now, </w:t>
      </w:r>
      <w:r w:rsidRPr="00027F64">
        <w:rPr>
          <w:rStyle w:val="StyleUnderline"/>
        </w:rPr>
        <w:t>the earth is full of refugees, human and not, without refuge</w:t>
      </w:r>
      <w:r w:rsidRPr="008864BD">
        <w:rPr>
          <w:sz w:val="16"/>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w:t>
      </w:r>
      <w:r w:rsidRPr="008864BD">
        <w:rPr>
          <w:strike/>
          <w:sz w:val="16"/>
        </w:rPr>
        <w:t>listening</w:t>
      </w:r>
      <w:r w:rsidRPr="008864BD">
        <w:rPr>
          <w:sz w:val="16"/>
        </w:rPr>
        <w:t xml:space="preserve"> and related arts of noticing.”54 “To </w:t>
      </w:r>
      <w:r w:rsidRPr="008864BD">
        <w:rPr>
          <w:strike/>
          <w:sz w:val="16"/>
        </w:rPr>
        <w:t>listen</w:t>
      </w:r>
      <w:r w:rsidRPr="008864BD">
        <w:rPr>
          <w:sz w:val="16"/>
        </w:rPr>
        <w:t xml:space="preserve"> politically is to detect the traces of not-yet-articulated common agendas.”55 But, to “make common cause with other living beings,” </w:t>
      </w:r>
      <w:r w:rsidRPr="008864BD">
        <w:rPr>
          <w:strike/>
          <w:sz w:val="16"/>
        </w:rPr>
        <w:t>listening</w:t>
      </w:r>
      <w:r w:rsidRPr="008864BD">
        <w:rPr>
          <w:sz w:val="16"/>
        </w:rPr>
        <w:t xml:space="preserve">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w:t>
      </w:r>
      <w:r w:rsidRPr="008864BD">
        <w:rPr>
          <w:strike/>
          <w:sz w:val="16"/>
        </w:rPr>
        <w:t>listening</w:t>
      </w:r>
      <w:r w:rsidRPr="008864BD">
        <w:rPr>
          <w:sz w:val="16"/>
        </w:rPr>
        <w:t xml:space="preserve">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w:t>
      </w:r>
      <w:r w:rsidRPr="008864BD">
        <w:rPr>
          <w:strike/>
          <w:sz w:val="16"/>
        </w:rPr>
        <w:t>silenced</w:t>
      </w:r>
      <w:r w:rsidRPr="008864BD">
        <w:rPr>
          <w:sz w:val="16"/>
        </w:rPr>
        <w:t xml:space="preserve">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365524">
        <w:rPr>
          <w:rStyle w:val="StyleUnderline"/>
        </w:rPr>
        <w:t>The loss of the Holocene climate and biodiversity needs to be understood as a violence against the earthly community of life: the lineage of that continuing violence goes back through the history of globalization, to the early-modern episodes of settler-colonial genocide, “primitive accumulation,” enclosures and land-grabs, the burning of witches and wise women, and the enslavement of Africans for plantation labor</w:t>
      </w:r>
      <w:r w:rsidRPr="008864BD">
        <w:rPr>
          <w:sz w:val="16"/>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365524">
        <w:rPr>
          <w:rStyle w:val="StyleUnderline"/>
        </w:rPr>
        <w:t>the loss of the Holocene was evidence that human technology was out of control – proof of non-mastery</w:t>
      </w:r>
      <w:r w:rsidRPr="008864BD">
        <w:rPr>
          <w:sz w:val="16"/>
        </w:rPr>
        <w:t>.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w:t>
      </w:r>
      <w:r w:rsidRPr="00015A2E">
        <w:rPr>
          <w:rStyle w:val="Emphasis"/>
          <w:highlight w:val="cyan"/>
        </w:rPr>
        <w:t>Anthropocene</w:t>
      </w:r>
      <w:r w:rsidRPr="00015A2E">
        <w:rPr>
          <w:rStyle w:val="StyleUnderline"/>
          <w:highlight w:val="cyan"/>
        </w:rPr>
        <w:t>” had to be rejected</w:t>
      </w:r>
      <w:r w:rsidRPr="008864BD">
        <w:rPr>
          <w:sz w:val="16"/>
        </w:rPr>
        <w:t xml:space="preserve">, it is </w:t>
      </w:r>
      <w:r w:rsidRPr="00015A2E">
        <w:rPr>
          <w:rStyle w:val="StyleUnderline"/>
          <w:highlight w:val="cyan"/>
        </w:rPr>
        <w:t xml:space="preserve">because the human species lacks </w:t>
      </w:r>
      <w:r w:rsidRPr="00015A2E">
        <w:rPr>
          <w:rStyle w:val="Emphasis"/>
          <w:highlight w:val="cyan"/>
        </w:rPr>
        <w:t>the unified agency</w:t>
      </w:r>
      <w:r w:rsidRPr="008864BD">
        <w:rPr>
          <w:sz w:val="16"/>
        </w:rPr>
        <w:t xml:space="preserve"> </w:t>
      </w:r>
      <w:r w:rsidRPr="00015A2E">
        <w:rPr>
          <w:rStyle w:val="StyleUnderline"/>
          <w:highlight w:val="cyan"/>
        </w:rPr>
        <w:t>this term ascribes to it</w:t>
      </w:r>
      <w:r w:rsidRPr="008864BD">
        <w:rPr>
          <w:sz w:val="16"/>
        </w:rPr>
        <w:t xml:space="preserve"> – and because the capitalist class most responsible for planetary meltdown can hide in this term with impunity.73 The “human species” may be scientifically meaningful – still, for the moment, although, as seen, not without challenge – but politically </w:t>
      </w:r>
      <w:r w:rsidRPr="00D441D3">
        <w:rPr>
          <w:rStyle w:val="StyleUnderline"/>
          <w:highlight w:val="cyan"/>
        </w:rPr>
        <w:t>the category of humanity has been a weapon of confusion and deceit</w:t>
      </w:r>
      <w:r w:rsidRPr="008864BD">
        <w:rPr>
          <w:sz w:val="16"/>
        </w:rPr>
        <w:t xml:space="preserve">. </w:t>
      </w:r>
      <w:r w:rsidRPr="00365524">
        <w:rPr>
          <w:rStyle w:val="StyleUnderline"/>
        </w:rPr>
        <w:t>Where does the human end and the “non-human” (the less-than-human) begin? (If “we” are human, others may not be. Tomorrow, we may not be either. At any time, any part of those who are not included may be deported or disappeared, enslaved or reduced to “naked life.” It all depends on who is deciding</w:t>
      </w:r>
      <w:r w:rsidRPr="008864BD">
        <w:rPr>
          <w:sz w:val="16"/>
        </w:rPr>
        <w:t xml:space="preserve">.)74 If the drivers of modernization have been the accumulation of capital and the imperative to maximize profits (economic growth), then the cut of </w:t>
      </w:r>
      <w:r w:rsidRPr="00D441D3">
        <w:rPr>
          <w:rStyle w:val="StyleUnderline"/>
          <w:highlight w:val="cyan"/>
        </w:rPr>
        <w:t>the modern has been the dominating separation of the human from the non-human, “Society” from “Nature</w:t>
      </w:r>
      <w:r w:rsidRPr="008864BD">
        <w:rPr>
          <w:sz w:val="16"/>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D441D3">
        <w:rPr>
          <w:rStyle w:val="Emphasis"/>
          <w:highlight w:val="cyan"/>
        </w:rPr>
        <w:t>Modernism</w:t>
      </w:r>
      <w:r w:rsidRPr="00D441D3">
        <w:rPr>
          <w:rStyle w:val="StyleUnderline"/>
          <w:highlight w:val="cyan"/>
        </w:rPr>
        <w:t xml:space="preserve"> has reached its breaking point because its </w:t>
      </w:r>
      <w:r w:rsidRPr="00D441D3">
        <w:rPr>
          <w:rStyle w:val="Emphasis"/>
          <w:highlight w:val="cyan"/>
        </w:rPr>
        <w:t>toxic</w:t>
      </w:r>
      <w:r w:rsidRPr="00D441D3">
        <w:rPr>
          <w:rStyle w:val="StyleUnderline"/>
          <w:highlight w:val="cyan"/>
        </w:rPr>
        <w:t xml:space="preserve"> and </w:t>
      </w:r>
      <w:r w:rsidRPr="00D441D3">
        <w:rPr>
          <w:rStyle w:val="Emphasis"/>
          <w:highlight w:val="cyan"/>
        </w:rPr>
        <w:t>supremacist</w:t>
      </w:r>
      <w:r w:rsidRPr="00D441D3">
        <w:rPr>
          <w:rStyle w:val="StyleUnderline"/>
          <w:highlight w:val="cyan"/>
        </w:rPr>
        <w:t xml:space="preserve"> </w:t>
      </w:r>
      <w:r w:rsidRPr="00D441D3">
        <w:rPr>
          <w:rStyle w:val="Emphasis"/>
          <w:highlight w:val="cyan"/>
        </w:rPr>
        <w:t>anthropocentrism</w:t>
      </w:r>
      <w:r w:rsidRPr="00D441D3">
        <w:rPr>
          <w:rStyle w:val="StyleUnderline"/>
          <w:highlight w:val="cyan"/>
        </w:rPr>
        <w:t xml:space="preserve"> is inundated and </w:t>
      </w:r>
      <w:r w:rsidRPr="00D441D3">
        <w:rPr>
          <w:rStyle w:val="Emphasis"/>
          <w:highlight w:val="cyan"/>
        </w:rPr>
        <w:t>scorched by the planetary</w:t>
      </w:r>
      <w:r w:rsidRPr="00365524">
        <w:rPr>
          <w:rStyle w:val="StyleUnderline"/>
        </w:rPr>
        <w:t>; losing the Holocene, capitalism terminates its own right to exist</w:t>
      </w:r>
      <w:r w:rsidRPr="008864BD">
        <w:rPr>
          <w:sz w:val="16"/>
        </w:rPr>
        <w:t xml:space="preserve">. Which is to say: </w:t>
      </w:r>
      <w:r w:rsidRPr="00365524">
        <w:rPr>
          <w:rStyle w:val="StyleUnderline"/>
        </w:rPr>
        <w:t>the planetary crisis is also a crisis of modernist hegemony and legitimation</w:t>
      </w:r>
      <w:r w:rsidRPr="008864BD">
        <w:rPr>
          <w:sz w:val="16"/>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7E11">
        <w:rPr>
          <w:rStyle w:val="Emphasis"/>
          <w:highlight w:val="cyan"/>
        </w:rPr>
        <w:t>Anthropocentrism</w:t>
      </w:r>
      <w:r w:rsidRPr="00A57E11">
        <w:rPr>
          <w:rStyle w:val="StyleUnderline"/>
          <w:highlight w:val="cyan"/>
        </w:rPr>
        <w:t xml:space="preserve"> and </w:t>
      </w:r>
      <w:r w:rsidRPr="00A57E11">
        <w:rPr>
          <w:rStyle w:val="Emphasis"/>
          <w:highlight w:val="cyan"/>
        </w:rPr>
        <w:t>human species supremacism</w:t>
      </w:r>
      <w:r w:rsidRPr="00A57E11">
        <w:rPr>
          <w:rStyle w:val="StyleUnderline"/>
          <w:highlight w:val="cyan"/>
        </w:rPr>
        <w:t xml:space="preserve"> are constructed social facts: learned perspectives, dispositions and operational comportments that</w:t>
      </w:r>
      <w:r w:rsidRPr="008864BD">
        <w:rPr>
          <w:sz w:val="16"/>
        </w:rPr>
        <w:t xml:space="preserve">, to some extent, </w:t>
      </w:r>
      <w:r w:rsidRPr="00A57E11">
        <w:rPr>
          <w:rStyle w:val="StyleUnderline"/>
          <w:highlight w:val="cyan"/>
        </w:rPr>
        <w:t>can be unlearned</w:t>
      </w:r>
      <w:r w:rsidRPr="008864BD">
        <w:rPr>
          <w:sz w:val="16"/>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365524">
        <w:rPr>
          <w:rStyle w:val="StyleUnderline"/>
        </w:rPr>
        <w:t>The “imperial mode of living” is what the North calls “vital national interest</w:t>
      </w:r>
      <w:r w:rsidRPr="008864BD">
        <w:rPr>
          <w:sz w:val="16"/>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365524">
        <w:rPr>
          <w:rStyle w:val="StyleUnderline"/>
        </w:rPr>
        <w:t>The consensus technocratic strategy now is for each nation or bloc to fortify the borders and belatedly begin a slow, partial decarbonization of energy systems under the mantra of green growth</w:t>
      </w:r>
      <w:r w:rsidRPr="008864BD">
        <w:rPr>
          <w:sz w:val="16"/>
        </w:rPr>
        <w:t xml:space="preserve">.98 </w:t>
      </w:r>
      <w:r w:rsidRPr="0036552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8864BD">
        <w:rPr>
          <w:sz w:val="16"/>
        </w:rPr>
        <w:t xml:space="preserve">.99 </w:t>
      </w:r>
      <w:r w:rsidRPr="00365524">
        <w:rPr>
          <w:rStyle w:val="StyleUnderline"/>
        </w:rPr>
        <w:t>But swapping out pipelines for open pit mines and replacing cars with new EVs will not make for a just transition – or even an adequate one</w:t>
      </w:r>
      <w:r w:rsidRPr="008864BD">
        <w:rPr>
          <w:sz w:val="16"/>
        </w:rPr>
        <w:t xml:space="preserve">.100 </w:t>
      </w:r>
      <w:r w:rsidRPr="00365524">
        <w:rPr>
          <w:rStyle w:val="StyleUnderline"/>
        </w:rPr>
        <w:t>Transformations of energy systems are needed, but these systems also need to be reduced</w:t>
      </w:r>
      <w:r w:rsidRPr="008864BD">
        <w:rPr>
          <w:sz w:val="16"/>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DD2427">
        <w:rPr>
          <w:rStyle w:val="StyleUnderline"/>
          <w:highlight w:val="cyan"/>
        </w:rPr>
        <w:t>In this global disorder</w:t>
      </w:r>
      <w:r w:rsidRPr="00365524">
        <w:rPr>
          <w:rStyle w:val="StyleUnderline"/>
        </w:rPr>
        <w:t xml:space="preserve"> of critical mineral gaps, relaunched </w:t>
      </w:r>
      <w:r w:rsidRPr="00DD2427">
        <w:rPr>
          <w:rStyle w:val="StyleUnderline"/>
          <w:highlight w:val="cyan"/>
        </w:rPr>
        <w:t>ethnonationalist projects, and escalating international rivalries, a new</w:t>
      </w:r>
      <w:r w:rsidRPr="00365524">
        <w:rPr>
          <w:rStyle w:val="StyleUnderline"/>
        </w:rPr>
        <w:t xml:space="preserve"> climate </w:t>
      </w:r>
      <w:r w:rsidRPr="00DD2427">
        <w:rPr>
          <w:rStyle w:val="StyleUnderline"/>
          <w:highlight w:val="cyan"/>
        </w:rPr>
        <w:t xml:space="preserve">imperialism has emerged; its immanent drift is </w:t>
      </w:r>
      <w:r w:rsidRPr="00296A80">
        <w:rPr>
          <w:rStyle w:val="StyleUnderline"/>
        </w:rPr>
        <w:t xml:space="preserve">toward </w:t>
      </w:r>
      <w:r w:rsidRPr="00DD2427">
        <w:rPr>
          <w:rStyle w:val="StyleUnderline"/>
          <w:highlight w:val="cyan"/>
        </w:rPr>
        <w:t>climate fascism</w:t>
      </w:r>
      <w:r w:rsidRPr="00365524">
        <w:rPr>
          <w:rStyle w:val="StyleUnderline"/>
        </w:rPr>
        <w:t xml:space="preserve">. </w:t>
      </w:r>
      <w:r w:rsidRPr="00296A80">
        <w:rPr>
          <w:rStyle w:val="Emphasis"/>
        </w:rPr>
        <w:t>Planetary politics</w:t>
      </w:r>
      <w:r w:rsidRPr="00296A80">
        <w:rPr>
          <w:rStyle w:val="StyleUnderline"/>
        </w:rPr>
        <w:t xml:space="preserve"> is by necessity opposed to wars between nation-states – and by implication </w:t>
      </w:r>
      <w:r w:rsidRPr="00296A80">
        <w:rPr>
          <w:rStyle w:val="Emphasis"/>
        </w:rPr>
        <w:t>anti-imperialist</w:t>
      </w:r>
      <w:r w:rsidRPr="00296A80">
        <w:rPr>
          <w:rStyle w:val="StyleUnderline"/>
        </w:rPr>
        <w:t>;</w:t>
      </w:r>
      <w:r w:rsidRPr="00365524">
        <w:rPr>
          <w:rStyle w:val="StyleUnderline"/>
        </w:rPr>
        <w:t xml:space="preserve"> its logic pushes for international disarmament and against the national security nexus</w:t>
      </w:r>
      <w:r w:rsidRPr="008864BD">
        <w:rPr>
          <w:sz w:val="16"/>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12166F">
        <w:rPr>
          <w:rStyle w:val="StyleUnderline"/>
          <w:highlight w:val="cyan"/>
        </w:rPr>
        <w:t>The dominating separation of human and non-human, Society and Nature</w:t>
      </w:r>
      <w:r w:rsidRPr="00365524">
        <w:rPr>
          <w:rStyle w:val="StyleUnderline"/>
        </w:rPr>
        <w:t xml:space="preserve"> – the assumption of mastery without belonging or obligations – </w:t>
      </w:r>
      <w:r w:rsidRPr="0012166F">
        <w:rPr>
          <w:rStyle w:val="StyleUnderline"/>
          <w:highlight w:val="cyan"/>
        </w:rPr>
        <w:t>is itself unsustainable</w:t>
      </w:r>
      <w:r w:rsidRPr="008864BD">
        <w:rPr>
          <w:sz w:val="16"/>
        </w:rPr>
        <w:t>. At the moment, the increasingly corrupted, dysfunctional, hacked and attacked party politics of global “post-democracies” offer no clear pathways to post-capitalism. Electoralism will not be the horizon or effective form for a politics of collective selfrescue.104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365524">
        <w:rPr>
          <w:rStyle w:val="StyleUnderline"/>
        </w:rPr>
        <w:t>Other species, too, await our liberation</w:t>
      </w:r>
      <w:r w:rsidRPr="008864BD">
        <w:rPr>
          <w:sz w:val="16"/>
        </w:rPr>
        <w:t>.”109 What is clear already is that all social questions have become socio-ecological questions – all the way down and not merely as optional add-on or upgrade.</w:t>
      </w:r>
    </w:p>
    <w:p w14:paraId="4FC7F51E" w14:textId="77777777" w:rsidR="002A0521" w:rsidRPr="002A71A6" w:rsidRDefault="002A0521" w:rsidP="002A0521">
      <w:pPr>
        <w:pStyle w:val="Heading4"/>
      </w:pPr>
      <w:r>
        <w:t>The ontology of the holobiont illuminates our interconnected realities---</w:t>
      </w:r>
      <w:r w:rsidRPr="002A71A6">
        <w:t>we are multispecies assemblages of organisms</w:t>
      </w:r>
      <w:r>
        <w:t>. Any other conception reinforces violent human exceptionalism.</w:t>
      </w:r>
    </w:p>
    <w:p w14:paraId="4513529F" w14:textId="77777777" w:rsidR="002A0521" w:rsidRPr="0080420F" w:rsidRDefault="002A0521" w:rsidP="002A0521">
      <w:r w:rsidRPr="004D00CE">
        <w:rPr>
          <w:rStyle w:val="Style13ptBold"/>
        </w:rPr>
        <w:t>Bazzul 23</w:t>
      </w:r>
      <w:r w:rsidRPr="0080420F">
        <w:t xml:space="preserve"> (Jesse Bazzul. "Solidarity with nonhumans as an ontological struggle." In </w:t>
      </w:r>
      <w:r w:rsidRPr="0080420F">
        <w:rPr>
          <w:i/>
          <w:iCs/>
        </w:rPr>
        <w:t>Empire and Education</w:t>
      </w:r>
      <w:r w:rsidRPr="0080420F">
        <w:t>, pp. 68-77. Routledge, 2023. https://doi.org/10.1080/00131857.2020.1804360. kcv.)</w:t>
      </w:r>
    </w:p>
    <w:p w14:paraId="1155659F" w14:textId="77777777" w:rsidR="002A0521" w:rsidRPr="008864BD" w:rsidRDefault="002A0521" w:rsidP="002A0521">
      <w:pPr>
        <w:rPr>
          <w:sz w:val="16"/>
        </w:rPr>
      </w:pPr>
      <w:r w:rsidRPr="008864BD">
        <w:rPr>
          <w:sz w:val="16"/>
        </w:rPr>
        <w:t xml:space="preserve">One of the things that gets students and teachers thinking differently is writing that compels imagination. Work that shifts everything so much, you can’t tell if it is you or the entire world that’s changed! Resonating with a text has to do expectancy; what the text tacitly expects of the world and its reader. As a PhD student, in the ‘temperate’ city of Toronto, encountering Hardt and Negri’s (2000) Empire helped me imagine the age-old question of ‘what is education for?’ on an infinite horizon of politics—which goes to show that a text is more about what it does than its significance (Deleuze &amp; Guattari, 1988). Empire invites the reader to see politics and ontology as sites of creativity and experimentation; in times of ecological crisis, educators and students are ethically compelled to think differently, and sometimes strange ways. </w:t>
      </w:r>
      <w:r w:rsidRPr="0055540C">
        <w:rPr>
          <w:rStyle w:val="Emphasis"/>
          <w:highlight w:val="cyan"/>
        </w:rPr>
        <w:t>Solidarity</w:t>
      </w:r>
      <w:r w:rsidRPr="00296A80">
        <w:rPr>
          <w:rStyle w:val="StyleUnderline"/>
        </w:rPr>
        <w:t xml:space="preserve">, as a shared sense of unity and dependence, </w:t>
      </w:r>
      <w:r w:rsidRPr="0055540C">
        <w:rPr>
          <w:rStyle w:val="StyleUnderline"/>
          <w:highlight w:val="cyan"/>
        </w:rPr>
        <w:t xml:space="preserve">is an aspect of </w:t>
      </w:r>
      <w:r w:rsidRPr="0055540C">
        <w:rPr>
          <w:rStyle w:val="Emphasis"/>
          <w:highlight w:val="cyan"/>
        </w:rPr>
        <w:t>collective existence</w:t>
      </w:r>
      <w:r w:rsidRPr="0055540C">
        <w:rPr>
          <w:rStyle w:val="StyleUnderline"/>
          <w:highlight w:val="cyan"/>
        </w:rPr>
        <w:t xml:space="preserve"> that needs to be </w:t>
      </w:r>
      <w:r w:rsidRPr="00296A80">
        <w:rPr>
          <w:rStyle w:val="StyleUnderline"/>
        </w:rPr>
        <w:t xml:space="preserve">more readily </w:t>
      </w:r>
      <w:r w:rsidRPr="0055540C">
        <w:rPr>
          <w:rStyle w:val="StyleUnderline"/>
          <w:highlight w:val="cyan"/>
        </w:rPr>
        <w:t xml:space="preserve">extended to </w:t>
      </w:r>
      <w:r w:rsidRPr="0055540C">
        <w:rPr>
          <w:rStyle w:val="Emphasis"/>
          <w:highlight w:val="cyan"/>
        </w:rPr>
        <w:t>nonhumans</w:t>
      </w:r>
      <w:r w:rsidRPr="005E680E">
        <w:rPr>
          <w:rStyle w:val="StyleUnderline"/>
        </w:rPr>
        <w:t xml:space="preserve">. Solidarity with nonhumans might seem strange, but only because a </w:t>
      </w:r>
      <w:r w:rsidRPr="0055540C">
        <w:rPr>
          <w:rStyle w:val="Emphasis"/>
          <w:highlight w:val="cyan"/>
        </w:rPr>
        <w:t>western education</w:t>
      </w:r>
      <w:r w:rsidRPr="0055540C">
        <w:rPr>
          <w:rStyle w:val="StyleUnderline"/>
          <w:highlight w:val="cyan"/>
        </w:rPr>
        <w:t xml:space="preserve"> does not provide the creative space to</w:t>
      </w:r>
      <w:r w:rsidRPr="005E680E">
        <w:rPr>
          <w:rStyle w:val="StyleUnderline"/>
        </w:rPr>
        <w:t xml:space="preserve"> </w:t>
      </w:r>
      <w:r w:rsidRPr="0055540C">
        <w:rPr>
          <w:rStyle w:val="StyleUnderline"/>
          <w:highlight w:val="cyan"/>
        </w:rPr>
        <w:t xml:space="preserve">think about </w:t>
      </w:r>
      <w:r w:rsidRPr="0055540C">
        <w:rPr>
          <w:rStyle w:val="Emphasis"/>
          <w:highlight w:val="cyan"/>
        </w:rPr>
        <w:t>codependence</w:t>
      </w:r>
      <w:r w:rsidRPr="0055540C">
        <w:rPr>
          <w:rStyle w:val="StyleUnderline"/>
          <w:highlight w:val="cyan"/>
        </w:rPr>
        <w:t xml:space="preserve"> on an </w:t>
      </w:r>
      <w:r w:rsidRPr="0055540C">
        <w:rPr>
          <w:rStyle w:val="Emphasis"/>
          <w:highlight w:val="cyan"/>
        </w:rPr>
        <w:t>ontological level</w:t>
      </w:r>
      <w:r w:rsidRPr="008864BD">
        <w:rPr>
          <w:sz w:val="16"/>
        </w:rPr>
        <w:t xml:space="preserve">. </w:t>
      </w:r>
      <w:r w:rsidRPr="0055540C">
        <w:rPr>
          <w:rStyle w:val="StyleUnderline"/>
          <w:highlight w:val="cyan"/>
        </w:rPr>
        <w:t>It would require being open to</w:t>
      </w:r>
      <w:r w:rsidRPr="008864BD">
        <w:rPr>
          <w:sz w:val="16"/>
        </w:rPr>
        <w:t xml:space="preserve"> what Gaztambide-Fernandez (2012) refers to as </w:t>
      </w:r>
      <w:r w:rsidRPr="00296A80">
        <w:rPr>
          <w:rStyle w:val="Emphasis"/>
        </w:rPr>
        <w:t>creative solidarity</w:t>
      </w:r>
      <w:r w:rsidRPr="00296A80">
        <w:rPr>
          <w:rStyle w:val="StyleUnderline"/>
        </w:rPr>
        <w:t xml:space="preserve">—where there is a focus on </w:t>
      </w:r>
      <w:r w:rsidRPr="000B34FA">
        <w:rPr>
          <w:rStyle w:val="Emphasis"/>
          <w:highlight w:val="cyan"/>
        </w:rPr>
        <w:t>new ways of being</w:t>
      </w:r>
      <w:r w:rsidRPr="000B34FA">
        <w:rPr>
          <w:rStyle w:val="StyleUnderline"/>
          <w:highlight w:val="cyan"/>
        </w:rPr>
        <w:t xml:space="preserve"> in solidarity that cannot be easily </w:t>
      </w:r>
      <w:r w:rsidRPr="000B34FA">
        <w:rPr>
          <w:rStyle w:val="Emphasis"/>
          <w:highlight w:val="cyan"/>
        </w:rPr>
        <w:t>expressed</w:t>
      </w:r>
      <w:r w:rsidRPr="000B34FA">
        <w:rPr>
          <w:rStyle w:val="StyleUnderline"/>
          <w:highlight w:val="cyan"/>
        </w:rPr>
        <w:t xml:space="preserve"> in the </w:t>
      </w:r>
      <w:r w:rsidRPr="000B34FA">
        <w:rPr>
          <w:rStyle w:val="Emphasis"/>
          <w:highlight w:val="cyan"/>
        </w:rPr>
        <w:t>current order</w:t>
      </w:r>
      <w:r w:rsidRPr="000B34FA">
        <w:rPr>
          <w:rStyle w:val="StyleUnderline"/>
          <w:highlight w:val="cyan"/>
        </w:rPr>
        <w:t xml:space="preserve"> of things</w:t>
      </w:r>
      <w:r w:rsidRPr="008864BD">
        <w:rPr>
          <w:sz w:val="16"/>
        </w:rPr>
        <w:t xml:space="preserve">. Hardt and Negri’s (2000, 2009) work enables creative thought through its development of the following points: i) </w:t>
      </w:r>
      <w:r w:rsidRPr="0055540C">
        <w:rPr>
          <w:rStyle w:val="StyleUnderline"/>
          <w:highlight w:val="cyan"/>
        </w:rPr>
        <w:t>ontology cannot be privatized</w:t>
      </w:r>
      <w:r w:rsidRPr="008864BD">
        <w:rPr>
          <w:sz w:val="16"/>
        </w:rPr>
        <w:t xml:space="preserve">; ii) reality is immanent and not transcendent2 ; iii) </w:t>
      </w:r>
      <w:r w:rsidRPr="00A266E0">
        <w:rPr>
          <w:rStyle w:val="StyleUnderline"/>
          <w:highlight w:val="cyan"/>
        </w:rPr>
        <w:t>difference and commonality are mutually constitutive; and</w:t>
      </w:r>
      <w:r w:rsidRPr="008864BD">
        <w:rPr>
          <w:sz w:val="16"/>
        </w:rPr>
        <w:t xml:space="preserve"> iv) </w:t>
      </w:r>
      <w:r w:rsidRPr="00A266E0">
        <w:rPr>
          <w:rStyle w:val="StyleUnderline"/>
          <w:highlight w:val="cyan"/>
        </w:rPr>
        <w:t xml:space="preserve">the controlling sides of modernity are a </w:t>
      </w:r>
      <w:r w:rsidRPr="00A266E0">
        <w:rPr>
          <w:rStyle w:val="Emphasis"/>
          <w:highlight w:val="cyan"/>
        </w:rPr>
        <w:t>grave threat to all life</w:t>
      </w:r>
      <w:r w:rsidRPr="008864BD">
        <w:rPr>
          <w:sz w:val="16"/>
        </w:rPr>
        <w:t xml:space="preserve">. </w:t>
      </w:r>
      <w:r w:rsidRPr="002C06F4">
        <w:rPr>
          <w:rStyle w:val="StyleUnderline"/>
          <w:highlight w:val="cyan"/>
        </w:rPr>
        <w:t>In</w:t>
      </w:r>
      <w:r w:rsidRPr="008864BD">
        <w:rPr>
          <w:sz w:val="16"/>
        </w:rPr>
        <w:t xml:space="preserve"> Hardt and Negri’s </w:t>
      </w:r>
      <w:r w:rsidRPr="00A266E0">
        <w:rPr>
          <w:rStyle w:val="StyleUnderline"/>
          <w:highlight w:val="cyan"/>
        </w:rPr>
        <w:t>resistance to</w:t>
      </w:r>
      <w:r w:rsidRPr="008864BD">
        <w:rPr>
          <w:sz w:val="16"/>
        </w:rPr>
        <w:t xml:space="preserve"> what they call empire—</w:t>
      </w:r>
      <w:r w:rsidRPr="00A266E0">
        <w:rPr>
          <w:rStyle w:val="StyleUnderline"/>
          <w:highlight w:val="cyan"/>
        </w:rPr>
        <w:t xml:space="preserve">a </w:t>
      </w:r>
      <w:r w:rsidRPr="00B775C4">
        <w:rPr>
          <w:rStyle w:val="Emphasis"/>
          <w:highlight w:val="cyan"/>
        </w:rPr>
        <w:t>pervasive global order</w:t>
      </w:r>
      <w:r w:rsidRPr="00A266E0">
        <w:rPr>
          <w:rStyle w:val="StyleUnderline"/>
          <w:highlight w:val="cyan"/>
        </w:rPr>
        <w:t xml:space="preserve"> of </w:t>
      </w:r>
      <w:r w:rsidRPr="00B775C4">
        <w:rPr>
          <w:rStyle w:val="Emphasis"/>
          <w:highlight w:val="cyan"/>
        </w:rPr>
        <w:t>biopower</w:t>
      </w:r>
      <w:r w:rsidRPr="00A266E0">
        <w:rPr>
          <w:rStyle w:val="StyleUnderline"/>
          <w:highlight w:val="cyan"/>
        </w:rPr>
        <w:t xml:space="preserve"> that </w:t>
      </w:r>
      <w:r w:rsidRPr="00B775C4">
        <w:rPr>
          <w:rStyle w:val="Emphasis"/>
          <w:highlight w:val="cyan"/>
        </w:rPr>
        <w:t>destroys</w:t>
      </w:r>
      <w:r w:rsidRPr="002C06F4">
        <w:rPr>
          <w:rStyle w:val="StyleUnderline"/>
        </w:rPr>
        <w:t xml:space="preserve">, </w:t>
      </w:r>
      <w:r w:rsidRPr="002C06F4">
        <w:rPr>
          <w:rStyle w:val="Emphasis"/>
        </w:rPr>
        <w:t>privatizes</w:t>
      </w:r>
      <w:r w:rsidRPr="002C06F4">
        <w:rPr>
          <w:rStyle w:val="StyleUnderline"/>
        </w:rPr>
        <w:t xml:space="preserve">, and </w:t>
      </w:r>
      <w:r w:rsidRPr="002C06F4">
        <w:rPr>
          <w:rStyle w:val="Emphasis"/>
        </w:rPr>
        <w:t xml:space="preserve">categorizes </w:t>
      </w:r>
      <w:r w:rsidRPr="00B775C4">
        <w:rPr>
          <w:rStyle w:val="Emphasis"/>
          <w:highlight w:val="cyan"/>
        </w:rPr>
        <w:t>all life</w:t>
      </w:r>
      <w:r w:rsidRPr="005E680E">
        <w:rPr>
          <w:rStyle w:val="StyleUnderline"/>
        </w:rPr>
        <w:t>—</w:t>
      </w:r>
      <w:r w:rsidRPr="002C06F4">
        <w:rPr>
          <w:rStyle w:val="StyleUnderline"/>
          <w:highlight w:val="cyan"/>
        </w:rPr>
        <w:t xml:space="preserve">the </w:t>
      </w:r>
      <w:r w:rsidRPr="00A266E0">
        <w:rPr>
          <w:rStyle w:val="StyleUnderline"/>
          <w:highlight w:val="cyan"/>
        </w:rPr>
        <w:t xml:space="preserve">terrain of </w:t>
      </w:r>
      <w:r w:rsidRPr="00A266E0">
        <w:rPr>
          <w:rStyle w:val="Emphasis"/>
          <w:highlight w:val="cyan"/>
        </w:rPr>
        <w:t>ontology</w:t>
      </w:r>
      <w:r w:rsidRPr="00A266E0">
        <w:rPr>
          <w:rStyle w:val="StyleUnderline"/>
          <w:highlight w:val="cyan"/>
        </w:rPr>
        <w:t xml:space="preserve"> becomes a </w:t>
      </w:r>
      <w:r w:rsidRPr="00A266E0">
        <w:rPr>
          <w:rStyle w:val="Emphasis"/>
          <w:highlight w:val="cyan"/>
        </w:rPr>
        <w:t>revitalized space</w:t>
      </w:r>
      <w:r w:rsidRPr="00A266E0">
        <w:rPr>
          <w:rStyle w:val="StyleUnderline"/>
          <w:highlight w:val="cyan"/>
        </w:rPr>
        <w:t xml:space="preserve"> of </w:t>
      </w:r>
      <w:r w:rsidRPr="00A266E0">
        <w:rPr>
          <w:rStyle w:val="Emphasis"/>
          <w:highlight w:val="cyan"/>
        </w:rPr>
        <w:t>political engagement</w:t>
      </w:r>
      <w:r w:rsidRPr="008864BD">
        <w:rPr>
          <w:sz w:val="16"/>
        </w:rPr>
        <w:t xml:space="preserve">. As the epigraph to this section suggests, </w:t>
      </w:r>
      <w:r w:rsidRPr="002C06F4">
        <w:rPr>
          <w:rStyle w:val="StyleUnderline"/>
        </w:rPr>
        <w:t>being always remains in-common, and therefore, on a fundamental level, resists enclosure and privatization</w:t>
      </w:r>
      <w:r w:rsidRPr="008864BD">
        <w:rPr>
          <w:sz w:val="16"/>
        </w:rPr>
        <w:t xml:space="preserve">. Hardt and Negri illustrate this with their codependent concepts of the common, everything that can be actually or virtually shared, and the multiplicitous multitude, beings whose intensive differences produce the common. </w:t>
      </w:r>
      <w:r w:rsidRPr="00A266E0">
        <w:rPr>
          <w:rStyle w:val="StyleUnderline"/>
        </w:rPr>
        <w:t>Forests and public schools are examples of the common</w:t>
      </w:r>
      <w:r w:rsidRPr="008864BD">
        <w:rPr>
          <w:sz w:val="16"/>
        </w:rPr>
        <w:t xml:space="preserve">. Both are made by multiplicities, and open to all. </w:t>
      </w:r>
      <w:r w:rsidRPr="002C06F4">
        <w:rPr>
          <w:rStyle w:val="StyleUnderline"/>
        </w:rPr>
        <w:t xml:space="preserve">In this spirit of </w:t>
      </w:r>
      <w:r w:rsidRPr="002C06F4">
        <w:rPr>
          <w:rStyle w:val="Emphasis"/>
        </w:rPr>
        <w:t>ontological plurality</w:t>
      </w:r>
      <w:r w:rsidRPr="002C06F4">
        <w:rPr>
          <w:rStyle w:val="StyleUnderline"/>
        </w:rPr>
        <w:t>, but also as a response to things like sky-rocketing extinction rates,</w:t>
      </w:r>
      <w:r w:rsidRPr="005E680E">
        <w:rPr>
          <w:rStyle w:val="StyleUnderline"/>
        </w:rPr>
        <w:t xml:space="preserve"> social </w:t>
      </w:r>
      <w:r w:rsidRPr="00A51341">
        <w:rPr>
          <w:rStyle w:val="StyleUnderline"/>
          <w:highlight w:val="cyan"/>
        </w:rPr>
        <w:t>theory should</w:t>
      </w:r>
      <w:r w:rsidRPr="005E680E">
        <w:rPr>
          <w:rStyle w:val="StyleUnderline"/>
        </w:rPr>
        <w:t xml:space="preserve"> continue to </w:t>
      </w:r>
      <w:r w:rsidRPr="00A51341">
        <w:rPr>
          <w:rStyle w:val="Emphasis"/>
          <w:highlight w:val="cyan"/>
        </w:rPr>
        <w:t>challenge anthropocentrism</w:t>
      </w:r>
      <w:r w:rsidRPr="00A51341">
        <w:rPr>
          <w:rStyle w:val="StyleUnderline"/>
          <w:highlight w:val="cyan"/>
        </w:rPr>
        <w:t xml:space="preserve"> by exploring wide-ranging </w:t>
      </w:r>
      <w:r w:rsidRPr="00A51341">
        <w:rPr>
          <w:rStyle w:val="Emphasis"/>
          <w:highlight w:val="cyan"/>
        </w:rPr>
        <w:t>symbiotic relationships</w:t>
      </w:r>
      <w:r w:rsidRPr="00A51341">
        <w:rPr>
          <w:rStyle w:val="StyleUnderline"/>
          <w:highlight w:val="cyan"/>
        </w:rPr>
        <w:t xml:space="preserve"> with </w:t>
      </w:r>
      <w:r w:rsidRPr="00A51341">
        <w:rPr>
          <w:rStyle w:val="Emphasis"/>
          <w:highlight w:val="cyan"/>
        </w:rPr>
        <w:t>nonhumans</w:t>
      </w:r>
      <w:r w:rsidRPr="008864BD">
        <w:rPr>
          <w:sz w:val="16"/>
        </w:rPr>
        <w:t xml:space="preserve">. This article insists that </w:t>
      </w:r>
      <w:r w:rsidRPr="005E680E">
        <w:rPr>
          <w:rStyle w:val="StyleUnderline"/>
        </w:rPr>
        <w:t>solidarity exists beyond the sociopolitical, and is an integral part of the symbiotic nature of reality</w:t>
      </w:r>
      <w:r w:rsidRPr="008864BD">
        <w:rPr>
          <w:sz w:val="16"/>
        </w:rPr>
        <w:t xml:space="preserve">. In the sections below, I follow the thought of Timothy Morton, and particular features of object oriented ontology and speculative realisms, to expand the concept of solidarity. </w:t>
      </w:r>
      <w:r w:rsidRPr="008645D2">
        <w:rPr>
          <w:rStyle w:val="StyleUnderline"/>
          <w:highlight w:val="cyan"/>
        </w:rPr>
        <w:t xml:space="preserve">Extending solidarity to nonhumans is one way to </w:t>
      </w:r>
      <w:r w:rsidRPr="008645D2">
        <w:rPr>
          <w:rStyle w:val="Emphasis"/>
          <w:highlight w:val="cyan"/>
        </w:rPr>
        <w:t>resist</w:t>
      </w:r>
      <w:r w:rsidRPr="008645D2">
        <w:rPr>
          <w:rStyle w:val="StyleUnderline"/>
          <w:highlight w:val="cyan"/>
        </w:rPr>
        <w:t xml:space="preserve"> </w:t>
      </w:r>
      <w:r w:rsidRPr="002C06F4">
        <w:rPr>
          <w:rStyle w:val="StyleUnderline"/>
        </w:rPr>
        <w:t xml:space="preserve">the </w:t>
      </w:r>
      <w:r w:rsidRPr="002C06F4">
        <w:rPr>
          <w:rStyle w:val="Emphasis"/>
        </w:rPr>
        <w:t>controlling forces</w:t>
      </w:r>
      <w:r w:rsidRPr="002C06F4">
        <w:rPr>
          <w:rStyle w:val="StyleUnderline"/>
        </w:rPr>
        <w:t xml:space="preserve"> of </w:t>
      </w:r>
      <w:r w:rsidRPr="008645D2">
        <w:rPr>
          <w:rStyle w:val="Emphasis"/>
          <w:highlight w:val="cyan"/>
        </w:rPr>
        <w:t>capitalism</w:t>
      </w:r>
      <w:r w:rsidRPr="008645D2">
        <w:rPr>
          <w:rStyle w:val="StyleUnderline"/>
          <w:highlight w:val="cyan"/>
        </w:rPr>
        <w:t>, (</w:t>
      </w:r>
      <w:r w:rsidRPr="008645D2">
        <w:rPr>
          <w:rStyle w:val="Emphasis"/>
          <w:highlight w:val="cyan"/>
        </w:rPr>
        <w:t>neo)colonialism</w:t>
      </w:r>
      <w:r w:rsidRPr="008645D2">
        <w:rPr>
          <w:rStyle w:val="StyleUnderline"/>
          <w:highlight w:val="cyan"/>
        </w:rPr>
        <w:t>,</w:t>
      </w:r>
      <w:r w:rsidRPr="005E680E">
        <w:rPr>
          <w:rStyle w:val="StyleUnderline"/>
        </w:rPr>
        <w:t xml:space="preserve"> and agricultural-age </w:t>
      </w:r>
      <w:r w:rsidRPr="008645D2">
        <w:rPr>
          <w:rStyle w:val="StyleUnderline"/>
          <w:highlight w:val="cyan"/>
        </w:rPr>
        <w:t xml:space="preserve">thought that </w:t>
      </w:r>
      <w:r w:rsidRPr="002C06F4">
        <w:rPr>
          <w:rStyle w:val="StyleUnderline"/>
        </w:rPr>
        <w:t xml:space="preserve">tend to </w:t>
      </w:r>
      <w:r w:rsidRPr="008645D2">
        <w:rPr>
          <w:rStyle w:val="StyleUnderline"/>
          <w:highlight w:val="cyan"/>
        </w:rPr>
        <w:t>cast anything nonhuman as</w:t>
      </w:r>
      <w:r w:rsidRPr="005E680E">
        <w:rPr>
          <w:rStyle w:val="StyleUnderline"/>
        </w:rPr>
        <w:t xml:space="preserve"> bland </w:t>
      </w:r>
      <w:r w:rsidRPr="008645D2">
        <w:rPr>
          <w:rStyle w:val="Emphasis"/>
          <w:highlight w:val="cyan"/>
        </w:rPr>
        <w:t>lumps of matter</w:t>
      </w:r>
      <w:r w:rsidRPr="008645D2">
        <w:rPr>
          <w:rStyle w:val="StyleUnderline"/>
          <w:highlight w:val="cyan"/>
        </w:rPr>
        <w:t xml:space="preserve"> to be </w:t>
      </w:r>
      <w:r w:rsidRPr="008645D2">
        <w:rPr>
          <w:rStyle w:val="Emphasis"/>
          <w:highlight w:val="cyan"/>
        </w:rPr>
        <w:t>exploited</w:t>
      </w:r>
      <w:r w:rsidRPr="008864BD">
        <w:rPr>
          <w:sz w:val="16"/>
        </w:rPr>
        <w:t xml:space="preserve">. Also, to be frank … solidarity with nonhumans just feels right. So let’s run with the idea. Capitalism, correlationism, and the great severing </w:t>
      </w:r>
      <w:r w:rsidRPr="005E680E">
        <w:rPr>
          <w:rStyle w:val="StyleUnderline"/>
        </w:rPr>
        <w:t xml:space="preserve">In the future, it may be obvious that concepts </w:t>
      </w:r>
      <w:r w:rsidRPr="002C06F4">
        <w:rPr>
          <w:rStyle w:val="StyleUnderline"/>
        </w:rPr>
        <w:t>like solidarity and symbiosis are fundamental to education; but these concepts have yet to really permeate theory and educational practice</w:t>
      </w:r>
      <w:r w:rsidRPr="008864BD">
        <w:rPr>
          <w:sz w:val="16"/>
        </w:rPr>
        <w:t xml:space="preserve">. Morton’s work attempts to </w:t>
      </w:r>
      <w:r w:rsidRPr="002C06F4">
        <w:rPr>
          <w:rStyle w:val="StyleUnderline"/>
        </w:rPr>
        <w:t>erode</w:t>
      </w:r>
      <w:r w:rsidRPr="008864BD">
        <w:rPr>
          <w:sz w:val="16"/>
        </w:rPr>
        <w:t xml:space="preserve"> some of the </w:t>
      </w:r>
      <w:r w:rsidRPr="002C06F4">
        <w:rPr>
          <w:rStyle w:val="StyleUnderline"/>
        </w:rPr>
        <w:t>conceptual blocks</w:t>
      </w:r>
      <w:r w:rsidRPr="008864BD">
        <w:rPr>
          <w:sz w:val="16"/>
        </w:rPr>
        <w:t xml:space="preserve"> that obscure a more inclusive vision of solidarity. Some of these blocks are: </w:t>
      </w:r>
      <w:r w:rsidRPr="002C06F4">
        <w:rPr>
          <w:rStyle w:val="Emphasis"/>
        </w:rPr>
        <w:t>Capitalism/Colonialism</w:t>
      </w:r>
      <w:r w:rsidRPr="002C06F4">
        <w:rPr>
          <w:rStyle w:val="StyleUnderline"/>
        </w:rPr>
        <w:t>—as violent and controlling forces of modernity that mask the wonder and inexhaustibility of things</w:t>
      </w:r>
      <w:r w:rsidRPr="008864BD">
        <w:rPr>
          <w:sz w:val="16"/>
        </w:rPr>
        <w:t xml:space="preserve"> (Hardt &amp; Negri, 2009; Morton, 2017). </w:t>
      </w:r>
      <w:r w:rsidRPr="002C06F4">
        <w:rPr>
          <w:rStyle w:val="Emphasis"/>
        </w:rPr>
        <w:t>Agrilogistics</w:t>
      </w:r>
      <w:r w:rsidRPr="008864BD">
        <w:rPr>
          <w:sz w:val="16"/>
        </w:rPr>
        <w:t>—</w:t>
      </w:r>
      <w:r w:rsidRPr="002C06F4">
        <w:rPr>
          <w:rStyle w:val="StyleUnderline"/>
        </w:rPr>
        <w:t xml:space="preserve">the distinctly viral logics of systematic agriculture that ensure the dominance of (some) humans and the demise of other forms of life </w:t>
      </w:r>
      <w:r w:rsidRPr="008864BD">
        <w:rPr>
          <w:sz w:val="16"/>
        </w:rPr>
        <w:t xml:space="preserve">(Morton, 2013, 2016).3 </w:t>
      </w:r>
      <w:r w:rsidRPr="002C06F4">
        <w:rPr>
          <w:rStyle w:val="Emphasis"/>
        </w:rPr>
        <w:t>Anthropocentric correlationism</w:t>
      </w:r>
      <w:r w:rsidRPr="002C06F4">
        <w:rPr>
          <w:rStyle w:val="StyleUnderline"/>
        </w:rPr>
        <w:t xml:space="preserve">—the notion that all important philosophical questions exist in the correlation between human thought and being </w:t>
      </w:r>
      <w:r w:rsidRPr="008864BD">
        <w:rPr>
          <w:sz w:val="16"/>
        </w:rPr>
        <w:t xml:space="preserve">(Harman, 2018; Morton, 2018). </w:t>
      </w:r>
      <w:r w:rsidRPr="00902311">
        <w:rPr>
          <w:rStyle w:val="StyleUnderline"/>
          <w:highlight w:val="cyan"/>
        </w:rPr>
        <w:t>Despite the attempt by some</w:t>
      </w:r>
      <w:r w:rsidRPr="005E680E">
        <w:rPr>
          <w:rStyle w:val="StyleUnderline"/>
        </w:rPr>
        <w:t xml:space="preserve"> humans </w:t>
      </w:r>
      <w:r w:rsidRPr="00902311">
        <w:rPr>
          <w:rStyle w:val="StyleUnderline"/>
          <w:highlight w:val="cyan"/>
        </w:rPr>
        <w:t xml:space="preserve">to muzzle the </w:t>
      </w:r>
      <w:r w:rsidRPr="001B71B8">
        <w:rPr>
          <w:rStyle w:val="Emphasis"/>
          <w:highlight w:val="cyan"/>
        </w:rPr>
        <w:t>deep interconnectedness</w:t>
      </w:r>
      <w:r w:rsidRPr="00902311">
        <w:rPr>
          <w:rStyle w:val="StyleUnderline"/>
          <w:highlight w:val="cyan"/>
        </w:rPr>
        <w:t xml:space="preserve"> of all beings, there is </w:t>
      </w:r>
      <w:r w:rsidRPr="001B71B8">
        <w:rPr>
          <w:rStyle w:val="Emphasis"/>
          <w:highlight w:val="cyan"/>
        </w:rPr>
        <w:t>no life</w:t>
      </w:r>
      <w:r w:rsidRPr="005E680E">
        <w:rPr>
          <w:rStyle w:val="StyleUnderline"/>
        </w:rPr>
        <w:t xml:space="preserve"> (or being) </w:t>
      </w:r>
      <w:r w:rsidRPr="00902311">
        <w:rPr>
          <w:rStyle w:val="StyleUnderline"/>
          <w:highlight w:val="cyan"/>
        </w:rPr>
        <w:t xml:space="preserve">that is not </w:t>
      </w:r>
      <w:r w:rsidRPr="001B71B8">
        <w:rPr>
          <w:rStyle w:val="Emphasis"/>
          <w:highlight w:val="cyan"/>
        </w:rPr>
        <w:t>completely dependent</w:t>
      </w:r>
      <w:r w:rsidRPr="00902311">
        <w:rPr>
          <w:rStyle w:val="StyleUnderline"/>
          <w:highlight w:val="cyan"/>
        </w:rPr>
        <w:t xml:space="preserve"> on others</w:t>
      </w:r>
      <w:r w:rsidRPr="005E680E">
        <w:rPr>
          <w:rStyle w:val="StyleUnderline"/>
        </w:rPr>
        <w:t xml:space="preserve">. In biology, </w:t>
      </w:r>
      <w:r w:rsidRPr="00902311">
        <w:rPr>
          <w:rStyle w:val="Emphasis"/>
          <w:highlight w:val="cyan"/>
        </w:rPr>
        <w:t>holobionts</w:t>
      </w:r>
      <w:r w:rsidRPr="005E680E">
        <w:rPr>
          <w:rStyle w:val="StyleUnderline"/>
        </w:rPr>
        <w:t xml:space="preserve">, which </w:t>
      </w:r>
      <w:r w:rsidRPr="00902311">
        <w:rPr>
          <w:rStyle w:val="StyleUnderline"/>
          <w:highlight w:val="cyan"/>
        </w:rPr>
        <w:t xml:space="preserve">are </w:t>
      </w:r>
      <w:r w:rsidRPr="001B71B8">
        <w:rPr>
          <w:rStyle w:val="Emphasis"/>
          <w:highlight w:val="cyan"/>
        </w:rPr>
        <w:t>multispecies assemblages</w:t>
      </w:r>
      <w:r w:rsidRPr="00902311">
        <w:rPr>
          <w:rStyle w:val="StyleUnderline"/>
          <w:highlight w:val="cyan"/>
        </w:rPr>
        <w:t xml:space="preserve"> of </w:t>
      </w:r>
      <w:r w:rsidRPr="001B71B8">
        <w:rPr>
          <w:rStyle w:val="Emphasis"/>
          <w:highlight w:val="cyan"/>
        </w:rPr>
        <w:t>organisms</w:t>
      </w:r>
      <w:r w:rsidRPr="005E680E">
        <w:rPr>
          <w:rStyle w:val="StyleUnderline"/>
        </w:rPr>
        <w:t xml:space="preserve"> and relationships, effectively demonstrate the symbiotic nature of all life</w:t>
      </w:r>
      <w:r w:rsidRPr="008864BD">
        <w:rPr>
          <w:sz w:val="16"/>
        </w:rPr>
        <w:t xml:space="preserve">. Cows and their microorganism companions that digest grasses are holobionts, as are </w:t>
      </w:r>
      <w:r w:rsidRPr="006E4CE9">
        <w:rPr>
          <w:rStyle w:val="StyleUnderline"/>
          <w:highlight w:val="cyan"/>
        </w:rPr>
        <w:t>humans and their bacterial caretakers</w:t>
      </w:r>
      <w:r w:rsidRPr="008864BD">
        <w:rPr>
          <w:sz w:val="16"/>
        </w:rPr>
        <w:t xml:space="preserve"> (Gilbert, 2017). It seems very bizarre to teach students that our shared worlds consist of discrete individuals that do anything on their own. Solidarity, from an ecological perspective, has therefore come through long stages of evolution, as the existence of holobionts demonstrates. So, </w:t>
      </w:r>
      <w:r w:rsidRPr="002C06F4">
        <w:rPr>
          <w:rStyle w:val="StyleUnderline"/>
        </w:rPr>
        <w:t xml:space="preserve">what might it mean to be in </w:t>
      </w:r>
      <w:r w:rsidRPr="002C06F4">
        <w:rPr>
          <w:rStyle w:val="Emphasis"/>
        </w:rPr>
        <w:t>multiple symbiotic relationships</w:t>
      </w:r>
      <w:r w:rsidRPr="002C06F4">
        <w:rPr>
          <w:rStyle w:val="StyleUnderline"/>
        </w:rPr>
        <w:t xml:space="preserve">, to rely on things, in a time when </w:t>
      </w:r>
      <w:r w:rsidRPr="006E4CE9">
        <w:rPr>
          <w:rStyle w:val="StyleUnderline"/>
          <w:highlight w:val="cyan"/>
        </w:rPr>
        <w:t>it is</w:t>
      </w:r>
      <w:r w:rsidRPr="005E680E">
        <w:rPr>
          <w:rStyle w:val="StyleUnderline"/>
        </w:rPr>
        <w:t xml:space="preserve"> abundantly </w:t>
      </w:r>
      <w:r w:rsidRPr="006E4CE9">
        <w:rPr>
          <w:rStyle w:val="StyleUnderline"/>
          <w:highlight w:val="cyan"/>
        </w:rPr>
        <w:t xml:space="preserve">clear that large </w:t>
      </w:r>
      <w:r w:rsidRPr="006E4CE9">
        <w:rPr>
          <w:rStyle w:val="Emphasis"/>
          <w:highlight w:val="cyan"/>
        </w:rPr>
        <w:t>spiritual</w:t>
      </w:r>
      <w:r w:rsidRPr="006E4CE9">
        <w:rPr>
          <w:rStyle w:val="StyleUnderline"/>
          <w:highlight w:val="cyan"/>
        </w:rPr>
        <w:t xml:space="preserve"> and </w:t>
      </w:r>
      <w:r w:rsidRPr="006E4CE9">
        <w:rPr>
          <w:rStyle w:val="Emphasis"/>
          <w:highlight w:val="cyan"/>
        </w:rPr>
        <w:t>economic changes</w:t>
      </w:r>
      <w:r w:rsidRPr="006E4CE9">
        <w:rPr>
          <w:rStyle w:val="StyleUnderline"/>
          <w:highlight w:val="cyan"/>
        </w:rPr>
        <w:t xml:space="preserve"> are required for </w:t>
      </w:r>
      <w:r w:rsidRPr="002C06F4">
        <w:rPr>
          <w:rStyle w:val="StyleUnderline"/>
        </w:rPr>
        <w:t xml:space="preserve">both </w:t>
      </w:r>
      <w:r w:rsidRPr="006E4CE9">
        <w:rPr>
          <w:rStyle w:val="Emphasis"/>
          <w:highlight w:val="cyan"/>
        </w:rPr>
        <w:t>daily</w:t>
      </w:r>
      <w:r w:rsidRPr="006E4CE9">
        <w:rPr>
          <w:rStyle w:val="StyleUnderline"/>
          <w:highlight w:val="cyan"/>
        </w:rPr>
        <w:t xml:space="preserve"> </w:t>
      </w:r>
      <w:r w:rsidRPr="006E4CE9">
        <w:rPr>
          <w:rStyle w:val="Emphasis"/>
          <w:highlight w:val="cyan"/>
        </w:rPr>
        <w:t>and multispecies life</w:t>
      </w:r>
      <w:r w:rsidRPr="005E680E">
        <w:rPr>
          <w:rStyle w:val="StyleUnderline"/>
        </w:rPr>
        <w:t>?</w:t>
      </w:r>
      <w:r w:rsidRPr="008864BD">
        <w:rPr>
          <w:sz w:val="16"/>
        </w:rPr>
        <w:t xml:space="preserve"> Timothy Morton (2017) proposes that a rely-on quality, in part, is what constitutes the symbiotic real. </w:t>
      </w:r>
      <w:r w:rsidRPr="008438BA">
        <w:rPr>
          <w:rStyle w:val="StyleUnderline"/>
          <w:highlight w:val="cyan"/>
        </w:rPr>
        <w:t>The symbiotic real can be seen as the visceral connectedness that helps compose shared worlds</w:t>
      </w:r>
      <w:r w:rsidRPr="005E680E">
        <w:rPr>
          <w:rStyle w:val="StyleUnderline"/>
        </w:rPr>
        <w:t>—where things like reciprocity are crucial for a mutually dependent existence</w:t>
      </w:r>
      <w:r w:rsidRPr="008864BD">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w:t>
      </w:r>
      <w:r w:rsidRPr="002C40AE">
        <w:rPr>
          <w:rStyle w:val="StyleUnderline"/>
        </w:rPr>
        <w:t xml:space="preserve">This makes it </w:t>
      </w:r>
      <w:r w:rsidRPr="002C40AE">
        <w:rPr>
          <w:rStyle w:val="Emphasis"/>
        </w:rPr>
        <w:t>infinitely variable</w:t>
      </w:r>
      <w:r w:rsidRPr="002C40AE">
        <w:rPr>
          <w:rStyle w:val="StyleUnderline"/>
        </w:rPr>
        <w:t>, which can be seen in the way queer and fascinating relationships inevitably arise</w:t>
      </w:r>
      <w:r w:rsidRPr="008864BD">
        <w:rPr>
          <w:sz w:val="16"/>
        </w:rPr>
        <w:t xml:space="preserve">—as both evolution and friendship demonstrate. </w:t>
      </w:r>
      <w:r w:rsidRPr="002C40AE">
        <w:rPr>
          <w:rStyle w:val="StyleUnderline"/>
        </w:rPr>
        <w:t>From the perspective of object-oriented ontology</w:t>
      </w:r>
      <w:r w:rsidRPr="008864BD">
        <w:rPr>
          <w:sz w:val="16"/>
        </w:rPr>
        <w:t xml:space="preserve">4 , </w:t>
      </w:r>
      <w:r w:rsidRPr="002C40AE">
        <w:rPr>
          <w:rStyle w:val="StyleUnderline"/>
        </w:rPr>
        <w:t>things</w:t>
      </w:r>
      <w:r w:rsidRPr="008864BD">
        <w:rPr>
          <w:sz w:val="16"/>
        </w:rPr>
        <w:t xml:space="preserve"> (both actual and virtual) </w:t>
      </w:r>
      <w:r w:rsidRPr="008438BA">
        <w:rPr>
          <w:rStyle w:val="StyleUnderline"/>
        </w:rPr>
        <w:t>can be accessed in an infinite number of ways</w:t>
      </w:r>
      <w:r w:rsidRPr="008864BD">
        <w:rPr>
          <w:sz w:val="16"/>
        </w:rPr>
        <w:t xml:space="preserve">, and therefore always hold something back. Access here simply means grasping in some way, such as feeling, tasting, or thinking. Those aspects of things that are inaccessible can be thought of as spectral, always haunting things. </w:t>
      </w:r>
      <w:r w:rsidRPr="005E680E">
        <w:rPr>
          <w:rStyle w:val="StyleUnderline"/>
        </w:rPr>
        <w:t>In a very basic way</w:t>
      </w:r>
      <w:r w:rsidRPr="008864BD">
        <w:rPr>
          <w:sz w:val="16"/>
        </w:rPr>
        <w:t xml:space="preserve">, this quality of relying-on is </w:t>
      </w:r>
      <w:r w:rsidRPr="002C40AE">
        <w:rPr>
          <w:rStyle w:val="StyleUnderline"/>
        </w:rPr>
        <w:t>solidarity</w:t>
      </w:r>
      <w:r w:rsidRPr="008864BD">
        <w:rPr>
          <w:sz w:val="16"/>
        </w:rPr>
        <w:t xml:space="preserve"> writ large and </w:t>
      </w:r>
      <w:r w:rsidRPr="002C40AE">
        <w:rPr>
          <w:rStyle w:val="StyleUnderline"/>
        </w:rPr>
        <w:t>is a necessary part of the dependent nature of everything</w:t>
      </w:r>
      <w:r w:rsidRPr="008864BD">
        <w:rPr>
          <w:sz w:val="16"/>
        </w:rPr>
        <w:t xml:space="preserve">. </w:t>
      </w:r>
      <w:r w:rsidRPr="0034336B">
        <w:rPr>
          <w:rStyle w:val="StyleUnderline"/>
          <w:highlight w:val="cyan"/>
        </w:rPr>
        <w:t xml:space="preserve">To be an entity at any scale is to be </w:t>
      </w:r>
      <w:r w:rsidRPr="0034336B">
        <w:rPr>
          <w:rStyle w:val="Emphasis"/>
          <w:highlight w:val="cyan"/>
        </w:rPr>
        <w:t>incomplete</w:t>
      </w:r>
      <w:r w:rsidRPr="0034336B">
        <w:rPr>
          <w:rStyle w:val="StyleUnderline"/>
          <w:highlight w:val="cyan"/>
        </w:rPr>
        <w:t xml:space="preserve">, making </w:t>
      </w:r>
      <w:r w:rsidRPr="0034336B">
        <w:rPr>
          <w:rStyle w:val="Emphasis"/>
          <w:highlight w:val="cyan"/>
        </w:rPr>
        <w:t>solidarity</w:t>
      </w:r>
      <w:r w:rsidRPr="0034336B">
        <w:rPr>
          <w:rStyle w:val="StyleUnderline"/>
          <w:highlight w:val="cyan"/>
        </w:rPr>
        <w:t xml:space="preserve"> </w:t>
      </w:r>
      <w:r w:rsidRPr="0034336B">
        <w:rPr>
          <w:rStyle w:val="Emphasis"/>
          <w:highlight w:val="cyan"/>
        </w:rPr>
        <w:t xml:space="preserve">ontologically fundamental </w:t>
      </w:r>
      <w:r w:rsidRPr="0034336B">
        <w:rPr>
          <w:rStyle w:val="StyleUnderline"/>
          <w:highlight w:val="cyan"/>
        </w:rPr>
        <w:t xml:space="preserve">to </w:t>
      </w:r>
      <w:r w:rsidRPr="0034336B">
        <w:rPr>
          <w:rStyle w:val="Emphasis"/>
          <w:highlight w:val="cyan"/>
        </w:rPr>
        <w:t>being</w:t>
      </w:r>
      <w:r w:rsidRPr="008864BD">
        <w:rPr>
          <w:sz w:val="16"/>
        </w:rPr>
        <w:t>. As Morton (2017) puts it, ‘</w:t>
      </w:r>
      <w:r w:rsidRPr="00B62A9D">
        <w:rPr>
          <w:rStyle w:val="StyleUnderline"/>
        </w:rPr>
        <w:t>Solidarity is possible and widely available because it is the phenomenology of the symbiotic real as such</w:t>
      </w:r>
      <w:r w:rsidRPr="008864BD">
        <w:rPr>
          <w:sz w:val="16"/>
        </w:rPr>
        <w:t xml:space="preserve">’ (p. 2). </w:t>
      </w:r>
      <w:r w:rsidRPr="00B62A9D">
        <w:rPr>
          <w:rStyle w:val="StyleUnderline"/>
        </w:rPr>
        <w:t xml:space="preserve">Thinking about </w:t>
      </w:r>
      <w:r w:rsidRPr="0034336B">
        <w:rPr>
          <w:rStyle w:val="StyleUnderline"/>
          <w:highlight w:val="cyan"/>
        </w:rPr>
        <w:t>solidarity</w:t>
      </w:r>
      <w:r w:rsidRPr="00B62A9D">
        <w:rPr>
          <w:rStyle w:val="StyleUnderline"/>
        </w:rPr>
        <w:t xml:space="preserve"> in this way enables educators and students to do two things. First, </w:t>
      </w:r>
      <w:r w:rsidRPr="002C40AE">
        <w:rPr>
          <w:rStyle w:val="StyleUnderline"/>
        </w:rPr>
        <w:t xml:space="preserve">it </w:t>
      </w:r>
      <w:r w:rsidRPr="00B62A9D">
        <w:rPr>
          <w:rStyle w:val="StyleUnderline"/>
          <w:highlight w:val="cyan"/>
        </w:rPr>
        <w:t>helps humans</w:t>
      </w:r>
      <w:r w:rsidRPr="008864BD">
        <w:rPr>
          <w:sz w:val="16"/>
        </w:rPr>
        <w:t xml:space="preserve">, mostly modern western non-Indigenous humans, </w:t>
      </w:r>
      <w:r w:rsidRPr="00B62A9D">
        <w:rPr>
          <w:rStyle w:val="StyleUnderline"/>
          <w:highlight w:val="cyan"/>
        </w:rPr>
        <w:t>to</w:t>
      </w:r>
      <w:r w:rsidRPr="00B62A9D">
        <w:rPr>
          <w:rStyle w:val="StyleUnderline"/>
        </w:rPr>
        <w:t xml:space="preserve"> once again </w:t>
      </w:r>
      <w:r w:rsidRPr="00B62A9D">
        <w:rPr>
          <w:rStyle w:val="StyleUnderline"/>
          <w:highlight w:val="cyan"/>
        </w:rPr>
        <w:t xml:space="preserve">include </w:t>
      </w:r>
      <w:r w:rsidRPr="00B62A9D">
        <w:rPr>
          <w:rStyle w:val="Emphasis"/>
          <w:highlight w:val="cyan"/>
        </w:rPr>
        <w:t>nonhumans</w:t>
      </w:r>
      <w:r w:rsidRPr="00B62A9D">
        <w:rPr>
          <w:rStyle w:val="StyleUnderline"/>
          <w:highlight w:val="cyan"/>
        </w:rPr>
        <w:t xml:space="preserve"> in their </w:t>
      </w:r>
      <w:r w:rsidRPr="00B62A9D">
        <w:rPr>
          <w:rStyle w:val="Emphasis"/>
          <w:highlight w:val="cyan"/>
        </w:rPr>
        <w:t>relational frameworks</w:t>
      </w:r>
      <w:r w:rsidRPr="008864BD">
        <w:rPr>
          <w:sz w:val="16"/>
        </w:rPr>
        <w:t xml:space="preserve">. </w:t>
      </w:r>
      <w:r w:rsidRPr="0034336B">
        <w:rPr>
          <w:rStyle w:val="StyleUnderline"/>
          <w:highlight w:val="cyan"/>
        </w:rPr>
        <w:t>Most humans have been</w:t>
      </w:r>
      <w:r w:rsidRPr="005E680E">
        <w:rPr>
          <w:rStyle w:val="StyleUnderline"/>
        </w:rPr>
        <w:t xml:space="preserve"> traumatically </w:t>
      </w:r>
      <w:r w:rsidRPr="0034336B">
        <w:rPr>
          <w:rStyle w:val="StyleUnderline"/>
          <w:highlight w:val="cyan"/>
        </w:rPr>
        <w:t>cut off from</w:t>
      </w:r>
      <w:r w:rsidRPr="005E680E">
        <w:rPr>
          <w:rStyle w:val="StyleUnderline"/>
        </w:rPr>
        <w:t xml:space="preserve"> large swaths of </w:t>
      </w:r>
      <w:r w:rsidRPr="0034336B">
        <w:rPr>
          <w:rStyle w:val="StyleUnderline"/>
          <w:highlight w:val="cyan"/>
        </w:rPr>
        <w:t xml:space="preserve">the </w:t>
      </w:r>
      <w:r w:rsidRPr="0034336B">
        <w:rPr>
          <w:rStyle w:val="Emphasis"/>
          <w:highlight w:val="cyan"/>
        </w:rPr>
        <w:t>symbiotic real</w:t>
      </w:r>
      <w:r w:rsidRPr="0034336B">
        <w:rPr>
          <w:rStyle w:val="StyleUnderline"/>
          <w:highlight w:val="cyan"/>
        </w:rPr>
        <w:t xml:space="preserve">, </w:t>
      </w:r>
      <w:r w:rsidRPr="002C40AE">
        <w:rPr>
          <w:rStyle w:val="StyleUnderline"/>
        </w:rPr>
        <w:t xml:space="preserve">since the rise of </w:t>
      </w:r>
      <w:r w:rsidRPr="002C40AE">
        <w:rPr>
          <w:rStyle w:val="Emphasis"/>
        </w:rPr>
        <w:t>systematic agriculture</w:t>
      </w:r>
      <w:r w:rsidRPr="008864BD">
        <w:rPr>
          <w:sz w:val="16"/>
        </w:rPr>
        <w:t xml:space="preserve"> or what Morton calls the ‘great severing’ (Morton, 2013). </w:t>
      </w:r>
      <w:r w:rsidRPr="00786471">
        <w:rPr>
          <w:rStyle w:val="StyleUnderline"/>
          <w:highlight w:val="cyan"/>
        </w:rPr>
        <w:t>This</w:t>
      </w:r>
      <w:r w:rsidRPr="005E680E">
        <w:rPr>
          <w:rStyle w:val="StyleUnderline"/>
        </w:rPr>
        <w:t xml:space="preserve"> severing </w:t>
      </w:r>
      <w:r w:rsidRPr="00786471">
        <w:rPr>
          <w:rStyle w:val="StyleUnderline"/>
          <w:highlight w:val="cyan"/>
        </w:rPr>
        <w:t>led to wide-spread ‘mono-cultures’</w:t>
      </w:r>
      <w:r w:rsidRPr="005E680E">
        <w:rPr>
          <w:rStyle w:val="StyleUnderline"/>
        </w:rPr>
        <w:t xml:space="preserve"> that were </w:t>
      </w:r>
      <w:r w:rsidRPr="00786471">
        <w:rPr>
          <w:rStyle w:val="StyleUnderline"/>
          <w:highlight w:val="cyan"/>
        </w:rPr>
        <w:t xml:space="preserve">intensified by European </w:t>
      </w:r>
      <w:r w:rsidRPr="00786471">
        <w:rPr>
          <w:rStyle w:val="Emphasis"/>
          <w:highlight w:val="cyan"/>
        </w:rPr>
        <w:t>colonialism</w:t>
      </w:r>
      <w:r w:rsidRPr="00786471">
        <w:rPr>
          <w:rStyle w:val="StyleUnderline"/>
          <w:highlight w:val="cyan"/>
        </w:rPr>
        <w:t xml:space="preserve"> and </w:t>
      </w:r>
      <w:r w:rsidRPr="002C40AE">
        <w:rPr>
          <w:rStyle w:val="Emphasis"/>
        </w:rPr>
        <w:t xml:space="preserve">modern </w:t>
      </w:r>
      <w:r w:rsidRPr="00786471">
        <w:rPr>
          <w:rStyle w:val="Emphasis"/>
          <w:highlight w:val="cyan"/>
        </w:rPr>
        <w:t>capitalism</w:t>
      </w:r>
      <w:r w:rsidRPr="005E680E">
        <w:rPr>
          <w:rStyle w:val="StyleUnderline"/>
        </w:rPr>
        <w:t xml:space="preserve">. Signs of this repressed trauma from the severing of humans from nonhumans manifest in the disturbing realities of the </w:t>
      </w:r>
      <w:r w:rsidRPr="00786471">
        <w:rPr>
          <w:rStyle w:val="StyleUnderline"/>
          <w:strike/>
        </w:rPr>
        <w:t>Anthropocene</w:t>
      </w:r>
      <w:r>
        <w:rPr>
          <w:rStyle w:val="StyleUnderline"/>
          <w:strike/>
        </w:rPr>
        <w:t xml:space="preserve"> </w:t>
      </w:r>
      <w:r w:rsidRPr="001069E0">
        <w:rPr>
          <w:rStyle w:val="StyleUnderline"/>
        </w:rPr>
        <w:t>[Capitalocene]</w:t>
      </w:r>
      <w:r w:rsidRPr="008864BD">
        <w:rPr>
          <w:sz w:val="16"/>
        </w:rPr>
        <w:t xml:space="preserve">. Second, it ineluctably extends solidarity to all beings, which is difficult to imagine because </w:t>
      </w:r>
      <w:r w:rsidRPr="005E680E">
        <w:rPr>
          <w:rStyle w:val="StyleUnderline"/>
        </w:rPr>
        <w:t>solidarity has historically been privatized to humans</w:t>
      </w:r>
      <w:r w:rsidRPr="008864BD">
        <w:rPr>
          <w:sz w:val="16"/>
        </w:rPr>
        <w:t xml:space="preserve">. Furthermore, </w:t>
      </w:r>
      <w:r w:rsidRPr="002C40AE">
        <w:rPr>
          <w:rStyle w:val="StyleUnderline"/>
        </w:rPr>
        <w:t xml:space="preserve">if solidarity is ontologically fundamental to being, this means it is not some ultra-virtuous act of exemplary human beings. On the contrary, solidarity is highly available and essential to existence. </w:t>
      </w:r>
      <w:r w:rsidRPr="003F3070">
        <w:rPr>
          <w:rStyle w:val="StyleUnderline"/>
          <w:highlight w:val="cyan"/>
        </w:rPr>
        <w:t xml:space="preserve">Rethinking solidarity with nonhumans is </w:t>
      </w:r>
      <w:r w:rsidRPr="002C40AE">
        <w:rPr>
          <w:rStyle w:val="StyleUnderline"/>
        </w:rPr>
        <w:t xml:space="preserve">therefore not just an ethical and political task, but an </w:t>
      </w:r>
      <w:r w:rsidRPr="003F3070">
        <w:rPr>
          <w:rStyle w:val="Emphasis"/>
          <w:highlight w:val="cyan"/>
        </w:rPr>
        <w:t>ontological</w:t>
      </w:r>
      <w:r w:rsidRPr="003F3070">
        <w:rPr>
          <w:rStyle w:val="StyleUnderline"/>
          <w:highlight w:val="cyan"/>
        </w:rPr>
        <w:t xml:space="preserve">, </w:t>
      </w:r>
      <w:r w:rsidRPr="003F3070">
        <w:rPr>
          <w:rStyle w:val="Emphasis"/>
          <w:highlight w:val="cyan"/>
        </w:rPr>
        <w:t>spiritual</w:t>
      </w:r>
      <w:r w:rsidRPr="003F3070">
        <w:rPr>
          <w:rStyle w:val="StyleUnderline"/>
          <w:highlight w:val="cyan"/>
        </w:rPr>
        <w:t xml:space="preserve">, and </w:t>
      </w:r>
      <w:r w:rsidRPr="003F3070">
        <w:rPr>
          <w:rStyle w:val="Emphasis"/>
          <w:highlight w:val="cyan"/>
        </w:rPr>
        <w:t xml:space="preserve">scientific </w:t>
      </w:r>
      <w:r w:rsidRPr="002C40AE">
        <w:rPr>
          <w:rStyle w:val="Emphasis"/>
        </w:rPr>
        <w:t>one</w:t>
      </w:r>
      <w:r w:rsidRPr="008864BD">
        <w:rPr>
          <w:sz w:val="16"/>
        </w:rPr>
        <w:t>. Nurturing solidarity with other beings, including water and land, is exactly what Indigenous knowledge keepers, elders, and scientists do by challenging the hubris and ethical orientations of modern western science (Kimmerer, 2013).</w:t>
      </w:r>
    </w:p>
    <w:p w14:paraId="14283FA9" w14:textId="77777777" w:rsidR="002A0521" w:rsidRDefault="002A0521" w:rsidP="002A0521">
      <w:pPr>
        <w:pStyle w:val="Heading4"/>
      </w:pPr>
      <w:r>
        <w:t xml:space="preserve">We embrace a </w:t>
      </w:r>
      <w:r w:rsidRPr="003D14A6">
        <w:rPr>
          <w:i/>
          <w:u w:val="single"/>
        </w:rPr>
        <w:t>politics of impairment</w:t>
      </w:r>
      <w:r>
        <w:t xml:space="preserve"> and resist the neoliberal classification of worker as “productive”---this categorization ensures the elimination of anyone deemed disposable. The affirmative’s interspecies resistance project is essential to undermine neoliberal frameworks of disposability.</w:t>
      </w:r>
    </w:p>
    <w:p w14:paraId="671EE107" w14:textId="77777777" w:rsidR="002A0521" w:rsidRPr="0080420F" w:rsidRDefault="002A0521" w:rsidP="002A0521">
      <w:r w:rsidRPr="00FA070D">
        <w:rPr>
          <w:rStyle w:val="Style13ptBold"/>
        </w:rPr>
        <w:t>Somers &amp; Soldatic 20</w:t>
      </w:r>
      <w:r w:rsidRPr="0080420F">
        <w:t xml:space="preserve"> (Kelly Somers, Master’s in Human Rights from Curtin University, and Karen Soldatic, Associate Professor at Western Sydney University, “Productive bodies: How neoliberalism makes and unmakes disability in human and non-human animals,” in </w:t>
      </w:r>
      <w:r w:rsidRPr="00EC08AC">
        <w:rPr>
          <w:u w:val="single"/>
        </w:rPr>
        <w:t>Disability and Animality Crip Perspectives in Critical Animal Studies</w:t>
      </w:r>
      <w:r w:rsidRPr="0080420F">
        <w:t xml:space="preserve">, Edited by Stephanie Jenkins, Kelly Struthers Montford, and Chloë Taylor, Routledge 2020 #GoTigers) </w:t>
      </w:r>
    </w:p>
    <w:p w14:paraId="26ABB0F2" w14:textId="77777777" w:rsidR="002A0521" w:rsidRPr="008864BD" w:rsidRDefault="002A0521" w:rsidP="002A0521">
      <w:pPr>
        <w:rPr>
          <w:sz w:val="16"/>
        </w:rPr>
      </w:pPr>
      <w:r w:rsidRPr="008864BD">
        <w:rPr>
          <w:sz w:val="16"/>
        </w:rPr>
        <w:t xml:space="preserve">In this chapter we examine the relationship of productivity to disability in four examples involving human and non-human animals. </w:t>
      </w:r>
      <w:r w:rsidRPr="005904CC">
        <w:rPr>
          <w:rStyle w:val="StyleUnderline"/>
          <w:highlight w:val="cyan"/>
        </w:rPr>
        <w:t>Among farmed animals</w:t>
      </w:r>
      <w:r w:rsidRPr="008864BD">
        <w:rPr>
          <w:sz w:val="16"/>
        </w:rPr>
        <w:t xml:space="preserve">, </w:t>
      </w:r>
      <w:r w:rsidRPr="005904CC">
        <w:rPr>
          <w:rStyle w:val="StyleUnderline"/>
        </w:rPr>
        <w:t xml:space="preserve">the spectrum of </w:t>
      </w:r>
      <w:r w:rsidRPr="005904CC">
        <w:rPr>
          <w:rStyle w:val="StyleUnderline"/>
          <w:highlight w:val="cyan"/>
        </w:rPr>
        <w:t>biological diversity is narrowed by the killing of animals who</w:t>
      </w:r>
      <w:r>
        <w:rPr>
          <w:rStyle w:val="StyleUnderline"/>
        </w:rPr>
        <w:t xml:space="preserve"> </w:t>
      </w:r>
      <w:r w:rsidRPr="005904CC">
        <w:rPr>
          <w:rStyle w:val="StyleUnderline"/>
          <w:highlight w:val="cyan"/>
        </w:rPr>
        <w:t>are deemed “</w:t>
      </w:r>
      <w:r w:rsidRPr="005904CC">
        <w:rPr>
          <w:rStyle w:val="Emphasis"/>
          <w:highlight w:val="cyan"/>
        </w:rPr>
        <w:t>non-productive</w:t>
      </w:r>
      <w:r w:rsidRPr="005904CC">
        <w:rPr>
          <w:rStyle w:val="StyleUnderline"/>
          <w:highlight w:val="cyan"/>
        </w:rPr>
        <w:t>” or “</w:t>
      </w:r>
      <w:r w:rsidRPr="005904CC">
        <w:rPr>
          <w:rStyle w:val="Emphasis"/>
          <w:highlight w:val="cyan"/>
        </w:rPr>
        <w:t>productively disabled</w:t>
      </w:r>
      <w:r w:rsidRPr="008864BD">
        <w:rPr>
          <w:sz w:val="16"/>
        </w:rPr>
        <w:t xml:space="preserve">,” </w:t>
      </w:r>
      <w:r w:rsidRPr="005904CC">
        <w:rPr>
          <w:rStyle w:val="StyleUnderline"/>
        </w:rPr>
        <w:t>while impairment is</w:t>
      </w:r>
      <w:r>
        <w:rPr>
          <w:rStyle w:val="StyleUnderline"/>
        </w:rPr>
        <w:t xml:space="preserve"> </w:t>
      </w:r>
      <w:r w:rsidRPr="005904CC">
        <w:rPr>
          <w:rStyle w:val="StyleUnderline"/>
        </w:rPr>
        <w:t>engineered through genetic restructuring and intensive farming practices to create</w:t>
      </w:r>
      <w:r>
        <w:rPr>
          <w:rStyle w:val="StyleUnderline"/>
        </w:rPr>
        <w:t xml:space="preserve"> </w:t>
      </w:r>
      <w:r w:rsidRPr="005904CC">
        <w:rPr>
          <w:rStyle w:val="StyleUnderline"/>
        </w:rPr>
        <w:t>“hyperproductive” beings, in the process normalizing impairment and rendering it</w:t>
      </w:r>
      <w:r>
        <w:rPr>
          <w:rStyle w:val="StyleUnderline"/>
        </w:rPr>
        <w:t xml:space="preserve"> </w:t>
      </w:r>
      <w:r w:rsidRPr="00AE2AD7">
        <w:rPr>
          <w:rStyle w:val="StyleUnderline"/>
          <w:strike/>
        </w:rPr>
        <w:t>invisible</w:t>
      </w:r>
      <w:r w:rsidRPr="005904CC">
        <w:rPr>
          <w:rStyle w:val="StyleUnderline"/>
        </w:rPr>
        <w:t>.</w:t>
      </w:r>
      <w:r w:rsidRPr="008864BD">
        <w:rPr>
          <w:sz w:val="16"/>
        </w:rPr>
        <w:t xml:space="preserve"> </w:t>
      </w:r>
      <w:r w:rsidRPr="00780E16">
        <w:rPr>
          <w:rStyle w:val="StyleUnderline"/>
          <w:highlight w:val="cyan"/>
        </w:rPr>
        <w:t>In the slaughterhouse</w:t>
      </w:r>
      <w:r w:rsidRPr="008864BD">
        <w:rPr>
          <w:sz w:val="16"/>
        </w:rPr>
        <w:t xml:space="preserve">, the </w:t>
      </w:r>
      <w:r w:rsidRPr="00780E16">
        <w:rPr>
          <w:rStyle w:val="StyleUnderline"/>
          <w:highlight w:val="cyan"/>
        </w:rPr>
        <w:t>flesh</w:t>
      </w:r>
      <w:r w:rsidRPr="008864BD">
        <w:rPr>
          <w:sz w:val="16"/>
        </w:rPr>
        <w:t xml:space="preserve"> of farmed animals </w:t>
      </w:r>
      <w:r w:rsidRPr="00780E16">
        <w:rPr>
          <w:rStyle w:val="StyleUnderline"/>
          <w:highlight w:val="cyan"/>
        </w:rPr>
        <w:t>is handled by highly</w:t>
      </w:r>
      <w:r>
        <w:rPr>
          <w:rStyle w:val="StyleUnderline"/>
          <w:highlight w:val="cyan"/>
        </w:rPr>
        <w:t xml:space="preserve"> </w:t>
      </w:r>
      <w:r w:rsidRPr="00780E16">
        <w:rPr>
          <w:rStyle w:val="StyleUnderline"/>
          <w:highlight w:val="cyan"/>
        </w:rPr>
        <w:t>exploitable, low-paid human workers who</w:t>
      </w:r>
      <w:r w:rsidRPr="008864BD">
        <w:rPr>
          <w:sz w:val="16"/>
        </w:rPr>
        <w:t xml:space="preserve">, in performing this work, </w:t>
      </w:r>
      <w:r w:rsidRPr="00780E16">
        <w:rPr>
          <w:rStyle w:val="StyleUnderline"/>
          <w:highlight w:val="cyan"/>
        </w:rPr>
        <w:t>suffer injury,</w:t>
      </w:r>
      <w:r w:rsidRPr="008864BD">
        <w:rPr>
          <w:sz w:val="16"/>
        </w:rPr>
        <w:t xml:space="preserve"> ill-health, </w:t>
      </w:r>
      <w:r w:rsidRPr="00780E16">
        <w:rPr>
          <w:rStyle w:val="StyleUnderline"/>
          <w:highlight w:val="cyan"/>
        </w:rPr>
        <w:t>and impairment</w:t>
      </w:r>
      <w:r w:rsidRPr="00780E16">
        <w:rPr>
          <w:rStyle w:val="StyleUnderline"/>
        </w:rPr>
        <w:t xml:space="preserve"> </w:t>
      </w:r>
      <w:r w:rsidRPr="008864BD">
        <w:rPr>
          <w:sz w:val="16"/>
        </w:rPr>
        <w:t xml:space="preserve">with the unrelenting efficiency demanded of low-cost, high-output production. Finally, </w:t>
      </w:r>
      <w:r w:rsidRPr="00780E16">
        <w:rPr>
          <w:rStyle w:val="StyleUnderline"/>
          <w:highlight w:val="cyan"/>
        </w:rPr>
        <w:t xml:space="preserve">with </w:t>
      </w:r>
      <w:r w:rsidRPr="00780E16">
        <w:rPr>
          <w:rStyle w:val="Emphasis"/>
          <w:highlight w:val="cyan"/>
        </w:rPr>
        <w:t>neoliberal reclassifications</w:t>
      </w:r>
      <w:r w:rsidRPr="00780E16">
        <w:rPr>
          <w:rStyle w:val="StyleUnderline"/>
          <w:highlight w:val="cyan"/>
        </w:rPr>
        <w:t xml:space="preserve"> of the </w:t>
      </w:r>
      <w:r w:rsidRPr="00780E16">
        <w:rPr>
          <w:rStyle w:val="Emphasis"/>
          <w:highlight w:val="cyan"/>
        </w:rPr>
        <w:t>productive</w:t>
      </w:r>
      <w:r>
        <w:rPr>
          <w:rStyle w:val="StyleUnderline"/>
        </w:rPr>
        <w:t xml:space="preserve"> </w:t>
      </w:r>
      <w:r w:rsidRPr="00780E16">
        <w:rPr>
          <w:rStyle w:val="Emphasis"/>
          <w:highlight w:val="cyan"/>
        </w:rPr>
        <w:t>body-and-mind</w:t>
      </w:r>
      <w:r w:rsidRPr="00780E16">
        <w:rPr>
          <w:rStyle w:val="StyleUnderline"/>
          <w:highlight w:val="cyan"/>
        </w:rPr>
        <w:t xml:space="preserve"> and the </w:t>
      </w:r>
      <w:r w:rsidRPr="00780E16">
        <w:rPr>
          <w:rStyle w:val="Emphasis"/>
          <w:highlight w:val="cyan"/>
        </w:rPr>
        <w:t>capacity to work</w:t>
      </w:r>
      <w:r w:rsidRPr="00780E16">
        <w:rPr>
          <w:rStyle w:val="StyleUnderline"/>
          <w:highlight w:val="cyan"/>
        </w:rPr>
        <w:t>, humans who receive disability</w:t>
      </w:r>
      <w:r w:rsidRPr="00780E16">
        <w:rPr>
          <w:rStyle w:val="StyleUnderline"/>
        </w:rPr>
        <w:t xml:space="preserve"> pensions</w:t>
      </w:r>
      <w:r>
        <w:rPr>
          <w:rStyle w:val="StyleUnderline"/>
        </w:rPr>
        <w:t xml:space="preserve"> </w:t>
      </w:r>
      <w:r w:rsidRPr="00780E16">
        <w:rPr>
          <w:rStyle w:val="StyleUnderline"/>
          <w:highlight w:val="cyan"/>
        </w:rPr>
        <w:t>are reclassed</w:t>
      </w:r>
      <w:r w:rsidRPr="00780E16">
        <w:rPr>
          <w:rStyle w:val="StyleUnderline"/>
        </w:rPr>
        <w:t xml:space="preserve"> as unemployed </w:t>
      </w:r>
      <w:r w:rsidRPr="00780E16">
        <w:rPr>
          <w:rStyle w:val="StyleUnderline"/>
          <w:highlight w:val="cyan"/>
        </w:rPr>
        <w:t>so they can be</w:t>
      </w:r>
      <w:r w:rsidRPr="008864BD">
        <w:rPr>
          <w:sz w:val="16"/>
        </w:rPr>
        <w:t xml:space="preserve"> transferred to lower paid benefits and </w:t>
      </w:r>
      <w:r w:rsidRPr="002C4EB2">
        <w:rPr>
          <w:rStyle w:val="StyleUnderline"/>
          <w:highlight w:val="cyan"/>
        </w:rPr>
        <w:t>compelled to</w:t>
      </w:r>
      <w:r w:rsidRPr="00780E16">
        <w:rPr>
          <w:rStyle w:val="StyleUnderline"/>
        </w:rPr>
        <w:t xml:space="preserve"> move in and out of low-waged, </w:t>
      </w:r>
      <w:r w:rsidRPr="002C4EB2">
        <w:rPr>
          <w:rStyle w:val="StyleUnderline"/>
          <w:highlight w:val="cyan"/>
        </w:rPr>
        <w:t>precarious work</w:t>
      </w:r>
      <w:r w:rsidRPr="008864BD">
        <w:rPr>
          <w:sz w:val="16"/>
        </w:rPr>
        <w:t xml:space="preserve">. The normative codes of farm production, </w:t>
      </w:r>
      <w:r w:rsidRPr="00780E16">
        <w:rPr>
          <w:rStyle w:val="StyleUnderline"/>
        </w:rPr>
        <w:t>the interspecies relational nature of the slaughterhouse, and welfare austerity, particularly in the policy area of disability, are</w:t>
      </w:r>
      <w:r>
        <w:rPr>
          <w:rStyle w:val="StyleUnderline"/>
        </w:rPr>
        <w:t xml:space="preserve"> </w:t>
      </w:r>
      <w:r w:rsidRPr="00780E16">
        <w:rPr>
          <w:rStyle w:val="StyleUnderline"/>
        </w:rPr>
        <w:t>deeply enmeshed with broader neoliberal regimes of the intensification of work</w:t>
      </w:r>
      <w:r w:rsidRPr="008864BD">
        <w:rPr>
          <w:sz w:val="16"/>
        </w:rPr>
        <w:t xml:space="preserve">. We follow these examples with a discussion of the processes that make </w:t>
      </w:r>
      <w:r w:rsidRPr="008864BD">
        <w:rPr>
          <w:strike/>
          <w:sz w:val="16"/>
        </w:rPr>
        <w:t>visible</w:t>
      </w:r>
      <w:r w:rsidRPr="008864BD">
        <w:rPr>
          <w:sz w:val="16"/>
        </w:rPr>
        <w:t xml:space="preserve"> or </w:t>
      </w:r>
      <w:r w:rsidRPr="008864BD">
        <w:rPr>
          <w:strike/>
          <w:sz w:val="16"/>
        </w:rPr>
        <w:t>invisible</w:t>
      </w:r>
      <w:r w:rsidRPr="008864BD">
        <w:rPr>
          <w:sz w:val="16"/>
        </w:rPr>
        <w:t xml:space="preserve"> certain types of work performed by certain types of bodies and the productive value that neoliberalism places on this work. </w:t>
      </w:r>
      <w:r w:rsidRPr="002C4EB2">
        <w:rPr>
          <w:rStyle w:val="StyleUnderline"/>
        </w:rPr>
        <w:t>While disability is erased</w:t>
      </w:r>
      <w:r>
        <w:rPr>
          <w:rStyle w:val="StyleUnderline"/>
        </w:rPr>
        <w:t xml:space="preserve"> </w:t>
      </w:r>
      <w:r w:rsidRPr="002C4EB2">
        <w:rPr>
          <w:rStyle w:val="StyleUnderline"/>
        </w:rPr>
        <w:t>from the policy sphere and from the farm to be replaced with a measure of productivity, impairment created via intensive work among human and non-human</w:t>
      </w:r>
      <w:r>
        <w:rPr>
          <w:rStyle w:val="StyleUnderline"/>
        </w:rPr>
        <w:t xml:space="preserve"> </w:t>
      </w:r>
      <w:r w:rsidRPr="002C4EB2">
        <w:rPr>
          <w:rStyle w:val="StyleUnderline"/>
        </w:rPr>
        <w:t>animals becomes naturalized</w:t>
      </w:r>
      <w:r w:rsidRPr="008864BD">
        <w:rPr>
          <w:sz w:val="16"/>
        </w:rPr>
        <w:t xml:space="preserve">, “absolutely </w:t>
      </w:r>
      <w:r w:rsidRPr="008864BD">
        <w:rPr>
          <w:strike/>
          <w:sz w:val="16"/>
        </w:rPr>
        <w:t>invisible</w:t>
      </w:r>
      <w:r w:rsidRPr="008864BD">
        <w:rPr>
          <w:sz w:val="16"/>
        </w:rPr>
        <w:t xml:space="preserve"> . . . fall[ing] outside the register of </w:t>
      </w:r>
      <w:r w:rsidRPr="008864BD">
        <w:rPr>
          <w:strike/>
          <w:sz w:val="16"/>
        </w:rPr>
        <w:t>sight</w:t>
      </w:r>
      <w:r w:rsidRPr="008864BD">
        <w:rPr>
          <w:sz w:val="16"/>
        </w:rPr>
        <w:t xml:space="preserve">.”2 We conclude by asking how </w:t>
      </w:r>
      <w:r w:rsidRPr="002C4EB2">
        <w:rPr>
          <w:rStyle w:val="Emphasis"/>
          <w:highlight w:val="cyan"/>
        </w:rPr>
        <w:t>interspecies disability solidarity</w:t>
      </w:r>
      <w:r w:rsidRPr="002C4EB2">
        <w:rPr>
          <w:rStyle w:val="StyleUnderline"/>
          <w:highlight w:val="cyan"/>
        </w:rPr>
        <w:t xml:space="preserve"> can be</w:t>
      </w:r>
      <w:r w:rsidRPr="00D24FAC">
        <w:rPr>
          <w:rStyle w:val="StyleUnderline"/>
          <w:highlight w:val="cyan"/>
        </w:rPr>
        <w:t xml:space="preserve"> </w:t>
      </w:r>
      <w:r w:rsidRPr="002C4EB2">
        <w:rPr>
          <w:rStyle w:val="StyleUnderline"/>
          <w:highlight w:val="cyan"/>
        </w:rPr>
        <w:t xml:space="preserve">used to </w:t>
      </w:r>
      <w:r w:rsidRPr="002C4EB2">
        <w:rPr>
          <w:rStyle w:val="Emphasis"/>
          <w:highlight w:val="cyan"/>
        </w:rPr>
        <w:t>resist</w:t>
      </w:r>
      <w:r w:rsidRPr="002C4EB2">
        <w:rPr>
          <w:rStyle w:val="StyleUnderline"/>
          <w:highlight w:val="cyan"/>
        </w:rPr>
        <w:t xml:space="preserve"> the </w:t>
      </w:r>
      <w:r w:rsidRPr="002C4EB2">
        <w:rPr>
          <w:rStyle w:val="Emphasis"/>
          <w:highlight w:val="cyan"/>
        </w:rPr>
        <w:t>neoliberal logic</w:t>
      </w:r>
      <w:r w:rsidRPr="002C4EB2">
        <w:rPr>
          <w:rStyle w:val="StyleUnderline"/>
          <w:highlight w:val="cyan"/>
        </w:rPr>
        <w:t xml:space="preserve"> that renders some bodies “</w:t>
      </w:r>
      <w:r w:rsidRPr="002C4EB2">
        <w:rPr>
          <w:rStyle w:val="Emphasis"/>
          <w:highlight w:val="cyan"/>
        </w:rPr>
        <w:t>non-productive</w:t>
      </w:r>
      <w:r w:rsidRPr="002C4EB2">
        <w:rPr>
          <w:rStyle w:val="StyleUnderline"/>
          <w:highlight w:val="cyan"/>
        </w:rPr>
        <w:t>” and</w:t>
      </w:r>
      <w:r>
        <w:rPr>
          <w:rStyle w:val="StyleUnderline"/>
          <w:highlight w:val="cyan"/>
        </w:rPr>
        <w:t xml:space="preserve"> </w:t>
      </w:r>
      <w:r w:rsidRPr="002C4EB2">
        <w:rPr>
          <w:rStyle w:val="StyleUnderline"/>
          <w:highlight w:val="cyan"/>
        </w:rPr>
        <w:t xml:space="preserve">compels all </w:t>
      </w:r>
      <w:r w:rsidRPr="002C4EB2">
        <w:rPr>
          <w:rStyle w:val="Emphasis"/>
          <w:highlight w:val="cyan"/>
        </w:rPr>
        <w:t>bodies-and-minds</w:t>
      </w:r>
      <w:r w:rsidRPr="002C4EB2">
        <w:rPr>
          <w:rStyle w:val="StyleUnderline"/>
          <w:highlight w:val="cyan"/>
        </w:rPr>
        <w:t xml:space="preserve"> to </w:t>
      </w:r>
      <w:r w:rsidRPr="002C4EB2">
        <w:rPr>
          <w:rStyle w:val="Emphasis"/>
          <w:highlight w:val="cyan"/>
        </w:rPr>
        <w:t>aspire</w:t>
      </w:r>
      <w:r w:rsidRPr="002C4EB2">
        <w:rPr>
          <w:rStyle w:val="StyleUnderline"/>
          <w:highlight w:val="cyan"/>
        </w:rPr>
        <w:t xml:space="preserve"> to be </w:t>
      </w:r>
      <w:r w:rsidRPr="002C4EB2">
        <w:rPr>
          <w:rStyle w:val="Emphasis"/>
          <w:highlight w:val="cyan"/>
        </w:rPr>
        <w:t>productive</w:t>
      </w:r>
      <w:r w:rsidRPr="008864BD">
        <w:rPr>
          <w:sz w:val="16"/>
        </w:rPr>
        <w:t xml:space="preserve">. We view </w:t>
      </w:r>
      <w:r w:rsidRPr="003D7A2D">
        <w:rPr>
          <w:rStyle w:val="StyleUnderline"/>
        </w:rPr>
        <w:t>these processes of “making” and “unmaking” disability as developing due to neoliberalism, simply put as the tendency to reduce all endeavors to an economic value with the aim of extracting as much economic value as possible</w:t>
      </w:r>
      <w:r w:rsidRPr="008864BD">
        <w:rPr>
          <w:sz w:val="16"/>
        </w:rPr>
        <w:t>. As Mitchell and Snyder state: “</w:t>
      </w:r>
      <w:r w:rsidRPr="003D7A2D">
        <w:rPr>
          <w:rStyle w:val="StyleUnderline"/>
        </w:rPr>
        <w:t>Within neoliberalism productivity measures have been increasingly used to assess</w:t>
      </w:r>
      <w:r w:rsidRPr="00E274B9">
        <w:rPr>
          <w:rStyle w:val="StyleUnderline"/>
        </w:rPr>
        <w:t xml:space="preserve"> human value at the individual and population levels</w:t>
      </w:r>
      <w:r w:rsidRPr="008864BD">
        <w:rPr>
          <w:sz w:val="16"/>
        </w:rPr>
        <w:t xml:space="preserve">.”3 </w:t>
      </w:r>
      <w:r w:rsidRPr="00B3690D">
        <w:rPr>
          <w:rStyle w:val="StyleUnderline"/>
        </w:rPr>
        <w:t>The neoliberal world pushes the individual to realize their own</w:t>
      </w:r>
      <w:r>
        <w:rPr>
          <w:rStyle w:val="StyleUnderline"/>
        </w:rPr>
        <w:t xml:space="preserve"> </w:t>
      </w:r>
      <w:r w:rsidRPr="00B3690D">
        <w:rPr>
          <w:rStyle w:val="StyleUnderline"/>
        </w:rPr>
        <w:t>ultimate economic potential—in so doing privileging the able-bodied, the white,</w:t>
      </w:r>
      <w:r>
        <w:rPr>
          <w:rStyle w:val="StyleUnderline"/>
        </w:rPr>
        <w:t xml:space="preserve"> </w:t>
      </w:r>
      <w:r w:rsidRPr="00B3690D">
        <w:rPr>
          <w:rStyle w:val="StyleUnderline"/>
        </w:rPr>
        <w:t>the male</w:t>
      </w:r>
      <w:r w:rsidRPr="008864BD">
        <w:rPr>
          <w:sz w:val="16"/>
        </w:rPr>
        <w:t>—</w:t>
      </w:r>
      <w:r w:rsidRPr="00B3690D">
        <w:rPr>
          <w:rStyle w:val="StyleUnderline"/>
        </w:rPr>
        <w:t>while it delegitimizes redistributive claims upon the state as being</w:t>
      </w:r>
      <w:r>
        <w:rPr>
          <w:rStyle w:val="StyleUnderline"/>
        </w:rPr>
        <w:t xml:space="preserve"> </w:t>
      </w:r>
      <w:r w:rsidRPr="00B3690D">
        <w:rPr>
          <w:rStyle w:val="StyleUnderline"/>
        </w:rPr>
        <w:t>opposed to the majority interest</w:t>
      </w:r>
      <w:r w:rsidRPr="008864BD">
        <w:rPr>
          <w:sz w:val="16"/>
        </w:rPr>
        <w:t xml:space="preserve">.4 </w:t>
      </w:r>
      <w:r w:rsidRPr="00B759A7">
        <w:rPr>
          <w:rStyle w:val="StyleUnderline"/>
          <w:highlight w:val="cyan"/>
        </w:rPr>
        <w:t xml:space="preserve">Through neoliberalism we view </w:t>
      </w:r>
      <w:r w:rsidRPr="003D7A2D">
        <w:rPr>
          <w:rStyle w:val="StyleUnderline"/>
        </w:rPr>
        <w:t xml:space="preserve">our own and each other’s </w:t>
      </w:r>
      <w:r w:rsidRPr="00B759A7">
        <w:rPr>
          <w:rStyle w:val="StyleUnderline"/>
          <w:highlight w:val="cyan"/>
        </w:rPr>
        <w:t xml:space="preserve">worth in terms </w:t>
      </w:r>
      <w:r w:rsidRPr="003D7A2D">
        <w:rPr>
          <w:rStyle w:val="StyleUnderline"/>
        </w:rPr>
        <w:t xml:space="preserve">of </w:t>
      </w:r>
      <w:r w:rsidRPr="003D7A2D">
        <w:rPr>
          <w:rStyle w:val="Emphasis"/>
        </w:rPr>
        <w:t>work</w:t>
      </w:r>
      <w:r w:rsidRPr="003D7A2D">
        <w:rPr>
          <w:rStyle w:val="StyleUnderline"/>
        </w:rPr>
        <w:t xml:space="preserve"> and </w:t>
      </w:r>
      <w:r w:rsidRPr="00B759A7">
        <w:rPr>
          <w:rStyle w:val="Emphasis"/>
          <w:highlight w:val="cyan"/>
        </w:rPr>
        <w:t>productivity</w:t>
      </w:r>
      <w:r w:rsidRPr="003D7A2D">
        <w:rPr>
          <w:rStyle w:val="StyleUnderline"/>
        </w:rPr>
        <w:t>, while relentless consumption is made “</w:t>
      </w:r>
      <w:r w:rsidRPr="003D7A2D">
        <w:rPr>
          <w:rStyle w:val="Emphasis"/>
        </w:rPr>
        <w:t>synonymous with life</w:t>
      </w:r>
      <w:r w:rsidRPr="008864BD">
        <w:rPr>
          <w:sz w:val="16"/>
        </w:rPr>
        <w:t xml:space="preserve">.”5 What is more, </w:t>
      </w:r>
      <w:r w:rsidRPr="000F1E6B">
        <w:rPr>
          <w:rStyle w:val="StyleUnderline"/>
          <w:highlight w:val="cyan"/>
        </w:rPr>
        <w:t>neoliberalism mythologizes</w:t>
      </w:r>
      <w:r>
        <w:rPr>
          <w:rStyle w:val="StyleUnderline"/>
        </w:rPr>
        <w:t xml:space="preserve"> </w:t>
      </w:r>
      <w:r w:rsidRPr="000F1E6B">
        <w:rPr>
          <w:rStyle w:val="StyleUnderline"/>
          <w:highlight w:val="cyan"/>
        </w:rPr>
        <w:t>itself as an inevitable</w:t>
      </w:r>
      <w:r w:rsidRPr="000F1E6B">
        <w:rPr>
          <w:rStyle w:val="StyleUnderline"/>
        </w:rPr>
        <w:t xml:space="preserve">, natural, and </w:t>
      </w:r>
      <w:r w:rsidRPr="000F1E6B">
        <w:rPr>
          <w:rStyle w:val="Emphasis"/>
          <w:highlight w:val="cyan"/>
        </w:rPr>
        <w:t>universal truth</w:t>
      </w:r>
      <w:r w:rsidRPr="000F1E6B">
        <w:rPr>
          <w:rStyle w:val="StyleUnderline"/>
          <w:highlight w:val="cyan"/>
        </w:rPr>
        <w:t>, squeezing out alternative ways</w:t>
      </w:r>
      <w:r>
        <w:rPr>
          <w:rStyle w:val="StyleUnderline"/>
        </w:rPr>
        <w:t xml:space="preserve"> </w:t>
      </w:r>
      <w:r w:rsidRPr="000F1E6B">
        <w:rPr>
          <w:rStyle w:val="StyleUnderline"/>
          <w:highlight w:val="cyan"/>
        </w:rPr>
        <w:t>of</w:t>
      </w:r>
      <w:r w:rsidRPr="000F1E6B">
        <w:rPr>
          <w:rStyle w:val="StyleUnderline"/>
        </w:rPr>
        <w:t xml:space="preserve"> seeing and </w:t>
      </w:r>
      <w:r w:rsidRPr="000F1E6B">
        <w:rPr>
          <w:rStyle w:val="StyleUnderline"/>
          <w:highlight w:val="cyan"/>
        </w:rPr>
        <w:t>being in the world</w:t>
      </w:r>
      <w:r w:rsidRPr="008864BD">
        <w:rPr>
          <w:sz w:val="16"/>
        </w:rPr>
        <w:t xml:space="preserve">.6 By naming neoliberalism, we aim to expose, to “make </w:t>
      </w:r>
      <w:r w:rsidRPr="008864BD">
        <w:rPr>
          <w:strike/>
          <w:sz w:val="16"/>
        </w:rPr>
        <w:t>visible</w:t>
      </w:r>
      <w:r w:rsidRPr="008864BD">
        <w:rPr>
          <w:sz w:val="16"/>
        </w:rPr>
        <w:t xml:space="preserve">,” the structural processes which deem some bodies of worth and discard others. </w:t>
      </w:r>
      <w:r w:rsidRPr="003D7A2D">
        <w:rPr>
          <w:rStyle w:val="Emphasis"/>
        </w:rPr>
        <w:t>Neoliberalism</w:t>
      </w:r>
      <w:r w:rsidRPr="003D7A2D">
        <w:rPr>
          <w:rStyle w:val="StyleUnderline"/>
        </w:rPr>
        <w:t xml:space="preserve"> persists, </w:t>
      </w:r>
      <w:r w:rsidRPr="003D7A2D">
        <w:rPr>
          <w:rStyle w:val="Emphasis"/>
        </w:rPr>
        <w:t>mutating</w:t>
      </w:r>
      <w:r w:rsidRPr="003D7A2D">
        <w:rPr>
          <w:rStyle w:val="StyleUnderline"/>
        </w:rPr>
        <w:t>, in tension with</w:t>
      </w:r>
      <w:r w:rsidRPr="008864BD">
        <w:rPr>
          <w:sz w:val="16"/>
        </w:rPr>
        <w:t xml:space="preserve"> (and in response to) </w:t>
      </w:r>
      <w:r w:rsidRPr="003D7A2D">
        <w:rPr>
          <w:rStyle w:val="StyleUnderline"/>
        </w:rPr>
        <w:t xml:space="preserve">the </w:t>
      </w:r>
      <w:r w:rsidRPr="003D7A2D">
        <w:rPr>
          <w:rStyle w:val="Emphasis"/>
        </w:rPr>
        <w:t>disability movement’s</w:t>
      </w:r>
      <w:r w:rsidRPr="003D7A2D">
        <w:rPr>
          <w:rStyle w:val="StyleUnderline"/>
        </w:rPr>
        <w:t xml:space="preserve"> struggle</w:t>
      </w:r>
      <w:r w:rsidRPr="008864BD">
        <w:rPr>
          <w:sz w:val="16"/>
        </w:rPr>
        <w:t xml:space="preserve"> for rights. There are several modes of disability, and tensions between them, going on in the four examples presented here, between the medical model (which views disability as individual deficit) and the social model (wherein disability is created by barriers in the environment and by discrimination). </w:t>
      </w:r>
      <w:r w:rsidRPr="008F067E">
        <w:rPr>
          <w:rStyle w:val="StyleUnderline"/>
        </w:rPr>
        <w:t xml:space="preserve">The neoliberal concept of “productivity” draws together these manifestations of disability and impairment. </w:t>
      </w:r>
      <w:r w:rsidRPr="007A08AD">
        <w:rPr>
          <w:rStyle w:val="Emphasis"/>
          <w:highlight w:val="cyan"/>
        </w:rPr>
        <w:t>Neoliberalization extracts disability identity</w:t>
      </w:r>
      <w:r w:rsidRPr="008864BD">
        <w:rPr>
          <w:sz w:val="16"/>
        </w:rPr>
        <w:t xml:space="preserve">, </w:t>
      </w:r>
      <w:r w:rsidRPr="007A08AD">
        <w:rPr>
          <w:rStyle w:val="StyleUnderline"/>
          <w:highlight w:val="cyan"/>
        </w:rPr>
        <w:t xml:space="preserve">taking it out of the </w:t>
      </w:r>
      <w:r w:rsidRPr="007A08AD">
        <w:rPr>
          <w:rStyle w:val="Emphasis"/>
          <w:highlight w:val="cyan"/>
        </w:rPr>
        <w:t>lived experience</w:t>
      </w:r>
      <w:r w:rsidRPr="007A08AD">
        <w:rPr>
          <w:rStyle w:val="StyleUnderline"/>
          <w:highlight w:val="cyan"/>
        </w:rPr>
        <w:t xml:space="preserve"> of the </w:t>
      </w:r>
      <w:r w:rsidRPr="005F18B5">
        <w:rPr>
          <w:rStyle w:val="StyleUnderline"/>
          <w:highlight w:val="cyan"/>
        </w:rPr>
        <w:t>body and into a</w:t>
      </w:r>
      <w:r w:rsidRPr="008F067E">
        <w:rPr>
          <w:rStyle w:val="StyleUnderline"/>
        </w:rPr>
        <w:t xml:space="preserve"> literal </w:t>
      </w:r>
      <w:r w:rsidRPr="005F18B5">
        <w:rPr>
          <w:rStyle w:val="StyleUnderline"/>
          <w:highlight w:val="cyan"/>
        </w:rPr>
        <w:t xml:space="preserve">realm where </w:t>
      </w:r>
      <w:r w:rsidRPr="005F18B5">
        <w:rPr>
          <w:rStyle w:val="Emphasis"/>
          <w:highlight w:val="cyan"/>
        </w:rPr>
        <w:t>definitions</w:t>
      </w:r>
      <w:r w:rsidRPr="005F18B5">
        <w:rPr>
          <w:rStyle w:val="StyleUnderline"/>
          <w:highlight w:val="cyan"/>
        </w:rPr>
        <w:t xml:space="preserve"> of</w:t>
      </w:r>
      <w:r w:rsidRPr="008F067E">
        <w:rPr>
          <w:rStyle w:val="StyleUnderline"/>
        </w:rPr>
        <w:t xml:space="preserve"> what constitutes </w:t>
      </w:r>
      <w:r w:rsidRPr="005F18B5">
        <w:rPr>
          <w:rStyle w:val="Emphasis"/>
          <w:highlight w:val="cyan"/>
        </w:rPr>
        <w:t>disability</w:t>
      </w:r>
      <w:r w:rsidRPr="005F18B5">
        <w:rPr>
          <w:rStyle w:val="StyleUnderline"/>
          <w:highlight w:val="cyan"/>
        </w:rPr>
        <w:t xml:space="preserve"> are </w:t>
      </w:r>
      <w:r w:rsidRPr="005F18B5">
        <w:rPr>
          <w:rStyle w:val="Emphasis"/>
          <w:highlight w:val="cyan"/>
        </w:rPr>
        <w:t>always changing</w:t>
      </w:r>
      <w:r w:rsidRPr="005F18B5">
        <w:rPr>
          <w:rStyle w:val="StyleUnderline"/>
          <w:highlight w:val="cyan"/>
        </w:rPr>
        <w:t xml:space="preserve"> according to </w:t>
      </w:r>
      <w:r w:rsidRPr="003D7A2D">
        <w:rPr>
          <w:rStyle w:val="StyleUnderline"/>
        </w:rPr>
        <w:t xml:space="preserve">neoliberal </w:t>
      </w:r>
      <w:r w:rsidRPr="008F067E">
        <w:rPr>
          <w:rStyle w:val="StyleUnderline"/>
          <w:highlight w:val="cyan"/>
        </w:rPr>
        <w:t xml:space="preserve">economic </w:t>
      </w:r>
      <w:r w:rsidRPr="003D7A2D">
        <w:rPr>
          <w:rStyle w:val="Emphasis"/>
        </w:rPr>
        <w:t xml:space="preserve">policy </w:t>
      </w:r>
      <w:r w:rsidRPr="008F067E">
        <w:rPr>
          <w:rStyle w:val="Emphasis"/>
          <w:highlight w:val="cyan"/>
        </w:rPr>
        <w:t>imperatives</w:t>
      </w:r>
      <w:r w:rsidRPr="008F067E">
        <w:rPr>
          <w:rStyle w:val="StyleUnderline"/>
        </w:rPr>
        <w:t xml:space="preserve">, whereas </w:t>
      </w:r>
      <w:r w:rsidRPr="005A3668">
        <w:rPr>
          <w:rStyle w:val="StyleUnderline"/>
          <w:highlight w:val="cyan"/>
        </w:rPr>
        <w:t>impairment is created in the body bound by capitalist violence</w:t>
      </w:r>
      <w:r w:rsidRPr="008F067E">
        <w:rPr>
          <w:rStyle w:val="StyleUnderline"/>
        </w:rPr>
        <w:t xml:space="preserve"> and labor intensification regimes, normalized through</w:t>
      </w:r>
      <w:r>
        <w:rPr>
          <w:rStyle w:val="StyleUnderline"/>
        </w:rPr>
        <w:t xml:space="preserve"> </w:t>
      </w:r>
      <w:r w:rsidRPr="008F067E">
        <w:rPr>
          <w:rStyle w:val="StyleUnderline"/>
        </w:rPr>
        <w:t>workplace accidents and occupational health and safety regulations</w:t>
      </w:r>
      <w:r w:rsidRPr="008864BD">
        <w:rPr>
          <w:sz w:val="16"/>
        </w:rPr>
        <w:t xml:space="preserve">. Looking at the creation of impairment in farmed animals and human slaughterhouse workers, we repeat the question that Sunaura Taylor asks: how can disability be viewed positively in these contexts?7 And from Soldatic and Grech, “How can we theorize, mobilize, and organize a politics of impairment that does not undermine a progressive politics of disability?”8 The disability politics grounded in the social model, which has seen such gains as the United Nations Convention on the Rights of Persons with Disabilities, does not cohere in articulating a politics of impairment, where disability caused by violence, workplace injury, or ill-health is problematic to claim as a positive identity. </w:t>
      </w:r>
      <w:r w:rsidRPr="005E6511">
        <w:rPr>
          <w:rStyle w:val="StyleUnderline"/>
        </w:rPr>
        <w:t>Soldatic suggests a “double move” to expand the progressive politics of disability</w:t>
      </w:r>
      <w:r>
        <w:rPr>
          <w:rStyle w:val="StyleUnderline"/>
        </w:rPr>
        <w:t xml:space="preserve"> </w:t>
      </w:r>
      <w:r w:rsidRPr="005E6511">
        <w:rPr>
          <w:rStyle w:val="StyleUnderline"/>
        </w:rPr>
        <w:t>to consider where the making of impairment itself becomes an issue of justice</w:t>
      </w:r>
      <w:r w:rsidRPr="008864BD">
        <w:rPr>
          <w:sz w:val="16"/>
        </w:rPr>
        <w:t xml:space="preserve">.9 In this chapter we argue that, just as for humans, impairment created in non-human animals due to processes of work intensification can also be considered an issue of justice. </w:t>
      </w:r>
      <w:r w:rsidRPr="003D7A2D">
        <w:rPr>
          <w:rStyle w:val="StyleUnderline"/>
        </w:rPr>
        <w:t>We</w:t>
      </w:r>
      <w:r w:rsidRPr="008864BD">
        <w:rPr>
          <w:sz w:val="16"/>
        </w:rPr>
        <w:t xml:space="preserve"> draw from the disability movement’s activism and theorizing of work to </w:t>
      </w:r>
      <w:r w:rsidRPr="003D7A2D">
        <w:rPr>
          <w:rStyle w:val="StyleUnderline"/>
        </w:rPr>
        <w:t xml:space="preserve">call for an </w:t>
      </w:r>
      <w:r w:rsidRPr="003D7A2D">
        <w:rPr>
          <w:rStyle w:val="Emphasis"/>
        </w:rPr>
        <w:t>interspecies disability solidarity</w:t>
      </w:r>
      <w:r w:rsidRPr="003D7A2D">
        <w:rPr>
          <w:rStyle w:val="StyleUnderline"/>
        </w:rPr>
        <w:t xml:space="preserve"> to </w:t>
      </w:r>
      <w:r w:rsidRPr="003D7A2D">
        <w:rPr>
          <w:rStyle w:val="Emphasis"/>
        </w:rPr>
        <w:t>resist</w:t>
      </w:r>
      <w:r w:rsidRPr="003D7A2D">
        <w:rPr>
          <w:rStyle w:val="StyleUnderline"/>
        </w:rPr>
        <w:t xml:space="preserve"> and </w:t>
      </w:r>
      <w:r w:rsidRPr="003D7A2D">
        <w:rPr>
          <w:rStyle w:val="Emphasis"/>
        </w:rPr>
        <w:t>upend</w:t>
      </w:r>
      <w:r w:rsidRPr="003D7A2D">
        <w:rPr>
          <w:rStyle w:val="StyleUnderline"/>
        </w:rPr>
        <w:t xml:space="preserve"> the neoliberal push for </w:t>
      </w:r>
      <w:r w:rsidRPr="003D7A2D">
        <w:rPr>
          <w:rStyle w:val="Emphasis"/>
        </w:rPr>
        <w:t>hyperproductivity</w:t>
      </w:r>
      <w:r w:rsidRPr="003D7A2D">
        <w:rPr>
          <w:rStyle w:val="StyleUnderline"/>
        </w:rPr>
        <w:t xml:space="preserve"> that results in the </w:t>
      </w:r>
      <w:r w:rsidRPr="003D7A2D">
        <w:rPr>
          <w:rStyle w:val="Emphasis"/>
        </w:rPr>
        <w:t>dismemberment of bodies</w:t>
      </w:r>
      <w:r w:rsidRPr="008864BD">
        <w:rPr>
          <w:sz w:val="16"/>
        </w:rPr>
        <w:t xml:space="preserve">. Productivity and disability: neoliberal transformation of laboring bodies-and-minds </w:t>
      </w:r>
      <w:r w:rsidRPr="006144C8">
        <w:rPr>
          <w:rStyle w:val="StyleUnderline"/>
          <w:highlight w:val="cyan"/>
        </w:rPr>
        <w:t>Productively disabled farmed animals are killed</w:t>
      </w:r>
      <w:r>
        <w:rPr>
          <w:rStyle w:val="StyleUnderline"/>
        </w:rPr>
        <w:t xml:space="preserve"> </w:t>
      </w:r>
      <w:r w:rsidRPr="008864BD">
        <w:rPr>
          <w:sz w:val="16"/>
        </w:rPr>
        <w:t xml:space="preserve">In a competitive dairy industry of price-cutting and a market that demands cheaper and cheaper milk, there is no room for non-productive bodies. </w:t>
      </w:r>
      <w:r w:rsidRPr="006144C8">
        <w:rPr>
          <w:rStyle w:val="StyleUnderline"/>
          <w:highlight w:val="cyan"/>
        </w:rPr>
        <w:t>Dairy cows who</w:t>
      </w:r>
      <w:r>
        <w:rPr>
          <w:rStyle w:val="StyleUnderline"/>
          <w:highlight w:val="cyan"/>
        </w:rPr>
        <w:t xml:space="preserve"> </w:t>
      </w:r>
      <w:r w:rsidRPr="006144C8">
        <w:rPr>
          <w:rStyle w:val="StyleUnderline"/>
          <w:highlight w:val="cyan"/>
        </w:rPr>
        <w:t>are not producing</w:t>
      </w:r>
      <w:r w:rsidRPr="008864BD">
        <w:rPr>
          <w:sz w:val="16"/>
        </w:rPr>
        <w:t xml:space="preserve"> or “performing” as much as their peers, or as much as they are bred to, </w:t>
      </w:r>
      <w:r w:rsidRPr="006144C8">
        <w:rPr>
          <w:rStyle w:val="StyleUnderline"/>
          <w:highlight w:val="cyan"/>
        </w:rPr>
        <w:t>are slaughtered</w:t>
      </w:r>
      <w:r w:rsidRPr="008864BD">
        <w:rPr>
          <w:sz w:val="16"/>
        </w:rPr>
        <w:t xml:space="preserve">, wherein at least their dead bodies reap some monetary value via the sale of their flesh as meat products. Non-productive animals are a cost burden, through lost income from their low performance and through the cost of their health care. In order to keep herds at their peak productivity, injured, diseased, deformed, debilitated, or exhausted animals are killed (“destroyed” or “disposed of” in the terminology of the industry), rather than cared for or adapted to. Meat &amp; Livestock Australia, the national industry body for animal farming in Australia, describes best practice for keeping productive herds: in diseased cows, look out for “weak, stunted or deformed calves”; to prevent pestivirus, strategies involve “[i]dentifying and culling persistently infected animal”; for vibriosis, “[c]ulling all empty breeders at a pregnancy test”; and for trichomoniasis, “[c]ulling infected bulls.” </w:t>
      </w:r>
      <w:r w:rsidRPr="00B03FAA">
        <w:rPr>
          <w:rStyle w:val="Emphasis"/>
          <w:highlight w:val="cyan"/>
        </w:rPr>
        <w:t>Productivity</w:t>
      </w:r>
      <w:r w:rsidRPr="008864BD">
        <w:rPr>
          <w:sz w:val="16"/>
        </w:rPr>
        <w:t xml:space="preserve"> here </w:t>
      </w:r>
      <w:r w:rsidRPr="00B03FAA">
        <w:rPr>
          <w:rStyle w:val="Emphasis"/>
          <w:highlight w:val="cyan"/>
        </w:rPr>
        <w:t>is reproductivity</w:t>
      </w:r>
      <w:r w:rsidRPr="008864BD">
        <w:rPr>
          <w:sz w:val="16"/>
        </w:rPr>
        <w:t xml:space="preserve">; the decision to cull/ kill livestock can be based on: low fertility; ability to deliver and/or to rear a calf unassisted; and “production targets, including performance of offspring (there is no point in keeping animals that fail to produce themselves or that produce low value offspring).”10 Animals must be useful: male calves are killed as waste products of an industry that cannot afford to keep them into a maturity where their bodies cannot be used. (The </w:t>
      </w:r>
      <w:r w:rsidRPr="00F266C1">
        <w:rPr>
          <w:rStyle w:val="StyleUnderline"/>
          <w:highlight w:val="cyan"/>
        </w:rPr>
        <w:t>male calves</w:t>
      </w:r>
      <w:r w:rsidRPr="008864BD">
        <w:rPr>
          <w:sz w:val="16"/>
        </w:rPr>
        <w:t xml:space="preserve"> who are </w:t>
      </w:r>
      <w:r w:rsidRPr="00F266C1">
        <w:rPr>
          <w:rStyle w:val="StyleUnderline"/>
          <w:highlight w:val="cyan"/>
        </w:rPr>
        <w:t>kept for veal meat are suspended</w:t>
      </w:r>
      <w:r>
        <w:rPr>
          <w:rStyle w:val="StyleUnderline"/>
        </w:rPr>
        <w:t xml:space="preserve"> </w:t>
      </w:r>
      <w:r w:rsidRPr="00F266C1">
        <w:rPr>
          <w:rStyle w:val="StyleUnderline"/>
          <w:highlight w:val="cyan"/>
        </w:rPr>
        <w:t xml:space="preserve">in </w:t>
      </w:r>
      <w:r w:rsidRPr="003D7A2D">
        <w:rPr>
          <w:rStyle w:val="StyleUnderline"/>
        </w:rPr>
        <w:t xml:space="preserve">a form of </w:t>
      </w:r>
      <w:r w:rsidRPr="00F266C1">
        <w:rPr>
          <w:rStyle w:val="StyleUnderline"/>
          <w:highlight w:val="cyan"/>
        </w:rPr>
        <w:t>“bare life</w:t>
      </w:r>
      <w:r w:rsidRPr="008864BD">
        <w:rPr>
          <w:sz w:val="16"/>
        </w:rPr>
        <w:t xml:space="preserve">.”)11 In addition, culling can be based on so-called physical problems, disease susceptibility, or temperament (docility aids productivity). The advice to farmers for animals born with “birth defects . . . is to ‘destroy’ them before they contaminate your gene pool and damage your profits.”12 This approach to classing and culling cows assumes a status quo of able-bodiedness, a vision of normalcy where disability does appear but is closely monitored and eliminated before it can cause disruption. “Downed” animals are often thrown into and left to die in “dead piles,” when recovery would be possible with “patience and water.”13 But patience and water require time and care, which are costly to provide; the presence of “downed” animals reduces productivity. Able-bodiedness translates into productiveness. Impairment becomes a </w:t>
      </w:r>
      <w:r w:rsidRPr="008864BD">
        <w:rPr>
          <w:strike/>
          <w:sz w:val="16"/>
        </w:rPr>
        <w:t>visible</w:t>
      </w:r>
      <w:r w:rsidRPr="008864BD">
        <w:rPr>
          <w:sz w:val="16"/>
        </w:rPr>
        <w:t xml:space="preserve"> signifier of weakness, ill-health, and contamination, so it is erased from the farm landscape and thus does not appear to be a part of species diversity. Ill-health and impairment in farmed animals is erased even pre-emptively, before it appears (e.g. in the probability of a cow not producing “performing” offspring). The sick or impaired animal not only is not valuable but also carries the stigma of contamination, as perceived by the farmer worried about the productive value of her herds and by the consumer worried about animal disease finding its way into the human food chain. </w:t>
      </w:r>
      <w:r w:rsidRPr="008864BD">
        <w:rPr>
          <w:strike/>
          <w:sz w:val="16"/>
        </w:rPr>
        <w:t>Lameness</w:t>
      </w:r>
      <w:r w:rsidRPr="008864BD">
        <w:rPr>
          <w:sz w:val="16"/>
        </w:rPr>
        <w:t>, or “downed” animals, “bring up historical associations of disability with the fear of contamination.”14 It is not the “</w:t>
      </w:r>
      <w:r w:rsidRPr="008864BD">
        <w:rPr>
          <w:strike/>
          <w:sz w:val="16"/>
        </w:rPr>
        <w:t>visibly</w:t>
      </w:r>
      <w:r w:rsidRPr="008864BD">
        <w:rPr>
          <w:sz w:val="16"/>
        </w:rPr>
        <w:t>” disabled body of the animal turned into meat that creates risks to food safety, however, but the “</w:t>
      </w:r>
      <w:r w:rsidRPr="008864BD">
        <w:rPr>
          <w:strike/>
          <w:sz w:val="16"/>
        </w:rPr>
        <w:t>invisibly</w:t>
      </w:r>
      <w:r w:rsidRPr="008864BD">
        <w:rPr>
          <w:sz w:val="16"/>
        </w:rPr>
        <w:t xml:space="preserve">” diseased bodies that do end up in the human food chain, sometimes with little consequence (e.g. bovine tuberculosis)15 but sometimes with spectacular consequence (e.g. bovine spongiform encephalopathy, commonly known as “mad cow disease,” the result of cows being fed the brains of other animals).16 Pollution, too, has an impact on the health of human and non-human animals, but while the effects are not </w:t>
      </w:r>
      <w:r w:rsidRPr="008864BD">
        <w:rPr>
          <w:strike/>
          <w:sz w:val="16"/>
        </w:rPr>
        <w:t>visible</w:t>
      </w:r>
      <w:r w:rsidRPr="008864BD">
        <w:rPr>
          <w:sz w:val="16"/>
        </w:rPr>
        <w:t xml:space="preserve">, action to address it is not taken. </w:t>
      </w:r>
      <w:r w:rsidRPr="008864BD">
        <w:rPr>
          <w:strike/>
          <w:sz w:val="16"/>
        </w:rPr>
        <w:t>Visible</w:t>
      </w:r>
      <w:r w:rsidRPr="008864BD">
        <w:rPr>
          <w:sz w:val="16"/>
        </w:rPr>
        <w:t xml:space="preserve"> disability does not translate into “edibility.” Keeping the farm free of impairment, ill-health, and disease itself is an impairment-creating process. Dairy cows are injected with hormones to increase their milk production, causing their udders to grow to a size many times larger, and then fed antibiotics to treat the mastitis and other infections that commonly result from such unrelenting pressure on their udders. In addition, non-therapeutic antibiotics are routinely fed to animals who are kept in close confinement with other animals and suffer from a lack of exercise.17 A healthy animal in a factory farm is an oxymoron, hence the necessity of antibiotics. The high use of hormones and antibiotics (pre-emptively, before disease appears), along with the poor management of culled animals and inadequate disposal of their voluminous waste, often results in the contamination of feed and water supplies and, of course, the cows themselves. Waste creates further waste. In the case of BSE in Britain, slaughtered animals left to rot in poor human management systems resulted in further waste, disease, and death in the animals left behind on the farm. Cows had been fed the remains of sheep infected with bovine spongiform encephalopathy (humans “contaminating” the bovine food chain by feeding vegetarian animals with animal remains), which led to an outbreak of mad cow disease in 1989–1990, resulting in a variant of Creutzfeldt-Jakob disease appearing among humans who ate infected beef.18 The cyclical movement of bodies/meat/waste permeated the boundaries of living, dying, and death through the work of human hands and its technological inventions. There is another place where disabled animals can be seen, aside from the dead pile, and that is at the farm sanctuary. Many of the animals at farm sanctuaries have disabilities, whether they are “waste products” of the dairy and meat industries or have endured injury while “working” that has caused impairment.19 They are believed to have no use on an industrial farm and so they are removed from the production line into the scene of the sanctuary: they are “rescued” from the confinement of animal industrial production; from the intensive, joyless work of the farmed animal; and from early, violent death. On the farm, they are non-productive; in the sanctuary, they are disabled (the context, the “place,” determines how their bodily forms are interpreted). In the sanctuary, they are able to perform the self-labor necessary to sustain their sense of well-being and for biological repair. The industrial farm remains impairment-free, with no impediments to production, while the sanctuary takes all the “waste” animals of no productive exchange value. This placement of disabled animals in the sanctuary keeps our image of “the farm” as populated by able bodies intact: bodies-and-minds that are able to perform productive work. But sanctuaries also disrupt the idea that “the natural process for a disabled animal is to die, rendering living disabled animals not only aberrational, but unnatural.”20 As the next section will discuss, the association of able-bodiedness with the farmed animals we eat “disguises the reality that the industry itself creates injury, impairment and disease.”21 Impairment in farmed animals is engineered and normalized Standard culling practices belie the normalization of bodily abnormality on the farm. As Sunaura Taylor observes, “</w:t>
      </w:r>
      <w:r w:rsidRPr="003D7A2D">
        <w:rPr>
          <w:rStyle w:val="StyleUnderline"/>
        </w:rPr>
        <w:t>animal agriculture is a leading cause of disability among animals</w:t>
      </w:r>
      <w:r w:rsidRPr="008864BD">
        <w:rPr>
          <w:sz w:val="16"/>
        </w:rPr>
        <w:t xml:space="preserve">,” where animals in the food industry are “quite literally manufactured to be disabled.”22 In this sense, disability pervades the farm, but it is not </w:t>
      </w:r>
      <w:r w:rsidRPr="008864BD">
        <w:rPr>
          <w:strike/>
          <w:sz w:val="16"/>
        </w:rPr>
        <w:t>visible</w:t>
      </w:r>
      <w:r w:rsidRPr="008864BD">
        <w:rPr>
          <w:sz w:val="16"/>
        </w:rPr>
        <w:t xml:space="preserve">. Disability is seen not in relation to impairment but in relation to productive value of exchange on the farm: </w:t>
      </w:r>
      <w:r w:rsidRPr="003D7A2D">
        <w:rPr>
          <w:rStyle w:val="StyleUnderline"/>
        </w:rPr>
        <w:t>the more “disabled” the animal, in terms of bodily alteration through genetic engineering or environmental conditions, the more productive they are deemed</w:t>
      </w:r>
      <w:r w:rsidRPr="008864BD">
        <w:rPr>
          <w:sz w:val="16"/>
        </w:rPr>
        <w:t xml:space="preserve">. In the case of dairy cows, the embodied laboring in the production of milk is transformed into production for human benefit, subjugating one species to the will of another. But this created disability is normalized, while so-called non-productive bodies in the spectrum of species variation, such as those that produce less due to aging or physical exhaustion, are removed from view. Farms make the disabled body productive, while the socalled non-productive body is killed. The reality of farm </w:t>
      </w:r>
      <w:r w:rsidRPr="004723C0">
        <w:rPr>
          <w:rStyle w:val="StyleUnderline"/>
          <w:highlight w:val="cyan"/>
        </w:rPr>
        <w:t>life for dairy cows</w:t>
      </w:r>
      <w:r w:rsidRPr="008864BD">
        <w:rPr>
          <w:sz w:val="16"/>
        </w:rPr>
        <w:t>—even those we are told are contented, well cared for, free range, or well traveled (à la Ben &amp; Jerry’s brand ambassador)—</w:t>
      </w:r>
      <w:r w:rsidRPr="004723C0">
        <w:rPr>
          <w:rStyle w:val="StyleUnderline"/>
          <w:highlight w:val="cyan"/>
        </w:rPr>
        <w:t>is</w:t>
      </w:r>
      <w:r w:rsidRPr="008864BD">
        <w:rPr>
          <w:sz w:val="16"/>
        </w:rPr>
        <w:t xml:space="preserve">, as we should all well know, </w:t>
      </w:r>
      <w:r w:rsidRPr="004723C0">
        <w:rPr>
          <w:rStyle w:val="StyleUnderline"/>
          <w:highlight w:val="cyan"/>
        </w:rPr>
        <w:t>short, filled with bodily violations and</w:t>
      </w:r>
      <w:r>
        <w:rPr>
          <w:rStyle w:val="StyleUnderline"/>
          <w:highlight w:val="cyan"/>
        </w:rPr>
        <w:t xml:space="preserve"> </w:t>
      </w:r>
      <w:r w:rsidRPr="004723C0">
        <w:rPr>
          <w:rStyle w:val="StyleUnderline"/>
          <w:highlight w:val="cyan"/>
        </w:rPr>
        <w:t>without the possibility to enact species norms of behavior</w:t>
      </w:r>
      <w:r w:rsidRPr="008864BD">
        <w:rPr>
          <w:sz w:val="16"/>
        </w:rPr>
        <w:t xml:space="preserve">: </w:t>
      </w:r>
      <w:r w:rsidRPr="004723C0">
        <w:rPr>
          <w:rStyle w:val="StyleUnderline"/>
          <w:highlight w:val="cyan"/>
        </w:rPr>
        <w:t>forceful impregnation</w:t>
      </w:r>
      <w:r w:rsidRPr="008864BD">
        <w:rPr>
          <w:sz w:val="16"/>
        </w:rPr>
        <w:t xml:space="preserve"> every 1.5 years, </w:t>
      </w:r>
      <w:r w:rsidRPr="004723C0">
        <w:rPr>
          <w:rStyle w:val="StyleUnderline"/>
          <w:highlight w:val="cyan"/>
        </w:rPr>
        <w:t>calves taken away from their mothers</w:t>
      </w:r>
      <w:r w:rsidRPr="008864BD">
        <w:rPr>
          <w:sz w:val="16"/>
        </w:rPr>
        <w:t xml:space="preserve"> after mere days (supposedly to stop the spread of disease), </w:t>
      </w:r>
      <w:r w:rsidRPr="003D7A2D">
        <w:rPr>
          <w:rStyle w:val="StyleUnderline"/>
        </w:rPr>
        <w:t xml:space="preserve">with </w:t>
      </w:r>
      <w:r w:rsidRPr="004723C0">
        <w:rPr>
          <w:rStyle w:val="StyleUnderline"/>
          <w:highlight w:val="cyan"/>
        </w:rPr>
        <w:t>limited space to graze</w:t>
      </w:r>
      <w:r w:rsidRPr="008864BD">
        <w:rPr>
          <w:sz w:val="16"/>
        </w:rPr>
        <w:t xml:space="preserve"> or even without grass to graze on, and death after four pregnancies (an average life span of 6 years, as opposed to a non-farmed cow’s average lifespan of 20–25 years).23 This is the life of the productive cow, alternately obscured by dairy marketers and made </w:t>
      </w:r>
      <w:r w:rsidRPr="008864BD">
        <w:rPr>
          <w:strike/>
          <w:sz w:val="16"/>
        </w:rPr>
        <w:t>visible</w:t>
      </w:r>
      <w:r w:rsidRPr="008864BD">
        <w:rPr>
          <w:sz w:val="16"/>
        </w:rPr>
        <w:t xml:space="preserve"> by non-dairy marketers, as in the examples given at the beginning of this chapter. Farmed animals are bred to have body weights so large they cannot support themselves, undergo routinized injury (via debeaking and tail docking, for example), and produce such tremendous bodily outputs (such as volume of milk or eggs) that their bodies quickly become exhausted, or “spent.”24 </w:t>
      </w:r>
      <w:r w:rsidRPr="003D7A2D">
        <w:rPr>
          <w:rStyle w:val="StyleUnderline"/>
        </w:rPr>
        <w:t xml:space="preserve">Factory farming involves </w:t>
      </w:r>
      <w:r w:rsidRPr="004723C0">
        <w:rPr>
          <w:rStyle w:val="StyleUnderline"/>
          <w:highlight w:val="cyan"/>
        </w:rPr>
        <w:t>confining animals in cages for most of their lives</w:t>
      </w:r>
      <w:r w:rsidRPr="008864BD">
        <w:rPr>
          <w:sz w:val="16"/>
        </w:rPr>
        <w:t xml:space="preserve"> in dark, artificially lit sheds where they can barely move, exercise, sit, or lie down and </w:t>
      </w:r>
      <w:r w:rsidRPr="004723C0">
        <w:rPr>
          <w:rStyle w:val="StyleUnderline"/>
          <w:highlight w:val="cyan"/>
        </w:rPr>
        <w:t xml:space="preserve">where they are forced to stand in </w:t>
      </w:r>
      <w:r w:rsidRPr="003D7A2D">
        <w:rPr>
          <w:rStyle w:val="StyleUnderline"/>
        </w:rPr>
        <w:t xml:space="preserve">their own and other animals’ </w:t>
      </w:r>
      <w:r w:rsidRPr="004723C0">
        <w:rPr>
          <w:rStyle w:val="StyleUnderline"/>
          <w:highlight w:val="cyan"/>
        </w:rPr>
        <w:t>feces, and</w:t>
      </w:r>
      <w:r>
        <w:rPr>
          <w:rStyle w:val="StyleUnderline"/>
        </w:rPr>
        <w:t xml:space="preserve"> </w:t>
      </w:r>
      <w:r w:rsidRPr="008864BD">
        <w:rPr>
          <w:sz w:val="16"/>
        </w:rPr>
        <w:t xml:space="preserve">are </w:t>
      </w:r>
      <w:r w:rsidRPr="004723C0">
        <w:rPr>
          <w:rStyle w:val="StyleUnderline"/>
          <w:highlight w:val="cyan"/>
        </w:rPr>
        <w:t xml:space="preserve">prevented from socializing </w:t>
      </w:r>
      <w:r w:rsidRPr="003D7A2D">
        <w:rPr>
          <w:rStyle w:val="StyleUnderline"/>
        </w:rPr>
        <w:t>with other animals</w:t>
      </w:r>
      <w:r w:rsidRPr="008864BD">
        <w:rPr>
          <w:sz w:val="16"/>
        </w:rPr>
        <w:t xml:space="preserve">. Animals associate cleanliness with the absence of shame, so not being able to dispose of their waste and being forced to stand in it is a form of neglect and abuse.25 Animals in factory farms are so confined and restricted in every sense that we cannot know what their natural behaviors—that is, those outside of the farm—are. As Taylor describes, the conditions of confinement that farmed animals must endure from birth to slaughter, the lack of physical activity, and the incidence of diseases rife in the intensive environment create secondary impairments, such as chronic pain and psychological ill-health, to the ones farmed animals are bred to have.26 </w:t>
      </w:r>
      <w:r w:rsidRPr="00C14221">
        <w:rPr>
          <w:rStyle w:val="StyleUnderline"/>
          <w:highlight w:val="cyan"/>
        </w:rPr>
        <w:t>Farmed</w:t>
      </w:r>
      <w:r>
        <w:rPr>
          <w:rStyle w:val="StyleUnderline"/>
          <w:highlight w:val="cyan"/>
        </w:rPr>
        <w:t xml:space="preserve"> </w:t>
      </w:r>
      <w:r w:rsidRPr="00C14221">
        <w:rPr>
          <w:rStyle w:val="StyleUnderline"/>
          <w:highlight w:val="cyan"/>
        </w:rPr>
        <w:t>animals are disabled by their environments</w:t>
      </w:r>
      <w:r w:rsidRPr="008864BD">
        <w:rPr>
          <w:sz w:val="16"/>
        </w:rPr>
        <w:t xml:space="preserve"> in addition to the physical and psychological disabilities that farming creates.27 Taylor highlights the example of the sow, the mother pig who is “made utterly immobile by the metal bars of her gestation crate.”28 Animals are bred for particular traits valued by humans in the food industry (and other industries that exploit animal bodies), not for traits that make the animal’s laboring successful in their own preferred environment.29 As such, </w:t>
      </w:r>
      <w:r w:rsidRPr="00C14221">
        <w:rPr>
          <w:rStyle w:val="StyleUnderline"/>
          <w:highlight w:val="cyan"/>
        </w:rPr>
        <w:t>animals</w:t>
      </w:r>
      <w:r>
        <w:rPr>
          <w:rStyle w:val="StyleUnderline"/>
          <w:highlight w:val="cyan"/>
        </w:rPr>
        <w:t xml:space="preserve"> </w:t>
      </w:r>
      <w:r w:rsidRPr="00C14221">
        <w:rPr>
          <w:rStyle w:val="StyleUnderline"/>
          <w:highlight w:val="cyan"/>
        </w:rPr>
        <w:t>become productively “enabled” in the artificial environment</w:t>
      </w:r>
      <w:r w:rsidRPr="008864BD">
        <w:rPr>
          <w:sz w:val="16"/>
        </w:rPr>
        <w:t xml:space="preserve"> of the intensive farm, whereas once transposed to outside the farm, such as to a sanctuary, the body of the animal becomes “disabled” and her work is now useless. Farmed animals are not the only ones who are bred to have disabilities. Puppies and other so-called companion animals are manufactured to have particular traits via “unnaturally selected” crossbreeding of different species and inbreeding, which creates disabling abnormalities in other areas, for example the pug dogs, who have lifelong breathing difficulties because they have been bred to have flat faces—the “breed standard.”30 The agriculture industry and the legislation that oversees it talk about minimizing “unnecessary suffering” and upholding minimum standards of animal welfare.31 Yet the welfare legislation relating to farmed animals is very different from the laws pertaining to our pets; a whole lot more suffering on the part of farmed animals is thought to be necessary and permissible. The crucible of pain and suffering, as policymakers perceive, is the slaughterhouse, and regulations such as the stunning of animals before their throats are slit exist to ensure “humane” treatment—although even this regulation does not apply to the majority of agricultural animals, since birds are exempt. Moreover, </w:t>
      </w:r>
      <w:r w:rsidRPr="000C77EE">
        <w:rPr>
          <w:rStyle w:val="StyleUnderline"/>
          <w:highlight w:val="cyan"/>
        </w:rPr>
        <w:t>farmed animals can live their</w:t>
      </w:r>
      <w:r>
        <w:rPr>
          <w:rStyle w:val="StyleUnderline"/>
          <w:highlight w:val="cyan"/>
        </w:rPr>
        <w:t xml:space="preserve"> </w:t>
      </w:r>
      <w:r w:rsidRPr="000C77EE">
        <w:rPr>
          <w:rStyle w:val="StyleUnderline"/>
          <w:highlight w:val="cyan"/>
        </w:rPr>
        <w:t>entire, short lives with chronic pain</w:t>
      </w:r>
      <w:r w:rsidRPr="008864BD">
        <w:rPr>
          <w:sz w:val="16"/>
        </w:rPr>
        <w:t xml:space="preserve"> resulting from their engineered disabilities and environmental conditions.32 A distinction between the companion animals with whom we live and the farmed animals whom we eat has to be engineered, and this is done by removing the realm and range of emotion in non-human animals, in terms of both the emotion humans permit other animals to feel and the emotions we permit ourselves to feel about other animals. This misconception that farmed animals do not have the capacity for positive emotion (such as maternal bonding with a calf) and that they cannot feel below an ordinarily high threshold of pain (such as the pain of being separated from her calf as well as the physical pain of confinement) is another disability that the farmer conjures to put to the use of profit. Dairy farmers create a narrative of cows having poor maternal instincts, who quickly get over the loss of their children, as evidence that they do no real harm.33 It is the farmer, the lawmaker, and ultimately the consumer who decide what amount of suffering is “necessary,” not the cow enduring the suffering. That factory farmed animals have been shown to endure (shortened) lifetimes of inhumane conditions—confined spaces, perpetual darkness, isolation, force feeding, no exercise, and so on—all apparently without feeling pain is supposed proof that this is the kind of life for which animals have the biological capacity.34 As Bernard Rollin says, the values of husbandry have been replaced by efficiency and productivity in intensive farming; “we are no longer constrained by the animals’ biological natures. . . . Technology has . . . divorced animal productivity from animal happiness.”35 Impairment is created in low-paid, dirty “meat work” </w:t>
      </w:r>
      <w:r w:rsidRPr="003D7A2D">
        <w:rPr>
          <w:rStyle w:val="StyleUnderline"/>
        </w:rPr>
        <w:t>The slaughterhouse is a space where human bodies-and-minds enact animal death,</w:t>
      </w:r>
      <w:r w:rsidRPr="008864BD">
        <w:rPr>
          <w:sz w:val="16"/>
        </w:rPr>
        <w:t xml:space="preserve"> in the process being brought into contact with the waste of those animal bodies. </w:t>
      </w:r>
      <w:r w:rsidRPr="003D7A2D">
        <w:rPr>
          <w:rStyle w:val="StyleUnderline"/>
        </w:rPr>
        <w:t>Slaughterhouse work is understood as “dirty work”: work which has a</w:t>
      </w:r>
      <w:r>
        <w:rPr>
          <w:rStyle w:val="StyleUnderline"/>
        </w:rPr>
        <w:t xml:space="preserve"> </w:t>
      </w:r>
      <w:r w:rsidRPr="00A700E7">
        <w:rPr>
          <w:rStyle w:val="StyleUnderline"/>
        </w:rPr>
        <w:t>social, moral, and physical taint</w:t>
      </w:r>
      <w:r w:rsidRPr="008864BD">
        <w:rPr>
          <w:sz w:val="16"/>
        </w:rPr>
        <w:t xml:space="preserve">.36 Baran et al. note that slaughterhouse work is a “massive, routinized, efficient” process, involving “systematic, organized methods for slaughtering massive numbers of animals,” conducted under “particularly harmful physical conditions or threatening environments.”37 </w:t>
      </w:r>
      <w:r w:rsidRPr="009C53A4">
        <w:rPr>
          <w:rStyle w:val="StyleUnderline"/>
        </w:rPr>
        <w:t>It involves repetitive</w:t>
      </w:r>
      <w:r>
        <w:rPr>
          <w:rStyle w:val="StyleUnderline"/>
        </w:rPr>
        <w:t xml:space="preserve"> </w:t>
      </w:r>
      <w:r w:rsidRPr="009C53A4">
        <w:rPr>
          <w:rStyle w:val="StyleUnderline"/>
        </w:rPr>
        <w:t>physical work, industrial machinery, and fast “dissembly” lines,</w:t>
      </w:r>
      <w:r w:rsidRPr="008864BD">
        <w:rPr>
          <w:sz w:val="16"/>
        </w:rPr>
        <w:t xml:space="preserve"> all creating a high risk of injury, as well as risk of illness in the transmission of zoonotic disease and antibiotic-resistant pathogens.38 In Baran et al.’s study, meat-working respondents (from Denmark) reported “a lower likelihood of being able to perform the same job in 2 years” and “a reduction in work ability due to sickness or accidents,” compared to other occupations at a similar level of “dirtiness.”39 The Australasian Meat Industry Employees Union (AMIEU) notes, “The meat industry uses incredibly dangerous machinery that can horribly disfigure workers for life”; “rates of injuries and illnesses in the meatpacking industry have been notoriously high.”40 Injuries include “workers losing fingers and thumbs to meat mixing machines or pneumatic cutters, and getting arms caught in unguarded conveyors”; being crushed in machines; “hooking their own arms, and stabbing themselves in the leg and the face.”41 Meat work is one of the most dangerous jobs globally: in Australia in 2011, “the industry’s injury and illness rate remains twice as high as that in the construction industry, and four times the average of all workplaces,” while in the United States, “meatpacking [is] the most dangerous factory job in America, with injury rates more than twice the national average.”42 Rates of injury are also reflected in workplace insurance premiums: meat operations paid the secondhighest rate of any industry in the Australian state of Victoria in 2011.43 Evidently it is more cost-effective for meat companies to pay these high insurance premiums than to lower the pace of production or otherwise reduce the risk of injury. </w:t>
      </w:r>
      <w:r w:rsidRPr="003E77ED">
        <w:rPr>
          <w:rStyle w:val="StyleUnderline"/>
          <w:highlight w:val="cyan"/>
        </w:rPr>
        <w:t>The bodies of meatworkers</w:t>
      </w:r>
      <w:r w:rsidRPr="003E77ED">
        <w:rPr>
          <w:rStyle w:val="StyleUnderline"/>
        </w:rPr>
        <w:t xml:space="preserve"> themselves thus </w:t>
      </w:r>
      <w:r w:rsidRPr="003E77ED">
        <w:rPr>
          <w:rStyle w:val="StyleUnderline"/>
          <w:highlight w:val="cyan"/>
        </w:rPr>
        <w:t>become bodies to be discarded</w:t>
      </w:r>
      <w:r w:rsidRPr="003E77ED">
        <w:rPr>
          <w:rStyle w:val="StyleUnderline"/>
        </w:rPr>
        <w:t xml:space="preserve"> in the</w:t>
      </w:r>
      <w:r>
        <w:rPr>
          <w:rStyle w:val="StyleUnderline"/>
        </w:rPr>
        <w:t xml:space="preserve"> </w:t>
      </w:r>
      <w:r w:rsidRPr="003E77ED">
        <w:rPr>
          <w:rStyle w:val="StyleUnderline"/>
        </w:rPr>
        <w:t>same manner as the impaired cow</w:t>
      </w:r>
      <w:r w:rsidRPr="008864BD">
        <w:rPr>
          <w:sz w:val="16"/>
        </w:rPr>
        <w:t xml:space="preserve"> who is thrown on the dead pile, </w:t>
      </w:r>
      <w:r w:rsidRPr="003E77ED">
        <w:rPr>
          <w:rStyle w:val="StyleUnderline"/>
        </w:rPr>
        <w:t>their body parts</w:t>
      </w:r>
      <w:r>
        <w:rPr>
          <w:rStyle w:val="StyleUnderline"/>
        </w:rPr>
        <w:t xml:space="preserve"> </w:t>
      </w:r>
      <w:r w:rsidRPr="003E77ED">
        <w:rPr>
          <w:rStyle w:val="StyleUnderline"/>
        </w:rPr>
        <w:t>severed with increasing speed to meet the rhythms of the slaughterhouse machine</w:t>
      </w:r>
      <w:r w:rsidRPr="008864BD">
        <w:rPr>
          <w:sz w:val="16"/>
        </w:rPr>
        <w:t xml:space="preserve">. In the rush to dismember “meat,” dismemberment crosses species lines. </w:t>
      </w:r>
      <w:r w:rsidRPr="003D7A2D">
        <w:rPr>
          <w:rStyle w:val="StyleUnderline"/>
        </w:rPr>
        <w:t xml:space="preserve">The </w:t>
      </w:r>
      <w:r w:rsidRPr="003D7A2D">
        <w:rPr>
          <w:rStyle w:val="Emphasis"/>
        </w:rPr>
        <w:t xml:space="preserve">logic of </w:t>
      </w:r>
      <w:r w:rsidRPr="003E77ED">
        <w:rPr>
          <w:rStyle w:val="Emphasis"/>
          <w:highlight w:val="cyan"/>
        </w:rPr>
        <w:t>neoliberalism</w:t>
      </w:r>
      <w:r w:rsidRPr="003E77ED">
        <w:rPr>
          <w:rStyle w:val="StyleUnderline"/>
        </w:rPr>
        <w:t xml:space="preserve"> always </w:t>
      </w:r>
      <w:r w:rsidRPr="003E77ED">
        <w:rPr>
          <w:rStyle w:val="StyleUnderline"/>
          <w:highlight w:val="cyan"/>
        </w:rPr>
        <w:t xml:space="preserve">demands </w:t>
      </w:r>
      <w:r w:rsidRPr="003E77ED">
        <w:rPr>
          <w:rStyle w:val="Emphasis"/>
          <w:highlight w:val="cyan"/>
        </w:rPr>
        <w:t>faster</w:t>
      </w:r>
      <w:r w:rsidRPr="003E77ED">
        <w:rPr>
          <w:rStyle w:val="StyleUnderline"/>
          <w:highlight w:val="cyan"/>
        </w:rPr>
        <w:t>, cheaper production, creating</w:t>
      </w:r>
      <w:r>
        <w:rPr>
          <w:rStyle w:val="StyleUnderline"/>
          <w:highlight w:val="cyan"/>
        </w:rPr>
        <w:t xml:space="preserve"> </w:t>
      </w:r>
      <w:r w:rsidRPr="003E77ED">
        <w:rPr>
          <w:rStyle w:val="StyleUnderline"/>
          <w:highlight w:val="cyan"/>
        </w:rPr>
        <w:t>greater risks to the human and non-human</w:t>
      </w:r>
      <w:r w:rsidRPr="003E77ED">
        <w:rPr>
          <w:rStyle w:val="StyleUnderline"/>
        </w:rPr>
        <w:t xml:space="preserve"> in the slaughterhouse through rapid</w:t>
      </w:r>
      <w:r>
        <w:rPr>
          <w:rStyle w:val="StyleUnderline"/>
        </w:rPr>
        <w:t xml:space="preserve"> </w:t>
      </w:r>
      <w:r w:rsidRPr="003E77ED">
        <w:rPr>
          <w:rStyle w:val="StyleUnderline"/>
        </w:rPr>
        <w:t>processes of dismemberment</w:t>
      </w:r>
      <w:r w:rsidRPr="008864BD">
        <w:rPr>
          <w:sz w:val="16"/>
        </w:rPr>
        <w:t xml:space="preserve">. While “humane treatment” dictates a quick and painless death, the relentless push for efficiency on the production line can mean animals are not stunned unconscious and are still alive while being skinned and having their throats slit. The AMIEU notes that food safety and healthy jobs are threatened by “the perverse economics of our industrial meat and food production system in which narrow profit margins drive business decisions with insufficient commitment to either working conditions or food quality.”44 Work in the slaughterhouse is “harder . . . longer and . . . faster” than it used to be. . . . “[Now] there’s too much emphasis on speed, and on how much production goes through, and not enough emphasis on the health and safety of the workers doing the job.”45 Fast mechanical movement of flesh around the slaughterhouse impedes the worker’s watchful eye and capacity to identify those assemblages of flesh and blood that may transfer disease. In addition to greater risk of contaminated meat entering the food supply, the pace of production leads to workplace fatigue, bullying, and high rates of injury.46 </w:t>
      </w:r>
      <w:r w:rsidRPr="005829DE">
        <w:rPr>
          <w:rStyle w:val="StyleUnderline"/>
        </w:rPr>
        <w:t>The precarious worker of the slaughterhouse is forced to</w:t>
      </w:r>
      <w:r>
        <w:rPr>
          <w:rStyle w:val="StyleUnderline"/>
        </w:rPr>
        <w:t xml:space="preserve"> </w:t>
      </w:r>
      <w:r w:rsidRPr="005829DE">
        <w:rPr>
          <w:rStyle w:val="StyleUnderline"/>
        </w:rPr>
        <w:t>embody the dissembling, dismembering, and disabling that jumps across the borders of bodies historically separated via capitalist labor regimes, reinforcing class</w:t>
      </w:r>
      <w:r>
        <w:rPr>
          <w:rStyle w:val="StyleUnderline"/>
        </w:rPr>
        <w:t xml:space="preserve"> </w:t>
      </w:r>
      <w:r w:rsidRPr="005829DE">
        <w:rPr>
          <w:rStyle w:val="StyleUnderline"/>
        </w:rPr>
        <w:t>status, racial prejudices and injustices, ableist and ageist exclusions, and gendered</w:t>
      </w:r>
      <w:r>
        <w:rPr>
          <w:rStyle w:val="StyleUnderline"/>
        </w:rPr>
        <w:t xml:space="preserve"> </w:t>
      </w:r>
      <w:r w:rsidRPr="005829DE">
        <w:rPr>
          <w:rStyle w:val="StyleUnderline"/>
        </w:rPr>
        <w:t>fictitious boundaries</w:t>
      </w:r>
      <w:r w:rsidRPr="008864BD">
        <w:rPr>
          <w:sz w:val="16"/>
        </w:rPr>
        <w:t xml:space="preserve">. The production of meat and animal products is a source of human livelihoods. The collective interspecies dissembling of human and non-human animal is intertwined with global commodity chains and patterns of consumption. In an industry subject to seasonal flows, meat work is increasingly offered on low-paid, temporary, short-term contracts or on a casual basis, with companies outsourcing their labor-hiring practices to employment agencies.47 In Australia, “meat companies are increasingly employing migrant workers on temporary work visas,” particularly in the seasonal lamb processing sector.48 In the United States, “major companies employ vulnerable refugees and migrants.”49 The people working in intensive, industrial settings where animals are processed from living beings into dead lumps of flesh are typically on low incomes, desperate for a job, and the work they do is dangerous, menial, repetitive, and taxing manual labor.50 In addition, there is an association of low-income earners, or the working class, with the brutal work in the abattoir, the proximity to killing and violence. “No one wants to kill cows,” hence the people who are on the margins of a society—be they migrant workers and/or the very poor—are landed with the job.51 When evidence of sadistic acts against animals emerges, it is narrated as typical of another class of people; the violence of individuals in the abattoir is disconnected from the violence of a society that permits industrialized slaughter of animals.52 Those who are oppressed in a society in turn will be oppressive towards the less powerful.53 Collective solidarity is dismembered, too, through precarious, non-unionized labor put to neoliberalism’s use. One of the biggest meat operations in New Zealand suppresses union activity by laying off union members; it is also the most notorious company for injury in the country.54 Commonly in the industry, on the international scale, conditions in the workplace are far from ideal, undermining any sense of species decency. Oxfam America’s poultry worker justice campaign highlights the “dangerous and undignified working conditions in many poultry processing plants in the United States” and the “extremely high rates of injury and illness.”55 Migrants may be less willing to speak up to their employers if they feel their workplace is unsafe, due to lack of familiarity with national health and safety regulations and fear of losing their job and thereby their income.56 In the human and non-human animal worlds, neoliberalism finds the highest productivity value in young bodies. Farmed animals are worked to exhaustion from very young ages such that they cannot live beyond a few years. The meat processing industry also employs a significant portion of young human workers. In the Australian state of Victoria, almost one in ten of the state’s meat workers are teenagers.57 Young human workers are less likely to demand improved working conditions or to stand up to management due to their inexperience. Youth and inexperience are often linked to injury and even fatalities in meat work.58 In addition, meat work is often located in regional areas and is an important source of employment in these areas,59 which are affected detrimentally by neoliberal globalization and the radical restructuring of regional economies. Young people who finish their education and have few other employment options in regional areas may be forced into meat work. At the same time, neoliberal drivers see the retraction of disability services in regional and rural areas,60 where farmed animals and meat works are located. The correlation of acquired impairment due to injury and illness with increasing rates of production points to an industry that regards the bodies of non-white, poor, young, rural people and their communities to be as disposable as the animal bodies it processes into meat products. Richter compares Nibert’s analysis of the wage exploitation and racism in slaughterhouses with Gleeson’s description of underpaid and ill-treated care workers in disability services: “This lack of economic benefit is compensated for through the discursive construction of the difference between staff at slaughterhouses and care institutions and the bodies they manage.”61 Recognizing the violence of meat work requires an acknowledgement of the bodily integrity of non-human animals. On a deep psychological level, the work of killing animals results in additional, unique stresses and strains for the worker, compared to other types of dirty, low-prestige work, because of the “empathetic suffering among slaughterhouse workers,” who “likely experience both identification with and forced psychological separation from the animals around them” in order to kill them.62 An environment that induces desensitization to suffering and death encourages a person to degrade and devalue animal life, with the distancing and deadening of emotion that occurs with the objectification of animals also stunting a person’s capability to have meaningful interaction with animals.63 These psychological effects on the worker have wider ramifications in that person’s community, due to their profound integration into the worker’s embodied self. Negative social changes associated with slaughterhouses include increases in alcohol consumption, rates of domestic violence, child welfare incident reports, arrest rates, and sex offenses.64 The monetary value generated by interspecies slaughter, captured as a labor market transaction, in fact severs forms of interspecies solidarity with deep effects on the subjective well-being of the worker. In the shared interspecies space of the slaughterhouse, the slaughterer may wonder if, or when, they too will be dismembered. </w:t>
      </w:r>
      <w:r w:rsidRPr="00C471BE">
        <w:rPr>
          <w:rStyle w:val="StyleUnderline"/>
          <w:highlight w:val="cyan"/>
        </w:rPr>
        <w:t xml:space="preserve">Human </w:t>
      </w:r>
      <w:r w:rsidRPr="00C471BE">
        <w:rPr>
          <w:rStyle w:val="Emphasis"/>
          <w:highlight w:val="cyan"/>
        </w:rPr>
        <w:t>disability</w:t>
      </w:r>
      <w:r w:rsidRPr="00C471BE">
        <w:rPr>
          <w:rStyle w:val="StyleUnderline"/>
          <w:highlight w:val="cyan"/>
        </w:rPr>
        <w:t xml:space="preserve"> is </w:t>
      </w:r>
      <w:r w:rsidRPr="00C471BE">
        <w:rPr>
          <w:rStyle w:val="Emphasis"/>
          <w:highlight w:val="cyan"/>
        </w:rPr>
        <w:t>reformulated</w:t>
      </w:r>
      <w:r w:rsidRPr="00C471BE">
        <w:rPr>
          <w:rStyle w:val="StyleUnderline"/>
          <w:highlight w:val="cyan"/>
        </w:rPr>
        <w:t xml:space="preserve"> in terms of </w:t>
      </w:r>
      <w:r w:rsidRPr="00C471BE">
        <w:rPr>
          <w:rStyle w:val="Emphasis"/>
          <w:highlight w:val="cyan"/>
        </w:rPr>
        <w:t>productivity</w:t>
      </w:r>
      <w:r>
        <w:rPr>
          <w:rStyle w:val="StyleUnderline"/>
        </w:rPr>
        <w:t xml:space="preserve"> </w:t>
      </w:r>
      <w:r w:rsidRPr="008864BD">
        <w:rPr>
          <w:sz w:val="16"/>
        </w:rPr>
        <w:t xml:space="preserve">The </w:t>
      </w:r>
      <w:r w:rsidRPr="00C471BE">
        <w:rPr>
          <w:rStyle w:val="StyleUnderline"/>
        </w:rPr>
        <w:t>classification and productive stratification of non-human animals are framed</w:t>
      </w:r>
      <w:r>
        <w:rPr>
          <w:rStyle w:val="StyleUnderline"/>
        </w:rPr>
        <w:t xml:space="preserve"> </w:t>
      </w:r>
      <w:r w:rsidRPr="00C471BE">
        <w:rPr>
          <w:rStyle w:val="StyleUnderline"/>
        </w:rPr>
        <w:t>around similar ideas and materialities that measure and value the human body-and-mind</w:t>
      </w:r>
      <w:r w:rsidRPr="008864BD">
        <w:rPr>
          <w:sz w:val="16"/>
        </w:rPr>
        <w:t xml:space="preserve">. Who is able? How is this defined? What processes and social practices stratify bodies into systems of exchange and monetary value? Who has access to work and the social hierarchies that this brings? Disability may affect a person’s ability to work, and impairment may necessitate a change in the types of work a person can do. Some states have in place income assistance and other supports to assist people who have reduced or different levels of work capability within the market or have additional participation needs due to having a disability. In Australia, as under other neoliberal Western governments, </w:t>
      </w:r>
      <w:r w:rsidRPr="00EC38C1">
        <w:rPr>
          <w:rStyle w:val="StyleUnderline"/>
        </w:rPr>
        <w:t>disability is perceived at the policy level as a cost burden</w:t>
      </w:r>
      <w:r w:rsidRPr="008864BD">
        <w:rPr>
          <w:sz w:val="16"/>
        </w:rPr>
        <w:t xml:space="preserve">. Immigration rules restrict the entry of people with disabilities, whose potential health-care needs are calculated as too great a cost to Australian society,65 while social security budgets are ransacked with the intensification of neoliberal austerity. Increasingly, </w:t>
      </w:r>
      <w:r w:rsidRPr="00EC38C1">
        <w:rPr>
          <w:rStyle w:val="StyleUnderline"/>
        </w:rPr>
        <w:t>the categorization of “</w:t>
      </w:r>
      <w:r w:rsidRPr="00EC38C1">
        <w:rPr>
          <w:rStyle w:val="StyleUnderline"/>
          <w:highlight w:val="cyan"/>
        </w:rPr>
        <w:t>disability” is being erased</w:t>
      </w:r>
      <w:r>
        <w:rPr>
          <w:rStyle w:val="StyleUnderline"/>
        </w:rPr>
        <w:t xml:space="preserve"> </w:t>
      </w:r>
      <w:r w:rsidRPr="00EC38C1">
        <w:rPr>
          <w:rStyle w:val="StyleUnderline"/>
          <w:highlight w:val="cyan"/>
        </w:rPr>
        <w:t xml:space="preserve">and in its place is put a measure of </w:t>
      </w:r>
      <w:r w:rsidRPr="00EC38C1">
        <w:rPr>
          <w:rStyle w:val="Emphasis"/>
          <w:highlight w:val="cyan"/>
        </w:rPr>
        <w:t>capacity to work</w:t>
      </w:r>
      <w:r w:rsidRPr="005326E0">
        <w:rPr>
          <w:rStyle w:val="StyleUnderline"/>
        </w:rPr>
        <w:t xml:space="preserve">, a measure of </w:t>
      </w:r>
      <w:r w:rsidRPr="005326E0">
        <w:rPr>
          <w:rStyle w:val="Emphasis"/>
        </w:rPr>
        <w:t>productivity</w:t>
      </w:r>
      <w:r w:rsidRPr="008864BD">
        <w:rPr>
          <w:sz w:val="16"/>
        </w:rPr>
        <w:t xml:space="preserve">. Disability is not defined through medical systems nor classification regimes of what a person can or cannot do. With the latest round of disability measurement instruments, “capacity to work assessments” as they are known, the Australian government has changed its classification of disability </w:t>
      </w:r>
      <w:r w:rsidRPr="00EC38C1">
        <w:rPr>
          <w:rStyle w:val="StyleUnderline"/>
        </w:rPr>
        <w:t>according to how many</w:t>
      </w:r>
      <w:r>
        <w:rPr>
          <w:rStyle w:val="StyleUnderline"/>
        </w:rPr>
        <w:t xml:space="preserve"> </w:t>
      </w:r>
      <w:r w:rsidRPr="00EC38C1">
        <w:rPr>
          <w:rStyle w:val="StyleUnderline"/>
        </w:rPr>
        <w:t>hours a person is able to perform so-called productive work within a week</w:t>
      </w:r>
      <w:r w:rsidRPr="008864BD">
        <w:rPr>
          <w:sz w:val="16"/>
        </w:rPr>
        <w:t xml:space="preserve">. Interestingly, this calculation of potential hours of productive work is </w:t>
      </w:r>
      <w:r w:rsidRPr="005326E0">
        <w:rPr>
          <w:rStyle w:val="StyleUnderline"/>
        </w:rPr>
        <w:t xml:space="preserve">assessed based on one’s ability to engage in the </w:t>
      </w:r>
      <w:r w:rsidRPr="005326E0">
        <w:rPr>
          <w:rStyle w:val="Emphasis"/>
        </w:rPr>
        <w:t>labor</w:t>
      </w:r>
      <w:r w:rsidRPr="005326E0">
        <w:rPr>
          <w:rStyle w:val="StyleUnderline"/>
        </w:rPr>
        <w:t xml:space="preserve"> of </w:t>
      </w:r>
      <w:r w:rsidRPr="005326E0">
        <w:rPr>
          <w:rStyle w:val="Emphasis"/>
        </w:rPr>
        <w:t>self-care</w:t>
      </w:r>
      <w:r w:rsidRPr="005326E0">
        <w:rPr>
          <w:rStyle w:val="StyleUnderline"/>
        </w:rPr>
        <w:t xml:space="preserve">, a </w:t>
      </w:r>
      <w:r w:rsidRPr="005326E0">
        <w:rPr>
          <w:rStyle w:val="Emphasis"/>
        </w:rPr>
        <w:t>necessity</w:t>
      </w:r>
      <w:r w:rsidRPr="005326E0">
        <w:rPr>
          <w:rStyle w:val="StyleUnderline"/>
        </w:rPr>
        <w:t xml:space="preserve"> for </w:t>
      </w:r>
      <w:r w:rsidRPr="005326E0">
        <w:rPr>
          <w:rStyle w:val="Emphasis"/>
        </w:rPr>
        <w:t>personal survival</w:t>
      </w:r>
      <w:r w:rsidRPr="005326E0">
        <w:rPr>
          <w:rStyle w:val="StyleUnderline"/>
        </w:rPr>
        <w:t>.</w:t>
      </w:r>
      <w:r w:rsidRPr="008864BD">
        <w:rPr>
          <w:sz w:val="16"/>
        </w:rPr>
        <w:t xml:space="preserve"> </w:t>
      </w:r>
      <w:r w:rsidRPr="005326E0">
        <w:rPr>
          <w:rStyle w:val="StyleUnderline"/>
        </w:rPr>
        <w:t>If they are assessed as able to perform the necessary labor for the self, they are moved off the disability support pension onto an unemployment benefit</w:t>
      </w:r>
      <w:r w:rsidRPr="008864BD">
        <w:rPr>
          <w:sz w:val="16"/>
        </w:rPr>
        <w:t xml:space="preserve">, which </w:t>
      </w:r>
      <w:r w:rsidRPr="005326E0">
        <w:rPr>
          <w:rStyle w:val="StyleUnderline"/>
        </w:rPr>
        <w:t xml:space="preserve">is a </w:t>
      </w:r>
      <w:r w:rsidRPr="005326E0">
        <w:rPr>
          <w:rStyle w:val="Emphasis"/>
        </w:rPr>
        <w:t>significantly lower payment</w:t>
      </w:r>
      <w:r w:rsidRPr="005326E0">
        <w:rPr>
          <w:rStyle w:val="StyleUnderline"/>
        </w:rPr>
        <w:t xml:space="preserve"> and entails a massive loss of additional redistributive benefits and cash transfer</w:t>
      </w:r>
      <w:r w:rsidRPr="008864BD">
        <w:rPr>
          <w:sz w:val="16"/>
        </w:rPr>
        <w:t xml:space="preserve">s (such as pharmaceutical subsidies and mobility allowance to subsidize accessible travel). </w:t>
      </w:r>
      <w:r w:rsidRPr="00D60D2D">
        <w:rPr>
          <w:rStyle w:val="StyleUnderline"/>
          <w:highlight w:val="cyan"/>
        </w:rPr>
        <w:t>Disability</w:t>
      </w:r>
      <w:r>
        <w:rPr>
          <w:rStyle w:val="StyleUnderline"/>
          <w:highlight w:val="cyan"/>
        </w:rPr>
        <w:t xml:space="preserve"> </w:t>
      </w:r>
      <w:r w:rsidRPr="00D60D2D">
        <w:rPr>
          <w:rStyle w:val="StyleUnderline"/>
          <w:highlight w:val="cyan"/>
        </w:rPr>
        <w:t xml:space="preserve">becomes an inability to turn the </w:t>
      </w:r>
      <w:r w:rsidRPr="00D60D2D">
        <w:rPr>
          <w:rStyle w:val="Emphasis"/>
          <w:highlight w:val="cyan"/>
        </w:rPr>
        <w:t>labor of self-care</w:t>
      </w:r>
      <w:r w:rsidRPr="00D60D2D">
        <w:rPr>
          <w:rStyle w:val="StyleUnderline"/>
          <w:highlight w:val="cyan"/>
        </w:rPr>
        <w:t xml:space="preserve"> into </w:t>
      </w:r>
      <w:r w:rsidRPr="00D60D2D">
        <w:rPr>
          <w:rStyle w:val="Emphasis"/>
          <w:highlight w:val="cyan"/>
        </w:rPr>
        <w:t>productive work</w:t>
      </w:r>
      <w:r w:rsidRPr="00D60D2D">
        <w:rPr>
          <w:rStyle w:val="StyleUnderline"/>
          <w:highlight w:val="cyan"/>
        </w:rPr>
        <w:t xml:space="preserve"> within</w:t>
      </w:r>
      <w:r>
        <w:rPr>
          <w:rStyle w:val="StyleUnderline"/>
          <w:highlight w:val="cyan"/>
        </w:rPr>
        <w:t xml:space="preserve"> </w:t>
      </w:r>
      <w:r w:rsidRPr="00D60D2D">
        <w:rPr>
          <w:rStyle w:val="StyleUnderline"/>
          <w:highlight w:val="cyan"/>
        </w:rPr>
        <w:t>the neoliberal labor market.</w:t>
      </w:r>
      <w:r w:rsidRPr="008864BD">
        <w:rPr>
          <w:sz w:val="16"/>
        </w:rPr>
        <w:t xml:space="preserve">66 Thus, </w:t>
      </w:r>
      <w:r w:rsidRPr="005326E0">
        <w:rPr>
          <w:rStyle w:val="StyleUnderline"/>
        </w:rPr>
        <w:t xml:space="preserve">the </w:t>
      </w:r>
      <w:r w:rsidRPr="005326E0">
        <w:rPr>
          <w:rStyle w:val="Emphasis"/>
        </w:rPr>
        <w:t>laboring self</w:t>
      </w:r>
      <w:r w:rsidRPr="005326E0">
        <w:rPr>
          <w:rStyle w:val="StyleUnderline"/>
        </w:rPr>
        <w:t xml:space="preserve"> is harnessed as the </w:t>
      </w:r>
      <w:r w:rsidRPr="005326E0">
        <w:rPr>
          <w:rStyle w:val="Emphasis"/>
        </w:rPr>
        <w:t>barometer</w:t>
      </w:r>
      <w:r w:rsidRPr="005326E0">
        <w:rPr>
          <w:rStyle w:val="StyleUnderline"/>
        </w:rPr>
        <w:t xml:space="preserve"> of the </w:t>
      </w:r>
      <w:r w:rsidRPr="005326E0">
        <w:rPr>
          <w:rStyle w:val="Emphasis"/>
        </w:rPr>
        <w:t>productive worker</w:t>
      </w:r>
      <w:r w:rsidRPr="008864BD">
        <w:rPr>
          <w:sz w:val="16"/>
        </w:rPr>
        <w:t xml:space="preserve">, despite their differentiated purpose, intent, and temporalities. With this change in terminology and policy, thousands of people previously classed as disabled within the social security system are now deemed as simply unemployed.67 In fact, rather than growth in disability pension rates due to such things as industrial accidents and an aging workforce, the number of people with disabilities in countries such as Australia has, in fact, decreased statistically.68 </w:t>
      </w:r>
      <w:r w:rsidRPr="00052154">
        <w:rPr>
          <w:rStyle w:val="StyleUnderline"/>
        </w:rPr>
        <w:t>The person’s capacity to work, measured by their capacity to undertake the necessary labor of self-care, becomes their defining identity marker</w:t>
      </w:r>
      <w:r w:rsidRPr="008864BD">
        <w:rPr>
          <w:sz w:val="16"/>
        </w:rPr>
        <w:t xml:space="preserve">. Completing capacity to work assessments can be painful in itself and demands a certain level of labor to fulfil the requirements, including the necessary but unacknowledged labor required to arrive at the assessment on time and the body work required to get ready for the assessment.69 The obligation to complete the assessment creates further pain in the processes of self-invalidation that one must undertake to ensure that the performance of the disabled self is fully manifest. The disabled self in its totality must be displayed so that one can receive the full entitlements they may no longer be entitled to with shifting regimes of measurement, stratification, and ability. In “reforming” welfare systems, governments have created communities that are disgusted, resentful, and suspicious of people with disabilities and so exert additional pressure on people with disabilities to do any work.70 The rhetoric of “shirkers,” or of people taking advantage of the system by falsely claiming disability (the “welfare fraudster”), persists. </w:t>
      </w:r>
      <w:r w:rsidRPr="00052154">
        <w:rPr>
          <w:rStyle w:val="StyleUnderline"/>
        </w:rPr>
        <w:t>To push through their</w:t>
      </w:r>
      <w:r>
        <w:rPr>
          <w:rStyle w:val="StyleUnderline"/>
        </w:rPr>
        <w:t xml:space="preserve"> </w:t>
      </w:r>
      <w:r w:rsidRPr="00052154">
        <w:rPr>
          <w:rStyle w:val="StyleUnderline"/>
        </w:rPr>
        <w:t>neoliberal agendas and justify the clawing back of disability social security, governments have popularized the idea of the “deserving” disabled person as opposed</w:t>
      </w:r>
      <w:r>
        <w:rPr>
          <w:rStyle w:val="StyleUnderline"/>
        </w:rPr>
        <w:t xml:space="preserve"> </w:t>
      </w:r>
      <w:r w:rsidRPr="00052154">
        <w:rPr>
          <w:rStyle w:val="StyleUnderline"/>
        </w:rPr>
        <w:t>to the “undeserving,” the “truly disabled” as opposed to those who “are not really</w:t>
      </w:r>
      <w:r>
        <w:rPr>
          <w:rStyle w:val="StyleUnderline"/>
        </w:rPr>
        <w:t xml:space="preserve"> </w:t>
      </w:r>
      <w:r w:rsidRPr="00052154">
        <w:rPr>
          <w:rStyle w:val="StyleUnderline"/>
        </w:rPr>
        <w:t>disabled</w:t>
      </w:r>
      <w:r w:rsidRPr="008864BD">
        <w:rPr>
          <w:sz w:val="16"/>
        </w:rPr>
        <w:t xml:space="preserve">.”71 The temporarily able-bodied have become suspicious and hardened to the presence of disabled bodies, viewing them as potential fraudsters in our shared environments and public spaces, effectively </w:t>
      </w:r>
      <w:r w:rsidRPr="00E6671A">
        <w:rPr>
          <w:rStyle w:val="StyleUnderline"/>
        </w:rPr>
        <w:t>creating disability as a new, revolting,</w:t>
      </w:r>
      <w:r>
        <w:rPr>
          <w:rStyle w:val="StyleUnderline"/>
        </w:rPr>
        <w:t xml:space="preserve"> </w:t>
      </w:r>
      <w:r w:rsidRPr="00E6671A">
        <w:rPr>
          <w:rStyle w:val="StyleUnderline"/>
        </w:rPr>
        <w:t>stigmatized, and temporary identity attached to those who are unable or unwilling</w:t>
      </w:r>
      <w:r>
        <w:rPr>
          <w:rStyle w:val="StyleUnderline"/>
        </w:rPr>
        <w:t xml:space="preserve"> </w:t>
      </w:r>
      <w:r w:rsidRPr="00E6671A">
        <w:rPr>
          <w:rStyle w:val="StyleUnderline"/>
        </w:rPr>
        <w:t>to overcome it.</w:t>
      </w:r>
      <w:r w:rsidRPr="008864BD">
        <w:rPr>
          <w:sz w:val="16"/>
        </w:rPr>
        <w:t xml:space="preserve">72 Ongoing periodic reassessments violate the body-and-mind with the continual repetition of having to validate one’s disability and legitimize its permanency. It is the disability movement that has exposed the “neoliberal practices that disenfranchise people from access to shared public space.”73 </w:t>
      </w:r>
      <w:r w:rsidRPr="00E6671A">
        <w:rPr>
          <w:rStyle w:val="StyleUnderline"/>
        </w:rPr>
        <w:t>The reality</w:t>
      </w:r>
      <w:r>
        <w:rPr>
          <w:rStyle w:val="StyleUnderline"/>
        </w:rPr>
        <w:t xml:space="preserve"> </w:t>
      </w:r>
      <w:r w:rsidRPr="00E6671A">
        <w:rPr>
          <w:rStyle w:val="StyleUnderline"/>
        </w:rPr>
        <w:t>of workplaces that cannot adapt to or welcome disabled workers is reframed as</w:t>
      </w:r>
      <w:r>
        <w:rPr>
          <w:rStyle w:val="StyleUnderline"/>
        </w:rPr>
        <w:t xml:space="preserve"> </w:t>
      </w:r>
      <w:r w:rsidRPr="00E6671A">
        <w:rPr>
          <w:rStyle w:val="StyleUnderline"/>
        </w:rPr>
        <w:t>people who are not pushing themselves hard enough to find work</w:t>
      </w:r>
      <w:r w:rsidRPr="008864BD">
        <w:rPr>
          <w:sz w:val="16"/>
        </w:rPr>
        <w:t xml:space="preserve">. Employers erroneously believe that employing a person with a disability is costly, with a range of financial burdens: “Employers panic because they don’t know how to deal with people with disabilities.”74 These uncorrected assumptions make for an unreceptive labor market for job seekers with disabilities.75 But the cost of adaptations in the workplace is often quite low.76 An Australian study by the government department responsible for workplace safety found that the majority of people with disabilities require flexibility in terms of their working hours more so than they do physical adaptations to the workplace environment.77 This does not sit well within neoliberalism, however, which favors the employer’s demand for flexibility from their employees over the employee’s need for flexibility from their employer. </w:t>
      </w:r>
      <w:r w:rsidRPr="00E6671A">
        <w:rPr>
          <w:rStyle w:val="StyleUnderline"/>
        </w:rPr>
        <w:t>The neoliberal workplace demands massive</w:t>
      </w:r>
      <w:r>
        <w:rPr>
          <w:rStyle w:val="StyleUnderline"/>
        </w:rPr>
        <w:t xml:space="preserve"> </w:t>
      </w:r>
      <w:r w:rsidRPr="00E6671A">
        <w:rPr>
          <w:rStyle w:val="StyleUnderline"/>
        </w:rPr>
        <w:t>efficiency of the human body yet simultaneously pulls apart the temporal protective mechanisms of decent work and social security with dignity.</w:t>
      </w:r>
      <w:r w:rsidRPr="008864BD">
        <w:rPr>
          <w:sz w:val="16"/>
        </w:rPr>
        <w:t xml:space="preserve"> The exchange between workers and employers is thus further differentiated; </w:t>
      </w:r>
      <w:r w:rsidRPr="00E6671A">
        <w:rPr>
          <w:rStyle w:val="StyleUnderline"/>
        </w:rPr>
        <w:t>workers must be</w:t>
      </w:r>
      <w:r>
        <w:rPr>
          <w:rStyle w:val="StyleUnderline"/>
        </w:rPr>
        <w:t xml:space="preserve"> </w:t>
      </w:r>
      <w:r w:rsidRPr="00E6671A">
        <w:rPr>
          <w:rStyle w:val="StyleUnderline"/>
        </w:rPr>
        <w:t>absolute in their availability, their loyalty, and their productivity—a new form of</w:t>
      </w:r>
      <w:r>
        <w:rPr>
          <w:rStyle w:val="StyleUnderline"/>
        </w:rPr>
        <w:t xml:space="preserve"> </w:t>
      </w:r>
      <w:r w:rsidRPr="00E6671A">
        <w:rPr>
          <w:rStyle w:val="StyleUnderline"/>
        </w:rPr>
        <w:t>conscripted labor—while employers offer precarity as their part of the exchange</w:t>
      </w:r>
      <w:r w:rsidRPr="008864BD">
        <w:rPr>
          <w:sz w:val="16"/>
        </w:rPr>
        <w:t xml:space="preserve">. This exchange is particularly gendered as well, as women are more often expected to have more care-giving obligations than men, making the more mobile, male laborer the subject of neoliberal work. </w:t>
      </w:r>
      <w:r w:rsidRPr="005326E0">
        <w:rPr>
          <w:rStyle w:val="StyleUnderline"/>
        </w:rPr>
        <w:t xml:space="preserve">To reimagine productivity or to resist? Acts of </w:t>
      </w:r>
      <w:r w:rsidRPr="005326E0">
        <w:rPr>
          <w:rStyle w:val="Emphasis"/>
        </w:rPr>
        <w:t xml:space="preserve">interspecies resistance </w:t>
      </w:r>
      <w:r w:rsidRPr="008864BD">
        <w:rPr>
          <w:sz w:val="16"/>
        </w:rPr>
        <w:t xml:space="preserve">Who are the inhabitants of “nonproductive bodies?” . . . </w:t>
      </w:r>
      <w:r w:rsidRPr="00CA35A2">
        <w:rPr>
          <w:rStyle w:val="StyleUnderline"/>
          <w:highlight w:val="cyan"/>
        </w:rPr>
        <w:t xml:space="preserve">Nonproductive bodies are those </w:t>
      </w:r>
      <w:r w:rsidRPr="005326E0">
        <w:rPr>
          <w:rStyle w:val="StyleUnderline"/>
        </w:rPr>
        <w:t xml:space="preserve">inhabitants of the planet </w:t>
      </w:r>
      <w:r w:rsidRPr="00CA35A2">
        <w:rPr>
          <w:rStyle w:val="StyleUnderline"/>
          <w:highlight w:val="cyan"/>
        </w:rPr>
        <w:t>who</w:t>
      </w:r>
      <w:r w:rsidRPr="008864BD">
        <w:rPr>
          <w:sz w:val="16"/>
        </w:rPr>
        <w:t xml:space="preserve">, largely by virtue of biological (in)capacity, aesthetic nonconformity, and/or nonnormative labor patterns, </w:t>
      </w:r>
      <w:r w:rsidRPr="00CA35A2">
        <w:rPr>
          <w:rStyle w:val="StyleUnderline"/>
          <w:highlight w:val="cyan"/>
        </w:rPr>
        <w:t xml:space="preserve">have </w:t>
      </w:r>
      <w:r w:rsidRPr="00E925FC">
        <w:rPr>
          <w:rStyle w:val="StyleUnderline"/>
        </w:rPr>
        <w:t>gone</w:t>
      </w:r>
      <w:r w:rsidRPr="008B6655">
        <w:rPr>
          <w:rStyle w:val="StyleUnderline"/>
          <w:strike/>
        </w:rPr>
        <w:t xml:space="preserve"> invisible</w:t>
      </w:r>
      <w:r w:rsidRPr="008B6655">
        <w:rPr>
          <w:rStyle w:val="StyleUnderline"/>
        </w:rPr>
        <w:t xml:space="preserve"> </w:t>
      </w:r>
      <w:r>
        <w:rPr>
          <w:rStyle w:val="StyleUnderline"/>
        </w:rPr>
        <w:t>[</w:t>
      </w:r>
      <w:r w:rsidRPr="008B6655">
        <w:rPr>
          <w:rStyle w:val="StyleUnderline"/>
          <w:highlight w:val="cyan"/>
        </w:rPr>
        <w:t xml:space="preserve">been erased] </w:t>
      </w:r>
      <w:r w:rsidRPr="00CA35A2">
        <w:rPr>
          <w:rStyle w:val="StyleUnderline"/>
          <w:highlight w:val="cyan"/>
        </w:rPr>
        <w:t xml:space="preserve">due to </w:t>
      </w:r>
      <w:r w:rsidRPr="005326E0">
        <w:rPr>
          <w:rStyle w:val="StyleUnderline"/>
        </w:rPr>
        <w:t xml:space="preserve">the </w:t>
      </w:r>
      <w:r w:rsidRPr="005326E0">
        <w:rPr>
          <w:rStyle w:val="Emphasis"/>
        </w:rPr>
        <w:t>inflexibility</w:t>
      </w:r>
      <w:r w:rsidRPr="005326E0">
        <w:rPr>
          <w:rStyle w:val="StyleUnderline"/>
        </w:rPr>
        <w:t xml:space="preserve"> of </w:t>
      </w:r>
      <w:r w:rsidRPr="00CA35A2">
        <w:rPr>
          <w:rStyle w:val="Emphasis"/>
          <w:highlight w:val="cyan"/>
        </w:rPr>
        <w:t>traditional classifications of labor</w:t>
      </w:r>
      <w:r>
        <w:rPr>
          <w:rStyle w:val="StyleUnderline"/>
        </w:rPr>
        <w:t xml:space="preserve"> </w:t>
      </w:r>
      <w:r w:rsidRPr="008864BD">
        <w:rPr>
          <w:sz w:val="16"/>
        </w:rPr>
        <w:t xml:space="preserve">(both economic and political). </w:t>
      </w:r>
      <w:r w:rsidRPr="00DD67F5">
        <w:rPr>
          <w:rStyle w:val="StyleUnderline"/>
          <w:highlight w:val="cyan"/>
        </w:rPr>
        <w:t>They represent the nonlaboring populations</w:t>
      </w:r>
      <w:r w:rsidRPr="008864BD">
        <w:rPr>
          <w:sz w:val="16"/>
        </w:rPr>
        <w:t xml:space="preserve">— not merely </w:t>
      </w:r>
      <w:r w:rsidRPr="00DD67F5">
        <w:rPr>
          <w:rStyle w:val="StyleUnderline"/>
          <w:highlight w:val="cyan"/>
        </w:rPr>
        <w:t>excluded from</w:t>
      </w:r>
      <w:r w:rsidRPr="008864BD">
        <w:rPr>
          <w:sz w:val="16"/>
        </w:rPr>
        <w:t xml:space="preserve">, but also resistant to, </w:t>
      </w:r>
      <w:r w:rsidRPr="00DD67F5">
        <w:rPr>
          <w:rStyle w:val="Emphasis"/>
          <w:highlight w:val="cyan"/>
        </w:rPr>
        <w:t xml:space="preserve">standardized labor </w:t>
      </w:r>
      <w:r w:rsidRPr="005326E0">
        <w:rPr>
          <w:rStyle w:val="Emphasis"/>
        </w:rPr>
        <w:t>demands</w:t>
      </w:r>
      <w:r w:rsidRPr="005326E0">
        <w:rPr>
          <w:rStyle w:val="StyleUnderline"/>
        </w:rPr>
        <w:t xml:space="preserve"> of </w:t>
      </w:r>
      <w:r w:rsidRPr="005326E0">
        <w:rPr>
          <w:rStyle w:val="Emphasis"/>
        </w:rPr>
        <w:t>productivity</w:t>
      </w:r>
      <w:r w:rsidRPr="005326E0">
        <w:rPr>
          <w:rStyle w:val="StyleUnderline"/>
        </w:rPr>
        <w:t xml:space="preserve"> particular to </w:t>
      </w:r>
      <w:r w:rsidRPr="005326E0">
        <w:rPr>
          <w:rStyle w:val="Emphasis"/>
        </w:rPr>
        <w:t>neoliberalism</w:t>
      </w:r>
      <w:r w:rsidRPr="008864BD">
        <w:rPr>
          <w:sz w:val="16"/>
        </w:rPr>
        <w:t xml:space="preserve">.78 As this quote from Mitchell and Snyder intimates, </w:t>
      </w:r>
      <w:r w:rsidRPr="00CA35A2">
        <w:rPr>
          <w:rStyle w:val="StyleUnderline"/>
          <w:highlight w:val="cyan"/>
        </w:rPr>
        <w:t>work performed by people</w:t>
      </w:r>
      <w:r>
        <w:rPr>
          <w:rStyle w:val="StyleUnderline"/>
          <w:highlight w:val="cyan"/>
        </w:rPr>
        <w:t xml:space="preserve"> </w:t>
      </w:r>
      <w:r w:rsidRPr="00CA35A2">
        <w:rPr>
          <w:rStyle w:val="StyleUnderline"/>
          <w:highlight w:val="cyan"/>
        </w:rPr>
        <w:t>with disabilities has historically been regarded as not having worth</w:t>
      </w:r>
      <w:r w:rsidRPr="00CA35A2">
        <w:rPr>
          <w:rStyle w:val="StyleUnderline"/>
        </w:rPr>
        <w:t>, with little</w:t>
      </w:r>
      <w:r>
        <w:rPr>
          <w:rStyle w:val="StyleUnderline"/>
        </w:rPr>
        <w:t xml:space="preserve"> </w:t>
      </w:r>
      <w:r w:rsidRPr="00CA35A2">
        <w:rPr>
          <w:rStyle w:val="StyleUnderline"/>
        </w:rPr>
        <w:t>or no market-exchange value.</w:t>
      </w:r>
      <w:r w:rsidRPr="008864BD">
        <w:rPr>
          <w:sz w:val="16"/>
        </w:rPr>
        <w:t xml:space="preserve"> In institutions, including sheltered workshops and asylums, disabled people’s work was deemed non-productive—although it was work that was necessary to maintain the institution itself, not dissimilar to gendered labor regimes that separated, naturalized, and devalued the household labor and care work of women within the private sphere. </w:t>
      </w:r>
      <w:r w:rsidRPr="00DD67F5">
        <w:rPr>
          <w:rStyle w:val="StyleUnderline"/>
        </w:rPr>
        <w:t>Work and labor performed by people with disabilities in institutions has yet to be fully appreciated</w:t>
      </w:r>
      <w:r>
        <w:rPr>
          <w:rStyle w:val="StyleUnderline"/>
        </w:rPr>
        <w:t xml:space="preserve"> </w:t>
      </w:r>
      <w:r w:rsidRPr="00DD67F5">
        <w:rPr>
          <w:rStyle w:val="StyleUnderline"/>
        </w:rPr>
        <w:t>for its critical significance to the emergence of capitalist industrialization</w:t>
      </w:r>
      <w:r w:rsidRPr="008864BD">
        <w:rPr>
          <w:sz w:val="16"/>
        </w:rPr>
        <w:t xml:space="preserve">, and its later transformations, even in its more respectable forms under Keynesian welfare. If we think of the farm also as an institution, the bodies of its animal inhabitants “farmed” for “goods” of market-exchange value, the farm depends on the self-sustaining body work of its residents/captives. This unseen and unremunerated work of farmed animals maintains the institution of the farm. Like the cow placed in the paddock for </w:t>
      </w:r>
      <w:r w:rsidRPr="008864BD">
        <w:rPr>
          <w:strike/>
          <w:sz w:val="16"/>
        </w:rPr>
        <w:t>visible</w:t>
      </w:r>
      <w:r w:rsidRPr="008864BD">
        <w:rPr>
          <w:sz w:val="16"/>
        </w:rPr>
        <w:t xml:space="preserve"> grazing and rest, while her body produces huge quantities of milk, the disabled body-and-mind was put aside in the </w:t>
      </w:r>
      <w:r w:rsidRPr="008864BD">
        <w:rPr>
          <w:strike/>
          <w:sz w:val="16"/>
        </w:rPr>
        <w:t>visible</w:t>
      </w:r>
      <w:r w:rsidRPr="008864BD">
        <w:rPr>
          <w:sz w:val="16"/>
        </w:rPr>
        <w:t xml:space="preserve"> institution, though the forms of capitalist exploitation that went on inside went unseen. The </w:t>
      </w:r>
      <w:r w:rsidRPr="008864BD">
        <w:rPr>
          <w:strike/>
          <w:sz w:val="16"/>
        </w:rPr>
        <w:t>invisible visible, seen but unseen</w:t>
      </w:r>
      <w:r w:rsidRPr="008864BD">
        <w:rPr>
          <w:sz w:val="16"/>
        </w:rPr>
        <w:t xml:space="preserve">, is a shared position, combining bodies-and-minds, human and non-human, in the naturalization of capitalist exploitation.79 As Soper identifies, the nature of natural beings is transformed into a second nature that can be harnessed for the productive ends of accumulative regimes governed by human hands.80 Our task is to see through the “natural” and view the creation of impairment via neoliberal work intensification as an issue of justice. </w:t>
      </w:r>
      <w:r w:rsidRPr="00EF7F31">
        <w:rPr>
          <w:rStyle w:val="StyleUnderline"/>
        </w:rPr>
        <w:t>The “artificiality of late capitalism’s ‘naturalness’ must be exposed in order to build a political alternative for disability countercultural formations</w:t>
      </w:r>
      <w:r w:rsidRPr="008864BD">
        <w:rPr>
          <w:sz w:val="16"/>
        </w:rPr>
        <w:t xml:space="preserve">.”81 Our four examples hinge on impairment creation and neoliberal processes of dissembling bodies-and-minds. </w:t>
      </w:r>
      <w:r w:rsidRPr="00CE0B00">
        <w:rPr>
          <w:rStyle w:val="StyleUnderline"/>
          <w:highlight w:val="cyan"/>
        </w:rPr>
        <w:t xml:space="preserve">The </w:t>
      </w:r>
      <w:r w:rsidRPr="00CE0B00">
        <w:rPr>
          <w:rStyle w:val="Emphasis"/>
          <w:highlight w:val="cyan"/>
        </w:rPr>
        <w:t>embodiment of impairment</w:t>
      </w:r>
      <w:r w:rsidRPr="00CE0B00">
        <w:rPr>
          <w:rStyle w:val="StyleUnderline"/>
          <w:highlight w:val="cyan"/>
        </w:rPr>
        <w:t xml:space="preserve"> and the </w:t>
      </w:r>
      <w:r w:rsidRPr="00CE0B00">
        <w:rPr>
          <w:rStyle w:val="Emphasis"/>
          <w:highlight w:val="cyan"/>
        </w:rPr>
        <w:t>labor</w:t>
      </w:r>
      <w:r w:rsidRPr="00CE0B00">
        <w:rPr>
          <w:rStyle w:val="StyleUnderline"/>
          <w:highlight w:val="cyan"/>
        </w:rPr>
        <w:t xml:space="preserve"> of</w:t>
      </w:r>
      <w:r>
        <w:rPr>
          <w:rStyle w:val="StyleUnderline"/>
          <w:highlight w:val="cyan"/>
        </w:rPr>
        <w:t xml:space="preserve"> </w:t>
      </w:r>
      <w:r w:rsidRPr="00CE0B00">
        <w:rPr>
          <w:rStyle w:val="Emphasis"/>
          <w:highlight w:val="cyan"/>
        </w:rPr>
        <w:t>self-care</w:t>
      </w:r>
      <w:r w:rsidRPr="00CE0B00">
        <w:rPr>
          <w:rStyle w:val="StyleUnderline"/>
          <w:highlight w:val="cyan"/>
        </w:rPr>
        <w:t xml:space="preserve"> to </w:t>
      </w:r>
      <w:r w:rsidRPr="00CE0B00">
        <w:rPr>
          <w:rStyle w:val="Emphasis"/>
          <w:highlight w:val="cyan"/>
        </w:rPr>
        <w:t>survive</w:t>
      </w:r>
      <w:r w:rsidRPr="00CE0B00">
        <w:rPr>
          <w:rStyle w:val="StyleUnderline"/>
          <w:highlight w:val="cyan"/>
        </w:rPr>
        <w:t xml:space="preserve"> the </w:t>
      </w:r>
      <w:r w:rsidRPr="00CE0B00">
        <w:rPr>
          <w:rStyle w:val="Emphasis"/>
          <w:highlight w:val="cyan"/>
        </w:rPr>
        <w:t>brutality of neoliberalism goes unacknowledged</w:t>
      </w:r>
      <w:r w:rsidRPr="00CE0B00">
        <w:rPr>
          <w:rStyle w:val="StyleUnderline"/>
          <w:highlight w:val="cyan"/>
        </w:rPr>
        <w:t xml:space="preserve">. </w:t>
      </w:r>
      <w:r w:rsidRPr="00EF7F31">
        <w:rPr>
          <w:rStyle w:val="Emphasis"/>
        </w:rPr>
        <w:t>Embodiment</w:t>
      </w:r>
      <w:r w:rsidRPr="00EF7F31">
        <w:rPr>
          <w:rStyle w:val="StyleUnderline"/>
        </w:rPr>
        <w:t xml:space="preserve"> is </w:t>
      </w:r>
      <w:r w:rsidRPr="00EF7F31">
        <w:rPr>
          <w:rStyle w:val="Emphasis"/>
        </w:rPr>
        <w:t>usurped into productivity</w:t>
      </w:r>
      <w:r w:rsidRPr="008864BD">
        <w:rPr>
          <w:sz w:val="16"/>
        </w:rPr>
        <w:t xml:space="preserve">. The injured or downed non-human animal is seen as unproductive and is killed. Their capacity for health is viewed as too time-consuming, too costly, to foster. The engineered bodily modification of intensively farmed animals—whether acquired genetically or environmentally, through farm practices of tail docking, debeaking, or conditions of confinement, for example—goes unseen, is naturalized, in this case because human-created impairments make the animals more productive. </w:t>
      </w:r>
      <w:r w:rsidRPr="0075655E">
        <w:rPr>
          <w:rStyle w:val="StyleUnderline"/>
          <w:highlight w:val="cyan"/>
        </w:rPr>
        <w:t>Among human</w:t>
      </w:r>
      <w:r w:rsidRPr="008864BD">
        <w:rPr>
          <w:sz w:val="16"/>
        </w:rPr>
        <w:t xml:space="preserve"> meat </w:t>
      </w:r>
      <w:r w:rsidRPr="0075655E">
        <w:rPr>
          <w:rStyle w:val="StyleUnderline"/>
          <w:highlight w:val="cyan"/>
        </w:rPr>
        <w:t>workers, the</w:t>
      </w:r>
      <w:r>
        <w:rPr>
          <w:rStyle w:val="StyleUnderline"/>
          <w:highlight w:val="cyan"/>
        </w:rPr>
        <w:t xml:space="preserve"> </w:t>
      </w:r>
      <w:r w:rsidRPr="0075655E">
        <w:rPr>
          <w:rStyle w:val="StyleUnderline"/>
          <w:highlight w:val="cyan"/>
        </w:rPr>
        <w:t>push for hyperproductivity creates impairment</w:t>
      </w:r>
      <w:r w:rsidRPr="008864BD">
        <w:rPr>
          <w:sz w:val="16"/>
        </w:rPr>
        <w:t xml:space="preserve"> through injury and illness acquired on the dissembly line. This risk of impairment is </w:t>
      </w:r>
      <w:r w:rsidRPr="0075655E">
        <w:rPr>
          <w:rStyle w:val="StyleUnderline"/>
          <w:highlight w:val="cyan"/>
        </w:rPr>
        <w:t>absorbed into production costs</w:t>
      </w:r>
      <w:r w:rsidRPr="008864BD">
        <w:rPr>
          <w:sz w:val="16"/>
        </w:rPr>
        <w:t xml:space="preserve">; </w:t>
      </w:r>
      <w:r w:rsidRPr="0075655E">
        <w:rPr>
          <w:rStyle w:val="StyleUnderline"/>
          <w:highlight w:val="cyan"/>
        </w:rPr>
        <w:t>the</w:t>
      </w:r>
      <w:r w:rsidRPr="008864BD">
        <w:rPr>
          <w:sz w:val="16"/>
        </w:rPr>
        <w:t xml:space="preserve"> human </w:t>
      </w:r>
      <w:r w:rsidRPr="0075655E">
        <w:rPr>
          <w:rStyle w:val="StyleUnderline"/>
          <w:highlight w:val="cyan"/>
        </w:rPr>
        <w:t>body that acquires the impairment</w:t>
      </w:r>
      <w:r w:rsidRPr="008864BD">
        <w:rPr>
          <w:sz w:val="16"/>
        </w:rPr>
        <w:t xml:space="preserve"> (and the other animal bodies on the line) </w:t>
      </w:r>
      <w:r w:rsidRPr="0075655E">
        <w:rPr>
          <w:rStyle w:val="StyleUnderline"/>
          <w:highlight w:val="cyan"/>
        </w:rPr>
        <w:t>viewed as expendable</w:t>
      </w:r>
      <w:r w:rsidRPr="008864BD">
        <w:rPr>
          <w:sz w:val="16"/>
        </w:rPr>
        <w:t xml:space="preserve">, the impairment created as no (unavoidable) harm, as these bodies are </w:t>
      </w:r>
      <w:r w:rsidRPr="0075655E">
        <w:rPr>
          <w:rStyle w:val="StyleUnderline"/>
          <w:highlight w:val="cyan"/>
        </w:rPr>
        <w:t>fully replaceable</w:t>
      </w:r>
      <w:r w:rsidRPr="00EF7F31">
        <w:rPr>
          <w:rStyle w:val="StyleUnderline"/>
        </w:rPr>
        <w:t xml:space="preserve"> by other expendable bodies-and-minds</w:t>
      </w:r>
      <w:r w:rsidRPr="008864BD">
        <w:rPr>
          <w:sz w:val="16"/>
        </w:rPr>
        <w:t xml:space="preserve">. And in the policy erasure of disability as a redistributive category, the prior recognition of the embodiment of impairment and the labor of self-care is dismantled, a process that is validated by neoliberal logics of productivity and expendability. In the name of productivity, impairment created in and viewed through the neoliberal labor market is seen as no harm. These examples, drawn from human and non-human “work” realms, expose the harms of viewing each other’s worth in terms of productivity for market exchange and the appropriation of profits through the dissembling of bodies-and-minds, human and non-human. </w:t>
      </w:r>
      <w:r w:rsidRPr="00EF7F31">
        <w:rPr>
          <w:rStyle w:val="StyleUnderline"/>
        </w:rPr>
        <w:t>Productivity becomes a normative part of the life course</w:t>
      </w:r>
      <w:r w:rsidRPr="008864BD">
        <w:rPr>
          <w:sz w:val="16"/>
        </w:rPr>
        <w:t xml:space="preserve">, a life course that becomes </w:t>
      </w:r>
      <w:r w:rsidRPr="00551BE1">
        <w:rPr>
          <w:rStyle w:val="StyleUnderline"/>
          <w:strike/>
        </w:rPr>
        <w:t>visible</w:t>
      </w:r>
      <w:r w:rsidRPr="00EF7F31">
        <w:rPr>
          <w:rStyle w:val="StyleUnderline"/>
        </w:rPr>
        <w:t xml:space="preserve"> only through </w:t>
      </w:r>
      <w:r w:rsidRPr="00EF7F31">
        <w:rPr>
          <w:rStyle w:val="Emphasis"/>
        </w:rPr>
        <w:t>capitalist evaluations</w:t>
      </w:r>
      <w:r w:rsidRPr="00EF7F31">
        <w:rPr>
          <w:rStyle w:val="StyleUnderline"/>
        </w:rPr>
        <w:t xml:space="preserve"> of productivity</w:t>
      </w:r>
      <w:r w:rsidRPr="008864BD">
        <w:rPr>
          <w:sz w:val="16"/>
        </w:rPr>
        <w:t xml:space="preserve">. </w:t>
      </w:r>
      <w:r w:rsidRPr="00EF7F31">
        <w:rPr>
          <w:rStyle w:val="StyleUnderline"/>
        </w:rPr>
        <w:t>A focus on productivity creates new forms of impairment</w:t>
      </w:r>
      <w:r w:rsidRPr="008864BD">
        <w:rPr>
          <w:sz w:val="16"/>
        </w:rPr>
        <w:t xml:space="preserve">, while </w:t>
      </w:r>
      <w:r w:rsidRPr="00EF7F31">
        <w:rPr>
          <w:rStyle w:val="StyleUnderline"/>
        </w:rPr>
        <w:t xml:space="preserve">simultaneously making structural processes of disability, disablism, and disablement </w:t>
      </w:r>
      <w:r w:rsidRPr="00551BE1">
        <w:rPr>
          <w:rStyle w:val="StyleUnderline"/>
          <w:strike/>
        </w:rPr>
        <w:t>invisible</w:t>
      </w:r>
      <w:r w:rsidRPr="008864BD">
        <w:rPr>
          <w:sz w:val="16"/>
        </w:rPr>
        <w:t xml:space="preserve">. </w:t>
      </w:r>
      <w:r w:rsidRPr="0075655E">
        <w:rPr>
          <w:rStyle w:val="StyleUnderline"/>
          <w:highlight w:val="cyan"/>
        </w:rPr>
        <w:t xml:space="preserve">Neoliberalism continually transforms itself to </w:t>
      </w:r>
      <w:r w:rsidRPr="0075655E">
        <w:rPr>
          <w:rStyle w:val="Emphasis"/>
          <w:highlight w:val="cyan"/>
        </w:rPr>
        <w:t>swallow</w:t>
      </w:r>
      <w:r w:rsidRPr="0075655E">
        <w:rPr>
          <w:rStyle w:val="StyleUnderline"/>
          <w:highlight w:val="cyan"/>
        </w:rPr>
        <w:t xml:space="preserve"> the </w:t>
      </w:r>
      <w:r w:rsidRPr="00EF7F31">
        <w:rPr>
          <w:rStyle w:val="Emphasis"/>
        </w:rPr>
        <w:t xml:space="preserve">progressive </w:t>
      </w:r>
      <w:r w:rsidRPr="0075655E">
        <w:rPr>
          <w:rStyle w:val="Emphasis"/>
          <w:highlight w:val="cyan"/>
        </w:rPr>
        <w:t>politics of disability</w:t>
      </w:r>
      <w:r w:rsidRPr="008864BD">
        <w:rPr>
          <w:sz w:val="16"/>
        </w:rPr>
        <w:t xml:space="preserve">, </w:t>
      </w:r>
      <w:r w:rsidRPr="0075655E">
        <w:rPr>
          <w:rStyle w:val="StyleUnderline"/>
          <w:highlight w:val="cyan"/>
        </w:rPr>
        <w:t xml:space="preserve">through </w:t>
      </w:r>
      <w:r w:rsidRPr="0075655E">
        <w:rPr>
          <w:rStyle w:val="Emphasis"/>
          <w:highlight w:val="cyan"/>
        </w:rPr>
        <w:t>coopting</w:t>
      </w:r>
      <w:r w:rsidRPr="0075655E">
        <w:rPr>
          <w:rStyle w:val="StyleUnderline"/>
          <w:highlight w:val="cyan"/>
        </w:rPr>
        <w:t xml:space="preserve"> </w:t>
      </w:r>
      <w:r w:rsidRPr="00EF7F31">
        <w:rPr>
          <w:rStyle w:val="StyleUnderline"/>
        </w:rPr>
        <w:t xml:space="preserve">disabled people’s </w:t>
      </w:r>
      <w:r w:rsidRPr="0075655E">
        <w:rPr>
          <w:rStyle w:val="StyleUnderline"/>
          <w:highlight w:val="cyan"/>
        </w:rPr>
        <w:t>demands for decent, nonexploitative work</w:t>
      </w:r>
      <w:r w:rsidRPr="008864BD">
        <w:rPr>
          <w:sz w:val="16"/>
        </w:rPr>
        <w:t xml:space="preserve">, critical to the realization of equality, rights, and justice. </w:t>
      </w:r>
      <w:r w:rsidRPr="0075655E">
        <w:rPr>
          <w:rStyle w:val="StyleUnderline"/>
        </w:rPr>
        <w:t>The</w:t>
      </w:r>
      <w:r>
        <w:rPr>
          <w:rStyle w:val="StyleUnderline"/>
        </w:rPr>
        <w:t xml:space="preserve"> </w:t>
      </w:r>
      <w:r w:rsidRPr="0075655E">
        <w:rPr>
          <w:rStyle w:val="StyleUnderline"/>
        </w:rPr>
        <w:t>disability movement’s historical claims for justice within a capitalist political</w:t>
      </w:r>
      <w:r>
        <w:rPr>
          <w:rStyle w:val="StyleUnderline"/>
        </w:rPr>
        <w:t xml:space="preserve"> </w:t>
      </w:r>
      <w:r w:rsidRPr="0075655E">
        <w:rPr>
          <w:rStyle w:val="StyleUnderline"/>
        </w:rPr>
        <w:t xml:space="preserve">economy have distilled the relationship between work, social inclusion, and political </w:t>
      </w:r>
      <w:r w:rsidRPr="00EF7F31">
        <w:rPr>
          <w:rStyle w:val="StyleUnderline"/>
        </w:rPr>
        <w:t xml:space="preserve">participation; the emergence of </w:t>
      </w:r>
      <w:r w:rsidRPr="0075655E">
        <w:rPr>
          <w:rStyle w:val="Emphasis"/>
          <w:highlight w:val="cyan"/>
        </w:rPr>
        <w:t>capitalism</w:t>
      </w:r>
      <w:r w:rsidRPr="0075655E">
        <w:rPr>
          <w:rStyle w:val="StyleUnderline"/>
          <w:highlight w:val="cyan"/>
        </w:rPr>
        <w:t xml:space="preserve"> has generated</w:t>
      </w:r>
      <w:r w:rsidRPr="0075655E">
        <w:rPr>
          <w:rStyle w:val="StyleUnderline"/>
        </w:rPr>
        <w:t xml:space="preserve"> </w:t>
      </w:r>
      <w:r w:rsidRPr="0075655E">
        <w:rPr>
          <w:rStyle w:val="StyleUnderline"/>
          <w:highlight w:val="cyan"/>
        </w:rPr>
        <w:t xml:space="preserve">not only </w:t>
      </w:r>
      <w:r w:rsidRPr="0075655E">
        <w:rPr>
          <w:rStyle w:val="Emphasis"/>
          <w:highlight w:val="cyan"/>
        </w:rPr>
        <w:t>structural</w:t>
      </w:r>
      <w:r>
        <w:rPr>
          <w:rStyle w:val="Emphasis"/>
        </w:rPr>
        <w:t xml:space="preserve"> </w:t>
      </w:r>
      <w:r w:rsidRPr="0075655E">
        <w:rPr>
          <w:rStyle w:val="Emphasis"/>
          <w:highlight w:val="cyan"/>
        </w:rPr>
        <w:t>barriers</w:t>
      </w:r>
      <w:r w:rsidRPr="0075655E">
        <w:rPr>
          <w:rStyle w:val="StyleUnderline"/>
          <w:highlight w:val="cyan"/>
        </w:rPr>
        <w:t xml:space="preserve"> to </w:t>
      </w:r>
      <w:r w:rsidRPr="0075655E">
        <w:rPr>
          <w:rStyle w:val="Emphasis"/>
          <w:highlight w:val="cyan"/>
        </w:rPr>
        <w:t>waged labor</w:t>
      </w:r>
      <w:r w:rsidRPr="0075655E">
        <w:rPr>
          <w:rStyle w:val="StyleUnderline"/>
          <w:highlight w:val="cyan"/>
        </w:rPr>
        <w:t xml:space="preserve"> which are </w:t>
      </w:r>
      <w:r w:rsidRPr="00EF7F31">
        <w:rPr>
          <w:rStyle w:val="StyleUnderline"/>
        </w:rPr>
        <w:t xml:space="preserve">in themselves </w:t>
      </w:r>
      <w:r w:rsidRPr="0075655E">
        <w:rPr>
          <w:rStyle w:val="StyleUnderline"/>
          <w:highlight w:val="cyan"/>
        </w:rPr>
        <w:t xml:space="preserve">disabling but </w:t>
      </w:r>
      <w:r w:rsidRPr="00EF7F31">
        <w:rPr>
          <w:rStyle w:val="StyleUnderline"/>
        </w:rPr>
        <w:t xml:space="preserve">broader </w:t>
      </w:r>
      <w:r w:rsidRPr="00EF7F31">
        <w:rPr>
          <w:rStyle w:val="Emphasis"/>
        </w:rPr>
        <w:t xml:space="preserve">social </w:t>
      </w:r>
      <w:r w:rsidRPr="0075655E">
        <w:rPr>
          <w:rStyle w:val="Emphasis"/>
          <w:highlight w:val="cyan"/>
        </w:rPr>
        <w:t>processes</w:t>
      </w:r>
      <w:r w:rsidRPr="0075655E">
        <w:rPr>
          <w:rStyle w:val="StyleUnderline"/>
          <w:highlight w:val="cyan"/>
        </w:rPr>
        <w:t xml:space="preserve"> of </w:t>
      </w:r>
      <w:r w:rsidRPr="0075655E">
        <w:rPr>
          <w:rStyle w:val="Emphasis"/>
          <w:highlight w:val="cyan"/>
        </w:rPr>
        <w:t>stigmatization</w:t>
      </w:r>
      <w:r w:rsidRPr="0075655E">
        <w:rPr>
          <w:rStyle w:val="StyleUnderline"/>
          <w:highlight w:val="cyan"/>
        </w:rPr>
        <w:t xml:space="preserve"> and </w:t>
      </w:r>
      <w:r w:rsidRPr="0075655E">
        <w:rPr>
          <w:rStyle w:val="Emphasis"/>
          <w:highlight w:val="cyan"/>
        </w:rPr>
        <w:t>marginalization</w:t>
      </w:r>
      <w:r w:rsidRPr="008864BD">
        <w:rPr>
          <w:sz w:val="16"/>
        </w:rPr>
        <w:t xml:space="preserve">. Neoliberal mutations of the capitalist order have intensified this battleground of disability claims for justice and the struggle for recognition. The hollowing out of labor-market protections and the intensification of production hollows out the individual, assigning productivity as their only value. In critiquing this process as it manifests across species, </w:t>
      </w:r>
      <w:r w:rsidRPr="00EF7F31">
        <w:rPr>
          <w:rStyle w:val="StyleUnderline"/>
        </w:rPr>
        <w:t xml:space="preserve">we call for </w:t>
      </w:r>
      <w:r w:rsidRPr="00184AD4">
        <w:rPr>
          <w:rStyle w:val="StyleUnderline"/>
          <w:highlight w:val="cyan"/>
        </w:rPr>
        <w:t xml:space="preserve">a </w:t>
      </w:r>
      <w:r w:rsidRPr="00184AD4">
        <w:rPr>
          <w:rStyle w:val="Emphasis"/>
          <w:highlight w:val="cyan"/>
        </w:rPr>
        <w:t>politics of impairment</w:t>
      </w:r>
      <w:r w:rsidRPr="00184AD4">
        <w:rPr>
          <w:rStyle w:val="StyleUnderline"/>
          <w:highlight w:val="cyan"/>
        </w:rPr>
        <w:t xml:space="preserve"> </w:t>
      </w:r>
      <w:r w:rsidRPr="00EF7F31">
        <w:rPr>
          <w:rStyle w:val="StyleUnderline"/>
        </w:rPr>
        <w:t xml:space="preserve">that </w:t>
      </w:r>
      <w:r w:rsidRPr="00184AD4">
        <w:rPr>
          <w:rStyle w:val="StyleUnderline"/>
          <w:highlight w:val="cyan"/>
        </w:rPr>
        <w:t xml:space="preserve">recognizes the creation of impairment </w:t>
      </w:r>
      <w:r w:rsidRPr="00EF7F31">
        <w:rPr>
          <w:rStyle w:val="StyleUnderline"/>
        </w:rPr>
        <w:t xml:space="preserve">as it emerges from </w:t>
      </w:r>
      <w:r w:rsidRPr="00184AD4">
        <w:rPr>
          <w:rStyle w:val="Emphasis"/>
          <w:highlight w:val="cyan"/>
        </w:rPr>
        <w:t>neoliberalism’s driving intent</w:t>
      </w:r>
      <w:r w:rsidRPr="00184AD4">
        <w:rPr>
          <w:rStyle w:val="StyleUnderline"/>
          <w:highlight w:val="cyan"/>
        </w:rPr>
        <w:t xml:space="preserve"> to </w:t>
      </w:r>
      <w:r w:rsidRPr="00184AD4">
        <w:rPr>
          <w:rStyle w:val="Emphasis"/>
          <w:highlight w:val="cyan"/>
        </w:rPr>
        <w:t>dismember bodies-and-minds</w:t>
      </w:r>
      <w:r w:rsidRPr="00184AD4">
        <w:rPr>
          <w:rStyle w:val="StyleUnderline"/>
          <w:highlight w:val="cyan"/>
        </w:rPr>
        <w:t>, human and</w:t>
      </w:r>
      <w:r>
        <w:rPr>
          <w:rStyle w:val="StyleUnderline"/>
          <w:highlight w:val="cyan"/>
        </w:rPr>
        <w:t xml:space="preserve"> </w:t>
      </w:r>
      <w:r w:rsidRPr="00184AD4">
        <w:rPr>
          <w:rStyle w:val="StyleUnderline"/>
          <w:highlight w:val="cyan"/>
        </w:rPr>
        <w:t>non-human, for “</w:t>
      </w:r>
      <w:r w:rsidRPr="00184AD4">
        <w:rPr>
          <w:rStyle w:val="Emphasis"/>
          <w:highlight w:val="cyan"/>
        </w:rPr>
        <w:t>productivity</w:t>
      </w:r>
      <w:r w:rsidRPr="00184AD4">
        <w:rPr>
          <w:rStyle w:val="StyleUnderline"/>
          <w:highlight w:val="cyan"/>
        </w:rPr>
        <w:t>.”</w:t>
      </w:r>
      <w:r w:rsidRPr="008864BD">
        <w:rPr>
          <w:sz w:val="16"/>
        </w:rPr>
        <w:t xml:space="preserve"> This reformulates the making of impairment (for productive ends), alongside the </w:t>
      </w:r>
      <w:r w:rsidRPr="008864BD">
        <w:rPr>
          <w:strike/>
          <w:sz w:val="16"/>
        </w:rPr>
        <w:t>unseeing</w:t>
      </w:r>
      <w:r w:rsidRPr="008864BD">
        <w:rPr>
          <w:sz w:val="16"/>
        </w:rPr>
        <w:t xml:space="preserve"> of impairment, as an issue of justice. </w:t>
      </w:r>
      <w:r w:rsidRPr="00184AD4">
        <w:rPr>
          <w:rStyle w:val="StyleUnderline"/>
          <w:highlight w:val="cyan"/>
        </w:rPr>
        <w:t xml:space="preserve">Crip politics resists the idea that we need to </w:t>
      </w:r>
      <w:r w:rsidRPr="00EF7F31">
        <w:rPr>
          <w:rStyle w:val="StyleUnderline"/>
        </w:rPr>
        <w:t xml:space="preserve">be </w:t>
      </w:r>
      <w:r w:rsidRPr="00EF7F31">
        <w:rPr>
          <w:rStyle w:val="Emphasis"/>
        </w:rPr>
        <w:t>recognized</w:t>
      </w:r>
      <w:r w:rsidRPr="00EF7F31">
        <w:rPr>
          <w:rStyle w:val="StyleUnderline"/>
        </w:rPr>
        <w:t xml:space="preserve"> as </w:t>
      </w:r>
      <w:r w:rsidRPr="00184AD4">
        <w:rPr>
          <w:rStyle w:val="Emphasis"/>
          <w:highlight w:val="cyan"/>
        </w:rPr>
        <w:t xml:space="preserve">productive </w:t>
      </w:r>
      <w:r w:rsidRPr="00EF7F31">
        <w:rPr>
          <w:rStyle w:val="Emphasis"/>
        </w:rPr>
        <w:t xml:space="preserve">beings </w:t>
      </w:r>
      <w:r w:rsidRPr="00184AD4">
        <w:rPr>
          <w:rStyle w:val="StyleUnderline"/>
          <w:highlight w:val="cyan"/>
        </w:rPr>
        <w:t>to be of worth</w:t>
      </w:r>
      <w:r w:rsidRPr="008864BD">
        <w:rPr>
          <w:sz w:val="16"/>
        </w:rPr>
        <w:t xml:space="preserve">. </w:t>
      </w:r>
      <w:r w:rsidRPr="00184AD4">
        <w:rPr>
          <w:rStyle w:val="StyleUnderline"/>
        </w:rPr>
        <w:t>Applying this to farmed animals opens us to the possibility that their</w:t>
      </w:r>
      <w:r>
        <w:rPr>
          <w:rStyle w:val="StyleUnderline"/>
        </w:rPr>
        <w:t xml:space="preserve"> </w:t>
      </w:r>
      <w:r w:rsidRPr="00184AD4">
        <w:rPr>
          <w:rStyle w:val="StyleUnderline"/>
        </w:rPr>
        <w:t>lives are valuable outside and beyond any formulation of productivity or their “work</w:t>
      </w:r>
      <w:r>
        <w:rPr>
          <w:rStyle w:val="StyleUnderline"/>
        </w:rPr>
        <w:t xml:space="preserve"> </w:t>
      </w:r>
      <w:r w:rsidRPr="00184AD4">
        <w:rPr>
          <w:rStyle w:val="StyleUnderline"/>
        </w:rPr>
        <w:t xml:space="preserve">on the farm.” </w:t>
      </w:r>
      <w:r w:rsidRPr="00EF7F31">
        <w:rPr>
          <w:rStyle w:val="StyleUnderline"/>
        </w:rPr>
        <w:t xml:space="preserve">Mobilizing for an </w:t>
      </w:r>
      <w:r w:rsidRPr="00EF7F31">
        <w:rPr>
          <w:rStyle w:val="Emphasis"/>
        </w:rPr>
        <w:t>interspecies</w:t>
      </w:r>
      <w:r w:rsidRPr="00EF7F31">
        <w:rPr>
          <w:rStyle w:val="StyleUnderline"/>
        </w:rPr>
        <w:t xml:space="preserve"> right to be </w:t>
      </w:r>
      <w:r w:rsidRPr="00EF7F31">
        <w:rPr>
          <w:rStyle w:val="Emphasis"/>
        </w:rPr>
        <w:t>non-productive</w:t>
      </w:r>
      <w:r w:rsidRPr="00EF7F31">
        <w:rPr>
          <w:rStyle w:val="StyleUnderline"/>
        </w:rPr>
        <w:t>, to be lazy</w:t>
      </w:r>
      <w:r w:rsidRPr="008864BD">
        <w:rPr>
          <w:sz w:val="16"/>
        </w:rPr>
        <w:t xml:space="preserve">, </w:t>
      </w:r>
      <w:r w:rsidRPr="00EF7F31">
        <w:rPr>
          <w:rStyle w:val="StyleUnderline"/>
        </w:rPr>
        <w:t xml:space="preserve">may be an act of </w:t>
      </w:r>
      <w:r w:rsidRPr="00EF7F31">
        <w:rPr>
          <w:rStyle w:val="Emphasis"/>
        </w:rPr>
        <w:t>resistance</w:t>
      </w:r>
      <w:r w:rsidRPr="00EF7F31">
        <w:rPr>
          <w:rStyle w:val="StyleUnderline"/>
        </w:rPr>
        <w:t xml:space="preserve"> to </w:t>
      </w:r>
      <w:r w:rsidRPr="00EF7F31">
        <w:rPr>
          <w:rStyle w:val="Emphasis"/>
        </w:rPr>
        <w:t>neoliberal intensification</w:t>
      </w:r>
      <w:r w:rsidRPr="00EF7F31">
        <w:rPr>
          <w:rStyle w:val="StyleUnderline"/>
        </w:rPr>
        <w:t xml:space="preserve"> and its </w:t>
      </w:r>
      <w:r w:rsidRPr="00EF7F31">
        <w:rPr>
          <w:rStyle w:val="Emphasis"/>
        </w:rPr>
        <w:t>dispossessive structures</w:t>
      </w:r>
      <w:r w:rsidRPr="008864BD">
        <w:rPr>
          <w:sz w:val="16"/>
        </w:rPr>
        <w:t xml:space="preserve">, as Taylor, Grover, and Piggott, and Mitchell and Snyder have argued. </w:t>
      </w:r>
      <w:r w:rsidRPr="00184AD4">
        <w:rPr>
          <w:rStyle w:val="StyleUnderline"/>
          <w:highlight w:val="cyan"/>
        </w:rPr>
        <w:t>This</w:t>
      </w:r>
      <w:r w:rsidRPr="008864BD">
        <w:rPr>
          <w:sz w:val="16"/>
        </w:rPr>
        <w:t xml:space="preserve">, says Taylor, </w:t>
      </w:r>
      <w:r w:rsidRPr="00184AD4">
        <w:rPr>
          <w:rStyle w:val="StyleUnderline"/>
          <w:highlight w:val="cyan"/>
        </w:rPr>
        <w:t xml:space="preserve">will </w:t>
      </w:r>
      <w:r w:rsidRPr="00EF7F31">
        <w:rPr>
          <w:rStyle w:val="StyleUnderline"/>
        </w:rPr>
        <w:t xml:space="preserve">be of benefit to us all in </w:t>
      </w:r>
      <w:r w:rsidRPr="00184AD4">
        <w:rPr>
          <w:rStyle w:val="StyleUnderline"/>
          <w:highlight w:val="cyan"/>
        </w:rPr>
        <w:t>allow</w:t>
      </w:r>
      <w:r w:rsidRPr="00EF7F31">
        <w:rPr>
          <w:rStyle w:val="StyleUnderline"/>
        </w:rPr>
        <w:t>ing</w:t>
      </w:r>
      <w:r w:rsidRPr="00184AD4">
        <w:rPr>
          <w:rStyle w:val="StyleUnderline"/>
          <w:highlight w:val="cyan"/>
        </w:rPr>
        <w:t xml:space="preserve"> us to </w:t>
      </w:r>
      <w:r w:rsidRPr="00184AD4">
        <w:rPr>
          <w:rStyle w:val="Emphasis"/>
          <w:highlight w:val="cyan"/>
        </w:rPr>
        <w:t>imagine a place</w:t>
      </w:r>
      <w:r w:rsidRPr="00184AD4">
        <w:rPr>
          <w:rStyle w:val="StyleUnderline"/>
          <w:highlight w:val="cyan"/>
        </w:rPr>
        <w:t xml:space="preserve"> for ourselves </w:t>
      </w:r>
      <w:r w:rsidRPr="00184AD4">
        <w:rPr>
          <w:rStyle w:val="Emphasis"/>
          <w:highlight w:val="cyan"/>
        </w:rPr>
        <w:t>outside the workplace</w:t>
      </w:r>
      <w:r w:rsidRPr="00184AD4">
        <w:rPr>
          <w:rStyle w:val="StyleUnderline"/>
          <w:highlight w:val="cyan"/>
        </w:rPr>
        <w:t xml:space="preserve"> and </w:t>
      </w:r>
      <w:r w:rsidRPr="00EF7F31">
        <w:rPr>
          <w:rStyle w:val="StyleUnderline"/>
        </w:rPr>
        <w:t xml:space="preserve">to </w:t>
      </w:r>
      <w:r w:rsidRPr="00184AD4">
        <w:rPr>
          <w:rStyle w:val="Emphasis"/>
          <w:highlight w:val="cyan"/>
        </w:rPr>
        <w:t>value ourselves</w:t>
      </w:r>
      <w:r w:rsidRPr="00184AD4">
        <w:rPr>
          <w:rStyle w:val="StyleUnderline"/>
          <w:highlight w:val="cyan"/>
        </w:rPr>
        <w:t xml:space="preserve"> beyond </w:t>
      </w:r>
      <w:r w:rsidRPr="00184AD4">
        <w:rPr>
          <w:rStyle w:val="Emphasis"/>
          <w:highlight w:val="cyan"/>
        </w:rPr>
        <w:t>work</w:t>
      </w:r>
      <w:r w:rsidRPr="00EF7F31">
        <w:rPr>
          <w:rStyle w:val="StyleUnderline"/>
        </w:rPr>
        <w:t xml:space="preserve"> or its absence</w:t>
      </w:r>
      <w:r w:rsidRPr="008864BD">
        <w:rPr>
          <w:sz w:val="16"/>
        </w:rPr>
        <w:t>.82</w:t>
      </w:r>
      <w:r w:rsidRPr="008864BD">
        <w:rPr>
          <w:sz w:val="16"/>
        </w:rPr>
        <w:cr/>
      </w:r>
    </w:p>
    <w:p w14:paraId="23B000DE" w14:textId="77777777" w:rsidR="002A0521" w:rsidRPr="00163540" w:rsidRDefault="002A0521" w:rsidP="002A0521">
      <w:pPr>
        <w:pStyle w:val="Heading4"/>
      </w:pPr>
      <w:r>
        <w:t xml:space="preserve">Relational interdependence ensures survival---contemporary purity politics and fantasies of policy progress inevitably seek to exclude and exterminate disability </w:t>
      </w:r>
    </w:p>
    <w:p w14:paraId="321E0D08" w14:textId="77777777" w:rsidR="002A0521" w:rsidRPr="0080420F" w:rsidRDefault="002A0521" w:rsidP="002A0521">
      <w:r w:rsidRPr="00163540">
        <w:rPr>
          <w:rStyle w:val="Style13ptBold"/>
        </w:rPr>
        <w:t>Schmidt 24</w:t>
      </w:r>
      <w:r w:rsidRPr="0080420F">
        <w:t xml:space="preserve"> (Jenne, Toward Crip Ecologies Cultivating Relational Accountability with the More-than-Human,” </w:t>
      </w:r>
      <w:r w:rsidRPr="0080420F">
        <w:rPr>
          <w:i/>
          <w:iCs/>
        </w:rPr>
        <w:t>TSQ: Transgender Studies Quarterly</w:t>
      </w:r>
      <w:r w:rsidRPr="0080420F">
        <w:t>, Volume 11, Number 4, November 2024 #GoTigers)</w:t>
      </w:r>
    </w:p>
    <w:p w14:paraId="45E6B137" w14:textId="77777777" w:rsidR="002A0521" w:rsidRPr="008864BD" w:rsidRDefault="002A0521" w:rsidP="002A0521">
      <w:pPr>
        <w:rPr>
          <w:sz w:val="16"/>
        </w:rPr>
      </w:pPr>
      <w:r w:rsidRPr="008864BD">
        <w:rPr>
          <w:sz w:val="16"/>
        </w:rPr>
        <w:t xml:space="preserve">Within environmental studies and movements, contamination is constituted as an inherently negative effect equivalent to pollution, leaching radioactive toxins, pesticide use, or invasive species. Within environmental fields, contamination is what creates crippled elk—it is constructed as that which makes the natural into the unnatural. Within many environmentalist efforts, contamination must be stopped to maintain pure and healthy ecosystems and is said to be what is necessary to ensure the survival of humans and more-than-humans. Yet Chen (2015: 28) complicates contamination by recuperating the concept of toxins as not inherently negative by reminding us that “toxins, or poisons, have a rich and mixed history; they are curative, as in vaccines; they are injurious to the ‘health’-desiring or health-exemplifying individual; they are biopolitically brought to bear on certain populations.” </w:t>
      </w:r>
      <w:r w:rsidRPr="00B52C60">
        <w:rPr>
          <w:rStyle w:val="StyleUnderline"/>
        </w:rPr>
        <w:t>Rather than pretend a nontoxic state is possible, Chen suggests that intoxication “be considered the ‘unmarked’ (as in, the ambient or default)</w:t>
      </w:r>
      <w:r>
        <w:rPr>
          <w:rStyle w:val="StyleUnderline"/>
        </w:rPr>
        <w:t xml:space="preserve"> </w:t>
      </w:r>
      <w:r w:rsidRPr="00B52C60">
        <w:rPr>
          <w:rStyle w:val="StyleUnderline"/>
        </w:rPr>
        <w:t>variety of the living . . . to presume intoxication, rather than nontoxicity, is to adopt</w:t>
      </w:r>
      <w:r>
        <w:rPr>
          <w:rStyle w:val="StyleUnderline"/>
        </w:rPr>
        <w:t xml:space="preserve"> </w:t>
      </w:r>
      <w:r w:rsidRPr="00B52C60">
        <w:rPr>
          <w:rStyle w:val="StyleUnderline"/>
        </w:rPr>
        <w:t>an environmentalist presumption that not all can be known about the more or less</w:t>
      </w:r>
      <w:r>
        <w:rPr>
          <w:rStyle w:val="StyleUnderline"/>
        </w:rPr>
        <w:t xml:space="preserve"> </w:t>
      </w:r>
      <w:r w:rsidRPr="00B52C60">
        <w:rPr>
          <w:rStyle w:val="StyleUnderline"/>
        </w:rPr>
        <w:t>universally shared condition of living with ‘</w:t>
      </w:r>
      <w:r w:rsidRPr="00F43AA2">
        <w:rPr>
          <w:rStyle w:val="StyleUnderline"/>
        </w:rPr>
        <w:t>contaminants’: to reject clear divisions</w:t>
      </w:r>
      <w:r>
        <w:rPr>
          <w:rStyle w:val="StyleUnderline"/>
        </w:rPr>
        <w:t xml:space="preserve"> </w:t>
      </w:r>
      <w:r w:rsidRPr="00F43AA2">
        <w:rPr>
          <w:rStyle w:val="StyleUnderline"/>
        </w:rPr>
        <w:t>between body and mind; and to forego the tempting categorisation of purity for</w:t>
      </w:r>
      <w:r>
        <w:rPr>
          <w:rStyle w:val="StyleUnderline"/>
        </w:rPr>
        <w:t xml:space="preserve"> </w:t>
      </w:r>
      <w:r w:rsidRPr="00F43AA2">
        <w:rPr>
          <w:rStyle w:val="StyleUnderline"/>
        </w:rPr>
        <w:t>subjects deemed ‘healthful</w:t>
      </w:r>
      <w:r w:rsidRPr="008864BD">
        <w:rPr>
          <w:sz w:val="16"/>
        </w:rPr>
        <w:t xml:space="preserve">’” (28). Rather than intoxication signaling an inherently negative state of being, Chen (2023: 4) also wonders “what it brings in spite of itself, and how it has been welcomed, even desired.” </w:t>
      </w:r>
      <w:r w:rsidRPr="00FD7826">
        <w:rPr>
          <w:rStyle w:val="StyleUnderline"/>
        </w:rPr>
        <w:t>Chen complicates toxicity and</w:t>
      </w:r>
      <w:r>
        <w:rPr>
          <w:rStyle w:val="StyleUnderline"/>
        </w:rPr>
        <w:t xml:space="preserve"> </w:t>
      </w:r>
      <w:r w:rsidRPr="00FD7826">
        <w:rPr>
          <w:rStyle w:val="StyleUnderline"/>
        </w:rPr>
        <w:t>intoxication, arguing that “</w:t>
      </w:r>
      <w:r w:rsidRPr="003006F7">
        <w:rPr>
          <w:rStyle w:val="StyleUnderline"/>
          <w:highlight w:val="cyan"/>
        </w:rPr>
        <w:t>it is a great disservice to take disability as one and the same with damage</w:t>
      </w:r>
      <w:r w:rsidRPr="008864BD">
        <w:rPr>
          <w:sz w:val="16"/>
        </w:rPr>
        <w:t xml:space="preserve">” (14), and they also insist that disability studies not eclipse the transformative acts that produce harm and damage (Chen 2014: 175), as “attachments to the difference of disabled bodies may reify an exceptionalism that only certain privileged disabled bodies can occupy” (Puar 2012: 153). While environmental and conservation conceptions of survival as predicated on halting contamination and toxicity to return to a prior pure nature are premised on sustaining an artificial, fixed state of being for humans and “the environment,” it is also contamination that has also created evolution and enables survival (Tsing 2015: 22–27). </w:t>
      </w:r>
      <w:r w:rsidRPr="00957810">
        <w:rPr>
          <w:rStyle w:val="StyleUnderline"/>
        </w:rPr>
        <w:t>Despite hegemonic Western narratives of rugged individualism that story</w:t>
      </w:r>
      <w:r>
        <w:rPr>
          <w:rStyle w:val="StyleUnderline"/>
        </w:rPr>
        <w:t xml:space="preserve"> </w:t>
      </w:r>
      <w:r w:rsidRPr="00957810">
        <w:rPr>
          <w:rStyle w:val="StyleUnderline"/>
        </w:rPr>
        <w:t>Western science and frame our understandings of humans as separate from</w:t>
      </w:r>
      <w:r>
        <w:rPr>
          <w:rStyle w:val="StyleUnderline"/>
        </w:rPr>
        <w:t xml:space="preserve"> </w:t>
      </w:r>
      <w:r w:rsidRPr="00957810">
        <w:rPr>
          <w:rStyle w:val="StyleUnderline"/>
        </w:rPr>
        <w:t>nature, survival is never individual</w:t>
      </w:r>
      <w:r w:rsidRPr="008864BD">
        <w:rPr>
          <w:sz w:val="16"/>
        </w:rPr>
        <w:t xml:space="preserve"> (28). </w:t>
      </w:r>
      <w:r w:rsidRPr="00957810">
        <w:rPr>
          <w:rStyle w:val="StyleUnderline"/>
        </w:rPr>
        <w:t>Nothing survives in isolation</w:t>
      </w:r>
      <w:r w:rsidRPr="008864BD">
        <w:rPr>
          <w:sz w:val="16"/>
        </w:rPr>
        <w:t xml:space="preserve">. </w:t>
      </w:r>
      <w:r w:rsidRPr="00957810">
        <w:rPr>
          <w:rStyle w:val="StyleUnderline"/>
        </w:rPr>
        <w:t>Survival is</w:t>
      </w:r>
      <w:r>
        <w:rPr>
          <w:rStyle w:val="StyleUnderline"/>
        </w:rPr>
        <w:t xml:space="preserve"> </w:t>
      </w:r>
      <w:r w:rsidRPr="00957810">
        <w:rPr>
          <w:rStyle w:val="StyleUnderline"/>
        </w:rPr>
        <w:t>collaborative</w:t>
      </w:r>
      <w:r w:rsidRPr="008864BD">
        <w:rPr>
          <w:sz w:val="16"/>
        </w:rPr>
        <w:t>, and, as Tsing illuminates, “</w:t>
      </w:r>
      <w:r w:rsidRPr="00957810">
        <w:rPr>
          <w:rStyle w:val="StyleUnderline"/>
        </w:rPr>
        <w:t>collaboration means working across</w:t>
      </w:r>
      <w:r>
        <w:rPr>
          <w:rStyle w:val="StyleUnderline"/>
        </w:rPr>
        <w:t xml:space="preserve"> </w:t>
      </w:r>
      <w:r w:rsidRPr="00957810">
        <w:rPr>
          <w:rStyle w:val="StyleUnderline"/>
        </w:rPr>
        <w:t>differences, which leads to contamination</w:t>
      </w:r>
      <w:r w:rsidRPr="008864BD">
        <w:rPr>
          <w:sz w:val="16"/>
        </w:rPr>
        <w:t xml:space="preserve">” (28). Thus </w:t>
      </w:r>
      <w:r w:rsidRPr="00B4441F">
        <w:rPr>
          <w:rStyle w:val="StyleUnderline"/>
        </w:rPr>
        <w:t xml:space="preserve">there can be </w:t>
      </w:r>
      <w:r w:rsidRPr="00957810">
        <w:rPr>
          <w:rStyle w:val="Emphasis"/>
          <w:highlight w:val="cyan"/>
        </w:rPr>
        <w:t>nothing</w:t>
      </w:r>
      <w:r w:rsidRPr="00957810">
        <w:rPr>
          <w:rStyle w:val="StyleUnderline"/>
          <w:highlight w:val="cyan"/>
        </w:rPr>
        <w:t xml:space="preserve"> </w:t>
      </w:r>
      <w:r w:rsidRPr="00B4441F">
        <w:rPr>
          <w:rStyle w:val="StyleUnderline"/>
        </w:rPr>
        <w:t xml:space="preserve">in </w:t>
      </w:r>
      <w:r w:rsidRPr="00B4441F">
        <w:rPr>
          <w:rStyle w:val="Emphasis"/>
        </w:rPr>
        <w:t>life</w:t>
      </w:r>
      <w:r w:rsidRPr="00B4441F">
        <w:rPr>
          <w:rStyle w:val="StyleUnderline"/>
        </w:rPr>
        <w:t xml:space="preserve"> that </w:t>
      </w:r>
      <w:r w:rsidRPr="00957810">
        <w:rPr>
          <w:rStyle w:val="StyleUnderline"/>
          <w:highlight w:val="cyan"/>
        </w:rPr>
        <w:t xml:space="preserve">is </w:t>
      </w:r>
      <w:r w:rsidRPr="00957810">
        <w:rPr>
          <w:rStyle w:val="Emphasis"/>
          <w:highlight w:val="cyan"/>
        </w:rPr>
        <w:t>uncontaminated</w:t>
      </w:r>
      <w:r w:rsidRPr="00957810">
        <w:rPr>
          <w:rStyle w:val="StyleUnderline"/>
          <w:highlight w:val="cyan"/>
        </w:rPr>
        <w:t xml:space="preserve"> or </w:t>
      </w:r>
      <w:r w:rsidRPr="00957810">
        <w:rPr>
          <w:rStyle w:val="Emphasis"/>
          <w:highlight w:val="cyan"/>
        </w:rPr>
        <w:t>pure</w:t>
      </w:r>
      <w:r w:rsidRPr="00957810">
        <w:rPr>
          <w:rStyle w:val="StyleUnderline"/>
          <w:highlight w:val="cyan"/>
        </w:rPr>
        <w:t xml:space="preserve">, </w:t>
      </w:r>
      <w:r w:rsidRPr="00B4441F">
        <w:rPr>
          <w:rStyle w:val="StyleUnderline"/>
          <w:highlight w:val="cyan"/>
        </w:rPr>
        <w:t xml:space="preserve">as nothing operates </w:t>
      </w:r>
      <w:r w:rsidRPr="00957810">
        <w:rPr>
          <w:rStyle w:val="StyleUnderline"/>
          <w:highlight w:val="cyan"/>
        </w:rPr>
        <w:t>and survives in isolation, and with collaboration there will always be contamination</w:t>
      </w:r>
      <w:r w:rsidRPr="008864BD">
        <w:rPr>
          <w:sz w:val="16"/>
        </w:rPr>
        <w:t xml:space="preserve"> (29). Released from the confines of pollution alone, </w:t>
      </w:r>
      <w:r w:rsidRPr="008574AD">
        <w:rPr>
          <w:rStyle w:val="StyleUnderline"/>
        </w:rPr>
        <w:t>contamination in its more expansive</w:t>
      </w:r>
      <w:r>
        <w:rPr>
          <w:rStyle w:val="StyleUnderline"/>
        </w:rPr>
        <w:t xml:space="preserve"> </w:t>
      </w:r>
      <w:r w:rsidRPr="008574AD">
        <w:rPr>
          <w:rStyle w:val="StyleUnderline"/>
        </w:rPr>
        <w:t xml:space="preserve">definition is </w:t>
      </w:r>
      <w:r w:rsidRPr="00B4441F">
        <w:rPr>
          <w:rStyle w:val="StyleUnderline"/>
        </w:rPr>
        <w:t>“</w:t>
      </w:r>
      <w:r w:rsidRPr="00B4441F">
        <w:rPr>
          <w:rStyle w:val="Emphasis"/>
        </w:rPr>
        <w:t>transformation through encounter</w:t>
      </w:r>
      <w:r w:rsidRPr="008864BD">
        <w:rPr>
          <w:sz w:val="16"/>
        </w:rPr>
        <w:t xml:space="preserve">” (28). Such a rethinking illuminates that contamination is everywhere. It is not a purely negative effect, but </w:t>
      </w:r>
      <w:r w:rsidRPr="008574AD">
        <w:rPr>
          <w:rStyle w:val="StyleUnderline"/>
        </w:rPr>
        <w:t>contamination is also productive and positive in that it cultivates new possibilities</w:t>
      </w:r>
      <w:r>
        <w:rPr>
          <w:rStyle w:val="StyleUnderline"/>
        </w:rPr>
        <w:t xml:space="preserve"> </w:t>
      </w:r>
      <w:r w:rsidRPr="008574AD">
        <w:rPr>
          <w:rStyle w:val="StyleUnderline"/>
        </w:rPr>
        <w:t>and beginnings</w:t>
      </w:r>
      <w:r w:rsidRPr="008864BD">
        <w:rPr>
          <w:sz w:val="16"/>
        </w:rPr>
        <w:t xml:space="preserve">. The process of beings and even nonliving, yet agential and sentient, beings like places and land coming together in assemblages that create “lifeways” (23) is never predetermined (33–34). While </w:t>
      </w:r>
      <w:r w:rsidRPr="008574AD">
        <w:rPr>
          <w:rStyle w:val="StyleUnderline"/>
          <w:highlight w:val="cyan"/>
        </w:rPr>
        <w:t xml:space="preserve">Western </w:t>
      </w:r>
      <w:r w:rsidRPr="008574AD">
        <w:rPr>
          <w:rStyle w:val="Emphasis"/>
          <w:highlight w:val="cyan"/>
        </w:rPr>
        <w:t>anthropocentric</w:t>
      </w:r>
      <w:r>
        <w:rPr>
          <w:rStyle w:val="StyleUnderline"/>
        </w:rPr>
        <w:t xml:space="preserve"> </w:t>
      </w:r>
      <w:r w:rsidRPr="008574AD">
        <w:rPr>
          <w:rStyle w:val="StyleUnderline"/>
          <w:highlight w:val="cyan"/>
        </w:rPr>
        <w:t>understandings of the world</w:t>
      </w:r>
      <w:r w:rsidRPr="008574AD">
        <w:rPr>
          <w:rStyle w:val="StyleUnderline"/>
        </w:rPr>
        <w:t xml:space="preserve"> often </w:t>
      </w:r>
      <w:r w:rsidRPr="008574AD">
        <w:rPr>
          <w:rStyle w:val="StyleUnderline"/>
          <w:highlight w:val="cyan"/>
        </w:rPr>
        <w:t>purport to know how the world works</w:t>
      </w:r>
      <w:r w:rsidRPr="008864BD">
        <w:rPr>
          <w:sz w:val="16"/>
        </w:rPr>
        <w:t xml:space="preserve">— </w:t>
      </w:r>
      <w:r w:rsidRPr="00655789">
        <w:rPr>
          <w:rStyle w:val="StyleUnderline"/>
          <w:highlight w:val="cyan"/>
        </w:rPr>
        <w:t xml:space="preserve">reducing it </w:t>
      </w:r>
      <w:r w:rsidRPr="00B4441F">
        <w:rPr>
          <w:rStyle w:val="StyleUnderline"/>
        </w:rPr>
        <w:t xml:space="preserve">down </w:t>
      </w:r>
      <w:r w:rsidRPr="00655789">
        <w:rPr>
          <w:rStyle w:val="StyleUnderline"/>
          <w:highlight w:val="cyan"/>
        </w:rPr>
        <w:t xml:space="preserve">to a </w:t>
      </w:r>
      <w:r w:rsidRPr="00655789">
        <w:rPr>
          <w:rStyle w:val="Emphasis"/>
          <w:highlight w:val="cyan"/>
        </w:rPr>
        <w:t>science of</w:t>
      </w:r>
      <w:r w:rsidRPr="008574AD">
        <w:rPr>
          <w:rStyle w:val="StyleUnderline"/>
        </w:rPr>
        <w:t xml:space="preserve"> formulas</w:t>
      </w:r>
      <w:r w:rsidRPr="008864BD">
        <w:rPr>
          <w:sz w:val="16"/>
        </w:rPr>
        <w:t xml:space="preserve">, </w:t>
      </w:r>
      <w:r w:rsidRPr="00655789">
        <w:rPr>
          <w:rStyle w:val="Emphasis"/>
          <w:highlight w:val="cyan"/>
        </w:rPr>
        <w:t>models</w:t>
      </w:r>
      <w:r w:rsidRPr="008864BD">
        <w:rPr>
          <w:sz w:val="16"/>
        </w:rPr>
        <w:t>, and significance determined by p values—</w:t>
      </w:r>
      <w:r w:rsidRPr="008574AD">
        <w:rPr>
          <w:rStyle w:val="StyleUnderline"/>
          <w:highlight w:val="cyan"/>
        </w:rPr>
        <w:t xml:space="preserve">in reality, how beings interact is never </w:t>
      </w:r>
      <w:r w:rsidRPr="008574AD">
        <w:rPr>
          <w:rStyle w:val="Emphasis"/>
          <w:highlight w:val="cyan"/>
        </w:rPr>
        <w:t>predetermined</w:t>
      </w:r>
      <w:r w:rsidRPr="008574AD">
        <w:rPr>
          <w:rStyle w:val="StyleUnderline"/>
          <w:highlight w:val="cyan"/>
        </w:rPr>
        <w:t xml:space="preserve"> and </w:t>
      </w:r>
      <w:r w:rsidRPr="008574AD">
        <w:rPr>
          <w:rStyle w:val="Emphasis"/>
          <w:highlight w:val="cyan"/>
        </w:rPr>
        <w:t>fixed</w:t>
      </w:r>
      <w:r w:rsidRPr="008864BD">
        <w:rPr>
          <w:sz w:val="16"/>
        </w:rPr>
        <w:t xml:space="preserve"> (22–23). </w:t>
      </w:r>
      <w:r w:rsidRPr="00957810">
        <w:rPr>
          <w:rStyle w:val="StyleUnderline"/>
          <w:highlight w:val="cyan"/>
        </w:rPr>
        <w:t xml:space="preserve">Acknowledging that </w:t>
      </w:r>
      <w:r w:rsidRPr="00957810">
        <w:rPr>
          <w:rStyle w:val="Emphasis"/>
          <w:highlight w:val="cyan"/>
        </w:rPr>
        <w:t>contamination</w:t>
      </w:r>
      <w:r w:rsidRPr="00957810">
        <w:rPr>
          <w:rStyle w:val="StyleUnderline"/>
          <w:highlight w:val="cyan"/>
        </w:rPr>
        <w:t xml:space="preserve"> is </w:t>
      </w:r>
      <w:r w:rsidRPr="00957810">
        <w:rPr>
          <w:rStyle w:val="Emphasis"/>
          <w:highlight w:val="cyan"/>
        </w:rPr>
        <w:t>dynamic</w:t>
      </w:r>
      <w:r w:rsidRPr="00957810">
        <w:rPr>
          <w:rStyle w:val="StyleUnderline"/>
          <w:highlight w:val="cyan"/>
        </w:rPr>
        <w:t xml:space="preserve">, </w:t>
      </w:r>
      <w:r w:rsidRPr="00957810">
        <w:rPr>
          <w:rStyle w:val="Emphasis"/>
          <w:highlight w:val="cyan"/>
        </w:rPr>
        <w:t>relational</w:t>
      </w:r>
      <w:r w:rsidRPr="00957810">
        <w:rPr>
          <w:rStyle w:val="StyleUnderline"/>
          <w:highlight w:val="cyan"/>
        </w:rPr>
        <w:t xml:space="preserve">, and </w:t>
      </w:r>
      <w:r w:rsidRPr="00957810">
        <w:rPr>
          <w:rStyle w:val="Emphasis"/>
          <w:highlight w:val="cyan"/>
        </w:rPr>
        <w:t>unpredictable</w:t>
      </w:r>
      <w:r w:rsidRPr="00957810">
        <w:rPr>
          <w:rStyle w:val="StyleUnderline"/>
          <w:highlight w:val="cyan"/>
        </w:rPr>
        <w:t xml:space="preserve"> opens up new possibilities for </w:t>
      </w:r>
      <w:r w:rsidRPr="00B4441F">
        <w:rPr>
          <w:rStyle w:val="StyleUnderline"/>
        </w:rPr>
        <w:t xml:space="preserve">what </w:t>
      </w:r>
      <w:r w:rsidRPr="00957810">
        <w:rPr>
          <w:rStyle w:val="StyleUnderline"/>
          <w:highlight w:val="cyan"/>
        </w:rPr>
        <w:t>the future</w:t>
      </w:r>
      <w:r w:rsidRPr="00957810">
        <w:rPr>
          <w:rStyle w:val="StyleUnderline"/>
        </w:rPr>
        <w:t xml:space="preserve"> might hold, </w:t>
      </w:r>
      <w:r w:rsidRPr="00B4441F">
        <w:rPr>
          <w:rStyle w:val="StyleUnderline"/>
          <w:highlight w:val="cyan"/>
        </w:rPr>
        <w:t>as</w:t>
      </w:r>
      <w:r w:rsidRPr="00957810">
        <w:rPr>
          <w:rStyle w:val="StyleUnderline"/>
        </w:rPr>
        <w:t xml:space="preserve"> history</w:t>
      </w:r>
      <w:r>
        <w:rPr>
          <w:rStyle w:val="StyleUnderline"/>
        </w:rPr>
        <w:t xml:space="preserve"> </w:t>
      </w:r>
      <w:r w:rsidRPr="00B4441F">
        <w:rPr>
          <w:rStyle w:val="StyleUnderline"/>
        </w:rPr>
        <w:t xml:space="preserve">becomes </w:t>
      </w:r>
      <w:r w:rsidRPr="00957810">
        <w:rPr>
          <w:rStyle w:val="StyleUnderline"/>
          <w:highlight w:val="cyan"/>
        </w:rPr>
        <w:t>“</w:t>
      </w:r>
      <w:r w:rsidRPr="00957810">
        <w:rPr>
          <w:rStyle w:val="Emphasis"/>
          <w:highlight w:val="cyan"/>
        </w:rPr>
        <w:t>indeterminate</w:t>
      </w:r>
      <w:r w:rsidRPr="00957810">
        <w:rPr>
          <w:rStyle w:val="StyleUnderline"/>
          <w:highlight w:val="cyan"/>
        </w:rPr>
        <w:t xml:space="preserve"> and </w:t>
      </w:r>
      <w:r w:rsidRPr="00957810">
        <w:rPr>
          <w:rStyle w:val="Emphasis"/>
          <w:highlight w:val="cyan"/>
        </w:rPr>
        <w:t>multidirectional</w:t>
      </w:r>
      <w:r w:rsidRPr="008864BD">
        <w:rPr>
          <w:sz w:val="16"/>
        </w:rPr>
        <w:t xml:space="preserve">” (23). </w:t>
      </w:r>
      <w:r w:rsidRPr="00655789">
        <w:rPr>
          <w:rStyle w:val="Emphasis"/>
          <w:highlight w:val="cyan"/>
        </w:rPr>
        <w:t>Progress narratives</w:t>
      </w:r>
      <w:r w:rsidRPr="00C40874">
        <w:rPr>
          <w:rStyle w:val="StyleUnderline"/>
          <w:highlight w:val="cyan"/>
        </w:rPr>
        <w:t xml:space="preserve"> are a</w:t>
      </w:r>
      <w:r>
        <w:rPr>
          <w:rStyle w:val="StyleUnderline"/>
          <w:highlight w:val="cyan"/>
        </w:rPr>
        <w:t xml:space="preserve"> </w:t>
      </w:r>
      <w:r w:rsidRPr="00655789">
        <w:rPr>
          <w:rStyle w:val="Emphasis"/>
          <w:highlight w:val="cyan"/>
        </w:rPr>
        <w:t>Western fantasy</w:t>
      </w:r>
      <w:r w:rsidRPr="00C40874">
        <w:rPr>
          <w:rStyle w:val="StyleUnderline"/>
          <w:highlight w:val="cyan"/>
        </w:rPr>
        <w:t xml:space="preserve"> made possible</w:t>
      </w:r>
      <w:r w:rsidRPr="00C40874">
        <w:rPr>
          <w:rStyle w:val="StyleUnderline"/>
        </w:rPr>
        <w:t xml:space="preserve"> only </w:t>
      </w:r>
      <w:r w:rsidRPr="00C40874">
        <w:rPr>
          <w:rStyle w:val="StyleUnderline"/>
          <w:highlight w:val="cyan"/>
        </w:rPr>
        <w:t xml:space="preserve">through </w:t>
      </w:r>
      <w:r w:rsidRPr="00C40874">
        <w:rPr>
          <w:rStyle w:val="Emphasis"/>
          <w:highlight w:val="cyan"/>
        </w:rPr>
        <w:t>purity politics</w:t>
      </w:r>
      <w:r w:rsidRPr="00C40874">
        <w:rPr>
          <w:rStyle w:val="StyleUnderline"/>
          <w:highlight w:val="cyan"/>
        </w:rPr>
        <w:t xml:space="preserve"> that holds places as</w:t>
      </w:r>
      <w:r>
        <w:rPr>
          <w:rStyle w:val="StyleUnderline"/>
        </w:rPr>
        <w:t xml:space="preserve"> </w:t>
      </w:r>
      <w:r w:rsidRPr="00655789">
        <w:rPr>
          <w:rStyle w:val="Emphasis"/>
          <w:highlight w:val="cyan"/>
        </w:rPr>
        <w:t>fixed</w:t>
      </w:r>
      <w:r w:rsidRPr="00C40874">
        <w:rPr>
          <w:rStyle w:val="StyleUnderline"/>
          <w:highlight w:val="cyan"/>
        </w:rPr>
        <w:t xml:space="preserve">, </w:t>
      </w:r>
      <w:r w:rsidRPr="00655789">
        <w:rPr>
          <w:rStyle w:val="Emphasis"/>
          <w:highlight w:val="cyan"/>
        </w:rPr>
        <w:t>static</w:t>
      </w:r>
      <w:r w:rsidRPr="00C40874">
        <w:rPr>
          <w:rStyle w:val="StyleUnderline"/>
          <w:highlight w:val="cyan"/>
        </w:rPr>
        <w:t xml:space="preserve">, </w:t>
      </w:r>
      <w:r w:rsidRPr="00655789">
        <w:rPr>
          <w:rStyle w:val="Emphasis"/>
          <w:highlight w:val="cyan"/>
        </w:rPr>
        <w:t>homogenous</w:t>
      </w:r>
      <w:r w:rsidRPr="00C40874">
        <w:rPr>
          <w:rStyle w:val="StyleUnderline"/>
        </w:rPr>
        <w:t xml:space="preserve">, and stable, </w:t>
      </w:r>
      <w:r w:rsidRPr="00C40874">
        <w:rPr>
          <w:rStyle w:val="StyleUnderline"/>
          <w:highlight w:val="cyan"/>
        </w:rPr>
        <w:t xml:space="preserve">moving through time on a </w:t>
      </w:r>
      <w:r w:rsidRPr="00C40874">
        <w:rPr>
          <w:rStyle w:val="Emphasis"/>
          <w:highlight w:val="cyan"/>
        </w:rPr>
        <w:t>linear scale</w:t>
      </w:r>
      <w:r w:rsidRPr="00C40874">
        <w:rPr>
          <w:rStyle w:val="StyleUnderline"/>
          <w:highlight w:val="cyan"/>
        </w:rPr>
        <w:t xml:space="preserve"> and</w:t>
      </w:r>
      <w:r>
        <w:rPr>
          <w:rStyle w:val="StyleUnderline"/>
          <w:highlight w:val="cyan"/>
        </w:rPr>
        <w:t xml:space="preserve"> </w:t>
      </w:r>
      <w:r w:rsidRPr="00C40874">
        <w:rPr>
          <w:rStyle w:val="Emphasis"/>
          <w:highlight w:val="cyan"/>
        </w:rPr>
        <w:t>direction</w:t>
      </w:r>
      <w:r w:rsidRPr="008864BD">
        <w:rPr>
          <w:sz w:val="16"/>
        </w:rPr>
        <w:t xml:space="preserve"> (Shotwell 2016). </w:t>
      </w:r>
      <w:r w:rsidRPr="00B4441F">
        <w:rPr>
          <w:rStyle w:val="StyleUnderline"/>
        </w:rPr>
        <w:t>Contamination is the origin of evolution and survival</w:t>
      </w:r>
      <w:r w:rsidRPr="008864BD">
        <w:rPr>
          <w:sz w:val="16"/>
        </w:rPr>
        <w:t xml:space="preserve">. Without the living and nonliving coming together, being contaminated through the interaction, in the process of “making worlds . . . making ecological living places, altering earth, air, and water” (Tsing 2015: 23), there would be no survival. </w:t>
      </w:r>
      <w:r w:rsidRPr="00465C81">
        <w:rPr>
          <w:rStyle w:val="StyleUnderline"/>
        </w:rPr>
        <w:t>Thus beavers reshape streams and rivers, elephants transform the savanna, bison remake the prairie grasslands, and fires renew the forests</w:t>
      </w:r>
      <w:r w:rsidRPr="008864BD">
        <w:rPr>
          <w:sz w:val="16"/>
        </w:rPr>
        <w:t xml:space="preserve">. Yet, within each of these transformations, </w:t>
      </w:r>
      <w:r w:rsidRPr="00465C81">
        <w:rPr>
          <w:rStyle w:val="StyleUnderline"/>
        </w:rPr>
        <w:t>what takes place is not predetermined or certain</w:t>
      </w:r>
      <w:r w:rsidRPr="008864BD">
        <w:rPr>
          <w:sz w:val="16"/>
        </w:rPr>
        <w:t xml:space="preserve">. </w:t>
      </w:r>
      <w:r w:rsidRPr="00465C81">
        <w:rPr>
          <w:rStyle w:val="StyleUnderline"/>
        </w:rPr>
        <w:t>How the beaver shapes the river is deeply entangled</w:t>
      </w:r>
      <w:r w:rsidRPr="008864BD">
        <w:rPr>
          <w:sz w:val="16"/>
        </w:rPr>
        <w:t xml:space="preserve"> and interacting </w:t>
      </w:r>
      <w:r w:rsidRPr="00465C81">
        <w:rPr>
          <w:rStyle w:val="StyleUnderline"/>
        </w:rPr>
        <w:t>with the types of trees that line the rivers</w:t>
      </w:r>
      <w:r w:rsidRPr="008864BD">
        <w:rPr>
          <w:sz w:val="16"/>
        </w:rPr>
        <w:t xml:space="preserve">, the matter that makes up the riverbeds, the presence of elk and deer, </w:t>
      </w:r>
      <w:r w:rsidRPr="00465C81">
        <w:rPr>
          <w:rStyle w:val="StyleUnderline"/>
        </w:rPr>
        <w:t>as well as predators like wolves and grizzlies</w:t>
      </w:r>
      <w:r w:rsidRPr="008864BD">
        <w:rPr>
          <w:sz w:val="16"/>
        </w:rPr>
        <w:t xml:space="preserve">, not to mention the weather patterns that might bring floods or drought, depending on the year. </w:t>
      </w:r>
      <w:r w:rsidRPr="00465C81">
        <w:rPr>
          <w:rStyle w:val="StyleUnderline"/>
        </w:rPr>
        <w:t>As</w:t>
      </w:r>
      <w:r w:rsidRPr="008864BD">
        <w:rPr>
          <w:sz w:val="16"/>
        </w:rPr>
        <w:t xml:space="preserve"> these </w:t>
      </w:r>
      <w:r w:rsidRPr="00465C81">
        <w:rPr>
          <w:rStyle w:val="StyleUnderline"/>
        </w:rPr>
        <w:t>species and the surrounding places come together, all efforts toward purity</w:t>
      </w:r>
      <w:r w:rsidRPr="008864BD">
        <w:rPr>
          <w:sz w:val="16"/>
        </w:rPr>
        <w:t xml:space="preserve">, containment, and stability </w:t>
      </w:r>
      <w:r w:rsidRPr="00465C81">
        <w:rPr>
          <w:rStyle w:val="StyleUnderline"/>
        </w:rPr>
        <w:t>are eclipsed as contamination</w:t>
      </w:r>
      <w:r w:rsidRPr="008864BD">
        <w:rPr>
          <w:sz w:val="16"/>
        </w:rPr>
        <w:t xml:space="preserve">—transformation through encounter— takes hold and these beings indeterminately carve out histories together. </w:t>
      </w:r>
      <w:r w:rsidRPr="002E68E9">
        <w:rPr>
          <w:rStyle w:val="StyleUnderline"/>
          <w:highlight w:val="cyan"/>
        </w:rPr>
        <w:t xml:space="preserve">Reconsidering contamination as </w:t>
      </w:r>
      <w:r w:rsidRPr="00B4441F">
        <w:rPr>
          <w:rStyle w:val="StyleUnderline"/>
        </w:rPr>
        <w:t>the antithesis of purity,</w:t>
      </w:r>
      <w:r w:rsidRPr="00F43AA2">
        <w:rPr>
          <w:rStyle w:val="StyleUnderline"/>
        </w:rPr>
        <w:t xml:space="preserve"> not just as a</w:t>
      </w:r>
      <w:r>
        <w:rPr>
          <w:rStyle w:val="StyleUnderline"/>
        </w:rPr>
        <w:t xml:space="preserve"> </w:t>
      </w:r>
      <w:r w:rsidRPr="00F43AA2">
        <w:rPr>
          <w:rStyle w:val="StyleUnderline"/>
        </w:rPr>
        <w:t xml:space="preserve">disruptive form like pollution, but also as </w:t>
      </w:r>
      <w:r w:rsidRPr="00B4441F">
        <w:rPr>
          <w:rStyle w:val="StyleUnderline"/>
          <w:highlight w:val="cyan"/>
        </w:rPr>
        <w:t>that which</w:t>
      </w:r>
      <w:r w:rsidRPr="00B4441F">
        <w:rPr>
          <w:rStyle w:val="StyleUnderline"/>
        </w:rPr>
        <w:t xml:space="preserve"> makes life and </w:t>
      </w:r>
      <w:r w:rsidRPr="002E68E9">
        <w:rPr>
          <w:rStyle w:val="StyleUnderline"/>
          <w:highlight w:val="cyan"/>
        </w:rPr>
        <w:t>enables survival, prompts a reconsideration of</w:t>
      </w:r>
      <w:r w:rsidRPr="00F43AA2">
        <w:rPr>
          <w:rStyle w:val="StyleUnderline"/>
        </w:rPr>
        <w:t xml:space="preserve"> how we might reexamine </w:t>
      </w:r>
      <w:r w:rsidRPr="002E68E9">
        <w:rPr>
          <w:rStyle w:val="StyleUnderline"/>
          <w:highlight w:val="cyan"/>
        </w:rPr>
        <w:t>corporeal differences</w:t>
      </w:r>
      <w:r>
        <w:rPr>
          <w:rStyle w:val="StyleUnderline"/>
        </w:rPr>
        <w:t xml:space="preserve"> </w:t>
      </w:r>
      <w:r w:rsidRPr="00F43AA2">
        <w:rPr>
          <w:rStyle w:val="StyleUnderline"/>
        </w:rPr>
        <w:t xml:space="preserve">in the more-than-human </w:t>
      </w:r>
      <w:r w:rsidRPr="002E68E9">
        <w:rPr>
          <w:rStyle w:val="StyleUnderline"/>
          <w:highlight w:val="cyan"/>
        </w:rPr>
        <w:t>not as damage, deficit, or abnormality</w:t>
      </w:r>
      <w:r w:rsidRPr="008864BD">
        <w:rPr>
          <w:sz w:val="16"/>
        </w:rPr>
        <w:t xml:space="preserve">. Using Tsing’s (2015: 28) framework of contamination as value-neutral “transformation through encounter,” contamination within crip ecologies cultivates corporeal and mind differences as just that—difference—not defect, deficiency, abnormality, damage, or unnaturality, and even opens space for new possibilities and directions for desiring corporeal difference within the more-than-human. What remains, however, is </w:t>
      </w:r>
      <w:r w:rsidRPr="007D317A">
        <w:rPr>
          <w:rStyle w:val="StyleUnderline"/>
        </w:rPr>
        <w:t>the question of how we embrace the difference</w:t>
      </w:r>
      <w:r>
        <w:rPr>
          <w:rStyle w:val="StyleUnderline"/>
        </w:rPr>
        <w:t xml:space="preserve"> </w:t>
      </w:r>
      <w:r w:rsidRPr="007D317A">
        <w:rPr>
          <w:rStyle w:val="StyleUnderline"/>
        </w:rPr>
        <w:t>resulting from contamination, while also attending to the violence that manifests</w:t>
      </w:r>
      <w:r>
        <w:rPr>
          <w:rStyle w:val="StyleUnderline"/>
        </w:rPr>
        <w:t xml:space="preserve"> </w:t>
      </w:r>
      <w:r w:rsidRPr="007D317A">
        <w:rPr>
          <w:rStyle w:val="StyleUnderline"/>
        </w:rPr>
        <w:t>some of the transformation within contamination, without falling into a “good”</w:t>
      </w:r>
      <w:r>
        <w:rPr>
          <w:rStyle w:val="StyleUnderline"/>
        </w:rPr>
        <w:t xml:space="preserve"> </w:t>
      </w:r>
      <w:r w:rsidRPr="007D317A">
        <w:rPr>
          <w:rStyle w:val="StyleUnderline"/>
        </w:rPr>
        <w:t>as opposed to “bad” corporeal difference (or disability</w:t>
      </w:r>
      <w:r w:rsidRPr="008864BD">
        <w:rPr>
          <w:sz w:val="16"/>
        </w:rPr>
        <w:t xml:space="preserve">) that Kafer (2021) warns of. I argue that </w:t>
      </w:r>
      <w:r w:rsidRPr="00E2103D">
        <w:rPr>
          <w:rStyle w:val="StyleUnderline"/>
          <w:highlight w:val="cyan"/>
        </w:rPr>
        <w:t>centering a disability politic of interdependence</w:t>
      </w:r>
      <w:r w:rsidRPr="008864BD">
        <w:rPr>
          <w:sz w:val="16"/>
        </w:rPr>
        <w:t xml:space="preserve"> that is </w:t>
      </w:r>
      <w:r w:rsidRPr="003429F6">
        <w:rPr>
          <w:rStyle w:val="StyleUnderline"/>
          <w:highlight w:val="cyan"/>
        </w:rPr>
        <w:t xml:space="preserve">informed </w:t>
      </w:r>
      <w:r w:rsidRPr="007D317A">
        <w:rPr>
          <w:rStyle w:val="StyleUnderline"/>
          <w:highlight w:val="cyan"/>
        </w:rPr>
        <w:t>by</w:t>
      </w:r>
      <w:r>
        <w:rPr>
          <w:rStyle w:val="StyleUnderline"/>
          <w:highlight w:val="cyan"/>
        </w:rPr>
        <w:t xml:space="preserve"> </w:t>
      </w:r>
      <w:r w:rsidRPr="007D317A">
        <w:rPr>
          <w:rStyle w:val="StyleUnderline"/>
          <w:highlight w:val="cyan"/>
        </w:rPr>
        <w:t>an Indigenous onto-epistemology of relational accountability enables</w:t>
      </w:r>
      <w:r w:rsidRPr="008864BD">
        <w:rPr>
          <w:sz w:val="16"/>
        </w:rPr>
        <w:t xml:space="preserve"> such </w:t>
      </w:r>
      <w:r w:rsidRPr="00E2103D">
        <w:rPr>
          <w:rStyle w:val="StyleUnderline"/>
        </w:rPr>
        <w:t xml:space="preserve">a </w:t>
      </w:r>
      <w:r w:rsidRPr="007D317A">
        <w:rPr>
          <w:rStyle w:val="StyleUnderline"/>
          <w:highlight w:val="cyan"/>
        </w:rPr>
        <w:t>shift</w:t>
      </w:r>
      <w:r w:rsidRPr="00E2103D">
        <w:rPr>
          <w:rStyle w:val="StyleUnderline"/>
        </w:rPr>
        <w:t>.</w:t>
      </w:r>
      <w:r>
        <w:rPr>
          <w:rStyle w:val="StyleUnderline"/>
        </w:rPr>
        <w:t xml:space="preserve"> </w:t>
      </w:r>
      <w:r w:rsidRPr="008864BD">
        <w:rPr>
          <w:sz w:val="16"/>
        </w:rPr>
        <w:t>To demonstrate what this might entail, I return now to the timber forests of western Washington as a particular place connected to these “crippled elk.”</w:t>
      </w:r>
    </w:p>
    <w:p w14:paraId="3E29657F" w14:textId="77777777" w:rsidR="002A0521" w:rsidRPr="00F21CD8" w:rsidRDefault="002A0521" w:rsidP="002A0521">
      <w:pPr>
        <w:pStyle w:val="Heading4"/>
      </w:pPr>
      <w:r>
        <w:t>Do you hear the river dolphin? Interspecies, relational acts of communication envision queer utopias beyond the Capitolocene dystopia of the status quo.</w:t>
      </w:r>
    </w:p>
    <w:p w14:paraId="55277CCC" w14:textId="77777777" w:rsidR="002A0521" w:rsidRPr="0080420F" w:rsidRDefault="002A0521" w:rsidP="002A0521">
      <w:r w:rsidRPr="00523E18">
        <w:rPr>
          <w:rStyle w:val="Style13ptBold"/>
        </w:rPr>
        <w:t>Grogan 22</w:t>
      </w:r>
      <w:r w:rsidRPr="0080420F">
        <w:t xml:space="preserve"> [Dr. Erin Grogan, University of Illinois Urbana-Champaign, “QUEER FUTURITY AND TOXIC TEMPORALITIES IN THE </w:t>
      </w:r>
      <w:r w:rsidRPr="0080420F">
        <w:rPr>
          <w:strike/>
        </w:rPr>
        <w:t>ANTHROPOCENE</w:t>
      </w:r>
      <w:r w:rsidRPr="0080420F">
        <w:t>”, 2022, https://www.ideals.illinois.edu/items/126767, this evidence has been modified to reject the term Anthropocene]</w:t>
      </w:r>
    </w:p>
    <w:p w14:paraId="66EB78C5" w14:textId="77777777" w:rsidR="002A0521" w:rsidRPr="00A755E6" w:rsidRDefault="002A0521" w:rsidP="002A0521">
      <w:pPr>
        <w:rPr>
          <w:u w:val="single"/>
        </w:rPr>
      </w:pPr>
      <w:r w:rsidRPr="008864BD">
        <w:rPr>
          <w:sz w:val="16"/>
        </w:rPr>
        <w:t xml:space="preserve">Crucially, as the polluted oceanic horizon illustrates, </w:t>
      </w:r>
      <w:r w:rsidRPr="008864BD">
        <w:rPr>
          <w:strike/>
          <w:sz w:val="16"/>
        </w:rPr>
        <w:t xml:space="preserve">Anthropocene </w:t>
      </w:r>
      <w:r w:rsidRPr="008864BD">
        <w:rPr>
          <w:sz w:val="16"/>
        </w:rPr>
        <w:t xml:space="preserve">[Capitalocene] dystopia is already here. While environmental rhetoric sometimes frames dystopia as a threat that looms in the near future if we fail to mitigate climate change, Potawatomi scholar Kyle Powys Whyte emphasizes that an Indigenous perspective recognizes dystopia in the present. He writes, “the environmental impacts of settler colonialism mean that quite a few indigenous peoples in North America are no longer able to relate locally to many of the plants and animals that are significant to them. In the </w:t>
      </w:r>
      <w:r w:rsidRPr="008864BD">
        <w:rPr>
          <w:strike/>
          <w:sz w:val="16"/>
        </w:rPr>
        <w:t xml:space="preserve">Anthropocene </w:t>
      </w:r>
      <w:r w:rsidRPr="008864BD">
        <w:rPr>
          <w:sz w:val="16"/>
        </w:rPr>
        <w:t xml:space="preserve">[Capitalocene], then, some indigenous peoples already inhabit what our ancestors would have likely characterized as a dystopian future. So </w:t>
      </w:r>
      <w:r w:rsidRPr="00AE3B6B">
        <w:rPr>
          <w:highlight w:val="cyan"/>
          <w:u w:val="single"/>
        </w:rPr>
        <w:t xml:space="preserve">we consider the future </w:t>
      </w:r>
      <w:r w:rsidRPr="00097758">
        <w:rPr>
          <w:u w:val="single"/>
        </w:rPr>
        <w:t>from</w:t>
      </w:r>
      <w:r w:rsidRPr="00675646">
        <w:rPr>
          <w:u w:val="single"/>
        </w:rPr>
        <w:t xml:space="preserve"> what we believe is already </w:t>
      </w:r>
      <w:r w:rsidRPr="00AE3B6B">
        <w:rPr>
          <w:highlight w:val="cyan"/>
          <w:u w:val="single"/>
        </w:rPr>
        <w:t>a dystopia</w:t>
      </w:r>
      <w:r w:rsidRPr="008864BD">
        <w:rPr>
          <w:sz w:val="16"/>
        </w:rPr>
        <w:t>.”70 In our present</w:t>
      </w:r>
      <w:r w:rsidRPr="00675646">
        <w:rPr>
          <w:u w:val="single"/>
        </w:rPr>
        <w:t xml:space="preserve">, </w:t>
      </w:r>
      <w:r w:rsidRPr="00AE3B6B">
        <w:rPr>
          <w:highlight w:val="cyan"/>
          <w:u w:val="single"/>
        </w:rPr>
        <w:t>a</w:t>
      </w:r>
      <w:r w:rsidRPr="008864BD">
        <w:rPr>
          <w:sz w:val="16"/>
        </w:rPr>
        <w:t xml:space="preserve"> “</w:t>
      </w:r>
      <w:r w:rsidRPr="00AE3B6B">
        <w:rPr>
          <w:highlight w:val="cyan"/>
          <w:u w:val="single"/>
        </w:rPr>
        <w:t>utopia that functions only for a particular segment of society</w:t>
      </w:r>
      <w:r w:rsidRPr="008864BD">
        <w:rPr>
          <w:sz w:val="16"/>
        </w:rPr>
        <w:t xml:space="preserve">,” </w:t>
      </w:r>
      <w:r w:rsidRPr="00F21CD8">
        <w:rPr>
          <w:u w:val="single"/>
        </w:rPr>
        <w:t>those who experience violence from settler colonialism, racism, capitalism, and patriarchy across the globe are living in dystopia now</w:t>
      </w:r>
      <w:r w:rsidRPr="008864BD">
        <w:rPr>
          <w:sz w:val="16"/>
        </w:rPr>
        <w:t xml:space="preserve">.71 Particularly for those of us in marginalized positions, </w:t>
      </w:r>
      <w:r w:rsidRPr="00AE3B6B">
        <w:rPr>
          <w:highlight w:val="cyan"/>
          <w:u w:val="single"/>
        </w:rPr>
        <w:t>how we “consider the future” is shaped by</w:t>
      </w:r>
      <w:r w:rsidRPr="00F21CD8">
        <w:rPr>
          <w:u w:val="single"/>
        </w:rPr>
        <w:t xml:space="preserve"> our present </w:t>
      </w:r>
      <w:r w:rsidRPr="003C3522">
        <w:rPr>
          <w:strike/>
          <w:u w:val="single"/>
        </w:rPr>
        <w:t xml:space="preserve">Anthropocene </w:t>
      </w:r>
      <w:r w:rsidRPr="004A10E0">
        <w:rPr>
          <w:highlight w:val="cyan"/>
          <w:u w:val="single"/>
        </w:rPr>
        <w:t xml:space="preserve">[Capitalocene] </w:t>
      </w:r>
      <w:r w:rsidRPr="00AE3B6B">
        <w:rPr>
          <w:highlight w:val="cyan"/>
          <w:u w:val="single"/>
        </w:rPr>
        <w:t>dystopia.</w:t>
      </w:r>
      <w:r>
        <w:rPr>
          <w:u w:val="single"/>
        </w:rPr>
        <w:t xml:space="preserve"> </w:t>
      </w:r>
      <w:r w:rsidRPr="008864BD">
        <w:rPr>
          <w:sz w:val="16"/>
        </w:rPr>
        <w:t xml:space="preserve">Consequently, </w:t>
      </w:r>
      <w:r>
        <w:rPr>
          <w:strike/>
          <w:u w:val="single"/>
        </w:rPr>
        <w:t xml:space="preserve">Anthropocene </w:t>
      </w:r>
      <w:r w:rsidRPr="004A10E0">
        <w:rPr>
          <w:u w:val="single"/>
        </w:rPr>
        <w:t>[Capitalocene]</w:t>
      </w:r>
      <w:r w:rsidRPr="00097758">
        <w:rPr>
          <w:u w:val="single"/>
        </w:rPr>
        <w:t xml:space="preserve"> dystopia is </w:t>
      </w:r>
      <w:r w:rsidRPr="00AE3B6B">
        <w:rPr>
          <w:highlight w:val="cyan"/>
          <w:u w:val="single"/>
        </w:rPr>
        <w:t>situated within settler colonial, racial, capitalist, patriarchal, and transnational networks of power</w:t>
      </w:r>
      <w:r w:rsidRPr="008864BD">
        <w:rPr>
          <w:sz w:val="16"/>
        </w:rPr>
        <w:t xml:space="preserve">.72 How we experience and understand </w:t>
      </w:r>
      <w:r w:rsidRPr="008864BD">
        <w:rPr>
          <w:strike/>
          <w:sz w:val="16"/>
        </w:rPr>
        <w:t>Anthropocene</w:t>
      </w:r>
      <w:r w:rsidRPr="008864BD">
        <w:rPr>
          <w:sz w:val="16"/>
        </w:rPr>
        <w:t xml:space="preserve"> [Capitalocene] dystopia is therefore influenced by our perspective and impacted by our situation within power. For instance, the lack of mainstream American attention to the X-Press Pearl disaster demonstrates how those of us in the West might not even understand emergency in the Global South as disastrous at all.73 This sort of syphoning off of disaster—imagining that pollution and climate crises only occur “elsewhere” and therefore do not need to be urgently addressed—is not only patently false, but also exacerbates dystopian harm. Further, this relegation of environmental disaster to “elsewhere” happens not only from the West to the Global South, but also from privileged people in Western nations to marginalized people in those same nations, permitting those with privilege to ignore or deny environmental racism and disparate environmental impacts on the poor at home. </w:t>
      </w:r>
      <w:r w:rsidRPr="00B12A09">
        <w:rPr>
          <w:u w:val="single"/>
        </w:rPr>
        <w:t>Who creates the conditions of dystopia and who lives in those conditions? Who benefits at the end of the world and who suffers in its demise?</w:t>
      </w:r>
      <w:r>
        <w:rPr>
          <w:u w:val="single"/>
        </w:rPr>
        <w:t xml:space="preserve"> </w:t>
      </w:r>
      <w:r w:rsidRPr="008864BD">
        <w:rPr>
          <w:sz w:val="16"/>
        </w:rPr>
        <w:t xml:space="preserve">While communities, corporations, and countries are differentially responsible for and impacted by </w:t>
      </w:r>
      <w:r w:rsidRPr="008864BD">
        <w:rPr>
          <w:strike/>
          <w:sz w:val="16"/>
        </w:rPr>
        <w:t>Anthropocene</w:t>
      </w:r>
      <w:r w:rsidRPr="008864BD">
        <w:rPr>
          <w:sz w:val="16"/>
        </w:rPr>
        <w:t xml:space="preserve"> [Capitalocene] dystopia, I use “we” in my initial contention to indicate that all humans (and most non-human species) are part of this </w:t>
      </w:r>
      <w:r w:rsidRPr="008864BD">
        <w:rPr>
          <w:strike/>
          <w:sz w:val="16"/>
        </w:rPr>
        <w:t>Anthropocene</w:t>
      </w:r>
      <w:r w:rsidRPr="008864BD">
        <w:rPr>
          <w:sz w:val="16"/>
        </w:rPr>
        <w:t xml:space="preserve"> [Capitalocene] dystopia, no matter our responsibility for the problem, consumer practices, or ideological stances. For instance, Liboiron and colleagues have found that plastic pollution is concentrated in Arctic waterways, disproportionately impacting Indigenous communities, even though these communities are not responsible for the source of the pollution.74 Elsewhere, Liboiron explains that the solution to plastic pollution lies with production rather than individual choices, such that “Your consumer behaviors do not matter. Not on the scale of the problem.”75 And, as Alexis Shotwell reminds us, purity is a futile political stance, as “We’re complicit, implicated, tied in to things we abjure.”76 Following Liboiron and Shotwell, there is no intervention at the level of the individual—for instance, a personal choice to refuse plastic—that provides an escape from our implication in </w:t>
      </w:r>
      <w:r w:rsidRPr="008864BD">
        <w:rPr>
          <w:strike/>
          <w:sz w:val="16"/>
        </w:rPr>
        <w:t>Anthropocene</w:t>
      </w:r>
      <w:r w:rsidRPr="008864BD">
        <w:rPr>
          <w:sz w:val="16"/>
        </w:rPr>
        <w:t xml:space="preserve"> [Capitalocene] dystopia. Even if it were possible to cease all use of plastic (in American society, at least, it is not), we would still inhale plastic in the air we breathe, and atmospheric transport carries microscopic plastic particles even to remote areas of the Earth.77 This global implication in and ubiquity of </w:t>
      </w:r>
      <w:r w:rsidRPr="008864BD">
        <w:rPr>
          <w:strike/>
          <w:sz w:val="16"/>
        </w:rPr>
        <w:t>Anthropocene</w:t>
      </w:r>
      <w:r w:rsidRPr="008864BD">
        <w:rPr>
          <w:sz w:val="16"/>
        </w:rPr>
        <w:t xml:space="preserve"> [Capitalocene] dystopia—here exemplified by plastic as its paradigmatic object—is reminiscent of concepts of power. If postmodernism taught us that “Power is everywhere,” environmental studies demonstrate that, in our present moment, plastic is everywhere.78 Not only does power work through plastic, for instance, in the privileges and harms the material grants and enacts within global networks of capitalism, but plastic also works like power, encompassing us all within its dispersed yet inescapable grip. Like power, we are all implicated—though disparately so—in this plastic </w:t>
      </w:r>
      <w:r w:rsidRPr="008864BD">
        <w:rPr>
          <w:strike/>
          <w:sz w:val="16"/>
        </w:rPr>
        <w:t>Anthropocene</w:t>
      </w:r>
      <w:r w:rsidRPr="008864BD">
        <w:rPr>
          <w:sz w:val="16"/>
        </w:rPr>
        <w:t xml:space="preserve"> [Capitalocene] dystopia. In raising this analogy, I also mean to emphasize that just as power as a concept is neither inherently “good” nor “bad,” neither is plastic as a material. While I use these morally loaded terms to discuss how discourses of plastic pollution circulate culturally and are depicted in the X-Press Pearl photographs, the material itself is morally neutral.79 Plastic can be used for “good,” and often lifesaving ends, just as it can be discarded in “bad” and often life-ending ways.80 It is how plastic circulates that is “good” or “bad,” rather than an inherent property of the material itself. Additionally, there is not yet a scientific consensus about the impacts of plastic ingestion in nonhuman animal species, meaning that for some species, ingestion might not lead to death.81 I am not claiming that individuals should attempt to live outside of plastic—that would be as impossible as living outside of power—and instead am encouraging us to think in critically nuanced ways about how large-scale production and disposal of the material situates us within </w:t>
      </w:r>
      <w:r w:rsidRPr="008864BD">
        <w:rPr>
          <w:strike/>
          <w:sz w:val="16"/>
        </w:rPr>
        <w:t>Anthropocene</w:t>
      </w:r>
      <w:r w:rsidRPr="008864BD">
        <w:rPr>
          <w:sz w:val="16"/>
        </w:rPr>
        <w:t xml:space="preserve"> [Capitalocene] dystopia. Temporality of Dystopia The X-Press Pearl disaster not only reveals the conditions of </w:t>
      </w:r>
      <w:r w:rsidRPr="008864BD">
        <w:rPr>
          <w:strike/>
          <w:sz w:val="16"/>
        </w:rPr>
        <w:t xml:space="preserve">Anthropocene </w:t>
      </w:r>
      <w:r w:rsidRPr="008864BD">
        <w:rPr>
          <w:sz w:val="16"/>
        </w:rPr>
        <w:t xml:space="preserve">[Capitalocene] dystopia but also emphasizes its novel temporality. The continuity between the spectacular event of the XPress Pearl fire, the ongoing disaster of the spilled nurdles, and mundane daily plastic pollution exemplifies Rob Nixon’s concept of slow violence. Nixon coined the term slow violence to describe non-spectacular trajectories of violence that occur over time. He explains the concept: “By slow violence I mean a violence that occurs gradually and out of sight, a violence of delayed destruction that is dispersed across time and space, an attritional violence that is typically not viewed as violence at all. We need, I believe, to engage . . . a violence that is neither spectacular nor instantaneous, but rather incremental and accretive, its calamitous repercussions playing out across a range of temporal scales.”82 While violence is often conceptualized as a singular event that occurs within a precise and succinct time frame, slow violence identifies the ongoing accumulative effects of violence that are not isolated to a particular episode and that are therefore often ignored.83 While the X-Press Pearl fire and initial spill are spectacular events, the enduring ramifications of this disaster—plastic nurdles that will continue to pollute marine ecologies for years to come, generational impacts on species contaminated by chemical and plastic pollution, and the ongoing socioeconomic harm on coastal Sri Lankan fishing communities—constitute the slow violence of ongoing </w:t>
      </w:r>
      <w:r w:rsidRPr="008864BD">
        <w:rPr>
          <w:strike/>
          <w:sz w:val="16"/>
        </w:rPr>
        <w:t>Anthropocene</w:t>
      </w:r>
      <w:r w:rsidRPr="008864BD">
        <w:rPr>
          <w:sz w:val="16"/>
        </w:rPr>
        <w:t xml:space="preserve"> [Capitalocene] dystopia. This slow violence is continuous with the slow violence of everyday plastic production and consumption, represented metonymically by Coke bottles, that will eventually and ultimately have the same impacts as the spilled nurdles. The temporality of slow violence as exemplified by the specific case of the X-Press Pearl disaster represents just one instance of how slow violence, plastic, and the </w:t>
      </w:r>
      <w:r w:rsidRPr="008864BD">
        <w:rPr>
          <w:strike/>
          <w:sz w:val="16"/>
        </w:rPr>
        <w:t>Anthropocene</w:t>
      </w:r>
      <w:r w:rsidRPr="008864BD">
        <w:rPr>
          <w:sz w:val="16"/>
        </w:rPr>
        <w:t xml:space="preserve"> [Capitalocene] are all refiguring notions of temporality in our present dystopia. As a concept, </w:t>
      </w:r>
      <w:r w:rsidRPr="00AE3B6B">
        <w:rPr>
          <w:highlight w:val="cyan"/>
          <w:u w:val="single"/>
        </w:rPr>
        <w:t>slow violence refigures time</w:t>
      </w:r>
      <w:r w:rsidRPr="0078230C">
        <w:rPr>
          <w:u w:val="single"/>
        </w:rPr>
        <w:t>.</w:t>
      </w:r>
      <w:r w:rsidRPr="008864BD">
        <w:rPr>
          <w:sz w:val="16"/>
        </w:rPr>
        <w:t xml:space="preserve"> Rather obviously, the slow of slow violence underscores this temporal aspect. Nixon explains, “I have sought, through the notion of slow violence, to foreground questions of time, movement, and change, however gradual.”84 If violence is typically conceptualized as immediate (which of course implies its own sense of temporality), slow violence is violence plus the accumulation of time, or violence dispersed. Because the impacts of slow violence are often “decoupled” from their origins, slow violence shifts understandings of time.85 Nixon continues, “So </w:t>
      </w:r>
      <w:r w:rsidRPr="00AE3B6B">
        <w:rPr>
          <w:highlight w:val="cyan"/>
          <w:u w:val="single"/>
        </w:rPr>
        <w:t>to render slow violence visible entails</w:t>
      </w:r>
      <w:r w:rsidRPr="00097758">
        <w:rPr>
          <w:u w:val="single"/>
        </w:rPr>
        <w:t xml:space="preserve">, </w:t>
      </w:r>
      <w:r w:rsidRPr="00AE3B6B">
        <w:rPr>
          <w:u w:val="single"/>
        </w:rPr>
        <w:t xml:space="preserve">among other things, </w:t>
      </w:r>
      <w:r w:rsidRPr="00AE3B6B">
        <w:rPr>
          <w:highlight w:val="cyan"/>
          <w:u w:val="single"/>
        </w:rPr>
        <w:t>redefining speed</w:t>
      </w:r>
      <w:r w:rsidRPr="0078230C">
        <w:rPr>
          <w:u w:val="single"/>
        </w:rPr>
        <w:t>.</w:t>
      </w:r>
      <w:r w:rsidRPr="008864BD">
        <w:rPr>
          <w:sz w:val="16"/>
        </w:rPr>
        <w:t xml:space="preserve">”86 This emphasis is thus not only a question of representation but also a question about temporality itself. If slow violence forces us to shift our temporal perception, then so too do both plastic and the </w:t>
      </w:r>
      <w:r w:rsidRPr="008864BD">
        <w:rPr>
          <w:strike/>
          <w:sz w:val="16"/>
        </w:rPr>
        <w:t>Anthropocene</w:t>
      </w:r>
      <w:r w:rsidRPr="008864BD">
        <w:rPr>
          <w:sz w:val="16"/>
        </w:rPr>
        <w:t xml:space="preserve"> [Capitalocene]. Plastic juxtaposes vast geologic time scales with ephemeral immediacy. It is derived from petrochemicals (natural gas and oil) that take millions of years to form; for instance, Stephanie LeMenager describes “oil’s deep geologic history as life-through-time.”87 Despite the millions of years and lives embedded into its raw materials, plastic is a disposable object that humans use fleetingly for a few seconds, minutes, or months. The material then ends up discarded, where it will again persist for hundreds or thousands of years. Heather Davis explains this temporal juxtaposition: “The millions of years that go into the creation of a plastic item, and the indefinitely long time it will take for that plastic item to decompose, are seemingly obliterated by the fact that we often use plastic packaging for, at most, a few months, compressing deep time into what seems like an eternal, and eternally replicating, present. This time is not one that sits with the present to fully account for it; rather, plastic encourages a fleeting present.”88 Plastic, and the slow violence it often enacts when it ends up in places like the oceanic horizon, is reshaping temporality in the </w:t>
      </w:r>
      <w:r w:rsidRPr="008864BD">
        <w:rPr>
          <w:strike/>
          <w:sz w:val="16"/>
        </w:rPr>
        <w:t>Anthropocene</w:t>
      </w:r>
      <w:r w:rsidRPr="008864BD">
        <w:rPr>
          <w:sz w:val="16"/>
        </w:rPr>
        <w:t xml:space="preserve"> [Capitalocene]. Like the ramifications of its paradigmatic material, </w:t>
      </w:r>
      <w:r w:rsidRPr="00AE3B6B">
        <w:rPr>
          <w:highlight w:val="cyan"/>
          <w:u w:val="single"/>
        </w:rPr>
        <w:t xml:space="preserve">the </w:t>
      </w:r>
      <w:r>
        <w:rPr>
          <w:rStyle w:val="StyleUnderline"/>
          <w:strike/>
        </w:rPr>
        <w:t xml:space="preserve">Anthropocene </w:t>
      </w:r>
      <w:r w:rsidRPr="00660DD0">
        <w:rPr>
          <w:rStyle w:val="StyleUnderline"/>
          <w:highlight w:val="cyan"/>
        </w:rPr>
        <w:t>Capitalocene]</w:t>
      </w:r>
      <w:r w:rsidRPr="00AE3B6B">
        <w:rPr>
          <w:highlight w:val="cyan"/>
          <w:u w:val="single"/>
        </w:rPr>
        <w:t>figures time itself as in flux</w:t>
      </w:r>
      <w:r w:rsidRPr="008864BD">
        <w:rPr>
          <w:sz w:val="16"/>
        </w:rPr>
        <w:t xml:space="preserve">. As Boris Shoshitaishvili claims, the </w:t>
      </w:r>
      <w:r w:rsidRPr="008864BD">
        <w:rPr>
          <w:strike/>
          <w:sz w:val="16"/>
        </w:rPr>
        <w:t>Anthropocene</w:t>
      </w:r>
      <w:r w:rsidRPr="008864BD">
        <w:rPr>
          <w:sz w:val="16"/>
        </w:rPr>
        <w:t xml:space="preserve"> [Capitalocene] “relates as much to conceptions of time as to geology.”89 As a geological concept, </w:t>
      </w:r>
      <w:r w:rsidRPr="00097758">
        <w:rPr>
          <w:u w:val="single"/>
        </w:rPr>
        <w:t xml:space="preserve">the </w:t>
      </w:r>
      <w:r w:rsidRPr="00ED6C9A">
        <w:rPr>
          <w:strike/>
          <w:u w:val="single"/>
        </w:rPr>
        <w:t>Anthropocene</w:t>
      </w:r>
      <w:r w:rsidRPr="00097758">
        <w:rPr>
          <w:u w:val="single"/>
        </w:rPr>
        <w:t xml:space="preserve"> </w:t>
      </w:r>
      <w:r>
        <w:rPr>
          <w:u w:val="single"/>
        </w:rPr>
        <w:t>[Capitalocene]</w:t>
      </w:r>
      <w:r w:rsidRPr="00097758">
        <w:rPr>
          <w:u w:val="single"/>
        </w:rPr>
        <w:t xml:space="preserve"> </w:t>
      </w:r>
      <w:r w:rsidRPr="00AE3B6B">
        <w:rPr>
          <w:highlight w:val="cyan"/>
          <w:u w:val="single"/>
        </w:rPr>
        <w:t>relies on</w:t>
      </w:r>
      <w:r w:rsidRPr="00F75E92">
        <w:rPr>
          <w:u w:val="single"/>
        </w:rPr>
        <w:t xml:space="preserve"> an understanding of </w:t>
      </w:r>
      <w:r w:rsidRPr="00AE3B6B">
        <w:rPr>
          <w:highlight w:val="cyan"/>
          <w:u w:val="single"/>
        </w:rPr>
        <w:t>deep time</w:t>
      </w:r>
      <w:r w:rsidRPr="008864BD">
        <w:rPr>
          <w:sz w:val="16"/>
        </w:rPr>
        <w:t xml:space="preserve">. Deep time </w:t>
      </w:r>
      <w:r w:rsidRPr="00F75E92">
        <w:rPr>
          <w:u w:val="single"/>
        </w:rPr>
        <w:t xml:space="preserve">describes </w:t>
      </w:r>
      <w:r w:rsidRPr="00AE3B6B">
        <w:rPr>
          <w:highlight w:val="cyan"/>
          <w:u w:val="single"/>
        </w:rPr>
        <w:t>the difficult-to-fathom timescales of billions of years</w:t>
      </w:r>
      <w:r w:rsidRPr="00F75E92">
        <w:rPr>
          <w:u w:val="single"/>
        </w:rPr>
        <w:t xml:space="preserve"> since the formation of the universe</w:t>
      </w:r>
      <w:r w:rsidRPr="008864BD">
        <w:rPr>
          <w:sz w:val="16"/>
        </w:rPr>
        <w:t xml:space="preserve"> (approximately 13.8 billion years) and then the planet (approximately 4.5 billion years) and in which geological events such as rock and glacier formation occur.90 </w:t>
      </w:r>
      <w:r w:rsidRPr="00F75E92">
        <w:rPr>
          <w:u w:val="single"/>
        </w:rPr>
        <w:t xml:space="preserve">Thinking in deep time requires us to stretch our conceptualizations of temporality to imagine temporal scales </w:t>
      </w:r>
      <w:r w:rsidRPr="00AE3B6B">
        <w:rPr>
          <w:highlight w:val="cyan"/>
          <w:u w:val="single"/>
        </w:rPr>
        <w:t xml:space="preserve">in which our own lifetimes are </w:t>
      </w:r>
      <w:r w:rsidRPr="00097758">
        <w:rPr>
          <w:u w:val="single"/>
        </w:rPr>
        <w:t xml:space="preserve">only </w:t>
      </w:r>
      <w:r w:rsidRPr="00AE3B6B">
        <w:rPr>
          <w:highlight w:val="cyan"/>
          <w:u w:val="single"/>
        </w:rPr>
        <w:t xml:space="preserve">a </w:t>
      </w:r>
      <w:r w:rsidRPr="00097758">
        <w:rPr>
          <w:u w:val="single"/>
        </w:rPr>
        <w:t xml:space="preserve">mere </w:t>
      </w:r>
      <w:r w:rsidRPr="00AE3B6B">
        <w:rPr>
          <w:highlight w:val="cyan"/>
          <w:u w:val="single"/>
        </w:rPr>
        <w:t>blip</w:t>
      </w:r>
      <w:r w:rsidRPr="00F75E92">
        <w:rPr>
          <w:u w:val="single"/>
        </w:rPr>
        <w:t>.</w:t>
      </w:r>
      <w:r w:rsidRPr="008864BD">
        <w:rPr>
          <w:sz w:val="16"/>
        </w:rPr>
        <w:t xml:space="preserve"> In contrast, </w:t>
      </w:r>
      <w:r w:rsidRPr="00F75E92">
        <w:rPr>
          <w:u w:val="single"/>
        </w:rPr>
        <w:t>however</w:t>
      </w:r>
      <w:r w:rsidRPr="008864BD">
        <w:rPr>
          <w:sz w:val="16"/>
        </w:rPr>
        <w:t xml:space="preserve">, </w:t>
      </w:r>
      <w:r w:rsidRPr="00AE3B6B">
        <w:rPr>
          <w:highlight w:val="cyan"/>
          <w:u w:val="single"/>
        </w:rPr>
        <w:t xml:space="preserve">the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also accelerates and compresses the timescales</w:t>
      </w:r>
      <w:r w:rsidRPr="008864BD">
        <w:rPr>
          <w:sz w:val="16"/>
        </w:rPr>
        <w:t xml:space="preserve"> in which geological events normally occur. For instance, the Great Acceleration suggests that the impact of human socio economic trends on the Earth’s systems began to rapidly accelerate following 1950, setting off a “cascade” or “domino effect” of geological changes.91 Such changes, like the incredibly rapid increase of carbon dioxide in the atmosphere, represent a compression of deep time.92 Shoshitaishvili explains that in </w:t>
      </w:r>
      <w:r w:rsidRPr="00097758">
        <w:rPr>
          <w:u w:val="single"/>
        </w:rPr>
        <w:t xml:space="preserve">the </w:t>
      </w:r>
      <w:r w:rsidRPr="00ED6C9A">
        <w:rPr>
          <w:strike/>
          <w:u w:val="single"/>
        </w:rPr>
        <w:t>Anthropocene</w:t>
      </w:r>
      <w:r>
        <w:rPr>
          <w:u w:val="single"/>
        </w:rPr>
        <w:t xml:space="preserve"> [Capitalocene]</w:t>
      </w:r>
      <w:r w:rsidRPr="008864BD">
        <w:rPr>
          <w:sz w:val="16"/>
        </w:rPr>
        <w:t xml:space="preserve">, “The traditional timescape [as imagined by cultures drawing on Biblical traditions] </w:t>
      </w:r>
      <w:r w:rsidRPr="00097758">
        <w:rPr>
          <w:u w:val="single"/>
        </w:rPr>
        <w:t>has undergone a double distortion: ‘deepening’ into the vast timescales of evolutionary, geological, and physical cosmological history, yet ‘compressing’ into the accelerated time</w:t>
      </w:r>
      <w:r w:rsidRPr="00F75E92">
        <w:rPr>
          <w:u w:val="single"/>
        </w:rPr>
        <w:t xml:space="preserve"> of techno-social development and human impact on the environment.”</w:t>
      </w:r>
      <w:r w:rsidRPr="008864BD">
        <w:rPr>
          <w:sz w:val="16"/>
        </w:rPr>
        <w:t xml:space="preserve">93 In one sense, human impacts on the planet such as the disruption to the carbon cycle will continue to reverberate on deep timescales for thousands of years into the future, while at the same time phenomenon like glacial melt that used to occur in deep time is now shrunk into a timescale observable within the human lifespan. The </w:t>
      </w:r>
      <w:r w:rsidRPr="008864BD">
        <w:rPr>
          <w:strike/>
          <w:sz w:val="16"/>
        </w:rPr>
        <w:t>Anthropocene</w:t>
      </w:r>
      <w:r w:rsidRPr="008864BD">
        <w:rPr>
          <w:sz w:val="16"/>
        </w:rPr>
        <w:t xml:space="preserve"> [Capitalocene] is therefore characterized by dichotomous temporalities: time stretched to unfathomable lengths and simultaneously compressed into rapid accelerations.94 Crucially, these changes are about how we perceive and understand time. </w:t>
      </w:r>
      <w:r w:rsidRPr="00AE3B6B">
        <w:rPr>
          <w:highlight w:val="cyan"/>
          <w:u w:val="single"/>
        </w:rPr>
        <w:t>The shifting temporalities of slow violence</w:t>
      </w:r>
      <w:r w:rsidRPr="008864BD">
        <w:rPr>
          <w:sz w:val="16"/>
        </w:rPr>
        <w:t xml:space="preserve">, plastic, and the </w:t>
      </w:r>
      <w:r w:rsidRPr="008864BD">
        <w:rPr>
          <w:strike/>
          <w:sz w:val="16"/>
        </w:rPr>
        <w:t>Anthropocene</w:t>
      </w:r>
      <w:r w:rsidRPr="008864BD">
        <w:rPr>
          <w:sz w:val="16"/>
        </w:rPr>
        <w:t xml:space="preserve"> [Capitalocene] </w:t>
      </w:r>
      <w:r w:rsidRPr="00AE3B6B">
        <w:rPr>
          <w:highlight w:val="cyan"/>
          <w:u w:val="single"/>
        </w:rPr>
        <w:t xml:space="preserve">are so pervasive that our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dystopia is characterized by</w:t>
      </w:r>
      <w:r w:rsidRPr="00F75E92">
        <w:rPr>
          <w:u w:val="single"/>
        </w:rPr>
        <w:t xml:space="preserve"> a particular and still </w:t>
      </w:r>
      <w:r w:rsidRPr="00AE3B6B">
        <w:rPr>
          <w:highlight w:val="cyan"/>
          <w:u w:val="single"/>
        </w:rPr>
        <w:t>evolving temporality exemplified in the seascape of the oceanic horizon</w:t>
      </w:r>
      <w:r w:rsidRPr="008864BD">
        <w:rPr>
          <w:sz w:val="16"/>
        </w:rPr>
        <w:t xml:space="preserve">. Associating slow violence and plastic as crucial components of the </w:t>
      </w:r>
      <w:r w:rsidRPr="008864BD">
        <w:rPr>
          <w:strike/>
          <w:sz w:val="16"/>
        </w:rPr>
        <w:t>Anthropocene</w:t>
      </w:r>
      <w:r w:rsidRPr="008864BD">
        <w:rPr>
          <w:sz w:val="16"/>
        </w:rPr>
        <w:t xml:space="preserve"> [Capitalocene], I consider this novel temporality </w:t>
      </w:r>
      <w:r w:rsidRPr="008864BD">
        <w:rPr>
          <w:strike/>
          <w:sz w:val="16"/>
        </w:rPr>
        <w:t>Anthropocene</w:t>
      </w:r>
      <w:r w:rsidRPr="008864BD">
        <w:rPr>
          <w:sz w:val="16"/>
        </w:rPr>
        <w:t xml:space="preserve"> [Capitalocene] temporality. In proposing </w:t>
      </w:r>
      <w:r w:rsidRPr="008864BD">
        <w:rPr>
          <w:strike/>
          <w:sz w:val="16"/>
        </w:rPr>
        <w:t>Anthropocene</w:t>
      </w:r>
      <w:r w:rsidRPr="008864BD">
        <w:rPr>
          <w:sz w:val="16"/>
        </w:rPr>
        <w:t xml:space="preserve"> [Capitalocene] temporality through my analysis of </w:t>
      </w:r>
      <w:r w:rsidRPr="008864BD">
        <w:rPr>
          <w:strike/>
          <w:sz w:val="16"/>
        </w:rPr>
        <w:t>Anthropocene</w:t>
      </w:r>
      <w:r w:rsidRPr="008864BD">
        <w:rPr>
          <w:sz w:val="16"/>
        </w:rPr>
        <w:t xml:space="preserve"> [Capitalocene] dystopia, </w:t>
      </w:r>
      <w:r w:rsidRPr="00F75E92">
        <w:rPr>
          <w:u w:val="single"/>
        </w:rPr>
        <w:t xml:space="preserve">I am ultimately pointing to three different temporalities at play: </w:t>
      </w:r>
      <w:r w:rsidRPr="00AE3B6B">
        <w:rPr>
          <w:highlight w:val="cyan"/>
          <w:u w:val="single"/>
        </w:rPr>
        <w:t>Holocene temporality,</w:t>
      </w:r>
      <w:r w:rsidRPr="00F75E92">
        <w:rPr>
          <w:u w:val="single"/>
        </w:rPr>
        <w:t xml:space="preserve"> </w:t>
      </w:r>
      <w:r w:rsidRPr="00ED6C9A">
        <w:rPr>
          <w:strike/>
          <w:u w:val="single"/>
        </w:rPr>
        <w:t>Anthropocene</w:t>
      </w:r>
      <w:r w:rsidRPr="00ED6C9A">
        <w:rPr>
          <w:u w:val="single"/>
        </w:rPr>
        <w:t xml:space="preserve"> </w:t>
      </w:r>
      <w:r>
        <w:rPr>
          <w:highlight w:val="cyan"/>
          <w:u w:val="single"/>
        </w:rPr>
        <w:t>[Capitalocene]</w:t>
      </w:r>
      <w:r w:rsidRPr="00AE3B6B">
        <w:rPr>
          <w:highlight w:val="cyan"/>
          <w:u w:val="single"/>
        </w:rPr>
        <w:t xml:space="preserve"> temporality, and queer temporality</w:t>
      </w:r>
      <w:r w:rsidRPr="008864BD">
        <w:rPr>
          <w:sz w:val="16"/>
        </w:rPr>
        <w:t xml:space="preserve">.95 Holocene temporality describes normative temporality prior to the temporal shifts ushered in by the </w:t>
      </w:r>
      <w:r w:rsidRPr="008864BD">
        <w:rPr>
          <w:strike/>
          <w:sz w:val="16"/>
        </w:rPr>
        <w:t>Anthropocene</w:t>
      </w:r>
      <w:r w:rsidRPr="008864BD">
        <w:rPr>
          <w:sz w:val="16"/>
        </w:rPr>
        <w:t xml:space="preserve"> [Capitalocene]. For instance, it encompasses Cold War normative expectations around timelines for heterosexual marriage and reproduction while it simultaneously encompasses normative expectations around timelines for glacial melt without human impact. In contrast, </w:t>
      </w:r>
      <w:r w:rsidRPr="008864BD">
        <w:rPr>
          <w:strike/>
          <w:sz w:val="16"/>
        </w:rPr>
        <w:t>Anthropocene</w:t>
      </w:r>
      <w:r w:rsidRPr="008864BD">
        <w:rPr>
          <w:sz w:val="16"/>
        </w:rPr>
        <w:t xml:space="preserve"> [Capitalocene] temporality describes the accelerations and compressions of time prompted by human-made materials like plastic and human-generated climate change. Because of the pervasiveness of </w:t>
      </w:r>
      <w:r w:rsidRPr="008864BD">
        <w:rPr>
          <w:strike/>
          <w:sz w:val="16"/>
        </w:rPr>
        <w:t>Anthropocene</w:t>
      </w:r>
      <w:r w:rsidRPr="008864BD">
        <w:rPr>
          <w:sz w:val="16"/>
        </w:rPr>
        <w:t xml:space="preserve"> [Capitalocene] conditions, I argue that </w:t>
      </w:r>
      <w:r w:rsidRPr="008864BD">
        <w:rPr>
          <w:strike/>
          <w:sz w:val="16"/>
        </w:rPr>
        <w:t>Anthropocene</w:t>
      </w:r>
      <w:r w:rsidRPr="008864BD">
        <w:rPr>
          <w:sz w:val="16"/>
        </w:rPr>
        <w:t xml:space="preserve"> [Capitalocene] temporality is now supplanting Holocene temporality as normative temporality. </w:t>
      </w:r>
      <w:r w:rsidRPr="008864BD">
        <w:rPr>
          <w:strike/>
          <w:sz w:val="16"/>
        </w:rPr>
        <w:t>Anthropocene</w:t>
      </w:r>
      <w:r w:rsidRPr="008864BD">
        <w:rPr>
          <w:sz w:val="16"/>
        </w:rPr>
        <w:t xml:space="preserve"> [Capitalocene] temporality is not “normal,” but, through its pervasiveness, it is becoming normative. If queer temporality is defined in contrast to the normative, then queer theory must reconcile with the new normative temporalities of the </w:t>
      </w:r>
      <w:r w:rsidRPr="008864BD">
        <w:rPr>
          <w:strike/>
          <w:sz w:val="16"/>
        </w:rPr>
        <w:t>Anthropocene</w:t>
      </w:r>
      <w:r w:rsidRPr="008864BD">
        <w:rPr>
          <w:sz w:val="16"/>
        </w:rPr>
        <w:t xml:space="preserve"> [Capitalocene]. Queer theories of temporality have not yet reconciled with the fluid temporalities of the </w:t>
      </w:r>
      <w:r w:rsidRPr="008864BD">
        <w:rPr>
          <w:strike/>
          <w:sz w:val="16"/>
        </w:rPr>
        <w:t>Anthropocene</w:t>
      </w:r>
      <w:r w:rsidRPr="008864BD">
        <w:rPr>
          <w:sz w:val="16"/>
        </w:rPr>
        <w:t xml:space="preserve"> [Capitalocene]. Nevertheless, because queer temporality opposes normative temporality, and because </w:t>
      </w:r>
      <w:r w:rsidRPr="008864BD">
        <w:rPr>
          <w:strike/>
          <w:sz w:val="16"/>
        </w:rPr>
        <w:t>Anthropocene</w:t>
      </w:r>
      <w:r w:rsidRPr="008864BD">
        <w:rPr>
          <w:sz w:val="16"/>
        </w:rPr>
        <w:t xml:space="preserve"> [Capitalocene] temporality is becoming the new normative temporality, queer futurity is implicated in this temporal movement. </w:t>
      </w:r>
      <w:r w:rsidRPr="00097758">
        <w:rPr>
          <w:u w:val="single"/>
        </w:rPr>
        <w:t xml:space="preserve">If the horizon symbolically represents the future, </w:t>
      </w:r>
      <w:r w:rsidRPr="00AE3B6B">
        <w:rPr>
          <w:highlight w:val="cyan"/>
          <w:u w:val="single"/>
        </w:rPr>
        <w:t>the changing conditions of the literal</w:t>
      </w:r>
      <w:r w:rsidRPr="00430BB0">
        <w:rPr>
          <w:u w:val="single"/>
        </w:rPr>
        <w:t xml:space="preserve"> oceanic </w:t>
      </w:r>
      <w:r w:rsidRPr="00AE3B6B">
        <w:rPr>
          <w:highlight w:val="cyan"/>
          <w:u w:val="single"/>
        </w:rPr>
        <w:t>horizon parallel the changing conditions of queer futurity</w:t>
      </w:r>
      <w:r w:rsidRPr="00430BB0">
        <w:rPr>
          <w:u w:val="single"/>
        </w:rPr>
        <w:t xml:space="preserve">. </w:t>
      </w:r>
      <w:r w:rsidRPr="008864BD">
        <w:rPr>
          <w:sz w:val="16"/>
        </w:rPr>
        <w:t>Here, I want to return to a line from Muñoz’s definition of queer utopia: “Indeed</w:t>
      </w:r>
      <w:r w:rsidRPr="00430BB0">
        <w:rPr>
          <w:u w:val="single"/>
        </w:rPr>
        <w:t xml:space="preserve">, </w:t>
      </w:r>
      <w:r w:rsidRPr="00AE3B6B">
        <w:rPr>
          <w:highlight w:val="cyan"/>
          <w:u w:val="single"/>
        </w:rPr>
        <w:t>to live inside straight time and ask for, desire, and imagine another time</w:t>
      </w:r>
      <w:r w:rsidRPr="00430BB0">
        <w:rPr>
          <w:u w:val="single"/>
        </w:rPr>
        <w:t xml:space="preserve"> and </w:t>
      </w:r>
      <w:r w:rsidRPr="00AE3B6B">
        <w:rPr>
          <w:highlight w:val="cyan"/>
          <w:u w:val="single"/>
        </w:rPr>
        <w:t xml:space="preserve">place is to represent and perform a desire that is </w:t>
      </w:r>
      <w:r w:rsidRPr="00AE3B6B">
        <w:rPr>
          <w:u w:val="single"/>
        </w:rPr>
        <w:t xml:space="preserve">both </w:t>
      </w:r>
      <w:r w:rsidRPr="00AE3B6B">
        <w:rPr>
          <w:highlight w:val="cyan"/>
          <w:u w:val="single"/>
        </w:rPr>
        <w:t>utopian and queer</w:t>
      </w:r>
      <w:r w:rsidRPr="00430BB0">
        <w:rPr>
          <w:u w:val="single"/>
        </w:rPr>
        <w:t>.</w:t>
      </w:r>
      <w:r w:rsidRPr="008864BD">
        <w:rPr>
          <w:sz w:val="16"/>
        </w:rPr>
        <w:t xml:space="preserve">”96 Straight time refers to the normative timelines centered around “the institutions of family, heterosexuality, and reproduction.”97 Yet, straight time is represented by the linear timelines of Holocene temporality that created the conditions for the </w:t>
      </w:r>
      <w:r w:rsidRPr="008864BD">
        <w:rPr>
          <w:strike/>
          <w:sz w:val="16"/>
        </w:rPr>
        <w:t>Anthropocene</w:t>
      </w:r>
      <w:r w:rsidRPr="008864BD">
        <w:rPr>
          <w:sz w:val="16"/>
        </w:rPr>
        <w:t xml:space="preserve"> [Capitalocene]; </w:t>
      </w:r>
      <w:r w:rsidRPr="0094380F">
        <w:rPr>
          <w:strike/>
          <w:u w:val="single"/>
        </w:rPr>
        <w:t>Anthropocene</w:t>
      </w:r>
      <w:r w:rsidRPr="0094380F">
        <w:rPr>
          <w:u w:val="single"/>
        </w:rPr>
        <w:t xml:space="preserve"> </w:t>
      </w:r>
      <w:r>
        <w:rPr>
          <w:highlight w:val="cyan"/>
          <w:u w:val="single"/>
        </w:rPr>
        <w:t>[Capitalocene]</w:t>
      </w:r>
      <w:r w:rsidRPr="00AE3B6B">
        <w:rPr>
          <w:highlight w:val="cyan"/>
          <w:u w:val="single"/>
        </w:rPr>
        <w:t xml:space="preserve"> temporality is refiguring straight time</w:t>
      </w:r>
      <w:r w:rsidRPr="008864BD">
        <w:rPr>
          <w:sz w:val="16"/>
        </w:rPr>
        <w:t xml:space="preserve">. For instance, in Chapter One I explore how youth environmental activists tie their future reproduction to the state of the planet. This sentiment extends far beyond the activists I explore, as a 2020 poll found that “1 in 4 childless adults cite climate change as a ‘major or minor’ reason they don’t have children.”98 Similarly, the BirthStrike movement is comprised of people who would like to reproduce but who have decided to withhold their reproductive labor due to climate change.99 The stretching, shrinking, and speeding temporality of </w:t>
      </w:r>
      <w:r w:rsidRPr="008864BD">
        <w:rPr>
          <w:strike/>
          <w:sz w:val="16"/>
        </w:rPr>
        <w:t>Anthropocene</w:t>
      </w:r>
      <w:r w:rsidRPr="008864BD">
        <w:rPr>
          <w:sz w:val="16"/>
        </w:rPr>
        <w:t xml:space="preserve"> [Capitalocene] therefore redefines what it means to “live inside straight time.” </w:t>
      </w:r>
      <w:r w:rsidRPr="005B1424">
        <w:rPr>
          <w:u w:val="single"/>
        </w:rPr>
        <w:t xml:space="preserve">We can still “imagine another time and place” from within the </w:t>
      </w:r>
      <w:r w:rsidRPr="007E5A4C">
        <w:rPr>
          <w:strike/>
          <w:u w:val="single"/>
        </w:rPr>
        <w:t>Anthropocene</w:t>
      </w:r>
      <w:r w:rsidRPr="005B1424">
        <w:rPr>
          <w:u w:val="single"/>
        </w:rPr>
        <w:t xml:space="preserve"> </w:t>
      </w:r>
      <w:r>
        <w:rPr>
          <w:u w:val="single"/>
        </w:rPr>
        <w:t>[Capitalocene]</w:t>
      </w:r>
      <w:r w:rsidRPr="005B1424">
        <w:rPr>
          <w:u w:val="single"/>
        </w:rPr>
        <w:t xml:space="preserve"> temporalities we inhabit, but we must desire differently in ways that account for the toxic temporalities of our present.</w:t>
      </w:r>
      <w:r>
        <w:rPr>
          <w:u w:val="single"/>
        </w:rPr>
        <w:t xml:space="preserve"> </w:t>
      </w:r>
      <w:r w:rsidRPr="008864BD">
        <w:rPr>
          <w:sz w:val="16"/>
        </w:rPr>
        <w:t xml:space="preserve">Queer theories of temporality have already grappled with shifting horizons, compressed temporalities, and the specter of death in the context of the AIDS epidemic. In theorizing queer time, J. Jack Halberstam writes, “Queer time perhaps emerges most spectacularly, at the end of the twentieth century, from within those gay communities whose horizons of possibility have been severely diminished by the AIDS epidemic.”100 He continues: </w:t>
      </w:r>
      <w:r w:rsidRPr="00AE3B6B">
        <w:rPr>
          <w:highlight w:val="cyan"/>
          <w:u w:val="single"/>
        </w:rPr>
        <w:t>The constantly diminishing future creates a new emphasis on the here</w:t>
      </w:r>
      <w:r w:rsidRPr="008864BD">
        <w:rPr>
          <w:sz w:val="16"/>
        </w:rPr>
        <w:t>, the present, the now, and while the threat of no future hovers overhead like a storm cloud</w:t>
      </w:r>
      <w:r w:rsidRPr="00FB126F">
        <w:rPr>
          <w:u w:val="single"/>
        </w:rPr>
        <w:t xml:space="preserve">, </w:t>
      </w:r>
      <w:r w:rsidRPr="00AE3B6B">
        <w:rPr>
          <w:highlight w:val="cyan"/>
          <w:u w:val="single"/>
        </w:rPr>
        <w:t xml:space="preserve">the urgency of being </w:t>
      </w:r>
      <w:r w:rsidRPr="00AE3B6B">
        <w:rPr>
          <w:u w:val="single"/>
        </w:rPr>
        <w:t xml:space="preserve">also </w:t>
      </w:r>
      <w:r w:rsidRPr="00AE3B6B">
        <w:rPr>
          <w:highlight w:val="cyan"/>
          <w:u w:val="single"/>
        </w:rPr>
        <w:t>expands the potential of the moment and</w:t>
      </w:r>
      <w:r w:rsidRPr="008864BD">
        <w:rPr>
          <w:sz w:val="16"/>
        </w:rPr>
        <w:t xml:space="preserve"> . . . </w:t>
      </w:r>
      <w:r w:rsidRPr="00AE3B6B">
        <w:rPr>
          <w:highlight w:val="cyan"/>
          <w:u w:val="single"/>
        </w:rPr>
        <w:t>squeezes new possibilities out of</w:t>
      </w:r>
      <w:r w:rsidRPr="00FB126F">
        <w:rPr>
          <w:u w:val="single"/>
        </w:rPr>
        <w:t xml:space="preserve"> the </w:t>
      </w:r>
      <w:r w:rsidRPr="00AE3B6B">
        <w:rPr>
          <w:highlight w:val="cyan"/>
          <w:u w:val="single"/>
        </w:rPr>
        <w:t>time</w:t>
      </w:r>
      <w:r w:rsidRPr="008864BD">
        <w:rPr>
          <w:sz w:val="16"/>
        </w:rPr>
        <w:t xml:space="preserve"> at hand. . . . And yet </w:t>
      </w:r>
      <w:r w:rsidRPr="00AE3B6B">
        <w:rPr>
          <w:highlight w:val="cyan"/>
          <w:u w:val="single"/>
        </w:rPr>
        <w:t>queer time</w:t>
      </w:r>
      <w:r w:rsidRPr="008864BD">
        <w:rPr>
          <w:sz w:val="16"/>
        </w:rPr>
        <w:t xml:space="preserve">, even as it emerges from the AIDS crisis, is not only about compression and annihilation, it </w:t>
      </w:r>
      <w:r w:rsidRPr="00AE3B6B">
        <w:rPr>
          <w:highlight w:val="cyan"/>
          <w:u w:val="single"/>
        </w:rPr>
        <w:t xml:space="preserve">is also about the </w:t>
      </w:r>
      <w:r w:rsidRPr="00097758">
        <w:rPr>
          <w:highlight w:val="cyan"/>
          <w:u w:val="single"/>
        </w:rPr>
        <w:t>potentiality</w:t>
      </w:r>
      <w:r w:rsidRPr="008864BD">
        <w:rPr>
          <w:sz w:val="16"/>
        </w:rPr>
        <w:t xml:space="preserve"> </w:t>
      </w:r>
      <w:r w:rsidRPr="00097758">
        <w:rPr>
          <w:highlight w:val="cyan"/>
          <w:u w:val="single"/>
        </w:rPr>
        <w:t>of</w:t>
      </w:r>
      <w:r w:rsidRPr="008864BD">
        <w:rPr>
          <w:sz w:val="16"/>
        </w:rPr>
        <w:t xml:space="preserve"> a </w:t>
      </w:r>
      <w:r w:rsidRPr="00AE3B6B">
        <w:rPr>
          <w:highlight w:val="cyan"/>
          <w:u w:val="single"/>
        </w:rPr>
        <w:t>life</w:t>
      </w:r>
      <w:r w:rsidRPr="008864BD">
        <w:rPr>
          <w:sz w:val="16"/>
        </w:rPr>
        <w:t xml:space="preserve"> unscripted by the conventions of family, inheritance, and child rearing. . . . Queer subcultures produce alternative temporalities by allowing their participants to believe that their futures can be imagined according to logics that lie outside of those paradigmatic markers of life experience—namely, birth, marriage, reproduction, and death.101 Queer theory, queer temporality, and queer futurity emerged from the dystopian realities and compressed temporalities of the AIDS epidemic. These theories might thus help us grapple with </w:t>
      </w:r>
      <w:r w:rsidRPr="008864BD">
        <w:rPr>
          <w:strike/>
          <w:sz w:val="16"/>
        </w:rPr>
        <w:t>Anthropocene</w:t>
      </w:r>
      <w:r w:rsidRPr="008864BD">
        <w:rPr>
          <w:sz w:val="16"/>
        </w:rPr>
        <w:t xml:space="preserve"> [Capitalocene] dystopia—now a literal storm cloud—and its temporalities as well. Muñoz, writing during the devastating context of the AIDS epidemic, nevertheless insisted on queer futurity and queer utopia. Indeed, the words “dystopia” and “dystopian” never appear in his text. He writes, “We must strive, in the face of the here and now’s totalizing rendering of reality, to think and feel a then and there.”102 It is still possible, still desirable, to “think and feel a then and there” from our polluted present; we simply must do so by recognizing that the “totalizing rendering of” our </w:t>
      </w:r>
      <w:r w:rsidRPr="008864BD">
        <w:rPr>
          <w:strike/>
          <w:sz w:val="16"/>
        </w:rPr>
        <w:t>Anthropocene</w:t>
      </w:r>
      <w:r w:rsidRPr="008864BD">
        <w:rPr>
          <w:sz w:val="16"/>
        </w:rPr>
        <w:t xml:space="preserve"> [Capitalocene] dystopian “reality” demands new methods of navigation. That is, </w:t>
      </w:r>
      <w:r w:rsidRPr="00C46A58">
        <w:rPr>
          <w:strike/>
          <w:u w:val="single"/>
        </w:rPr>
        <w:t>Anthropocene</w:t>
      </w:r>
      <w:r w:rsidRPr="00097758">
        <w:rPr>
          <w:u w:val="single"/>
        </w:rPr>
        <w:t xml:space="preserve"> </w:t>
      </w:r>
      <w:r>
        <w:rPr>
          <w:u w:val="single"/>
        </w:rPr>
        <w:t>[Capitalocene]</w:t>
      </w:r>
      <w:r w:rsidRPr="00097758">
        <w:rPr>
          <w:u w:val="single"/>
        </w:rPr>
        <w:t xml:space="preserve"> dystopia and its toxic temporalities change how we might act toward queer futurity and desire queer utopia.</w:t>
      </w:r>
      <w:r w:rsidRPr="008864BD">
        <w:rPr>
          <w:sz w:val="16"/>
        </w:rPr>
        <w:t xml:space="preserve"> Further, </w:t>
      </w:r>
      <w:r w:rsidRPr="00AE3B6B">
        <w:rPr>
          <w:highlight w:val="cyan"/>
          <w:u w:val="single"/>
        </w:rPr>
        <w:t>queer futurity and queer utopia provide methods for resisting the</w:t>
      </w:r>
      <w:r w:rsidRPr="005B6FAB">
        <w:rPr>
          <w:u w:val="single"/>
        </w:rPr>
        <w:t xml:space="preserve"> encompassing conditions of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w:t>
      </w:r>
      <w:r w:rsidRPr="008864BD">
        <w:rPr>
          <w:sz w:val="16"/>
        </w:rPr>
        <w:t xml:space="preserve"> In conclusion, I consider how we might “act from where we are” to imagine queer futurity and desire queer utopia from the midst of </w:t>
      </w:r>
      <w:r w:rsidRPr="008864BD">
        <w:rPr>
          <w:strike/>
          <w:sz w:val="16"/>
        </w:rPr>
        <w:t>Anthropocene</w:t>
      </w:r>
      <w:r w:rsidRPr="008864BD">
        <w:rPr>
          <w:sz w:val="16"/>
        </w:rPr>
        <w:t xml:space="preserve"> [Capitalocene] dystopia. 103 Conclusion: Navigating Toward Queer Utopia from Within </w:t>
      </w:r>
      <w:r w:rsidRPr="008864BD">
        <w:rPr>
          <w:strike/>
          <w:sz w:val="16"/>
        </w:rPr>
        <w:t>Anthropocene</w:t>
      </w:r>
      <w:r w:rsidRPr="008864BD">
        <w:rPr>
          <w:sz w:val="16"/>
        </w:rPr>
        <w:t xml:space="preserve"> [Capitalocene] Dystopia. To conclude, I want to consider what new methods of navigation toward queer utopia might entail. Remaining focused on the oceanic, I turn to the methodology of listening Alexis Pauline Gumbs offers in Undrowned: Black Feminist Lessons from Marine Mammals to zoom out from ocean plastic in particular and analyze how marine ecologies broadly impact living and theorizing in our contaminated present. 104 I contend that the practice of listening that Gumbs describes offers a method for reaching toward queer utopia—what Muñoz refers to as “then and there”—in the midst of </w:t>
      </w:r>
      <w:r w:rsidRPr="008864BD">
        <w:rPr>
          <w:strike/>
          <w:sz w:val="16"/>
        </w:rPr>
        <w:t>Anthropocene</w:t>
      </w:r>
      <w:r w:rsidRPr="008864BD">
        <w:rPr>
          <w:sz w:val="16"/>
        </w:rPr>
        <w:t xml:space="preserve"> [Capitalocene] dystopia. 105 Listening, for Gumbs, is grounded in Black feminist principles that recognize how our actions in the here and now influence whether we will have a future at all. That is, current actions determine collective survival in future worlds. Gumbs asserts, “We get to continue to consider what is possible from here (and here and here).”106 Her methodology of listening means that “what is possible from here (and here and here)” might lead us to then and there (and there and there). Gumbs’s praxis provides the capacity to affectively and temporally transport us to queer utopia and queer futurity via Black feminist practices in the </w:t>
      </w:r>
      <w:r w:rsidRPr="008864BD">
        <w:rPr>
          <w:strike/>
          <w:sz w:val="16"/>
        </w:rPr>
        <w:t>Anthropocene</w:t>
      </w:r>
      <w:r w:rsidRPr="008864BD">
        <w:rPr>
          <w:sz w:val="16"/>
        </w:rPr>
        <w:t xml:space="preserve"> [Capitalocene].107 Gumbs describes listening as a pragmatic strategy readers might </w:t>
      </w:r>
      <w:r w:rsidRPr="00936D77">
        <w:rPr>
          <w:u w:val="single"/>
        </w:rPr>
        <w:t>learn from marine mammals</w:t>
      </w:r>
      <w:r w:rsidRPr="008864BD">
        <w:rPr>
          <w:sz w:val="16"/>
        </w:rPr>
        <w:t xml:space="preserve">. </w:t>
      </w:r>
      <w:r w:rsidRPr="00AE3B6B">
        <w:rPr>
          <w:highlight w:val="cyan"/>
          <w:u w:val="single"/>
        </w:rPr>
        <w:t>Listening</w:t>
      </w:r>
      <w:r w:rsidRPr="00936D77">
        <w:rPr>
          <w:u w:val="single"/>
        </w:rPr>
        <w:t xml:space="preserve"> </w:t>
      </w:r>
      <w:r w:rsidRPr="00AE3B6B">
        <w:rPr>
          <w:highlight w:val="cyan"/>
          <w:u w:val="single"/>
        </w:rPr>
        <w:t>provides a means of navigating the toxic present through relations</w:t>
      </w:r>
      <w:r w:rsidRPr="008864BD">
        <w:rPr>
          <w:sz w:val="16"/>
        </w:rPr>
        <w:t xml:space="preserve">. Specifically, </w:t>
      </w:r>
      <w:r w:rsidRPr="00AE3B6B">
        <w:rPr>
          <w:highlight w:val="cyan"/>
          <w:u w:val="single"/>
        </w:rPr>
        <w:t>Gumbs uses a method of echolocation to</w:t>
      </w:r>
      <w:r w:rsidRPr="00936D77">
        <w:rPr>
          <w:u w:val="single"/>
        </w:rPr>
        <w:t xml:space="preserve"> advocate a practice of listening </w:t>
      </w:r>
      <w:r w:rsidRPr="00AE3B6B">
        <w:rPr>
          <w:u w:val="single"/>
        </w:rPr>
        <w:t xml:space="preserve">that </w:t>
      </w:r>
      <w:r w:rsidRPr="00AE3B6B">
        <w:rPr>
          <w:highlight w:val="cyan"/>
          <w:u w:val="single"/>
        </w:rPr>
        <w:t>redefine</w:t>
      </w:r>
      <w:r w:rsidRPr="00936D77">
        <w:rPr>
          <w:u w:val="single"/>
        </w:rPr>
        <w:t xml:space="preserve">s </w:t>
      </w:r>
      <w:r w:rsidRPr="00AE3B6B">
        <w:rPr>
          <w:highlight w:val="cyan"/>
          <w:u w:val="single"/>
        </w:rPr>
        <w:t>relationality</w:t>
      </w:r>
      <w:r w:rsidRPr="00936D77">
        <w:rPr>
          <w:u w:val="single"/>
        </w:rPr>
        <w:t>.</w:t>
      </w:r>
      <w:r w:rsidRPr="008864BD">
        <w:rPr>
          <w:sz w:val="16"/>
        </w:rPr>
        <w:t xml:space="preserve"> She explains practicing echolocation: “</w:t>
      </w:r>
      <w:r w:rsidRPr="00AE3B6B">
        <w:rPr>
          <w:highlight w:val="cyan"/>
          <w:u w:val="single"/>
        </w:rPr>
        <w:t>I had to focus</w:t>
      </w:r>
      <w:r w:rsidRPr="00936D77">
        <w:rPr>
          <w:u w:val="single"/>
        </w:rPr>
        <w:t xml:space="preserve"> not on what I could </w:t>
      </w:r>
      <w:r w:rsidRPr="00336B72">
        <w:rPr>
          <w:strike/>
          <w:u w:val="single"/>
        </w:rPr>
        <w:t>see</w:t>
      </w:r>
      <w:r w:rsidRPr="00936D77">
        <w:rPr>
          <w:u w:val="single"/>
        </w:rPr>
        <w:t xml:space="preserve"> and discern, but instead </w:t>
      </w:r>
      <w:r w:rsidRPr="00AE3B6B">
        <w:rPr>
          <w:highlight w:val="cyan"/>
          <w:u w:val="single"/>
        </w:rPr>
        <w:t>on where I was in relation</w:t>
      </w:r>
      <w:r w:rsidRPr="00936D77">
        <w:rPr>
          <w:u w:val="single"/>
        </w:rPr>
        <w:t xml:space="preserve">, </w:t>
      </w:r>
      <w:r w:rsidRPr="00AE3B6B">
        <w:rPr>
          <w:highlight w:val="cyan"/>
          <w:u w:val="single"/>
        </w:rPr>
        <w:t>how the sound bouncing off me in relationship to the structures and environments that surround me locates me in a constantly shifting relationship to you</w:t>
      </w:r>
      <w:r w:rsidRPr="00936D77">
        <w:rPr>
          <w:u w:val="single"/>
        </w:rPr>
        <w:t>, whoever you are by now</w:t>
      </w:r>
      <w:r w:rsidRPr="008864BD">
        <w:rPr>
          <w:sz w:val="16"/>
        </w:rPr>
        <w:t xml:space="preserve">.”108 That is, </w:t>
      </w:r>
      <w:r w:rsidRPr="00AE3B6B">
        <w:rPr>
          <w:highlight w:val="cyan"/>
          <w:u w:val="single"/>
        </w:rPr>
        <w:t>echolocating is about sensing and listening for relations</w:t>
      </w:r>
      <w:r w:rsidRPr="00936D77">
        <w:rPr>
          <w:u w:val="single"/>
        </w:rPr>
        <w:t>, as the echolocator learns their own positionality through proximity to both space and others.</w:t>
      </w:r>
      <w:r w:rsidRPr="008864BD">
        <w:rPr>
          <w:sz w:val="16"/>
        </w:rPr>
        <w:t xml:space="preserve"> By situating herself in relation to human and non-human others, Gumbs forges queer Black feminist collectivities beyond the human through her echolocation practice. While grounded in notions of sound, </w:t>
      </w:r>
      <w:r w:rsidRPr="00AE3B6B">
        <w:rPr>
          <w:highlight w:val="cyan"/>
          <w:u w:val="single"/>
        </w:rPr>
        <w:t>neither listening broadly nor echolocating</w:t>
      </w:r>
      <w:r w:rsidRPr="00C25BCD">
        <w:rPr>
          <w:u w:val="single"/>
        </w:rPr>
        <w:t xml:space="preserve"> specifically </w:t>
      </w:r>
      <w:r w:rsidRPr="00AE3B6B">
        <w:rPr>
          <w:highlight w:val="cyan"/>
          <w:u w:val="single"/>
        </w:rPr>
        <w:t>are predicated on hearing.</w:t>
      </w:r>
      <w:r w:rsidRPr="00C25BCD">
        <w:rPr>
          <w:u w:val="single"/>
        </w:rPr>
        <w:t xml:space="preserve"> </w:t>
      </w:r>
      <w:r w:rsidRPr="008864BD">
        <w:rPr>
          <w:sz w:val="16"/>
        </w:rPr>
        <w:t xml:space="preserve">In </w:t>
      </w:r>
      <w:r w:rsidRPr="004B4C25">
        <w:rPr>
          <w:rStyle w:val="StyleUnderline"/>
          <w:highlight w:val="cyan"/>
        </w:rPr>
        <w:t>this</w:t>
      </w:r>
      <w:r w:rsidRPr="008864BD">
        <w:rPr>
          <w:sz w:val="16"/>
        </w:rPr>
        <w:t xml:space="preserve"> sense, Gumbs’s </w:t>
      </w:r>
      <w:r w:rsidRPr="004B4C25">
        <w:rPr>
          <w:rStyle w:val="StyleUnderline"/>
          <w:highlight w:val="cyan"/>
        </w:rPr>
        <w:t xml:space="preserve">strategy is </w:t>
      </w:r>
      <w:r w:rsidRPr="004B4C25">
        <w:rPr>
          <w:rStyle w:val="Emphasis"/>
          <w:highlight w:val="cyan"/>
        </w:rPr>
        <w:t>accessible</w:t>
      </w:r>
      <w:r w:rsidRPr="004B4C25">
        <w:rPr>
          <w:rStyle w:val="StyleUnderline"/>
          <w:highlight w:val="cyan"/>
        </w:rPr>
        <w:t xml:space="preserve"> to people of </w:t>
      </w:r>
      <w:r w:rsidRPr="004B4C25">
        <w:rPr>
          <w:rStyle w:val="Emphasis"/>
          <w:highlight w:val="cyan"/>
        </w:rPr>
        <w:t>all bodyminds</w:t>
      </w:r>
      <w:r w:rsidRPr="008864BD">
        <w:rPr>
          <w:sz w:val="16"/>
        </w:rPr>
        <w:t xml:space="preserve">. She explains, “Listening is not only about the normative ability to hear, </w:t>
      </w:r>
      <w:r w:rsidRPr="00C25BCD">
        <w:rPr>
          <w:u w:val="single"/>
        </w:rPr>
        <w:t>it is a transformative and revolutionary resource that requires quieting down and tuning in</w:t>
      </w:r>
      <w:r w:rsidRPr="008864BD">
        <w:rPr>
          <w:sz w:val="16"/>
        </w:rPr>
        <w:t>.”109 Gumbs engages the properties of sound—</w:t>
      </w:r>
      <w:r w:rsidRPr="00AE3B6B">
        <w:rPr>
          <w:highlight w:val="cyan"/>
          <w:u w:val="single"/>
        </w:rPr>
        <w:t>the way it ripples, reverberates, and returns</w:t>
      </w:r>
      <w:r w:rsidRPr="008864BD">
        <w:rPr>
          <w:sz w:val="16"/>
        </w:rPr>
        <w:t>—</w:t>
      </w:r>
      <w:r w:rsidRPr="00AE3B6B">
        <w:rPr>
          <w:highlight w:val="cyan"/>
          <w:u w:val="single"/>
        </w:rPr>
        <w:t>rather than relying literally on hearing</w:t>
      </w:r>
      <w:r w:rsidRPr="00C25BCD">
        <w:rPr>
          <w:u w:val="single"/>
        </w:rPr>
        <w:t>.</w:t>
      </w:r>
      <w:r w:rsidRPr="008864BD">
        <w:rPr>
          <w:sz w:val="16"/>
        </w:rPr>
        <w:t xml:space="preserve"> Listening is a broad practice that is a “revolutionary resource” in attentiveness, and echolocation is a specific listening practice for navigating an increasingly toxic world. Gumbs’s practices of listening and echolocation offer strategies for affectively navigating toward queer utopia. In the beginning of her meditation on listening, Gumbs asks, “How can we listen across species, across extinction, across harm? How does echolocation, the practice many marine mammals use to navigate the world through bouncing sounds, change our understandings of ‘vision’ and visionary action?”110 Here, I return to Muñoz’s metaphorical musings on the horizon to re-read his claims through Gumbs’s provocation. As I quoted earlier, Muñoz writes, “queerness is always in the horizon. I contend that if queerness is to have any value whatsoever, it must be viewed as being visible only in the horizon.”111 I have argued that the horizons in Muñoz’s line of sight are not the same as the polluted horizons of our </w:t>
      </w:r>
      <w:r w:rsidRPr="008864BD">
        <w:rPr>
          <w:strike/>
          <w:sz w:val="16"/>
        </w:rPr>
        <w:t>Anthropocene</w:t>
      </w:r>
      <w:r w:rsidRPr="008864BD">
        <w:rPr>
          <w:sz w:val="16"/>
        </w:rPr>
        <w:t xml:space="preserve"> [Capitalocene] present. Meditating on Muñoz’s double references to sight through Gumbs’s query, I speculate: If we cannot envision queer horizons anymore, can we still listen for them? Can we echolocate queer utopia? Listening for queer horizons is not so much about passively waiting to hear something on the horizon. Rather, through a practice of echolocation, we might actively send out sound signals to learn where we are “in relation.”112 Gumbs explains how river dolphins “do not trust their eyes” due to blinding currents in the water, making echolocation evermore “crucial.”113 </w:t>
      </w:r>
      <w:r w:rsidRPr="00C837A0">
        <w:rPr>
          <w:u w:val="single"/>
        </w:rPr>
        <w:t xml:space="preserve">I wonder if </w:t>
      </w:r>
      <w:r w:rsidRPr="00AE3B6B">
        <w:rPr>
          <w:highlight w:val="cyan"/>
          <w:u w:val="single"/>
        </w:rPr>
        <w:t xml:space="preserve">the thick smog of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 has made river dolphins of us all</w:t>
      </w:r>
      <w:r w:rsidRPr="00C3438F">
        <w:rPr>
          <w:u w:val="single"/>
        </w:rPr>
        <w:t>.</w:t>
      </w:r>
      <w:r w:rsidRPr="008864BD">
        <w:rPr>
          <w:sz w:val="16"/>
        </w:rPr>
        <w:t xml:space="preserve"> Like river dolphins, </w:t>
      </w:r>
      <w:r w:rsidRPr="00AE3B6B">
        <w:rPr>
          <w:highlight w:val="cyan"/>
          <w:u w:val="single"/>
        </w:rPr>
        <w:t>we are forced to adapt to untenable environments, and these environments prevent us from envisioning queer utopia</w:t>
      </w:r>
      <w:r w:rsidRPr="00C3438F">
        <w:rPr>
          <w:u w:val="single"/>
        </w:rPr>
        <w:t xml:space="preserve">. But, </w:t>
      </w:r>
      <w:r w:rsidRPr="00AE3B6B">
        <w:rPr>
          <w:highlight w:val="cyan"/>
          <w:u w:val="single"/>
        </w:rPr>
        <w:t xml:space="preserve">amidst our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dystopia</w:t>
      </w:r>
      <w:r w:rsidRPr="00C3438F">
        <w:rPr>
          <w:u w:val="single"/>
        </w:rPr>
        <w:t xml:space="preserve">, </w:t>
      </w:r>
      <w:r w:rsidRPr="00AE3B6B">
        <w:rPr>
          <w:highlight w:val="cyan"/>
          <w:u w:val="single"/>
        </w:rPr>
        <w:t>might we send out sound signals to figure out our position in relation to queer utopia</w:t>
      </w:r>
      <w:r w:rsidRPr="00C3438F">
        <w:rPr>
          <w:u w:val="single"/>
        </w:rPr>
        <w:t xml:space="preserve">, </w:t>
      </w:r>
      <w:r w:rsidRPr="008864BD">
        <w:rPr>
          <w:sz w:val="16"/>
        </w:rPr>
        <w:t>in relation to other queers longing for queer utopia?</w:t>
      </w:r>
      <w:r w:rsidRPr="00C3438F">
        <w:rPr>
          <w:u w:val="single"/>
        </w:rPr>
        <w:t xml:space="preserve"> </w:t>
      </w:r>
      <w:r w:rsidRPr="008864BD">
        <w:rPr>
          <w:sz w:val="16"/>
        </w:rPr>
        <w:t>Might we be transformed through this process of signaling? Grounded in queer Black feminist practices, might this navigation strategy mitigate “extinction,” mitigate “harm”? To imagine putting this kind of signaling into practice, we might learn from blue whales. Gumbs’s description of blue whale songs provides an example of how sonic practices might guide us to future queer Black feminist utopias. In her section on “practice,” which details how “We can cultivate practices for finding each other in a shifting world,” Gumbs turns to the species.114 While blue whales do not echolocate, they do communicate through songs. Gumbs’s interpretation of these blue whale songs creates a potentiality for queer Black feminist sonic reverberations that survive the human species, echoing across temporalities. Gumbs says of blue whales, “With one breath they send sound across entire oceans, envelop the planet in farreaching chant.”115 She continues, drawing on Black feminist writers: “M. Nourbese Philip taught me that water holds sound, that it can reverberate on and on and keep calling us. And so maybe the calls of the great blue whales who filled the whole ocean (before twentieth-century commercial ventures killed 95 percent of them) are still blessing our water selves now. Are still in residence, as Christina Sharpe reminds us. . . . Imagine with me that the biggest sound on the planet, exceeding the anxiety we project over airwaves, is the prayer of the blue ancestor depth. What then?”116 In referencing the “blue ancestor depth,” Gumbs draws together the ninety-five percent of blue whales and the countless humans in the Middle Passage killed by racial gendered ableist capitalism. Simultaneously, she brings these whales and these humans into a queer Black feminist collectivity with surviving blue whales and the undrowned—a collectivity forged through sound and across time. Because sound continues to reverberate, outlasting the moment in which it was produced, the impact of this collectivity ripples across the past, present, and future. And so, I reiterate Gumbs’s question, “</w:t>
      </w:r>
      <w:r w:rsidRPr="00C837A0">
        <w:rPr>
          <w:u w:val="single"/>
        </w:rPr>
        <w:t>What then?” What if we reach out to “find each other in a shifting world” through practices of echolocating queer utopia?</w:t>
      </w:r>
      <w:r w:rsidRPr="008864BD">
        <w:rPr>
          <w:sz w:val="16"/>
        </w:rPr>
        <w:t xml:space="preserve"> Perhaps then our sound signals will join the sonic reverberations of the blue whales. Perhaps then our sound signals will continue to ripple, forging queer Black feminist collectivities that reach backwards at the same time that they extend into the future</w:t>
      </w:r>
      <w:r w:rsidRPr="00C837A0">
        <w:rPr>
          <w:u w:val="single"/>
        </w:rPr>
        <w:t>. Perhaps then these resonating echolocations will survive us all.</w:t>
      </w:r>
      <w:r>
        <w:rPr>
          <w:u w:val="single"/>
        </w:rPr>
        <w:t xml:space="preserve"> </w:t>
      </w:r>
      <w:r w:rsidRPr="008864BD">
        <w:rPr>
          <w:sz w:val="16"/>
        </w:rPr>
        <w:t xml:space="preserve">In Cruising Utopia, Muñoz considers “Queer feminist and queer of color critiques . . . the powerful counterweight to” strands of queer theory that emphasize individualism and presentism.117 Situated within and drawing on queer feminist and queer of color knowledge, Muñoz “insist[s] on the essential need for queerness as collectivity.”118 Here, Gumbs’s Black feminist collectivities forged through echolocation achieve a queer utopian impulse. If the horizon is defined by a human viewpoint, echolocation helps us imagine a “collective liberation” beyond the sexual and beyond the human. In proposing listening and echolocation as means of navigating toward queer utopia and thus enacting queer futurity, I am struck by the tension between the figurative and the literal. Are queer futurity and queer utopias metaphorical or literal temporalities and spatialities? In this chapter, I first took the metaphorical horizons of queer futurity literally to examine the conditions of </w:t>
      </w:r>
      <w:r w:rsidRPr="008864BD">
        <w:rPr>
          <w:strike/>
          <w:sz w:val="16"/>
        </w:rPr>
        <w:t>Anthropocene</w:t>
      </w:r>
      <w:r w:rsidRPr="008864BD">
        <w:rPr>
          <w:sz w:val="16"/>
        </w:rPr>
        <w:t xml:space="preserve"> [Capitalocene] dystopia before I turned to my symbolic provocation to listen for queer utopia via echolocation. I want to flow with this tension rather than presume to resolve it: In many ways</w:t>
      </w:r>
      <w:r w:rsidRPr="00400FB4">
        <w:rPr>
          <w:u w:val="single"/>
        </w:rPr>
        <w:t xml:space="preserve">, my turn to </w:t>
      </w:r>
      <w:r w:rsidRPr="00AE3B6B">
        <w:rPr>
          <w:highlight w:val="cyan"/>
          <w:u w:val="single"/>
        </w:rPr>
        <w:t>the practice of listening as a means of enacting queer futurity and queer utopia is metaphorical. In many ways it is not</w:t>
      </w:r>
      <w:r w:rsidRPr="00400FB4">
        <w:rPr>
          <w:u w:val="single"/>
        </w:rPr>
        <w:t>.</w:t>
      </w:r>
      <w:r w:rsidRPr="008864BD">
        <w:rPr>
          <w:sz w:val="16"/>
        </w:rPr>
        <w:t xml:space="preserve"> I do not think that Muñoz and Gumbs are writing exclusively at the level of the metaphor. I do think </w:t>
      </w:r>
      <w:r w:rsidRPr="00AE3B6B">
        <w:rPr>
          <w:highlight w:val="cyan"/>
          <w:u w:val="single"/>
        </w:rPr>
        <w:t>they</w:t>
      </w:r>
      <w:r w:rsidRPr="008864BD">
        <w:rPr>
          <w:sz w:val="16"/>
        </w:rPr>
        <w:t xml:space="preserve"> both </w:t>
      </w:r>
      <w:r w:rsidRPr="00AE3B6B">
        <w:rPr>
          <w:highlight w:val="cyan"/>
          <w:u w:val="single"/>
        </w:rPr>
        <w:t>want</w:t>
      </w:r>
      <w:r w:rsidRPr="008864BD">
        <w:rPr>
          <w:sz w:val="16"/>
        </w:rPr>
        <w:t xml:space="preserve">(ed) </w:t>
      </w:r>
      <w:r w:rsidRPr="00AE3B6B">
        <w:rPr>
          <w:highlight w:val="cyan"/>
          <w:u w:val="single"/>
        </w:rPr>
        <w:t>us</w:t>
      </w:r>
      <w:r w:rsidRPr="008864BD">
        <w:rPr>
          <w:sz w:val="16"/>
        </w:rPr>
        <w:t>—</w:t>
      </w:r>
      <w:r w:rsidRPr="00AE3B6B">
        <w:rPr>
          <w:highlight w:val="cyan"/>
          <w:u w:val="single"/>
        </w:rPr>
        <w:t>queers, Black people, Indigenous people, people of color, feminists, marine mammals—to survive</w:t>
      </w:r>
      <w:r w:rsidRPr="008864BD">
        <w:rPr>
          <w:sz w:val="16"/>
        </w:rPr>
        <w:t xml:space="preserve">. How might we reach for theoretical concepts from our material times and spaces to sustain us in unsustainable conditions? </w:t>
      </w:r>
      <w:r w:rsidRPr="00C837A0">
        <w:rPr>
          <w:u w:val="single"/>
        </w:rPr>
        <w:t xml:space="preserve">How might </w:t>
      </w:r>
      <w:r w:rsidRPr="00AE3B6B">
        <w:rPr>
          <w:highlight w:val="cyan"/>
          <w:u w:val="single"/>
        </w:rPr>
        <w:t>theory materially translate to survival</w:t>
      </w:r>
      <w:r w:rsidRPr="00C837A0">
        <w:rPr>
          <w:u w:val="single"/>
        </w:rPr>
        <w:t>?</w:t>
      </w:r>
      <w:r>
        <w:rPr>
          <w:u w:val="single"/>
        </w:rPr>
        <w:t xml:space="preserve"> </w:t>
      </w:r>
      <w:r w:rsidRPr="008864BD">
        <w:rPr>
          <w:sz w:val="16"/>
        </w:rPr>
        <w:t>In “Theory as Liberatory Practice,” bell hooks counters the division between theory and practice. She writes, “</w:t>
      </w:r>
      <w:r w:rsidRPr="00AE3B6B">
        <w:rPr>
          <w:highlight w:val="cyan"/>
          <w:u w:val="single"/>
        </w:rPr>
        <w:t xml:space="preserve">When </w:t>
      </w:r>
      <w:r w:rsidRPr="00C837A0">
        <w:rPr>
          <w:u w:val="single"/>
        </w:rPr>
        <w:t xml:space="preserve">our lived experience of </w:t>
      </w:r>
      <w:r w:rsidRPr="00AE3B6B">
        <w:rPr>
          <w:highlight w:val="cyan"/>
          <w:u w:val="single"/>
        </w:rPr>
        <w:t xml:space="preserve">theorizing is fundamentally linked to </w:t>
      </w:r>
      <w:r w:rsidRPr="00C837A0">
        <w:rPr>
          <w:u w:val="single"/>
        </w:rPr>
        <w:t xml:space="preserve">processes of </w:t>
      </w:r>
      <w:r w:rsidRPr="00AE3B6B">
        <w:rPr>
          <w:highlight w:val="cyan"/>
          <w:u w:val="single"/>
        </w:rPr>
        <w:t xml:space="preserve">self-recovery, </w:t>
      </w:r>
      <w:r w:rsidRPr="00C837A0">
        <w:rPr>
          <w:u w:val="single"/>
        </w:rPr>
        <w:t xml:space="preserve">of </w:t>
      </w:r>
      <w:r w:rsidRPr="00AE3B6B">
        <w:rPr>
          <w:highlight w:val="cyan"/>
          <w:u w:val="single"/>
        </w:rPr>
        <w:t xml:space="preserve">collective liberation, </w:t>
      </w:r>
      <w:r w:rsidRPr="00C837A0">
        <w:rPr>
          <w:u w:val="single"/>
        </w:rPr>
        <w:t xml:space="preserve">no gap exists between theory and practice. </w:t>
      </w:r>
      <w:r w:rsidRPr="008864BD">
        <w:rPr>
          <w:sz w:val="16"/>
        </w:rPr>
        <w:t xml:space="preserve">Indeed, what such experience makes more evident is the bond between the two—that ultimately reciprocal process where one enables the other.”119 </w:t>
      </w:r>
      <w:r w:rsidRPr="00AE3B6B">
        <w:rPr>
          <w:highlight w:val="cyan"/>
          <w:u w:val="single"/>
        </w:rPr>
        <w:t>As embodied practices</w:t>
      </w:r>
      <w:r w:rsidRPr="008864BD">
        <w:rPr>
          <w:sz w:val="16"/>
        </w:rPr>
        <w:t xml:space="preserve">, Gumbs’s notions of </w:t>
      </w:r>
      <w:r w:rsidRPr="00AE3B6B">
        <w:rPr>
          <w:highlight w:val="cyan"/>
          <w:u w:val="single"/>
        </w:rPr>
        <w:t>listening</w:t>
      </w:r>
      <w:r w:rsidRPr="00400FB4">
        <w:rPr>
          <w:u w:val="single"/>
        </w:rPr>
        <w:t xml:space="preserve"> </w:t>
      </w:r>
      <w:r w:rsidRPr="00AE3B6B">
        <w:rPr>
          <w:highlight w:val="cyan"/>
          <w:u w:val="single"/>
        </w:rPr>
        <w:t>and echolocation</w:t>
      </w:r>
      <w:r w:rsidRPr="00400FB4">
        <w:rPr>
          <w:u w:val="single"/>
        </w:rPr>
        <w:t xml:space="preserve"> </w:t>
      </w:r>
      <w:r w:rsidRPr="008864BD">
        <w:rPr>
          <w:sz w:val="16"/>
        </w:rPr>
        <w:t xml:space="preserve">similarly challenge the divide between theory and practice. They </w:t>
      </w:r>
      <w:r w:rsidRPr="00AE3B6B">
        <w:rPr>
          <w:highlight w:val="cyan"/>
          <w:u w:val="single"/>
        </w:rPr>
        <w:t>are a way of materially</w:t>
      </w:r>
      <w:r w:rsidRPr="00400FB4">
        <w:rPr>
          <w:u w:val="single"/>
        </w:rPr>
        <w:t xml:space="preserve"> </w:t>
      </w:r>
      <w:r w:rsidRPr="00AE3B6B">
        <w:rPr>
          <w:highlight w:val="cyan"/>
          <w:u w:val="single"/>
        </w:rPr>
        <w:t>practicing</w:t>
      </w:r>
      <w:r w:rsidRPr="00400FB4">
        <w:rPr>
          <w:u w:val="single"/>
        </w:rPr>
        <w:t xml:space="preserve"> </w:t>
      </w:r>
      <w:r w:rsidRPr="00AE3B6B">
        <w:rPr>
          <w:highlight w:val="cyan"/>
          <w:u w:val="single"/>
        </w:rPr>
        <w:t>theory</w:t>
      </w:r>
      <w:r w:rsidRPr="00400FB4">
        <w:rPr>
          <w:u w:val="single"/>
        </w:rPr>
        <w:t xml:space="preserve">, </w:t>
      </w:r>
      <w:r w:rsidRPr="00AE3B6B">
        <w:rPr>
          <w:highlight w:val="cyan"/>
          <w:u w:val="single"/>
        </w:rPr>
        <w:t>of desiring and imagining</w:t>
      </w:r>
      <w:r w:rsidRPr="00400FB4">
        <w:rPr>
          <w:u w:val="single"/>
        </w:rPr>
        <w:t xml:space="preserve"> better worlds of “</w:t>
      </w:r>
      <w:r w:rsidRPr="00AE3B6B">
        <w:rPr>
          <w:highlight w:val="cyan"/>
          <w:u w:val="single"/>
        </w:rPr>
        <w:t>collective liberation</w:t>
      </w:r>
      <w:r w:rsidRPr="00400FB4">
        <w:rPr>
          <w:u w:val="single"/>
        </w:rPr>
        <w:t>.”</w:t>
      </w:r>
      <w:r w:rsidRPr="008864BD">
        <w:rPr>
          <w:sz w:val="16"/>
        </w:rPr>
        <w:t xml:space="preserve"> Ultimately, listening and echolocating are both literally and metaphorically embodied. We might, following Gumbs, literally/metaphorically listen as we literally/metaphorically seek to echolocate queer utopia, both theoretically and in practice. Through this blend of literal-figurative and theoretical-practical navigation toward queer utopia, we might enact the collectivities that lead us toward queer utopia. At the start of this chapter, I quoted Muñoz, who describes his associative method as “leap[ing] between” temporal sites.120 I described my own deployment of his method as bouncing between times and spaces. For me, theorizing (associatively) is a survival practice of echolocation, of “navigat[ing] the world through bouncing sounds.”121 In Living a Feminist Life, Sara Ahmed similarly describes feminist theory in language that resonates with a practice of echolocation. She writes, “For me reading feminist theory was a series of continuous clicks. And later, teaching women’s studies was such a delight as you can participate in other people’s clicking moments: what a sound it makes; how important it is that this sound is audible to others.”122 With this text, </w:t>
      </w:r>
      <w:r w:rsidRPr="00AE3B6B">
        <w:rPr>
          <w:highlight w:val="cyan"/>
          <w:u w:val="single"/>
        </w:rPr>
        <w:t>I am sounding out to you in the hopes of forging future queer utopian collectivities. I am waiting; I am “</w:t>
      </w:r>
      <w:r w:rsidRPr="008864BD">
        <w:rPr>
          <w:strike/>
          <w:sz w:val="16"/>
        </w:rPr>
        <w:t>seeing</w:t>
      </w:r>
      <w:r w:rsidRPr="00AE3B6B">
        <w:rPr>
          <w:highlight w:val="cyan"/>
          <w:u w:val="single"/>
        </w:rPr>
        <w:t xml:space="preserve"> what comes back.</w:t>
      </w:r>
      <w:r w:rsidRPr="00A33F56">
        <w:rPr>
          <w:u w:val="single"/>
        </w:rPr>
        <w:t>”</w:t>
      </w:r>
      <w:r w:rsidRPr="008864BD">
        <w:rPr>
          <w:sz w:val="16"/>
        </w:rPr>
        <w:t xml:space="preserve">123 </w:t>
      </w:r>
      <w:r w:rsidRPr="00AE3B6B">
        <w:rPr>
          <w:highlight w:val="cyan"/>
          <w:u w:val="single"/>
        </w:rPr>
        <w:t>May “what comes back” be queer collectivity to sustain us all.</w:t>
      </w:r>
      <w:r>
        <w:rPr>
          <w:u w:val="single"/>
        </w:rPr>
        <w:t xml:space="preserve"> </w:t>
      </w:r>
      <w:r w:rsidRPr="008864BD">
        <w:rPr>
          <w:sz w:val="16"/>
          <w:szCs w:val="6"/>
        </w:rPr>
        <w:t xml:space="preserve">Introduction: Disability Justice, Climate Justice, and Queer-Crip Futures In 2017, the environmental organization Lonely Whale initiated a public campaign to #StopSucking. To advertise the campaign, they released an eighty-second video on YouTube featuring several celebrities, including Adrian Grenier, an actor and co-founder of Lonely Whale. The video begins with Grenier, who opens the shot looking down and away from the camera. He slowly looks up, gestures with his hand, sighs, and divulges with difficulty, “I suck.” The video then shifts to actress Amy Smart, a blonde, white woman, who in a similarly confessional style claims, “I may not look like I suck, but I do.” For the next forty seconds, the video transitions through a sequence of fifteen celebrities, all of whom make provocative admissions about sucking. “I’ve been sucking on TV since I was ten,” “Everywhere I could suck I would suck,” and “I’ve sucked in over ninety countries,” they proclaim. Halfway through the video, after more than a dozen of these admissions, the musician Yuna reveals the point: “Today, you probably used one of these,” she states, holding up a disposable purple bendy straw. The celebrities who confessed to sucking in the first half of the video then narrate how plastic straws harm the environment, particularly the ocean and marine life. “Five hundred million plastic straws are used in this country every single day,” the speakers proclaim, while “500 MILLION PLASTIC STRAWS EVERY SINGLE DAY” appears on the screen in bold, block letters.1 Grenier explains the impact of this pollution by describing what the ocean will be like in 2050: “You know when you’re snorkeling and you look down? You won’t see fish, you’ll see plastic!” To avoid this catastrophic future, the celebrities each commit to quit using plastic straws, saying, “I will stop sucking.” Grenier qualifies his commitment to quitting at the end of the video by challenging “If you do” as on-screen text urges viewers to “Share this video and pledge to #StopSucking.”2 Lonely Whale’s message is clear: if people refuse to take the pledge and continue using plastic straws, then the world is headed toward a bleak environmental future. Lonely Whale’s #StopSucking video intentionally plays on the multiple meanings of suck to attach a sense of morality to straw use. In the literal sense, #StopSucking encourages people to stop sucking their drinks through plastic straws. Simultaneously, in a moral sense, it situates people who use straws as people who suck, or as selfish individuals who do not care about the environment. This double meaning therefore creates a parallel between people who use straws and people with negative characteristics. Extending beyond this double meaning, however, the video also amplifies the sexual connotations of suck. Before pivoting to reveal its focus on straw use, the first half of the video purposely mimics sexual language to make it seem like the celebrities are confessing to engaging in oral sex. This triple play on words constructs a moral analogy: if the queer subject who sucks sexually is a “bad subject,” then the consuming subject who sucks straws is a “bad environmentalist.”3 In both instances, the queer subject and the consuming subject are cast outside the bounds of normativity. The normative “good subject” and “good environmentalist” do not suck—morally, sexually, or through straws. The attachment of morality to plastic straws further demonstrates the convergence of environmentalism and disability. The campaign against plastic straws, which began with Lonely Whale and quickly grew into a global movement, metamorphosized the consuming subject as the “bad environmentalist” into the disabled subject as the “bad environmentalist.” 4 As moralizing over the object spread, the disability community began to speak out about how plastic straws are necessary tools for many people who rely on them to drink. While certain environmental organizations construed straws as frivolous and wasteful objects, the disability community countered that they are a lifesaving technology for many people. Disabled people began using the hashtag #SuckItAbleism to show how plastic straws are essential in their lives and to oppose the #StopSucking movement. #SuckItAbleism demonstrated how, for some people, plastic straws are vital for survival. I doubt that organizers of the anti-straw movement intentionally sought to harm disabled people at the start of the campaign. However, once the campaign launched and disabled people began speaking out about the harm perpetuated, environmental organizations only intensified their crusade, expanding their push for legal actions to ban straws. For instance, campaigners suggested disabled people should simply revert to earlier practices before plastic straws even after Shaun Bickley, a disability activist, countered that in the past disabled people “aspirated liquid in their lungs, developed pneumonia and died.”5 The discourse about plastic straws therefore points to a paradox of particular mainstream environmentalist movements: disabled people are often at best left out of environmental activism and at worst actively harmed by it; at the same time, we bear the brunt of both present and future impacts of climate change. While some environmentalists focus on objects like plastic straws, disabled people question whether we will have access to the assistive technology, resources, medication, evacuation, care giving, and electricity necessary for our survival both now and in an increasingly dire climatic landscape.6 The plastic straw debate demonstrates the nexus of power, futurity, and disability in environmental discourse. As Alice Wong trenchantly explains, “The entire conversation about plastic straws is about power: who knows best, who decides how change is made, who is centered in all of these activities. One example of this power is the moral reframing of plastic.”7 Wong importantly reminds us that the #StopSucking campaign, plastic straw bans, and cultural moralizing about the object all occur within matrices of power. The attachment of morality to plastic not only leverages power (by organizations furthering the campaign), but it also enacts power (by framing disabled people as bad environmentalists and actively harming us). I would add to Wong’s insight: If the “conversation about plastic straws is about power,” then environmental organizations ultimately leverage power in the name of futurity. The anti-straw movement is about the longevity of plastic and the futures this endurance might herald—thus Grenier’s description of a plastic-inundated ocean in 2050. Yet, in their myopic focus on the future of plastic, anti-straw campaigners are willing to sacrifice the future of disabled people. In other words, the anti-straw movement values avoiding a plastic future more than it values creating a livable future for disabled people.8 In this sense, the anti-straw movement is a movement about futurity, though the future it figures is a very particular one.9 In Chapter Two I examine how in the </w:t>
      </w:r>
      <w:r w:rsidRPr="008864BD">
        <w:rPr>
          <w:strike/>
          <w:sz w:val="16"/>
          <w:szCs w:val="6"/>
        </w:rPr>
        <w:t>Anthropocene</w:t>
      </w:r>
      <w:r w:rsidRPr="008864BD">
        <w:rPr>
          <w:sz w:val="16"/>
          <w:szCs w:val="6"/>
        </w:rPr>
        <w:t xml:space="preserve"> [Capitalocene] plastic works like power, with the polluted oceanic horizon exemplifying shifting </w:t>
      </w:r>
      <w:r w:rsidRPr="008864BD">
        <w:rPr>
          <w:strike/>
          <w:sz w:val="16"/>
          <w:szCs w:val="6"/>
        </w:rPr>
        <w:t>Anthropocene</w:t>
      </w:r>
      <w:r w:rsidRPr="008864BD">
        <w:rPr>
          <w:sz w:val="16"/>
          <w:szCs w:val="6"/>
        </w:rPr>
        <w:t xml:space="preserve"> [Capitalocene] temporalities. In this chapter, I use plastic straws as a starting point to consider how normativity operates through </w:t>
      </w:r>
      <w:r w:rsidRPr="008864BD">
        <w:rPr>
          <w:strike/>
          <w:sz w:val="16"/>
          <w:szCs w:val="6"/>
        </w:rPr>
        <w:t>Anthropocene</w:t>
      </w:r>
      <w:r w:rsidRPr="008864BD">
        <w:rPr>
          <w:sz w:val="16"/>
          <w:szCs w:val="6"/>
        </w:rPr>
        <w:t xml:space="preserve"> [Capitalocene] temporalities, impacting both crip and queer futures. Although some mainstream environmental organizations have generally ignored and even harmed disabled people, disability activists have organized around the imbrication of disability and environmental justice. For many disability activists, disability justice is also climate justice (and vice versa). The perspective of these activists has garnered enough cultural awareness that major news outlets like the BBC now publish articles with titles like “Climate Change: Why are Disabled People So Affected by the Climate Crisis?”10 While this understanding is gaining cultural traction, and while disability activism has converged around the issue of climate, disability studies is only beginning to theorize the intersection of disability justice and climate justice. Though disability theorists have often turned to ideas of nature, disability studies, like queer theory, has been slow to make a climatic turn. Many works in disability studies focus on notions of nature, ecology, and the environment, though they do not often address climate change or </w:t>
      </w:r>
      <w:r w:rsidRPr="008864BD">
        <w:rPr>
          <w:strike/>
          <w:sz w:val="16"/>
          <w:szCs w:val="6"/>
        </w:rPr>
        <w:t>Anthropocene</w:t>
      </w:r>
      <w:r w:rsidRPr="008864BD">
        <w:rPr>
          <w:sz w:val="16"/>
          <w:szCs w:val="6"/>
        </w:rPr>
        <w:t xml:space="preserve"> [Capitalocene] conditions. Works that focus on nature, ecology, and the environment largely follow a critical tradition emerging from ecocriticism and ecofeminism. Ecocriticism and ecofeminism developed in the 1960s and 1970s to emphasize how environmental exploitation is intertwined with social exploitation, for instance through power relations that oppress both women and the land. Disability studies has drawn on these ecocritical and ecofeminist traditions to consider how power structures such as ableism similarly impact understandings of and interactions with nature and the environment.11 For instance, Sarah Jacquette Ray and Jay Sibara’s edited collection Disability Studies and the Environmental Humanities: Toward an Eco-Crip Theory cogently grapples with the environment. However, this collection, like other works in disability studies, primarily focuses on ideas of nature and wilderness rather than on climate.12 Additionally, Eli Clare is often cited for his important work at the intersection of disability and environmental studies. Yet, like the authors in Ray and Sibara’s collection, Clare meditates on the relationship between human-caused environmental change and disability without exploring climate. 13 This scholarship on nature, ecology, and the environment made way for, but nevertheless differs from, work focusing on climate change and the </w:t>
      </w:r>
      <w:r w:rsidRPr="008864BD">
        <w:rPr>
          <w:strike/>
          <w:sz w:val="16"/>
          <w:szCs w:val="6"/>
        </w:rPr>
        <w:t>Anthropocene</w:t>
      </w:r>
      <w:r w:rsidRPr="008864BD">
        <w:rPr>
          <w:sz w:val="16"/>
          <w:szCs w:val="6"/>
        </w:rPr>
        <w:t xml:space="preserve"> [Capitalocene]. Climate change carries a temporal orientation and raises a distinct set of questions that nature and environment do not. Similarly, as I explore in Chapter Two, the </w:t>
      </w:r>
      <w:r w:rsidRPr="008864BD">
        <w:rPr>
          <w:strike/>
          <w:sz w:val="16"/>
          <w:szCs w:val="6"/>
        </w:rPr>
        <w:t>Anthropocene</w:t>
      </w:r>
      <w:r w:rsidRPr="008864BD">
        <w:rPr>
          <w:sz w:val="16"/>
          <w:szCs w:val="6"/>
        </w:rPr>
        <w:t xml:space="preserve"> [Capitalocene] emphasizes questions of time. Thus, while there is a rich body of work at the intersection of disability and the environment, that archive addresses quite different questions than my project on climate change and the </w:t>
      </w:r>
      <w:r w:rsidRPr="008864BD">
        <w:rPr>
          <w:strike/>
          <w:sz w:val="16"/>
          <w:szCs w:val="6"/>
        </w:rPr>
        <w:t>Anthropocene</w:t>
      </w:r>
      <w:r w:rsidRPr="008864BD">
        <w:rPr>
          <w:sz w:val="16"/>
          <w:szCs w:val="6"/>
        </w:rPr>
        <w:t xml:space="preserve"> [Capitalocene].14 While disability studies has largely focused on nature rather than climate, researchers in fields like public health and public policy have conducted studies that consider how disabled people might be impacted by climate change.15 Yet, to generalize, these fields often approach disability as a medicalized variable in a way that is antithetical to a disability studies approach. </w:t>
      </w:r>
      <w:r w:rsidRPr="008864BD">
        <w:rPr>
          <w:sz w:val="16"/>
        </w:rPr>
        <w:t>As I discuss in the Introduction, I employ Alison Kafer’s political/relational model of disability. This model demonstrates how power relations privilege able-bodymindedness and produce disability by failing to accommodate the spectrum of body-minded experiences. In contrast, the medical model understands disability as a problem located in individuals who should seek medical treatments and cure. Research that extracts disability as a variable risks perpetuating the medical model of disability. For instance, a review of literature on climate change and the vulnerability of people with disabilities found that disabled people were at greater risk during climate disasters due to “personal factors,” “environmental factors,” “bodily impairments,” and “activity limitations and participation restrictions.”16 Locating vulnerability to climate disaster in individuals via “personal factors,” bodily impairments,” and “activity limitations” runs counter to a disability studies approach. The political/relational model of disability studies would instead locate the vulnerability of disabled people to climate disaster in social structures such as lack of access to resources, transportation, housing, and caregiving. Thus, at first glance, the proliferation of titles mentioning both disability and the environment may make it seem like the intersection of disability studies and climate change has been robustly theorized. However, disability studies tends to consider nature rather than climate, and research outside the humanities tends to consider disability from a medical perspective. In this chapter</w:t>
      </w:r>
      <w:r w:rsidRPr="00C837A0">
        <w:rPr>
          <w:u w:val="single"/>
        </w:rPr>
        <w:t xml:space="preserve">, </w:t>
      </w:r>
      <w:r w:rsidRPr="00AE3B6B">
        <w:rPr>
          <w:highlight w:val="cyan"/>
          <w:u w:val="single"/>
        </w:rPr>
        <w:t xml:space="preserve">I consider </w:t>
      </w:r>
      <w:r w:rsidRPr="00C46A58">
        <w:rPr>
          <w:strike/>
          <w:u w:val="single"/>
        </w:rPr>
        <w:t>Anthropocene</w:t>
      </w:r>
      <w:r w:rsidRPr="00C46A58">
        <w:rPr>
          <w:u w:val="single"/>
        </w:rPr>
        <w:t xml:space="preserve"> </w:t>
      </w:r>
      <w:r>
        <w:rPr>
          <w:highlight w:val="cyan"/>
          <w:u w:val="single"/>
        </w:rPr>
        <w:t>[Capitalocene]</w:t>
      </w:r>
      <w:r w:rsidRPr="00AE3B6B">
        <w:rPr>
          <w:highlight w:val="cyan"/>
          <w:u w:val="single"/>
        </w:rPr>
        <w:t xml:space="preserve"> intersections</w:t>
      </w:r>
      <w:r w:rsidRPr="00470C36">
        <w:rPr>
          <w:u w:val="single"/>
        </w:rPr>
        <w:t xml:space="preserve"> </w:t>
      </w:r>
      <w:r w:rsidRPr="008864BD">
        <w:rPr>
          <w:sz w:val="16"/>
        </w:rPr>
        <w:t xml:space="preserve">of queer temporality and crip temporality </w:t>
      </w:r>
      <w:r w:rsidRPr="00AE3B6B">
        <w:rPr>
          <w:highlight w:val="cyan"/>
          <w:u w:val="single"/>
        </w:rPr>
        <w:t xml:space="preserve">to articulate queer-crip futurity in the </w:t>
      </w:r>
      <w:r w:rsidRPr="00C46A58">
        <w:rPr>
          <w:strike/>
          <w:u w:val="single"/>
        </w:rPr>
        <w:t>Anthropocene</w:t>
      </w:r>
      <w:r w:rsidRPr="00C46A58">
        <w:rPr>
          <w:u w:val="single"/>
        </w:rPr>
        <w:t xml:space="preserve"> </w:t>
      </w:r>
      <w:r>
        <w:rPr>
          <w:highlight w:val="cyan"/>
          <w:u w:val="single"/>
        </w:rPr>
        <w:t>[Capitalocene]</w:t>
      </w:r>
      <w:r w:rsidRPr="00470C36">
        <w:rPr>
          <w:u w:val="single"/>
        </w:rPr>
        <w:t xml:space="preserve">. </w:t>
      </w:r>
      <w:r w:rsidRPr="008864BD">
        <w:rPr>
          <w:sz w:val="16"/>
        </w:rPr>
        <w:t xml:space="preserve">In so doing, I begin to address the absence of attention to climate change in disability studies. While neither disability studies nor queer theory have fully grappled with climate change, scholars have cogently theorized the resonances between queer and crip theories in general and queer and crip temporalities in particular. Here, I extend Kafer’s scholarship that places queer and crip temporalities and futurities together by bringing </w:t>
      </w:r>
      <w:r w:rsidRPr="008864BD">
        <w:rPr>
          <w:strike/>
          <w:sz w:val="16"/>
        </w:rPr>
        <w:t>Anthropocene</w:t>
      </w:r>
      <w:r w:rsidRPr="008864BD">
        <w:rPr>
          <w:sz w:val="16"/>
        </w:rPr>
        <w:t xml:space="preserve"> [Capitalocene] conditions into the conversation. I introduce this framework of crip temporality alongside queer temporality in the final chapter of this project for two reasons. The first and most straightforward reason is because I agree with Kafer’s argument and recognize queer and crip temporalities as imbricated—my discussion of queer futurity in the </w:t>
      </w:r>
      <w:r w:rsidRPr="008864BD">
        <w:rPr>
          <w:strike/>
          <w:sz w:val="16"/>
        </w:rPr>
        <w:t>Anthropocene</w:t>
      </w:r>
      <w:r w:rsidRPr="008864BD">
        <w:rPr>
          <w:sz w:val="16"/>
        </w:rPr>
        <w:t xml:space="preserve"> [Capitalocene] would be incomplete if I did not also examine the future through a crip lens. In this sense, I recognize how Kafer has transformed the discourse of queer futurity such that it is inadequate to theorize queer futurity without also addressing queer-crip futurity. Second, part of what queer-crip futurity adds to the antisocial debate is an urgent sense of materiality and the embodied stakes bound up in theorizing. Lee Edelman’s concept of reproductive futurism, which I discuss in Chapter One, operates at a level of theoretical abstraction divorced from the messy, material realities of embodied experiences. José Esteban Muñoz’s idea of queer utopia, which I discuss in Chapter Two, begins to remedy this antisocial abstraction through its basis queer of color critique. Yet, while specters of the material flicker in Cruising Utopia, Muñoz’s emphasis on the aesthetic still partially divorces his notion of queer futurity from the material experience of the everyday. What Kafer’s intersectional disability studies perspective adds to this debate is the crucial reminder that theories of futurity do not operate in some exclusively philosophical realm. As Kafer inquires, “how do I respond to the fact that the theories we deploy, the speculations we engage, play out across different bodies differently?”17 Kafer’s conception of crip futurity emphasizes that </w:t>
      </w:r>
      <w:r w:rsidRPr="00470C36">
        <w:rPr>
          <w:u w:val="single"/>
        </w:rPr>
        <w:t>futurity has material and sometimes painful impacts on people’s embodied experiences and lives</w:t>
      </w:r>
      <w:r w:rsidRPr="008864BD">
        <w:rPr>
          <w:sz w:val="16"/>
        </w:rPr>
        <w:t xml:space="preserve">. For example, Kafer reads temporality and futurity in the Ashley X case—a case where a young girl’s parents elected to put her through a horrifying “growth attenuation” and sterilization “treatment”—making heartbreakingly clear that ideas about disability, children, time, and the future are contested on and through actual bodies and lives.1 To attend to these material implications, I turn in the second half of this chapter to the performance collective Sins Invalid, which has linked sexuality, disability, and climate through art-activism. While certain iterations of mainstream environmentalism like the anti-straw movement rely on individual, commodity-focused politics, Sins Invalid depicts disability and climate justice intersectionally through community. I read Sins Invalid’s work through queer-crip futurity to consider how their recent performance, We Love Like Barnacles: Crip Lives in Climate Chaos, offers a model for theories of survival in the </w:t>
      </w:r>
      <w:r w:rsidRPr="008864BD">
        <w:rPr>
          <w:strike/>
          <w:sz w:val="16"/>
        </w:rPr>
        <w:t>Anthropocene</w:t>
      </w:r>
      <w:r w:rsidRPr="008864BD">
        <w:rPr>
          <w:sz w:val="16"/>
        </w:rPr>
        <w:t xml:space="preserve"> [Capitalocene]. Artist-activists are already theorizing and working towards queer-crip futures in climate crisis; by reading Sins Invalid’s work through queer-crip futurity I aim to address a gap within academic queer and disability studies. In what follows, I begin by detailing theoretical convergences of disability studies and queer theory. I explain how Kafer conceptualizes crip time and crip futurity alongside and through queer temporality and queer futurity. I articulate this theoretical background to argue that </w:t>
      </w:r>
      <w:r w:rsidRPr="00AE3B6B">
        <w:rPr>
          <w:highlight w:val="cyan"/>
          <w:u w:val="single"/>
        </w:rPr>
        <w:t>we must re-theorize queer-crip futurity to account for climate crisis</w:t>
      </w:r>
      <w:r w:rsidRPr="008864BD">
        <w:rPr>
          <w:sz w:val="16"/>
        </w:rPr>
        <w:t>. To make this argument, I analyze Sins Invalid’s We Love Like Barnacles as a case study that imagines queer-crip survival amidst uncertain environmental futures.</w:t>
      </w:r>
    </w:p>
    <w:p w14:paraId="72851586" w14:textId="77777777" w:rsidR="002A0521" w:rsidRDefault="002A0521" w:rsidP="002A0521">
      <w:pPr>
        <w:pStyle w:val="Heading4"/>
      </w:pPr>
      <w:r>
        <w:t xml:space="preserve">The resolution is relational---we are differentially agentive subjects and can speak a new meaning into being, or remain trapped within the neoliberal artifactual register </w:t>
      </w:r>
    </w:p>
    <w:p w14:paraId="7697AE76" w14:textId="77777777" w:rsidR="002A0521" w:rsidRPr="0080420F" w:rsidRDefault="002A0521" w:rsidP="002A0521">
      <w:r w:rsidRPr="00A052F3">
        <w:rPr>
          <w:rStyle w:val="Style13ptBold"/>
        </w:rPr>
        <w:t>Lea 24</w:t>
      </w:r>
      <w:r w:rsidRPr="0080420F">
        <w:t xml:space="preserve"> (Tess Lea - anthropologist who specialises in the analysis of Indigenous navigations of interventionary logics under continuing settler occupation in Australia. “Policy ecology as concept and method.” </w:t>
      </w:r>
      <w:r w:rsidRPr="0080420F">
        <w:rPr>
          <w:i/>
          <w:iCs/>
        </w:rPr>
        <w:t>Critical Policy Studies</w:t>
      </w:r>
      <w:r w:rsidRPr="0080420F">
        <w:t>, https://doi.org/10.1080/19460171.2024.2370581, JMoore)</w:t>
      </w:r>
    </w:p>
    <w:p w14:paraId="340CDD94" w14:textId="77777777" w:rsidR="002A0521" w:rsidRDefault="002A0521" w:rsidP="002A0521">
      <w:pPr>
        <w:rPr>
          <w:sz w:val="16"/>
        </w:rPr>
      </w:pPr>
      <w:r w:rsidRPr="008864BD">
        <w:rPr>
          <w:sz w:val="16"/>
        </w:rPr>
        <w:t xml:space="preserve">The </w:t>
      </w:r>
      <w:r w:rsidRPr="00C248CB">
        <w:rPr>
          <w:rStyle w:val="StyleUnderline"/>
        </w:rPr>
        <w:t>policy artifact is policy manifesting in its most well-known</w:t>
      </w:r>
      <w:r w:rsidRPr="008864BD">
        <w:rPr>
          <w:sz w:val="16"/>
        </w:rPr>
        <w:t xml:space="preserve"> (and most heavily caricatured) </w:t>
      </w:r>
      <w:r w:rsidRPr="00C248CB">
        <w:rPr>
          <w:rStyle w:val="StyleUnderline"/>
        </w:rPr>
        <w:t>formation</w:t>
      </w:r>
      <w:r w:rsidRPr="008864BD">
        <w:rPr>
          <w:sz w:val="16"/>
        </w:rPr>
        <w:t xml:space="preserve">. </w:t>
      </w:r>
      <w:r w:rsidRPr="00C248CB">
        <w:rPr>
          <w:rStyle w:val="StyleUnderline"/>
        </w:rPr>
        <w:t>These might manifest as funded and legislated rules and interpretations, or as more symbolic principles</w:t>
      </w:r>
      <w:r w:rsidRPr="008864BD">
        <w:rPr>
          <w:sz w:val="16"/>
        </w:rPr>
        <w:t xml:space="preserve"> – a policy on inclusion within an organization, for example (cf. Ahmed Citation2012). More official definitions of policy artifacts abound. For the political scientists Theodore Lowi and Benjamin Ginsburg in their serially reissued work on American government, </w:t>
      </w:r>
      <w:r w:rsidRPr="00031BBB">
        <w:rPr>
          <w:rStyle w:val="StyleUnderline"/>
        </w:rPr>
        <w:t>public policy is ‘an officially expressed intention backed by a sanction, which can be a reward or a punishment’ that can take the form of ‘a law, a rule, a statute, an edict, a regulation, or an order. It can include a law passed by parliament, a presidential or prime ministerial directive, a Supreme Court ruling, or a rule issued by a bureaucratic agency’</w:t>
      </w:r>
      <w:r w:rsidRPr="008864BD">
        <w:rPr>
          <w:sz w:val="16"/>
        </w:rPr>
        <w:t xml:space="preserve"> (Citation1996, 607). </w:t>
      </w:r>
      <w:r w:rsidRPr="006A283F">
        <w:rPr>
          <w:rStyle w:val="Emphasis"/>
          <w:highlight w:val="cyan"/>
        </w:rPr>
        <w:t>Artifactual policy</w:t>
      </w:r>
      <w:r w:rsidRPr="006A283F">
        <w:rPr>
          <w:rStyle w:val="StyleUnderline"/>
          <w:highlight w:val="cyan"/>
        </w:rPr>
        <w:t xml:space="preserve"> is</w:t>
      </w:r>
      <w:r w:rsidRPr="008864BD">
        <w:rPr>
          <w:sz w:val="16"/>
        </w:rPr>
        <w:t xml:space="preserve"> thus usually </w:t>
      </w:r>
      <w:r w:rsidRPr="006A283F">
        <w:rPr>
          <w:rStyle w:val="StyleUnderline"/>
          <w:highlight w:val="cyan"/>
        </w:rPr>
        <w:t xml:space="preserve">associated with the </w:t>
      </w:r>
      <w:r w:rsidRPr="006A283F">
        <w:rPr>
          <w:rStyle w:val="Emphasis"/>
          <w:highlight w:val="cyan"/>
        </w:rPr>
        <w:t>governance of people</w:t>
      </w:r>
      <w:r w:rsidRPr="00C248CB">
        <w:rPr>
          <w:rStyle w:val="StyleUnderline"/>
        </w:rPr>
        <w:t>, things, or processes, and with discursive enactments therein</w:t>
      </w:r>
      <w:r w:rsidRPr="008864BD">
        <w:rPr>
          <w:sz w:val="16"/>
        </w:rPr>
        <w:t xml:space="preserve">. On a good day, </w:t>
      </w:r>
      <w:r w:rsidRPr="006A283F">
        <w:rPr>
          <w:rStyle w:val="StyleUnderline"/>
          <w:highlight w:val="cyan"/>
        </w:rPr>
        <w:t>operating within the</w:t>
      </w:r>
      <w:r w:rsidRPr="00C248CB">
        <w:rPr>
          <w:rStyle w:val="StyleUnderline"/>
        </w:rPr>
        <w:t xml:space="preserve"> narrative and performative </w:t>
      </w:r>
      <w:r w:rsidRPr="006A283F">
        <w:rPr>
          <w:rStyle w:val="Emphasis"/>
          <w:highlight w:val="cyan"/>
        </w:rPr>
        <w:t>rules</w:t>
      </w:r>
      <w:r w:rsidRPr="006A283F">
        <w:rPr>
          <w:rStyle w:val="StyleUnderline"/>
          <w:highlight w:val="cyan"/>
        </w:rPr>
        <w:t xml:space="preserve"> </w:t>
      </w:r>
      <w:r w:rsidRPr="00220663">
        <w:rPr>
          <w:rStyle w:val="StyleUnderline"/>
        </w:rPr>
        <w:t xml:space="preserve">of artifact curation </w:t>
      </w:r>
      <w:r w:rsidRPr="006A283F">
        <w:rPr>
          <w:rStyle w:val="StyleUnderline"/>
          <w:highlight w:val="cyan"/>
        </w:rPr>
        <w:t xml:space="preserve">can enable </w:t>
      </w:r>
      <w:r w:rsidRPr="006A283F">
        <w:rPr>
          <w:rStyle w:val="Emphasis"/>
          <w:highlight w:val="cyan"/>
        </w:rPr>
        <w:t>regulatory protections</w:t>
      </w:r>
      <w:r w:rsidRPr="00C248CB">
        <w:rPr>
          <w:rStyle w:val="StyleUnderline"/>
        </w:rPr>
        <w:t xml:space="preserve">, forms of stewardship, responsibility and care </w:t>
      </w:r>
      <w:r w:rsidRPr="006A283F">
        <w:rPr>
          <w:rStyle w:val="StyleUnderline"/>
          <w:highlight w:val="cyan"/>
        </w:rPr>
        <w:t>aimed at ‘</w:t>
      </w:r>
      <w:r w:rsidRPr="006A283F">
        <w:rPr>
          <w:rStyle w:val="Emphasis"/>
          <w:highlight w:val="cyan"/>
        </w:rPr>
        <w:t>taming’</w:t>
      </w:r>
      <w:r w:rsidRPr="006A283F">
        <w:rPr>
          <w:rStyle w:val="StyleUnderline"/>
          <w:highlight w:val="cyan"/>
        </w:rPr>
        <w:t xml:space="preserve"> </w:t>
      </w:r>
      <w:r w:rsidRPr="00220663">
        <w:rPr>
          <w:rStyle w:val="StyleUnderline"/>
        </w:rPr>
        <w:t xml:space="preserve">forces of </w:t>
      </w:r>
      <w:r w:rsidRPr="006A283F">
        <w:rPr>
          <w:rStyle w:val="Emphasis"/>
          <w:highlight w:val="cyan"/>
        </w:rPr>
        <w:t>harm</w:t>
      </w:r>
      <w:r w:rsidRPr="00C248CB">
        <w:rPr>
          <w:rStyle w:val="StyleUnderline"/>
        </w:rPr>
        <w:t xml:space="preserve"> </w:t>
      </w:r>
      <w:r w:rsidRPr="005B5D17">
        <w:rPr>
          <w:rStyle w:val="StyleUnderline"/>
        </w:rPr>
        <w:t>against recognized vulnerabilities</w:t>
      </w:r>
      <w:r w:rsidRPr="005B5D17">
        <w:rPr>
          <w:sz w:val="16"/>
        </w:rPr>
        <w:t xml:space="preserve"> in people</w:t>
      </w:r>
      <w:r w:rsidRPr="008864BD">
        <w:rPr>
          <w:sz w:val="16"/>
        </w:rPr>
        <w:t xml:space="preserve">, other species, lands, and waters. </w:t>
      </w:r>
      <w:r w:rsidRPr="006A283F">
        <w:rPr>
          <w:rStyle w:val="StyleUnderline"/>
          <w:highlight w:val="cyan"/>
        </w:rPr>
        <w:t>Yet</w:t>
      </w:r>
      <w:r w:rsidRPr="008864BD">
        <w:rPr>
          <w:sz w:val="16"/>
        </w:rPr>
        <w:t xml:space="preserve">, as I note below, </w:t>
      </w:r>
      <w:r w:rsidRPr="00C248CB">
        <w:rPr>
          <w:rStyle w:val="StyleUnderline"/>
        </w:rPr>
        <w:t xml:space="preserve">such ‘taming’ efforts are almost </w:t>
      </w:r>
      <w:r w:rsidRPr="006A283F">
        <w:rPr>
          <w:rStyle w:val="StyleUnderline"/>
          <w:highlight w:val="cyan"/>
        </w:rPr>
        <w:t xml:space="preserve">always </w:t>
      </w:r>
      <w:r w:rsidRPr="00220663">
        <w:rPr>
          <w:rStyle w:val="StyleUnderline"/>
        </w:rPr>
        <w:t>in a minor key, offered</w:t>
      </w:r>
      <w:r>
        <w:rPr>
          <w:rStyle w:val="StyleUnderline"/>
          <w:highlight w:val="cyan"/>
        </w:rPr>
        <w:t xml:space="preserve"> </w:t>
      </w:r>
      <w:r w:rsidRPr="00C74D6F">
        <w:rPr>
          <w:rStyle w:val="StyleUnderline"/>
          <w:highlight w:val="cyan"/>
        </w:rPr>
        <w:t>as a</w:t>
      </w:r>
      <w:r w:rsidRPr="00C248CB">
        <w:rPr>
          <w:rStyle w:val="StyleUnderline"/>
        </w:rPr>
        <w:t xml:space="preserve"> hopeful ‘</w:t>
      </w:r>
      <w:r w:rsidRPr="006A283F">
        <w:rPr>
          <w:rStyle w:val="StyleUnderline"/>
          <w:highlight w:val="cyan"/>
        </w:rPr>
        <w:t>counterweight to</w:t>
      </w:r>
      <w:r w:rsidRPr="00C248CB">
        <w:rPr>
          <w:rStyle w:val="StyleUnderline"/>
        </w:rPr>
        <w:t xml:space="preserve"> regulation that assumes </w:t>
      </w:r>
      <w:r w:rsidRPr="006A283F">
        <w:rPr>
          <w:rStyle w:val="StyleUnderline"/>
          <w:highlight w:val="cyan"/>
        </w:rPr>
        <w:t xml:space="preserve">the dominance of a </w:t>
      </w:r>
      <w:r w:rsidRPr="006A283F">
        <w:rPr>
          <w:rStyle w:val="Emphasis"/>
          <w:highlight w:val="cyan"/>
        </w:rPr>
        <w:t>market-based system</w:t>
      </w:r>
      <w:r w:rsidRPr="00C248CB">
        <w:rPr>
          <w:rStyle w:val="StyleUnderline"/>
        </w:rPr>
        <w:t xml:space="preserve"> and the limited liability for-profit company’</w:t>
      </w:r>
      <w:r w:rsidRPr="008864BD">
        <w:rPr>
          <w:sz w:val="16"/>
        </w:rPr>
        <w:t xml:space="preserve"> (Parker and Haines Citation2018, 330). Once ambient and hauntological dimensions are factored in, </w:t>
      </w:r>
      <w:r w:rsidRPr="001B1B7D">
        <w:rPr>
          <w:rStyle w:val="StyleUnderline"/>
        </w:rPr>
        <w:t xml:space="preserve">interventions in the </w:t>
      </w:r>
      <w:r w:rsidRPr="001B1B7D">
        <w:rPr>
          <w:rStyle w:val="Emphasis"/>
        </w:rPr>
        <w:t>artifactual register</w:t>
      </w:r>
      <w:r w:rsidRPr="001B1B7D">
        <w:rPr>
          <w:rStyle w:val="StyleUnderline"/>
        </w:rPr>
        <w:t xml:space="preserve"> begin to seem both urgently necessary and </w:t>
      </w:r>
      <w:r w:rsidRPr="001B1B7D">
        <w:rPr>
          <w:rStyle w:val="Emphasis"/>
        </w:rPr>
        <w:t>radically insufficient</w:t>
      </w:r>
      <w:r w:rsidRPr="008864BD">
        <w:rPr>
          <w:sz w:val="16"/>
        </w:rPr>
        <w:t xml:space="preserve">. This said, there are generative research approaches in the artifactual register. Let me briefly explore how. Inspired by Foucault, for example, Carol Bacchi (Citation2009) shows how </w:t>
      </w:r>
      <w:r w:rsidRPr="006A283F">
        <w:rPr>
          <w:rStyle w:val="StyleUnderline"/>
          <w:highlight w:val="cyan"/>
        </w:rPr>
        <w:t xml:space="preserve">we can </w:t>
      </w:r>
      <w:r w:rsidRPr="006A283F">
        <w:rPr>
          <w:rStyle w:val="Emphasis"/>
          <w:highlight w:val="cyan"/>
        </w:rPr>
        <w:t>critically interrogate</w:t>
      </w:r>
      <w:r w:rsidRPr="006A283F">
        <w:rPr>
          <w:rStyle w:val="StyleUnderline"/>
          <w:highlight w:val="cyan"/>
        </w:rPr>
        <w:t xml:space="preserve"> policy artifacts in terms of</w:t>
      </w:r>
      <w:r w:rsidRPr="00C248CB">
        <w:rPr>
          <w:rStyle w:val="StyleUnderline"/>
        </w:rPr>
        <w:t xml:space="preserve"> what they say, what they imply, and </w:t>
      </w:r>
      <w:r w:rsidRPr="006A283F">
        <w:rPr>
          <w:rStyle w:val="Emphasis"/>
          <w:highlight w:val="cyan"/>
        </w:rPr>
        <w:t>what they omit</w:t>
      </w:r>
      <w:r w:rsidRPr="00C248CB">
        <w:rPr>
          <w:rStyle w:val="StyleUnderline"/>
        </w:rPr>
        <w:t xml:space="preserve"> as this ordering of self and others is conducted</w:t>
      </w:r>
      <w:r w:rsidRPr="008864BD">
        <w:rPr>
          <w:sz w:val="16"/>
        </w:rPr>
        <w:t xml:space="preserve">, using a ‘what’s the problem represented to be?’ (WPR) approach. 5 Methodologically, WPR unpacks policy discourses, to show how </w:t>
      </w:r>
      <w:r w:rsidRPr="00C248CB">
        <w:rPr>
          <w:rStyle w:val="StyleUnderline"/>
        </w:rPr>
        <w:t>certain arrangements are rendered legitimate and other possibilities unthinkable</w:t>
      </w:r>
      <w:r w:rsidRPr="008864BD">
        <w:rPr>
          <w:sz w:val="16"/>
        </w:rPr>
        <w:t xml:space="preserve">. WPR draws on deconstructive techniques to explore the way a problem is framed, who is targeted, the range of imaginable actions that might be taken, and all the alternatives that are excluded through the problematization process. Deconstructing policy artifacts as sites of classificatory knowledge and normalizing technologies has proven a productive field for many critics of social inequity and discriminatory logics. Bacchi’s rich toolkit can be usefully expanded by understanding artifacts as constituting more than the object alone; of policies being only one part of a conjuring process which necessarily also involves labor and affect. ‘Artifacts,’ Owen Smith reminds us in his essay on how to define artifacts, ‘are more than things’ (2007, 5). ‘An artifact is both a residue of making, [say] an object such as a dish, and the process by which humans make the world’ (5). That is, </w:t>
      </w:r>
      <w:r w:rsidRPr="006A283F">
        <w:rPr>
          <w:rStyle w:val="StyleUnderline"/>
          <w:highlight w:val="cyan"/>
        </w:rPr>
        <w:t xml:space="preserve">artifacts </w:t>
      </w:r>
      <w:r w:rsidRPr="006A283F">
        <w:rPr>
          <w:rStyle w:val="Emphasis"/>
          <w:highlight w:val="cyan"/>
        </w:rPr>
        <w:t>do not exist in isolation</w:t>
      </w:r>
      <w:r w:rsidRPr="006A283F">
        <w:rPr>
          <w:rStyle w:val="StyleUnderline"/>
          <w:highlight w:val="cyan"/>
        </w:rPr>
        <w:t xml:space="preserve">, but emerge in </w:t>
      </w:r>
      <w:r w:rsidRPr="006A283F">
        <w:rPr>
          <w:rStyle w:val="Emphasis"/>
          <w:highlight w:val="cyan"/>
        </w:rPr>
        <w:t>contexts of production</w:t>
      </w:r>
      <w:r w:rsidRPr="00C248CB">
        <w:rPr>
          <w:rStyle w:val="StyleUnderline"/>
        </w:rPr>
        <w:t xml:space="preserve"> and reception </w:t>
      </w:r>
      <w:r w:rsidRPr="006A283F">
        <w:rPr>
          <w:rStyle w:val="StyleUnderline"/>
          <w:highlight w:val="cyan"/>
        </w:rPr>
        <w:t xml:space="preserve">through the </w:t>
      </w:r>
      <w:r w:rsidRPr="006A283F">
        <w:rPr>
          <w:rStyle w:val="Emphasis"/>
          <w:highlight w:val="cyan"/>
        </w:rPr>
        <w:t>embodied actions</w:t>
      </w:r>
      <w:r w:rsidRPr="006A283F">
        <w:rPr>
          <w:rStyle w:val="StyleUnderline"/>
          <w:highlight w:val="cyan"/>
        </w:rPr>
        <w:t xml:space="preserve"> of </w:t>
      </w:r>
      <w:r w:rsidRPr="006A283F">
        <w:rPr>
          <w:rStyle w:val="Emphasis"/>
          <w:highlight w:val="cyan"/>
        </w:rPr>
        <w:t>differentially agentive subjects</w:t>
      </w:r>
      <w:r w:rsidRPr="00C248CB">
        <w:rPr>
          <w:rStyle w:val="StyleUnderline"/>
        </w:rPr>
        <w:t>, any part of which might be examined</w:t>
      </w:r>
      <w:r w:rsidRPr="008864BD">
        <w:rPr>
          <w:sz w:val="16"/>
        </w:rPr>
        <w:t xml:space="preserve">. ‘Differentially agentive’ is my gloss on how </w:t>
      </w:r>
      <w:r w:rsidRPr="006A283F">
        <w:rPr>
          <w:rStyle w:val="StyleUnderline"/>
          <w:highlight w:val="cyan"/>
        </w:rPr>
        <w:t>some</w:t>
      </w:r>
      <w:r w:rsidRPr="00C248CB">
        <w:rPr>
          <w:rStyle w:val="StyleUnderline"/>
        </w:rPr>
        <w:t xml:space="preserve"> of the ‘people’ involved in crafting policy artifacts </w:t>
      </w:r>
      <w:r w:rsidRPr="006A283F">
        <w:rPr>
          <w:rStyle w:val="StyleUnderline"/>
          <w:highlight w:val="cyan"/>
        </w:rPr>
        <w:t xml:space="preserve">have </w:t>
      </w:r>
      <w:r w:rsidRPr="00405737">
        <w:rPr>
          <w:rStyle w:val="StyleUnderline"/>
        </w:rPr>
        <w:t xml:space="preserve">greater or lesser </w:t>
      </w:r>
      <w:r w:rsidRPr="00405737">
        <w:rPr>
          <w:rStyle w:val="Emphasis"/>
        </w:rPr>
        <w:t xml:space="preserve">delegated </w:t>
      </w:r>
      <w:r w:rsidRPr="006A283F">
        <w:rPr>
          <w:rStyle w:val="Emphasis"/>
          <w:highlight w:val="cyan"/>
        </w:rPr>
        <w:t>drafting power</w:t>
      </w:r>
      <w:r w:rsidRPr="006A283F">
        <w:rPr>
          <w:rStyle w:val="StyleUnderline"/>
          <w:highlight w:val="cyan"/>
        </w:rPr>
        <w:t xml:space="preserve"> to initiate or </w:t>
      </w:r>
      <w:r w:rsidRPr="006A283F">
        <w:rPr>
          <w:rStyle w:val="Emphasis"/>
          <w:highlight w:val="cyan"/>
        </w:rPr>
        <w:t>alter</w:t>
      </w:r>
      <w:r w:rsidRPr="006A283F">
        <w:rPr>
          <w:rStyle w:val="StyleUnderline"/>
          <w:highlight w:val="cyan"/>
        </w:rPr>
        <w:t xml:space="preserve"> the words and</w:t>
      </w:r>
      <w:r w:rsidRPr="00C248CB">
        <w:rPr>
          <w:rStyle w:val="StyleUnderline"/>
        </w:rPr>
        <w:t xml:space="preserve"> </w:t>
      </w:r>
      <w:r w:rsidRPr="006A283F">
        <w:rPr>
          <w:rStyle w:val="Emphasis"/>
          <w:highlight w:val="cyan"/>
        </w:rPr>
        <w:t>purpose</w:t>
      </w:r>
      <w:r w:rsidRPr="006A283F">
        <w:rPr>
          <w:rStyle w:val="StyleUnderline"/>
          <w:highlight w:val="cyan"/>
        </w:rPr>
        <w:t xml:space="preserve"> of policy artifacts</w:t>
      </w:r>
      <w:r w:rsidRPr="00C248CB">
        <w:rPr>
          <w:rStyle w:val="StyleUnderline"/>
        </w:rPr>
        <w:t xml:space="preserve"> as they bump along the multiple way stations and passage points in their </w:t>
      </w:r>
      <w:r w:rsidRPr="00405737">
        <w:rPr>
          <w:rStyle w:val="StyleUnderline"/>
        </w:rPr>
        <w:t>becoming. ‘</w:t>
      </w:r>
      <w:r w:rsidRPr="00405737">
        <w:rPr>
          <w:rStyle w:val="Emphasis"/>
        </w:rPr>
        <w:t>Differentially agentive people’</w:t>
      </w:r>
      <w:r w:rsidRPr="00405737">
        <w:rPr>
          <w:rStyle w:val="StyleUnderline"/>
        </w:rPr>
        <w:t xml:space="preserve"> are not always </w:t>
      </w:r>
      <w:r w:rsidRPr="00405737">
        <w:rPr>
          <w:rStyle w:val="Emphasis"/>
        </w:rPr>
        <w:t>policy officials</w:t>
      </w:r>
      <w:r w:rsidRPr="00405737">
        <w:rPr>
          <w:rStyle w:val="StyleUnderline"/>
        </w:rPr>
        <w:t>. They might</w:t>
      </w:r>
      <w:r w:rsidRPr="0023171C">
        <w:rPr>
          <w:rStyle w:val="StyleUnderline"/>
        </w:rPr>
        <w:t xml:space="preserve"> be policy constituencies</w:t>
      </w:r>
      <w:r w:rsidRPr="008864BD">
        <w:rPr>
          <w:sz w:val="16"/>
        </w:rPr>
        <w:t xml:space="preserve">, granted abstract involvement in policy semantics composed in the name of their purported benefit, </w:t>
      </w:r>
      <w:r w:rsidRPr="0023171C">
        <w:rPr>
          <w:rStyle w:val="StyleUnderline"/>
        </w:rPr>
        <w:t>perhaps allowed some words syphoned from consultations with representative organizations</w:t>
      </w:r>
      <w:r w:rsidRPr="008864BD">
        <w:rPr>
          <w:sz w:val="16"/>
        </w:rPr>
        <w:t xml:space="preserve">, or </w:t>
      </w:r>
      <w:r w:rsidRPr="0023171C">
        <w:rPr>
          <w:rStyle w:val="StyleUnderline"/>
        </w:rPr>
        <w:t>they might be</w:t>
      </w:r>
      <w:r w:rsidRPr="008864BD">
        <w:rPr>
          <w:sz w:val="16"/>
        </w:rPr>
        <w:t xml:space="preserve"> the </w:t>
      </w:r>
      <w:r w:rsidRPr="0023171C">
        <w:rPr>
          <w:rStyle w:val="StyleUnderline"/>
        </w:rPr>
        <w:t>coordinating scribes, tasked with managing diverse</w:t>
      </w:r>
      <w:r w:rsidRPr="008864BD">
        <w:rPr>
          <w:sz w:val="16"/>
        </w:rPr>
        <w:t xml:space="preserve"> versions and inputs, through negotiations, word massaging, and formatting. </w:t>
      </w:r>
      <w:r w:rsidRPr="0023171C">
        <w:rPr>
          <w:rStyle w:val="StyleUnderline"/>
        </w:rPr>
        <w:t>They may</w:t>
      </w:r>
      <w:r w:rsidRPr="008864BD">
        <w:rPr>
          <w:sz w:val="16"/>
        </w:rPr>
        <w:t xml:space="preserve"> even </w:t>
      </w:r>
      <w:r w:rsidRPr="0023171C">
        <w:rPr>
          <w:rStyle w:val="StyleUnderline"/>
        </w:rPr>
        <w:t>be an individual with denotative sign-off authority</w:t>
      </w:r>
      <w:r w:rsidRPr="008864BD">
        <w:rPr>
          <w:sz w:val="16"/>
        </w:rPr>
        <w:t xml:space="preserve"> (noting any such authority is already a social effect bespeaking ambient policy), signaling finalization of the policy in its artifactual guise. </w:t>
      </w:r>
      <w:r w:rsidRPr="0023171C">
        <w:rPr>
          <w:rStyle w:val="StyleUnderline"/>
        </w:rPr>
        <w:t>Within each artifact-qua-artifact sits diffractions of other policy artifacts</w:t>
      </w:r>
      <w:r w:rsidRPr="008864BD">
        <w:rPr>
          <w:sz w:val="16"/>
        </w:rPr>
        <w:t xml:space="preserve">, both as cut-and-paste words and traveling ideas. The socio-linguist Donald Brenneis (Citation1994, 30) has described </w:t>
      </w:r>
      <w:r w:rsidRPr="0023171C">
        <w:rPr>
          <w:rStyle w:val="StyleUnderline"/>
        </w:rPr>
        <w:t xml:space="preserve">the </w:t>
      </w:r>
      <w:r w:rsidRPr="006A283F">
        <w:rPr>
          <w:rStyle w:val="Emphasis"/>
          <w:highlight w:val="cyan"/>
        </w:rPr>
        <w:t>discursive constraints</w:t>
      </w:r>
      <w:r w:rsidRPr="006A283F">
        <w:rPr>
          <w:rStyle w:val="StyleUnderline"/>
          <w:highlight w:val="cyan"/>
        </w:rPr>
        <w:t xml:space="preserve"> place</w:t>
      </w:r>
      <w:r w:rsidRPr="008864BD">
        <w:rPr>
          <w:sz w:val="16"/>
          <w:szCs w:val="16"/>
        </w:rPr>
        <w:t xml:space="preserve">d on explicit contributors to policy narratives, calling their inputs ‘conditionally definitive discourse, that is, apparently decisive but also rarely the final word,’ in part because of the many other interpreters, patrons, clients, and sponsors to be satisfied along the way. There are semantic considerations </w:t>
      </w:r>
      <w:r w:rsidRPr="008864BD">
        <w:rPr>
          <w:sz w:val="16"/>
        </w:rPr>
        <w:t xml:space="preserve">concerning the weight of each sentence (Göpfert Citation2013) and sub-textual repetitions of kindred patterns of expression and clauses within each sub-policy genre (public health being different to the language of clinical care, and both differing from that of finance, say) which in turn indicate different kinship networks and cultural questions of how genre knowledge is acquired and performed. </w:t>
      </w:r>
      <w:r w:rsidRPr="006A283F">
        <w:rPr>
          <w:rStyle w:val="StyleUnderline"/>
          <w:highlight w:val="cyan"/>
        </w:rPr>
        <w:t xml:space="preserve">Much </w:t>
      </w:r>
      <w:r w:rsidRPr="006A283F">
        <w:rPr>
          <w:rStyle w:val="Emphasis"/>
          <w:highlight w:val="cyan"/>
        </w:rPr>
        <w:t>emotional</w:t>
      </w:r>
      <w:r w:rsidRPr="006A283F">
        <w:rPr>
          <w:rStyle w:val="StyleUnderline"/>
          <w:highlight w:val="cyan"/>
        </w:rPr>
        <w:t xml:space="preserve"> and </w:t>
      </w:r>
      <w:r w:rsidRPr="006A283F">
        <w:rPr>
          <w:rStyle w:val="Emphasis"/>
          <w:highlight w:val="cyan"/>
        </w:rPr>
        <w:t>performative laboring</w:t>
      </w:r>
      <w:r w:rsidRPr="006A283F">
        <w:rPr>
          <w:rStyle w:val="StyleUnderline"/>
          <w:highlight w:val="cyan"/>
        </w:rPr>
        <w:t xml:space="preserve"> </w:t>
      </w:r>
      <w:r w:rsidRPr="00085B3D">
        <w:rPr>
          <w:rStyle w:val="StyleUnderline"/>
        </w:rPr>
        <w:t xml:space="preserve">is transacted </w:t>
      </w:r>
      <w:r w:rsidRPr="006A283F">
        <w:rPr>
          <w:rStyle w:val="StyleUnderline"/>
          <w:highlight w:val="cyan"/>
        </w:rPr>
        <w:t>in the space between texts and talk</w:t>
      </w:r>
      <w:r w:rsidRPr="008864BD">
        <w:rPr>
          <w:sz w:val="16"/>
        </w:rPr>
        <w:t>, any part of which can be productively studied (</w:t>
      </w:r>
      <w:r w:rsidRPr="008864BD">
        <w:rPr>
          <w:strike/>
          <w:sz w:val="16"/>
        </w:rPr>
        <w:t>see</w:t>
      </w:r>
      <w:r w:rsidRPr="008864BD">
        <w:rPr>
          <w:sz w:val="16"/>
        </w:rPr>
        <w:t xml:space="preserve">, for example, Ahmed Citation2012; Hunter 008). However, my use of the word ‘artifact’ is meant both as an invitation to comprehend policies materializing in their most well-understood guise and as a play on meaning. </w:t>
      </w:r>
      <w:r w:rsidRPr="006A283F">
        <w:rPr>
          <w:rStyle w:val="StyleUnderline"/>
          <w:highlight w:val="cyan"/>
        </w:rPr>
        <w:t>Approaching policy</w:t>
      </w:r>
      <w:r w:rsidRPr="0023171C">
        <w:rPr>
          <w:rStyle w:val="StyleUnderline"/>
        </w:rPr>
        <w:t xml:space="preserve"> a</w:t>
      </w:r>
      <w:r w:rsidRPr="008864BD">
        <w:rPr>
          <w:sz w:val="16"/>
        </w:rPr>
        <w:t xml:space="preserve">s if it only operates in an artifactual register is artifactual </w:t>
      </w:r>
      <w:r w:rsidRPr="006A283F">
        <w:rPr>
          <w:rStyle w:val="StyleUnderline"/>
          <w:highlight w:val="cyan"/>
        </w:rPr>
        <w:t xml:space="preserve">in the </w:t>
      </w:r>
      <w:r w:rsidRPr="006A283F">
        <w:rPr>
          <w:rStyle w:val="Emphasis"/>
          <w:highlight w:val="cyan"/>
        </w:rPr>
        <w:t>scientific sense</w:t>
      </w:r>
      <w:r w:rsidRPr="0023171C">
        <w:rPr>
          <w:rStyle w:val="StyleUnderline"/>
        </w:rPr>
        <w:t xml:space="preserve"> </w:t>
      </w:r>
      <w:r w:rsidRPr="008864BD">
        <w:rPr>
          <w:sz w:val="16"/>
        </w:rPr>
        <w:t xml:space="preserve">of introducing a bias of interpretation. Artifacts are artifactual. As I have written elsewhere, while ‘the Vatican exists with scripture, hierarchy, ceremony, political influence, and rule-setting powers too,[this] does not contain all there is to know about Catholicism in the world’ (Lea 2020, 26). Ditto policy. While an appearance of policy centers exists which have socially conferred doctrinal powers, substituting policy artifacts for policy at large is itself an artifact (as in, an inferential bias) of statecraft. It comes from habits of analysis wherein </w:t>
      </w:r>
      <w:r w:rsidRPr="00656535">
        <w:rPr>
          <w:rStyle w:val="StyleUnderline"/>
        </w:rPr>
        <w:t>‘</w:t>
      </w:r>
      <w:r w:rsidRPr="006A283F">
        <w:rPr>
          <w:rStyle w:val="Emphasis"/>
          <w:highlight w:val="cyan"/>
        </w:rPr>
        <w:t>the state’</w:t>
      </w:r>
      <w:r w:rsidRPr="006A283F">
        <w:rPr>
          <w:rStyle w:val="StyleUnderline"/>
          <w:highlight w:val="cyan"/>
        </w:rPr>
        <w:t xml:space="preserve"> is treated as ‘a </w:t>
      </w:r>
      <w:r w:rsidRPr="006A283F">
        <w:rPr>
          <w:rStyle w:val="Emphasis"/>
          <w:highlight w:val="cyan"/>
        </w:rPr>
        <w:t>transcendental power</w:t>
      </w:r>
      <w:r w:rsidRPr="006A283F">
        <w:rPr>
          <w:rStyle w:val="StyleUnderline"/>
          <w:highlight w:val="cyan"/>
        </w:rPr>
        <w:t xml:space="preserve"> from </w:t>
      </w:r>
      <w:r w:rsidRPr="006A283F">
        <w:rPr>
          <w:rStyle w:val="Emphasis"/>
          <w:highlight w:val="cyan"/>
        </w:rPr>
        <w:t>above’</w:t>
      </w:r>
      <w:r w:rsidRPr="008864BD">
        <w:rPr>
          <w:sz w:val="16"/>
        </w:rPr>
        <w:t xml:space="preserve"> (Lynteris Citation2013, 2) </w:t>
      </w:r>
      <w:r w:rsidRPr="006A283F">
        <w:rPr>
          <w:rStyle w:val="StyleUnderline"/>
          <w:highlight w:val="cyan"/>
        </w:rPr>
        <w:t>which, through</w:t>
      </w:r>
      <w:r w:rsidRPr="00656535">
        <w:rPr>
          <w:rStyle w:val="StyleUnderline"/>
        </w:rPr>
        <w:t xml:space="preserve"> </w:t>
      </w:r>
      <w:r w:rsidRPr="00C837A0">
        <w:rPr>
          <w:rStyle w:val="StyleUnderline"/>
        </w:rPr>
        <w:t>countless acts of</w:t>
      </w:r>
      <w:r w:rsidRPr="00656535">
        <w:rPr>
          <w:rStyle w:val="StyleUnderline"/>
        </w:rPr>
        <w:t xml:space="preserve"> reification, </w:t>
      </w:r>
      <w:r w:rsidRPr="006A283F">
        <w:rPr>
          <w:rStyle w:val="Emphasis"/>
          <w:highlight w:val="cyan"/>
        </w:rPr>
        <w:t>hierarchisation</w:t>
      </w:r>
      <w:r w:rsidRPr="00656535">
        <w:rPr>
          <w:rStyle w:val="StyleUnderline"/>
        </w:rPr>
        <w:t xml:space="preserve"> and mystification, </w:t>
      </w:r>
      <w:r w:rsidRPr="006A283F">
        <w:rPr>
          <w:rStyle w:val="StyleUnderline"/>
          <w:highlight w:val="cyan"/>
        </w:rPr>
        <w:t xml:space="preserve">comes to appear as ‘a </w:t>
      </w:r>
      <w:r w:rsidRPr="006A283F">
        <w:rPr>
          <w:rStyle w:val="Emphasis"/>
          <w:highlight w:val="cyan"/>
        </w:rPr>
        <w:t>unified mechanism</w:t>
      </w:r>
      <w:r w:rsidRPr="00656535">
        <w:rPr>
          <w:rStyle w:val="StyleUnderline"/>
        </w:rPr>
        <w:t xml:space="preserve"> with a singular purpose and will’ </w:t>
      </w:r>
      <w:r w:rsidRPr="008864BD">
        <w:rPr>
          <w:sz w:val="16"/>
        </w:rPr>
        <w:t xml:space="preserve">(3). In such castings, </w:t>
      </w:r>
      <w:r w:rsidRPr="00656535">
        <w:rPr>
          <w:rStyle w:val="StyleUnderline"/>
        </w:rPr>
        <w:t xml:space="preserve">policy belongs to architectures of </w:t>
      </w:r>
      <w:r w:rsidRPr="006A283F">
        <w:rPr>
          <w:rStyle w:val="StyleUnderline"/>
          <w:highlight w:val="cyan"/>
        </w:rPr>
        <w:t xml:space="preserve">the </w:t>
      </w:r>
      <w:r w:rsidRPr="006A283F">
        <w:rPr>
          <w:rStyle w:val="Emphasis"/>
          <w:highlight w:val="cyan"/>
        </w:rPr>
        <w:t>monolithic state</w:t>
      </w:r>
      <w:r w:rsidRPr="008864BD">
        <w:rPr>
          <w:sz w:val="16"/>
        </w:rPr>
        <w:t xml:space="preserve"> and should be analyzed accordingly. However, </w:t>
      </w:r>
      <w:r w:rsidRPr="00656535">
        <w:rPr>
          <w:rStyle w:val="StyleUnderline"/>
        </w:rPr>
        <w:t>this</w:t>
      </w:r>
      <w:r w:rsidRPr="008864BD">
        <w:rPr>
          <w:sz w:val="16"/>
        </w:rPr>
        <w:t xml:space="preserve"> immediately </w:t>
      </w:r>
      <w:r w:rsidRPr="006A283F">
        <w:rPr>
          <w:rStyle w:val="Emphasis"/>
          <w:highlight w:val="cyan"/>
        </w:rPr>
        <w:t>ignores policy’s wider cultural attributes</w:t>
      </w:r>
      <w:r w:rsidRPr="00656535">
        <w:rPr>
          <w:rStyle w:val="StyleUnderline"/>
        </w:rPr>
        <w:t>. Take</w:t>
      </w:r>
      <w:r w:rsidRPr="008864BD">
        <w:rPr>
          <w:sz w:val="16"/>
        </w:rPr>
        <w:t xml:space="preserve">, for instance, </w:t>
      </w:r>
      <w:r w:rsidRPr="00656535">
        <w:rPr>
          <w:rStyle w:val="StyleUnderline"/>
        </w:rPr>
        <w:t>the importance of ‘assumptions’ in giving policy any potency</w:t>
      </w:r>
      <w:r w:rsidRPr="008864BD">
        <w:rPr>
          <w:sz w:val="16"/>
        </w:rPr>
        <w:t xml:space="preserve">. As the political scientist Hal Colebatch notes, </w:t>
      </w:r>
      <w:r w:rsidRPr="00656535">
        <w:rPr>
          <w:rStyle w:val="StyleUnderline"/>
        </w:rPr>
        <w:t>‘</w:t>
      </w:r>
      <w:r w:rsidRPr="006A283F">
        <w:rPr>
          <w:rStyle w:val="Emphasis"/>
          <w:highlight w:val="cyan"/>
        </w:rPr>
        <w:t>policy’</w:t>
      </w:r>
      <w:r w:rsidRPr="006A283F">
        <w:rPr>
          <w:rStyle w:val="StyleUnderline"/>
          <w:highlight w:val="cyan"/>
        </w:rPr>
        <w:t xml:space="preserve"> has </w:t>
      </w:r>
      <w:r w:rsidRPr="006A283F">
        <w:rPr>
          <w:rStyle w:val="Emphasis"/>
          <w:highlight w:val="cyan"/>
        </w:rPr>
        <w:t>powerful meaning</w:t>
      </w:r>
      <w:r w:rsidRPr="006A283F">
        <w:rPr>
          <w:rStyle w:val="StyleUnderline"/>
          <w:highlight w:val="cyan"/>
        </w:rPr>
        <w:t xml:space="preserve"> because people attach to it </w:t>
      </w:r>
      <w:r w:rsidRPr="005B5D17">
        <w:rPr>
          <w:rStyle w:val="StyleUnderline"/>
        </w:rPr>
        <w:t xml:space="preserve">ideals about its </w:t>
      </w:r>
      <w:r w:rsidRPr="006A283F">
        <w:rPr>
          <w:rStyle w:val="StyleUnderline"/>
          <w:highlight w:val="cyan"/>
        </w:rPr>
        <w:t xml:space="preserve">qualities of </w:t>
      </w:r>
      <w:r w:rsidRPr="006A283F">
        <w:rPr>
          <w:rStyle w:val="Emphasis"/>
          <w:highlight w:val="cyan"/>
        </w:rPr>
        <w:t>rationality</w:t>
      </w:r>
      <w:r w:rsidRPr="006A283F">
        <w:rPr>
          <w:rStyle w:val="StyleUnderline"/>
          <w:highlight w:val="cyan"/>
        </w:rPr>
        <w:t xml:space="preserve">, </w:t>
      </w:r>
      <w:r w:rsidRPr="006A283F">
        <w:rPr>
          <w:rStyle w:val="Emphasis"/>
          <w:highlight w:val="cyan"/>
        </w:rPr>
        <w:t>coherence</w:t>
      </w:r>
      <w:r w:rsidRPr="006A283F">
        <w:rPr>
          <w:rStyle w:val="StyleUnderline"/>
          <w:highlight w:val="cyan"/>
        </w:rPr>
        <w:t xml:space="preserve">, </w:t>
      </w:r>
      <w:r w:rsidRPr="006A283F">
        <w:rPr>
          <w:rStyle w:val="Emphasis"/>
          <w:highlight w:val="cyan"/>
        </w:rPr>
        <w:t>order</w:t>
      </w:r>
      <w:r w:rsidRPr="006A283F">
        <w:rPr>
          <w:rStyle w:val="StyleUnderline"/>
          <w:highlight w:val="cyan"/>
        </w:rPr>
        <w:t>, and expertise</w:t>
      </w:r>
      <w:r w:rsidRPr="008864BD">
        <w:rPr>
          <w:sz w:val="16"/>
        </w:rPr>
        <w:t xml:space="preserve"> (2009, 9, 24). These (ideologically and structurally reinforced) </w:t>
      </w:r>
      <w:r w:rsidRPr="00656535">
        <w:rPr>
          <w:rStyle w:val="StyleUnderline"/>
        </w:rPr>
        <w:t>attributions are vital for policy to have any effect</w:t>
      </w:r>
      <w:r w:rsidRPr="008864BD">
        <w:rPr>
          <w:sz w:val="16"/>
        </w:rPr>
        <w:t xml:space="preserve">. That is, </w:t>
      </w:r>
      <w:r w:rsidRPr="00656535">
        <w:rPr>
          <w:rStyle w:val="StyleUnderline"/>
        </w:rPr>
        <w:t>for rules or principles to govern collective action, they must be first ceded authority</w:t>
      </w:r>
      <w:r w:rsidRPr="008864BD">
        <w:rPr>
          <w:sz w:val="16"/>
        </w:rPr>
        <w:t xml:space="preserve">, through meshing with our expectations and desires. Michel Foucault (2011) considered this to be the signature concession of contemporary times: how </w:t>
      </w:r>
      <w:r w:rsidRPr="00656535">
        <w:rPr>
          <w:rStyle w:val="StyleUnderline"/>
        </w:rPr>
        <w:t>governance came to be a generalized societal function such that it becomes inhabited common sense</w:t>
      </w:r>
      <w:r w:rsidRPr="008864BD">
        <w:rPr>
          <w:sz w:val="16"/>
        </w:rPr>
        <w:t xml:space="preserve">. As an abstraction, </w:t>
      </w:r>
      <w:r w:rsidRPr="00656535">
        <w:rPr>
          <w:rStyle w:val="StyleUnderline"/>
        </w:rPr>
        <w:t>policy without a wider field of cultural endorsement has reduced enforceability</w:t>
      </w:r>
      <w:r w:rsidRPr="008864BD">
        <w:rPr>
          <w:sz w:val="16"/>
        </w:rPr>
        <w:t xml:space="preserve">. </w:t>
      </w:r>
      <w:r w:rsidRPr="006A283F">
        <w:rPr>
          <w:rStyle w:val="StyleUnderline"/>
          <w:highlight w:val="cyan"/>
        </w:rPr>
        <w:t>The efficacy of</w:t>
      </w:r>
      <w:r w:rsidRPr="00656535">
        <w:rPr>
          <w:rStyle w:val="StyleUnderline"/>
        </w:rPr>
        <w:t xml:space="preserve"> calling for, scribing and mobilizing </w:t>
      </w:r>
      <w:r w:rsidRPr="006A283F">
        <w:rPr>
          <w:rStyle w:val="Emphasis"/>
          <w:highlight w:val="cyan"/>
        </w:rPr>
        <w:t>official policy</w:t>
      </w:r>
      <w:r w:rsidRPr="00656535">
        <w:rPr>
          <w:rStyle w:val="StyleUnderline"/>
        </w:rPr>
        <w:t xml:space="preserve"> artifacts </w:t>
      </w:r>
      <w:r w:rsidRPr="006A283F">
        <w:rPr>
          <w:rStyle w:val="StyleUnderline"/>
          <w:highlight w:val="cyan"/>
        </w:rPr>
        <w:t>relies on</w:t>
      </w:r>
      <w:r w:rsidRPr="00656535">
        <w:rPr>
          <w:rStyle w:val="StyleUnderline"/>
        </w:rPr>
        <w:t xml:space="preserve"> prior trust in policy’s substantive </w:t>
      </w:r>
      <w:r w:rsidRPr="008D0196">
        <w:rPr>
          <w:rStyle w:val="StyleUnderline"/>
        </w:rPr>
        <w:t xml:space="preserve">efficacy, together with </w:t>
      </w:r>
      <w:r w:rsidRPr="006A283F">
        <w:rPr>
          <w:rStyle w:val="Emphasis"/>
          <w:highlight w:val="cyan"/>
        </w:rPr>
        <w:t>fear of the batons</w:t>
      </w:r>
      <w:r w:rsidRPr="006A283F">
        <w:rPr>
          <w:rStyle w:val="StyleUnderline"/>
          <w:highlight w:val="cyan"/>
        </w:rPr>
        <w:t xml:space="preserve"> and stigma</w:t>
      </w:r>
      <w:r w:rsidRPr="008D0196">
        <w:rPr>
          <w:rStyle w:val="StyleUnderline"/>
        </w:rPr>
        <w:t xml:space="preserve"> awaiting persistent refusal of its normative claims</w:t>
      </w:r>
      <w:r w:rsidRPr="008864BD">
        <w:rPr>
          <w:sz w:val="16"/>
        </w:rPr>
        <w:t xml:space="preserve">. This was the late anthropologist </w:t>
      </w:r>
      <w:r w:rsidRPr="00B417AD">
        <w:rPr>
          <w:rStyle w:val="StyleUnderline"/>
        </w:rPr>
        <w:t>David Graeber’s message</w:t>
      </w:r>
      <w:r w:rsidRPr="008864BD">
        <w:rPr>
          <w:sz w:val="16"/>
        </w:rPr>
        <w:t xml:space="preserve">: </w:t>
      </w:r>
      <w:r w:rsidRPr="006A283F">
        <w:rPr>
          <w:rStyle w:val="StyleUnderline"/>
          <w:highlight w:val="cyan"/>
        </w:rPr>
        <w:t xml:space="preserve">underlying policy’s </w:t>
      </w:r>
      <w:r w:rsidRPr="006A283F">
        <w:rPr>
          <w:rStyle w:val="Emphasis"/>
          <w:highlight w:val="cyan"/>
        </w:rPr>
        <w:t>cosmological power</w:t>
      </w:r>
      <w:r w:rsidRPr="006A283F">
        <w:rPr>
          <w:rStyle w:val="StyleUnderline"/>
          <w:highlight w:val="cyan"/>
        </w:rPr>
        <w:t xml:space="preserve"> is our awareness that </w:t>
      </w:r>
      <w:r w:rsidRPr="006A283F">
        <w:rPr>
          <w:rStyle w:val="Emphasis"/>
          <w:highlight w:val="cyan"/>
        </w:rPr>
        <w:t>police officers</w:t>
      </w:r>
      <w:r w:rsidRPr="008D0196">
        <w:rPr>
          <w:rStyle w:val="StyleUnderline"/>
        </w:rPr>
        <w:t xml:space="preserve"> </w:t>
      </w:r>
      <w:r w:rsidRPr="006A283F">
        <w:rPr>
          <w:rStyle w:val="StyleUnderline"/>
          <w:highlight w:val="cyan"/>
        </w:rPr>
        <w:t>are ‘</w:t>
      </w:r>
      <w:r w:rsidRPr="006A283F">
        <w:rPr>
          <w:rStyle w:val="Emphasis"/>
          <w:highlight w:val="cyan"/>
        </w:rPr>
        <w:t>bureaucrats</w:t>
      </w:r>
      <w:r w:rsidRPr="006A283F">
        <w:rPr>
          <w:rStyle w:val="StyleUnderline"/>
          <w:highlight w:val="cyan"/>
        </w:rPr>
        <w:t xml:space="preserve"> with </w:t>
      </w:r>
      <w:r w:rsidRPr="006A283F">
        <w:rPr>
          <w:rStyle w:val="Emphasis"/>
          <w:highlight w:val="cyan"/>
        </w:rPr>
        <w:t>weapons’</w:t>
      </w:r>
      <w:r w:rsidRPr="008864BD">
        <w:rPr>
          <w:sz w:val="16"/>
        </w:rPr>
        <w:t xml:space="preserve"> (2015, 73). </w:t>
      </w:r>
      <w:r w:rsidRPr="008D0196">
        <w:rPr>
          <w:rStyle w:val="StyleUnderline"/>
        </w:rPr>
        <w:t>To nurture the liberal conceptualization that policy adjudication enables maximal autonomy and optimal protections for ‘law abiding</w:t>
      </w:r>
      <w:r w:rsidRPr="008864BD">
        <w:rPr>
          <w:sz w:val="16"/>
        </w:rPr>
        <w:t xml:space="preserve">’ businesses, organizations, and </w:t>
      </w:r>
      <w:r w:rsidRPr="008D0196">
        <w:rPr>
          <w:rStyle w:val="StyleUnderline"/>
        </w:rPr>
        <w:t>citizens</w:t>
      </w:r>
      <w:r w:rsidRPr="008864BD">
        <w:rPr>
          <w:sz w:val="16"/>
        </w:rPr>
        <w:t xml:space="preserve"> (the caveat is telling</w:t>
      </w:r>
      <w:r w:rsidRPr="008D0196">
        <w:rPr>
          <w:rStyle w:val="StyleUnderline"/>
        </w:rPr>
        <w:t>), a double move takes place</w:t>
      </w:r>
      <w:r w:rsidRPr="008864BD">
        <w:rPr>
          <w:sz w:val="16"/>
        </w:rPr>
        <w:t xml:space="preserve">. </w:t>
      </w:r>
      <w:r w:rsidRPr="006A283F">
        <w:rPr>
          <w:rStyle w:val="StyleUnderline"/>
          <w:highlight w:val="cyan"/>
        </w:rPr>
        <w:t xml:space="preserve">Policy becomes </w:t>
      </w:r>
      <w:r w:rsidRPr="008864BD">
        <w:rPr>
          <w:strike/>
          <w:sz w:val="16"/>
        </w:rPr>
        <w:t>seen</w:t>
      </w:r>
      <w:r w:rsidRPr="008864BD">
        <w:rPr>
          <w:sz w:val="16"/>
        </w:rPr>
        <w:t xml:space="preserve"> as</w:t>
      </w:r>
      <w:r w:rsidRPr="00754ACA">
        <w:rPr>
          <w:rStyle w:val="StyleUnderline"/>
        </w:rPr>
        <w:t xml:space="preserve"> </w:t>
      </w:r>
      <w:r w:rsidRPr="006A283F">
        <w:rPr>
          <w:rStyle w:val="Emphasis"/>
          <w:highlight w:val="cyan"/>
        </w:rPr>
        <w:t>external to the self</w:t>
      </w:r>
      <w:r w:rsidRPr="006A283F">
        <w:rPr>
          <w:rStyle w:val="StyleUnderline"/>
          <w:highlight w:val="cyan"/>
        </w:rPr>
        <w:t xml:space="preserve">; </w:t>
      </w:r>
      <w:r w:rsidRPr="005B5D17">
        <w:rPr>
          <w:rStyle w:val="StyleUnderline"/>
        </w:rPr>
        <w:t>and its omnipresence in already shaping our circumstances and seemingly private instincts and decisions made to feel so banal, it is barely legible</w:t>
      </w:r>
      <w:r w:rsidRPr="005B5D17">
        <w:rPr>
          <w:sz w:val="16"/>
        </w:rPr>
        <w:t xml:space="preserve">. </w:t>
      </w:r>
      <w:r w:rsidRPr="005B5D17">
        <w:rPr>
          <w:rStyle w:val="StyleUnderline"/>
        </w:rPr>
        <w:t>An ap</w:t>
      </w:r>
      <w:r w:rsidRPr="008D0196">
        <w:rPr>
          <w:rStyle w:val="StyleUnderline"/>
        </w:rPr>
        <w:t xml:space="preserve">proach which only attends to the conditions of production and impacts of policy artifacts inadvertently reifies the disassociated (artifactual) ‘thingness’ of policies. </w:t>
      </w:r>
      <w:r w:rsidRPr="008864BD">
        <w:rPr>
          <w:sz w:val="16"/>
        </w:rPr>
        <w:t xml:space="preserve">This is a cultural artifact of conceptualizing policy as artifacts (as plans, as statements of intent, as instruments of governance, and so forth). A key point is that </w:t>
      </w:r>
      <w:r w:rsidRPr="006A283F">
        <w:rPr>
          <w:rStyle w:val="StyleUnderline"/>
          <w:highlight w:val="cyan"/>
        </w:rPr>
        <w:t>policies do not</w:t>
      </w:r>
      <w:r w:rsidRPr="008D0196">
        <w:rPr>
          <w:rStyle w:val="StyleUnderline"/>
        </w:rPr>
        <w:t xml:space="preserve">, cannot, </w:t>
      </w:r>
      <w:r w:rsidRPr="006A283F">
        <w:rPr>
          <w:rStyle w:val="StyleUnderline"/>
          <w:highlight w:val="cyan"/>
        </w:rPr>
        <w:t>exist on their own</w:t>
      </w:r>
      <w:r w:rsidRPr="00231F85">
        <w:rPr>
          <w:rStyle w:val="StyleUnderline"/>
        </w:rPr>
        <w:t>. Even in their most confidently artifactual form</w:t>
      </w:r>
      <w:r w:rsidRPr="008864BD">
        <w:rPr>
          <w:sz w:val="16"/>
        </w:rPr>
        <w:t xml:space="preserve"> (</w:t>
      </w:r>
      <w:r w:rsidRPr="00231F85">
        <w:rPr>
          <w:rStyle w:val="StyleUnderline"/>
        </w:rPr>
        <w:t>as ‘black letter’ laws</w:t>
      </w:r>
      <w:r w:rsidRPr="008864BD">
        <w:rPr>
          <w:sz w:val="16"/>
        </w:rPr>
        <w:t>6 and funding appropriations, for instance</w:t>
      </w:r>
      <w:r w:rsidRPr="005B5D17">
        <w:rPr>
          <w:sz w:val="16"/>
        </w:rPr>
        <w:t xml:space="preserve">), </w:t>
      </w:r>
      <w:r w:rsidRPr="005B5D17">
        <w:rPr>
          <w:rStyle w:val="StyleUnderline"/>
        </w:rPr>
        <w:t>policies do not emerge miraculously without multiple human and more-than-human enrollments</w:t>
      </w:r>
      <w:r w:rsidRPr="008864BD">
        <w:rPr>
          <w:sz w:val="16"/>
        </w:rPr>
        <w:t xml:space="preserve">. </w:t>
      </w:r>
      <w:r w:rsidRPr="006A283F">
        <w:rPr>
          <w:rStyle w:val="Emphasis"/>
          <w:highlight w:val="cyan"/>
        </w:rPr>
        <w:t>Policy ecology</w:t>
      </w:r>
      <w:r w:rsidRPr="008D0196">
        <w:rPr>
          <w:rStyle w:val="StyleUnderline"/>
        </w:rPr>
        <w:t xml:space="preserve"> clearly </w:t>
      </w:r>
      <w:r w:rsidRPr="006A283F">
        <w:rPr>
          <w:rStyle w:val="StyleUnderline"/>
          <w:highlight w:val="cyan"/>
        </w:rPr>
        <w:t xml:space="preserve">joins accounts which acknowledge that </w:t>
      </w:r>
      <w:r w:rsidRPr="006A283F">
        <w:rPr>
          <w:rStyle w:val="Emphasis"/>
          <w:highlight w:val="cyan"/>
        </w:rPr>
        <w:t>policy transactions are always relational</w:t>
      </w:r>
      <w:r w:rsidRPr="008864BD">
        <w:rPr>
          <w:sz w:val="16"/>
        </w:rPr>
        <w:t xml:space="preserve"> (Forsyth 2022; Hunter 2008). Here, we should note that </w:t>
      </w:r>
      <w:r w:rsidRPr="00B9681F">
        <w:rPr>
          <w:rStyle w:val="StyleUnderline"/>
        </w:rPr>
        <w:t xml:space="preserve">policy relations are </w:t>
      </w:r>
      <w:r w:rsidRPr="006A283F">
        <w:rPr>
          <w:rStyle w:val="Emphasis"/>
          <w:highlight w:val="cyan"/>
        </w:rPr>
        <w:t>not simply</w:t>
      </w:r>
      <w:r w:rsidRPr="006A283F">
        <w:rPr>
          <w:rStyle w:val="StyleUnderline"/>
          <w:highlight w:val="cyan"/>
        </w:rPr>
        <w:t xml:space="preserve"> </w:t>
      </w:r>
      <w:r w:rsidRPr="00B9681F">
        <w:rPr>
          <w:rStyle w:val="StyleUnderline"/>
        </w:rPr>
        <w:t xml:space="preserve">those </w:t>
      </w:r>
      <w:r w:rsidRPr="006A283F">
        <w:rPr>
          <w:rStyle w:val="StyleUnderline"/>
          <w:highlight w:val="cyan"/>
        </w:rPr>
        <w:t xml:space="preserve">operating between a </w:t>
      </w:r>
      <w:r w:rsidRPr="006A283F">
        <w:rPr>
          <w:rStyle w:val="Emphasis"/>
          <w:highlight w:val="cyan"/>
        </w:rPr>
        <w:t>passive artifact called ‘policy’</w:t>
      </w:r>
      <w:r w:rsidRPr="006A283F">
        <w:rPr>
          <w:rStyle w:val="StyleUnderline"/>
          <w:highlight w:val="cyan"/>
        </w:rPr>
        <w:t xml:space="preserve"> and discrete human beings</w:t>
      </w:r>
      <w:r w:rsidRPr="008864BD">
        <w:rPr>
          <w:sz w:val="16"/>
        </w:rPr>
        <w:t xml:space="preserve">, or between people and material things like printers and desktops. </w:t>
      </w:r>
      <w:r w:rsidRPr="00B9681F">
        <w:rPr>
          <w:rStyle w:val="StyleUnderline"/>
        </w:rPr>
        <w:t>Relationally speaking, humans and objects are not self-enclosed, and neither is policy</w:t>
      </w:r>
      <w:r w:rsidRPr="008864BD">
        <w:rPr>
          <w:sz w:val="16"/>
        </w:rPr>
        <w:t xml:space="preserve">. </w:t>
      </w:r>
      <w:r w:rsidRPr="00881458">
        <w:rPr>
          <w:rStyle w:val="StyleUnderline"/>
        </w:rPr>
        <w:t>Artifactual policy thinking is</w:t>
      </w:r>
      <w:r w:rsidRPr="008864BD">
        <w:rPr>
          <w:sz w:val="16"/>
        </w:rPr>
        <w:t xml:space="preserve"> also </w:t>
      </w:r>
      <w:r w:rsidRPr="00881458">
        <w:rPr>
          <w:rStyle w:val="StyleUnderline"/>
        </w:rPr>
        <w:t>one which proclaims that evidence drives policy, despite the irony that policy is evidently</w:t>
      </w:r>
      <w:r w:rsidRPr="008864BD">
        <w:rPr>
          <w:sz w:val="16"/>
        </w:rPr>
        <w:t xml:space="preserve"> </w:t>
      </w:r>
      <w:r w:rsidRPr="00881458">
        <w:rPr>
          <w:rStyle w:val="StyleUnderline"/>
        </w:rPr>
        <w:t>also a game of chance, political opportunism, cultural embeddedness, contradiction and adhockery</w:t>
      </w:r>
      <w:r w:rsidRPr="008864BD">
        <w:rPr>
          <w:sz w:val="16"/>
        </w:rPr>
        <w:t xml:space="preserve"> (Ball 1993). </w:t>
      </w:r>
      <w:r w:rsidRPr="00881458">
        <w:rPr>
          <w:rStyle w:val="StyleUnderline"/>
        </w:rPr>
        <w:t>Artifactual policy academics tend to prize questions of evaluation and often assume a sagacious authority of some kind sits behind often lamented ‘unintended consequences’ which can be amended with better data and sharper critique</w:t>
      </w:r>
      <w:r w:rsidRPr="008864BD">
        <w:rPr>
          <w:sz w:val="16"/>
        </w:rPr>
        <w:t xml:space="preserve">. Such pursuits </w:t>
      </w:r>
      <w:r w:rsidRPr="00881458">
        <w:rPr>
          <w:rStyle w:val="StyleUnderline"/>
        </w:rPr>
        <w:t>are</w:t>
      </w:r>
      <w:r w:rsidRPr="008864BD">
        <w:rPr>
          <w:sz w:val="16"/>
        </w:rPr>
        <w:t xml:space="preserve"> both worthy and pragmatically naïve, </w:t>
      </w:r>
      <w:r w:rsidRPr="00E1221D">
        <w:rPr>
          <w:rStyle w:val="StyleUnderline"/>
        </w:rPr>
        <w:t>in according too much faith in a hierarchical and centric model of rational policy making, a model which is more aspirational than actual</w:t>
      </w:r>
      <w:r w:rsidRPr="008864BD">
        <w:rPr>
          <w:sz w:val="16"/>
        </w:rPr>
        <w:t xml:space="preserve"> (</w:t>
      </w:r>
      <w:r w:rsidRPr="008864BD">
        <w:rPr>
          <w:strike/>
          <w:sz w:val="16"/>
        </w:rPr>
        <w:t>see</w:t>
      </w:r>
      <w:r w:rsidRPr="008864BD">
        <w:rPr>
          <w:sz w:val="16"/>
        </w:rPr>
        <w:t xml:space="preserve"> Dobson Citationforthcoming). </w:t>
      </w:r>
      <w:r w:rsidRPr="00E1221D">
        <w:rPr>
          <w:rStyle w:val="StyleUnderline"/>
        </w:rPr>
        <w:t>Treating policy artifactually is</w:t>
      </w:r>
      <w:r w:rsidRPr="00881458">
        <w:rPr>
          <w:rStyle w:val="StyleUnderline"/>
        </w:rPr>
        <w:t xml:space="preserve"> itself an artifact of chrono-normative habits of linearizing time to feign correctable systems of governance that the critic somehow voluntarily sits outside of, able to deny the intra-active ‘made upness’ of state edifices</w:t>
      </w:r>
      <w:r w:rsidRPr="008864BD">
        <w:rPr>
          <w:sz w:val="16"/>
        </w:rPr>
        <w:t xml:space="preserve"> (</w:t>
      </w:r>
      <w:r w:rsidRPr="008864BD">
        <w:rPr>
          <w:strike/>
          <w:sz w:val="16"/>
        </w:rPr>
        <w:t>see</w:t>
      </w:r>
      <w:r w:rsidRPr="008864BD">
        <w:rPr>
          <w:sz w:val="16"/>
        </w:rPr>
        <w:t xml:space="preserve"> Clarke Citationforthcoming). </w:t>
      </w:r>
      <w:r w:rsidRPr="00E1221D">
        <w:rPr>
          <w:rStyle w:val="Emphasis"/>
        </w:rPr>
        <w:t>Viewed ecologically</w:t>
      </w:r>
      <w:r w:rsidRPr="008864BD">
        <w:rPr>
          <w:sz w:val="16"/>
        </w:rPr>
        <w:t xml:space="preserve">, </w:t>
      </w:r>
      <w:r w:rsidRPr="006A283F">
        <w:rPr>
          <w:rStyle w:val="StyleUnderline"/>
          <w:highlight w:val="cyan"/>
        </w:rPr>
        <w:t>neither the state nor policy have any</w:t>
      </w:r>
      <w:r w:rsidRPr="00881458">
        <w:rPr>
          <w:rStyle w:val="StyleUnderline"/>
        </w:rPr>
        <w:t xml:space="preserve"> perfectible </w:t>
      </w:r>
      <w:r w:rsidRPr="006A283F">
        <w:rPr>
          <w:rStyle w:val="StyleUnderline"/>
          <w:highlight w:val="cyan"/>
        </w:rPr>
        <w:t xml:space="preserve">unity to begin with, and </w:t>
      </w:r>
      <w:r w:rsidRPr="006A283F">
        <w:rPr>
          <w:rStyle w:val="Emphasis"/>
          <w:highlight w:val="cyan"/>
        </w:rPr>
        <w:t>externality</w:t>
      </w:r>
      <w:r w:rsidRPr="006A283F">
        <w:rPr>
          <w:rStyle w:val="StyleUnderline"/>
          <w:highlight w:val="cyan"/>
        </w:rPr>
        <w:t xml:space="preserve"> is a </w:t>
      </w:r>
      <w:r w:rsidRPr="006A283F">
        <w:rPr>
          <w:rStyle w:val="Emphasis"/>
          <w:highlight w:val="cyan"/>
        </w:rPr>
        <w:t>fiction</w:t>
      </w:r>
      <w:r w:rsidRPr="008864BD">
        <w:rPr>
          <w:sz w:val="16"/>
        </w:rPr>
        <w:t xml:space="preserve">. This said, the boundary making processes involved in making policy appear as a singular object, out of its ‘policy multiple’ guises, could be a fruitful approach to the artifice of singular policy artifacts (cf. Mol Citation2003). </w:t>
      </w:r>
    </w:p>
    <w:p w14:paraId="6C9D4237" w14:textId="77777777" w:rsidR="002A0521" w:rsidRPr="00015059" w:rsidRDefault="002A0521" w:rsidP="002A0521"/>
    <w:p w14:paraId="578E2498" w14:textId="3590FD13" w:rsidR="002A0521" w:rsidRDefault="002A0521" w:rsidP="002A0521">
      <w:pPr>
        <w:pStyle w:val="Heading1"/>
      </w:pPr>
      <w:r>
        <w:t xml:space="preserve">2AC </w:t>
      </w:r>
    </w:p>
    <w:p w14:paraId="5AA7396E"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 xml:space="preserve">Resolved means to reduce by mental analysis as per Google. </w:t>
      </w:r>
    </w:p>
    <w:p w14:paraId="5C531D75" w14:textId="77777777" w:rsidR="002A0521" w:rsidRDefault="002A0521" w:rsidP="002A0521">
      <w:pPr>
        <w:rPr>
          <w:rFonts w:eastAsia="Calibri"/>
          <w:color w:val="000000" w:themeColor="text1"/>
        </w:rPr>
      </w:pPr>
      <w:hyperlink r:id="rId9">
        <w:r w:rsidRPr="45453990">
          <w:rPr>
            <w:rStyle w:val="Hyperlink"/>
            <w:rFonts w:eastAsia="Calibri" w:cs="Calibri"/>
            <w:szCs w:val="22"/>
          </w:rPr>
          <w:t>https://www.</w:t>
        </w:r>
        <w:r w:rsidRPr="45453990">
          <w:rPr>
            <w:rStyle w:val="Hyperlink"/>
            <w:rFonts w:eastAsia="Calibri" w:cs="Calibri"/>
            <w:b/>
            <w:bCs/>
            <w:szCs w:val="22"/>
          </w:rPr>
          <w:t>google</w:t>
        </w:r>
        <w:r w:rsidRPr="45453990">
          <w:rPr>
            <w:rStyle w:val="Hyperlink"/>
            <w:rFonts w:eastAsia="Calibri" w:cs="Calibri"/>
            <w:szCs w:val="22"/>
          </w:rPr>
          <w:t>.com/search?q=</w:t>
        </w:r>
        <w:r w:rsidRPr="45453990">
          <w:rPr>
            <w:rStyle w:val="Hyperlink"/>
            <w:rFonts w:eastAsia="Calibri" w:cs="Calibri"/>
            <w:b/>
            <w:bCs/>
            <w:szCs w:val="22"/>
            <w:highlight w:val="cyan"/>
          </w:rPr>
          <w:t>define</w:t>
        </w:r>
        <w:r w:rsidRPr="45453990">
          <w:rPr>
            <w:rStyle w:val="Hyperlink"/>
            <w:rFonts w:eastAsia="Calibri" w:cs="Calibri"/>
            <w:szCs w:val="22"/>
          </w:rPr>
          <w:t>+</w:t>
        </w:r>
        <w:r w:rsidRPr="45453990">
          <w:rPr>
            <w:rStyle w:val="Hyperlink"/>
            <w:rFonts w:eastAsia="Calibri" w:cs="Calibri"/>
            <w:b/>
            <w:bCs/>
            <w:szCs w:val="22"/>
            <w:highlight w:val="cyan"/>
          </w:rPr>
          <w:t>resolved</w:t>
        </w:r>
        <w:r w:rsidRPr="45453990">
          <w:rPr>
            <w:rStyle w:val="Hyperlink"/>
            <w:rFonts w:eastAsia="Calibri" w:cs="Calibri"/>
            <w:szCs w:val="22"/>
          </w:rPr>
          <w:t>&amp;oq=define+resolved&amp;aqs=chrome.0.69i59j0i512l6j0i390.1240j1j7&amp;sourceid=chrome&amp;ie=UTF-8</w:t>
        </w:r>
      </w:hyperlink>
    </w:p>
    <w:p w14:paraId="7B9DEBF0" w14:textId="77777777" w:rsidR="002A0521" w:rsidRDefault="002A0521" w:rsidP="002A0521">
      <w:pPr>
        <w:rPr>
          <w:rFonts w:eastAsia="Calibri"/>
          <w:color w:val="000000" w:themeColor="text1"/>
        </w:rPr>
      </w:pPr>
      <w:r w:rsidRPr="45453990">
        <w:rPr>
          <w:rStyle w:val="Emphasis"/>
          <w:rFonts w:eastAsia="Calibri" w:cs="Calibri"/>
          <w:color w:val="000000" w:themeColor="text1"/>
          <w:szCs w:val="22"/>
          <w:highlight w:val="cyan"/>
        </w:rPr>
        <w:t>reduce a subject</w:t>
      </w:r>
      <w:r w:rsidRPr="45453990">
        <w:rPr>
          <w:rFonts w:eastAsia="Calibri" w:cs="Calibri"/>
          <w:color w:val="000000" w:themeColor="text1"/>
          <w:szCs w:val="22"/>
        </w:rPr>
        <w:t xml:space="preserve">, statement, etc. </w:t>
      </w:r>
      <w:r w:rsidRPr="45453990">
        <w:rPr>
          <w:rStyle w:val="StyleUnderline"/>
          <w:rFonts w:eastAsia="Calibri" w:cs="Calibri"/>
          <w:color w:val="000000" w:themeColor="text1"/>
          <w:szCs w:val="22"/>
          <w:highlight w:val="cyan"/>
        </w:rPr>
        <w:t xml:space="preserve">by </w:t>
      </w:r>
      <w:r w:rsidRPr="45453990">
        <w:rPr>
          <w:rStyle w:val="Emphasis"/>
          <w:rFonts w:eastAsia="Calibri" w:cs="Calibri"/>
          <w:color w:val="000000" w:themeColor="text1"/>
          <w:szCs w:val="22"/>
          <w:highlight w:val="cyan"/>
        </w:rPr>
        <w:t>mental analysis</w:t>
      </w:r>
      <w:r w:rsidRPr="45453990">
        <w:rPr>
          <w:rStyle w:val="StyleUnderline"/>
          <w:rFonts w:eastAsia="Calibri" w:cs="Calibri"/>
          <w:color w:val="000000" w:themeColor="text1"/>
          <w:szCs w:val="22"/>
          <w:highlight w:val="cyan"/>
        </w:rPr>
        <w:t xml:space="preserve"> into</w:t>
      </w:r>
      <w:r w:rsidRPr="45453990">
        <w:rPr>
          <w:rFonts w:eastAsia="Calibri" w:cs="Calibri"/>
          <w:color w:val="000000" w:themeColor="text1"/>
          <w:szCs w:val="22"/>
        </w:rPr>
        <w:t xml:space="preserve"> (</w:t>
      </w:r>
      <w:r w:rsidRPr="45453990">
        <w:rPr>
          <w:rStyle w:val="Emphasis"/>
          <w:rFonts w:eastAsia="Calibri" w:cs="Calibri"/>
          <w:color w:val="000000" w:themeColor="text1"/>
          <w:szCs w:val="22"/>
          <w:highlight w:val="cyan"/>
        </w:rPr>
        <w:t>separate elements</w:t>
      </w:r>
      <w:r w:rsidRPr="45453990">
        <w:rPr>
          <w:rFonts w:eastAsia="Calibri" w:cs="Calibri"/>
          <w:color w:val="000000" w:themeColor="text1"/>
          <w:szCs w:val="22"/>
        </w:rPr>
        <w:t xml:space="preserve"> or a more elementary form).</w:t>
      </w:r>
    </w:p>
    <w:p w14:paraId="74715F9A" w14:textId="77777777" w:rsidR="002A0521" w:rsidRDefault="002A0521" w:rsidP="002A0521">
      <w:pPr>
        <w:rPr>
          <w:rFonts w:eastAsia="Calibri"/>
          <w:color w:val="000000" w:themeColor="text1"/>
        </w:rPr>
      </w:pPr>
      <w:r w:rsidRPr="45453990">
        <w:rPr>
          <w:rFonts w:eastAsia="Calibri" w:cs="Calibri"/>
          <w:color w:val="000000" w:themeColor="text1"/>
          <w:szCs w:val="22"/>
        </w:rPr>
        <w:t>"</w:t>
      </w:r>
      <w:r w:rsidRPr="45453990">
        <w:rPr>
          <w:rStyle w:val="Emphasis"/>
          <w:rFonts w:eastAsia="Calibri" w:cs="Calibri"/>
          <w:color w:val="000000" w:themeColor="text1"/>
          <w:szCs w:val="22"/>
        </w:rPr>
        <w:t>the ability to resolve facts into their legal categories</w:t>
      </w:r>
      <w:r w:rsidRPr="45453990">
        <w:rPr>
          <w:rFonts w:eastAsia="Calibri" w:cs="Calibri"/>
          <w:color w:val="000000" w:themeColor="text1"/>
          <w:szCs w:val="22"/>
        </w:rPr>
        <w:t>"</w:t>
      </w:r>
    </w:p>
    <w:p w14:paraId="3C6D9C18" w14:textId="77777777" w:rsidR="002A0521" w:rsidRDefault="002A0521" w:rsidP="002A0521">
      <w:pPr>
        <w:rPr>
          <w:rFonts w:eastAsia="Calibri"/>
          <w:color w:val="000000" w:themeColor="text1"/>
        </w:rPr>
      </w:pPr>
    </w:p>
    <w:p w14:paraId="540A1604"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 xml:space="preserve">Collective bargaining is a process of applying pressure to change prevailing conditions </w:t>
      </w:r>
    </w:p>
    <w:p w14:paraId="21FB745E" w14:textId="77777777" w:rsidR="002A0521" w:rsidRDefault="002A0521" w:rsidP="002A0521">
      <w:pPr>
        <w:rPr>
          <w:rFonts w:eastAsia="Calibri"/>
          <w:color w:val="000000" w:themeColor="text1"/>
        </w:rPr>
      </w:pPr>
      <w:r w:rsidRPr="45453990">
        <w:rPr>
          <w:rFonts w:eastAsia="Calibri" w:cs="Calibri"/>
          <w:b/>
          <w:bCs/>
          <w:color w:val="000000" w:themeColor="text1"/>
          <w:sz w:val="26"/>
          <w:szCs w:val="26"/>
        </w:rPr>
        <w:t>Chigudu 2015</w:t>
      </w:r>
      <w:r w:rsidRPr="45453990">
        <w:rPr>
          <w:rFonts w:eastAsia="Calibri" w:cs="Calibri"/>
          <w:color w:val="000000" w:themeColor="text1"/>
          <w:szCs w:val="22"/>
        </w:rPr>
        <w:t xml:space="preserve"> (Daniel. "Collective bargaining: An analysis of hurdles and applicability in the public sector." 4 Journal of Governance and Regulation 168-174. 2015. kcv.)</w:t>
      </w:r>
    </w:p>
    <w:p w14:paraId="46ABF69E" w14:textId="77777777" w:rsidR="002A0521" w:rsidRDefault="002A0521" w:rsidP="002A0521">
      <w:pPr>
        <w:rPr>
          <w:rFonts w:eastAsia="Calibri"/>
          <w:color w:val="000000" w:themeColor="text1"/>
        </w:rPr>
      </w:pPr>
      <w:r w:rsidRPr="45453990">
        <w:rPr>
          <w:rFonts w:eastAsia="Calibri" w:cs="Calibri"/>
          <w:color w:val="000000" w:themeColor="text1"/>
          <w:szCs w:val="22"/>
        </w:rPr>
        <w:t xml:space="preserve">The purpose of </w:t>
      </w:r>
      <w:r w:rsidRPr="45453990">
        <w:rPr>
          <w:rStyle w:val="Emphasis"/>
          <w:rFonts w:eastAsia="Calibri" w:cs="Calibri"/>
          <w:color w:val="000000" w:themeColor="text1"/>
          <w:szCs w:val="22"/>
          <w:highlight w:val="cyan"/>
        </w:rPr>
        <w:t>collective bargaining</w:t>
      </w:r>
      <w:r w:rsidRPr="45453990">
        <w:rPr>
          <w:rStyle w:val="StyleUnderline"/>
          <w:rFonts w:eastAsia="Calibri" w:cs="Calibri"/>
          <w:color w:val="000000" w:themeColor="text1"/>
          <w:szCs w:val="22"/>
          <w:highlight w:val="cyan"/>
        </w:rPr>
        <w:t xml:space="preserve"> is</w:t>
      </w:r>
      <w:r w:rsidRPr="45453990">
        <w:rPr>
          <w:rFonts w:eastAsia="Calibri" w:cs="Calibri"/>
          <w:color w:val="000000" w:themeColor="text1"/>
          <w:szCs w:val="22"/>
        </w:rPr>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45453990">
        <w:rPr>
          <w:rStyle w:val="StyleUnderline"/>
          <w:rFonts w:eastAsia="Calibri" w:cs="Calibri"/>
          <w:color w:val="000000" w:themeColor="text1"/>
          <w:szCs w:val="22"/>
          <w:highlight w:val="cyan"/>
        </w:rPr>
        <w:t xml:space="preserve">a </w:t>
      </w:r>
      <w:r w:rsidRPr="45453990">
        <w:rPr>
          <w:rStyle w:val="Emphasis"/>
          <w:rFonts w:eastAsia="Calibri" w:cs="Calibri"/>
          <w:color w:val="000000" w:themeColor="text1"/>
          <w:szCs w:val="22"/>
          <w:highlight w:val="cyan"/>
        </w:rPr>
        <w:t>process</w:t>
      </w:r>
      <w:r w:rsidRPr="45453990">
        <w:rPr>
          <w:rStyle w:val="StyleUnderline"/>
          <w:rFonts w:eastAsia="Calibri" w:cs="Calibri"/>
          <w:color w:val="000000" w:themeColor="text1"/>
          <w:szCs w:val="22"/>
          <w:highlight w:val="cyan"/>
        </w:rPr>
        <w:t>, necessitated by a conflict of</w:t>
      </w:r>
      <w:r w:rsidRPr="45453990">
        <w:rPr>
          <w:rStyle w:val="StyleUnderline"/>
          <w:rFonts w:eastAsia="Calibri" w:cs="Calibri"/>
          <w:color w:val="000000" w:themeColor="text1"/>
          <w:szCs w:val="22"/>
        </w:rPr>
        <w:t xml:space="preserve"> needs, </w:t>
      </w:r>
      <w:r w:rsidRPr="45453990">
        <w:rPr>
          <w:rStyle w:val="StyleUnderline"/>
          <w:rFonts w:eastAsia="Calibri" w:cs="Calibri"/>
          <w:color w:val="000000" w:themeColor="text1"/>
          <w:szCs w:val="22"/>
          <w:highlight w:val="cyan"/>
        </w:rPr>
        <w:t>interest</w:t>
      </w:r>
      <w:r w:rsidRPr="45453990">
        <w:rPr>
          <w:rStyle w:val="StyleUnderline"/>
          <w:rFonts w:eastAsia="Calibri" w:cs="Calibri"/>
          <w:color w:val="000000" w:themeColor="text1"/>
          <w:szCs w:val="22"/>
        </w:rPr>
        <w:t xml:space="preserve">, goals, values, </w:t>
      </w:r>
      <w:r w:rsidRPr="45453990">
        <w:rPr>
          <w:rStyle w:val="StyleUnderline"/>
          <w:rFonts w:eastAsia="Calibri" w:cs="Calibri"/>
          <w:color w:val="000000" w:themeColor="text1"/>
          <w:szCs w:val="22"/>
          <w:highlight w:val="cyan"/>
        </w:rPr>
        <w:t xml:space="preserve">perceptions and </w:t>
      </w:r>
      <w:r w:rsidRPr="45453990">
        <w:rPr>
          <w:rStyle w:val="Emphasis"/>
          <w:rFonts w:eastAsia="Calibri" w:cs="Calibri"/>
          <w:color w:val="000000" w:themeColor="text1"/>
          <w:szCs w:val="22"/>
          <w:highlight w:val="cyan"/>
        </w:rPr>
        <w:t>ideologies</w:t>
      </w:r>
      <w:r w:rsidRPr="45453990">
        <w:rPr>
          <w:rStyle w:val="StyleUnderline"/>
          <w:rFonts w:eastAsia="Calibri" w:cs="Calibri"/>
          <w:color w:val="000000" w:themeColor="text1"/>
          <w:szCs w:val="22"/>
        </w:rPr>
        <w:t xml:space="preserve">, but </w:t>
      </w:r>
      <w:r w:rsidRPr="45453990">
        <w:rPr>
          <w:rStyle w:val="StyleUnderline"/>
          <w:rFonts w:eastAsia="Calibri" w:cs="Calibri"/>
          <w:color w:val="000000" w:themeColor="text1"/>
          <w:szCs w:val="22"/>
          <w:highlight w:val="cyan"/>
        </w:rPr>
        <w:t xml:space="preserve">resting on a </w:t>
      </w:r>
      <w:r w:rsidRPr="45453990">
        <w:rPr>
          <w:rStyle w:val="Emphasis"/>
          <w:rFonts w:eastAsia="Calibri" w:cs="Calibri"/>
          <w:color w:val="000000" w:themeColor="text1"/>
          <w:szCs w:val="22"/>
          <w:highlight w:val="cyan"/>
        </w:rPr>
        <w:t>basic interdependency</w:t>
      </w:r>
      <w:r w:rsidRPr="45453990">
        <w:rPr>
          <w:rStyle w:val="StyleUnderline"/>
          <w:rFonts w:eastAsia="Calibri" w:cs="Calibri"/>
          <w:color w:val="000000" w:themeColor="text1"/>
          <w:szCs w:val="22"/>
          <w:highlight w:val="cyan"/>
        </w:rPr>
        <w:t xml:space="preserve"> </w:t>
      </w:r>
      <w:r w:rsidRPr="45453990">
        <w:rPr>
          <w:rStyle w:val="StyleUnderline"/>
          <w:rFonts w:eastAsia="Calibri" w:cs="Calibri"/>
          <w:color w:val="000000" w:themeColor="text1"/>
          <w:szCs w:val="22"/>
        </w:rPr>
        <w:t>and commonality of interest,</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highlight w:val="cyan"/>
        </w:rPr>
        <w:t>where</w:t>
      </w:r>
      <w:r w:rsidRPr="45453990">
        <w:rPr>
          <w:rFonts w:eastAsia="Calibri" w:cs="Calibri"/>
          <w:color w:val="000000" w:themeColor="text1"/>
          <w:szCs w:val="22"/>
        </w:rPr>
        <w:t>by employees/</w:t>
      </w:r>
      <w:r w:rsidRPr="45453990">
        <w:rPr>
          <w:rStyle w:val="StyleUnderline"/>
          <w:rFonts w:eastAsia="Calibri" w:cs="Calibri"/>
          <w:color w:val="000000" w:themeColor="text1"/>
          <w:szCs w:val="22"/>
        </w:rPr>
        <w:t xml:space="preserve">employee </w:t>
      </w:r>
      <w:r w:rsidRPr="45453990">
        <w:rPr>
          <w:rStyle w:val="Emphasis"/>
          <w:rFonts w:eastAsia="Calibri" w:cs="Calibri"/>
          <w:color w:val="000000" w:themeColor="text1"/>
          <w:szCs w:val="22"/>
          <w:highlight w:val="cyan"/>
        </w:rPr>
        <w:t>collectives</w:t>
      </w:r>
      <w:r w:rsidRPr="45453990">
        <w:rPr>
          <w:rStyle w:val="StyleUnderline"/>
          <w:rFonts w:eastAsia="Calibri" w:cs="Calibri"/>
          <w:color w:val="000000" w:themeColor="text1"/>
          <w:szCs w:val="22"/>
        </w:rPr>
        <w:t xml:space="preserve"> and</w:t>
      </w:r>
      <w:r w:rsidRPr="45453990">
        <w:rPr>
          <w:rFonts w:eastAsia="Calibri" w:cs="Calibri"/>
          <w:color w:val="000000" w:themeColor="text1"/>
          <w:szCs w:val="22"/>
        </w:rPr>
        <w:t xml:space="preserve"> employers/</w:t>
      </w:r>
      <w:r w:rsidRPr="45453990">
        <w:rPr>
          <w:rStyle w:val="StyleUnderline"/>
          <w:rFonts w:eastAsia="Calibri" w:cs="Calibri"/>
          <w:color w:val="000000" w:themeColor="text1"/>
          <w:szCs w:val="22"/>
        </w:rPr>
        <w:t>employer collectives</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highlight w:val="cyan"/>
        </w:rPr>
        <w:t xml:space="preserve">by the conduct of </w:t>
      </w:r>
      <w:r w:rsidRPr="45453990">
        <w:rPr>
          <w:rStyle w:val="Emphasis"/>
          <w:rFonts w:eastAsia="Calibri" w:cs="Calibri"/>
          <w:color w:val="000000" w:themeColor="text1"/>
          <w:szCs w:val="22"/>
          <w:highlight w:val="cyan"/>
        </w:rPr>
        <w:t>continued negotiation</w:t>
      </w:r>
      <w:r w:rsidRPr="45453990">
        <w:rPr>
          <w:rStyle w:val="StyleUnderline"/>
          <w:rFonts w:eastAsia="Calibri" w:cs="Calibri"/>
          <w:color w:val="000000" w:themeColor="text1"/>
          <w:szCs w:val="22"/>
          <w:highlight w:val="cyan"/>
        </w:rPr>
        <w:t xml:space="preserve"> and the </w:t>
      </w:r>
      <w:r w:rsidRPr="45453990">
        <w:rPr>
          <w:rStyle w:val="Emphasis"/>
          <w:rFonts w:eastAsia="Calibri" w:cs="Calibri"/>
          <w:color w:val="000000" w:themeColor="text1"/>
          <w:szCs w:val="22"/>
          <w:highlight w:val="cyan"/>
        </w:rPr>
        <w:t>application</w:t>
      </w:r>
      <w:r w:rsidRPr="45453990">
        <w:rPr>
          <w:rStyle w:val="StyleUnderline"/>
          <w:rFonts w:eastAsia="Calibri" w:cs="Calibri"/>
          <w:color w:val="000000" w:themeColor="text1"/>
          <w:szCs w:val="22"/>
          <w:highlight w:val="cyan"/>
        </w:rPr>
        <w:t xml:space="preserve"> of </w:t>
      </w:r>
      <w:r w:rsidRPr="45453990">
        <w:rPr>
          <w:rStyle w:val="Emphasis"/>
          <w:rFonts w:eastAsia="Calibri" w:cs="Calibri"/>
          <w:color w:val="000000" w:themeColor="text1"/>
          <w:szCs w:val="22"/>
          <w:highlight w:val="cyan"/>
        </w:rPr>
        <w:t>pressure</w:t>
      </w:r>
      <w:r w:rsidRPr="45453990">
        <w:rPr>
          <w:rStyle w:val="StyleUnderline"/>
          <w:rFonts w:eastAsia="Calibri" w:cs="Calibri"/>
          <w:color w:val="000000" w:themeColor="text1"/>
          <w:szCs w:val="22"/>
        </w:rPr>
        <w:t xml:space="preserve"> and counter pressure, </w:t>
      </w:r>
      <w:r w:rsidRPr="45453990">
        <w:rPr>
          <w:rStyle w:val="StyleUnderline"/>
          <w:rFonts w:eastAsia="Calibri" w:cs="Calibri"/>
          <w:color w:val="000000" w:themeColor="text1"/>
          <w:szCs w:val="22"/>
          <w:highlight w:val="cyan"/>
        </w:rPr>
        <w:t>attempt to achieve</w:t>
      </w:r>
      <w:r w:rsidRPr="45453990">
        <w:rPr>
          <w:rStyle w:val="StyleUnderline"/>
          <w:rFonts w:eastAsia="Calibri" w:cs="Calibri"/>
          <w:color w:val="000000" w:themeColor="text1"/>
          <w:szCs w:val="22"/>
        </w:rPr>
        <w:t xml:space="preserve"> some balance between </w:t>
      </w:r>
      <w:r w:rsidRPr="45453990">
        <w:rPr>
          <w:rStyle w:val="StyleUnderline"/>
          <w:rFonts w:eastAsia="Calibri" w:cs="Calibri"/>
          <w:color w:val="000000" w:themeColor="text1"/>
          <w:szCs w:val="22"/>
          <w:highlight w:val="cyan"/>
        </w:rPr>
        <w:t xml:space="preserve">the </w:t>
      </w:r>
      <w:r w:rsidRPr="45453990">
        <w:rPr>
          <w:rStyle w:val="Emphasis"/>
          <w:rFonts w:eastAsia="Calibri" w:cs="Calibri"/>
          <w:color w:val="000000" w:themeColor="text1"/>
          <w:szCs w:val="22"/>
          <w:highlight w:val="cyan"/>
        </w:rPr>
        <w:t>fulfilment of the needs</w:t>
      </w:r>
      <w:r w:rsidRPr="45453990">
        <w:rPr>
          <w:rStyle w:val="StyleUnderline"/>
          <w:rFonts w:eastAsia="Calibri" w:cs="Calibri"/>
          <w:color w:val="000000" w:themeColor="text1"/>
          <w:szCs w:val="22"/>
        </w:rPr>
        <w:t>, goals and interest of management on the one hand and employees on the other</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 xml:space="preserve">the extent to which either party achieves its objectives </w:t>
      </w:r>
      <w:r w:rsidRPr="45453990">
        <w:rPr>
          <w:rStyle w:val="StyleUnderline"/>
          <w:rFonts w:eastAsia="Calibri" w:cs="Calibri"/>
          <w:color w:val="000000" w:themeColor="text1"/>
          <w:szCs w:val="22"/>
          <w:highlight w:val="cyan"/>
        </w:rPr>
        <w:t>depending on</w:t>
      </w:r>
      <w:r w:rsidRPr="45453990">
        <w:rPr>
          <w:rStyle w:val="StyleUnderline"/>
          <w:rFonts w:eastAsia="Calibri" w:cs="Calibri"/>
          <w:color w:val="000000" w:themeColor="text1"/>
          <w:szCs w:val="22"/>
        </w:rPr>
        <w:t xml:space="preserve"> the nature of the relationship itself, each party's source and use of power, the </w:t>
      </w:r>
      <w:r w:rsidRPr="45453990">
        <w:rPr>
          <w:rStyle w:val="Emphasis"/>
          <w:rFonts w:eastAsia="Calibri" w:cs="Calibri"/>
          <w:color w:val="000000" w:themeColor="text1"/>
          <w:szCs w:val="22"/>
        </w:rPr>
        <w:t>power balance</w:t>
      </w:r>
      <w:r w:rsidRPr="45453990">
        <w:rPr>
          <w:rStyle w:val="StyleUnderline"/>
          <w:rFonts w:eastAsia="Calibri" w:cs="Calibri"/>
          <w:color w:val="000000" w:themeColor="text1"/>
          <w:szCs w:val="22"/>
        </w:rPr>
        <w:t xml:space="preserve"> between them,</w:t>
      </w:r>
      <w:r w:rsidRPr="45453990">
        <w:rPr>
          <w:rFonts w:eastAsia="Calibri" w:cs="Calibri"/>
          <w:color w:val="000000" w:themeColor="text1"/>
          <w:szCs w:val="22"/>
        </w:rPr>
        <w:t xml:space="preserve"> the organizational and strategic effectiveness of each party, </w:t>
      </w:r>
      <w:r w:rsidRPr="45453990">
        <w:rPr>
          <w:rStyle w:val="StyleUnderline"/>
          <w:rFonts w:eastAsia="Calibri" w:cs="Calibri"/>
          <w:color w:val="000000" w:themeColor="text1"/>
          <w:szCs w:val="22"/>
        </w:rPr>
        <w:t xml:space="preserve">as well as the type of bargaining structure and the prevalent </w:t>
      </w:r>
      <w:r w:rsidRPr="45453990">
        <w:rPr>
          <w:rStyle w:val="Emphasis"/>
          <w:rFonts w:eastAsia="Calibri" w:cs="Calibri"/>
          <w:color w:val="000000" w:themeColor="text1"/>
          <w:szCs w:val="22"/>
          <w:highlight w:val="cyan"/>
        </w:rPr>
        <w:t>economic</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socio-political</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other conditions</w:t>
      </w:r>
      <w:r w:rsidRPr="45453990">
        <w:rPr>
          <w:rStyle w:val="StyleUnderline"/>
          <w:rFonts w:eastAsia="Calibri" w:cs="Calibri"/>
          <w:color w:val="000000" w:themeColor="text1"/>
          <w:szCs w:val="22"/>
        </w:rPr>
        <w:t>”</w:t>
      </w:r>
      <w:r w:rsidRPr="45453990">
        <w:rPr>
          <w:rFonts w:eastAsia="Calibri" w:cs="Calibri"/>
          <w:color w:val="000000" w:themeColor="text1"/>
          <w:szCs w:val="22"/>
        </w:rPr>
        <w:t xml:space="preserve">. </w:t>
      </w:r>
    </w:p>
    <w:p w14:paraId="4E20D547"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“Workers” include animals</w:t>
      </w:r>
    </w:p>
    <w:p w14:paraId="5CA2E261"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Goris 2024</w:t>
      </w:r>
      <w:r w:rsidRPr="45453990">
        <w:rPr>
          <w:rFonts w:eastAsia="Calibri" w:cs="Calibri"/>
          <w:color w:val="000000" w:themeColor="text1"/>
          <w:szCs w:val="22"/>
        </w:rPr>
        <w:t xml:space="preserve">  (John Ian Goris. "Animal labour and alienation under capitalism." PhD diss., Macquarie University, 2024. kcv.)</w:t>
      </w:r>
    </w:p>
    <w:p w14:paraId="6FD3780E" w14:textId="77777777" w:rsidR="002A0521" w:rsidRDefault="002A0521" w:rsidP="002A0521">
      <w:pPr>
        <w:rPr>
          <w:rFonts w:eastAsia="Calibri"/>
          <w:color w:val="000000" w:themeColor="text1"/>
          <w:sz w:val="12"/>
          <w:szCs w:val="12"/>
        </w:rPr>
      </w:pPr>
      <w:r w:rsidRPr="45453990">
        <w:rPr>
          <w:rFonts w:eastAsia="Calibri" w:cs="Calibri"/>
          <w:color w:val="000000" w:themeColor="text1"/>
          <w:sz w:val="12"/>
          <w:szCs w:val="12"/>
        </w:rPr>
        <w:t xml:space="preserve">While I do not deny significant differences between human and animal labour, I will make the case that </w:t>
      </w:r>
      <w:r w:rsidRPr="45453990">
        <w:rPr>
          <w:rStyle w:val="StyleUnderline"/>
          <w:rFonts w:eastAsia="Calibri" w:cs="Calibri"/>
          <w:color w:val="000000" w:themeColor="text1"/>
          <w:szCs w:val="22"/>
        </w:rPr>
        <w:t xml:space="preserve">we should consider </w:t>
      </w:r>
      <w:r w:rsidRPr="45453990">
        <w:rPr>
          <w:rStyle w:val="Emphasis"/>
          <w:rFonts w:eastAsia="Calibri" w:cs="Calibri"/>
          <w:color w:val="000000" w:themeColor="text1"/>
          <w:szCs w:val="22"/>
        </w:rPr>
        <w:t>animals</w:t>
      </w:r>
      <w:r w:rsidRPr="45453990">
        <w:rPr>
          <w:rStyle w:val="StyleUnderline"/>
          <w:rFonts w:eastAsia="Calibri" w:cs="Calibri"/>
          <w:color w:val="000000" w:themeColor="text1"/>
          <w:szCs w:val="22"/>
        </w:rPr>
        <w:t xml:space="preserve"> to be </w:t>
      </w:r>
      <w:r w:rsidRPr="45453990">
        <w:rPr>
          <w:rStyle w:val="Emphasis"/>
          <w:rFonts w:eastAsia="Calibri" w:cs="Calibri"/>
          <w:color w:val="000000" w:themeColor="text1"/>
          <w:szCs w:val="22"/>
        </w:rPr>
        <w:t>workers</w:t>
      </w:r>
      <w:r w:rsidRPr="45453990">
        <w:rPr>
          <w:rFonts w:eastAsia="Calibri" w:cs="Calibri"/>
          <w:color w:val="000000" w:themeColor="text1"/>
          <w:sz w:val="12"/>
          <w:szCs w:val="12"/>
        </w:rPr>
        <w:t xml:space="preserve">. Indeed, this is important to recognise because, as I will argue in the next chapter, animals need to have good work, and, in the chapters following, capitalism largely denies animals the opportunity to work. Let us begin with the cases </w:t>
      </w:r>
      <w:r w:rsidRPr="45453990">
        <w:rPr>
          <w:rStyle w:val="StyleUnderline"/>
          <w:rFonts w:eastAsia="Calibri" w:cs="Calibri"/>
          <w:color w:val="000000" w:themeColor="text1"/>
          <w:szCs w:val="22"/>
        </w:rPr>
        <w:t>within capitalist societies</w:t>
      </w:r>
      <w:r w:rsidRPr="45453990">
        <w:rPr>
          <w:rFonts w:eastAsia="Calibri" w:cs="Calibri"/>
          <w:color w:val="000000" w:themeColor="text1"/>
          <w:sz w:val="12"/>
          <w:szCs w:val="12"/>
        </w:rPr>
        <w:t xml:space="preserve"> where </w:t>
      </w:r>
      <w:r w:rsidRPr="45453990">
        <w:rPr>
          <w:rStyle w:val="StyleUnderline"/>
          <w:rFonts w:eastAsia="Calibri" w:cs="Calibri"/>
          <w:color w:val="000000" w:themeColor="text1"/>
          <w:szCs w:val="22"/>
        </w:rPr>
        <w:t>we readily describe animals as workers</w:t>
      </w:r>
      <w:r w:rsidRPr="45453990">
        <w:rPr>
          <w:rFonts w:eastAsia="Calibri" w:cs="Calibri"/>
          <w:color w:val="000000" w:themeColor="text1"/>
          <w:sz w:val="12"/>
          <w:szCs w:val="12"/>
        </w:rPr>
        <w:t>. Perhaps the animal we most readily recognise as a working animal is the dog. Seeing eye dogs, police dogs, sniffer dogs, sheepdogs, hunting dogs and emotional support dogs are all readily recognised as workers. “</w:t>
      </w:r>
      <w:r w:rsidRPr="45453990">
        <w:rPr>
          <w:rStyle w:val="StyleUnderline"/>
          <w:rFonts w:eastAsia="Calibri" w:cs="Calibri"/>
          <w:color w:val="000000" w:themeColor="text1"/>
          <w:szCs w:val="22"/>
          <w:highlight w:val="cyan"/>
        </w:rPr>
        <w:t>Work” is not merely a label</w:t>
      </w:r>
      <w:r w:rsidRPr="45453990">
        <w:rPr>
          <w:rStyle w:val="StyleUnderline"/>
          <w:rFonts w:eastAsia="Calibri" w:cs="Calibri"/>
          <w:color w:val="000000" w:themeColor="text1"/>
          <w:szCs w:val="22"/>
        </w:rPr>
        <w:t xml:space="preserve"> in this case. The idea that</w:t>
      </w:r>
      <w:r w:rsidRPr="45453990">
        <w:rPr>
          <w:rFonts w:eastAsia="Calibri" w:cs="Calibri"/>
          <w:color w:val="000000" w:themeColor="text1"/>
          <w:sz w:val="12"/>
          <w:szCs w:val="12"/>
        </w:rPr>
        <w:t xml:space="preserve"> these </w:t>
      </w:r>
      <w:r w:rsidRPr="45453990">
        <w:rPr>
          <w:rStyle w:val="StyleUnderline"/>
          <w:rFonts w:eastAsia="Calibri" w:cs="Calibri"/>
          <w:color w:val="000000" w:themeColor="text1"/>
          <w:szCs w:val="22"/>
        </w:rPr>
        <w:t>dogs are workers are taken seriously enough that some retired dogs receive pensions</w:t>
      </w:r>
      <w:r w:rsidRPr="45453990">
        <w:rPr>
          <w:rFonts w:eastAsia="Calibri" w:cs="Calibri"/>
          <w:color w:val="000000" w:themeColor="text1"/>
          <w:sz w:val="12"/>
          <w:szCs w:val="12"/>
        </w:rPr>
        <w:t xml:space="preserve">. The police dogs of Leicestershire and Nottinghamshire in England, for example, receive a sum of five hundred pounds per year to cover veterinary expenses after leaving the police force (Pleasance, 2013). </w:t>
      </w:r>
      <w:r w:rsidRPr="45453990">
        <w:rPr>
          <w:rStyle w:val="StyleUnderline"/>
          <w:rFonts w:eastAsia="Calibri" w:cs="Calibri"/>
          <w:color w:val="000000" w:themeColor="text1"/>
          <w:szCs w:val="22"/>
        </w:rPr>
        <w:t xml:space="preserve">There are also instances from recent history where many other </w:t>
      </w:r>
      <w:r w:rsidRPr="45453990">
        <w:rPr>
          <w:rStyle w:val="StyleUnderline"/>
          <w:rFonts w:eastAsia="Calibri" w:cs="Calibri"/>
          <w:color w:val="000000" w:themeColor="text1"/>
          <w:szCs w:val="22"/>
          <w:highlight w:val="cyan"/>
        </w:rPr>
        <w:t>animals</w:t>
      </w:r>
      <w:r w:rsidRPr="45453990">
        <w:rPr>
          <w:rStyle w:val="StyleUnderline"/>
          <w:rFonts w:eastAsia="Calibri" w:cs="Calibri"/>
          <w:color w:val="000000" w:themeColor="text1"/>
          <w:szCs w:val="22"/>
        </w:rPr>
        <w:t xml:space="preserve"> were </w:t>
      </w:r>
      <w:r w:rsidRPr="45453990">
        <w:rPr>
          <w:rStyle w:val="StyleUnderline"/>
          <w:rFonts w:eastAsia="Calibri" w:cs="Calibri"/>
          <w:color w:val="000000" w:themeColor="text1"/>
          <w:szCs w:val="22"/>
          <w:highlight w:val="cyan"/>
        </w:rPr>
        <w:t>recognised as workers</w:t>
      </w:r>
      <w:r w:rsidRPr="45453990">
        <w:rPr>
          <w:rStyle w:val="StyleUnderline"/>
          <w:rFonts w:eastAsia="Calibri" w:cs="Calibri"/>
          <w:color w:val="000000" w:themeColor="text1"/>
          <w:szCs w:val="22"/>
        </w:rPr>
        <w:t>. Before the widespread adoption of the car, horses were the primary means of transportation over land. Pit ponies hauled coal alongside miners. Donkeys and oxen ploughed fields next to farmers. Again, this was not taken as simply a label but as a serious and proper description of their activity</w:t>
      </w:r>
      <w:r w:rsidRPr="45453990">
        <w:rPr>
          <w:rFonts w:eastAsia="Calibri" w:cs="Calibri"/>
          <w:color w:val="000000" w:themeColor="text1"/>
          <w:sz w:val="12"/>
          <w:szCs w:val="12"/>
        </w:rPr>
        <w:t xml:space="preserve">, so much so that even Kant regarded it as small-minded to cast away working animals that can no longer earn their keep (Kant, 1997, pp. 212-213). 4 Porcher has written extensively about human-animal cooperation on farms (Porcher, 2017). She rejects the view that animals are passive objects in animal husbandry settings (her term for rural farms organised non-industrially) and instead views them as collaborators in the work of the farm. For example, she writes, “while I was a farmer of animals, I was often surprised by the implicit collective nature of the work that shaped me, my ewes and my dog” (Porcher, 2017, p. 116). She notes how the ewes prepare themselves for milking in the morning, and the dog prepares himself to do the work of herding: “Each to his task, he [the sheep dog] went to the left and the right, trying to make an orderly and manageable line of the animals entrusted to his care. He directed a fixed glare at one young ewe, who responded by finding her place in the line without further comment. The dog knew what he had to do too, and I had nothing to add’’ (Porcher, 2017, p. 117). Despret takes up Porcher’s arguments that </w:t>
      </w:r>
      <w:r w:rsidRPr="45453990">
        <w:rPr>
          <w:rStyle w:val="StyleUnderline"/>
          <w:rFonts w:eastAsia="Calibri" w:cs="Calibri"/>
          <w:color w:val="000000" w:themeColor="text1"/>
          <w:szCs w:val="22"/>
        </w:rPr>
        <w:t xml:space="preserve">even </w:t>
      </w:r>
      <w:r w:rsidRPr="45453990">
        <w:rPr>
          <w:rStyle w:val="StyleUnderline"/>
          <w:rFonts w:eastAsia="Calibri" w:cs="Calibri"/>
          <w:color w:val="000000" w:themeColor="text1"/>
          <w:szCs w:val="22"/>
          <w:highlight w:val="cyan"/>
        </w:rPr>
        <w:t xml:space="preserve">in </w:t>
      </w:r>
      <w:r w:rsidRPr="45453990">
        <w:rPr>
          <w:rStyle w:val="Emphasis"/>
          <w:rFonts w:eastAsia="Calibri" w:cs="Calibri"/>
          <w:color w:val="000000" w:themeColor="text1"/>
          <w:szCs w:val="22"/>
          <w:highlight w:val="cyan"/>
        </w:rPr>
        <w:t>oppressive settings</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animals are</w:t>
      </w:r>
      <w:r w:rsidRPr="45453990">
        <w:rPr>
          <w:rStyle w:val="StyleUnderline"/>
          <w:rFonts w:eastAsia="Calibri" w:cs="Calibri"/>
          <w:color w:val="000000" w:themeColor="text1"/>
          <w:szCs w:val="22"/>
        </w:rPr>
        <w:t xml:space="preserve"> still </w:t>
      </w:r>
      <w:r w:rsidRPr="45453990">
        <w:rPr>
          <w:rStyle w:val="Emphasis"/>
          <w:rFonts w:eastAsia="Calibri" w:cs="Calibri"/>
          <w:color w:val="000000" w:themeColor="text1"/>
          <w:szCs w:val="22"/>
          <w:highlight w:val="cyan"/>
        </w:rPr>
        <w:t>relied upon to work</w:t>
      </w:r>
      <w:r w:rsidRPr="45453990">
        <w:rPr>
          <w:rFonts w:eastAsia="Calibri" w:cs="Calibri"/>
          <w:color w:val="000000" w:themeColor="text1"/>
          <w:sz w:val="12"/>
          <w:szCs w:val="12"/>
        </w:rPr>
        <w:t xml:space="preserve"> (Despret, 2015). While some may consider these animals' lives too restricted to be properly considered workers, Despret argues that </w:t>
      </w:r>
      <w:r w:rsidRPr="45453990">
        <w:rPr>
          <w:rStyle w:val="StyleUnderline"/>
          <w:rFonts w:eastAsia="Calibri" w:cs="Calibri"/>
          <w:color w:val="000000" w:themeColor="text1"/>
          <w:szCs w:val="22"/>
          <w:highlight w:val="cyan"/>
        </w:rPr>
        <w:t>their</w:t>
      </w:r>
      <w:r w:rsidRPr="45453990">
        <w:rPr>
          <w:rStyle w:val="StyleUnderline"/>
          <w:rFonts w:eastAsia="Calibri" w:cs="Calibri"/>
          <w:color w:val="000000" w:themeColor="text1"/>
          <w:szCs w:val="22"/>
        </w:rPr>
        <w:t xml:space="preserve"> active </w:t>
      </w:r>
      <w:r w:rsidRPr="45453990">
        <w:rPr>
          <w:rStyle w:val="Emphasis"/>
          <w:rFonts w:eastAsia="Calibri" w:cs="Calibri"/>
          <w:color w:val="000000" w:themeColor="text1"/>
          <w:szCs w:val="22"/>
          <w:highlight w:val="cyan"/>
        </w:rPr>
        <w:t>contributions</w:t>
      </w:r>
      <w:r w:rsidRPr="45453990">
        <w:rPr>
          <w:rStyle w:val="StyleUnderline"/>
          <w:rFonts w:eastAsia="Calibri" w:cs="Calibri"/>
          <w:color w:val="000000" w:themeColor="text1"/>
          <w:szCs w:val="22"/>
          <w:highlight w:val="cyan"/>
        </w:rPr>
        <w:t xml:space="preserve"> </w:t>
      </w:r>
      <w:r w:rsidRPr="45453990">
        <w:rPr>
          <w:rStyle w:val="StyleUnderline"/>
          <w:rFonts w:eastAsia="Calibri" w:cs="Calibri"/>
          <w:color w:val="000000" w:themeColor="text1"/>
          <w:szCs w:val="22"/>
        </w:rPr>
        <w:t xml:space="preserve">are made </w:t>
      </w:r>
      <w:r w:rsidRPr="45453990">
        <w:rPr>
          <w:rStyle w:val="StyleUnderline"/>
          <w:rFonts w:eastAsia="Calibri" w:cs="Calibri"/>
          <w:strike/>
          <w:color w:val="000000" w:themeColor="text1"/>
          <w:szCs w:val="22"/>
        </w:rPr>
        <w:t>invisible</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unacknowledged</w:t>
      </w:r>
      <w:r w:rsidRPr="45453990">
        <w:rPr>
          <w:rStyle w:val="StyleUnderline"/>
          <w:rFonts w:eastAsia="Calibri" w:cs="Calibri"/>
          <w:color w:val="000000" w:themeColor="text1"/>
          <w:szCs w:val="22"/>
        </w:rPr>
        <w:t>] by their cooperativeness. When they disobey us, it becomes apparent that those animals were working with us</w:t>
      </w:r>
      <w:r w:rsidRPr="45453990">
        <w:rPr>
          <w:rFonts w:eastAsia="Calibri" w:cs="Calibri"/>
          <w:color w:val="000000" w:themeColor="text1"/>
          <w:sz w:val="12"/>
          <w:szCs w:val="12"/>
        </w:rPr>
        <w:t xml:space="preserve">. Despret, citing the historian Eric Baratay, notes </w:t>
      </w:r>
      <w:r w:rsidRPr="45453990">
        <w:rPr>
          <w:rStyle w:val="StyleUnderline"/>
          <w:rFonts w:eastAsia="Calibri" w:cs="Calibri"/>
          <w:color w:val="000000" w:themeColor="text1"/>
          <w:szCs w:val="22"/>
        </w:rPr>
        <w:t xml:space="preserve">that horses in mines would refuse to work if too many wagons were hitched to them and would even kick off their chains if repeatedly pressured. </w:t>
      </w:r>
      <w:r w:rsidRPr="45453990">
        <w:rPr>
          <w:rFonts w:eastAsia="Calibri" w:cs="Calibri"/>
          <w:color w:val="000000" w:themeColor="text1"/>
          <w:sz w:val="12"/>
          <w:szCs w:val="12"/>
        </w:rPr>
        <w:t>In these situations, it became obvious that those horses were cooperating with their human handlers to a great extent. Indeed, they would find their way in and out of the mines and know when to do tasks expected of them without much human direction. They would even make decisions about the speed of the wagons and navigate the mine doors efficiently (Despret, 2015, p. 128). 5</w:t>
      </w:r>
    </w:p>
    <w:p w14:paraId="47724EC2"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 xml:space="preserve">Their model is about creating productive workers—we need a counter-hegemonic understanding of education – that’s key to survival </w:t>
      </w:r>
    </w:p>
    <w:p w14:paraId="07443A61"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Kaukko et al 2021</w:t>
      </w:r>
      <w:r w:rsidRPr="45453990">
        <w:rPr>
          <w:rFonts w:eastAsia="Calibri" w:cs="Calibri"/>
          <w:color w:val="000000" w:themeColor="text1"/>
          <w:szCs w:val="22"/>
        </w:rPr>
        <w:t xml:space="preserve"> (Mervi Kaukko, Stephen Kemmis, Hannu L.T Heikkinen, Tomi Kiilakoski, and Nick Haswell. “Learning to Survive amidst Nested Crises: Can the Coronavirus Pandemic Help Us Change Educational Practices to Prepare for the Impending Eco-Crisis?” 27 </w:t>
      </w:r>
      <w:r w:rsidRPr="45453990">
        <w:rPr>
          <w:rFonts w:eastAsia="Calibri" w:cs="Calibri"/>
          <w:i/>
          <w:iCs/>
          <w:color w:val="000000" w:themeColor="text1"/>
          <w:szCs w:val="22"/>
        </w:rPr>
        <w:t>Environmental Education Research</w:t>
      </w:r>
      <w:r w:rsidRPr="45453990">
        <w:rPr>
          <w:rFonts w:eastAsia="Calibri" w:cs="Calibri"/>
          <w:color w:val="000000" w:themeColor="text1"/>
          <w:szCs w:val="22"/>
        </w:rPr>
        <w:t> 1559–73. 11 Aug 2021. doi:10.1080/13504622.2021.1962809. kcv.)</w:t>
      </w:r>
    </w:p>
    <w:p w14:paraId="5F803CCE" w14:textId="77777777" w:rsidR="002A0521" w:rsidRDefault="002A0521" w:rsidP="002A0521">
      <w:pPr>
        <w:rPr>
          <w:rFonts w:eastAsia="Calibri"/>
          <w:color w:val="000000" w:themeColor="text1"/>
        </w:rPr>
      </w:pPr>
      <w:r w:rsidRPr="45453990">
        <w:rPr>
          <w:rStyle w:val="StyleUnderline"/>
          <w:rFonts w:eastAsia="Calibri" w:cs="Calibri"/>
          <w:color w:val="000000" w:themeColor="text1"/>
          <w:szCs w:val="22"/>
          <w:highlight w:val="cyan"/>
        </w:rPr>
        <w:t xml:space="preserve">Goals of </w:t>
      </w:r>
      <w:r w:rsidRPr="45453990">
        <w:rPr>
          <w:rStyle w:val="Emphasis"/>
          <w:rFonts w:eastAsia="Calibri" w:cs="Calibri"/>
          <w:color w:val="000000" w:themeColor="text1"/>
          <w:szCs w:val="22"/>
          <w:highlight w:val="cyan"/>
        </w:rPr>
        <w:t>education</w:t>
      </w:r>
      <w:r w:rsidRPr="45453990">
        <w:rPr>
          <w:rStyle w:val="StyleUnderline"/>
          <w:rFonts w:eastAsia="Calibri" w:cs="Calibri"/>
          <w:color w:val="000000" w:themeColor="text1"/>
          <w:szCs w:val="22"/>
        </w:rPr>
        <w:t xml:space="preserve"> are usually the product of stormy periods of contestation</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and</w:t>
      </w:r>
      <w:r w:rsidRPr="45453990">
        <w:rPr>
          <w:rFonts w:eastAsia="Calibri" w:cs="Calibri"/>
          <w:color w:val="000000" w:themeColor="text1"/>
          <w:szCs w:val="22"/>
        </w:rPr>
        <w:t xml:space="preserve">, once settled, </w:t>
      </w:r>
      <w:r w:rsidRPr="45453990">
        <w:rPr>
          <w:rStyle w:val="StyleUnderline"/>
          <w:rFonts w:eastAsia="Calibri" w:cs="Calibri"/>
          <w:color w:val="000000" w:themeColor="text1"/>
          <w:szCs w:val="22"/>
        </w:rPr>
        <w:t>there is resistance to reopening debate about them</w:t>
      </w:r>
      <w:r w:rsidRPr="45453990">
        <w:rPr>
          <w:rFonts w:eastAsia="Calibri" w:cs="Calibri"/>
          <w:color w:val="000000" w:themeColor="text1"/>
          <w:szCs w:val="22"/>
        </w:rPr>
        <w:t xml:space="preserve">. In the past (and in some places still today), the goals may have emphasised, for example, religious beliefs, nationalism or communitarian ideals. </w:t>
      </w:r>
      <w:r w:rsidRPr="45453990">
        <w:rPr>
          <w:rStyle w:val="StyleUnderline"/>
          <w:rFonts w:eastAsia="Calibri" w:cs="Calibri"/>
          <w:color w:val="000000" w:themeColor="text1"/>
          <w:szCs w:val="22"/>
        </w:rPr>
        <w:t xml:space="preserve">In most liberal democracies today, the goals </w:t>
      </w:r>
      <w:r w:rsidRPr="45453990">
        <w:rPr>
          <w:rStyle w:val="StyleUnderline"/>
          <w:rFonts w:eastAsia="Calibri" w:cs="Calibri"/>
          <w:color w:val="000000" w:themeColor="text1"/>
          <w:szCs w:val="22"/>
          <w:highlight w:val="cyan"/>
        </w:rPr>
        <w:t>include</w:t>
      </w:r>
      <w:r w:rsidRPr="45453990">
        <w:rPr>
          <w:rStyle w:val="StyleUnderline"/>
          <w:rFonts w:eastAsia="Calibri" w:cs="Calibri"/>
          <w:color w:val="000000" w:themeColor="text1"/>
          <w:szCs w:val="22"/>
        </w:rPr>
        <w:t xml:space="preserve"> notions of </w:t>
      </w:r>
      <w:r w:rsidRPr="45453990">
        <w:rPr>
          <w:rStyle w:val="StyleUnderline"/>
          <w:rFonts w:eastAsia="Calibri" w:cs="Calibri"/>
          <w:color w:val="000000" w:themeColor="text1"/>
          <w:szCs w:val="22"/>
          <w:highlight w:val="cyan"/>
        </w:rPr>
        <w:t xml:space="preserve">preparing people for </w:t>
      </w:r>
      <w:r w:rsidRPr="45453990">
        <w:rPr>
          <w:rStyle w:val="Emphasis"/>
          <w:rFonts w:eastAsia="Calibri" w:cs="Calibri"/>
          <w:color w:val="000000" w:themeColor="text1"/>
          <w:szCs w:val="22"/>
          <w:highlight w:val="cyan"/>
        </w:rPr>
        <w:t>productive work</w:t>
      </w:r>
      <w:r w:rsidRPr="45453990">
        <w:rPr>
          <w:rFonts w:eastAsia="Calibri" w:cs="Calibri"/>
          <w:color w:val="000000" w:themeColor="text1"/>
          <w:szCs w:val="22"/>
          <w:highlight w:val="cyan"/>
        </w:rPr>
        <w:t>,</w:t>
      </w:r>
      <w:r w:rsidRPr="45453990">
        <w:rPr>
          <w:rFonts w:eastAsia="Calibri" w:cs="Calibri"/>
          <w:color w:val="000000" w:themeColor="text1"/>
          <w:szCs w:val="22"/>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45453990">
        <w:rPr>
          <w:rStyle w:val="StyleUnderline"/>
          <w:rFonts w:eastAsia="Calibri" w:cs="Calibri"/>
          <w:color w:val="000000" w:themeColor="text1"/>
          <w:szCs w:val="22"/>
        </w:rPr>
        <w:t>fostering the human ability to respond to crises on a large scale cannot rely on the morality and will of some individuals</w:t>
      </w:r>
      <w:r w:rsidRPr="45453990">
        <w:rPr>
          <w:rFonts w:eastAsia="Calibri" w:cs="Calibri"/>
          <w:color w:val="000000" w:themeColor="text1"/>
          <w:szCs w:val="22"/>
        </w:rPr>
        <w:t xml:space="preserve">. We have seen that without time or capacity to process knowledge, individuals respond to crises with emotion and panic (Clarke, 2003; Žižek, 2020), which rarely leads to good outcomes. Alternatively, </w:t>
      </w:r>
      <w:r w:rsidRPr="45453990">
        <w:rPr>
          <w:rStyle w:val="StyleUnderline"/>
          <w:rFonts w:eastAsia="Calibri" w:cs="Calibri"/>
          <w:color w:val="000000" w:themeColor="text1"/>
          <w:szCs w:val="22"/>
        </w:rPr>
        <w:t>a crisis may cause positive changes in human practices, but things then ‘snap back’ to the old ways as the situation normalises</w:t>
      </w:r>
      <w:r w:rsidRPr="45453990">
        <w:rPr>
          <w:rFonts w:eastAsia="Calibri" w:cs="Calibri"/>
          <w:color w:val="000000" w:themeColor="text1"/>
          <w:szCs w:val="22"/>
        </w:rPr>
        <w:t xml:space="preserve"> (Bavel et al., 2020). Since we know this is how people may act in crises, </w:t>
      </w:r>
      <w:r w:rsidRPr="45453990">
        <w:rPr>
          <w:rStyle w:val="StyleUnderline"/>
          <w:rFonts w:eastAsia="Calibri" w:cs="Calibri"/>
          <w:color w:val="000000" w:themeColor="text1"/>
          <w:szCs w:val="22"/>
          <w:highlight w:val="cyan"/>
        </w:rPr>
        <w:t>we need</w:t>
      </w:r>
      <w:r w:rsidRPr="45453990">
        <w:rPr>
          <w:rFonts w:eastAsia="Calibri" w:cs="Calibri"/>
          <w:color w:val="000000" w:themeColor="text1"/>
          <w:szCs w:val="22"/>
        </w:rPr>
        <w:t xml:space="preserve"> institutionalised </w:t>
      </w:r>
      <w:r w:rsidRPr="45453990">
        <w:rPr>
          <w:rStyle w:val="StyleUnderline"/>
          <w:rFonts w:eastAsia="Calibri" w:cs="Calibri"/>
          <w:color w:val="000000" w:themeColor="text1"/>
          <w:szCs w:val="22"/>
          <w:highlight w:val="cyan"/>
        </w:rPr>
        <w:t>education</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committed to supporting</w:t>
      </w:r>
      <w:r w:rsidRPr="45453990">
        <w:rPr>
          <w:rStyle w:val="StyleUnderline"/>
          <w:rFonts w:eastAsia="Calibri" w:cs="Calibri"/>
          <w:color w:val="000000" w:themeColor="text1"/>
          <w:szCs w:val="22"/>
        </w:rPr>
        <w:t xml:space="preserve"> rational, </w:t>
      </w:r>
      <w:r w:rsidRPr="45453990">
        <w:rPr>
          <w:rStyle w:val="StyleUnderline"/>
          <w:rFonts w:eastAsia="Calibri" w:cs="Calibri"/>
          <w:color w:val="000000" w:themeColor="text1"/>
          <w:szCs w:val="22"/>
          <w:highlight w:val="cyan"/>
        </w:rPr>
        <w:t>large-scale</w:t>
      </w:r>
      <w:r w:rsidRPr="45453990">
        <w:rPr>
          <w:rStyle w:val="StyleUnderline"/>
          <w:rFonts w:eastAsia="Calibri" w:cs="Calibri"/>
          <w:color w:val="000000" w:themeColor="text1"/>
          <w:szCs w:val="22"/>
        </w:rPr>
        <w:t xml:space="preserve">, and sustainable </w:t>
      </w:r>
      <w:r w:rsidRPr="45453990">
        <w:rPr>
          <w:rStyle w:val="StyleUnderline"/>
          <w:rFonts w:eastAsia="Calibri" w:cs="Calibri"/>
          <w:color w:val="000000" w:themeColor="text1"/>
          <w:szCs w:val="22"/>
          <w:highlight w:val="cyan"/>
        </w:rPr>
        <w:t>changes</w:t>
      </w:r>
      <w:r w:rsidRPr="45453990">
        <w:rPr>
          <w:rStyle w:val="StyleUnderline"/>
          <w:rFonts w:eastAsia="Calibri" w:cs="Calibri"/>
          <w:color w:val="000000" w:themeColor="text1"/>
          <w:szCs w:val="22"/>
        </w:rPr>
        <w:t xml:space="preserve"> that are </w:t>
      </w:r>
      <w:r w:rsidRPr="45453990">
        <w:rPr>
          <w:rStyle w:val="Emphasis"/>
          <w:rFonts w:eastAsia="Calibri" w:cs="Calibri"/>
          <w:color w:val="000000" w:themeColor="text1"/>
          <w:szCs w:val="22"/>
          <w:highlight w:val="cyan"/>
        </w:rPr>
        <w:t>beneficial on a planetary level</w:t>
      </w:r>
      <w:r w:rsidRPr="45453990">
        <w:rPr>
          <w:rFonts w:eastAsia="Calibri" w:cs="Calibri"/>
          <w:color w:val="000000" w:themeColor="text1"/>
          <w:szCs w:val="22"/>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45453990">
        <w:rPr>
          <w:rStyle w:val="StyleUnderline"/>
          <w:rFonts w:eastAsia="Calibri" w:cs="Calibri"/>
          <w:color w:val="000000" w:themeColor="text1"/>
          <w:szCs w:val="22"/>
        </w:rPr>
        <w:t>the classic upwards and onwards-narrative is a large part of our current problem</w:t>
      </w:r>
      <w:r w:rsidRPr="45453990">
        <w:rPr>
          <w:rFonts w:eastAsia="Calibri" w:cs="Calibri"/>
          <w:color w:val="000000" w:themeColor="text1"/>
          <w:szCs w:val="22"/>
        </w:rPr>
        <w:t xml:space="preserve">. Yet we see education as a promise to change some of the current practices, and this promise should be interpreted within an eco-social framework, with sustainability as its central aim. We note that </w:t>
      </w:r>
      <w:r w:rsidRPr="45453990">
        <w:rPr>
          <w:rStyle w:val="StyleUnderline"/>
          <w:rFonts w:eastAsia="Calibri" w:cs="Calibri"/>
          <w:color w:val="000000" w:themeColor="text1"/>
          <w:szCs w:val="22"/>
        </w:rPr>
        <w:t>sustainability may be at odds with some other possible aims, such as the goal of maximising profits</w:t>
      </w:r>
      <w:r w:rsidRPr="45453990">
        <w:rPr>
          <w:rFonts w:eastAsia="Calibri" w:cs="Calibri"/>
          <w:color w:val="000000" w:themeColor="text1"/>
          <w:szCs w:val="22"/>
        </w:rPr>
        <w:t xml:space="preserve"> (Andersson &amp; Öhman, 2016; Hursh et al., 2015; Nussbaum, 2016); </w:t>
      </w:r>
      <w:r w:rsidRPr="45453990">
        <w:rPr>
          <w:rStyle w:val="StyleUnderline"/>
          <w:rFonts w:eastAsia="Calibri" w:cs="Calibri"/>
          <w:color w:val="000000" w:themeColor="text1"/>
          <w:szCs w:val="22"/>
        </w:rPr>
        <w:t>just as</w:t>
      </w:r>
      <w:r w:rsidRPr="45453990">
        <w:rPr>
          <w:rFonts w:eastAsia="Calibri" w:cs="Calibri"/>
          <w:color w:val="000000" w:themeColor="text1"/>
          <w:szCs w:val="22"/>
        </w:rPr>
        <w:t xml:space="preserve"> the goal of </w:t>
      </w:r>
      <w:r w:rsidRPr="45453990">
        <w:rPr>
          <w:rStyle w:val="StyleUnderline"/>
          <w:rFonts w:eastAsia="Calibri" w:cs="Calibri"/>
          <w:color w:val="000000" w:themeColor="text1"/>
          <w:szCs w:val="22"/>
        </w:rPr>
        <w:t>fair distribution</w:t>
      </w:r>
      <w:r w:rsidRPr="45453990">
        <w:rPr>
          <w:rFonts w:eastAsia="Calibri" w:cs="Calibri"/>
          <w:color w:val="000000" w:themeColor="text1"/>
          <w:szCs w:val="22"/>
        </w:rPr>
        <w:t xml:space="preserve"> (Rawls, 1971) </w:t>
      </w:r>
      <w:r w:rsidRPr="45453990">
        <w:rPr>
          <w:rStyle w:val="StyleUnderline"/>
          <w:rFonts w:eastAsia="Calibri" w:cs="Calibri"/>
          <w:color w:val="000000" w:themeColor="text1"/>
          <w:szCs w:val="22"/>
        </w:rPr>
        <w:t>of wealth and wellbeing is at odds with the goal of ‘just acquisition’</w:t>
      </w:r>
      <w:r w:rsidRPr="45453990">
        <w:rPr>
          <w:rFonts w:eastAsia="Calibri" w:cs="Calibri"/>
          <w:color w:val="000000" w:themeColor="text1"/>
          <w:szCs w:val="22"/>
        </w:rPr>
        <w:t xml:space="preserve"> (Nozick, 1974) and reward for individual risk and effort. There are many such binaries. The </w:t>
      </w:r>
      <w:r w:rsidRPr="45453990">
        <w:rPr>
          <w:rStyle w:val="StyleUnderline"/>
          <w:rFonts w:eastAsia="Calibri" w:cs="Calibri"/>
          <w:color w:val="000000" w:themeColor="text1"/>
          <w:szCs w:val="22"/>
        </w:rPr>
        <w:t>task for education is</w:t>
      </w:r>
      <w:r w:rsidRPr="45453990">
        <w:rPr>
          <w:rFonts w:eastAsia="Calibri" w:cs="Calibri"/>
          <w:color w:val="000000" w:themeColor="text1"/>
          <w:szCs w:val="22"/>
        </w:rPr>
        <w:t xml:space="preserve"> always </w:t>
      </w:r>
      <w:r w:rsidRPr="45453990">
        <w:rPr>
          <w:rStyle w:val="StyleUnderline"/>
          <w:rFonts w:eastAsia="Calibri" w:cs="Calibri"/>
          <w:color w:val="000000" w:themeColor="text1"/>
          <w:szCs w:val="22"/>
        </w:rPr>
        <w:t>to find a dialectical resolution between the apparent binaries</w:t>
      </w:r>
      <w:r w:rsidRPr="45453990">
        <w:rPr>
          <w:rFonts w:eastAsia="Calibri" w:cs="Calibri"/>
          <w:color w:val="000000" w:themeColor="text1"/>
          <w:szCs w:val="22"/>
        </w:rPr>
        <w:t xml:space="preserve"> – </w:t>
      </w:r>
      <w:r w:rsidRPr="45453990">
        <w:rPr>
          <w:rStyle w:val="StyleUnderline"/>
          <w:rFonts w:eastAsia="Calibri" w:cs="Calibri"/>
          <w:color w:val="000000" w:themeColor="text1"/>
          <w:szCs w:val="22"/>
        </w:rPr>
        <w:t>to find a perspective from which both sides can be comprehended and acknowledged simultaneously</w:t>
      </w:r>
      <w:r w:rsidRPr="45453990">
        <w:rPr>
          <w:rFonts w:eastAsia="Calibri" w:cs="Calibri"/>
          <w:color w:val="000000" w:themeColor="text1"/>
          <w:szCs w:val="22"/>
        </w:rPr>
        <w:t xml:space="preserve"> (although sometimes the wisdom of Solomon3 might be required to resolve the choice). A further problem is that </w:t>
      </w:r>
      <w:r w:rsidRPr="45453990">
        <w:rPr>
          <w:rStyle w:val="StyleUnderline"/>
          <w:rFonts w:eastAsia="Calibri" w:cs="Calibri"/>
          <w:color w:val="000000" w:themeColor="text1"/>
          <w:szCs w:val="22"/>
        </w:rPr>
        <w:t>in times of crisis</w:t>
      </w:r>
      <w:r w:rsidRPr="45453990">
        <w:rPr>
          <w:rFonts w:eastAsia="Calibri" w:cs="Calibri"/>
          <w:color w:val="000000" w:themeColor="text1"/>
          <w:szCs w:val="22"/>
        </w:rPr>
        <w:t xml:space="preserve">, regardless of whether they are wars, financial crises, or ecological crises, </w:t>
      </w:r>
      <w:r w:rsidRPr="45453990">
        <w:rPr>
          <w:rStyle w:val="StyleUnderline"/>
          <w:rFonts w:eastAsia="Calibri" w:cs="Calibri"/>
          <w:color w:val="000000" w:themeColor="text1"/>
          <w:szCs w:val="22"/>
        </w:rPr>
        <w:t xml:space="preserve">there is a tendency for education to appear somehow irrelevant or unimportant </w:t>
      </w:r>
      <w:r w:rsidRPr="45453990">
        <w:rPr>
          <w:rFonts w:eastAsia="Calibri" w:cs="Calibri"/>
          <w:color w:val="000000" w:themeColor="text1"/>
          <w:szCs w:val="22"/>
        </w:rPr>
        <w:t xml:space="preserve">(Appadurai, 2020). People’s attention is focussed elsewhere, on the crisis. In our view, however, the situation should be the opposite; </w:t>
      </w:r>
      <w:r w:rsidRPr="45453990">
        <w:rPr>
          <w:rStyle w:val="StyleUnderline"/>
          <w:rFonts w:eastAsia="Calibri" w:cs="Calibri"/>
          <w:color w:val="000000" w:themeColor="text1"/>
          <w:szCs w:val="22"/>
        </w:rPr>
        <w:t>crises reveal fractures in our usual ways of understanding the world; our ordinary modes of life; our usual ways of relating to one another, and to the community of life on Earth, and to the Cosmos</w:t>
      </w:r>
      <w:r w:rsidRPr="45453990">
        <w:rPr>
          <w:rFonts w:eastAsia="Calibri" w:cs="Calibri"/>
          <w:color w:val="000000" w:themeColor="text1"/>
          <w:szCs w:val="22"/>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45453990">
        <w:rPr>
          <w:rStyle w:val="StyleUnderline"/>
          <w:rFonts w:eastAsia="Calibri" w:cs="Calibri"/>
          <w:color w:val="000000" w:themeColor="text1"/>
          <w:szCs w:val="22"/>
        </w:rPr>
        <w:t>crises highlight a need for a new form of education: education for cultural, economic, environmental, and social reconstruction</w:t>
      </w:r>
      <w:r w:rsidRPr="45453990">
        <w:rPr>
          <w:rFonts w:eastAsia="Calibri" w:cs="Calibri"/>
          <w:color w:val="000000" w:themeColor="text1"/>
          <w:szCs w:val="22"/>
        </w:rPr>
        <w:t xml:space="preserve">4. So now there is a new challenge. </w:t>
      </w:r>
      <w:r w:rsidRPr="45453990">
        <w:rPr>
          <w:rStyle w:val="StyleUnderline"/>
          <w:rFonts w:eastAsia="Calibri" w:cs="Calibri"/>
          <w:color w:val="000000" w:themeColor="text1"/>
          <w:szCs w:val="22"/>
        </w:rPr>
        <w:t>What kind of education is needed</w:t>
      </w:r>
      <w:r w:rsidRPr="45453990">
        <w:rPr>
          <w:rFonts w:eastAsia="Calibri" w:cs="Calibri"/>
          <w:color w:val="000000" w:themeColor="text1"/>
          <w:szCs w:val="22"/>
        </w:rPr>
        <w:t xml:space="preserve"> to help form new children, young people, and adults equipped </w:t>
      </w:r>
      <w:r w:rsidRPr="45453990">
        <w:rPr>
          <w:rStyle w:val="StyleUnderline"/>
          <w:rFonts w:eastAsia="Calibri" w:cs="Calibri"/>
          <w:color w:val="000000" w:themeColor="text1"/>
          <w:szCs w:val="22"/>
        </w:rPr>
        <w:t>for the</w:t>
      </w:r>
      <w:r w:rsidRPr="45453990">
        <w:rPr>
          <w:rFonts w:eastAsia="Calibri" w:cs="Calibri"/>
          <w:color w:val="000000" w:themeColor="text1"/>
          <w:szCs w:val="22"/>
        </w:rPr>
        <w:t xml:space="preserve"> new post-Corona world, and equipped to respond appropriately to the </w:t>
      </w:r>
      <w:r w:rsidRPr="45453990">
        <w:rPr>
          <w:rStyle w:val="StyleUnderline"/>
          <w:rFonts w:eastAsia="Calibri" w:cs="Calibri"/>
          <w:color w:val="000000" w:themeColor="text1"/>
          <w:szCs w:val="22"/>
        </w:rPr>
        <w:t>eco-crisis</w:t>
      </w:r>
      <w:r w:rsidRPr="45453990">
        <w:rPr>
          <w:rFonts w:eastAsia="Calibri" w:cs="Calibri"/>
          <w:color w:val="000000" w:themeColor="text1"/>
          <w:szCs w:val="22"/>
        </w:rPr>
        <w:t xml:space="preserve">? A third crisis: a crisis for education </w:t>
      </w:r>
      <w:r w:rsidRPr="45453990">
        <w:rPr>
          <w:rStyle w:val="StyleUnderline"/>
          <w:rFonts w:eastAsia="Calibri" w:cs="Calibri"/>
          <w:color w:val="000000" w:themeColor="text1"/>
          <w:szCs w:val="22"/>
        </w:rPr>
        <w:t>A paradox arises: if non-educational or anti-educational forms of schooling have been partly responsible for causing the greatest crises of our times, how is education now to be part of the solution to them?</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45453990">
        <w:rPr>
          <w:rFonts w:eastAsia="Calibri" w:cs="Calibri"/>
          <w:color w:val="000000" w:themeColor="text1"/>
          <w:szCs w:val="22"/>
        </w:rPr>
        <w:t xml:space="preserve"> (Stanner, 1979, p. 324) </w:t>
      </w:r>
      <w:r w:rsidRPr="45453990">
        <w:rPr>
          <w:rStyle w:val="StyleUnderline"/>
          <w:rFonts w:eastAsia="Calibri" w:cs="Calibri"/>
          <w:color w:val="000000" w:themeColor="text1"/>
          <w:szCs w:val="22"/>
        </w:rPr>
        <w:t>that were secured by those reproduction processes</w:t>
      </w:r>
      <w:r w:rsidRPr="45453990">
        <w:rPr>
          <w:rFonts w:eastAsia="Calibri" w:cs="Calibri"/>
          <w:color w:val="000000" w:themeColor="text1"/>
          <w:szCs w:val="22"/>
        </w:rPr>
        <w:t xml:space="preserve">. For us, </w:t>
      </w:r>
      <w:r w:rsidRPr="45453990">
        <w:rPr>
          <w:rStyle w:val="StyleUnderline"/>
          <w:rFonts w:eastAsia="Calibri" w:cs="Calibri"/>
          <w:color w:val="000000" w:themeColor="text1"/>
          <w:szCs w:val="22"/>
        </w:rPr>
        <w:t>education</w:t>
      </w:r>
      <w:r w:rsidRPr="45453990">
        <w:rPr>
          <w:rFonts w:eastAsia="Calibri" w:cs="Calibri"/>
          <w:color w:val="000000" w:themeColor="text1"/>
          <w:szCs w:val="22"/>
        </w:rPr>
        <w:t xml:space="preserve">, properly speaking, </w:t>
      </w:r>
      <w:r w:rsidRPr="45453990">
        <w:rPr>
          <w:rStyle w:val="StyleUnderline"/>
          <w:rFonts w:eastAsia="Calibri" w:cs="Calibri"/>
          <w:color w:val="000000" w:themeColor="text1"/>
          <w:szCs w:val="22"/>
        </w:rPr>
        <w:t>is: [T]he process by which</w:t>
      </w:r>
      <w:r w:rsidRPr="45453990">
        <w:rPr>
          <w:rFonts w:eastAsia="Calibri" w:cs="Calibri"/>
          <w:color w:val="000000" w:themeColor="text1"/>
          <w:szCs w:val="22"/>
        </w:rPr>
        <w:t xml:space="preserve"> children, young </w:t>
      </w:r>
      <w:r w:rsidRPr="45453990">
        <w:rPr>
          <w:rStyle w:val="StyleUnderline"/>
          <w:rFonts w:eastAsia="Calibri" w:cs="Calibri"/>
          <w:color w:val="000000" w:themeColor="text1"/>
          <w:szCs w:val="22"/>
        </w:rPr>
        <w:t>people</w:t>
      </w:r>
      <w:r w:rsidRPr="45453990">
        <w:rPr>
          <w:rFonts w:eastAsia="Calibri" w:cs="Calibri"/>
          <w:color w:val="000000" w:themeColor="text1"/>
          <w:szCs w:val="22"/>
        </w:rPr>
        <w:t xml:space="preserve"> and adults </w:t>
      </w:r>
      <w:r w:rsidRPr="45453990">
        <w:rPr>
          <w:rStyle w:val="StyleUnderline"/>
          <w:rFonts w:eastAsia="Calibri" w:cs="Calibri"/>
          <w:color w:val="000000" w:themeColor="text1"/>
          <w:szCs w:val="22"/>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45453990">
        <w:rPr>
          <w:rFonts w:eastAsia="Calibri" w:cs="Calibri"/>
          <w:color w:val="000000" w:themeColor="text1"/>
          <w:szCs w:val="22"/>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45453990">
        <w:rPr>
          <w:rStyle w:val="StyleUnderline"/>
          <w:rFonts w:eastAsia="Calibri" w:cs="Calibri"/>
          <w:color w:val="000000" w:themeColor="text1"/>
          <w:szCs w:val="22"/>
          <w:highlight w:val="cyan"/>
        </w:rPr>
        <w:t>Human and non-human life-worlds are inextricably entangled</w:t>
      </w:r>
      <w:r w:rsidRPr="45453990">
        <w:rPr>
          <w:rStyle w:val="StyleUnderline"/>
          <w:rFonts w:eastAsia="Calibri" w:cs="Calibri"/>
          <w:color w:val="000000" w:themeColor="text1"/>
          <w:szCs w:val="22"/>
        </w:rPr>
        <w:t>, and that the good for humankind cannot be not secured in a vacuum</w:t>
      </w:r>
      <w:r w:rsidRPr="45453990">
        <w:rPr>
          <w:rFonts w:eastAsia="Calibri" w:cs="Calibri"/>
          <w:color w:val="000000" w:themeColor="text1"/>
          <w:szCs w:val="22"/>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45453990">
        <w:rPr>
          <w:rStyle w:val="StyleUnderline"/>
          <w:rFonts w:eastAsia="Calibri" w:cs="Calibri"/>
          <w:color w:val="000000" w:themeColor="text1"/>
          <w:szCs w:val="22"/>
        </w:rPr>
        <w:t xml:space="preserve">Practices of </w:t>
      </w:r>
      <w:r w:rsidRPr="45453990">
        <w:rPr>
          <w:rStyle w:val="StyleUnderline"/>
          <w:rFonts w:eastAsia="Calibri" w:cs="Calibri"/>
          <w:color w:val="000000" w:themeColor="text1"/>
          <w:szCs w:val="22"/>
          <w:highlight w:val="cyan"/>
        </w:rPr>
        <w:t>education</w:t>
      </w:r>
      <w:r w:rsidRPr="45453990">
        <w:rPr>
          <w:rFonts w:eastAsia="Calibri" w:cs="Calibri"/>
          <w:color w:val="000000" w:themeColor="text1"/>
          <w:szCs w:val="22"/>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45453990">
        <w:rPr>
          <w:rStyle w:val="StyleUnderline"/>
          <w:rFonts w:eastAsia="Calibri" w:cs="Calibri"/>
          <w:color w:val="000000" w:themeColor="text1"/>
          <w:szCs w:val="22"/>
          <w:highlight w:val="cyan"/>
        </w:rPr>
        <w:t xml:space="preserve">create an </w:t>
      </w:r>
      <w:r w:rsidRPr="45453990">
        <w:rPr>
          <w:rStyle w:val="Emphasis"/>
          <w:rFonts w:eastAsia="Calibri" w:cs="Calibri"/>
          <w:color w:val="000000" w:themeColor="text1"/>
          <w:szCs w:val="22"/>
          <w:highlight w:val="cyan"/>
        </w:rPr>
        <w:t>ecology of practices</w:t>
      </w:r>
      <w:r w:rsidRPr="45453990">
        <w:rPr>
          <w:rStyle w:val="StyleUnderline"/>
          <w:rFonts w:eastAsia="Calibri" w:cs="Calibri"/>
          <w:color w:val="000000" w:themeColor="text1"/>
          <w:szCs w:val="22"/>
        </w:rPr>
        <w:t>, combined to make up an organic project of a practice</w:t>
      </w:r>
      <w:r w:rsidRPr="45453990">
        <w:rPr>
          <w:rFonts w:eastAsia="Calibri" w:cs="Calibri"/>
          <w:color w:val="000000" w:themeColor="text1"/>
          <w:szCs w:val="22"/>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45453990">
        <w:rPr>
          <w:rStyle w:val="StyleUnderline"/>
          <w:rFonts w:eastAsia="Calibri" w:cs="Calibri"/>
          <w:color w:val="000000" w:themeColor="text1"/>
          <w:szCs w:val="22"/>
        </w:rPr>
        <w:t xml:space="preserve">Taking </w:t>
      </w:r>
      <w:r w:rsidRPr="45453990">
        <w:rPr>
          <w:rStyle w:val="StyleUnderline"/>
          <w:rFonts w:eastAsia="Calibri" w:cs="Calibri"/>
          <w:color w:val="000000" w:themeColor="text1"/>
          <w:szCs w:val="22"/>
          <w:highlight w:val="cyan"/>
        </w:rPr>
        <w:t>this</w:t>
      </w:r>
      <w:r w:rsidRPr="45453990">
        <w:rPr>
          <w:rStyle w:val="StyleUnderline"/>
          <w:rFonts w:eastAsia="Calibri" w:cs="Calibri"/>
          <w:color w:val="000000" w:themeColor="text1"/>
          <w:szCs w:val="22"/>
        </w:rPr>
        <w:t xml:space="preserve"> seriously on institutional levels </w:t>
      </w:r>
      <w:r w:rsidRPr="45453990">
        <w:rPr>
          <w:rStyle w:val="StyleUnderline"/>
          <w:rFonts w:eastAsia="Calibri" w:cs="Calibri"/>
          <w:color w:val="000000" w:themeColor="text1"/>
          <w:szCs w:val="22"/>
          <w:highlight w:val="cyan"/>
        </w:rPr>
        <w:t xml:space="preserve">requires a </w:t>
      </w:r>
      <w:r w:rsidRPr="45453990">
        <w:rPr>
          <w:rStyle w:val="Emphasis"/>
          <w:rFonts w:eastAsia="Calibri" w:cs="Calibri"/>
          <w:color w:val="000000" w:themeColor="text1"/>
          <w:szCs w:val="22"/>
          <w:highlight w:val="cyan"/>
        </w:rPr>
        <w:t>counter-hegemonic approach</w:t>
      </w:r>
      <w:r w:rsidRPr="45453990">
        <w:rPr>
          <w:rStyle w:val="StyleUnderline"/>
          <w:rFonts w:eastAsia="Calibri" w:cs="Calibri"/>
          <w:color w:val="000000" w:themeColor="text1"/>
          <w:szCs w:val="22"/>
          <w:highlight w:val="cyan"/>
        </w:rPr>
        <w:t xml:space="preserve"> problematising</w:t>
      </w:r>
      <w:r w:rsidRPr="45453990">
        <w:rPr>
          <w:rStyle w:val="StyleUnderline"/>
          <w:rFonts w:eastAsia="Calibri" w:cs="Calibri"/>
          <w:color w:val="000000" w:themeColor="text1"/>
          <w:szCs w:val="22"/>
        </w:rPr>
        <w:t xml:space="preserve"> everything in </w:t>
      </w:r>
      <w:r w:rsidRPr="45453990">
        <w:rPr>
          <w:rStyle w:val="StyleUnderline"/>
          <w:rFonts w:eastAsia="Calibri" w:cs="Calibri"/>
          <w:color w:val="000000" w:themeColor="text1"/>
          <w:szCs w:val="22"/>
          <w:highlight w:val="cyan"/>
        </w:rPr>
        <w:t xml:space="preserve">the </w:t>
      </w:r>
      <w:r w:rsidRPr="45453990">
        <w:rPr>
          <w:rStyle w:val="Emphasis"/>
          <w:rFonts w:eastAsia="Calibri" w:cs="Calibri"/>
          <w:color w:val="000000" w:themeColor="text1"/>
          <w:szCs w:val="22"/>
          <w:highlight w:val="cyan"/>
        </w:rPr>
        <w:t>old logic of life</w:t>
      </w:r>
      <w:r w:rsidRPr="45453990">
        <w:rPr>
          <w:rFonts w:eastAsia="Calibri" w:cs="Calibri"/>
          <w:color w:val="000000" w:themeColor="text1"/>
          <w:szCs w:val="22"/>
        </w:rPr>
        <w:t xml:space="preserve">, as some students and teachers have already done; </w:t>
      </w:r>
      <w:r w:rsidRPr="45453990">
        <w:rPr>
          <w:rStyle w:val="StyleUnderline"/>
          <w:rFonts w:eastAsia="Calibri" w:cs="Calibri"/>
          <w:color w:val="000000" w:themeColor="text1"/>
          <w:szCs w:val="22"/>
          <w:highlight w:val="cyan"/>
        </w:rPr>
        <w:t>questioning</w:t>
      </w:r>
      <w:r w:rsidRPr="45453990">
        <w:rPr>
          <w:rStyle w:val="StyleUnderline"/>
          <w:rFonts w:eastAsia="Calibri" w:cs="Calibri"/>
          <w:color w:val="000000" w:themeColor="text1"/>
          <w:szCs w:val="22"/>
        </w:rPr>
        <w:t xml:space="preserve"> the goal of unlimited </w:t>
      </w:r>
      <w:r w:rsidRPr="45453990">
        <w:rPr>
          <w:rStyle w:val="StyleUnderline"/>
          <w:rFonts w:eastAsia="Calibri" w:cs="Calibri"/>
          <w:color w:val="000000" w:themeColor="text1"/>
          <w:szCs w:val="22"/>
          <w:highlight w:val="cyan"/>
        </w:rPr>
        <w:t>growth and introducing a new logic of life</w:t>
      </w:r>
      <w:r w:rsidRPr="45453990">
        <w:rPr>
          <w:rStyle w:val="StyleUnderline"/>
          <w:rFonts w:eastAsia="Calibri" w:cs="Calibri"/>
          <w:color w:val="000000" w:themeColor="text1"/>
          <w:szCs w:val="22"/>
        </w:rPr>
        <w:t>, the goal of which is survival within the ecology of the biosphere</w:t>
      </w:r>
      <w:r w:rsidRPr="45453990">
        <w:rPr>
          <w:rFonts w:eastAsia="Calibri" w:cs="Calibri"/>
          <w:color w:val="000000" w:themeColor="text1"/>
          <w:szCs w:val="22"/>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45453990">
        <w:rPr>
          <w:rStyle w:val="StyleUnderline"/>
          <w:rFonts w:eastAsia="Calibri" w:cs="Calibri"/>
          <w:color w:val="000000" w:themeColor="text1"/>
          <w:szCs w:val="22"/>
        </w:rPr>
        <w:t>Humans are fundamentally ecological beings and making ecological sense of the world is at the root of</w:t>
      </w:r>
      <w:r w:rsidRPr="45453990">
        <w:rPr>
          <w:rFonts w:eastAsia="Calibri" w:cs="Calibri"/>
          <w:color w:val="000000" w:themeColor="text1"/>
          <w:szCs w:val="22"/>
        </w:rPr>
        <w:t xml:space="preserve"> much wisdom for </w:t>
      </w:r>
      <w:r w:rsidRPr="45453990">
        <w:rPr>
          <w:rStyle w:val="StyleUnderline"/>
          <w:rFonts w:eastAsia="Calibri" w:cs="Calibri"/>
          <w:color w:val="000000" w:themeColor="text1"/>
          <w:szCs w:val="22"/>
        </w:rPr>
        <w:t>survival</w:t>
      </w:r>
      <w:r w:rsidRPr="45453990">
        <w:rPr>
          <w:rFonts w:eastAsia="Calibri" w:cs="Calibri"/>
          <w:color w:val="000000" w:themeColor="text1"/>
          <w:szCs w:val="22"/>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45453990">
        <w:rPr>
          <w:rStyle w:val="StyleUnderline"/>
          <w:rFonts w:eastAsia="Calibri" w:cs="Calibri"/>
          <w:color w:val="000000" w:themeColor="text1"/>
          <w:szCs w:val="22"/>
        </w:rPr>
        <w:t>a profound additional change is needed if education is to really address the eco-crisis.</w:t>
      </w:r>
      <w:r w:rsidRPr="45453990">
        <w:rPr>
          <w:rFonts w:eastAsia="Calibri" w:cs="Calibri"/>
          <w:color w:val="000000" w:themeColor="text1"/>
          <w:szCs w:val="22"/>
        </w:rPr>
        <w:t xml:space="preserve"> As is clearly understood by the hundreds of thousands of students around the world who are protesting inaction on climate change, </w:t>
      </w:r>
      <w:r w:rsidRPr="45453990">
        <w:rPr>
          <w:rStyle w:val="StyleUnderline"/>
          <w:rFonts w:eastAsia="Calibri" w:cs="Calibri"/>
          <w:color w:val="000000" w:themeColor="text1"/>
          <w:szCs w:val="22"/>
        </w:rPr>
        <w:t>the problem is not a lack of reliable knowledge about the climate crisis; the problem is a lack of action</w:t>
      </w:r>
      <w:r w:rsidRPr="45453990">
        <w:rPr>
          <w:rFonts w:eastAsia="Calibri" w:cs="Calibri"/>
          <w:color w:val="000000" w:themeColor="text1"/>
          <w:szCs w:val="22"/>
        </w:rPr>
        <w:t xml:space="preserve"> (Breunig et al., 2014; Kollmuss &amp; Agyeman, 2002). One of the reasons for </w:t>
      </w:r>
      <w:r w:rsidRPr="45453990">
        <w:rPr>
          <w:rStyle w:val="StyleUnderline"/>
          <w:rFonts w:eastAsia="Calibri" w:cs="Calibri"/>
          <w:color w:val="000000" w:themeColor="text1"/>
          <w:szCs w:val="22"/>
        </w:rPr>
        <w:t xml:space="preserve">this lack of action is rooted in the distinction between education and schooling: it is a profound disruption of the relationship between human knowledge and human social practice. </w:t>
      </w:r>
      <w:r w:rsidRPr="45453990">
        <w:rPr>
          <w:rStyle w:val="StyleUnderline"/>
          <w:rFonts w:eastAsia="Calibri" w:cs="Calibri"/>
          <w:color w:val="000000" w:themeColor="text1"/>
          <w:szCs w:val="22"/>
          <w:highlight w:val="cyan"/>
        </w:rPr>
        <w:t>Education for practice looks</w:t>
      </w:r>
      <w:r w:rsidRPr="45453990">
        <w:rPr>
          <w:rStyle w:val="StyleUnderline"/>
          <w:rFonts w:eastAsia="Calibri" w:cs="Calibri"/>
          <w:color w:val="000000" w:themeColor="text1"/>
          <w:szCs w:val="22"/>
        </w:rPr>
        <w:t xml:space="preserve"> a little </w:t>
      </w:r>
      <w:r w:rsidRPr="45453990">
        <w:rPr>
          <w:rStyle w:val="StyleUnderline"/>
          <w:rFonts w:eastAsia="Calibri" w:cs="Calibri"/>
          <w:color w:val="000000" w:themeColor="text1"/>
          <w:szCs w:val="22"/>
          <w:highlight w:val="cyan"/>
        </w:rPr>
        <w:t>different from education for knowledge</w:t>
      </w:r>
      <w:r w:rsidRPr="45453990">
        <w:rPr>
          <w:rStyle w:val="StyleUnderline"/>
          <w:rFonts w:eastAsia="Calibri" w:cs="Calibri"/>
          <w:color w:val="000000" w:themeColor="text1"/>
          <w:szCs w:val="22"/>
        </w:rPr>
        <w:t>.</w:t>
      </w:r>
      <w:r w:rsidRPr="45453990">
        <w:rPr>
          <w:rFonts w:eastAsia="Calibri" w:cs="Calibri"/>
          <w:color w:val="000000" w:themeColor="text1"/>
          <w:szCs w:val="22"/>
        </w:rPr>
        <w:t xml:space="preserve">Education as a practice-forming practice </w:t>
      </w:r>
      <w:r w:rsidRPr="45453990">
        <w:rPr>
          <w:rStyle w:val="StyleUnderline"/>
          <w:rFonts w:eastAsia="Calibri" w:cs="Calibri"/>
          <w:color w:val="000000" w:themeColor="text1"/>
          <w:szCs w:val="22"/>
        </w:rPr>
        <w:t>If education aims to help us to live well in a world worth living in, then, it must prepare us for practice</w:t>
      </w:r>
      <w:r w:rsidRPr="45453990">
        <w:rPr>
          <w:rFonts w:eastAsia="Calibri" w:cs="Calibri"/>
          <w:color w:val="000000" w:themeColor="text1"/>
          <w:szCs w:val="22"/>
        </w:rPr>
        <w:t xml:space="preserve">. Indeed, as Kemmis and colleagues (Kemmis et al., 2014; Kemmis &amp; Edwards-Groves, 2018) argue, </w:t>
      </w:r>
      <w:r w:rsidRPr="45453990">
        <w:rPr>
          <w:rStyle w:val="StyleUnderline"/>
          <w:rFonts w:eastAsia="Calibri" w:cs="Calibri"/>
          <w:color w:val="000000" w:themeColor="text1"/>
          <w:szCs w:val="22"/>
          <w:highlight w:val="cyan"/>
        </w:rPr>
        <w:t>our knowledge and</w:t>
      </w:r>
      <w:r w:rsidRPr="45453990">
        <w:rPr>
          <w:rStyle w:val="StyleUnderline"/>
          <w:rFonts w:eastAsia="Calibri" w:cs="Calibri"/>
          <w:color w:val="000000" w:themeColor="text1"/>
          <w:szCs w:val="22"/>
        </w:rPr>
        <w:t xml:space="preserve"> our </w:t>
      </w:r>
      <w:r w:rsidRPr="45453990">
        <w:rPr>
          <w:rStyle w:val="StyleUnderline"/>
          <w:rFonts w:eastAsia="Calibri" w:cs="Calibri"/>
          <w:color w:val="000000" w:themeColor="text1"/>
          <w:szCs w:val="22"/>
          <w:highlight w:val="cyan"/>
        </w:rPr>
        <w:t>learning arise from</w:t>
      </w:r>
      <w:r w:rsidRPr="45453990">
        <w:rPr>
          <w:rStyle w:val="StyleUnderline"/>
          <w:rFonts w:eastAsia="Calibri" w:cs="Calibri"/>
          <w:color w:val="000000" w:themeColor="text1"/>
          <w:szCs w:val="22"/>
        </w:rPr>
        <w:t xml:space="preserve">, represent, recall, anticipate, and return to their use in practices that happen in the </w:t>
      </w:r>
      <w:r w:rsidRPr="45453990">
        <w:rPr>
          <w:rStyle w:val="Emphasis"/>
          <w:rFonts w:eastAsia="Calibri" w:cs="Calibri"/>
          <w:color w:val="000000" w:themeColor="text1"/>
          <w:szCs w:val="22"/>
          <w:highlight w:val="cyan"/>
        </w:rPr>
        <w:t>shared intersubjective spaces</w:t>
      </w:r>
      <w:r w:rsidRPr="45453990">
        <w:rPr>
          <w:rStyle w:val="StyleUnderline"/>
          <w:rFonts w:eastAsia="Calibri" w:cs="Calibri"/>
          <w:color w:val="000000" w:themeColor="text1"/>
          <w:szCs w:val="22"/>
        </w:rPr>
        <w:t xml:space="preserve"> in which we encounter one another, the community of life on Earth, and the Cosmos. </w:t>
      </w:r>
      <w:r w:rsidRPr="45453990">
        <w:rPr>
          <w:rStyle w:val="StyleUnderline"/>
          <w:rFonts w:eastAsia="Calibri" w:cs="Calibri"/>
          <w:color w:val="000000" w:themeColor="text1"/>
          <w:szCs w:val="22"/>
          <w:highlight w:val="cyan"/>
        </w:rPr>
        <w:t xml:space="preserve">It is through our practices that we human beings participate, alongside other species, in </w:t>
      </w:r>
      <w:r w:rsidRPr="45453990">
        <w:rPr>
          <w:rStyle w:val="Emphasis"/>
          <w:rFonts w:eastAsia="Calibri" w:cs="Calibri"/>
          <w:color w:val="000000" w:themeColor="text1"/>
          <w:szCs w:val="22"/>
          <w:highlight w:val="cyan"/>
        </w:rPr>
        <w:t>the community of life on Earth</w:t>
      </w:r>
      <w:r w:rsidRPr="45453990">
        <w:rPr>
          <w:rStyle w:val="StyleUnderline"/>
          <w:rFonts w:eastAsia="Calibri" w:cs="Calibri"/>
          <w:color w:val="000000" w:themeColor="text1"/>
          <w:szCs w:val="22"/>
        </w:rPr>
        <w:t>. Education must be concerned with producing, reproducing, and transforming people’s practices so they participate in the life of the planet in sustainable ways</w:t>
      </w:r>
      <w:r w:rsidRPr="45453990">
        <w:rPr>
          <w:rFonts w:eastAsia="Calibri" w:cs="Calibri"/>
          <w:color w:val="000000" w:themeColor="text1"/>
          <w:szCs w:val="22"/>
        </w:rPr>
        <w:t xml:space="preserve">. And here’s the thing: </w:t>
      </w:r>
      <w:r w:rsidRPr="45453990">
        <w:rPr>
          <w:rStyle w:val="StyleUnderline"/>
          <w:rFonts w:eastAsia="Calibri" w:cs="Calibri"/>
          <w:color w:val="000000" w:themeColor="text1"/>
          <w:szCs w:val="22"/>
        </w:rPr>
        <w:t xml:space="preserve">the role of </w:t>
      </w:r>
      <w:r w:rsidRPr="45453990">
        <w:rPr>
          <w:rStyle w:val="StyleUnderline"/>
          <w:rFonts w:eastAsia="Calibri" w:cs="Calibri"/>
          <w:color w:val="000000" w:themeColor="text1"/>
          <w:szCs w:val="22"/>
          <w:highlight w:val="cyan"/>
        </w:rPr>
        <w:t>education</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 xml:space="preserve">does not end with the </w:t>
      </w:r>
      <w:r w:rsidRPr="45453990">
        <w:rPr>
          <w:rStyle w:val="Emphasis"/>
          <w:rFonts w:eastAsia="Calibri" w:cs="Calibri"/>
          <w:color w:val="000000" w:themeColor="text1"/>
          <w:szCs w:val="22"/>
          <w:highlight w:val="cyan"/>
        </w:rPr>
        <w:t>transmission of knowledge</w:t>
      </w:r>
      <w:r w:rsidRPr="45453990">
        <w:rPr>
          <w:rStyle w:val="StyleUnderline"/>
          <w:rFonts w:eastAsia="Calibri" w:cs="Calibri"/>
          <w:color w:val="000000" w:themeColor="text1"/>
          <w:szCs w:val="22"/>
        </w:rPr>
        <w:t xml:space="preserve"> for sustainability; for </w:t>
      </w:r>
      <w:r w:rsidRPr="45453990">
        <w:rPr>
          <w:rStyle w:val="StyleUnderline"/>
          <w:rFonts w:eastAsia="Calibri" w:cs="Calibri"/>
          <w:color w:val="000000" w:themeColor="text1"/>
          <w:szCs w:val="22"/>
          <w:highlight w:val="cyan"/>
        </w:rPr>
        <w:t>education</w:t>
      </w:r>
      <w:r w:rsidRPr="45453990">
        <w:rPr>
          <w:rStyle w:val="StyleUnderline"/>
          <w:rFonts w:eastAsia="Calibri" w:cs="Calibri"/>
          <w:color w:val="000000" w:themeColor="text1"/>
          <w:szCs w:val="22"/>
        </w:rPr>
        <w:t xml:space="preserve"> to accomplish its aim of helping people to live well in a world worth living in, it </w:t>
      </w:r>
      <w:r w:rsidRPr="45453990">
        <w:rPr>
          <w:rStyle w:val="StyleUnderline"/>
          <w:rFonts w:eastAsia="Calibri" w:cs="Calibri"/>
          <w:color w:val="000000" w:themeColor="text1"/>
          <w:szCs w:val="22"/>
          <w:highlight w:val="cyan"/>
        </w:rPr>
        <w:t>must</w:t>
      </w:r>
      <w:r w:rsidRPr="45453990">
        <w:rPr>
          <w:rStyle w:val="StyleUnderline"/>
          <w:rFonts w:eastAsia="Calibri" w:cs="Calibri"/>
          <w:color w:val="000000" w:themeColor="text1"/>
          <w:szCs w:val="22"/>
        </w:rPr>
        <w:t xml:space="preserve"> produce, reproduce and </w:t>
      </w:r>
      <w:r w:rsidRPr="45453990">
        <w:rPr>
          <w:rStyle w:val="Emphasis"/>
          <w:rFonts w:eastAsia="Calibri" w:cs="Calibri"/>
          <w:color w:val="000000" w:themeColor="text1"/>
          <w:szCs w:val="22"/>
          <w:highlight w:val="cyan"/>
        </w:rPr>
        <w:t>transform people’s practices</w:t>
      </w:r>
      <w:r w:rsidRPr="45453990">
        <w:rPr>
          <w:rStyle w:val="StyleUnderline"/>
          <w:rFonts w:eastAsia="Calibri" w:cs="Calibri"/>
          <w:color w:val="000000" w:themeColor="text1"/>
          <w:szCs w:val="22"/>
          <w:highlight w:val="cyan"/>
        </w:rPr>
        <w:t xml:space="preserve"> so that</w:t>
      </w:r>
      <w:r w:rsidRPr="45453990">
        <w:rPr>
          <w:rStyle w:val="StyleUnderline"/>
          <w:rFonts w:eastAsia="Calibri" w:cs="Calibri"/>
          <w:color w:val="000000" w:themeColor="text1"/>
          <w:szCs w:val="22"/>
        </w:rPr>
        <w:t xml:space="preserve">, not just in possibility but in fact, </w:t>
      </w:r>
      <w:r w:rsidRPr="45453990">
        <w:rPr>
          <w:rStyle w:val="StyleUnderline"/>
          <w:rFonts w:eastAsia="Calibri" w:cs="Calibri"/>
          <w:color w:val="000000" w:themeColor="text1"/>
          <w:szCs w:val="22"/>
          <w:highlight w:val="cyan"/>
        </w:rPr>
        <w:t>human beings live sustainably on the planet</w:t>
      </w:r>
      <w:r w:rsidRPr="45453990">
        <w:rPr>
          <w:rFonts w:eastAsia="Calibri" w:cs="Calibri"/>
          <w:color w:val="000000" w:themeColor="text1"/>
          <w:szCs w:val="22"/>
          <w:highlight w:val="cyan"/>
        </w:rPr>
        <w:t>.</w:t>
      </w:r>
      <w:r w:rsidRPr="45453990">
        <w:rPr>
          <w:rFonts w:eastAsia="Calibri" w:cs="Calibri"/>
          <w:color w:val="000000" w:themeColor="text1"/>
          <w:szCs w:val="22"/>
        </w:rPr>
        <w:t xml:space="preserve"> And this, in turn, means that </w:t>
      </w:r>
      <w:r w:rsidRPr="45453990">
        <w:rPr>
          <w:rStyle w:val="StyleUnderline"/>
          <w:rFonts w:eastAsia="Calibri" w:cs="Calibri"/>
          <w:color w:val="000000" w:themeColor="text1"/>
          <w:szCs w:val="22"/>
        </w:rPr>
        <w:t>educators cannot rest until they have accomplished the sustainability of the community of life on Earth</w:t>
      </w:r>
      <w:r w:rsidRPr="45453990">
        <w:rPr>
          <w:rFonts w:eastAsia="Calibri" w:cs="Calibri"/>
          <w:color w:val="000000" w:themeColor="text1"/>
          <w:szCs w:val="22"/>
        </w:rPr>
        <w:t xml:space="preserve">. </w:t>
      </w:r>
    </w:p>
    <w:p w14:paraId="55A9930F" w14:textId="77777777" w:rsidR="002A0521" w:rsidRDefault="002A0521" w:rsidP="002A0521">
      <w:pPr>
        <w:rPr>
          <w:rFonts w:eastAsia="Calibri"/>
          <w:color w:val="000000" w:themeColor="text1"/>
        </w:rPr>
      </w:pPr>
    </w:p>
    <w:p w14:paraId="5E9EAACB" w14:textId="77777777" w:rsidR="002A0521" w:rsidRDefault="002A0521" w:rsidP="002A0521">
      <w:pPr>
        <w:rPr>
          <w:rFonts w:eastAsia="Calibri"/>
          <w:color w:val="000000" w:themeColor="text1"/>
        </w:rPr>
      </w:pPr>
    </w:p>
    <w:p w14:paraId="080B23D6"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Our model solves clash – pursuing limits as the sole value replicates hierarchies of power in debate</w:t>
      </w:r>
    </w:p>
    <w:p w14:paraId="2E6A8669" w14:textId="77777777" w:rsidR="002A0521" w:rsidRDefault="002A0521" w:rsidP="002A0521">
      <w:pPr>
        <w:spacing w:line="276" w:lineRule="auto"/>
        <w:rPr>
          <w:rFonts w:eastAsia="Calibri"/>
          <w:color w:val="000000" w:themeColor="text1"/>
        </w:rPr>
      </w:pPr>
      <w:r w:rsidRPr="45453990">
        <w:rPr>
          <w:rFonts w:eastAsia="Calibri" w:cs="Calibri"/>
          <w:b/>
          <w:bCs/>
          <w:color w:val="000000" w:themeColor="text1"/>
          <w:sz w:val="26"/>
          <w:szCs w:val="26"/>
          <w:lang w:val="en"/>
        </w:rPr>
        <w:t xml:space="preserve">Smith 20 </w:t>
      </w:r>
      <w:r w:rsidRPr="45453990">
        <w:rPr>
          <w:rFonts w:eastAsia="Calibri" w:cs="Calibri"/>
          <w:color w:val="000000" w:themeColor="text1"/>
          <w:szCs w:val="22"/>
          <w:lang w:val="en"/>
        </w:rPr>
        <w:t xml:space="preserve">(Elijah Smith was one half of Emporia SW, the first debate team to unite the crowns [NDT/CEDA] in 2013 with Ryan Wash. He </w:t>
      </w:r>
      <w:r w:rsidRPr="45453990">
        <w:rPr>
          <w:rFonts w:eastAsia="Calibri" w:cs="Calibri"/>
          <w:color w:val="000000" w:themeColor="text1"/>
          <w:szCs w:val="22"/>
        </w:rPr>
        <w:t xml:space="preserve">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w:t>
      </w:r>
      <w:r w:rsidRPr="45453990">
        <w:rPr>
          <w:rFonts w:eastAsia="Calibri" w:cs="Calibri"/>
          <w:i/>
          <w:iCs/>
          <w:color w:val="000000" w:themeColor="text1"/>
          <w:szCs w:val="22"/>
        </w:rPr>
        <w:t>Proceedings of the Tokyo Conference on Argumentation,</w:t>
      </w:r>
      <w:r w:rsidRPr="45453990">
        <w:rPr>
          <w:rFonts w:eastAsia="Calibri" w:cs="Calibri"/>
          <w:color w:val="000000" w:themeColor="text1"/>
          <w:szCs w:val="22"/>
        </w:rPr>
        <w:t xml:space="preserve"> Volume 6, 137-145, </w:t>
      </w:r>
      <w:hyperlink r:id="rId10">
        <w:r w:rsidRPr="45453990">
          <w:rPr>
            <w:rStyle w:val="Hyperlink"/>
            <w:rFonts w:eastAsia="Calibri" w:cs="Calibri"/>
            <w:szCs w:val="22"/>
          </w:rPr>
          <w:t>https://japan-debate-association.org/wp-content/uploads/2021/12/6thTCA2020_Proceedingspp.137-145_Smith.rev_..pdf</w:t>
        </w:r>
      </w:hyperlink>
      <w:r w:rsidRPr="45453990">
        <w:rPr>
          <w:rFonts w:eastAsia="Calibri" w:cs="Calibri"/>
          <w:color w:val="000000" w:themeColor="text1"/>
          <w:szCs w:val="22"/>
        </w:rPr>
        <w:t xml:space="preserve">) </w:t>
      </w:r>
    </w:p>
    <w:p w14:paraId="16C38E84" w14:textId="1C65DAEA" w:rsidR="002A0521" w:rsidRDefault="002A0521" w:rsidP="002A0521">
      <w:pPr>
        <w:rPr>
          <w:rFonts w:eastAsia="Calibri"/>
          <w:color w:val="000000" w:themeColor="text1"/>
        </w:rPr>
      </w:pPr>
      <w:r w:rsidRPr="45453990">
        <w:rPr>
          <w:rFonts w:eastAsia="Calibri" w:cs="Calibri"/>
          <w:color w:val="000000" w:themeColor="text1"/>
          <w:szCs w:val="22"/>
        </w:rPr>
        <w:t xml:space="preserve">4. MODEL OF DEBATE To create a blueprint, </w:t>
      </w:r>
      <w:r w:rsidRPr="45453990">
        <w:rPr>
          <w:rStyle w:val="StyleUnderline"/>
          <w:rFonts w:eastAsia="Calibri" w:cs="Calibri"/>
          <w:color w:val="000000" w:themeColor="text1"/>
          <w:szCs w:val="22"/>
        </w:rPr>
        <w:t>the Kritik-Focus Model</w:t>
      </w:r>
      <w:r w:rsidRPr="45453990">
        <w:rPr>
          <w:rFonts w:eastAsia="Calibri" w:cs="Calibri"/>
          <w:color w:val="000000" w:themeColor="text1"/>
          <w:szCs w:val="22"/>
        </w:rPr>
        <w:t xml:space="preserve"> must have a purpose. </w:t>
      </w:r>
      <w:r w:rsidRPr="45453990">
        <w:rPr>
          <w:rStyle w:val="StyleUnderline"/>
          <w:rFonts w:eastAsia="Calibri" w:cs="Calibri"/>
          <w:color w:val="000000" w:themeColor="text1"/>
          <w:szCs w:val="22"/>
        </w:rPr>
        <w:t xml:space="preserve">Proponents of </w:t>
      </w:r>
      <w:r w:rsidRPr="45453990">
        <w:rPr>
          <w:rStyle w:val="StyleUnderline"/>
          <w:rFonts w:eastAsia="Calibri" w:cs="Calibri"/>
          <w:color w:val="000000" w:themeColor="text1"/>
          <w:szCs w:val="22"/>
          <w:highlight w:val="cyan"/>
        </w:rPr>
        <w:t>Kritik debate</w:t>
      </w:r>
      <w:r w:rsidRPr="45453990">
        <w:rPr>
          <w:rStyle w:val="StyleUnderline"/>
          <w:rFonts w:eastAsia="Calibri" w:cs="Calibri"/>
          <w:color w:val="000000" w:themeColor="text1"/>
          <w:szCs w:val="22"/>
        </w:rPr>
        <w:t xml:space="preserve"> argue that it </w:t>
      </w:r>
      <w:r w:rsidRPr="45453990">
        <w:rPr>
          <w:rStyle w:val="StyleUnderline"/>
          <w:rFonts w:eastAsia="Calibri" w:cs="Calibri"/>
          <w:color w:val="000000" w:themeColor="text1"/>
          <w:szCs w:val="22"/>
          <w:highlight w:val="cyan"/>
        </w:rPr>
        <w:t xml:space="preserve">creates opportunity for </w:t>
      </w:r>
      <w:r w:rsidRPr="45453990">
        <w:rPr>
          <w:rStyle w:val="Emphasis"/>
          <w:rFonts w:eastAsia="Calibri" w:cs="Calibri"/>
          <w:color w:val="000000" w:themeColor="text1"/>
          <w:szCs w:val="22"/>
          <w:highlight w:val="cyan"/>
        </w:rPr>
        <w:t>epistemological growth</w:t>
      </w:r>
      <w:r w:rsidRPr="45453990">
        <w:rPr>
          <w:rStyle w:val="StyleUnderline"/>
          <w:rFonts w:eastAsia="Calibri" w:cs="Calibri"/>
          <w:color w:val="000000" w:themeColor="text1"/>
          <w:szCs w:val="22"/>
        </w:rPr>
        <w:t xml:space="preserve"> that students do not experience elsewhere because they are incentivized by ballots to research a wide variety of arguments that challenge their understanding of the world</w:t>
      </w:r>
      <w:r w:rsidRPr="45453990">
        <w:rPr>
          <w:rFonts w:eastAsia="Calibri" w:cs="Calibri"/>
          <w:color w:val="000000" w:themeColor="text1"/>
          <w:szCs w:val="22"/>
        </w:rPr>
        <w:t xml:space="preserve"> *1. This is consistent with Roger Solt’s (1995, p. A9-10) claim that decisions in any debates represent provisional judgements that produce, “our moral and political belief system[s]”. </w:t>
      </w:r>
      <w:r w:rsidRPr="45453990">
        <w:rPr>
          <w:rStyle w:val="StyleUnderline"/>
          <w:rFonts w:eastAsia="Calibri" w:cs="Calibri"/>
          <w:color w:val="000000" w:themeColor="text1"/>
          <w:szCs w:val="22"/>
        </w:rPr>
        <w:t>At the end of a season or a career, each person is fundamentally transformed by the conversations they have been a part of.</w:t>
      </w:r>
      <w:r w:rsidRPr="45453990">
        <w:rPr>
          <w:rFonts w:eastAsia="Calibri" w:cs="Calibri"/>
          <w:color w:val="000000" w:themeColor="text1"/>
          <w:szCs w:val="22"/>
        </w:rPr>
        <w:t xml:space="preserve"> Alternatively, </w:t>
      </w:r>
      <w:r w:rsidRPr="45453990">
        <w:rPr>
          <w:rStyle w:val="StyleUnderline"/>
          <w:rFonts w:eastAsia="Calibri" w:cs="Calibri"/>
          <w:color w:val="000000" w:themeColor="text1"/>
          <w:szCs w:val="22"/>
        </w:rPr>
        <w:t>defenders of the PFM argue that competitive equity and a fair decision is the only thing each round should represent</w:t>
      </w:r>
      <w:r w:rsidRPr="45453990">
        <w:rPr>
          <w:rFonts w:eastAsia="Calibri" w:cs="Calibri"/>
          <w:color w:val="000000" w:themeColor="text1"/>
          <w:szCs w:val="22"/>
        </w:rPr>
        <w:t xml:space="preserve">. However, </w:t>
      </w:r>
      <w:r w:rsidRPr="45453990">
        <w:rPr>
          <w:rStyle w:val="StyleUnderline"/>
          <w:rFonts w:eastAsia="Calibri" w:cs="Calibri"/>
          <w:color w:val="000000" w:themeColor="text1"/>
          <w:szCs w:val="22"/>
        </w:rPr>
        <w:t>the competition for its own sake is unacceptable in an educational activity</w:t>
      </w:r>
      <w:r w:rsidRPr="45453990">
        <w:rPr>
          <w:rFonts w:eastAsia="Calibri" w:cs="Calibri"/>
          <w:color w:val="000000" w:themeColor="text1"/>
          <w:szCs w:val="22"/>
        </w:rPr>
        <w:t xml:space="preserve">. Tiffany </w:t>
      </w:r>
      <w:r w:rsidRPr="45453990">
        <w:rPr>
          <w:rStyle w:val="StyleUnderline"/>
          <w:rFonts w:eastAsia="Calibri" w:cs="Calibri"/>
          <w:color w:val="000000" w:themeColor="text1"/>
          <w:szCs w:val="22"/>
        </w:rPr>
        <w:t>Dillard-Knox</w:t>
      </w:r>
      <w:r w:rsidRPr="45453990">
        <w:rPr>
          <w:rFonts w:eastAsia="Calibri" w:cs="Calibri"/>
          <w:color w:val="000000" w:themeColor="text1"/>
          <w:szCs w:val="22"/>
        </w:rPr>
        <w:t xml:space="preserve">, Director of The University of Louisville Malcolm X Debate Society and former participant in “The Louisville Project” *2 </w:t>
      </w:r>
      <w:r w:rsidRPr="45453990">
        <w:rPr>
          <w:rStyle w:val="StyleUnderline"/>
          <w:rFonts w:eastAsia="Calibri" w:cs="Calibri"/>
          <w:color w:val="000000" w:themeColor="text1"/>
          <w:szCs w:val="22"/>
        </w:rPr>
        <w:t>warns us against such a mode of competition: “</w:t>
      </w:r>
      <w:r w:rsidRPr="45453990">
        <w:rPr>
          <w:rStyle w:val="Emphasis"/>
          <w:rFonts w:eastAsia="Calibri" w:cs="Calibri"/>
          <w:color w:val="000000" w:themeColor="text1"/>
          <w:szCs w:val="22"/>
          <w:highlight w:val="cyan"/>
        </w:rPr>
        <w:t>Competition at all costs</w:t>
      </w:r>
      <w:r w:rsidRPr="45453990">
        <w:rPr>
          <w:rStyle w:val="StyleUnderline"/>
          <w:rFonts w:eastAsia="Calibri" w:cs="Calibri"/>
          <w:color w:val="000000" w:themeColor="text1"/>
          <w:szCs w:val="22"/>
        </w:rPr>
        <w:t xml:space="preserve"> is dangerous</w:t>
      </w:r>
      <w:r w:rsidRPr="45453990">
        <w:rPr>
          <w:rFonts w:eastAsia="Calibri" w:cs="Calibri"/>
          <w:color w:val="000000" w:themeColor="text1"/>
          <w:szCs w:val="22"/>
        </w:rPr>
        <w:t>...</w:t>
      </w:r>
      <w:r w:rsidRPr="45453990">
        <w:rPr>
          <w:rStyle w:val="StyleUnderline"/>
          <w:rFonts w:eastAsia="Calibri" w:cs="Calibri"/>
          <w:color w:val="000000" w:themeColor="text1"/>
          <w:szCs w:val="22"/>
        </w:rPr>
        <w:t>Our argument was that people wanted to win and would do anything to win regardless of the dehumanizing effects of particular strategies</w:t>
      </w:r>
      <w:r w:rsidRPr="45453990">
        <w:rPr>
          <w:rFonts w:eastAsia="Calibri" w:cs="Calibri"/>
          <w:color w:val="000000" w:themeColor="text1"/>
          <w:szCs w:val="22"/>
        </w:rPr>
        <w:t xml:space="preserve">... like the Malthus argument...it was all about winning... </w:t>
      </w:r>
      <w:r w:rsidRPr="45453990">
        <w:rPr>
          <w:rStyle w:val="StyleUnderline"/>
          <w:rFonts w:eastAsia="Calibri" w:cs="Calibri"/>
          <w:color w:val="000000" w:themeColor="text1"/>
          <w:szCs w:val="22"/>
        </w:rPr>
        <w:t xml:space="preserve">Competition at all costs </w:t>
      </w:r>
      <w:r w:rsidRPr="45453990">
        <w:rPr>
          <w:rStyle w:val="StyleUnderline"/>
          <w:rFonts w:eastAsia="Calibri" w:cs="Calibri"/>
          <w:color w:val="000000" w:themeColor="text1"/>
          <w:szCs w:val="22"/>
          <w:highlight w:val="cyan"/>
        </w:rPr>
        <w:t>creates harmful effects</w:t>
      </w:r>
      <w:r w:rsidRPr="45453990">
        <w:rPr>
          <w:rStyle w:val="StyleUnderline"/>
          <w:rFonts w:eastAsia="Calibri" w:cs="Calibri"/>
          <w:color w:val="000000" w:themeColor="text1"/>
          <w:szCs w:val="22"/>
        </w:rPr>
        <w:t xml:space="preserve"> because we’re not thinking about the people we are debating against</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Prior to Kritik debaters pushing back</w:t>
      </w:r>
      <w:r w:rsidRPr="45453990">
        <w:rPr>
          <w:rFonts w:eastAsia="Calibri" w:cs="Calibri"/>
          <w:color w:val="000000" w:themeColor="text1"/>
          <w:szCs w:val="22"/>
        </w:rPr>
        <w:t xml:space="preserve"> on competition at all costs, </w:t>
      </w:r>
      <w:r w:rsidRPr="45453990">
        <w:rPr>
          <w:rStyle w:val="StyleUnderline"/>
          <w:rFonts w:eastAsia="Calibri" w:cs="Calibri"/>
          <w:color w:val="000000" w:themeColor="text1"/>
          <w:szCs w:val="22"/>
        </w:rPr>
        <w:t xml:space="preserve">judges would allow students to make </w:t>
      </w:r>
      <w:r w:rsidRPr="45453990">
        <w:rPr>
          <w:rStyle w:val="Emphasis"/>
          <w:rFonts w:eastAsia="Calibri" w:cs="Calibri"/>
          <w:color w:val="000000" w:themeColor="text1"/>
          <w:szCs w:val="22"/>
        </w:rPr>
        <w:t>racist</w:t>
      </w:r>
      <w:r w:rsidRPr="45453990">
        <w:rPr>
          <w:rStyle w:val="StyleUnderline"/>
          <w:rFonts w:eastAsia="Calibri" w:cs="Calibri"/>
          <w:color w:val="000000" w:themeColor="text1"/>
          <w:szCs w:val="22"/>
        </w:rPr>
        <w:t xml:space="preserve">, </w:t>
      </w:r>
      <w:r w:rsidRPr="45453990">
        <w:rPr>
          <w:rStyle w:val="Emphasis"/>
          <w:rFonts w:eastAsia="Calibri" w:cs="Calibri"/>
          <w:color w:val="000000" w:themeColor="text1"/>
          <w:szCs w:val="22"/>
        </w:rPr>
        <w:t>sexist</w:t>
      </w:r>
      <w:r w:rsidRPr="45453990">
        <w:rPr>
          <w:rStyle w:val="StyleUnderline"/>
          <w:rFonts w:eastAsia="Calibri" w:cs="Calibri"/>
          <w:color w:val="000000" w:themeColor="text1"/>
          <w:szCs w:val="22"/>
        </w:rPr>
        <w:t xml:space="preserve">, or otherwise </w:t>
      </w:r>
      <w:r w:rsidRPr="45453990">
        <w:rPr>
          <w:rStyle w:val="Emphasis"/>
          <w:rFonts w:eastAsia="Calibri" w:cs="Calibri"/>
          <w:color w:val="000000" w:themeColor="text1"/>
          <w:szCs w:val="22"/>
        </w:rPr>
        <w:t>discriminatory arguments</w:t>
      </w:r>
      <w:r w:rsidRPr="45453990">
        <w:rPr>
          <w:rStyle w:val="StyleUnderline"/>
          <w:rFonts w:eastAsia="Calibri" w:cs="Calibri"/>
          <w:color w:val="000000" w:themeColor="text1"/>
          <w:szCs w:val="22"/>
        </w:rPr>
        <w:t xml:space="preserve"> because</w:t>
      </w:r>
      <w:r w:rsidRPr="45453990">
        <w:rPr>
          <w:rFonts w:eastAsia="Calibri" w:cs="Calibri"/>
          <w:color w:val="000000" w:themeColor="text1"/>
          <w:szCs w:val="22"/>
        </w:rPr>
        <w:t xml:space="preserve">, as Director Dillard-Knox explains,” ... </w:t>
      </w:r>
      <w:r w:rsidRPr="45453990">
        <w:rPr>
          <w:rStyle w:val="StyleUnderline"/>
          <w:rFonts w:eastAsia="Calibri" w:cs="Calibri"/>
          <w:color w:val="000000" w:themeColor="text1"/>
          <w:szCs w:val="22"/>
        </w:rPr>
        <w:t>literally anything went</w:t>
      </w:r>
      <w:r w:rsidRPr="45453990">
        <w:rPr>
          <w:rFonts w:eastAsia="Calibri" w:cs="Calibri"/>
          <w:color w:val="000000" w:themeColor="text1"/>
          <w:szCs w:val="22"/>
        </w:rPr>
        <w:t xml:space="preserve">”. Today, </w:t>
      </w:r>
      <w:r w:rsidRPr="45453990">
        <w:rPr>
          <w:rStyle w:val="StyleUnderline"/>
          <w:rFonts w:eastAsia="Calibri" w:cs="Calibri"/>
          <w:color w:val="000000" w:themeColor="text1"/>
          <w:szCs w:val="22"/>
        </w:rPr>
        <w:t>judges are willing to penalize debaters for creating a hostile environment because competition is no longer our sole priority</w:t>
      </w:r>
      <w:r w:rsidRPr="45453990">
        <w:rPr>
          <w:rFonts w:eastAsia="Calibri" w:cs="Calibri"/>
          <w:color w:val="000000" w:themeColor="text1"/>
          <w:szCs w:val="22"/>
        </w:rPr>
        <w:t xml:space="preserve">. To avoid this pitfall, KFM will prioritize that the educational environment and the growth of students over any marginal benefits of improved competition. </w:t>
      </w:r>
      <w:r w:rsidRPr="45453990">
        <w:rPr>
          <w:rStyle w:val="StyleUnderline"/>
          <w:rFonts w:eastAsia="Calibri" w:cs="Calibri"/>
          <w:color w:val="000000" w:themeColor="text1"/>
          <w:szCs w:val="22"/>
        </w:rPr>
        <w:t xml:space="preserve">The </w:t>
      </w:r>
      <w:r w:rsidRPr="45453990">
        <w:rPr>
          <w:rStyle w:val="StyleUnderline"/>
          <w:rFonts w:eastAsia="Calibri" w:cs="Calibri"/>
          <w:color w:val="000000" w:themeColor="text1"/>
          <w:szCs w:val="22"/>
          <w:highlight w:val="cyan"/>
        </w:rPr>
        <w:t>Kritik-Focus Model</w:t>
      </w:r>
      <w:r w:rsidRPr="45453990">
        <w:rPr>
          <w:rStyle w:val="StyleUnderline"/>
          <w:rFonts w:eastAsia="Calibri" w:cs="Calibri"/>
          <w:color w:val="000000" w:themeColor="text1"/>
          <w:szCs w:val="22"/>
        </w:rPr>
        <w:t xml:space="preserve"> starts with </w:t>
      </w:r>
      <w:r w:rsidRPr="45453990">
        <w:rPr>
          <w:rStyle w:val="Emphasis"/>
          <w:rFonts w:eastAsia="Calibri" w:cs="Calibri"/>
          <w:color w:val="000000" w:themeColor="text1"/>
          <w:szCs w:val="22"/>
          <w:highlight w:val="cyan"/>
        </w:rPr>
        <w:t>the Aff</w:t>
      </w:r>
      <w:r w:rsidRPr="45453990">
        <w:rPr>
          <w:rStyle w:val="StyleUnderline"/>
          <w:rFonts w:eastAsia="Calibri" w:cs="Calibri"/>
          <w:color w:val="000000" w:themeColor="text1"/>
          <w:szCs w:val="22"/>
        </w:rPr>
        <w:t xml:space="preserve">irmative team. It is their </w:t>
      </w:r>
      <w:r w:rsidRPr="45453990">
        <w:rPr>
          <w:rStyle w:val="StyleUnderline"/>
          <w:rFonts w:eastAsia="Calibri" w:cs="Calibri"/>
          <w:color w:val="000000" w:themeColor="text1"/>
          <w:szCs w:val="22"/>
          <w:highlight w:val="cyan"/>
        </w:rPr>
        <w:t>burden</w:t>
      </w:r>
      <w:r w:rsidRPr="45453990">
        <w:rPr>
          <w:rStyle w:val="StyleUnderline"/>
          <w:rFonts w:eastAsia="Calibri" w:cs="Calibri"/>
          <w:color w:val="000000" w:themeColor="text1"/>
          <w:szCs w:val="22"/>
        </w:rPr>
        <w:t xml:space="preserve"> to </w:t>
      </w:r>
      <w:r w:rsidRPr="45453990">
        <w:rPr>
          <w:rStyle w:val="StyleUnderline"/>
          <w:rFonts w:eastAsia="Calibri" w:cs="Calibri"/>
          <w:color w:val="000000" w:themeColor="text1"/>
          <w:szCs w:val="22"/>
          <w:highlight w:val="cyan"/>
        </w:rPr>
        <w:t>choose a</w:t>
      </w:r>
      <w:r w:rsidRPr="45453990">
        <w:rPr>
          <w:rStyle w:val="StyleUnderline"/>
          <w:rFonts w:eastAsia="Calibri" w:cs="Calibri"/>
          <w:color w:val="000000" w:themeColor="text1"/>
          <w:szCs w:val="22"/>
        </w:rPr>
        <w:t xml:space="preserve"> critical/cultural </w:t>
      </w:r>
      <w:r w:rsidRPr="45453990">
        <w:rPr>
          <w:rStyle w:val="StyleUnderline"/>
          <w:rFonts w:eastAsia="Calibri" w:cs="Calibri"/>
          <w:color w:val="000000" w:themeColor="text1"/>
          <w:szCs w:val="22"/>
          <w:highlight w:val="cyan"/>
        </w:rPr>
        <w:t>perspective based</w:t>
      </w:r>
      <w:r w:rsidRPr="45453990">
        <w:rPr>
          <w:rFonts w:eastAsia="Calibri" w:cs="Calibri"/>
          <w:color w:val="000000" w:themeColor="text1"/>
          <w:szCs w:val="22"/>
        </w:rPr>
        <w:t xml:space="preserve">, at least partially, </w:t>
      </w:r>
      <w:r w:rsidRPr="45453990">
        <w:rPr>
          <w:rStyle w:val="StyleUnderline"/>
          <w:rFonts w:eastAsia="Calibri" w:cs="Calibri"/>
          <w:color w:val="000000" w:themeColor="text1"/>
          <w:szCs w:val="22"/>
          <w:highlight w:val="cyan"/>
        </w:rPr>
        <w:t>on academic research</w:t>
      </w:r>
      <w:r w:rsidRPr="45453990">
        <w:rPr>
          <w:rStyle w:val="StyleUnderline"/>
          <w:rFonts w:eastAsia="Calibri" w:cs="Calibri"/>
          <w:color w:val="000000" w:themeColor="text1"/>
          <w:szCs w:val="22"/>
        </w:rPr>
        <w:t xml:space="preserve"> and </w:t>
      </w:r>
      <w:r w:rsidRPr="45453990">
        <w:rPr>
          <w:rStyle w:val="StyleUnderline"/>
          <w:rFonts w:eastAsia="Calibri" w:cs="Calibri"/>
          <w:color w:val="000000" w:themeColor="text1"/>
          <w:szCs w:val="22"/>
          <w:highlight w:val="cyan"/>
        </w:rPr>
        <w:t>apply it to the Resolution</w:t>
      </w:r>
      <w:r w:rsidRPr="45453990">
        <w:rPr>
          <w:rFonts w:eastAsia="Calibri" w:cs="Calibri"/>
          <w:color w:val="000000" w:themeColor="text1"/>
          <w:szCs w:val="22"/>
        </w:rPr>
        <w:t xml:space="preserve">. Perspectives run the gamut from Critical Race Theory, Womanism, [Latine], and Marxist perspectives to broader theories of Ontology, Epistemology, and Cosmology. </w:t>
      </w:r>
      <w:r w:rsidRPr="45453990">
        <w:rPr>
          <w:rStyle w:val="StyleUnderline"/>
          <w:rFonts w:eastAsia="Calibri" w:cs="Calibri"/>
          <w:color w:val="000000" w:themeColor="text1"/>
          <w:szCs w:val="22"/>
        </w:rPr>
        <w:t xml:space="preserve">From their critical/cultural understanding of the Resolution, </w:t>
      </w:r>
      <w:r w:rsidRPr="45453990">
        <w:rPr>
          <w:rStyle w:val="StyleUnderline"/>
          <w:rFonts w:eastAsia="Calibri" w:cs="Calibri"/>
          <w:color w:val="000000" w:themeColor="text1"/>
          <w:szCs w:val="22"/>
          <w:highlight w:val="cyan"/>
        </w:rPr>
        <w:t>the Aff</w:t>
      </w:r>
      <w:r w:rsidRPr="45453990">
        <w:rPr>
          <w:rStyle w:val="StyleUnderline"/>
          <w:rFonts w:eastAsia="Calibri" w:cs="Calibri"/>
          <w:color w:val="000000" w:themeColor="text1"/>
          <w:szCs w:val="22"/>
        </w:rPr>
        <w:t xml:space="preserve">irmative </w:t>
      </w:r>
      <w:r w:rsidRPr="45453990">
        <w:rPr>
          <w:rStyle w:val="StyleUnderline"/>
          <w:rFonts w:eastAsia="Calibri" w:cs="Calibri"/>
          <w:color w:val="000000" w:themeColor="text1"/>
          <w:szCs w:val="22"/>
          <w:highlight w:val="cyan"/>
        </w:rPr>
        <w:t xml:space="preserve">must advocate a </w:t>
      </w:r>
      <w:r w:rsidRPr="45453990">
        <w:rPr>
          <w:rStyle w:val="Emphasis"/>
          <w:rFonts w:eastAsia="Calibri" w:cs="Calibri"/>
          <w:color w:val="000000" w:themeColor="text1"/>
          <w:szCs w:val="22"/>
          <w:highlight w:val="cyan"/>
        </w:rPr>
        <w:t>Method of change</w:t>
      </w:r>
      <w:r w:rsidRPr="45453990">
        <w:rPr>
          <w:rStyle w:val="StyleUnderline"/>
          <w:rFonts w:eastAsia="Calibri" w:cs="Calibri"/>
          <w:color w:val="000000" w:themeColor="text1"/>
          <w:szCs w:val="22"/>
          <w:highlight w:val="cyan"/>
        </w:rPr>
        <w:t xml:space="preserve"> that departs</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from the status quo</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The Neg</w:t>
      </w:r>
      <w:r w:rsidRPr="45453990">
        <w:rPr>
          <w:rStyle w:val="StyleUnderline"/>
          <w:rFonts w:eastAsia="Calibri" w:cs="Calibri"/>
          <w:color w:val="000000" w:themeColor="text1"/>
          <w:szCs w:val="22"/>
        </w:rPr>
        <w:t xml:space="preserve">ative team </w:t>
      </w:r>
      <w:r w:rsidRPr="45453990">
        <w:rPr>
          <w:rStyle w:val="StyleUnderline"/>
          <w:rFonts w:eastAsia="Calibri" w:cs="Calibri"/>
          <w:color w:val="000000" w:themeColor="text1"/>
          <w:szCs w:val="22"/>
          <w:highlight w:val="cyan"/>
        </w:rPr>
        <w:t xml:space="preserve">has the </w:t>
      </w:r>
      <w:r w:rsidRPr="45453990">
        <w:rPr>
          <w:rStyle w:val="Emphasis"/>
          <w:rFonts w:eastAsia="Calibri" w:cs="Calibri"/>
          <w:color w:val="000000" w:themeColor="text1"/>
          <w:szCs w:val="22"/>
          <w:highlight w:val="cyan"/>
        </w:rPr>
        <w:t>burden of rejoinder</w:t>
      </w:r>
      <w:r w:rsidRPr="45453990">
        <w:rPr>
          <w:rStyle w:val="StyleUnderline"/>
          <w:rFonts w:eastAsia="Calibri" w:cs="Calibri"/>
          <w:color w:val="000000" w:themeColor="text1"/>
          <w:szCs w:val="22"/>
        </w:rPr>
        <w:t>—they must prove that the Affirmative Method is not desirable</w:t>
      </w:r>
      <w:r w:rsidRPr="45453990">
        <w:rPr>
          <w:rFonts w:eastAsia="Calibri" w:cs="Calibri"/>
          <w:color w:val="000000" w:themeColor="text1"/>
          <w:szCs w:val="22"/>
        </w:rPr>
        <w:t xml:space="preserve">. To prove that the Affirmative is not desirable, </w:t>
      </w:r>
      <w:r w:rsidRPr="45453990">
        <w:rPr>
          <w:rStyle w:val="StyleUnderline"/>
          <w:rFonts w:eastAsia="Calibri" w:cs="Calibri"/>
          <w:color w:val="000000" w:themeColor="text1"/>
          <w:szCs w:val="22"/>
        </w:rPr>
        <w:t>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w:t>
      </w:r>
      <w:r w:rsidRPr="45453990">
        <w:rPr>
          <w:rFonts w:eastAsia="Calibri" w:cs="Calibri"/>
          <w:color w:val="000000" w:themeColor="text1"/>
          <w:szCs w:val="22"/>
        </w:rPr>
        <w:t xml:space="preserve">. By the end of a debate career, </w:t>
      </w:r>
      <w:r w:rsidRPr="45453990">
        <w:rPr>
          <w:rStyle w:val="StyleUnderline"/>
          <w:rFonts w:eastAsia="Calibri" w:cs="Calibri"/>
          <w:color w:val="000000" w:themeColor="text1"/>
          <w:szCs w:val="22"/>
        </w:rPr>
        <w:t>competitors would be incentivized to be proficient and well-read across all parts of the academy</w:t>
      </w:r>
      <w:r w:rsidRPr="45453990">
        <w:rPr>
          <w:rFonts w:eastAsia="Calibri" w:cs="Calibri"/>
          <w:color w:val="000000" w:themeColor="text1"/>
          <w:szCs w:val="22"/>
        </w:rPr>
        <w:t xml:space="preserve">. The NDT champion, CEDA, or TOC champion would represent the team with the best ability to evaluate, apply, and articulate critical/cultural theories and methods to global problems. KFM Affirmative Methods must make a good faith effort to be tied to the topic. </w:t>
      </w:r>
      <w:r w:rsidRPr="45453990">
        <w:rPr>
          <w:rStyle w:val="StyleUnderline"/>
          <w:rFonts w:eastAsia="Calibri" w:cs="Calibri"/>
          <w:color w:val="000000" w:themeColor="text1"/>
          <w:szCs w:val="22"/>
        </w:rPr>
        <w:t>Opponents of this argue that this allows the Affirmative to choose an advocacy outside of the topic. I, however, am arguing that we re-think what it means to debate the Resolution</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 xml:space="preserve">Those who compete under the KFM understand debatable arguments to be limited by something I call the Travel Test. </w:t>
      </w:r>
      <w:r w:rsidRPr="45453990">
        <w:rPr>
          <w:rFonts w:eastAsia="Calibri" w:cs="Calibri"/>
          <w:color w:val="000000" w:themeColor="text1"/>
          <w:szCs w:val="22"/>
        </w:rPr>
        <w:t xml:space="preserve">When teams are traveling to competitions and someone inquires about the topic, well-worn travelers know not to rattle off the entire Resolution. Instead, we provide the key words that describe the larger topic being debated. </w:t>
      </w:r>
      <w:r w:rsidRPr="45453990">
        <w:rPr>
          <w:rStyle w:val="StyleUnderline"/>
          <w:rFonts w:eastAsia="Calibri" w:cs="Calibri"/>
          <w:color w:val="000000" w:themeColor="text1"/>
          <w:szCs w:val="22"/>
        </w:rPr>
        <w:t>This year’s CPD topic is Military Alliances. No proponent of KFM would be surprised to hear an Affirmative that reduces a commitment to the system of Militarism itself. This is a predictable, controversial premise for a Kritikal argument linked to the core of the topic</w:t>
      </w:r>
      <w:r w:rsidRPr="45453990">
        <w:rPr>
          <w:rFonts w:eastAsia="Calibri" w:cs="Calibri"/>
          <w:color w:val="000000" w:themeColor="text1"/>
          <w:szCs w:val="22"/>
        </w:rPr>
        <w:t xml:space="preserve">. PFM advocates object to shifting from “The” Resolution controversy to “A” topic controversy even though they may acknowledge that many Kritikal Methods are controversial. William </w:t>
      </w:r>
      <w:r w:rsidRPr="45453990">
        <w:rPr>
          <w:rStyle w:val="StyleUnderline"/>
          <w:rFonts w:eastAsia="Calibri" w:cs="Calibri"/>
          <w:color w:val="000000" w:themeColor="text1"/>
          <w:szCs w:val="22"/>
        </w:rPr>
        <w:t>Repko</w:t>
      </w:r>
      <w:r w:rsidRPr="45453990">
        <w:rPr>
          <w:rFonts w:eastAsia="Calibri" w:cs="Calibri"/>
          <w:color w:val="000000" w:themeColor="text1"/>
          <w:szCs w:val="22"/>
        </w:rPr>
        <w:t>, Director of Debate at Michigan State University explained his take on this issue: “</w:t>
      </w:r>
      <w:r w:rsidRPr="45453990">
        <w:rPr>
          <w:rStyle w:val="StyleUnderline"/>
          <w:rFonts w:eastAsia="Calibri" w:cs="Calibri"/>
          <w:color w:val="000000" w:themeColor="text1"/>
          <w:szCs w:val="22"/>
          <w:highlight w:val="cyan"/>
        </w:rPr>
        <w:t>There are debates in critical</w:t>
      </w:r>
      <w:r w:rsidRPr="45453990">
        <w:rPr>
          <w:rStyle w:val="StyleUnderline"/>
          <w:rFonts w:eastAsia="Calibri" w:cs="Calibri"/>
          <w:color w:val="000000" w:themeColor="text1"/>
          <w:szCs w:val="22"/>
        </w:rPr>
        <w:t xml:space="preserve">/cultural </w:t>
      </w:r>
      <w:r w:rsidRPr="45453990">
        <w:rPr>
          <w:rStyle w:val="StyleUnderline"/>
          <w:rFonts w:eastAsia="Calibri" w:cs="Calibri"/>
          <w:color w:val="000000" w:themeColor="text1"/>
          <w:szCs w:val="22"/>
          <w:highlight w:val="cyan"/>
        </w:rPr>
        <w:t xml:space="preserve">theory that </w:t>
      </w:r>
      <w:r w:rsidRPr="45453990">
        <w:rPr>
          <w:rStyle w:val="Emphasis"/>
          <w:rFonts w:eastAsia="Calibri" w:cs="Calibri"/>
          <w:color w:val="000000" w:themeColor="text1"/>
          <w:szCs w:val="22"/>
          <w:highlight w:val="cyan"/>
        </w:rPr>
        <w:t>don’t center on the state</w:t>
      </w:r>
      <w:r w:rsidRPr="45453990">
        <w:rPr>
          <w:rStyle w:val="StyleUnderline"/>
          <w:rFonts w:eastAsia="Calibri" w:cs="Calibri"/>
          <w:color w:val="000000" w:themeColor="text1"/>
          <w:szCs w:val="22"/>
          <w:highlight w:val="cyan"/>
        </w:rPr>
        <w:t xml:space="preserve"> but </w:t>
      </w:r>
      <w:r w:rsidRPr="45453990">
        <w:rPr>
          <w:rStyle w:val="StyleUnderline"/>
          <w:rFonts w:eastAsia="Calibri" w:cs="Calibri"/>
          <w:color w:val="000000" w:themeColor="text1"/>
          <w:szCs w:val="22"/>
        </w:rPr>
        <w:t xml:space="preserve">that </w:t>
      </w:r>
      <w:r w:rsidRPr="45453990">
        <w:rPr>
          <w:rStyle w:val="Emphasis"/>
          <w:rFonts w:eastAsia="Calibri" w:cs="Calibri"/>
          <w:color w:val="000000" w:themeColor="text1"/>
          <w:szCs w:val="22"/>
          <w:highlight w:val="cyan"/>
        </w:rPr>
        <w:t>have a lot of clash</w:t>
      </w:r>
      <w:r w:rsidRPr="45453990">
        <w:rPr>
          <w:rStyle w:val="Emphasis"/>
          <w:rFonts w:eastAsia="Calibri" w:cs="Calibri"/>
          <w:color w:val="000000" w:themeColor="text1"/>
          <w:szCs w:val="22"/>
        </w:rPr>
        <w:t>.</w:t>
      </w:r>
      <w:r w:rsidRPr="45453990">
        <w:rPr>
          <w:rFonts w:eastAsia="Calibri" w:cs="Calibri"/>
          <w:color w:val="000000" w:themeColor="text1"/>
          <w:szCs w:val="22"/>
        </w:rPr>
        <w:t xml:space="preserve"> At times I do see non-traditional teams run an Aff that is dipped right from the heart of a fight that’s academically occurring in critical/cultural theory. To me, </w:t>
      </w:r>
      <w:r w:rsidRPr="45453990">
        <w:rPr>
          <w:rStyle w:val="StyleUnderline"/>
          <w:rFonts w:eastAsia="Calibri" w:cs="Calibri"/>
          <w:color w:val="000000" w:themeColor="text1"/>
          <w:szCs w:val="22"/>
        </w:rPr>
        <w:t>there would be no excuse for a Negative team to stand up and be like ‘Topicality’ because there are arguments to be had ther</w:t>
      </w:r>
      <w:r w:rsidRPr="45453990">
        <w:rPr>
          <w:rFonts w:eastAsia="Calibri" w:cs="Calibri"/>
          <w:color w:val="000000" w:themeColor="text1"/>
          <w:szCs w:val="22"/>
        </w:rPr>
        <w:t xml:space="preserve">e. And students would learn and grow if the community could agree on a critical/cultural theory [Resolution]” While Director Repko and I agreed on many issues and solutions for problems facing the debate community, the conditional embrace of the benefits of the KFM was not one of them. </w:t>
      </w:r>
      <w:r w:rsidRPr="45453990">
        <w:rPr>
          <w:rStyle w:val="StyleUnderline"/>
          <w:rFonts w:eastAsia="Calibri" w:cs="Calibri"/>
          <w:color w:val="000000" w:themeColor="text1"/>
          <w:szCs w:val="22"/>
        </w:rPr>
        <w:t xml:space="preserve">One of the very reasons </w:t>
      </w:r>
      <w:r w:rsidRPr="45453990">
        <w:rPr>
          <w:rStyle w:val="Emphasis"/>
          <w:rFonts w:eastAsia="Calibri" w:cs="Calibri"/>
          <w:color w:val="000000" w:themeColor="text1"/>
          <w:szCs w:val="22"/>
          <w:highlight w:val="cyan"/>
        </w:rPr>
        <w:t>K</w:t>
      </w:r>
      <w:r w:rsidRPr="45453990">
        <w:rPr>
          <w:rStyle w:val="Emphasis"/>
          <w:rFonts w:eastAsia="Calibri" w:cs="Calibri"/>
          <w:color w:val="000000" w:themeColor="text1"/>
          <w:szCs w:val="22"/>
        </w:rPr>
        <w:t>ritikal</w:t>
      </w:r>
      <w:r w:rsidRPr="45453990">
        <w:rPr>
          <w:rStyle w:val="Emphasis"/>
          <w:rFonts w:eastAsia="Calibri" w:cs="Calibri"/>
          <w:color w:val="000000" w:themeColor="text1"/>
          <w:szCs w:val="22"/>
          <w:highlight w:val="cyan"/>
        </w:rPr>
        <w:t xml:space="preserve"> Aff</w:t>
      </w:r>
      <w:r w:rsidRPr="45453990">
        <w:rPr>
          <w:rStyle w:val="Emphasis"/>
          <w:rFonts w:eastAsia="Calibri" w:cs="Calibri"/>
          <w:color w:val="000000" w:themeColor="text1"/>
          <w:szCs w:val="22"/>
        </w:rPr>
        <w:t>irmatives</w:t>
      </w:r>
      <w:r w:rsidRPr="45453990">
        <w:rPr>
          <w:rStyle w:val="StyleUnderline"/>
          <w:rFonts w:eastAsia="Calibri" w:cs="Calibri"/>
          <w:color w:val="000000" w:themeColor="text1"/>
          <w:szCs w:val="22"/>
          <w:highlight w:val="cyan"/>
        </w:rPr>
        <w:t xml:space="preserve"> are </w:t>
      </w:r>
      <w:r w:rsidRPr="45453990">
        <w:rPr>
          <w:rStyle w:val="Emphasis"/>
          <w:rFonts w:eastAsia="Calibri" w:cs="Calibri"/>
          <w:color w:val="000000" w:themeColor="text1"/>
          <w:szCs w:val="22"/>
          <w:highlight w:val="cyan"/>
        </w:rPr>
        <w:t>valuable</w:t>
      </w:r>
      <w:r w:rsidRPr="45453990">
        <w:rPr>
          <w:rStyle w:val="StyleUnderline"/>
          <w:rFonts w:eastAsia="Calibri" w:cs="Calibri"/>
          <w:color w:val="000000" w:themeColor="text1"/>
          <w:szCs w:val="22"/>
        </w:rPr>
        <w:t xml:space="preserve"> is </w:t>
      </w:r>
      <w:r w:rsidRPr="45453990">
        <w:rPr>
          <w:rStyle w:val="StyleUnderline"/>
          <w:rFonts w:eastAsia="Calibri" w:cs="Calibri"/>
          <w:color w:val="000000" w:themeColor="text1"/>
          <w:szCs w:val="22"/>
          <w:highlight w:val="cyan"/>
        </w:rPr>
        <w:t xml:space="preserve">because they speak </w:t>
      </w:r>
      <w:r w:rsidRPr="45453990">
        <w:rPr>
          <w:rStyle w:val="Emphasis"/>
          <w:rFonts w:eastAsia="Calibri" w:cs="Calibri"/>
          <w:color w:val="000000" w:themeColor="text1"/>
          <w:szCs w:val="22"/>
          <w:highlight w:val="cyan"/>
        </w:rPr>
        <w:t>truth to power</w:t>
      </w:r>
      <w:r w:rsidRPr="45453990">
        <w:rPr>
          <w:rStyle w:val="StyleUnderline"/>
          <w:rFonts w:eastAsia="Calibri" w:cs="Calibri"/>
          <w:color w:val="000000" w:themeColor="text1"/>
          <w:szCs w:val="22"/>
          <w:highlight w:val="cyan"/>
        </w:rPr>
        <w:t xml:space="preserve"> to </w:t>
      </w:r>
      <w:r w:rsidRPr="45453990">
        <w:rPr>
          <w:rStyle w:val="Emphasis"/>
          <w:rFonts w:eastAsia="Calibri" w:cs="Calibri"/>
          <w:color w:val="000000" w:themeColor="text1"/>
          <w:szCs w:val="22"/>
          <w:highlight w:val="cyan"/>
        </w:rPr>
        <w:t>resist</w:t>
      </w:r>
      <w:r w:rsidRPr="45453990">
        <w:rPr>
          <w:rStyle w:val="StyleUnderline"/>
          <w:rFonts w:eastAsia="Calibri" w:cs="Calibri"/>
          <w:color w:val="000000" w:themeColor="text1"/>
          <w:szCs w:val="22"/>
        </w:rPr>
        <w:t xml:space="preserve"> those </w:t>
      </w:r>
      <w:r w:rsidRPr="45453990">
        <w:rPr>
          <w:rStyle w:val="Emphasis"/>
          <w:rFonts w:eastAsia="Calibri" w:cs="Calibri"/>
          <w:color w:val="000000" w:themeColor="text1"/>
          <w:szCs w:val="22"/>
          <w:highlight w:val="cyan"/>
        </w:rPr>
        <w:t>inequitable arrangements</w:t>
      </w:r>
      <w:r w:rsidRPr="45453990">
        <w:rPr>
          <w:rStyle w:val="Emphasis"/>
          <w:rFonts w:eastAsia="Calibri" w:cs="Calibri"/>
          <w:color w:val="000000" w:themeColor="text1"/>
          <w:szCs w:val="22"/>
        </w:rPr>
        <w:t>.</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 xml:space="preserve">The voting blocs among powerful traditional schools, which run along the racial lines of the Clash of Civilizations, means that the controversies that appeal to KFM teams will not be chosen. This imbalance in institutional power is what inspired the broad readings of the topic by teams like Louisville, Towson, and Emporia. </w:t>
      </w:r>
      <w:r w:rsidRPr="45453990">
        <w:rPr>
          <w:rFonts w:eastAsia="Calibri" w:cs="Calibri"/>
          <w:color w:val="000000" w:themeColor="text1"/>
          <w:szCs w:val="22"/>
        </w:rPr>
        <w:t xml:space="preserve">Much like number runners, the informal consensus among KFM teams about what controversies matter is a means for those without power to claim it by “hacking” the game. </w:t>
      </w:r>
      <w:r w:rsidRPr="45453990">
        <w:rPr>
          <w:rStyle w:val="StyleUnderline"/>
          <w:rFonts w:eastAsia="Calibri" w:cs="Calibri"/>
          <w:color w:val="000000" w:themeColor="text1"/>
          <w:szCs w:val="22"/>
        </w:rPr>
        <w:t xml:space="preserve">The fact that championship </w:t>
      </w:r>
      <w:r w:rsidRPr="45453990">
        <w:rPr>
          <w:rStyle w:val="Emphasis"/>
          <w:rFonts w:eastAsia="Calibri" w:cs="Calibri"/>
          <w:color w:val="000000" w:themeColor="text1"/>
          <w:szCs w:val="22"/>
          <w:highlight w:val="cyan"/>
        </w:rPr>
        <w:t>winning</w:t>
      </w:r>
      <w:r w:rsidRPr="45453990">
        <w:rPr>
          <w:rStyle w:val="StyleUnderline"/>
          <w:rFonts w:eastAsia="Calibri" w:cs="Calibri"/>
          <w:color w:val="000000" w:themeColor="text1"/>
          <w:szCs w:val="22"/>
        </w:rPr>
        <w:t xml:space="preserve"> Kritik </w:t>
      </w:r>
      <w:r w:rsidRPr="45453990">
        <w:rPr>
          <w:rStyle w:val="Emphasis"/>
          <w:rFonts w:eastAsia="Calibri" w:cs="Calibri"/>
          <w:color w:val="000000" w:themeColor="text1"/>
          <w:szCs w:val="22"/>
          <w:highlight w:val="cyan"/>
        </w:rPr>
        <w:t>teams</w:t>
      </w:r>
      <w:r w:rsidRPr="45453990">
        <w:rPr>
          <w:rStyle w:val="StyleUnderline"/>
          <w:rFonts w:eastAsia="Calibri" w:cs="Calibri"/>
          <w:color w:val="000000" w:themeColor="text1"/>
          <w:szCs w:val="22"/>
        </w:rPr>
        <w:t xml:space="preserve"> and coaches </w:t>
      </w:r>
      <w:r w:rsidRPr="45453990">
        <w:rPr>
          <w:rStyle w:val="StyleUnderline"/>
          <w:rFonts w:eastAsia="Calibri" w:cs="Calibri"/>
          <w:color w:val="000000" w:themeColor="text1"/>
          <w:szCs w:val="22"/>
          <w:highlight w:val="cyan"/>
        </w:rPr>
        <w:t xml:space="preserve">are able to </w:t>
      </w:r>
      <w:r w:rsidRPr="45453990">
        <w:rPr>
          <w:rStyle w:val="Emphasis"/>
          <w:rFonts w:eastAsia="Calibri" w:cs="Calibri"/>
          <w:color w:val="000000" w:themeColor="text1"/>
          <w:szCs w:val="22"/>
          <w:highlight w:val="cyan"/>
        </w:rPr>
        <w:t>identify</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predict</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prepare</w:t>
      </w:r>
      <w:r w:rsidRPr="45453990">
        <w:rPr>
          <w:rStyle w:val="StyleUnderline"/>
          <w:rFonts w:eastAsia="Calibri" w:cs="Calibri"/>
          <w:color w:val="000000" w:themeColor="text1"/>
          <w:szCs w:val="22"/>
          <w:highlight w:val="cyan"/>
        </w:rPr>
        <w:t xml:space="preserve"> for</w:t>
      </w:r>
      <w:r w:rsidRPr="45453990">
        <w:rPr>
          <w:rStyle w:val="StyleUnderline"/>
          <w:rFonts w:eastAsia="Calibri" w:cs="Calibri"/>
          <w:color w:val="000000" w:themeColor="text1"/>
          <w:szCs w:val="22"/>
        </w:rPr>
        <w:t xml:space="preserve"> all of the “unpredictable” and “undebatable” </w:t>
      </w:r>
      <w:r w:rsidRPr="45453990">
        <w:rPr>
          <w:rStyle w:val="Emphasis"/>
          <w:rFonts w:eastAsia="Calibri" w:cs="Calibri"/>
          <w:color w:val="000000" w:themeColor="text1"/>
          <w:szCs w:val="22"/>
          <w:highlight w:val="cyan"/>
        </w:rPr>
        <w:t>K</w:t>
      </w:r>
      <w:r w:rsidRPr="45453990">
        <w:rPr>
          <w:rStyle w:val="Emphasis"/>
          <w:rFonts w:eastAsia="Calibri" w:cs="Calibri"/>
          <w:color w:val="000000" w:themeColor="text1"/>
          <w:szCs w:val="22"/>
        </w:rPr>
        <w:t>ritikal</w:t>
      </w:r>
      <w:r w:rsidRPr="45453990">
        <w:rPr>
          <w:rStyle w:val="Emphasis"/>
          <w:rFonts w:eastAsia="Calibri" w:cs="Calibri"/>
          <w:color w:val="000000" w:themeColor="text1"/>
          <w:szCs w:val="22"/>
          <w:highlight w:val="cyan"/>
        </w:rPr>
        <w:t xml:space="preserve"> Aff</w:t>
      </w:r>
      <w:r w:rsidRPr="45453990">
        <w:rPr>
          <w:rStyle w:val="Emphasis"/>
          <w:rFonts w:eastAsia="Calibri" w:cs="Calibri"/>
          <w:color w:val="000000" w:themeColor="text1"/>
          <w:szCs w:val="22"/>
        </w:rPr>
        <w:t>irmatives</w:t>
      </w:r>
      <w:r w:rsidRPr="45453990">
        <w:rPr>
          <w:rStyle w:val="StyleUnderline"/>
          <w:rFonts w:eastAsia="Calibri" w:cs="Calibri"/>
          <w:color w:val="000000" w:themeColor="text1"/>
          <w:szCs w:val="22"/>
        </w:rPr>
        <w:t xml:space="preserve"> means that </w:t>
      </w:r>
      <w:r w:rsidRPr="45453990">
        <w:rPr>
          <w:rStyle w:val="StyleUnderline"/>
          <w:rFonts w:eastAsia="Calibri" w:cs="Calibri"/>
          <w:color w:val="000000" w:themeColor="text1"/>
          <w:szCs w:val="22"/>
          <w:highlight w:val="cyan"/>
        </w:rPr>
        <w:t xml:space="preserve">there is </w:t>
      </w:r>
      <w:r w:rsidRPr="45453990">
        <w:rPr>
          <w:rStyle w:val="Emphasis"/>
          <w:rFonts w:eastAsia="Calibri" w:cs="Calibri"/>
          <w:color w:val="000000" w:themeColor="text1"/>
          <w:szCs w:val="22"/>
          <w:highlight w:val="cyan"/>
        </w:rPr>
        <w:t>some stable point of departure</w:t>
      </w:r>
      <w:r w:rsidRPr="45453990">
        <w:rPr>
          <w:rFonts w:eastAsia="Calibri" w:cs="Calibri"/>
          <w:color w:val="000000" w:themeColor="text1"/>
          <w:szCs w:val="22"/>
        </w:rPr>
        <w:t xml:space="preserve">. 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w:t>
      </w:r>
    </w:p>
    <w:p w14:paraId="673F0C7B" w14:textId="77777777" w:rsidR="002A0521" w:rsidRDefault="002A0521" w:rsidP="002A0521">
      <w:pPr>
        <w:pStyle w:val="Heading4"/>
        <w:rPr>
          <w:rFonts w:eastAsia="Calibri" w:cs="Calibri"/>
          <w:bCs w:val="0"/>
          <w:iCs/>
          <w:color w:val="000000" w:themeColor="text1"/>
        </w:rPr>
      </w:pPr>
      <w:r w:rsidRPr="45453990">
        <w:rPr>
          <w:rFonts w:eastAsia="Calibri" w:cs="Calibri"/>
          <w:i/>
          <w:iCs/>
          <w:color w:val="000000" w:themeColor="text1"/>
        </w:rPr>
        <w:t>Third</w:t>
      </w:r>
      <w:r w:rsidRPr="45453990">
        <w:rPr>
          <w:rFonts w:eastAsia="Calibri" w:cs="Calibri"/>
          <w:color w:val="000000" w:themeColor="text1"/>
        </w:rPr>
        <w:t xml:space="preserve"> - Procedural fairness supports anti-debility violence </w:t>
      </w:r>
    </w:p>
    <w:p w14:paraId="78CEC32A"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 xml:space="preserve">Clifford 11 </w:t>
      </w:r>
      <w:r w:rsidRPr="45453990">
        <w:rPr>
          <w:rFonts w:eastAsia="Calibri" w:cs="Calibri"/>
          <w:color w:val="000000" w:themeColor="text1"/>
          <w:szCs w:val="22"/>
        </w:rPr>
        <w:t xml:space="preserve">(Stacy Anne Clifford Ph.D. Vanderbilt University, INDISPENSABLE IDIOCY: COGNITIVE DISABILITY AND THE SOCIAL CONTRACT, December 2011) </w:t>
      </w:r>
    </w:p>
    <w:p w14:paraId="2F222575" w14:textId="77777777" w:rsidR="002A0521" w:rsidRDefault="002A0521" w:rsidP="002A0521">
      <w:pPr>
        <w:rPr>
          <w:rFonts w:eastAsia="Calibri"/>
          <w:color w:val="000000" w:themeColor="text1"/>
        </w:rPr>
      </w:pPr>
      <w:r w:rsidRPr="45453990">
        <w:rPr>
          <w:rFonts w:eastAsia="Calibri" w:cs="Calibri"/>
          <w:color w:val="000000" w:themeColor="text1"/>
          <w:szCs w:val="22"/>
        </w:rPr>
        <w:t xml:space="preserve">While social contract theory is theoretically diverse, cognitive competence remains centrally important (Button 2008). For Will Kymlicka, “there is very little that unites the 7 tradition as a whole. […] In a sense, </w:t>
      </w:r>
      <w:r w:rsidRPr="45453990">
        <w:rPr>
          <w:rStyle w:val="StyleUnderline"/>
          <w:rFonts w:eastAsia="Calibri" w:cs="Calibri"/>
          <w:color w:val="000000" w:themeColor="text1"/>
          <w:szCs w:val="22"/>
        </w:rPr>
        <w:t>there is no contract tradition in ethics, only a contract device which many different traditions have used for many different reasons</w:t>
      </w:r>
      <w:r w:rsidRPr="45453990">
        <w:rPr>
          <w:rFonts w:eastAsia="Calibri" w:cs="Calibri"/>
          <w:color w:val="000000" w:themeColor="text1"/>
          <w:szCs w:val="22"/>
        </w:rPr>
        <w:t xml:space="preserve">” (1993, 196). Murray Forsyth similarly worries about the proliferation of multiple and diverse social contract theories: “Are we to conclude that the notion of the social contract is like an empty bottle, capable of being filled with any content?” (1994, 35) Forsyth concludes, however, that </w:t>
      </w:r>
      <w:r w:rsidRPr="45453990">
        <w:rPr>
          <w:rStyle w:val="StyleUnderline"/>
          <w:rFonts w:eastAsia="Calibri" w:cs="Calibri"/>
          <w:color w:val="000000" w:themeColor="text1"/>
          <w:szCs w:val="22"/>
        </w:rPr>
        <w:t>the “most obvious common element in the doctrine of the social contract is that the foundation of the true or authentic body politic is held to be a pact or agreement made by all the individuals who are to compose it</w:t>
      </w:r>
      <w:r w:rsidRPr="45453990">
        <w:rPr>
          <w:rFonts w:eastAsia="Calibri" w:cs="Calibri"/>
          <w:color w:val="000000" w:themeColor="text1"/>
          <w:szCs w:val="22"/>
        </w:rPr>
        <w:t xml:space="preserve">” (36). </w:t>
      </w:r>
      <w:r w:rsidRPr="45453990">
        <w:rPr>
          <w:rStyle w:val="StyleUnderline"/>
          <w:rFonts w:eastAsia="Calibri" w:cs="Calibri"/>
          <w:color w:val="000000" w:themeColor="text1"/>
          <w:szCs w:val="22"/>
        </w:rPr>
        <w:t xml:space="preserve">This common element, however, fails to encompass the social contract theory of John Rawls as his theory does not hinge on an agreement. But what Rawls shares with other contract theorists is the requirement of rational capacities. </w:t>
      </w:r>
      <w:r w:rsidRPr="45453990">
        <w:rPr>
          <w:rStyle w:val="StyleUnderline"/>
          <w:rFonts w:eastAsia="Calibri" w:cs="Calibri"/>
          <w:color w:val="000000" w:themeColor="text1"/>
          <w:szCs w:val="22"/>
          <w:highlight w:val="cyan"/>
        </w:rPr>
        <w:t>Requirements for agreement—</w:t>
      </w:r>
      <w:r w:rsidRPr="45453990">
        <w:rPr>
          <w:rStyle w:val="StyleUnderline"/>
          <w:rFonts w:eastAsia="Calibri" w:cs="Calibri"/>
          <w:color w:val="000000" w:themeColor="text1"/>
          <w:szCs w:val="22"/>
        </w:rPr>
        <w:t xml:space="preserve">that </w:t>
      </w:r>
      <w:r w:rsidRPr="45453990">
        <w:rPr>
          <w:rStyle w:val="StyleUnderline"/>
          <w:rFonts w:eastAsia="Calibri" w:cs="Calibri"/>
          <w:color w:val="000000" w:themeColor="text1"/>
          <w:szCs w:val="22"/>
          <w:highlight w:val="cyan"/>
        </w:rPr>
        <w:t>hinge on cognitive competence—ultimately undermine social contract theorists’ commitment to equality</w:t>
      </w:r>
      <w:r w:rsidRPr="45453990">
        <w:rPr>
          <w:rStyle w:val="StyleUnderline"/>
          <w:rFonts w:eastAsia="Calibri" w:cs="Calibri"/>
          <w:color w:val="000000" w:themeColor="text1"/>
          <w:szCs w:val="22"/>
        </w:rPr>
        <w:t xml:space="preserve">. While the normative contract purportedly establishes the equality of each and every person, </w:t>
      </w:r>
      <w:r w:rsidRPr="45453990">
        <w:rPr>
          <w:rStyle w:val="StyleUnderline"/>
          <w:rFonts w:eastAsia="Calibri" w:cs="Calibri"/>
          <w:color w:val="000000" w:themeColor="text1"/>
          <w:szCs w:val="22"/>
          <w:highlight w:val="cyan"/>
        </w:rPr>
        <w:t>its requirement of consent renders it incapable of recognizing people with cognitive disabilities as people</w:t>
      </w:r>
      <w:r w:rsidRPr="45453990">
        <w:rPr>
          <w:rStyle w:val="StyleUnderline"/>
          <w:rFonts w:eastAsia="Calibri" w:cs="Calibri"/>
          <w:color w:val="000000" w:themeColor="text1"/>
          <w:szCs w:val="22"/>
        </w:rPr>
        <w:t>.</w:t>
      </w:r>
      <w:r w:rsidRPr="45453990">
        <w:rPr>
          <w:rFonts w:eastAsia="Calibri" w:cs="Calibri"/>
          <w:b/>
          <w:bCs/>
          <w:color w:val="000000" w:themeColor="text1"/>
          <w:sz w:val="14"/>
          <w:szCs w:val="14"/>
        </w:rPr>
        <w:t xml:space="preserve"> </w:t>
      </w:r>
      <w:r w:rsidRPr="45453990">
        <w:rPr>
          <w:rStyle w:val="StyleUnderline"/>
          <w:rFonts w:eastAsia="Calibri" w:cs="Calibri"/>
          <w:color w:val="000000" w:themeColor="text1"/>
          <w:szCs w:val="22"/>
        </w:rPr>
        <w:t>Locke’s</w:t>
      </w:r>
      <w:r w:rsidRPr="45453990">
        <w:rPr>
          <w:rStyle w:val="StyleUnderline"/>
          <w:rFonts w:eastAsia="Calibri" w:cs="Calibri"/>
          <w:color w:val="000000" w:themeColor="text1"/>
          <w:szCs w:val="22"/>
          <w:highlight w:val="cyan"/>
        </w:rPr>
        <w:t xml:space="preserve"> social contract </w:t>
      </w:r>
      <w:r w:rsidRPr="45453990">
        <w:rPr>
          <w:rStyle w:val="StyleUnderline"/>
          <w:rFonts w:eastAsia="Calibri" w:cs="Calibri"/>
          <w:color w:val="000000" w:themeColor="text1"/>
          <w:szCs w:val="22"/>
        </w:rPr>
        <w:t xml:space="preserve">thus </w:t>
      </w:r>
      <w:r w:rsidRPr="45453990">
        <w:rPr>
          <w:rStyle w:val="StyleUnderline"/>
          <w:rFonts w:eastAsia="Calibri" w:cs="Calibri"/>
          <w:color w:val="000000" w:themeColor="text1"/>
          <w:szCs w:val="22"/>
          <w:highlight w:val="cyan"/>
        </w:rPr>
        <w:t>enacts the disabled contract—a device that</w:t>
      </w:r>
      <w:r w:rsidRPr="45453990">
        <w:rPr>
          <w:rStyle w:val="StyleUnderline"/>
          <w:rFonts w:eastAsia="Calibri" w:cs="Calibri"/>
          <w:color w:val="000000" w:themeColor="text1"/>
          <w:szCs w:val="22"/>
        </w:rPr>
        <w:t xml:space="preserve"> denies political equality to the cognitively disabled and </w:t>
      </w:r>
      <w:r w:rsidRPr="45453990">
        <w:rPr>
          <w:rStyle w:val="StyleUnderline"/>
          <w:rFonts w:eastAsia="Calibri" w:cs="Calibri"/>
          <w:color w:val="000000" w:themeColor="text1"/>
          <w:szCs w:val="22"/>
          <w:highlight w:val="cyan"/>
        </w:rPr>
        <w:t>is not able to found political community on consent</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 xml:space="preserve">The disabled contract thus disables the terms of normative contract and establishes the paradox of personhood. The disabled contract is thus driven by two rival commitments: equality and rationality. On the one hand, </w:t>
      </w:r>
      <w:r w:rsidRPr="45453990">
        <w:rPr>
          <w:rStyle w:val="StyleUnderline"/>
          <w:rFonts w:eastAsia="Calibri" w:cs="Calibri"/>
          <w:color w:val="000000" w:themeColor="text1"/>
          <w:szCs w:val="22"/>
          <w:highlight w:val="cyan"/>
        </w:rPr>
        <w:t>social contract theory establishes universal political and human equality</w:t>
      </w:r>
      <w:r w:rsidRPr="45453990">
        <w:rPr>
          <w:rStyle w:val="StyleUnderline"/>
          <w:rFonts w:eastAsia="Calibri" w:cs="Calibri"/>
          <w:color w:val="000000" w:themeColor="text1"/>
          <w:szCs w:val="22"/>
        </w:rPr>
        <w:t xml:space="preserve">. On the other hand, </w:t>
      </w:r>
      <w:r w:rsidRPr="45453990">
        <w:rPr>
          <w:rStyle w:val="StyleUnderline"/>
          <w:rFonts w:eastAsia="Calibri" w:cs="Calibri"/>
          <w:color w:val="000000" w:themeColor="text1"/>
          <w:szCs w:val="22"/>
          <w:highlight w:val="cyan"/>
        </w:rPr>
        <w:t>it enforces a threshold level of rationality as a gateway into personhood</w:t>
      </w:r>
      <w:r w:rsidRPr="45453990">
        <w:rPr>
          <w:rStyle w:val="StyleUnderline"/>
          <w:rFonts w:eastAsia="Calibri" w:cs="Calibri"/>
          <w:color w:val="000000" w:themeColor="text1"/>
          <w:szCs w:val="22"/>
        </w:rPr>
        <w:t>, thus treating people with cognitive impairments as unequal</w:t>
      </w:r>
      <w:r w:rsidRPr="45453990">
        <w:rPr>
          <w:rFonts w:eastAsia="Calibri" w:cs="Calibri"/>
          <w:color w:val="000000" w:themeColor="text1"/>
          <w:szCs w:val="22"/>
        </w:rPr>
        <w:t xml:space="preserve">. While many theorists have rejected social contract theory, the paradox of personhood is difficult to resist, and thus informs and infuses political theory more 8 broadly. </w:t>
      </w:r>
      <w:r w:rsidRPr="45453990">
        <w:rPr>
          <w:rStyle w:val="StyleUnderline"/>
          <w:rFonts w:eastAsia="Calibri" w:cs="Calibri"/>
          <w:color w:val="000000" w:themeColor="text1"/>
          <w:szCs w:val="22"/>
        </w:rPr>
        <w:t>When feminist and critical theorists repeatedly attack, and yet, re-enact exclusion, we can see how the paradox of personhood is both troubling and seductive Another way to conceptualize the social contract is a capacity contract: only individuals who possess a threshold level of rational capacity—enabling them to understand the terms of the contract, consent, and bind their future selves to contractual obligations—merit political membership as full persons. But there are important reasons why this contract should be conceptualized as a disabled contract, foremost of which is the constant and explicit use of disability within social contract theory to establish the contract’s scope and import</w:t>
      </w:r>
      <w:r w:rsidRPr="45453990">
        <w:rPr>
          <w:rFonts w:eastAsia="Calibri" w:cs="Calibri"/>
          <w:color w:val="000000" w:themeColor="text1"/>
          <w:szCs w:val="22"/>
        </w:rPr>
        <w:t xml:space="preserve">. The </w:t>
      </w:r>
      <w:r w:rsidRPr="45453990">
        <w:rPr>
          <w:rStyle w:val="StyleUnderline"/>
          <w:rFonts w:eastAsia="Calibri" w:cs="Calibri"/>
          <w:color w:val="000000" w:themeColor="text1"/>
          <w:szCs w:val="22"/>
        </w:rPr>
        <w:t>assumption that disability has been unnoticed by social contract theory misses the paradox of personhood</w:t>
      </w:r>
      <w:r w:rsidRPr="45453990">
        <w:rPr>
          <w:rFonts w:eastAsia="Calibri" w:cs="Calibri"/>
          <w:color w:val="000000" w:themeColor="text1"/>
          <w:szCs w:val="22"/>
        </w:rPr>
        <w:t xml:space="preserve">. “These problems,” as Martha Nussbaum describes in relation to disability, “cannot be ignored or postponed on the grounds that they affect only a small number of people.” </w:t>
      </w:r>
      <w:r w:rsidRPr="45453990">
        <w:rPr>
          <w:rStyle w:val="StyleUnderline"/>
          <w:rFonts w:eastAsia="Calibri" w:cs="Calibri"/>
          <w:color w:val="000000" w:themeColor="text1"/>
          <w:szCs w:val="22"/>
        </w:rPr>
        <w:t xml:space="preserve">Her depiction of the problem in Rawls, as a mere postponement, fails to grasp the depths to which disability already saturates our normative frameworks of justice. Referring to a disabled contract thus emphasizes the prominent role that disability in fact plays in social contract theory. </w:t>
      </w:r>
      <w:r w:rsidRPr="45453990">
        <w:rPr>
          <w:rStyle w:val="StyleUnderline"/>
          <w:rFonts w:eastAsia="Calibri" w:cs="Calibri"/>
          <w:color w:val="000000" w:themeColor="text1"/>
          <w:szCs w:val="22"/>
          <w:highlight w:val="cyan"/>
        </w:rPr>
        <w:t>The</w:t>
      </w:r>
      <w:r w:rsidRPr="45453990">
        <w:rPr>
          <w:rStyle w:val="StyleUnderline"/>
          <w:rFonts w:eastAsia="Calibri" w:cs="Calibri"/>
          <w:color w:val="000000" w:themeColor="text1"/>
          <w:szCs w:val="22"/>
        </w:rPr>
        <w:t xml:space="preserve"> double entendre of the </w:t>
      </w:r>
      <w:r w:rsidRPr="45453990">
        <w:rPr>
          <w:rStyle w:val="StyleUnderline"/>
          <w:rFonts w:eastAsia="Calibri" w:cs="Calibri"/>
          <w:color w:val="000000" w:themeColor="text1"/>
          <w:szCs w:val="22"/>
          <w:highlight w:val="cyan"/>
        </w:rPr>
        <w:t>disabled contract</w:t>
      </w:r>
      <w:r w:rsidRPr="45453990">
        <w:rPr>
          <w:rStyle w:val="StyleUnderline"/>
          <w:rFonts w:eastAsia="Calibri" w:cs="Calibri"/>
          <w:color w:val="000000" w:themeColor="text1"/>
          <w:szCs w:val="22"/>
        </w:rPr>
        <w:t xml:space="preserve">—that </w:t>
      </w:r>
      <w:r w:rsidRPr="45453990">
        <w:rPr>
          <w:rStyle w:val="StyleUnderline"/>
          <w:rFonts w:eastAsia="Calibri" w:cs="Calibri"/>
          <w:color w:val="000000" w:themeColor="text1"/>
          <w:szCs w:val="22"/>
          <w:highlight w:val="cyan"/>
        </w:rPr>
        <w:t xml:space="preserve">signals both the absence of disabled people and the </w:t>
      </w:r>
      <w:r w:rsidRPr="45453990">
        <w:rPr>
          <w:rStyle w:val="Emphasis"/>
          <w:rFonts w:eastAsia="Calibri" w:cs="Calibri"/>
          <w:color w:val="000000" w:themeColor="text1"/>
          <w:szCs w:val="22"/>
          <w:highlight w:val="cyan"/>
        </w:rPr>
        <w:t>failed promise of universal inclusion</w:t>
      </w:r>
      <w:r w:rsidRPr="45453990">
        <w:rPr>
          <w:rStyle w:val="StyleUnderline"/>
          <w:rFonts w:eastAsia="Calibri" w:cs="Calibri"/>
          <w:color w:val="000000" w:themeColor="text1"/>
          <w:szCs w:val="22"/>
          <w:highlight w:val="cyan"/>
        </w:rPr>
        <w:t xml:space="preserve"> of the social contract</w:t>
      </w:r>
      <w:r w:rsidRPr="45453990">
        <w:rPr>
          <w:rStyle w:val="StyleUnderline"/>
          <w:rFonts w:eastAsia="Calibri" w:cs="Calibri"/>
          <w:color w:val="000000" w:themeColor="text1"/>
          <w:szCs w:val="22"/>
        </w:rPr>
        <w:t>—thus highlights the debilitating effect that the disabled contract has on the social contract as a device of justice</w:t>
      </w:r>
      <w:r w:rsidRPr="45453990">
        <w:rPr>
          <w:rFonts w:eastAsia="Calibri" w:cs="Calibri"/>
          <w:color w:val="000000" w:themeColor="text1"/>
          <w:szCs w:val="22"/>
        </w:rPr>
        <w:t>.</w:t>
      </w:r>
    </w:p>
    <w:p w14:paraId="4C03D571"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The state is ontologically opposed to queer survival - they exclude queer knowledge and promote a linear conception of the human – our framework opens up a key survival strategy for queers</w:t>
      </w:r>
    </w:p>
    <w:p w14:paraId="4A202505"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Bauman 18</w:t>
      </w:r>
      <w:r w:rsidRPr="45453990">
        <w:rPr>
          <w:rFonts w:eastAsia="Calibri" w:cs="Calibri"/>
          <w:color w:val="000000" w:themeColor="text1"/>
          <w:szCs w:val="22"/>
        </w:rPr>
        <w:t xml:space="preserve"> (Whitney A. Bauman, </w:t>
      </w:r>
      <w:r w:rsidRPr="45453990">
        <w:rPr>
          <w:rFonts w:eastAsia="Calibri" w:cs="Calibri"/>
          <w:i/>
          <w:iCs/>
          <w:color w:val="000000" w:themeColor="text1"/>
          <w:szCs w:val="22"/>
        </w:rPr>
        <w:t>Queer Values for a Queer Climate: Developing a Versatile Planetary Ethic</w:t>
      </w:r>
      <w:r w:rsidRPr="45453990">
        <w:rPr>
          <w:rFonts w:eastAsia="Calibri" w:cs="Calibri"/>
          <w:color w:val="000000" w:themeColor="text1"/>
          <w:szCs w:val="22"/>
        </w:rPr>
        <w:t xml:space="preserve"> in </w:t>
      </w:r>
      <w:r w:rsidRPr="45453990">
        <w:rPr>
          <w:rFonts w:eastAsia="Calibri" w:cs="Calibri"/>
          <w:color w:val="000000" w:themeColor="text1"/>
          <w:szCs w:val="22"/>
          <w:u w:val="single"/>
        </w:rPr>
        <w:t>Meaningful Flesh Reflections on Religion and Nature for a Queer Planet</w:t>
      </w:r>
      <w:r w:rsidRPr="45453990">
        <w:rPr>
          <w:rFonts w:eastAsia="Calibri" w:cs="Calibri"/>
          <w:color w:val="000000" w:themeColor="text1"/>
          <w:szCs w:val="22"/>
        </w:rPr>
        <w:t xml:space="preserve">, Whitney A. Bauman, editor, </w:t>
      </w:r>
      <w:hyperlink r:id="rId11" w:anchor="page=104">
        <w:r w:rsidRPr="45453990">
          <w:rPr>
            <w:rStyle w:val="Hyperlink"/>
            <w:rFonts w:eastAsia="Calibri" w:cs="Calibri"/>
            <w:szCs w:val="22"/>
          </w:rPr>
          <w:t>https://library.oapen.org/bitstream/handle/20.500.12657/25435/1004660.pdf?sequence=1#page=104</w:t>
        </w:r>
      </w:hyperlink>
      <w:r w:rsidRPr="45453990">
        <w:rPr>
          <w:rFonts w:eastAsia="Calibri" w:cs="Calibri"/>
          <w:color w:val="000000" w:themeColor="text1"/>
          <w:szCs w:val="22"/>
        </w:rPr>
        <w:t xml:space="preserve"> #GoTigers)</w:t>
      </w:r>
    </w:p>
    <w:p w14:paraId="4E3909E8" w14:textId="77777777" w:rsidR="002A0521" w:rsidRDefault="002A0521" w:rsidP="002A0521">
      <w:pPr>
        <w:rPr>
          <w:rFonts w:eastAsia="Calibri"/>
          <w:color w:val="000000" w:themeColor="text1"/>
        </w:rPr>
      </w:pPr>
      <w:r w:rsidRPr="45453990">
        <w:rPr>
          <w:rFonts w:eastAsia="Calibri" w:cs="Calibri"/>
          <w:color w:val="000000" w:themeColor="text1"/>
          <w:szCs w:val="22"/>
        </w:rPr>
        <w:t>Queer Ecology for a Queer Planet</w:t>
      </w:r>
    </w:p>
    <w:p w14:paraId="7D3DE1FE" w14:textId="77777777" w:rsidR="002A0521" w:rsidRDefault="002A0521" w:rsidP="002A0521">
      <w:pPr>
        <w:rPr>
          <w:rFonts w:eastAsia="Calibri"/>
          <w:color w:val="000000" w:themeColor="text1"/>
        </w:rPr>
      </w:pPr>
      <w:r w:rsidRPr="45453990">
        <w:rPr>
          <w:rFonts w:eastAsia="Calibri" w:cs="Calibri"/>
          <w:color w:val="000000" w:themeColor="text1"/>
          <w:szCs w:val="22"/>
        </w:rPr>
        <w:t xml:space="preserve">Queer ecology requires a vocabulary envisioning this liquid life. I propose that </w:t>
      </w:r>
      <w:r w:rsidRPr="45453990">
        <w:rPr>
          <w:rStyle w:val="Emphasis"/>
          <w:rFonts w:eastAsia="Calibri" w:cs="Calibri"/>
          <w:color w:val="000000" w:themeColor="text1"/>
          <w:szCs w:val="22"/>
          <w:highlight w:val="cyan"/>
        </w:rPr>
        <w:t>life-forms</w:t>
      </w:r>
      <w:r w:rsidRPr="45453990">
        <w:rPr>
          <w:rStyle w:val="StyleUnderline"/>
          <w:rFonts w:eastAsia="Calibri" w:cs="Calibri"/>
          <w:color w:val="000000" w:themeColor="text1"/>
          <w:szCs w:val="22"/>
          <w:highlight w:val="cyan"/>
        </w:rPr>
        <w:t xml:space="preserve"> constitute a </w:t>
      </w:r>
      <w:r w:rsidRPr="45453990">
        <w:rPr>
          <w:rStyle w:val="Emphasis"/>
          <w:rFonts w:eastAsia="Calibri" w:cs="Calibri"/>
          <w:color w:val="000000" w:themeColor="text1"/>
          <w:szCs w:val="22"/>
          <w:highlight w:val="cyan"/>
        </w:rPr>
        <w:t>mesh</w:t>
      </w:r>
      <w:r w:rsidRPr="45453990">
        <w:rPr>
          <w:rStyle w:val="StyleUnderline"/>
          <w:rFonts w:eastAsia="Calibri" w:cs="Calibri"/>
          <w:color w:val="000000" w:themeColor="text1"/>
          <w:szCs w:val="22"/>
          <w:highlight w:val="cyan"/>
        </w:rPr>
        <w:t xml:space="preserve">, </w:t>
      </w:r>
      <w:r w:rsidRPr="45453990">
        <w:rPr>
          <w:rStyle w:val="StyleUnderline"/>
          <w:rFonts w:eastAsia="Calibri" w:cs="Calibri"/>
          <w:color w:val="000000" w:themeColor="text1"/>
          <w:szCs w:val="22"/>
        </w:rPr>
        <w:t xml:space="preserve">a nontotalizable, open-ended concatenation of </w:t>
      </w:r>
      <w:r w:rsidRPr="45453990">
        <w:rPr>
          <w:rStyle w:val="StyleUnderline"/>
          <w:rFonts w:eastAsia="Calibri" w:cs="Calibri"/>
          <w:color w:val="000000" w:themeColor="text1"/>
          <w:szCs w:val="22"/>
          <w:highlight w:val="cyan"/>
        </w:rPr>
        <w:t xml:space="preserve">interrelations that </w:t>
      </w:r>
      <w:r w:rsidRPr="45453990">
        <w:rPr>
          <w:rStyle w:val="Emphasis"/>
          <w:rFonts w:eastAsia="Calibri" w:cs="Calibri"/>
          <w:color w:val="000000" w:themeColor="text1"/>
          <w:szCs w:val="22"/>
          <w:highlight w:val="cyan"/>
        </w:rPr>
        <w:t>blur</w:t>
      </w:r>
      <w:r w:rsidRPr="45453990">
        <w:rPr>
          <w:rStyle w:val="StyleUnderline"/>
          <w:rFonts w:eastAsia="Calibri" w:cs="Calibri"/>
          <w:color w:val="000000" w:themeColor="text1"/>
          <w:szCs w:val="22"/>
        </w:rPr>
        <w:t xml:space="preserve"> and confound </w:t>
      </w:r>
      <w:r w:rsidRPr="45453990">
        <w:rPr>
          <w:rStyle w:val="Emphasis"/>
          <w:rFonts w:eastAsia="Calibri" w:cs="Calibri"/>
          <w:color w:val="000000" w:themeColor="text1"/>
          <w:szCs w:val="22"/>
          <w:highlight w:val="cyan"/>
        </w:rPr>
        <w:t>boundaries</w:t>
      </w:r>
      <w:r w:rsidRPr="45453990">
        <w:rPr>
          <w:rStyle w:val="StyleUnderline"/>
          <w:rFonts w:eastAsia="Calibri" w:cs="Calibri"/>
          <w:color w:val="000000" w:themeColor="text1"/>
          <w:szCs w:val="22"/>
        </w:rPr>
        <w:t xml:space="preserve"> at practically any level: </w:t>
      </w:r>
      <w:r w:rsidRPr="45453990">
        <w:rPr>
          <w:rStyle w:val="StyleUnderline"/>
          <w:rFonts w:eastAsia="Calibri" w:cs="Calibri"/>
          <w:color w:val="000000" w:themeColor="text1"/>
          <w:szCs w:val="22"/>
          <w:highlight w:val="cyan"/>
        </w:rPr>
        <w:t xml:space="preserve">between </w:t>
      </w:r>
      <w:r w:rsidRPr="45453990">
        <w:rPr>
          <w:rStyle w:val="Emphasis"/>
          <w:rFonts w:eastAsia="Calibri" w:cs="Calibri"/>
          <w:color w:val="000000" w:themeColor="text1"/>
          <w:szCs w:val="22"/>
          <w:highlight w:val="cyan"/>
        </w:rPr>
        <w:t>species</w:t>
      </w:r>
      <w:r w:rsidRPr="45453990">
        <w:rPr>
          <w:rStyle w:val="StyleUnderline"/>
          <w:rFonts w:eastAsia="Calibri" w:cs="Calibri"/>
          <w:color w:val="000000" w:themeColor="text1"/>
          <w:szCs w:val="22"/>
        </w:rPr>
        <w:t xml:space="preserve">, between the living and the nonliving, between </w:t>
      </w:r>
      <w:r w:rsidRPr="45453990">
        <w:rPr>
          <w:rStyle w:val="Emphasis"/>
          <w:rFonts w:eastAsia="Calibri" w:cs="Calibri"/>
          <w:color w:val="000000" w:themeColor="text1"/>
          <w:szCs w:val="22"/>
          <w:highlight w:val="cyan"/>
        </w:rPr>
        <w:t>organism</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environment</w:t>
      </w:r>
      <w:r w:rsidRPr="45453990">
        <w:rPr>
          <w:rFonts w:eastAsia="Calibri" w:cs="Calibri"/>
          <w:color w:val="000000" w:themeColor="text1"/>
          <w:szCs w:val="22"/>
        </w:rPr>
        <w:t xml:space="preserve">. (Morton 2010, 275) If time is reverberating and non-teleological, then space and the bodies that constitute space might better be thought of as liquid. </w:t>
      </w:r>
      <w:r w:rsidRPr="45453990">
        <w:rPr>
          <w:rStyle w:val="StyleUnderline"/>
          <w:rFonts w:eastAsia="Calibri" w:cs="Calibri"/>
          <w:color w:val="000000" w:themeColor="text1"/>
          <w:szCs w:val="22"/>
        </w:rPr>
        <w:t xml:space="preserve">We can get to this </w:t>
      </w:r>
      <w:r w:rsidRPr="45453990">
        <w:rPr>
          <w:rStyle w:val="Emphasis"/>
          <w:rFonts w:eastAsia="Calibri" w:cs="Calibri"/>
          <w:color w:val="000000" w:themeColor="text1"/>
          <w:szCs w:val="22"/>
          <w:highlight w:val="cyan"/>
        </w:rPr>
        <w:t>queer</w:t>
      </w:r>
      <w:r w:rsidRPr="45453990">
        <w:rPr>
          <w:rStyle w:val="StyleUnderline"/>
          <w:rFonts w:eastAsia="Calibri" w:cs="Calibri"/>
          <w:color w:val="000000" w:themeColor="text1"/>
          <w:szCs w:val="22"/>
          <w:highlight w:val="cyan"/>
        </w:rPr>
        <w:t xml:space="preserve"> </w:t>
      </w:r>
      <w:r w:rsidRPr="45453990">
        <w:rPr>
          <w:rStyle w:val="StyleUnderline"/>
          <w:rFonts w:eastAsia="Calibri" w:cs="Calibri"/>
          <w:color w:val="000000" w:themeColor="text1"/>
          <w:szCs w:val="22"/>
        </w:rPr>
        <w:t xml:space="preserve">reading of </w:t>
      </w:r>
      <w:r w:rsidRPr="45453990">
        <w:rPr>
          <w:rStyle w:val="Emphasis"/>
          <w:rFonts w:eastAsia="Calibri" w:cs="Calibri"/>
          <w:color w:val="000000" w:themeColor="text1"/>
          <w:szCs w:val="22"/>
          <w:highlight w:val="cyan"/>
        </w:rPr>
        <w:t>ecology</w:t>
      </w:r>
      <w:r w:rsidRPr="45453990">
        <w:rPr>
          <w:rStyle w:val="StyleUnderline"/>
          <w:rFonts w:eastAsia="Calibri" w:cs="Calibri"/>
          <w:color w:val="000000" w:themeColor="text1"/>
          <w:szCs w:val="22"/>
        </w:rPr>
        <w:t xml:space="preserve"> from many different perspectives, including from ecology itself </w:t>
      </w:r>
      <w:r w:rsidRPr="45453990">
        <w:rPr>
          <w:rFonts w:eastAsia="Calibri" w:cs="Calibri"/>
          <w:color w:val="000000" w:themeColor="text1"/>
          <w:szCs w:val="22"/>
        </w:rPr>
        <w:t xml:space="preserve">(Sandilands and Erickson 2010). In a sense, </w:t>
      </w:r>
      <w:r w:rsidRPr="45453990">
        <w:rPr>
          <w:rStyle w:val="StyleUnderline"/>
          <w:rFonts w:eastAsia="Calibri" w:cs="Calibri"/>
          <w:color w:val="000000" w:themeColor="text1"/>
          <w:szCs w:val="22"/>
        </w:rPr>
        <w:t xml:space="preserve">the ecotonal edges of all </w:t>
      </w:r>
      <w:r w:rsidRPr="45453990">
        <w:rPr>
          <w:rStyle w:val="Emphasis"/>
          <w:rFonts w:eastAsia="Calibri" w:cs="Calibri"/>
          <w:color w:val="000000" w:themeColor="text1"/>
          <w:szCs w:val="22"/>
          <w:highlight w:val="cyan"/>
        </w:rPr>
        <w:t>ecosystems</w:t>
      </w:r>
      <w:r w:rsidRPr="45453990">
        <w:rPr>
          <w:rStyle w:val="StyleUnderline"/>
          <w:rFonts w:eastAsia="Calibri" w:cs="Calibri"/>
          <w:color w:val="000000" w:themeColor="text1"/>
          <w:szCs w:val="22"/>
        </w:rPr>
        <w:t xml:space="preserve">, which exchange energy and information between ecosystems and allow the ecosystems to evolve and continue living, </w:t>
      </w:r>
      <w:r w:rsidRPr="45453990">
        <w:rPr>
          <w:rStyle w:val="Emphasis"/>
          <w:rFonts w:eastAsia="Calibri" w:cs="Calibri"/>
          <w:color w:val="000000" w:themeColor="text1"/>
          <w:szCs w:val="22"/>
          <w:highlight w:val="cyan"/>
        </w:rPr>
        <w:t>operate</w:t>
      </w:r>
      <w:r w:rsidRPr="45453990">
        <w:rPr>
          <w:rStyle w:val="StyleUnderline"/>
          <w:rFonts w:eastAsia="Calibri" w:cs="Calibri"/>
          <w:color w:val="000000" w:themeColor="text1"/>
          <w:szCs w:val="22"/>
        </w:rPr>
        <w:t xml:space="preserve"> </w:t>
      </w:r>
      <w:r w:rsidRPr="45453990">
        <w:rPr>
          <w:rFonts w:eastAsia="Calibri" w:cs="Calibri"/>
          <w:color w:val="000000" w:themeColor="text1"/>
          <w:szCs w:val="22"/>
        </w:rPr>
        <w:t xml:space="preserve">metaphorically </w:t>
      </w:r>
      <w:r w:rsidRPr="45453990">
        <w:rPr>
          <w:rStyle w:val="StyleUnderline"/>
          <w:rFonts w:eastAsia="Calibri" w:cs="Calibri"/>
          <w:color w:val="000000" w:themeColor="text1"/>
          <w:szCs w:val="22"/>
        </w:rPr>
        <w:t xml:space="preserve">in the same way as a Deleuzian </w:t>
      </w:r>
      <w:r w:rsidRPr="45453990">
        <w:rPr>
          <w:rStyle w:val="Emphasis"/>
          <w:rFonts w:eastAsia="Calibri" w:cs="Calibri"/>
          <w:color w:val="000000" w:themeColor="text1"/>
          <w:szCs w:val="22"/>
          <w:highlight w:val="cyan"/>
        </w:rPr>
        <w:t>assemblage</w:t>
      </w:r>
      <w:r w:rsidRPr="45453990">
        <w:rPr>
          <w:rStyle w:val="StyleUnderline"/>
          <w:rFonts w:eastAsia="Calibri" w:cs="Calibri"/>
          <w:color w:val="000000" w:themeColor="text1"/>
          <w:szCs w:val="22"/>
          <w:highlight w:val="cyan"/>
        </w:rPr>
        <w:t xml:space="preserve"> or</w:t>
      </w:r>
      <w:r w:rsidRPr="45453990">
        <w:rPr>
          <w:rStyle w:val="StyleUnderline"/>
          <w:rFonts w:eastAsia="Calibri" w:cs="Calibri"/>
          <w:color w:val="000000" w:themeColor="text1"/>
          <w:szCs w:val="22"/>
        </w:rPr>
        <w:t xml:space="preserve"> as Butler’s </w:t>
      </w:r>
      <w:r w:rsidRPr="45453990">
        <w:rPr>
          <w:rStyle w:val="Emphasis"/>
          <w:rFonts w:eastAsia="Calibri" w:cs="Calibri"/>
          <w:color w:val="000000" w:themeColor="text1"/>
          <w:szCs w:val="22"/>
          <w:highlight w:val="cyan"/>
        </w:rPr>
        <w:t>performative identity</w:t>
      </w:r>
      <w:r w:rsidRPr="45453990">
        <w:rPr>
          <w:rFonts w:eastAsia="Calibri" w:cs="Calibri"/>
          <w:color w:val="000000" w:themeColor="text1"/>
          <w:szCs w:val="22"/>
        </w:rPr>
        <w:t xml:space="preserve">. Each “collecting” of a given ecosystem is an assemblage of various historical bio-cultural flows\ of energy and information. At the same time, each collecting (or subjection in Butler’s terms) creates abjects that are remainders or leftovers, which become part of a different collecting, ad infinitum (cf. Latour 2004). In this brief section, I want to make palatable this verbose paragraph with some more bite-sized examples on which the reader might masticate. First, </w:t>
      </w:r>
      <w:r w:rsidRPr="45453990">
        <w:rPr>
          <w:rStyle w:val="StyleUnderline"/>
          <w:rFonts w:eastAsia="Calibri" w:cs="Calibri"/>
          <w:color w:val="000000" w:themeColor="text1"/>
          <w:szCs w:val="22"/>
        </w:rPr>
        <w:t>we can think of queer ecology through the queerness of evolution</w:t>
      </w:r>
      <w:r w:rsidRPr="45453990">
        <w:rPr>
          <w:rFonts w:eastAsia="Calibri" w:cs="Calibri"/>
          <w:color w:val="000000" w:themeColor="text1"/>
          <w:szCs w:val="22"/>
        </w:rPr>
        <w:t xml:space="preserve">. As authors such as Joan Roughgarden have pointed out, </w:t>
      </w:r>
      <w:r w:rsidRPr="45453990">
        <w:rPr>
          <w:rStyle w:val="StyleUnderline"/>
          <w:rFonts w:eastAsia="Calibri" w:cs="Calibri"/>
          <w:color w:val="000000" w:themeColor="text1"/>
          <w:szCs w:val="22"/>
        </w:rPr>
        <w:t>nature does not promote any type of sexuality</w:t>
      </w:r>
      <w:r w:rsidRPr="45453990">
        <w:rPr>
          <w:rFonts w:eastAsia="Calibri" w:cs="Calibri"/>
          <w:color w:val="000000" w:themeColor="text1"/>
          <w:szCs w:val="22"/>
        </w:rPr>
        <w:t xml:space="preserve">. Rather, </w:t>
      </w:r>
      <w:r w:rsidRPr="45453990">
        <w:rPr>
          <w:rStyle w:val="StyleUnderline"/>
          <w:rFonts w:eastAsia="Calibri" w:cs="Calibri"/>
          <w:color w:val="000000" w:themeColor="text1"/>
          <w:szCs w:val="22"/>
        </w:rPr>
        <w:t>heteronormativity is read into nature</w:t>
      </w:r>
      <w:r w:rsidRPr="45453990">
        <w:rPr>
          <w:rFonts w:eastAsia="Calibri" w:cs="Calibri"/>
          <w:color w:val="000000" w:themeColor="text1"/>
          <w:szCs w:val="22"/>
        </w:rPr>
        <w:t xml:space="preserve">. In her book, Evolution’s Rainbow, she catalogues many species that are homosexual, transgendered, hermaphroditic, and asexual. Furthermore, she goes on to argue, as other feminist philosophers of science have, that </w:t>
      </w:r>
      <w:r w:rsidRPr="45453990">
        <w:rPr>
          <w:rStyle w:val="StyleUnderline"/>
          <w:rFonts w:eastAsia="Calibri" w:cs="Calibri"/>
          <w:color w:val="000000" w:themeColor="text1"/>
          <w:szCs w:val="22"/>
        </w:rPr>
        <w:t>cooperation is just as important in the process of evolution</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as (if not more than) competition</w:t>
      </w:r>
      <w:r w:rsidRPr="45453990">
        <w:rPr>
          <w:rFonts w:eastAsia="Calibri" w:cs="Calibri"/>
          <w:color w:val="000000" w:themeColor="text1"/>
          <w:szCs w:val="22"/>
        </w:rPr>
        <w:t xml:space="preserve"> (Roughgarden 2004). What she and others are basically arguing is that </w:t>
      </w:r>
      <w:r w:rsidRPr="45453990">
        <w:rPr>
          <w:rStyle w:val="StyleUnderline"/>
          <w:rFonts w:eastAsia="Calibri" w:cs="Calibri"/>
          <w:color w:val="000000" w:themeColor="text1"/>
          <w:szCs w:val="22"/>
        </w:rPr>
        <w:t>heternormativity has been read into the evolutionary record, just as racism and sexism has, by mostly elite men “doing” science</w:t>
      </w:r>
      <w:r w:rsidRPr="45453990">
        <w:rPr>
          <w:rFonts w:eastAsia="Calibri" w:cs="Calibri"/>
          <w:color w:val="000000" w:themeColor="text1"/>
          <w:szCs w:val="22"/>
        </w:rPr>
        <w:t xml:space="preserve">. We can see this as well in the work of Linnaeus when he describes the plant world in terms of the heterosexual family (Schiebinger 1993). Once we begin to see the diversity of sexualities in nature, and also that ecosystems and individual organisms depend upon a very highly developed amount of cooperation and symbiosis, then we can begin to challenge the idea that evolution is some type of narrative of progress toward the survival of the fittest or most evolved. Instead, we can look at the various terrains of evolution and how these terrains fit together. In fact, it may be better in the end to think of nature as a Deleuzian rhizome, which spreads out in many directions, has various offshoots, but has no real beginning or end; it just grows. </w:t>
      </w:r>
      <w:r w:rsidRPr="45453990">
        <w:rPr>
          <w:rStyle w:val="StyleUnderline"/>
          <w:rFonts w:eastAsia="Calibri" w:cs="Calibri"/>
          <w:color w:val="000000" w:themeColor="text1"/>
          <w:szCs w:val="22"/>
        </w:rPr>
        <w:t xml:space="preserve">Our </w:t>
      </w:r>
      <w:r w:rsidRPr="45453990">
        <w:rPr>
          <w:rStyle w:val="StyleUnderline"/>
          <w:rFonts w:eastAsia="Calibri" w:cs="Calibri"/>
          <w:color w:val="000000" w:themeColor="text1"/>
          <w:szCs w:val="22"/>
          <w:highlight w:val="cyan"/>
        </w:rPr>
        <w:t>breaking up the world into</w:t>
      </w:r>
      <w:r w:rsidRPr="45453990">
        <w:rPr>
          <w:rStyle w:val="StyleUnderline"/>
          <w:rFonts w:eastAsia="Calibri" w:cs="Calibri"/>
          <w:color w:val="000000" w:themeColor="text1"/>
          <w:szCs w:val="22"/>
        </w:rPr>
        <w:t xml:space="preserve"> specific things and into </w:t>
      </w:r>
      <w:r w:rsidRPr="45453990">
        <w:rPr>
          <w:rStyle w:val="StyleUnderline"/>
          <w:rFonts w:eastAsia="Calibri" w:cs="Calibri"/>
          <w:color w:val="000000" w:themeColor="text1"/>
          <w:szCs w:val="22"/>
          <w:highlight w:val="cyan"/>
        </w:rPr>
        <w:t xml:space="preserve">a </w:t>
      </w:r>
      <w:r w:rsidRPr="45453990">
        <w:rPr>
          <w:rStyle w:val="Emphasis"/>
          <w:rFonts w:eastAsia="Calibri" w:cs="Calibri"/>
          <w:color w:val="000000" w:themeColor="text1"/>
          <w:szCs w:val="22"/>
          <w:highlight w:val="cyan"/>
        </w:rPr>
        <w:t>linear narrative</w:t>
      </w:r>
      <w:r w:rsidRPr="45453990">
        <w:rPr>
          <w:rStyle w:val="StyleUnderline"/>
          <w:rFonts w:eastAsia="Calibri" w:cs="Calibri"/>
          <w:color w:val="000000" w:themeColor="text1"/>
          <w:szCs w:val="22"/>
          <w:highlight w:val="cyan"/>
        </w:rPr>
        <w:t xml:space="preserve"> of </w:t>
      </w:r>
      <w:r w:rsidRPr="45453990">
        <w:rPr>
          <w:rStyle w:val="Emphasis"/>
          <w:rFonts w:eastAsia="Calibri" w:cs="Calibri"/>
          <w:color w:val="000000" w:themeColor="text1"/>
          <w:szCs w:val="22"/>
          <w:highlight w:val="cyan"/>
        </w:rPr>
        <w:t>competition</w:t>
      </w:r>
      <w:r w:rsidRPr="45453990">
        <w:rPr>
          <w:rStyle w:val="StyleUnderline"/>
          <w:rFonts w:eastAsia="Calibri" w:cs="Calibri"/>
          <w:color w:val="000000" w:themeColor="text1"/>
          <w:szCs w:val="22"/>
        </w:rPr>
        <w:t xml:space="preserve">, then, </w:t>
      </w:r>
      <w:r w:rsidRPr="45453990">
        <w:rPr>
          <w:rStyle w:val="StyleUnderline"/>
          <w:rFonts w:eastAsia="Calibri" w:cs="Calibri"/>
          <w:color w:val="000000" w:themeColor="text1"/>
          <w:szCs w:val="22"/>
          <w:highlight w:val="cyan"/>
        </w:rPr>
        <w:t>is</w:t>
      </w:r>
      <w:r w:rsidRPr="45453990">
        <w:rPr>
          <w:rStyle w:val="StyleUnderline"/>
          <w:rFonts w:eastAsia="Calibri" w:cs="Calibri"/>
          <w:color w:val="000000" w:themeColor="text1"/>
          <w:szCs w:val="22"/>
        </w:rPr>
        <w:t xml:space="preserve"> just </w:t>
      </w:r>
      <w:r w:rsidRPr="45453990">
        <w:rPr>
          <w:rStyle w:val="StyleUnderline"/>
          <w:rFonts w:eastAsia="Calibri" w:cs="Calibri"/>
          <w:color w:val="000000" w:themeColor="text1"/>
          <w:szCs w:val="22"/>
          <w:highlight w:val="cyan"/>
        </w:rPr>
        <w:t xml:space="preserve">one way of </w:t>
      </w:r>
      <w:r w:rsidRPr="45453990">
        <w:rPr>
          <w:rStyle w:val="Emphasis"/>
          <w:rFonts w:eastAsia="Calibri" w:cs="Calibri"/>
          <w:color w:val="000000" w:themeColor="text1"/>
          <w:szCs w:val="22"/>
          <w:highlight w:val="cyan"/>
        </w:rPr>
        <w:t>organizing the world</w:t>
      </w:r>
      <w:r w:rsidRPr="45453990">
        <w:rPr>
          <w:rFonts w:eastAsia="Calibri" w:cs="Calibri"/>
          <w:color w:val="000000" w:themeColor="text1"/>
          <w:szCs w:val="22"/>
        </w:rPr>
        <w:t xml:space="preserve">. I would argue that </w:t>
      </w:r>
      <w:r w:rsidRPr="45453990">
        <w:rPr>
          <w:rStyle w:val="StyleUnderline"/>
          <w:rFonts w:eastAsia="Calibri" w:cs="Calibri"/>
          <w:color w:val="000000" w:themeColor="text1"/>
          <w:szCs w:val="22"/>
          <w:highlight w:val="cyan"/>
        </w:rPr>
        <w:t>this</w:t>
      </w:r>
      <w:r w:rsidRPr="45453990">
        <w:rPr>
          <w:rStyle w:val="StyleUnderline"/>
          <w:rFonts w:eastAsia="Calibri" w:cs="Calibri"/>
          <w:color w:val="000000" w:themeColor="text1"/>
          <w:szCs w:val="22"/>
        </w:rPr>
        <w:t xml:space="preserve"> way of organizing </w:t>
      </w:r>
      <w:r w:rsidRPr="45453990">
        <w:rPr>
          <w:rStyle w:val="StyleUnderline"/>
          <w:rFonts w:eastAsia="Calibri" w:cs="Calibri"/>
          <w:color w:val="000000" w:themeColor="text1"/>
          <w:szCs w:val="22"/>
          <w:highlight w:val="cyan"/>
        </w:rPr>
        <w:t xml:space="preserve">does </w:t>
      </w:r>
      <w:r w:rsidRPr="45453990">
        <w:rPr>
          <w:rStyle w:val="Emphasis"/>
          <w:rFonts w:eastAsia="Calibri" w:cs="Calibri"/>
          <w:color w:val="000000" w:themeColor="text1"/>
          <w:szCs w:val="22"/>
          <w:highlight w:val="cyan"/>
        </w:rPr>
        <w:t>little</w:t>
      </w:r>
      <w:r w:rsidRPr="45453990">
        <w:rPr>
          <w:rStyle w:val="StyleUnderline"/>
          <w:rFonts w:eastAsia="Calibri" w:cs="Calibri"/>
          <w:color w:val="000000" w:themeColor="text1"/>
          <w:szCs w:val="22"/>
          <w:highlight w:val="cyan"/>
        </w:rPr>
        <w:t xml:space="preserve"> for </w:t>
      </w:r>
      <w:r w:rsidRPr="45453990">
        <w:rPr>
          <w:rStyle w:val="Emphasis"/>
          <w:rFonts w:eastAsia="Calibri" w:cs="Calibri"/>
          <w:color w:val="000000" w:themeColor="text1"/>
          <w:szCs w:val="22"/>
          <w:highlight w:val="cyan"/>
        </w:rPr>
        <w:t>helping</w:t>
      </w:r>
      <w:r w:rsidRPr="45453990">
        <w:rPr>
          <w:rStyle w:val="StyleUnderline"/>
          <w:rFonts w:eastAsia="Calibri" w:cs="Calibri"/>
          <w:color w:val="000000" w:themeColor="text1"/>
          <w:szCs w:val="22"/>
          <w:highlight w:val="cyan"/>
        </w:rPr>
        <w:t xml:space="preserve"> us to recognize our</w:t>
      </w:r>
      <w:r w:rsidRPr="45453990">
        <w:rPr>
          <w:rStyle w:val="StyleUnderline"/>
          <w:rFonts w:eastAsia="Calibri" w:cs="Calibri"/>
          <w:color w:val="000000" w:themeColor="text1"/>
          <w:szCs w:val="22"/>
        </w:rPr>
        <w:t xml:space="preserve"> animality and </w:t>
      </w:r>
      <w:r w:rsidRPr="45453990">
        <w:rPr>
          <w:rStyle w:val="Emphasis"/>
          <w:rFonts w:eastAsia="Calibri" w:cs="Calibri"/>
          <w:color w:val="000000" w:themeColor="text1"/>
          <w:szCs w:val="22"/>
          <w:highlight w:val="cyan"/>
        </w:rPr>
        <w:t>embeddedness</w:t>
      </w:r>
      <w:r w:rsidRPr="45453990">
        <w:rPr>
          <w:rStyle w:val="StyleUnderline"/>
          <w:rFonts w:eastAsia="Calibri" w:cs="Calibri"/>
          <w:color w:val="000000" w:themeColor="text1"/>
          <w:szCs w:val="22"/>
          <w:highlight w:val="cyan"/>
        </w:rPr>
        <w:t xml:space="preserve"> with other </w:t>
      </w:r>
      <w:r w:rsidRPr="45453990">
        <w:rPr>
          <w:rStyle w:val="StyleUnderline"/>
          <w:rFonts w:eastAsia="Calibri" w:cs="Calibri"/>
          <w:color w:val="000000" w:themeColor="text1"/>
          <w:szCs w:val="22"/>
        </w:rPr>
        <w:t xml:space="preserve">evolving </w:t>
      </w:r>
      <w:r w:rsidRPr="45453990">
        <w:rPr>
          <w:rStyle w:val="StyleUnderline"/>
          <w:rFonts w:eastAsia="Calibri" w:cs="Calibri"/>
          <w:color w:val="000000" w:themeColor="text1"/>
          <w:szCs w:val="22"/>
          <w:highlight w:val="cyan"/>
        </w:rPr>
        <w:t>creatures</w:t>
      </w:r>
      <w:r w:rsidRPr="45453990">
        <w:rPr>
          <w:rFonts w:eastAsia="Calibri" w:cs="Calibri"/>
          <w:color w:val="000000" w:themeColor="text1"/>
          <w:szCs w:val="22"/>
        </w:rPr>
        <w:t xml:space="preserve">. My second point is that </w:t>
      </w:r>
      <w:r w:rsidRPr="45453990">
        <w:rPr>
          <w:rStyle w:val="StyleUnderline"/>
          <w:rFonts w:eastAsia="Calibri" w:cs="Calibri"/>
          <w:color w:val="000000" w:themeColor="text1"/>
          <w:szCs w:val="22"/>
        </w:rPr>
        <w:t>we can queer ecology through reflecting on our own animality</w:t>
      </w:r>
      <w:r w:rsidRPr="45453990">
        <w:rPr>
          <w:rFonts w:eastAsia="Calibri" w:cs="Calibri"/>
          <w:color w:val="000000" w:themeColor="text1"/>
          <w:szCs w:val="22"/>
        </w:rPr>
        <w:t xml:space="preserve"> (Chen 2012). We are deeply intertwined with the bio-historical evolutionary flows of other species and organisms: plant, animal, and mineral. In fact </w:t>
      </w:r>
      <w:r w:rsidRPr="45453990">
        <w:rPr>
          <w:rStyle w:val="StyleUnderline"/>
          <w:rFonts w:eastAsia="Calibri" w:cs="Calibri"/>
          <w:color w:val="000000" w:themeColor="text1"/>
          <w:szCs w:val="22"/>
        </w:rPr>
        <w:t xml:space="preserve">our human forms are better thought of as assemblages of multiple organisms: </w:t>
      </w:r>
      <w:r w:rsidRPr="45453990">
        <w:rPr>
          <w:rFonts w:eastAsia="Calibri" w:cs="Calibri"/>
          <w:color w:val="000000" w:themeColor="text1"/>
          <w:szCs w:val="22"/>
        </w:rPr>
        <w:t xml:space="preserve">always taking in other assemblages in order to continue to turn those other assemblages into their own embodiments and always being eaten by other assemblages. Think of the process of photosynthesis, which is the process of our very breath becoming the breath of plants, which then capture the energy of the sun and become the source of food for most life on the planet. Or, we might think of </w:t>
      </w:r>
      <w:r w:rsidRPr="45453990">
        <w:rPr>
          <w:rStyle w:val="StyleUnderline"/>
          <w:rFonts w:eastAsia="Calibri" w:cs="Calibri"/>
          <w:color w:val="000000" w:themeColor="text1"/>
          <w:szCs w:val="22"/>
        </w:rPr>
        <w:t>our elemental relationship to all other life on the planet and to the elements forged out of exploding stars in the universe</w:t>
      </w:r>
      <w:r w:rsidRPr="45453990">
        <w:rPr>
          <w:rFonts w:eastAsia="Calibri" w:cs="Calibri"/>
          <w:color w:val="000000" w:themeColor="text1"/>
          <w:szCs w:val="22"/>
        </w:rPr>
        <w:t xml:space="preserve"> (Macauley 2010). Or, we might take the Human Microbiome project into consideration, which suggests that non-human cells outnumber human cells in our bodies by a factor of 10. Our individual bodies then, might be thought of as many unique manifestations of bio-historical assemblages encountering other assemblages in the world. Our own (and other) manifest assemblages only exist and dwell “for a time,” before being taken in completely by other manifest assemblages. From this perspective we live in the thick of things, not on some individualized linear path that moves from birth to death. There are many historical human models for helping to think ourselves back into our animality and embededdness. Third and finally, then, </w:t>
      </w:r>
      <w:r w:rsidRPr="45453990">
        <w:rPr>
          <w:rStyle w:val="StyleUnderline"/>
          <w:rFonts w:eastAsia="Calibri" w:cs="Calibri"/>
          <w:color w:val="000000" w:themeColor="text1"/>
          <w:szCs w:val="22"/>
        </w:rPr>
        <w:t xml:space="preserve">we can think </w:t>
      </w:r>
      <w:r w:rsidRPr="45453990">
        <w:rPr>
          <w:rStyle w:val="Emphasis"/>
          <w:rFonts w:eastAsia="Calibri" w:cs="Calibri"/>
          <w:color w:val="000000" w:themeColor="text1"/>
          <w:szCs w:val="22"/>
          <w:highlight w:val="cyan"/>
        </w:rPr>
        <w:t>queer ecology</w:t>
      </w:r>
      <w:r w:rsidRPr="45453990">
        <w:rPr>
          <w:rStyle w:val="StyleUnderline"/>
          <w:rFonts w:eastAsia="Calibri" w:cs="Calibri"/>
          <w:color w:val="000000" w:themeColor="text1"/>
          <w:szCs w:val="22"/>
          <w:highlight w:val="cyan"/>
        </w:rPr>
        <w:t xml:space="preserve"> </w:t>
      </w:r>
      <w:r w:rsidRPr="45453990">
        <w:rPr>
          <w:rStyle w:val="StyleUnderline"/>
          <w:rFonts w:eastAsia="Calibri" w:cs="Calibri"/>
          <w:color w:val="000000" w:themeColor="text1"/>
          <w:szCs w:val="22"/>
        </w:rPr>
        <w:t xml:space="preserve">through the historical examples of </w:t>
      </w:r>
      <w:r w:rsidRPr="45453990">
        <w:rPr>
          <w:rStyle w:val="Emphasis"/>
          <w:rFonts w:eastAsia="Calibri" w:cs="Calibri"/>
          <w:color w:val="000000" w:themeColor="text1"/>
          <w:szCs w:val="22"/>
          <w:highlight w:val="cyan"/>
        </w:rPr>
        <w:t>tricksters</w:t>
      </w:r>
      <w:r w:rsidRPr="45453990">
        <w:rPr>
          <w:rStyle w:val="StyleUnderline"/>
          <w:rFonts w:eastAsia="Calibri" w:cs="Calibri"/>
          <w:color w:val="000000" w:themeColor="text1"/>
          <w:szCs w:val="22"/>
        </w:rPr>
        <w:t xml:space="preserve">, magicians and shamans, </w:t>
      </w:r>
      <w:r w:rsidRPr="45453990">
        <w:rPr>
          <w:rFonts w:eastAsia="Calibri" w:cs="Calibri"/>
          <w:color w:val="000000" w:themeColor="text1"/>
          <w:szCs w:val="22"/>
        </w:rPr>
        <w:t xml:space="preserve">and radical faeries. </w:t>
      </w:r>
      <w:r w:rsidRPr="45453990">
        <w:rPr>
          <w:rStyle w:val="StyleUnderline"/>
          <w:rFonts w:eastAsia="Calibri" w:cs="Calibri"/>
          <w:color w:val="000000" w:themeColor="text1"/>
          <w:szCs w:val="22"/>
        </w:rPr>
        <w:t>Tricksters</w:t>
      </w:r>
      <w:r w:rsidRPr="45453990">
        <w:rPr>
          <w:rFonts w:eastAsia="Calibri" w:cs="Calibri"/>
          <w:color w:val="000000" w:themeColor="text1"/>
          <w:szCs w:val="22"/>
        </w:rPr>
        <w:t xml:space="preserve">, of course, are meant to </w:t>
      </w:r>
      <w:r w:rsidRPr="45453990">
        <w:rPr>
          <w:rStyle w:val="StyleUnderline"/>
          <w:rFonts w:eastAsia="Calibri" w:cs="Calibri"/>
          <w:color w:val="000000" w:themeColor="text1"/>
          <w:szCs w:val="22"/>
          <w:highlight w:val="cyan"/>
        </w:rPr>
        <w:t xml:space="preserve">blur the boundaries between </w:t>
      </w:r>
      <w:r w:rsidRPr="45453990">
        <w:rPr>
          <w:rStyle w:val="Emphasis"/>
          <w:rFonts w:eastAsia="Calibri" w:cs="Calibri"/>
          <w:color w:val="000000" w:themeColor="text1"/>
          <w:szCs w:val="22"/>
          <w:highlight w:val="cyan"/>
        </w:rPr>
        <w:t>right and wrong</w:t>
      </w:r>
      <w:r w:rsidRPr="45453990">
        <w:rPr>
          <w:rStyle w:val="StyleUnderline"/>
          <w:rFonts w:eastAsia="Calibri" w:cs="Calibri"/>
          <w:color w:val="000000" w:themeColor="text1"/>
          <w:szCs w:val="22"/>
        </w:rPr>
        <w:t xml:space="preserve">, </w:t>
      </w:r>
      <w:r w:rsidRPr="45453990">
        <w:rPr>
          <w:rFonts w:eastAsia="Calibri" w:cs="Calibri"/>
          <w:color w:val="000000" w:themeColor="text1"/>
          <w:szCs w:val="22"/>
        </w:rPr>
        <w:t xml:space="preserve">life and death, </w:t>
      </w:r>
      <w:r w:rsidRPr="45453990">
        <w:rPr>
          <w:rStyle w:val="Emphasis"/>
          <w:rFonts w:eastAsia="Calibri" w:cs="Calibri"/>
          <w:color w:val="000000" w:themeColor="text1"/>
          <w:szCs w:val="22"/>
          <w:highlight w:val="cyan"/>
        </w:rPr>
        <w:t>male</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female</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humans</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animals</w:t>
      </w:r>
      <w:r w:rsidRPr="45453990">
        <w:rPr>
          <w:rStyle w:val="StyleUnderline"/>
          <w:rFonts w:eastAsia="Calibri" w:cs="Calibri"/>
          <w:color w:val="000000" w:themeColor="text1"/>
          <w:szCs w:val="22"/>
          <w:highlight w:val="cyan"/>
        </w:rPr>
        <w:t xml:space="preserve">, </w:t>
      </w:r>
      <w:r w:rsidRPr="45453990">
        <w:rPr>
          <w:rStyle w:val="StyleUnderline"/>
          <w:rFonts w:eastAsia="Calibri" w:cs="Calibri"/>
          <w:color w:val="000000" w:themeColor="text1"/>
          <w:szCs w:val="22"/>
        </w:rPr>
        <w:t>and humans and the divine</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 xml:space="preserve">They do this </w:t>
      </w:r>
      <w:r w:rsidRPr="45453990">
        <w:rPr>
          <w:rStyle w:val="StyleUnderline"/>
          <w:rFonts w:eastAsia="Calibri" w:cs="Calibri"/>
          <w:color w:val="000000" w:themeColor="text1"/>
          <w:szCs w:val="22"/>
          <w:highlight w:val="cyan"/>
        </w:rPr>
        <w:t xml:space="preserve">in order to keep the world from becoming </w:t>
      </w:r>
      <w:r w:rsidRPr="45453990">
        <w:rPr>
          <w:rStyle w:val="Emphasis"/>
          <w:rFonts w:eastAsia="Calibri" w:cs="Calibri"/>
          <w:color w:val="000000" w:themeColor="text1"/>
          <w:szCs w:val="22"/>
          <w:highlight w:val="cyan"/>
        </w:rPr>
        <w:t>ossified</w:t>
      </w:r>
      <w:r w:rsidRPr="45453990">
        <w:rPr>
          <w:rStyle w:val="StyleUnderline"/>
          <w:rFonts w:eastAsia="Calibri" w:cs="Calibri"/>
          <w:color w:val="000000" w:themeColor="text1"/>
          <w:szCs w:val="22"/>
          <w:highlight w:val="cyan"/>
        </w:rPr>
        <w:t xml:space="preserve"> into any given human, located perspective</w:t>
      </w:r>
      <w:r w:rsidRPr="45453990">
        <w:rPr>
          <w:rFonts w:eastAsia="Calibri" w:cs="Calibri"/>
          <w:color w:val="000000" w:themeColor="text1"/>
          <w:szCs w:val="22"/>
        </w:rPr>
        <w:t xml:space="preserve">. Much like Latour’s collective mentioned above, they help break open the collective, or, in Butlerian terms, they help us to pay attention to the abjects and remainders of any given concept, idea, culture, social norm, etc. In a different way, magicians and shamans also play a role in dealing with the abject: </w:t>
      </w:r>
      <w:r w:rsidRPr="45453990">
        <w:rPr>
          <w:rStyle w:val="StyleUnderline"/>
          <w:rFonts w:eastAsia="Calibri" w:cs="Calibri"/>
          <w:color w:val="000000" w:themeColor="text1"/>
          <w:szCs w:val="22"/>
        </w:rPr>
        <w:t>they often see what is left unseen and work to bridge spirit/imagination with the material world in combinations that seem unbelievable to everyday reason</w:t>
      </w:r>
      <w:r w:rsidRPr="45453990">
        <w:rPr>
          <w:rFonts w:eastAsia="Calibri" w:cs="Calibri"/>
          <w:color w:val="000000" w:themeColor="text1"/>
          <w:szCs w:val="22"/>
        </w:rPr>
        <w:t xml:space="preserve">. Combining trickster figures, magicians, and shamans with nature loving queers is, finally, </w:t>
      </w:r>
      <w:r w:rsidRPr="45453990">
        <w:rPr>
          <w:rStyle w:val="StyleUnderline"/>
          <w:rFonts w:eastAsia="Calibri" w:cs="Calibri"/>
          <w:color w:val="000000" w:themeColor="text1"/>
          <w:szCs w:val="22"/>
        </w:rPr>
        <w:t>the radical faerie community</w:t>
      </w:r>
      <w:r w:rsidRPr="45453990">
        <w:rPr>
          <w:rFonts w:eastAsia="Calibri" w:cs="Calibri"/>
          <w:color w:val="000000" w:themeColor="text1"/>
          <w:szCs w:val="22"/>
        </w:rPr>
        <w:t xml:space="preserve">. This organization was founded in 1979 and is made up of chapters all over the world. Some of the radical faeries live in nudist communes, while others live in urban areas. </w:t>
      </w:r>
      <w:r w:rsidRPr="45453990">
        <w:rPr>
          <w:rStyle w:val="StyleUnderline"/>
          <w:rFonts w:eastAsia="Calibri" w:cs="Calibri"/>
          <w:color w:val="000000" w:themeColor="text1"/>
          <w:szCs w:val="22"/>
          <w:highlight w:val="cyan"/>
        </w:rPr>
        <w:t>The point</w:t>
      </w:r>
      <w:r w:rsidRPr="45453990">
        <w:rPr>
          <w:rStyle w:val="StyleUnderline"/>
          <w:rFonts w:eastAsia="Calibri" w:cs="Calibri"/>
          <w:color w:val="000000" w:themeColor="text1"/>
          <w:szCs w:val="22"/>
        </w:rPr>
        <w:t xml:space="preserve"> of them </w:t>
      </w:r>
      <w:r w:rsidRPr="45453990">
        <w:rPr>
          <w:rStyle w:val="StyleUnderline"/>
          <w:rFonts w:eastAsia="Calibri" w:cs="Calibri"/>
          <w:color w:val="000000" w:themeColor="text1"/>
          <w:szCs w:val="22"/>
          <w:highlight w:val="cyan"/>
        </w:rPr>
        <w:t xml:space="preserve">is to find </w:t>
      </w:r>
      <w:r w:rsidRPr="45453990">
        <w:rPr>
          <w:rStyle w:val="Emphasis"/>
          <w:rFonts w:eastAsia="Calibri" w:cs="Calibri"/>
          <w:color w:val="000000" w:themeColor="text1"/>
          <w:szCs w:val="22"/>
          <w:highlight w:val="cyan"/>
        </w:rPr>
        <w:t>alternative</w:t>
      </w:r>
      <w:r w:rsidRPr="45453990">
        <w:rPr>
          <w:rStyle w:val="StyleUnderline"/>
          <w:rFonts w:eastAsia="Calibri" w:cs="Calibri"/>
          <w:color w:val="000000" w:themeColor="text1"/>
          <w:szCs w:val="22"/>
        </w:rPr>
        <w:t xml:space="preserve">, often more environmental friendly, </w:t>
      </w:r>
      <w:r w:rsidRPr="45453990">
        <w:rPr>
          <w:rStyle w:val="StyleUnderline"/>
          <w:rFonts w:eastAsia="Calibri" w:cs="Calibri"/>
          <w:color w:val="000000" w:themeColor="text1"/>
          <w:szCs w:val="22"/>
          <w:highlight w:val="cyan"/>
        </w:rPr>
        <w:t>ways of living</w:t>
      </w:r>
      <w:r w:rsidRPr="45453990">
        <w:rPr>
          <w:rStyle w:val="StyleUnderline"/>
          <w:rFonts w:eastAsia="Calibri" w:cs="Calibri"/>
          <w:color w:val="000000" w:themeColor="text1"/>
          <w:szCs w:val="22"/>
        </w:rPr>
        <w:t xml:space="preserve"> together </w:t>
      </w:r>
      <w:r w:rsidRPr="45453990">
        <w:rPr>
          <w:rStyle w:val="StyleUnderline"/>
          <w:rFonts w:eastAsia="Calibri" w:cs="Calibri"/>
          <w:color w:val="000000" w:themeColor="text1"/>
          <w:szCs w:val="22"/>
          <w:highlight w:val="cyan"/>
        </w:rPr>
        <w:t>outside of</w:t>
      </w:r>
      <w:r w:rsidRPr="45453990">
        <w:rPr>
          <w:rStyle w:val="StyleUnderline"/>
          <w:rFonts w:eastAsia="Calibri" w:cs="Calibri"/>
          <w:color w:val="000000" w:themeColor="text1"/>
          <w:szCs w:val="22"/>
        </w:rPr>
        <w:t xml:space="preserve"> the model of </w:t>
      </w:r>
      <w:r w:rsidRPr="45453990">
        <w:rPr>
          <w:rStyle w:val="Emphasis"/>
          <w:rFonts w:eastAsia="Calibri" w:cs="Calibri"/>
          <w:color w:val="000000" w:themeColor="text1"/>
          <w:szCs w:val="22"/>
          <w:highlight w:val="cyan"/>
        </w:rPr>
        <w:t>hetero-capitalist</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production</w:t>
      </w:r>
      <w:r w:rsidRPr="45453990">
        <w:rPr>
          <w:rStyle w:val="StyleUnderline"/>
          <w:rFonts w:eastAsia="Calibri" w:cs="Calibri"/>
          <w:color w:val="000000" w:themeColor="text1"/>
          <w:szCs w:val="22"/>
          <w:highlight w:val="cyan"/>
        </w:rPr>
        <w:t>.</w:t>
      </w:r>
      <w:r w:rsidRPr="45453990">
        <w:rPr>
          <w:rFonts w:eastAsia="Calibri" w:cs="Calibri"/>
          <w:color w:val="000000" w:themeColor="text1"/>
          <w:szCs w:val="22"/>
        </w:rPr>
        <w:t xml:space="preserve"> Like tricksters and shamans, there are often drugs associated with radical faerie rituals and events. They have also created offshoots such as the Sisters of Perpetual Indulgence, a group of cross-dressing S&amp;M nuns who help promote safe sex and sex-positive messages. The point here is that if we are to develop a queer ecology, we must include different relations between bodies within that ecology, including our own. Queer bodies have often been marked as different, and sometimes as “unnatural,” while at the same time being closer to “nature” in the hierarchy of beings (Gaard 1997). This positionality, like that of the shaman and trickster, allows queer bodies more chances to think about different possibilities for becoming, despite all recent efforts to co-opt queerness into the institution of marriage. Here, at the end of this chapter, it would be appropriate to think about what queer hopes and dreams for a planetary future might look like. Queer Hopes and Queer Dreams Here at the rough edges of this chapter, I want to suggest that one of the major ways we get locked into efficiency, instrumentality, heteronormativity, and linear understandings of time and progress is that our hopes and dreams have even been captured by the lure of narratives of progress and success that flow from these characteristics. This is why Halberstam, again, argues for the queer art of failure; failing, in a hetero-patriarchal society may be just what we need to think anew about what it is we are doing (2011). Might it be the case that </w:t>
      </w:r>
      <w:r w:rsidRPr="45453990">
        <w:rPr>
          <w:rStyle w:val="StyleUnderline"/>
          <w:rFonts w:eastAsia="Calibri" w:cs="Calibri"/>
          <w:color w:val="000000" w:themeColor="text1"/>
          <w:szCs w:val="22"/>
          <w:highlight w:val="cyan"/>
        </w:rPr>
        <w:t xml:space="preserve">we have been duped by our </w:t>
      </w:r>
      <w:r w:rsidRPr="45453990">
        <w:rPr>
          <w:rStyle w:val="Emphasis"/>
          <w:rFonts w:eastAsia="Calibri" w:cs="Calibri"/>
          <w:color w:val="000000" w:themeColor="text1"/>
          <w:szCs w:val="22"/>
          <w:highlight w:val="cyan"/>
        </w:rPr>
        <w:t>fossil-fueled</w:t>
      </w:r>
      <w:r w:rsidRPr="45453990">
        <w:rPr>
          <w:rFonts w:eastAsia="Calibri" w:cs="Calibri"/>
          <w:color w:val="000000" w:themeColor="text1"/>
          <w:szCs w:val="22"/>
        </w:rPr>
        <w:t xml:space="preserve"> and nuclear-fueled </w:t>
      </w:r>
      <w:r w:rsidRPr="45453990">
        <w:rPr>
          <w:rStyle w:val="Emphasis"/>
          <w:rFonts w:eastAsia="Calibri" w:cs="Calibri"/>
          <w:color w:val="000000" w:themeColor="text1"/>
          <w:szCs w:val="22"/>
          <w:highlight w:val="cyan"/>
        </w:rPr>
        <w:t>realities</w:t>
      </w:r>
      <w:r w:rsidRPr="45453990">
        <w:rPr>
          <w:rStyle w:val="StyleUnderline"/>
          <w:rFonts w:eastAsia="Calibri" w:cs="Calibri"/>
          <w:color w:val="000000" w:themeColor="text1"/>
          <w:szCs w:val="22"/>
          <w:highlight w:val="cyan"/>
        </w:rPr>
        <w:t xml:space="preserve"> </w:t>
      </w:r>
      <w:r w:rsidRPr="45453990">
        <w:rPr>
          <w:rFonts w:eastAsia="Calibri" w:cs="Calibri"/>
          <w:color w:val="000000" w:themeColor="text1"/>
          <w:szCs w:val="22"/>
        </w:rPr>
        <w:t>into imagining</w:t>
      </w:r>
      <w:r w:rsidRPr="45453990">
        <w:rPr>
          <w:rStyle w:val="StyleUnderline"/>
          <w:rFonts w:eastAsia="Calibri" w:cs="Calibri"/>
          <w:color w:val="000000" w:themeColor="text1"/>
          <w:sz w:val="14"/>
          <w:szCs w:val="14"/>
        </w:rPr>
        <w:t xml:space="preserve"> </w:t>
      </w:r>
      <w:r w:rsidRPr="45453990">
        <w:rPr>
          <w:rFonts w:eastAsia="Calibri" w:cs="Calibri"/>
          <w:color w:val="000000" w:themeColor="text1"/>
          <w:szCs w:val="22"/>
        </w:rPr>
        <w:t xml:space="preserve">and desiring hopes and dreams for the future that are literally out of this world (Nixon 2011)? In other words, if our worlds have been structured into narratives of progress that through efficient causality and instrumental reason, turn all of life into fodder for certain human’s progress, then haven’t our desires, hopes, and dreams been distorted toward creating this reality? Willis Jenkins in his recent book argues that we need to reform our desires in ways that help “make existing economic assemblages work against impoverishment” and for real wealth (Jenkins 268). Accordingly we ought not deny our desire for more, but channel those desires into using wealth to create a more ecologically viable and just world. In the spirit of such reformation, I want to end here with some reflections on planetary hopes and dreams. What can we hope for in a world of uncertainty, of ambiguous relationality, and of evolving assemblages? Timothy Morton, in an article on queer ecology, talks about how to care for the strange stranger (2010). In a sense, this is the type of ethics we need in relation to future others; the strange stranger is never the neighbor and will never become the neighbor. </w:t>
      </w:r>
      <w:r w:rsidRPr="45453990">
        <w:rPr>
          <w:rStyle w:val="StyleUnderline"/>
          <w:rFonts w:eastAsia="Calibri" w:cs="Calibri"/>
          <w:color w:val="000000" w:themeColor="text1"/>
          <w:szCs w:val="22"/>
        </w:rPr>
        <w:t>The strange stranger is the self as well as other humans, animals, plants, and minerals</w:t>
      </w:r>
      <w:r w:rsidRPr="45453990">
        <w:rPr>
          <w:rFonts w:eastAsia="Calibri" w:cs="Calibri"/>
          <w:color w:val="000000" w:themeColor="text1"/>
          <w:szCs w:val="22"/>
        </w:rPr>
        <w:t xml:space="preserve">. Dealing with strange strangers cannot involve the complete and total knowing implied by efficiency and instrumentality, rather, it must involve a bit of unknowing: it must involve adaptability and versatility. </w:t>
      </w:r>
      <w:r w:rsidRPr="45453990">
        <w:rPr>
          <w:rStyle w:val="StyleUnderline"/>
          <w:rFonts w:eastAsia="Calibri" w:cs="Calibri"/>
          <w:color w:val="000000" w:themeColor="text1"/>
          <w:szCs w:val="22"/>
        </w:rPr>
        <w:t xml:space="preserve">We must leave </w:t>
      </w:r>
      <w:r w:rsidRPr="45453990">
        <w:rPr>
          <w:rStyle w:val="Emphasis"/>
          <w:rFonts w:eastAsia="Calibri" w:cs="Calibri"/>
          <w:color w:val="000000" w:themeColor="text1"/>
          <w:szCs w:val="22"/>
        </w:rPr>
        <w:t>spaces</w:t>
      </w:r>
      <w:r w:rsidRPr="45453990">
        <w:rPr>
          <w:rStyle w:val="StyleUnderline"/>
          <w:rFonts w:eastAsia="Calibri" w:cs="Calibri"/>
          <w:color w:val="000000" w:themeColor="text1"/>
          <w:szCs w:val="22"/>
        </w:rPr>
        <w:t xml:space="preserve"> for </w:t>
      </w:r>
      <w:r w:rsidRPr="45453990">
        <w:rPr>
          <w:rStyle w:val="Emphasis"/>
          <w:rFonts w:eastAsia="Calibri" w:cs="Calibri"/>
          <w:color w:val="000000" w:themeColor="text1"/>
          <w:szCs w:val="22"/>
        </w:rPr>
        <w:t>new possibilities</w:t>
      </w:r>
      <w:r w:rsidRPr="45453990">
        <w:rPr>
          <w:rStyle w:val="StyleUnderline"/>
          <w:rFonts w:eastAsia="Calibri" w:cs="Calibri"/>
          <w:color w:val="000000" w:themeColor="text1"/>
          <w:szCs w:val="22"/>
        </w:rPr>
        <w:t xml:space="preserve"> to </w:t>
      </w:r>
      <w:r w:rsidRPr="45453990">
        <w:rPr>
          <w:rStyle w:val="Emphasis"/>
          <w:rFonts w:eastAsia="Calibri" w:cs="Calibri"/>
          <w:color w:val="000000" w:themeColor="text1"/>
          <w:szCs w:val="22"/>
        </w:rPr>
        <w:t>emerge</w:t>
      </w:r>
      <w:r w:rsidRPr="45453990">
        <w:rPr>
          <w:rFonts w:eastAsia="Calibri" w:cs="Calibri"/>
          <w:color w:val="000000" w:themeColor="text1"/>
          <w:szCs w:val="22"/>
        </w:rPr>
        <w:t xml:space="preserve"> (Keller 2014). </w:t>
      </w:r>
      <w:r w:rsidRPr="45453990">
        <w:rPr>
          <w:rStyle w:val="StyleUnderline"/>
          <w:rFonts w:eastAsia="Calibri" w:cs="Calibri"/>
          <w:color w:val="000000" w:themeColor="text1"/>
          <w:szCs w:val="22"/>
        </w:rPr>
        <w:t>Possibilities that we cannot yet imagine from where we are in the process of our assembling will emerge through the proliferation of ideas, connections, failures, and hopes and dreams we cocreate with the rest of the planetary community</w:t>
      </w:r>
      <w:r w:rsidRPr="45453990">
        <w:rPr>
          <w:rFonts w:eastAsia="Calibri" w:cs="Calibri"/>
          <w:color w:val="000000" w:themeColor="text1"/>
          <w:szCs w:val="22"/>
        </w:rPr>
        <w:t xml:space="preserve"> (past, present, and future). Our ancestors really are here with us in this process, as are future generations of life the exact nature of which we cannot even fathom. </w:t>
      </w:r>
      <w:r w:rsidRPr="45453990">
        <w:rPr>
          <w:rStyle w:val="StyleUnderline"/>
          <w:rFonts w:eastAsia="Calibri" w:cs="Calibri"/>
          <w:color w:val="000000" w:themeColor="text1"/>
          <w:szCs w:val="22"/>
        </w:rPr>
        <w:t>We need hopes and dreams that are not “out of this world” but that are of, for, and with this world</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highlight w:val="cyan"/>
        </w:rPr>
        <w:t xml:space="preserve">We need </w:t>
      </w:r>
      <w:r w:rsidRPr="45453990">
        <w:rPr>
          <w:rStyle w:val="Emphasis"/>
          <w:rFonts w:eastAsia="Calibri" w:cs="Calibri"/>
          <w:color w:val="000000" w:themeColor="text1"/>
          <w:szCs w:val="22"/>
          <w:highlight w:val="cyan"/>
        </w:rPr>
        <w:t>technologies for the planet</w:t>
      </w:r>
      <w:r w:rsidRPr="45453990">
        <w:rPr>
          <w:rStyle w:val="StyleUnderline"/>
          <w:rFonts w:eastAsia="Calibri" w:cs="Calibri"/>
          <w:color w:val="000000" w:themeColor="text1"/>
          <w:szCs w:val="22"/>
        </w:rPr>
        <w:t>, not just for human beings</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 xml:space="preserve">We need </w:t>
      </w:r>
      <w:r w:rsidRPr="45453990">
        <w:rPr>
          <w:rStyle w:val="Emphasis"/>
          <w:rFonts w:eastAsia="Calibri" w:cs="Calibri"/>
          <w:color w:val="000000" w:themeColor="text1"/>
          <w:szCs w:val="22"/>
          <w:highlight w:val="cyan"/>
        </w:rPr>
        <w:t>mechanisms</w:t>
      </w:r>
      <w:r w:rsidRPr="45453990">
        <w:rPr>
          <w:rStyle w:val="StyleUnderline"/>
          <w:rFonts w:eastAsia="Calibri" w:cs="Calibri"/>
          <w:color w:val="000000" w:themeColor="text1"/>
          <w:szCs w:val="22"/>
          <w:highlight w:val="cyan"/>
        </w:rPr>
        <w:t xml:space="preserve"> that </w:t>
      </w:r>
      <w:r w:rsidRPr="45453990">
        <w:rPr>
          <w:rStyle w:val="Emphasis"/>
          <w:rFonts w:eastAsia="Calibri" w:cs="Calibri"/>
          <w:color w:val="000000" w:themeColor="text1"/>
          <w:szCs w:val="22"/>
          <w:highlight w:val="cyan"/>
        </w:rPr>
        <w:t>transgress our current boundaries</w:t>
      </w:r>
      <w:r w:rsidRPr="45453990">
        <w:rPr>
          <w:rStyle w:val="StyleUnderline"/>
          <w:rFonts w:eastAsia="Calibri" w:cs="Calibri"/>
          <w:color w:val="000000" w:themeColor="text1"/>
          <w:szCs w:val="22"/>
          <w:highlight w:val="cyan"/>
        </w:rPr>
        <w:t xml:space="preserve"> for living</w:t>
      </w:r>
      <w:r w:rsidRPr="45453990">
        <w:rPr>
          <w:rStyle w:val="StyleUnderline"/>
          <w:rFonts w:eastAsia="Calibri" w:cs="Calibri"/>
          <w:color w:val="000000" w:themeColor="text1"/>
          <w:szCs w:val="22"/>
        </w:rPr>
        <w:t xml:space="preserve"> even if we are not certain of the goals toward which we are working</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highlight w:val="cyan"/>
        </w:rPr>
        <w:t xml:space="preserve">As we </w:t>
      </w:r>
      <w:r w:rsidRPr="45453990">
        <w:rPr>
          <w:rStyle w:val="Emphasis"/>
          <w:rFonts w:eastAsia="Calibri" w:cs="Calibri"/>
          <w:color w:val="000000" w:themeColor="text1"/>
          <w:szCs w:val="22"/>
          <w:highlight w:val="cyan"/>
        </w:rPr>
        <w:t>transgress boundaries</w:t>
      </w:r>
      <w:r w:rsidRPr="45453990">
        <w:rPr>
          <w:rStyle w:val="StyleUnderline"/>
          <w:rFonts w:eastAsia="Calibri" w:cs="Calibri"/>
          <w:color w:val="000000" w:themeColor="text1"/>
          <w:szCs w:val="22"/>
        </w:rPr>
        <w:t>,</w:t>
      </w:r>
      <w:r w:rsidRPr="45453990">
        <w:rPr>
          <w:rFonts w:eastAsia="Calibri" w:cs="Calibri"/>
          <w:color w:val="000000" w:themeColor="text1"/>
          <w:szCs w:val="22"/>
        </w:rPr>
        <w:t xml:space="preserve"> perhaps a better marker of progress will not be economic or material per se,</w:t>
      </w:r>
      <w:r w:rsidRPr="45453990">
        <w:rPr>
          <w:rStyle w:val="StyleUnderline"/>
          <w:rFonts w:eastAsia="Calibri" w:cs="Calibri"/>
          <w:color w:val="000000" w:themeColor="text1"/>
          <w:szCs w:val="22"/>
        </w:rPr>
        <w:t xml:space="preserve"> but through how those transgressions ripple out and effect other planetary bodies.</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rPr>
        <w:t>Such a mapping will enable us to adapt our ethics to changing needs and to be versatile in the employment of our ethics given the needs that arise in a specific evolving situation</w:t>
      </w:r>
      <w:r w:rsidRPr="45453990">
        <w:rPr>
          <w:rFonts w:eastAsia="Calibri" w:cs="Calibri"/>
          <w:color w:val="000000" w:themeColor="text1"/>
          <w:szCs w:val="22"/>
        </w:rPr>
        <w:t xml:space="preserve">. </w:t>
      </w:r>
      <w:r w:rsidRPr="45453990">
        <w:rPr>
          <w:rStyle w:val="StyleUnderline"/>
          <w:rFonts w:eastAsia="Calibri" w:cs="Calibri"/>
          <w:color w:val="000000" w:themeColor="text1"/>
          <w:szCs w:val="22"/>
          <w:highlight w:val="cyan"/>
        </w:rPr>
        <w:t>Adaptability</w:t>
      </w:r>
      <w:r w:rsidRPr="45453990">
        <w:rPr>
          <w:rStyle w:val="StyleUnderline"/>
          <w:rFonts w:eastAsia="Calibri" w:cs="Calibri"/>
          <w:color w:val="000000" w:themeColor="text1"/>
          <w:szCs w:val="22"/>
        </w:rPr>
        <w:t xml:space="preserve"> and versatility </w:t>
      </w:r>
      <w:r w:rsidRPr="45453990">
        <w:rPr>
          <w:rStyle w:val="StyleUnderline"/>
          <w:rFonts w:eastAsia="Calibri" w:cs="Calibri"/>
          <w:color w:val="000000" w:themeColor="text1"/>
          <w:szCs w:val="22"/>
          <w:highlight w:val="cyan"/>
        </w:rPr>
        <w:t>rather than</w:t>
      </w:r>
      <w:r w:rsidRPr="45453990">
        <w:rPr>
          <w:rStyle w:val="StyleUnderline"/>
          <w:rFonts w:eastAsia="Calibri" w:cs="Calibri"/>
          <w:color w:val="000000" w:themeColor="text1"/>
          <w:szCs w:val="22"/>
        </w:rPr>
        <w:t xml:space="preserve"> “sticking to your principles” or “</w:t>
      </w:r>
      <w:r w:rsidRPr="45453990">
        <w:rPr>
          <w:rStyle w:val="Emphasis"/>
          <w:rFonts w:eastAsia="Calibri" w:cs="Calibri"/>
          <w:color w:val="000000" w:themeColor="text1"/>
          <w:szCs w:val="22"/>
          <w:highlight w:val="cyan"/>
        </w:rPr>
        <w:t>maintaining coherence</w:t>
      </w:r>
      <w:r w:rsidRPr="45453990">
        <w:rPr>
          <w:rStyle w:val="StyleUnderline"/>
          <w:rFonts w:eastAsia="Calibri" w:cs="Calibri"/>
          <w:color w:val="000000" w:themeColor="text1"/>
          <w:szCs w:val="22"/>
          <w:highlight w:val="cyan"/>
        </w:rPr>
        <w:t>,” may</w:t>
      </w:r>
      <w:r w:rsidRPr="45453990">
        <w:rPr>
          <w:rStyle w:val="StyleUnderline"/>
          <w:rFonts w:eastAsia="Calibri" w:cs="Calibri"/>
          <w:color w:val="000000" w:themeColor="text1"/>
          <w:szCs w:val="22"/>
        </w:rPr>
        <w:t xml:space="preserve"> perhaps </w:t>
      </w:r>
      <w:r w:rsidRPr="45453990">
        <w:rPr>
          <w:rStyle w:val="StyleUnderline"/>
          <w:rFonts w:eastAsia="Calibri" w:cs="Calibri"/>
          <w:color w:val="000000" w:themeColor="text1"/>
          <w:szCs w:val="22"/>
          <w:highlight w:val="cyan"/>
        </w:rPr>
        <w:t>be the grounds</w:t>
      </w:r>
      <w:r w:rsidRPr="45453990">
        <w:rPr>
          <w:rStyle w:val="StyleUnderline"/>
          <w:rFonts w:eastAsia="Calibri" w:cs="Calibri"/>
          <w:color w:val="000000" w:themeColor="text1"/>
          <w:szCs w:val="22"/>
        </w:rPr>
        <w:t xml:space="preserve"> for principles </w:t>
      </w:r>
      <w:r w:rsidRPr="45453990">
        <w:rPr>
          <w:rStyle w:val="StyleUnderline"/>
          <w:rFonts w:eastAsia="Calibri" w:cs="Calibri"/>
          <w:color w:val="000000" w:themeColor="text1"/>
          <w:szCs w:val="22"/>
          <w:highlight w:val="cyan"/>
        </w:rPr>
        <w:t xml:space="preserve">we need for </w:t>
      </w:r>
      <w:r w:rsidRPr="45453990">
        <w:rPr>
          <w:rStyle w:val="Emphasis"/>
          <w:rFonts w:eastAsia="Calibri" w:cs="Calibri"/>
          <w:color w:val="000000" w:themeColor="text1"/>
          <w:szCs w:val="22"/>
          <w:highlight w:val="cyan"/>
        </w:rPr>
        <w:t>new ways of becoming</w:t>
      </w:r>
      <w:r w:rsidRPr="45453990">
        <w:rPr>
          <w:rStyle w:val="StyleUnderline"/>
          <w:rFonts w:eastAsia="Calibri" w:cs="Calibri"/>
          <w:color w:val="000000" w:themeColor="text1"/>
          <w:szCs w:val="22"/>
        </w:rPr>
        <w:t xml:space="preserve"> that recognize just how queer this planetary process is.</w:t>
      </w:r>
    </w:p>
    <w:p w14:paraId="3DED44AA"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Embracing queercripistemology breaks from the academys normative ontologies of hierarchy</w:t>
      </w:r>
    </w:p>
    <w:p w14:paraId="527015D5"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Zurn 2024</w:t>
      </w:r>
      <w:r w:rsidRPr="45453990">
        <w:rPr>
          <w:rFonts w:eastAsia="Calibri" w:cs="Calibri"/>
          <w:color w:val="000000" w:themeColor="text1"/>
          <w:szCs w:val="22"/>
        </w:rPr>
        <w:t xml:space="preserve"> (Perry Zurn. "Cripping Cis: Rethinking Cisgender within a Disability Critique." </w:t>
      </w:r>
      <w:r w:rsidRPr="45453990">
        <w:rPr>
          <w:rFonts w:eastAsia="Calibri" w:cs="Calibri"/>
          <w:i/>
          <w:iCs/>
          <w:color w:val="000000" w:themeColor="text1"/>
          <w:szCs w:val="22"/>
        </w:rPr>
        <w:t>The Journal of Philosophy of Disability</w:t>
      </w:r>
      <w:r w:rsidRPr="45453990">
        <w:rPr>
          <w:rFonts w:eastAsia="Calibri" w:cs="Calibri"/>
          <w:color w:val="000000" w:themeColor="text1"/>
          <w:szCs w:val="22"/>
        </w:rPr>
        <w:t>. doi: 10.5840/jpd202412228. kcv.)</w:t>
      </w:r>
    </w:p>
    <w:p w14:paraId="310271AF" w14:textId="77777777" w:rsidR="002A0521" w:rsidRDefault="002A0521" w:rsidP="002A0521">
      <w:pPr>
        <w:rPr>
          <w:rFonts w:eastAsia="Calibri"/>
          <w:color w:val="000000" w:themeColor="text1"/>
          <w:sz w:val="12"/>
          <w:szCs w:val="12"/>
        </w:rPr>
      </w:pPr>
      <w:r w:rsidRPr="45453990">
        <w:rPr>
          <w:rFonts w:eastAsia="Calibri" w:cs="Calibri"/>
          <w:color w:val="000000" w:themeColor="text1"/>
          <w:sz w:val="12"/>
          <w:szCs w:val="12"/>
        </w:rPr>
        <w:t xml:space="preserve">In the first formal disability critique of cis, Finn Enke (2012) argues that </w:t>
      </w:r>
      <w:r w:rsidRPr="45453990">
        <w:rPr>
          <w:rStyle w:val="StyleUnderline"/>
          <w:rFonts w:eastAsia="Calibri" w:cs="Calibri"/>
          <w:color w:val="000000" w:themeColor="text1"/>
          <w:szCs w:val="22"/>
          <w:highlight w:val="cyan"/>
        </w:rPr>
        <w:t>the cis category has been constructed through the disavowal of disability wisdom</w:t>
      </w:r>
      <w:r w:rsidRPr="45453990">
        <w:rPr>
          <w:rStyle w:val="StyleUnderline"/>
          <w:rFonts w:eastAsia="Calibri" w:cs="Calibri"/>
          <w:color w:val="000000" w:themeColor="text1"/>
          <w:szCs w:val="22"/>
        </w:rPr>
        <w:t>. Disabled people have repeatedly shown that identities are neither “static” nor “stable”</w:t>
      </w:r>
      <w:r w:rsidRPr="45453990">
        <w:rPr>
          <w:rFonts w:eastAsia="Calibri" w:cs="Calibri"/>
          <w:color w:val="000000" w:themeColor="text1"/>
          <w:sz w:val="12"/>
          <w:szCs w:val="12"/>
        </w:rPr>
        <w:t xml:space="preserve"> (61, 69, 74, 76). Furthermore, </w:t>
      </w:r>
      <w:r w:rsidRPr="45453990">
        <w:rPr>
          <w:rStyle w:val="StyleUnderline"/>
          <w:rFonts w:eastAsia="Calibri" w:cs="Calibri"/>
          <w:color w:val="000000" w:themeColor="text1"/>
          <w:szCs w:val="22"/>
        </w:rPr>
        <w:t xml:space="preserve">the </w:t>
      </w:r>
      <w:r w:rsidRPr="45453990">
        <w:rPr>
          <w:rStyle w:val="StyleUnderline"/>
          <w:rFonts w:eastAsia="Calibri" w:cs="Calibri"/>
          <w:color w:val="000000" w:themeColor="text1"/>
          <w:szCs w:val="22"/>
          <w:highlight w:val="cyan"/>
        </w:rPr>
        <w:t>widespread presumption that essential</w:t>
      </w:r>
      <w:r w:rsidRPr="45453990">
        <w:rPr>
          <w:rStyle w:val="StyleUnderline"/>
          <w:rFonts w:eastAsia="Calibri" w:cs="Calibri"/>
          <w:color w:val="000000" w:themeColor="text1"/>
          <w:szCs w:val="22"/>
        </w:rPr>
        <w:t xml:space="preserve"> (identitarian) </w:t>
      </w:r>
      <w:r w:rsidRPr="45453990">
        <w:rPr>
          <w:rStyle w:val="StyleUnderline"/>
          <w:rFonts w:eastAsia="Calibri" w:cs="Calibri"/>
          <w:color w:val="000000" w:themeColor="text1"/>
          <w:szCs w:val="22"/>
          <w:highlight w:val="cyan"/>
        </w:rPr>
        <w:t>differences can be visibly registered</w:t>
      </w:r>
      <w:r w:rsidRPr="45453990">
        <w:rPr>
          <w:rStyle w:val="StyleUnderline"/>
          <w:rFonts w:eastAsia="Calibri" w:cs="Calibri"/>
          <w:color w:val="000000" w:themeColor="text1"/>
          <w:szCs w:val="22"/>
        </w:rPr>
        <w:t xml:space="preserve"> (or identified) </w:t>
      </w:r>
      <w:r w:rsidRPr="45453990">
        <w:rPr>
          <w:rStyle w:val="StyleUnderline"/>
          <w:rFonts w:eastAsia="Calibri" w:cs="Calibri"/>
          <w:color w:val="000000" w:themeColor="text1"/>
          <w:szCs w:val="22"/>
          <w:highlight w:val="cyan"/>
        </w:rPr>
        <w:t>is a normalizing fantasy</w:t>
      </w:r>
      <w:r w:rsidRPr="45453990">
        <w:rPr>
          <w:rFonts w:eastAsia="Calibri" w:cs="Calibri"/>
          <w:color w:val="000000" w:themeColor="text1"/>
          <w:sz w:val="12"/>
          <w:szCs w:val="12"/>
        </w:rPr>
        <w:t xml:space="preserve"> (Samuels 2014). Disability is a case in point. </w:t>
      </w:r>
      <w:r w:rsidRPr="45453990">
        <w:rPr>
          <w:rStyle w:val="StyleUnderline"/>
          <w:rFonts w:eastAsia="Calibri" w:cs="Calibri"/>
          <w:color w:val="000000" w:themeColor="text1"/>
          <w:szCs w:val="22"/>
        </w:rPr>
        <w:t>Disability is not a decontextualized identity that holds across times and settings. It is socially constructed and reconstructed</w:t>
      </w:r>
      <w:r w:rsidRPr="45453990">
        <w:rPr>
          <w:rFonts w:eastAsia="Calibri" w:cs="Calibri"/>
          <w:color w:val="000000" w:themeColor="text1"/>
          <w:sz w:val="12"/>
          <w:szCs w:val="12"/>
        </w:rPr>
        <w:t xml:space="preserve">. What is more, </w:t>
      </w:r>
      <w:r w:rsidRPr="45453990">
        <w:rPr>
          <w:rStyle w:val="StyleUnderline"/>
          <w:rFonts w:eastAsia="Calibri" w:cs="Calibri"/>
          <w:color w:val="000000" w:themeColor="text1"/>
          <w:szCs w:val="22"/>
        </w:rPr>
        <w:t>it gets made to appear</w:t>
      </w:r>
      <w:r w:rsidRPr="45453990">
        <w:rPr>
          <w:rFonts w:eastAsia="Calibri" w:cs="Calibri"/>
          <w:color w:val="000000" w:themeColor="text1"/>
          <w:sz w:val="12"/>
          <w:szCs w:val="12"/>
        </w:rPr>
        <w:t xml:space="preserve">, for normalizing social projects, </w:t>
      </w:r>
      <w:r w:rsidRPr="45453990">
        <w:rPr>
          <w:rStyle w:val="StyleUnderline"/>
          <w:rFonts w:eastAsia="Calibri" w:cs="Calibri"/>
          <w:color w:val="000000" w:themeColor="text1"/>
          <w:szCs w:val="22"/>
        </w:rPr>
        <w:t>in a forcibly homogenous category that is always already failing</w:t>
      </w:r>
      <w:r w:rsidRPr="45453990">
        <w:rPr>
          <w:rFonts w:eastAsia="Calibri" w:cs="Calibri"/>
          <w:color w:val="000000" w:themeColor="text1"/>
          <w:sz w:val="12"/>
          <w:szCs w:val="12"/>
        </w:rPr>
        <w:t xml:space="preserve">. For Enke, </w:t>
      </w:r>
      <w:r w:rsidRPr="45453990">
        <w:rPr>
          <w:rStyle w:val="StyleUnderline"/>
          <w:rFonts w:eastAsia="Calibri" w:cs="Calibri"/>
          <w:color w:val="000000" w:themeColor="text1"/>
          <w:szCs w:val="22"/>
        </w:rPr>
        <w:t>gender is similarly constructed and enabled. Cis, as a supposedly static gender category (and a category of gender stasis), is a social project</w:t>
      </w:r>
      <w:r w:rsidRPr="45453990">
        <w:rPr>
          <w:rFonts w:eastAsia="Calibri" w:cs="Calibri"/>
          <w:color w:val="000000" w:themeColor="text1"/>
          <w:sz w:val="12"/>
          <w:szCs w:val="12"/>
        </w:rPr>
        <w:t xml:space="preserve">. </w:t>
      </w:r>
      <w:r w:rsidRPr="45453990">
        <w:rPr>
          <w:rStyle w:val="StyleUnderline"/>
          <w:rFonts w:eastAsia="Calibri" w:cs="Calibri"/>
          <w:color w:val="000000" w:themeColor="text1"/>
          <w:szCs w:val="22"/>
        </w:rPr>
        <w:t>By granting cisness stasis</w:t>
      </w:r>
      <w:r w:rsidRPr="45453990">
        <w:rPr>
          <w:rFonts w:eastAsia="Calibri" w:cs="Calibri"/>
          <w:color w:val="000000" w:themeColor="text1"/>
          <w:sz w:val="12"/>
          <w:szCs w:val="12"/>
        </w:rPr>
        <w:t xml:space="preserve">, Enke argues, </w:t>
      </w:r>
      <w:r w:rsidRPr="45453990">
        <w:rPr>
          <w:rStyle w:val="StyleUnderline"/>
          <w:rFonts w:eastAsia="Calibri" w:cs="Calibri"/>
          <w:color w:val="000000" w:themeColor="text1"/>
          <w:szCs w:val="22"/>
          <w:highlight w:val="cyan"/>
        </w:rPr>
        <w:t>the mainstream sense of cis renaturalizes</w:t>
      </w:r>
      <w:r w:rsidRPr="45453990">
        <w:rPr>
          <w:rStyle w:val="StyleUnderline"/>
          <w:rFonts w:eastAsia="Calibri" w:cs="Calibri"/>
          <w:color w:val="000000" w:themeColor="text1"/>
          <w:szCs w:val="22"/>
        </w:rPr>
        <w:t xml:space="preserve"> what is always already a normalizing fantasy</w:t>
      </w:r>
      <w:r w:rsidRPr="45453990">
        <w:rPr>
          <w:rFonts w:eastAsia="Calibri" w:cs="Calibri"/>
          <w:color w:val="000000" w:themeColor="text1"/>
          <w:sz w:val="12"/>
          <w:szCs w:val="12"/>
        </w:rPr>
        <w:t xml:space="preserve">. </w:t>
      </w:r>
      <w:r w:rsidRPr="45453990">
        <w:rPr>
          <w:rStyle w:val="StyleUnderline"/>
          <w:rFonts w:eastAsia="Calibri" w:cs="Calibri"/>
          <w:color w:val="000000" w:themeColor="text1"/>
          <w:szCs w:val="22"/>
        </w:rPr>
        <w:t xml:space="preserve">It proliferates the double lie that cis is an inherently internal reality and </w:t>
      </w:r>
      <w:r w:rsidRPr="45453990">
        <w:rPr>
          <w:rStyle w:val="StyleUnderline"/>
          <w:rFonts w:eastAsia="Calibri" w:cs="Calibri"/>
          <w:color w:val="000000" w:themeColor="text1"/>
          <w:szCs w:val="22"/>
          <w:highlight w:val="cyan"/>
        </w:rPr>
        <w:t>that cisness is externally readable on the body</w:t>
      </w:r>
      <w:r w:rsidRPr="45453990">
        <w:rPr>
          <w:rFonts w:eastAsia="Calibri" w:cs="Calibri"/>
          <w:color w:val="000000" w:themeColor="text1"/>
          <w:sz w:val="12"/>
          <w:szCs w:val="12"/>
          <w:highlight w:val="cyan"/>
        </w:rPr>
        <w:t>.</w:t>
      </w:r>
      <w:r w:rsidRPr="45453990">
        <w:rPr>
          <w:rFonts w:eastAsia="Calibri" w:cs="Calibri"/>
          <w:color w:val="000000" w:themeColor="text1"/>
          <w:sz w:val="12"/>
          <w:szCs w:val="12"/>
        </w:rPr>
        <w:t xml:space="preserve"> Fundamentally, </w:t>
      </w:r>
      <w:r w:rsidRPr="45453990">
        <w:rPr>
          <w:rStyle w:val="StyleUnderline"/>
          <w:rFonts w:eastAsia="Calibri" w:cs="Calibri"/>
          <w:color w:val="000000" w:themeColor="text1"/>
          <w:szCs w:val="22"/>
        </w:rPr>
        <w:t xml:space="preserve">it hides the socio-political machinations—the cisnormativity—that </w:t>
      </w:r>
      <w:r w:rsidRPr="45453990">
        <w:rPr>
          <w:rFonts w:eastAsia="Calibri" w:cs="Calibri"/>
          <w:color w:val="000000" w:themeColor="text1"/>
          <w:sz w:val="12"/>
          <w:szCs w:val="12"/>
        </w:rPr>
        <w:t>in each case</w:t>
      </w:r>
      <w:r w:rsidRPr="45453990">
        <w:rPr>
          <w:rStyle w:val="StyleUnderline"/>
          <w:rFonts w:eastAsia="Calibri" w:cs="Calibri"/>
          <w:color w:val="000000" w:themeColor="text1"/>
          <w:szCs w:val="22"/>
        </w:rPr>
        <w:t xml:space="preserve"> make it so</w:t>
      </w:r>
      <w:r w:rsidRPr="45453990">
        <w:rPr>
          <w:rFonts w:eastAsia="Calibri" w:cs="Calibri"/>
          <w:color w:val="000000" w:themeColor="text1"/>
          <w:sz w:val="12"/>
          <w:szCs w:val="12"/>
        </w:rPr>
        <w:t xml:space="preserve">. To my mind, Enke’s concern with </w:t>
      </w:r>
      <w:r w:rsidRPr="45453990">
        <w:rPr>
          <w:rStyle w:val="StyleUnderline"/>
          <w:rFonts w:eastAsia="Calibri" w:cs="Calibri"/>
          <w:color w:val="000000" w:themeColor="text1"/>
          <w:szCs w:val="22"/>
        </w:rPr>
        <w:t>the “exceptional ontological stability”</w:t>
      </w:r>
      <w:r w:rsidRPr="45453990">
        <w:rPr>
          <w:rFonts w:eastAsia="Calibri" w:cs="Calibri"/>
          <w:color w:val="000000" w:themeColor="text1"/>
          <w:sz w:val="12"/>
          <w:szCs w:val="12"/>
        </w:rPr>
        <w:t xml:space="preserve"> (2012, 69) </w:t>
      </w:r>
      <w:r w:rsidRPr="45453990">
        <w:rPr>
          <w:rStyle w:val="StyleUnderline"/>
          <w:rFonts w:eastAsia="Calibri" w:cs="Calibri"/>
          <w:color w:val="000000" w:themeColor="text1"/>
          <w:szCs w:val="22"/>
        </w:rPr>
        <w:t>that cisnormativity attributes to cisness is a critical one</w:t>
      </w:r>
      <w:r w:rsidRPr="45453990">
        <w:rPr>
          <w:rFonts w:eastAsia="Calibri" w:cs="Calibri"/>
          <w:color w:val="000000" w:themeColor="text1"/>
          <w:sz w:val="12"/>
          <w:szCs w:val="12"/>
        </w:rPr>
        <w:t xml:space="preserve"> and deserves more theoretical elaboration. In this section, then, I enumerate the multiple ways in which </w:t>
      </w:r>
      <w:r w:rsidRPr="45453990">
        <w:rPr>
          <w:rStyle w:val="StyleUnderline"/>
          <w:rFonts w:eastAsia="Calibri" w:cs="Calibri"/>
          <w:color w:val="000000" w:themeColor="text1"/>
          <w:szCs w:val="22"/>
        </w:rPr>
        <w:t>cisness gets ontologized in a mainstream cisnormative context</w:t>
      </w:r>
      <w:r w:rsidRPr="45453990">
        <w:rPr>
          <w:rFonts w:eastAsia="Calibri" w:cs="Calibri"/>
          <w:color w:val="000000" w:themeColor="text1"/>
          <w:sz w:val="12"/>
          <w:szCs w:val="12"/>
        </w:rPr>
        <w:t>—</w:t>
      </w:r>
      <w:r w:rsidRPr="45453990">
        <w:rPr>
          <w:rStyle w:val="StyleUnderline"/>
          <w:rFonts w:eastAsia="Calibri" w:cs="Calibri"/>
          <w:color w:val="000000" w:themeColor="text1"/>
          <w:szCs w:val="22"/>
        </w:rPr>
        <w:t>and</w:t>
      </w:r>
      <w:r w:rsidRPr="45453990">
        <w:rPr>
          <w:rFonts w:eastAsia="Calibri" w:cs="Calibri"/>
          <w:color w:val="000000" w:themeColor="text1"/>
          <w:sz w:val="12"/>
          <w:szCs w:val="12"/>
        </w:rPr>
        <w:t xml:space="preserve"> the equally many ways in which </w:t>
      </w:r>
      <w:r w:rsidRPr="45453990">
        <w:rPr>
          <w:rStyle w:val="StyleUnderline"/>
          <w:rFonts w:eastAsia="Calibri" w:cs="Calibri"/>
          <w:color w:val="000000" w:themeColor="text1"/>
          <w:szCs w:val="22"/>
        </w:rPr>
        <w:t>its stability as an ontological category (of identity and identification) fails</w:t>
      </w:r>
      <w:r w:rsidRPr="45453990">
        <w:rPr>
          <w:rFonts w:eastAsia="Calibri" w:cs="Calibri"/>
          <w:color w:val="000000" w:themeColor="text1"/>
          <w:sz w:val="12"/>
          <w:szCs w:val="12"/>
        </w:rPr>
        <w:t xml:space="preserve">. I begin by asking two questions aimed at unraveling the cisnormative construct: </w:t>
      </w:r>
      <w:r w:rsidRPr="45453990">
        <w:rPr>
          <w:rStyle w:val="StyleUnderline"/>
          <w:rFonts w:eastAsia="Calibri" w:cs="Calibri"/>
          <w:color w:val="000000" w:themeColor="text1"/>
          <w:szCs w:val="22"/>
        </w:rPr>
        <w:t>What are the supposedly stable solid nodes upon which the illusion of cisness—as a simple match between assigned sex and experiential gender—rests? And what elemental relations (or edges) allow this fantasy to function?</w:t>
      </w:r>
      <w:r w:rsidRPr="45453990">
        <w:rPr>
          <w:rFonts w:eastAsia="Calibri" w:cs="Calibri"/>
          <w:color w:val="000000" w:themeColor="text1"/>
          <w:sz w:val="12"/>
          <w:szCs w:val="12"/>
        </w:rPr>
        <w:t xml:space="preserve">   As currently understood, </w:t>
      </w:r>
      <w:r w:rsidRPr="45453990">
        <w:rPr>
          <w:rStyle w:val="StyleUnderline"/>
          <w:rFonts w:eastAsia="Calibri" w:cs="Calibri"/>
          <w:color w:val="000000" w:themeColor="text1"/>
          <w:szCs w:val="22"/>
        </w:rPr>
        <w:t xml:space="preserve">cisness supervenes on a mind/body dualism: a cis person is someone whose sense of themselves (gender) aligns with their morphology (sex) as named at birth. </w:t>
      </w:r>
      <w:r w:rsidRPr="45453990">
        <w:rPr>
          <w:rStyle w:val="StyleUnderline"/>
          <w:rFonts w:eastAsia="Calibri" w:cs="Calibri"/>
          <w:color w:val="000000" w:themeColor="text1"/>
          <w:szCs w:val="22"/>
          <w:highlight w:val="cyan"/>
        </w:rPr>
        <w:t>This ideological construction attributes an ontological stability to sex, to gender, and</w:t>
      </w:r>
      <w:r w:rsidRPr="45453990">
        <w:rPr>
          <w:rStyle w:val="StyleUnderline"/>
          <w:rFonts w:eastAsia="Calibri" w:cs="Calibri"/>
          <w:color w:val="000000" w:themeColor="text1"/>
          <w:szCs w:val="22"/>
        </w:rPr>
        <w:t xml:space="preserve"> to </w:t>
      </w:r>
      <w:r w:rsidRPr="45453990">
        <w:rPr>
          <w:rStyle w:val="StyleUnderline"/>
          <w:rFonts w:eastAsia="Calibri" w:cs="Calibri"/>
          <w:color w:val="000000" w:themeColor="text1"/>
          <w:szCs w:val="22"/>
          <w:highlight w:val="cyan"/>
        </w:rPr>
        <w:t>their relation</w:t>
      </w:r>
      <w:r w:rsidRPr="45453990">
        <w:rPr>
          <w:rStyle w:val="StyleUnderline"/>
          <w:rFonts w:eastAsia="Calibri" w:cs="Calibri"/>
          <w:color w:val="000000" w:themeColor="text1"/>
          <w:szCs w:val="22"/>
        </w:rPr>
        <w:t>. In doing so, it presumes that a cis person’s sex is not only dimorphic but uncompromised and unvarying. It presumes that a cis person’s gender is stable and unchanging. And it presumes that a cis person’s sex and gender are not only distinct but can be aligned or found consonant. As such, a cis person has, constitutively, a normal sexed physiology, a normal gendered mental state, and a normal relation between the two. Neither body, mind, nor their relation, as it relates to sex/gender, is compromised by disease, disorder, or dys function. This formulation of cisness, of course, excludes a range of disabilities from the outset, but it also gives altogether too much credit to non-trans, non-disabled sexgender configurations</w:t>
      </w:r>
      <w:r w:rsidRPr="45453990">
        <w:rPr>
          <w:rFonts w:eastAsia="Calibri" w:cs="Calibri"/>
          <w:color w:val="000000" w:themeColor="text1"/>
          <w:sz w:val="12"/>
          <w:szCs w:val="12"/>
        </w:rPr>
        <w:t xml:space="preserve">. </w:t>
      </w:r>
    </w:p>
    <w:p w14:paraId="45D0103B" w14:textId="77777777" w:rsidR="002A0521" w:rsidRDefault="002A0521" w:rsidP="002A0521">
      <w:pPr>
        <w:rPr>
          <w:rFonts w:eastAsia="Calibri"/>
          <w:color w:val="000000" w:themeColor="text1"/>
        </w:rPr>
      </w:pPr>
    </w:p>
    <w:p w14:paraId="5A0B701D"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Trump is engaging in a full-scale assault on universities – we must use critical pedagogy to resist incipient fascism – their alternative embraces neutrality in the face of atrocities</w:t>
      </w:r>
    </w:p>
    <w:p w14:paraId="03D8E9B9"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Giroux 24</w:t>
      </w:r>
      <w:r w:rsidRPr="45453990">
        <w:rPr>
          <w:rFonts w:eastAsia="Calibri" w:cs="Calibri"/>
          <w:color w:val="000000" w:themeColor="text1"/>
          <w:szCs w:val="22"/>
        </w:rPr>
        <w:t xml:space="preserve"> (Henry A. Giroux, Director of the McMaster Centre for Research in the Public Interest, “Higher Education Must Champion Democracy, Not Surrender to Fascism,” 12-28-24, Truthout, </w:t>
      </w:r>
      <w:hyperlink r:id="rId12">
        <w:r w:rsidRPr="45453990">
          <w:rPr>
            <w:rStyle w:val="Hyperlink"/>
            <w:rFonts w:eastAsia="Calibri" w:cs="Calibri"/>
            <w:szCs w:val="22"/>
          </w:rPr>
          <w:t>https://truthout.org/articles/higher-education-must-champion-democracy-not-surrender-to-fascism/</w:t>
        </w:r>
      </w:hyperlink>
      <w:r w:rsidRPr="45453990">
        <w:rPr>
          <w:rFonts w:eastAsia="Calibri" w:cs="Calibri"/>
          <w:color w:val="000000" w:themeColor="text1"/>
          <w:szCs w:val="22"/>
        </w:rPr>
        <w:t xml:space="preserve">) </w:t>
      </w:r>
    </w:p>
    <w:p w14:paraId="338B01E0" w14:textId="77777777" w:rsidR="002A0521" w:rsidRDefault="002A0521" w:rsidP="002A0521">
      <w:pPr>
        <w:rPr>
          <w:rStyle w:val="StyleUnderline"/>
          <w:rFonts w:eastAsia="Calibri" w:cs="Calibri"/>
          <w:color w:val="000000" w:themeColor="text1"/>
          <w:szCs w:val="22"/>
        </w:rPr>
      </w:pPr>
      <w:r w:rsidRPr="45453990">
        <w:rPr>
          <w:rFonts w:eastAsia="Calibri" w:cs="Calibri"/>
          <w:color w:val="000000" w:themeColor="text1"/>
          <w:sz w:val="14"/>
          <w:szCs w:val="14"/>
        </w:rPr>
        <w:t xml:space="preserve">For decades, neoliberalism has systematically attacked the welfare state, undermined public institutions and weakened the foundations of collective well-being. Shrouded in the alluring language of liberty, it transforms market principles into a dominant creed, insisting that every facet of life conform to the imperatives of profit and economic efficiency. But in reality, neoliberalism consolidates wealth in the hands of a financial elite, celebrates ruthless individualism, promotes staggering levels of inequality, perpetuates systemic injustices like racism and militarism, and commodifies everything, leaving nothing sacred or untouchable. </w:t>
      </w:r>
      <w:r w:rsidRPr="45453990">
        <w:rPr>
          <w:rStyle w:val="StyleUnderline"/>
          <w:rFonts w:eastAsia="Calibri" w:cs="Calibri"/>
          <w:color w:val="000000" w:themeColor="text1"/>
          <w:szCs w:val="22"/>
          <w:highlight w:val="cyan"/>
        </w:rPr>
        <w:t>Neoliberalism operates as a relentless engine of capitalist accumulation</w:t>
      </w:r>
      <w:r w:rsidRPr="45453990">
        <w:rPr>
          <w:rStyle w:val="StyleUnderline"/>
          <w:rFonts w:eastAsia="Calibri" w:cs="Calibri"/>
          <w:color w:val="000000" w:themeColor="text1"/>
          <w:szCs w:val="22"/>
        </w:rPr>
        <w:t>,</w:t>
      </w:r>
      <w:r w:rsidRPr="45453990">
        <w:rPr>
          <w:rFonts w:eastAsia="Calibri" w:cs="Calibri"/>
          <w:color w:val="000000" w:themeColor="text1"/>
          <w:sz w:val="14"/>
          <w:szCs w:val="14"/>
        </w:rPr>
        <w:t xml:space="preserve"> driven by an insatiable pursuit of unchecked growth and the ruthless concentration of wealth and power within the hands of a ruling elite. </w:t>
      </w:r>
      <w:r w:rsidRPr="45453990">
        <w:rPr>
          <w:rStyle w:val="StyleUnderline"/>
          <w:rFonts w:eastAsia="Calibri" w:cs="Calibri"/>
          <w:color w:val="000000" w:themeColor="text1"/>
          <w:szCs w:val="22"/>
        </w:rPr>
        <w:t xml:space="preserve">At </w:t>
      </w:r>
      <w:r w:rsidRPr="45453990">
        <w:rPr>
          <w:rStyle w:val="StyleUnderline"/>
          <w:rFonts w:eastAsia="Calibri" w:cs="Calibri"/>
          <w:color w:val="000000" w:themeColor="text1"/>
          <w:szCs w:val="22"/>
          <w:highlight w:val="cyan"/>
        </w:rPr>
        <w:t>its core</w:t>
      </w:r>
      <w:r w:rsidRPr="45453990">
        <w:rPr>
          <w:rStyle w:val="StyleUnderline"/>
          <w:rFonts w:eastAsia="Calibri" w:cs="Calibri"/>
          <w:color w:val="000000" w:themeColor="text1"/>
          <w:szCs w:val="22"/>
        </w:rPr>
        <w:t xml:space="preserve">, it’s </w:t>
      </w:r>
      <w:r w:rsidRPr="45453990">
        <w:rPr>
          <w:rStyle w:val="StyleUnderline"/>
          <w:rFonts w:eastAsia="Calibri" w:cs="Calibri"/>
          <w:color w:val="000000" w:themeColor="text1"/>
          <w:szCs w:val="22"/>
          <w:highlight w:val="cyan"/>
        </w:rPr>
        <w:t xml:space="preserve">a </w:t>
      </w:r>
      <w:r w:rsidRPr="45453990">
        <w:rPr>
          <w:rStyle w:val="Emphasis"/>
          <w:rFonts w:eastAsia="Calibri" w:cs="Calibri"/>
          <w:color w:val="000000" w:themeColor="text1"/>
          <w:szCs w:val="22"/>
          <w:highlight w:val="cyan"/>
        </w:rPr>
        <w:t>pedagogy of repression</w:t>
      </w:r>
      <w:r w:rsidRPr="45453990">
        <w:rPr>
          <w:rStyle w:val="StyleUnderline"/>
          <w:rFonts w:eastAsia="Calibri" w:cs="Calibri"/>
          <w:color w:val="000000" w:themeColor="text1"/>
          <w:szCs w:val="22"/>
        </w:rPr>
        <w:t xml:space="preserve">: </w:t>
      </w:r>
      <w:r w:rsidRPr="45453990">
        <w:rPr>
          <w:rStyle w:val="StyleUnderline"/>
          <w:rFonts w:eastAsia="Calibri" w:cs="Calibri"/>
          <w:color w:val="000000" w:themeColor="text1"/>
          <w:szCs w:val="22"/>
          <w:highlight w:val="cyan"/>
        </w:rPr>
        <w:t>crushing</w:t>
      </w:r>
      <w:r w:rsidRPr="45453990">
        <w:rPr>
          <w:rStyle w:val="StyleUnderline"/>
          <w:rFonts w:eastAsia="Calibri" w:cs="Calibri"/>
          <w:color w:val="000000" w:themeColor="text1"/>
          <w:szCs w:val="22"/>
        </w:rPr>
        <w:t xml:space="preserve"> justice, </w:t>
      </w:r>
      <w:r w:rsidRPr="45453990">
        <w:rPr>
          <w:rStyle w:val="StyleUnderline"/>
          <w:rFonts w:eastAsia="Calibri" w:cs="Calibri"/>
          <w:color w:val="000000" w:themeColor="text1"/>
          <w:szCs w:val="22"/>
          <w:highlight w:val="cyan"/>
        </w:rPr>
        <w:t>solidarity</w:t>
      </w:r>
      <w:r w:rsidRPr="45453990">
        <w:rPr>
          <w:rStyle w:val="StyleUnderline"/>
          <w:rFonts w:eastAsia="Calibri" w:cs="Calibri"/>
          <w:color w:val="000000" w:themeColor="text1"/>
          <w:szCs w:val="22"/>
        </w:rPr>
        <w:t xml:space="preserve"> and care </w:t>
      </w:r>
      <w:r w:rsidRPr="45453990">
        <w:rPr>
          <w:rStyle w:val="StyleUnderline"/>
          <w:rFonts w:eastAsia="Calibri" w:cs="Calibri"/>
          <w:color w:val="000000" w:themeColor="text1"/>
          <w:szCs w:val="22"/>
          <w:highlight w:val="cyan"/>
        </w:rPr>
        <w:t xml:space="preserve">while deriding </w:t>
      </w:r>
      <w:r w:rsidRPr="45453990">
        <w:rPr>
          <w:rStyle w:val="Emphasis"/>
          <w:rFonts w:eastAsia="Calibri" w:cs="Calibri"/>
          <w:color w:val="000000" w:themeColor="text1"/>
          <w:szCs w:val="22"/>
          <w:highlight w:val="cyan"/>
        </w:rPr>
        <w:t>critical education</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destroying</w:t>
      </w:r>
      <w:r w:rsidRPr="45453990">
        <w:rPr>
          <w:rStyle w:val="StyleUnderline"/>
          <w:rFonts w:eastAsia="Calibri" w:cs="Calibri"/>
          <w:color w:val="000000" w:themeColor="text1"/>
          <w:szCs w:val="22"/>
        </w:rPr>
        <w:t xml:space="preserve"> the very </w:t>
      </w:r>
      <w:r w:rsidRPr="45453990">
        <w:rPr>
          <w:rStyle w:val="StyleUnderline"/>
          <w:rFonts w:eastAsia="Calibri" w:cs="Calibri"/>
          <w:color w:val="000000" w:themeColor="text1"/>
          <w:szCs w:val="22"/>
          <w:highlight w:val="cyan"/>
        </w:rPr>
        <w:t xml:space="preserve">tools that empower citizens to </w:t>
      </w:r>
      <w:r w:rsidRPr="45453990">
        <w:rPr>
          <w:rStyle w:val="Emphasis"/>
          <w:rFonts w:eastAsia="Calibri" w:cs="Calibri"/>
          <w:color w:val="000000" w:themeColor="text1"/>
          <w:szCs w:val="22"/>
          <w:highlight w:val="cyan"/>
        </w:rPr>
        <w:t>resist</w:t>
      </w:r>
      <w:r w:rsidRPr="45453990">
        <w:rPr>
          <w:rStyle w:val="Emphasis"/>
          <w:rFonts w:eastAsia="Calibri" w:cs="Calibri"/>
          <w:color w:val="000000" w:themeColor="text1"/>
          <w:szCs w:val="22"/>
        </w:rPr>
        <w:t xml:space="preserve"> </w:t>
      </w:r>
      <w:r w:rsidRPr="45453990">
        <w:rPr>
          <w:rStyle w:val="Emphasis"/>
          <w:rFonts w:eastAsia="Calibri" w:cs="Calibri"/>
          <w:color w:val="000000" w:themeColor="text1"/>
          <w:szCs w:val="22"/>
          <w:highlight w:val="cyan"/>
        </w:rPr>
        <w:t>domination</w:t>
      </w:r>
      <w:r w:rsidRPr="45453990">
        <w:rPr>
          <w:rFonts w:eastAsia="Calibri" w:cs="Calibri"/>
          <w:color w:val="000000" w:themeColor="text1"/>
          <w:sz w:val="14"/>
          <w:szCs w:val="14"/>
        </w:rPr>
        <w:t xml:space="preserve"> and reclaim the promise of democracy. As </w:t>
      </w:r>
      <w:r w:rsidRPr="45453990">
        <w:rPr>
          <w:rStyle w:val="StyleUnderline"/>
          <w:rFonts w:eastAsia="Calibri" w:cs="Calibri"/>
          <w:color w:val="000000" w:themeColor="text1"/>
          <w:szCs w:val="22"/>
          <w:highlight w:val="cyan"/>
        </w:rPr>
        <w:t>neoliberalism</w:t>
      </w:r>
      <w:r w:rsidRPr="45453990">
        <w:rPr>
          <w:rFonts w:eastAsia="Calibri" w:cs="Calibri"/>
          <w:color w:val="000000" w:themeColor="text1"/>
          <w:sz w:val="14"/>
          <w:szCs w:val="14"/>
        </w:rPr>
        <w:t xml:space="preserve"> collapses into authoritarianism, its machinery of repression intensifies. Dissent is silenced, social life militarized and hate normalized. This </w:t>
      </w:r>
      <w:r w:rsidRPr="45453990">
        <w:rPr>
          <w:rStyle w:val="StyleUnderline"/>
          <w:rFonts w:eastAsia="Calibri" w:cs="Calibri"/>
          <w:color w:val="000000" w:themeColor="text1"/>
          <w:szCs w:val="22"/>
          <w:highlight w:val="cyan"/>
        </w:rPr>
        <w:t>fuels</w:t>
      </w:r>
      <w:r w:rsidRPr="45453990">
        <w:rPr>
          <w:rFonts w:eastAsia="Calibri" w:cs="Calibri"/>
          <w:color w:val="000000" w:themeColor="text1"/>
          <w:sz w:val="14"/>
          <w:szCs w:val="14"/>
        </w:rPr>
        <w:t xml:space="preserve"> a </w:t>
      </w:r>
      <w:r w:rsidRPr="45453990">
        <w:rPr>
          <w:rStyle w:val="Emphasis"/>
          <w:rFonts w:eastAsia="Calibri" w:cs="Calibri"/>
          <w:color w:val="000000" w:themeColor="text1"/>
          <w:szCs w:val="22"/>
          <w:highlight w:val="cyan"/>
        </w:rPr>
        <w:t>fascistic politics</w:t>
      </w:r>
      <w:r w:rsidRPr="45453990">
        <w:rPr>
          <w:rStyle w:val="Emphasis"/>
          <w:rFonts w:eastAsia="Calibri" w:cs="Calibri"/>
          <w:color w:val="000000" w:themeColor="text1"/>
          <w:szCs w:val="22"/>
        </w:rPr>
        <w:t xml:space="preserve"> </w:t>
      </w:r>
      <w:r w:rsidRPr="45453990">
        <w:rPr>
          <w:rFonts w:eastAsia="Calibri" w:cs="Calibri"/>
          <w:color w:val="000000" w:themeColor="text1"/>
          <w:sz w:val="14"/>
          <w:szCs w:val="14"/>
        </w:rPr>
        <w:t xml:space="preserve">which is systematically </w:t>
      </w:r>
      <w:r w:rsidRPr="45453990">
        <w:rPr>
          <w:rStyle w:val="StyleUnderline"/>
          <w:rFonts w:eastAsia="Calibri" w:cs="Calibri"/>
          <w:color w:val="000000" w:themeColor="text1"/>
          <w:szCs w:val="22"/>
          <w:highlight w:val="cyan"/>
        </w:rPr>
        <w:t>dismantling</w:t>
      </w:r>
      <w:r w:rsidRPr="45453990">
        <w:rPr>
          <w:rStyle w:val="StyleUnderline"/>
          <w:rFonts w:eastAsia="Calibri" w:cs="Calibri"/>
          <w:color w:val="000000" w:themeColor="text1"/>
          <w:szCs w:val="22"/>
        </w:rPr>
        <w:t xml:space="preserve"> democratic </w:t>
      </w:r>
      <w:r w:rsidRPr="45453990">
        <w:rPr>
          <w:rStyle w:val="StyleUnderline"/>
          <w:rFonts w:eastAsia="Calibri" w:cs="Calibri"/>
          <w:color w:val="000000" w:themeColor="text1"/>
          <w:szCs w:val="22"/>
          <w:highlight w:val="cyan"/>
        </w:rPr>
        <w:t xml:space="preserve">accountability, with </w:t>
      </w:r>
      <w:r w:rsidRPr="45453990">
        <w:rPr>
          <w:rStyle w:val="Emphasis"/>
          <w:rFonts w:eastAsia="Calibri" w:cs="Calibri"/>
          <w:color w:val="000000" w:themeColor="text1"/>
          <w:szCs w:val="22"/>
          <w:highlight w:val="cyan"/>
        </w:rPr>
        <w:t>higher education</w:t>
      </w:r>
      <w:r w:rsidRPr="45453990">
        <w:rPr>
          <w:rStyle w:val="StyleUnderline"/>
          <w:rFonts w:eastAsia="Calibri" w:cs="Calibri"/>
          <w:color w:val="000000" w:themeColor="text1"/>
          <w:szCs w:val="22"/>
          <w:highlight w:val="cyan"/>
        </w:rPr>
        <w:t xml:space="preserve"> among its</w:t>
      </w:r>
      <w:r w:rsidRPr="45453990">
        <w:rPr>
          <w:rStyle w:val="StyleUnderline"/>
          <w:rFonts w:eastAsia="Calibri" w:cs="Calibri"/>
          <w:color w:val="000000" w:themeColor="text1"/>
          <w:szCs w:val="22"/>
        </w:rPr>
        <w:t xml:space="preserve"> primary </w:t>
      </w:r>
      <w:r w:rsidRPr="45453990">
        <w:rPr>
          <w:rStyle w:val="Emphasis"/>
          <w:rFonts w:eastAsia="Calibri" w:cs="Calibri"/>
          <w:color w:val="000000" w:themeColor="text1"/>
          <w:szCs w:val="22"/>
          <w:highlight w:val="cyan"/>
        </w:rPr>
        <w:t>targets</w:t>
      </w:r>
      <w:r w:rsidRPr="45453990">
        <w:rPr>
          <w:rFonts w:eastAsia="Calibri" w:cs="Calibri"/>
          <w:color w:val="000000" w:themeColor="text1"/>
          <w:sz w:val="14"/>
          <w:szCs w:val="14"/>
        </w:rPr>
        <w:t xml:space="preserve">. For years, the far right has sought to undermine education, recognizing it as a powerful site of resistance. This has only accelerated, as MAGA movement adherents seek to eliminate the public education threat to their authoritarian goals. Vice President-elect J.D. </w:t>
      </w:r>
      <w:r w:rsidRPr="45453990">
        <w:rPr>
          <w:rStyle w:val="StyleUnderline"/>
          <w:rFonts w:eastAsia="Calibri" w:cs="Calibri"/>
          <w:color w:val="000000" w:themeColor="text1"/>
          <w:szCs w:val="22"/>
          <w:highlight w:val="cyan"/>
        </w:rPr>
        <w:t>Vance</w:t>
      </w:r>
      <w:r w:rsidRPr="45453990">
        <w:rPr>
          <w:rFonts w:eastAsia="Calibri" w:cs="Calibri"/>
          <w:color w:val="000000" w:themeColor="text1"/>
          <w:sz w:val="14"/>
          <w:szCs w:val="14"/>
        </w:rPr>
        <w:t xml:space="preserve"> openly </w:t>
      </w:r>
      <w:r w:rsidRPr="45453990">
        <w:rPr>
          <w:rStyle w:val="StyleUnderline"/>
          <w:rFonts w:eastAsia="Calibri" w:cs="Calibri"/>
          <w:color w:val="000000" w:themeColor="text1"/>
          <w:szCs w:val="22"/>
          <w:highlight w:val="cyan"/>
        </w:rPr>
        <w:t>declared</w:t>
      </w:r>
      <w:r w:rsidRPr="45453990">
        <w:rPr>
          <w:rFonts w:eastAsia="Calibri" w:cs="Calibri"/>
          <w:color w:val="000000" w:themeColor="text1"/>
          <w:sz w:val="14"/>
          <w:szCs w:val="14"/>
        </w:rPr>
        <w:t xml:space="preserve"> “the </w:t>
      </w:r>
      <w:r w:rsidRPr="45453990">
        <w:rPr>
          <w:rStyle w:val="Emphasis"/>
          <w:rFonts w:eastAsia="Calibri" w:cs="Calibri"/>
          <w:color w:val="000000" w:themeColor="text1"/>
          <w:szCs w:val="22"/>
          <w:highlight w:val="cyan"/>
        </w:rPr>
        <w:t>professors are the enemy</w:t>
      </w:r>
      <w:r w:rsidRPr="45453990">
        <w:rPr>
          <w:rFonts w:eastAsia="Calibri" w:cs="Calibri"/>
          <w:color w:val="000000" w:themeColor="text1"/>
          <w:sz w:val="14"/>
          <w:szCs w:val="14"/>
        </w:rPr>
        <w:t xml:space="preserve">.” President-elect Donald Trump has stated that “pink-haired communists [are] teaching our kids.” In response to the Black Lives Matter protests following George Floyd’s killing, MAGA politicians like Sen. Tom Cotton openly called for deploying military force against demonstrators. </w:t>
      </w:r>
      <w:r w:rsidRPr="45453990">
        <w:rPr>
          <w:rStyle w:val="StyleUnderline"/>
          <w:rFonts w:eastAsia="Calibri" w:cs="Calibri"/>
          <w:color w:val="000000" w:themeColor="text1"/>
          <w:szCs w:val="22"/>
          <w:highlight w:val="cyan"/>
        </w:rPr>
        <w:t>Critical pedagogy</w:t>
      </w:r>
      <w:r w:rsidRPr="45453990">
        <w:rPr>
          <w:rFonts w:eastAsia="Calibri" w:cs="Calibri"/>
          <w:color w:val="000000" w:themeColor="text1"/>
          <w:sz w:val="14"/>
          <w:szCs w:val="14"/>
        </w:rPr>
        <w:t xml:space="preserve"> must expose the false equivalence of capitalism and democracy, </w:t>
      </w:r>
      <w:r w:rsidRPr="45453990">
        <w:rPr>
          <w:rStyle w:val="StyleUnderline"/>
          <w:rFonts w:eastAsia="Calibri" w:cs="Calibri"/>
          <w:color w:val="000000" w:themeColor="text1"/>
          <w:szCs w:val="22"/>
          <w:highlight w:val="cyan"/>
        </w:rPr>
        <w:t>emphasiz</w:t>
      </w:r>
      <w:r w:rsidRPr="45453990">
        <w:rPr>
          <w:rFonts w:eastAsia="Calibri" w:cs="Calibri"/>
          <w:color w:val="000000" w:themeColor="text1"/>
          <w:sz w:val="14"/>
          <w:szCs w:val="14"/>
        </w:rPr>
        <w:t xml:space="preserve">ing </w:t>
      </w:r>
      <w:r w:rsidRPr="45453990">
        <w:rPr>
          <w:rStyle w:val="StyleUnderline"/>
          <w:rFonts w:eastAsia="Calibri" w:cs="Calibri"/>
          <w:color w:val="000000" w:themeColor="text1"/>
          <w:szCs w:val="22"/>
          <w:highlight w:val="cyan"/>
        </w:rPr>
        <w:t xml:space="preserve">that </w:t>
      </w:r>
      <w:r w:rsidRPr="45453990">
        <w:rPr>
          <w:rStyle w:val="Emphasis"/>
          <w:rFonts w:eastAsia="Calibri" w:cs="Calibri"/>
          <w:color w:val="000000" w:themeColor="text1"/>
          <w:szCs w:val="22"/>
          <w:highlight w:val="cyan"/>
        </w:rPr>
        <w:t>resisting fascism</w:t>
      </w:r>
      <w:r w:rsidRPr="45453990">
        <w:rPr>
          <w:rStyle w:val="StyleUnderline"/>
          <w:rFonts w:eastAsia="Calibri" w:cs="Calibri"/>
          <w:color w:val="000000" w:themeColor="text1"/>
          <w:szCs w:val="22"/>
          <w:highlight w:val="cyan"/>
        </w:rPr>
        <w:t xml:space="preserve"> requires </w:t>
      </w:r>
      <w:r w:rsidRPr="45453990">
        <w:rPr>
          <w:rStyle w:val="Emphasis"/>
          <w:rFonts w:eastAsia="Calibri" w:cs="Calibri"/>
          <w:color w:val="000000" w:themeColor="text1"/>
          <w:szCs w:val="22"/>
          <w:highlight w:val="cyan"/>
        </w:rPr>
        <w:t>challenging capitalism</w:t>
      </w:r>
      <w:r w:rsidRPr="45453990">
        <w:rPr>
          <w:rFonts w:eastAsia="Calibri" w:cs="Calibri"/>
          <w:color w:val="000000" w:themeColor="text1"/>
          <w:sz w:val="14"/>
          <w:szCs w:val="14"/>
        </w:rPr>
        <w:t xml:space="preserve">. The authoritarian spirit driving this party is crystallized in the words of right-wing activist Jack Posobiec, who, at the 2023 Conservative Political Action Conference, said: “We are here to overthrow democracy completely. We didn’t get all the way there on January 6, but we will. After we burn that swamp to the ground, we will establish the new American republic on its ashes.” This is more than anti-democratic, authoritarian rhetoric. It also shapes poisonous policies in which education is transformed into an animating space of repression and violence, and becomes weaponized as a tool of censorship, conformity and discrimination. </w:t>
      </w:r>
      <w:r w:rsidRPr="45453990">
        <w:rPr>
          <w:rStyle w:val="StyleUnderline"/>
          <w:rFonts w:eastAsia="Calibri" w:cs="Calibri"/>
          <w:color w:val="000000" w:themeColor="text1"/>
          <w:szCs w:val="22"/>
        </w:rPr>
        <w:t>As authoritarianism surges globally, democracy is being dismantled</w:t>
      </w:r>
      <w:r w:rsidRPr="45453990">
        <w:rPr>
          <w:rFonts w:eastAsia="Calibri" w:cs="Calibri"/>
          <w:color w:val="000000" w:themeColor="text1"/>
          <w:sz w:val="14"/>
          <w:szCs w:val="14"/>
        </w:rPr>
        <w:t xml:space="preserve">. What does this rise in illiberal regimes mean for higher education? What is the role of universities in defending democratic ideals when the very notion of democracy is under siege? </w:t>
      </w:r>
      <w:r w:rsidRPr="45453990">
        <w:rPr>
          <w:rStyle w:val="StyleUnderline"/>
          <w:rFonts w:eastAsia="Calibri" w:cs="Calibri"/>
          <w:color w:val="000000" w:themeColor="text1"/>
          <w:szCs w:val="22"/>
          <w:highlight w:val="cyan"/>
        </w:rPr>
        <w:t>In Trump’s United States</w:t>
      </w:r>
      <w:r w:rsidRPr="45453990">
        <w:rPr>
          <w:rFonts w:eastAsia="Calibri" w:cs="Calibri"/>
          <w:color w:val="000000" w:themeColor="text1"/>
          <w:sz w:val="14"/>
          <w:szCs w:val="14"/>
        </w:rPr>
        <w:t xml:space="preserve">, </w:t>
      </w:r>
      <w:r w:rsidRPr="45453990">
        <w:rPr>
          <w:rStyle w:val="Emphasis"/>
          <w:rFonts w:eastAsia="Calibri" w:cs="Calibri"/>
          <w:color w:val="000000" w:themeColor="text1"/>
          <w:szCs w:val="22"/>
          <w:highlight w:val="cyan"/>
        </w:rPr>
        <w:t>silence</w:t>
      </w:r>
      <w:r w:rsidRPr="45453990">
        <w:rPr>
          <w:rStyle w:val="StyleUnderline"/>
          <w:rFonts w:eastAsia="Calibri" w:cs="Calibri"/>
          <w:color w:val="000000" w:themeColor="text1"/>
          <w:szCs w:val="22"/>
          <w:highlight w:val="cyan"/>
        </w:rPr>
        <w:t xml:space="preserve"> is </w:t>
      </w:r>
      <w:r w:rsidRPr="45453990">
        <w:rPr>
          <w:rStyle w:val="Emphasis"/>
          <w:rFonts w:eastAsia="Calibri" w:cs="Calibri"/>
          <w:color w:val="000000" w:themeColor="text1"/>
          <w:szCs w:val="22"/>
          <w:highlight w:val="cyan"/>
        </w:rPr>
        <w:t>complicity</w:t>
      </w:r>
      <w:r w:rsidRPr="45453990">
        <w:rPr>
          <w:rFonts w:eastAsia="Calibri" w:cs="Calibri"/>
          <w:color w:val="000000" w:themeColor="text1"/>
          <w:sz w:val="14"/>
          <w:szCs w:val="14"/>
        </w:rPr>
        <w:t xml:space="preserve">, and inaction a moral failing. </w:t>
      </w:r>
      <w:r w:rsidRPr="45453990">
        <w:rPr>
          <w:rStyle w:val="StyleUnderline"/>
          <w:rFonts w:eastAsia="Calibri" w:cs="Calibri"/>
          <w:color w:val="000000" w:themeColor="text1"/>
          <w:szCs w:val="22"/>
          <w:highlight w:val="cyan"/>
        </w:rPr>
        <w:t>Higher education must</w:t>
      </w:r>
      <w:r w:rsidRPr="45453990">
        <w:rPr>
          <w:rFonts w:eastAsia="Calibri" w:cs="Calibri"/>
          <w:color w:val="000000" w:themeColor="text1"/>
          <w:sz w:val="14"/>
          <w:szCs w:val="14"/>
        </w:rPr>
        <w:t xml:space="preserve"> reassert itself as a crucial democratic public sphere that fosters critical thought, </w:t>
      </w:r>
      <w:r w:rsidRPr="45453990">
        <w:rPr>
          <w:rStyle w:val="Emphasis"/>
          <w:rFonts w:eastAsia="Calibri" w:cs="Calibri"/>
          <w:color w:val="000000" w:themeColor="text1"/>
          <w:szCs w:val="22"/>
          <w:highlight w:val="cyan"/>
        </w:rPr>
        <w:t>resist</w:t>
      </w:r>
      <w:r w:rsidRPr="45453990">
        <w:rPr>
          <w:rFonts w:eastAsia="Calibri" w:cs="Calibri"/>
          <w:color w:val="000000" w:themeColor="text1"/>
          <w:sz w:val="14"/>
          <w:szCs w:val="14"/>
        </w:rPr>
        <w:t xml:space="preserve">s </w:t>
      </w:r>
      <w:r w:rsidRPr="45453990">
        <w:rPr>
          <w:rStyle w:val="Emphasis"/>
          <w:rFonts w:eastAsia="Calibri" w:cs="Calibri"/>
          <w:color w:val="000000" w:themeColor="text1"/>
          <w:szCs w:val="22"/>
          <w:highlight w:val="cyan"/>
        </w:rPr>
        <w:t>tyranny</w:t>
      </w:r>
      <w:r w:rsidRPr="45453990">
        <w:rPr>
          <w:rFonts w:eastAsia="Calibri" w:cs="Calibri"/>
          <w:color w:val="000000" w:themeColor="text1"/>
          <w:sz w:val="14"/>
          <w:szCs w:val="14"/>
        </w:rPr>
        <w:t xml:space="preserve"> and nurtures the kind of informed citizens necessary to a just society. </w:t>
      </w:r>
      <w:r w:rsidRPr="45453990">
        <w:rPr>
          <w:rStyle w:val="StyleUnderline"/>
          <w:rFonts w:eastAsia="Calibri" w:cs="Calibri"/>
          <w:color w:val="000000" w:themeColor="text1"/>
          <w:szCs w:val="22"/>
        </w:rPr>
        <w:t>Trump’s return to the presidency marks the endpoint of a deeply corrupt system, one that thrives on anti-intellectualism, scorn for science</w:t>
      </w:r>
      <w:r w:rsidRPr="45453990">
        <w:rPr>
          <w:rFonts w:eastAsia="Calibri" w:cs="Calibri"/>
          <w:color w:val="000000" w:themeColor="text1"/>
          <w:sz w:val="14"/>
          <w:szCs w:val="14"/>
        </w:rPr>
        <w:t xml:space="preserve"> and contempt for reason. In this political climate, </w:t>
      </w:r>
      <w:r w:rsidRPr="45453990">
        <w:rPr>
          <w:rStyle w:val="StyleUnderline"/>
          <w:rFonts w:eastAsia="Calibri" w:cs="Calibri"/>
          <w:color w:val="000000" w:themeColor="text1"/>
          <w:szCs w:val="22"/>
        </w:rPr>
        <w:t>corruption, racism and hatred have transformed into a spectacle of fear, division and relentless disinformation</w:t>
      </w:r>
      <w:r w:rsidRPr="45453990">
        <w:rPr>
          <w:rFonts w:eastAsia="Calibri" w:cs="Calibri"/>
          <w:color w:val="000000" w:themeColor="text1"/>
          <w:sz w:val="14"/>
          <w:szCs w:val="14"/>
        </w:rPr>
        <w:t xml:space="preserve">, supplanting any notion of shared responsibility or collective purpose. In such a degraded environment, democracy becomes a hollowed-out version of itself, stripped of its legitimacy, ideals and promises. When democracy loses its moral and aspirational appeal, it opens the door for autocrats like Trump to dismantle the very institutions vital to preserving democratic life. The failure of civic culture, education and literacy is starkly evident in the Trump administration’s success at emptying language of meaning — a flight from historical memory, ethics, justice and social responsibility. Communication has devolved into exaggerated political rhetoric and shallow public relations, replacing reason and evidence with spectacle and demagoguery. Thinking is scorned as dangerous, and news often serves as an amplifier for power rather than a check on it. </w:t>
      </w:r>
      <w:r w:rsidRPr="45453990">
        <w:rPr>
          <w:rStyle w:val="StyleUnderline"/>
          <w:rFonts w:eastAsia="Calibri" w:cs="Calibri"/>
          <w:color w:val="000000" w:themeColor="text1"/>
          <w:szCs w:val="22"/>
        </w:rPr>
        <w:t>Corporate media outlets</w:t>
      </w:r>
      <w:r w:rsidRPr="45453990">
        <w:rPr>
          <w:rFonts w:eastAsia="Calibri" w:cs="Calibri"/>
          <w:color w:val="000000" w:themeColor="text1"/>
          <w:sz w:val="14"/>
          <w:szCs w:val="14"/>
        </w:rPr>
        <w:t xml:space="preserve">, driven by profits and ratings, </w:t>
      </w:r>
      <w:r w:rsidRPr="45453990">
        <w:rPr>
          <w:rStyle w:val="StyleUnderline"/>
          <w:rFonts w:eastAsia="Calibri" w:cs="Calibri"/>
          <w:color w:val="000000" w:themeColor="text1"/>
          <w:szCs w:val="22"/>
        </w:rPr>
        <w:t>align themselves with Trump’s dis-imagination machine</w:t>
      </w:r>
      <w:r w:rsidRPr="45453990">
        <w:rPr>
          <w:rFonts w:eastAsia="Calibri" w:cs="Calibri"/>
          <w:color w:val="000000" w:themeColor="text1"/>
          <w:sz w:val="14"/>
          <w:szCs w:val="14"/>
        </w:rPr>
        <w:t xml:space="preserve">, perpetuating a culture of celebrity worship and reality-TV sensationalism. In this climate, the institutions essential to a vibrant civil society are eroding, leaving us to ask: What kind of democracy can survive when the foundations of the social fabric are collapsing? Among these institutions, the mainstream media — a cornerstone of the fourth estate — have been particularly compromised. As Heather McGhee notes, the right-wing media has, over three decades, orchestrated “a radical takeover of our information ecosystem.” Universities’ Neoliberal Audit Culture </w:t>
      </w:r>
      <w:r w:rsidRPr="45453990">
        <w:rPr>
          <w:rStyle w:val="StyleUnderline"/>
          <w:rFonts w:eastAsia="Calibri" w:cs="Calibri"/>
          <w:color w:val="000000" w:themeColor="text1"/>
          <w:szCs w:val="22"/>
        </w:rPr>
        <w:t xml:space="preserve">As public-sector support fades, many institutions of </w:t>
      </w:r>
      <w:r w:rsidRPr="45453990">
        <w:rPr>
          <w:rStyle w:val="StyleUnderline"/>
          <w:rFonts w:eastAsia="Calibri" w:cs="Calibri"/>
          <w:color w:val="000000" w:themeColor="text1"/>
          <w:szCs w:val="22"/>
          <w:highlight w:val="cyan"/>
        </w:rPr>
        <w:t>higher ed</w:t>
      </w:r>
      <w:r w:rsidRPr="45453990">
        <w:rPr>
          <w:rStyle w:val="StyleUnderline"/>
          <w:rFonts w:eastAsia="Calibri" w:cs="Calibri"/>
          <w:color w:val="000000" w:themeColor="text1"/>
          <w:szCs w:val="22"/>
        </w:rPr>
        <w:t xml:space="preserve">ucation have been </w:t>
      </w:r>
      <w:r w:rsidRPr="45453990">
        <w:rPr>
          <w:rStyle w:val="StyleUnderline"/>
          <w:rFonts w:eastAsia="Calibri" w:cs="Calibri"/>
          <w:color w:val="000000" w:themeColor="text1"/>
          <w:szCs w:val="22"/>
          <w:highlight w:val="cyan"/>
        </w:rPr>
        <w:t>forced to</w:t>
      </w:r>
      <w:r w:rsidRPr="45453990">
        <w:rPr>
          <w:rStyle w:val="StyleUnderline"/>
          <w:rFonts w:eastAsia="Calibri" w:cs="Calibri"/>
          <w:color w:val="000000" w:themeColor="text1"/>
          <w:szCs w:val="22"/>
        </w:rPr>
        <w:t xml:space="preserve"> mirror the private sector, </w:t>
      </w:r>
      <w:r w:rsidRPr="45453990">
        <w:rPr>
          <w:rStyle w:val="Emphasis"/>
          <w:rFonts w:eastAsia="Calibri" w:cs="Calibri"/>
          <w:color w:val="000000" w:themeColor="text1"/>
          <w:szCs w:val="22"/>
          <w:highlight w:val="cyan"/>
        </w:rPr>
        <w:t>turn</w:t>
      </w:r>
      <w:r w:rsidRPr="45453990">
        <w:rPr>
          <w:rStyle w:val="StyleUnderline"/>
          <w:rFonts w:eastAsia="Calibri" w:cs="Calibri"/>
          <w:color w:val="000000" w:themeColor="text1"/>
          <w:szCs w:val="22"/>
        </w:rPr>
        <w:t xml:space="preserve">ing </w:t>
      </w:r>
      <w:r w:rsidRPr="45453990">
        <w:rPr>
          <w:rStyle w:val="Emphasis"/>
          <w:rFonts w:eastAsia="Calibri" w:cs="Calibri"/>
          <w:color w:val="000000" w:themeColor="text1"/>
          <w:szCs w:val="22"/>
          <w:highlight w:val="cyan"/>
        </w:rPr>
        <w:t>knowledge</w:t>
      </w:r>
      <w:r w:rsidRPr="45453990">
        <w:rPr>
          <w:rStyle w:val="StyleUnderline"/>
          <w:rFonts w:eastAsia="Calibri" w:cs="Calibri"/>
          <w:color w:val="000000" w:themeColor="text1"/>
          <w:szCs w:val="22"/>
          <w:highlight w:val="cyan"/>
        </w:rPr>
        <w:t xml:space="preserve"> into a </w:t>
      </w:r>
      <w:r w:rsidRPr="45453990">
        <w:rPr>
          <w:rStyle w:val="Emphasis"/>
          <w:rFonts w:eastAsia="Calibri" w:cs="Calibri"/>
          <w:color w:val="000000" w:themeColor="text1"/>
          <w:szCs w:val="22"/>
          <w:highlight w:val="cyan"/>
        </w:rPr>
        <w:t>commodity</w:t>
      </w:r>
      <w:r w:rsidRPr="45453990">
        <w:rPr>
          <w:rStyle w:val="StyleUnderline"/>
          <w:rFonts w:eastAsia="Calibri" w:cs="Calibri"/>
          <w:color w:val="000000" w:themeColor="text1"/>
          <w:szCs w:val="22"/>
        </w:rPr>
        <w:t xml:space="preserve"> and eliminating departments and courses that don’t align with the market’s bottom line</w:t>
      </w:r>
      <w:r w:rsidRPr="45453990">
        <w:rPr>
          <w:rFonts w:eastAsia="Calibri" w:cs="Calibri"/>
          <w:color w:val="000000" w:themeColor="text1"/>
          <w:sz w:val="14"/>
          <w:szCs w:val="14"/>
        </w:rPr>
        <w:t xml:space="preserve">. Faculty are increasingly treated like low-wage workers, with labor relations designed to minimize costs and maximize servility. In this climate, </w:t>
      </w:r>
      <w:r w:rsidRPr="45453990">
        <w:rPr>
          <w:rStyle w:val="StyleUnderline"/>
          <w:rFonts w:eastAsia="Calibri" w:cs="Calibri"/>
          <w:color w:val="000000" w:themeColor="text1"/>
          <w:szCs w:val="22"/>
          <w:highlight w:val="cyan"/>
        </w:rPr>
        <w:t>power is concentrated in</w:t>
      </w:r>
      <w:r w:rsidRPr="45453990">
        <w:rPr>
          <w:rStyle w:val="StyleUnderline"/>
          <w:rFonts w:eastAsia="Calibri" w:cs="Calibri"/>
          <w:color w:val="000000" w:themeColor="text1"/>
          <w:szCs w:val="22"/>
        </w:rPr>
        <w:t xml:space="preserve"> the hands of a managerial class that views </w:t>
      </w:r>
      <w:r w:rsidRPr="45453990">
        <w:rPr>
          <w:rStyle w:val="Emphasis"/>
          <w:rFonts w:eastAsia="Calibri" w:cs="Calibri"/>
          <w:color w:val="000000" w:themeColor="text1"/>
          <w:szCs w:val="22"/>
          <w:highlight w:val="cyan"/>
        </w:rPr>
        <w:t>education</w:t>
      </w:r>
      <w:r w:rsidRPr="45453990">
        <w:rPr>
          <w:rStyle w:val="StyleUnderline"/>
          <w:rFonts w:eastAsia="Calibri" w:cs="Calibri"/>
          <w:color w:val="000000" w:themeColor="text1"/>
          <w:szCs w:val="22"/>
          <w:highlight w:val="cyan"/>
        </w:rPr>
        <w:t xml:space="preserve"> through a </w:t>
      </w:r>
      <w:r w:rsidRPr="45453990">
        <w:rPr>
          <w:rStyle w:val="Emphasis"/>
          <w:rFonts w:eastAsia="Calibri" w:cs="Calibri"/>
          <w:color w:val="000000" w:themeColor="text1"/>
          <w:szCs w:val="22"/>
          <w:highlight w:val="cyan"/>
        </w:rPr>
        <w:t>market-driven lens</w:t>
      </w:r>
      <w:r w:rsidRPr="45453990">
        <w:rPr>
          <w:rStyle w:val="StyleUnderline"/>
          <w:rFonts w:eastAsia="Calibri" w:cs="Calibri"/>
          <w:color w:val="000000" w:themeColor="text1"/>
          <w:szCs w:val="22"/>
        </w:rPr>
        <w:t>, reducing</w:t>
      </w:r>
      <w:r w:rsidRPr="45453990">
        <w:rPr>
          <w:rFonts w:eastAsia="Calibri" w:cs="Calibri"/>
          <w:color w:val="000000" w:themeColor="text1"/>
          <w:sz w:val="14"/>
          <w:szCs w:val="14"/>
        </w:rPr>
        <w:t xml:space="preserve"> both </w:t>
      </w:r>
      <w:r w:rsidRPr="45453990">
        <w:rPr>
          <w:rStyle w:val="StyleUnderline"/>
          <w:rFonts w:eastAsia="Calibri" w:cs="Calibri"/>
          <w:color w:val="000000" w:themeColor="text1"/>
          <w:szCs w:val="22"/>
        </w:rPr>
        <w:t>governance and teaching to mere instruments of economic need</w:t>
      </w:r>
      <w:r w:rsidRPr="45453990">
        <w:rPr>
          <w:rFonts w:eastAsia="Calibri" w:cs="Calibri"/>
          <w:color w:val="000000" w:themeColor="text1"/>
          <w:sz w:val="14"/>
          <w:szCs w:val="14"/>
        </w:rPr>
        <w:t xml:space="preserve">. Democratic and creative visions, along with ethical imagination, give way to calls for efficiency, financial gain and conformity. </w:t>
      </w:r>
      <w:r w:rsidRPr="45453990">
        <w:rPr>
          <w:rStyle w:val="StyleUnderline"/>
          <w:rFonts w:eastAsia="Calibri" w:cs="Calibri"/>
          <w:color w:val="000000" w:themeColor="text1"/>
          <w:szCs w:val="22"/>
        </w:rPr>
        <w:t>This neoliberal model not only undermines faculty autonomy but also views students as mere consumers</w:t>
      </w:r>
      <w:r w:rsidRPr="45453990">
        <w:rPr>
          <w:rFonts w:eastAsia="Calibri" w:cs="Calibri"/>
          <w:color w:val="000000" w:themeColor="text1"/>
          <w:sz w:val="14"/>
          <w:szCs w:val="14"/>
        </w:rPr>
        <w:t xml:space="preserve">, while saddling them with exorbitant tuition fees and a precarious future shaped by economic instability and ecological crisis. In abandoning its democratic mission, </w:t>
      </w:r>
      <w:r w:rsidRPr="45453990">
        <w:rPr>
          <w:rStyle w:val="StyleUnderline"/>
          <w:rFonts w:eastAsia="Calibri" w:cs="Calibri"/>
          <w:color w:val="000000" w:themeColor="text1"/>
          <w:szCs w:val="22"/>
        </w:rPr>
        <w:t>higher education fixates on narrow notions of job-readiness and cost-efficiency, forsaking its broader social and moral responsibilities. Stripped of any values beyond self-interest, institutions retreat from fostering critical citizenship and collective well-being. Pedagogy</w:t>
      </w:r>
      <w:r w:rsidRPr="45453990">
        <w:rPr>
          <w:rFonts w:eastAsia="Calibri" w:cs="Calibri"/>
          <w:color w:val="000000" w:themeColor="text1"/>
          <w:sz w:val="14"/>
          <w:szCs w:val="14"/>
        </w:rPr>
        <w:t xml:space="preserve">, in turn, </w:t>
      </w:r>
      <w:r w:rsidRPr="45453990">
        <w:rPr>
          <w:rStyle w:val="StyleUnderline"/>
          <w:rFonts w:eastAsia="Calibri" w:cs="Calibri"/>
          <w:color w:val="000000" w:themeColor="text1"/>
          <w:szCs w:val="22"/>
        </w:rPr>
        <w:t>is drained of its critical content and transformative potential</w:t>
      </w:r>
      <w:r w:rsidRPr="45453990">
        <w:rPr>
          <w:rFonts w:eastAsia="Calibri" w:cs="Calibri"/>
          <w:color w:val="000000" w:themeColor="text1"/>
          <w:sz w:val="14"/>
          <w:szCs w:val="14"/>
        </w:rPr>
        <w:t xml:space="preserve">. </w:t>
      </w:r>
      <w:r w:rsidRPr="45453990">
        <w:rPr>
          <w:rStyle w:val="StyleUnderline"/>
          <w:rFonts w:eastAsia="Calibri" w:cs="Calibri"/>
          <w:color w:val="000000" w:themeColor="text1"/>
          <w:szCs w:val="22"/>
        </w:rPr>
        <w:t>This shift embodies</w:t>
      </w:r>
      <w:r w:rsidRPr="45453990">
        <w:rPr>
          <w:rFonts w:eastAsia="Calibri" w:cs="Calibri"/>
          <w:color w:val="000000" w:themeColor="text1"/>
          <w:sz w:val="14"/>
          <w:szCs w:val="14"/>
        </w:rPr>
        <w:t xml:space="preserve"> what Cris Shore and Susan Wright term an “audit culture” — </w:t>
      </w:r>
      <w:r w:rsidRPr="45453990">
        <w:rPr>
          <w:rStyle w:val="StyleUnderline"/>
          <w:rFonts w:eastAsia="Calibri" w:cs="Calibri"/>
          <w:color w:val="000000" w:themeColor="text1"/>
          <w:szCs w:val="22"/>
        </w:rPr>
        <w:t>a corporate-driven ethos that depoliticizes knowledge, faculty and students by prioritizing performance metrics</w:t>
      </w:r>
      <w:r w:rsidRPr="45453990">
        <w:rPr>
          <w:rFonts w:eastAsia="Calibri" w:cs="Calibri"/>
          <w:color w:val="000000" w:themeColor="text1"/>
          <w:sz w:val="14"/>
          <w:szCs w:val="14"/>
        </w:rPr>
        <w:t xml:space="preserve">, measurable outputs and rigid individual accountability over genuine intellectual and social engagement. In this process, </w:t>
      </w:r>
      <w:r w:rsidRPr="45453990">
        <w:rPr>
          <w:rStyle w:val="StyleUnderline"/>
          <w:rFonts w:eastAsia="Calibri" w:cs="Calibri"/>
          <w:color w:val="000000" w:themeColor="text1"/>
          <w:szCs w:val="22"/>
        </w:rPr>
        <w:t xml:space="preserve">higher education relinquishes its role as a democratic public sphere, shifting its mission from cultivating engaged citizens to molding passive consumers. This transformation fosters a generation of self-serving individuals, disconnected from the values of solidarity and justice, and </w:t>
      </w:r>
      <w:r w:rsidRPr="45453990">
        <w:rPr>
          <w:rStyle w:val="Emphasis"/>
          <w:rFonts w:eastAsia="Calibri" w:cs="Calibri"/>
          <w:color w:val="000000" w:themeColor="text1"/>
          <w:szCs w:val="22"/>
          <w:highlight w:val="cyan"/>
        </w:rPr>
        <w:t>indifferent</w:t>
      </w:r>
      <w:r w:rsidRPr="45453990">
        <w:rPr>
          <w:rStyle w:val="StyleUnderline"/>
          <w:rFonts w:eastAsia="Calibri" w:cs="Calibri"/>
          <w:color w:val="000000" w:themeColor="text1"/>
          <w:szCs w:val="22"/>
          <w:highlight w:val="cyan"/>
        </w:rPr>
        <w:t xml:space="preserve"> to the </w:t>
      </w:r>
      <w:r w:rsidRPr="45453990">
        <w:rPr>
          <w:rStyle w:val="Emphasis"/>
          <w:rFonts w:eastAsia="Calibri" w:cs="Calibri"/>
          <w:color w:val="000000" w:themeColor="text1"/>
          <w:szCs w:val="22"/>
          <w:highlight w:val="cyan"/>
        </w:rPr>
        <w:t>creeping rise</w:t>
      </w:r>
      <w:r w:rsidRPr="45453990">
        <w:rPr>
          <w:rStyle w:val="StyleUnderline"/>
          <w:rFonts w:eastAsia="Calibri" w:cs="Calibri"/>
          <w:color w:val="000000" w:themeColor="text1"/>
          <w:szCs w:val="22"/>
          <w:highlight w:val="cyan"/>
        </w:rPr>
        <w:t xml:space="preserve"> of authoritarianism</w:t>
      </w:r>
      <w:r w:rsidRPr="45453990">
        <w:rPr>
          <w:rStyle w:val="StyleUnderline"/>
          <w:rFonts w:eastAsia="Calibri" w:cs="Calibri"/>
          <w:color w:val="000000" w:themeColor="text1"/>
          <w:szCs w:val="22"/>
        </w:rPr>
        <w:t>.</w:t>
      </w:r>
      <w:r w:rsidRPr="45453990">
        <w:rPr>
          <w:rFonts w:eastAsia="Calibri" w:cs="Calibri"/>
          <w:color w:val="000000" w:themeColor="text1"/>
          <w:sz w:val="14"/>
          <w:szCs w:val="14"/>
        </w:rPr>
        <w:t xml:space="preserve"> The suppression of student dissent on campuses this year, particularly among those advocating for Palestinian rights and freedom, highlights this alarming trend. </w:t>
      </w:r>
      <w:r w:rsidRPr="45453990">
        <w:rPr>
          <w:rStyle w:val="Emphasis"/>
          <w:rFonts w:eastAsia="Calibri" w:cs="Calibri"/>
          <w:color w:val="000000" w:themeColor="text1"/>
          <w:szCs w:val="22"/>
          <w:highlight w:val="cyan"/>
        </w:rPr>
        <w:t>Universities</w:t>
      </w:r>
      <w:r w:rsidRPr="45453990">
        <w:rPr>
          <w:rStyle w:val="StyleUnderline"/>
          <w:rFonts w:eastAsia="Calibri" w:cs="Calibri"/>
          <w:color w:val="000000" w:themeColor="text1"/>
          <w:szCs w:val="22"/>
          <w:highlight w:val="cyan"/>
        </w:rPr>
        <w:t xml:space="preserve"> increasingly </w:t>
      </w:r>
      <w:r w:rsidRPr="45453990">
        <w:rPr>
          <w:rStyle w:val="Emphasis"/>
          <w:rFonts w:eastAsia="Calibri" w:cs="Calibri"/>
          <w:color w:val="000000" w:themeColor="text1"/>
          <w:szCs w:val="22"/>
          <w:highlight w:val="cyan"/>
        </w:rPr>
        <w:t>prioritize conformity</w:t>
      </w:r>
      <w:r w:rsidRPr="45453990">
        <w:rPr>
          <w:rFonts w:eastAsia="Calibri" w:cs="Calibri"/>
          <w:color w:val="000000" w:themeColor="text1"/>
          <w:sz w:val="14"/>
          <w:szCs w:val="14"/>
        </w:rPr>
        <w:t xml:space="preserve"> and corporate interests, </w:t>
      </w:r>
      <w:r w:rsidRPr="45453990">
        <w:rPr>
          <w:rStyle w:val="StyleUnderline"/>
          <w:rFonts w:eastAsia="Calibri" w:cs="Calibri"/>
          <w:color w:val="000000" w:themeColor="text1"/>
          <w:szCs w:val="22"/>
        </w:rPr>
        <w:t>punishing critical thinking</w:t>
      </w:r>
      <w:r w:rsidRPr="45453990">
        <w:rPr>
          <w:rFonts w:eastAsia="Calibri" w:cs="Calibri"/>
          <w:color w:val="000000" w:themeColor="text1"/>
          <w:sz w:val="14"/>
          <w:szCs w:val="14"/>
        </w:rPr>
        <w:t xml:space="preserve"> and democratic engagement in the process. </w:t>
      </w:r>
      <w:r w:rsidRPr="45453990">
        <w:rPr>
          <w:rStyle w:val="StyleUnderline"/>
          <w:rFonts w:eastAsia="Calibri" w:cs="Calibri"/>
          <w:color w:val="000000" w:themeColor="text1"/>
          <w:szCs w:val="22"/>
        </w:rPr>
        <w:t xml:space="preserve">These </w:t>
      </w:r>
      <w:r w:rsidRPr="45453990">
        <w:rPr>
          <w:rStyle w:val="StyleUnderline"/>
          <w:rFonts w:eastAsia="Calibri" w:cs="Calibri"/>
          <w:color w:val="000000" w:themeColor="text1"/>
          <w:szCs w:val="22"/>
          <w:highlight w:val="cyan"/>
        </w:rPr>
        <w:t>develop</w:t>
      </w:r>
      <w:r w:rsidRPr="45453990">
        <w:rPr>
          <w:rStyle w:val="StyleUnderline"/>
          <w:rFonts w:eastAsia="Calibri" w:cs="Calibri"/>
          <w:color w:val="000000" w:themeColor="text1"/>
          <w:szCs w:val="22"/>
        </w:rPr>
        <w:t xml:space="preserve">ments lay the groundwork for </w:t>
      </w:r>
      <w:r w:rsidRPr="45453990">
        <w:rPr>
          <w:rStyle w:val="StyleUnderline"/>
          <w:rFonts w:eastAsia="Calibri" w:cs="Calibri"/>
          <w:color w:val="000000" w:themeColor="text1"/>
          <w:szCs w:val="22"/>
          <w:highlight w:val="cyan"/>
        </w:rPr>
        <w:t>a future shaped not by</w:t>
      </w:r>
      <w:r w:rsidRPr="45453990">
        <w:rPr>
          <w:rStyle w:val="StyleUnderline"/>
          <w:rFonts w:eastAsia="Calibri" w:cs="Calibri"/>
          <w:color w:val="000000" w:themeColor="text1"/>
          <w:szCs w:val="22"/>
        </w:rPr>
        <w:t xml:space="preserve"> collective action and social equity, but by </w:t>
      </w:r>
      <w:r w:rsidRPr="45453990">
        <w:rPr>
          <w:rStyle w:val="StyleUnderline"/>
          <w:rFonts w:eastAsia="Calibri" w:cs="Calibri"/>
          <w:color w:val="000000" w:themeColor="text1"/>
          <w:szCs w:val="22"/>
          <w:highlight w:val="cyan"/>
        </w:rPr>
        <w:t>privatization</w:t>
      </w:r>
      <w:r w:rsidRPr="45453990">
        <w:rPr>
          <w:rStyle w:val="StyleUnderline"/>
          <w:rFonts w:eastAsia="Calibri" w:cs="Calibri"/>
          <w:color w:val="000000" w:themeColor="text1"/>
          <w:szCs w:val="22"/>
        </w:rPr>
        <w:t xml:space="preserve">, apathy </w:t>
      </w:r>
      <w:r w:rsidRPr="45453990">
        <w:rPr>
          <w:rStyle w:val="StyleUnderline"/>
          <w:rFonts w:eastAsia="Calibri" w:cs="Calibri"/>
          <w:color w:val="000000" w:themeColor="text1"/>
          <w:szCs w:val="22"/>
          <w:highlight w:val="cyan"/>
        </w:rPr>
        <w:t>and</w:t>
      </w:r>
      <w:r w:rsidRPr="45453990">
        <w:rPr>
          <w:rStyle w:val="StyleUnderline"/>
          <w:rFonts w:eastAsia="Calibri" w:cs="Calibri"/>
          <w:color w:val="000000" w:themeColor="text1"/>
          <w:szCs w:val="22"/>
        </w:rPr>
        <w:t xml:space="preserve"> the encroachment of </w:t>
      </w:r>
      <w:r w:rsidRPr="45453990">
        <w:rPr>
          <w:rStyle w:val="Emphasis"/>
          <w:rFonts w:eastAsia="Calibri" w:cs="Calibri"/>
          <w:color w:val="000000" w:themeColor="text1"/>
          <w:szCs w:val="22"/>
          <w:highlight w:val="cyan"/>
        </w:rPr>
        <w:t>fascist politics</w:t>
      </w:r>
      <w:r w:rsidRPr="45453990">
        <w:rPr>
          <w:rStyle w:val="StyleUnderline"/>
          <w:rFonts w:eastAsia="Calibri" w:cs="Calibri"/>
          <w:color w:val="000000" w:themeColor="text1"/>
          <w:szCs w:val="22"/>
        </w:rPr>
        <w:t>.</w:t>
      </w:r>
      <w:r w:rsidRPr="45453990">
        <w:rPr>
          <w:rFonts w:eastAsia="Calibri" w:cs="Calibri"/>
          <w:color w:val="000000" w:themeColor="text1"/>
          <w:sz w:val="14"/>
          <w:szCs w:val="14"/>
        </w:rPr>
        <w:t xml:space="preserve"> </w:t>
      </w:r>
      <w:r w:rsidRPr="45453990">
        <w:rPr>
          <w:rStyle w:val="StyleUnderline"/>
          <w:rFonts w:eastAsia="Calibri" w:cs="Calibri"/>
          <w:color w:val="000000" w:themeColor="text1"/>
          <w:szCs w:val="22"/>
        </w:rPr>
        <w:t>Education, once the bedrock of civic engagement, has become a casualty in the age of Trump, where civic illiteracy is celebrated as both virtue and spectacle</w:t>
      </w:r>
      <w:r w:rsidRPr="45453990">
        <w:rPr>
          <w:rFonts w:eastAsia="Calibri" w:cs="Calibri"/>
          <w:color w:val="000000" w:themeColor="text1"/>
          <w:sz w:val="14"/>
          <w:szCs w:val="14"/>
        </w:rPr>
        <w:t xml:space="preserve">. In a culture dominated by information overload, celebrity worship and a cutthroat survival ethic, anti-intellectualism thrives as a political weapon, eroding language, meaning and critical thought. Ignorance is no longer passive — it is weaponized, fostering a false solidarity among those who reject democracy and scorn reason. This is not innocent ignorance but a calculated refusal to think critically, a deliberate rejection of language’s role in the pursuit of justice. For the ruling elite and the modern Republican Party, critical thinking is vilified as a threat to power, while willful ignorance is elevated to a badge of honor. </w:t>
      </w:r>
      <w:r w:rsidRPr="45453990">
        <w:rPr>
          <w:rStyle w:val="StyleUnderline"/>
          <w:rFonts w:eastAsia="Calibri" w:cs="Calibri"/>
          <w:color w:val="000000" w:themeColor="text1"/>
          <w:szCs w:val="22"/>
        </w:rPr>
        <w:t xml:space="preserve">If we are </w:t>
      </w:r>
      <w:r w:rsidRPr="45453990">
        <w:rPr>
          <w:rStyle w:val="StyleUnderline"/>
          <w:rFonts w:eastAsia="Calibri" w:cs="Calibri"/>
          <w:color w:val="000000" w:themeColor="text1"/>
          <w:szCs w:val="22"/>
          <w:highlight w:val="cyan"/>
        </w:rPr>
        <w:t xml:space="preserve">to </w:t>
      </w:r>
      <w:r w:rsidRPr="45453990">
        <w:rPr>
          <w:rStyle w:val="Emphasis"/>
          <w:rFonts w:eastAsia="Calibri" w:cs="Calibri"/>
          <w:color w:val="000000" w:themeColor="text1"/>
          <w:szCs w:val="22"/>
          <w:highlight w:val="cyan"/>
        </w:rPr>
        <w:t>defeat</w:t>
      </w:r>
      <w:r w:rsidRPr="45453990">
        <w:rPr>
          <w:rStyle w:val="StyleUnderline"/>
          <w:rFonts w:eastAsia="Calibri" w:cs="Calibri"/>
          <w:color w:val="000000" w:themeColor="text1"/>
          <w:szCs w:val="22"/>
        </w:rPr>
        <w:t xml:space="preserve"> the emerging </w:t>
      </w:r>
      <w:r w:rsidRPr="45453990">
        <w:rPr>
          <w:rStyle w:val="Emphasis"/>
          <w:rFonts w:eastAsia="Calibri" w:cs="Calibri"/>
          <w:color w:val="000000" w:themeColor="text1"/>
          <w:szCs w:val="22"/>
          <w:highlight w:val="cyan"/>
        </w:rPr>
        <w:t>authoritarianism</w:t>
      </w:r>
      <w:r w:rsidRPr="45453990">
        <w:rPr>
          <w:rStyle w:val="StyleUnderline"/>
          <w:rFonts w:eastAsia="Calibri" w:cs="Calibri"/>
          <w:color w:val="000000" w:themeColor="text1"/>
          <w:szCs w:val="22"/>
        </w:rPr>
        <w:t xml:space="preserve"> in the U.S., </w:t>
      </w:r>
      <w:r w:rsidRPr="45453990">
        <w:rPr>
          <w:rStyle w:val="Emphasis"/>
          <w:rFonts w:eastAsia="Calibri" w:cs="Calibri"/>
          <w:color w:val="000000" w:themeColor="text1"/>
          <w:szCs w:val="22"/>
          <w:highlight w:val="cyan"/>
        </w:rPr>
        <w:t>critical education</w:t>
      </w:r>
      <w:r w:rsidRPr="45453990">
        <w:rPr>
          <w:rStyle w:val="StyleUnderline"/>
          <w:rFonts w:eastAsia="Calibri" w:cs="Calibri"/>
          <w:color w:val="000000" w:themeColor="text1"/>
          <w:szCs w:val="22"/>
          <w:highlight w:val="cyan"/>
        </w:rPr>
        <w:t xml:space="preserve"> must be</w:t>
      </w:r>
      <w:r w:rsidRPr="45453990">
        <w:rPr>
          <w:rStyle w:val="StyleUnderline"/>
          <w:rFonts w:eastAsia="Calibri" w:cs="Calibri"/>
          <w:color w:val="000000" w:themeColor="text1"/>
          <w:szCs w:val="22"/>
        </w:rPr>
        <w:t xml:space="preserve">come </w:t>
      </w:r>
      <w:r w:rsidRPr="45453990">
        <w:rPr>
          <w:rStyle w:val="StyleUnderline"/>
          <w:rFonts w:eastAsia="Calibri" w:cs="Calibri"/>
          <w:color w:val="000000" w:themeColor="text1"/>
          <w:szCs w:val="22"/>
          <w:highlight w:val="cyan"/>
        </w:rPr>
        <w:t xml:space="preserve">a key </w:t>
      </w:r>
      <w:r w:rsidRPr="45453990">
        <w:rPr>
          <w:rStyle w:val="Emphasis"/>
          <w:rFonts w:eastAsia="Calibri" w:cs="Calibri"/>
          <w:color w:val="000000" w:themeColor="text1"/>
          <w:szCs w:val="22"/>
          <w:highlight w:val="cyan"/>
        </w:rPr>
        <w:t>organizing principle</w:t>
      </w:r>
      <w:r w:rsidRPr="45453990">
        <w:rPr>
          <w:rStyle w:val="StyleUnderline"/>
          <w:rFonts w:eastAsia="Calibri" w:cs="Calibri"/>
          <w:color w:val="000000" w:themeColor="text1"/>
          <w:szCs w:val="22"/>
        </w:rPr>
        <w:t xml:space="preserve"> of politics</w:t>
      </w:r>
      <w:r w:rsidRPr="45453990">
        <w:rPr>
          <w:rFonts w:eastAsia="Calibri" w:cs="Calibri"/>
          <w:color w:val="000000" w:themeColor="text1"/>
          <w:sz w:val="14"/>
          <w:szCs w:val="14"/>
        </w:rPr>
        <w:t xml:space="preserve">. In part, this can be done </w:t>
      </w:r>
      <w:r w:rsidRPr="45453990">
        <w:rPr>
          <w:rStyle w:val="StyleUnderline"/>
          <w:rFonts w:eastAsia="Calibri" w:cs="Calibri"/>
          <w:color w:val="000000" w:themeColor="text1"/>
          <w:szCs w:val="22"/>
          <w:highlight w:val="cyan"/>
        </w:rPr>
        <w:t>by exposing</w:t>
      </w:r>
      <w:r w:rsidRPr="45453990">
        <w:rPr>
          <w:rStyle w:val="StyleUnderline"/>
          <w:rFonts w:eastAsia="Calibri" w:cs="Calibri"/>
          <w:color w:val="000000" w:themeColor="text1"/>
          <w:szCs w:val="22"/>
        </w:rPr>
        <w:t xml:space="preserve"> and unraveling lies, </w:t>
      </w:r>
      <w:r w:rsidRPr="45453990">
        <w:rPr>
          <w:rStyle w:val="Emphasis"/>
          <w:rFonts w:eastAsia="Calibri" w:cs="Calibri"/>
          <w:color w:val="000000" w:themeColor="text1"/>
          <w:szCs w:val="22"/>
          <w:highlight w:val="cyan"/>
        </w:rPr>
        <w:t>systems of oppression</w:t>
      </w:r>
      <w:r w:rsidRPr="45453990">
        <w:rPr>
          <w:rStyle w:val="StyleUnderline"/>
          <w:rFonts w:eastAsia="Calibri" w:cs="Calibri"/>
          <w:color w:val="000000" w:themeColor="text1"/>
          <w:szCs w:val="22"/>
        </w:rPr>
        <w:t xml:space="preserve">, and corrupt relations of power while </w:t>
      </w:r>
      <w:r w:rsidRPr="45453990">
        <w:rPr>
          <w:rStyle w:val="StyleUnderline"/>
          <w:rFonts w:eastAsia="Calibri" w:cs="Calibri"/>
          <w:color w:val="000000" w:themeColor="text1"/>
          <w:szCs w:val="22"/>
          <w:highlight w:val="cyan"/>
        </w:rPr>
        <w:t xml:space="preserve">making clear that an </w:t>
      </w:r>
      <w:r w:rsidRPr="45453990">
        <w:rPr>
          <w:rStyle w:val="Emphasis"/>
          <w:rFonts w:eastAsia="Calibri" w:cs="Calibri"/>
          <w:color w:val="000000" w:themeColor="text1"/>
          <w:szCs w:val="22"/>
          <w:highlight w:val="cyan"/>
        </w:rPr>
        <w:t>alternative future</w:t>
      </w:r>
      <w:r w:rsidRPr="45453990">
        <w:rPr>
          <w:rStyle w:val="StyleUnderline"/>
          <w:rFonts w:eastAsia="Calibri" w:cs="Calibri"/>
          <w:color w:val="000000" w:themeColor="text1"/>
          <w:szCs w:val="22"/>
          <w:highlight w:val="cyan"/>
        </w:rPr>
        <w:t xml:space="preserve"> is possible</w:t>
      </w:r>
      <w:r w:rsidRPr="45453990">
        <w:rPr>
          <w:rStyle w:val="StyleUnderline"/>
          <w:rFonts w:eastAsia="Calibri" w:cs="Calibri"/>
          <w:color w:val="000000" w:themeColor="text1"/>
          <w:szCs w:val="22"/>
        </w:rPr>
        <w:t>.</w:t>
      </w:r>
      <w:r w:rsidRPr="45453990">
        <w:rPr>
          <w:rFonts w:eastAsia="Calibri" w:cs="Calibri"/>
          <w:color w:val="000000" w:themeColor="text1"/>
          <w:sz w:val="14"/>
          <w:szCs w:val="14"/>
        </w:rPr>
        <w:t xml:space="preserve"> The language of critical pedagogy can powerfully condemn untruths and injustices. History’s Emancipating Potential </w:t>
      </w:r>
      <w:r w:rsidRPr="45453990">
        <w:rPr>
          <w:rStyle w:val="StyleUnderline"/>
          <w:rFonts w:eastAsia="Calibri" w:cs="Calibri"/>
          <w:color w:val="000000" w:themeColor="text1"/>
          <w:szCs w:val="22"/>
        </w:rPr>
        <w:t>A central goal of critical pedagogy is to cultivate historical awareness, equipping students to use history as a vital lens for understanding the present.</w:t>
      </w:r>
      <w:r w:rsidRPr="45453990">
        <w:rPr>
          <w:rFonts w:eastAsia="Calibri" w:cs="Calibri"/>
          <w:color w:val="000000" w:themeColor="text1"/>
          <w:sz w:val="14"/>
          <w:szCs w:val="14"/>
        </w:rPr>
        <w:t xml:space="preserve"> Through the critical act of remembrance, the history of fascism can be illuminated not as a relic of the past but as a persistent threat, its dormant traces capable of reawakening even in the most robust democracies. In this sense, history must retain its subversive function — drawing on archives, historical sources, and suppressed narratives to challenge conventional wisdom and dominant ideologies. The subversive power of history lies in its ability to challenge dominant narratives and expose uncomfortable truths — precisely why it has become a prime target for right-wing forces determined to rewrite or erase it. From banning books and whitewashing historic injustices like slavery to punishing educators who address pressing social issues, the assault on history is a calculated effort to suppress critical thinking and maintain control. Such assaults on historical memory represent a broader attempt to silence history’s emancipatory potential, rendering critical pedagogy an even more urgent and essential practice in resisting authoritarian forces. These assaults represent both a cleansing of history and what historian Timothy Snyder calls “anticipatory obedience,” which he labels as behavior individuals adopt in the service of emerging authoritarian regimes. </w:t>
      </w:r>
      <w:r w:rsidRPr="45453990">
        <w:rPr>
          <w:rStyle w:val="StyleUnderline"/>
          <w:rFonts w:eastAsia="Calibri" w:cs="Calibri"/>
          <w:color w:val="000000" w:themeColor="text1"/>
          <w:szCs w:val="22"/>
        </w:rPr>
        <w:t>The fight against a growing fascist politics around the world is more than a struggle over power, it is also a struggle to reclaim historical memory</w:t>
      </w:r>
      <w:r w:rsidRPr="45453990">
        <w:rPr>
          <w:rFonts w:eastAsia="Calibri" w:cs="Calibri"/>
          <w:color w:val="000000" w:themeColor="text1"/>
          <w:sz w:val="14"/>
          <w:szCs w:val="14"/>
        </w:rPr>
        <w:t xml:space="preserve">. Any fight for a radical democratic socialist future is doomed if we fail to draw transformative lessons from the darkest chapters of our history, using them to forge meaningful resolutions and pathways toward a post-capitalist society. This is especially true at a time when the idea of who should be a citizen has become less inclusive, fueled by toxic religious and white supremacist ideology. Consciousness-Shifting Pedagogy </w:t>
      </w:r>
      <w:r w:rsidRPr="45453990">
        <w:rPr>
          <w:rStyle w:val="StyleUnderline"/>
          <w:rFonts w:eastAsia="Calibri" w:cs="Calibri"/>
          <w:color w:val="000000" w:themeColor="text1"/>
          <w:szCs w:val="22"/>
        </w:rPr>
        <w:t>One of the challenges facing today’s educators, students and others is the need to address the question of what education should accomplish in a historical moment when it is slipping into authoritarianism</w:t>
      </w:r>
      <w:r w:rsidRPr="45453990">
        <w:rPr>
          <w:rFonts w:eastAsia="Calibri" w:cs="Calibri"/>
          <w:color w:val="000000" w:themeColor="text1"/>
          <w:sz w:val="14"/>
          <w:szCs w:val="14"/>
        </w:rPr>
        <w:t xml:space="preserve">. In a world in which there is an increasing abandonment of egalitarian and democratic impulses, what will it take to educate young people and the broader polity to hold power accountable? In part, this suggests </w:t>
      </w:r>
      <w:r w:rsidRPr="45453990">
        <w:rPr>
          <w:rStyle w:val="StyleUnderline"/>
          <w:rFonts w:eastAsia="Calibri" w:cs="Calibri"/>
          <w:color w:val="000000" w:themeColor="text1"/>
          <w:szCs w:val="22"/>
        </w:rPr>
        <w:t>developing educational policies and practices that not only inspire and motivate people but are also capable of challenging the growing number of anti-democratic tendencies under the global tyranny of capitalism</w:t>
      </w:r>
      <w:r w:rsidRPr="45453990">
        <w:rPr>
          <w:rFonts w:eastAsia="Calibri" w:cs="Calibri"/>
          <w:color w:val="000000" w:themeColor="text1"/>
          <w:sz w:val="14"/>
          <w:szCs w:val="14"/>
        </w:rPr>
        <w:t xml:space="preserve">. Such a vision of education can move the field beyond its obsession with accountability schemes, market values, and unreflective immersion in the crude empiricism of a data-obsessed, market-driven society. It can also confront the growing assault on education, where right-wing forces seek to turn universities into tools of ideological tyranny — arenas of pedagogical violence and white Christian indoctrination. History is not a closed book — it is a call to action, a space for possibility. </w:t>
      </w:r>
      <w:r w:rsidRPr="45453990">
        <w:rPr>
          <w:rStyle w:val="StyleUnderline"/>
          <w:rFonts w:eastAsia="Calibri" w:cs="Calibri"/>
          <w:color w:val="000000" w:themeColor="text1"/>
          <w:szCs w:val="22"/>
        </w:rPr>
        <w:t xml:space="preserve">Any meaningful vision of </w:t>
      </w:r>
      <w:r w:rsidRPr="45453990">
        <w:rPr>
          <w:rStyle w:val="StyleUnderline"/>
          <w:rFonts w:eastAsia="Calibri" w:cs="Calibri"/>
          <w:color w:val="000000" w:themeColor="text1"/>
          <w:szCs w:val="22"/>
          <w:highlight w:val="cyan"/>
        </w:rPr>
        <w:t>critical pedagogy must</w:t>
      </w:r>
      <w:r w:rsidRPr="45453990">
        <w:rPr>
          <w:rStyle w:val="StyleUnderline"/>
          <w:rFonts w:eastAsia="Calibri" w:cs="Calibri"/>
          <w:color w:val="000000" w:themeColor="text1"/>
          <w:szCs w:val="22"/>
        </w:rPr>
        <w:t xml:space="preserve"> </w:t>
      </w:r>
    </w:p>
    <w:p w14:paraId="76D3B388" w14:textId="77777777" w:rsidR="002A0521" w:rsidRDefault="002A0521" w:rsidP="002A0521">
      <w:pPr>
        <w:rPr>
          <w:rStyle w:val="StyleUnderline"/>
          <w:rFonts w:eastAsia="Calibri" w:cs="Calibri"/>
          <w:color w:val="000000" w:themeColor="text1"/>
          <w:szCs w:val="22"/>
        </w:rPr>
      </w:pPr>
    </w:p>
    <w:p w14:paraId="329B5B59" w14:textId="77777777" w:rsidR="002A0521" w:rsidRPr="00E64B02" w:rsidRDefault="002A0521" w:rsidP="002A0521">
      <w:pPr>
        <w:rPr>
          <w:rFonts w:eastAsia="Calibri"/>
          <w:color w:val="EE0000"/>
          <w:sz w:val="14"/>
          <w:szCs w:val="14"/>
        </w:rPr>
      </w:pPr>
      <w:r w:rsidRPr="00E64B02">
        <w:rPr>
          <w:rStyle w:val="StyleUnderline"/>
          <w:rFonts w:eastAsia="Calibri" w:cs="Calibri"/>
          <w:color w:val="EE0000"/>
          <w:szCs w:val="22"/>
        </w:rPr>
        <w:t xml:space="preserve">have the power to </w:t>
      </w:r>
      <w:r w:rsidRPr="00E64B02">
        <w:rPr>
          <w:rStyle w:val="StyleUnderline"/>
          <w:rFonts w:eastAsia="Calibri" w:cs="Calibri"/>
          <w:color w:val="EE0000"/>
          <w:szCs w:val="22"/>
          <w:highlight w:val="cyan"/>
        </w:rPr>
        <w:t xml:space="preserve">provoke a </w:t>
      </w:r>
      <w:r w:rsidRPr="00E64B02">
        <w:rPr>
          <w:rStyle w:val="Emphasis"/>
          <w:rFonts w:eastAsia="Calibri" w:cs="Calibri"/>
          <w:color w:val="EE0000"/>
          <w:szCs w:val="22"/>
          <w:highlight w:val="cyan"/>
        </w:rPr>
        <w:t>radical</w:t>
      </w:r>
      <w:r w:rsidRPr="00E64B02">
        <w:rPr>
          <w:rStyle w:val="StyleUnderline"/>
          <w:rFonts w:eastAsia="Calibri" w:cs="Calibri"/>
          <w:color w:val="EE0000"/>
          <w:szCs w:val="22"/>
          <w:highlight w:val="cyan"/>
        </w:rPr>
        <w:t xml:space="preserve"> shift in </w:t>
      </w:r>
      <w:r w:rsidRPr="00E64B02">
        <w:rPr>
          <w:rStyle w:val="Emphasis"/>
          <w:rFonts w:eastAsia="Calibri" w:cs="Calibri"/>
          <w:color w:val="EE0000"/>
          <w:szCs w:val="22"/>
          <w:highlight w:val="cyan"/>
        </w:rPr>
        <w:t>consciousness</w:t>
      </w:r>
      <w:r w:rsidRPr="00E64B02">
        <w:rPr>
          <w:rStyle w:val="StyleUnderline"/>
          <w:rFonts w:eastAsia="Calibri" w:cs="Calibri"/>
          <w:color w:val="EE0000"/>
          <w:szCs w:val="22"/>
        </w:rPr>
        <w:t xml:space="preserve"> — a shift that helps us see the world through a lens </w:t>
      </w:r>
      <w:r w:rsidRPr="00E64B02">
        <w:rPr>
          <w:rStyle w:val="StyleUnderline"/>
          <w:rFonts w:eastAsia="Calibri" w:cs="Calibri"/>
          <w:color w:val="EE0000"/>
          <w:szCs w:val="22"/>
          <w:highlight w:val="cyan"/>
        </w:rPr>
        <w:t>that</w:t>
      </w:r>
      <w:r w:rsidRPr="00E64B02">
        <w:rPr>
          <w:rStyle w:val="StyleUnderline"/>
          <w:rFonts w:eastAsia="Calibri" w:cs="Calibri"/>
          <w:color w:val="EE0000"/>
          <w:szCs w:val="22"/>
        </w:rPr>
        <w:t xml:space="preserve"> </w:t>
      </w:r>
      <w:r w:rsidRPr="00E64B02">
        <w:rPr>
          <w:rStyle w:val="StyleUnderline"/>
          <w:rFonts w:eastAsia="Calibri" w:cs="Calibri"/>
          <w:color w:val="EE0000"/>
          <w:szCs w:val="22"/>
          <w:highlight w:val="cyan"/>
        </w:rPr>
        <w:t>confronts</w:t>
      </w:r>
      <w:r w:rsidRPr="00E64B02">
        <w:rPr>
          <w:rStyle w:val="StyleUnderline"/>
          <w:rFonts w:eastAsia="Calibri" w:cs="Calibri"/>
          <w:color w:val="EE0000"/>
          <w:szCs w:val="22"/>
        </w:rPr>
        <w:t xml:space="preserve"> the savage realities of </w:t>
      </w:r>
      <w:r w:rsidRPr="00E64B02">
        <w:rPr>
          <w:rStyle w:val="Emphasis"/>
          <w:rFonts w:eastAsia="Calibri" w:cs="Calibri"/>
          <w:color w:val="EE0000"/>
          <w:szCs w:val="22"/>
          <w:highlight w:val="cyan"/>
        </w:rPr>
        <w:t>genocidal violence</w:t>
      </w:r>
      <w:r w:rsidRPr="00E64B02">
        <w:rPr>
          <w:rStyle w:val="StyleUnderline"/>
          <w:rFonts w:eastAsia="Calibri" w:cs="Calibri"/>
          <w:color w:val="EE0000"/>
          <w:szCs w:val="22"/>
          <w:highlight w:val="cyan"/>
        </w:rPr>
        <w:t xml:space="preserve">, </w:t>
      </w:r>
      <w:r w:rsidRPr="00E64B02">
        <w:rPr>
          <w:rStyle w:val="Emphasis"/>
          <w:rFonts w:eastAsia="Calibri" w:cs="Calibri"/>
          <w:color w:val="EE0000"/>
          <w:szCs w:val="22"/>
          <w:highlight w:val="cyan"/>
        </w:rPr>
        <w:t>mass poverty</w:t>
      </w:r>
      <w:r w:rsidRPr="00E64B02">
        <w:rPr>
          <w:rStyle w:val="StyleUnderline"/>
          <w:rFonts w:eastAsia="Calibri" w:cs="Calibri"/>
          <w:color w:val="EE0000"/>
          <w:szCs w:val="22"/>
          <w:highlight w:val="cyan"/>
        </w:rPr>
        <w:t xml:space="preserve">, the </w:t>
      </w:r>
      <w:r w:rsidRPr="00E64B02">
        <w:rPr>
          <w:rStyle w:val="Emphasis"/>
          <w:rFonts w:eastAsia="Calibri" w:cs="Calibri"/>
          <w:color w:val="EE0000"/>
          <w:szCs w:val="22"/>
          <w:highlight w:val="cyan"/>
        </w:rPr>
        <w:t>destruction of the planet</w:t>
      </w:r>
      <w:r w:rsidRPr="00E64B02">
        <w:rPr>
          <w:rStyle w:val="StyleUnderline"/>
          <w:rFonts w:eastAsia="Calibri" w:cs="Calibri"/>
          <w:color w:val="EE0000"/>
          <w:szCs w:val="22"/>
        </w:rPr>
        <w:t xml:space="preserve"> and the threat of nuclear war</w:t>
      </w:r>
      <w:r w:rsidRPr="00E64B02">
        <w:rPr>
          <w:rFonts w:eastAsia="Calibri" w:cs="Calibri"/>
          <w:color w:val="EE0000"/>
          <w:sz w:val="14"/>
          <w:szCs w:val="14"/>
        </w:rPr>
        <w:t xml:space="preserve">, among other issues. A true shift in consciousness is not possible without pedagogical interventions that speak directly to people in ways that resonate with their lives, struggles and experiences. Education must help individuals recognize themselves in the issues at hand, understanding how their personal suffering is not an isolated event, but part of a systemic crisis. In addition, activism, debate and engagement should be central to a student’s education. In other words, </w:t>
      </w:r>
      <w:r w:rsidRPr="00E64B02">
        <w:rPr>
          <w:rStyle w:val="StyleUnderline"/>
          <w:rFonts w:eastAsia="Calibri" w:cs="Calibri"/>
          <w:color w:val="EE0000"/>
          <w:szCs w:val="22"/>
          <w:highlight w:val="cyan"/>
        </w:rPr>
        <w:t xml:space="preserve">there can be no </w:t>
      </w:r>
      <w:r w:rsidRPr="00E64B02">
        <w:rPr>
          <w:rStyle w:val="Emphasis"/>
          <w:rFonts w:eastAsia="Calibri" w:cs="Calibri"/>
          <w:color w:val="EE0000"/>
          <w:szCs w:val="22"/>
          <w:highlight w:val="cyan"/>
        </w:rPr>
        <w:t>authentic politics</w:t>
      </w:r>
      <w:r w:rsidRPr="00E64B02">
        <w:rPr>
          <w:rStyle w:val="StyleUnderline"/>
          <w:rFonts w:eastAsia="Calibri" w:cs="Calibri"/>
          <w:color w:val="EE0000"/>
          <w:szCs w:val="22"/>
          <w:highlight w:val="cyan"/>
        </w:rPr>
        <w:t xml:space="preserve"> without a </w:t>
      </w:r>
      <w:r w:rsidRPr="00E64B02">
        <w:rPr>
          <w:rStyle w:val="Emphasis"/>
          <w:rFonts w:eastAsia="Calibri" w:cs="Calibri"/>
          <w:color w:val="EE0000"/>
          <w:szCs w:val="22"/>
          <w:highlight w:val="cyan"/>
        </w:rPr>
        <w:t>pedagogy of identification</w:t>
      </w:r>
      <w:r w:rsidRPr="00E64B02">
        <w:rPr>
          <w:rFonts w:eastAsia="Calibri" w:cs="Calibri"/>
          <w:color w:val="EE0000"/>
          <w:sz w:val="14"/>
          <w:szCs w:val="14"/>
        </w:rPr>
        <w:t xml:space="preserve"> — an </w:t>
      </w:r>
      <w:r w:rsidRPr="00E64B02">
        <w:rPr>
          <w:rStyle w:val="Emphasis"/>
          <w:rFonts w:eastAsia="Calibri" w:cs="Calibri"/>
          <w:color w:val="EE0000"/>
          <w:szCs w:val="22"/>
          <w:highlight w:val="cyan"/>
        </w:rPr>
        <w:t>education</w:t>
      </w:r>
      <w:r w:rsidRPr="00E64B02">
        <w:rPr>
          <w:rStyle w:val="StyleUnderline"/>
          <w:rFonts w:eastAsia="Calibri" w:cs="Calibri"/>
          <w:color w:val="EE0000"/>
          <w:szCs w:val="22"/>
          <w:highlight w:val="cyan"/>
        </w:rPr>
        <w:t xml:space="preserve"> that </w:t>
      </w:r>
      <w:r w:rsidRPr="00E64B02">
        <w:rPr>
          <w:rStyle w:val="Emphasis"/>
          <w:rFonts w:eastAsia="Calibri" w:cs="Calibri"/>
          <w:color w:val="EE0000"/>
          <w:szCs w:val="22"/>
          <w:highlight w:val="cyan"/>
        </w:rPr>
        <w:t>connects people</w:t>
      </w:r>
      <w:r w:rsidRPr="00E64B02">
        <w:rPr>
          <w:rStyle w:val="StyleUnderline"/>
          <w:rFonts w:eastAsia="Calibri" w:cs="Calibri"/>
          <w:color w:val="EE0000"/>
          <w:szCs w:val="22"/>
          <w:highlight w:val="cyan"/>
        </w:rPr>
        <w:t xml:space="preserve"> to the </w:t>
      </w:r>
      <w:r w:rsidRPr="00E64B02">
        <w:rPr>
          <w:rStyle w:val="Emphasis"/>
          <w:rFonts w:eastAsia="Calibri" w:cs="Calibri"/>
          <w:color w:val="EE0000"/>
          <w:szCs w:val="22"/>
          <w:highlight w:val="cyan"/>
        </w:rPr>
        <w:t>broader forces</w:t>
      </w:r>
      <w:r w:rsidRPr="00E64B02">
        <w:rPr>
          <w:rStyle w:val="StyleUnderline"/>
          <w:rFonts w:eastAsia="Calibri" w:cs="Calibri"/>
          <w:color w:val="EE0000"/>
          <w:szCs w:val="22"/>
          <w:highlight w:val="cyan"/>
        </w:rPr>
        <w:t xml:space="preserve"> shaping their lives</w:t>
      </w:r>
      <w:r w:rsidRPr="00E64B02">
        <w:rPr>
          <w:rFonts w:eastAsia="Calibri" w:cs="Calibri"/>
          <w:color w:val="EE0000"/>
          <w:sz w:val="14"/>
          <w:szCs w:val="14"/>
        </w:rPr>
        <w:t xml:space="preserve">, </w:t>
      </w:r>
      <w:r w:rsidRPr="00E64B02">
        <w:rPr>
          <w:rStyle w:val="StyleUnderline"/>
          <w:rFonts w:eastAsia="Calibri" w:cs="Calibri"/>
          <w:color w:val="EE0000"/>
          <w:szCs w:val="22"/>
        </w:rPr>
        <w:t xml:space="preserve">an education </w:t>
      </w:r>
      <w:r w:rsidRPr="00E64B02">
        <w:rPr>
          <w:rStyle w:val="StyleUnderline"/>
          <w:rFonts w:eastAsia="Calibri" w:cs="Calibri"/>
          <w:color w:val="EE0000"/>
          <w:szCs w:val="22"/>
          <w:highlight w:val="cyan"/>
        </w:rPr>
        <w:t xml:space="preserve">that helps them </w:t>
      </w:r>
      <w:r w:rsidRPr="00E64B02">
        <w:rPr>
          <w:rStyle w:val="Emphasis"/>
          <w:rFonts w:eastAsia="Calibri" w:cs="Calibri"/>
          <w:color w:val="EE0000"/>
          <w:szCs w:val="22"/>
          <w:highlight w:val="cyan"/>
        </w:rPr>
        <w:t>imagine</w:t>
      </w:r>
      <w:r w:rsidRPr="00E64B02">
        <w:rPr>
          <w:rStyle w:val="StyleUnderline"/>
          <w:rFonts w:eastAsia="Calibri" w:cs="Calibri"/>
          <w:color w:val="EE0000"/>
          <w:szCs w:val="22"/>
          <w:highlight w:val="cyan"/>
        </w:rPr>
        <w:t xml:space="preserve"> and </w:t>
      </w:r>
      <w:r w:rsidRPr="00E64B02">
        <w:rPr>
          <w:rStyle w:val="Emphasis"/>
          <w:rFonts w:eastAsia="Calibri" w:cs="Calibri"/>
          <w:color w:val="EE0000"/>
          <w:szCs w:val="22"/>
          <w:highlight w:val="cyan"/>
        </w:rPr>
        <w:t>fight</w:t>
      </w:r>
      <w:r w:rsidRPr="00E64B02">
        <w:rPr>
          <w:rStyle w:val="StyleUnderline"/>
          <w:rFonts w:eastAsia="Calibri" w:cs="Calibri"/>
          <w:color w:val="EE0000"/>
          <w:szCs w:val="22"/>
          <w:highlight w:val="cyan"/>
        </w:rPr>
        <w:t xml:space="preserve"> for a world where they are </w:t>
      </w:r>
      <w:r w:rsidRPr="00E64B02">
        <w:rPr>
          <w:rStyle w:val="Emphasis"/>
          <w:rFonts w:eastAsia="Calibri" w:cs="Calibri"/>
          <w:color w:val="EE0000"/>
          <w:szCs w:val="22"/>
          <w:highlight w:val="cyan"/>
        </w:rPr>
        <w:t>active agents of change</w:t>
      </w:r>
      <w:r w:rsidRPr="00E64B02">
        <w:rPr>
          <w:rStyle w:val="StyleUnderline"/>
          <w:rFonts w:eastAsia="Calibri" w:cs="Calibri"/>
          <w:color w:val="EE0000"/>
          <w:szCs w:val="22"/>
        </w:rPr>
        <w:t>.</w:t>
      </w:r>
      <w:r w:rsidRPr="00E64B02">
        <w:rPr>
          <w:rFonts w:eastAsia="Calibri" w:cs="Calibri"/>
          <w:color w:val="EE0000"/>
          <w:sz w:val="14"/>
          <w:szCs w:val="14"/>
        </w:rPr>
        <w:t xml:space="preserve"> The poet Jorie Graham emphasizes the importance of engaging people through experiences that resonate deeply with their everyday lives. She states that “it takes a visceral connection to experience itself to permit us to even undergo an experience.” Without this approach, pedagogy risks reinforcing a broader culture engrossed in screens and oversimplifications. In such a context, teaching can quickly transform into inaccessible jargon that alienates rather than educates. Resisting Educational “Neutrality” In the current historical moment, </w:t>
      </w:r>
      <w:r w:rsidRPr="00E64B02">
        <w:rPr>
          <w:rStyle w:val="StyleUnderline"/>
          <w:rFonts w:eastAsia="Calibri" w:cs="Calibri"/>
          <w:color w:val="EE0000"/>
          <w:szCs w:val="22"/>
        </w:rPr>
        <w:t>education cannot surrender to the call of academics who now claim in the age of Trump that there is no room for politics in the classroom, or the increasing claim by administrators that universities have a responsibility to remain neutral</w:t>
      </w:r>
      <w:r w:rsidRPr="00E64B02">
        <w:rPr>
          <w:rFonts w:eastAsia="Calibri" w:cs="Calibri"/>
          <w:color w:val="EE0000"/>
          <w:sz w:val="14"/>
          <w:szCs w:val="14"/>
        </w:rPr>
        <w:t xml:space="preserve">. This position is not only deeply flawed but also complicit in its silence over the current far right politicization of education. </w:t>
      </w:r>
      <w:r w:rsidRPr="00E64B02">
        <w:rPr>
          <w:rStyle w:val="StyleUnderline"/>
          <w:rFonts w:eastAsia="Calibri" w:cs="Calibri"/>
          <w:color w:val="EE0000"/>
          <w:szCs w:val="22"/>
        </w:rPr>
        <w:t xml:space="preserve">The </w:t>
      </w:r>
      <w:r w:rsidRPr="00E64B02">
        <w:rPr>
          <w:rStyle w:val="Emphasis"/>
          <w:rFonts w:eastAsia="Calibri" w:cs="Calibri"/>
          <w:color w:val="EE0000"/>
          <w:szCs w:val="22"/>
          <w:highlight w:val="cyan"/>
        </w:rPr>
        <w:t>call for neutrality</w:t>
      </w:r>
      <w:r w:rsidRPr="00E64B02">
        <w:rPr>
          <w:rStyle w:val="StyleUnderline"/>
          <w:rFonts w:eastAsia="Calibri" w:cs="Calibri"/>
          <w:color w:val="EE0000"/>
          <w:szCs w:val="22"/>
          <w:highlight w:val="cyan"/>
        </w:rPr>
        <w:t xml:space="preserve"> in</w:t>
      </w:r>
      <w:r w:rsidRPr="00E64B02">
        <w:rPr>
          <w:rStyle w:val="StyleUnderline"/>
          <w:rFonts w:eastAsia="Calibri" w:cs="Calibri"/>
          <w:color w:val="EE0000"/>
          <w:szCs w:val="22"/>
        </w:rPr>
        <w:t xml:space="preserve"> many North American </w:t>
      </w:r>
      <w:r w:rsidRPr="00E64B02">
        <w:rPr>
          <w:rStyle w:val="StyleUnderline"/>
          <w:rFonts w:eastAsia="Calibri" w:cs="Calibri"/>
          <w:color w:val="EE0000"/>
          <w:szCs w:val="22"/>
          <w:highlight w:val="cyan"/>
        </w:rPr>
        <w:t xml:space="preserve">universities is a </w:t>
      </w:r>
      <w:r w:rsidRPr="00E64B02">
        <w:rPr>
          <w:rStyle w:val="Emphasis"/>
          <w:rFonts w:eastAsia="Calibri" w:cs="Calibri"/>
          <w:color w:val="EE0000"/>
          <w:szCs w:val="22"/>
          <w:highlight w:val="cyan"/>
        </w:rPr>
        <w:t>retreat</w:t>
      </w:r>
      <w:r w:rsidRPr="00E64B02">
        <w:rPr>
          <w:rStyle w:val="StyleUnderline"/>
          <w:rFonts w:eastAsia="Calibri" w:cs="Calibri"/>
          <w:color w:val="EE0000"/>
          <w:szCs w:val="22"/>
          <w:highlight w:val="cyan"/>
        </w:rPr>
        <w:t xml:space="preserve"> from </w:t>
      </w:r>
      <w:r w:rsidRPr="00E64B02">
        <w:rPr>
          <w:rStyle w:val="Emphasis"/>
          <w:rFonts w:eastAsia="Calibri" w:cs="Calibri"/>
          <w:color w:val="EE0000"/>
          <w:szCs w:val="22"/>
          <w:highlight w:val="cyan"/>
        </w:rPr>
        <w:t>social</w:t>
      </w:r>
      <w:r w:rsidRPr="00E64B02">
        <w:rPr>
          <w:rStyle w:val="StyleUnderline"/>
          <w:rFonts w:eastAsia="Calibri" w:cs="Calibri"/>
          <w:color w:val="EE0000"/>
          <w:szCs w:val="22"/>
        </w:rPr>
        <w:t xml:space="preserve"> and moral </w:t>
      </w:r>
      <w:r w:rsidRPr="00E64B02">
        <w:rPr>
          <w:rStyle w:val="Emphasis"/>
          <w:rFonts w:eastAsia="Calibri" w:cs="Calibri"/>
          <w:color w:val="EE0000"/>
          <w:szCs w:val="22"/>
          <w:highlight w:val="cyan"/>
        </w:rPr>
        <w:t>responsibility</w:t>
      </w:r>
      <w:r w:rsidRPr="00E64B02">
        <w:rPr>
          <w:rStyle w:val="StyleUnderline"/>
          <w:rFonts w:eastAsia="Calibri" w:cs="Calibri"/>
          <w:color w:val="EE0000"/>
          <w:szCs w:val="22"/>
        </w:rPr>
        <w:t>, masking the reality that these institutions are deeply embedded in power relations</w:t>
      </w:r>
      <w:r w:rsidRPr="00E64B02">
        <w:rPr>
          <w:rFonts w:eastAsia="Calibri" w:cs="Calibri"/>
          <w:color w:val="EE0000"/>
          <w:sz w:val="14"/>
          <w:szCs w:val="14"/>
        </w:rPr>
        <w:t xml:space="preserve">. As Heidi Matthews, Fatima Ahdash and Priya Gupta aptly argue, </w:t>
      </w:r>
      <w:r w:rsidRPr="00E64B02">
        <w:rPr>
          <w:rStyle w:val="StyleUnderline"/>
          <w:rFonts w:eastAsia="Calibri" w:cs="Calibri"/>
          <w:color w:val="EE0000"/>
          <w:szCs w:val="22"/>
          <w:highlight w:val="cyan"/>
        </w:rPr>
        <w:t>neutrality “serves to flatten politics</w:t>
      </w:r>
      <w:r w:rsidRPr="00E64B02">
        <w:rPr>
          <w:rStyle w:val="StyleUnderline"/>
          <w:rFonts w:eastAsia="Calibri" w:cs="Calibri"/>
          <w:color w:val="EE0000"/>
          <w:szCs w:val="22"/>
        </w:rPr>
        <w:t xml:space="preserve"> and silence scholarly debate,”</w:t>
      </w:r>
      <w:r w:rsidRPr="00E64B02">
        <w:rPr>
          <w:rFonts w:eastAsia="Calibri" w:cs="Calibri"/>
          <w:color w:val="EE0000"/>
          <w:sz w:val="14"/>
          <w:szCs w:val="14"/>
        </w:rPr>
        <w:t xml:space="preserve"> obscuring the inherently political nature of university life. From decisions about enrollment and research funding to event policies and poster placements, every administrative choice reflects a political stance. Far from apolitical, neutrality is a tool that </w:t>
      </w:r>
      <w:r w:rsidRPr="00E64B02">
        <w:rPr>
          <w:rStyle w:val="StyleUnderline"/>
          <w:rFonts w:eastAsia="Calibri" w:cs="Calibri"/>
          <w:color w:val="EE0000"/>
          <w:szCs w:val="22"/>
          <w:highlight w:val="cyan"/>
        </w:rPr>
        <w:t>silences dissent and shields power from accountability</w:t>
      </w:r>
      <w:r w:rsidRPr="00E64B02">
        <w:rPr>
          <w:rFonts w:eastAsia="Calibri" w:cs="Calibri"/>
          <w:color w:val="EE0000"/>
          <w:sz w:val="14"/>
          <w:szCs w:val="14"/>
        </w:rPr>
        <w:t xml:space="preserve">. It is worth repeating that the most powerful forms of education today extend far beyond public and higher education. With the rise of new technologies, power structures and social media, culture itself has become a tool of propaganda. Right-wing media, conservative foundations, and a culture dominated by violence and reality TV created the fertile ground for the rise of Trump and his continued legitimacy. Propaganda machines like Fox News have fostered an anti-intellectual climate, normalizing Trump’s bigotry, lies, racism and history of abuse. This is not just a political failure — it is an educational crisis. In the age of new media, platforms like Elon Musk’s X and tech giants like Facebook, Netflix and Google have become powerful teaching machines, actively serving the far right and promoting the values of gangster capitalism. These companies are reshaping education, turning it into a training ground for workers who align with their entrepreneurial vision or, even more dangerously, perpetuating a theocratic, ultra-nationalist agenda that views people of color and marginalized groups as threats. This vision of education must be rejected in the strongest terms, for it erodes both democracy and the very purpose of education itself. Education as Mass Mobilization Education, in its truest sense, must be about more than training students to be workers or indoctrinating them into a white Christian nationalist view of who does and doesn’t count as American. Education should foster intellectual rigor and critical thinking, empowering students to interrogate their experiences and aspirations while equipping them with the agency to act with informed judgment. It must be a bold and supportive space where student voices are valued and engaged with pressing social and political issues, cultivating a commitment to justice, equality and freedom. In too many classrooms in the U.S., there are efforts to make students voiceless, which amounts to making them powerless. This must be challenged and avoided at all times. Critical pedagogy must expose the false equivalence of capitalism and democracy, emphasizing that resisting fascism requires challenging capitalism. To be transformative, it should embrace anti-capitalist principles, champion radical democracy and envision political alternatives beyond conventional ideologies. In the face of growing attacks on </w:t>
      </w:r>
      <w:r w:rsidRPr="00E64B02">
        <w:rPr>
          <w:rStyle w:val="StyleUnderline"/>
          <w:rFonts w:eastAsia="Calibri" w:cs="Calibri"/>
          <w:color w:val="EE0000"/>
          <w:szCs w:val="22"/>
          <w:highlight w:val="cyan"/>
        </w:rPr>
        <w:t>higher education</w:t>
      </w:r>
      <w:r w:rsidRPr="00E64B02">
        <w:rPr>
          <w:rFonts w:eastAsia="Calibri" w:cs="Calibri"/>
          <w:color w:val="EE0000"/>
          <w:sz w:val="14"/>
          <w:szCs w:val="14"/>
        </w:rPr>
        <w:t xml:space="preserve">, educators </w:t>
      </w:r>
      <w:r w:rsidRPr="00E64B02">
        <w:rPr>
          <w:rStyle w:val="StyleUnderline"/>
          <w:rFonts w:eastAsia="Calibri" w:cs="Calibri"/>
          <w:color w:val="EE0000"/>
          <w:szCs w:val="22"/>
          <w:highlight w:val="cyan"/>
        </w:rPr>
        <w:t>must reclaim</w:t>
      </w:r>
      <w:r w:rsidRPr="00E64B02">
        <w:rPr>
          <w:rFonts w:eastAsia="Calibri" w:cs="Calibri"/>
          <w:color w:val="EE0000"/>
          <w:sz w:val="14"/>
          <w:szCs w:val="14"/>
        </w:rPr>
        <w:t xml:space="preserve"> their role in shaping </w:t>
      </w:r>
      <w:r w:rsidRPr="00E64B02">
        <w:rPr>
          <w:rStyle w:val="StyleUnderline"/>
          <w:rFonts w:eastAsia="Calibri" w:cs="Calibri"/>
          <w:color w:val="EE0000"/>
          <w:szCs w:val="22"/>
          <w:highlight w:val="cyan"/>
        </w:rPr>
        <w:t>futures</w:t>
      </w:r>
      <w:r w:rsidRPr="00E64B02">
        <w:rPr>
          <w:rFonts w:eastAsia="Calibri" w:cs="Calibri"/>
          <w:color w:val="EE0000"/>
          <w:sz w:val="14"/>
          <w:szCs w:val="14"/>
        </w:rPr>
        <w:t xml:space="preserve">, advancing a vision of education as integral to the struggle for democracy. This vision rejects the neoliberal framing of education as a private investment </w:t>
      </w:r>
      <w:r w:rsidRPr="00E64B02">
        <w:rPr>
          <w:rStyle w:val="StyleUnderline"/>
          <w:rFonts w:eastAsia="Calibri" w:cs="Calibri"/>
          <w:color w:val="EE0000"/>
          <w:szCs w:val="22"/>
          <w:highlight w:val="cyan"/>
        </w:rPr>
        <w:t>and</w:t>
      </w:r>
      <w:r w:rsidRPr="00E64B02">
        <w:rPr>
          <w:rFonts w:eastAsia="Calibri" w:cs="Calibri"/>
          <w:color w:val="EE0000"/>
          <w:sz w:val="14"/>
          <w:szCs w:val="14"/>
        </w:rPr>
        <w:t xml:space="preserve"> instead </w:t>
      </w:r>
      <w:r w:rsidRPr="00E64B02">
        <w:rPr>
          <w:rStyle w:val="StyleUnderline"/>
          <w:rFonts w:eastAsia="Calibri" w:cs="Calibri"/>
          <w:color w:val="EE0000"/>
          <w:szCs w:val="22"/>
          <w:highlight w:val="cyan"/>
        </w:rPr>
        <w:t>embrace</w:t>
      </w:r>
      <w:r w:rsidRPr="00E64B02">
        <w:rPr>
          <w:rFonts w:eastAsia="Calibri" w:cs="Calibri"/>
          <w:color w:val="EE0000"/>
          <w:sz w:val="14"/>
          <w:szCs w:val="14"/>
        </w:rPr>
        <w:t xml:space="preserve">s a </w:t>
      </w:r>
      <w:r w:rsidRPr="00E64B02">
        <w:rPr>
          <w:rStyle w:val="Emphasis"/>
          <w:rFonts w:eastAsia="Calibri" w:cs="Calibri"/>
          <w:color w:val="EE0000"/>
          <w:szCs w:val="22"/>
          <w:highlight w:val="cyan"/>
        </w:rPr>
        <w:t>critical pedagogy</w:t>
      </w:r>
      <w:r w:rsidRPr="00E64B02">
        <w:rPr>
          <w:rFonts w:eastAsia="Calibri" w:cs="Calibri"/>
          <w:color w:val="EE0000"/>
          <w:sz w:val="14"/>
          <w:szCs w:val="14"/>
        </w:rPr>
        <w:t xml:space="preserve"> </w:t>
      </w:r>
      <w:r w:rsidRPr="00E64B02">
        <w:rPr>
          <w:rStyle w:val="StyleUnderline"/>
          <w:rFonts w:eastAsia="Calibri" w:cs="Calibri"/>
          <w:color w:val="EE0000"/>
          <w:szCs w:val="22"/>
        </w:rPr>
        <w:t>as a practice of freedom that disrupts complacency, fosters critical engagement, and empowers students to confront the forces shaping their lives.</w:t>
      </w:r>
      <w:r w:rsidRPr="00E64B02">
        <w:rPr>
          <w:rFonts w:eastAsia="Calibri" w:cs="Calibri"/>
          <w:color w:val="EE0000"/>
          <w:sz w:val="14"/>
          <w:szCs w:val="14"/>
        </w:rPr>
        <w:t xml:space="preserve"> In an age of resurgent fascism, </w:t>
      </w:r>
      <w:r w:rsidRPr="00E64B02">
        <w:rPr>
          <w:rStyle w:val="StyleUnderline"/>
          <w:rFonts w:eastAsia="Calibri" w:cs="Calibri"/>
          <w:color w:val="EE0000"/>
          <w:szCs w:val="22"/>
          <w:highlight w:val="cyan"/>
        </w:rPr>
        <w:t>education must</w:t>
      </w:r>
      <w:r w:rsidRPr="00E64B02">
        <w:rPr>
          <w:rStyle w:val="StyleUnderline"/>
          <w:rFonts w:eastAsia="Calibri" w:cs="Calibri"/>
          <w:color w:val="EE0000"/>
          <w:szCs w:val="22"/>
        </w:rPr>
        <w:t xml:space="preserve"> do more than defend reason and critical judgment — it must also </w:t>
      </w:r>
      <w:r w:rsidRPr="00E64B02">
        <w:rPr>
          <w:rStyle w:val="StyleUnderline"/>
          <w:rFonts w:eastAsia="Calibri" w:cs="Calibri"/>
          <w:color w:val="EE0000"/>
          <w:szCs w:val="22"/>
          <w:highlight w:val="cyan"/>
        </w:rPr>
        <w:t>mobilize</w:t>
      </w:r>
      <w:r w:rsidRPr="00E64B02">
        <w:rPr>
          <w:rStyle w:val="StyleUnderline"/>
          <w:rFonts w:eastAsia="Calibri" w:cs="Calibri"/>
          <w:color w:val="EE0000"/>
          <w:szCs w:val="22"/>
        </w:rPr>
        <w:t xml:space="preserve"> widespread, organized </w:t>
      </w:r>
      <w:r w:rsidRPr="00E64B02">
        <w:rPr>
          <w:rStyle w:val="Emphasis"/>
          <w:rFonts w:eastAsia="Calibri" w:cs="Calibri"/>
          <w:color w:val="EE0000"/>
          <w:szCs w:val="22"/>
          <w:highlight w:val="cyan"/>
        </w:rPr>
        <w:t>collective resistance</w:t>
      </w:r>
      <w:r w:rsidRPr="00E64B02">
        <w:rPr>
          <w:rFonts w:eastAsia="Calibri" w:cs="Calibri"/>
          <w:color w:val="EE0000"/>
          <w:sz w:val="14"/>
          <w:szCs w:val="14"/>
        </w:rPr>
        <w:t xml:space="preserve">. A number of youth movements, from Black Lives Matter and the Sunrise Movement to Fridays for Future and March for Our Lives, are mobilizing in this direction. The challenge here is to bring these movements together into one multiracial, working-class organization. The struggle for a radical democracy must be anchored in the complexities of our time — not as a fleeting sentiment but as an active, transformative project. Democracy is not simply voting, nor is it the sum of capitalist values and market relations. It is an ideal and promise — a vision of a future that does not imitate the present; it is the lifeblood of resistance, struggle, and the ongoing merging of justice, ethics and freedom. In a society where democracy is under siege, educators must recognize that alternative futures are not only possible but that acting on this belief is essential to achieving social change. </w:t>
      </w:r>
      <w:r w:rsidRPr="00E64B02">
        <w:rPr>
          <w:rStyle w:val="StyleUnderline"/>
          <w:rFonts w:eastAsia="Calibri" w:cs="Calibri"/>
          <w:color w:val="EE0000"/>
          <w:szCs w:val="22"/>
          <w:highlight w:val="cyan"/>
        </w:rPr>
        <w:t>The</w:t>
      </w:r>
      <w:r w:rsidRPr="00E64B02">
        <w:rPr>
          <w:rFonts w:eastAsia="Calibri" w:cs="Calibri"/>
          <w:color w:val="EE0000"/>
          <w:sz w:val="14"/>
          <w:szCs w:val="14"/>
        </w:rPr>
        <w:t xml:space="preserve"> global </w:t>
      </w:r>
      <w:r w:rsidRPr="00E64B02">
        <w:rPr>
          <w:rStyle w:val="StyleUnderline"/>
          <w:rFonts w:eastAsia="Calibri" w:cs="Calibri"/>
          <w:color w:val="EE0000"/>
          <w:szCs w:val="22"/>
          <w:highlight w:val="cyan"/>
        </w:rPr>
        <w:t>rise of fascism casts a long shadow</w:t>
      </w:r>
      <w:r w:rsidRPr="00E64B02">
        <w:rPr>
          <w:rFonts w:eastAsia="Calibri" w:cs="Calibri"/>
          <w:color w:val="EE0000"/>
          <w:sz w:val="14"/>
          <w:szCs w:val="14"/>
        </w:rPr>
        <w:t xml:space="preserve">, marked by state violence, silenced dissent and the assault on critical thought. Yet history is not a closed book — it is a call to action, a space for possibility. Now, more than ever, </w:t>
      </w:r>
      <w:r w:rsidRPr="00E64B02">
        <w:rPr>
          <w:rStyle w:val="StyleUnderline"/>
          <w:rFonts w:eastAsia="Calibri" w:cs="Calibri"/>
          <w:color w:val="EE0000"/>
          <w:szCs w:val="22"/>
          <w:highlight w:val="cyan"/>
        </w:rPr>
        <w:t>we must dare to</w:t>
      </w:r>
      <w:r w:rsidRPr="00E64B02">
        <w:rPr>
          <w:rFonts w:eastAsia="Calibri" w:cs="Calibri"/>
          <w:color w:val="EE0000"/>
          <w:sz w:val="14"/>
          <w:szCs w:val="14"/>
        </w:rPr>
        <w:t xml:space="preserve"> think boldly, </w:t>
      </w:r>
      <w:r w:rsidRPr="00E64B02">
        <w:rPr>
          <w:rStyle w:val="StyleUnderline"/>
          <w:rFonts w:eastAsia="Calibri" w:cs="Calibri"/>
          <w:color w:val="EE0000"/>
          <w:szCs w:val="22"/>
          <w:highlight w:val="cyan"/>
        </w:rPr>
        <w:t xml:space="preserve">act </w:t>
      </w:r>
      <w:r w:rsidRPr="00E64B02">
        <w:rPr>
          <w:rStyle w:val="Emphasis"/>
          <w:rFonts w:eastAsia="Calibri" w:cs="Calibri"/>
          <w:color w:val="EE0000"/>
          <w:szCs w:val="22"/>
          <w:highlight w:val="cyan"/>
        </w:rPr>
        <w:t>courageously</w:t>
      </w:r>
      <w:r w:rsidRPr="00E64B02">
        <w:rPr>
          <w:rFonts w:eastAsia="Calibri" w:cs="Calibri"/>
          <w:color w:val="EE0000"/>
          <w:sz w:val="14"/>
          <w:szCs w:val="14"/>
        </w:rPr>
        <w:t xml:space="preserve">, </w:t>
      </w:r>
      <w:r w:rsidRPr="00E64B02">
        <w:rPr>
          <w:rStyle w:val="StyleUnderline"/>
          <w:rFonts w:eastAsia="Calibri" w:cs="Calibri"/>
          <w:color w:val="EE0000"/>
          <w:szCs w:val="22"/>
          <w:highlight w:val="cyan"/>
        </w:rPr>
        <w:t>and forge the</w:t>
      </w:r>
      <w:r w:rsidRPr="00E64B02">
        <w:rPr>
          <w:rFonts w:eastAsia="Calibri" w:cs="Calibri"/>
          <w:color w:val="EE0000"/>
          <w:sz w:val="14"/>
          <w:szCs w:val="14"/>
        </w:rPr>
        <w:t xml:space="preserve"> democratic </w:t>
      </w:r>
      <w:r w:rsidRPr="00E64B02">
        <w:rPr>
          <w:rStyle w:val="StyleUnderline"/>
          <w:rFonts w:eastAsia="Calibri" w:cs="Calibri"/>
          <w:color w:val="EE0000"/>
          <w:szCs w:val="22"/>
          <w:highlight w:val="cyan"/>
        </w:rPr>
        <w:t xml:space="preserve">futures that </w:t>
      </w:r>
      <w:r w:rsidRPr="00E64B02">
        <w:rPr>
          <w:rStyle w:val="Emphasis"/>
          <w:rFonts w:eastAsia="Calibri" w:cs="Calibri"/>
          <w:color w:val="EE0000"/>
          <w:szCs w:val="22"/>
          <w:highlight w:val="cyan"/>
        </w:rPr>
        <w:t>justice demands</w:t>
      </w:r>
      <w:r w:rsidRPr="00E64B02">
        <w:rPr>
          <w:rStyle w:val="StyleUnderline"/>
          <w:rFonts w:eastAsia="Calibri" w:cs="Calibri"/>
          <w:color w:val="EE0000"/>
          <w:szCs w:val="22"/>
          <w:highlight w:val="cyan"/>
        </w:rPr>
        <w:t xml:space="preserve"> and </w:t>
      </w:r>
      <w:r w:rsidRPr="00E64B02">
        <w:rPr>
          <w:rStyle w:val="Emphasis"/>
          <w:rFonts w:eastAsia="Calibri" w:cs="Calibri"/>
          <w:color w:val="EE0000"/>
          <w:szCs w:val="22"/>
          <w:highlight w:val="cyan"/>
        </w:rPr>
        <w:t>humanity deserves</w:t>
      </w:r>
      <w:r w:rsidRPr="00E64B02">
        <w:rPr>
          <w:rFonts w:eastAsia="Calibri" w:cs="Calibri"/>
          <w:color w:val="EE0000"/>
          <w:sz w:val="14"/>
          <w:szCs w:val="14"/>
        </w:rPr>
        <w:t>.</w:t>
      </w:r>
    </w:p>
    <w:p w14:paraId="6A718300"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 xml:space="preserve">Capitalism is antithetical to queer life – voting negative requires accepting our erasure – only our aff provides a pathway for queer survival </w:t>
      </w:r>
    </w:p>
    <w:p w14:paraId="1FBB8D9D"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Bhagat 23</w:t>
      </w:r>
      <w:r w:rsidRPr="45453990">
        <w:rPr>
          <w:rFonts w:eastAsia="Calibri" w:cs="Calibri"/>
          <w:color w:val="000000" w:themeColor="text1"/>
          <w:szCs w:val="22"/>
        </w:rPr>
        <w:t xml:space="preserve"> (Ali Bhagat, Global Development Studies, Saint Mary’s University, Halifax, NS, Canada, “Queer Global Displacement: Social Reproduction, Refugee Survival, and Organised Abandonment in Nairobi, Cape Town, and Paris,” Antipode Vol. 55 No. 5 2023 ISSN 0066-4812, pp. 1517–1537 doi: 10.1111/anti.12933) </w:t>
      </w:r>
    </w:p>
    <w:p w14:paraId="7934881D" w14:textId="77777777" w:rsidR="002A0521" w:rsidRDefault="002A0521" w:rsidP="002A0521">
      <w:pPr>
        <w:rPr>
          <w:rFonts w:eastAsia="Calibri"/>
          <w:color w:val="000000" w:themeColor="text1"/>
          <w:sz w:val="16"/>
          <w:szCs w:val="16"/>
        </w:rPr>
      </w:pPr>
      <w:r w:rsidRPr="45453990">
        <w:rPr>
          <w:rStyle w:val="StyleUnderline"/>
          <w:rFonts w:eastAsia="Calibri" w:cs="Calibri"/>
          <w:color w:val="000000" w:themeColor="text1"/>
          <w:szCs w:val="22"/>
          <w:highlight w:val="cyan"/>
        </w:rPr>
        <w:t xml:space="preserve">The </w:t>
      </w:r>
      <w:r w:rsidRPr="45453990">
        <w:rPr>
          <w:rStyle w:val="Emphasis"/>
          <w:rFonts w:eastAsia="Calibri" w:cs="Calibri"/>
          <w:color w:val="000000" w:themeColor="text1"/>
          <w:szCs w:val="22"/>
          <w:highlight w:val="cyan"/>
        </w:rPr>
        <w:t>global</w:t>
      </w:r>
      <w:r w:rsidRPr="45453990">
        <w:rPr>
          <w:rStyle w:val="StyleUnderline"/>
          <w:rFonts w:eastAsia="Calibri" w:cs="Calibri"/>
          <w:color w:val="000000" w:themeColor="text1"/>
          <w:szCs w:val="22"/>
          <w:highlight w:val="cyan"/>
        </w:rPr>
        <w:t xml:space="preserve"> (re)production of </w:t>
      </w:r>
      <w:r w:rsidRPr="45453990">
        <w:rPr>
          <w:rStyle w:val="Emphasis"/>
          <w:rFonts w:eastAsia="Calibri" w:cs="Calibri"/>
          <w:color w:val="000000" w:themeColor="text1"/>
          <w:szCs w:val="22"/>
          <w:highlight w:val="cyan"/>
        </w:rPr>
        <w:t>disposable</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wasted</w:t>
      </w:r>
      <w:r w:rsidRPr="45453990">
        <w:rPr>
          <w:rStyle w:val="StyleUnderline"/>
          <w:rFonts w:eastAsia="Calibri" w:cs="Calibri"/>
          <w:color w:val="000000" w:themeColor="text1"/>
          <w:szCs w:val="22"/>
          <w:highlight w:val="cyan"/>
        </w:rPr>
        <w:t xml:space="preserve">, or </w:t>
      </w:r>
      <w:r w:rsidRPr="45453990">
        <w:rPr>
          <w:rStyle w:val="Emphasis"/>
          <w:rFonts w:eastAsia="Calibri" w:cs="Calibri"/>
          <w:color w:val="000000" w:themeColor="text1"/>
          <w:szCs w:val="22"/>
          <w:highlight w:val="cyan"/>
        </w:rPr>
        <w:t>superfluous people</w:t>
      </w:r>
      <w:r w:rsidRPr="45453990">
        <w:rPr>
          <w:rStyle w:val="StyleUnderline"/>
          <w:rFonts w:eastAsia="Calibri" w:cs="Calibri"/>
          <w:color w:val="000000" w:themeColor="text1"/>
          <w:szCs w:val="22"/>
          <w:highlight w:val="cyan"/>
        </w:rPr>
        <w:t xml:space="preserve"> is </w:t>
      </w:r>
      <w:r w:rsidRPr="45453990">
        <w:rPr>
          <w:rStyle w:val="Emphasis"/>
          <w:rFonts w:eastAsia="Calibri" w:cs="Calibri"/>
          <w:color w:val="000000" w:themeColor="text1"/>
          <w:szCs w:val="22"/>
          <w:highlight w:val="cyan"/>
        </w:rPr>
        <w:t>inseparable</w:t>
      </w:r>
      <w:r w:rsidRPr="45453990">
        <w:rPr>
          <w:rStyle w:val="StyleUnderline"/>
          <w:rFonts w:eastAsia="Calibri" w:cs="Calibri"/>
          <w:color w:val="000000" w:themeColor="text1"/>
          <w:szCs w:val="22"/>
          <w:highlight w:val="cyan"/>
        </w:rPr>
        <w:t xml:space="preserve"> from </w:t>
      </w:r>
      <w:r w:rsidRPr="45453990">
        <w:rPr>
          <w:rStyle w:val="Emphasis"/>
          <w:rFonts w:eastAsia="Calibri" w:cs="Calibri"/>
          <w:color w:val="000000" w:themeColor="text1"/>
          <w:szCs w:val="22"/>
          <w:highlight w:val="cyan"/>
        </w:rPr>
        <w:t>racial</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gendered forms</w:t>
      </w:r>
      <w:r w:rsidRPr="45453990">
        <w:rPr>
          <w:rStyle w:val="StyleUnderline"/>
          <w:rFonts w:eastAsia="Calibri" w:cs="Calibri"/>
          <w:color w:val="000000" w:themeColor="text1"/>
          <w:szCs w:val="22"/>
          <w:highlight w:val="cyan"/>
        </w:rPr>
        <w:t xml:space="preserve"> of </w:t>
      </w:r>
      <w:r w:rsidRPr="45453990">
        <w:rPr>
          <w:rStyle w:val="Emphasis"/>
          <w:rFonts w:eastAsia="Calibri" w:cs="Calibri"/>
          <w:color w:val="000000" w:themeColor="text1"/>
          <w:szCs w:val="22"/>
          <w:highlight w:val="cyan"/>
        </w:rPr>
        <w:t>exploitation</w:t>
      </w:r>
      <w:r w:rsidRPr="45453990">
        <w:rPr>
          <w:rFonts w:eastAsia="Calibri" w:cs="Calibri"/>
          <w:color w:val="000000" w:themeColor="text1"/>
          <w:sz w:val="16"/>
          <w:szCs w:val="16"/>
        </w:rPr>
        <w:t xml:space="preserve"> (Hall 1986; LeBaron and Roberts 2010; Robinson 2000); however, </w:t>
      </w:r>
      <w:r w:rsidRPr="45453990">
        <w:rPr>
          <w:rStyle w:val="StyleUnderline"/>
          <w:rFonts w:eastAsia="Calibri" w:cs="Calibri"/>
          <w:color w:val="000000" w:themeColor="text1"/>
          <w:szCs w:val="22"/>
          <w:highlight w:val="cyan"/>
        </w:rPr>
        <w:t>the experiences o</w:t>
      </w:r>
      <w:r w:rsidRPr="45453990">
        <w:rPr>
          <w:rFonts w:eastAsia="Calibri" w:cs="Calibri"/>
          <w:color w:val="000000" w:themeColor="text1"/>
          <w:sz w:val="16"/>
          <w:szCs w:val="16"/>
        </w:rPr>
        <w:t xml:space="preserve">f both refugees (in general) and </w:t>
      </w:r>
      <w:r w:rsidRPr="45453990">
        <w:rPr>
          <w:rStyle w:val="Emphasis"/>
          <w:rFonts w:eastAsia="Calibri" w:cs="Calibri"/>
          <w:color w:val="000000" w:themeColor="text1"/>
          <w:szCs w:val="22"/>
          <w:highlight w:val="cyan"/>
        </w:rPr>
        <w:t>queer/trans people</w:t>
      </w:r>
      <w:r w:rsidRPr="45453990">
        <w:rPr>
          <w:rFonts w:eastAsia="Calibri" w:cs="Calibri"/>
          <w:color w:val="000000" w:themeColor="text1"/>
          <w:sz w:val="16"/>
          <w:szCs w:val="16"/>
        </w:rPr>
        <w:t xml:space="preserve"> (in particular) </w:t>
      </w:r>
      <w:r w:rsidRPr="45453990">
        <w:rPr>
          <w:rStyle w:val="StyleUnderline"/>
          <w:rFonts w:eastAsia="Calibri" w:cs="Calibri"/>
          <w:color w:val="000000" w:themeColor="text1"/>
          <w:szCs w:val="22"/>
          <w:highlight w:val="cyan"/>
        </w:rPr>
        <w:t>deepen the importance</w:t>
      </w:r>
      <w:r w:rsidRPr="45453990">
        <w:rPr>
          <w:rFonts w:eastAsia="Calibri" w:cs="Calibri"/>
          <w:color w:val="000000" w:themeColor="text1"/>
          <w:sz w:val="16"/>
          <w:szCs w:val="16"/>
        </w:rPr>
        <w:t xml:space="preserve"> and validities </w:t>
      </w:r>
      <w:r w:rsidRPr="45453990">
        <w:rPr>
          <w:rStyle w:val="StyleUnderline"/>
          <w:rFonts w:eastAsia="Calibri" w:cs="Calibri"/>
          <w:color w:val="000000" w:themeColor="text1"/>
          <w:szCs w:val="22"/>
          <w:highlight w:val="cyan"/>
        </w:rPr>
        <w:t xml:space="preserve">of these critiques under </w:t>
      </w:r>
      <w:r w:rsidRPr="45453990">
        <w:rPr>
          <w:rStyle w:val="Emphasis"/>
          <w:rFonts w:eastAsia="Calibri" w:cs="Calibri"/>
          <w:color w:val="000000" w:themeColor="text1"/>
          <w:szCs w:val="22"/>
          <w:highlight w:val="cyan"/>
        </w:rPr>
        <w:t>racial capitalism</w:t>
      </w:r>
      <w:r w:rsidRPr="45453990">
        <w:rPr>
          <w:rFonts w:eastAsia="Calibri" w:cs="Calibri"/>
          <w:color w:val="000000" w:themeColor="text1"/>
          <w:sz w:val="16"/>
          <w:szCs w:val="16"/>
        </w:rPr>
        <w:t xml:space="preserve">. Influenced by feminist political economists who theorise social reproduction in contemporary capitalism (Gore 2022; LeBaron 2015; Mezzadri 2021; Mullings 2021; Roberts and Zulfiqar 2019), it is my contention here that </w:t>
      </w:r>
      <w:r w:rsidRPr="45453990">
        <w:rPr>
          <w:rStyle w:val="StyleUnderline"/>
          <w:rFonts w:eastAsia="Calibri" w:cs="Calibri"/>
          <w:color w:val="000000" w:themeColor="text1"/>
          <w:szCs w:val="22"/>
          <w:highlight w:val="cyan"/>
        </w:rPr>
        <w:t>queer refugees face</w:t>
      </w:r>
      <w:r w:rsidRPr="45453990">
        <w:rPr>
          <w:rStyle w:val="StyleUnderline"/>
          <w:rFonts w:eastAsia="Calibri" w:cs="Calibri"/>
          <w:color w:val="000000" w:themeColor="text1"/>
          <w:szCs w:val="22"/>
        </w:rPr>
        <w:t xml:space="preserve"> deeper </w:t>
      </w:r>
      <w:r w:rsidRPr="45453990">
        <w:rPr>
          <w:rStyle w:val="StyleUnderline"/>
          <w:rFonts w:eastAsia="Calibri" w:cs="Calibri"/>
          <w:color w:val="000000" w:themeColor="text1"/>
          <w:szCs w:val="22"/>
          <w:highlight w:val="cyan"/>
        </w:rPr>
        <w:t>violence</w:t>
      </w:r>
      <w:r w:rsidRPr="45453990">
        <w:rPr>
          <w:rStyle w:val="StyleUnderline"/>
          <w:rFonts w:eastAsia="Calibri" w:cs="Calibri"/>
          <w:color w:val="000000" w:themeColor="text1"/>
          <w:szCs w:val="22"/>
        </w:rPr>
        <w:t xml:space="preserve"> than their heterosexual counterparts particularly because of a hidden heteronormative context </w:t>
      </w:r>
      <w:r w:rsidRPr="45453990">
        <w:rPr>
          <w:rStyle w:val="StyleUnderline"/>
          <w:rFonts w:eastAsia="Calibri" w:cs="Calibri"/>
          <w:color w:val="000000" w:themeColor="text1"/>
          <w:szCs w:val="22"/>
          <w:highlight w:val="cyan"/>
        </w:rPr>
        <w:t xml:space="preserve">that makes </w:t>
      </w:r>
      <w:r w:rsidRPr="45453990">
        <w:rPr>
          <w:rStyle w:val="Emphasis"/>
          <w:rFonts w:eastAsia="Calibri" w:cs="Calibri"/>
          <w:color w:val="000000" w:themeColor="text1"/>
          <w:szCs w:val="22"/>
          <w:highlight w:val="cyan"/>
        </w:rPr>
        <w:t>survival</w:t>
      </w:r>
      <w:r w:rsidRPr="45453990">
        <w:rPr>
          <w:rStyle w:val="StyleUnderline"/>
          <w:rFonts w:eastAsia="Calibri" w:cs="Calibri"/>
          <w:color w:val="000000" w:themeColor="text1"/>
          <w:szCs w:val="22"/>
        </w:rPr>
        <w:t xml:space="preserve"> upon relocation </w:t>
      </w:r>
      <w:r w:rsidRPr="45453990">
        <w:rPr>
          <w:rStyle w:val="Emphasis"/>
          <w:rFonts w:eastAsia="Calibri" w:cs="Calibri"/>
          <w:color w:val="000000" w:themeColor="text1"/>
          <w:szCs w:val="22"/>
          <w:highlight w:val="cyan"/>
        </w:rPr>
        <w:t>difficult</w:t>
      </w:r>
      <w:r w:rsidRPr="45453990">
        <w:rPr>
          <w:rStyle w:val="StyleUnderline"/>
          <w:rFonts w:eastAsia="Calibri" w:cs="Calibri"/>
          <w:color w:val="000000" w:themeColor="text1"/>
          <w:szCs w:val="22"/>
        </w:rPr>
        <w:t>.</w:t>
      </w:r>
      <w:r w:rsidRPr="45453990">
        <w:rPr>
          <w:rFonts w:eastAsia="Calibri" w:cs="Calibri"/>
          <w:color w:val="000000" w:themeColor="text1"/>
          <w:sz w:val="16"/>
          <w:szCs w:val="16"/>
        </w:rPr>
        <w:t xml:space="preserve"> Lewis (2017) importantly highlights that </w:t>
      </w:r>
      <w:r w:rsidRPr="45453990">
        <w:rPr>
          <w:rStyle w:val="StyleUnderline"/>
          <w:rFonts w:eastAsia="Calibri" w:cs="Calibri"/>
          <w:color w:val="000000" w:themeColor="text1"/>
          <w:szCs w:val="22"/>
        </w:rPr>
        <w:t>queer social reproduction extends beyond the possibility of partnership and heteronormative family formation and also includes community led support around access to work, friendships, coming out, and dealing with illness.</w:t>
      </w:r>
      <w:r w:rsidRPr="45453990">
        <w:rPr>
          <w:rFonts w:eastAsia="Calibri" w:cs="Calibri"/>
          <w:color w:val="000000" w:themeColor="text1"/>
          <w:sz w:val="16"/>
          <w:szCs w:val="16"/>
        </w:rPr>
        <w:t xml:space="preserve"> Similarly, Ye (2021) emphasises that </w:t>
      </w:r>
      <w:r w:rsidRPr="45453990">
        <w:rPr>
          <w:rStyle w:val="StyleUnderline"/>
          <w:rFonts w:eastAsia="Calibri" w:cs="Calibri"/>
          <w:color w:val="000000" w:themeColor="text1"/>
          <w:szCs w:val="22"/>
          <w:highlight w:val="cyan"/>
        </w:rPr>
        <w:t>queer social reproduction in neoliberal times requires</w:t>
      </w:r>
      <w:r w:rsidRPr="45453990">
        <w:rPr>
          <w:rStyle w:val="StyleUnderline"/>
          <w:rFonts w:eastAsia="Calibri" w:cs="Calibri"/>
          <w:color w:val="000000" w:themeColor="text1"/>
          <w:szCs w:val="22"/>
        </w:rPr>
        <w:t xml:space="preserve"> the reproduction of the </w:t>
      </w:r>
      <w:r w:rsidRPr="45453990">
        <w:rPr>
          <w:rStyle w:val="Emphasis"/>
          <w:rFonts w:eastAsia="Calibri" w:cs="Calibri"/>
          <w:color w:val="000000" w:themeColor="text1"/>
          <w:szCs w:val="22"/>
          <w:highlight w:val="cyan"/>
        </w:rPr>
        <w:t>community</w:t>
      </w:r>
      <w:r w:rsidRPr="45453990">
        <w:rPr>
          <w:rFonts w:eastAsia="Calibri" w:cs="Calibri"/>
          <w:color w:val="000000" w:themeColor="text1"/>
          <w:sz w:val="16"/>
          <w:szCs w:val="16"/>
        </w:rPr>
        <w:t xml:space="preserve">. Neoliberal queer consumption reproduces particular gay identities where queer refugees are incongruent on the multiple lines of race, class, </w:t>
      </w:r>
      <w:r w:rsidRPr="45453990">
        <w:rPr>
          <w:rStyle w:val="StyleUnderline"/>
          <w:rFonts w:eastAsia="Calibri" w:cs="Calibri"/>
          <w:color w:val="000000" w:themeColor="text1"/>
          <w:szCs w:val="22"/>
          <w:highlight w:val="cyan"/>
        </w:rPr>
        <w:t>and</w:t>
      </w:r>
      <w:r w:rsidRPr="45453990">
        <w:rPr>
          <w:rFonts w:eastAsia="Calibri" w:cs="Calibri"/>
          <w:color w:val="000000" w:themeColor="text1"/>
          <w:sz w:val="16"/>
          <w:szCs w:val="16"/>
        </w:rPr>
        <w:t xml:space="preserve"> citizenship. </w:t>
      </w:r>
      <w:r w:rsidRPr="45453990">
        <w:rPr>
          <w:rStyle w:val="StyleUnderline"/>
          <w:rFonts w:eastAsia="Calibri" w:cs="Calibri"/>
          <w:color w:val="000000" w:themeColor="text1"/>
          <w:szCs w:val="22"/>
        </w:rPr>
        <w:t xml:space="preserve">Queer social reproduction </w:t>
      </w:r>
      <w:r w:rsidRPr="45453990">
        <w:rPr>
          <w:rStyle w:val="StyleUnderline"/>
          <w:rFonts w:eastAsia="Calibri" w:cs="Calibri"/>
          <w:color w:val="000000" w:themeColor="text1"/>
          <w:szCs w:val="22"/>
          <w:highlight w:val="cyan"/>
        </w:rPr>
        <w:t>can</w:t>
      </w:r>
      <w:r w:rsidRPr="45453990">
        <w:rPr>
          <w:rStyle w:val="StyleUnderline"/>
          <w:rFonts w:eastAsia="Calibri" w:cs="Calibri"/>
          <w:color w:val="000000" w:themeColor="text1"/>
          <w:szCs w:val="22"/>
        </w:rPr>
        <w:t xml:space="preserve"> also </w:t>
      </w:r>
      <w:r w:rsidRPr="45453990">
        <w:rPr>
          <w:rStyle w:val="StyleUnderline"/>
          <w:rFonts w:eastAsia="Calibri" w:cs="Calibri"/>
          <w:color w:val="000000" w:themeColor="text1"/>
          <w:szCs w:val="22"/>
          <w:highlight w:val="cyan"/>
        </w:rPr>
        <w:t>provide</w:t>
      </w:r>
      <w:r w:rsidRPr="45453990">
        <w:rPr>
          <w:rStyle w:val="StyleUnderline"/>
          <w:rFonts w:eastAsia="Calibri" w:cs="Calibri"/>
          <w:color w:val="000000" w:themeColor="text1"/>
          <w:szCs w:val="22"/>
        </w:rPr>
        <w:t xml:space="preserve"> multiple avenues to </w:t>
      </w:r>
      <w:r w:rsidRPr="45453990">
        <w:rPr>
          <w:rStyle w:val="StyleUnderline"/>
          <w:rFonts w:eastAsia="Calibri" w:cs="Calibri"/>
          <w:color w:val="000000" w:themeColor="text1"/>
          <w:szCs w:val="22"/>
          <w:highlight w:val="cyan"/>
        </w:rPr>
        <w:t xml:space="preserve">resistance in the face of </w:t>
      </w:r>
      <w:r w:rsidRPr="45453990">
        <w:rPr>
          <w:rStyle w:val="Emphasis"/>
          <w:rFonts w:eastAsia="Calibri" w:cs="Calibri"/>
          <w:color w:val="000000" w:themeColor="text1"/>
          <w:szCs w:val="22"/>
          <w:highlight w:val="cyan"/>
        </w:rPr>
        <w:t>heteronormative racial capitalism</w:t>
      </w:r>
      <w:r w:rsidRPr="45453990">
        <w:rPr>
          <w:rFonts w:eastAsia="Calibri" w:cs="Calibri"/>
          <w:color w:val="000000" w:themeColor="text1"/>
          <w:sz w:val="16"/>
          <w:szCs w:val="16"/>
        </w:rPr>
        <w:t xml:space="preserve">. For example, scholars like Andrucki (2021) and Nguyen (2021) articulate the importance of desire, community, and sex as vital elements of care in the ongoing restructuring of queer urban spaces. If, as Tithi Bhattacharya (2017:2) in her important edited volume Social Reproduction Theory reminds us, </w:t>
      </w:r>
      <w:r w:rsidRPr="45453990">
        <w:rPr>
          <w:rStyle w:val="Emphasis"/>
          <w:rFonts w:eastAsia="Calibri" w:cs="Calibri"/>
          <w:color w:val="000000" w:themeColor="text1"/>
          <w:szCs w:val="22"/>
          <w:highlight w:val="cyan"/>
        </w:rPr>
        <w:t>human labour</w:t>
      </w:r>
      <w:r w:rsidRPr="45453990">
        <w:rPr>
          <w:rStyle w:val="StyleUnderline"/>
          <w:rFonts w:eastAsia="Calibri" w:cs="Calibri"/>
          <w:color w:val="000000" w:themeColor="text1"/>
          <w:szCs w:val="22"/>
          <w:highlight w:val="cyan"/>
        </w:rPr>
        <w:t xml:space="preserve"> is at the </w:t>
      </w:r>
      <w:r w:rsidRPr="45453990">
        <w:rPr>
          <w:rStyle w:val="Emphasis"/>
          <w:rFonts w:eastAsia="Calibri" w:cs="Calibri"/>
          <w:color w:val="000000" w:themeColor="text1"/>
          <w:szCs w:val="22"/>
          <w:highlight w:val="cyan"/>
        </w:rPr>
        <w:t>centre</w:t>
      </w:r>
      <w:r w:rsidRPr="45453990">
        <w:rPr>
          <w:rStyle w:val="StyleUnderline"/>
          <w:rFonts w:eastAsia="Calibri" w:cs="Calibri"/>
          <w:color w:val="000000" w:themeColor="text1"/>
          <w:szCs w:val="22"/>
          <w:highlight w:val="cyan"/>
        </w:rPr>
        <w:t xml:space="preserve"> of </w:t>
      </w:r>
      <w:r w:rsidRPr="45453990">
        <w:rPr>
          <w:rStyle w:val="Emphasis"/>
          <w:rFonts w:eastAsia="Calibri" w:cs="Calibri"/>
          <w:color w:val="000000" w:themeColor="text1"/>
          <w:szCs w:val="22"/>
          <w:highlight w:val="cyan"/>
        </w:rPr>
        <w:t>reproducing</w:t>
      </w:r>
      <w:r w:rsidRPr="45453990">
        <w:rPr>
          <w:rStyle w:val="StyleUnderline"/>
          <w:rFonts w:eastAsia="Calibri" w:cs="Calibri"/>
          <w:color w:val="000000" w:themeColor="text1"/>
          <w:szCs w:val="22"/>
          <w:highlight w:val="cyan"/>
        </w:rPr>
        <w:t xml:space="preserve"> all of society</w:t>
      </w:r>
      <w:r w:rsidRPr="45453990">
        <w:rPr>
          <w:rStyle w:val="StyleUnderline"/>
          <w:rFonts w:eastAsia="Calibri" w:cs="Calibri"/>
          <w:color w:val="000000" w:themeColor="text1"/>
          <w:szCs w:val="22"/>
        </w:rPr>
        <w:t xml:space="preserve">, then </w:t>
      </w:r>
      <w:r w:rsidRPr="45453990">
        <w:rPr>
          <w:rStyle w:val="StyleUnderline"/>
          <w:rFonts w:eastAsia="Calibri" w:cs="Calibri"/>
          <w:color w:val="000000" w:themeColor="text1"/>
          <w:szCs w:val="22"/>
          <w:highlight w:val="cyan"/>
        </w:rPr>
        <w:t xml:space="preserve">what happens to those who </w:t>
      </w:r>
      <w:r w:rsidRPr="45453990">
        <w:rPr>
          <w:rStyle w:val="Emphasis"/>
          <w:rFonts w:eastAsia="Calibri" w:cs="Calibri"/>
          <w:color w:val="000000" w:themeColor="text1"/>
          <w:szCs w:val="22"/>
          <w:highlight w:val="cyan"/>
        </w:rPr>
        <w:t>cannot reproduce</w:t>
      </w:r>
      <w:r w:rsidRPr="45453990">
        <w:rPr>
          <w:rStyle w:val="StyleUnderline"/>
          <w:rFonts w:eastAsia="Calibri" w:cs="Calibri"/>
          <w:color w:val="000000" w:themeColor="text1"/>
          <w:szCs w:val="22"/>
          <w:highlight w:val="cyan"/>
        </w:rPr>
        <w:t xml:space="preserve"> and to those</w:t>
      </w:r>
      <w:r w:rsidRPr="45453990">
        <w:rPr>
          <w:rStyle w:val="StyleUnderline"/>
          <w:rFonts w:eastAsia="Calibri" w:cs="Calibri"/>
          <w:color w:val="000000" w:themeColor="text1"/>
          <w:szCs w:val="22"/>
        </w:rPr>
        <w:t xml:space="preserve"> people who are </w:t>
      </w:r>
      <w:r w:rsidRPr="45453990">
        <w:rPr>
          <w:rStyle w:val="StyleUnderline"/>
          <w:rFonts w:eastAsia="Calibri" w:cs="Calibri"/>
          <w:color w:val="000000" w:themeColor="text1"/>
          <w:szCs w:val="22"/>
          <w:highlight w:val="cyan"/>
        </w:rPr>
        <w:t xml:space="preserve">considered </w:t>
      </w:r>
      <w:r w:rsidRPr="45453990">
        <w:rPr>
          <w:rStyle w:val="Emphasis"/>
          <w:rFonts w:eastAsia="Calibri" w:cs="Calibri"/>
          <w:color w:val="000000" w:themeColor="text1"/>
          <w:szCs w:val="22"/>
          <w:highlight w:val="cyan"/>
        </w:rPr>
        <w:t>irrelevant</w:t>
      </w:r>
      <w:r w:rsidRPr="45453990">
        <w:rPr>
          <w:rStyle w:val="StyleUnderline"/>
          <w:rFonts w:eastAsia="Calibri" w:cs="Calibri"/>
          <w:color w:val="000000" w:themeColor="text1"/>
          <w:szCs w:val="22"/>
        </w:rPr>
        <w:t xml:space="preserve"> and unwanted </w:t>
      </w:r>
      <w:r w:rsidRPr="45453990">
        <w:rPr>
          <w:rStyle w:val="StyleUnderline"/>
          <w:rFonts w:eastAsia="Calibri" w:cs="Calibri"/>
          <w:color w:val="000000" w:themeColor="text1"/>
          <w:szCs w:val="22"/>
          <w:highlight w:val="cyan"/>
        </w:rPr>
        <w:t xml:space="preserve">by </w:t>
      </w:r>
      <w:r w:rsidRPr="45453990">
        <w:rPr>
          <w:rStyle w:val="Emphasis"/>
          <w:rFonts w:eastAsia="Calibri" w:cs="Calibri"/>
          <w:color w:val="000000" w:themeColor="text1"/>
          <w:szCs w:val="22"/>
          <w:highlight w:val="cyan"/>
        </w:rPr>
        <w:t>state</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society</w:t>
      </w:r>
      <w:r w:rsidRPr="45453990">
        <w:rPr>
          <w:rFonts w:eastAsia="Calibri" w:cs="Calibri"/>
          <w:color w:val="000000" w:themeColor="text1"/>
          <w:sz w:val="16"/>
          <w:szCs w:val="16"/>
        </w:rPr>
        <w:t xml:space="preserve">? Alan Sears’ (2017:184) essay in the same volume emphasises that “Hegemonic heterosexuality is institutionalised in the form of monogamous couples who cohabitate and raise children in a household ... the parameters of sexual normativity have expanded to include homonormativity, a new lesbian and gay normality that presumes that same-sex couples live much as a heterosexual couple do”. Sears further explains that while same-sex couples have been brought into the folds of capitalist social reproduction, </w:t>
      </w:r>
      <w:r w:rsidRPr="45453990">
        <w:rPr>
          <w:rStyle w:val="StyleUnderline"/>
          <w:rFonts w:eastAsia="Calibri" w:cs="Calibri"/>
          <w:color w:val="000000" w:themeColor="text1"/>
          <w:szCs w:val="22"/>
        </w:rPr>
        <w:t>those who do not conform to these normative and stable family units are forgotten</w:t>
      </w:r>
      <w:r w:rsidRPr="45453990">
        <w:rPr>
          <w:rFonts w:eastAsia="Calibri" w:cs="Calibri"/>
          <w:color w:val="000000" w:themeColor="text1"/>
          <w:sz w:val="16"/>
          <w:szCs w:val="16"/>
        </w:rPr>
        <w:t xml:space="preserve">. </w:t>
      </w:r>
      <w:r w:rsidRPr="45453990">
        <w:rPr>
          <w:rStyle w:val="Emphasis"/>
          <w:rFonts w:eastAsia="Calibri" w:cs="Calibri"/>
          <w:color w:val="000000" w:themeColor="text1"/>
          <w:szCs w:val="22"/>
          <w:highlight w:val="cyan"/>
        </w:rPr>
        <w:t xml:space="preserve">Queer refugees </w:t>
      </w:r>
      <w:r w:rsidRPr="45453990">
        <w:rPr>
          <w:rStyle w:val="StyleUnderline"/>
          <w:rFonts w:eastAsia="Calibri" w:cs="Calibri"/>
          <w:color w:val="000000" w:themeColor="text1"/>
          <w:szCs w:val="22"/>
          <w:highlight w:val="cyan"/>
        </w:rPr>
        <w:t>are</w:t>
      </w:r>
      <w:r w:rsidRPr="45453990">
        <w:rPr>
          <w:rFonts w:eastAsia="Calibri" w:cs="Calibri"/>
          <w:color w:val="000000" w:themeColor="text1"/>
          <w:sz w:val="16"/>
          <w:szCs w:val="16"/>
        </w:rPr>
        <w:t xml:space="preserve"> thus misfits</w:t>
      </w:r>
      <w:r w:rsidRPr="45453990">
        <w:rPr>
          <w:rFonts w:eastAsia="Calibri" w:cs="Calibri"/>
          <w:color w:val="000000" w:themeColor="text1"/>
          <w:sz w:val="12"/>
          <w:szCs w:val="12"/>
        </w:rPr>
        <w:t xml:space="preserve"> </w:t>
      </w:r>
      <w:r w:rsidRPr="45453990">
        <w:rPr>
          <w:rFonts w:eastAsia="Calibri" w:cs="Calibri"/>
          <w:color w:val="000000" w:themeColor="text1"/>
          <w:sz w:val="16"/>
          <w:szCs w:val="16"/>
        </w:rPr>
        <w:t>amidst common scripts of both ideal queer subjects of consumption and idealised refugee subjects. As Shakhsari (2014), Seitz (2017), Wimark (2021), and</w:t>
      </w:r>
      <w:r w:rsidRPr="45453990">
        <w:rPr>
          <w:rFonts w:eastAsia="Calibri" w:cs="Calibri"/>
          <w:color w:val="000000" w:themeColor="text1"/>
          <w:sz w:val="12"/>
          <w:szCs w:val="12"/>
        </w:rPr>
        <w:t xml:space="preserve"> </w:t>
      </w:r>
      <w:r w:rsidRPr="45453990">
        <w:rPr>
          <w:rFonts w:eastAsia="Calibri" w:cs="Calibri"/>
          <w:color w:val="000000" w:themeColor="text1"/>
          <w:sz w:val="16"/>
          <w:szCs w:val="16"/>
        </w:rPr>
        <w:t xml:space="preserve">others </w:t>
      </w:r>
      <w:r w:rsidRPr="45453990">
        <w:rPr>
          <w:rStyle w:val="StyleUnderline"/>
          <w:rFonts w:eastAsia="Calibri" w:cs="Calibri"/>
          <w:color w:val="000000" w:themeColor="text1"/>
          <w:szCs w:val="22"/>
        </w:rPr>
        <w:t xml:space="preserve">remind us, queer refugees enter a state of limbo upon relocation where they are </w:t>
      </w:r>
      <w:r w:rsidRPr="45453990">
        <w:rPr>
          <w:rStyle w:val="StyleUnderline"/>
          <w:rFonts w:eastAsia="Calibri" w:cs="Calibri"/>
          <w:color w:val="000000" w:themeColor="text1"/>
          <w:szCs w:val="22"/>
          <w:highlight w:val="cyan"/>
        </w:rPr>
        <w:t>hidden, marginalised</w:t>
      </w:r>
      <w:r w:rsidRPr="45453990">
        <w:rPr>
          <w:rStyle w:val="StyleUnderline"/>
          <w:rFonts w:eastAsia="Calibri" w:cs="Calibri"/>
          <w:color w:val="000000" w:themeColor="text1"/>
          <w:szCs w:val="22"/>
        </w:rPr>
        <w:t>, and/</w:t>
      </w:r>
      <w:r w:rsidRPr="45453990">
        <w:rPr>
          <w:rStyle w:val="StyleUnderline"/>
          <w:rFonts w:eastAsia="Calibri" w:cs="Calibri"/>
          <w:color w:val="000000" w:themeColor="text1"/>
          <w:szCs w:val="22"/>
          <w:highlight w:val="cyan"/>
        </w:rPr>
        <w:t>or forgotten</w:t>
      </w:r>
      <w:r w:rsidRPr="45453990">
        <w:rPr>
          <w:rFonts w:eastAsia="Calibri" w:cs="Calibri"/>
          <w:color w:val="000000" w:themeColor="text1"/>
          <w:sz w:val="16"/>
          <w:szCs w:val="16"/>
        </w:rPr>
        <w:t>. Extant conditions of relative surplus or implicitly heteronormative notions of social reproduction do not apply to those who face heteronormative organised abandonment. While piecemeal networks of solidarity and queer support organisations persist</w:t>
      </w:r>
      <w:r w:rsidRPr="45453990">
        <w:rPr>
          <w:rFonts w:eastAsia="Calibri" w:cs="Calibri"/>
          <w:color w:val="000000" w:themeColor="text1"/>
          <w:sz w:val="16"/>
          <w:szCs w:val="16"/>
          <w:highlight w:val="cyan"/>
        </w:rPr>
        <w:t xml:space="preserve">, </w:t>
      </w:r>
      <w:r w:rsidRPr="45453990">
        <w:rPr>
          <w:rStyle w:val="StyleUnderline"/>
          <w:rFonts w:eastAsia="Calibri" w:cs="Calibri"/>
          <w:color w:val="000000" w:themeColor="text1"/>
          <w:szCs w:val="22"/>
          <w:highlight w:val="cyan"/>
        </w:rPr>
        <w:t>queer experiences</w:t>
      </w:r>
      <w:r w:rsidRPr="45453990">
        <w:rPr>
          <w:rStyle w:val="StyleUnderline"/>
          <w:rFonts w:eastAsia="Calibri" w:cs="Calibri"/>
          <w:color w:val="000000" w:themeColor="text1"/>
          <w:szCs w:val="22"/>
        </w:rPr>
        <w:t xml:space="preserve"> combined </w:t>
      </w:r>
      <w:r w:rsidRPr="45453990">
        <w:rPr>
          <w:rStyle w:val="StyleUnderline"/>
          <w:rFonts w:eastAsia="Calibri" w:cs="Calibri"/>
          <w:color w:val="000000" w:themeColor="text1"/>
          <w:szCs w:val="22"/>
          <w:highlight w:val="cyan"/>
        </w:rPr>
        <w:t>with</w:t>
      </w:r>
      <w:r w:rsidRPr="45453990">
        <w:rPr>
          <w:rStyle w:val="StyleUnderline"/>
          <w:rFonts w:eastAsia="Calibri" w:cs="Calibri"/>
          <w:color w:val="000000" w:themeColor="text1"/>
          <w:szCs w:val="22"/>
        </w:rPr>
        <w:t xml:space="preserve"> extant </w:t>
      </w:r>
      <w:r w:rsidRPr="45453990">
        <w:rPr>
          <w:rStyle w:val="StyleUnderline"/>
          <w:rFonts w:eastAsia="Calibri" w:cs="Calibri"/>
          <w:color w:val="000000" w:themeColor="text1"/>
          <w:szCs w:val="22"/>
          <w:highlight w:val="cyan"/>
        </w:rPr>
        <w:t>racism, classism, and</w:t>
      </w:r>
      <w:r w:rsidRPr="45453990">
        <w:rPr>
          <w:rStyle w:val="StyleUnderline"/>
          <w:rFonts w:eastAsia="Calibri" w:cs="Calibri"/>
          <w:color w:val="000000" w:themeColor="text1"/>
          <w:szCs w:val="22"/>
        </w:rPr>
        <w:t xml:space="preserve"> antimigrant sentiment individualise queer survival in the city</w:t>
      </w:r>
      <w:r w:rsidRPr="45453990">
        <w:rPr>
          <w:rFonts w:eastAsia="Calibri" w:cs="Calibri"/>
          <w:color w:val="000000" w:themeColor="text1"/>
          <w:sz w:val="16"/>
          <w:szCs w:val="16"/>
        </w:rPr>
        <w:t xml:space="preserve">. The empirical sections of this paper highlight the </w:t>
      </w:r>
      <w:r w:rsidRPr="45453990">
        <w:rPr>
          <w:rStyle w:val="StyleUnderline"/>
          <w:rFonts w:eastAsia="Calibri" w:cs="Calibri"/>
          <w:color w:val="000000" w:themeColor="text1"/>
          <w:szCs w:val="22"/>
        </w:rPr>
        <w:t xml:space="preserve">systemic features of </w:t>
      </w:r>
      <w:r w:rsidRPr="45453990">
        <w:rPr>
          <w:rStyle w:val="Emphasis"/>
          <w:rFonts w:eastAsia="Calibri" w:cs="Calibri"/>
          <w:color w:val="000000" w:themeColor="text1"/>
          <w:szCs w:val="22"/>
          <w:highlight w:val="cyan"/>
        </w:rPr>
        <w:t>organised abandonment</w:t>
      </w:r>
      <w:r w:rsidRPr="45453990">
        <w:rPr>
          <w:rFonts w:eastAsia="Calibri" w:cs="Calibri"/>
          <w:color w:val="000000" w:themeColor="text1"/>
          <w:sz w:val="16"/>
          <w:szCs w:val="16"/>
        </w:rPr>
        <w:t xml:space="preserve"> while also providing some narratives of survival in the face of erasure and marginalisation. The next immediate section provides some insight about how this fieldwork was conducted.</w:t>
      </w:r>
    </w:p>
    <w:p w14:paraId="6F56B6B2" w14:textId="77777777" w:rsidR="002A0521" w:rsidRDefault="002A0521" w:rsidP="002A0521">
      <w:pPr>
        <w:pStyle w:val="Heading4"/>
        <w:rPr>
          <w:rFonts w:eastAsia="Calibri" w:cs="Calibri"/>
          <w:bCs w:val="0"/>
          <w:iCs/>
          <w:color w:val="000000" w:themeColor="text1"/>
        </w:rPr>
      </w:pPr>
      <w:r w:rsidRPr="45453990">
        <w:rPr>
          <w:rFonts w:eastAsia="Calibri" w:cs="Calibri"/>
          <w:color w:val="000000" w:themeColor="text1"/>
        </w:rPr>
        <w:t>Polycrisis under Trump guarantees massive exploitation and extinction – capitalism doesn’t work anymore</w:t>
      </w:r>
    </w:p>
    <w:p w14:paraId="6CABB5BC" w14:textId="77777777" w:rsidR="002A0521" w:rsidRDefault="002A0521" w:rsidP="002A0521">
      <w:pPr>
        <w:rPr>
          <w:rFonts w:eastAsia="Calibri"/>
          <w:color w:val="000000" w:themeColor="text1"/>
        </w:rPr>
      </w:pPr>
      <w:r w:rsidRPr="45453990">
        <w:rPr>
          <w:rStyle w:val="Style13ptBold"/>
          <w:rFonts w:eastAsia="Calibri" w:cs="Calibri"/>
          <w:bCs/>
          <w:iCs/>
          <w:color w:val="000000" w:themeColor="text1"/>
          <w:szCs w:val="26"/>
        </w:rPr>
        <w:t>Lion 17</w:t>
      </w:r>
      <w:r w:rsidRPr="45453990">
        <w:rPr>
          <w:rFonts w:eastAsia="Calibri" w:cs="Calibri"/>
          <w:color w:val="000000" w:themeColor="text1"/>
          <w:szCs w:val="22"/>
        </w:rPr>
        <w:t xml:space="preserve"> (Tori Lion, CF Toronto Organizer, “Capitalism, White Supremacy, Patriarchy, and Anthropocentrism Are Killing Us: Why We’re Joining Disrupt J20,” Collectively Free, 1-18-17, </w:t>
      </w:r>
      <w:hyperlink r:id="rId13">
        <w:r w:rsidRPr="45453990">
          <w:rPr>
            <w:rStyle w:val="Hyperlink"/>
            <w:rFonts w:eastAsia="Calibri" w:cs="Calibri"/>
            <w:szCs w:val="22"/>
          </w:rPr>
          <w:t>https://www.collectivelyfree.org/why-disrupt-j20/</w:t>
        </w:r>
      </w:hyperlink>
      <w:r w:rsidRPr="45453990">
        <w:rPr>
          <w:rFonts w:eastAsia="Calibri" w:cs="Calibri"/>
          <w:color w:val="000000" w:themeColor="text1"/>
          <w:szCs w:val="22"/>
        </w:rPr>
        <w:t xml:space="preserve">) </w:t>
      </w:r>
    </w:p>
    <w:p w14:paraId="1267DCDE" w14:textId="77777777" w:rsidR="002A0521" w:rsidRDefault="002A0521" w:rsidP="002A0521">
      <w:pPr>
        <w:rPr>
          <w:rFonts w:eastAsia="Calibri" w:cs="Calibri"/>
          <w:color w:val="EE0000"/>
          <w:sz w:val="16"/>
          <w:szCs w:val="16"/>
        </w:rPr>
      </w:pPr>
      <w:r w:rsidRPr="45453990">
        <w:rPr>
          <w:rFonts w:eastAsia="Calibri" w:cs="Calibri"/>
          <w:color w:val="000000" w:themeColor="text1"/>
          <w:sz w:val="16"/>
          <w:szCs w:val="16"/>
        </w:rPr>
        <w:t xml:space="preserve">It is not a coincidence that </w:t>
      </w:r>
      <w:r w:rsidRPr="45453990">
        <w:rPr>
          <w:rStyle w:val="StyleUnderline"/>
          <w:rFonts w:eastAsia="Calibri" w:cs="Calibri"/>
          <w:color w:val="000000" w:themeColor="text1"/>
          <w:szCs w:val="22"/>
        </w:rPr>
        <w:t xml:space="preserve">Donald </w:t>
      </w:r>
      <w:r w:rsidRPr="45453990">
        <w:rPr>
          <w:rStyle w:val="Emphasis"/>
          <w:rFonts w:eastAsia="Calibri" w:cs="Calibri"/>
          <w:color w:val="000000" w:themeColor="text1"/>
          <w:szCs w:val="22"/>
          <w:highlight w:val="cyan"/>
        </w:rPr>
        <w:t>Trump</w:t>
      </w:r>
      <w:r w:rsidRPr="45453990">
        <w:rPr>
          <w:rStyle w:val="StyleUnderline"/>
          <w:rFonts w:eastAsia="Calibri" w:cs="Calibri"/>
          <w:color w:val="000000" w:themeColor="text1"/>
          <w:szCs w:val="22"/>
        </w:rPr>
        <w:t xml:space="preserve"> rose to power at a time when open challenges to capitalism, colonialism, and white supremacy have become commonplace</w:t>
      </w:r>
      <w:r w:rsidRPr="45453990">
        <w:rPr>
          <w:rFonts w:eastAsia="Calibri" w:cs="Calibri"/>
          <w:color w:val="000000" w:themeColor="text1"/>
          <w:sz w:val="16"/>
          <w:szCs w:val="16"/>
        </w:rPr>
        <w:t xml:space="preserve">. In 2011, during my first year of undergraduate studies, I watched in admiration as Occupy Wall Street and the Arab Spring uprisings captivated the world. More recently, the Movement for Black Lives and the No Dakota Access Pipeline campaign have mobilized countless young people; the latter, although facing new threats under the incoming Trump administration, has been powerful enough to temporarily halt construction on the project. Furthermore, </w:t>
      </w:r>
      <w:r w:rsidRPr="45453990">
        <w:rPr>
          <w:rStyle w:val="StyleUnderline"/>
          <w:rFonts w:eastAsia="Calibri" w:cs="Calibri"/>
          <w:color w:val="000000" w:themeColor="text1"/>
          <w:szCs w:val="22"/>
        </w:rPr>
        <w:t xml:space="preserve">climate change is an enormous (and, possibly, final) blow to belief in human supremacy </w:t>
      </w:r>
      <w:r w:rsidRPr="45453990">
        <w:rPr>
          <w:rStyle w:val="Emphasis"/>
          <w:rFonts w:eastAsia="Calibri" w:cs="Calibri"/>
          <w:color w:val="000000" w:themeColor="text1"/>
          <w:szCs w:val="22"/>
          <w:highlight w:val="cyan"/>
        </w:rPr>
        <w:t>and</w:t>
      </w:r>
      <w:r w:rsidRPr="45453990">
        <w:rPr>
          <w:rStyle w:val="StyleUnderline"/>
          <w:rFonts w:eastAsia="Calibri" w:cs="Calibri"/>
          <w:color w:val="000000" w:themeColor="text1"/>
          <w:szCs w:val="22"/>
        </w:rPr>
        <w:t xml:space="preserve"> the inherent goodness of </w:t>
      </w:r>
      <w:r w:rsidRPr="45453990">
        <w:rPr>
          <w:rStyle w:val="Emphasis"/>
          <w:rFonts w:eastAsia="Calibri" w:cs="Calibri"/>
          <w:color w:val="000000" w:themeColor="text1"/>
          <w:szCs w:val="22"/>
          <w:highlight w:val="cyan"/>
        </w:rPr>
        <w:t>neoliberal economics</w:t>
      </w:r>
      <w:r w:rsidRPr="45453990">
        <w:rPr>
          <w:rStyle w:val="StyleUnderline"/>
          <w:rFonts w:eastAsia="Calibri" w:cs="Calibri"/>
          <w:color w:val="000000" w:themeColor="text1"/>
          <w:szCs w:val="22"/>
        </w:rPr>
        <w:t>.</w:t>
      </w:r>
      <w:r w:rsidRPr="45453990">
        <w:rPr>
          <w:rFonts w:eastAsia="Calibri" w:cs="Calibri"/>
          <w:color w:val="000000" w:themeColor="text1"/>
          <w:sz w:val="16"/>
          <w:szCs w:val="16"/>
        </w:rPr>
        <w:t xml:space="preserve"> With regard to both its causes and effects, </w:t>
      </w:r>
      <w:r w:rsidRPr="45453990">
        <w:rPr>
          <w:rStyle w:val="StyleUnderline"/>
          <w:rFonts w:eastAsia="Calibri" w:cs="Calibri"/>
          <w:color w:val="000000" w:themeColor="text1"/>
          <w:szCs w:val="22"/>
          <w:highlight w:val="cyan"/>
        </w:rPr>
        <w:t>climate change is</w:t>
      </w:r>
      <w:r w:rsidRPr="45453990">
        <w:rPr>
          <w:rStyle w:val="StyleUnderline"/>
          <w:rFonts w:eastAsia="Calibri" w:cs="Calibri"/>
          <w:color w:val="000000" w:themeColor="text1"/>
          <w:szCs w:val="22"/>
        </w:rPr>
        <w:t xml:space="preserve"> a problem </w:t>
      </w:r>
      <w:r w:rsidRPr="45453990">
        <w:rPr>
          <w:rStyle w:val="StyleUnderline"/>
          <w:rFonts w:eastAsia="Calibri" w:cs="Calibri"/>
          <w:color w:val="000000" w:themeColor="text1"/>
          <w:szCs w:val="22"/>
          <w:highlight w:val="cyan"/>
        </w:rPr>
        <w:t xml:space="preserve">inseparable from </w:t>
      </w:r>
      <w:r w:rsidRPr="45453990">
        <w:rPr>
          <w:rStyle w:val="Emphasis"/>
          <w:rFonts w:eastAsia="Calibri" w:cs="Calibri"/>
          <w:color w:val="000000" w:themeColor="text1"/>
          <w:szCs w:val="22"/>
          <w:highlight w:val="cyan"/>
        </w:rPr>
        <w:t>racism</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colonialism</w:t>
      </w:r>
      <w:r w:rsidRPr="45453990">
        <w:rPr>
          <w:rStyle w:val="StyleUnderline"/>
          <w:rFonts w:eastAsia="Calibri" w:cs="Calibri"/>
          <w:color w:val="000000" w:themeColor="text1"/>
          <w:szCs w:val="22"/>
        </w:rPr>
        <w:t>, and the designation of nonhuman animals as worthless unless they can be commodified</w:t>
      </w:r>
      <w:r w:rsidRPr="45453990">
        <w:rPr>
          <w:rFonts w:eastAsia="Calibri" w:cs="Calibri"/>
          <w:color w:val="000000" w:themeColor="text1"/>
          <w:sz w:val="16"/>
          <w:szCs w:val="16"/>
        </w:rPr>
        <w:t xml:space="preserve">. </w:t>
      </w:r>
      <w:r w:rsidRPr="45453990">
        <w:rPr>
          <w:rStyle w:val="StyleUnderline"/>
          <w:rFonts w:eastAsia="Calibri" w:cs="Calibri"/>
          <w:color w:val="000000" w:themeColor="text1"/>
          <w:szCs w:val="22"/>
        </w:rPr>
        <w:t>European colonial expansion opened up stolen indigenous territory for resource extraction</w:t>
      </w:r>
      <w:r w:rsidRPr="45453990">
        <w:rPr>
          <w:rFonts w:eastAsia="Calibri" w:cs="Calibri"/>
          <w:color w:val="000000" w:themeColor="text1"/>
          <w:sz w:val="16"/>
          <w:szCs w:val="16"/>
        </w:rPr>
        <w:t xml:space="preserve"> (especially of fossil fuels) </w:t>
      </w:r>
      <w:r w:rsidRPr="45453990">
        <w:rPr>
          <w:rStyle w:val="StyleUnderline"/>
          <w:rFonts w:eastAsia="Calibri" w:cs="Calibri"/>
          <w:color w:val="000000" w:themeColor="text1"/>
          <w:szCs w:val="22"/>
          <w:highlight w:val="cyan"/>
        </w:rPr>
        <w:t>and</w:t>
      </w:r>
      <w:r w:rsidRPr="45453990">
        <w:rPr>
          <w:rFonts w:eastAsia="Calibri" w:cs="Calibri"/>
          <w:color w:val="000000" w:themeColor="text1"/>
          <w:sz w:val="16"/>
          <w:szCs w:val="16"/>
        </w:rPr>
        <w:t xml:space="preserve"> grazing land for “</w:t>
      </w:r>
      <w:r w:rsidRPr="45453990">
        <w:rPr>
          <w:rStyle w:val="StyleUnderline"/>
          <w:rFonts w:eastAsia="Calibri" w:cs="Calibri"/>
          <w:color w:val="000000" w:themeColor="text1"/>
          <w:szCs w:val="22"/>
          <w:highlight w:val="cyan"/>
        </w:rPr>
        <w:t>livestock</w:t>
      </w:r>
      <w:r w:rsidRPr="45453990">
        <w:rPr>
          <w:rFonts w:eastAsia="Calibri" w:cs="Calibri"/>
          <w:color w:val="000000" w:themeColor="text1"/>
          <w:sz w:val="16"/>
          <w:szCs w:val="16"/>
        </w:rPr>
        <w:t xml:space="preserve">,” and the U.N. Food and Agriculture Organization estimates that </w:t>
      </w:r>
      <w:r w:rsidRPr="45453990">
        <w:rPr>
          <w:rStyle w:val="StyleUnderline"/>
          <w:rFonts w:eastAsia="Calibri" w:cs="Calibri"/>
          <w:color w:val="000000" w:themeColor="text1"/>
          <w:szCs w:val="22"/>
          <w:highlight w:val="cyan"/>
        </w:rPr>
        <w:t>more</w:t>
      </w:r>
      <w:r w:rsidRPr="45453990">
        <w:rPr>
          <w:rStyle w:val="StyleUnderline"/>
          <w:rFonts w:eastAsia="Calibri" w:cs="Calibri"/>
          <w:color w:val="000000" w:themeColor="text1"/>
          <w:szCs w:val="22"/>
        </w:rPr>
        <w:t xml:space="preserve"> anthropogenic </w:t>
      </w:r>
      <w:r w:rsidRPr="45453990">
        <w:rPr>
          <w:rStyle w:val="StyleUnderline"/>
          <w:rFonts w:eastAsia="Calibri" w:cs="Calibri"/>
          <w:color w:val="000000" w:themeColor="text1"/>
          <w:szCs w:val="22"/>
          <w:highlight w:val="cyan"/>
        </w:rPr>
        <w:t>g</w:t>
      </w:r>
      <w:r w:rsidRPr="45453990">
        <w:rPr>
          <w:rStyle w:val="StyleUnderline"/>
          <w:rFonts w:eastAsia="Calibri" w:cs="Calibri"/>
          <w:color w:val="000000" w:themeColor="text1"/>
          <w:szCs w:val="22"/>
        </w:rPr>
        <w:t>reen</w:t>
      </w:r>
      <w:r w:rsidRPr="45453990">
        <w:rPr>
          <w:rStyle w:val="StyleUnderline"/>
          <w:rFonts w:eastAsia="Calibri" w:cs="Calibri"/>
          <w:color w:val="000000" w:themeColor="text1"/>
          <w:szCs w:val="22"/>
          <w:highlight w:val="cyan"/>
        </w:rPr>
        <w:t>h</w:t>
      </w:r>
      <w:r w:rsidRPr="45453990">
        <w:rPr>
          <w:rStyle w:val="StyleUnderline"/>
          <w:rFonts w:eastAsia="Calibri" w:cs="Calibri"/>
          <w:color w:val="000000" w:themeColor="text1"/>
          <w:szCs w:val="22"/>
        </w:rPr>
        <w:t xml:space="preserve">ouse </w:t>
      </w:r>
      <w:r w:rsidRPr="45453990">
        <w:rPr>
          <w:rStyle w:val="StyleUnderline"/>
          <w:rFonts w:eastAsia="Calibri" w:cs="Calibri"/>
          <w:color w:val="000000" w:themeColor="text1"/>
          <w:szCs w:val="22"/>
          <w:highlight w:val="cyan"/>
        </w:rPr>
        <w:t>g</w:t>
      </w:r>
      <w:r w:rsidRPr="45453990">
        <w:rPr>
          <w:rStyle w:val="StyleUnderline"/>
          <w:rFonts w:eastAsia="Calibri" w:cs="Calibri"/>
          <w:color w:val="000000" w:themeColor="text1"/>
          <w:szCs w:val="22"/>
        </w:rPr>
        <w:t xml:space="preserve">ases are </w:t>
      </w:r>
      <w:r w:rsidRPr="45453990">
        <w:rPr>
          <w:rStyle w:val="StyleUnderline"/>
          <w:rFonts w:eastAsia="Calibri" w:cs="Calibri"/>
          <w:color w:val="000000" w:themeColor="text1"/>
          <w:szCs w:val="22"/>
          <w:highlight w:val="cyan"/>
        </w:rPr>
        <w:t>produced by</w:t>
      </w:r>
      <w:r w:rsidRPr="45453990">
        <w:rPr>
          <w:rStyle w:val="StyleUnderline"/>
          <w:rFonts w:eastAsia="Calibri" w:cs="Calibri"/>
          <w:color w:val="000000" w:themeColor="text1"/>
          <w:szCs w:val="22"/>
        </w:rPr>
        <w:t xml:space="preserve"> nonhuman </w:t>
      </w:r>
      <w:r w:rsidRPr="45453990">
        <w:rPr>
          <w:rStyle w:val="Emphasis"/>
          <w:rFonts w:eastAsia="Calibri" w:cs="Calibri"/>
          <w:color w:val="000000" w:themeColor="text1"/>
          <w:szCs w:val="22"/>
          <w:highlight w:val="cyan"/>
        </w:rPr>
        <w:t>animal</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ag</w:t>
      </w:r>
      <w:r w:rsidRPr="45453990">
        <w:rPr>
          <w:rFonts w:eastAsia="Calibri" w:cs="Calibri"/>
          <w:color w:val="000000" w:themeColor="text1"/>
          <w:sz w:val="16"/>
          <w:szCs w:val="16"/>
        </w:rPr>
        <w:t xml:space="preserve">riculture </w:t>
      </w:r>
      <w:r w:rsidRPr="45453990">
        <w:rPr>
          <w:rStyle w:val="StyleUnderline"/>
          <w:rFonts w:eastAsia="Calibri" w:cs="Calibri"/>
          <w:color w:val="000000" w:themeColor="text1"/>
          <w:szCs w:val="22"/>
          <w:highlight w:val="cyan"/>
        </w:rPr>
        <w:t>than</w:t>
      </w:r>
      <w:r w:rsidRPr="45453990">
        <w:rPr>
          <w:rStyle w:val="StyleUnderline"/>
          <w:rFonts w:eastAsia="Calibri" w:cs="Calibri"/>
          <w:color w:val="000000" w:themeColor="text1"/>
          <w:szCs w:val="22"/>
        </w:rPr>
        <w:t xml:space="preserve"> all</w:t>
      </w:r>
      <w:r w:rsidRPr="45453990">
        <w:rPr>
          <w:rFonts w:eastAsia="Calibri" w:cs="Calibri"/>
          <w:color w:val="000000" w:themeColor="text1"/>
          <w:sz w:val="16"/>
          <w:szCs w:val="16"/>
        </w:rPr>
        <w:t xml:space="preserve"> forms of </w:t>
      </w:r>
      <w:r w:rsidRPr="45453990">
        <w:rPr>
          <w:rStyle w:val="StyleUnderline"/>
          <w:rFonts w:eastAsia="Calibri" w:cs="Calibri"/>
          <w:color w:val="000000" w:themeColor="text1"/>
          <w:szCs w:val="22"/>
          <w:highlight w:val="cyan"/>
        </w:rPr>
        <w:t>transportation</w:t>
      </w:r>
      <w:r w:rsidRPr="45453990">
        <w:rPr>
          <w:rStyle w:val="StyleUnderline"/>
          <w:rFonts w:eastAsia="Calibri" w:cs="Calibri"/>
          <w:color w:val="000000" w:themeColor="text1"/>
          <w:szCs w:val="22"/>
        </w:rPr>
        <w:t xml:space="preserve"> combined</w:t>
      </w:r>
      <w:r w:rsidRPr="45453990">
        <w:rPr>
          <w:rFonts w:eastAsia="Calibri" w:cs="Calibri"/>
          <w:color w:val="000000" w:themeColor="text1"/>
          <w:sz w:val="16"/>
          <w:szCs w:val="16"/>
        </w:rPr>
        <w:t xml:space="preserve">. </w:t>
      </w:r>
      <w:r w:rsidRPr="45453990">
        <w:rPr>
          <w:rStyle w:val="StyleUnderline"/>
          <w:rFonts w:eastAsia="Calibri" w:cs="Calibri"/>
          <w:color w:val="000000" w:themeColor="text1"/>
          <w:szCs w:val="22"/>
        </w:rPr>
        <w:t>People living in sub-saharan Africa, the Indian subcontinent, and the Middle East are already being devastated by floods, droughts, and heatwaves caused by climate change</w:t>
      </w:r>
      <w:r w:rsidRPr="45453990">
        <w:rPr>
          <w:rFonts w:eastAsia="Calibri" w:cs="Calibri"/>
          <w:color w:val="000000" w:themeColor="text1"/>
          <w:sz w:val="16"/>
          <w:szCs w:val="16"/>
        </w:rPr>
        <w:t xml:space="preserve">: acknowledging this, Black Lives Matter’s platform emphasizes that </w:t>
      </w:r>
      <w:r w:rsidRPr="45453990">
        <w:rPr>
          <w:rStyle w:val="StyleUnderline"/>
          <w:rFonts w:eastAsia="Calibri" w:cs="Calibri"/>
          <w:color w:val="000000" w:themeColor="text1"/>
          <w:szCs w:val="22"/>
        </w:rPr>
        <w:t>climate justice is an integral part of the fight against white supremacy</w:t>
      </w:r>
      <w:r w:rsidRPr="45453990">
        <w:rPr>
          <w:rFonts w:eastAsia="Calibri" w:cs="Calibri"/>
          <w:color w:val="000000" w:themeColor="text1"/>
          <w:sz w:val="16"/>
          <w:szCs w:val="16"/>
        </w:rPr>
        <w:t xml:space="preserve">. It is also estimated that one in six of the planet’s nonhuman animal and plant species could be lost by the end of this century. Like previous generations who lived through the Cold War, young people are becoming anxious about the possibility of </w:t>
      </w:r>
      <w:r w:rsidRPr="45453990">
        <w:rPr>
          <w:rStyle w:val="StyleUnderline"/>
          <w:rFonts w:eastAsia="Calibri" w:cs="Calibri"/>
          <w:color w:val="000000" w:themeColor="text1"/>
          <w:szCs w:val="22"/>
        </w:rPr>
        <w:t>everything being annihilated</w:t>
      </w:r>
      <w:r w:rsidRPr="45453990">
        <w:rPr>
          <w:rFonts w:eastAsia="Calibri" w:cs="Calibri"/>
          <w:color w:val="000000" w:themeColor="text1"/>
          <w:sz w:val="16"/>
          <w:szCs w:val="16"/>
        </w:rPr>
        <w:t xml:space="preserve">. </w:t>
      </w:r>
      <w:r w:rsidRPr="45453990">
        <w:rPr>
          <w:rStyle w:val="Emphasis"/>
          <w:rFonts w:eastAsia="Calibri" w:cs="Calibri"/>
          <w:color w:val="000000" w:themeColor="text1"/>
          <w:szCs w:val="22"/>
          <w:highlight w:val="cyan"/>
        </w:rPr>
        <w:t>Permanent solutions</w:t>
      </w:r>
      <w:r w:rsidRPr="45453990">
        <w:rPr>
          <w:rStyle w:val="StyleUnderline"/>
          <w:rFonts w:eastAsia="Calibri" w:cs="Calibri"/>
          <w:color w:val="000000" w:themeColor="text1"/>
          <w:szCs w:val="22"/>
          <w:highlight w:val="cyan"/>
        </w:rPr>
        <w:t xml:space="preserve"> require us to confront</w:t>
      </w:r>
      <w:r w:rsidRPr="45453990">
        <w:rPr>
          <w:rStyle w:val="StyleUnderline"/>
          <w:rFonts w:eastAsia="Calibri" w:cs="Calibri"/>
          <w:color w:val="000000" w:themeColor="text1"/>
          <w:szCs w:val="22"/>
        </w:rPr>
        <w:t xml:space="preserve"> and fully eliminate the parallel narcissisms of </w:t>
      </w:r>
      <w:r w:rsidRPr="45453990">
        <w:rPr>
          <w:rStyle w:val="Emphasis"/>
          <w:rFonts w:eastAsia="Calibri" w:cs="Calibri"/>
          <w:color w:val="000000" w:themeColor="text1"/>
          <w:szCs w:val="22"/>
          <w:highlight w:val="cyan"/>
        </w:rPr>
        <w:t>white supremacy</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patriarchy</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anthropocentrism</w:t>
      </w:r>
      <w:r w:rsidRPr="45453990">
        <w:rPr>
          <w:rStyle w:val="StyleUnderline"/>
          <w:rFonts w:eastAsia="Calibri" w:cs="Calibri"/>
          <w:color w:val="000000" w:themeColor="text1"/>
          <w:szCs w:val="22"/>
        </w:rPr>
        <w:t>, which</w:t>
      </w:r>
      <w:r w:rsidRPr="45453990">
        <w:rPr>
          <w:rFonts w:eastAsia="Calibri" w:cs="Calibri"/>
          <w:color w:val="000000" w:themeColor="text1"/>
          <w:sz w:val="16"/>
          <w:szCs w:val="16"/>
        </w:rPr>
        <w:t xml:space="preserve"> baselessly </w:t>
      </w:r>
      <w:r w:rsidRPr="45453990">
        <w:rPr>
          <w:rStyle w:val="StyleUnderline"/>
          <w:rFonts w:eastAsia="Calibri" w:cs="Calibri"/>
          <w:color w:val="000000" w:themeColor="text1"/>
          <w:szCs w:val="22"/>
        </w:rPr>
        <w:t>privilege certain groups over others</w:t>
      </w:r>
      <w:r w:rsidRPr="45453990">
        <w:rPr>
          <w:rFonts w:eastAsia="Calibri" w:cs="Calibri"/>
          <w:color w:val="000000" w:themeColor="text1"/>
          <w:sz w:val="16"/>
          <w:szCs w:val="16"/>
        </w:rPr>
        <w:t xml:space="preserve"> who are considered to be weaker or “less than.” In response to the disintegration of capitalism, </w:t>
      </w:r>
      <w:r w:rsidRPr="45453990">
        <w:rPr>
          <w:rStyle w:val="StyleUnderline"/>
          <w:rFonts w:eastAsia="Calibri" w:cs="Calibri"/>
          <w:color w:val="000000" w:themeColor="text1"/>
          <w:szCs w:val="22"/>
          <w:highlight w:val="cyan"/>
        </w:rPr>
        <w:t xml:space="preserve">the </w:t>
      </w:r>
      <w:r w:rsidRPr="45453990">
        <w:rPr>
          <w:rStyle w:val="Emphasis"/>
          <w:rFonts w:eastAsia="Calibri" w:cs="Calibri"/>
          <w:color w:val="000000" w:themeColor="text1"/>
          <w:szCs w:val="22"/>
          <w:highlight w:val="cyan"/>
        </w:rPr>
        <w:t>ruling class</w:t>
      </w:r>
      <w:r w:rsidRPr="45453990">
        <w:rPr>
          <w:rStyle w:val="StyleUnderline"/>
          <w:rFonts w:eastAsia="Calibri" w:cs="Calibri"/>
          <w:color w:val="000000" w:themeColor="text1"/>
          <w:szCs w:val="22"/>
          <w:highlight w:val="cyan"/>
        </w:rPr>
        <w:t xml:space="preserve"> has offered</w:t>
      </w:r>
      <w:r w:rsidRPr="45453990">
        <w:rPr>
          <w:rStyle w:val="StyleUnderline"/>
          <w:rFonts w:eastAsia="Calibri" w:cs="Calibri"/>
          <w:color w:val="000000" w:themeColor="text1"/>
          <w:szCs w:val="22"/>
        </w:rPr>
        <w:t xml:space="preserve"> a different, more easily digestible, set of </w:t>
      </w:r>
      <w:r w:rsidRPr="45453990">
        <w:rPr>
          <w:rStyle w:val="Emphasis"/>
          <w:rFonts w:eastAsia="Calibri" w:cs="Calibri"/>
          <w:color w:val="000000" w:themeColor="text1"/>
          <w:szCs w:val="22"/>
          <w:highlight w:val="cyan"/>
        </w:rPr>
        <w:t>solutions</w:t>
      </w:r>
      <w:r w:rsidRPr="45453990">
        <w:rPr>
          <w:rStyle w:val="StyleUnderline"/>
          <w:rFonts w:eastAsia="Calibri" w:cs="Calibri"/>
          <w:color w:val="000000" w:themeColor="text1"/>
          <w:szCs w:val="22"/>
          <w:highlight w:val="cyan"/>
        </w:rPr>
        <w:t xml:space="preserve"> that</w:t>
      </w:r>
      <w:r w:rsidRPr="45453990">
        <w:rPr>
          <w:rStyle w:val="StyleUnderline"/>
          <w:rFonts w:eastAsia="Calibri" w:cs="Calibri"/>
          <w:color w:val="000000" w:themeColor="text1"/>
          <w:szCs w:val="22"/>
        </w:rPr>
        <w:t xml:space="preserve"> will only further </w:t>
      </w:r>
      <w:r w:rsidRPr="45453990">
        <w:rPr>
          <w:rStyle w:val="Emphasis"/>
          <w:rFonts w:eastAsia="Calibri" w:cs="Calibri"/>
          <w:color w:val="000000" w:themeColor="text1"/>
          <w:szCs w:val="22"/>
          <w:highlight w:val="cyan"/>
        </w:rPr>
        <w:t>entrench its control</w:t>
      </w:r>
      <w:r w:rsidRPr="45453990">
        <w:rPr>
          <w:rStyle w:val="StyleUnderline"/>
          <w:rFonts w:eastAsia="Calibri" w:cs="Calibri"/>
          <w:color w:val="000000" w:themeColor="text1"/>
          <w:szCs w:val="22"/>
        </w:rPr>
        <w:t xml:space="preserve">: we can end the crisis if we </w:t>
      </w:r>
      <w:r w:rsidRPr="45453990">
        <w:rPr>
          <w:rStyle w:val="Emphasis"/>
          <w:rFonts w:eastAsia="Calibri" w:cs="Calibri"/>
          <w:color w:val="000000" w:themeColor="text1"/>
          <w:szCs w:val="22"/>
          <w:highlight w:val="cyan"/>
        </w:rPr>
        <w:t>deport immigrants</w:t>
      </w:r>
      <w:r w:rsidRPr="45453990">
        <w:rPr>
          <w:rStyle w:val="StyleUnderline"/>
          <w:rFonts w:eastAsia="Calibri" w:cs="Calibri"/>
          <w:color w:val="000000" w:themeColor="text1"/>
          <w:szCs w:val="22"/>
        </w:rPr>
        <w:t>, register Muslims, and build a super-fortified wall across the U.S.-Mexico border, promises a billionaire claiming to “Make America Great Again</w:t>
      </w:r>
      <w:r w:rsidRPr="45453990">
        <w:rPr>
          <w:rFonts w:eastAsia="Calibri" w:cs="Calibri"/>
          <w:color w:val="000000" w:themeColor="text1"/>
          <w:sz w:val="16"/>
          <w:szCs w:val="16"/>
        </w:rPr>
        <w:t xml:space="preserve">.” At a time when </w:t>
      </w:r>
      <w:r w:rsidRPr="45453990">
        <w:rPr>
          <w:rStyle w:val="StyleUnderline"/>
          <w:rFonts w:eastAsia="Calibri" w:cs="Calibri"/>
          <w:color w:val="000000" w:themeColor="text1"/>
          <w:szCs w:val="22"/>
          <w:highlight w:val="cyan"/>
        </w:rPr>
        <w:t>CO2 levels</w:t>
      </w:r>
      <w:r w:rsidRPr="45453990">
        <w:rPr>
          <w:rStyle w:val="StyleUnderline"/>
          <w:rFonts w:eastAsia="Calibri" w:cs="Calibri"/>
          <w:color w:val="000000" w:themeColor="text1"/>
          <w:szCs w:val="22"/>
        </w:rPr>
        <w:t xml:space="preserve"> in the Earth’s atmosphere have recently permanently </w:t>
      </w:r>
      <w:r w:rsidRPr="45453990">
        <w:rPr>
          <w:rStyle w:val="StyleUnderline"/>
          <w:rFonts w:eastAsia="Calibri" w:cs="Calibri"/>
          <w:color w:val="000000" w:themeColor="text1"/>
          <w:szCs w:val="22"/>
          <w:highlight w:val="cyan"/>
        </w:rPr>
        <w:t>passed the</w:t>
      </w:r>
      <w:r w:rsidRPr="45453990">
        <w:rPr>
          <w:rStyle w:val="StyleUnderline"/>
          <w:rFonts w:eastAsia="Calibri" w:cs="Calibri"/>
          <w:color w:val="000000" w:themeColor="text1"/>
          <w:szCs w:val="22"/>
        </w:rPr>
        <w:t xml:space="preserve"> critical “</w:t>
      </w:r>
      <w:r w:rsidRPr="45453990">
        <w:rPr>
          <w:rStyle w:val="Emphasis"/>
          <w:rFonts w:eastAsia="Calibri" w:cs="Calibri"/>
          <w:color w:val="000000" w:themeColor="text1"/>
          <w:szCs w:val="22"/>
          <w:highlight w:val="cyan"/>
        </w:rPr>
        <w:t>tipping point</w:t>
      </w:r>
      <w:r w:rsidRPr="45453990">
        <w:rPr>
          <w:rStyle w:val="StyleUnderline"/>
          <w:rFonts w:eastAsia="Calibri" w:cs="Calibri"/>
          <w:color w:val="000000" w:themeColor="text1"/>
          <w:szCs w:val="22"/>
        </w:rPr>
        <w:t xml:space="preserve">” of 400 parts per million, </w:t>
      </w:r>
      <w:r w:rsidRPr="45453990">
        <w:rPr>
          <w:rStyle w:val="StyleUnderline"/>
          <w:rFonts w:eastAsia="Calibri" w:cs="Calibri"/>
          <w:color w:val="000000" w:themeColor="text1"/>
          <w:szCs w:val="22"/>
          <w:highlight w:val="cyan"/>
        </w:rPr>
        <w:t>Trump</w:t>
      </w:r>
      <w:r w:rsidRPr="45453990">
        <w:rPr>
          <w:rStyle w:val="StyleUnderline"/>
          <w:rFonts w:eastAsia="Calibri" w:cs="Calibri"/>
          <w:color w:val="000000" w:themeColor="text1"/>
          <w:szCs w:val="22"/>
        </w:rPr>
        <w:t xml:space="preserve"> insists that climate change is a conspiracy fabricated by China, and he </w:t>
      </w:r>
      <w:r w:rsidRPr="45453990">
        <w:rPr>
          <w:rStyle w:val="StyleUnderline"/>
          <w:rFonts w:eastAsia="Calibri" w:cs="Calibri"/>
          <w:color w:val="000000" w:themeColor="text1"/>
          <w:szCs w:val="22"/>
          <w:highlight w:val="cyan"/>
        </w:rPr>
        <w:t>promises</w:t>
      </w:r>
      <w:r w:rsidRPr="45453990">
        <w:rPr>
          <w:rStyle w:val="StyleUnderline"/>
          <w:rFonts w:eastAsia="Calibri" w:cs="Calibri"/>
          <w:color w:val="000000" w:themeColor="text1"/>
          <w:szCs w:val="22"/>
        </w:rPr>
        <w:t xml:space="preserve"> </w:t>
      </w:r>
      <w:r w:rsidRPr="45453990">
        <w:rPr>
          <w:rStyle w:val="Emphasis"/>
          <w:rFonts w:eastAsia="Calibri" w:cs="Calibri"/>
          <w:color w:val="000000" w:themeColor="text1"/>
          <w:szCs w:val="22"/>
          <w:highlight w:val="cyan"/>
        </w:rPr>
        <w:t>increased</w:t>
      </w:r>
      <w:r w:rsidRPr="45453990">
        <w:rPr>
          <w:rStyle w:val="StyleUnderline"/>
          <w:rFonts w:eastAsia="Calibri" w:cs="Calibri"/>
          <w:color w:val="000000" w:themeColor="text1"/>
          <w:szCs w:val="22"/>
        </w:rPr>
        <w:t xml:space="preserve"> coal production and more </w:t>
      </w:r>
      <w:r w:rsidRPr="45453990">
        <w:rPr>
          <w:rStyle w:val="Emphasis"/>
          <w:rFonts w:eastAsia="Calibri" w:cs="Calibri"/>
          <w:color w:val="000000" w:themeColor="text1"/>
          <w:szCs w:val="22"/>
          <w:highlight w:val="cyan"/>
        </w:rPr>
        <w:t>oil</w:t>
      </w:r>
      <w:r w:rsidRPr="45453990">
        <w:rPr>
          <w:rStyle w:val="StyleUnderline"/>
          <w:rFonts w:eastAsia="Calibri" w:cs="Calibri"/>
          <w:color w:val="000000" w:themeColor="text1"/>
          <w:szCs w:val="22"/>
        </w:rPr>
        <w:t xml:space="preserve"> pipelines</w:t>
      </w:r>
      <w:r w:rsidRPr="45453990">
        <w:rPr>
          <w:rFonts w:eastAsia="Calibri" w:cs="Calibri"/>
          <w:color w:val="000000" w:themeColor="text1"/>
          <w:sz w:val="16"/>
          <w:szCs w:val="16"/>
        </w:rPr>
        <w:t xml:space="preserve">. His choice for leader of the EPA is Scott Pruitt, whose only involvement with the EPA appears to be attempting to dismantle it. Unsurprisingly, </w:t>
      </w:r>
      <w:r w:rsidRPr="45453990">
        <w:rPr>
          <w:rStyle w:val="StyleUnderline"/>
          <w:rFonts w:eastAsia="Calibri" w:cs="Calibri"/>
          <w:color w:val="000000" w:themeColor="text1"/>
          <w:szCs w:val="22"/>
        </w:rPr>
        <w:t>Trump and his cabinet are determined to worsen the horrors of intensive farming and the prison-industrial complex</w:t>
      </w:r>
      <w:r w:rsidRPr="45453990">
        <w:rPr>
          <w:rFonts w:eastAsia="Calibri" w:cs="Calibri"/>
          <w:color w:val="000000" w:themeColor="text1"/>
          <w:sz w:val="16"/>
          <w:szCs w:val="16"/>
        </w:rPr>
        <w:t xml:space="preserve"> (which often overlap): factory farmers and police unions celebrated his election, whereas those of us committed to social justice are left struggling with trauma and depression. As Kathleen Parker of the Washington Post explains, there is a revolving door between nonhuman animal exploiters and Trump’s agriculture advisory committee, which includes Terry Branstad, the first governor to officially approve an “ag-gag” law, and Bruce Rastetter, whose brother’s company manufactures gestation crates for pigs. </w:t>
      </w:r>
      <w:r w:rsidRPr="45453990">
        <w:rPr>
          <w:rStyle w:val="StyleUnderline"/>
          <w:rFonts w:eastAsia="Calibri" w:cs="Calibri"/>
          <w:color w:val="000000" w:themeColor="text1"/>
          <w:szCs w:val="22"/>
        </w:rPr>
        <w:t>While simultaneously increasing the trauma, humiliation, and brutality already faced by immigrants, Trump’s proposed wall would interfere with the freedom of wildlife to follow natural migration routes in peace</w:t>
      </w:r>
      <w:r w:rsidRPr="45453990">
        <w:rPr>
          <w:rFonts w:eastAsia="Calibri" w:cs="Calibri"/>
          <w:color w:val="000000" w:themeColor="text1"/>
          <w:sz w:val="16"/>
          <w:szCs w:val="16"/>
        </w:rPr>
        <w:t xml:space="preserve">. No one is “invasive” or “illegal,” no one deserves solitary confinement, and no one deserves to suffer the pain of having their family torn apart by an artificial boundary, whether they are humans, turkeys, pigs, elephants, ocelots, bighorn sheep, or roadrunners. As nonhuman animal activists, we need to understand that </w:t>
      </w:r>
      <w:r w:rsidRPr="45453990">
        <w:rPr>
          <w:rStyle w:val="StyleUnderline"/>
          <w:rFonts w:eastAsia="Calibri" w:cs="Calibri"/>
          <w:color w:val="000000" w:themeColor="text1"/>
          <w:szCs w:val="22"/>
          <w:highlight w:val="cyan"/>
        </w:rPr>
        <w:t>Trump’s</w:t>
      </w:r>
      <w:r w:rsidRPr="45453990">
        <w:rPr>
          <w:rStyle w:val="StyleUnderline"/>
          <w:rFonts w:eastAsia="Calibri" w:cs="Calibri"/>
          <w:color w:val="000000" w:themeColor="text1"/>
          <w:szCs w:val="22"/>
        </w:rPr>
        <w:t xml:space="preserve"> promise of a “great” America is </w:t>
      </w:r>
      <w:r w:rsidRPr="45453990">
        <w:rPr>
          <w:rStyle w:val="StyleUnderline"/>
          <w:rFonts w:eastAsia="Calibri" w:cs="Calibri"/>
          <w:color w:val="000000" w:themeColor="text1"/>
          <w:szCs w:val="22"/>
          <w:highlight w:val="cyan"/>
        </w:rPr>
        <w:t xml:space="preserve">a </w:t>
      </w:r>
      <w:r w:rsidRPr="45453990">
        <w:rPr>
          <w:rStyle w:val="Emphasis"/>
          <w:rFonts w:eastAsia="Calibri" w:cs="Calibri"/>
          <w:color w:val="000000" w:themeColor="text1"/>
          <w:szCs w:val="22"/>
          <w:highlight w:val="cyan"/>
        </w:rPr>
        <w:t>racist</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colonial fantasy</w:t>
      </w:r>
      <w:r w:rsidRPr="45453990">
        <w:rPr>
          <w:rStyle w:val="StyleUnderline"/>
          <w:rFonts w:eastAsia="Calibri" w:cs="Calibri"/>
          <w:color w:val="000000" w:themeColor="text1"/>
          <w:szCs w:val="22"/>
        </w:rPr>
        <w:t xml:space="preserve"> with no relation to reality, </w:t>
      </w:r>
      <w:r w:rsidRPr="45453990">
        <w:rPr>
          <w:rFonts w:eastAsia="Calibri" w:cs="Calibri"/>
          <w:color w:val="000000" w:themeColor="text1"/>
          <w:sz w:val="16"/>
          <w:szCs w:val="16"/>
        </w:rPr>
        <w:t xml:space="preserve">much as the persona of Trump himself is a media creation (I have often wondered if he actually exists outside of TV, computer, and smartphone screens). </w:t>
      </w:r>
      <w:r w:rsidRPr="45453990">
        <w:rPr>
          <w:rStyle w:val="StyleUnderline"/>
          <w:rFonts w:eastAsia="Calibri" w:cs="Calibri"/>
          <w:color w:val="000000" w:themeColor="text1"/>
          <w:szCs w:val="22"/>
        </w:rPr>
        <w:t>America was never great, and its supposed “greatness</w:t>
      </w:r>
      <w:r w:rsidRPr="45453990">
        <w:rPr>
          <w:rFonts w:eastAsia="Calibri" w:cs="Calibri"/>
          <w:color w:val="000000" w:themeColor="text1"/>
          <w:sz w:val="16"/>
          <w:szCs w:val="16"/>
        </w:rPr>
        <w:t xml:space="preserve">” (read: whiteness) </w:t>
      </w:r>
      <w:r w:rsidRPr="45453990">
        <w:rPr>
          <w:rStyle w:val="StyleUnderline"/>
          <w:rFonts w:eastAsia="Calibri" w:cs="Calibri"/>
          <w:color w:val="000000" w:themeColor="text1"/>
          <w:szCs w:val="22"/>
        </w:rPr>
        <w:t>was achieved through genocide against indigenous communities, the enslavement and murder of Black people, eugenics campaigns, and the extermination of nonhuman animals.</w:t>
      </w:r>
      <w:r w:rsidRPr="45453990">
        <w:rPr>
          <w:rFonts w:eastAsia="Calibri" w:cs="Calibri"/>
          <w:color w:val="000000" w:themeColor="text1"/>
          <w:sz w:val="16"/>
          <w:szCs w:val="16"/>
        </w:rPr>
        <w:t xml:space="preserve"> “Drain the Swamp,” reads one of Trump’s slogans (originally used, ironically, by socialists); it’s not coincidental that he relies upon the imagery of subduing nonhuman nature, which is framed as feminine, non-rational, and weak. </w:t>
      </w:r>
      <w:r w:rsidRPr="45453990">
        <w:rPr>
          <w:rStyle w:val="StyleUnderline"/>
          <w:rFonts w:eastAsia="Calibri" w:cs="Calibri"/>
          <w:color w:val="000000" w:themeColor="text1"/>
          <w:szCs w:val="22"/>
        </w:rPr>
        <w:t>Making America “great” requires injuring and killing peaceful Black and indigenous protesters, incarcerating immigrants, keeping nonhuman animals firmly locked in feedlots and farrowing crates, and subduing wild places by uprooting them for coal and oil</w:t>
      </w:r>
      <w:r w:rsidRPr="45453990">
        <w:rPr>
          <w:rFonts w:eastAsia="Calibri" w:cs="Calibri"/>
          <w:color w:val="000000" w:themeColor="text1"/>
          <w:sz w:val="16"/>
          <w:szCs w:val="16"/>
        </w:rPr>
        <w:t xml:space="preserve">. </w:t>
      </w:r>
      <w:r w:rsidRPr="45453990">
        <w:rPr>
          <w:rStyle w:val="StyleUnderline"/>
          <w:rFonts w:eastAsia="Calibri" w:cs="Calibri"/>
          <w:color w:val="000000" w:themeColor="text1"/>
          <w:szCs w:val="22"/>
        </w:rPr>
        <w:t xml:space="preserve">Trump has made his hatred for </w:t>
      </w:r>
      <w:r w:rsidRPr="45453990">
        <w:rPr>
          <w:rStyle w:val="Emphasis"/>
          <w:rFonts w:eastAsia="Calibri" w:cs="Calibri"/>
          <w:color w:val="000000" w:themeColor="text1"/>
          <w:szCs w:val="22"/>
        </w:rPr>
        <w:t>any</w:t>
      </w:r>
      <w:r w:rsidRPr="45453990">
        <w:rPr>
          <w:rStyle w:val="StyleUnderline"/>
          <w:rFonts w:eastAsia="Calibri" w:cs="Calibri"/>
          <w:color w:val="000000" w:themeColor="text1"/>
          <w:szCs w:val="22"/>
        </w:rPr>
        <w:t xml:space="preserve"> kind of vulnerability loud and clear</w:t>
      </w:r>
      <w:r w:rsidRPr="45453990">
        <w:rPr>
          <w:rFonts w:eastAsia="Calibri" w:cs="Calibri"/>
          <w:color w:val="000000" w:themeColor="text1"/>
          <w:sz w:val="16"/>
          <w:szCs w:val="16"/>
        </w:rPr>
        <w:t xml:space="preserve">. Like comparable fascist leaders, he </w:t>
      </w:r>
      <w:r w:rsidRPr="45453990">
        <w:rPr>
          <w:rStyle w:val="StyleUnderline"/>
          <w:rFonts w:eastAsia="Calibri" w:cs="Calibri"/>
          <w:color w:val="000000" w:themeColor="text1"/>
          <w:szCs w:val="22"/>
        </w:rPr>
        <w:t>perceives acknowledging vulnerability as a threat to the “greatness” of the nation-state</w:t>
      </w:r>
      <w:r w:rsidRPr="45453990">
        <w:rPr>
          <w:rFonts w:eastAsia="Calibri" w:cs="Calibri"/>
          <w:color w:val="000000" w:themeColor="text1"/>
          <w:sz w:val="16"/>
          <w:szCs w:val="16"/>
        </w:rPr>
        <w:t xml:space="preserve">. </w:t>
      </w:r>
      <w:r w:rsidRPr="45453990">
        <w:rPr>
          <w:rStyle w:val="Emphasis"/>
          <w:rFonts w:eastAsia="Calibri" w:cs="Calibri"/>
          <w:color w:val="000000" w:themeColor="text1"/>
          <w:szCs w:val="22"/>
          <w:highlight w:val="cyan"/>
        </w:rPr>
        <w:t>Persons</w:t>
      </w:r>
      <w:r w:rsidRPr="45453990">
        <w:rPr>
          <w:rStyle w:val="StyleUnderline"/>
          <w:rFonts w:eastAsia="Calibri" w:cs="Calibri"/>
          <w:color w:val="000000" w:themeColor="text1"/>
          <w:szCs w:val="22"/>
        </w:rPr>
        <w:t xml:space="preserve"> and phenomena </w:t>
      </w:r>
      <w:r w:rsidRPr="45453990">
        <w:rPr>
          <w:rStyle w:val="StyleUnderline"/>
          <w:rFonts w:eastAsia="Calibri" w:cs="Calibri"/>
          <w:color w:val="000000" w:themeColor="text1"/>
          <w:szCs w:val="22"/>
          <w:highlight w:val="cyan"/>
        </w:rPr>
        <w:t xml:space="preserve">that </w:t>
      </w:r>
      <w:r w:rsidRPr="45453990">
        <w:rPr>
          <w:rStyle w:val="Emphasis"/>
          <w:rFonts w:eastAsia="Calibri" w:cs="Calibri"/>
          <w:color w:val="000000" w:themeColor="text1"/>
          <w:szCs w:val="22"/>
          <w:highlight w:val="cyan"/>
        </w:rPr>
        <w:t>trouble</w:t>
      </w:r>
      <w:r w:rsidRPr="45453990">
        <w:rPr>
          <w:rStyle w:val="StyleUnderline"/>
          <w:rFonts w:eastAsia="Calibri" w:cs="Calibri"/>
          <w:color w:val="000000" w:themeColor="text1"/>
          <w:szCs w:val="22"/>
          <w:highlight w:val="cyan"/>
        </w:rPr>
        <w:t xml:space="preserve"> the </w:t>
      </w:r>
      <w:r w:rsidRPr="45453990">
        <w:rPr>
          <w:rStyle w:val="Emphasis"/>
          <w:rFonts w:eastAsia="Calibri" w:cs="Calibri"/>
          <w:color w:val="000000" w:themeColor="text1"/>
          <w:szCs w:val="22"/>
          <w:highlight w:val="cyan"/>
        </w:rPr>
        <w:t>myth</w:t>
      </w:r>
      <w:r w:rsidRPr="45453990">
        <w:rPr>
          <w:rStyle w:val="StyleUnderline"/>
          <w:rFonts w:eastAsia="Calibri" w:cs="Calibri"/>
          <w:color w:val="000000" w:themeColor="text1"/>
          <w:szCs w:val="22"/>
          <w:highlight w:val="cyan"/>
        </w:rPr>
        <w:t xml:space="preserve"> of the ideal (white) “human” body, including </w:t>
      </w:r>
      <w:r w:rsidRPr="45453990">
        <w:rPr>
          <w:rStyle w:val="Emphasis"/>
          <w:rFonts w:eastAsia="Calibri" w:cs="Calibri"/>
          <w:color w:val="000000" w:themeColor="text1"/>
          <w:szCs w:val="22"/>
          <w:highlight w:val="cyan"/>
        </w:rPr>
        <w:t>women</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disabled individuals</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indigenous people</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immigrants</w:t>
      </w:r>
      <w:r w:rsidRPr="45453990">
        <w:rPr>
          <w:rStyle w:val="StyleUnderline"/>
          <w:rFonts w:eastAsia="Calibri" w:cs="Calibri"/>
          <w:color w:val="000000" w:themeColor="text1"/>
          <w:szCs w:val="22"/>
          <w:highlight w:val="cyan"/>
        </w:rPr>
        <w:t xml:space="preserve">, </w:t>
      </w:r>
      <w:r w:rsidRPr="45453990">
        <w:rPr>
          <w:rStyle w:val="Emphasis"/>
          <w:rFonts w:eastAsia="Calibri" w:cs="Calibri"/>
          <w:color w:val="000000" w:themeColor="text1"/>
          <w:szCs w:val="22"/>
          <w:highlight w:val="cyan"/>
        </w:rPr>
        <w:t>racial</w:t>
      </w:r>
      <w:r w:rsidRPr="45453990">
        <w:rPr>
          <w:rStyle w:val="StyleUnderline"/>
          <w:rFonts w:eastAsia="Calibri" w:cs="Calibri"/>
          <w:color w:val="000000" w:themeColor="text1"/>
          <w:szCs w:val="22"/>
          <w:highlight w:val="cyan"/>
        </w:rPr>
        <w:t xml:space="preserve"> and </w:t>
      </w:r>
      <w:r w:rsidRPr="45453990">
        <w:rPr>
          <w:rStyle w:val="Emphasis"/>
          <w:rFonts w:eastAsia="Calibri" w:cs="Calibri"/>
          <w:color w:val="000000" w:themeColor="text1"/>
          <w:szCs w:val="22"/>
          <w:highlight w:val="cyan"/>
        </w:rPr>
        <w:t>ethnic minorities</w:t>
      </w:r>
      <w:r w:rsidRPr="45453990">
        <w:rPr>
          <w:rStyle w:val="StyleUnderline"/>
          <w:rFonts w:eastAsia="Calibri" w:cs="Calibri"/>
          <w:color w:val="000000" w:themeColor="text1"/>
          <w:szCs w:val="22"/>
          <w:highlight w:val="cyan"/>
        </w:rPr>
        <w:t xml:space="preserve">, and nonhuman nature, </w:t>
      </w:r>
      <w:r w:rsidRPr="45453990">
        <w:rPr>
          <w:rStyle w:val="Emphasis"/>
          <w:rFonts w:eastAsia="Calibri" w:cs="Calibri"/>
          <w:color w:val="000000" w:themeColor="text1"/>
          <w:szCs w:val="22"/>
          <w:highlight w:val="cyan"/>
        </w:rPr>
        <w:t>are in danger</w:t>
      </w:r>
      <w:r w:rsidRPr="00E64B02">
        <w:rPr>
          <w:rFonts w:eastAsia="Calibri" w:cs="Calibri"/>
          <w:color w:val="EE0000"/>
          <w:sz w:val="16"/>
          <w:szCs w:val="16"/>
        </w:rPr>
        <w:t xml:space="preserve">. </w:t>
      </w:r>
    </w:p>
    <w:p w14:paraId="3590F5F5" w14:textId="77777777" w:rsidR="002A0521" w:rsidRDefault="002A0521" w:rsidP="002A0521">
      <w:pPr>
        <w:rPr>
          <w:rFonts w:eastAsia="Calibri" w:cs="Calibri"/>
          <w:color w:val="EE0000"/>
          <w:sz w:val="16"/>
          <w:szCs w:val="16"/>
        </w:rPr>
      </w:pPr>
    </w:p>
    <w:p w14:paraId="15389285" w14:textId="77777777" w:rsidR="002A0521" w:rsidRPr="00E64B02" w:rsidRDefault="002A0521" w:rsidP="002A0521">
      <w:pPr>
        <w:rPr>
          <w:rFonts w:eastAsia="Calibri"/>
          <w:color w:val="EE0000"/>
          <w:sz w:val="16"/>
          <w:szCs w:val="16"/>
        </w:rPr>
      </w:pPr>
      <w:r w:rsidRPr="00E64B02">
        <w:rPr>
          <w:rFonts w:eastAsia="Calibri" w:cs="Calibri"/>
          <w:color w:val="EE0000"/>
          <w:sz w:val="16"/>
          <w:szCs w:val="16"/>
        </w:rPr>
        <w:t xml:space="preserve">Trump’s promises to eliminate the Affordable Care Act and strip Medicaid of funding, as author and activist Carolyn Zaikowski eloquently writes, will be a death sentence for disabled and chronically ill people who will no longer be able to afford medical treatment. Bodies like mine are the antithesis of the vision of a man who wrote a book called Crippled America; one can only imagine how much less he values the lives of nonhuman animals, who don’t often walk on two legs and don’t “speak” in ways that most humans acknowledge as valid. In Trump’s America, it’s permissible to refer to me as a “sicko,” and women exist in order for him and his fellow fascists to sexually assault them. Under Trump, vegan activists can only expect a worsening of the already dismal situation of nonhuman animals, who are continually trampled on what Max Horkheimer and Theodor Adorno refer to as capitalist patriarchy’s “hunting ground” (a term highly applicable to the worldviews of rapists and racist police officers). Trump and his sons have firmly established their white masculine subjectivity through violence against nonhuman animals, whether carried out on expensive African hunts or in the slaughterhouses that produced their infamous “Trump Steaks.” </w:t>
      </w:r>
      <w:r w:rsidRPr="00E64B02">
        <w:rPr>
          <w:rStyle w:val="StyleUnderline"/>
          <w:rFonts w:eastAsia="Calibri" w:cs="Calibri"/>
          <w:color w:val="EE0000"/>
          <w:szCs w:val="22"/>
        </w:rPr>
        <w:t>Trump’s disdain for nonhumans serves a very similar function to his denigration of women, immigrants, racialized people, disabled people, and the poor, which is necessary for the preservation of his fragile whiteness, masculinity, and identity as a member of the human species.</w:t>
      </w:r>
      <w:r w:rsidRPr="00E64B02">
        <w:rPr>
          <w:rFonts w:eastAsia="Calibri" w:cs="Calibri"/>
          <w:color w:val="EE0000"/>
          <w:sz w:val="16"/>
          <w:szCs w:val="16"/>
        </w:rPr>
        <w:t xml:space="preserve"> Of course, this is a part of rape culture, which normalizes and trivializes sexual violence, reassuring men (white men, especially) that they are entitled to the bodies of those who they assume to be weaker than them (for a more in-depth discussion of this with regard to nonhuman animals, specifically, we highly recommend Carol Adams’ The Sexual Politics of Meat). At Trump’s inauguration, a special contingent of 4-H members will be present, showcasing animal exploitation as a cornerstone of the healthy development of the white, American, masculine, heterosexual, and able-bodied subject. The nonhumans whose bodies these teenagers violate, of course, will not be acknowledged, and they will be slaughtered shortly afterward. When climate change makes it critical to think about our own vulnerability to physical and psychological violence more than ever, Trump grotesquely denies its existence. Even the threat of nuclear war, supposedly contained by the fear of mutually assured destruction, doesn’t seem to deter his grandiosity: despite being large enough to render the Earth’s surface unlivable if detonated at once, America’s nuclear arsenal is too small, according to Trump. </w:t>
      </w:r>
      <w:r w:rsidRPr="00E64B02">
        <w:rPr>
          <w:rStyle w:val="Emphasis"/>
          <w:rFonts w:eastAsia="Calibri" w:cs="Calibri"/>
          <w:color w:val="EE0000"/>
          <w:szCs w:val="22"/>
          <w:highlight w:val="cyan"/>
        </w:rPr>
        <w:t>Capitalism</w:t>
      </w:r>
      <w:r w:rsidRPr="00E64B02">
        <w:rPr>
          <w:rStyle w:val="StyleUnderline"/>
          <w:rFonts w:eastAsia="Calibri" w:cs="Calibri"/>
          <w:color w:val="EE0000"/>
          <w:szCs w:val="22"/>
          <w:highlight w:val="cyan"/>
        </w:rPr>
        <w:t xml:space="preserve">, </w:t>
      </w:r>
      <w:r w:rsidRPr="00E64B02">
        <w:rPr>
          <w:rStyle w:val="Emphasis"/>
          <w:rFonts w:eastAsia="Calibri" w:cs="Calibri"/>
          <w:color w:val="EE0000"/>
          <w:szCs w:val="22"/>
          <w:highlight w:val="cyan"/>
        </w:rPr>
        <w:t>white supremacy</w:t>
      </w:r>
      <w:r w:rsidRPr="00E64B02">
        <w:rPr>
          <w:rStyle w:val="StyleUnderline"/>
          <w:rFonts w:eastAsia="Calibri" w:cs="Calibri"/>
          <w:color w:val="EE0000"/>
          <w:szCs w:val="22"/>
          <w:highlight w:val="cyan"/>
        </w:rPr>
        <w:t xml:space="preserve">, </w:t>
      </w:r>
      <w:r w:rsidRPr="00E64B02">
        <w:rPr>
          <w:rStyle w:val="Emphasis"/>
          <w:rFonts w:eastAsia="Calibri" w:cs="Calibri"/>
          <w:color w:val="EE0000"/>
          <w:szCs w:val="22"/>
          <w:highlight w:val="cyan"/>
        </w:rPr>
        <w:t>patriarchy</w:t>
      </w:r>
      <w:r w:rsidRPr="00E64B02">
        <w:rPr>
          <w:rStyle w:val="StyleUnderline"/>
          <w:rFonts w:eastAsia="Calibri" w:cs="Calibri"/>
          <w:color w:val="EE0000"/>
          <w:szCs w:val="22"/>
          <w:highlight w:val="cyan"/>
        </w:rPr>
        <w:t xml:space="preserve">, and </w:t>
      </w:r>
      <w:r w:rsidRPr="00E64B02">
        <w:rPr>
          <w:rStyle w:val="Emphasis"/>
          <w:rFonts w:eastAsia="Calibri" w:cs="Calibri"/>
          <w:color w:val="EE0000"/>
          <w:szCs w:val="22"/>
          <w:highlight w:val="cyan"/>
        </w:rPr>
        <w:t>anthropocentrism</w:t>
      </w:r>
      <w:r w:rsidRPr="00E64B02">
        <w:rPr>
          <w:rStyle w:val="StyleUnderline"/>
          <w:rFonts w:eastAsia="Calibri" w:cs="Calibri"/>
          <w:color w:val="EE0000"/>
          <w:szCs w:val="22"/>
          <w:highlight w:val="cyan"/>
        </w:rPr>
        <w:t xml:space="preserve"> are </w:t>
      </w:r>
      <w:r w:rsidRPr="00E64B02">
        <w:rPr>
          <w:rStyle w:val="Emphasis"/>
          <w:rFonts w:eastAsia="Calibri" w:cs="Calibri"/>
          <w:color w:val="EE0000"/>
          <w:szCs w:val="22"/>
          <w:highlight w:val="cyan"/>
        </w:rPr>
        <w:t>killing us</w:t>
      </w:r>
      <w:r w:rsidRPr="00E64B02">
        <w:rPr>
          <w:rStyle w:val="StyleUnderline"/>
          <w:rFonts w:eastAsia="Calibri" w:cs="Calibri"/>
          <w:color w:val="EE0000"/>
          <w:szCs w:val="22"/>
        </w:rPr>
        <w:t xml:space="preserve">, and, </w:t>
      </w:r>
      <w:r w:rsidRPr="00E64B02">
        <w:rPr>
          <w:rStyle w:val="StyleUnderline"/>
          <w:rFonts w:eastAsia="Calibri" w:cs="Calibri"/>
          <w:color w:val="EE0000"/>
          <w:szCs w:val="22"/>
          <w:highlight w:val="cyan"/>
        </w:rPr>
        <w:t xml:space="preserve">in the age of </w:t>
      </w:r>
      <w:r w:rsidRPr="00E64B02">
        <w:rPr>
          <w:rStyle w:val="Emphasis"/>
          <w:rFonts w:eastAsia="Calibri" w:cs="Calibri"/>
          <w:color w:val="EE0000"/>
          <w:szCs w:val="22"/>
          <w:highlight w:val="cyan"/>
        </w:rPr>
        <w:t>Trump</w:t>
      </w:r>
      <w:r w:rsidRPr="00E64B02">
        <w:rPr>
          <w:rStyle w:val="StyleUnderline"/>
          <w:rFonts w:eastAsia="Calibri" w:cs="Calibri"/>
          <w:color w:val="EE0000"/>
          <w:szCs w:val="22"/>
        </w:rPr>
        <w:t xml:space="preserve">, we must confront the possibility that </w:t>
      </w:r>
      <w:r w:rsidRPr="00E64B02">
        <w:rPr>
          <w:rStyle w:val="StyleUnderline"/>
          <w:rFonts w:eastAsia="Calibri" w:cs="Calibri"/>
          <w:color w:val="EE0000"/>
          <w:szCs w:val="22"/>
          <w:highlight w:val="cyan"/>
        </w:rPr>
        <w:t xml:space="preserve">these </w:t>
      </w:r>
      <w:r w:rsidRPr="00E64B02">
        <w:rPr>
          <w:rStyle w:val="Emphasis"/>
          <w:rFonts w:eastAsia="Calibri" w:cs="Calibri"/>
          <w:color w:val="EE0000"/>
          <w:szCs w:val="22"/>
          <w:highlight w:val="cyan"/>
        </w:rPr>
        <w:t>systems</w:t>
      </w:r>
      <w:r w:rsidRPr="00E64B02">
        <w:rPr>
          <w:rStyle w:val="StyleUnderline"/>
          <w:rFonts w:eastAsia="Calibri" w:cs="Calibri"/>
          <w:color w:val="EE0000"/>
          <w:szCs w:val="22"/>
          <w:highlight w:val="cyan"/>
        </w:rPr>
        <w:t xml:space="preserve"> of </w:t>
      </w:r>
      <w:r w:rsidRPr="00E64B02">
        <w:rPr>
          <w:rStyle w:val="Emphasis"/>
          <w:rFonts w:eastAsia="Calibri" w:cs="Calibri"/>
          <w:color w:val="EE0000"/>
          <w:szCs w:val="22"/>
          <w:highlight w:val="cyan"/>
        </w:rPr>
        <w:t>violence</w:t>
      </w:r>
      <w:r w:rsidRPr="00E64B02">
        <w:rPr>
          <w:rStyle w:val="StyleUnderline"/>
          <w:rFonts w:eastAsia="Calibri" w:cs="Calibri"/>
          <w:color w:val="EE0000"/>
          <w:szCs w:val="22"/>
          <w:highlight w:val="cyan"/>
        </w:rPr>
        <w:t xml:space="preserve"> will </w:t>
      </w:r>
      <w:r w:rsidRPr="00E64B02">
        <w:rPr>
          <w:rStyle w:val="Emphasis"/>
          <w:rFonts w:eastAsia="Calibri" w:cs="Calibri"/>
          <w:color w:val="EE0000"/>
          <w:szCs w:val="22"/>
          <w:highlight w:val="cyan"/>
        </w:rPr>
        <w:t>kill us all</w:t>
      </w:r>
      <w:r w:rsidRPr="00E64B02">
        <w:rPr>
          <w:rFonts w:eastAsia="Calibri" w:cs="Calibri"/>
          <w:color w:val="EE0000"/>
          <w:sz w:val="16"/>
          <w:szCs w:val="16"/>
          <w:highlight w:val="cyan"/>
        </w:rPr>
        <w:t>.</w:t>
      </w:r>
      <w:r w:rsidRPr="00E64B02">
        <w:rPr>
          <w:rFonts w:eastAsia="Calibri" w:cs="Calibri"/>
          <w:color w:val="EE0000"/>
          <w:sz w:val="16"/>
          <w:szCs w:val="16"/>
        </w:rPr>
        <w:t xml:space="preserve"> Noam Chomsky has openly referred to the Republican Party under Trump as “the most dangerous organization in world history.” </w:t>
      </w:r>
      <w:r w:rsidRPr="00E64B02">
        <w:rPr>
          <w:rStyle w:val="StyleUnderline"/>
          <w:rFonts w:eastAsia="Calibri" w:cs="Calibri"/>
          <w:color w:val="EE0000"/>
          <w:szCs w:val="22"/>
          <w:highlight w:val="cyan"/>
        </w:rPr>
        <w:t xml:space="preserve">If we are to succeed in preserving a </w:t>
      </w:r>
      <w:r w:rsidRPr="00E64B02">
        <w:rPr>
          <w:rStyle w:val="Emphasis"/>
          <w:rFonts w:eastAsia="Calibri" w:cs="Calibri"/>
          <w:color w:val="EE0000"/>
          <w:szCs w:val="22"/>
          <w:highlight w:val="cyan"/>
        </w:rPr>
        <w:t>livable climate</w:t>
      </w:r>
      <w:r w:rsidRPr="00E64B02">
        <w:rPr>
          <w:rStyle w:val="StyleUnderline"/>
          <w:rFonts w:eastAsia="Calibri" w:cs="Calibri"/>
          <w:color w:val="EE0000"/>
          <w:szCs w:val="22"/>
          <w:highlight w:val="cyan"/>
        </w:rPr>
        <w:t>,</w:t>
      </w:r>
      <w:r w:rsidRPr="00E64B02">
        <w:rPr>
          <w:rStyle w:val="StyleUnderline"/>
          <w:rFonts w:eastAsia="Calibri" w:cs="Calibri"/>
          <w:color w:val="EE0000"/>
          <w:szCs w:val="22"/>
        </w:rPr>
        <w:t xml:space="preserve"> emptying prisons and cages, and tearing down walls, </w:t>
      </w:r>
      <w:r w:rsidRPr="00E64B02">
        <w:rPr>
          <w:rStyle w:val="StyleUnderline"/>
          <w:rFonts w:eastAsia="Calibri" w:cs="Calibri"/>
          <w:color w:val="EE0000"/>
          <w:szCs w:val="22"/>
          <w:highlight w:val="cyan"/>
        </w:rPr>
        <w:t xml:space="preserve">waging a single-issue fight is </w:t>
      </w:r>
      <w:r w:rsidRPr="00E64B02">
        <w:rPr>
          <w:rStyle w:val="Emphasis"/>
          <w:rFonts w:eastAsia="Calibri" w:cs="Calibri"/>
          <w:color w:val="EE0000"/>
          <w:szCs w:val="22"/>
          <w:highlight w:val="cyan"/>
        </w:rPr>
        <w:t>no longer an option</w:t>
      </w:r>
      <w:r w:rsidRPr="00E64B02">
        <w:rPr>
          <w:rFonts w:eastAsia="Calibri" w:cs="Calibri"/>
          <w:color w:val="EE0000"/>
          <w:sz w:val="16"/>
          <w:szCs w:val="16"/>
        </w:rPr>
        <w:t xml:space="preserve">. </w:t>
      </w:r>
      <w:r w:rsidRPr="00E64B02">
        <w:rPr>
          <w:rStyle w:val="StyleUnderline"/>
          <w:rFonts w:eastAsia="Calibri" w:cs="Calibri"/>
          <w:color w:val="EE0000"/>
          <w:szCs w:val="22"/>
        </w:rPr>
        <w:t>The institutions that many Americans have traditionally relied upon</w:t>
      </w:r>
      <w:r w:rsidRPr="00E64B02">
        <w:rPr>
          <w:rFonts w:eastAsia="Calibri" w:cs="Calibri"/>
          <w:color w:val="EE0000"/>
          <w:sz w:val="16"/>
          <w:szCs w:val="16"/>
        </w:rPr>
        <w:t xml:space="preserve"> (or imagined that they relied upon) </w:t>
      </w:r>
      <w:r w:rsidRPr="00E64B02">
        <w:rPr>
          <w:rStyle w:val="StyleUnderline"/>
          <w:rFonts w:eastAsia="Calibri" w:cs="Calibri"/>
          <w:color w:val="EE0000"/>
          <w:szCs w:val="22"/>
        </w:rPr>
        <w:t>for the preservation of peace and democracy have failed to protect them</w:t>
      </w:r>
      <w:r w:rsidRPr="00E64B02">
        <w:rPr>
          <w:rFonts w:eastAsia="Calibri" w:cs="Calibri"/>
          <w:color w:val="EE0000"/>
          <w:sz w:val="16"/>
          <w:szCs w:val="16"/>
        </w:rPr>
        <w:t xml:space="preserve">. </w:t>
      </w:r>
      <w:r w:rsidRPr="00E64B02">
        <w:rPr>
          <w:rStyle w:val="StyleUnderline"/>
          <w:rFonts w:eastAsia="Calibri" w:cs="Calibri"/>
          <w:color w:val="EE0000"/>
          <w:szCs w:val="22"/>
        </w:rPr>
        <w:t>In the case of nonhumans and marginalized humans, such institutions have never protected us because they were built to silence, destroy, and profit off of us. Appeasement and compliance are not options</w:t>
      </w:r>
      <w:r w:rsidRPr="00E64B02">
        <w:rPr>
          <w:rFonts w:eastAsia="Calibri" w:cs="Calibri"/>
          <w:color w:val="EE0000"/>
          <w:sz w:val="16"/>
          <w:szCs w:val="16"/>
        </w:rPr>
        <w:t xml:space="preserve">. Pressing for gradual change is no longer an option. At Collectively Free, we recognize that </w:t>
      </w:r>
      <w:r w:rsidRPr="00E64B02">
        <w:rPr>
          <w:rStyle w:val="StyleUnderline"/>
          <w:rFonts w:eastAsia="Calibri" w:cs="Calibri"/>
          <w:color w:val="EE0000"/>
          <w:szCs w:val="22"/>
        </w:rPr>
        <w:t>resisting hatred is a moral obligation</w:t>
      </w:r>
      <w:r w:rsidRPr="00E64B02">
        <w:rPr>
          <w:rFonts w:eastAsia="Calibri" w:cs="Calibri"/>
          <w:color w:val="EE0000"/>
          <w:sz w:val="16"/>
          <w:szCs w:val="16"/>
        </w:rPr>
        <w:t xml:space="preserve">. This is why our contingent will be joining Disrupt J20 in Washington, D.C., this Friday, with the generous support of the organizers and Global Justice for Animals and the Environment. If you can’t make it to Washington, we encourage you to join one of many marches and demonstrations taking place in all 50 states and 32 countries around the world. If you find it physically difficult to join street protests, there are many opportunities to provide support through your letters, poetry, visual art, social media posts, and financial contributions. This outpouring of protest needs people who care about nonhumans to help build bridges that risk being torn down by a largely single-issue, capitalist, and overwhelmingly white nonhuman animal rights movement. </w:t>
      </w:r>
      <w:r w:rsidRPr="00E64B02">
        <w:rPr>
          <w:rStyle w:val="StyleUnderline"/>
          <w:rFonts w:eastAsia="Calibri" w:cs="Calibri"/>
          <w:color w:val="EE0000"/>
          <w:szCs w:val="22"/>
        </w:rPr>
        <w:t>For all species, the rights to clean water, a breathable atmosphere, and freedom of movement are non-negotiable, and we refuse to tolerate those who would arrogantly sacrifice them in the name of making America “great” again</w:t>
      </w:r>
      <w:r w:rsidRPr="00E64B02">
        <w:rPr>
          <w:rFonts w:eastAsia="Calibri" w:cs="Calibri"/>
          <w:color w:val="EE0000"/>
          <w:sz w:val="16"/>
          <w:szCs w:val="16"/>
        </w:rPr>
        <w:t>.</w:t>
      </w:r>
    </w:p>
    <w:p w14:paraId="1F368D3A" w14:textId="5244BC37" w:rsidR="002A0521" w:rsidRDefault="002A0521" w:rsidP="002A0521">
      <w:pPr>
        <w:pStyle w:val="Heading1"/>
      </w:pPr>
      <w:r>
        <w:t xml:space="preserve">1AR </w:t>
      </w:r>
    </w:p>
    <w:p w14:paraId="7A14A2CB" w14:textId="77777777" w:rsidR="002A0521" w:rsidRDefault="002A0521" w:rsidP="002A0521">
      <w:pPr>
        <w:pStyle w:val="Heading4"/>
      </w:pPr>
      <w:r>
        <w:t xml:space="preserve">Capitalism causing ecological disaster---Trump doubles down on the problem </w:t>
      </w:r>
    </w:p>
    <w:p w14:paraId="04B64607" w14:textId="77777777" w:rsidR="002A0521" w:rsidRPr="001D418F" w:rsidRDefault="002A0521" w:rsidP="002A0521">
      <w:r w:rsidRPr="001D418F">
        <w:rPr>
          <w:rStyle w:val="Style13ptBold"/>
        </w:rPr>
        <w:t>Angus 25</w:t>
      </w:r>
      <w:r>
        <w:t xml:space="preserve"> (Ian - editor of the ecosocialist journal Climate &amp; Capitalism and a founding member of the Global Ecosocialist Network. “It’s time to stop capitalism’s runaway train!” Interview with Ian Angus, Interviewed by Counterpunch, </w:t>
      </w:r>
      <w:r>
        <w:rPr>
          <w:i/>
          <w:iCs/>
        </w:rPr>
        <w:t>Climate &amp; Capitalism</w:t>
      </w:r>
      <w:r>
        <w:t xml:space="preserve">, 3/16/25, </w:t>
      </w:r>
      <w:r w:rsidRPr="001D418F">
        <w:t>https://climateandcapitalism.com/2025/03/16/its-time-to-stop-capitalisms-runaway-train/</w:t>
      </w:r>
      <w:r>
        <w:t>, Accessed 8/1/25, JCP – JMoore)</w:t>
      </w:r>
    </w:p>
    <w:p w14:paraId="5FA92CD1" w14:textId="77777777" w:rsidR="002A0521" w:rsidRPr="001D418F" w:rsidRDefault="002A0521" w:rsidP="002A0521">
      <w:pPr>
        <w:rPr>
          <w:sz w:val="16"/>
        </w:rPr>
      </w:pPr>
      <w:r w:rsidRPr="001D418F">
        <w:rPr>
          <w:sz w:val="16"/>
        </w:rPr>
        <w:t xml:space="preserve">The </w:t>
      </w:r>
      <w:r w:rsidRPr="001D418F">
        <w:rPr>
          <w:rStyle w:val="StyleUnderline"/>
        </w:rPr>
        <w:t>Earth is in bad shape.</w:t>
      </w:r>
      <w:r w:rsidRPr="001D418F">
        <w:rPr>
          <w:sz w:val="16"/>
        </w:rPr>
        <w:t xml:space="preserve"> We aren’t sleepwalking into disaster: we are running as fast as we can. </w:t>
      </w:r>
      <w:r w:rsidRPr="005F5A62">
        <w:rPr>
          <w:rStyle w:val="StyleUnderline"/>
          <w:highlight w:val="yellow"/>
        </w:rPr>
        <w:t>G</w:t>
      </w:r>
      <w:r w:rsidRPr="001D418F">
        <w:rPr>
          <w:rStyle w:val="StyleUnderline"/>
        </w:rPr>
        <w:t>reen</w:t>
      </w:r>
      <w:r w:rsidRPr="005F5A62">
        <w:rPr>
          <w:rStyle w:val="StyleUnderline"/>
          <w:highlight w:val="yellow"/>
        </w:rPr>
        <w:t>h</w:t>
      </w:r>
      <w:r w:rsidRPr="001D418F">
        <w:rPr>
          <w:rStyle w:val="StyleUnderline"/>
        </w:rPr>
        <w:t>ouse</w:t>
      </w:r>
      <w:r w:rsidRPr="005F5A62">
        <w:rPr>
          <w:rStyle w:val="StyleUnderline"/>
          <w:highlight w:val="yellow"/>
        </w:rPr>
        <w:t>-g</w:t>
      </w:r>
      <w:r w:rsidRPr="001D418F">
        <w:rPr>
          <w:rStyle w:val="StyleUnderline"/>
        </w:rPr>
        <w:t xml:space="preserve">as </w:t>
      </w:r>
      <w:r w:rsidRPr="005F5A62">
        <w:rPr>
          <w:rStyle w:val="StyleUnderline"/>
          <w:highlight w:val="yellow"/>
        </w:rPr>
        <w:t>levels</w:t>
      </w:r>
      <w:r w:rsidRPr="001D418F">
        <w:rPr>
          <w:rStyle w:val="StyleUnderline"/>
        </w:rPr>
        <w:t xml:space="preserve"> </w:t>
      </w:r>
      <w:r w:rsidRPr="001D418F">
        <w:rPr>
          <w:sz w:val="16"/>
        </w:rPr>
        <w:t xml:space="preserve">in the atmosphere </w:t>
      </w:r>
      <w:r w:rsidRPr="001D418F">
        <w:rPr>
          <w:rStyle w:val="StyleUnderline"/>
        </w:rPr>
        <w:t xml:space="preserve">are </w:t>
      </w:r>
      <w:r w:rsidRPr="005F5A62">
        <w:rPr>
          <w:rStyle w:val="StyleUnderline"/>
          <w:highlight w:val="yellow"/>
        </w:rPr>
        <w:t>higher than</w:t>
      </w:r>
      <w:r w:rsidRPr="001D418F">
        <w:rPr>
          <w:rStyle w:val="StyleUnderline"/>
        </w:rPr>
        <w:t xml:space="preserve"> even </w:t>
      </w:r>
      <w:r w:rsidRPr="005F5A62">
        <w:rPr>
          <w:rStyle w:val="StyleUnderline"/>
          <w:highlight w:val="yellow"/>
        </w:rPr>
        <w:t>pessimistic models</w:t>
      </w:r>
      <w:r w:rsidRPr="001D418F">
        <w:rPr>
          <w:rStyle w:val="StyleUnderline"/>
        </w:rPr>
        <w:t xml:space="preserve"> from </w:t>
      </w:r>
      <w:r w:rsidRPr="005F5A62">
        <w:rPr>
          <w:rStyle w:val="StyleUnderline"/>
          <w:highlight w:val="yellow"/>
        </w:rPr>
        <w:t>a decade ago expected</w:t>
      </w:r>
      <w:r w:rsidRPr="001D418F">
        <w:rPr>
          <w:rStyle w:val="StyleUnderline"/>
        </w:rPr>
        <w:t>,</w:t>
      </w:r>
      <w:r w:rsidRPr="001D418F">
        <w:rPr>
          <w:sz w:val="16"/>
        </w:rPr>
        <w:t xml:space="preserve"> and we are starting to see the serious consequences of global warming.</w:t>
      </w:r>
    </w:p>
    <w:p w14:paraId="7829498E" w14:textId="77777777" w:rsidR="002A0521" w:rsidRPr="001D418F" w:rsidRDefault="002A0521" w:rsidP="002A0521">
      <w:pPr>
        <w:rPr>
          <w:sz w:val="16"/>
        </w:rPr>
      </w:pPr>
      <w:r w:rsidRPr="001D418F">
        <w:rPr>
          <w:sz w:val="16"/>
        </w:rPr>
        <w:t xml:space="preserve">James Hansen, one of the leading scientists in the field, has just published a paper that concludes that </w:t>
      </w:r>
      <w:r w:rsidRPr="005F5A62">
        <w:rPr>
          <w:rStyle w:val="StyleUnderline"/>
          <w:highlight w:val="yellow"/>
        </w:rPr>
        <w:t>it is not</w:t>
      </w:r>
      <w:r w:rsidRPr="001D418F">
        <w:rPr>
          <w:rStyle w:val="StyleUnderline"/>
        </w:rPr>
        <w:t xml:space="preserve"> going to be </w:t>
      </w:r>
      <w:r w:rsidRPr="005F5A62">
        <w:rPr>
          <w:rStyle w:val="StyleUnderline"/>
          <w:highlight w:val="yellow"/>
        </w:rPr>
        <w:t>possible to</w:t>
      </w:r>
      <w:r w:rsidRPr="005F5A62">
        <w:rPr>
          <w:sz w:val="16"/>
          <w:highlight w:val="yellow"/>
        </w:rPr>
        <w:t xml:space="preserve"> </w:t>
      </w:r>
      <w:r w:rsidRPr="005F5A62">
        <w:rPr>
          <w:rStyle w:val="StyleUnderline"/>
          <w:highlight w:val="yellow"/>
        </w:rPr>
        <w:t>keep</w:t>
      </w:r>
      <w:r w:rsidRPr="001D418F">
        <w:rPr>
          <w:sz w:val="16"/>
        </w:rPr>
        <w:t xml:space="preserve"> the global average </w:t>
      </w:r>
      <w:r w:rsidRPr="001D418F">
        <w:rPr>
          <w:rStyle w:val="StyleUnderline"/>
        </w:rPr>
        <w:t xml:space="preserve">temperature increase </w:t>
      </w:r>
      <w:r w:rsidRPr="005F5A62">
        <w:rPr>
          <w:rStyle w:val="StyleUnderline"/>
          <w:highlight w:val="yellow"/>
        </w:rPr>
        <w:t>below 1.5 degrees</w:t>
      </w:r>
      <w:r w:rsidRPr="001D418F">
        <w:rPr>
          <w:sz w:val="16"/>
        </w:rPr>
        <w:t xml:space="preserve">. That even </w:t>
      </w:r>
      <w:r w:rsidRPr="001D418F">
        <w:rPr>
          <w:rStyle w:val="StyleUnderline"/>
        </w:rPr>
        <w:t>2 degrees is now unattainable</w:t>
      </w:r>
      <w:r w:rsidRPr="001D418F">
        <w:rPr>
          <w:sz w:val="16"/>
        </w:rPr>
        <w:t>.</w:t>
      </w:r>
    </w:p>
    <w:p w14:paraId="62F7C18C" w14:textId="77777777" w:rsidR="002A0521" w:rsidRPr="001D418F" w:rsidRDefault="002A0521" w:rsidP="002A0521">
      <w:pPr>
        <w:rPr>
          <w:u w:val="single"/>
        </w:rPr>
      </w:pPr>
      <w:r w:rsidRPr="001D418F">
        <w:rPr>
          <w:rStyle w:val="StyleUnderline"/>
        </w:rPr>
        <w:t xml:space="preserve">We are seeing forest fires on a scale never witnessed before. </w:t>
      </w:r>
      <w:r w:rsidRPr="005F5A62">
        <w:rPr>
          <w:rStyle w:val="StyleUnderline"/>
          <w:highlight w:val="yellow"/>
        </w:rPr>
        <w:t>The Amazon</w:t>
      </w:r>
      <w:r w:rsidRPr="001D418F">
        <w:rPr>
          <w:sz w:val="16"/>
        </w:rPr>
        <w:t xml:space="preserve"> forest </w:t>
      </w:r>
      <w:r w:rsidRPr="001D418F">
        <w:rPr>
          <w:rStyle w:val="StyleUnderline"/>
        </w:rPr>
        <w:t>is</w:t>
      </w:r>
      <w:r w:rsidRPr="001D418F">
        <w:rPr>
          <w:sz w:val="16"/>
        </w:rPr>
        <w:t xml:space="preserve"> one of </w:t>
      </w:r>
      <w:r w:rsidRPr="001D418F">
        <w:rPr>
          <w:rStyle w:val="StyleUnderline"/>
        </w:rPr>
        <w:t>the greatest carbon sinks</w:t>
      </w:r>
      <w:r w:rsidRPr="001D418F">
        <w:rPr>
          <w:sz w:val="16"/>
        </w:rPr>
        <w:t xml:space="preserve">, but </w:t>
      </w:r>
      <w:r w:rsidRPr="001D418F">
        <w:rPr>
          <w:rStyle w:val="StyleUnderline"/>
        </w:rPr>
        <w:t xml:space="preserve">as a result of fires, it </w:t>
      </w:r>
      <w:r w:rsidRPr="005F5A62">
        <w:rPr>
          <w:rStyle w:val="StyleUnderline"/>
          <w:highlight w:val="yellow"/>
        </w:rPr>
        <w:t>is</w:t>
      </w:r>
      <w:r w:rsidRPr="001D418F">
        <w:rPr>
          <w:sz w:val="16"/>
        </w:rPr>
        <w:t xml:space="preserve"> now </w:t>
      </w:r>
      <w:r w:rsidRPr="005F5A62">
        <w:rPr>
          <w:rStyle w:val="StyleUnderline"/>
          <w:highlight w:val="yellow"/>
        </w:rPr>
        <w:t>emitting more carbon than it absorbs</w:t>
      </w:r>
      <w:r w:rsidRPr="001D418F">
        <w:rPr>
          <w:sz w:val="16"/>
        </w:rPr>
        <w:t xml:space="preserve">. In addition to wreaking massive destruction, fires in Canada and the U.S. are producing vast amounts of greenhouse gases. </w:t>
      </w:r>
      <w:r w:rsidRPr="005F5A62">
        <w:rPr>
          <w:rStyle w:val="StyleUnderline"/>
          <w:highlight w:val="yellow"/>
        </w:rPr>
        <w:t>Glaciers</w:t>
      </w:r>
      <w:r w:rsidRPr="001D418F">
        <w:rPr>
          <w:rStyle w:val="StyleUnderline"/>
        </w:rPr>
        <w:t xml:space="preserve"> are </w:t>
      </w:r>
      <w:r w:rsidRPr="005F5A62">
        <w:rPr>
          <w:rStyle w:val="StyleUnderline"/>
          <w:highlight w:val="yellow"/>
        </w:rPr>
        <w:t>melting faster</w:t>
      </w:r>
      <w:r w:rsidRPr="001D418F">
        <w:rPr>
          <w:sz w:val="16"/>
        </w:rPr>
        <w:t xml:space="preserve"> than anticipated, </w:t>
      </w:r>
      <w:r w:rsidRPr="001D418F">
        <w:rPr>
          <w:rStyle w:val="StyleUnderline"/>
        </w:rPr>
        <w:t>driving</w:t>
      </w:r>
      <w:r w:rsidRPr="001D418F">
        <w:rPr>
          <w:sz w:val="16"/>
        </w:rPr>
        <w:t xml:space="preserve"> faster </w:t>
      </w:r>
      <w:r w:rsidRPr="001D418F">
        <w:rPr>
          <w:rStyle w:val="StyleUnderline"/>
        </w:rPr>
        <w:t>increases in ocean levels.</w:t>
      </w:r>
    </w:p>
    <w:p w14:paraId="55C90687" w14:textId="77777777" w:rsidR="002A0521" w:rsidRPr="001D418F" w:rsidRDefault="002A0521" w:rsidP="002A0521">
      <w:pPr>
        <w:rPr>
          <w:sz w:val="16"/>
        </w:rPr>
      </w:pPr>
      <w:r w:rsidRPr="001D418F">
        <w:rPr>
          <w:sz w:val="16"/>
        </w:rPr>
        <w:t xml:space="preserve">The </w:t>
      </w:r>
      <w:r w:rsidRPr="001D418F">
        <w:rPr>
          <w:rStyle w:val="StyleUnderline"/>
        </w:rPr>
        <w:t xml:space="preserve">combination of </w:t>
      </w:r>
      <w:r w:rsidRPr="005F5A62">
        <w:rPr>
          <w:rStyle w:val="StyleUnderline"/>
          <w:highlight w:val="yellow"/>
        </w:rPr>
        <w:t>rising sea levels and</w:t>
      </w:r>
      <w:r w:rsidRPr="001D418F">
        <w:rPr>
          <w:rStyle w:val="StyleUnderline"/>
        </w:rPr>
        <w:t xml:space="preserve"> more </w:t>
      </w:r>
      <w:r w:rsidRPr="005F5A62">
        <w:rPr>
          <w:rStyle w:val="StyleUnderline"/>
          <w:highlight w:val="yellow"/>
        </w:rPr>
        <w:t>intense storm</w:t>
      </w:r>
      <w:r w:rsidRPr="001D418F">
        <w:rPr>
          <w:rStyle w:val="StyleUnderline"/>
        </w:rPr>
        <w:t xml:space="preserve">s, caused by warmer ocean water, is </w:t>
      </w:r>
      <w:r w:rsidRPr="005F5A62">
        <w:rPr>
          <w:rStyle w:val="StyleUnderline"/>
          <w:highlight w:val="yellow"/>
        </w:rPr>
        <w:t>causing</w:t>
      </w:r>
      <w:r w:rsidRPr="001D418F">
        <w:rPr>
          <w:rStyle w:val="StyleUnderline"/>
        </w:rPr>
        <w:t xml:space="preserve"> larger storm surges and</w:t>
      </w:r>
      <w:r w:rsidRPr="001D418F">
        <w:rPr>
          <w:sz w:val="16"/>
        </w:rPr>
        <w:t xml:space="preserve"> widespread </w:t>
      </w:r>
      <w:r w:rsidRPr="005F5A62">
        <w:rPr>
          <w:rStyle w:val="StyleUnderline"/>
          <w:highlight w:val="yellow"/>
        </w:rPr>
        <w:t>flooding</w:t>
      </w:r>
      <w:r w:rsidRPr="001D418F">
        <w:rPr>
          <w:sz w:val="16"/>
        </w:rPr>
        <w:t>. Flood barriers built on twentieth-century assumptions no longer work.</w:t>
      </w:r>
    </w:p>
    <w:p w14:paraId="1C0C4DC0" w14:textId="77777777" w:rsidR="002A0521" w:rsidRPr="001D418F" w:rsidRDefault="002A0521" w:rsidP="002A0521">
      <w:pPr>
        <w:rPr>
          <w:sz w:val="16"/>
        </w:rPr>
      </w:pPr>
      <w:r w:rsidRPr="001D418F">
        <w:rPr>
          <w:sz w:val="16"/>
        </w:rPr>
        <w:t xml:space="preserve">We are seeing </w:t>
      </w:r>
      <w:r w:rsidRPr="005F5A62">
        <w:rPr>
          <w:rStyle w:val="StyleUnderline"/>
          <w:highlight w:val="yellow"/>
        </w:rPr>
        <w:t>heat</w:t>
      </w:r>
      <w:r w:rsidRPr="001D418F">
        <w:rPr>
          <w:rStyle w:val="StyleUnderline"/>
        </w:rPr>
        <w:t xml:space="preserve"> like</w:t>
      </w:r>
      <w:r w:rsidRPr="001D418F">
        <w:rPr>
          <w:sz w:val="16"/>
        </w:rPr>
        <w:t xml:space="preserve"> never seen </w:t>
      </w:r>
      <w:r w:rsidRPr="001D418F">
        <w:rPr>
          <w:rStyle w:val="StyleUnderline"/>
        </w:rPr>
        <w:t>before</w:t>
      </w:r>
      <w:r w:rsidRPr="001D418F">
        <w:rPr>
          <w:sz w:val="16"/>
        </w:rPr>
        <w:t>: 2024 was the hottest year on record. Scientists thought January would be cooler because the El Niño ended, but though ocean currents changed as expected, global temperatures increased: a really bad sign.</w:t>
      </w:r>
    </w:p>
    <w:p w14:paraId="1F0F7706" w14:textId="77777777" w:rsidR="002A0521" w:rsidRPr="001D418F" w:rsidRDefault="002A0521" w:rsidP="002A0521">
      <w:pPr>
        <w:rPr>
          <w:sz w:val="16"/>
        </w:rPr>
      </w:pPr>
      <w:r w:rsidRPr="001D418F">
        <w:rPr>
          <w:sz w:val="16"/>
        </w:rPr>
        <w:t xml:space="preserve">In parts of the world, rising </w:t>
      </w:r>
      <w:r w:rsidRPr="001D418F">
        <w:rPr>
          <w:rStyle w:val="StyleUnderline"/>
        </w:rPr>
        <w:t xml:space="preserve">temperatures are </w:t>
      </w:r>
      <w:r w:rsidRPr="005F5A62">
        <w:rPr>
          <w:rStyle w:val="StyleUnderline"/>
          <w:highlight w:val="yellow"/>
        </w:rPr>
        <w:t>getting deadly</w:t>
      </w:r>
      <w:r w:rsidRPr="001D418F">
        <w:rPr>
          <w:sz w:val="16"/>
        </w:rPr>
        <w:t>. For example, during the Hajj pilgrimage to Mecca last year, temperatures went over 40 degrees every day, causing over 1300 deaths.</w:t>
      </w:r>
    </w:p>
    <w:p w14:paraId="2F55E477" w14:textId="77777777" w:rsidR="002A0521" w:rsidRPr="001D418F" w:rsidRDefault="002A0521" w:rsidP="002A0521">
      <w:pPr>
        <w:rPr>
          <w:sz w:val="16"/>
        </w:rPr>
      </w:pPr>
      <w:r w:rsidRPr="001D418F">
        <w:rPr>
          <w:sz w:val="16"/>
        </w:rPr>
        <w:t>Across the board everything is getting worse, worse than the most pessimistic scientific predictions of a few years ago.</w:t>
      </w:r>
    </w:p>
    <w:p w14:paraId="0D2A876B" w14:textId="77777777" w:rsidR="002A0521" w:rsidRPr="001D418F" w:rsidRDefault="002A0521" w:rsidP="002A0521">
      <w:pPr>
        <w:rPr>
          <w:sz w:val="16"/>
        </w:rPr>
      </w:pPr>
      <w:r w:rsidRPr="001D418F">
        <w:rPr>
          <w:sz w:val="16"/>
        </w:rPr>
        <w:t>How does the election of Trump affect things?</w:t>
      </w:r>
    </w:p>
    <w:p w14:paraId="3399D3B6" w14:textId="77777777" w:rsidR="002A0521" w:rsidRPr="001D418F" w:rsidRDefault="002A0521" w:rsidP="002A0521">
      <w:pPr>
        <w:rPr>
          <w:sz w:val="16"/>
        </w:rPr>
      </w:pPr>
      <w:r w:rsidRPr="001D418F">
        <w:rPr>
          <w:sz w:val="16"/>
        </w:rPr>
        <w:t xml:space="preserve">I’m half-way inclined to suggest it won’t have much effect! Because, despite their occasional nod in the direction of global reduction targets, no U.S politician, Democrat or Republican, has done much in practice. That’s true everywhere. In country after country, politicians have signed international agreements and promised to act, but in practice, have done little or nothing. With </w:t>
      </w:r>
      <w:r w:rsidRPr="001D418F">
        <w:rPr>
          <w:rStyle w:val="StyleUnderline"/>
        </w:rPr>
        <w:t>Trump</w:t>
      </w:r>
      <w:r w:rsidRPr="001D418F">
        <w:rPr>
          <w:sz w:val="16"/>
        </w:rPr>
        <w:t xml:space="preserve"> at least we have some honesty; he </w:t>
      </w:r>
      <w:r w:rsidRPr="001D418F">
        <w:rPr>
          <w:rStyle w:val="StyleUnderline"/>
        </w:rPr>
        <w:t>says he is going to do nothing to protect the environment,</w:t>
      </w:r>
      <w:r w:rsidRPr="001D418F">
        <w:rPr>
          <w:sz w:val="16"/>
        </w:rPr>
        <w:t xml:space="preserve"> and he won’t.</w:t>
      </w:r>
    </w:p>
    <w:p w14:paraId="2F5BBDAB" w14:textId="77777777" w:rsidR="002A0521" w:rsidRPr="001D418F" w:rsidRDefault="002A0521" w:rsidP="002A0521">
      <w:pPr>
        <w:rPr>
          <w:sz w:val="16"/>
        </w:rPr>
      </w:pPr>
      <w:r w:rsidRPr="001D418F">
        <w:rPr>
          <w:sz w:val="16"/>
        </w:rPr>
        <w:t xml:space="preserve">But of course, </w:t>
      </w:r>
      <w:r w:rsidRPr="005F5A62">
        <w:rPr>
          <w:rStyle w:val="StyleUnderline"/>
          <w:highlight w:val="yellow"/>
        </w:rPr>
        <w:t>Trump’s</w:t>
      </w:r>
      <w:r w:rsidRPr="001D418F">
        <w:rPr>
          <w:sz w:val="16"/>
        </w:rPr>
        <w:t xml:space="preserve"> election does matter because he brings a new dynamic. His </w:t>
      </w:r>
      <w:r w:rsidRPr="005F5A62">
        <w:rPr>
          <w:rStyle w:val="StyleUnderline"/>
          <w:highlight w:val="yellow"/>
        </w:rPr>
        <w:t>commitment is</w:t>
      </w:r>
      <w:r w:rsidRPr="001D418F">
        <w:rPr>
          <w:rStyle w:val="StyleUnderline"/>
        </w:rPr>
        <w:t xml:space="preserve"> </w:t>
      </w:r>
      <w:r w:rsidRPr="001D418F">
        <w:rPr>
          <w:sz w:val="16"/>
        </w:rPr>
        <w:t xml:space="preserve">not just to do nothing, but actually </w:t>
      </w:r>
      <w:r w:rsidRPr="005F5A62">
        <w:rPr>
          <w:rStyle w:val="StyleUnderline"/>
          <w:highlight w:val="yellow"/>
        </w:rPr>
        <w:t>to accelerate</w:t>
      </w:r>
      <w:r w:rsidRPr="001D418F">
        <w:rPr>
          <w:rStyle w:val="StyleUnderline"/>
        </w:rPr>
        <w:t xml:space="preserve"> the </w:t>
      </w:r>
      <w:r w:rsidRPr="005F5A62">
        <w:rPr>
          <w:rStyle w:val="StyleUnderline"/>
          <w:highlight w:val="yellow"/>
        </w:rPr>
        <w:t>damage</w:t>
      </w:r>
      <w:r w:rsidRPr="001D418F">
        <w:rPr>
          <w:rStyle w:val="StyleUnderline"/>
        </w:rPr>
        <w:t xml:space="preserve">: to </w:t>
      </w:r>
      <w:r w:rsidRPr="005F5A62">
        <w:rPr>
          <w:rStyle w:val="StyleUnderline"/>
          <w:highlight w:val="yellow"/>
        </w:rPr>
        <w:t>boost oil and gas production</w:t>
      </w:r>
      <w:r w:rsidRPr="001D418F">
        <w:rPr>
          <w:sz w:val="16"/>
        </w:rPr>
        <w:t xml:space="preserve">, to </w:t>
      </w:r>
      <w:r w:rsidRPr="005F5A62">
        <w:rPr>
          <w:rStyle w:val="StyleUnderline"/>
          <w:highlight w:val="yellow"/>
        </w:rPr>
        <w:t>increase coal</w:t>
      </w:r>
      <w:r w:rsidRPr="001D418F">
        <w:rPr>
          <w:rStyle w:val="StyleUnderline"/>
        </w:rPr>
        <w:t xml:space="preserve"> production </w:t>
      </w:r>
      <w:r w:rsidRPr="005F5A62">
        <w:rPr>
          <w:rStyle w:val="StyleUnderline"/>
          <w:highlight w:val="yellow"/>
        </w:rPr>
        <w:t>and</w:t>
      </w:r>
      <w:r w:rsidRPr="001D418F">
        <w:rPr>
          <w:rStyle w:val="StyleUnderline"/>
        </w:rPr>
        <w:t xml:space="preserve"> </w:t>
      </w:r>
      <w:r w:rsidRPr="001D418F">
        <w:rPr>
          <w:sz w:val="16"/>
        </w:rPr>
        <w:t xml:space="preserve">to </w:t>
      </w:r>
      <w:r w:rsidRPr="005F5A62">
        <w:rPr>
          <w:rStyle w:val="StyleUnderline"/>
          <w:highlight w:val="yellow"/>
        </w:rPr>
        <w:t>eliminate</w:t>
      </w:r>
      <w:r w:rsidRPr="001D418F">
        <w:rPr>
          <w:rStyle w:val="StyleUnderline"/>
        </w:rPr>
        <w:t xml:space="preserve"> the </w:t>
      </w:r>
      <w:r w:rsidRPr="005F5A62">
        <w:rPr>
          <w:rStyle w:val="StyleUnderline"/>
          <w:highlight w:val="yellow"/>
        </w:rPr>
        <w:t>few gains</w:t>
      </w:r>
      <w:r w:rsidRPr="001D418F">
        <w:rPr>
          <w:sz w:val="16"/>
        </w:rPr>
        <w:t xml:space="preserve"> that </w:t>
      </w:r>
      <w:r w:rsidRPr="001D418F">
        <w:rPr>
          <w:rStyle w:val="StyleUnderline"/>
        </w:rPr>
        <w:t xml:space="preserve">we have </w:t>
      </w:r>
      <w:r w:rsidRPr="005F5A62">
        <w:rPr>
          <w:rStyle w:val="StyleUnderline"/>
          <w:highlight w:val="yellow"/>
        </w:rPr>
        <w:t>won in past years. Other right-wing governments</w:t>
      </w:r>
      <w:r w:rsidRPr="001D418F">
        <w:rPr>
          <w:sz w:val="16"/>
        </w:rPr>
        <w:t xml:space="preserve">, particularly </w:t>
      </w:r>
      <w:r w:rsidRPr="001D418F">
        <w:rPr>
          <w:rStyle w:val="StyleUnderline"/>
        </w:rPr>
        <w:t xml:space="preserve">in Europe, are </w:t>
      </w:r>
      <w:r w:rsidRPr="005F5A62">
        <w:rPr>
          <w:rStyle w:val="StyleUnderline"/>
          <w:highlight w:val="yellow"/>
        </w:rPr>
        <w:t>likely to follow</w:t>
      </w:r>
      <w:r w:rsidRPr="001D418F">
        <w:rPr>
          <w:sz w:val="16"/>
        </w:rPr>
        <w:t xml:space="preserve"> his example. </w:t>
      </w:r>
      <w:r w:rsidRPr="001D418F">
        <w:rPr>
          <w:rStyle w:val="StyleUnderline"/>
        </w:rPr>
        <w:t>Trump’s election makes our struggles more difficult, and more essential.</w:t>
      </w:r>
    </w:p>
    <w:p w14:paraId="6D8806B6" w14:textId="77777777" w:rsidR="002A0521" w:rsidRPr="001D418F" w:rsidRDefault="002A0521" w:rsidP="002A0521">
      <w:pPr>
        <w:rPr>
          <w:sz w:val="16"/>
        </w:rPr>
      </w:pPr>
      <w:r w:rsidRPr="001D418F">
        <w:rPr>
          <w:sz w:val="16"/>
        </w:rPr>
        <w:t>Your next book looks at how capitalism is generating ‘metabolic rifts’. Could you tell us what you mean by this term?</w:t>
      </w:r>
    </w:p>
    <w:p w14:paraId="167659CC" w14:textId="77777777" w:rsidR="002A0521" w:rsidRPr="001D418F" w:rsidRDefault="002A0521" w:rsidP="002A0521">
      <w:pPr>
        <w:rPr>
          <w:sz w:val="16"/>
        </w:rPr>
      </w:pPr>
      <w:r w:rsidRPr="001D418F">
        <w:rPr>
          <w:sz w:val="16"/>
        </w:rPr>
        <w:t>Marx, following the scientists of his day, recognised that many natural processes involve cycles connecting various organisms, exchanges of matter and energy that make life possible. Life is dependent on recycling. As a very obvious example, we breathe oxygen in and carbon dioxide out, while plants breathe carbon dioxide in and oxygen out. That metabolic cycle allows both animals and plants to live.</w:t>
      </w:r>
    </w:p>
    <w:p w14:paraId="555FAD51" w14:textId="77777777" w:rsidR="002A0521" w:rsidRPr="001D418F" w:rsidRDefault="002A0521" w:rsidP="002A0521">
      <w:pPr>
        <w:rPr>
          <w:sz w:val="16"/>
        </w:rPr>
      </w:pPr>
      <w:r w:rsidRPr="001D418F">
        <w:rPr>
          <w:sz w:val="16"/>
        </w:rPr>
        <w:t>Marx focused in particular on agriculture and the depletion of soil caused by capitalist farming. Up to a few hundred years ago, farmers planted crops that took nutrients from the soil, and the soil was replenished by waste products that returned into the soil. But with the development of large cities and markets, food was shipped to the cities and waste products were dumped into rivers or the sea. The metabolic cycle was broken, the soil was deprived of nutrients, and crop yields declined. This is just one example of the way that capitalism breaks metabolic cycles and creates ‘metabolic rifts’.</w:t>
      </w:r>
    </w:p>
    <w:p w14:paraId="5288DDD5" w14:textId="77777777" w:rsidR="002A0521" w:rsidRPr="001D418F" w:rsidRDefault="002A0521" w:rsidP="002A0521">
      <w:pPr>
        <w:rPr>
          <w:u w:val="single"/>
        </w:rPr>
      </w:pPr>
      <w:r w:rsidRPr="001D418F">
        <w:rPr>
          <w:sz w:val="16"/>
        </w:rPr>
        <w:t xml:space="preserve">That doesn’t just occur in agriculture. Think about carbon dioxide. For hundreds of thousands of years, recycling has kept the amount of CO2 in the atmosphere roughly constant, and that has kept global temperatures within a narrow range. But now </w:t>
      </w:r>
      <w:r w:rsidRPr="001D418F">
        <w:rPr>
          <w:rStyle w:val="StyleUnderline"/>
        </w:rPr>
        <w:t>we are producing far more CO2 than plants can consume</w:t>
      </w:r>
      <w:r w:rsidRPr="001D418F">
        <w:rPr>
          <w:sz w:val="16"/>
        </w:rPr>
        <w:t xml:space="preserve">, and, at the same time, </w:t>
      </w:r>
      <w:r w:rsidRPr="001D418F">
        <w:rPr>
          <w:rStyle w:val="StyleUnderline"/>
        </w:rPr>
        <w:t>we are destroying vast areas of forest and plant life. We have broken the metabolic cycle and global heating is the result.</w:t>
      </w:r>
    </w:p>
    <w:p w14:paraId="67B31350" w14:textId="77777777" w:rsidR="002A0521" w:rsidRPr="001D418F" w:rsidRDefault="002A0521" w:rsidP="002A0521">
      <w:pPr>
        <w:rPr>
          <w:rStyle w:val="StyleUnderline"/>
        </w:rPr>
      </w:pPr>
      <w:r w:rsidRPr="001D418F">
        <w:rPr>
          <w:rStyle w:val="StyleUnderline"/>
        </w:rPr>
        <w:t xml:space="preserve">At least </w:t>
      </w:r>
      <w:r w:rsidRPr="005F5A62">
        <w:rPr>
          <w:rStyle w:val="StyleUnderline"/>
          <w:highlight w:val="yellow"/>
        </w:rPr>
        <w:t>a dozen</w:t>
      </w:r>
      <w:r w:rsidRPr="001D418F">
        <w:rPr>
          <w:rStyle w:val="StyleUnderline"/>
        </w:rPr>
        <w:t xml:space="preserve"> global </w:t>
      </w:r>
      <w:r w:rsidRPr="005F5A62">
        <w:rPr>
          <w:rStyle w:val="StyleUnderline"/>
          <w:highlight w:val="yellow"/>
        </w:rPr>
        <w:t>metabolic cycles are</w:t>
      </w:r>
      <w:r w:rsidRPr="001D418F">
        <w:rPr>
          <w:rStyle w:val="StyleUnderline"/>
        </w:rPr>
        <w:t xml:space="preserve"> now </w:t>
      </w:r>
      <w:r w:rsidRPr="005F5A62">
        <w:rPr>
          <w:rStyle w:val="StyleUnderline"/>
          <w:highlight w:val="yellow"/>
        </w:rPr>
        <w:t>breaking down because capitalism’s short-term pursuit of profit undermines</w:t>
      </w:r>
      <w:r w:rsidRPr="001D418F">
        <w:rPr>
          <w:rStyle w:val="StyleUnderline"/>
        </w:rPr>
        <w:t xml:space="preserve"> the </w:t>
      </w:r>
      <w:r w:rsidRPr="005F5A62">
        <w:rPr>
          <w:rStyle w:val="StyleUnderline"/>
          <w:highlight w:val="yellow"/>
        </w:rPr>
        <w:t>Earth’s</w:t>
      </w:r>
      <w:r w:rsidRPr="001D418F">
        <w:rPr>
          <w:rStyle w:val="StyleUnderline"/>
        </w:rPr>
        <w:t xml:space="preserve"> natural </w:t>
      </w:r>
      <w:r w:rsidRPr="005F5A62">
        <w:rPr>
          <w:rStyle w:val="StyleUnderline"/>
          <w:highlight w:val="yellow"/>
        </w:rPr>
        <w:t>metabolic processes</w:t>
      </w:r>
      <w:r w:rsidRPr="001D418F">
        <w:rPr>
          <w:rStyle w:val="StyleUnderline"/>
        </w:rPr>
        <w:t>.</w:t>
      </w:r>
      <w:r w:rsidRPr="001D418F">
        <w:rPr>
          <w:sz w:val="16"/>
        </w:rPr>
        <w:t xml:space="preserve"> Of course, </w:t>
      </w:r>
      <w:r w:rsidRPr="001D418F">
        <w:rPr>
          <w:rStyle w:val="StyleUnderline"/>
        </w:rPr>
        <w:t>people mistreated the planet and</w:t>
      </w:r>
      <w:r w:rsidRPr="001D418F">
        <w:rPr>
          <w:sz w:val="16"/>
        </w:rPr>
        <w:t xml:space="preserve"> the </w:t>
      </w:r>
      <w:r w:rsidRPr="001D418F">
        <w:rPr>
          <w:rStyle w:val="StyleUnderline"/>
        </w:rPr>
        <w:t>land on local scales before capitalism</w:t>
      </w:r>
      <w:r w:rsidRPr="001D418F">
        <w:rPr>
          <w:sz w:val="16"/>
        </w:rPr>
        <w:t xml:space="preserve">, but </w:t>
      </w:r>
      <w:r w:rsidRPr="005F5A62">
        <w:rPr>
          <w:rStyle w:val="StyleUnderline"/>
          <w:highlight w:val="yellow"/>
        </w:rPr>
        <w:t>capitalism</w:t>
      </w:r>
      <w:r w:rsidRPr="001D418F">
        <w:rPr>
          <w:rStyle w:val="StyleUnderline"/>
        </w:rPr>
        <w:t xml:space="preserve"> is a truly global system and its </w:t>
      </w:r>
      <w:r w:rsidRPr="005F5A62">
        <w:rPr>
          <w:rStyle w:val="StyleUnderline"/>
          <w:highlight w:val="yellow"/>
        </w:rPr>
        <w:t>destruction</w:t>
      </w:r>
      <w:r w:rsidRPr="001D418F">
        <w:rPr>
          <w:rStyle w:val="StyleUnderline"/>
        </w:rPr>
        <w:t xml:space="preserve"> of metabolic cycles </w:t>
      </w:r>
      <w:r w:rsidRPr="005F5A62">
        <w:rPr>
          <w:rStyle w:val="StyleUnderline"/>
          <w:highlight w:val="yellow"/>
        </w:rPr>
        <w:t>is planet-wide</w:t>
      </w:r>
      <w:r w:rsidRPr="001D418F">
        <w:rPr>
          <w:rStyle w:val="StyleUnderline"/>
        </w:rPr>
        <w:t xml:space="preserve">, so global </w:t>
      </w:r>
      <w:r w:rsidRPr="005F5A62">
        <w:rPr>
          <w:rStyle w:val="StyleUnderline"/>
          <w:highlight w:val="yellow"/>
        </w:rPr>
        <w:t>changes are</w:t>
      </w:r>
      <w:r w:rsidRPr="001D418F">
        <w:rPr>
          <w:rStyle w:val="StyleUnderline"/>
        </w:rPr>
        <w:t xml:space="preserve"> happening </w:t>
      </w:r>
      <w:r w:rsidRPr="005F5A62">
        <w:rPr>
          <w:rStyle w:val="StyleUnderline"/>
          <w:highlight w:val="yellow"/>
        </w:rPr>
        <w:t>hundreds of times</w:t>
      </w:r>
      <w:r w:rsidRPr="001D418F">
        <w:rPr>
          <w:rStyle w:val="StyleUnderline"/>
        </w:rPr>
        <w:t xml:space="preserve"> </w:t>
      </w:r>
      <w:r w:rsidRPr="005F5A62">
        <w:rPr>
          <w:rStyle w:val="StyleUnderline"/>
          <w:highlight w:val="yellow"/>
        </w:rPr>
        <w:t>faster than</w:t>
      </w:r>
      <w:r w:rsidRPr="001D418F">
        <w:rPr>
          <w:rStyle w:val="StyleUnderline"/>
        </w:rPr>
        <w:t xml:space="preserve"> ever </w:t>
      </w:r>
      <w:r w:rsidRPr="005F5A62">
        <w:rPr>
          <w:rStyle w:val="StyleUnderline"/>
          <w:highlight w:val="yellow"/>
        </w:rPr>
        <w:t>before</w:t>
      </w:r>
      <w:r w:rsidRPr="001D418F">
        <w:rPr>
          <w:rStyle w:val="StyleUnderline"/>
        </w:rPr>
        <w:t>.</w:t>
      </w:r>
    </w:p>
    <w:p w14:paraId="34C3506D" w14:textId="77777777" w:rsidR="002A0521" w:rsidRDefault="002A0521" w:rsidP="002A0521">
      <w:pPr>
        <w:pStyle w:val="Heading4"/>
        <w:numPr>
          <w:ilvl w:val="0"/>
          <w:numId w:val="36"/>
        </w:numPr>
        <w:tabs>
          <w:tab w:val="num" w:pos="360"/>
        </w:tabs>
        <w:ind w:left="0" w:firstLine="0"/>
      </w:pPr>
      <w:r>
        <w:t>The state is ontologically anti-queer --- it’s violent to force us to defend it s</w:t>
      </w:r>
    </w:p>
    <w:p w14:paraId="43F13F36" w14:textId="77777777" w:rsidR="002A0521" w:rsidRPr="0080420F" w:rsidRDefault="002A0521" w:rsidP="002A0521">
      <w:r w:rsidRPr="00D14E28">
        <w:rPr>
          <w:rStyle w:val="Style13ptBold"/>
        </w:rPr>
        <w:t>Kouri-Towe 14</w:t>
      </w:r>
      <w:r w:rsidRPr="0080420F">
        <w:t xml:space="preserve"> (Natalie Kouri-Towe, Associate Professor of feminism and sexuality at the Simone de Beauvoir Institute at Concordia University, Queer Apocalypse: Survivalism and Queer Life at the End, in </w:t>
      </w:r>
      <w:r w:rsidRPr="00E70CFB">
        <w:rPr>
          <w:u w:val="single"/>
        </w:rPr>
        <w:t>You Cannot Kill What Is Already Dead</w:t>
      </w:r>
      <w:r w:rsidRPr="0080420F">
        <w:t>, 2014, https://dorismccarthygallery.utoronto.ca/media/pages/publications/essays/queer-apocalypse/6461fbde47-1618203516/yckwiad.pdf)</w:t>
      </w:r>
    </w:p>
    <w:p w14:paraId="1912DDC0" w14:textId="77777777" w:rsidR="002A0521" w:rsidRPr="002003BF" w:rsidRDefault="002A0521" w:rsidP="002A0521">
      <w:pPr>
        <w:rPr>
          <w:sz w:val="16"/>
        </w:rPr>
      </w:pPr>
      <w:r w:rsidRPr="00DA07D0">
        <w:rPr>
          <w:sz w:val="16"/>
        </w:rPr>
        <w:t xml:space="preserve">If survivalism is wrapped up in the preservation of the nation, of race, of gender or of our social order in general, then </w:t>
      </w:r>
      <w:r w:rsidRPr="00035690">
        <w:rPr>
          <w:rStyle w:val="StyleUnderline"/>
        </w:rPr>
        <w:t>the first contribution of queerness to</w:t>
      </w:r>
      <w:r>
        <w:rPr>
          <w:rStyle w:val="StyleUnderline"/>
        </w:rPr>
        <w:t xml:space="preserve"> </w:t>
      </w:r>
      <w:r w:rsidRPr="00035690">
        <w:rPr>
          <w:rStyle w:val="StyleUnderline"/>
        </w:rPr>
        <w:t>the apocalypse is its disruption to the framing of who</w:t>
      </w:r>
      <w:r>
        <w:rPr>
          <w:rStyle w:val="StyleUnderline"/>
        </w:rPr>
        <w:t xml:space="preserve"> </w:t>
      </w:r>
      <w:r w:rsidRPr="00035690">
        <w:rPr>
          <w:rStyle w:val="StyleUnderline"/>
        </w:rPr>
        <w:t>and what survives, and how</w:t>
      </w:r>
      <w:r w:rsidRPr="00DA07D0">
        <w:rPr>
          <w:sz w:val="16"/>
        </w:rPr>
        <w:t xml:space="preserve">. </w:t>
      </w:r>
      <w:r w:rsidRPr="006A283F">
        <w:rPr>
          <w:rStyle w:val="StyleUnderline"/>
          <w:highlight w:val="cyan"/>
        </w:rPr>
        <w:t xml:space="preserve">There can be </w:t>
      </w:r>
      <w:r w:rsidRPr="006A283F">
        <w:rPr>
          <w:rStyle w:val="Emphasis"/>
          <w:highlight w:val="cyan"/>
        </w:rPr>
        <w:t>no nation</w:t>
      </w:r>
      <w:r w:rsidRPr="006A283F">
        <w:rPr>
          <w:rStyle w:val="StyleUnderline"/>
          <w:highlight w:val="cyan"/>
        </w:rPr>
        <w:t xml:space="preserve"> in </w:t>
      </w:r>
      <w:r w:rsidRPr="006A283F">
        <w:rPr>
          <w:rStyle w:val="Emphasis"/>
          <w:highlight w:val="cyan"/>
        </w:rPr>
        <w:t>queer</w:t>
      </w:r>
      <w:r w:rsidRPr="006A283F">
        <w:rPr>
          <w:rStyle w:val="StyleUnderline"/>
          <w:highlight w:val="cyan"/>
        </w:rPr>
        <w:t xml:space="preserve"> </w:t>
      </w:r>
      <w:r w:rsidRPr="00185CFF">
        <w:rPr>
          <w:rStyle w:val="StyleUnderline"/>
        </w:rPr>
        <w:t xml:space="preserve">post-apocalyptic </w:t>
      </w:r>
      <w:r w:rsidRPr="006A283F">
        <w:rPr>
          <w:rStyle w:val="StyleUnderline"/>
          <w:highlight w:val="cyan"/>
        </w:rPr>
        <w:t xml:space="preserve">survival, because the </w:t>
      </w:r>
      <w:r w:rsidRPr="006A283F">
        <w:rPr>
          <w:rStyle w:val="Emphasis"/>
          <w:highlight w:val="cyan"/>
        </w:rPr>
        <w:t>nation</w:t>
      </w:r>
      <w:r w:rsidRPr="006A283F">
        <w:rPr>
          <w:rStyle w:val="StyleUnderline"/>
          <w:highlight w:val="cyan"/>
        </w:rPr>
        <w:t xml:space="preserve"> presents a </w:t>
      </w:r>
      <w:r w:rsidRPr="006A283F">
        <w:rPr>
          <w:rStyle w:val="Emphasis"/>
          <w:highlight w:val="cyan"/>
        </w:rPr>
        <w:t>foundational problem</w:t>
      </w:r>
      <w:r w:rsidRPr="006A283F">
        <w:rPr>
          <w:rStyle w:val="StyleUnderline"/>
          <w:highlight w:val="cyan"/>
        </w:rPr>
        <w:t xml:space="preserve"> to </w:t>
      </w:r>
      <w:r w:rsidRPr="006A283F">
        <w:rPr>
          <w:rStyle w:val="Emphasis"/>
          <w:highlight w:val="cyan"/>
        </w:rPr>
        <w:t>queer survival</w:t>
      </w:r>
      <w:r w:rsidRPr="00DA07D0">
        <w:rPr>
          <w:sz w:val="16"/>
        </w:rPr>
        <w:t xml:space="preserve">. </w:t>
      </w:r>
      <w:r w:rsidRPr="006A283F">
        <w:rPr>
          <w:rStyle w:val="StyleUnderline"/>
          <w:highlight w:val="cyan"/>
        </w:rPr>
        <w:t>The nation</w:t>
      </w:r>
      <w:r w:rsidRPr="00DA07D0">
        <w:rPr>
          <w:sz w:val="16"/>
        </w:rPr>
        <w:t xml:space="preserve">, </w:t>
      </w:r>
      <w:r w:rsidRPr="00035690">
        <w:rPr>
          <w:rStyle w:val="StyleUnderline"/>
        </w:rPr>
        <w:t>which</w:t>
      </w:r>
      <w:r w:rsidRPr="00DA07D0">
        <w:rPr>
          <w:sz w:val="16"/>
        </w:rPr>
        <w:t xml:space="preserve"> regulates gender and reproduction, </w:t>
      </w:r>
      <w:r w:rsidRPr="006A283F">
        <w:rPr>
          <w:rStyle w:val="StyleUnderline"/>
          <w:highlight w:val="cyan"/>
        </w:rPr>
        <w:t>requires normalized</w:t>
      </w:r>
      <w:r w:rsidRPr="00035690">
        <w:rPr>
          <w:rStyle w:val="StyleUnderline"/>
        </w:rPr>
        <w:t xml:space="preserve"> organizations of </w:t>
      </w:r>
      <w:r w:rsidRPr="006A283F">
        <w:rPr>
          <w:rStyle w:val="StyleUnderline"/>
          <w:highlight w:val="cyan"/>
        </w:rPr>
        <w:t xml:space="preserve">sexual and family life in order to </w:t>
      </w:r>
      <w:r w:rsidRPr="006A283F">
        <w:rPr>
          <w:rStyle w:val="Emphasis"/>
          <w:highlight w:val="cyan"/>
        </w:rPr>
        <w:t>reproduce</w:t>
      </w:r>
      <w:r w:rsidRPr="006A283F">
        <w:rPr>
          <w:rStyle w:val="StyleUnderline"/>
          <w:highlight w:val="cyan"/>
        </w:rPr>
        <w:t xml:space="preserve"> or </w:t>
      </w:r>
      <w:r w:rsidRPr="006A283F">
        <w:rPr>
          <w:rStyle w:val="Emphasis"/>
          <w:highlight w:val="cyan"/>
        </w:rPr>
        <w:t>preserve</w:t>
      </w:r>
      <w:r w:rsidRPr="006A283F">
        <w:rPr>
          <w:rStyle w:val="StyleUnderline"/>
          <w:highlight w:val="cyan"/>
        </w:rPr>
        <w:t xml:space="preserve"> the</w:t>
      </w:r>
      <w:r w:rsidRPr="006A283F">
        <w:rPr>
          <w:rStyle w:val="Emphasis"/>
          <w:highlight w:val="cyan"/>
        </w:rPr>
        <w:t xml:space="preserve"> national population</w:t>
      </w:r>
      <w:r w:rsidRPr="00DA07D0">
        <w:rPr>
          <w:sz w:val="16"/>
        </w:rPr>
        <w:t xml:space="preserve">. If we are already at the end, then why not consider survival without the obligation of reproduction and the heteronormative family? Masculinist narratives of post-apocalyptic survival deploy the male protagonist as the extension of the nation. Here, the male hero stands in the place of the military, the police or the law by providing safety and security to his family and “weak” survivors like children and animals. </w:t>
      </w:r>
      <w:r w:rsidRPr="006A283F">
        <w:rPr>
          <w:rStyle w:val="StyleUnderline"/>
          <w:highlight w:val="cyan"/>
        </w:rPr>
        <w:t>Queer survivalism</w:t>
      </w:r>
      <w:r w:rsidRPr="00DA07D0">
        <w:rPr>
          <w:sz w:val="16"/>
        </w:rPr>
        <w:t xml:space="preserve">, on the other hand, </w:t>
      </w:r>
      <w:r w:rsidRPr="006A283F">
        <w:rPr>
          <w:rStyle w:val="StyleUnderline"/>
          <w:highlight w:val="cyan"/>
        </w:rPr>
        <w:t>disrupts</w:t>
      </w:r>
      <w:r w:rsidRPr="00A6403E">
        <w:rPr>
          <w:rStyle w:val="StyleUnderline"/>
        </w:rPr>
        <w:t xml:space="preserve"> the </w:t>
      </w:r>
      <w:r w:rsidRPr="006A283F">
        <w:rPr>
          <w:rStyle w:val="StyleUnderline"/>
          <w:highlight w:val="cyan"/>
        </w:rPr>
        <w:t>normative embodiments</w:t>
      </w:r>
      <w:r w:rsidRPr="00A6403E">
        <w:rPr>
          <w:rStyle w:val="StyleUnderline"/>
        </w:rPr>
        <w:t xml:space="preserve"> of survivalism </w:t>
      </w:r>
      <w:r w:rsidRPr="006A283F">
        <w:rPr>
          <w:rStyle w:val="StyleUnderline"/>
          <w:highlight w:val="cyan"/>
        </w:rPr>
        <w:t>by redirecting</w:t>
      </w:r>
      <w:r w:rsidRPr="00A6403E">
        <w:rPr>
          <w:rStyle w:val="StyleUnderline"/>
        </w:rPr>
        <w:t xml:space="preserve"> our </w:t>
      </w:r>
      <w:r w:rsidRPr="006A283F">
        <w:rPr>
          <w:rStyle w:val="StyleUnderline"/>
          <w:highlight w:val="cyan"/>
        </w:rPr>
        <w:t>desires to queer bodies</w:t>
      </w:r>
      <w:r w:rsidRPr="00A6403E">
        <w:rPr>
          <w:rStyle w:val="StyleUnderline"/>
        </w:rPr>
        <w:t>,</w:t>
      </w:r>
      <w:r>
        <w:rPr>
          <w:rStyle w:val="StyleUnderline"/>
        </w:rPr>
        <w:t xml:space="preserve"> </w:t>
      </w:r>
      <w:r w:rsidRPr="00A6403E">
        <w:rPr>
          <w:rStyle w:val="StyleUnderline"/>
        </w:rPr>
        <w:t>opening up survival to those outside of the prototypes</w:t>
      </w:r>
      <w:r>
        <w:rPr>
          <w:rStyle w:val="StyleUnderline"/>
        </w:rPr>
        <w:t xml:space="preserve"> </w:t>
      </w:r>
      <w:r w:rsidRPr="00A6403E">
        <w:rPr>
          <w:rStyle w:val="StyleUnderline"/>
        </w:rPr>
        <w:t>of fitness and health</w:t>
      </w:r>
      <w:r>
        <w:rPr>
          <w:sz w:val="16"/>
        </w:rPr>
        <w:t>.</w:t>
      </w:r>
    </w:p>
    <w:p w14:paraId="2D1D4B4F" w14:textId="77777777" w:rsidR="002A0521" w:rsidRPr="002A0521" w:rsidRDefault="002A0521" w:rsidP="002A0521"/>
    <w:sectPr w:rsidR="002A0521" w:rsidRPr="002A052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9A6CA8"/>
    <w:multiLevelType w:val="hybridMultilevel"/>
    <w:tmpl w:val="CE809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62037"/>
    <w:multiLevelType w:val="hybridMultilevel"/>
    <w:tmpl w:val="E5F44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14764"/>
    <w:multiLevelType w:val="hybridMultilevel"/>
    <w:tmpl w:val="A6C68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F873AD"/>
    <w:multiLevelType w:val="hybridMultilevel"/>
    <w:tmpl w:val="8CE4A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E27B6C"/>
    <w:multiLevelType w:val="hybridMultilevel"/>
    <w:tmpl w:val="9154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217C5C"/>
    <w:multiLevelType w:val="hybridMultilevel"/>
    <w:tmpl w:val="E6B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2B7FF1"/>
    <w:multiLevelType w:val="hybridMultilevel"/>
    <w:tmpl w:val="67860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060DFC"/>
    <w:multiLevelType w:val="hybridMultilevel"/>
    <w:tmpl w:val="A986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9742C"/>
    <w:multiLevelType w:val="hybridMultilevel"/>
    <w:tmpl w:val="B5BECED6"/>
    <w:lvl w:ilvl="0" w:tplc="184EED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1488F"/>
    <w:multiLevelType w:val="hybridMultilevel"/>
    <w:tmpl w:val="60A06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C24EAF"/>
    <w:multiLevelType w:val="hybridMultilevel"/>
    <w:tmpl w:val="145C8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A320AE"/>
    <w:multiLevelType w:val="hybridMultilevel"/>
    <w:tmpl w:val="98C8C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2579AC"/>
    <w:multiLevelType w:val="hybridMultilevel"/>
    <w:tmpl w:val="29249510"/>
    <w:lvl w:ilvl="0" w:tplc="9D7626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F4672"/>
    <w:multiLevelType w:val="hybridMultilevel"/>
    <w:tmpl w:val="450C31FC"/>
    <w:lvl w:ilvl="0" w:tplc="0E9A65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17993C"/>
    <w:multiLevelType w:val="hybridMultilevel"/>
    <w:tmpl w:val="FFFFFFFF"/>
    <w:lvl w:ilvl="0" w:tplc="EC062E38">
      <w:start w:val="1"/>
      <w:numFmt w:val="decimal"/>
      <w:lvlText w:val="%1."/>
      <w:lvlJc w:val="left"/>
      <w:pPr>
        <w:ind w:left="720" w:hanging="360"/>
      </w:pPr>
    </w:lvl>
    <w:lvl w:ilvl="1" w:tplc="A1F48D1C">
      <w:start w:val="1"/>
      <w:numFmt w:val="lowerLetter"/>
      <w:lvlText w:val="%2."/>
      <w:lvlJc w:val="left"/>
      <w:pPr>
        <w:ind w:left="1440" w:hanging="360"/>
      </w:pPr>
    </w:lvl>
    <w:lvl w:ilvl="2" w:tplc="D362EF8C">
      <w:start w:val="1"/>
      <w:numFmt w:val="lowerRoman"/>
      <w:lvlText w:val="%3."/>
      <w:lvlJc w:val="right"/>
      <w:pPr>
        <w:ind w:left="2160" w:hanging="180"/>
      </w:pPr>
    </w:lvl>
    <w:lvl w:ilvl="3" w:tplc="7F1CD236">
      <w:start w:val="1"/>
      <w:numFmt w:val="decimal"/>
      <w:lvlText w:val="%4."/>
      <w:lvlJc w:val="left"/>
      <w:pPr>
        <w:ind w:left="2880" w:hanging="360"/>
      </w:pPr>
    </w:lvl>
    <w:lvl w:ilvl="4" w:tplc="168A19A8">
      <w:start w:val="1"/>
      <w:numFmt w:val="lowerLetter"/>
      <w:lvlText w:val="%5."/>
      <w:lvlJc w:val="left"/>
      <w:pPr>
        <w:ind w:left="3600" w:hanging="360"/>
      </w:pPr>
    </w:lvl>
    <w:lvl w:ilvl="5" w:tplc="BDDE9D36">
      <w:start w:val="1"/>
      <w:numFmt w:val="lowerRoman"/>
      <w:lvlText w:val="%6."/>
      <w:lvlJc w:val="right"/>
      <w:pPr>
        <w:ind w:left="4320" w:hanging="180"/>
      </w:pPr>
    </w:lvl>
    <w:lvl w:ilvl="6" w:tplc="A510F0BC">
      <w:start w:val="1"/>
      <w:numFmt w:val="decimal"/>
      <w:lvlText w:val="%7."/>
      <w:lvlJc w:val="left"/>
      <w:pPr>
        <w:ind w:left="5040" w:hanging="360"/>
      </w:pPr>
    </w:lvl>
    <w:lvl w:ilvl="7" w:tplc="EF508AEA">
      <w:start w:val="1"/>
      <w:numFmt w:val="lowerLetter"/>
      <w:lvlText w:val="%8."/>
      <w:lvlJc w:val="left"/>
      <w:pPr>
        <w:ind w:left="5760" w:hanging="360"/>
      </w:pPr>
    </w:lvl>
    <w:lvl w:ilvl="8" w:tplc="C82CDE94">
      <w:start w:val="1"/>
      <w:numFmt w:val="lowerRoman"/>
      <w:lvlText w:val="%9."/>
      <w:lvlJc w:val="right"/>
      <w:pPr>
        <w:ind w:left="648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E1C6E26"/>
    <w:multiLevelType w:val="hybridMultilevel"/>
    <w:tmpl w:val="EF86A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6D049E"/>
    <w:multiLevelType w:val="hybridMultilevel"/>
    <w:tmpl w:val="04744AF6"/>
    <w:lvl w:ilvl="0" w:tplc="0C7A219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27"/>
  </w:num>
  <w:num w:numId="13" w16cid:durableId="1205605210">
    <w:abstractNumId w:val="17"/>
  </w:num>
  <w:num w:numId="14" w16cid:durableId="1695883432">
    <w:abstractNumId w:val="16"/>
  </w:num>
  <w:num w:numId="15" w16cid:durableId="720713117">
    <w:abstractNumId w:val="13"/>
  </w:num>
  <w:num w:numId="16" w16cid:durableId="234509083">
    <w:abstractNumId w:val="24"/>
  </w:num>
  <w:num w:numId="17" w16cid:durableId="376123290">
    <w:abstractNumId w:val="11"/>
  </w:num>
  <w:num w:numId="18" w16cid:durableId="634019242">
    <w:abstractNumId w:val="28"/>
  </w:num>
  <w:num w:numId="19" w16cid:durableId="574054481">
    <w:abstractNumId w:val="26"/>
  </w:num>
  <w:num w:numId="20" w16cid:durableId="1450859285">
    <w:abstractNumId w:val="23"/>
  </w:num>
  <w:num w:numId="21" w16cid:durableId="2075199018">
    <w:abstractNumId w:val="33"/>
  </w:num>
  <w:num w:numId="22" w16cid:durableId="438911434">
    <w:abstractNumId w:val="21"/>
  </w:num>
  <w:num w:numId="23" w16cid:durableId="848564137">
    <w:abstractNumId w:val="25"/>
  </w:num>
  <w:num w:numId="24" w16cid:durableId="577982898">
    <w:abstractNumId w:val="12"/>
  </w:num>
  <w:num w:numId="25" w16cid:durableId="1803303214">
    <w:abstractNumId w:val="32"/>
  </w:num>
  <w:num w:numId="26" w16cid:durableId="8988816">
    <w:abstractNumId w:val="14"/>
  </w:num>
  <w:num w:numId="27" w16cid:durableId="1366247586">
    <w:abstractNumId w:val="20"/>
  </w:num>
  <w:num w:numId="28" w16cid:durableId="770512835">
    <w:abstractNumId w:val="22"/>
  </w:num>
  <w:num w:numId="29" w16cid:durableId="1002972523">
    <w:abstractNumId w:val="15"/>
  </w:num>
  <w:num w:numId="30" w16cid:durableId="82999167">
    <w:abstractNumId w:val="35"/>
  </w:num>
  <w:num w:numId="31" w16cid:durableId="1724449433">
    <w:abstractNumId w:val="30"/>
  </w:num>
  <w:num w:numId="32" w16cid:durableId="1130519394">
    <w:abstractNumId w:val="34"/>
  </w:num>
  <w:num w:numId="33" w16cid:durableId="1839617034">
    <w:abstractNumId w:val="18"/>
  </w:num>
  <w:num w:numId="34" w16cid:durableId="1183935240">
    <w:abstractNumId w:val="19"/>
  </w:num>
  <w:num w:numId="35" w16cid:durableId="796139998">
    <w:abstractNumId w:val="31"/>
  </w:num>
  <w:num w:numId="36" w16cid:durableId="8999455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A052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A0521"/>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C73"/>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81943"/>
  <w14:defaultImageDpi w14:val="300"/>
  <w15:docId w15:val="{97E183A1-84AF-F444-8C74-C1CC024C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A0521"/>
    <w:pPr>
      <w:spacing w:after="160" w:line="259" w:lineRule="auto"/>
    </w:pPr>
    <w:rPr>
      <w:rFonts w:ascii="Calibri" w:hAnsi="Calibri"/>
      <w:sz w:val="22"/>
    </w:rPr>
  </w:style>
  <w:style w:type="paragraph" w:styleId="Heading1">
    <w:name w:val="heading 1"/>
    <w:aliases w:val="Pocket,HatText,HAT,Titles,Brief Title,Heading 1 Char Char Char,Heading 1 Char1 Char Char Char,Heading 1 Char Char Char Char Char,Heading 1 Char1 Char Char Char Char Char Char,Heading 1 Char Char Char Char Char Char Char Char,Page Heading,ALEX"/>
    <w:basedOn w:val="Normal"/>
    <w:next w:val="Normal"/>
    <w:link w:val="Heading1Char"/>
    <w:qFormat/>
    <w:rsid w:val="002A05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2A052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9"/>
    <w:unhideWhenUsed/>
    <w:qFormat/>
    <w:rsid w:val="002A052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9"/>
    <w:unhideWhenUsed/>
    <w:qFormat/>
    <w:rsid w:val="002A0521"/>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uiPriority w:val="9"/>
    <w:unhideWhenUsed/>
    <w:rsid w:val="002A052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
    <w:basedOn w:val="Normal"/>
    <w:next w:val="Normal"/>
    <w:link w:val="Heading6Char"/>
    <w:uiPriority w:val="9"/>
    <w:unhideWhenUsed/>
    <w:qFormat/>
    <w:rsid w:val="002A0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A0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A0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A0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05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0521"/>
  </w:style>
  <w:style w:type="character" w:customStyle="1" w:styleId="Heading1Char">
    <w:name w:val="Heading 1 Char"/>
    <w:aliases w:val="Pocket Char,HatText Char,HAT Char,Titles Char,Brief Title Char,Heading 1 Char Char Char Char,Heading 1 Char1 Char Char Char Char,Heading 1 Char Char Char Char Char Char,Heading 1 Char1 Char Char Char Char Char Char Char,Page Heading Char"/>
    <w:basedOn w:val="DefaultParagraphFont"/>
    <w:link w:val="Heading1"/>
    <w:rsid w:val="002A0521"/>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2A0521"/>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2A052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2A052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0521"/>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2A0521"/>
    <w:rPr>
      <w:b w:val="0"/>
      <w:sz w:val="22"/>
      <w:u w:val="single"/>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2A052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2A0521"/>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Card"/>
    <w:uiPriority w:val="99"/>
    <w:unhideWhenUsed/>
    <w:rsid w:val="002A0521"/>
    <w:rPr>
      <w:color w:val="auto"/>
      <w:u w:val="none"/>
    </w:rPr>
  </w:style>
  <w:style w:type="paragraph" w:styleId="DocumentMap">
    <w:name w:val="Document Map"/>
    <w:basedOn w:val="Normal"/>
    <w:link w:val="DocumentMapChar"/>
    <w:uiPriority w:val="99"/>
    <w:unhideWhenUsed/>
    <w:rsid w:val="002A05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521"/>
    <w:rPr>
      <w:rFonts w:ascii="Lucida Grande" w:hAnsi="Lucida Grande" w:cs="Lucida Grande"/>
    </w:rPr>
  </w:style>
  <w:style w:type="character" w:customStyle="1" w:styleId="Heading5Char">
    <w:name w:val="Heading 5 Char"/>
    <w:aliases w:val="Blocks Char"/>
    <w:basedOn w:val="DefaultParagraphFont"/>
    <w:link w:val="Heading5"/>
    <w:uiPriority w:val="9"/>
    <w:rsid w:val="002A0521"/>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
    <w:basedOn w:val="DefaultParagraphFont"/>
    <w:link w:val="Heading6"/>
    <w:uiPriority w:val="9"/>
    <w:rsid w:val="002A0521"/>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rsid w:val="002A0521"/>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rsid w:val="002A0521"/>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rsid w:val="002A0521"/>
    <w:rPr>
      <w:rFonts w:ascii="Calibri" w:eastAsiaTheme="majorEastAsia" w:hAnsi="Calibri" w:cstheme="majorBidi"/>
      <w:color w:val="272727" w:themeColor="text1" w:themeTint="D8"/>
      <w:sz w:val="22"/>
    </w:rPr>
  </w:style>
  <w:style w:type="paragraph" w:styleId="Title">
    <w:name w:val="Title"/>
    <w:aliases w:val="Bold Underlined,UNDERLINE,Cites and Cards,title,Block Heading,Read This,Non Read Text,Debate Normal"/>
    <w:basedOn w:val="Normal"/>
    <w:next w:val="Normal"/>
    <w:link w:val="TitleChar"/>
    <w:uiPriority w:val="10"/>
    <w:qFormat/>
    <w:rsid w:val="002A0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
    <w:basedOn w:val="DefaultParagraphFont"/>
    <w:link w:val="Title"/>
    <w:uiPriority w:val="10"/>
    <w:qFormat/>
    <w:rsid w:val="002A052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A0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A052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A0521"/>
    <w:pPr>
      <w:spacing w:before="160"/>
      <w:jc w:val="center"/>
    </w:pPr>
    <w:rPr>
      <w:i/>
      <w:iCs/>
      <w:color w:val="404040" w:themeColor="text1" w:themeTint="BF"/>
    </w:rPr>
  </w:style>
  <w:style w:type="character" w:customStyle="1" w:styleId="QuoteChar">
    <w:name w:val="Quote Char"/>
    <w:basedOn w:val="DefaultParagraphFont"/>
    <w:link w:val="Quote"/>
    <w:uiPriority w:val="29"/>
    <w:rsid w:val="002A0521"/>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34"/>
    <w:qFormat/>
    <w:rsid w:val="002A0521"/>
    <w:pPr>
      <w:ind w:left="720"/>
      <w:contextualSpacing/>
    </w:pPr>
  </w:style>
  <w:style w:type="character" w:styleId="IntenseEmphasis">
    <w:name w:val="Intense Emphasis"/>
    <w:aliases w:val="Underline Char Char Char,Cards + Font: 12 pt Char Char Char Char Char Char Char Char Char Char Char,Minimized Ch,9.5 pt,Intense Emphasi,Box Out,Italic,Intense Emphasis5,no Char,8.,9.5,Intense Emphasis4,Title Cha,cites Char Ch,9.5 p,8 pt"/>
    <w:basedOn w:val="DefaultParagraphFont"/>
    <w:link w:val="CardsFont12pt"/>
    <w:uiPriority w:val="21"/>
    <w:qFormat/>
    <w:rsid w:val="002A0521"/>
    <w:rPr>
      <w:i/>
      <w:iCs/>
      <w:color w:val="365F91" w:themeColor="accent1" w:themeShade="BF"/>
    </w:rPr>
  </w:style>
  <w:style w:type="paragraph" w:styleId="IntenseQuote">
    <w:name w:val="Intense Quote"/>
    <w:basedOn w:val="Normal"/>
    <w:next w:val="Normal"/>
    <w:link w:val="IntenseQuoteChar"/>
    <w:uiPriority w:val="30"/>
    <w:qFormat/>
    <w:rsid w:val="002A05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0521"/>
    <w:rPr>
      <w:rFonts w:ascii="Calibri" w:hAnsi="Calibri"/>
      <w:i/>
      <w:iCs/>
      <w:color w:val="365F91" w:themeColor="accent1" w:themeShade="BF"/>
      <w:sz w:val="22"/>
    </w:rPr>
  </w:style>
  <w:style w:type="character" w:styleId="IntenseReference">
    <w:name w:val="Intense Reference"/>
    <w:basedOn w:val="DefaultParagraphFont"/>
    <w:uiPriority w:val="32"/>
    <w:qFormat/>
    <w:rsid w:val="002A0521"/>
    <w:rPr>
      <w:b/>
      <w:bCs/>
      <w:smallCaps/>
      <w:color w:val="365F91" w:themeColor="accent1" w:themeShade="BF"/>
      <w:spacing w:val="5"/>
    </w:rPr>
  </w:style>
  <w:style w:type="character" w:styleId="Strong">
    <w:name w:val="Strong"/>
    <w:aliases w:val="8 pt font,Citation Char Char1 Char Char Char Char Char,Cut,Small 1"/>
    <w:basedOn w:val="DefaultParagraphFont"/>
    <w:uiPriority w:val="22"/>
    <w:qFormat/>
    <w:rsid w:val="002A0521"/>
    <w:rPr>
      <w:b/>
      <w:bCs/>
    </w:rPr>
  </w:style>
  <w:style w:type="character" w:styleId="BookTitle">
    <w:name w:val="Book Title"/>
    <w:basedOn w:val="DefaultParagraphFont"/>
    <w:uiPriority w:val="33"/>
    <w:qFormat/>
    <w:rsid w:val="002A0521"/>
    <w:rPr>
      <w:b/>
      <w:bCs/>
      <w:i/>
      <w:iCs/>
      <w:spacing w:val="5"/>
    </w:rPr>
  </w:style>
  <w:style w:type="numbering" w:styleId="111111">
    <w:name w:val="Outline List 2"/>
    <w:basedOn w:val="NoList"/>
    <w:uiPriority w:val="99"/>
    <w:semiHidden/>
    <w:unhideWhenUsed/>
    <w:rsid w:val="002A0521"/>
  </w:style>
  <w:style w:type="paragraph" w:styleId="Header">
    <w:name w:val="header"/>
    <w:aliases w:val="Header Char Char Char Char,Header Char Char Char Char Char Char,Heading 1 Char Char Char Char Char Char Char,Header 1 Char Char,Header Char Char,Header Char2,Header Char1 Char,Header 1"/>
    <w:basedOn w:val="Normal"/>
    <w:link w:val="HeaderChar"/>
    <w:uiPriority w:val="99"/>
    <w:rsid w:val="002A052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1,Header 1 Char Char Char,Header Char Char Char,Header Char2 Char,Header Char1 Char Char,Header 1 Char"/>
    <w:basedOn w:val="DefaultParagraphFont"/>
    <w:link w:val="Header"/>
    <w:uiPriority w:val="99"/>
    <w:rsid w:val="002A0521"/>
    <w:rPr>
      <w:rFonts w:ascii="Calibri" w:hAnsi="Calibri"/>
      <w:sz w:val="22"/>
    </w:rPr>
  </w:style>
  <w:style w:type="paragraph" w:styleId="Footer">
    <w:name w:val="footer"/>
    <w:basedOn w:val="Normal"/>
    <w:link w:val="FooterChar"/>
    <w:uiPriority w:val="99"/>
    <w:rsid w:val="002A05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521"/>
    <w:rPr>
      <w:rFonts w:ascii="Calibri" w:hAnsi="Calibri"/>
      <w:sz w:val="22"/>
    </w:rPr>
  </w:style>
  <w:style w:type="paragraph" w:styleId="BodyText">
    <w:name w:val="Body Text"/>
    <w:aliases w:val="BT"/>
    <w:basedOn w:val="Normal"/>
    <w:link w:val="BodyTextChar"/>
    <w:uiPriority w:val="99"/>
    <w:unhideWhenUsed/>
    <w:rsid w:val="002A0521"/>
    <w:pPr>
      <w:spacing w:after="120"/>
    </w:pPr>
  </w:style>
  <w:style w:type="character" w:customStyle="1" w:styleId="BodyTextChar">
    <w:name w:val="Body Text Char"/>
    <w:aliases w:val="BT Char"/>
    <w:basedOn w:val="DefaultParagraphFont"/>
    <w:link w:val="BodyText"/>
    <w:uiPriority w:val="99"/>
    <w:rsid w:val="002A0521"/>
    <w:rPr>
      <w:rFonts w:ascii="Calibri" w:hAnsi="Calibri"/>
      <w:sz w:val="22"/>
    </w:rPr>
  </w:style>
  <w:style w:type="paragraph" w:styleId="NoSpacing">
    <w:name w:val="No Spacing"/>
    <w:aliases w:val="No Spacing51,No Spacing6,No Spacing7,Dont u,No Spacing8,Card Format,DDI Tag,Tag Title,No Spacing tnr,ClearFormatting,Hidden Block Title,No Spacing311,No Spacing1111111,ca,Clear,Note Level 21,No Spacing11211,No Spacing13,No Spacing23,heading 4"/>
    <w:link w:val="NoSpacingChar"/>
    <w:uiPriority w:val="99"/>
    <w:unhideWhenUsed/>
    <w:qFormat/>
    <w:rsid w:val="002A0521"/>
    <w:rPr>
      <w:rFonts w:ascii="Calibri" w:eastAsiaTheme="minorHAnsi" w:hAnsi="Calibri" w:cs="Calibri"/>
      <w:sz w:val="22"/>
      <w:szCs w:val="22"/>
    </w:rPr>
  </w:style>
  <w:style w:type="character" w:customStyle="1" w:styleId="NoSpacingChar">
    <w:name w:val="No Spacing Char"/>
    <w:aliases w:val="No Spacing51 Char1,No Spacing6 Char1,No Spacing7 Char,Dont u Char1,No Spacing8 Char1,Card Format Char1,DDI Tag Char1,Tag Title Char1,No Spacing tnr Char1,ClearFormatting Char1,Hidden Block Title Char1,No Spacing311 Char1,ca Char"/>
    <w:basedOn w:val="DefaultParagraphFont"/>
    <w:link w:val="NoSpacing"/>
    <w:uiPriority w:val="99"/>
    <w:rsid w:val="002A0521"/>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2A0521"/>
    <w:rPr>
      <w:color w:val="605E5C"/>
      <w:shd w:val="clear" w:color="auto" w:fill="E1DFDD"/>
    </w:rPr>
  </w:style>
  <w:style w:type="paragraph" w:customStyle="1" w:styleId="UnderlinePara">
    <w:name w:val="Underline Para"/>
    <w:basedOn w:val="Normal"/>
    <w:uiPriority w:val="7"/>
    <w:qFormat/>
    <w:rsid w:val="002A0521"/>
    <w:pPr>
      <w:widowControl w:val="0"/>
      <w:suppressAutoHyphens/>
      <w:spacing w:after="200" w:line="240" w:lineRule="auto"/>
      <w:contextualSpacing/>
    </w:pPr>
    <w:rPr>
      <w:rFonts w:asciiTheme="minorHAnsi" w:hAnsiTheme="minorHAnsi"/>
      <w:kern w:val="2"/>
      <w:u w:val="single"/>
      <w14:ligatures w14:val="standardContextual"/>
    </w:rPr>
  </w:style>
  <w:style w:type="paragraph" w:customStyle="1" w:styleId="Emphasis1">
    <w:name w:val="Emphasis1"/>
    <w:basedOn w:val="Normal"/>
    <w:link w:val="Emphasis"/>
    <w:autoRedefine/>
    <w:uiPriority w:val="20"/>
    <w:qFormat/>
    <w:rsid w:val="002A0521"/>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20"/>
    <w:qFormat/>
    <w:rsid w:val="002A0521"/>
    <w:pPr>
      <w:widowControl w:val="0"/>
      <w:ind w:left="720"/>
      <w:jc w:val="both"/>
    </w:pPr>
    <w:rPr>
      <w:b/>
      <w:iCs/>
      <w:u w:val="single"/>
      <w:bdr w:val="single" w:sz="8" w:space="0" w:color="auto"/>
    </w:rPr>
  </w:style>
  <w:style w:type="character" w:customStyle="1" w:styleId="Style1Char">
    <w:name w:val="Style1 Char"/>
    <w:basedOn w:val="DefaultParagraphFont"/>
    <w:rsid w:val="002A0521"/>
    <w:rPr>
      <w:rFonts w:ascii="Times New Roman" w:eastAsia="SimSun" w:hAnsi="Times New Roman" w:cs="Times New Roman"/>
      <w:sz w:val="20"/>
      <w:szCs w:val="24"/>
      <w:u w:val="single"/>
      <w:lang w:eastAsia="zh-CN"/>
    </w:rPr>
  </w:style>
  <w:style w:type="character" w:customStyle="1" w:styleId="normaltextrun1">
    <w:name w:val="normaltextrun1"/>
    <w:basedOn w:val="DefaultParagraphFont"/>
    <w:rsid w:val="002A0521"/>
  </w:style>
  <w:style w:type="character" w:customStyle="1" w:styleId="eop">
    <w:name w:val="eop"/>
    <w:basedOn w:val="DefaultParagraphFont"/>
    <w:rsid w:val="002A0521"/>
  </w:style>
  <w:style w:type="character" w:customStyle="1" w:styleId="spellingerror">
    <w:name w:val="spellingerror"/>
    <w:basedOn w:val="DefaultParagraphFont"/>
    <w:rsid w:val="002A0521"/>
  </w:style>
  <w:style w:type="character" w:customStyle="1" w:styleId="contextualspellingandgrammarerror">
    <w:name w:val="contextualspellingandgrammarerror"/>
    <w:basedOn w:val="DefaultParagraphFont"/>
    <w:rsid w:val="002A0521"/>
  </w:style>
  <w:style w:type="paragraph" w:customStyle="1" w:styleId="paragraph">
    <w:name w:val="paragraph"/>
    <w:basedOn w:val="Normal"/>
    <w:uiPriority w:val="99"/>
    <w:qFormat/>
    <w:rsid w:val="002A0521"/>
    <w:rPr>
      <w:rFonts w:eastAsia="Times New Roman"/>
    </w:rPr>
  </w:style>
  <w:style w:type="paragraph" w:customStyle="1" w:styleId="Analytics">
    <w:name w:val="Analytics"/>
    <w:link w:val="AnalyticsChar"/>
    <w:autoRedefine/>
    <w:uiPriority w:val="4"/>
    <w:qFormat/>
    <w:rsid w:val="002A0521"/>
    <w:pPr>
      <w:spacing w:after="160" w:line="259" w:lineRule="auto"/>
    </w:pPr>
    <w:rPr>
      <w:rFonts w:ascii="Garamond" w:eastAsiaTheme="majorEastAsia" w:hAnsi="Garamond" w:cs="Arial"/>
      <w:b/>
      <w:bCs/>
      <w:iCs/>
      <w:sz w:val="26"/>
      <w:szCs w:val="22"/>
    </w:rPr>
  </w:style>
  <w:style w:type="character" w:customStyle="1" w:styleId="apple-converted-space">
    <w:name w:val="apple-converted-space"/>
    <w:basedOn w:val="DefaultParagraphFont"/>
    <w:qFormat/>
    <w:rsid w:val="002A0521"/>
  </w:style>
  <w:style w:type="paragraph" w:customStyle="1" w:styleId="StyleStyle411pt">
    <w:name w:val="Style Style4 + 11 pt"/>
    <w:basedOn w:val="Normal"/>
    <w:link w:val="StyleStyle411ptChar"/>
    <w:qFormat/>
    <w:rsid w:val="002A0521"/>
    <w:rPr>
      <w:rFonts w:eastAsia="Times New Roman"/>
      <w:u w:val="single"/>
    </w:rPr>
  </w:style>
  <w:style w:type="character" w:customStyle="1" w:styleId="StyleStyle411ptChar">
    <w:name w:val="Style Style4 + 11 pt Char"/>
    <w:basedOn w:val="DefaultParagraphFont"/>
    <w:link w:val="StyleStyle411pt"/>
    <w:rsid w:val="002A0521"/>
    <w:rPr>
      <w:rFonts w:ascii="Calibri" w:eastAsia="Times New Roman" w:hAnsi="Calibri"/>
      <w:sz w:val="22"/>
      <w:u w:val="single"/>
    </w:rPr>
  </w:style>
  <w:style w:type="paragraph" w:customStyle="1" w:styleId="StyleStyle411ptBold">
    <w:name w:val="Style Style4 + 11 pt Bold"/>
    <w:basedOn w:val="Normal"/>
    <w:link w:val="StyleStyle411ptBoldChar"/>
    <w:qFormat/>
    <w:rsid w:val="002A0521"/>
    <w:rPr>
      <w:rFonts w:eastAsia="Times New Roman"/>
      <w:b/>
      <w:bCs/>
      <w:u w:val="single"/>
    </w:rPr>
  </w:style>
  <w:style w:type="character" w:customStyle="1" w:styleId="StyleStyle411ptBoldChar">
    <w:name w:val="Style Style4 + 11 pt Bold Char"/>
    <w:basedOn w:val="DefaultParagraphFont"/>
    <w:link w:val="StyleStyle411ptBold"/>
    <w:rsid w:val="002A0521"/>
    <w:rPr>
      <w:rFonts w:ascii="Calibri" w:eastAsia="Times New Roman" w:hAnsi="Calibri"/>
      <w:b/>
      <w:bCs/>
      <w:sz w:val="2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A052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2A0521"/>
    <w:rPr>
      <w:rFonts w:ascii="Calibri" w:eastAsia="Times New Roman" w:hAnsi="Calibri"/>
      <w:b/>
      <w:bCs/>
      <w:sz w:val="22"/>
      <w:u w:val="single"/>
      <w:bdr w:val="single" w:sz="4" w:space="0" w:color="auto"/>
    </w:rPr>
  </w:style>
  <w:style w:type="paragraph" w:customStyle="1" w:styleId="evidencetext">
    <w:name w:val="evidence text"/>
    <w:basedOn w:val="Normal"/>
    <w:next w:val="Normal"/>
    <w:link w:val="evidencetextChar1"/>
    <w:qFormat/>
    <w:rsid w:val="002A0521"/>
    <w:pPr>
      <w:ind w:left="432" w:right="432"/>
    </w:pPr>
    <w:rPr>
      <w:rFonts w:ascii="Arial" w:eastAsia="Times New Roman" w:hAnsi="Arial"/>
      <w:color w:val="000000"/>
      <w:sz w:val="16"/>
      <w:lang w:val="x-none" w:eastAsia="x-none"/>
    </w:rPr>
  </w:style>
  <w:style w:type="character" w:customStyle="1" w:styleId="evidencetextChar1">
    <w:name w:val="evidence text Char1"/>
    <w:link w:val="evidencetext"/>
    <w:rsid w:val="002A0521"/>
    <w:rPr>
      <w:rFonts w:ascii="Arial" w:eastAsia="Times New Roman" w:hAnsi="Arial"/>
      <w:color w:val="000000"/>
      <w:sz w:val="16"/>
      <w:lang w:val="x-none" w:eastAsia="x-none"/>
    </w:rPr>
  </w:style>
  <w:style w:type="character" w:customStyle="1" w:styleId="highlight2">
    <w:name w:val="highlight2"/>
    <w:rsid w:val="002A0521"/>
    <w:rPr>
      <w:rFonts w:ascii="Arial" w:hAnsi="Arial"/>
      <w:b/>
      <w:sz w:val="19"/>
      <w:u w:val="thick"/>
      <w:bdr w:val="none" w:sz="0" w:space="0" w:color="auto"/>
      <w:shd w:val="clear" w:color="auto" w:fill="auto"/>
    </w:rPr>
  </w:style>
  <w:style w:type="character" w:customStyle="1" w:styleId="Emph">
    <w:name w:val="Emph"/>
    <w:basedOn w:val="DefaultParagraphFont"/>
    <w:uiPriority w:val="1"/>
    <w:qFormat/>
    <w:rsid w:val="002A0521"/>
    <w:rPr>
      <w:rFonts w:ascii="Arial" w:hAnsi="Arial"/>
      <w:b/>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21"/>
    <w:qFormat/>
    <w:rsid w:val="002A0521"/>
    <w:rPr>
      <w:i/>
      <w:iCs/>
      <w:color w:val="365F91" w:themeColor="accent1" w:themeShade="BF"/>
    </w:rPr>
  </w:style>
  <w:style w:type="character" w:customStyle="1" w:styleId="UnresolvedMention1">
    <w:name w:val="Unresolved Mention1"/>
    <w:basedOn w:val="DefaultParagraphFont"/>
    <w:uiPriority w:val="99"/>
    <w:unhideWhenUsed/>
    <w:rsid w:val="002A0521"/>
    <w:rPr>
      <w:color w:val="808080"/>
      <w:shd w:val="clear" w:color="auto" w:fill="E6E6E6"/>
    </w:rPr>
  </w:style>
  <w:style w:type="paragraph" w:customStyle="1" w:styleId="Emphasize">
    <w:name w:val="Emphasize"/>
    <w:basedOn w:val="Normal"/>
    <w:uiPriority w:val="7"/>
    <w:qFormat/>
    <w:rsid w:val="002A052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2">
    <w:name w:val="card Char2"/>
    <w:basedOn w:val="DefaultParagraphFont"/>
    <w:uiPriority w:val="6"/>
    <w:rsid w:val="002A0521"/>
    <w:rPr>
      <w:b/>
      <w:kern w:val="32"/>
      <w:sz w:val="24"/>
    </w:rPr>
  </w:style>
  <w:style w:type="character" w:customStyle="1" w:styleId="tagChar">
    <w:name w:val="tag Char"/>
    <w:aliases w:val="TAG Char Char,Heading 2 Char Char Char Char Char Char Char Char1,Heading 2 Char Char Char Char Char Char Char2,Heading 21 Char1, Char Char Char Char1 Char1,Tag Char Char1, Char Ch,Heading 2 Char11,Char Ch,Heading 2 Char Char2"/>
    <w:basedOn w:val="DefaultParagraphFont"/>
    <w:rsid w:val="002A0521"/>
    <w:rPr>
      <w:b/>
      <w:color w:val="000000"/>
      <w:sz w:val="24"/>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A0521"/>
    <w:pPr>
      <w:spacing w:before="100" w:beforeAutospacing="1" w:after="100" w:afterAutospacing="1"/>
    </w:pPr>
    <w:rPr>
      <w:rFonts w:eastAsia="Times New Roman"/>
    </w:rPr>
  </w:style>
  <w:style w:type="character" w:customStyle="1" w:styleId="TitleChar1">
    <w:name w:val="Title Char1"/>
    <w:aliases w:val="UNDERLINE Char1,Bold Underlined Char1,Block Heading Char1,title Char1,Read This Char1,Debate Normal Char"/>
    <w:basedOn w:val="DefaultParagraphFont"/>
    <w:uiPriority w:val="6"/>
    <w:qFormat/>
    <w:rsid w:val="002A0521"/>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2A0521"/>
    <w:rPr>
      <w:b/>
      <w:sz w:val="20"/>
      <w:u w:val="single"/>
    </w:rPr>
  </w:style>
  <w:style w:type="character" w:customStyle="1" w:styleId="gmail-titlechar">
    <w:name w:val="gmail-titlechar"/>
    <w:basedOn w:val="DefaultParagraphFont"/>
    <w:rsid w:val="002A0521"/>
  </w:style>
  <w:style w:type="character" w:customStyle="1" w:styleId="gmail-styleunderline">
    <w:name w:val="gmail-styleunderline"/>
    <w:basedOn w:val="DefaultParagraphFont"/>
    <w:rsid w:val="002A0521"/>
  </w:style>
  <w:style w:type="character" w:customStyle="1" w:styleId="underline">
    <w:name w:val="underline"/>
    <w:qFormat/>
    <w:rsid w:val="002A0521"/>
    <w:rPr>
      <w:rFonts w:ascii="Georgia" w:hAnsi="Georgia"/>
      <w:sz w:val="24"/>
      <w:u w:val="thick"/>
    </w:rPr>
  </w:style>
  <w:style w:type="character" w:customStyle="1" w:styleId="SubtitleChar1">
    <w:name w:val="Subtitle Char1"/>
    <w:aliases w:val="Underlined card text Char1"/>
    <w:basedOn w:val="DefaultParagraphFont"/>
    <w:uiPriority w:val="11"/>
    <w:rsid w:val="002A0521"/>
    <w:rPr>
      <w:rFonts w:eastAsiaTheme="minorEastAsia"/>
      <w:color w:val="5A5A5A" w:themeColor="text1" w:themeTint="A5"/>
      <w:spacing w:val="15"/>
    </w:rPr>
  </w:style>
  <w:style w:type="paragraph" w:customStyle="1" w:styleId="Small">
    <w:name w:val="Small"/>
    <w:basedOn w:val="Normal"/>
    <w:next w:val="Normal"/>
    <w:uiPriority w:val="99"/>
    <w:qFormat/>
    <w:rsid w:val="002A0521"/>
    <w:rPr>
      <w:rFonts w:ascii="Arial" w:eastAsia="Calibri" w:hAnsi="Arial" w:cs="Arial"/>
      <w:sz w:val="32"/>
    </w:rPr>
  </w:style>
  <w:style w:type="paragraph" w:customStyle="1" w:styleId="cardtext">
    <w:name w:val="card text"/>
    <w:basedOn w:val="Normal"/>
    <w:link w:val="cardtextChar"/>
    <w:qFormat/>
    <w:rsid w:val="002A0521"/>
    <w:pPr>
      <w:ind w:left="288" w:right="288"/>
    </w:pPr>
    <w:rPr>
      <w:rFonts w:eastAsia="Calibri"/>
    </w:rPr>
  </w:style>
  <w:style w:type="character" w:customStyle="1" w:styleId="cardtextChar">
    <w:name w:val="card text Char"/>
    <w:basedOn w:val="DefaultParagraphFont"/>
    <w:link w:val="cardtext"/>
    <w:rsid w:val="002A0521"/>
    <w:rPr>
      <w:rFonts w:ascii="Calibri" w:eastAsia="Calibri" w:hAnsi="Calibri"/>
      <w:sz w:val="22"/>
    </w:rPr>
  </w:style>
  <w:style w:type="paragraph" w:customStyle="1" w:styleId="Nothing">
    <w:name w:val="Nothing"/>
    <w:link w:val="NothingChar"/>
    <w:uiPriority w:val="99"/>
    <w:qFormat/>
    <w:rsid w:val="002A0521"/>
    <w:pPr>
      <w:jc w:val="both"/>
    </w:pPr>
    <w:rPr>
      <w:rFonts w:ascii="Times New Roman" w:eastAsia="Times New Roman" w:hAnsi="Times New Roman" w:cs="Times New Roman"/>
      <w:sz w:val="20"/>
    </w:rPr>
  </w:style>
  <w:style w:type="character" w:customStyle="1" w:styleId="NothingChar">
    <w:name w:val="Nothing Char"/>
    <w:link w:val="Nothing"/>
    <w:uiPriority w:val="99"/>
    <w:locked/>
    <w:rsid w:val="002A0521"/>
    <w:rPr>
      <w:rFonts w:ascii="Times New Roman" w:eastAsia="Times New Roman" w:hAnsi="Times New Roman" w:cs="Times New Roman"/>
      <w:sz w:val="20"/>
    </w:rPr>
  </w:style>
  <w:style w:type="character" w:customStyle="1" w:styleId="bn-clickable">
    <w:name w:val="bn-clickable"/>
    <w:basedOn w:val="DefaultParagraphFont"/>
    <w:rsid w:val="002A0521"/>
  </w:style>
  <w:style w:type="character" w:customStyle="1" w:styleId="apple-style-span">
    <w:name w:val="apple-style-span"/>
    <w:rsid w:val="002A0521"/>
  </w:style>
  <w:style w:type="paragraph" w:customStyle="1" w:styleId="Tagtemplate">
    <w:name w:val="Tagtemplate"/>
    <w:basedOn w:val="Normal"/>
    <w:link w:val="TagtemplateChar"/>
    <w:autoRedefine/>
    <w:qFormat/>
    <w:rsid w:val="002A0521"/>
    <w:pPr>
      <w:keepNext/>
      <w:keepLines/>
    </w:pPr>
    <w:rPr>
      <w:rFonts w:ascii="Arial" w:eastAsia="Calibri" w:hAnsi="Arial"/>
      <w:b/>
      <w:szCs w:val="20"/>
      <w:lang w:val="x-none" w:eastAsia="x-none"/>
    </w:rPr>
  </w:style>
  <w:style w:type="character" w:customStyle="1" w:styleId="TagtemplateChar">
    <w:name w:val="Tagtemplate Char"/>
    <w:link w:val="Tagtemplate"/>
    <w:rsid w:val="002A0521"/>
    <w:rPr>
      <w:rFonts w:ascii="Arial" w:eastAsia="Calibri" w:hAnsi="Arial"/>
      <w:b/>
      <w:sz w:val="22"/>
      <w:szCs w:val="20"/>
      <w:lang w:val="x-none" w:eastAsia="x-none"/>
    </w:rPr>
  </w:style>
  <w:style w:type="character" w:customStyle="1" w:styleId="AnalyticsChar">
    <w:name w:val="Analytics Char"/>
    <w:basedOn w:val="DefaultParagraphFont"/>
    <w:link w:val="Analytics"/>
    <w:uiPriority w:val="4"/>
    <w:rsid w:val="002A0521"/>
    <w:rPr>
      <w:rFonts w:ascii="Garamond" w:eastAsiaTheme="majorEastAsia" w:hAnsi="Garamond" w:cs="Arial"/>
      <w:b/>
      <w:bCs/>
      <w:iCs/>
      <w:sz w:val="26"/>
      <w:szCs w:val="22"/>
    </w:rPr>
  </w:style>
  <w:style w:type="character" w:customStyle="1" w:styleId="cardChar">
    <w:name w:val="card Char"/>
    <w:aliases w:val="Bold Cite Char Char,Speed Cite Char"/>
    <w:rsid w:val="002A0521"/>
    <w:rPr>
      <w:rFonts w:ascii="Times New Roman" w:eastAsia="Times New Roman" w:hAnsi="Times New Roman" w:cs="Times New Roman"/>
      <w:sz w:val="20"/>
      <w:szCs w:val="20"/>
      <w:lang w:bidi="en-US"/>
    </w:rPr>
  </w:style>
  <w:style w:type="character" w:customStyle="1" w:styleId="BoldUnderlineChar">
    <w:name w:val="BoldUnderline Char"/>
    <w:locked/>
    <w:rsid w:val="002A0521"/>
    <w:rPr>
      <w:rFonts w:ascii="Times New Roman" w:eastAsia="Times New Roman" w:hAnsi="Times New Roman"/>
      <w:b/>
      <w:sz w:val="24"/>
      <w:szCs w:val="24"/>
      <w:u w:val="single"/>
    </w:rPr>
  </w:style>
  <w:style w:type="paragraph" w:customStyle="1" w:styleId="UnderlineEmphasis">
    <w:name w:val="Underline + Emphasis"/>
    <w:basedOn w:val="Normal"/>
    <w:next w:val="Normal"/>
    <w:qFormat/>
    <w:rsid w:val="002A0521"/>
    <w:rPr>
      <w:b/>
      <w:color w:val="000000"/>
      <w:u w:val="single"/>
    </w:rPr>
  </w:style>
  <w:style w:type="character" w:customStyle="1" w:styleId="UnderlineEmphasisChar">
    <w:name w:val="Underline + Emphasis Char"/>
    <w:rsid w:val="002A0521"/>
    <w:rPr>
      <w:rFonts w:ascii="Times New Roman" w:hAnsi="Times New Roman" w:cs="Times New Roman"/>
      <w:b/>
      <w:color w:val="000000"/>
      <w:sz w:val="24"/>
      <w:u w:val="single"/>
    </w:rPr>
  </w:style>
  <w:style w:type="paragraph" w:customStyle="1" w:styleId="notes">
    <w:name w:val="notes"/>
    <w:basedOn w:val="Normal"/>
    <w:rsid w:val="002A0521"/>
    <w:pPr>
      <w:spacing w:before="100" w:beforeAutospacing="1" w:after="100" w:afterAutospacing="1"/>
    </w:pPr>
  </w:style>
  <w:style w:type="paragraph" w:customStyle="1" w:styleId="source">
    <w:name w:val="source"/>
    <w:basedOn w:val="Normal"/>
    <w:rsid w:val="002A0521"/>
    <w:pPr>
      <w:spacing w:before="100" w:beforeAutospacing="1" w:after="100" w:afterAutospacing="1"/>
    </w:pPr>
  </w:style>
  <w:style w:type="paragraph" w:customStyle="1" w:styleId="Analytic">
    <w:name w:val="Analytic"/>
    <w:basedOn w:val="Normal"/>
    <w:link w:val="AnalyticChar"/>
    <w:uiPriority w:val="4"/>
    <w:qFormat/>
    <w:rsid w:val="002A0521"/>
    <w:rPr>
      <w:b/>
    </w:rPr>
  </w:style>
  <w:style w:type="character" w:customStyle="1" w:styleId="AnalyticChar">
    <w:name w:val="Analytic Char"/>
    <w:basedOn w:val="DefaultParagraphFont"/>
    <w:link w:val="Analytic"/>
    <w:uiPriority w:val="4"/>
    <w:rsid w:val="002A0521"/>
    <w:rPr>
      <w:rFonts w:ascii="Calibri" w:hAnsi="Calibri"/>
      <w:b/>
      <w:sz w:val="22"/>
    </w:rPr>
  </w:style>
  <w:style w:type="paragraph" w:styleId="BalloonText">
    <w:name w:val="Balloon Text"/>
    <w:basedOn w:val="Normal"/>
    <w:link w:val="BalloonTextChar"/>
    <w:uiPriority w:val="99"/>
    <w:unhideWhenUsed/>
    <w:rsid w:val="002A0521"/>
    <w:rPr>
      <w:rFonts w:ascii="Segoe UI" w:hAnsi="Segoe UI" w:cs="Segoe UI"/>
      <w:sz w:val="18"/>
      <w:szCs w:val="18"/>
    </w:rPr>
  </w:style>
  <w:style w:type="character" w:customStyle="1" w:styleId="BalloonTextChar">
    <w:name w:val="Balloon Text Char"/>
    <w:basedOn w:val="DefaultParagraphFont"/>
    <w:link w:val="BalloonText"/>
    <w:uiPriority w:val="99"/>
    <w:rsid w:val="002A0521"/>
    <w:rPr>
      <w:rFonts w:ascii="Segoe UI" w:hAnsi="Segoe UI" w:cs="Segoe UI"/>
      <w:sz w:val="18"/>
      <w:szCs w:val="18"/>
    </w:rPr>
  </w:style>
  <w:style w:type="character" w:customStyle="1" w:styleId="styletimesnewroman12ptbold">
    <w:name w:val="styletimesnewroman12ptbold"/>
    <w:basedOn w:val="DefaultParagraphFont"/>
    <w:rsid w:val="002A0521"/>
  </w:style>
  <w:style w:type="paragraph" w:customStyle="1" w:styleId="Underline2">
    <w:name w:val="Underline2"/>
    <w:basedOn w:val="Normal"/>
    <w:link w:val="Underline2Char"/>
    <w:uiPriority w:val="4"/>
    <w:qFormat/>
    <w:rsid w:val="002A0521"/>
    <w:rPr>
      <w:rFonts w:eastAsia="Calibri"/>
      <w:u w:val="single"/>
    </w:rPr>
  </w:style>
  <w:style w:type="character" w:customStyle="1" w:styleId="Underline2Char">
    <w:name w:val="Underline2 Char"/>
    <w:link w:val="Underline2"/>
    <w:uiPriority w:val="4"/>
    <w:rsid w:val="002A0521"/>
    <w:rPr>
      <w:rFonts w:ascii="Calibri" w:eastAsia="Calibri" w:hAnsi="Calibri"/>
      <w:sz w:val="22"/>
      <w:u w:val="single"/>
    </w:rPr>
  </w:style>
  <w:style w:type="paragraph" w:customStyle="1" w:styleId="Analytical1Regular">
    <w:name w:val="Analytical 1 Regular"/>
    <w:basedOn w:val="Normal"/>
    <w:next w:val="Normal"/>
    <w:link w:val="Analytical1RegularChar"/>
    <w:autoRedefine/>
    <w:qFormat/>
    <w:rsid w:val="002A0521"/>
    <w:pPr>
      <w:widowControl w:val="0"/>
      <w:outlineLvl w:val="1"/>
    </w:pPr>
    <w:rPr>
      <w:rFonts w:eastAsia="Calibri" w:cs="Arial"/>
      <w:b/>
      <w:bCs/>
      <w:szCs w:val="20"/>
    </w:rPr>
  </w:style>
  <w:style w:type="character" w:customStyle="1" w:styleId="Analytical1RegularChar">
    <w:name w:val="Analytical 1 Regular Char"/>
    <w:basedOn w:val="DefaultParagraphFont"/>
    <w:link w:val="Analytical1Regular"/>
    <w:rsid w:val="002A0521"/>
    <w:rPr>
      <w:rFonts w:ascii="Calibri" w:eastAsia="Calibri" w:hAnsi="Calibri" w:cs="Arial"/>
      <w:b/>
      <w:bCs/>
      <w:sz w:val="22"/>
      <w:szCs w:val="20"/>
    </w:rPr>
  </w:style>
  <w:style w:type="paragraph" w:customStyle="1" w:styleId="ANALYTICS0">
    <w:name w:val="ANALYTICS"/>
    <w:basedOn w:val="Heading4"/>
    <w:link w:val="ANALYTICSChar0"/>
    <w:autoRedefine/>
    <w:qFormat/>
    <w:rsid w:val="002A0521"/>
    <w:rPr>
      <w:rFonts w:cs="Arial"/>
      <w:bCs w:val="0"/>
      <w:sz w:val="22"/>
    </w:rPr>
  </w:style>
  <w:style w:type="character" w:customStyle="1" w:styleId="ANALYTICSChar0">
    <w:name w:val="ANALYTICS Char"/>
    <w:basedOn w:val="DefaultParagraphFont"/>
    <w:link w:val="ANALYTICS0"/>
    <w:rsid w:val="002A0521"/>
    <w:rPr>
      <w:rFonts w:ascii="Calibri" w:eastAsiaTheme="majorEastAsia" w:hAnsi="Calibri" w:cs="Arial"/>
      <w:b/>
      <w:sz w:val="22"/>
      <w:szCs w:val="26"/>
    </w:rPr>
  </w:style>
  <w:style w:type="character" w:customStyle="1" w:styleId="m-1777151068384515907gmail-styleunderline">
    <w:name w:val="m_-1777151068384515907gmail-styleunderline"/>
    <w:basedOn w:val="DefaultParagraphFont"/>
    <w:rsid w:val="002A0521"/>
  </w:style>
  <w:style w:type="paragraph" w:customStyle="1" w:styleId="Tag2">
    <w:name w:val="Tag2"/>
    <w:basedOn w:val="Normal"/>
    <w:uiPriority w:val="99"/>
    <w:qFormat/>
    <w:rsid w:val="002A0521"/>
    <w:rPr>
      <w:rFonts w:ascii="Arial" w:hAnsi="Arial" w:cs="Arial"/>
      <w:b/>
    </w:rPr>
  </w:style>
  <w:style w:type="paragraph" w:customStyle="1" w:styleId="CiteSpacing">
    <w:name w:val="Cite Spacing"/>
    <w:basedOn w:val="Normal"/>
    <w:uiPriority w:val="4"/>
    <w:qFormat/>
    <w:rsid w:val="002A0521"/>
    <w:pPr>
      <w:spacing w:before="60" w:after="60"/>
    </w:pPr>
  </w:style>
  <w:style w:type="character" w:customStyle="1" w:styleId="Style1Char1">
    <w:name w:val="Style1 Char1"/>
    <w:basedOn w:val="DefaultParagraphFont"/>
    <w:rsid w:val="002A0521"/>
    <w:rPr>
      <w:rFonts w:ascii="Times New Roman" w:eastAsia="SimSun" w:hAnsi="Times New Roman" w:cs="Times New Roman"/>
      <w:sz w:val="20"/>
      <w:szCs w:val="24"/>
      <w:u w:val="single"/>
      <w:lang w:eastAsia="zh-CN"/>
    </w:rPr>
  </w:style>
  <w:style w:type="character" w:customStyle="1" w:styleId="UnresolvedMention11">
    <w:name w:val="Unresolved Mention11"/>
    <w:basedOn w:val="DefaultParagraphFont"/>
    <w:uiPriority w:val="99"/>
    <w:semiHidden/>
    <w:unhideWhenUsed/>
    <w:rsid w:val="002A0521"/>
    <w:rPr>
      <w:color w:val="808080"/>
      <w:shd w:val="clear" w:color="auto" w:fill="E6E6E6"/>
    </w:rPr>
  </w:style>
  <w:style w:type="character" w:customStyle="1" w:styleId="BalloonTextChar1">
    <w:name w:val="Balloon Text Char1"/>
    <w:basedOn w:val="DefaultParagraphFont"/>
    <w:uiPriority w:val="99"/>
    <w:rsid w:val="002A0521"/>
    <w:rPr>
      <w:rFonts w:ascii="Segoe UI" w:hAnsi="Segoe UI" w:cs="Segoe UI"/>
      <w:sz w:val="18"/>
      <w:szCs w:val="18"/>
    </w:rPr>
  </w:style>
  <w:style w:type="character" w:customStyle="1" w:styleId="UnresolvedMention2">
    <w:name w:val="Unresolved Mention2"/>
    <w:basedOn w:val="DefaultParagraphFont"/>
    <w:uiPriority w:val="99"/>
    <w:unhideWhenUsed/>
    <w:rsid w:val="002A0521"/>
    <w:rPr>
      <w:color w:val="605E5C"/>
      <w:shd w:val="clear" w:color="auto" w:fill="E1DFDD"/>
    </w:rPr>
  </w:style>
  <w:style w:type="character" w:customStyle="1" w:styleId="UnresolvedMention3">
    <w:name w:val="Unresolved Mention3"/>
    <w:basedOn w:val="DefaultParagraphFont"/>
    <w:uiPriority w:val="99"/>
    <w:unhideWhenUsed/>
    <w:rsid w:val="002A0521"/>
    <w:rPr>
      <w:color w:val="605E5C"/>
      <w:shd w:val="clear" w:color="auto" w:fill="E1DFDD"/>
    </w:rPr>
  </w:style>
  <w:style w:type="paragraph" w:customStyle="1" w:styleId="CardIndented">
    <w:name w:val="Card (Indented)"/>
    <w:basedOn w:val="Normal"/>
    <w:link w:val="CardIndentedChar"/>
    <w:qFormat/>
    <w:rsid w:val="002A0521"/>
    <w:pPr>
      <w:ind w:left="288"/>
    </w:pPr>
  </w:style>
  <w:style w:type="character" w:customStyle="1" w:styleId="CardIndentedChar">
    <w:name w:val="Card (Indented) Char"/>
    <w:basedOn w:val="DefaultParagraphFont"/>
    <w:link w:val="CardIndented"/>
    <w:rsid w:val="002A0521"/>
    <w:rPr>
      <w:rFonts w:ascii="Calibri" w:hAnsi="Calibri"/>
      <w:sz w:val="22"/>
    </w:rPr>
  </w:style>
  <w:style w:type="character" w:customStyle="1" w:styleId="m-369594029235978124gmail-style13ptbold">
    <w:name w:val="m_-369594029235978124gmail-style13ptbold"/>
    <w:basedOn w:val="DefaultParagraphFont"/>
    <w:rsid w:val="002A0521"/>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2A0521"/>
    <w:rPr>
      <w:rFonts w:ascii="Calibri" w:eastAsia="Times New Roman" w:hAnsi="Calibri"/>
      <w:sz w:val="22"/>
    </w:rPr>
  </w:style>
  <w:style w:type="character" w:customStyle="1" w:styleId="wikiexternallink">
    <w:name w:val="wikiexternallink"/>
    <w:basedOn w:val="DefaultParagraphFont"/>
    <w:rsid w:val="002A0521"/>
  </w:style>
  <w:style w:type="character" w:customStyle="1" w:styleId="wikigeneratedlinkcontent">
    <w:name w:val="wikigeneratedlinkcontent"/>
    <w:basedOn w:val="DefaultParagraphFont"/>
    <w:rsid w:val="002A0521"/>
  </w:style>
  <w:style w:type="character" w:customStyle="1" w:styleId="submitted-date">
    <w:name w:val="submitted-date"/>
    <w:basedOn w:val="DefaultParagraphFont"/>
    <w:rsid w:val="002A0521"/>
  </w:style>
  <w:style w:type="character" w:customStyle="1" w:styleId="DebateUnderline">
    <w:name w:val="Debate Underline"/>
    <w:qFormat/>
    <w:rsid w:val="002A0521"/>
    <w:rPr>
      <w:rFonts w:ascii="Liberation Sans" w:hAnsi="Liberation Sans" w:cs="Georgia"/>
      <w:sz w:val="20"/>
      <w:szCs w:val="20"/>
      <w:u w:val="single"/>
    </w:rPr>
  </w:style>
  <w:style w:type="character" w:customStyle="1" w:styleId="reduce2">
    <w:name w:val="reduce2"/>
    <w:rsid w:val="002A0521"/>
    <w:rPr>
      <w:rFonts w:ascii="Arial" w:hAnsi="Arial" w:cs="Arial"/>
      <w:color w:val="000000"/>
      <w:sz w:val="12"/>
      <w:szCs w:val="22"/>
    </w:rPr>
  </w:style>
  <w:style w:type="character" w:customStyle="1" w:styleId="box">
    <w:name w:val="box"/>
    <w:basedOn w:val="DefaultParagraphFont"/>
    <w:rsid w:val="002A0521"/>
    <w:rPr>
      <w:rFonts w:ascii="Arial" w:hAnsi="Arial" w:cs="Arial"/>
      <w:b/>
      <w:color w:val="000000"/>
      <w:sz w:val="19"/>
      <w:szCs w:val="22"/>
      <w:u w:val="thick"/>
      <w:bdr w:val="single" w:sz="12" w:space="0" w:color="auto"/>
    </w:rPr>
  </w:style>
  <w:style w:type="paragraph" w:styleId="CommentText">
    <w:name w:val="annotation text"/>
    <w:basedOn w:val="Normal"/>
    <w:link w:val="CommentTextChar"/>
    <w:uiPriority w:val="99"/>
    <w:unhideWhenUsed/>
    <w:rsid w:val="002A0521"/>
    <w:rPr>
      <w:sz w:val="20"/>
      <w:szCs w:val="20"/>
    </w:rPr>
  </w:style>
  <w:style w:type="character" w:customStyle="1" w:styleId="CommentTextChar">
    <w:name w:val="Comment Text Char"/>
    <w:basedOn w:val="DefaultParagraphFont"/>
    <w:link w:val="CommentText"/>
    <w:uiPriority w:val="99"/>
    <w:rsid w:val="002A0521"/>
    <w:rPr>
      <w:rFonts w:ascii="Calibri" w:hAnsi="Calibri"/>
      <w:sz w:val="20"/>
      <w:szCs w:val="20"/>
    </w:rPr>
  </w:style>
  <w:style w:type="character" w:customStyle="1" w:styleId="blue">
    <w:name w:val="blue"/>
    <w:basedOn w:val="DefaultParagraphFont"/>
    <w:rsid w:val="002A0521"/>
  </w:style>
  <w:style w:type="character" w:customStyle="1" w:styleId="truncate">
    <w:name w:val="truncate"/>
    <w:basedOn w:val="DefaultParagraphFont"/>
    <w:rsid w:val="002A0521"/>
  </w:style>
  <w:style w:type="character" w:customStyle="1" w:styleId="smallcaps">
    <w:name w:val="smallcaps"/>
    <w:basedOn w:val="DefaultParagraphFont"/>
    <w:rsid w:val="002A0521"/>
  </w:style>
  <w:style w:type="character" w:customStyle="1" w:styleId="italic">
    <w:name w:val="italic"/>
    <w:rsid w:val="002A0521"/>
  </w:style>
  <w:style w:type="character" w:customStyle="1" w:styleId="hit">
    <w:name w:val="hit"/>
    <w:rsid w:val="002A0521"/>
  </w:style>
  <w:style w:type="character" w:customStyle="1" w:styleId="verdana">
    <w:name w:val="verdana"/>
    <w:rsid w:val="002A052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2A0521"/>
    <w:rPr>
      <w:b/>
      <w:bCs/>
      <w:strike w:val="0"/>
      <w:dstrike w:val="0"/>
      <w:sz w:val="26"/>
      <w:u w:val="none"/>
      <w:effect w:val="none"/>
    </w:rPr>
  </w:style>
  <w:style w:type="character" w:customStyle="1" w:styleId="date1">
    <w:name w:val="date1"/>
    <w:basedOn w:val="DefaultParagraphFont"/>
    <w:rsid w:val="002A0521"/>
  </w:style>
  <w:style w:type="character" w:customStyle="1" w:styleId="Author-Date">
    <w:name w:val="Author-Date"/>
    <w:qFormat/>
    <w:rsid w:val="002A0521"/>
    <w:rPr>
      <w:b/>
      <w:bCs w:val="0"/>
      <w:sz w:val="24"/>
    </w:rPr>
  </w:style>
  <w:style w:type="paragraph" w:customStyle="1" w:styleId="AnalyticTag">
    <w:name w:val="Analytic Tag"/>
    <w:basedOn w:val="Heading4"/>
    <w:link w:val="AnalyticTagChar"/>
    <w:uiPriority w:val="4"/>
    <w:qFormat/>
    <w:rsid w:val="002A0521"/>
  </w:style>
  <w:style w:type="character" w:customStyle="1" w:styleId="AnalyticTagChar">
    <w:name w:val="Analytic Tag Char"/>
    <w:basedOn w:val="DefaultParagraphFont"/>
    <w:link w:val="AnalyticTag"/>
    <w:uiPriority w:val="4"/>
    <w:rsid w:val="002A0521"/>
    <w:rPr>
      <w:rFonts w:ascii="Calibri" w:eastAsiaTheme="majorEastAsia" w:hAnsi="Calibri" w:cstheme="majorBidi"/>
      <w:b/>
      <w:bCs/>
      <w:sz w:val="26"/>
      <w:szCs w:val="26"/>
    </w:rPr>
  </w:style>
  <w:style w:type="character" w:customStyle="1" w:styleId="ital-inline">
    <w:name w:val="ital-inline"/>
    <w:basedOn w:val="DefaultParagraphFont"/>
    <w:rsid w:val="002A0521"/>
  </w:style>
  <w:style w:type="paragraph" w:customStyle="1" w:styleId="Cards">
    <w:name w:val="Cards"/>
    <w:basedOn w:val="Normal"/>
    <w:next w:val="Normal"/>
    <w:link w:val="CardsChar"/>
    <w:qFormat/>
    <w:rsid w:val="002A0521"/>
    <w:pPr>
      <w:ind w:left="432" w:right="432"/>
      <w:jc w:val="both"/>
    </w:pPr>
    <w:rPr>
      <w:rFonts w:eastAsia="Arial Unicode MS"/>
      <w:sz w:val="20"/>
      <w:szCs w:val="20"/>
    </w:rPr>
  </w:style>
  <w:style w:type="character" w:customStyle="1" w:styleId="CardsChar">
    <w:name w:val="Cards Char"/>
    <w:basedOn w:val="DefaultParagraphFont"/>
    <w:link w:val="Cards"/>
    <w:rsid w:val="002A0521"/>
    <w:rPr>
      <w:rFonts w:ascii="Calibri" w:eastAsia="Arial Unicode MS" w:hAnsi="Calibri"/>
      <w:sz w:val="20"/>
      <w:szCs w:val="20"/>
    </w:rPr>
  </w:style>
  <w:style w:type="character" w:customStyle="1" w:styleId="CommentSubjectChar">
    <w:name w:val="Comment Subject Char"/>
    <w:basedOn w:val="CommentTextChar"/>
    <w:link w:val="CommentSubject"/>
    <w:uiPriority w:val="99"/>
    <w:rsid w:val="002A0521"/>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2A0521"/>
    <w:rPr>
      <w:rFonts w:ascii="Georgia" w:hAnsi="Georgia" w:cs="Calibri"/>
      <w:b/>
      <w:bCs/>
    </w:rPr>
  </w:style>
  <w:style w:type="character" w:customStyle="1" w:styleId="CommentSubjectChar1">
    <w:name w:val="Comment Subject Char1"/>
    <w:basedOn w:val="CommentTextChar"/>
    <w:uiPriority w:val="99"/>
    <w:rsid w:val="002A0521"/>
    <w:rPr>
      <w:rFonts w:ascii="Calibri" w:hAnsi="Calibri"/>
      <w:b/>
      <w:bCs/>
      <w:sz w:val="20"/>
      <w:szCs w:val="20"/>
    </w:rPr>
  </w:style>
  <w:style w:type="character" w:customStyle="1" w:styleId="DocumentMapChar1">
    <w:name w:val="Document Map Char1"/>
    <w:basedOn w:val="DefaultParagraphFont"/>
    <w:uiPriority w:val="99"/>
    <w:rsid w:val="002A0521"/>
    <w:rPr>
      <w:rFonts w:ascii="Segoe UI" w:hAnsi="Segoe UI" w:cs="Segoe UI"/>
      <w:kern w:val="0"/>
      <w:sz w:val="16"/>
      <w:szCs w:val="16"/>
      <w14:ligatures w14:val="none"/>
    </w:rPr>
  </w:style>
  <w:style w:type="paragraph" w:customStyle="1" w:styleId="Smalltext">
    <w:name w:val="Small text"/>
    <w:aliases w:val="Quote1,Quote11"/>
    <w:basedOn w:val="Normal"/>
    <w:qFormat/>
    <w:rsid w:val="002A0521"/>
    <w:rPr>
      <w:sz w:val="14"/>
    </w:rPr>
  </w:style>
  <w:style w:type="character" w:customStyle="1" w:styleId="tagCharChar">
    <w:name w:val="tag Char Char"/>
    <w:basedOn w:val="DefaultParagraphFont"/>
    <w:rsid w:val="002A0521"/>
    <w:rPr>
      <w:rFonts w:ascii="Garamond" w:hAnsi="Garamond"/>
      <w:b/>
      <w:sz w:val="24"/>
    </w:rPr>
  </w:style>
  <w:style w:type="paragraph" w:customStyle="1" w:styleId="underlined">
    <w:name w:val="underlined"/>
    <w:next w:val="Normal"/>
    <w:link w:val="underlinedChar"/>
    <w:autoRedefine/>
    <w:qFormat/>
    <w:rsid w:val="002A0521"/>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2A0521"/>
    <w:rPr>
      <w:rFonts w:ascii="Times New Roman" w:eastAsia="Malgun Gothic" w:hAnsi="Times New Roman" w:cs="Times New Roman"/>
      <w:sz w:val="21"/>
      <w:u w:val="single"/>
    </w:rPr>
  </w:style>
  <w:style w:type="paragraph" w:customStyle="1" w:styleId="MicroText">
    <w:name w:val="MicroText"/>
    <w:basedOn w:val="Normal"/>
    <w:next w:val="Normal"/>
    <w:link w:val="MicroTextChar"/>
    <w:qFormat/>
    <w:rsid w:val="002A0521"/>
    <w:rPr>
      <w:rFonts w:ascii="Arial Narrow" w:hAnsi="Arial Narrow"/>
      <w:sz w:val="12"/>
    </w:rPr>
  </w:style>
  <w:style w:type="character" w:customStyle="1" w:styleId="MicroTextChar">
    <w:name w:val="MicroText Char"/>
    <w:link w:val="MicroText"/>
    <w:rsid w:val="002A0521"/>
    <w:rPr>
      <w:rFonts w:ascii="Arial Narrow" w:hAnsi="Arial Narrow"/>
      <w:sz w:val="12"/>
    </w:rPr>
  </w:style>
  <w:style w:type="character" w:customStyle="1" w:styleId="StyleUnderlineChar11ptChar">
    <w:name w:val="Style Underline Char + 11 pt Char"/>
    <w:basedOn w:val="DefaultParagraphFont"/>
    <w:link w:val="StyleUnderlineChar11pt"/>
    <w:locked/>
    <w:rsid w:val="002A0521"/>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2A0521"/>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2A0521"/>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2A0521"/>
    <w:rPr>
      <w:rFonts w:ascii="Times New Roman" w:eastAsia="Times New Roman" w:hAnsi="Times New Roman" w:cs="Times New Roman"/>
      <w:b/>
      <w:bCs/>
      <w:sz w:val="20"/>
      <w:u w:val="single"/>
    </w:rPr>
  </w:style>
  <w:style w:type="paragraph" w:customStyle="1" w:styleId="Cites">
    <w:name w:val="Cites"/>
    <w:basedOn w:val="Normal"/>
    <w:next w:val="Cards"/>
    <w:link w:val="CitesChar1"/>
    <w:qFormat/>
    <w:rsid w:val="002A0521"/>
    <w:pPr>
      <w:autoSpaceDE w:val="0"/>
      <w:autoSpaceDN w:val="0"/>
      <w:adjustRightInd w:val="0"/>
      <w:jc w:val="both"/>
      <w:outlineLvl w:val="2"/>
    </w:pPr>
    <w:rPr>
      <w:b/>
      <w:sz w:val="20"/>
      <w:szCs w:val="20"/>
    </w:rPr>
  </w:style>
  <w:style w:type="character" w:customStyle="1" w:styleId="CitesChar1">
    <w:name w:val="Cites Char1"/>
    <w:basedOn w:val="DefaultParagraphFont"/>
    <w:link w:val="Cites"/>
    <w:rsid w:val="002A0521"/>
    <w:rPr>
      <w:rFonts w:ascii="Calibri" w:hAnsi="Calibri"/>
      <w:b/>
      <w:sz w:val="20"/>
      <w:szCs w:val="20"/>
    </w:rPr>
  </w:style>
  <w:style w:type="paragraph" w:customStyle="1" w:styleId="BlockTitle">
    <w:name w:val="Block Title"/>
    <w:basedOn w:val="Heading1"/>
    <w:next w:val="Normal"/>
    <w:link w:val="BlockTitleChar"/>
    <w:uiPriority w:val="99"/>
    <w:qFormat/>
    <w:rsid w:val="002A052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uiPriority w:val="99"/>
    <w:qFormat/>
    <w:rsid w:val="002A0521"/>
    <w:rPr>
      <w:rFonts w:ascii="Calibri" w:eastAsia="Times New Roman" w:hAnsi="Calibri" w:cs="Arial"/>
      <w:b/>
      <w:bCs/>
      <w:kern w:val="32"/>
      <w:sz w:val="28"/>
      <w:szCs w:val="32"/>
      <w:u w:val="single"/>
    </w:rPr>
  </w:style>
  <w:style w:type="paragraph" w:customStyle="1" w:styleId="CardText0">
    <w:name w:val="CardText"/>
    <w:basedOn w:val="Normal"/>
    <w:link w:val="CardTextChar0"/>
    <w:qFormat/>
    <w:rsid w:val="002A0521"/>
    <w:pPr>
      <w:ind w:left="288"/>
    </w:pPr>
  </w:style>
  <w:style w:type="character" w:customStyle="1" w:styleId="CardTextChar0">
    <w:name w:val="CardText Char"/>
    <w:basedOn w:val="DefaultParagraphFont"/>
    <w:link w:val="CardText0"/>
    <w:rsid w:val="002A0521"/>
    <w:rPr>
      <w:rFonts w:ascii="Calibri" w:hAnsi="Calibri"/>
      <w:sz w:val="22"/>
    </w:rPr>
  </w:style>
  <w:style w:type="character" w:customStyle="1" w:styleId="DebateUnderlined">
    <w:name w:val="Debate Underlined"/>
    <w:basedOn w:val="DefaultParagraphFont"/>
    <w:rsid w:val="002A0521"/>
    <w:rPr>
      <w:rFonts w:ascii="Tahoma" w:hAnsi="Tahoma"/>
      <w:b/>
      <w:sz w:val="22"/>
      <w:u w:val="single"/>
    </w:rPr>
  </w:style>
  <w:style w:type="paragraph" w:customStyle="1" w:styleId="CiteBold">
    <w:name w:val="Cite Bold"/>
    <w:basedOn w:val="Normal"/>
    <w:link w:val="CiteBoldChar"/>
    <w:qFormat/>
    <w:rsid w:val="002A0521"/>
    <w:pPr>
      <w:widowControl w:val="0"/>
      <w:autoSpaceDE w:val="0"/>
      <w:autoSpaceDN w:val="0"/>
      <w:adjustRightInd w:val="0"/>
      <w:ind w:left="720"/>
    </w:pPr>
    <w:rPr>
      <w:b/>
      <w:caps/>
    </w:rPr>
  </w:style>
  <w:style w:type="character" w:customStyle="1" w:styleId="CiteBoldChar">
    <w:name w:val="Cite Bold Char"/>
    <w:basedOn w:val="DefaultParagraphFont"/>
    <w:link w:val="CiteBold"/>
    <w:rsid w:val="002A0521"/>
    <w:rPr>
      <w:rFonts w:ascii="Calibri" w:hAnsi="Calibri"/>
      <w:b/>
      <w:caps/>
      <w:sz w:val="22"/>
    </w:rPr>
  </w:style>
  <w:style w:type="paragraph" w:customStyle="1" w:styleId="tiny">
    <w:name w:val="tiny"/>
    <w:next w:val="Normal"/>
    <w:link w:val="tinyChar"/>
    <w:autoRedefine/>
    <w:qFormat/>
    <w:rsid w:val="002A0521"/>
    <w:pPr>
      <w:contextualSpacing/>
    </w:pPr>
    <w:rPr>
      <w:rFonts w:ascii="Times New Roman" w:eastAsia="Malgun Gothic" w:hAnsi="Times New Roman" w:cs="Times New Roman"/>
      <w:sz w:val="12"/>
    </w:rPr>
  </w:style>
  <w:style w:type="character" w:customStyle="1" w:styleId="tinyChar">
    <w:name w:val="tiny Char"/>
    <w:link w:val="tiny"/>
    <w:rsid w:val="002A0521"/>
    <w:rPr>
      <w:rFonts w:ascii="Times New Roman" w:eastAsia="Malgun Gothic" w:hAnsi="Times New Roman" w:cs="Times New Roman"/>
      <w:sz w:val="12"/>
    </w:rPr>
  </w:style>
  <w:style w:type="character" w:customStyle="1" w:styleId="ShrinkChar">
    <w:name w:val="Shrink Char"/>
    <w:link w:val="Shrink"/>
    <w:locked/>
    <w:rsid w:val="002A0521"/>
    <w:rPr>
      <w:rFonts w:ascii="Garamond" w:eastAsia="Times New Roman" w:hAnsi="Garamond"/>
      <w:sz w:val="12"/>
    </w:rPr>
  </w:style>
  <w:style w:type="paragraph" w:customStyle="1" w:styleId="Shrink">
    <w:name w:val="Shrink"/>
    <w:link w:val="ShrinkChar"/>
    <w:qFormat/>
    <w:rsid w:val="002A0521"/>
    <w:pPr>
      <w:ind w:left="288" w:right="288"/>
    </w:pPr>
    <w:rPr>
      <w:rFonts w:ascii="Garamond" w:eastAsia="Times New Roman" w:hAnsi="Garamond"/>
      <w:sz w:val="12"/>
    </w:rPr>
  </w:style>
  <w:style w:type="paragraph" w:customStyle="1" w:styleId="Underlining">
    <w:name w:val="Underlining"/>
    <w:basedOn w:val="Normal"/>
    <w:next w:val="Normal"/>
    <w:link w:val="UnderliningChar"/>
    <w:uiPriority w:val="99"/>
    <w:qFormat/>
    <w:rsid w:val="002A0521"/>
    <w:rPr>
      <w:rFonts w:ascii="Arial Narrow" w:eastAsia="Times New Roman" w:hAnsi="Arial Narrow"/>
      <w:szCs w:val="20"/>
      <w:u w:val="single"/>
      <w:lang w:val="x-none" w:eastAsia="x-none"/>
    </w:rPr>
  </w:style>
  <w:style w:type="character" w:customStyle="1" w:styleId="UnderliningChar">
    <w:name w:val="Underlining Char"/>
    <w:link w:val="Underlining"/>
    <w:uiPriority w:val="99"/>
    <w:rsid w:val="002A0521"/>
    <w:rPr>
      <w:rFonts w:ascii="Arial Narrow" w:eastAsia="Times New Roman" w:hAnsi="Arial Narrow"/>
      <w:sz w:val="22"/>
      <w:szCs w:val="20"/>
      <w:u w:val="single"/>
      <w:lang w:val="x-none" w:eastAsia="x-none"/>
    </w:rPr>
  </w:style>
  <w:style w:type="paragraph" w:customStyle="1" w:styleId="StyleJustifiedCharChar">
    <w:name w:val="Style Justified Char Char"/>
    <w:basedOn w:val="Normal"/>
    <w:link w:val="StyleJustifiedCharCharChar"/>
    <w:qFormat/>
    <w:rsid w:val="002A0521"/>
    <w:pPr>
      <w:ind w:left="432"/>
      <w:jc w:val="both"/>
    </w:pPr>
    <w:rPr>
      <w:rFonts w:eastAsia="Batang"/>
      <w:sz w:val="20"/>
      <w:szCs w:val="20"/>
    </w:rPr>
  </w:style>
  <w:style w:type="character" w:customStyle="1" w:styleId="StyleJustifiedCharCharChar">
    <w:name w:val="Style Justified Char Char Char"/>
    <w:link w:val="StyleJustifiedCharChar"/>
    <w:rsid w:val="002A0521"/>
    <w:rPr>
      <w:rFonts w:ascii="Calibri" w:eastAsia="Batang" w:hAnsi="Calibri"/>
      <w:sz w:val="20"/>
      <w:szCs w:val="20"/>
    </w:rPr>
  </w:style>
  <w:style w:type="character" w:customStyle="1" w:styleId="TagGreg">
    <w:name w:val="TagGreg"/>
    <w:basedOn w:val="DefaultParagraphFont"/>
    <w:uiPriority w:val="1"/>
    <w:qFormat/>
    <w:rsid w:val="002A0521"/>
    <w:rPr>
      <w:rFonts w:ascii="Arial" w:hAnsi="Arial"/>
      <w:b/>
      <w:sz w:val="24"/>
    </w:rPr>
  </w:style>
  <w:style w:type="character" w:customStyle="1" w:styleId="DebateHighlighted">
    <w:name w:val="Debate Highlighted"/>
    <w:basedOn w:val="DebateUnderline"/>
    <w:qFormat/>
    <w:rsid w:val="002A0521"/>
    <w:rPr>
      <w:rFonts w:ascii="Georgia" w:hAnsi="Georgia" w:cs="Georgia"/>
      <w:sz w:val="20"/>
      <w:szCs w:val="20"/>
      <w:u w:val="single"/>
      <w:shd w:val="clear" w:color="auto" w:fill="00FFFF"/>
    </w:rPr>
  </w:style>
  <w:style w:type="paragraph" w:customStyle="1" w:styleId="CITE">
    <w:name w:val="CITE"/>
    <w:basedOn w:val="Normal"/>
    <w:next w:val="Normal"/>
    <w:link w:val="CITEChar"/>
    <w:qFormat/>
    <w:rsid w:val="002A0521"/>
    <w:rPr>
      <w:b/>
      <w:i/>
      <w:sz w:val="21"/>
    </w:rPr>
  </w:style>
  <w:style w:type="paragraph" w:customStyle="1" w:styleId="Heading3New">
    <w:name w:val="Heading 3 New"/>
    <w:basedOn w:val="Heading3"/>
    <w:next w:val="Normal"/>
    <w:uiPriority w:val="99"/>
    <w:qFormat/>
    <w:rsid w:val="002A0521"/>
    <w:rPr>
      <w:rFonts w:eastAsia="Times New Roman" w:cs="Times New Roman"/>
    </w:rPr>
  </w:style>
  <w:style w:type="character" w:customStyle="1" w:styleId="m8370952637483410863gmail-styleunderline">
    <w:name w:val="m_8370952637483410863gmail-styleunderline"/>
    <w:basedOn w:val="DefaultParagraphFont"/>
    <w:rsid w:val="002A0521"/>
  </w:style>
  <w:style w:type="paragraph" w:customStyle="1" w:styleId="Style4">
    <w:name w:val="Style4"/>
    <w:basedOn w:val="Normal"/>
    <w:link w:val="Style4Char"/>
    <w:qFormat/>
    <w:rsid w:val="002A0521"/>
    <w:rPr>
      <w:rFonts w:ascii="Arial Narrow" w:eastAsia="Times New Roman" w:hAnsi="Arial Narrow"/>
      <w:u w:val="single"/>
    </w:rPr>
  </w:style>
  <w:style w:type="character" w:customStyle="1" w:styleId="Style4Char">
    <w:name w:val="Style4 Char"/>
    <w:basedOn w:val="DefaultParagraphFont"/>
    <w:link w:val="Style4"/>
    <w:rsid w:val="002A0521"/>
    <w:rPr>
      <w:rFonts w:ascii="Arial Narrow" w:eastAsia="Times New Roman" w:hAnsi="Arial Narrow"/>
      <w:sz w:val="22"/>
      <w:u w:val="single"/>
    </w:rPr>
  </w:style>
  <w:style w:type="character" w:customStyle="1" w:styleId="BoldUnderlineChar0">
    <w:name w:val="Bold Underline Char"/>
    <w:basedOn w:val="DefaultParagraphFont"/>
    <w:rsid w:val="002A0521"/>
    <w:rPr>
      <w:rFonts w:ascii="Cambria" w:hAnsi="Cambria"/>
      <w:b/>
      <w:sz w:val="24"/>
      <w:u w:val="single"/>
    </w:rPr>
  </w:style>
  <w:style w:type="character" w:customStyle="1" w:styleId="Heading1Char1">
    <w:name w:val="Heading 1 Char1"/>
    <w:aliases w:val="Pocket Char1,HatText Char1,HAT Char1,Titles Char1,Brief Title Char1,Heading 1 Char Char Char Char1,Heading 1 Char1 Char Char Char Char1,Heading 1 Char Char Char Char Char Char1,Heading 1 Char1 Char Char Char Char Char Char Char1"/>
    <w:basedOn w:val="DefaultParagraphFont"/>
    <w:rsid w:val="002A0521"/>
    <w:rPr>
      <w:rFonts w:asciiTheme="majorHAnsi" w:eastAsiaTheme="majorEastAsia" w:hAnsiTheme="majorHAnsi" w:cstheme="majorBidi"/>
      <w:color w:val="365F91" w:themeColor="accent1" w:themeShade="BF"/>
      <w:sz w:val="32"/>
      <w:szCs w:val="32"/>
    </w:rPr>
  </w:style>
  <w:style w:type="paragraph" w:customStyle="1" w:styleId="CardT1">
    <w:name w:val="CardT1"/>
    <w:basedOn w:val="Normal"/>
    <w:link w:val="CardT1Char"/>
    <w:qFormat/>
    <w:rsid w:val="002A0521"/>
    <w:pPr>
      <w:jc w:val="both"/>
    </w:pPr>
    <w:rPr>
      <w:rFonts w:ascii="Arial" w:eastAsia="Calibri" w:hAnsi="Arial" w:cs="Arial"/>
      <w:kern w:val="2"/>
      <w:sz w:val="14"/>
      <w:szCs w:val="14"/>
      <w:lang w:eastAsia="zh-TW"/>
    </w:rPr>
  </w:style>
  <w:style w:type="character" w:customStyle="1" w:styleId="CardT1Char">
    <w:name w:val="CardT1 Char"/>
    <w:link w:val="CardT1"/>
    <w:rsid w:val="002A0521"/>
    <w:rPr>
      <w:rFonts w:ascii="Arial" w:eastAsia="Calibri" w:hAnsi="Arial" w:cs="Arial"/>
      <w:kern w:val="2"/>
      <w:sz w:val="14"/>
      <w:szCs w:val="14"/>
      <w:lang w:eastAsia="zh-TW"/>
    </w:rPr>
  </w:style>
  <w:style w:type="character" w:customStyle="1" w:styleId="CardCite1">
    <w:name w:val="CardCite1"/>
    <w:qFormat/>
    <w:rsid w:val="002A0521"/>
    <w:rPr>
      <w:rFonts w:ascii="Times New Roman" w:hAnsi="Times New Roman"/>
      <w:b/>
      <w:sz w:val="22"/>
      <w:szCs w:val="22"/>
      <w:u w:val="single"/>
      <w:lang w:val="en-US" w:eastAsia="en-US" w:bidi="ar-SA"/>
    </w:rPr>
  </w:style>
  <w:style w:type="character" w:styleId="CommentReference">
    <w:name w:val="annotation reference"/>
    <w:basedOn w:val="DefaultParagraphFont"/>
    <w:uiPriority w:val="99"/>
    <w:unhideWhenUsed/>
    <w:rsid w:val="002A0521"/>
    <w:rPr>
      <w:sz w:val="16"/>
      <w:szCs w:val="16"/>
    </w:rPr>
  </w:style>
  <w:style w:type="character" w:customStyle="1" w:styleId="CommentTextChar1">
    <w:name w:val="Comment Text Char1"/>
    <w:basedOn w:val="DefaultParagraphFont"/>
    <w:uiPriority w:val="99"/>
    <w:rsid w:val="002A0521"/>
    <w:rPr>
      <w:rFonts w:ascii="Calibri" w:hAnsi="Calibri" w:cs="Calibri"/>
      <w:sz w:val="20"/>
      <w:szCs w:val="20"/>
    </w:rPr>
  </w:style>
  <w:style w:type="character" w:customStyle="1" w:styleId="CharacterStyle1">
    <w:name w:val="Character Style 1"/>
    <w:rsid w:val="002A0521"/>
    <w:rPr>
      <w:sz w:val="20"/>
      <w:szCs w:val="20"/>
    </w:rPr>
  </w:style>
  <w:style w:type="character" w:customStyle="1" w:styleId="Style11ptUnderline">
    <w:name w:val="Style 11 pt Underline"/>
    <w:rsid w:val="002A0521"/>
    <w:rPr>
      <w:sz w:val="20"/>
      <w:u w:val="single"/>
    </w:rPr>
  </w:style>
  <w:style w:type="character" w:customStyle="1" w:styleId="Style11pt">
    <w:name w:val="Style 11 pt"/>
    <w:rsid w:val="002A0521"/>
    <w:rPr>
      <w:sz w:val="20"/>
    </w:rPr>
  </w:style>
  <w:style w:type="character" w:customStyle="1" w:styleId="BoldUnderline">
    <w:name w:val="BoldUnderline"/>
    <w:basedOn w:val="DefaultParagraphFont"/>
    <w:uiPriority w:val="1"/>
    <w:qFormat/>
    <w:rsid w:val="002A0521"/>
    <w:rPr>
      <w:rFonts w:ascii="Arial" w:hAnsi="Arial"/>
      <w:b/>
      <w:sz w:val="20"/>
      <w:u w:val="single"/>
    </w:rPr>
  </w:style>
  <w:style w:type="paragraph" w:customStyle="1" w:styleId="p1">
    <w:name w:val="p1"/>
    <w:basedOn w:val="Normal"/>
    <w:qFormat/>
    <w:rsid w:val="002A0521"/>
    <w:pPr>
      <w:spacing w:after="120"/>
    </w:pPr>
    <w:rPr>
      <w:rFonts w:cs="Times New Roman"/>
      <w:sz w:val="17"/>
      <w:szCs w:val="17"/>
    </w:rPr>
  </w:style>
  <w:style w:type="character" w:customStyle="1" w:styleId="s1">
    <w:name w:val="s1"/>
    <w:basedOn w:val="DefaultParagraphFont"/>
    <w:rsid w:val="002A0521"/>
    <w:rPr>
      <w:u w:val="single"/>
    </w:rPr>
  </w:style>
  <w:style w:type="character" w:customStyle="1" w:styleId="s5">
    <w:name w:val="s5"/>
    <w:rsid w:val="002A0521"/>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2A052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table" w:styleId="TableGrid">
    <w:name w:val="Table Grid"/>
    <w:basedOn w:val="TableNormal"/>
    <w:rsid w:val="002A0521"/>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para">
    <w:name w:val="chapter-para"/>
    <w:basedOn w:val="Normal"/>
    <w:rsid w:val="002A0521"/>
    <w:pPr>
      <w:spacing w:before="100" w:beforeAutospacing="1" w:after="100" w:afterAutospacing="1"/>
    </w:pPr>
    <w:rPr>
      <w:rFonts w:eastAsia="Times New Roman"/>
      <w:lang w:eastAsia="zh-CN"/>
    </w:rPr>
  </w:style>
  <w:style w:type="paragraph" w:customStyle="1" w:styleId="story-textparagraph">
    <w:name w:val="story-text__paragraph"/>
    <w:basedOn w:val="Normal"/>
    <w:rsid w:val="002A0521"/>
    <w:pPr>
      <w:spacing w:before="100" w:beforeAutospacing="1" w:after="100" w:afterAutospacing="1"/>
    </w:pPr>
    <w:rPr>
      <w:rFonts w:eastAsia="Times New Roman"/>
      <w:lang w:eastAsia="zh-CN"/>
    </w:rPr>
  </w:style>
  <w:style w:type="paragraph" w:customStyle="1" w:styleId="tagstyle18h2erd-oo-stylea7x3hw-oo-style48hmcm-oo-style1eq89f5">
    <w:name w:val="tagstyle_18h2erd-o_o-style_a7x3hw-o_o-style_48hmcm-o_o-style_1eq89f5"/>
    <w:basedOn w:val="Normal"/>
    <w:rsid w:val="002A0521"/>
    <w:pPr>
      <w:spacing w:before="100" w:beforeAutospacing="1" w:after="100" w:afterAutospacing="1"/>
    </w:pPr>
    <w:rPr>
      <w:rFonts w:eastAsia="Times New Roman"/>
      <w:lang w:eastAsia="zh-CN"/>
    </w:rPr>
  </w:style>
  <w:style w:type="paragraph" w:customStyle="1" w:styleId="css-at9mc1">
    <w:name w:val="css-at9mc1"/>
    <w:basedOn w:val="Normal"/>
    <w:rsid w:val="002A0521"/>
    <w:pPr>
      <w:spacing w:before="100" w:beforeAutospacing="1" w:after="100" w:afterAutospacing="1"/>
    </w:pPr>
    <w:rPr>
      <w:rFonts w:eastAsia="Times New Roman"/>
      <w:lang w:eastAsia="zh-CN"/>
    </w:rPr>
  </w:style>
  <w:style w:type="character" w:customStyle="1" w:styleId="Title1">
    <w:name w:val="Title1"/>
    <w:basedOn w:val="DefaultParagraphFont"/>
    <w:rsid w:val="002A0521"/>
  </w:style>
  <w:style w:type="paragraph" w:customStyle="1" w:styleId="selectionshareable">
    <w:name w:val="selectionshareable"/>
    <w:basedOn w:val="Normal"/>
    <w:uiPriority w:val="99"/>
    <w:qFormat/>
    <w:rsid w:val="002A0521"/>
    <w:pPr>
      <w:spacing w:before="100" w:beforeAutospacing="1" w:after="100" w:afterAutospacing="1"/>
    </w:pPr>
    <w:rPr>
      <w:rFonts w:eastAsia="Times New Roman"/>
      <w:lang w:eastAsia="zh-CN"/>
    </w:rPr>
  </w:style>
  <w:style w:type="paragraph" w:customStyle="1" w:styleId="font-copy">
    <w:name w:val="font-copy"/>
    <w:basedOn w:val="Normal"/>
    <w:rsid w:val="002A0521"/>
    <w:pPr>
      <w:spacing w:before="100" w:beforeAutospacing="1" w:after="100" w:afterAutospacing="1"/>
    </w:pPr>
    <w:rPr>
      <w:rFonts w:eastAsia="Times New Roman"/>
      <w:lang w:eastAsia="zh-CN"/>
    </w:rPr>
  </w:style>
  <w:style w:type="character" w:customStyle="1" w:styleId="name">
    <w:name w:val="name"/>
    <w:basedOn w:val="DefaultParagraphFont"/>
    <w:rsid w:val="002A0521"/>
  </w:style>
  <w:style w:type="paragraph" w:customStyle="1" w:styleId="paywall">
    <w:name w:val="paywall"/>
    <w:basedOn w:val="Normal"/>
    <w:rsid w:val="002A0521"/>
    <w:pPr>
      <w:spacing w:before="100" w:beforeAutospacing="1" w:after="100" w:afterAutospacing="1"/>
    </w:pPr>
    <w:rPr>
      <w:rFonts w:eastAsia="Times New Roman"/>
      <w:lang w:eastAsia="zh-CN"/>
    </w:rPr>
  </w:style>
  <w:style w:type="paragraph" w:customStyle="1" w:styleId="cardbody">
    <w:name w:val="cardbody"/>
    <w:basedOn w:val="Normal"/>
    <w:rsid w:val="002A0521"/>
    <w:pPr>
      <w:spacing w:before="100" w:beforeAutospacing="1" w:after="100" w:afterAutospacing="1"/>
    </w:pPr>
    <w:rPr>
      <w:rFonts w:eastAsia="Times New Roman"/>
    </w:rPr>
  </w:style>
  <w:style w:type="paragraph" w:customStyle="1" w:styleId="card0">
    <w:name w:val="card"/>
    <w:aliases w:val="Medium Grid 21"/>
    <w:basedOn w:val="Normal"/>
    <w:next w:val="Normal"/>
    <w:uiPriority w:val="6"/>
    <w:qFormat/>
    <w:rsid w:val="002A0521"/>
    <w:pPr>
      <w:ind w:left="288" w:right="288"/>
    </w:pPr>
    <w:rPr>
      <w:rFonts w:asciiTheme="minorHAnsi" w:hAnsiTheme="minorHAnsi"/>
      <w:u w:val="single"/>
    </w:rPr>
  </w:style>
  <w:style w:type="paragraph" w:customStyle="1" w:styleId="Analytic1">
    <w:name w:val="Analytic1"/>
    <w:basedOn w:val="Normal"/>
    <w:link w:val="Analytic1Char"/>
    <w:uiPriority w:val="4"/>
    <w:qFormat/>
    <w:rsid w:val="002A0521"/>
    <w:rPr>
      <w:b/>
      <w:bCs/>
      <w:color w:val="3399FF"/>
    </w:rPr>
  </w:style>
  <w:style w:type="character" w:customStyle="1" w:styleId="Analytic1Char">
    <w:name w:val="Analytic1 Char"/>
    <w:basedOn w:val="DefaultParagraphFont"/>
    <w:link w:val="Analytic1"/>
    <w:uiPriority w:val="4"/>
    <w:rsid w:val="002A0521"/>
    <w:rPr>
      <w:rFonts w:ascii="Calibri" w:hAnsi="Calibri"/>
      <w:b/>
      <w:bCs/>
      <w:color w:val="3399FF"/>
      <w:sz w:val="22"/>
    </w:rPr>
  </w:style>
  <w:style w:type="paragraph" w:customStyle="1" w:styleId="UnderlinedText">
    <w:name w:val="Underlined Text"/>
    <w:qFormat/>
    <w:rsid w:val="002A0521"/>
    <w:pPr>
      <w:suppressAutoHyphens/>
      <w:autoSpaceDN w:val="0"/>
      <w:textAlignment w:val="baseline"/>
    </w:pPr>
    <w:rPr>
      <w:rFonts w:eastAsiaTheme="minorHAnsi"/>
      <w:sz w:val="22"/>
      <w:szCs w:val="22"/>
      <w:u w:val="single"/>
    </w:rPr>
  </w:style>
  <w:style w:type="character" w:customStyle="1" w:styleId="definedword">
    <w:name w:val="definedword"/>
    <w:basedOn w:val="DefaultParagraphFont"/>
    <w:rsid w:val="002A0521"/>
  </w:style>
  <w:style w:type="paragraph" w:customStyle="1" w:styleId="text">
    <w:name w:val="text"/>
    <w:basedOn w:val="Normal"/>
    <w:uiPriority w:val="99"/>
    <w:qFormat/>
    <w:rsid w:val="002A0521"/>
    <w:pPr>
      <w:spacing w:before="100" w:beforeAutospacing="1" w:after="100" w:afterAutospacing="1"/>
    </w:pPr>
    <w:rPr>
      <w:rFonts w:eastAsia="Times New Roman"/>
    </w:rPr>
  </w:style>
  <w:style w:type="paragraph" w:customStyle="1" w:styleId="entrynumbers">
    <w:name w:val="entrynumbers"/>
    <w:basedOn w:val="Normal"/>
    <w:rsid w:val="002A0521"/>
    <w:pPr>
      <w:spacing w:before="100" w:beforeAutospacing="1" w:after="100" w:afterAutospacing="1"/>
    </w:pPr>
    <w:rPr>
      <w:rFonts w:eastAsia="Times New Roman"/>
    </w:rPr>
  </w:style>
  <w:style w:type="character" w:customStyle="1" w:styleId="num">
    <w:name w:val="num"/>
    <w:basedOn w:val="DefaultParagraphFont"/>
    <w:rsid w:val="002A0521"/>
  </w:style>
  <w:style w:type="character" w:customStyle="1" w:styleId="dttext">
    <w:name w:val="dttext"/>
    <w:basedOn w:val="DefaultParagraphFont"/>
    <w:rsid w:val="002A0521"/>
  </w:style>
  <w:style w:type="character" w:customStyle="1" w:styleId="ex-sent">
    <w:name w:val="ex-sent"/>
    <w:basedOn w:val="DefaultParagraphFont"/>
    <w:rsid w:val="002A0521"/>
  </w:style>
  <w:style w:type="character" w:customStyle="1" w:styleId="letter">
    <w:name w:val="letter"/>
    <w:basedOn w:val="DefaultParagraphFont"/>
    <w:rsid w:val="002A0521"/>
  </w:style>
  <w:style w:type="character" w:customStyle="1" w:styleId="mdash">
    <w:name w:val="mdash"/>
    <w:basedOn w:val="DefaultParagraphFont"/>
    <w:rsid w:val="002A0521"/>
  </w:style>
  <w:style w:type="character" w:customStyle="1" w:styleId="untext">
    <w:name w:val="untext"/>
    <w:basedOn w:val="DefaultParagraphFont"/>
    <w:rsid w:val="002A0521"/>
  </w:style>
  <w:style w:type="paragraph" w:customStyle="1" w:styleId="hword">
    <w:name w:val="hword"/>
    <w:basedOn w:val="Normal"/>
    <w:rsid w:val="002A0521"/>
    <w:pPr>
      <w:spacing w:before="100" w:beforeAutospacing="1" w:after="100" w:afterAutospacing="1"/>
    </w:pPr>
    <w:rPr>
      <w:rFonts w:eastAsia="Times New Roman"/>
    </w:rPr>
  </w:style>
  <w:style w:type="character" w:customStyle="1" w:styleId="fl">
    <w:name w:val="fl"/>
    <w:basedOn w:val="DefaultParagraphFont"/>
    <w:rsid w:val="002A0521"/>
  </w:style>
  <w:style w:type="paragraph" w:customStyle="1" w:styleId="hword2">
    <w:name w:val="hword2"/>
    <w:basedOn w:val="Normal"/>
    <w:rsid w:val="002A0521"/>
    <w:pPr>
      <w:spacing w:before="100" w:beforeAutospacing="1" w:after="100" w:afterAutospacing="1"/>
    </w:pPr>
    <w:rPr>
      <w:rFonts w:eastAsia="Times New Roman"/>
    </w:rPr>
  </w:style>
  <w:style w:type="character" w:customStyle="1" w:styleId="fieldset-legend">
    <w:name w:val="fieldset-legend"/>
    <w:basedOn w:val="DefaultParagraphFont"/>
    <w:rsid w:val="002A0521"/>
  </w:style>
  <w:style w:type="character" w:customStyle="1" w:styleId="heading">
    <w:name w:val="heading"/>
    <w:basedOn w:val="DefaultParagraphFont"/>
    <w:rsid w:val="002A0521"/>
  </w:style>
  <w:style w:type="character" w:customStyle="1" w:styleId="nbsp1">
    <w:name w:val="nbsp1"/>
    <w:basedOn w:val="DefaultParagraphFont"/>
    <w:rsid w:val="002A0521"/>
  </w:style>
  <w:style w:type="character" w:customStyle="1" w:styleId="nbsp2">
    <w:name w:val="nbsp2"/>
    <w:basedOn w:val="DefaultParagraphFont"/>
    <w:rsid w:val="002A0521"/>
  </w:style>
  <w:style w:type="character" w:customStyle="1" w:styleId="hi">
    <w:name w:val="hi"/>
    <w:basedOn w:val="DefaultParagraphFont"/>
    <w:rsid w:val="002A0521"/>
  </w:style>
  <w:style w:type="paragraph" w:customStyle="1" w:styleId="font--body">
    <w:name w:val="font--body"/>
    <w:basedOn w:val="Normal"/>
    <w:rsid w:val="002A0521"/>
    <w:pPr>
      <w:spacing w:before="100" w:beforeAutospacing="1" w:after="100" w:afterAutospacing="1"/>
    </w:pPr>
    <w:rPr>
      <w:rFonts w:eastAsia="Times New Roman"/>
    </w:rPr>
  </w:style>
  <w:style w:type="character" w:customStyle="1" w:styleId="coglossaryterm">
    <w:name w:val="co_glossaryterm"/>
    <w:basedOn w:val="DefaultParagraphFont"/>
    <w:rsid w:val="002A0521"/>
  </w:style>
  <w:style w:type="character" w:customStyle="1" w:styleId="chapeau">
    <w:name w:val="chapeau"/>
    <w:basedOn w:val="DefaultParagraphFont"/>
    <w:rsid w:val="002A0521"/>
  </w:style>
  <w:style w:type="character" w:customStyle="1" w:styleId="hd">
    <w:name w:val="hd"/>
    <w:basedOn w:val="DefaultParagraphFont"/>
    <w:rsid w:val="002A0521"/>
  </w:style>
  <w:style w:type="character" w:customStyle="1" w:styleId="auth-source-p">
    <w:name w:val="auth-source-p"/>
    <w:basedOn w:val="DefaultParagraphFont"/>
    <w:rsid w:val="002A0521"/>
  </w:style>
  <w:style w:type="character" w:customStyle="1" w:styleId="sectno">
    <w:name w:val="sectno"/>
    <w:basedOn w:val="DefaultParagraphFont"/>
    <w:rsid w:val="002A0521"/>
  </w:style>
  <w:style w:type="character" w:customStyle="1" w:styleId="subject">
    <w:name w:val="subject"/>
    <w:basedOn w:val="DefaultParagraphFont"/>
    <w:rsid w:val="002A0521"/>
  </w:style>
  <w:style w:type="character" w:customStyle="1" w:styleId="p">
    <w:name w:val="p"/>
    <w:basedOn w:val="DefaultParagraphFont"/>
    <w:rsid w:val="002A0521"/>
  </w:style>
  <w:style w:type="character" w:customStyle="1" w:styleId="sc">
    <w:name w:val="sc"/>
    <w:basedOn w:val="DefaultParagraphFont"/>
    <w:rsid w:val="002A0521"/>
  </w:style>
  <w:style w:type="character" w:customStyle="1" w:styleId="pagenumber">
    <w:name w:val="pagenumber"/>
    <w:basedOn w:val="DefaultParagraphFont"/>
    <w:rsid w:val="002A0521"/>
  </w:style>
  <w:style w:type="character" w:customStyle="1" w:styleId="styleswrapper-sc-8awjxn-0">
    <w:name w:val="styles__wrapper-sc-8awjxn-0"/>
    <w:basedOn w:val="DefaultParagraphFont"/>
    <w:rsid w:val="002A0521"/>
  </w:style>
  <w:style w:type="paragraph" w:customStyle="1" w:styleId="attribution">
    <w:name w:val="attribution"/>
    <w:basedOn w:val="Normal"/>
    <w:uiPriority w:val="99"/>
    <w:qFormat/>
    <w:rsid w:val="002A0521"/>
    <w:pPr>
      <w:spacing w:before="100" w:beforeAutospacing="1" w:after="100" w:afterAutospacing="1"/>
    </w:pPr>
    <w:rPr>
      <w:rFonts w:eastAsia="Times New Roman"/>
    </w:rPr>
  </w:style>
  <w:style w:type="paragraph" w:customStyle="1" w:styleId="p-text">
    <w:name w:val="p-text"/>
    <w:basedOn w:val="Normal"/>
    <w:rsid w:val="002A0521"/>
    <w:pPr>
      <w:spacing w:before="100" w:beforeAutospacing="1" w:after="100" w:afterAutospacing="1"/>
    </w:pPr>
    <w:rPr>
      <w:rFonts w:eastAsia="Times New Roman"/>
    </w:rPr>
  </w:style>
  <w:style w:type="paragraph" w:customStyle="1" w:styleId="stop-here">
    <w:name w:val="stop-here"/>
    <w:basedOn w:val="Normal"/>
    <w:rsid w:val="002A0521"/>
    <w:pPr>
      <w:spacing w:before="100" w:beforeAutospacing="1" w:after="100" w:afterAutospacing="1"/>
    </w:pPr>
    <w:rPr>
      <w:rFonts w:eastAsia="Times New Roman"/>
    </w:rPr>
  </w:style>
  <w:style w:type="character" w:customStyle="1" w:styleId="page-info-headertitle-inside">
    <w:name w:val="page-info-header__title-inside"/>
    <w:basedOn w:val="DefaultParagraphFont"/>
    <w:rsid w:val="002A0521"/>
  </w:style>
  <w:style w:type="paragraph" w:customStyle="1" w:styleId="dropcap">
    <w:name w:val="dropcap"/>
    <w:basedOn w:val="Normal"/>
    <w:uiPriority w:val="99"/>
    <w:qFormat/>
    <w:rsid w:val="002A0521"/>
    <w:pPr>
      <w:spacing w:before="100" w:beforeAutospacing="1" w:after="100" w:afterAutospacing="1"/>
    </w:pPr>
    <w:rPr>
      <w:rFonts w:eastAsia="Times New Roman"/>
    </w:rPr>
  </w:style>
  <w:style w:type="paragraph" w:customStyle="1" w:styleId="6bdca">
    <w:name w:val="_6bdca"/>
    <w:basedOn w:val="Normal"/>
    <w:rsid w:val="002A0521"/>
    <w:pPr>
      <w:spacing w:before="100" w:beforeAutospacing="1" w:after="100" w:afterAutospacing="1"/>
    </w:pPr>
    <w:rPr>
      <w:rFonts w:eastAsia="Times New Roman"/>
    </w:rPr>
  </w:style>
  <w:style w:type="paragraph" w:customStyle="1" w:styleId="css-exrw3m">
    <w:name w:val="css-exrw3m"/>
    <w:basedOn w:val="Normal"/>
    <w:rsid w:val="002A0521"/>
    <w:pPr>
      <w:spacing w:before="100" w:beforeAutospacing="1" w:after="100" w:afterAutospacing="1"/>
    </w:pPr>
    <w:rPr>
      <w:rFonts w:eastAsia="Times New Roman"/>
    </w:rPr>
  </w:style>
  <w:style w:type="paragraph" w:customStyle="1" w:styleId="css-ma92ss">
    <w:name w:val="css-ma92ss"/>
    <w:basedOn w:val="Normal"/>
    <w:rsid w:val="002A0521"/>
    <w:pPr>
      <w:spacing w:before="100" w:beforeAutospacing="1" w:after="100" w:afterAutospacing="1"/>
    </w:pPr>
    <w:rPr>
      <w:rFonts w:eastAsia="Times New Roman"/>
    </w:rPr>
  </w:style>
  <w:style w:type="character" w:customStyle="1" w:styleId="html-render">
    <w:name w:val="html-render"/>
    <w:basedOn w:val="DefaultParagraphFont"/>
    <w:rsid w:val="002A0521"/>
  </w:style>
  <w:style w:type="paragraph" w:customStyle="1" w:styleId="pullquote">
    <w:name w:val="pullquote"/>
    <w:basedOn w:val="Normal"/>
    <w:rsid w:val="002A0521"/>
    <w:pPr>
      <w:spacing w:before="100" w:beforeAutospacing="1" w:after="100" w:afterAutospacing="1"/>
    </w:pPr>
    <w:rPr>
      <w:rFonts w:eastAsia="Times New Roman"/>
    </w:rPr>
  </w:style>
  <w:style w:type="character" w:customStyle="1" w:styleId="bodydrop-cap">
    <w:name w:val="body__drop-cap"/>
    <w:basedOn w:val="DefaultParagraphFont"/>
    <w:rsid w:val="002A0521"/>
  </w:style>
  <w:style w:type="paragraph" w:customStyle="1" w:styleId="c-recirc-item">
    <w:name w:val="c-recirc-item"/>
    <w:basedOn w:val="Normal"/>
    <w:rsid w:val="002A0521"/>
    <w:pPr>
      <w:spacing w:before="100" w:beforeAutospacing="1" w:after="100" w:afterAutospacing="1"/>
    </w:pPr>
    <w:rPr>
      <w:rFonts w:eastAsia="Times New Roman"/>
    </w:rPr>
  </w:style>
  <w:style w:type="character" w:customStyle="1" w:styleId="HTMLAddressChar">
    <w:name w:val="HTML Address Char"/>
    <w:basedOn w:val="DefaultParagraphFont"/>
    <w:link w:val="HTMLAddress"/>
    <w:uiPriority w:val="99"/>
    <w:rsid w:val="002A0521"/>
    <w:rPr>
      <w:rFonts w:ascii="Times New Roman" w:eastAsia="Times New Roman" w:hAnsi="Times New Roman" w:cs="Times New Roman"/>
      <w:i/>
      <w:iCs/>
    </w:rPr>
  </w:style>
  <w:style w:type="paragraph" w:styleId="HTMLAddress">
    <w:name w:val="HTML Address"/>
    <w:basedOn w:val="Normal"/>
    <w:link w:val="HTMLAddressChar"/>
    <w:uiPriority w:val="99"/>
    <w:unhideWhenUsed/>
    <w:rsid w:val="002A0521"/>
    <w:rPr>
      <w:rFonts w:ascii="Times New Roman" w:eastAsia="Times New Roman" w:hAnsi="Times New Roman" w:cs="Times New Roman"/>
      <w:i/>
      <w:iCs/>
      <w:sz w:val="24"/>
    </w:rPr>
  </w:style>
  <w:style w:type="character" w:customStyle="1" w:styleId="HTMLAddressChar1">
    <w:name w:val="HTML Address Char1"/>
    <w:basedOn w:val="DefaultParagraphFont"/>
    <w:uiPriority w:val="99"/>
    <w:semiHidden/>
    <w:rsid w:val="002A0521"/>
    <w:rPr>
      <w:rFonts w:ascii="Calibri" w:hAnsi="Calibri"/>
      <w:i/>
      <w:iCs/>
      <w:sz w:val="22"/>
    </w:rPr>
  </w:style>
  <w:style w:type="character" w:customStyle="1" w:styleId="postauthors">
    <w:name w:val="postauthors"/>
    <w:basedOn w:val="DefaultParagraphFont"/>
    <w:rsid w:val="002A0521"/>
  </w:style>
  <w:style w:type="paragraph" w:customStyle="1" w:styleId="slate-paragraph">
    <w:name w:val="slate-paragraph"/>
    <w:basedOn w:val="Normal"/>
    <w:rsid w:val="002A0521"/>
    <w:pPr>
      <w:spacing w:before="100" w:beforeAutospacing="1" w:after="100" w:afterAutospacing="1"/>
    </w:pPr>
    <w:rPr>
      <w:rFonts w:eastAsia="Times New Roman"/>
    </w:rPr>
  </w:style>
  <w:style w:type="paragraph" w:customStyle="1" w:styleId="o-articlebodytext">
    <w:name w:val="o-articlebody__text"/>
    <w:basedOn w:val="Normal"/>
    <w:rsid w:val="002A0521"/>
    <w:pPr>
      <w:spacing w:before="100" w:beforeAutospacing="1" w:after="100" w:afterAutospacing="1"/>
    </w:pPr>
    <w:rPr>
      <w:rFonts w:eastAsia="Times New Roman"/>
    </w:rPr>
  </w:style>
  <w:style w:type="paragraph" w:customStyle="1" w:styleId="FUCKTHISFONT">
    <w:name w:val="FUCK THIS FONT"/>
    <w:basedOn w:val="Normal"/>
    <w:uiPriority w:val="6"/>
    <w:rsid w:val="002A0521"/>
    <w:pPr>
      <w:autoSpaceDE w:val="0"/>
      <w:autoSpaceDN w:val="0"/>
      <w:adjustRightInd w:val="0"/>
      <w:jc w:val="both"/>
    </w:pPr>
    <w:rPr>
      <w:rFonts w:asciiTheme="minorHAnsi" w:hAnsiTheme="minorHAnsi"/>
      <w:u w:val="single"/>
    </w:rPr>
  </w:style>
  <w:style w:type="paragraph" w:customStyle="1" w:styleId="gz">
    <w:name w:val="gz"/>
    <w:basedOn w:val="Normal"/>
    <w:rsid w:val="002A0521"/>
    <w:pPr>
      <w:spacing w:before="100" w:beforeAutospacing="1" w:after="100" w:afterAutospacing="1"/>
    </w:pPr>
    <w:rPr>
      <w:rFonts w:eastAsia="Times New Roman"/>
    </w:rPr>
  </w:style>
  <w:style w:type="character" w:customStyle="1" w:styleId="td-post-date">
    <w:name w:val="td-post-date"/>
    <w:basedOn w:val="DefaultParagraphFont"/>
    <w:rsid w:val="002A0521"/>
  </w:style>
  <w:style w:type="character" w:customStyle="1" w:styleId="td-nr-views-94658">
    <w:name w:val="td-nr-views-94658"/>
    <w:basedOn w:val="DefaultParagraphFont"/>
    <w:rsid w:val="002A0521"/>
  </w:style>
  <w:style w:type="character" w:customStyle="1" w:styleId="Heading5SizeDownChar">
    <w:name w:val="Heading 5 Size Down Char"/>
    <w:link w:val="Heading5SizeDown"/>
    <w:locked/>
    <w:rsid w:val="002A0521"/>
    <w:rPr>
      <w:rFonts w:ascii="Cambria" w:hAnsi="Cambria"/>
    </w:rPr>
  </w:style>
  <w:style w:type="paragraph" w:customStyle="1" w:styleId="Heading5SizeDown">
    <w:name w:val="Heading 5 Size Down"/>
    <w:basedOn w:val="Normal"/>
    <w:link w:val="Heading5SizeDownChar"/>
    <w:autoRedefine/>
    <w:qFormat/>
    <w:rsid w:val="002A0521"/>
    <w:pPr>
      <w:tabs>
        <w:tab w:val="left" w:pos="1440"/>
      </w:tabs>
    </w:pPr>
    <w:rPr>
      <w:rFonts w:ascii="Cambria" w:hAnsi="Cambria"/>
      <w:sz w:val="24"/>
    </w:rPr>
  </w:style>
  <w:style w:type="character" w:customStyle="1" w:styleId="MaximizeChar">
    <w:name w:val="Maximize Char"/>
    <w:link w:val="Maximize"/>
    <w:locked/>
    <w:rsid w:val="002A0521"/>
    <w:rPr>
      <w:rFonts w:ascii="Georgia" w:hAnsi="Georgia"/>
      <w:u w:val="single"/>
    </w:rPr>
  </w:style>
  <w:style w:type="paragraph" w:customStyle="1" w:styleId="Maximize">
    <w:name w:val="Maximize"/>
    <w:basedOn w:val="Normal"/>
    <w:link w:val="MaximizeChar"/>
    <w:qFormat/>
    <w:rsid w:val="002A0521"/>
    <w:pPr>
      <w:keepNext/>
      <w:keepLines/>
      <w:jc w:val="both"/>
    </w:pPr>
    <w:rPr>
      <w:rFonts w:ascii="Georgia" w:hAnsi="Georgia"/>
      <w:sz w:val="24"/>
      <w:u w:val="single"/>
    </w:rPr>
  </w:style>
  <w:style w:type="paragraph" w:customStyle="1" w:styleId="clay-paragraph">
    <w:name w:val="clay-paragraph"/>
    <w:basedOn w:val="Normal"/>
    <w:rsid w:val="002A0521"/>
    <w:pPr>
      <w:spacing w:before="100" w:beforeAutospacing="1" w:after="100" w:afterAutospacing="1"/>
    </w:pPr>
    <w:rPr>
      <w:rFonts w:eastAsia="Times New Roman"/>
    </w:rPr>
  </w:style>
  <w:style w:type="character" w:customStyle="1" w:styleId="author">
    <w:name w:val="author"/>
    <w:basedOn w:val="DefaultParagraphFont"/>
    <w:rsid w:val="002A0521"/>
  </w:style>
  <w:style w:type="character" w:customStyle="1" w:styleId="byline">
    <w:name w:val="byline"/>
    <w:basedOn w:val="DefaultParagraphFont"/>
    <w:rsid w:val="002A0521"/>
  </w:style>
  <w:style w:type="character" w:customStyle="1" w:styleId="posted-on">
    <w:name w:val="posted-on"/>
    <w:basedOn w:val="DefaultParagraphFont"/>
    <w:rsid w:val="002A0521"/>
  </w:style>
  <w:style w:type="paragraph" w:customStyle="1" w:styleId="gntarbp">
    <w:name w:val="gnt_ar_b_p"/>
    <w:basedOn w:val="Normal"/>
    <w:rsid w:val="002A0521"/>
    <w:pPr>
      <w:spacing w:before="100" w:beforeAutospacing="1" w:after="100" w:afterAutospacing="1"/>
    </w:pPr>
    <w:rPr>
      <w:rFonts w:eastAsia="Times New Roman"/>
    </w:rPr>
  </w:style>
  <w:style w:type="character" w:customStyle="1" w:styleId="vcard">
    <w:name w:val="vcard"/>
    <w:basedOn w:val="DefaultParagraphFont"/>
    <w:rsid w:val="002A0521"/>
  </w:style>
  <w:style w:type="character" w:customStyle="1" w:styleId="pull-quote">
    <w:name w:val="pull-quote"/>
    <w:basedOn w:val="DefaultParagraphFont"/>
    <w:rsid w:val="002A0521"/>
  </w:style>
  <w:style w:type="character" w:customStyle="1" w:styleId="emoji">
    <w:name w:val="emoji"/>
    <w:basedOn w:val="DefaultParagraphFont"/>
    <w:rsid w:val="002A0521"/>
  </w:style>
  <w:style w:type="character" w:customStyle="1" w:styleId="fpred">
    <w:name w:val="fp_red"/>
    <w:basedOn w:val="DefaultParagraphFont"/>
    <w:rsid w:val="002A0521"/>
  </w:style>
  <w:style w:type="character" w:customStyle="1" w:styleId="caps">
    <w:name w:val="caps"/>
    <w:basedOn w:val="DefaultParagraphFont"/>
    <w:rsid w:val="002A0521"/>
  </w:style>
  <w:style w:type="paragraph" w:styleId="EndnoteText">
    <w:name w:val="endnote text"/>
    <w:basedOn w:val="Normal"/>
    <w:link w:val="EndnoteTextChar"/>
    <w:unhideWhenUsed/>
    <w:rsid w:val="002A0521"/>
    <w:rPr>
      <w:rFonts w:asciiTheme="minorHAnsi" w:hAnsiTheme="minorHAnsi"/>
    </w:rPr>
  </w:style>
  <w:style w:type="character" w:customStyle="1" w:styleId="EndnoteTextChar">
    <w:name w:val="Endnote Text Char"/>
    <w:basedOn w:val="DefaultParagraphFont"/>
    <w:link w:val="EndnoteText"/>
    <w:rsid w:val="002A0521"/>
    <w:rPr>
      <w:sz w:val="22"/>
    </w:rPr>
  </w:style>
  <w:style w:type="character" w:styleId="EndnoteReference">
    <w:name w:val="endnote reference"/>
    <w:basedOn w:val="DefaultParagraphFont"/>
    <w:unhideWhenUsed/>
    <w:rsid w:val="002A0521"/>
    <w:rPr>
      <w:vertAlign w:val="superscript"/>
    </w:rPr>
  </w:style>
  <w:style w:type="paragraph" w:customStyle="1" w:styleId="indent-text">
    <w:name w:val="indent-text"/>
    <w:basedOn w:val="Normal"/>
    <w:rsid w:val="002A0521"/>
    <w:pPr>
      <w:spacing w:before="100" w:beforeAutospacing="1" w:after="100" w:afterAutospacing="1"/>
    </w:pPr>
    <w:rPr>
      <w:rFonts w:eastAsia="Times New Roman"/>
    </w:rPr>
  </w:style>
  <w:style w:type="character" w:customStyle="1" w:styleId="style3">
    <w:name w:val="style3"/>
    <w:basedOn w:val="DefaultParagraphFont"/>
    <w:rsid w:val="002A0521"/>
  </w:style>
  <w:style w:type="character" w:customStyle="1" w:styleId="style0">
    <w:name w:val="style0"/>
    <w:basedOn w:val="DefaultParagraphFont"/>
    <w:rsid w:val="002A0521"/>
  </w:style>
  <w:style w:type="paragraph" w:customStyle="1" w:styleId="align-right">
    <w:name w:val="align-right"/>
    <w:basedOn w:val="Normal"/>
    <w:rsid w:val="002A0521"/>
    <w:pPr>
      <w:spacing w:before="100" w:beforeAutospacing="1" w:after="100" w:afterAutospacing="1"/>
    </w:pPr>
    <w:rPr>
      <w:rFonts w:eastAsia="Times New Roman"/>
    </w:rPr>
  </w:style>
  <w:style w:type="paragraph" w:customStyle="1" w:styleId="psection-1">
    <w:name w:val="psection-1"/>
    <w:basedOn w:val="Normal"/>
    <w:rsid w:val="002A0521"/>
    <w:pPr>
      <w:spacing w:before="100" w:beforeAutospacing="1" w:after="100" w:afterAutospacing="1"/>
    </w:pPr>
    <w:rPr>
      <w:rFonts w:eastAsia="Times New Roman"/>
    </w:rPr>
  </w:style>
  <w:style w:type="character" w:customStyle="1" w:styleId="enumxml">
    <w:name w:val="enumxml"/>
    <w:basedOn w:val="DefaultParagraphFont"/>
    <w:rsid w:val="002A0521"/>
  </w:style>
  <w:style w:type="character" w:customStyle="1" w:styleId="et03">
    <w:name w:val="et03"/>
    <w:basedOn w:val="DefaultParagraphFont"/>
    <w:rsid w:val="002A0521"/>
  </w:style>
  <w:style w:type="paragraph" w:customStyle="1" w:styleId="psection-2">
    <w:name w:val="psection-2"/>
    <w:basedOn w:val="Normal"/>
    <w:rsid w:val="002A0521"/>
    <w:pPr>
      <w:spacing w:before="100" w:beforeAutospacing="1" w:after="100" w:afterAutospacing="1"/>
    </w:pPr>
    <w:rPr>
      <w:rFonts w:eastAsia="Times New Roman"/>
    </w:rPr>
  </w:style>
  <w:style w:type="character" w:customStyle="1" w:styleId="HTMLPreformattedChar">
    <w:name w:val="HTML Preformatted Char"/>
    <w:basedOn w:val="DefaultParagraphFont"/>
    <w:link w:val="HTMLPreformatted"/>
    <w:uiPriority w:val="99"/>
    <w:rsid w:val="002A052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A0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2A0521"/>
    <w:rPr>
      <w:rFonts w:ascii="Consolas" w:hAnsi="Consolas" w:cs="Consolas"/>
      <w:sz w:val="20"/>
      <w:szCs w:val="20"/>
    </w:rPr>
  </w:style>
  <w:style w:type="paragraph" w:customStyle="1" w:styleId="statutory-body">
    <w:name w:val="statutory-body"/>
    <w:basedOn w:val="Normal"/>
    <w:rsid w:val="002A0521"/>
    <w:pPr>
      <w:spacing w:before="100" w:beforeAutospacing="1" w:after="100" w:afterAutospacing="1"/>
    </w:pPr>
    <w:rPr>
      <w:rFonts w:eastAsia="Times New Roman"/>
    </w:rPr>
  </w:style>
  <w:style w:type="paragraph" w:customStyle="1" w:styleId="statutory-body-1em">
    <w:name w:val="statutory-body-1em"/>
    <w:basedOn w:val="Normal"/>
    <w:rsid w:val="002A0521"/>
    <w:pPr>
      <w:spacing w:before="100" w:beforeAutospacing="1" w:after="100" w:afterAutospacing="1"/>
    </w:pPr>
    <w:rPr>
      <w:rFonts w:eastAsia="Times New Roman"/>
    </w:rPr>
  </w:style>
  <w:style w:type="character" w:customStyle="1" w:styleId="column--highlighted-text">
    <w:name w:val="column--highlighted-text"/>
    <w:basedOn w:val="DefaultParagraphFont"/>
    <w:rsid w:val="002A0521"/>
  </w:style>
  <w:style w:type="paragraph" w:customStyle="1" w:styleId="document">
    <w:name w:val="document"/>
    <w:basedOn w:val="Normal"/>
    <w:uiPriority w:val="99"/>
    <w:qFormat/>
    <w:rsid w:val="002A0521"/>
    <w:pPr>
      <w:spacing w:before="100" w:beforeAutospacing="1" w:after="100" w:afterAutospacing="1"/>
    </w:pPr>
    <w:rPr>
      <w:rFonts w:eastAsia="Times New Roman"/>
    </w:rPr>
  </w:style>
  <w:style w:type="character" w:customStyle="1" w:styleId="spelle">
    <w:name w:val="spelle"/>
    <w:basedOn w:val="DefaultParagraphFont"/>
    <w:rsid w:val="002A0521"/>
  </w:style>
  <w:style w:type="paragraph" w:customStyle="1" w:styleId="blockquote">
    <w:name w:val="block_quote"/>
    <w:basedOn w:val="Normal"/>
    <w:rsid w:val="002A0521"/>
    <w:pPr>
      <w:spacing w:before="100" w:beforeAutospacing="1" w:after="100" w:afterAutospacing="1"/>
    </w:pPr>
    <w:rPr>
      <w:rFonts w:eastAsia="Times New Roman"/>
    </w:rPr>
  </w:style>
  <w:style w:type="character" w:customStyle="1" w:styleId="s2">
    <w:name w:val="s2"/>
    <w:basedOn w:val="DefaultParagraphFont"/>
    <w:rsid w:val="002A0521"/>
  </w:style>
  <w:style w:type="character" w:customStyle="1" w:styleId="s3">
    <w:name w:val="s3"/>
    <w:basedOn w:val="DefaultParagraphFont"/>
    <w:rsid w:val="002A0521"/>
  </w:style>
  <w:style w:type="character" w:customStyle="1" w:styleId="rollover-people">
    <w:name w:val="rollover-people"/>
    <w:basedOn w:val="DefaultParagraphFont"/>
    <w:rsid w:val="002A0521"/>
  </w:style>
  <w:style w:type="paragraph" w:customStyle="1" w:styleId="h1">
    <w:name w:val="h1"/>
    <w:basedOn w:val="Normal"/>
    <w:rsid w:val="002A0521"/>
    <w:pPr>
      <w:spacing w:before="100" w:beforeAutospacing="1" w:after="100" w:afterAutospacing="1"/>
    </w:pPr>
    <w:rPr>
      <w:rFonts w:eastAsia="Times New Roman"/>
    </w:rPr>
  </w:style>
  <w:style w:type="paragraph" w:customStyle="1" w:styleId="tni">
    <w:name w:val="tni"/>
    <w:basedOn w:val="Normal"/>
    <w:rsid w:val="002A0521"/>
    <w:pPr>
      <w:spacing w:before="100" w:beforeAutospacing="1" w:after="100" w:afterAutospacing="1"/>
    </w:pPr>
    <w:rPr>
      <w:rFonts w:eastAsia="Times New Roman"/>
    </w:rPr>
  </w:style>
  <w:style w:type="paragraph" w:customStyle="1" w:styleId="tx">
    <w:name w:val="tx"/>
    <w:basedOn w:val="Normal"/>
    <w:rsid w:val="002A0521"/>
    <w:pPr>
      <w:spacing w:before="100" w:beforeAutospacing="1" w:after="100" w:afterAutospacing="1"/>
    </w:pPr>
    <w:rPr>
      <w:rFonts w:eastAsia="Times New Roman"/>
    </w:rPr>
  </w:style>
  <w:style w:type="character" w:customStyle="1" w:styleId="epub-i">
    <w:name w:val="epub-i"/>
    <w:basedOn w:val="DefaultParagraphFont"/>
    <w:rsid w:val="002A0521"/>
  </w:style>
  <w:style w:type="paragraph" w:customStyle="1" w:styleId="cmaqueta-art-culostextoinicio-seccin">
    <w:name w:val="c—maqueta-art-culos_texto—inicio-sección"/>
    <w:basedOn w:val="Normal"/>
    <w:rsid w:val="002A0521"/>
    <w:pPr>
      <w:spacing w:before="100" w:beforeAutospacing="1" w:after="100" w:afterAutospacing="1"/>
    </w:pPr>
    <w:rPr>
      <w:rFonts w:eastAsia="Times New Roman"/>
    </w:rPr>
  </w:style>
  <w:style w:type="paragraph" w:customStyle="1" w:styleId="cmaqueta-art-culostexto-aumentadoinicio">
    <w:name w:val="c—maqueta-art-culos_texto-aumentado—inicio"/>
    <w:basedOn w:val="Normal"/>
    <w:rsid w:val="002A0521"/>
    <w:pPr>
      <w:spacing w:before="100" w:beforeAutospacing="1" w:after="100" w:afterAutospacing="1"/>
    </w:pPr>
    <w:rPr>
      <w:rFonts w:eastAsia="Times New Roman"/>
    </w:rPr>
  </w:style>
  <w:style w:type="paragraph" w:customStyle="1" w:styleId="cmaqueta-art-culostexto-aumentado">
    <w:name w:val="c—maqueta-art-culos_texto-aumentado"/>
    <w:basedOn w:val="Normal"/>
    <w:rsid w:val="002A0521"/>
    <w:pPr>
      <w:spacing w:before="100" w:beforeAutospacing="1" w:after="100" w:afterAutospacing="1"/>
    </w:pPr>
    <w:rPr>
      <w:rFonts w:eastAsia="Times New Roman"/>
    </w:rPr>
  </w:style>
  <w:style w:type="paragraph" w:customStyle="1" w:styleId="cmaqueta-art-culostexto">
    <w:name w:val="c—maqueta-art-culos_texto"/>
    <w:basedOn w:val="Normal"/>
    <w:rsid w:val="002A0521"/>
    <w:pPr>
      <w:spacing w:before="100" w:beforeAutospacing="1" w:after="100" w:afterAutospacing="1"/>
    </w:pPr>
    <w:rPr>
      <w:rFonts w:eastAsia="Times New Roman"/>
    </w:rPr>
  </w:style>
  <w:style w:type="paragraph" w:customStyle="1" w:styleId="noindent">
    <w:name w:val="noindent"/>
    <w:basedOn w:val="Normal"/>
    <w:uiPriority w:val="99"/>
    <w:qFormat/>
    <w:rsid w:val="002A0521"/>
    <w:pPr>
      <w:spacing w:before="100" w:beforeAutospacing="1" w:after="100" w:afterAutospacing="1"/>
    </w:pPr>
    <w:rPr>
      <w:rFonts w:eastAsia="Times New Roman"/>
    </w:rPr>
  </w:style>
  <w:style w:type="paragraph" w:customStyle="1" w:styleId="blockquote-firstpara">
    <w:name w:val="blockquote-firstpara"/>
    <w:basedOn w:val="Normal"/>
    <w:rsid w:val="002A0521"/>
    <w:pPr>
      <w:spacing w:before="100" w:beforeAutospacing="1" w:after="100" w:afterAutospacing="1"/>
    </w:pPr>
    <w:rPr>
      <w:rFonts w:eastAsia="Times New Roman"/>
    </w:rPr>
  </w:style>
  <w:style w:type="paragraph" w:customStyle="1" w:styleId="blockquote-indentedpara1">
    <w:name w:val="blockquote-indentedpara1"/>
    <w:basedOn w:val="Normal"/>
    <w:rsid w:val="002A0521"/>
    <w:pPr>
      <w:spacing w:before="100" w:beforeAutospacing="1" w:after="100" w:afterAutospacing="1"/>
    </w:pPr>
    <w:rPr>
      <w:rFonts w:eastAsia="Times New Roman"/>
    </w:rPr>
  </w:style>
  <w:style w:type="paragraph" w:customStyle="1" w:styleId="space-break">
    <w:name w:val="space-break"/>
    <w:basedOn w:val="Normal"/>
    <w:rsid w:val="002A0521"/>
    <w:pPr>
      <w:spacing w:before="100" w:beforeAutospacing="1" w:after="100" w:afterAutospacing="1"/>
    </w:pPr>
    <w:rPr>
      <w:rFonts w:eastAsia="Times New Roman"/>
    </w:rPr>
  </w:style>
  <w:style w:type="character" w:customStyle="1" w:styleId="sims-lpo-header-title">
    <w:name w:val="sims-lpo-header-title"/>
    <w:basedOn w:val="DefaultParagraphFont"/>
    <w:rsid w:val="002A0521"/>
  </w:style>
  <w:style w:type="character" w:customStyle="1" w:styleId="ssl3">
    <w:name w:val="ss_l3"/>
    <w:basedOn w:val="DefaultParagraphFont"/>
    <w:rsid w:val="002A0521"/>
  </w:style>
  <w:style w:type="character" w:customStyle="1" w:styleId="ssl4">
    <w:name w:val="ss_l4"/>
    <w:basedOn w:val="DefaultParagraphFont"/>
    <w:rsid w:val="002A0521"/>
  </w:style>
  <w:style w:type="character" w:styleId="HTMLCite">
    <w:name w:val="HTML Cite"/>
    <w:basedOn w:val="DefaultParagraphFont"/>
    <w:unhideWhenUsed/>
    <w:rsid w:val="002A0521"/>
    <w:rPr>
      <w:i/>
      <w:iCs/>
    </w:rPr>
  </w:style>
  <w:style w:type="character" w:styleId="HTMLSample">
    <w:name w:val="HTML Sample"/>
    <w:basedOn w:val="DefaultParagraphFont"/>
    <w:uiPriority w:val="99"/>
    <w:semiHidden/>
    <w:unhideWhenUsed/>
    <w:rsid w:val="002A0521"/>
    <w:rPr>
      <w:rFonts w:ascii="Courier New" w:eastAsia="Times New Roman" w:hAnsi="Courier New" w:cs="Courier New"/>
    </w:rPr>
  </w:style>
  <w:style w:type="paragraph" w:customStyle="1" w:styleId="kh">
    <w:name w:val="kh"/>
    <w:basedOn w:val="Normal"/>
    <w:rsid w:val="002A0521"/>
    <w:pPr>
      <w:spacing w:before="100" w:beforeAutospacing="1" w:after="100" w:afterAutospacing="1"/>
    </w:pPr>
    <w:rPr>
      <w:rFonts w:eastAsia="Times New Roman"/>
    </w:rPr>
  </w:style>
  <w:style w:type="character" w:customStyle="1" w:styleId="r">
    <w:name w:val="r"/>
    <w:basedOn w:val="DefaultParagraphFont"/>
    <w:rsid w:val="002A0521"/>
  </w:style>
  <w:style w:type="character" w:customStyle="1" w:styleId="dropcap1">
    <w:name w:val="dropcap1"/>
    <w:basedOn w:val="DefaultParagraphFont"/>
    <w:rsid w:val="002A0521"/>
  </w:style>
  <w:style w:type="paragraph" w:customStyle="1" w:styleId="articlebody-text">
    <w:name w:val="article__body-text"/>
    <w:basedOn w:val="Normal"/>
    <w:rsid w:val="002A0521"/>
    <w:pPr>
      <w:spacing w:before="100" w:beforeAutospacing="1" w:after="100" w:afterAutospacing="1"/>
    </w:pPr>
    <w:rPr>
      <w:rFonts w:eastAsia="Times New Roman"/>
    </w:rPr>
  </w:style>
  <w:style w:type="character" w:customStyle="1" w:styleId="articleheadline">
    <w:name w:val="article__headline"/>
    <w:basedOn w:val="DefaultParagraphFont"/>
    <w:rsid w:val="002A0521"/>
  </w:style>
  <w:style w:type="paragraph" w:customStyle="1" w:styleId="indent">
    <w:name w:val="indent"/>
    <w:basedOn w:val="Normal"/>
    <w:uiPriority w:val="99"/>
    <w:qFormat/>
    <w:rsid w:val="002A0521"/>
    <w:pPr>
      <w:spacing w:before="100" w:beforeAutospacing="1" w:after="100" w:afterAutospacing="1"/>
    </w:pPr>
    <w:rPr>
      <w:rFonts w:eastAsia="Times New Roman"/>
    </w:rPr>
  </w:style>
  <w:style w:type="character" w:customStyle="1" w:styleId="superscript">
    <w:name w:val="superscript"/>
    <w:basedOn w:val="DefaultParagraphFont"/>
    <w:rsid w:val="002A0521"/>
  </w:style>
  <w:style w:type="paragraph" w:customStyle="1" w:styleId="noindent1">
    <w:name w:val="noindent1"/>
    <w:basedOn w:val="Normal"/>
    <w:rsid w:val="002A0521"/>
    <w:pPr>
      <w:spacing w:before="100" w:beforeAutospacing="1" w:after="100" w:afterAutospacing="1"/>
    </w:pPr>
    <w:rPr>
      <w:rFonts w:eastAsia="Times New Roman"/>
    </w:rPr>
  </w:style>
  <w:style w:type="character" w:customStyle="1" w:styleId="vm-hook">
    <w:name w:val="vm-hook"/>
    <w:basedOn w:val="DefaultParagraphFont"/>
    <w:rsid w:val="002A0521"/>
  </w:style>
  <w:style w:type="paragraph" w:customStyle="1" w:styleId="counter-paragraph">
    <w:name w:val="counter-paragraph"/>
    <w:basedOn w:val="Normal"/>
    <w:rsid w:val="002A0521"/>
    <w:pPr>
      <w:spacing w:before="100" w:beforeAutospacing="1" w:after="100" w:afterAutospacing="1"/>
    </w:pPr>
    <w:rPr>
      <w:rFonts w:eastAsia="Times New Roman"/>
    </w:rPr>
  </w:style>
  <w:style w:type="character" w:customStyle="1" w:styleId="text142">
    <w:name w:val="text142"/>
    <w:basedOn w:val="DefaultParagraphFont"/>
    <w:rsid w:val="002A0521"/>
  </w:style>
  <w:style w:type="character" w:customStyle="1" w:styleId="uppercase">
    <w:name w:val="uppercase"/>
    <w:basedOn w:val="DefaultParagraphFont"/>
    <w:rsid w:val="002A0521"/>
  </w:style>
  <w:style w:type="character" w:customStyle="1" w:styleId="text133">
    <w:name w:val="text133"/>
    <w:basedOn w:val="DefaultParagraphFont"/>
    <w:rsid w:val="002A0521"/>
  </w:style>
  <w:style w:type="character" w:customStyle="1" w:styleId="text132">
    <w:name w:val="text132"/>
    <w:basedOn w:val="DefaultParagraphFont"/>
    <w:rsid w:val="002A0521"/>
  </w:style>
  <w:style w:type="character" w:customStyle="1" w:styleId="text178">
    <w:name w:val="text178"/>
    <w:basedOn w:val="DefaultParagraphFont"/>
    <w:rsid w:val="002A0521"/>
  </w:style>
  <w:style w:type="paragraph" w:customStyle="1" w:styleId="css-158dogj">
    <w:name w:val="css-158dogj"/>
    <w:basedOn w:val="Normal"/>
    <w:rsid w:val="002A0521"/>
    <w:pPr>
      <w:spacing w:before="100" w:beforeAutospacing="1" w:after="100" w:afterAutospacing="1"/>
    </w:pPr>
    <w:rPr>
      <w:rFonts w:eastAsia="Times New Roman"/>
    </w:rPr>
  </w:style>
  <w:style w:type="paragraph" w:customStyle="1" w:styleId="g-body">
    <w:name w:val="g-body"/>
    <w:basedOn w:val="Normal"/>
    <w:uiPriority w:val="99"/>
    <w:qFormat/>
    <w:rsid w:val="002A0521"/>
    <w:pPr>
      <w:spacing w:before="100" w:beforeAutospacing="1" w:after="100" w:afterAutospacing="1"/>
    </w:pPr>
    <w:rPr>
      <w:rFonts w:eastAsia="Times New Roman"/>
    </w:rPr>
  </w:style>
  <w:style w:type="paragraph" w:customStyle="1" w:styleId="analytics1">
    <w:name w:val="analytics"/>
    <w:basedOn w:val="Heading4"/>
    <w:link w:val="analyticsChar1"/>
    <w:autoRedefine/>
    <w:uiPriority w:val="4"/>
    <w:qFormat/>
    <w:rsid w:val="002A0521"/>
  </w:style>
  <w:style w:type="character" w:customStyle="1" w:styleId="analyticsChar1">
    <w:name w:val="analytics Char"/>
    <w:basedOn w:val="DefaultParagraphFont"/>
    <w:link w:val="analytics1"/>
    <w:uiPriority w:val="4"/>
    <w:rsid w:val="002A0521"/>
    <w:rPr>
      <w:rFonts w:ascii="Calibri" w:eastAsiaTheme="majorEastAsia" w:hAnsi="Calibri" w:cstheme="majorBidi"/>
      <w:b/>
      <w:bCs/>
      <w:sz w:val="26"/>
      <w:szCs w:val="26"/>
    </w:rPr>
  </w:style>
  <w:style w:type="paragraph" w:customStyle="1" w:styleId="JordanAnalytics">
    <w:name w:val="Jordan Analytics"/>
    <w:basedOn w:val="Heading4"/>
    <w:link w:val="JordanAnalyticsChar"/>
    <w:autoRedefine/>
    <w:uiPriority w:val="4"/>
    <w:qFormat/>
    <w:rsid w:val="002A0521"/>
  </w:style>
  <w:style w:type="character" w:customStyle="1" w:styleId="JordanAnalyticsChar">
    <w:name w:val="Jordan Analytics Char"/>
    <w:basedOn w:val="DefaultParagraphFont"/>
    <w:link w:val="JordanAnalytics"/>
    <w:uiPriority w:val="4"/>
    <w:rsid w:val="002A0521"/>
    <w:rPr>
      <w:rFonts w:ascii="Calibri" w:eastAsiaTheme="majorEastAsia" w:hAnsi="Calibri" w:cstheme="majorBidi"/>
      <w:b/>
      <w:bCs/>
      <w:sz w:val="26"/>
      <w:szCs w:val="26"/>
    </w:rPr>
  </w:style>
  <w:style w:type="character" w:customStyle="1" w:styleId="pmterms1">
    <w:name w:val="pmterms1"/>
    <w:basedOn w:val="DefaultParagraphFont"/>
    <w:rsid w:val="002A0521"/>
  </w:style>
  <w:style w:type="character" w:customStyle="1" w:styleId="qlabel">
    <w:name w:val="q_label"/>
    <w:basedOn w:val="DefaultParagraphFont"/>
    <w:rsid w:val="002A0521"/>
  </w:style>
  <w:style w:type="character" w:customStyle="1" w:styleId="alabel">
    <w:name w:val="a_label"/>
    <w:basedOn w:val="DefaultParagraphFont"/>
    <w:rsid w:val="002A0521"/>
  </w:style>
  <w:style w:type="character" w:customStyle="1" w:styleId="StyleStyleUnderline411pt">
    <w:name w:val="Style Style Underline4 + 11 pt"/>
    <w:basedOn w:val="DefaultParagraphFont"/>
    <w:rsid w:val="002A0521"/>
    <w:rPr>
      <w:sz w:val="20"/>
      <w:u w:val="single"/>
    </w:rPr>
  </w:style>
  <w:style w:type="character" w:customStyle="1" w:styleId="StyleUnderline3">
    <w:name w:val="Style Underline3"/>
    <w:basedOn w:val="DefaultParagraphFont"/>
    <w:rsid w:val="002A0521"/>
    <w:rPr>
      <w:u w:val="single"/>
    </w:rPr>
  </w:style>
  <w:style w:type="character" w:customStyle="1" w:styleId="StyleStyleUnderline311pt">
    <w:name w:val="Style Style Underline3 + 11 pt"/>
    <w:basedOn w:val="DefaultParagraphFont"/>
    <w:rsid w:val="002A0521"/>
    <w:rPr>
      <w:sz w:val="20"/>
      <w:u w:val="single"/>
    </w:rPr>
  </w:style>
  <w:style w:type="character" w:customStyle="1" w:styleId="citation">
    <w:name w:val="citation"/>
    <w:basedOn w:val="DefaultParagraphFont"/>
    <w:rsid w:val="002A0521"/>
  </w:style>
  <w:style w:type="character" w:customStyle="1" w:styleId="a">
    <w:name w:val="a"/>
    <w:basedOn w:val="DefaultParagraphFont"/>
    <w:rsid w:val="002A0521"/>
  </w:style>
  <w:style w:type="character" w:styleId="PlaceholderText">
    <w:name w:val="Placeholder Text"/>
    <w:basedOn w:val="DefaultParagraphFont"/>
    <w:uiPriority w:val="99"/>
    <w:unhideWhenUsed/>
    <w:rsid w:val="002A0521"/>
    <w:rPr>
      <w:color w:val="808080"/>
    </w:rPr>
  </w:style>
  <w:style w:type="character" w:customStyle="1" w:styleId="Heading3CharCharCharChar2">
    <w:name w:val="Heading 3 Char Char Char Char2"/>
    <w:basedOn w:val="DefaultParagraphFont"/>
    <w:rsid w:val="002A052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A0521"/>
    <w:rPr>
      <w:b/>
      <w:bCs/>
      <w:sz w:val="20"/>
      <w:u w:val="single"/>
    </w:rPr>
  </w:style>
  <w:style w:type="character" w:customStyle="1" w:styleId="StyleStyleUnderline311ptBold">
    <w:name w:val="Style Style Underline3 + 11 pt Bold"/>
    <w:basedOn w:val="DefaultParagraphFont"/>
    <w:rsid w:val="002A0521"/>
    <w:rPr>
      <w:b/>
      <w:bCs/>
      <w:sz w:val="20"/>
      <w:u w:val="single"/>
    </w:rPr>
  </w:style>
  <w:style w:type="character" w:customStyle="1" w:styleId="a-list-item">
    <w:name w:val="a-list-item"/>
    <w:basedOn w:val="DefaultParagraphFont"/>
    <w:rsid w:val="002A0521"/>
  </w:style>
  <w:style w:type="character" w:customStyle="1" w:styleId="Style11ptUnderlineBorderSinglesolidlineAuto05pt">
    <w:name w:val="Style 11 pt Underline Border: : (Single solid line Auto  0.5 pt..."/>
    <w:basedOn w:val="DefaultParagraphFont"/>
    <w:rsid w:val="002A0521"/>
    <w:rPr>
      <w:sz w:val="20"/>
      <w:u w:val="single"/>
      <w:bdr w:val="single" w:sz="4" w:space="0" w:color="auto"/>
    </w:rPr>
  </w:style>
  <w:style w:type="paragraph" w:customStyle="1" w:styleId="StyleStyle112pt">
    <w:name w:val="Style Style1 + 12 pt"/>
    <w:basedOn w:val="Normal"/>
    <w:link w:val="StyleStyle112ptChar"/>
    <w:qFormat/>
    <w:rsid w:val="002A0521"/>
    <w:rPr>
      <w:rFonts w:eastAsia="SimSun"/>
      <w:u w:val="single"/>
      <w:lang w:eastAsia="zh-CN"/>
    </w:rPr>
  </w:style>
  <w:style w:type="character" w:customStyle="1" w:styleId="StyleStyle112ptChar">
    <w:name w:val="Style Style1 + 12 pt Char"/>
    <w:basedOn w:val="DefaultParagraphFont"/>
    <w:link w:val="StyleStyle112pt"/>
    <w:rsid w:val="002A0521"/>
    <w:rPr>
      <w:rFonts w:ascii="Calibri" w:eastAsia="SimSun" w:hAnsi="Calibri"/>
      <w:sz w:val="22"/>
      <w:u w:val="single"/>
      <w:lang w:eastAsia="zh-CN"/>
    </w:rPr>
  </w:style>
  <w:style w:type="paragraph" w:customStyle="1" w:styleId="AuthorDate">
    <w:name w:val="AuthorDate"/>
    <w:next w:val="Nothing"/>
    <w:link w:val="AuthorDateChar"/>
    <w:qFormat/>
    <w:rsid w:val="002A0521"/>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2A0521"/>
    <w:rPr>
      <w:rFonts w:ascii="Times New Roman" w:eastAsia="Calibri" w:hAnsi="Times New Roman" w:cs="Times New Roman"/>
      <w:b/>
      <w:szCs w:val="20"/>
      <w:u w:val="single"/>
    </w:rPr>
  </w:style>
  <w:style w:type="character" w:customStyle="1" w:styleId="CardsFont12pt0">
    <w:name w:val="Cards + Font 12pt"/>
    <w:basedOn w:val="CardsChar"/>
    <w:uiPriority w:val="1"/>
    <w:rsid w:val="002A052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2A052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A0521"/>
    <w:rPr>
      <w:rFonts w:ascii="Times New Roman" w:hAnsi="Times New Roman" w:cs="Times New Roman"/>
      <w:sz w:val="16"/>
      <w:szCs w:val="16"/>
    </w:rPr>
  </w:style>
  <w:style w:type="character" w:customStyle="1" w:styleId="StyleBold">
    <w:name w:val="Style Bold"/>
    <w:uiPriority w:val="9"/>
    <w:semiHidden/>
    <w:qFormat/>
    <w:rsid w:val="002A0521"/>
    <w:rPr>
      <w:b/>
      <w:bCs/>
    </w:rPr>
  </w:style>
  <w:style w:type="character" w:customStyle="1" w:styleId="Style8pt">
    <w:name w:val="Style 8 pt"/>
    <w:rsid w:val="002A0521"/>
    <w:rPr>
      <w:sz w:val="14"/>
    </w:rPr>
  </w:style>
  <w:style w:type="paragraph" w:styleId="Revision">
    <w:name w:val="Revision"/>
    <w:hidden/>
    <w:uiPriority w:val="99"/>
    <w:semiHidden/>
    <w:rsid w:val="002A0521"/>
    <w:rPr>
      <w:rFonts w:ascii="Arial Narrow" w:eastAsia="SimSun" w:hAnsi="Arial Narrow" w:cs="Calibri"/>
      <w:sz w:val="20"/>
      <w:szCs w:val="22"/>
    </w:rPr>
  </w:style>
  <w:style w:type="paragraph" w:customStyle="1" w:styleId="CiteReal">
    <w:name w:val="Cite Real"/>
    <w:basedOn w:val="Normal"/>
    <w:next w:val="Normal"/>
    <w:uiPriority w:val="99"/>
    <w:qFormat/>
    <w:rsid w:val="002A0521"/>
    <w:rPr>
      <w:rFonts w:eastAsia="MS Mincho"/>
      <w:b/>
      <w:u w:val="single"/>
    </w:rPr>
  </w:style>
  <w:style w:type="paragraph" w:customStyle="1" w:styleId="TagText">
    <w:name w:val="TagText"/>
    <w:basedOn w:val="Normal"/>
    <w:uiPriority w:val="99"/>
    <w:qFormat/>
    <w:rsid w:val="002A0521"/>
    <w:pPr>
      <w:spacing w:before="200"/>
    </w:pPr>
    <w:rPr>
      <w:rFonts w:eastAsia="Times New Roman"/>
      <w:b/>
    </w:rPr>
  </w:style>
  <w:style w:type="character" w:styleId="PageNumber0">
    <w:name w:val="page number"/>
    <w:aliases w:val="card ununderlined"/>
    <w:uiPriority w:val="99"/>
    <w:rsid w:val="002A0521"/>
  </w:style>
  <w:style w:type="paragraph" w:customStyle="1" w:styleId="citenon-bold">
    <w:name w:val="cite non-bold"/>
    <w:basedOn w:val="Normal"/>
    <w:link w:val="citenon-boldChar"/>
    <w:qFormat/>
    <w:rsid w:val="002A0521"/>
    <w:rPr>
      <w:rFonts w:eastAsia="Times New Roman"/>
      <w:szCs w:val="20"/>
    </w:rPr>
  </w:style>
  <w:style w:type="character" w:customStyle="1" w:styleId="citenon-boldChar">
    <w:name w:val="cite non-bold Char"/>
    <w:link w:val="citenon-bold"/>
    <w:rsid w:val="002A0521"/>
    <w:rPr>
      <w:rFonts w:ascii="Calibri" w:eastAsia="Times New Roman" w:hAnsi="Calibri"/>
      <w:sz w:val="22"/>
      <w:szCs w:val="20"/>
    </w:rPr>
  </w:style>
  <w:style w:type="character" w:customStyle="1" w:styleId="pnumber">
    <w:name w:val="pnumber"/>
    <w:rsid w:val="002A0521"/>
  </w:style>
  <w:style w:type="character" w:customStyle="1" w:styleId="ital">
    <w:name w:val="ital"/>
    <w:rsid w:val="002A0521"/>
  </w:style>
  <w:style w:type="character" w:customStyle="1" w:styleId="orgdiv">
    <w:name w:val="orgdiv"/>
    <w:rsid w:val="002A0521"/>
  </w:style>
  <w:style w:type="character" w:customStyle="1" w:styleId="orgname">
    <w:name w:val="orgname"/>
    <w:rsid w:val="002A0521"/>
  </w:style>
  <w:style w:type="character" w:customStyle="1" w:styleId="city">
    <w:name w:val="city"/>
    <w:rsid w:val="002A0521"/>
  </w:style>
  <w:style w:type="character" w:customStyle="1" w:styleId="state">
    <w:name w:val="state"/>
    <w:rsid w:val="002A0521"/>
  </w:style>
  <w:style w:type="character" w:customStyle="1" w:styleId="country">
    <w:name w:val="country"/>
    <w:rsid w:val="002A0521"/>
  </w:style>
  <w:style w:type="character" w:customStyle="1" w:styleId="il">
    <w:name w:val="il"/>
    <w:rsid w:val="002A0521"/>
  </w:style>
  <w:style w:type="character" w:customStyle="1" w:styleId="Style8pt1">
    <w:name w:val="Style 8 pt1"/>
    <w:rsid w:val="002A0521"/>
    <w:rPr>
      <w:rFonts w:ascii="Georgia" w:hAnsi="Georgia" w:hint="default"/>
      <w:sz w:val="16"/>
    </w:rPr>
  </w:style>
  <w:style w:type="paragraph" w:customStyle="1" w:styleId="2909F619802848F09E01365C32F34654">
    <w:name w:val="2909F619802848F09E01365C32F34654"/>
    <w:uiPriority w:val="99"/>
    <w:qFormat/>
    <w:rsid w:val="002A0521"/>
    <w:pPr>
      <w:spacing w:after="200" w:line="276" w:lineRule="auto"/>
    </w:pPr>
    <w:rPr>
      <w:rFonts w:ascii="Calibri" w:eastAsia="Times New Roman" w:hAnsi="Calibri" w:cs="Times New Roman"/>
      <w:sz w:val="22"/>
      <w:szCs w:val="22"/>
      <w:lang w:eastAsia="ja-JP"/>
    </w:rPr>
  </w:style>
  <w:style w:type="paragraph" w:customStyle="1" w:styleId="Cite2">
    <w:name w:val="Cite 2"/>
    <w:basedOn w:val="Normal"/>
    <w:uiPriority w:val="99"/>
    <w:qFormat/>
    <w:rsid w:val="002A0521"/>
    <w:rPr>
      <w:rFonts w:eastAsia="MS Mincho"/>
      <w:b/>
      <w:u w:val="single"/>
    </w:rPr>
  </w:style>
  <w:style w:type="character" w:customStyle="1" w:styleId="texto1">
    <w:name w:val="texto1"/>
    <w:rsid w:val="002A0521"/>
  </w:style>
  <w:style w:type="character" w:customStyle="1" w:styleId="EmphasizeThis">
    <w:name w:val="EmphasizeThis"/>
    <w:rsid w:val="002A0521"/>
    <w:rPr>
      <w:rFonts w:ascii="Georgia" w:hAnsi="Georgia"/>
      <w:b/>
      <w:iCs/>
      <w:sz w:val="24"/>
      <w:u w:val="thick"/>
    </w:rPr>
  </w:style>
  <w:style w:type="character" w:customStyle="1" w:styleId="CardsChar1">
    <w:name w:val="Cards Char1"/>
    <w:locked/>
    <w:rsid w:val="002A0521"/>
  </w:style>
  <w:style w:type="paragraph" w:customStyle="1" w:styleId="UnderlineS">
    <w:name w:val="Underline S"/>
    <w:basedOn w:val="Normal"/>
    <w:link w:val="UnderlineSChar"/>
    <w:qFormat/>
    <w:rsid w:val="002A0521"/>
    <w:pPr>
      <w:spacing w:after="200"/>
    </w:pPr>
    <w:rPr>
      <w:rFonts w:eastAsia="Calibri"/>
      <w:u w:val="single"/>
      <w:lang w:val="x-none" w:eastAsia="zh-CN"/>
    </w:rPr>
  </w:style>
  <w:style w:type="character" w:customStyle="1" w:styleId="UnderlineSChar">
    <w:name w:val="Underline S Char"/>
    <w:link w:val="UnderlineS"/>
    <w:rsid w:val="002A0521"/>
    <w:rPr>
      <w:rFonts w:ascii="Calibri" w:eastAsia="Calibri" w:hAnsi="Calibri"/>
      <w:sz w:val="22"/>
      <w:u w:val="single"/>
      <w:lang w:val="x-none" w:eastAsia="zh-CN"/>
    </w:rPr>
  </w:style>
  <w:style w:type="character" w:customStyle="1" w:styleId="BoldUnderlineCharChar">
    <w:name w:val="BoldUnderline Char Char"/>
    <w:locked/>
    <w:rsid w:val="002A0521"/>
    <w:rPr>
      <w:rFonts w:ascii="Calibri" w:eastAsia="Times New Roman" w:hAnsi="Calibri" w:cs="Times New Roman"/>
      <w:b/>
      <w:sz w:val="20"/>
      <w:szCs w:val="24"/>
      <w:u w:val="single"/>
    </w:rPr>
  </w:style>
  <w:style w:type="character" w:customStyle="1" w:styleId="CardChar0">
    <w:name w:val="Card Char"/>
    <w:locked/>
    <w:rsid w:val="002A0521"/>
    <w:rPr>
      <w:rFonts w:ascii="Calibri" w:eastAsia="Times New Roman" w:hAnsi="Calibri" w:cs="Times New Roman"/>
      <w:sz w:val="20"/>
      <w:szCs w:val="20"/>
    </w:rPr>
  </w:style>
  <w:style w:type="paragraph" w:styleId="BodyTextIndent3">
    <w:name w:val="Body Text Indent 3"/>
    <w:basedOn w:val="Normal"/>
    <w:link w:val="BodyTextIndent3Char"/>
    <w:uiPriority w:val="99"/>
    <w:rsid w:val="002A052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A0521"/>
    <w:rPr>
      <w:rFonts w:ascii="Calibri" w:eastAsia="Calibri" w:hAnsi="Calibri"/>
      <w:sz w:val="16"/>
      <w:szCs w:val="16"/>
    </w:rPr>
  </w:style>
  <w:style w:type="character" w:customStyle="1" w:styleId="A5">
    <w:name w:val="A5"/>
    <w:uiPriority w:val="99"/>
    <w:rsid w:val="002A0521"/>
    <w:rPr>
      <w:rFonts w:ascii="Times New Roman" w:hAnsi="Times New Roman" w:cs="Times New Roman"/>
      <w:color w:val="000000"/>
      <w:sz w:val="13"/>
      <w:szCs w:val="13"/>
    </w:rPr>
  </w:style>
  <w:style w:type="paragraph" w:styleId="BodyText2">
    <w:name w:val="Body Text 2"/>
    <w:basedOn w:val="Normal"/>
    <w:link w:val="BodyText2Char"/>
    <w:rsid w:val="002A0521"/>
    <w:rPr>
      <w:rFonts w:eastAsia="Times New Roman"/>
      <w:sz w:val="18"/>
      <w:szCs w:val="20"/>
    </w:rPr>
  </w:style>
  <w:style w:type="character" w:customStyle="1" w:styleId="BodyText2Char">
    <w:name w:val="Body Text 2 Char"/>
    <w:basedOn w:val="DefaultParagraphFont"/>
    <w:link w:val="BodyText2"/>
    <w:rsid w:val="002A0521"/>
    <w:rPr>
      <w:rFonts w:ascii="Calibri" w:eastAsia="Times New Roman" w:hAnsi="Calibri"/>
      <w:sz w:val="18"/>
      <w:szCs w:val="20"/>
    </w:rPr>
  </w:style>
  <w:style w:type="character" w:customStyle="1" w:styleId="smallChar">
    <w:name w:val="small Char"/>
    <w:rsid w:val="002A0521"/>
    <w:rPr>
      <w:rFonts w:eastAsia="Calibri"/>
      <w:sz w:val="16"/>
      <w:szCs w:val="22"/>
      <w:lang w:val="en-US" w:eastAsia="en-US" w:bidi="ar-SA"/>
    </w:rPr>
  </w:style>
  <w:style w:type="character" w:customStyle="1" w:styleId="CardTextChar1">
    <w:name w:val="Card Text Char"/>
    <w:rsid w:val="002A0521"/>
    <w:rPr>
      <w:rFonts w:ascii="Georgia" w:hAnsi="Georgia" w:cs="Times New Roman"/>
      <w:sz w:val="24"/>
    </w:rPr>
  </w:style>
  <w:style w:type="character" w:customStyle="1" w:styleId="underline20">
    <w:name w:val="underline2"/>
    <w:rsid w:val="002A052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A0521"/>
    <w:rPr>
      <w:rFonts w:eastAsia="Times New Roman"/>
      <w:kern w:val="32"/>
      <w:szCs w:val="20"/>
    </w:rPr>
  </w:style>
  <w:style w:type="character" w:customStyle="1" w:styleId="StyleUnderlineBold">
    <w:name w:val="Style Underline + Bold"/>
    <w:rsid w:val="002A0521"/>
    <w:rPr>
      <w:b/>
      <w:bCs/>
      <w:u w:val="single"/>
    </w:rPr>
  </w:style>
  <w:style w:type="character" w:customStyle="1" w:styleId="st">
    <w:name w:val="st"/>
    <w:rsid w:val="002A0521"/>
  </w:style>
  <w:style w:type="character" w:customStyle="1" w:styleId="Underline-Highlighted">
    <w:name w:val="Underline-Highlighted"/>
    <w:uiPriority w:val="1"/>
    <w:qFormat/>
    <w:rsid w:val="002A052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A0521"/>
    <w:rPr>
      <w:rFonts w:ascii="Arial Narrow" w:hAnsi="Arial Narrow"/>
      <w:b/>
      <w:sz w:val="26"/>
    </w:rPr>
  </w:style>
  <w:style w:type="character" w:customStyle="1" w:styleId="CardText1Char">
    <w:name w:val="Card Text 1 Char"/>
    <w:link w:val="CardText1"/>
    <w:rsid w:val="002A0521"/>
    <w:rPr>
      <w:rFonts w:ascii="Arial Narrow" w:hAnsi="Arial Narrow"/>
      <w:color w:val="000000"/>
      <w:u w:val="single"/>
    </w:rPr>
  </w:style>
  <w:style w:type="character" w:customStyle="1" w:styleId="CardText2Char">
    <w:name w:val="Card Text 2 Char"/>
    <w:link w:val="CardText2"/>
    <w:rsid w:val="002A0521"/>
    <w:rPr>
      <w:rFonts w:ascii="Arial Narrow" w:hAnsi="Arial Narrow"/>
      <w:b/>
      <w:color w:val="000000"/>
      <w:u w:val="single"/>
    </w:rPr>
  </w:style>
  <w:style w:type="character" w:customStyle="1" w:styleId="SmallText0">
    <w:name w:val="SmallText"/>
    <w:rsid w:val="002A0521"/>
    <w:rPr>
      <w:color w:val="000000"/>
    </w:rPr>
  </w:style>
  <w:style w:type="character" w:customStyle="1" w:styleId="CardUnderlinedChar">
    <w:name w:val="Card Underlined Char"/>
    <w:rsid w:val="002A0521"/>
    <w:rPr>
      <w:rFonts w:ascii="Arial Narrow" w:hAnsi="Arial Narrow"/>
      <w:sz w:val="22"/>
      <w:szCs w:val="24"/>
      <w:u w:val="single"/>
      <w:lang w:val="en-US" w:eastAsia="en-US" w:bidi="ar-SA"/>
    </w:rPr>
  </w:style>
  <w:style w:type="paragraph" w:customStyle="1" w:styleId="TagCite">
    <w:name w:val="TagCite"/>
    <w:basedOn w:val="Normal"/>
    <w:uiPriority w:val="99"/>
    <w:qFormat/>
    <w:rsid w:val="002A0521"/>
    <w:rPr>
      <w:rFonts w:ascii="Garamond" w:eastAsia="Times New Roman" w:hAnsi="Garamond"/>
      <w:b/>
    </w:rPr>
  </w:style>
  <w:style w:type="paragraph" w:customStyle="1" w:styleId="HeadingsBase">
    <w:name w:val="Headings Base"/>
    <w:basedOn w:val="Normal"/>
    <w:link w:val="HeadingsBaseChar"/>
    <w:qFormat/>
    <w:rsid w:val="002A052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A0521"/>
    <w:rPr>
      <w:rFonts w:ascii="Calibri" w:eastAsia="Times New Roman" w:hAnsi="Calibri"/>
      <w:b/>
      <w:kern w:val="32"/>
      <w:sz w:val="32"/>
      <w:szCs w:val="20"/>
    </w:rPr>
  </w:style>
  <w:style w:type="character" w:customStyle="1" w:styleId="underline3">
    <w:name w:val="underline3"/>
    <w:rsid w:val="002A0521"/>
    <w:rPr>
      <w:u w:val="single"/>
      <w:bdr w:val="none" w:sz="0" w:space="0" w:color="auto"/>
      <w:shd w:val="clear" w:color="auto" w:fill="FFFF00"/>
    </w:rPr>
  </w:style>
  <w:style w:type="paragraph" w:customStyle="1" w:styleId="HeadingFake">
    <w:name w:val="Heading Fake"/>
    <w:basedOn w:val="Heading3"/>
    <w:uiPriority w:val="99"/>
    <w:qFormat/>
    <w:rsid w:val="002A052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A052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A0521"/>
  </w:style>
  <w:style w:type="paragraph" w:customStyle="1" w:styleId="SchoolWorksCited">
    <w:name w:val="School Works Cited"/>
    <w:basedOn w:val="SchoolPaper"/>
    <w:uiPriority w:val="99"/>
    <w:qFormat/>
    <w:rsid w:val="002A0521"/>
  </w:style>
  <w:style w:type="paragraph" w:styleId="TOC2">
    <w:name w:val="toc 2"/>
    <w:basedOn w:val="Normal"/>
    <w:next w:val="Normal"/>
    <w:uiPriority w:val="39"/>
    <w:qFormat/>
    <w:rsid w:val="002A0521"/>
    <w:pPr>
      <w:ind w:left="200"/>
    </w:pPr>
    <w:rPr>
      <w:rFonts w:eastAsia="Times New Roman"/>
      <w:b/>
      <w:kern w:val="32"/>
      <w:szCs w:val="20"/>
    </w:rPr>
  </w:style>
  <w:style w:type="paragraph" w:customStyle="1" w:styleId="BlockQuote0">
    <w:name w:val="Block Quote"/>
    <w:basedOn w:val="Normal"/>
    <w:uiPriority w:val="99"/>
    <w:qFormat/>
    <w:rsid w:val="002A0521"/>
    <w:pPr>
      <w:ind w:left="720" w:right="720"/>
    </w:pPr>
    <w:rPr>
      <w:rFonts w:eastAsia="Times New Roman"/>
      <w:kern w:val="32"/>
      <w:szCs w:val="20"/>
    </w:rPr>
  </w:style>
  <w:style w:type="character" w:customStyle="1" w:styleId="menu">
    <w:name w:val="menu"/>
    <w:rsid w:val="002A0521"/>
  </w:style>
  <w:style w:type="paragraph" w:customStyle="1" w:styleId="PaperBody">
    <w:name w:val="Paper Body"/>
    <w:basedOn w:val="Normal"/>
    <w:uiPriority w:val="99"/>
    <w:qFormat/>
    <w:rsid w:val="002A0521"/>
    <w:pPr>
      <w:spacing w:line="480" w:lineRule="auto"/>
      <w:ind w:firstLine="720"/>
    </w:pPr>
    <w:rPr>
      <w:rFonts w:eastAsia="Times New Roman"/>
      <w:kern w:val="32"/>
    </w:rPr>
  </w:style>
  <w:style w:type="paragraph" w:customStyle="1" w:styleId="PaperCitation">
    <w:name w:val="Paper Citation"/>
    <w:basedOn w:val="Normal"/>
    <w:uiPriority w:val="99"/>
    <w:qFormat/>
    <w:rsid w:val="002A0521"/>
    <w:pPr>
      <w:spacing w:line="480" w:lineRule="auto"/>
      <w:ind w:left="720" w:hanging="720"/>
    </w:pPr>
    <w:rPr>
      <w:rFonts w:eastAsia="Times New Roman"/>
      <w:kern w:val="32"/>
      <w:szCs w:val="20"/>
    </w:rPr>
  </w:style>
  <w:style w:type="character" w:customStyle="1" w:styleId="Emphasis2">
    <w:name w:val="Emphasis2"/>
    <w:rsid w:val="002A0521"/>
    <w:rPr>
      <w:rFonts w:ascii="Franklin Gothic Heavy" w:hAnsi="Franklin Gothic Heavy"/>
      <w:u w:val="single"/>
    </w:rPr>
  </w:style>
  <w:style w:type="paragraph" w:customStyle="1" w:styleId="hat">
    <w:name w:val="hat"/>
    <w:basedOn w:val="Heading1"/>
    <w:link w:val="hatChar"/>
    <w:qFormat/>
    <w:rsid w:val="002A0521"/>
    <w:pPr>
      <w:suppressAutoHyphens/>
      <w:spacing w:before="6600" w:after="240"/>
    </w:pPr>
    <w:rPr>
      <w:rFonts w:eastAsia="Times New Roman" w:cs="Arial"/>
      <w:kern w:val="32"/>
    </w:rPr>
  </w:style>
  <w:style w:type="character" w:customStyle="1" w:styleId="hatChar">
    <w:name w:val="hat Char"/>
    <w:link w:val="hat"/>
    <w:rsid w:val="002A0521"/>
    <w:rPr>
      <w:rFonts w:ascii="Calibri" w:eastAsia="Times New Roman" w:hAnsi="Calibri" w:cs="Arial"/>
      <w:b/>
      <w:bCs/>
      <w:kern w:val="32"/>
      <w:sz w:val="52"/>
      <w:szCs w:val="32"/>
    </w:rPr>
  </w:style>
  <w:style w:type="character" w:customStyle="1" w:styleId="BoldUnderlining">
    <w:name w:val="Bold Underlining"/>
    <w:rsid w:val="002A0521"/>
    <w:rPr>
      <w:b/>
      <w:u w:val="single"/>
    </w:rPr>
  </w:style>
  <w:style w:type="paragraph" w:styleId="TOC4">
    <w:name w:val="toc 4"/>
    <w:basedOn w:val="Normal"/>
    <w:next w:val="Normal"/>
    <w:autoRedefine/>
    <w:uiPriority w:val="39"/>
    <w:rsid w:val="002A0521"/>
    <w:pPr>
      <w:spacing w:after="100"/>
      <w:ind w:left="600"/>
    </w:pPr>
    <w:rPr>
      <w:rFonts w:eastAsia="Times New Roman"/>
      <w:kern w:val="32"/>
      <w:szCs w:val="20"/>
    </w:rPr>
  </w:style>
  <w:style w:type="paragraph" w:styleId="TOC5">
    <w:name w:val="toc 5"/>
    <w:basedOn w:val="Normal"/>
    <w:next w:val="Normal"/>
    <w:autoRedefine/>
    <w:uiPriority w:val="39"/>
    <w:rsid w:val="002A0521"/>
    <w:pPr>
      <w:spacing w:after="100"/>
      <w:ind w:left="800"/>
    </w:pPr>
    <w:rPr>
      <w:rFonts w:eastAsia="Times New Roman"/>
      <w:kern w:val="32"/>
      <w:szCs w:val="20"/>
    </w:rPr>
  </w:style>
  <w:style w:type="paragraph" w:styleId="TOC6">
    <w:name w:val="toc 6"/>
    <w:basedOn w:val="Normal"/>
    <w:next w:val="Normal"/>
    <w:autoRedefine/>
    <w:uiPriority w:val="39"/>
    <w:rsid w:val="002A0521"/>
    <w:pPr>
      <w:spacing w:after="100"/>
      <w:ind w:left="1000"/>
    </w:pPr>
    <w:rPr>
      <w:rFonts w:eastAsia="Times New Roman"/>
      <w:kern w:val="32"/>
      <w:szCs w:val="20"/>
    </w:rPr>
  </w:style>
  <w:style w:type="paragraph" w:styleId="TOC7">
    <w:name w:val="toc 7"/>
    <w:basedOn w:val="Normal"/>
    <w:next w:val="Normal"/>
    <w:autoRedefine/>
    <w:uiPriority w:val="39"/>
    <w:rsid w:val="002A0521"/>
    <w:pPr>
      <w:spacing w:after="100"/>
      <w:ind w:left="1200"/>
    </w:pPr>
    <w:rPr>
      <w:rFonts w:eastAsia="Times New Roman"/>
      <w:kern w:val="32"/>
      <w:szCs w:val="20"/>
    </w:rPr>
  </w:style>
  <w:style w:type="paragraph" w:styleId="TOC8">
    <w:name w:val="toc 8"/>
    <w:basedOn w:val="Normal"/>
    <w:next w:val="Normal"/>
    <w:autoRedefine/>
    <w:uiPriority w:val="39"/>
    <w:rsid w:val="002A0521"/>
    <w:pPr>
      <w:spacing w:after="100"/>
      <w:ind w:left="1400"/>
    </w:pPr>
    <w:rPr>
      <w:rFonts w:eastAsia="Times New Roman"/>
      <w:kern w:val="32"/>
      <w:szCs w:val="20"/>
    </w:rPr>
  </w:style>
  <w:style w:type="paragraph" w:styleId="TOC9">
    <w:name w:val="toc 9"/>
    <w:basedOn w:val="Normal"/>
    <w:next w:val="Normal"/>
    <w:autoRedefine/>
    <w:uiPriority w:val="39"/>
    <w:rsid w:val="002A0521"/>
    <w:pPr>
      <w:spacing w:after="100"/>
      <w:ind w:left="1600"/>
    </w:pPr>
    <w:rPr>
      <w:rFonts w:eastAsia="Times New Roman"/>
      <w:kern w:val="32"/>
      <w:szCs w:val="20"/>
    </w:rPr>
  </w:style>
  <w:style w:type="paragraph" w:customStyle="1" w:styleId="WW-Default">
    <w:name w:val="WW-Default"/>
    <w:uiPriority w:val="99"/>
    <w:qFormat/>
    <w:rsid w:val="002A0521"/>
    <w:pPr>
      <w:suppressAutoHyphens/>
    </w:pPr>
    <w:rPr>
      <w:rFonts w:ascii="Georgia" w:eastAsia="Calibri" w:hAnsi="Georgia" w:cs="Calibri"/>
      <w:sz w:val="22"/>
      <w:szCs w:val="22"/>
      <w:lang w:eastAsia="ar-SA"/>
    </w:rPr>
  </w:style>
  <w:style w:type="paragraph" w:styleId="TOC3">
    <w:name w:val="toc 3"/>
    <w:basedOn w:val="Normal"/>
    <w:next w:val="Normal"/>
    <w:uiPriority w:val="39"/>
    <w:qFormat/>
    <w:rsid w:val="002A0521"/>
    <w:pPr>
      <w:ind w:left="400"/>
    </w:pPr>
    <w:rPr>
      <w:rFonts w:eastAsia="Times New Roman"/>
      <w:kern w:val="32"/>
      <w:szCs w:val="20"/>
    </w:rPr>
  </w:style>
  <w:style w:type="character" w:customStyle="1" w:styleId="standardcontent">
    <w:name w:val="standardcontent"/>
    <w:rsid w:val="002A0521"/>
  </w:style>
  <w:style w:type="character" w:customStyle="1" w:styleId="storyby">
    <w:name w:val="storyby"/>
    <w:rsid w:val="002A0521"/>
  </w:style>
  <w:style w:type="character" w:customStyle="1" w:styleId="7TimesNewRoman">
    <w:name w:val="7 Times New Roman"/>
    <w:rsid w:val="002A052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A0521"/>
    <w:pPr>
      <w:widowControl w:val="0"/>
      <w:suppressAutoHyphens/>
      <w:autoSpaceDN w:val="0"/>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2A052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2A0521"/>
    <w:rPr>
      <w:kern w:val="32"/>
      <w:sz w:val="24"/>
    </w:rPr>
  </w:style>
  <w:style w:type="character" w:customStyle="1" w:styleId="CitesChar2">
    <w:name w:val="Cites Char2"/>
    <w:locked/>
    <w:rsid w:val="002A0521"/>
    <w:rPr>
      <w:rFonts w:ascii="Times New Roman" w:eastAsia="Times New Roman" w:hAnsi="Times New Roman"/>
      <w:b/>
      <w:bCs/>
    </w:rPr>
  </w:style>
  <w:style w:type="character" w:customStyle="1" w:styleId="itxtrst">
    <w:name w:val="itxtrst"/>
    <w:rsid w:val="002A0521"/>
  </w:style>
  <w:style w:type="character" w:customStyle="1" w:styleId="A-Underlining">
    <w:name w:val="A-Underlining"/>
    <w:rsid w:val="002A0521"/>
    <w:rPr>
      <w:rFonts w:ascii="Garamond" w:hAnsi="Garamond"/>
      <w:color w:val="auto"/>
      <w:sz w:val="24"/>
      <w:u w:val="single"/>
    </w:rPr>
  </w:style>
  <w:style w:type="paragraph" w:customStyle="1" w:styleId="B-TagCite">
    <w:name w:val="B-TagCite"/>
    <w:uiPriority w:val="99"/>
    <w:qFormat/>
    <w:rsid w:val="002A0521"/>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rsid w:val="002A0521"/>
    <w:rPr>
      <w:b/>
      <w:noProof w:val="0"/>
      <w:sz w:val="22"/>
      <w:lang w:val="en-US" w:eastAsia="en-US" w:bidi="ar-SA"/>
    </w:rPr>
  </w:style>
  <w:style w:type="character" w:customStyle="1" w:styleId="fn">
    <w:name w:val="fn"/>
    <w:rsid w:val="002A0521"/>
  </w:style>
  <w:style w:type="character" w:customStyle="1" w:styleId="newsmain">
    <w:name w:val="news_main"/>
    <w:rsid w:val="002A0521"/>
  </w:style>
  <w:style w:type="character" w:customStyle="1" w:styleId="vitstoryheadline">
    <w:name w:val="vitstoryheadline"/>
    <w:rsid w:val="002A0521"/>
  </w:style>
  <w:style w:type="paragraph" w:customStyle="1" w:styleId="NormalText">
    <w:name w:val="Normal Text"/>
    <w:basedOn w:val="Normal"/>
    <w:link w:val="NormalTextChar"/>
    <w:autoRedefine/>
    <w:qFormat/>
    <w:rsid w:val="002A0521"/>
    <w:pPr>
      <w:jc w:val="both"/>
    </w:pPr>
    <w:rPr>
      <w:rFonts w:eastAsia="Times New Roman"/>
      <w:szCs w:val="26"/>
      <w:lang w:val="x-none" w:eastAsia="ja-JP"/>
    </w:rPr>
  </w:style>
  <w:style w:type="character" w:customStyle="1" w:styleId="NormalTextChar">
    <w:name w:val="Normal Text Char"/>
    <w:link w:val="NormalText"/>
    <w:rsid w:val="002A0521"/>
    <w:rPr>
      <w:rFonts w:ascii="Calibri" w:eastAsia="Times New Roman" w:hAnsi="Calibri"/>
      <w:sz w:val="22"/>
      <w:szCs w:val="26"/>
      <w:lang w:val="x-none" w:eastAsia="ja-JP"/>
    </w:rPr>
  </w:style>
  <w:style w:type="character" w:customStyle="1" w:styleId="AuthorDate0">
    <w:name w:val="Author Date"/>
    <w:rsid w:val="002A0521"/>
    <w:rPr>
      <w:b/>
      <w:sz w:val="24"/>
      <w:u w:val="thick"/>
    </w:rPr>
  </w:style>
  <w:style w:type="paragraph" w:customStyle="1" w:styleId="HotRoute">
    <w:name w:val="Hot Route!"/>
    <w:basedOn w:val="Normal"/>
    <w:link w:val="HotRouteChar"/>
    <w:uiPriority w:val="99"/>
    <w:qFormat/>
    <w:rsid w:val="002A0521"/>
    <w:pPr>
      <w:ind w:left="144"/>
    </w:pPr>
    <w:rPr>
      <w:rFonts w:eastAsia="Times New Roman"/>
    </w:rPr>
  </w:style>
  <w:style w:type="character" w:customStyle="1" w:styleId="UnderlinedTextCharChar">
    <w:name w:val="Underlined Text Char Char"/>
    <w:rsid w:val="002A0521"/>
    <w:rPr>
      <w:rFonts w:cs="Arial"/>
      <w:bCs/>
      <w:noProof w:val="0"/>
      <w:szCs w:val="26"/>
      <w:u w:val="single"/>
      <w:lang w:val="en-US" w:eastAsia="en-US" w:bidi="ar-SA"/>
    </w:rPr>
  </w:style>
  <w:style w:type="character" w:customStyle="1" w:styleId="Author0">
    <w:name w:val="Author"/>
    <w:aliases w:val="Style Date"/>
    <w:qFormat/>
    <w:rsid w:val="002A0521"/>
    <w:rPr>
      <w:b/>
      <w:sz w:val="24"/>
    </w:rPr>
  </w:style>
  <w:style w:type="character" w:customStyle="1" w:styleId="articletitle">
    <w:name w:val="articletitle"/>
    <w:rsid w:val="002A0521"/>
    <w:rPr>
      <w:rFonts w:cs="Times New Roman"/>
    </w:rPr>
  </w:style>
  <w:style w:type="character" w:customStyle="1" w:styleId="6pointChar">
    <w:name w:val="6 point Char"/>
    <w:rsid w:val="002A0521"/>
    <w:rPr>
      <w:rFonts w:cs="Times New Roman"/>
      <w:sz w:val="12"/>
      <w:lang w:val="en-US" w:eastAsia="en-US"/>
    </w:rPr>
  </w:style>
  <w:style w:type="character" w:customStyle="1" w:styleId="term1">
    <w:name w:val="term1"/>
    <w:rsid w:val="002A0521"/>
    <w:rPr>
      <w:b/>
      <w:bCs/>
    </w:rPr>
  </w:style>
  <w:style w:type="paragraph" w:customStyle="1" w:styleId="Minimize">
    <w:name w:val="Minimize"/>
    <w:basedOn w:val="Normal"/>
    <w:next w:val="Normal"/>
    <w:qFormat/>
    <w:rsid w:val="002A052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A0521"/>
    <w:rPr>
      <w:sz w:val="12"/>
      <w:szCs w:val="24"/>
    </w:rPr>
  </w:style>
  <w:style w:type="character" w:customStyle="1" w:styleId="StyleThickunderline">
    <w:name w:val="Style Thick underline"/>
    <w:qFormat/>
    <w:rsid w:val="002A0521"/>
    <w:rPr>
      <w:u w:val="thick"/>
    </w:rPr>
  </w:style>
  <w:style w:type="character" w:customStyle="1" w:styleId="UnderlineTextChar">
    <w:name w:val="Underline Text Char"/>
    <w:link w:val="UnderlineText"/>
    <w:rsid w:val="002A0521"/>
    <w:rPr>
      <w:u w:val="single"/>
    </w:rPr>
  </w:style>
  <w:style w:type="character" w:customStyle="1" w:styleId="Box0">
    <w:name w:val="Box!"/>
    <w:uiPriority w:val="1"/>
    <w:rsid w:val="002A0521"/>
    <w:rPr>
      <w:rFonts w:ascii="Garamond" w:hAnsi="Garamond"/>
      <w:sz w:val="24"/>
      <w:u w:val="single"/>
      <w:bdr w:val="single" w:sz="4" w:space="0" w:color="auto"/>
    </w:rPr>
  </w:style>
  <w:style w:type="character" w:customStyle="1" w:styleId="citechar0">
    <w:name w:val="citechar"/>
    <w:rsid w:val="002A0521"/>
  </w:style>
  <w:style w:type="character" w:customStyle="1" w:styleId="underlinechar">
    <w:name w:val="underlinechar"/>
    <w:rsid w:val="002A0521"/>
  </w:style>
  <w:style w:type="character" w:customStyle="1" w:styleId="CardUnderlineChar">
    <w:name w:val="Card Underline Char"/>
    <w:rsid w:val="002A0521"/>
    <w:rPr>
      <w:szCs w:val="24"/>
      <w:u w:val="single"/>
      <w:lang w:val="en-US" w:eastAsia="en-US" w:bidi="ar-SA"/>
    </w:rPr>
  </w:style>
  <w:style w:type="paragraph" w:customStyle="1" w:styleId="Default">
    <w:name w:val="Default"/>
    <w:uiPriority w:val="99"/>
    <w:qFormat/>
    <w:rsid w:val="002A0521"/>
    <w:pPr>
      <w:autoSpaceDE w:val="0"/>
      <w:autoSpaceDN w:val="0"/>
      <w:adjustRightInd w:val="0"/>
    </w:pPr>
    <w:rPr>
      <w:rFonts w:ascii="Times New Roman" w:eastAsia="Times New Roman" w:hAnsi="Times New Roman" w:cs="Times New Roman"/>
      <w:color w:val="000000"/>
    </w:rPr>
  </w:style>
  <w:style w:type="character" w:customStyle="1" w:styleId="tagciteChar">
    <w:name w:val="tag/cite Char"/>
    <w:rsid w:val="002A0521"/>
    <w:rPr>
      <w:b/>
      <w:sz w:val="24"/>
      <w:lang w:val="en-US" w:eastAsia="en-US" w:bidi="ar-SA"/>
    </w:rPr>
  </w:style>
  <w:style w:type="character" w:customStyle="1" w:styleId="8pointChar">
    <w:name w:val="8 point Char"/>
    <w:rsid w:val="002A0521"/>
    <w:rPr>
      <w:sz w:val="16"/>
      <w:lang w:val="en-US" w:eastAsia="en-US" w:bidi="ar-SA"/>
    </w:rPr>
  </w:style>
  <w:style w:type="character" w:customStyle="1" w:styleId="BoldText12pt">
    <w:name w:val="Bold Text 12 pt"/>
    <w:rsid w:val="002A052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A0521"/>
  </w:style>
  <w:style w:type="character" w:customStyle="1" w:styleId="person-name">
    <w:name w:val="person-name"/>
    <w:rsid w:val="002A0521"/>
  </w:style>
  <w:style w:type="paragraph" w:customStyle="1" w:styleId="CARD1">
    <w:name w:val="CARD"/>
    <w:basedOn w:val="Normal"/>
    <w:link w:val="CARDChar1"/>
    <w:qFormat/>
    <w:rsid w:val="002A0521"/>
    <w:rPr>
      <w:rFonts w:eastAsia="Times New Roman"/>
      <w:szCs w:val="20"/>
    </w:rPr>
  </w:style>
  <w:style w:type="character" w:customStyle="1" w:styleId="CARDChar1">
    <w:name w:val="CARD Char"/>
    <w:link w:val="CARD1"/>
    <w:rsid w:val="002A0521"/>
    <w:rPr>
      <w:rFonts w:ascii="Calibri" w:eastAsia="Times New Roman" w:hAnsi="Calibri"/>
      <w:sz w:val="22"/>
      <w:szCs w:val="20"/>
    </w:rPr>
  </w:style>
  <w:style w:type="paragraph" w:customStyle="1" w:styleId="Ununderlined">
    <w:name w:val="Ununderlined"/>
    <w:basedOn w:val="Normal"/>
    <w:link w:val="UnunderlinedChar"/>
    <w:qFormat/>
    <w:rsid w:val="002A0521"/>
    <w:pPr>
      <w:jc w:val="both"/>
    </w:pPr>
    <w:rPr>
      <w:rFonts w:eastAsia="SimSun"/>
      <w:sz w:val="12"/>
    </w:rPr>
  </w:style>
  <w:style w:type="character" w:customStyle="1" w:styleId="UnunderlinedChar">
    <w:name w:val="Ununderlined Char"/>
    <w:link w:val="Ununderlined"/>
    <w:rsid w:val="002A0521"/>
    <w:rPr>
      <w:rFonts w:ascii="Calibri" w:eastAsia="SimSun" w:hAnsi="Calibri"/>
      <w:sz w:val="12"/>
    </w:rPr>
  </w:style>
  <w:style w:type="paragraph" w:customStyle="1" w:styleId="Highlighting">
    <w:name w:val="Highlighting"/>
    <w:basedOn w:val="Normal"/>
    <w:link w:val="HighlightingChar"/>
    <w:autoRedefine/>
    <w:qFormat/>
    <w:rsid w:val="002A0521"/>
    <w:rPr>
      <w:rFonts w:eastAsia="SimSun"/>
      <w:u w:val="thick"/>
    </w:rPr>
  </w:style>
  <w:style w:type="character" w:customStyle="1" w:styleId="HighlightingChar">
    <w:name w:val="Highlighting Char"/>
    <w:link w:val="Highlighting"/>
    <w:rsid w:val="002A0521"/>
    <w:rPr>
      <w:rFonts w:ascii="Calibri" w:eastAsia="SimSun" w:hAnsi="Calibri"/>
      <w:sz w:val="22"/>
      <w:u w:val="thick"/>
    </w:rPr>
  </w:style>
  <w:style w:type="character" w:customStyle="1" w:styleId="CITEChar">
    <w:name w:val="CITE Char"/>
    <w:link w:val="CITE"/>
    <w:rsid w:val="002A0521"/>
    <w:rPr>
      <w:rFonts w:ascii="Calibri" w:hAnsi="Calibri"/>
      <w:b/>
      <w:i/>
      <w:sz w:val="21"/>
    </w:rPr>
  </w:style>
  <w:style w:type="character" w:customStyle="1" w:styleId="UnderlineStyleChar7">
    <w:name w:val="Underline Style Char7"/>
    <w:rsid w:val="002A0521"/>
    <w:rPr>
      <w:rFonts w:ascii="Garamond" w:hAnsi="Garamond" w:hint="default"/>
      <w:sz w:val="22"/>
      <w:szCs w:val="24"/>
      <w:u w:val="single"/>
      <w:lang w:val="en-US" w:eastAsia="en-US" w:bidi="ar-SA"/>
    </w:rPr>
  </w:style>
  <w:style w:type="character" w:customStyle="1" w:styleId="StyleArial6ptBold">
    <w:name w:val="Style Arial 6 pt Bold"/>
    <w:rsid w:val="002A0521"/>
    <w:rPr>
      <w:rFonts w:ascii="Arial" w:hAnsi="Arial" w:cs="Arial" w:hint="default"/>
      <w:bCs/>
      <w:sz w:val="12"/>
    </w:rPr>
  </w:style>
  <w:style w:type="character" w:customStyle="1" w:styleId="Style11ptBoldUnderline">
    <w:name w:val="Style 11 pt Bold Underline"/>
    <w:rsid w:val="002A0521"/>
    <w:rPr>
      <w:b/>
      <w:bCs/>
      <w:sz w:val="20"/>
      <w:u w:val="single"/>
    </w:rPr>
  </w:style>
  <w:style w:type="paragraph" w:customStyle="1" w:styleId="teaserpermalink">
    <w:name w:val="teaser_permalink"/>
    <w:basedOn w:val="Normal"/>
    <w:uiPriority w:val="99"/>
    <w:qFormat/>
    <w:rsid w:val="002A0521"/>
    <w:pPr>
      <w:spacing w:before="100" w:beforeAutospacing="1" w:after="100" w:afterAutospacing="1"/>
    </w:pPr>
    <w:rPr>
      <w:rFonts w:eastAsia="Times New Roman"/>
      <w:lang w:eastAsia="zh-CN"/>
    </w:rPr>
  </w:style>
  <w:style w:type="character" w:customStyle="1" w:styleId="Heading2Char5">
    <w:name w:val="Heading 2 Char5"/>
    <w:rsid w:val="002A0521"/>
    <w:rPr>
      <w:rFonts w:ascii="Garamond" w:hAnsi="Garamond" w:cs="Arial" w:hint="default"/>
      <w:b/>
      <w:bCs/>
      <w:iCs/>
      <w:sz w:val="24"/>
      <w:szCs w:val="28"/>
      <w:lang w:val="en-US" w:eastAsia="en-US" w:bidi="ar-SA"/>
    </w:rPr>
  </w:style>
  <w:style w:type="character" w:customStyle="1" w:styleId="SmallText-New">
    <w:name w:val="Small Text - New"/>
    <w:rsid w:val="002A0521"/>
    <w:rPr>
      <w:rFonts w:ascii="Arial Narrow" w:hAnsi="Arial Narrow"/>
      <w:sz w:val="14"/>
    </w:rPr>
  </w:style>
  <w:style w:type="character" w:customStyle="1" w:styleId="Underlined-New">
    <w:name w:val="Underlined - New"/>
    <w:rsid w:val="002A0521"/>
    <w:rPr>
      <w:rFonts w:ascii="Arial Narrow" w:hAnsi="Arial Narrow"/>
      <w:sz w:val="16"/>
      <w:u w:val="single"/>
    </w:rPr>
  </w:style>
  <w:style w:type="character" w:customStyle="1" w:styleId="Boxing-New">
    <w:name w:val="Boxing - New"/>
    <w:rsid w:val="002A0521"/>
    <w:rPr>
      <w:rFonts w:ascii="Arial Narrow" w:hAnsi="Arial Narrow"/>
      <w:sz w:val="16"/>
      <w:u w:val="none"/>
      <w:bdr w:val="single" w:sz="4" w:space="0" w:color="auto"/>
    </w:rPr>
  </w:style>
  <w:style w:type="character" w:customStyle="1" w:styleId="hilite1">
    <w:name w:val="hilite1"/>
    <w:rsid w:val="002A0521"/>
    <w:rPr>
      <w:rFonts w:ascii="Arial Narrow" w:hAnsi="Arial Narrow"/>
      <w:sz w:val="18"/>
      <w:u w:val="single"/>
      <w:bdr w:val="none" w:sz="0" w:space="0" w:color="auto"/>
      <w:shd w:val="clear" w:color="auto" w:fill="00FF00"/>
    </w:rPr>
  </w:style>
  <w:style w:type="character" w:customStyle="1" w:styleId="term">
    <w:name w:val="term"/>
    <w:rsid w:val="002A0521"/>
  </w:style>
  <w:style w:type="character" w:customStyle="1" w:styleId="f">
    <w:name w:val="f"/>
    <w:rsid w:val="002A0521"/>
  </w:style>
  <w:style w:type="paragraph" w:customStyle="1" w:styleId="StyleStyle49pt">
    <w:name w:val="Style Style4 + 9 pt"/>
    <w:basedOn w:val="Style4"/>
    <w:link w:val="StyleStyle49ptChar"/>
    <w:qFormat/>
    <w:rsid w:val="002A0521"/>
    <w:rPr>
      <w:rFonts w:ascii="Times New Roman" w:hAnsi="Times New Roman" w:cs="Times New Roman"/>
    </w:rPr>
  </w:style>
  <w:style w:type="character" w:customStyle="1" w:styleId="StyleStyle49ptChar">
    <w:name w:val="Style Style4 + 9 pt Char"/>
    <w:link w:val="StyleStyle49pt"/>
    <w:rsid w:val="002A0521"/>
    <w:rPr>
      <w:rFonts w:ascii="Times New Roman" w:eastAsia="Times New Roman" w:hAnsi="Times New Roman" w:cs="Times New Roman"/>
      <w:sz w:val="22"/>
      <w:u w:val="single"/>
    </w:rPr>
  </w:style>
  <w:style w:type="paragraph" w:customStyle="1" w:styleId="StyleStyle49ptBold">
    <w:name w:val="Style Style4 + 9 pt Bold"/>
    <w:basedOn w:val="Style4"/>
    <w:link w:val="StyleStyle49ptBoldChar"/>
    <w:qFormat/>
    <w:rsid w:val="002A0521"/>
    <w:rPr>
      <w:rFonts w:ascii="Times New Roman" w:hAnsi="Times New Roman" w:cs="Times New Roman"/>
      <w:b/>
      <w:bCs/>
    </w:rPr>
  </w:style>
  <w:style w:type="character" w:customStyle="1" w:styleId="StyleStyle49ptBoldChar">
    <w:name w:val="Style Style4 + 9 pt Bold Char"/>
    <w:link w:val="StyleStyle49ptBold"/>
    <w:rsid w:val="002A0521"/>
    <w:rPr>
      <w:rFonts w:ascii="Times New Roman" w:eastAsia="Times New Roman" w:hAnsi="Times New Roman" w:cs="Times New Roman"/>
      <w:b/>
      <w:bCs/>
      <w:sz w:val="22"/>
      <w:u w:val="single"/>
    </w:rPr>
  </w:style>
  <w:style w:type="character" w:customStyle="1" w:styleId="StyleDebateUnderline10pt">
    <w:name w:val="Style Debate Underline + 10 pt"/>
    <w:rsid w:val="002A0521"/>
    <w:rPr>
      <w:rFonts w:ascii="Times New Roman" w:hAnsi="Times New Roman"/>
      <w:sz w:val="20"/>
      <w:szCs w:val="20"/>
      <w:u w:val="single"/>
    </w:rPr>
  </w:style>
  <w:style w:type="character" w:customStyle="1" w:styleId="ssl01">
    <w:name w:val="ss_l01"/>
    <w:rsid w:val="002A0521"/>
    <w:rPr>
      <w:color w:val="000000"/>
      <w:sz w:val="32"/>
      <w:szCs w:val="32"/>
    </w:rPr>
  </w:style>
  <w:style w:type="paragraph" w:customStyle="1" w:styleId="Normaltag">
    <w:name w:val="Normal tag"/>
    <w:basedOn w:val="Normal"/>
    <w:link w:val="NormaltagChar"/>
    <w:qFormat/>
    <w:rsid w:val="002A0521"/>
    <w:rPr>
      <w:rFonts w:eastAsia="Times New Roman"/>
      <w:b/>
      <w:szCs w:val="20"/>
    </w:rPr>
  </w:style>
  <w:style w:type="character" w:customStyle="1" w:styleId="NormaltagChar">
    <w:name w:val="Normal tag Char"/>
    <w:link w:val="Normaltag"/>
    <w:rsid w:val="002A0521"/>
    <w:rPr>
      <w:rFonts w:ascii="Calibri" w:eastAsia="Times New Roman" w:hAnsi="Calibri"/>
      <w:b/>
      <w:sz w:val="22"/>
      <w:szCs w:val="20"/>
    </w:rPr>
  </w:style>
  <w:style w:type="paragraph" w:customStyle="1" w:styleId="Cardnon-underlined">
    <w:name w:val="Card non-underlined"/>
    <w:basedOn w:val="Normal"/>
    <w:link w:val="Cardnon-underlinedChar"/>
    <w:autoRedefine/>
    <w:qFormat/>
    <w:rsid w:val="002A0521"/>
    <w:rPr>
      <w:rFonts w:eastAsia="Times New Roman"/>
      <w:szCs w:val="20"/>
    </w:rPr>
  </w:style>
  <w:style w:type="character" w:customStyle="1" w:styleId="Cardnon-underlinedChar">
    <w:name w:val="Card non-underlined Char"/>
    <w:link w:val="Cardnon-underlined"/>
    <w:rsid w:val="002A0521"/>
    <w:rPr>
      <w:rFonts w:ascii="Calibri" w:eastAsia="Times New Roman" w:hAnsi="Calibri"/>
      <w:sz w:val="22"/>
      <w:szCs w:val="20"/>
    </w:rPr>
  </w:style>
  <w:style w:type="character" w:customStyle="1" w:styleId="Style11Char">
    <w:name w:val="Style11 Char"/>
    <w:link w:val="Style11"/>
    <w:rsid w:val="002A0521"/>
    <w:rPr>
      <w:b/>
      <w:u w:val="thick"/>
    </w:rPr>
  </w:style>
  <w:style w:type="character" w:customStyle="1" w:styleId="Style12Char">
    <w:name w:val="Style12 Char"/>
    <w:link w:val="Style12"/>
    <w:rsid w:val="002A0521"/>
    <w:rPr>
      <w:b/>
      <w:u w:val="thick"/>
    </w:rPr>
  </w:style>
  <w:style w:type="character" w:customStyle="1" w:styleId="Heading4Char1">
    <w:name w:val="Heading 4 Char1"/>
    <w:aliases w:val="No Spacing11111 Char1,No Spacing5 Char1"/>
    <w:qFormat/>
    <w:rsid w:val="002A052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A0521"/>
    <w:pPr>
      <w:spacing w:after="240"/>
      <w:jc w:val="center"/>
    </w:pPr>
    <w:rPr>
      <w:rFonts w:eastAsia="Times New Roman"/>
      <w:b/>
      <w:sz w:val="32"/>
      <w:szCs w:val="20"/>
      <w:u w:val="single"/>
    </w:rPr>
  </w:style>
  <w:style w:type="paragraph" w:customStyle="1" w:styleId="TxBrp1">
    <w:name w:val="TxBr_p1"/>
    <w:basedOn w:val="Normal"/>
    <w:uiPriority w:val="99"/>
    <w:qFormat/>
    <w:rsid w:val="002A052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2A0521"/>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2A0521"/>
    <w:rPr>
      <w:color w:val="auto"/>
    </w:rPr>
  </w:style>
  <w:style w:type="character" w:customStyle="1" w:styleId="BodyTextIndentChar">
    <w:name w:val="Body Text Indent Char"/>
    <w:basedOn w:val="DefaultParagraphFont"/>
    <w:link w:val="BodyTextIndent"/>
    <w:uiPriority w:val="99"/>
    <w:rsid w:val="002A0521"/>
    <w:rPr>
      <w:rFonts w:ascii="Times New Roman" w:eastAsia="Times New Roman" w:hAnsi="Times New Roman" w:cs="Times New Roman"/>
    </w:rPr>
  </w:style>
  <w:style w:type="character" w:styleId="FootnoteReference">
    <w:name w:val="footnote reference"/>
    <w:uiPriority w:val="99"/>
    <w:rsid w:val="002A0521"/>
    <w:rPr>
      <w:color w:val="000000"/>
    </w:rPr>
  </w:style>
  <w:style w:type="character" w:customStyle="1" w:styleId="allocatoragentsleft">
    <w:name w:val="al_locatoragentsleft"/>
    <w:rsid w:val="002A0521"/>
  </w:style>
  <w:style w:type="character" w:customStyle="1" w:styleId="grey10">
    <w:name w:val="grey10"/>
    <w:rsid w:val="002A0521"/>
  </w:style>
  <w:style w:type="character" w:styleId="HTMLTypewriter">
    <w:name w:val="HTML Typewriter"/>
    <w:unhideWhenUsed/>
    <w:rsid w:val="002A0521"/>
    <w:rPr>
      <w:rFonts w:ascii="Courier New" w:eastAsia="Times New Roman" w:hAnsi="Courier New" w:cs="Courier New"/>
      <w:sz w:val="20"/>
      <w:szCs w:val="20"/>
    </w:rPr>
  </w:style>
  <w:style w:type="character" w:customStyle="1" w:styleId="Style12ptBoldUnderline1">
    <w:name w:val="Style 12 pt Bold Underline1"/>
    <w:rsid w:val="002A0521"/>
    <w:rPr>
      <w:b/>
      <w:bCs/>
      <w:sz w:val="24"/>
      <w:u w:val="single"/>
    </w:rPr>
  </w:style>
  <w:style w:type="character" w:customStyle="1" w:styleId="UnderlinesCharChar">
    <w:name w:val="Underlines Char Char"/>
    <w:rsid w:val="002A0521"/>
    <w:rPr>
      <w:rFonts w:cs="Arial"/>
      <w:b/>
      <w:bCs/>
      <w:noProof w:val="0"/>
      <w:sz w:val="22"/>
      <w:szCs w:val="26"/>
      <w:u w:val="single"/>
      <w:lang w:val="en-US" w:eastAsia="en-US" w:bidi="ar-SA"/>
    </w:rPr>
  </w:style>
  <w:style w:type="paragraph" w:customStyle="1" w:styleId="Carding">
    <w:name w:val="Carding"/>
    <w:basedOn w:val="Normal"/>
    <w:uiPriority w:val="99"/>
    <w:qFormat/>
    <w:rsid w:val="002A0521"/>
    <w:rPr>
      <w:rFonts w:eastAsia="Times New Roman"/>
      <w:sz w:val="18"/>
    </w:rPr>
  </w:style>
  <w:style w:type="paragraph" w:customStyle="1" w:styleId="Style30">
    <w:name w:val="Style3"/>
    <w:basedOn w:val="Normal"/>
    <w:link w:val="Style3Char"/>
    <w:uiPriority w:val="99"/>
    <w:qFormat/>
    <w:rsid w:val="002A0521"/>
    <w:rPr>
      <w:rFonts w:eastAsia="Times New Roman"/>
      <w:b/>
    </w:rPr>
  </w:style>
  <w:style w:type="character" w:customStyle="1" w:styleId="Style3Char">
    <w:name w:val="Style3 Char"/>
    <w:link w:val="Style30"/>
    <w:uiPriority w:val="99"/>
    <w:rsid w:val="002A0521"/>
    <w:rPr>
      <w:rFonts w:ascii="Calibri" w:eastAsia="Times New Roman" w:hAnsi="Calibri"/>
      <w:b/>
      <w:sz w:val="22"/>
    </w:rPr>
  </w:style>
  <w:style w:type="character" w:customStyle="1" w:styleId="aunderline">
    <w:name w:val="aunderline"/>
    <w:qFormat/>
    <w:rsid w:val="002A0521"/>
    <w:rPr>
      <w:rFonts w:ascii="Times New Roman" w:hAnsi="Times New Roman"/>
      <w:sz w:val="20"/>
      <w:szCs w:val="24"/>
      <w:u w:val="thick"/>
    </w:rPr>
  </w:style>
  <w:style w:type="character" w:customStyle="1" w:styleId="tagChar2">
    <w:name w:val="tag Char2"/>
    <w:uiPriority w:val="9"/>
    <w:qFormat/>
    <w:rsid w:val="002A0521"/>
    <w:rPr>
      <w:b/>
      <w:noProof w:val="0"/>
      <w:sz w:val="24"/>
      <w:lang w:val="en-US" w:eastAsia="en-US" w:bidi="ar-SA"/>
    </w:rPr>
  </w:style>
  <w:style w:type="character" w:customStyle="1" w:styleId="Taggin-New">
    <w:name w:val="Taggin - New"/>
    <w:rsid w:val="002A0521"/>
    <w:rPr>
      <w:rFonts w:ascii="Arial Narrow" w:hAnsi="Arial Narrow"/>
      <w:b/>
      <w:sz w:val="22"/>
    </w:rPr>
  </w:style>
  <w:style w:type="character" w:customStyle="1" w:styleId="27">
    <w:name w:val="27"/>
    <w:rsid w:val="002A0521"/>
    <w:rPr>
      <w:rFonts w:cs="Arial"/>
      <w:bCs/>
      <w:sz w:val="20"/>
      <w:u w:val="single"/>
      <w:lang w:val="en-US" w:eastAsia="en-US" w:bidi="ar-SA"/>
    </w:rPr>
  </w:style>
  <w:style w:type="character" w:customStyle="1" w:styleId="ilad">
    <w:name w:val="il_ad"/>
    <w:rsid w:val="002A0521"/>
  </w:style>
  <w:style w:type="paragraph" w:customStyle="1" w:styleId="CardsHighlighted">
    <w:name w:val="Cards Highlighted"/>
    <w:next w:val="Normal"/>
    <w:link w:val="CardsHighlightedChar"/>
    <w:qFormat/>
    <w:rsid w:val="002A0521"/>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link w:val="CardsHighlighted"/>
    <w:rsid w:val="002A0521"/>
    <w:rPr>
      <w:rFonts w:ascii="Times New Roman" w:eastAsia="Calibri" w:hAnsi="Times New Roman" w:cs="Times New Roman"/>
      <w:szCs w:val="20"/>
      <w:u w:val="single"/>
      <w:shd w:val="clear" w:color="auto" w:fill="00FFFF"/>
    </w:rPr>
  </w:style>
  <w:style w:type="character" w:customStyle="1" w:styleId="CardUnderlined">
    <w:name w:val="Card Underlined"/>
    <w:rsid w:val="002A0521"/>
    <w:rPr>
      <w:rFonts w:ascii="Garamond" w:hAnsi="Garamond"/>
      <w:sz w:val="22"/>
      <w:szCs w:val="24"/>
      <w:u w:val="single"/>
      <w:lang w:val="en-US" w:eastAsia="en-US" w:bidi="ar-SA"/>
    </w:rPr>
  </w:style>
  <w:style w:type="paragraph" w:customStyle="1" w:styleId="Style2">
    <w:name w:val="Style2"/>
    <w:basedOn w:val="Heading4"/>
    <w:uiPriority w:val="99"/>
    <w:qFormat/>
    <w:rsid w:val="002A0521"/>
    <w:pPr>
      <w:spacing w:before="0"/>
    </w:pPr>
    <w:rPr>
      <w:rFonts w:eastAsia="Times New Roman" w:cs="Times New Roman"/>
      <w:caps/>
      <w:szCs w:val="20"/>
    </w:rPr>
  </w:style>
  <w:style w:type="character" w:customStyle="1" w:styleId="StyleStyle4CharTimesNewRoman11pt">
    <w:name w:val="Style Style4 Char + Times New Roman 11 pt"/>
    <w:rsid w:val="002A052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A0521"/>
    <w:rPr>
      <w:rFonts w:ascii="Times New Roman" w:hAnsi="Times New Roman"/>
      <w:b/>
      <w:bCs/>
      <w:sz w:val="20"/>
      <w:szCs w:val="24"/>
      <w:u w:val="single"/>
      <w:lang w:val="en-US" w:eastAsia="en-US" w:bidi="ar-SA"/>
    </w:rPr>
  </w:style>
  <w:style w:type="character" w:customStyle="1" w:styleId="SmallFontChar">
    <w:name w:val="Small Font Char"/>
    <w:link w:val="SmallFont"/>
    <w:rsid w:val="002A0521"/>
    <w:rPr>
      <w:sz w:val="14"/>
      <w:szCs w:val="18"/>
    </w:rPr>
  </w:style>
  <w:style w:type="paragraph" w:customStyle="1" w:styleId="SmallFont">
    <w:name w:val="Small Font"/>
    <w:basedOn w:val="Normal"/>
    <w:link w:val="SmallFontChar"/>
    <w:qFormat/>
    <w:rsid w:val="002A0521"/>
    <w:pPr>
      <w:spacing w:after="200"/>
      <w:contextualSpacing/>
      <w:jc w:val="both"/>
    </w:pPr>
    <w:rPr>
      <w:rFonts w:asciiTheme="minorHAnsi" w:hAnsiTheme="minorHAnsi"/>
      <w:sz w:val="14"/>
      <w:szCs w:val="18"/>
    </w:rPr>
  </w:style>
  <w:style w:type="paragraph" w:customStyle="1" w:styleId="cites0">
    <w:name w:val="cites"/>
    <w:next w:val="Normal"/>
    <w:link w:val="Heading1Char3"/>
    <w:autoRedefine/>
    <w:qFormat/>
    <w:rsid w:val="002A0521"/>
    <w:pPr>
      <w:contextualSpacing/>
    </w:pPr>
    <w:rPr>
      <w:rFonts w:ascii="Times New Roman" w:eastAsia="Malgun Gothic" w:hAnsi="Times New Roman" w:cs="Times New Roman"/>
      <w:b/>
      <w:sz w:val="22"/>
      <w:u w:val="single"/>
    </w:rPr>
  </w:style>
  <w:style w:type="character" w:customStyle="1" w:styleId="Heading1Char3">
    <w:name w:val="Heading 1 Char3"/>
    <w:link w:val="cites0"/>
    <w:rsid w:val="002A0521"/>
    <w:rPr>
      <w:rFonts w:ascii="Times New Roman" w:eastAsia="Malgun Gothic" w:hAnsi="Times New Roman" w:cs="Times New Roman"/>
      <w:b/>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2A0521"/>
    <w:rPr>
      <w:b/>
      <w:sz w:val="22"/>
    </w:rPr>
  </w:style>
  <w:style w:type="character" w:customStyle="1" w:styleId="senselabelstart">
    <w:name w:val="sense_label start"/>
    <w:rsid w:val="002A0521"/>
  </w:style>
  <w:style w:type="character" w:customStyle="1" w:styleId="sensecontent">
    <w:name w:val="sense_content"/>
    <w:rsid w:val="002A0521"/>
  </w:style>
  <w:style w:type="character" w:customStyle="1" w:styleId="vi">
    <w:name w:val="vi"/>
    <w:rsid w:val="002A0521"/>
  </w:style>
  <w:style w:type="character" w:customStyle="1" w:styleId="pagetitle">
    <w:name w:val="pagetitle"/>
    <w:rsid w:val="002A0521"/>
  </w:style>
  <w:style w:type="character" w:customStyle="1" w:styleId="StyleUnderlineCharChar9ptBold1">
    <w:name w:val="Style Underline Char Char + 9 pt Bold1"/>
    <w:rsid w:val="002A05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521"/>
    <w:rPr>
      <w:rFonts w:ascii="Times New Roman" w:hAnsi="Times New Roman"/>
      <w:sz w:val="20"/>
      <w:szCs w:val="24"/>
      <w:u w:val="single"/>
      <w:lang w:val="en-US" w:eastAsia="en-US" w:bidi="ar-SA"/>
    </w:rPr>
  </w:style>
  <w:style w:type="character" w:customStyle="1" w:styleId="StyleUnderlineChar9pt">
    <w:name w:val="Style Underline Char + 9 pt"/>
    <w:rsid w:val="002A0521"/>
    <w:rPr>
      <w:rFonts w:ascii="Times New Roman" w:hAnsi="Times New Roman"/>
      <w:sz w:val="20"/>
      <w:u w:val="single"/>
      <w:lang w:val="en-US" w:eastAsia="en-US" w:bidi="ar-SA"/>
    </w:rPr>
  </w:style>
  <w:style w:type="character" w:customStyle="1" w:styleId="Style9ptUnderline">
    <w:name w:val="Style 9 pt Underline"/>
    <w:rsid w:val="002A0521"/>
    <w:rPr>
      <w:sz w:val="20"/>
      <w:u w:val="single"/>
    </w:rPr>
  </w:style>
  <w:style w:type="character" w:customStyle="1" w:styleId="Style9ptBoldUnderline">
    <w:name w:val="Style 9 pt Bold Underline"/>
    <w:rsid w:val="002A0521"/>
    <w:rPr>
      <w:b/>
      <w:bCs/>
      <w:sz w:val="20"/>
      <w:u w:val="single"/>
    </w:rPr>
  </w:style>
  <w:style w:type="paragraph" w:customStyle="1" w:styleId="StyleUnderline9pt">
    <w:name w:val="Style Underline + 9 pt"/>
    <w:link w:val="StyleUnderline9ptChar"/>
    <w:qFormat/>
    <w:rsid w:val="002A0521"/>
    <w:pPr>
      <w:spacing w:after="200" w:line="276" w:lineRule="auto"/>
    </w:pPr>
    <w:rPr>
      <w:rFonts w:ascii="Calibri" w:eastAsia="Times New Roman" w:hAnsi="Calibri" w:cs="Times New Roman"/>
      <w:sz w:val="22"/>
      <w:szCs w:val="20"/>
      <w:u w:val="single"/>
    </w:rPr>
  </w:style>
  <w:style w:type="character" w:customStyle="1" w:styleId="StyleUnderline9ptChar">
    <w:name w:val="Style Underline + 9 pt Char"/>
    <w:link w:val="StyleUnderline9pt"/>
    <w:rsid w:val="002A0521"/>
    <w:rPr>
      <w:rFonts w:ascii="Calibri" w:eastAsia="Times New Roman" w:hAnsi="Calibri" w:cs="Times New Roman"/>
      <w:sz w:val="22"/>
      <w:szCs w:val="20"/>
      <w:u w:val="single"/>
    </w:rPr>
  </w:style>
  <w:style w:type="character" w:customStyle="1" w:styleId="StyleUnderlineChar9ptBold">
    <w:name w:val="Style Underline Char + 9 pt Bold"/>
    <w:rsid w:val="002A0521"/>
    <w:rPr>
      <w:rFonts w:ascii="Times New Roman" w:hAnsi="Times New Roman"/>
      <w:b/>
      <w:bCs/>
      <w:sz w:val="20"/>
      <w:u w:val="single"/>
      <w:lang w:val="en-US" w:eastAsia="en-US" w:bidi="ar-SA"/>
    </w:rPr>
  </w:style>
  <w:style w:type="character" w:customStyle="1" w:styleId="UnderlineChar1">
    <w:name w:val="Underline Char1"/>
    <w:rsid w:val="002A0521"/>
    <w:rPr>
      <w:rFonts w:ascii="Times New Roman" w:hAnsi="Times New Roman"/>
      <w:sz w:val="20"/>
      <w:szCs w:val="24"/>
      <w:u w:val="single"/>
      <w:lang w:val="en-US" w:eastAsia="en-US" w:bidi="ar-SA"/>
    </w:rPr>
  </w:style>
  <w:style w:type="character" w:customStyle="1" w:styleId="StyleUnderlineChar1Bold">
    <w:name w:val="Style Underline Char1 + Bold"/>
    <w:rsid w:val="002A052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52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A0521"/>
    <w:rPr>
      <w:rFonts w:ascii="Arial Narrow" w:eastAsia="Times New Roman" w:hAnsi="Arial Narrow"/>
      <w:kern w:val="32"/>
      <w:sz w:val="22"/>
      <w:szCs w:val="20"/>
    </w:rPr>
  </w:style>
  <w:style w:type="paragraph" w:customStyle="1" w:styleId="TagsCharChar">
    <w:name w:val="Tags Char Char"/>
    <w:basedOn w:val="Normal"/>
    <w:uiPriority w:val="99"/>
    <w:qFormat/>
    <w:rsid w:val="002A0521"/>
    <w:rPr>
      <w:rFonts w:ascii="Times" w:eastAsia="Times" w:hAnsi="Times"/>
      <w:b/>
    </w:rPr>
  </w:style>
  <w:style w:type="character" w:customStyle="1" w:styleId="TagsCharCharChar">
    <w:name w:val="Tags Char Char Char"/>
    <w:rsid w:val="002A052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A0521"/>
    <w:pPr>
      <w:spacing w:before="100" w:beforeAutospacing="1" w:after="100" w:afterAutospacing="1"/>
    </w:pPr>
    <w:rPr>
      <w:rFonts w:eastAsia="Times New Roman"/>
      <w:sz w:val="18"/>
      <w:szCs w:val="18"/>
    </w:rPr>
  </w:style>
  <w:style w:type="character" w:customStyle="1" w:styleId="Style11ptBlackUnderline">
    <w:name w:val="Style 11 pt Black Underline"/>
    <w:rsid w:val="002A0521"/>
    <w:rPr>
      <w:color w:val="000000"/>
      <w:sz w:val="20"/>
      <w:u w:val="single"/>
    </w:rPr>
  </w:style>
  <w:style w:type="character" w:customStyle="1" w:styleId="Style11ptBlack">
    <w:name w:val="Style 11 pt Black"/>
    <w:rsid w:val="002A0521"/>
    <w:rPr>
      <w:color w:val="000000"/>
      <w:sz w:val="20"/>
    </w:rPr>
  </w:style>
  <w:style w:type="character" w:customStyle="1" w:styleId="Heading2Char1CharCharCharCharCharC">
    <w:name w:val="Heading 2 Char1 Char Char Char Char Char C"/>
    <w:rsid w:val="002A0521"/>
    <w:rPr>
      <w:rFonts w:cs="Arial"/>
      <w:b/>
      <w:bCs/>
      <w:iCs/>
      <w:sz w:val="24"/>
      <w:szCs w:val="28"/>
      <w:lang w:val="en-US" w:eastAsia="en-US" w:bidi="ar-SA"/>
    </w:rPr>
  </w:style>
  <w:style w:type="character" w:customStyle="1" w:styleId="StyleUnderlineCharTimesBold">
    <w:name w:val="Style Underline Char + Times Bold"/>
    <w:rsid w:val="002A0521"/>
    <w:rPr>
      <w:rFonts w:ascii="Times" w:hAnsi="Times"/>
      <w:b w:val="0"/>
      <w:bCs/>
      <w:sz w:val="20"/>
      <w:u w:val="single"/>
    </w:rPr>
  </w:style>
  <w:style w:type="character" w:customStyle="1" w:styleId="blubigktbiz">
    <w:name w:val="blubigktbiz"/>
    <w:rsid w:val="002A0521"/>
  </w:style>
  <w:style w:type="character" w:customStyle="1" w:styleId="evidencetextChar">
    <w:name w:val="evidence text Char"/>
    <w:rsid w:val="002A052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521"/>
    <w:pPr>
      <w:ind w:left="-1080" w:right="1728"/>
    </w:pPr>
    <w:rPr>
      <w:rFonts w:ascii="Calibri" w:hAnsi="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A0521"/>
    <w:rPr>
      <w:rFonts w:ascii="Calibri" w:eastAsia="Times New Roman" w:hAnsi="Calibri"/>
      <w:szCs w:val="20"/>
      <w:u w:val="thick"/>
      <w:bdr w:val="single" w:sz="4" w:space="0" w:color="auto"/>
    </w:rPr>
  </w:style>
  <w:style w:type="paragraph" w:styleId="Caption">
    <w:name w:val="caption"/>
    <w:aliases w:val="caption"/>
    <w:basedOn w:val="Normal"/>
    <w:next w:val="Normal"/>
    <w:qFormat/>
    <w:rsid w:val="002A0521"/>
    <w:rPr>
      <w:rFonts w:eastAsia="Times New Roman"/>
      <w:b/>
      <w:bCs/>
      <w:sz w:val="18"/>
      <w:szCs w:val="18"/>
      <w:lang w:bidi="en-US"/>
    </w:rPr>
  </w:style>
  <w:style w:type="character" w:customStyle="1" w:styleId="Style4CharChar">
    <w:name w:val="Style4 Char Char"/>
    <w:rsid w:val="002A0521"/>
    <w:rPr>
      <w:rFonts w:ascii="Arial Narrow" w:hAnsi="Arial Narrow"/>
      <w:noProof w:val="0"/>
      <w:szCs w:val="24"/>
      <w:u w:val="single"/>
      <w:lang w:val="en-US" w:eastAsia="en-US" w:bidi="ar-SA"/>
    </w:rPr>
  </w:style>
  <w:style w:type="character" w:customStyle="1" w:styleId="StyleUnderline4">
    <w:name w:val="Style Underline4"/>
    <w:rsid w:val="002A0521"/>
    <w:rPr>
      <w:u w:val="single"/>
    </w:rPr>
  </w:style>
  <w:style w:type="character" w:customStyle="1" w:styleId="BodyText3Char">
    <w:name w:val="Body Text 3 Char"/>
    <w:link w:val="BodyText3"/>
    <w:rsid w:val="002A0521"/>
    <w:rPr>
      <w:rFonts w:ascii="Arial Narrow" w:eastAsia="Times New Roman" w:hAnsi="Arial Narrow"/>
      <w:sz w:val="16"/>
      <w:szCs w:val="16"/>
    </w:rPr>
  </w:style>
  <w:style w:type="paragraph" w:styleId="BodyText3">
    <w:name w:val="Body Text 3"/>
    <w:basedOn w:val="Normal"/>
    <w:link w:val="BodyText3Char"/>
    <w:rsid w:val="002A0521"/>
    <w:pPr>
      <w:spacing w:after="120"/>
    </w:pPr>
    <w:rPr>
      <w:rFonts w:ascii="Arial Narrow" w:eastAsia="Times New Roman" w:hAnsi="Arial Narrow"/>
      <w:sz w:val="16"/>
      <w:szCs w:val="16"/>
    </w:rPr>
  </w:style>
  <w:style w:type="character" w:customStyle="1" w:styleId="BodyText3Char1">
    <w:name w:val="Body Text 3 Char1"/>
    <w:basedOn w:val="DefaultParagraphFont"/>
    <w:rsid w:val="002A0521"/>
    <w:rPr>
      <w:rFonts w:ascii="Calibri" w:hAnsi="Calibri"/>
      <w:sz w:val="16"/>
      <w:szCs w:val="16"/>
    </w:rPr>
  </w:style>
  <w:style w:type="character" w:customStyle="1" w:styleId="StyleEmphasisArial12ptBold">
    <w:name w:val="Style Emphasis + Arial 12 pt Bold"/>
    <w:rsid w:val="002A0521"/>
    <w:rPr>
      <w:rFonts w:ascii="Arial" w:hAnsi="Arial"/>
      <w:b/>
      <w:bCs/>
      <w:i/>
      <w:iCs/>
      <w:sz w:val="24"/>
    </w:rPr>
  </w:style>
  <w:style w:type="character" w:customStyle="1" w:styleId="super">
    <w:name w:val="super"/>
    <w:rsid w:val="002A0521"/>
  </w:style>
  <w:style w:type="character" w:customStyle="1" w:styleId="text30">
    <w:name w:val="text30"/>
    <w:rsid w:val="002A0521"/>
  </w:style>
  <w:style w:type="character" w:customStyle="1" w:styleId="bodytext0">
    <w:name w:val="bodytext"/>
    <w:rsid w:val="002A0521"/>
  </w:style>
  <w:style w:type="character" w:customStyle="1" w:styleId="entry-title">
    <w:name w:val="entry-title"/>
    <w:rsid w:val="002A0521"/>
  </w:style>
  <w:style w:type="character" w:customStyle="1" w:styleId="BodyTextIndentChar1">
    <w:name w:val="Body Text Indent Char1"/>
    <w:uiPriority w:val="99"/>
    <w:rsid w:val="002A0521"/>
    <w:rPr>
      <w:rFonts w:ascii="Times New Roman" w:hAnsi="Times New Roman" w:cs="Times New Roman"/>
      <w:sz w:val="20"/>
    </w:rPr>
  </w:style>
  <w:style w:type="character" w:customStyle="1" w:styleId="Style6pt">
    <w:name w:val="Style 6 pt"/>
    <w:qFormat/>
    <w:rsid w:val="002A0521"/>
    <w:rPr>
      <w:sz w:val="12"/>
    </w:rPr>
  </w:style>
  <w:style w:type="character" w:customStyle="1" w:styleId="CiteCharCharCharCharCharChar">
    <w:name w:val="Cite Char Char Char Char Char Char"/>
    <w:rsid w:val="002A0521"/>
    <w:rPr>
      <w:b/>
      <w:noProof w:val="0"/>
      <w:sz w:val="22"/>
      <w:szCs w:val="24"/>
      <w:u w:val="single"/>
      <w:lang w:val="en-US" w:eastAsia="en-US" w:bidi="ar-SA"/>
    </w:rPr>
  </w:style>
  <w:style w:type="character" w:customStyle="1" w:styleId="mainbody1">
    <w:name w:val="mainbody1"/>
    <w:rsid w:val="002A0521"/>
    <w:rPr>
      <w:rFonts w:ascii="Verdana" w:hAnsi="Verdana" w:hint="default"/>
      <w:color w:val="000000"/>
      <w:sz w:val="22"/>
      <w:szCs w:val="22"/>
    </w:rPr>
  </w:style>
  <w:style w:type="paragraph" w:customStyle="1" w:styleId="author-name">
    <w:name w:val="author-name"/>
    <w:basedOn w:val="Normal"/>
    <w:uiPriority w:val="99"/>
    <w:qFormat/>
    <w:rsid w:val="002A052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2A0521"/>
    <w:pPr>
      <w:spacing w:before="100" w:beforeAutospacing="1" w:after="100" w:afterAutospacing="1"/>
    </w:pPr>
    <w:rPr>
      <w:rFonts w:eastAsia="Times New Roman"/>
    </w:rPr>
  </w:style>
  <w:style w:type="paragraph" w:customStyle="1" w:styleId="Style23">
    <w:name w:val="Style23"/>
    <w:basedOn w:val="Normal"/>
    <w:uiPriority w:val="99"/>
    <w:qFormat/>
    <w:rsid w:val="002A0521"/>
    <w:pPr>
      <w:widowControl w:val="0"/>
      <w:autoSpaceDE w:val="0"/>
      <w:autoSpaceDN w:val="0"/>
      <w:adjustRightInd w:val="0"/>
      <w:spacing w:line="209" w:lineRule="exact"/>
    </w:pPr>
    <w:rPr>
      <w:rFonts w:eastAsia="SimSun"/>
    </w:rPr>
  </w:style>
  <w:style w:type="character" w:customStyle="1" w:styleId="underlinedCharChar">
    <w:name w:val="underlined Char Char"/>
    <w:locked/>
    <w:rsid w:val="002A0521"/>
    <w:rPr>
      <w:u w:val="single"/>
    </w:rPr>
  </w:style>
  <w:style w:type="character" w:customStyle="1" w:styleId="StyleUnderlined11ptBoldChar">
    <w:name w:val="Style Underlined + 11 pt Bold Char"/>
    <w:link w:val="StyleUnderlined11ptBold"/>
    <w:locked/>
    <w:rsid w:val="002A0521"/>
    <w:rPr>
      <w:b/>
      <w:bCs/>
      <w:u w:val="single"/>
    </w:rPr>
  </w:style>
  <w:style w:type="paragraph" w:customStyle="1" w:styleId="StyleUnderlined11ptBold">
    <w:name w:val="Style Underlined + 11 pt Bold"/>
    <w:basedOn w:val="underlined"/>
    <w:link w:val="StyleUnderlined11ptBoldChar"/>
    <w:qFormat/>
    <w:rsid w:val="002A0521"/>
    <w:pPr>
      <w:spacing w:after="160" w:line="259" w:lineRule="auto"/>
      <w:contextualSpacing w:val="0"/>
    </w:pPr>
    <w:rPr>
      <w:rFonts w:asciiTheme="minorHAnsi" w:eastAsiaTheme="minorEastAsia" w:hAnsiTheme="minorHAnsi" w:cstheme="minorBidi"/>
      <w:b/>
      <w:bCs/>
      <w:sz w:val="24"/>
    </w:rPr>
  </w:style>
  <w:style w:type="character" w:customStyle="1" w:styleId="StyleUnderlined11ptChar">
    <w:name w:val="Style Underlined + 11 pt Char"/>
    <w:link w:val="StyleUnderlined11pt"/>
    <w:locked/>
    <w:rsid w:val="002A0521"/>
    <w:rPr>
      <w:u w:val="single"/>
    </w:rPr>
  </w:style>
  <w:style w:type="paragraph" w:customStyle="1" w:styleId="StyleUnderlined11pt">
    <w:name w:val="Style Underlined + 11 pt"/>
    <w:basedOn w:val="underlined"/>
    <w:link w:val="StyleUnderlined11ptChar"/>
    <w:qFormat/>
    <w:rsid w:val="002A0521"/>
    <w:pPr>
      <w:spacing w:after="160" w:line="259" w:lineRule="auto"/>
      <w:contextualSpacing w:val="0"/>
    </w:pPr>
    <w:rPr>
      <w:rFonts w:asciiTheme="minorHAnsi" w:eastAsiaTheme="minorEastAsia" w:hAnsiTheme="minorHAnsi" w:cstheme="minorBidi"/>
      <w:sz w:val="24"/>
    </w:rPr>
  </w:style>
  <w:style w:type="character" w:customStyle="1" w:styleId="StyleStyle11ptBoldUnderlineBorderSinglesolidlineAuto">
    <w:name w:val="Style Style 11 pt Bold Underline Border: : (Single solid line Auto ..."/>
    <w:rsid w:val="002A052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A0521"/>
    <w:rPr>
      <w:u w:val="single"/>
      <w:shd w:val="clear" w:color="auto" w:fill="00FF00"/>
    </w:rPr>
  </w:style>
  <w:style w:type="character" w:customStyle="1" w:styleId="Heading3CharCharCharChar">
    <w:name w:val="Heading 3 Char Char Char Char"/>
    <w:rsid w:val="002A0521"/>
    <w:rPr>
      <w:rFonts w:ascii="Arial" w:hAnsi="Arial" w:cs="Arial" w:hint="default"/>
      <w:bCs/>
      <w:szCs w:val="26"/>
      <w:u w:val="single"/>
      <w:lang w:val="en-US" w:eastAsia="en-US" w:bidi="ar-SA"/>
    </w:rPr>
  </w:style>
  <w:style w:type="paragraph" w:customStyle="1" w:styleId="StyleCardTextTimesNewRoman11ptUnderline">
    <w:name w:val="Style Card Text + Times New Roman 11 pt Underline"/>
    <w:link w:val="StyleCardTextTimesNewRoman11ptUnderlineChar"/>
    <w:qFormat/>
    <w:rsid w:val="002A0521"/>
    <w:pPr>
      <w:spacing w:after="200" w:line="276" w:lineRule="auto"/>
      <w:contextualSpacing/>
    </w:pPr>
    <w:rPr>
      <w:rFonts w:ascii="Calibri" w:eastAsia="Calibri" w:hAnsi="Calibri" w:cs="Times New Roman"/>
      <w:sz w:val="22"/>
      <w:szCs w:val="22"/>
      <w:u w:val="single"/>
    </w:rPr>
  </w:style>
  <w:style w:type="character" w:customStyle="1" w:styleId="StyleCardTextTimesNewRoman11ptUnderlineChar">
    <w:name w:val="Style Card Text + Times New Roman 11 pt Underline Char"/>
    <w:link w:val="StyleCardTextTimesNewRoman11ptUnderline"/>
    <w:rsid w:val="002A0521"/>
    <w:rPr>
      <w:rFonts w:ascii="Calibri" w:eastAsia="Calibri" w:hAnsi="Calibri" w:cs="Times New Roman"/>
      <w:sz w:val="22"/>
      <w:szCs w:val="22"/>
      <w:u w:val="single"/>
    </w:rPr>
  </w:style>
  <w:style w:type="paragraph" w:customStyle="1" w:styleId="Cards1">
    <w:name w:val="Cards1"/>
    <w:basedOn w:val="Normal"/>
    <w:link w:val="Cards1Char"/>
    <w:qFormat/>
    <w:rsid w:val="002A0521"/>
    <w:pPr>
      <w:ind w:left="288"/>
    </w:pPr>
    <w:rPr>
      <w:rFonts w:eastAsia="Times New Roman"/>
      <w:u w:val="single"/>
    </w:rPr>
  </w:style>
  <w:style w:type="character" w:customStyle="1" w:styleId="Cards1Char">
    <w:name w:val="Cards1 Char"/>
    <w:link w:val="Cards1"/>
    <w:rsid w:val="002A0521"/>
    <w:rPr>
      <w:rFonts w:ascii="Calibri" w:eastAsia="Times New Roman" w:hAnsi="Calibri"/>
      <w:sz w:val="22"/>
      <w:u w:val="single"/>
    </w:rPr>
  </w:style>
  <w:style w:type="paragraph" w:customStyle="1" w:styleId="StyleLeft02">
    <w:name w:val="Style Left:  0.2&quot;"/>
    <w:basedOn w:val="Normal"/>
    <w:uiPriority w:val="99"/>
    <w:qFormat/>
    <w:rsid w:val="002A0521"/>
    <w:rPr>
      <w:rFonts w:eastAsia="Calibri"/>
      <w:szCs w:val="20"/>
    </w:rPr>
  </w:style>
  <w:style w:type="paragraph" w:styleId="List">
    <w:name w:val="List"/>
    <w:basedOn w:val="Normal"/>
    <w:uiPriority w:val="99"/>
    <w:unhideWhenUsed/>
    <w:rsid w:val="002A0521"/>
    <w:pPr>
      <w:contextualSpacing/>
    </w:pPr>
    <w:rPr>
      <w:rFonts w:eastAsia="Calibri"/>
    </w:rPr>
  </w:style>
  <w:style w:type="paragraph" w:customStyle="1" w:styleId="PageHeaderLine1">
    <w:name w:val="PageHeaderLine1"/>
    <w:basedOn w:val="Normal"/>
    <w:uiPriority w:val="99"/>
    <w:qFormat/>
    <w:rsid w:val="002A0521"/>
    <w:pPr>
      <w:tabs>
        <w:tab w:val="right" w:pos="10800"/>
      </w:tabs>
    </w:pPr>
    <w:rPr>
      <w:rFonts w:eastAsia="Calibri"/>
      <w:b/>
      <w:sz w:val="28"/>
    </w:rPr>
  </w:style>
  <w:style w:type="paragraph" w:customStyle="1" w:styleId="PageHeaderLine2">
    <w:name w:val="PageHeaderLine2"/>
    <w:basedOn w:val="Normal"/>
    <w:next w:val="Normal"/>
    <w:link w:val="PageHeaderLine2Char"/>
    <w:qFormat/>
    <w:rsid w:val="002A0521"/>
    <w:pPr>
      <w:tabs>
        <w:tab w:val="right" w:pos="10800"/>
      </w:tabs>
      <w:spacing w:line="480" w:lineRule="auto"/>
    </w:pPr>
    <w:rPr>
      <w:rFonts w:eastAsia="Calibri"/>
      <w:b/>
    </w:rPr>
  </w:style>
  <w:style w:type="character" w:customStyle="1" w:styleId="EndnoteTextChar1">
    <w:name w:val="Endnote Text Char1"/>
    <w:basedOn w:val="DefaultParagraphFont"/>
    <w:rsid w:val="002A0521"/>
    <w:rPr>
      <w:rFonts w:ascii="Calibri" w:hAnsi="Calibri"/>
      <w:sz w:val="20"/>
      <w:szCs w:val="20"/>
    </w:rPr>
  </w:style>
  <w:style w:type="paragraph" w:customStyle="1" w:styleId="D345FF3D873148C5AE3FBF3267827368">
    <w:name w:val="D345FF3D873148C5AE3FBF3267827368"/>
    <w:uiPriority w:val="99"/>
    <w:qFormat/>
    <w:rsid w:val="002A0521"/>
    <w:pPr>
      <w:spacing w:after="200" w:line="276" w:lineRule="auto"/>
    </w:pPr>
    <w:rPr>
      <w:rFonts w:ascii="Calibri" w:eastAsia="Times New Roman" w:hAnsi="Calibri" w:cs="Times New Roman"/>
      <w:sz w:val="22"/>
      <w:szCs w:val="22"/>
      <w:lang w:eastAsia="ja-JP"/>
    </w:rPr>
  </w:style>
  <w:style w:type="paragraph" w:customStyle="1" w:styleId="Normaltext0">
    <w:name w:val="Normal text"/>
    <w:basedOn w:val="Normal"/>
    <w:link w:val="NormaltextCharChar"/>
    <w:autoRedefine/>
    <w:qFormat/>
    <w:rsid w:val="002A0521"/>
    <w:pPr>
      <w:ind w:left="432"/>
    </w:pPr>
    <w:rPr>
      <w:rFonts w:eastAsia="SimSun"/>
      <w:color w:val="000000"/>
      <w:sz w:val="16"/>
      <w:szCs w:val="20"/>
      <w:lang w:val="x-none" w:eastAsia="x-none"/>
    </w:rPr>
  </w:style>
  <w:style w:type="character" w:customStyle="1" w:styleId="NormaltextCharChar">
    <w:name w:val="Normal text Char Char"/>
    <w:link w:val="Normaltext0"/>
    <w:rsid w:val="002A0521"/>
    <w:rPr>
      <w:rFonts w:ascii="Calibri" w:eastAsia="SimSun" w:hAnsi="Calibri"/>
      <w:color w:val="000000"/>
      <w:sz w:val="16"/>
      <w:szCs w:val="20"/>
      <w:lang w:val="x-none" w:eastAsia="x-none"/>
    </w:rPr>
  </w:style>
  <w:style w:type="paragraph" w:customStyle="1" w:styleId="TagofCard">
    <w:name w:val="Tag of Card"/>
    <w:basedOn w:val="Normaltext0"/>
    <w:next w:val="Normaltext0"/>
    <w:link w:val="TagofCardChar"/>
    <w:autoRedefine/>
    <w:qFormat/>
    <w:rsid w:val="002A0521"/>
    <w:rPr>
      <w:b/>
      <w:sz w:val="28"/>
    </w:rPr>
  </w:style>
  <w:style w:type="character" w:customStyle="1" w:styleId="TagofCardChar">
    <w:name w:val="Tag of Card Char"/>
    <w:link w:val="TagofCard"/>
    <w:rsid w:val="002A0521"/>
    <w:rPr>
      <w:rFonts w:ascii="Calibri" w:eastAsia="SimSun" w:hAnsi="Calibri"/>
      <w:b/>
      <w:color w:val="000000"/>
      <w:sz w:val="28"/>
      <w:szCs w:val="20"/>
      <w:lang w:val="x-none" w:eastAsia="x-none"/>
    </w:rPr>
  </w:style>
  <w:style w:type="paragraph" w:customStyle="1" w:styleId="Sourcename">
    <w:name w:val="Source name"/>
    <w:basedOn w:val="Normaltext0"/>
    <w:link w:val="SourcenameChar"/>
    <w:autoRedefine/>
    <w:qFormat/>
    <w:rsid w:val="002A0521"/>
    <w:rPr>
      <w:b/>
      <w:bCs/>
      <w:sz w:val="20"/>
    </w:rPr>
  </w:style>
  <w:style w:type="character" w:customStyle="1" w:styleId="SourcenameChar">
    <w:name w:val="Source name Char"/>
    <w:link w:val="Sourcename"/>
    <w:rsid w:val="002A0521"/>
    <w:rPr>
      <w:rFonts w:ascii="Calibri" w:eastAsia="SimSun" w:hAnsi="Calibri"/>
      <w:b/>
      <w:bCs/>
      <w:color w:val="000000"/>
      <w:sz w:val="20"/>
      <w:szCs w:val="20"/>
      <w:lang w:val="x-none" w:eastAsia="x-none"/>
    </w:rPr>
  </w:style>
  <w:style w:type="paragraph" w:customStyle="1" w:styleId="underlinedcard">
    <w:name w:val="underlined card"/>
    <w:basedOn w:val="Normaltext0"/>
    <w:link w:val="underlinedcardChar"/>
    <w:autoRedefine/>
    <w:qFormat/>
    <w:rsid w:val="002A0521"/>
    <w:rPr>
      <w:sz w:val="22"/>
      <w:u w:val="single"/>
    </w:rPr>
  </w:style>
  <w:style w:type="character" w:customStyle="1" w:styleId="underlinedcardChar">
    <w:name w:val="underlined card Char"/>
    <w:link w:val="underlinedcard"/>
    <w:rsid w:val="002A0521"/>
    <w:rPr>
      <w:rFonts w:ascii="Calibri" w:eastAsia="SimSun" w:hAnsi="Calibri"/>
      <w:color w:val="000000"/>
      <w:sz w:val="22"/>
      <w:szCs w:val="20"/>
      <w:u w:val="single"/>
      <w:lang w:val="x-none" w:eastAsia="x-none"/>
    </w:rPr>
  </w:style>
  <w:style w:type="paragraph" w:customStyle="1" w:styleId="FullText">
    <w:name w:val="Full Text"/>
    <w:basedOn w:val="Normal"/>
    <w:uiPriority w:val="99"/>
    <w:qFormat/>
    <w:rsid w:val="002A0521"/>
    <w:rPr>
      <w:rFonts w:eastAsia="Times New Roman"/>
      <w:sz w:val="16"/>
    </w:rPr>
  </w:style>
  <w:style w:type="character" w:customStyle="1" w:styleId="SourceBold">
    <w:name w:val="Source Bold"/>
    <w:rsid w:val="002A0521"/>
    <w:rPr>
      <w:rFonts w:ascii="Arial Narrow" w:hAnsi="Arial Narrow"/>
      <w:b/>
      <w:sz w:val="24"/>
      <w:u w:val="none"/>
    </w:rPr>
  </w:style>
  <w:style w:type="paragraph" w:customStyle="1" w:styleId="TextUnderline">
    <w:name w:val="Text Underline"/>
    <w:basedOn w:val="Normal"/>
    <w:link w:val="TextUnderlineChar"/>
    <w:qFormat/>
    <w:rsid w:val="002A052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A0521"/>
    <w:rPr>
      <w:rFonts w:ascii="Garamond" w:eastAsia="Times New Roman" w:hAnsi="Garamond"/>
      <w:bCs/>
      <w:kern w:val="20"/>
      <w:sz w:val="22"/>
      <w:szCs w:val="32"/>
      <w:u w:val="single"/>
      <w:lang w:val="x-none" w:eastAsia="x-none"/>
    </w:rPr>
  </w:style>
  <w:style w:type="paragraph" w:customStyle="1" w:styleId="CardTagandCite">
    <w:name w:val="Card Tag and Cite"/>
    <w:basedOn w:val="Normal"/>
    <w:next w:val="Normal"/>
    <w:link w:val="CardTagandCiteChar"/>
    <w:qFormat/>
    <w:rsid w:val="002A0521"/>
    <w:rPr>
      <w:rFonts w:ascii="Arial Narrow" w:hAnsi="Arial Narrow"/>
      <w:b/>
      <w:sz w:val="26"/>
    </w:rPr>
  </w:style>
  <w:style w:type="paragraph" w:customStyle="1" w:styleId="CardText1">
    <w:name w:val="Card Text 1"/>
    <w:basedOn w:val="Normal"/>
    <w:link w:val="CardText1Char"/>
    <w:autoRedefine/>
    <w:qFormat/>
    <w:rsid w:val="002A0521"/>
    <w:rPr>
      <w:rFonts w:ascii="Arial Narrow" w:hAnsi="Arial Narrow"/>
      <w:color w:val="000000"/>
      <w:sz w:val="24"/>
      <w:u w:val="single"/>
    </w:rPr>
  </w:style>
  <w:style w:type="paragraph" w:customStyle="1" w:styleId="CardText2">
    <w:name w:val="Card Text 2"/>
    <w:basedOn w:val="CardText1"/>
    <w:link w:val="CardText2Char"/>
    <w:qFormat/>
    <w:rsid w:val="002A0521"/>
    <w:rPr>
      <w:b/>
    </w:rPr>
  </w:style>
  <w:style w:type="character" w:customStyle="1" w:styleId="2xBoldUnderline">
    <w:name w:val="2x_Bold_Underline"/>
    <w:rsid w:val="002A0521"/>
    <w:rPr>
      <w:b/>
      <w:bCs/>
      <w:sz w:val="24"/>
      <w:u w:val="thick"/>
    </w:rPr>
  </w:style>
  <w:style w:type="character" w:customStyle="1" w:styleId="Dottedunderline">
    <w:name w:val="Dotted underline"/>
    <w:rsid w:val="002A0521"/>
    <w:rPr>
      <w:u w:val="dotted"/>
    </w:rPr>
  </w:style>
  <w:style w:type="character" w:customStyle="1" w:styleId="loose">
    <w:name w:val="loose"/>
    <w:rsid w:val="002A0521"/>
  </w:style>
  <w:style w:type="paragraph" w:customStyle="1" w:styleId="citeunread">
    <w:name w:val="cite unread"/>
    <w:basedOn w:val="Normal"/>
    <w:link w:val="citeunreadChar"/>
    <w:qFormat/>
    <w:rsid w:val="002A052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A0521"/>
    <w:rPr>
      <w:rFonts w:ascii="Calibri" w:eastAsia="MS Mincho" w:hAnsi="Calibri"/>
      <w:kern w:val="28"/>
      <w:sz w:val="18"/>
      <w:szCs w:val="20"/>
      <w:lang w:val="en" w:eastAsia="x-none"/>
    </w:rPr>
  </w:style>
  <w:style w:type="paragraph" w:customStyle="1" w:styleId="read">
    <w:name w:val="read"/>
    <w:basedOn w:val="Normal"/>
    <w:next w:val="Normal"/>
    <w:link w:val="readCharChar"/>
    <w:qFormat/>
    <w:rsid w:val="002A0521"/>
    <w:rPr>
      <w:rFonts w:eastAsia="Times New Roman"/>
      <w:b/>
      <w:szCs w:val="20"/>
      <w:u w:val="single"/>
      <w:lang w:val="x-none" w:eastAsia="x-none"/>
    </w:rPr>
  </w:style>
  <w:style w:type="character" w:customStyle="1" w:styleId="readCharChar">
    <w:name w:val="read Char Char"/>
    <w:link w:val="read"/>
    <w:locked/>
    <w:rsid w:val="002A0521"/>
    <w:rPr>
      <w:rFonts w:ascii="Calibri" w:eastAsia="Times New Roman" w:hAnsi="Calibri"/>
      <w:b/>
      <w:sz w:val="22"/>
      <w:szCs w:val="20"/>
      <w:u w:val="single"/>
      <w:lang w:val="x-none" w:eastAsia="x-none"/>
    </w:rPr>
  </w:style>
  <w:style w:type="paragraph" w:customStyle="1" w:styleId="2ndLevel-TAG">
    <w:name w:val="2nd Level - TAG"/>
    <w:basedOn w:val="Normal"/>
    <w:next w:val="Normal"/>
    <w:uiPriority w:val="99"/>
    <w:qFormat/>
    <w:rsid w:val="002A0521"/>
    <w:pPr>
      <w:spacing w:before="240"/>
      <w:outlineLvl w:val="2"/>
    </w:pPr>
    <w:rPr>
      <w:rFonts w:eastAsia="Times New Roman"/>
      <w:b/>
    </w:rPr>
  </w:style>
  <w:style w:type="character" w:customStyle="1" w:styleId="readChar">
    <w:name w:val="read Char"/>
    <w:rsid w:val="002A0521"/>
    <w:rPr>
      <w:szCs w:val="22"/>
      <w:u w:val="single"/>
      <w:lang w:val="en-US" w:eastAsia="en-US" w:bidi="ar-SA"/>
    </w:rPr>
  </w:style>
  <w:style w:type="character" w:customStyle="1" w:styleId="underlining0">
    <w:name w:val="underlining"/>
    <w:rsid w:val="002A0521"/>
    <w:rPr>
      <w:u w:val="single"/>
    </w:rPr>
  </w:style>
  <w:style w:type="paragraph" w:styleId="BodyTextIndent2">
    <w:name w:val="Body Text Indent 2"/>
    <w:basedOn w:val="Normal"/>
    <w:link w:val="BodyTextIndent2Char"/>
    <w:rsid w:val="002A052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A0521"/>
    <w:rPr>
      <w:rFonts w:ascii="HGSSoeiKakugothicUB" w:eastAsia="MS Mincho" w:hAnsi="Calibri"/>
      <w:sz w:val="22"/>
      <w:szCs w:val="20"/>
      <w:lang w:val="x-none" w:eastAsia="ja-JP"/>
    </w:rPr>
  </w:style>
  <w:style w:type="character" w:customStyle="1" w:styleId="A6">
    <w:name w:val="A6"/>
    <w:uiPriority w:val="99"/>
    <w:rsid w:val="002A0521"/>
    <w:rPr>
      <w:rFonts w:ascii="Times New Roman" w:hAnsi="Times New Roman"/>
      <w:color w:val="000000"/>
      <w:sz w:val="14"/>
      <w:szCs w:val="14"/>
    </w:rPr>
  </w:style>
  <w:style w:type="paragraph" w:customStyle="1" w:styleId="CiteCard">
    <w:name w:val="Cite_Card"/>
    <w:link w:val="CiteCardChar"/>
    <w:qFormat/>
    <w:rsid w:val="002A0521"/>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A0521"/>
    <w:rPr>
      <w:rFonts w:ascii="Times New Roman" w:eastAsia="Times New Roman" w:hAnsi="Times New Roman" w:cs="Arial"/>
      <w:bCs/>
      <w:sz w:val="20"/>
      <w:szCs w:val="20"/>
    </w:rPr>
  </w:style>
  <w:style w:type="character" w:customStyle="1" w:styleId="btitle">
    <w:name w:val="btitle"/>
    <w:rsid w:val="002A0521"/>
  </w:style>
  <w:style w:type="character" w:customStyle="1" w:styleId="green">
    <w:name w:val="green"/>
    <w:rsid w:val="002A0521"/>
  </w:style>
  <w:style w:type="paragraph" w:customStyle="1" w:styleId="CM5">
    <w:name w:val="CM5"/>
    <w:basedOn w:val="Default"/>
    <w:next w:val="Default"/>
    <w:uiPriority w:val="99"/>
    <w:qFormat/>
    <w:rsid w:val="002A0521"/>
    <w:pPr>
      <w:widowControl w:val="0"/>
    </w:pPr>
    <w:rPr>
      <w:rFonts w:eastAsia="MS Mincho"/>
      <w:color w:val="auto"/>
    </w:rPr>
  </w:style>
  <w:style w:type="paragraph" w:customStyle="1" w:styleId="CM14">
    <w:name w:val="CM14"/>
    <w:basedOn w:val="Default"/>
    <w:next w:val="Default"/>
    <w:uiPriority w:val="99"/>
    <w:qFormat/>
    <w:rsid w:val="002A0521"/>
    <w:pPr>
      <w:widowControl w:val="0"/>
    </w:pPr>
    <w:rPr>
      <w:rFonts w:eastAsia="MS Mincho"/>
      <w:color w:val="auto"/>
    </w:rPr>
  </w:style>
  <w:style w:type="character" w:customStyle="1" w:styleId="BodyText1">
    <w:name w:val="Body Text1"/>
    <w:rsid w:val="002A05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5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2A052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A05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A05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5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A05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5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2A052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2A0521"/>
    <w:rPr>
      <w:rFonts w:ascii="Sylfaen" w:hAnsi="Sylfaen" w:cs="Sylfaen"/>
      <w:i/>
      <w:iCs/>
      <w:sz w:val="19"/>
      <w:szCs w:val="19"/>
      <w:u w:val="none"/>
      <w:shd w:val="clear" w:color="auto" w:fill="FFFFFF"/>
    </w:rPr>
  </w:style>
  <w:style w:type="character" w:customStyle="1" w:styleId="AuthorYear">
    <w:name w:val="AuthorYear"/>
    <w:uiPriority w:val="1"/>
    <w:qFormat/>
    <w:rsid w:val="002A0521"/>
    <w:rPr>
      <w:rFonts w:ascii="Georgia" w:hAnsi="Georgia"/>
      <w:b/>
      <w:sz w:val="24"/>
    </w:rPr>
  </w:style>
  <w:style w:type="character" w:customStyle="1" w:styleId="tl8wme">
    <w:name w:val="tl8wme"/>
    <w:basedOn w:val="DefaultParagraphFont"/>
    <w:rsid w:val="002A0521"/>
  </w:style>
  <w:style w:type="character" w:customStyle="1" w:styleId="cardchar00">
    <w:name w:val="cardchar0"/>
    <w:basedOn w:val="DefaultParagraphFont"/>
    <w:rsid w:val="002A0521"/>
  </w:style>
  <w:style w:type="character" w:customStyle="1" w:styleId="UnderlineNon-bold">
    <w:name w:val="Underline Non - bold"/>
    <w:rsid w:val="002A0521"/>
    <w:rPr>
      <w:rFonts w:ascii="Times New Roman" w:hAnsi="Times New Roman"/>
      <w:iCs/>
      <w:sz w:val="22"/>
      <w:u w:val="single"/>
    </w:rPr>
  </w:style>
  <w:style w:type="character" w:customStyle="1" w:styleId="UnderlineBold0">
    <w:name w:val="Underline Bold"/>
    <w:qFormat/>
    <w:rsid w:val="002A052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A0521"/>
    <w:rPr>
      <w:rFonts w:ascii="Garamond" w:eastAsia="Times New Roman" w:hAnsi="Garamond" w:cs="Times New Roman"/>
      <w:b w:val="0"/>
      <w:bCs w:val="0"/>
      <w:iCs/>
      <w:szCs w:val="20"/>
      <w:u w:val="single"/>
    </w:rPr>
  </w:style>
  <w:style w:type="character" w:customStyle="1" w:styleId="StyleHeading4UnderlinedsmalltextGaramondChar">
    <w:name w:val="Style Heading 4Underlinedsmall text + Garamond Char"/>
    <w:link w:val="StyleHeading4UnderlinedsmalltextGaramond"/>
    <w:rsid w:val="002A0521"/>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A0521"/>
    <w:rPr>
      <w:rFonts w:ascii="Bell MT" w:eastAsia="Times New Roman" w:hAnsi="Bell MT"/>
      <w:bCs/>
      <w:iCs/>
      <w:sz w:val="22"/>
      <w:u w:val="single"/>
    </w:rPr>
  </w:style>
  <w:style w:type="character" w:customStyle="1" w:styleId="Heading5Char2">
    <w:name w:val="Heading 5 Char2"/>
    <w:rsid w:val="002A0521"/>
    <w:rPr>
      <w:rFonts w:ascii="Bell MT" w:eastAsia="Times New Roman" w:hAnsi="Bell MT"/>
      <w:bCs/>
      <w:iCs/>
      <w:sz w:val="10"/>
      <w:szCs w:val="26"/>
    </w:rPr>
  </w:style>
  <w:style w:type="character" w:customStyle="1" w:styleId="Boxed">
    <w:name w:val="Boxed"/>
    <w:qFormat/>
    <w:rsid w:val="002A0521"/>
    <w:rPr>
      <w:rFonts w:ascii="Garamond" w:hAnsi="Garamond"/>
      <w:b/>
      <w:sz w:val="22"/>
      <w:bdr w:val="single" w:sz="6" w:space="0" w:color="auto"/>
    </w:rPr>
  </w:style>
  <w:style w:type="paragraph" w:customStyle="1" w:styleId="Heading2-NotBold">
    <w:name w:val="Heading 2 - Not Bold"/>
    <w:basedOn w:val="Heading2"/>
    <w:autoRedefine/>
    <w:uiPriority w:val="99"/>
    <w:qFormat/>
    <w:rsid w:val="002A0521"/>
    <w:pPr>
      <w:keepNext w:val="0"/>
      <w:keepLines w:val="0"/>
      <w:pageBreakBefore w:val="0"/>
      <w:jc w:val="left"/>
    </w:pPr>
    <w:rPr>
      <w:rFonts w:ascii="Garamond" w:eastAsia="Calibri" w:hAnsi="Garamond" w:cs="Times New Roman"/>
      <w:b w:val="0"/>
      <w:bCs w:val="0"/>
      <w:sz w:val="22"/>
      <w:u w:val="none"/>
    </w:rPr>
  </w:style>
  <w:style w:type="character" w:customStyle="1" w:styleId="z-TopofFormChar">
    <w:name w:val="z-Top of Form Char"/>
    <w:link w:val="z-TopofForm"/>
    <w:uiPriority w:val="99"/>
    <w:rsid w:val="002A0521"/>
    <w:rPr>
      <w:rFonts w:ascii="Arial" w:hAnsi="Arial"/>
      <w:vanish/>
      <w:sz w:val="16"/>
      <w:szCs w:val="16"/>
    </w:rPr>
  </w:style>
  <w:style w:type="paragraph" w:styleId="z-TopofForm">
    <w:name w:val="HTML Top of Form"/>
    <w:basedOn w:val="Normal"/>
    <w:next w:val="Normal"/>
    <w:link w:val="z-TopofFormChar"/>
    <w:hidden/>
    <w:uiPriority w:val="99"/>
    <w:unhideWhenUsed/>
    <w:rsid w:val="002A0521"/>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2A0521"/>
    <w:rPr>
      <w:rFonts w:ascii="Arial" w:hAnsi="Arial" w:cs="Arial"/>
      <w:vanish/>
      <w:sz w:val="16"/>
      <w:szCs w:val="16"/>
    </w:rPr>
  </w:style>
  <w:style w:type="character" w:customStyle="1" w:styleId="z-BottomofFormChar">
    <w:name w:val="z-Bottom of Form Char"/>
    <w:link w:val="z-BottomofForm"/>
    <w:uiPriority w:val="99"/>
    <w:rsid w:val="002A0521"/>
    <w:rPr>
      <w:rFonts w:ascii="Arial" w:hAnsi="Arial"/>
      <w:vanish/>
      <w:sz w:val="16"/>
      <w:szCs w:val="16"/>
    </w:rPr>
  </w:style>
  <w:style w:type="paragraph" w:styleId="z-BottomofForm">
    <w:name w:val="HTML Bottom of Form"/>
    <w:basedOn w:val="Normal"/>
    <w:next w:val="Normal"/>
    <w:link w:val="z-BottomofFormChar"/>
    <w:hidden/>
    <w:uiPriority w:val="99"/>
    <w:unhideWhenUsed/>
    <w:rsid w:val="002A0521"/>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2A0521"/>
    <w:rPr>
      <w:rFonts w:ascii="Arial" w:hAnsi="Arial" w:cs="Arial"/>
      <w:vanish/>
      <w:sz w:val="16"/>
      <w:szCs w:val="16"/>
    </w:rPr>
  </w:style>
  <w:style w:type="paragraph" w:customStyle="1" w:styleId="Heading2-Bold">
    <w:name w:val="Heading 2 - Bold"/>
    <w:basedOn w:val="Normal"/>
    <w:autoRedefine/>
    <w:uiPriority w:val="99"/>
    <w:qFormat/>
    <w:rsid w:val="002A0521"/>
    <w:rPr>
      <w:rFonts w:ascii="Garamond" w:eastAsia="Calibri" w:hAnsi="Garamond"/>
      <w:b/>
    </w:rPr>
  </w:style>
  <w:style w:type="paragraph" w:customStyle="1" w:styleId="Microtext0">
    <w:name w:val="Microtext"/>
    <w:basedOn w:val="Normal"/>
    <w:next w:val="Normal"/>
    <w:link w:val="MicrotextChar0"/>
    <w:qFormat/>
    <w:rsid w:val="002A0521"/>
    <w:rPr>
      <w:rFonts w:eastAsia="Calibri"/>
      <w:sz w:val="12"/>
      <w:lang w:val="x-none" w:eastAsia="x-none"/>
    </w:rPr>
  </w:style>
  <w:style w:type="character" w:customStyle="1" w:styleId="MicrotextChar0">
    <w:name w:val="Microtext Char"/>
    <w:link w:val="Microtext0"/>
    <w:rsid w:val="002A0521"/>
    <w:rPr>
      <w:rFonts w:ascii="Calibri" w:eastAsia="Calibri" w:hAnsi="Calibri"/>
      <w:sz w:val="12"/>
      <w:lang w:val="x-none" w:eastAsia="x-none"/>
    </w:rPr>
  </w:style>
  <w:style w:type="character" w:customStyle="1" w:styleId="Style2CharChar">
    <w:name w:val="Style2 Char Char"/>
    <w:rsid w:val="002A0521"/>
    <w:rPr>
      <w:u w:val="thick"/>
      <w:lang w:val="en-US" w:eastAsia="en-US" w:bidi="ar-SA"/>
    </w:rPr>
  </w:style>
  <w:style w:type="character" w:customStyle="1" w:styleId="authordate1">
    <w:name w:val="authordate"/>
    <w:rsid w:val="002A0521"/>
  </w:style>
  <w:style w:type="paragraph" w:customStyle="1" w:styleId="tag">
    <w:name w:val="%tag"/>
    <w:basedOn w:val="Normal"/>
    <w:next w:val="Normal"/>
    <w:link w:val="tagChar0"/>
    <w:uiPriority w:val="99"/>
    <w:qFormat/>
    <w:rsid w:val="002A0521"/>
    <w:rPr>
      <w:rFonts w:ascii="Garamond" w:eastAsia="Calibri" w:hAnsi="Garamond"/>
      <w:bCs/>
      <w:sz w:val="18"/>
    </w:rPr>
  </w:style>
  <w:style w:type="character" w:customStyle="1" w:styleId="underline0">
    <w:name w:val="%underline"/>
    <w:qFormat/>
    <w:rsid w:val="002A0521"/>
    <w:rPr>
      <w:rFonts w:ascii="Times New Roman" w:hAnsi="Times New Roman"/>
      <w:sz w:val="16"/>
      <w:u w:val="none"/>
    </w:rPr>
  </w:style>
  <w:style w:type="character" w:customStyle="1" w:styleId="AUNDERLINE0">
    <w:name w:val="AUNDERLINE"/>
    <w:qFormat/>
    <w:rsid w:val="002A0521"/>
    <w:rPr>
      <w:rFonts w:ascii="Times New Roman" w:hAnsi="Times New Roman"/>
      <w:sz w:val="20"/>
      <w:u w:val="single"/>
    </w:rPr>
  </w:style>
  <w:style w:type="paragraph" w:customStyle="1" w:styleId="Style20">
    <w:name w:val="Style 2"/>
    <w:basedOn w:val="Normal"/>
    <w:link w:val="Style2Char"/>
    <w:uiPriority w:val="99"/>
    <w:qFormat/>
    <w:rsid w:val="002A0521"/>
    <w:pPr>
      <w:ind w:left="432"/>
    </w:pPr>
    <w:rPr>
      <w:rFonts w:eastAsia="Times New Roman"/>
      <w:szCs w:val="20"/>
      <w:u w:val="single"/>
      <w:lang w:val="x-none" w:eastAsia="x-none"/>
    </w:rPr>
  </w:style>
  <w:style w:type="character" w:customStyle="1" w:styleId="Style2Char">
    <w:name w:val="Style 2 Char"/>
    <w:link w:val="Style20"/>
    <w:uiPriority w:val="99"/>
    <w:rsid w:val="002A0521"/>
    <w:rPr>
      <w:rFonts w:ascii="Calibri" w:eastAsia="Times New Roman" w:hAnsi="Calibri"/>
      <w:sz w:val="22"/>
      <w:szCs w:val="20"/>
      <w:u w:val="single"/>
      <w:lang w:val="x-none" w:eastAsia="x-none"/>
    </w:rPr>
  </w:style>
  <w:style w:type="paragraph" w:customStyle="1" w:styleId="GAUnderline">
    <w:name w:val="GA Underline"/>
    <w:basedOn w:val="Normal"/>
    <w:link w:val="GAUnderlineChar"/>
    <w:qFormat/>
    <w:rsid w:val="002A0521"/>
    <w:rPr>
      <w:rFonts w:ascii="Garamond" w:eastAsia="Times New Roman" w:hAnsi="Garamond"/>
      <w:szCs w:val="20"/>
      <w:u w:val="single"/>
      <w:lang w:val="x-none" w:eastAsia="x-none"/>
    </w:rPr>
  </w:style>
  <w:style w:type="character" w:customStyle="1" w:styleId="GAUnderlineChar">
    <w:name w:val="GA Underline Char"/>
    <w:link w:val="GAUnderline"/>
    <w:rsid w:val="002A0521"/>
    <w:rPr>
      <w:rFonts w:ascii="Garamond" w:eastAsia="Times New Roman" w:hAnsi="Garamond"/>
      <w:sz w:val="22"/>
      <w:szCs w:val="20"/>
      <w:u w:val="single"/>
      <w:lang w:val="x-none" w:eastAsia="x-none"/>
    </w:rPr>
  </w:style>
  <w:style w:type="paragraph" w:customStyle="1" w:styleId="textsmall">
    <w:name w:val="textsmall"/>
    <w:basedOn w:val="Normal"/>
    <w:link w:val="textsmallChar"/>
    <w:qFormat/>
    <w:rsid w:val="002A0521"/>
    <w:rPr>
      <w:rFonts w:eastAsia="Times New Roman"/>
      <w:sz w:val="18"/>
      <w:szCs w:val="20"/>
      <w:lang w:val="x-none" w:eastAsia="x-none"/>
    </w:rPr>
  </w:style>
  <w:style w:type="character" w:customStyle="1" w:styleId="textsmallChar">
    <w:name w:val="textsmall Char"/>
    <w:link w:val="textsmall"/>
    <w:rsid w:val="002A0521"/>
    <w:rPr>
      <w:rFonts w:ascii="Calibri" w:eastAsia="Times New Roman" w:hAnsi="Calibri"/>
      <w:sz w:val="18"/>
      <w:szCs w:val="20"/>
      <w:lang w:val="x-none" w:eastAsia="x-none"/>
    </w:rPr>
  </w:style>
  <w:style w:type="paragraph" w:customStyle="1" w:styleId="cardtext3">
    <w:name w:val="cardtext"/>
    <w:basedOn w:val="Normal"/>
    <w:link w:val="cardtextChar2"/>
    <w:qFormat/>
    <w:rsid w:val="002A0521"/>
    <w:rPr>
      <w:rFonts w:eastAsia="Times New Roman"/>
      <w:szCs w:val="20"/>
      <w:u w:val="single"/>
      <w:lang w:val="x-none" w:eastAsia="x-none"/>
    </w:rPr>
  </w:style>
  <w:style w:type="character" w:customStyle="1" w:styleId="cardtextChar2">
    <w:name w:val="cardtext Char"/>
    <w:link w:val="cardtext3"/>
    <w:rsid w:val="002A0521"/>
    <w:rPr>
      <w:rFonts w:ascii="Calibri" w:eastAsia="Times New Roman" w:hAnsi="Calibri"/>
      <w:sz w:val="22"/>
      <w:szCs w:val="20"/>
      <w:u w:val="single"/>
      <w:lang w:val="x-none" w:eastAsia="x-none"/>
    </w:rPr>
  </w:style>
  <w:style w:type="paragraph" w:customStyle="1" w:styleId="cardtextemphasis">
    <w:name w:val="card text emphasis"/>
    <w:basedOn w:val="Normal"/>
    <w:link w:val="cardtextemphasisChar"/>
    <w:qFormat/>
    <w:rsid w:val="002A052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2A0521"/>
    <w:rPr>
      <w:rFonts w:ascii="Calibri" w:eastAsia="Calibri" w:hAnsi="Calibri"/>
      <w:b/>
      <w:sz w:val="18"/>
      <w:u w:val="single"/>
      <w:lang w:val="x-none" w:eastAsia="x-none"/>
    </w:rPr>
  </w:style>
  <w:style w:type="paragraph" w:customStyle="1" w:styleId="Micro">
    <w:name w:val="Micro"/>
    <w:basedOn w:val="Normal"/>
    <w:next w:val="Normal"/>
    <w:link w:val="MicroChar"/>
    <w:qFormat/>
    <w:rsid w:val="002A0521"/>
    <w:rPr>
      <w:rFonts w:eastAsia="Times New Roman"/>
      <w:sz w:val="12"/>
    </w:rPr>
  </w:style>
  <w:style w:type="character" w:customStyle="1" w:styleId="MicroChar">
    <w:name w:val="Micro Char"/>
    <w:link w:val="Micro"/>
    <w:rsid w:val="002A0521"/>
    <w:rPr>
      <w:rFonts w:ascii="Calibri" w:eastAsia="Times New Roman" w:hAnsi="Calibri"/>
      <w:sz w:val="12"/>
    </w:rPr>
  </w:style>
  <w:style w:type="paragraph" w:customStyle="1" w:styleId="CardNotUnderlined">
    <w:name w:val="Card Not Underlined"/>
    <w:basedOn w:val="Normal"/>
    <w:link w:val="CardNotUnderlinedChar1"/>
    <w:autoRedefine/>
    <w:qFormat/>
    <w:rsid w:val="002A0521"/>
    <w:rPr>
      <w:rFonts w:ascii="Bell MT" w:eastAsia="Calibri" w:hAnsi="Bell MT"/>
      <w:szCs w:val="20"/>
    </w:rPr>
  </w:style>
  <w:style w:type="character" w:customStyle="1" w:styleId="UnderlinedCharChar0">
    <w:name w:val="Underlined Char Char"/>
    <w:rsid w:val="002A0521"/>
    <w:rPr>
      <w:rFonts w:ascii="Garamond" w:hAnsi="Garamond"/>
      <w:szCs w:val="28"/>
      <w:u w:val="single"/>
      <w:lang w:val="en-US" w:eastAsia="en-US" w:bidi="ar-SA"/>
    </w:rPr>
  </w:style>
  <w:style w:type="character" w:customStyle="1" w:styleId="ssl0">
    <w:name w:val="ss_l0"/>
    <w:basedOn w:val="DefaultParagraphFont"/>
    <w:rsid w:val="002A0521"/>
  </w:style>
  <w:style w:type="paragraph" w:customStyle="1" w:styleId="h-lead">
    <w:name w:val="h-lead"/>
    <w:basedOn w:val="Normal"/>
    <w:uiPriority w:val="99"/>
    <w:qFormat/>
    <w:rsid w:val="002A0521"/>
    <w:pPr>
      <w:spacing w:before="100" w:beforeAutospacing="1" w:after="100" w:afterAutospacing="1"/>
    </w:pPr>
    <w:rPr>
      <w:rFonts w:eastAsia="Times New Roman"/>
    </w:rPr>
  </w:style>
  <w:style w:type="character" w:customStyle="1" w:styleId="slug-doi">
    <w:name w:val="slug-doi"/>
    <w:basedOn w:val="DefaultParagraphFont"/>
    <w:rsid w:val="002A0521"/>
  </w:style>
  <w:style w:type="character" w:customStyle="1" w:styleId="slug-pub-date">
    <w:name w:val="slug-pub-date"/>
    <w:basedOn w:val="DefaultParagraphFont"/>
    <w:rsid w:val="002A0521"/>
  </w:style>
  <w:style w:type="character" w:customStyle="1" w:styleId="slug-vol">
    <w:name w:val="slug-vol"/>
    <w:basedOn w:val="DefaultParagraphFont"/>
    <w:rsid w:val="002A0521"/>
  </w:style>
  <w:style w:type="character" w:customStyle="1" w:styleId="slug-issue">
    <w:name w:val="slug-issue"/>
    <w:basedOn w:val="DefaultParagraphFont"/>
    <w:rsid w:val="002A0521"/>
  </w:style>
  <w:style w:type="character" w:customStyle="1" w:styleId="slug-pages">
    <w:name w:val="slug-pages"/>
    <w:basedOn w:val="DefaultParagraphFont"/>
    <w:rsid w:val="002A0521"/>
  </w:style>
  <w:style w:type="paragraph" w:customStyle="1" w:styleId="intro">
    <w:name w:val="intro"/>
    <w:basedOn w:val="Normal"/>
    <w:uiPriority w:val="99"/>
    <w:qFormat/>
    <w:rsid w:val="002A0521"/>
    <w:pPr>
      <w:spacing w:before="100" w:beforeAutospacing="1" w:after="100" w:afterAutospacing="1"/>
    </w:pPr>
    <w:rPr>
      <w:rFonts w:eastAsia="Times New Roman"/>
    </w:rPr>
  </w:style>
  <w:style w:type="character" w:customStyle="1" w:styleId="af">
    <w:name w:val="af"/>
    <w:basedOn w:val="DefaultParagraphFont"/>
    <w:rsid w:val="002A0521"/>
  </w:style>
  <w:style w:type="character" w:customStyle="1" w:styleId="ab">
    <w:name w:val="ab"/>
    <w:basedOn w:val="DefaultParagraphFont"/>
    <w:rsid w:val="002A0521"/>
  </w:style>
  <w:style w:type="character" w:customStyle="1" w:styleId="em">
    <w:name w:val="em"/>
    <w:basedOn w:val="DefaultParagraphFont"/>
    <w:rsid w:val="002A0521"/>
  </w:style>
  <w:style w:type="character" w:customStyle="1" w:styleId="au">
    <w:name w:val="au"/>
    <w:basedOn w:val="DefaultParagraphFont"/>
    <w:rsid w:val="002A0521"/>
  </w:style>
  <w:style w:type="character" w:customStyle="1" w:styleId="ti">
    <w:name w:val="ti"/>
    <w:basedOn w:val="DefaultParagraphFont"/>
    <w:rsid w:val="002A0521"/>
  </w:style>
  <w:style w:type="character" w:customStyle="1" w:styleId="subheadblue">
    <w:name w:val="subhead_blue"/>
    <w:basedOn w:val="DefaultParagraphFont"/>
    <w:rsid w:val="002A0521"/>
  </w:style>
  <w:style w:type="paragraph" w:customStyle="1" w:styleId="body-paragraph">
    <w:name w:val="body-paragraph"/>
    <w:basedOn w:val="Normal"/>
    <w:uiPriority w:val="99"/>
    <w:qFormat/>
    <w:rsid w:val="002A0521"/>
    <w:pPr>
      <w:spacing w:before="100" w:beforeAutospacing="1" w:after="100" w:afterAutospacing="1"/>
    </w:pPr>
    <w:rPr>
      <w:rFonts w:eastAsia="Times New Roman"/>
    </w:rPr>
  </w:style>
  <w:style w:type="character" w:customStyle="1" w:styleId="affiliation">
    <w:name w:val="affiliation"/>
    <w:basedOn w:val="DefaultParagraphFont"/>
    <w:rsid w:val="002A0521"/>
  </w:style>
  <w:style w:type="character" w:customStyle="1" w:styleId="slug-doi-wrapper">
    <w:name w:val="slug-doi-wrapper"/>
    <w:basedOn w:val="DefaultParagraphFont"/>
    <w:rsid w:val="002A0521"/>
  </w:style>
  <w:style w:type="character" w:customStyle="1" w:styleId="slug-metadata-noteahead-of-print">
    <w:name w:val="slug-metadata-note ahead-of-print"/>
    <w:basedOn w:val="DefaultParagraphFont"/>
    <w:rsid w:val="002A0521"/>
  </w:style>
  <w:style w:type="character" w:customStyle="1" w:styleId="slug-ahead-of-print-date">
    <w:name w:val="slug-ahead-of-print-date"/>
    <w:basedOn w:val="DefaultParagraphFont"/>
    <w:rsid w:val="002A0521"/>
  </w:style>
  <w:style w:type="character" w:customStyle="1" w:styleId="medium-bold">
    <w:name w:val="medium-bold"/>
    <w:basedOn w:val="DefaultParagraphFont"/>
    <w:rsid w:val="002A0521"/>
  </w:style>
  <w:style w:type="character" w:customStyle="1" w:styleId="updated-short-citation">
    <w:name w:val="updated-short-citation"/>
    <w:basedOn w:val="DefaultParagraphFont"/>
    <w:rsid w:val="002A0521"/>
  </w:style>
  <w:style w:type="character" w:customStyle="1" w:styleId="goohl0">
    <w:name w:val="goohl0"/>
    <w:basedOn w:val="DefaultParagraphFont"/>
    <w:rsid w:val="002A0521"/>
  </w:style>
  <w:style w:type="character" w:customStyle="1" w:styleId="CharChar6">
    <w:name w:val="Char Char6"/>
    <w:rsid w:val="002A0521"/>
    <w:rPr>
      <w:rFonts w:cs="Arial"/>
      <w:bCs/>
      <w:sz w:val="16"/>
      <w:szCs w:val="26"/>
      <w:lang w:val="en-US" w:eastAsia="en-US" w:bidi="ar-SA"/>
    </w:rPr>
  </w:style>
  <w:style w:type="character" w:customStyle="1" w:styleId="CharChar3">
    <w:name w:val="Char Char3"/>
    <w:rsid w:val="002A0521"/>
    <w:rPr>
      <w:szCs w:val="24"/>
    </w:rPr>
  </w:style>
  <w:style w:type="character" w:customStyle="1" w:styleId="12TimesNewRoman">
    <w:name w:val="12 Times New Roman"/>
    <w:rsid w:val="002A052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A052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A0521"/>
    <w:rPr>
      <w:rFonts w:ascii="Bell MT" w:eastAsia="Times New Roman" w:hAnsi="Bell MT" w:cs="Times New Roman"/>
      <w:b/>
      <w:bCs/>
      <w:sz w:val="22"/>
      <w:szCs w:val="28"/>
    </w:rPr>
  </w:style>
  <w:style w:type="paragraph" w:customStyle="1" w:styleId="F4-NormalText">
    <w:name w:val="F4 - Normal Text"/>
    <w:basedOn w:val="Normal"/>
    <w:uiPriority w:val="99"/>
    <w:qFormat/>
    <w:rsid w:val="002A0521"/>
    <w:rPr>
      <w:rFonts w:eastAsia="Calibri"/>
    </w:rPr>
  </w:style>
  <w:style w:type="character" w:customStyle="1" w:styleId="berief">
    <w:name w:val="berief"/>
    <w:rsid w:val="002A0521"/>
    <w:rPr>
      <w:rFonts w:ascii="Times New Roman" w:eastAsia="Times New Roman" w:hAnsi="Times New Roman" w:cs="Times New Roman"/>
      <w:sz w:val="20"/>
      <w:u w:val="none"/>
    </w:rPr>
  </w:style>
  <w:style w:type="character" w:customStyle="1" w:styleId="Brief-Smalltext">
    <w:name w:val="Brief - Small text"/>
    <w:rsid w:val="002A0521"/>
    <w:rPr>
      <w:rFonts w:ascii="Times New Roman" w:hAnsi="Times New Roman" w:cs="Times New Roman"/>
      <w:sz w:val="14"/>
      <w:u w:val="none"/>
    </w:rPr>
  </w:style>
  <w:style w:type="paragraph" w:customStyle="1" w:styleId="F3-TagAuthor">
    <w:name w:val="F3 - Tag/Author"/>
    <w:basedOn w:val="Normal"/>
    <w:uiPriority w:val="99"/>
    <w:qFormat/>
    <w:rsid w:val="002A0521"/>
    <w:rPr>
      <w:rFonts w:eastAsia="Times New Roman"/>
      <w:b/>
    </w:rPr>
  </w:style>
  <w:style w:type="paragraph" w:customStyle="1" w:styleId="F5-UnderlineNormal">
    <w:name w:val="F5 - Underline Normal"/>
    <w:basedOn w:val="Normal"/>
    <w:uiPriority w:val="99"/>
    <w:qFormat/>
    <w:rsid w:val="002A0521"/>
    <w:rPr>
      <w:rFonts w:eastAsia="Calibri"/>
      <w:u w:val="single"/>
    </w:rPr>
  </w:style>
  <w:style w:type="character" w:customStyle="1" w:styleId="F8-UnderlineBold">
    <w:name w:val="F8 - Underline/Bold"/>
    <w:rsid w:val="002A0521"/>
    <w:rPr>
      <w:rFonts w:ascii="Times New Roman" w:hAnsi="Times New Roman"/>
      <w:b/>
      <w:sz w:val="20"/>
      <w:u w:val="single"/>
    </w:rPr>
  </w:style>
  <w:style w:type="character" w:customStyle="1" w:styleId="F7-SmallFont">
    <w:name w:val="F7 - Small Font"/>
    <w:rsid w:val="002A0521"/>
    <w:rPr>
      <w:rFonts w:ascii="Times New Roman" w:hAnsi="Times New Roman"/>
      <w:sz w:val="14"/>
    </w:rPr>
  </w:style>
  <w:style w:type="paragraph" w:customStyle="1" w:styleId="Brief-PrimarySource">
    <w:name w:val="Brief - Primary Source"/>
    <w:basedOn w:val="Normal"/>
    <w:uiPriority w:val="99"/>
    <w:qFormat/>
    <w:rsid w:val="002A0521"/>
    <w:rPr>
      <w:rFonts w:eastAsia="Times New Roman"/>
      <w:b/>
      <w:u w:val="single"/>
    </w:rPr>
  </w:style>
  <w:style w:type="paragraph" w:customStyle="1" w:styleId="Brief-Underline">
    <w:name w:val="Brief - Underline"/>
    <w:basedOn w:val="Normal"/>
    <w:uiPriority w:val="99"/>
    <w:qFormat/>
    <w:rsid w:val="002A0521"/>
    <w:rPr>
      <w:rFonts w:eastAsia="Times New Roman"/>
      <w:u w:val="single"/>
    </w:rPr>
  </w:style>
  <w:style w:type="character" w:customStyle="1" w:styleId="Brief-Bold">
    <w:name w:val="Brief - Bold"/>
    <w:rsid w:val="002A0521"/>
    <w:rPr>
      <w:rFonts w:cs="Times New Roman"/>
      <w:b/>
    </w:rPr>
  </w:style>
  <w:style w:type="character" w:customStyle="1" w:styleId="Card-Underline">
    <w:name w:val="Card - Underline"/>
    <w:rsid w:val="002A0521"/>
    <w:rPr>
      <w:rFonts w:cs="Times New Roman"/>
      <w:u w:val="single"/>
    </w:rPr>
  </w:style>
  <w:style w:type="character" w:customStyle="1" w:styleId="beriefunderline">
    <w:name w:val="berief = underline"/>
    <w:rsid w:val="002A0521"/>
    <w:rPr>
      <w:rFonts w:ascii="Times New Roman" w:eastAsia="Times New Roman" w:hAnsi="Times New Roman" w:cs="Times New Roman"/>
      <w:sz w:val="20"/>
      <w:u w:val="single"/>
    </w:rPr>
  </w:style>
  <w:style w:type="paragraph" w:customStyle="1" w:styleId="Brief">
    <w:name w:val="Brief"/>
    <w:basedOn w:val="Brief-PrimarySource"/>
    <w:uiPriority w:val="99"/>
    <w:qFormat/>
    <w:rsid w:val="002A0521"/>
    <w:rPr>
      <w:b w:val="0"/>
    </w:rPr>
  </w:style>
  <w:style w:type="character" w:customStyle="1" w:styleId="BoldText10pt">
    <w:name w:val="Bold Text 10 pt"/>
    <w:rsid w:val="002A052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A052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52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52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A052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A052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A0521"/>
    <w:pPr>
      <w:widowControl w:val="0"/>
      <w:spacing w:line="276" w:lineRule="atLeast"/>
    </w:pPr>
    <w:rPr>
      <w:color w:val="auto"/>
    </w:rPr>
  </w:style>
  <w:style w:type="paragraph" w:customStyle="1" w:styleId="CM34">
    <w:name w:val="CM34"/>
    <w:basedOn w:val="Default"/>
    <w:next w:val="Default"/>
    <w:uiPriority w:val="99"/>
    <w:qFormat/>
    <w:rsid w:val="002A0521"/>
    <w:pPr>
      <w:widowControl w:val="0"/>
    </w:pPr>
    <w:rPr>
      <w:color w:val="auto"/>
    </w:rPr>
  </w:style>
  <w:style w:type="paragraph" w:customStyle="1" w:styleId="CM56">
    <w:name w:val="CM56"/>
    <w:basedOn w:val="Default"/>
    <w:next w:val="Default"/>
    <w:uiPriority w:val="99"/>
    <w:qFormat/>
    <w:rsid w:val="002A0521"/>
    <w:pPr>
      <w:widowControl w:val="0"/>
    </w:pPr>
    <w:rPr>
      <w:rFonts w:eastAsia="Calibri"/>
      <w:color w:val="auto"/>
    </w:rPr>
  </w:style>
  <w:style w:type="paragraph" w:customStyle="1" w:styleId="CM58">
    <w:name w:val="CM58"/>
    <w:basedOn w:val="Default"/>
    <w:next w:val="Default"/>
    <w:uiPriority w:val="99"/>
    <w:qFormat/>
    <w:rsid w:val="002A0521"/>
    <w:pPr>
      <w:widowControl w:val="0"/>
    </w:pPr>
    <w:rPr>
      <w:rFonts w:eastAsia="Calibri"/>
      <w:color w:val="auto"/>
    </w:rPr>
  </w:style>
  <w:style w:type="paragraph" w:customStyle="1" w:styleId="CM57">
    <w:name w:val="CM57"/>
    <w:basedOn w:val="Default"/>
    <w:next w:val="Default"/>
    <w:uiPriority w:val="99"/>
    <w:qFormat/>
    <w:rsid w:val="002A0521"/>
    <w:pPr>
      <w:widowControl w:val="0"/>
    </w:pPr>
    <w:rPr>
      <w:rFonts w:eastAsia="Calibri"/>
      <w:color w:val="auto"/>
    </w:rPr>
  </w:style>
  <w:style w:type="paragraph" w:customStyle="1" w:styleId="CM1">
    <w:name w:val="CM1"/>
    <w:basedOn w:val="Default"/>
    <w:next w:val="Default"/>
    <w:uiPriority w:val="99"/>
    <w:qFormat/>
    <w:rsid w:val="002A0521"/>
    <w:pPr>
      <w:widowControl w:val="0"/>
    </w:pPr>
    <w:rPr>
      <w:rFonts w:eastAsia="Calibri"/>
      <w:color w:val="auto"/>
    </w:rPr>
  </w:style>
  <w:style w:type="paragraph" w:customStyle="1" w:styleId="CM49">
    <w:name w:val="CM49"/>
    <w:basedOn w:val="Default"/>
    <w:next w:val="Default"/>
    <w:uiPriority w:val="99"/>
    <w:qFormat/>
    <w:rsid w:val="002A0521"/>
    <w:pPr>
      <w:widowControl w:val="0"/>
    </w:pPr>
    <w:rPr>
      <w:rFonts w:eastAsia="Calibri"/>
      <w:color w:val="auto"/>
    </w:rPr>
  </w:style>
  <w:style w:type="paragraph" w:customStyle="1" w:styleId="CM41">
    <w:name w:val="CM41"/>
    <w:basedOn w:val="Default"/>
    <w:next w:val="Default"/>
    <w:uiPriority w:val="99"/>
    <w:qFormat/>
    <w:rsid w:val="002A0521"/>
    <w:pPr>
      <w:widowControl w:val="0"/>
    </w:pPr>
    <w:rPr>
      <w:rFonts w:eastAsia="Calibri"/>
      <w:color w:val="auto"/>
    </w:rPr>
  </w:style>
  <w:style w:type="paragraph" w:customStyle="1" w:styleId="3rdOrderPara">
    <w:name w:val="3rd Order Para"/>
    <w:basedOn w:val="Default"/>
    <w:next w:val="Default"/>
    <w:uiPriority w:val="99"/>
    <w:qFormat/>
    <w:rsid w:val="002A0521"/>
    <w:pPr>
      <w:widowControl w:val="0"/>
    </w:pPr>
    <w:rPr>
      <w:rFonts w:eastAsia="Calibri"/>
      <w:color w:val="auto"/>
    </w:rPr>
  </w:style>
  <w:style w:type="paragraph" w:customStyle="1" w:styleId="2ndOrderPara">
    <w:name w:val="2nd Order Para"/>
    <w:basedOn w:val="Default"/>
    <w:next w:val="Default"/>
    <w:uiPriority w:val="99"/>
    <w:qFormat/>
    <w:rsid w:val="002A0521"/>
    <w:pPr>
      <w:widowControl w:val="0"/>
    </w:pPr>
    <w:rPr>
      <w:rFonts w:eastAsia="Calibri"/>
      <w:color w:val="auto"/>
    </w:rPr>
  </w:style>
  <w:style w:type="paragraph" w:customStyle="1" w:styleId="Normal-SIGN2">
    <w:name w:val="Normal-SIGN2"/>
    <w:basedOn w:val="Default"/>
    <w:next w:val="Default"/>
    <w:uiPriority w:val="99"/>
    <w:qFormat/>
    <w:rsid w:val="002A0521"/>
    <w:pPr>
      <w:widowControl w:val="0"/>
    </w:pPr>
    <w:rPr>
      <w:rFonts w:eastAsia="Calibri"/>
      <w:color w:val="auto"/>
    </w:rPr>
  </w:style>
  <w:style w:type="paragraph" w:customStyle="1" w:styleId="Normal-SIGN1">
    <w:name w:val="Normal-SIGN1"/>
    <w:basedOn w:val="Default"/>
    <w:next w:val="Default"/>
    <w:uiPriority w:val="99"/>
    <w:qFormat/>
    <w:rsid w:val="002A0521"/>
    <w:pPr>
      <w:widowControl w:val="0"/>
    </w:pPr>
    <w:rPr>
      <w:rFonts w:eastAsia="Calibri"/>
      <w:color w:val="auto"/>
    </w:rPr>
  </w:style>
  <w:style w:type="paragraph" w:customStyle="1" w:styleId="CM3">
    <w:name w:val="CM3"/>
    <w:basedOn w:val="Default"/>
    <w:next w:val="Default"/>
    <w:uiPriority w:val="99"/>
    <w:qFormat/>
    <w:rsid w:val="002A0521"/>
    <w:pPr>
      <w:widowControl w:val="0"/>
      <w:spacing w:line="553" w:lineRule="atLeast"/>
    </w:pPr>
    <w:rPr>
      <w:rFonts w:eastAsia="Calibri"/>
      <w:color w:val="auto"/>
    </w:rPr>
  </w:style>
  <w:style w:type="paragraph" w:customStyle="1" w:styleId="CM33">
    <w:name w:val="CM33"/>
    <w:basedOn w:val="Default"/>
    <w:next w:val="Default"/>
    <w:uiPriority w:val="99"/>
    <w:qFormat/>
    <w:rsid w:val="002A0521"/>
    <w:pPr>
      <w:widowControl w:val="0"/>
    </w:pPr>
    <w:rPr>
      <w:rFonts w:eastAsia="Calibri"/>
      <w:color w:val="auto"/>
    </w:rPr>
  </w:style>
  <w:style w:type="paragraph" w:customStyle="1" w:styleId="CM37">
    <w:name w:val="CM37"/>
    <w:basedOn w:val="Default"/>
    <w:next w:val="Default"/>
    <w:uiPriority w:val="99"/>
    <w:qFormat/>
    <w:rsid w:val="002A0521"/>
    <w:pPr>
      <w:widowControl w:val="0"/>
    </w:pPr>
    <w:rPr>
      <w:rFonts w:eastAsia="Calibri"/>
      <w:color w:val="auto"/>
    </w:rPr>
  </w:style>
  <w:style w:type="paragraph" w:customStyle="1" w:styleId="CM7">
    <w:name w:val="CM7"/>
    <w:basedOn w:val="Default"/>
    <w:next w:val="Default"/>
    <w:uiPriority w:val="99"/>
    <w:qFormat/>
    <w:rsid w:val="002A0521"/>
    <w:pPr>
      <w:widowControl w:val="0"/>
      <w:spacing w:line="553" w:lineRule="atLeast"/>
    </w:pPr>
    <w:rPr>
      <w:rFonts w:eastAsia="Calibri"/>
      <w:color w:val="auto"/>
    </w:rPr>
  </w:style>
  <w:style w:type="paragraph" w:styleId="PlainText">
    <w:name w:val="Plain Text"/>
    <w:basedOn w:val="Normal"/>
    <w:next w:val="Normal"/>
    <w:link w:val="PlainTextChar"/>
    <w:rsid w:val="002A0521"/>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2A0521"/>
    <w:rPr>
      <w:rFonts w:ascii="IJGCNM+Arial" w:eastAsia="Times New Roman" w:hAnsi="IJGCNM+Arial"/>
      <w:sz w:val="22"/>
    </w:rPr>
  </w:style>
  <w:style w:type="paragraph" w:customStyle="1" w:styleId="Brief-SecondarySource">
    <w:name w:val="Brief - Secondary Source"/>
    <w:basedOn w:val="Normal"/>
    <w:uiPriority w:val="99"/>
    <w:qFormat/>
    <w:rsid w:val="002A0521"/>
    <w:rPr>
      <w:rFonts w:eastAsia="Times New Roman"/>
      <w:sz w:val="14"/>
      <w:szCs w:val="20"/>
    </w:rPr>
  </w:style>
  <w:style w:type="paragraph" w:customStyle="1" w:styleId="Brief-Card">
    <w:name w:val="Brief - Card"/>
    <w:basedOn w:val="Normal"/>
    <w:uiPriority w:val="99"/>
    <w:qFormat/>
    <w:rsid w:val="002A0521"/>
    <w:rPr>
      <w:rFonts w:eastAsia="Times New Roman"/>
    </w:rPr>
  </w:style>
  <w:style w:type="paragraph" w:customStyle="1" w:styleId="Pa2">
    <w:name w:val="Pa2"/>
    <w:basedOn w:val="Default"/>
    <w:next w:val="Default"/>
    <w:uiPriority w:val="99"/>
    <w:qFormat/>
    <w:rsid w:val="002A052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A052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2A052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A052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A0521"/>
    <w:pPr>
      <w:widowControl w:val="0"/>
    </w:pPr>
    <w:rPr>
      <w:rFonts w:ascii="Arial Black" w:hAnsi="Arial Black"/>
      <w:color w:val="auto"/>
    </w:rPr>
  </w:style>
  <w:style w:type="character" w:customStyle="1" w:styleId="eoeaheader">
    <w:name w:val="eoea_header"/>
    <w:basedOn w:val="DefaultParagraphFont"/>
    <w:rsid w:val="002A0521"/>
  </w:style>
  <w:style w:type="character" w:customStyle="1" w:styleId="SC4208902">
    <w:name w:val="SC.4.208902"/>
    <w:rsid w:val="002A0521"/>
    <w:rPr>
      <w:rFonts w:cs="Century"/>
      <w:color w:val="000000"/>
      <w:sz w:val="22"/>
      <w:szCs w:val="22"/>
    </w:rPr>
  </w:style>
  <w:style w:type="character" w:customStyle="1" w:styleId="SC4208915">
    <w:name w:val="SC.4.208915"/>
    <w:rsid w:val="002A0521"/>
    <w:rPr>
      <w:rFonts w:cs="Century"/>
      <w:color w:val="000000"/>
      <w:sz w:val="13"/>
      <w:szCs w:val="13"/>
    </w:rPr>
  </w:style>
  <w:style w:type="character" w:customStyle="1" w:styleId="SC273764">
    <w:name w:val="SC.2.73764"/>
    <w:rsid w:val="002A0521"/>
    <w:rPr>
      <w:rFonts w:cs="Century"/>
      <w:color w:val="000000"/>
      <w:sz w:val="72"/>
      <w:szCs w:val="72"/>
    </w:rPr>
  </w:style>
  <w:style w:type="character" w:customStyle="1" w:styleId="SC273779">
    <w:name w:val="SC.2.73779"/>
    <w:rsid w:val="002A0521"/>
    <w:rPr>
      <w:rFonts w:cs="Century"/>
      <w:color w:val="000000"/>
      <w:sz w:val="40"/>
      <w:szCs w:val="40"/>
    </w:rPr>
  </w:style>
  <w:style w:type="character" w:customStyle="1" w:styleId="SC273763">
    <w:name w:val="SC.2.73763"/>
    <w:rsid w:val="002A0521"/>
    <w:rPr>
      <w:rFonts w:cs="Century"/>
      <w:b/>
      <w:bCs/>
      <w:color w:val="000000"/>
    </w:rPr>
  </w:style>
  <w:style w:type="character" w:customStyle="1" w:styleId="SC4208910">
    <w:name w:val="SC.4.208910"/>
    <w:rsid w:val="002A0521"/>
    <w:rPr>
      <w:rFonts w:cs="Century"/>
      <w:color w:val="000000"/>
      <w:sz w:val="28"/>
      <w:szCs w:val="28"/>
    </w:rPr>
  </w:style>
  <w:style w:type="character" w:customStyle="1" w:styleId="SC4208911">
    <w:name w:val="SC.4.208911"/>
    <w:rsid w:val="002A0521"/>
    <w:rPr>
      <w:rFonts w:cs="Century"/>
      <w:color w:val="000000"/>
    </w:rPr>
  </w:style>
  <w:style w:type="paragraph" w:customStyle="1" w:styleId="Cover1">
    <w:name w:val="Cover 1"/>
    <w:basedOn w:val="Normal"/>
    <w:next w:val="Normal"/>
    <w:uiPriority w:val="99"/>
    <w:qFormat/>
    <w:rsid w:val="002A052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A052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A0521"/>
    <w:pPr>
      <w:widowControl w:val="0"/>
    </w:pPr>
    <w:rPr>
      <w:color w:val="auto"/>
    </w:rPr>
  </w:style>
  <w:style w:type="paragraph" w:customStyle="1" w:styleId="Pa11">
    <w:name w:val="Pa11"/>
    <w:basedOn w:val="Normal"/>
    <w:next w:val="Normal"/>
    <w:uiPriority w:val="99"/>
    <w:qFormat/>
    <w:rsid w:val="002A052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A052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2A0521"/>
    <w:pPr>
      <w:widowControl w:val="0"/>
    </w:pPr>
    <w:rPr>
      <w:rFonts w:eastAsia="Calibri"/>
      <w:color w:val="auto"/>
    </w:rPr>
  </w:style>
  <w:style w:type="paragraph" w:customStyle="1" w:styleId="CM28">
    <w:name w:val="CM28"/>
    <w:basedOn w:val="Default"/>
    <w:next w:val="Default"/>
    <w:uiPriority w:val="99"/>
    <w:qFormat/>
    <w:rsid w:val="002A0521"/>
    <w:pPr>
      <w:widowControl w:val="0"/>
    </w:pPr>
    <w:rPr>
      <w:rFonts w:eastAsia="Calibri"/>
      <w:color w:val="auto"/>
    </w:rPr>
  </w:style>
  <w:style w:type="paragraph" w:customStyle="1" w:styleId="CM8">
    <w:name w:val="CM8"/>
    <w:basedOn w:val="Default"/>
    <w:next w:val="Default"/>
    <w:uiPriority w:val="99"/>
    <w:qFormat/>
    <w:rsid w:val="002A0521"/>
    <w:pPr>
      <w:widowControl w:val="0"/>
    </w:pPr>
    <w:rPr>
      <w:rFonts w:eastAsia="Calibri"/>
      <w:color w:val="auto"/>
    </w:rPr>
  </w:style>
  <w:style w:type="paragraph" w:customStyle="1" w:styleId="CM6">
    <w:name w:val="CM6"/>
    <w:basedOn w:val="Default"/>
    <w:next w:val="Default"/>
    <w:uiPriority w:val="99"/>
    <w:qFormat/>
    <w:rsid w:val="002A0521"/>
    <w:pPr>
      <w:widowControl w:val="0"/>
      <w:spacing w:line="553" w:lineRule="atLeast"/>
    </w:pPr>
    <w:rPr>
      <w:rFonts w:eastAsia="Calibri"/>
      <w:color w:val="auto"/>
    </w:rPr>
  </w:style>
  <w:style w:type="paragraph" w:customStyle="1" w:styleId="CM22">
    <w:name w:val="CM22"/>
    <w:basedOn w:val="Default"/>
    <w:next w:val="Default"/>
    <w:uiPriority w:val="99"/>
    <w:qFormat/>
    <w:rsid w:val="002A0521"/>
    <w:pPr>
      <w:widowControl w:val="0"/>
    </w:pPr>
    <w:rPr>
      <w:rFonts w:eastAsia="Calibri"/>
      <w:color w:val="auto"/>
    </w:rPr>
  </w:style>
  <w:style w:type="character" w:customStyle="1" w:styleId="articlesubtitle">
    <w:name w:val="article_sub_title"/>
    <w:basedOn w:val="DefaultParagraphFont"/>
    <w:rsid w:val="002A0521"/>
  </w:style>
  <w:style w:type="character" w:customStyle="1" w:styleId="newsdate2">
    <w:name w:val="news_date2"/>
    <w:basedOn w:val="DefaultParagraphFont"/>
    <w:rsid w:val="002A0521"/>
  </w:style>
  <w:style w:type="character" w:customStyle="1" w:styleId="readarticleheader">
    <w:name w:val="readarticleheader"/>
    <w:basedOn w:val="DefaultParagraphFont"/>
    <w:rsid w:val="002A0521"/>
  </w:style>
  <w:style w:type="paragraph" w:customStyle="1" w:styleId="DoubleUnderlined">
    <w:name w:val="Double Underlined"/>
    <w:basedOn w:val="Heading2"/>
    <w:autoRedefine/>
    <w:uiPriority w:val="99"/>
    <w:qFormat/>
    <w:rsid w:val="002A0521"/>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character" w:customStyle="1" w:styleId="UnderlineChar2">
    <w:name w:val="Underline Char2"/>
    <w:rsid w:val="002A0521"/>
    <w:rPr>
      <w:rFonts w:ascii="Trebuchet MS" w:hAnsi="Trebuchet MS"/>
      <w:u w:val="thick"/>
      <w:lang w:val="en-US" w:eastAsia="zh-CN" w:bidi="ar-SA"/>
    </w:rPr>
  </w:style>
  <w:style w:type="paragraph" w:customStyle="1" w:styleId="IndexFixer">
    <w:name w:val="Index Fixer"/>
    <w:basedOn w:val="Heading1"/>
    <w:uiPriority w:val="99"/>
    <w:qFormat/>
    <w:rsid w:val="002A052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val="0"/>
      <w:caps/>
      <w:sz w:val="32"/>
      <w:szCs w:val="20"/>
    </w:rPr>
  </w:style>
  <w:style w:type="paragraph" w:customStyle="1" w:styleId="SmallNormal">
    <w:name w:val="Small Normal"/>
    <w:basedOn w:val="Normal"/>
    <w:uiPriority w:val="99"/>
    <w:qFormat/>
    <w:rsid w:val="002A052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2A0521"/>
    <w:rPr>
      <w:rFonts w:ascii="Arial Narrow" w:eastAsia="Times New Roman" w:hAnsi="Arial Narrow"/>
      <w:b/>
      <w:szCs w:val="24"/>
      <w:u w:val="single"/>
      <w:lang w:val="en-GB" w:eastAsia="en-US" w:bidi="ar-SA"/>
    </w:rPr>
  </w:style>
  <w:style w:type="character" w:customStyle="1" w:styleId="medium-normal1">
    <w:name w:val="medium-normal1"/>
    <w:rsid w:val="002A052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A052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A0521"/>
    <w:pPr>
      <w:ind w:left="720" w:right="720"/>
    </w:pPr>
    <w:rPr>
      <w:rFonts w:ascii="Palatino Linotype" w:eastAsia="Times New Roman" w:hAnsi="Palatino Linotype"/>
      <w:szCs w:val="20"/>
      <w:u w:val="single"/>
    </w:rPr>
  </w:style>
  <w:style w:type="character" w:customStyle="1" w:styleId="UnderlinedCardChar0">
    <w:name w:val="Underlined Card Char"/>
    <w:rsid w:val="002A0521"/>
    <w:rPr>
      <w:rFonts w:ascii="Palatino Linotype" w:hAnsi="Palatino Linotype"/>
      <w:u w:val="single"/>
      <w:lang w:val="en-US" w:eastAsia="en-US" w:bidi="ar-SA"/>
    </w:rPr>
  </w:style>
  <w:style w:type="character" w:customStyle="1" w:styleId="Style10ptUnderline">
    <w:name w:val="Style 10 pt Underline"/>
    <w:rsid w:val="002A0521"/>
    <w:rPr>
      <w:sz w:val="20"/>
      <w:u w:val="single"/>
    </w:rPr>
  </w:style>
  <w:style w:type="character" w:customStyle="1" w:styleId="char">
    <w:name w:val="char"/>
    <w:basedOn w:val="DefaultParagraphFont"/>
    <w:rsid w:val="002A0521"/>
  </w:style>
  <w:style w:type="character" w:customStyle="1" w:styleId="UnderlineCharCharCharCharCharChar">
    <w:name w:val="Underline Char Char Char Char Char Char"/>
    <w:rsid w:val="002A0521"/>
    <w:rPr>
      <w:rFonts w:ascii="Arial Narrow" w:hAnsi="Arial Narrow"/>
      <w:szCs w:val="24"/>
      <w:u w:val="single"/>
      <w:lang w:val="en-US" w:eastAsia="en-US" w:bidi="ar-SA"/>
    </w:rPr>
  </w:style>
  <w:style w:type="paragraph" w:customStyle="1" w:styleId="PageHeader-Underline18pt">
    <w:name w:val="Page Header - Underline 18 pt"/>
    <w:uiPriority w:val="99"/>
    <w:qFormat/>
    <w:rsid w:val="002A0521"/>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A052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A0521"/>
  </w:style>
  <w:style w:type="character" w:customStyle="1" w:styleId="hdr">
    <w:name w:val="hdr"/>
    <w:basedOn w:val="DefaultParagraphFont"/>
    <w:rsid w:val="002A0521"/>
  </w:style>
  <w:style w:type="paragraph" w:customStyle="1" w:styleId="subhead">
    <w:name w:val="subhead"/>
    <w:basedOn w:val="Normal"/>
    <w:uiPriority w:val="99"/>
    <w:qFormat/>
    <w:rsid w:val="002A0521"/>
    <w:pPr>
      <w:spacing w:after="120" w:line="225" w:lineRule="atLeast"/>
      <w:ind w:right="180"/>
    </w:pPr>
    <w:rPr>
      <w:rFonts w:eastAsia="Times New Roman"/>
      <w:color w:val="5177C5"/>
      <w:szCs w:val="20"/>
    </w:rPr>
  </w:style>
  <w:style w:type="character" w:customStyle="1" w:styleId="bolding1">
    <w:name w:val="bolding1"/>
    <w:rsid w:val="002A0521"/>
    <w:rPr>
      <w:b/>
      <w:bCs/>
    </w:rPr>
  </w:style>
  <w:style w:type="character" w:customStyle="1" w:styleId="bookoptions1">
    <w:name w:val="book_options1"/>
    <w:rsid w:val="002A0521"/>
    <w:rPr>
      <w:b/>
      <w:bCs/>
      <w:color w:val="333366"/>
    </w:rPr>
  </w:style>
  <w:style w:type="character" w:customStyle="1" w:styleId="descriptionblock">
    <w:name w:val="description block"/>
    <w:basedOn w:val="DefaultParagraphFont"/>
    <w:rsid w:val="002A0521"/>
  </w:style>
  <w:style w:type="character" w:customStyle="1" w:styleId="detailsboxblock">
    <w:name w:val="detailsbox block"/>
    <w:basedOn w:val="DefaultParagraphFont"/>
    <w:rsid w:val="002A0521"/>
  </w:style>
  <w:style w:type="character" w:customStyle="1" w:styleId="Char3">
    <w:name w:val="Char3"/>
    <w:rsid w:val="002A0521"/>
    <w:rPr>
      <w:rFonts w:cs="Arial"/>
      <w:bCs/>
      <w:u w:val="thick"/>
      <w:lang w:val="en-US" w:eastAsia="en-US" w:bidi="ar-SA"/>
    </w:rPr>
  </w:style>
  <w:style w:type="paragraph" w:customStyle="1" w:styleId="StyleHeading110pt">
    <w:name w:val="Style Heading 1 + 10 pt"/>
    <w:basedOn w:val="Heading1"/>
    <w:uiPriority w:val="99"/>
    <w:qFormat/>
    <w:rsid w:val="002A052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A0521"/>
  </w:style>
  <w:style w:type="paragraph" w:customStyle="1" w:styleId="StyleUnderliningTimesNewRomanBoldNounderlineKernat16">
    <w:name w:val="Style Underlining + Times New Roman Bold No underline Kern at 16..."/>
    <w:basedOn w:val="Normal"/>
    <w:uiPriority w:val="99"/>
    <w:qFormat/>
    <w:rsid w:val="002A052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A0521"/>
    <w:rPr>
      <w:rFonts w:eastAsia="Times New Roman"/>
      <w:b/>
      <w:bCs/>
      <w:kern w:val="32"/>
      <w:sz w:val="32"/>
      <w:szCs w:val="32"/>
    </w:rPr>
  </w:style>
  <w:style w:type="paragraph" w:customStyle="1" w:styleId="StyleBoldUnderliningKernat16pt">
    <w:name w:val="Style Bold Underlining + Kern at 16 pt"/>
    <w:uiPriority w:val="99"/>
    <w:qFormat/>
    <w:rsid w:val="002A0521"/>
    <w:pPr>
      <w:spacing w:after="160" w:line="259" w:lineRule="auto"/>
    </w:pPr>
    <w:rPr>
      <w:rFonts w:eastAsiaTheme="minorHAnsi"/>
      <w:sz w:val="22"/>
      <w:szCs w:val="22"/>
    </w:rPr>
  </w:style>
  <w:style w:type="paragraph" w:customStyle="1" w:styleId="boldy">
    <w:name w:val="boldy"/>
    <w:basedOn w:val="Heading2"/>
    <w:uiPriority w:val="99"/>
    <w:qFormat/>
    <w:rsid w:val="002A052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A0521"/>
    <w:pPr>
      <w:autoSpaceDE w:val="0"/>
      <w:autoSpaceDN w:val="0"/>
      <w:adjustRightInd w:val="0"/>
      <w:ind w:left="0" w:right="0"/>
      <w:jc w:val="left"/>
    </w:pPr>
    <w:rPr>
      <w:rFonts w:ascii="Times New Roman" w:eastAsia="Times New Roman" w:hAnsi="Times New Roman" w:cs="Times New Roman"/>
      <w:sz w:val="12"/>
      <w:szCs w:val="24"/>
    </w:rPr>
  </w:style>
  <w:style w:type="character" w:customStyle="1" w:styleId="CardsFont6ptChar">
    <w:name w:val="Cards + Font: 6 pt Char"/>
    <w:rsid w:val="002A0521"/>
    <w:rPr>
      <w:sz w:val="12"/>
      <w:szCs w:val="24"/>
      <w:lang w:val="en-US" w:eastAsia="en-US" w:bidi="ar-SA"/>
    </w:rPr>
  </w:style>
  <w:style w:type="paragraph" w:customStyle="1" w:styleId="TxBr6p1">
    <w:name w:val="TxBr_6p1"/>
    <w:basedOn w:val="Normal"/>
    <w:uiPriority w:val="99"/>
    <w:qFormat/>
    <w:rsid w:val="002A052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A0521"/>
    <w:pPr>
      <w:ind w:left="400"/>
    </w:pPr>
    <w:rPr>
      <w:rFonts w:eastAsia="Times New Roman"/>
      <w:szCs w:val="20"/>
    </w:rPr>
  </w:style>
  <w:style w:type="character" w:customStyle="1" w:styleId="texto11">
    <w:name w:val="texto11"/>
    <w:rsid w:val="002A052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A0521"/>
    <w:rPr>
      <w:rFonts w:ascii="Arial Narrow" w:eastAsia="Times New Roman" w:hAnsi="Arial Narrow"/>
      <w:sz w:val="16"/>
      <w:szCs w:val="20"/>
      <w:lang w:val="x-none" w:eastAsia="x-none"/>
    </w:rPr>
  </w:style>
  <w:style w:type="character" w:customStyle="1" w:styleId="CardTagChar">
    <w:name w:val="Card Tag Char"/>
    <w:rsid w:val="002A0521"/>
    <w:rPr>
      <w:rFonts w:ascii="Arial Narrow" w:hAnsi="Arial Narrow"/>
      <w:b/>
      <w:sz w:val="24"/>
      <w:szCs w:val="24"/>
      <w:lang w:val="en-US" w:eastAsia="en-US" w:bidi="ar-SA"/>
    </w:rPr>
  </w:style>
  <w:style w:type="character" w:customStyle="1" w:styleId="CardtextChar3">
    <w:name w:val="Card text Char"/>
    <w:link w:val="Cardtext4"/>
    <w:rsid w:val="002A0521"/>
    <w:rPr>
      <w:rFonts w:ascii="Arial Narrow" w:hAnsi="Arial Narrow"/>
      <w:u w:val="single"/>
    </w:rPr>
  </w:style>
  <w:style w:type="paragraph" w:customStyle="1" w:styleId="UnderlineStyle">
    <w:name w:val="Underline Style"/>
    <w:basedOn w:val="Normal"/>
    <w:link w:val="UnderlineStyleChar"/>
    <w:qFormat/>
    <w:rsid w:val="002A0521"/>
    <w:rPr>
      <w:rFonts w:eastAsia="Times New Roman"/>
      <w:b/>
      <w:u w:val="single"/>
    </w:rPr>
  </w:style>
  <w:style w:type="paragraph" w:customStyle="1" w:styleId="Normalization">
    <w:name w:val="Normalization"/>
    <w:basedOn w:val="Normal"/>
    <w:uiPriority w:val="99"/>
    <w:qFormat/>
    <w:rsid w:val="002A0521"/>
    <w:rPr>
      <w:rFonts w:eastAsia="Times New Roman"/>
      <w:sz w:val="18"/>
    </w:rPr>
  </w:style>
  <w:style w:type="paragraph" w:customStyle="1" w:styleId="BreifTitle">
    <w:name w:val="Breif Title"/>
    <w:basedOn w:val="Normal"/>
    <w:autoRedefine/>
    <w:uiPriority w:val="99"/>
    <w:qFormat/>
    <w:rsid w:val="002A052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A052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A0521"/>
    <w:rPr>
      <w:b/>
      <w:sz w:val="32"/>
      <w:szCs w:val="32"/>
      <w:lang w:val="en-US" w:eastAsia="en-US" w:bidi="ar-SA"/>
    </w:rPr>
  </w:style>
  <w:style w:type="paragraph" w:styleId="BodyTextFirstIndent">
    <w:name w:val="Body Text First Indent"/>
    <w:basedOn w:val="BodyText"/>
    <w:link w:val="BodyTextFirstIndentChar"/>
    <w:rsid w:val="002A0521"/>
    <w:pPr>
      <w:ind w:firstLine="210"/>
    </w:pPr>
    <w:rPr>
      <w:sz w:val="24"/>
    </w:rPr>
  </w:style>
  <w:style w:type="character" w:customStyle="1" w:styleId="BodyTextFirstIndentChar">
    <w:name w:val="Body Text First Indent Char"/>
    <w:basedOn w:val="BodyTextChar"/>
    <w:link w:val="BodyTextFirstIndent"/>
    <w:rsid w:val="002A0521"/>
    <w:rPr>
      <w:rFonts w:ascii="Calibri" w:hAnsi="Calibri"/>
      <w:sz w:val="22"/>
    </w:rPr>
  </w:style>
  <w:style w:type="character" w:customStyle="1" w:styleId="TagChar3">
    <w:name w:val="Tag Char3"/>
    <w:rsid w:val="002A0521"/>
    <w:rPr>
      <w:rFonts w:ascii="Palatino Linotype" w:hAnsi="Palatino Linotype"/>
      <w:b/>
      <w:sz w:val="24"/>
      <w:szCs w:val="24"/>
      <w:lang w:val="en-US" w:eastAsia="en-US" w:bidi="ar-SA"/>
    </w:rPr>
  </w:style>
  <w:style w:type="paragraph" w:customStyle="1" w:styleId="TagCite0">
    <w:name w:val="Tag/Cite"/>
    <w:basedOn w:val="Normal"/>
    <w:uiPriority w:val="99"/>
    <w:qFormat/>
    <w:rsid w:val="002A052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2A0521"/>
    <w:pPr>
      <w:jc w:val="center"/>
      <w:outlineLvl w:val="0"/>
    </w:pPr>
    <w:rPr>
      <w:b/>
      <w:kern w:val="0"/>
      <w:sz w:val="32"/>
      <w:szCs w:val="32"/>
      <w:u w:val="single"/>
    </w:rPr>
  </w:style>
  <w:style w:type="paragraph" w:customStyle="1" w:styleId="Tagandcite">
    <w:name w:val="Tag and cite"/>
    <w:basedOn w:val="Normal"/>
    <w:autoRedefine/>
    <w:uiPriority w:val="99"/>
    <w:qFormat/>
    <w:rsid w:val="002A0521"/>
    <w:rPr>
      <w:rFonts w:eastAsia="Times New Roman"/>
      <w:color w:val="333333"/>
    </w:rPr>
  </w:style>
  <w:style w:type="paragraph" w:customStyle="1" w:styleId="StyleTagandCiteFranklinGothicDemi">
    <w:name w:val="Style Tag and Cite + Franklin Gothic Demi"/>
    <w:basedOn w:val="Normal"/>
    <w:autoRedefine/>
    <w:uiPriority w:val="99"/>
    <w:qFormat/>
    <w:rsid w:val="002A052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A0521"/>
  </w:style>
  <w:style w:type="character" w:customStyle="1" w:styleId="Style10ptBold">
    <w:name w:val="Style 10 pt Bold"/>
    <w:rsid w:val="002A0521"/>
    <w:rPr>
      <w:b/>
      <w:bCs/>
      <w:sz w:val="20"/>
    </w:rPr>
  </w:style>
  <w:style w:type="paragraph" w:styleId="Date">
    <w:name w:val="Date"/>
    <w:aliases w:val="date"/>
    <w:basedOn w:val="Normal"/>
    <w:next w:val="Normal"/>
    <w:link w:val="DateChar"/>
    <w:uiPriority w:val="99"/>
    <w:qFormat/>
    <w:rsid w:val="002A0521"/>
    <w:rPr>
      <w:rFonts w:eastAsia="Times New Roman"/>
    </w:rPr>
  </w:style>
  <w:style w:type="character" w:customStyle="1" w:styleId="DateChar">
    <w:name w:val="Date Char"/>
    <w:aliases w:val="date Char"/>
    <w:basedOn w:val="DefaultParagraphFont"/>
    <w:link w:val="Date"/>
    <w:uiPriority w:val="99"/>
    <w:rsid w:val="002A0521"/>
    <w:rPr>
      <w:rFonts w:ascii="Calibri" w:eastAsia="Times New Roman" w:hAnsi="Calibri"/>
      <w:sz w:val="22"/>
    </w:rPr>
  </w:style>
  <w:style w:type="character" w:customStyle="1" w:styleId="text9">
    <w:name w:val="text9"/>
    <w:basedOn w:val="DefaultParagraphFont"/>
    <w:rsid w:val="002A0521"/>
  </w:style>
  <w:style w:type="character" w:customStyle="1" w:styleId="text21">
    <w:name w:val="text21"/>
    <w:basedOn w:val="DefaultParagraphFont"/>
    <w:rsid w:val="002A0521"/>
  </w:style>
  <w:style w:type="character" w:customStyle="1" w:styleId="text19">
    <w:name w:val="text19"/>
    <w:basedOn w:val="DefaultParagraphFont"/>
    <w:rsid w:val="002A0521"/>
  </w:style>
  <w:style w:type="paragraph" w:customStyle="1" w:styleId="CiteCard0">
    <w:name w:val="Cite/Card"/>
    <w:basedOn w:val="Normal"/>
    <w:uiPriority w:val="99"/>
    <w:qFormat/>
    <w:rsid w:val="002A052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A0521"/>
    <w:rPr>
      <w:b/>
      <w:bCs/>
      <w:i w:val="0"/>
      <w:iCs w:val="0"/>
      <w:color w:val="000000"/>
    </w:rPr>
  </w:style>
  <w:style w:type="paragraph" w:customStyle="1" w:styleId="tagCharCharCharCharCharCharChar">
    <w:name w:val="tag Char Char Char Char Char Char Char"/>
    <w:basedOn w:val="Normal"/>
    <w:uiPriority w:val="99"/>
    <w:qFormat/>
    <w:rsid w:val="002A0521"/>
    <w:rPr>
      <w:rFonts w:eastAsia="Times New Roman"/>
      <w:b/>
      <w:szCs w:val="20"/>
    </w:rPr>
  </w:style>
  <w:style w:type="character" w:customStyle="1" w:styleId="term2">
    <w:name w:val="term2"/>
    <w:rsid w:val="002A0521"/>
    <w:rPr>
      <w:b/>
      <w:bCs/>
    </w:rPr>
  </w:style>
  <w:style w:type="paragraph" w:customStyle="1" w:styleId="title-bold-medium">
    <w:name w:val="title-bold-medium"/>
    <w:basedOn w:val="Normal"/>
    <w:uiPriority w:val="99"/>
    <w:qFormat/>
    <w:rsid w:val="002A0521"/>
    <w:pPr>
      <w:spacing w:before="100" w:beforeAutospacing="1" w:after="100" w:afterAutospacing="1"/>
    </w:pPr>
    <w:rPr>
      <w:rFonts w:eastAsia="Arial Unicode MS"/>
      <w:b/>
      <w:bCs/>
      <w:color w:val="000000"/>
      <w:szCs w:val="20"/>
    </w:rPr>
  </w:style>
  <w:style w:type="character" w:customStyle="1" w:styleId="pmterms12">
    <w:name w:val="pmterms12"/>
    <w:rsid w:val="002A0521"/>
    <w:rPr>
      <w:b/>
      <w:bCs/>
      <w:i w:val="0"/>
      <w:iCs w:val="0"/>
      <w:color w:val="000000"/>
    </w:rPr>
  </w:style>
  <w:style w:type="paragraph" w:customStyle="1" w:styleId="lact">
    <w:name w:val="lact"/>
    <w:basedOn w:val="Normal"/>
    <w:uiPriority w:val="99"/>
    <w:qFormat/>
    <w:rsid w:val="002A0521"/>
    <w:pPr>
      <w:spacing w:before="100" w:beforeAutospacing="1" w:after="100" w:afterAutospacing="1"/>
    </w:pPr>
    <w:rPr>
      <w:rFonts w:eastAsia="Arial Unicode MS"/>
      <w:b/>
      <w:bCs/>
      <w:color w:val="000000"/>
      <w:szCs w:val="20"/>
    </w:rPr>
  </w:style>
  <w:style w:type="paragraph" w:styleId="BlockText">
    <w:name w:val="Block Text"/>
    <w:basedOn w:val="Normal"/>
    <w:rsid w:val="002A052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2A0521"/>
    <w:rPr>
      <w:rFonts w:eastAsia="Times New Roman"/>
      <w:b/>
    </w:rPr>
  </w:style>
  <w:style w:type="paragraph" w:styleId="NormalIndent">
    <w:name w:val="Normal Indent"/>
    <w:basedOn w:val="Normal"/>
    <w:rsid w:val="002A0521"/>
    <w:pPr>
      <w:ind w:left="720"/>
    </w:pPr>
    <w:rPr>
      <w:rFonts w:eastAsia="Times New Roman"/>
      <w:szCs w:val="20"/>
    </w:rPr>
  </w:style>
  <w:style w:type="character" w:customStyle="1" w:styleId="ToReadChar">
    <w:name w:val="To Read Char"/>
    <w:rsid w:val="002A0521"/>
    <w:rPr>
      <w:rFonts w:ascii="Verdana" w:hAnsi="Verdana"/>
      <w:b/>
      <w:szCs w:val="24"/>
      <w:u w:val="single"/>
      <w:lang w:val="en-US" w:eastAsia="en-US" w:bidi="ar-SA"/>
    </w:rPr>
  </w:style>
  <w:style w:type="character" w:customStyle="1" w:styleId="ToReadCharChar">
    <w:name w:val="To Read Char Char"/>
    <w:rsid w:val="002A0521"/>
    <w:rPr>
      <w:rFonts w:ascii="Verdana" w:hAnsi="Verdana"/>
      <w:b/>
      <w:szCs w:val="24"/>
      <w:u w:val="single"/>
      <w:lang w:val="en-US" w:eastAsia="en-US" w:bidi="ar-SA"/>
    </w:rPr>
  </w:style>
  <w:style w:type="paragraph" w:customStyle="1" w:styleId="BLOCKTITLE0">
    <w:name w:val="BLOCK TITLE"/>
    <w:basedOn w:val="Heading1"/>
    <w:uiPriority w:val="99"/>
    <w:qFormat/>
    <w:rsid w:val="002A052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A0521"/>
    <w:rPr>
      <w:b/>
      <w:szCs w:val="24"/>
      <w:u w:val="single"/>
      <w:lang w:val="en-US" w:eastAsia="en-US" w:bidi="ar-SA"/>
    </w:rPr>
  </w:style>
  <w:style w:type="paragraph" w:styleId="EnvelopeReturn">
    <w:name w:val="envelope return"/>
    <w:basedOn w:val="Normal"/>
    <w:rsid w:val="002A0521"/>
    <w:rPr>
      <w:rFonts w:eastAsia="Times New Roman"/>
      <w:szCs w:val="20"/>
    </w:rPr>
  </w:style>
  <w:style w:type="paragraph" w:styleId="EnvelopeAddress">
    <w:name w:val="envelope address"/>
    <w:basedOn w:val="Normal"/>
    <w:rsid w:val="002A0521"/>
    <w:pPr>
      <w:framePr w:w="7920" w:h="1980" w:hRule="exact" w:hSpace="180" w:wrap="auto" w:hAnchor="page" w:xAlign="center" w:yAlign="bottom"/>
      <w:ind w:left="2880"/>
    </w:pPr>
    <w:rPr>
      <w:rFonts w:eastAsia="Times New Roman"/>
      <w:sz w:val="28"/>
    </w:rPr>
  </w:style>
  <w:style w:type="character" w:customStyle="1" w:styleId="title10">
    <w:name w:val="title1"/>
    <w:basedOn w:val="DefaultParagraphFont"/>
    <w:rsid w:val="002A0521"/>
  </w:style>
  <w:style w:type="character" w:customStyle="1" w:styleId="bio">
    <w:name w:val="bio"/>
    <w:basedOn w:val="DefaultParagraphFont"/>
    <w:rsid w:val="002A0521"/>
  </w:style>
  <w:style w:type="character" w:customStyle="1" w:styleId="storytextstyle">
    <w:name w:val="storytextstyle"/>
    <w:basedOn w:val="DefaultParagraphFont"/>
    <w:rsid w:val="002A0521"/>
  </w:style>
  <w:style w:type="character" w:customStyle="1" w:styleId="cardunderlinedCharChar">
    <w:name w:val="card underlined Char Char"/>
    <w:rsid w:val="002A0521"/>
    <w:rPr>
      <w:rFonts w:ascii="Arial" w:hAnsi="Arial"/>
      <w:sz w:val="22"/>
      <w:szCs w:val="24"/>
      <w:u w:val="single"/>
      <w:lang w:val="en-US" w:eastAsia="en-US" w:bidi="ar-SA"/>
    </w:rPr>
  </w:style>
  <w:style w:type="character" w:customStyle="1" w:styleId="Style2Char0">
    <w:name w:val="Style2 Char"/>
    <w:rsid w:val="002A0521"/>
    <w:rPr>
      <w:rFonts w:ascii="Book Antiqua" w:hAnsi="Book Antiqua"/>
      <w:u w:val="thick"/>
      <w:lang w:val="en-US" w:eastAsia="en-US" w:bidi="ar-SA"/>
    </w:rPr>
  </w:style>
  <w:style w:type="character" w:customStyle="1" w:styleId="Style2Char1">
    <w:name w:val="Style2 Char1"/>
    <w:rsid w:val="002A0521"/>
    <w:rPr>
      <w:rFonts w:ascii="Book Antiqua" w:hAnsi="Book Antiqua"/>
      <w:szCs w:val="24"/>
      <w:u w:val="thick"/>
      <w:lang w:val="en-US" w:eastAsia="en-US" w:bidi="ar-SA"/>
    </w:rPr>
  </w:style>
  <w:style w:type="character" w:customStyle="1" w:styleId="articlehead21">
    <w:name w:val="articlehead21"/>
    <w:rsid w:val="002A0521"/>
    <w:rPr>
      <w:rFonts w:ascii="Arial" w:hAnsi="Arial" w:cs="Arial" w:hint="default"/>
      <w:b/>
      <w:bCs/>
      <w:color w:val="660000"/>
      <w:sz w:val="20"/>
      <w:szCs w:val="20"/>
    </w:rPr>
  </w:style>
  <w:style w:type="paragraph" w:customStyle="1" w:styleId="shellscontentions">
    <w:name w:val="shells/contentions"/>
    <w:basedOn w:val="TagCite0"/>
    <w:uiPriority w:val="99"/>
    <w:qFormat/>
    <w:rsid w:val="002A0521"/>
  </w:style>
  <w:style w:type="character" w:customStyle="1" w:styleId="BoldandUnderlineChar2Char1">
    <w:name w:val="Bold and Underline Char2 Char1"/>
    <w:rsid w:val="002A0521"/>
    <w:rPr>
      <w:b/>
      <w:szCs w:val="24"/>
      <w:u w:val="single"/>
      <w:lang w:val="en-US" w:eastAsia="en-US" w:bidi="ar-SA"/>
    </w:rPr>
  </w:style>
  <w:style w:type="character" w:customStyle="1" w:styleId="TagCiteChar1">
    <w:name w:val="Tag/Cite Char1"/>
    <w:rsid w:val="002A0521"/>
    <w:rPr>
      <w:b/>
      <w:lang w:val="en-US" w:eastAsia="en-US" w:bidi="ar-SA"/>
    </w:rPr>
  </w:style>
  <w:style w:type="character" w:customStyle="1" w:styleId="goohl2">
    <w:name w:val="goohl2"/>
    <w:basedOn w:val="DefaultParagraphFont"/>
    <w:rsid w:val="002A0521"/>
  </w:style>
  <w:style w:type="character" w:customStyle="1" w:styleId="Normal10">
    <w:name w:val="Normal1"/>
    <w:basedOn w:val="DefaultParagraphFont"/>
    <w:rsid w:val="002A0521"/>
  </w:style>
  <w:style w:type="paragraph" w:customStyle="1" w:styleId="BriefTitle1">
    <w:name w:val="Brief Title 1"/>
    <w:basedOn w:val="Normal"/>
    <w:uiPriority w:val="99"/>
    <w:qFormat/>
    <w:rsid w:val="002A052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521"/>
    <w:pPr>
      <w:widowControl w:val="0"/>
      <w:autoSpaceDE w:val="0"/>
      <w:autoSpaceDN w:val="0"/>
      <w:adjustRightInd w:val="0"/>
    </w:pPr>
    <w:rPr>
      <w:rFonts w:eastAsia="Times New Roman"/>
      <w:b/>
      <w:szCs w:val="20"/>
    </w:rPr>
  </w:style>
  <w:style w:type="character" w:customStyle="1" w:styleId="CardCharChar">
    <w:name w:val="Card Char Char"/>
    <w:rsid w:val="002A0521"/>
    <w:rPr>
      <w:lang w:val="en-US" w:eastAsia="en-US" w:bidi="ar-SA"/>
    </w:rPr>
  </w:style>
  <w:style w:type="character" w:customStyle="1" w:styleId="BriefTitle1Char">
    <w:name w:val="Brief Title 1 Char"/>
    <w:rsid w:val="002A0521"/>
    <w:rPr>
      <w:b/>
      <w:u w:val="single"/>
      <w:lang w:val="en-US" w:eastAsia="en-US" w:bidi="ar-SA"/>
    </w:rPr>
  </w:style>
  <w:style w:type="character" w:customStyle="1" w:styleId="TagCiteCharChar">
    <w:name w:val="Tag/Cite Char Char"/>
    <w:rsid w:val="002A0521"/>
    <w:rPr>
      <w:b/>
      <w:lang w:val="en-US" w:eastAsia="en-US" w:bidi="ar-SA"/>
    </w:rPr>
  </w:style>
  <w:style w:type="paragraph" w:customStyle="1" w:styleId="ShellTitles">
    <w:name w:val="ShellTitles"/>
    <w:basedOn w:val="Normal"/>
    <w:uiPriority w:val="99"/>
    <w:qFormat/>
    <w:rsid w:val="002A052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A0521"/>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2A0521"/>
  </w:style>
  <w:style w:type="character" w:customStyle="1" w:styleId="prodgeneral1">
    <w:name w:val="prodgeneral1"/>
    <w:rsid w:val="002A0521"/>
    <w:rPr>
      <w:rFonts w:ascii="Verdana" w:hAnsi="Verdana" w:hint="default"/>
      <w:b w:val="0"/>
      <w:bCs w:val="0"/>
      <w:caps w:val="0"/>
      <w:color w:val="000000"/>
      <w:spacing w:val="0"/>
      <w:sz w:val="16"/>
      <w:szCs w:val="16"/>
    </w:rPr>
  </w:style>
  <w:style w:type="character" w:customStyle="1" w:styleId="summary1">
    <w:name w:val="summary1"/>
    <w:rsid w:val="002A0521"/>
    <w:rPr>
      <w:rFonts w:ascii="Arial" w:hAnsi="Arial" w:cs="Arial" w:hint="default"/>
      <w:sz w:val="18"/>
      <w:szCs w:val="18"/>
    </w:rPr>
  </w:style>
  <w:style w:type="paragraph" w:customStyle="1" w:styleId="ToRead">
    <w:name w:val="To Read"/>
    <w:basedOn w:val="Normal"/>
    <w:uiPriority w:val="99"/>
    <w:qFormat/>
    <w:rsid w:val="002A0521"/>
    <w:pPr>
      <w:ind w:left="720"/>
    </w:pPr>
    <w:rPr>
      <w:rFonts w:ascii="Verdana" w:eastAsia="Times New Roman" w:hAnsi="Verdana"/>
      <w:b/>
      <w:u w:val="single"/>
    </w:rPr>
  </w:style>
  <w:style w:type="character" w:customStyle="1" w:styleId="text3">
    <w:name w:val="text3"/>
    <w:basedOn w:val="DefaultParagraphFont"/>
    <w:rsid w:val="002A0521"/>
  </w:style>
  <w:style w:type="paragraph" w:customStyle="1" w:styleId="Style1">
    <w:name w:val="Style 1"/>
    <w:basedOn w:val="Normal"/>
    <w:uiPriority w:val="99"/>
    <w:qFormat/>
    <w:rsid w:val="002A0521"/>
    <w:pPr>
      <w:widowControl w:val="0"/>
      <w:ind w:firstLine="216"/>
    </w:pPr>
    <w:rPr>
      <w:rFonts w:eastAsia="Times New Roman"/>
      <w:noProof/>
      <w:color w:val="000000"/>
      <w:szCs w:val="20"/>
    </w:rPr>
  </w:style>
  <w:style w:type="paragraph" w:customStyle="1" w:styleId="Style40">
    <w:name w:val="Style 4"/>
    <w:basedOn w:val="Normal"/>
    <w:uiPriority w:val="99"/>
    <w:qFormat/>
    <w:rsid w:val="002A052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A052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2A052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2A0521"/>
  </w:style>
  <w:style w:type="paragraph" w:customStyle="1" w:styleId="PageNumber1">
    <w:name w:val="Page Number1"/>
    <w:basedOn w:val="Normal"/>
    <w:next w:val="Normal"/>
    <w:uiPriority w:val="99"/>
    <w:qFormat/>
    <w:rsid w:val="002A0521"/>
    <w:rPr>
      <w:rFonts w:eastAsia="Times New Roman"/>
    </w:rPr>
  </w:style>
  <w:style w:type="paragraph" w:customStyle="1" w:styleId="Card10">
    <w:name w:val="Card1"/>
    <w:uiPriority w:val="99"/>
    <w:qFormat/>
    <w:rsid w:val="002A0521"/>
    <w:pPr>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A0521"/>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A0521"/>
    <w:pPr>
      <w:ind w:left="288" w:right="288"/>
    </w:pPr>
    <w:rPr>
      <w:rFonts w:eastAsia="Times New Roman"/>
    </w:rPr>
  </w:style>
  <w:style w:type="paragraph" w:customStyle="1" w:styleId="cite21">
    <w:name w:val="cite2"/>
    <w:uiPriority w:val="99"/>
    <w:qFormat/>
    <w:rsid w:val="002A0521"/>
    <w:rPr>
      <w:rFonts w:ascii="Times New Roman" w:eastAsia="Times New Roman" w:hAnsi="Times New Roman" w:cs="Times New Roman"/>
      <w:color w:val="000000"/>
      <w:sz w:val="20"/>
    </w:rPr>
  </w:style>
  <w:style w:type="character" w:customStyle="1" w:styleId="underline1">
    <w:name w:val="underline1"/>
    <w:rsid w:val="002A0521"/>
    <w:rPr>
      <w:rFonts w:ascii="Times New Roman" w:hAnsi="Times New Roman"/>
      <w:sz w:val="20"/>
      <w:u w:val="single"/>
      <w:lang w:eastAsia="en-US"/>
    </w:rPr>
  </w:style>
  <w:style w:type="paragraph" w:customStyle="1" w:styleId="articletext">
    <w:name w:val="articletext"/>
    <w:basedOn w:val="Normal"/>
    <w:uiPriority w:val="99"/>
    <w:qFormat/>
    <w:rsid w:val="002A052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A0521"/>
    <w:rPr>
      <w:rFonts w:ascii="Arial Narrow" w:hAnsi="Arial Narrow"/>
      <w:sz w:val="24"/>
      <w:szCs w:val="24"/>
      <w:u w:val="single"/>
      <w:lang w:val="en-US" w:eastAsia="en-US" w:bidi="ar-SA"/>
    </w:rPr>
  </w:style>
  <w:style w:type="character" w:customStyle="1" w:styleId="cardtextsmallChar">
    <w:name w:val="card text small Char"/>
    <w:rsid w:val="002A0521"/>
    <w:rPr>
      <w:rFonts w:ascii="Arial Narrow" w:hAnsi="Arial Narrow"/>
      <w:sz w:val="16"/>
      <w:szCs w:val="24"/>
      <w:lang w:val="en-US" w:eastAsia="en-US" w:bidi="ar-SA"/>
    </w:rPr>
  </w:style>
  <w:style w:type="paragraph" w:customStyle="1" w:styleId="cardtextsmall">
    <w:name w:val="card text small"/>
    <w:basedOn w:val="Normal"/>
    <w:uiPriority w:val="99"/>
    <w:qFormat/>
    <w:rsid w:val="002A0521"/>
    <w:rPr>
      <w:rFonts w:eastAsia="Times New Roman"/>
      <w:sz w:val="16"/>
    </w:rPr>
  </w:style>
  <w:style w:type="paragraph" w:customStyle="1" w:styleId="CaseListNormal">
    <w:name w:val="Case List Normal"/>
    <w:basedOn w:val="Normal"/>
    <w:uiPriority w:val="99"/>
    <w:qFormat/>
    <w:rsid w:val="002A0521"/>
    <w:rPr>
      <w:rFonts w:ascii="Times" w:eastAsia="Times New Roman" w:hAnsi="Times"/>
      <w:szCs w:val="26"/>
    </w:rPr>
  </w:style>
  <w:style w:type="paragraph" w:customStyle="1" w:styleId="Body">
    <w:name w:val="Body"/>
    <w:basedOn w:val="Normal"/>
    <w:uiPriority w:val="99"/>
    <w:qFormat/>
    <w:rsid w:val="002A0521"/>
    <w:pPr>
      <w:outlineLvl w:val="3"/>
    </w:pPr>
    <w:rPr>
      <w:rFonts w:eastAsia="Times New Roman"/>
      <w:szCs w:val="20"/>
    </w:rPr>
  </w:style>
  <w:style w:type="paragraph" w:customStyle="1" w:styleId="3text">
    <w:name w:val="3text"/>
    <w:basedOn w:val="Normal"/>
    <w:uiPriority w:val="99"/>
    <w:qFormat/>
    <w:rsid w:val="002A0521"/>
    <w:pPr>
      <w:spacing w:before="100" w:beforeAutospacing="1" w:after="100" w:afterAutospacing="1"/>
    </w:pPr>
    <w:rPr>
      <w:rFonts w:eastAsia="Times New Roman"/>
    </w:rPr>
  </w:style>
  <w:style w:type="character" w:customStyle="1" w:styleId="countrytitle1">
    <w:name w:val="countrytitle1"/>
    <w:rsid w:val="002A0521"/>
    <w:rPr>
      <w:rFonts w:ascii="Verdana" w:hAnsi="Verdana" w:hint="default"/>
      <w:b/>
      <w:bCs/>
      <w:color w:val="293643"/>
      <w:sz w:val="24"/>
      <w:szCs w:val="24"/>
    </w:rPr>
  </w:style>
  <w:style w:type="character" w:customStyle="1" w:styleId="storyheader1">
    <w:name w:val="storyheader1"/>
    <w:rsid w:val="002A0521"/>
    <w:rPr>
      <w:rFonts w:ascii="Verdana" w:hAnsi="Verdana" w:hint="default"/>
      <w:b/>
      <w:bCs/>
      <w:color w:val="000000"/>
      <w:sz w:val="21"/>
      <w:szCs w:val="21"/>
    </w:rPr>
  </w:style>
  <w:style w:type="paragraph" w:customStyle="1" w:styleId="TimesNewRoman12">
    <w:name w:val="TimesNewRoman12"/>
    <w:uiPriority w:val="99"/>
    <w:qFormat/>
    <w:rsid w:val="002A0521"/>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2A0521"/>
    <w:pPr>
      <w:spacing w:before="100" w:beforeAutospacing="1" w:after="100" w:afterAutospacing="1"/>
    </w:pPr>
    <w:rPr>
      <w:rFonts w:eastAsia="Times New Roman"/>
    </w:rPr>
  </w:style>
  <w:style w:type="character" w:customStyle="1" w:styleId="cardunderlinedChar0">
    <w:name w:val="card underlined Char"/>
    <w:rsid w:val="002A0521"/>
    <w:rPr>
      <w:rFonts w:ascii="Arial" w:hAnsi="Arial"/>
      <w:sz w:val="22"/>
      <w:szCs w:val="24"/>
      <w:u w:val="single"/>
      <w:lang w:val="en-US" w:eastAsia="en-US" w:bidi="ar-SA"/>
    </w:rPr>
  </w:style>
  <w:style w:type="paragraph" w:customStyle="1" w:styleId="medium-normal">
    <w:name w:val="medium-normal"/>
    <w:basedOn w:val="Normal"/>
    <w:uiPriority w:val="99"/>
    <w:qFormat/>
    <w:rsid w:val="002A0521"/>
    <w:pPr>
      <w:spacing w:before="100" w:beforeAutospacing="1" w:after="100" w:afterAutospacing="1"/>
    </w:pPr>
    <w:rPr>
      <w:rFonts w:eastAsia="Times New Roman"/>
    </w:rPr>
  </w:style>
  <w:style w:type="paragraph" w:customStyle="1" w:styleId="textChar">
    <w:name w:val="text Char"/>
    <w:basedOn w:val="Normal"/>
    <w:autoRedefine/>
    <w:uiPriority w:val="99"/>
    <w:qFormat/>
    <w:rsid w:val="002A0521"/>
    <w:rPr>
      <w:rFonts w:eastAsia="Times New Roman"/>
      <w:color w:val="000000"/>
      <w:sz w:val="18"/>
    </w:rPr>
  </w:style>
  <w:style w:type="paragraph" w:customStyle="1" w:styleId="text1">
    <w:name w:val="text1"/>
    <w:basedOn w:val="Normal"/>
    <w:autoRedefine/>
    <w:uiPriority w:val="99"/>
    <w:qFormat/>
    <w:rsid w:val="002A0521"/>
    <w:rPr>
      <w:rFonts w:eastAsia="Times New Roman"/>
      <w:szCs w:val="20"/>
    </w:rPr>
  </w:style>
  <w:style w:type="character" w:customStyle="1" w:styleId="article1">
    <w:name w:val="article1"/>
    <w:rsid w:val="002A0521"/>
    <w:rPr>
      <w:rFonts w:ascii="Verdana" w:hAnsi="Verdana" w:hint="default"/>
      <w:color w:val="333333"/>
      <w:sz w:val="16"/>
      <w:szCs w:val="16"/>
    </w:rPr>
  </w:style>
  <w:style w:type="paragraph" w:customStyle="1" w:styleId="RepeatBlockHeading">
    <w:name w:val="Repeat Block Heading"/>
    <w:basedOn w:val="Normal"/>
    <w:autoRedefine/>
    <w:uiPriority w:val="99"/>
    <w:qFormat/>
    <w:rsid w:val="002A0521"/>
    <w:pPr>
      <w:jc w:val="center"/>
    </w:pPr>
    <w:rPr>
      <w:rFonts w:eastAsia="Times New Roman"/>
      <w:b/>
      <w:smallCaps/>
      <w:color w:val="000000"/>
      <w:u w:val="thick"/>
    </w:rPr>
  </w:style>
  <w:style w:type="character" w:customStyle="1" w:styleId="Hyperlink6">
    <w:name w:val="Hyperlink6"/>
    <w:rsid w:val="002A0521"/>
    <w:rPr>
      <w:color w:val="3300CC"/>
      <w:u w:val="single"/>
    </w:rPr>
  </w:style>
  <w:style w:type="paragraph" w:customStyle="1" w:styleId="story-headline">
    <w:name w:val="story-headline"/>
    <w:basedOn w:val="Normal"/>
    <w:uiPriority w:val="99"/>
    <w:qFormat/>
    <w:rsid w:val="002A0521"/>
    <w:pPr>
      <w:spacing w:before="72" w:after="72"/>
    </w:pPr>
    <w:rPr>
      <w:rFonts w:eastAsia="Times New Roman"/>
      <w:b/>
      <w:bCs/>
      <w:szCs w:val="26"/>
    </w:rPr>
  </w:style>
  <w:style w:type="paragraph" w:customStyle="1" w:styleId="story-body">
    <w:name w:val="story-body"/>
    <w:basedOn w:val="Normal"/>
    <w:uiPriority w:val="99"/>
    <w:qFormat/>
    <w:rsid w:val="002A0521"/>
    <w:pPr>
      <w:spacing w:before="100" w:beforeAutospacing="1" w:after="100" w:afterAutospacing="1"/>
    </w:pPr>
    <w:rPr>
      <w:rFonts w:eastAsia="Times New Roman"/>
    </w:rPr>
  </w:style>
  <w:style w:type="character" w:customStyle="1" w:styleId="story-posted-date1">
    <w:name w:val="story-posted-date1"/>
    <w:rsid w:val="002A0521"/>
    <w:rPr>
      <w:rFonts w:ascii="Arial" w:hAnsi="Arial" w:cs="Arial" w:hint="default"/>
      <w:b w:val="0"/>
      <w:bCs w:val="0"/>
      <w:sz w:val="19"/>
      <w:szCs w:val="19"/>
    </w:rPr>
  </w:style>
  <w:style w:type="paragraph" w:customStyle="1" w:styleId="story-dateline">
    <w:name w:val="story-dateline"/>
    <w:basedOn w:val="Normal"/>
    <w:uiPriority w:val="99"/>
    <w:qFormat/>
    <w:rsid w:val="002A0521"/>
    <w:rPr>
      <w:rFonts w:eastAsia="Times New Roman"/>
      <w:b/>
      <w:bCs/>
    </w:rPr>
  </w:style>
  <w:style w:type="paragraph" w:customStyle="1" w:styleId="TextofCards">
    <w:name w:val="Text of Cards"/>
    <w:basedOn w:val="Normal"/>
    <w:uiPriority w:val="99"/>
    <w:qFormat/>
    <w:rsid w:val="002A0521"/>
    <w:rPr>
      <w:rFonts w:eastAsia="Times New Roman"/>
      <w:color w:val="000000"/>
      <w:spacing w:val="6"/>
      <w:szCs w:val="23"/>
    </w:rPr>
  </w:style>
  <w:style w:type="paragraph" w:customStyle="1" w:styleId="Corpotesto">
    <w:name w:val="Corpo testo"/>
    <w:basedOn w:val="Normal"/>
    <w:uiPriority w:val="99"/>
    <w:qFormat/>
    <w:rsid w:val="002A052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A0521"/>
    <w:rPr>
      <w:rFonts w:eastAsia="SimSun" w:cs="Arial"/>
      <w:b/>
      <w:bCs/>
      <w:iCs/>
      <w:sz w:val="24"/>
      <w:szCs w:val="28"/>
      <w:lang w:val="en-US" w:eastAsia="zh-CN" w:bidi="ar-SA"/>
    </w:rPr>
  </w:style>
  <w:style w:type="character" w:customStyle="1" w:styleId="postbody">
    <w:name w:val="postbody"/>
    <w:basedOn w:val="DefaultParagraphFont"/>
    <w:rsid w:val="002A0521"/>
  </w:style>
  <w:style w:type="paragraph" w:customStyle="1" w:styleId="tagCharChar1Char">
    <w:name w:val="tag Char Char1 Char"/>
    <w:uiPriority w:val="99"/>
    <w:qFormat/>
    <w:rsid w:val="002A0521"/>
    <w:pPr>
      <w:spacing w:after="160" w:line="259" w:lineRule="auto"/>
    </w:pPr>
    <w:rPr>
      <w:rFonts w:eastAsia="Times New Roman"/>
      <w:b/>
      <w:bCs/>
    </w:rPr>
  </w:style>
  <w:style w:type="character" w:customStyle="1" w:styleId="textmedium">
    <w:name w:val="textmedium"/>
    <w:basedOn w:val="DefaultParagraphFont"/>
    <w:rsid w:val="002A0521"/>
  </w:style>
  <w:style w:type="character" w:customStyle="1" w:styleId="citation1">
    <w:name w:val="citation1"/>
    <w:rsid w:val="002A0521"/>
    <w:rPr>
      <w:rFonts w:ascii="Verdana" w:hAnsi="Verdana" w:hint="default"/>
      <w:sz w:val="17"/>
      <w:szCs w:val="17"/>
    </w:rPr>
  </w:style>
  <w:style w:type="character" w:customStyle="1" w:styleId="hithighlite">
    <w:name w:val="hithighlite"/>
    <w:basedOn w:val="DefaultParagraphFont"/>
    <w:rsid w:val="002A0521"/>
  </w:style>
  <w:style w:type="character" w:customStyle="1" w:styleId="articlecontent">
    <w:name w:val="articlecontent"/>
    <w:basedOn w:val="DefaultParagraphFont"/>
    <w:rsid w:val="002A0521"/>
  </w:style>
  <w:style w:type="paragraph" w:styleId="FootnoteText">
    <w:name w:val="footnote text"/>
    <w:basedOn w:val="Normal"/>
    <w:link w:val="FootnoteTextChar"/>
    <w:rsid w:val="002A0521"/>
    <w:rPr>
      <w:rFonts w:ascii="Times" w:eastAsia="Times" w:hAnsi="Times"/>
      <w:szCs w:val="20"/>
    </w:rPr>
  </w:style>
  <w:style w:type="character" w:customStyle="1" w:styleId="FootnoteTextChar">
    <w:name w:val="Footnote Text Char"/>
    <w:basedOn w:val="DefaultParagraphFont"/>
    <w:link w:val="FootnoteText"/>
    <w:rsid w:val="002A0521"/>
    <w:rPr>
      <w:rFonts w:ascii="Times" w:eastAsia="Times" w:hAnsi="Times"/>
      <w:sz w:val="22"/>
      <w:szCs w:val="20"/>
    </w:rPr>
  </w:style>
  <w:style w:type="paragraph" w:customStyle="1" w:styleId="inside-copy">
    <w:name w:val="inside-copy"/>
    <w:basedOn w:val="Normal"/>
    <w:uiPriority w:val="99"/>
    <w:qFormat/>
    <w:rsid w:val="002A052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A052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A0521"/>
    <w:pPr>
      <w:jc w:val="center"/>
    </w:pPr>
    <w:rPr>
      <w:rFonts w:eastAsia="Times New Roman"/>
      <w:b/>
      <w:caps/>
      <w:szCs w:val="20"/>
    </w:rPr>
  </w:style>
  <w:style w:type="paragraph" w:customStyle="1" w:styleId="TitlePageBy">
    <w:name w:val="Title Page By"/>
    <w:basedOn w:val="TitlePageCenter"/>
    <w:next w:val="Normal"/>
    <w:autoRedefine/>
    <w:uiPriority w:val="99"/>
    <w:qFormat/>
    <w:rsid w:val="002A0521"/>
  </w:style>
  <w:style w:type="paragraph" w:customStyle="1" w:styleId="ProjectTitleLine">
    <w:name w:val="Project Title Line"/>
    <w:basedOn w:val="Normal"/>
    <w:next w:val="Normal"/>
    <w:autoRedefine/>
    <w:uiPriority w:val="99"/>
    <w:qFormat/>
    <w:rsid w:val="002A0521"/>
    <w:pPr>
      <w:jc w:val="center"/>
    </w:pPr>
    <w:rPr>
      <w:rFonts w:eastAsia="Times New Roman"/>
      <w:caps/>
      <w:szCs w:val="20"/>
    </w:rPr>
  </w:style>
  <w:style w:type="character" w:customStyle="1" w:styleId="fource1">
    <w:name w:val="fource1"/>
    <w:rsid w:val="002A0521"/>
    <w:rPr>
      <w:sz w:val="34"/>
      <w:szCs w:val="34"/>
    </w:rPr>
  </w:style>
  <w:style w:type="paragraph" w:customStyle="1" w:styleId="LanguageStrike">
    <w:name w:val="Language Strike"/>
    <w:basedOn w:val="Normal"/>
    <w:next w:val="Normal"/>
    <w:uiPriority w:val="99"/>
    <w:qFormat/>
    <w:rsid w:val="002A0521"/>
    <w:rPr>
      <w:rFonts w:eastAsia="Times New Roman"/>
      <w:strike/>
    </w:rPr>
  </w:style>
  <w:style w:type="character" w:customStyle="1" w:styleId="LanguageStrikeChar">
    <w:name w:val="Language Strike Char"/>
    <w:rsid w:val="002A052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A0521"/>
    <w:rPr>
      <w:rFonts w:eastAsia="Times New Roman"/>
      <w:szCs w:val="20"/>
      <w:u w:val="single"/>
    </w:rPr>
  </w:style>
  <w:style w:type="paragraph" w:customStyle="1" w:styleId="Normal10pt">
    <w:name w:val="Normal + 10 pt"/>
    <w:basedOn w:val="Normal"/>
    <w:uiPriority w:val="99"/>
    <w:qFormat/>
    <w:rsid w:val="002A0521"/>
    <w:rPr>
      <w:rFonts w:eastAsia="Times New Roman"/>
      <w:szCs w:val="20"/>
    </w:rPr>
  </w:style>
  <w:style w:type="paragraph" w:customStyle="1" w:styleId="cardChar1Char">
    <w:name w:val="card Char1 Char"/>
    <w:basedOn w:val="Normal"/>
    <w:uiPriority w:val="99"/>
    <w:qFormat/>
    <w:rsid w:val="002A0521"/>
    <w:pPr>
      <w:ind w:left="288" w:right="288"/>
    </w:pPr>
    <w:rPr>
      <w:rFonts w:eastAsia="Times New Roman"/>
      <w:szCs w:val="20"/>
    </w:rPr>
  </w:style>
  <w:style w:type="character" w:customStyle="1" w:styleId="normal11">
    <w:name w:val="normal1"/>
    <w:basedOn w:val="DefaultParagraphFont"/>
    <w:rsid w:val="002A0521"/>
  </w:style>
  <w:style w:type="character" w:customStyle="1" w:styleId="ds">
    <w:name w:val="ds"/>
    <w:basedOn w:val="DefaultParagraphFont"/>
    <w:rsid w:val="002A0521"/>
  </w:style>
  <w:style w:type="character" w:customStyle="1" w:styleId="UnderliningChar1">
    <w:name w:val="Underlining Char1"/>
    <w:rsid w:val="002A0521"/>
    <w:rPr>
      <w:rFonts w:ascii="Arial Narrow" w:hAnsi="Arial Narrow"/>
      <w:szCs w:val="24"/>
      <w:u w:val="single"/>
      <w:lang w:val="en-US" w:eastAsia="en-US" w:bidi="ar-SA"/>
    </w:rPr>
  </w:style>
  <w:style w:type="character" w:customStyle="1" w:styleId="UnderliningChar2">
    <w:name w:val="Underlining Char2"/>
    <w:rsid w:val="002A0521"/>
    <w:rPr>
      <w:rFonts w:ascii="Arial Narrow" w:hAnsi="Arial Narrow"/>
      <w:szCs w:val="24"/>
      <w:u w:val="single"/>
      <w:lang w:val="en-US" w:eastAsia="en-US" w:bidi="ar-SA"/>
    </w:rPr>
  </w:style>
  <w:style w:type="character" w:customStyle="1" w:styleId="MicroTextChar1">
    <w:name w:val="MicroText Char1"/>
    <w:rsid w:val="002A0521"/>
    <w:rPr>
      <w:rFonts w:ascii="Arial Narrow" w:hAnsi="Arial Narrow"/>
      <w:sz w:val="12"/>
      <w:szCs w:val="24"/>
      <w:lang w:val="en-US" w:eastAsia="en-US" w:bidi="ar-SA"/>
    </w:rPr>
  </w:style>
  <w:style w:type="paragraph" w:customStyle="1" w:styleId="CM12">
    <w:name w:val="CM12"/>
    <w:basedOn w:val="Default"/>
    <w:next w:val="Default"/>
    <w:uiPriority w:val="99"/>
    <w:qFormat/>
    <w:rsid w:val="002A052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A0521"/>
    <w:pPr>
      <w:widowControl w:val="0"/>
      <w:spacing w:after="480"/>
    </w:pPr>
    <w:rPr>
      <w:rFonts w:ascii="Granjon LT Std" w:hAnsi="Granjon LT Std"/>
      <w:color w:val="auto"/>
    </w:rPr>
  </w:style>
  <w:style w:type="paragraph" w:customStyle="1" w:styleId="CM10">
    <w:name w:val="CM10"/>
    <w:basedOn w:val="Default"/>
    <w:next w:val="Default"/>
    <w:uiPriority w:val="99"/>
    <w:qFormat/>
    <w:rsid w:val="002A0521"/>
    <w:pPr>
      <w:widowControl w:val="0"/>
      <w:spacing w:line="320" w:lineRule="atLeast"/>
    </w:pPr>
    <w:rPr>
      <w:rFonts w:ascii="Granjon LT Std" w:hAnsi="Granjon LT Std"/>
      <w:color w:val="auto"/>
    </w:rPr>
  </w:style>
  <w:style w:type="paragraph" w:customStyle="1" w:styleId="bold">
    <w:name w:val="bold"/>
    <w:basedOn w:val="Normal"/>
    <w:uiPriority w:val="99"/>
    <w:qFormat/>
    <w:rsid w:val="002A052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A0521"/>
    <w:rPr>
      <w:rFonts w:eastAsia="Times New Roman"/>
      <w:strike/>
      <w:szCs w:val="20"/>
    </w:rPr>
  </w:style>
  <w:style w:type="paragraph" w:customStyle="1" w:styleId="textbodyblack">
    <w:name w:val="textbodyblack"/>
    <w:basedOn w:val="Normal"/>
    <w:uiPriority w:val="99"/>
    <w:qFormat/>
    <w:rsid w:val="002A0521"/>
    <w:pPr>
      <w:spacing w:before="100" w:beforeAutospacing="1" w:after="100" w:afterAutospacing="1"/>
    </w:pPr>
    <w:rPr>
      <w:rFonts w:eastAsia="Times New Roman"/>
    </w:rPr>
  </w:style>
  <w:style w:type="character" w:customStyle="1" w:styleId="DefaultPara">
    <w:name w:val="Default Para"/>
    <w:rsid w:val="002A0521"/>
    <w:rPr>
      <w:sz w:val="20"/>
    </w:rPr>
  </w:style>
  <w:style w:type="character" w:customStyle="1" w:styleId="SYSHYPERTEXT">
    <w:name w:val="SYS_HYPERTEXT"/>
    <w:rsid w:val="002A0521"/>
    <w:rPr>
      <w:color w:val="0000FF"/>
      <w:u w:val="single"/>
    </w:rPr>
  </w:style>
  <w:style w:type="character" w:customStyle="1" w:styleId="Hyperlink1">
    <w:name w:val="Hyperlink1"/>
    <w:rsid w:val="002A052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52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52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A05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A0521"/>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521"/>
    <w:rPr>
      <w:b/>
      <w:sz w:val="24"/>
      <w:szCs w:val="24"/>
      <w:u w:val="single"/>
      <w:lang w:val="en-US" w:eastAsia="en-US" w:bidi="ar-SA"/>
    </w:rPr>
  </w:style>
  <w:style w:type="character" w:customStyle="1" w:styleId="StyleTagTimesNewRomanChar">
    <w:name w:val="Style Tag + Times New Roman Char"/>
    <w:rsid w:val="002A0521"/>
    <w:rPr>
      <w:b/>
      <w:bCs/>
      <w:noProof w:val="0"/>
      <w:sz w:val="24"/>
      <w:szCs w:val="24"/>
      <w:lang w:val="en-US" w:eastAsia="en-US" w:bidi="ar-SA"/>
    </w:rPr>
  </w:style>
  <w:style w:type="paragraph" w:customStyle="1" w:styleId="SmallCard">
    <w:name w:val="Small Card"/>
    <w:basedOn w:val="Normal"/>
    <w:uiPriority w:val="99"/>
    <w:qFormat/>
    <w:rsid w:val="002A052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521"/>
    <w:rPr>
      <w:rFonts w:ascii="Arial Narrow" w:hAnsi="Arial Narrow" w:cs="Arial"/>
      <w:b/>
      <w:bCs/>
      <w:iCs/>
      <w:sz w:val="24"/>
      <w:szCs w:val="28"/>
      <w:lang w:val="en-US" w:eastAsia="en-US" w:bidi="ar-SA"/>
    </w:rPr>
  </w:style>
  <w:style w:type="character" w:customStyle="1" w:styleId="UnderliningCharChar">
    <w:name w:val="Underlining Char Char"/>
    <w:rsid w:val="002A0521"/>
    <w:rPr>
      <w:rFonts w:ascii="Arial Narrow" w:hAnsi="Arial Narrow"/>
      <w:szCs w:val="24"/>
      <w:u w:val="single"/>
      <w:lang w:val="en-US" w:eastAsia="en-US" w:bidi="ar-SA"/>
    </w:rPr>
  </w:style>
  <w:style w:type="character" w:customStyle="1" w:styleId="StyleArialNarrow12ptBold">
    <w:name w:val="Style Arial Narrow 12 pt Bold"/>
    <w:rsid w:val="002A0521"/>
    <w:rPr>
      <w:rFonts w:ascii="Arial Narrow" w:hAnsi="Arial Narrow"/>
      <w:b/>
      <w:bCs/>
      <w:sz w:val="24"/>
    </w:rPr>
  </w:style>
  <w:style w:type="character" w:customStyle="1" w:styleId="Style1CharChar">
    <w:name w:val="Style1 Char Char"/>
    <w:rsid w:val="002A052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52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521"/>
    <w:rPr>
      <w:u w:val="single"/>
    </w:rPr>
  </w:style>
  <w:style w:type="character" w:customStyle="1" w:styleId="UnderlinedCharChar1">
    <w:name w:val="Underlined Char Char1"/>
    <w:rsid w:val="002A0521"/>
    <w:rPr>
      <w:rFonts w:ascii="Bell MT" w:eastAsia="Times New Roman" w:hAnsi="Bell MT"/>
      <w:bCs/>
      <w:iCs/>
      <w:sz w:val="22"/>
      <w:u w:val="single"/>
    </w:rPr>
  </w:style>
  <w:style w:type="character" w:customStyle="1" w:styleId="doctitle">
    <w:name w:val="doctitle"/>
    <w:rsid w:val="002A0521"/>
  </w:style>
  <w:style w:type="character" w:customStyle="1" w:styleId="FooterChar1">
    <w:name w:val="Footer Char1"/>
    <w:uiPriority w:val="99"/>
    <w:semiHidden/>
    <w:rsid w:val="002A0521"/>
    <w:rPr>
      <w:rFonts w:ascii="Garamond" w:eastAsia="Calibri" w:hAnsi="Garamond" w:cs="Times New Roman"/>
      <w:szCs w:val="22"/>
    </w:rPr>
  </w:style>
  <w:style w:type="paragraph" w:customStyle="1" w:styleId="CiteCorrected">
    <w:name w:val="Cite Corrected"/>
    <w:basedOn w:val="Normal"/>
    <w:link w:val="CiteCorrectedChar"/>
    <w:qFormat/>
    <w:rsid w:val="002A0521"/>
    <w:rPr>
      <w:rFonts w:eastAsia="Times New Roman"/>
      <w:b/>
      <w:bCs/>
      <w:szCs w:val="16"/>
      <w:u w:val="single"/>
    </w:rPr>
  </w:style>
  <w:style w:type="character" w:customStyle="1" w:styleId="CiteCorrectedChar">
    <w:name w:val="Cite Corrected Char"/>
    <w:link w:val="CiteCorrected"/>
    <w:rsid w:val="002A0521"/>
    <w:rPr>
      <w:rFonts w:ascii="Calibri" w:eastAsia="Times New Roman" w:hAnsi="Calibri"/>
      <w:b/>
      <w:bCs/>
      <w:sz w:val="22"/>
      <w:szCs w:val="16"/>
      <w:u w:val="single"/>
    </w:rPr>
  </w:style>
  <w:style w:type="character" w:customStyle="1" w:styleId="cardtext-underlined">
    <w:name w:val="card text- underlined"/>
    <w:rsid w:val="002A0521"/>
    <w:rPr>
      <w:rFonts w:ascii="Garamond" w:hAnsi="Garamond"/>
      <w:u w:val="single"/>
    </w:rPr>
  </w:style>
  <w:style w:type="character" w:customStyle="1" w:styleId="stylestylebold12pt">
    <w:name w:val="stylestylebold12pt"/>
    <w:basedOn w:val="DefaultParagraphFont"/>
    <w:rsid w:val="002A0521"/>
  </w:style>
  <w:style w:type="character" w:customStyle="1" w:styleId="styleboldunderline">
    <w:name w:val="styleboldunderline"/>
    <w:basedOn w:val="DefaultParagraphFont"/>
    <w:rsid w:val="002A0521"/>
  </w:style>
  <w:style w:type="character" w:customStyle="1" w:styleId="Styleunderline11pt">
    <w:name w:val="Style underline + 11 pt"/>
    <w:rsid w:val="002A0521"/>
    <w:rPr>
      <w:rFonts w:ascii="Times New Roman" w:hAnsi="Times New Roman"/>
      <w:b w:val="0"/>
      <w:bCs w:val="0"/>
      <w:sz w:val="20"/>
      <w:u w:val="single"/>
    </w:rPr>
  </w:style>
  <w:style w:type="character" w:customStyle="1" w:styleId="Styleunderline11ptBold">
    <w:name w:val="Style underline + 11 pt Bold"/>
    <w:rsid w:val="002A0521"/>
    <w:rPr>
      <w:rFonts w:ascii="Times New Roman" w:hAnsi="Times New Roman"/>
      <w:b/>
      <w:bCs w:val="0"/>
      <w:sz w:val="20"/>
      <w:u w:val="single"/>
    </w:rPr>
  </w:style>
  <w:style w:type="paragraph" w:customStyle="1" w:styleId="story-body-text">
    <w:name w:val="story-body-text"/>
    <w:basedOn w:val="Normal"/>
    <w:uiPriority w:val="99"/>
    <w:qFormat/>
    <w:rsid w:val="002A0521"/>
    <w:pPr>
      <w:spacing w:before="100" w:beforeAutospacing="1" w:after="100" w:afterAutospacing="1"/>
    </w:pPr>
    <w:rPr>
      <w:rFonts w:eastAsia="Times New Roman"/>
    </w:rPr>
  </w:style>
  <w:style w:type="character" w:customStyle="1" w:styleId="-newsgate-macro-cci-bullet-">
    <w:name w:val="-newsgate-macro-cci-bullet-"/>
    <w:basedOn w:val="DefaultParagraphFont"/>
    <w:rsid w:val="002A0521"/>
  </w:style>
  <w:style w:type="paragraph" w:customStyle="1" w:styleId="BriefTitle2">
    <w:name w:val="Brief Title 2"/>
    <w:basedOn w:val="Heading1"/>
    <w:uiPriority w:val="99"/>
    <w:qFormat/>
    <w:rsid w:val="002A052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Heading1Char"/>
    <w:rsid w:val="002A0521"/>
    <w:rPr>
      <w:rFonts w:ascii="Calibri" w:eastAsiaTheme="majorEastAsia" w:hAnsi="Calibri" w:cstheme="majorBidi"/>
      <w:b/>
      <w:bCs/>
      <w:kern w:val="0"/>
      <w:sz w:val="24"/>
      <w:szCs w:val="24"/>
      <w:u w:val="single"/>
      <w:lang w:val="en-US" w:eastAsia="en-US" w:bidi="ar-SA"/>
      <w14:ligatures w14:val="none"/>
    </w:rPr>
  </w:style>
  <w:style w:type="paragraph" w:customStyle="1" w:styleId="cards0">
    <w:name w:val="cards"/>
    <w:basedOn w:val="Normal"/>
    <w:qFormat/>
    <w:rsid w:val="002A0521"/>
    <w:rPr>
      <w:rFonts w:eastAsia="Calibri"/>
    </w:rPr>
  </w:style>
  <w:style w:type="character" w:customStyle="1" w:styleId="StyleStyle4CharTimesNewRoman11pt1">
    <w:name w:val="Style Style4 Char + Times New Roman 11 pt1"/>
    <w:basedOn w:val="DefaultParagraphFont"/>
    <w:rsid w:val="002A052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A052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A0521"/>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2A0521"/>
    <w:rPr>
      <w:sz w:val="20"/>
      <w:u w:val="single"/>
    </w:rPr>
  </w:style>
  <w:style w:type="character" w:customStyle="1" w:styleId="FootnoteTextChar1">
    <w:name w:val="Footnote Text Char1"/>
    <w:basedOn w:val="DefaultParagraphFont"/>
    <w:uiPriority w:val="99"/>
    <w:rsid w:val="002A0521"/>
    <w:rPr>
      <w:rFonts w:ascii="Georgia" w:hAnsi="Georgia"/>
      <w:sz w:val="20"/>
      <w:szCs w:val="20"/>
    </w:rPr>
  </w:style>
  <w:style w:type="character" w:customStyle="1" w:styleId="DateChar1">
    <w:name w:val="Date Char1"/>
    <w:aliases w:val="date Char1"/>
    <w:basedOn w:val="DefaultParagraphFont"/>
    <w:uiPriority w:val="99"/>
    <w:rsid w:val="002A0521"/>
    <w:rPr>
      <w:rFonts w:ascii="Georgia" w:hAnsi="Georgia"/>
    </w:rPr>
  </w:style>
  <w:style w:type="character" w:customStyle="1" w:styleId="BodyText2Char1">
    <w:name w:val="Body Text 2 Char1"/>
    <w:basedOn w:val="DefaultParagraphFont"/>
    <w:uiPriority w:val="99"/>
    <w:rsid w:val="002A0521"/>
    <w:rPr>
      <w:rFonts w:ascii="Georgia" w:hAnsi="Georgia"/>
    </w:rPr>
  </w:style>
  <w:style w:type="character" w:customStyle="1" w:styleId="PlainTextChar1">
    <w:name w:val="Plain Text Char1"/>
    <w:basedOn w:val="DefaultParagraphFont"/>
    <w:rsid w:val="002A0521"/>
    <w:rPr>
      <w:rFonts w:ascii="Consolas" w:hAnsi="Consolas"/>
      <w:sz w:val="21"/>
      <w:szCs w:val="21"/>
    </w:rPr>
  </w:style>
  <w:style w:type="character" w:customStyle="1" w:styleId="StyleCardText11ptUnderlineChar">
    <w:name w:val="Style Card Text + 11 pt Underline Char"/>
    <w:link w:val="StyleCardText11ptUnderline"/>
    <w:locked/>
    <w:rsid w:val="002A0521"/>
    <w:rPr>
      <w:u w:val="single"/>
    </w:rPr>
  </w:style>
  <w:style w:type="paragraph" w:customStyle="1" w:styleId="StyleCardText11ptUnderline">
    <w:name w:val="Style Card Text + 11 pt Underline"/>
    <w:link w:val="StyleCardText11ptUnderlineChar"/>
    <w:qFormat/>
    <w:rsid w:val="002A0521"/>
    <w:pPr>
      <w:spacing w:after="160" w:line="256" w:lineRule="auto"/>
    </w:pPr>
    <w:rPr>
      <w:u w:val="single"/>
    </w:rPr>
  </w:style>
  <w:style w:type="character" w:customStyle="1" w:styleId="StyleMinimizedText11ptChar">
    <w:name w:val="Style Minimized Text + 11 pt Char"/>
    <w:basedOn w:val="DefaultParagraphFont"/>
    <w:link w:val="StyleMinimizedText11pt"/>
    <w:locked/>
    <w:rsid w:val="002A0521"/>
    <w:rPr>
      <w:rFonts w:ascii="Georgia" w:hAnsi="Georgia"/>
      <w:sz w:val="16"/>
    </w:rPr>
  </w:style>
  <w:style w:type="paragraph" w:customStyle="1" w:styleId="StyleMinimizedText11pt">
    <w:name w:val="Style Minimized Text + 11 pt"/>
    <w:basedOn w:val="Normal"/>
    <w:link w:val="StyleMinimizedText11ptChar"/>
    <w:qFormat/>
    <w:rsid w:val="002A0521"/>
    <w:rPr>
      <w:rFonts w:ascii="Georgia" w:hAnsi="Georgia"/>
      <w:sz w:val="16"/>
    </w:rPr>
  </w:style>
  <w:style w:type="character" w:customStyle="1" w:styleId="StyleMinimizedText11pt1Char">
    <w:name w:val="Style Minimized Text + 11 pt1 Char"/>
    <w:basedOn w:val="DefaultParagraphFont"/>
    <w:link w:val="StyleMinimizedText11pt1"/>
    <w:locked/>
    <w:rsid w:val="002A0521"/>
    <w:rPr>
      <w:rFonts w:ascii="Georgia" w:hAnsi="Georgia"/>
      <w:sz w:val="16"/>
    </w:rPr>
  </w:style>
  <w:style w:type="paragraph" w:customStyle="1" w:styleId="StyleMinimizedText11pt1">
    <w:name w:val="Style Minimized Text + 11 pt1"/>
    <w:basedOn w:val="Normal"/>
    <w:link w:val="StyleMinimizedText11pt1Char"/>
    <w:qFormat/>
    <w:rsid w:val="002A0521"/>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A052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A0521"/>
    <w:rPr>
      <w:rFonts w:ascii="Georgia" w:eastAsia="SimSun" w:hAnsi="Georgia"/>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A052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521"/>
    <w:rPr>
      <w:rFonts w:ascii="Georgia" w:eastAsia="SimSun" w:hAnsi="Georgia"/>
      <w:b/>
      <w:bCs/>
      <w:sz w:val="24"/>
      <w:u w:val="single"/>
    </w:rPr>
  </w:style>
  <w:style w:type="character" w:customStyle="1" w:styleId="Debate-CardSmalltextF2Char">
    <w:name w:val="Debate- Card Small text F2 Char"/>
    <w:link w:val="Debate-CardSmalltextF2"/>
    <w:locked/>
    <w:rsid w:val="002A0521"/>
    <w:rPr>
      <w:rFonts w:ascii="Arial Narrow" w:hAnsi="Arial Narrow"/>
      <w:sz w:val="16"/>
    </w:rPr>
  </w:style>
  <w:style w:type="paragraph" w:customStyle="1" w:styleId="Debate-CardSmalltextF2">
    <w:name w:val="Debate- Card Small text F2"/>
    <w:basedOn w:val="Normal"/>
    <w:next w:val="Normal"/>
    <w:link w:val="Debate-CardSmalltextF2Char"/>
    <w:qFormat/>
    <w:rsid w:val="002A0521"/>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2A0521"/>
    <w:rPr>
      <w:rFonts w:ascii="Arial Narrow" w:hAnsi="Arial Narrow"/>
      <w:b/>
      <w:sz w:val="18"/>
      <w:u w:val="single"/>
    </w:rPr>
  </w:style>
  <w:style w:type="paragraph" w:customStyle="1" w:styleId="Debate-EmphasizedText-F5">
    <w:name w:val="Debate- Emphasized Text- F5"/>
    <w:basedOn w:val="Normal"/>
    <w:link w:val="Debate-EmphasizedText-F5Char"/>
    <w:qFormat/>
    <w:rsid w:val="002A0521"/>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2A052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A0521"/>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2A052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A0521"/>
    <w:rPr>
      <w:rFonts w:ascii="Times New Roman" w:eastAsia="Times New Roman" w:hAnsi="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A052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A0521"/>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MinimizedTextChar">
    <w:name w:val="Minimized Text Char"/>
    <w:basedOn w:val="DefaultParagraphFont"/>
    <w:link w:val="MinimizedText"/>
    <w:locked/>
    <w:rsid w:val="002A0521"/>
    <w:rPr>
      <w:rFonts w:ascii="Georgia" w:eastAsia="Times New Roman" w:hAnsi="Georgia"/>
      <w:sz w:val="16"/>
    </w:rPr>
  </w:style>
  <w:style w:type="paragraph" w:customStyle="1" w:styleId="MinimizedText">
    <w:name w:val="Minimized Text"/>
    <w:basedOn w:val="Normal"/>
    <w:link w:val="MinimizedTextChar"/>
    <w:qFormat/>
    <w:rsid w:val="002A0521"/>
    <w:rPr>
      <w:rFonts w:ascii="Georgia" w:eastAsia="Times New Roman" w:hAnsi="Georgia"/>
      <w:sz w:val="16"/>
    </w:rPr>
  </w:style>
  <w:style w:type="character" w:customStyle="1" w:styleId="StyleMinimizedTextArialNarrow10ptChar">
    <w:name w:val="Style Minimized Text + Arial Narrow 10 pt Char"/>
    <w:basedOn w:val="MinimizedTextChar"/>
    <w:link w:val="StyleMinimizedTextArialNarrow10pt"/>
    <w:locked/>
    <w:rsid w:val="002A052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A0521"/>
    <w:rPr>
      <w:sz w:val="20"/>
    </w:rPr>
  </w:style>
  <w:style w:type="character" w:customStyle="1" w:styleId="StyleUnderlineChar11ptBorderSinglesolidlineAutoChar">
    <w:name w:val="Style Underline Char + 11 pt Border: : (Single solid line Auto  ... Char"/>
    <w:link w:val="StyleUnderlineChar11ptBorderSinglesolidlineAuto"/>
    <w:locked/>
    <w:rsid w:val="002A052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521"/>
    <w:pPr>
      <w:pBdr>
        <w:top w:val="single" w:sz="4" w:space="0" w:color="auto"/>
        <w:left w:val="single" w:sz="4" w:space="0" w:color="auto"/>
        <w:bottom w:val="single" w:sz="4" w:space="0" w:color="auto"/>
        <w:right w:val="single" w:sz="4" w:space="0" w:color="auto"/>
      </w:pBdr>
    </w:pPr>
    <w:rPr>
      <w:rFonts w:ascii="Georgia" w:eastAsia="Times New Roman" w:hAnsi="Georgia"/>
      <w:sz w:val="24"/>
      <w:u w:val="single"/>
      <w:bdr w:val="single" w:sz="4" w:space="0" w:color="auto" w:frame="1"/>
    </w:rPr>
  </w:style>
  <w:style w:type="character" w:customStyle="1" w:styleId="StyleStyle49pt3Char">
    <w:name w:val="Style Style4 + 9 pt3 Char"/>
    <w:basedOn w:val="Style4Char"/>
    <w:link w:val="StyleStyle49pt3"/>
    <w:locked/>
    <w:rsid w:val="002A0521"/>
    <w:rPr>
      <w:rFonts w:ascii="Arial" w:eastAsia="Times New Roman" w:hAnsi="Arial" w:cs="Times New Roman"/>
      <w:sz w:val="22"/>
      <w:u w:val="single"/>
    </w:rPr>
  </w:style>
  <w:style w:type="paragraph" w:customStyle="1" w:styleId="StyleStyle49pt3">
    <w:name w:val="Style Style4 + 9 pt3"/>
    <w:basedOn w:val="Style4"/>
    <w:link w:val="StyleStyle49pt3Char"/>
    <w:qFormat/>
    <w:rsid w:val="002A0521"/>
    <w:rPr>
      <w:rFonts w:ascii="Arial" w:hAnsi="Arial" w:cs="Times New Roman"/>
    </w:rPr>
  </w:style>
  <w:style w:type="character" w:customStyle="1" w:styleId="StyleStyle4BoldChar">
    <w:name w:val="Style Style4 + Bold Char"/>
    <w:basedOn w:val="Style4Char"/>
    <w:link w:val="StyleStyle4Bold"/>
    <w:locked/>
    <w:rsid w:val="002A0521"/>
    <w:rPr>
      <w:rFonts w:ascii="Arial" w:eastAsia="Times New Roman" w:hAnsi="Arial" w:cs="Times New Roman"/>
      <w:sz w:val="22"/>
      <w:u w:val="single"/>
    </w:rPr>
  </w:style>
  <w:style w:type="paragraph" w:customStyle="1" w:styleId="StyleStyle4Bold">
    <w:name w:val="Style Style4 + Bold"/>
    <w:basedOn w:val="Style4"/>
    <w:link w:val="StyleStyle4BoldChar"/>
    <w:qFormat/>
    <w:rsid w:val="002A0521"/>
    <w:rPr>
      <w:rFonts w:ascii="Arial" w:hAnsi="Arial" w:cs="Times New Roman"/>
    </w:rPr>
  </w:style>
  <w:style w:type="character" w:customStyle="1" w:styleId="CircledChar">
    <w:name w:val="Circled Char"/>
    <w:basedOn w:val="CardTextChar1"/>
    <w:link w:val="Circled"/>
    <w:locked/>
    <w:rsid w:val="002A052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A052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A0521"/>
    <w:rPr>
      <w:rFonts w:ascii="Arial" w:eastAsia="Times New Roman" w:hAnsi="Arial" w:cs="Times New Roman"/>
      <w:sz w:val="22"/>
      <w:u w:val="single"/>
    </w:rPr>
  </w:style>
  <w:style w:type="paragraph" w:customStyle="1" w:styleId="StyleStyle411pt1">
    <w:name w:val="Style Style4 + 11 pt1"/>
    <w:basedOn w:val="Style4"/>
    <w:link w:val="StyleStyle411pt1Char"/>
    <w:qFormat/>
    <w:rsid w:val="002A0521"/>
    <w:rPr>
      <w:rFonts w:ascii="Arial" w:hAnsi="Arial" w:cs="Times New Roman"/>
    </w:rPr>
  </w:style>
  <w:style w:type="character" w:customStyle="1" w:styleId="StyleBoldandUnderlineChar11ptChar">
    <w:name w:val="Style Bold and Underline Char + 11 pt Char"/>
    <w:basedOn w:val="BoldandUnderlineCharChar2"/>
    <w:link w:val="StyleBoldandUnderlineChar11pt"/>
    <w:locked/>
    <w:rsid w:val="002A052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A0521"/>
    <w:rPr>
      <w:b/>
      <w:bCs w:val="0"/>
      <w:u w:val="single"/>
      <w:lang w:val="en-US" w:eastAsia="en-US" w:bidi="ar-SA"/>
    </w:rPr>
  </w:style>
  <w:style w:type="paragraph" w:customStyle="1" w:styleId="StyleBoldandUnderlineChar11pt">
    <w:name w:val="Style Bold and Underline Char + 11 pt"/>
    <w:link w:val="StyleBoldandUnderlineChar11ptChar"/>
    <w:qFormat/>
    <w:rsid w:val="002A052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A052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A0521"/>
    <w:rPr>
      <w:rFonts w:ascii="Georgia" w:eastAsia="Times New Roman" w:hAnsi="Georgia"/>
      <w:sz w:val="24"/>
    </w:rPr>
  </w:style>
  <w:style w:type="character" w:customStyle="1" w:styleId="StyleBoldandUnderlineChar11ptNotBoldChar">
    <w:name w:val="Style Bold and Underline Char + 11 pt Not Bold Char"/>
    <w:basedOn w:val="BoldandUnderlineCharChar2"/>
    <w:link w:val="StyleBoldandUnderlineChar11ptNotBold"/>
    <w:locked/>
    <w:rsid w:val="002A052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A052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A052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A0521"/>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2A052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A0521"/>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A0521"/>
    <w:rPr>
      <w:rFonts w:ascii="Georgia" w:eastAsia="Times New Roman" w:hAnsi="Georgia"/>
      <w:szCs w:val="20"/>
    </w:rPr>
  </w:style>
  <w:style w:type="paragraph" w:customStyle="1" w:styleId="cardCharChar0">
    <w:name w:val="card Char Char"/>
    <w:basedOn w:val="Normal"/>
    <w:link w:val="cardCharCharChar"/>
    <w:qFormat/>
    <w:rsid w:val="002A0521"/>
    <w:pPr>
      <w:ind w:left="288" w:right="288"/>
    </w:pPr>
    <w:rPr>
      <w:rFonts w:ascii="Georgia" w:eastAsia="Times New Roman" w:hAnsi="Georgia"/>
      <w:sz w:val="24"/>
      <w:szCs w:val="20"/>
    </w:rPr>
  </w:style>
  <w:style w:type="character" w:customStyle="1" w:styleId="StylecardCharCharArialNarrow9ptChar">
    <w:name w:val="Style card Char Char + Arial Narrow 9 pt Char"/>
    <w:basedOn w:val="cardCharCharChar"/>
    <w:link w:val="StylecardCharCharArialNarrow9pt"/>
    <w:locked/>
    <w:rsid w:val="002A052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A0521"/>
  </w:style>
  <w:style w:type="character" w:customStyle="1" w:styleId="StyleCardTextArialNarrow9ptChar">
    <w:name w:val="Style Card Text + Arial Narrow 9 pt Char"/>
    <w:basedOn w:val="CardTextChar10"/>
    <w:link w:val="StyleCardTextArialNarrow9pt"/>
    <w:locked/>
    <w:rsid w:val="002A052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A052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A0521"/>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2A052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A0521"/>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2A0521"/>
    <w:rPr>
      <w:rFonts w:ascii="Georgia" w:eastAsia="Times New Roman" w:hAnsi="Georgia"/>
      <w:sz w:val="16"/>
    </w:rPr>
  </w:style>
  <w:style w:type="paragraph" w:customStyle="1" w:styleId="Textsmall0">
    <w:name w:val="Textsmall"/>
    <w:basedOn w:val="Normal"/>
    <w:next w:val="Normal"/>
    <w:link w:val="TextsmallChar0"/>
    <w:qFormat/>
    <w:rsid w:val="002A0521"/>
    <w:rPr>
      <w:rFonts w:ascii="Georgia" w:eastAsia="Times New Roman" w:hAnsi="Georgia"/>
      <w:sz w:val="16"/>
    </w:rPr>
  </w:style>
  <w:style w:type="character" w:customStyle="1" w:styleId="StyleStyle49pt10Char">
    <w:name w:val="Style Style4 + 9 pt10 Char"/>
    <w:basedOn w:val="Style4Char"/>
    <w:link w:val="StyleStyle49pt10"/>
    <w:locked/>
    <w:rsid w:val="002A0521"/>
    <w:rPr>
      <w:rFonts w:ascii="Arial" w:eastAsia="Times New Roman" w:hAnsi="Arial" w:cs="Times New Roman"/>
      <w:sz w:val="22"/>
      <w:u w:val="single"/>
    </w:rPr>
  </w:style>
  <w:style w:type="paragraph" w:customStyle="1" w:styleId="StyleStyle49pt10">
    <w:name w:val="Style Style4 + 9 pt10"/>
    <w:basedOn w:val="Style4"/>
    <w:link w:val="StyleStyle49pt10Char"/>
    <w:qFormat/>
    <w:rsid w:val="002A0521"/>
    <w:rPr>
      <w:rFonts w:ascii="Arial" w:hAnsi="Arial" w:cs="Times New Roman"/>
    </w:rPr>
  </w:style>
  <w:style w:type="character" w:customStyle="1" w:styleId="StyleStyle49ptBold7Char">
    <w:name w:val="Style Style4 + 9 pt Bold7 Char"/>
    <w:link w:val="StyleStyle49ptBold7"/>
    <w:locked/>
    <w:rsid w:val="002A052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A0521"/>
    <w:rPr>
      <w:rFonts w:ascii="Times New Roman" w:hAnsi="Times New Roman" w:cs="Times New Roman"/>
      <w:b/>
      <w:bCs/>
      <w:sz w:val="24"/>
    </w:rPr>
  </w:style>
  <w:style w:type="character" w:customStyle="1" w:styleId="NormalUnderlineChar">
    <w:name w:val="Normal Underline Char"/>
    <w:link w:val="NormalUnderline"/>
    <w:locked/>
    <w:rsid w:val="002A0521"/>
    <w:rPr>
      <w:rFonts w:ascii="Georgia" w:eastAsia="Times New Roman" w:hAnsi="Georgia"/>
      <w:u w:val="single"/>
    </w:rPr>
  </w:style>
  <w:style w:type="paragraph" w:customStyle="1" w:styleId="NormalUnderline">
    <w:name w:val="Normal Underline"/>
    <w:basedOn w:val="Normal"/>
    <w:link w:val="NormalUnderlineChar"/>
    <w:qFormat/>
    <w:rsid w:val="002A0521"/>
    <w:pPr>
      <w:ind w:left="288"/>
    </w:pPr>
    <w:rPr>
      <w:rFonts w:ascii="Georgia" w:eastAsia="Times New Roman" w:hAnsi="Georgia"/>
      <w:sz w:val="24"/>
      <w:u w:val="single"/>
    </w:rPr>
  </w:style>
  <w:style w:type="paragraph" w:customStyle="1" w:styleId="Underlinestyle0">
    <w:name w:val="Underline style"/>
    <w:basedOn w:val="Normal"/>
    <w:uiPriority w:val="99"/>
    <w:qFormat/>
    <w:rsid w:val="002A0521"/>
    <w:rPr>
      <w:rFonts w:eastAsia="Times New Roman"/>
      <w:u w:val="single"/>
    </w:rPr>
  </w:style>
  <w:style w:type="paragraph" w:customStyle="1" w:styleId="WW-Default1">
    <w:name w:val="WW-Default1"/>
    <w:basedOn w:val="Normal"/>
    <w:uiPriority w:val="99"/>
    <w:qFormat/>
    <w:rsid w:val="002A0521"/>
    <w:pPr>
      <w:suppressAutoHyphens/>
    </w:pPr>
    <w:rPr>
      <w:rFonts w:eastAsia="Times New Roman"/>
      <w:b/>
      <w:bCs/>
      <w:szCs w:val="20"/>
      <w:lang w:eastAsia="ar-SA"/>
    </w:rPr>
  </w:style>
  <w:style w:type="paragraph" w:customStyle="1" w:styleId="CardStyle">
    <w:name w:val="Card Style"/>
    <w:basedOn w:val="Normal"/>
    <w:link w:val="CardStyleChar"/>
    <w:qFormat/>
    <w:rsid w:val="002A0521"/>
    <w:rPr>
      <w:rFonts w:eastAsia="Times New Roman"/>
    </w:rPr>
  </w:style>
  <w:style w:type="character" w:customStyle="1" w:styleId="Stylecard11ptChar">
    <w:name w:val="Style card + 11 pt Char"/>
    <w:link w:val="Stylecard11pt"/>
    <w:locked/>
    <w:rsid w:val="002A052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A0521"/>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2A052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A0521"/>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A052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521"/>
    <w:pPr>
      <w:keepLines w:val="0"/>
      <w:pageBreakBefore w:val="0"/>
      <w:spacing w:before="240" w:after="60"/>
      <w:jc w:val="left"/>
    </w:pPr>
    <w:rPr>
      <w:rFonts w:ascii="Georgia" w:eastAsia="Times New Roman" w:hAnsi="Georgia" w:cs="Arial"/>
      <w:bCs w:val="0"/>
      <w:sz w:val="24"/>
      <w:szCs w:val="28"/>
      <w:u w:val="none"/>
    </w:rPr>
  </w:style>
  <w:style w:type="paragraph" w:customStyle="1" w:styleId="Citation-FirstLine">
    <w:name w:val="Citation - First Line"/>
    <w:basedOn w:val="Normal"/>
    <w:next w:val="Normal"/>
    <w:autoRedefine/>
    <w:uiPriority w:val="99"/>
    <w:qFormat/>
    <w:rsid w:val="002A052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A052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A0521"/>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2A0521"/>
    <w:rPr>
      <w:b/>
      <w:u w:val="single"/>
    </w:rPr>
  </w:style>
  <w:style w:type="paragraph" w:customStyle="1" w:styleId="BoldandUnderline">
    <w:name w:val="Bold and Underline"/>
    <w:basedOn w:val="Normal"/>
    <w:link w:val="BoldandUnderlineChar"/>
    <w:qFormat/>
    <w:rsid w:val="002A0521"/>
    <w:rPr>
      <w:rFonts w:asciiTheme="minorHAnsi" w:hAnsiTheme="minorHAnsi"/>
      <w:b/>
      <w:sz w:val="24"/>
      <w:u w:val="single"/>
    </w:rPr>
  </w:style>
  <w:style w:type="character" w:customStyle="1" w:styleId="StyleStyle49ptBold3Char">
    <w:name w:val="Style Style4 + 9 pt Bold3 Char"/>
    <w:basedOn w:val="Style4Char"/>
    <w:link w:val="StyleStyle49ptBold3"/>
    <w:locked/>
    <w:rsid w:val="002A0521"/>
    <w:rPr>
      <w:rFonts w:ascii="Arial" w:eastAsia="Times New Roman" w:hAnsi="Arial" w:cs="Times New Roman"/>
      <w:sz w:val="22"/>
      <w:u w:val="single"/>
    </w:rPr>
  </w:style>
  <w:style w:type="paragraph" w:customStyle="1" w:styleId="StyleStyle49ptBold3">
    <w:name w:val="Style Style4 + 9 pt Bold3"/>
    <w:basedOn w:val="Style4"/>
    <w:link w:val="StyleStyle49ptBold3Char"/>
    <w:qFormat/>
    <w:rsid w:val="002A0521"/>
    <w:rPr>
      <w:rFonts w:ascii="Arial" w:hAnsi="Arial" w:cs="Times New Roman"/>
    </w:rPr>
  </w:style>
  <w:style w:type="character" w:customStyle="1" w:styleId="StyleUnderlining11ptChar">
    <w:name w:val="Style Underlining + 11 pt Char"/>
    <w:basedOn w:val="UnderliningChar"/>
    <w:link w:val="StyleUnderlining11pt"/>
    <w:locked/>
    <w:rsid w:val="002A0521"/>
    <w:rPr>
      <w:rFonts w:ascii="Times New Roman" w:eastAsia="Times New Roman" w:hAnsi="Times New Roman" w:cs="Times New Roman"/>
      <w:sz w:val="20"/>
      <w:szCs w:val="20"/>
      <w:u w:val="single"/>
      <w:lang w:val="en-GB" w:eastAsia="x-none"/>
    </w:rPr>
  </w:style>
  <w:style w:type="paragraph" w:customStyle="1" w:styleId="StyleUnderlining11pt">
    <w:name w:val="Style Underlining + 11 pt"/>
    <w:basedOn w:val="Underlining"/>
    <w:link w:val="StyleUnderlining11ptChar"/>
    <w:qFormat/>
    <w:rsid w:val="002A0521"/>
    <w:rPr>
      <w:rFonts w:ascii="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2A052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A0521"/>
    <w:rPr>
      <w:rFonts w:ascii="Georgia" w:eastAsia="Times New Roman" w:hAnsi="Georgia"/>
      <w:sz w:val="24"/>
    </w:rPr>
  </w:style>
  <w:style w:type="character" w:customStyle="1" w:styleId="Stylecard11ptBoldUnderlineChar">
    <w:name w:val="Style card + 11 pt Bold Underline Char"/>
    <w:basedOn w:val="cardChar"/>
    <w:link w:val="Stylecard11ptBoldUnderline"/>
    <w:locked/>
    <w:rsid w:val="002A0521"/>
    <w:rPr>
      <w:rFonts w:ascii="Times New Roman" w:eastAsia="SimSun" w:hAnsi="Times New Roman" w:cs="Calibri"/>
      <w:b/>
      <w:bCs/>
      <w:sz w:val="20"/>
      <w:szCs w:val="20"/>
      <w:u w:val="single"/>
      <w:lang w:val="x-none" w:eastAsia="zh-CN" w:bidi="en-US"/>
    </w:rPr>
  </w:style>
  <w:style w:type="paragraph" w:customStyle="1" w:styleId="Stylecard11ptBoldUnderline">
    <w:name w:val="Style card + 11 pt Bold Underline"/>
    <w:basedOn w:val="Normal"/>
    <w:link w:val="Stylecard11ptBoldUnderlineChar"/>
    <w:qFormat/>
    <w:rsid w:val="002A0521"/>
    <w:pPr>
      <w:ind w:left="288" w:right="288"/>
    </w:pPr>
    <w:rPr>
      <w:rFonts w:ascii="Times New Roman" w:eastAsia="SimSun" w:hAnsi="Times New Roman" w:cs="Calibri"/>
      <w:b/>
      <w:bCs/>
      <w:sz w:val="20"/>
      <w:szCs w:val="20"/>
      <w:u w:val="single"/>
      <w:lang w:val="x-none" w:eastAsia="zh-CN" w:bidi="en-US"/>
    </w:rPr>
  </w:style>
  <w:style w:type="character" w:customStyle="1" w:styleId="Stylecard8ptChar">
    <w:name w:val="Style card + 8 pt Char"/>
    <w:basedOn w:val="cardChar"/>
    <w:link w:val="Stylecard8pt"/>
    <w:locked/>
    <w:rsid w:val="002A0521"/>
    <w:rPr>
      <w:rFonts w:ascii="Times New Roman" w:eastAsia="Times New Roman" w:hAnsi="Times New Roman" w:cs="Calibri"/>
      <w:sz w:val="20"/>
      <w:szCs w:val="20"/>
      <w:u w:val="single"/>
      <w:lang w:val="x-none" w:eastAsia="ar-SA" w:bidi="en-US"/>
    </w:rPr>
  </w:style>
  <w:style w:type="paragraph" w:customStyle="1" w:styleId="Stylecard8pt">
    <w:name w:val="Style card + 8 pt"/>
    <w:basedOn w:val="Normal"/>
    <w:link w:val="Stylecard8ptChar"/>
    <w:qFormat/>
    <w:rsid w:val="002A0521"/>
    <w:pPr>
      <w:ind w:left="288" w:right="288"/>
    </w:pPr>
    <w:rPr>
      <w:rFonts w:ascii="Times New Roman" w:eastAsia="Times New Roman" w:hAnsi="Times New Roman" w:cs="Calibri"/>
      <w:sz w:val="20"/>
      <w:szCs w:val="20"/>
      <w:u w:val="single"/>
      <w:lang w:val="x-none" w:eastAsia="ar-SA" w:bidi="en-US"/>
    </w:rPr>
  </w:style>
  <w:style w:type="paragraph" w:customStyle="1" w:styleId="emactive">
    <w:name w:val="emactive"/>
    <w:basedOn w:val="Normal"/>
    <w:uiPriority w:val="99"/>
    <w:qFormat/>
    <w:rsid w:val="002A0521"/>
    <w:pPr>
      <w:spacing w:before="100" w:beforeAutospacing="1" w:after="100" w:afterAutospacing="1"/>
    </w:pPr>
    <w:rPr>
      <w:rFonts w:eastAsia="Times New Roman"/>
    </w:rPr>
  </w:style>
  <w:style w:type="paragraph" w:customStyle="1" w:styleId="emready">
    <w:name w:val="emready"/>
    <w:basedOn w:val="Normal"/>
    <w:uiPriority w:val="99"/>
    <w:qFormat/>
    <w:rsid w:val="002A0521"/>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2A0521"/>
    <w:rPr>
      <w:rFonts w:ascii="Times New Roman" w:hAnsi="Times New Roman" w:cs="Times New Roman"/>
      <w:u w:val="single"/>
    </w:rPr>
  </w:style>
  <w:style w:type="paragraph" w:customStyle="1" w:styleId="UnderlinedCardText">
    <w:name w:val="Underlined Card Text"/>
    <w:basedOn w:val="Normal"/>
    <w:link w:val="UnderlinedCardTextChar"/>
    <w:qFormat/>
    <w:rsid w:val="002A0521"/>
    <w:pPr>
      <w:spacing w:after="200"/>
      <w:contextualSpacing/>
    </w:pPr>
    <w:rPr>
      <w:rFonts w:ascii="Times New Roman" w:hAnsi="Times New Roman" w:cs="Times New Roman"/>
      <w:sz w:val="24"/>
      <w:u w:val="single"/>
    </w:rPr>
  </w:style>
  <w:style w:type="character" w:customStyle="1" w:styleId="UnderlineCharCharCharCharChar">
    <w:name w:val="Underline Char Char Char Char Char"/>
    <w:link w:val="UnderlineCharCharCharChar"/>
    <w:locked/>
    <w:rsid w:val="002A052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A052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521"/>
    <w:rPr>
      <w:rFonts w:ascii="Georgia" w:eastAsia="Times New Roman" w:hAnsi="Georgia" w:cs="Times New Roman"/>
      <w:b/>
      <w:sz w:val="24"/>
      <w:u w:val="single"/>
    </w:rPr>
  </w:style>
  <w:style w:type="character" w:customStyle="1" w:styleId="CardHighlightChar">
    <w:name w:val="Card Highlight Char"/>
    <w:link w:val="CardHighlight"/>
    <w:locked/>
    <w:rsid w:val="002A052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521"/>
    <w:pPr>
      <w:shd w:val="clear" w:color="auto" w:fill="66FFFF"/>
    </w:pPr>
    <w:rPr>
      <w:rFonts w:eastAsia="Calibri" w:cs="Calibri"/>
      <w:sz w:val="24"/>
      <w:u w:val="single"/>
    </w:rPr>
  </w:style>
  <w:style w:type="paragraph" w:customStyle="1" w:styleId="BlockHeaderHidden">
    <w:name w:val="Block Header Hidden"/>
    <w:link w:val="BlockHeaderHiddenChar"/>
    <w:qFormat/>
    <w:rsid w:val="002A0521"/>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A0521"/>
    <w:pPr>
      <w:spacing w:before="100" w:beforeAutospacing="1" w:after="100" w:afterAutospacing="1"/>
    </w:pPr>
    <w:rPr>
      <w:rFonts w:eastAsia="Times New Roman"/>
    </w:rPr>
  </w:style>
  <w:style w:type="paragraph" w:customStyle="1" w:styleId="norma">
    <w:name w:val="norma"/>
    <w:basedOn w:val="Heading3"/>
    <w:uiPriority w:val="99"/>
    <w:qFormat/>
    <w:rsid w:val="002A0521"/>
    <w:rPr>
      <w:rFonts w:eastAsia="MS Gothic" w:cs="Arial"/>
      <w:sz w:val="24"/>
    </w:rPr>
  </w:style>
  <w:style w:type="character" w:customStyle="1" w:styleId="Emphasis20">
    <w:name w:val="Emphasis 2"/>
    <w:uiPriority w:val="1"/>
    <w:qFormat/>
    <w:rsid w:val="002A052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A0521"/>
  </w:style>
  <w:style w:type="character" w:customStyle="1" w:styleId="CharacterStyle2">
    <w:name w:val="Character Style 2"/>
    <w:uiPriority w:val="99"/>
    <w:rsid w:val="002A052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2A0521"/>
    <w:rPr>
      <w:rFonts w:ascii="Arial" w:hAnsi="Arial" w:cs="Arial" w:hint="default"/>
      <w:bCs/>
      <w:szCs w:val="26"/>
      <w:u w:val="single"/>
      <w:lang w:val="en-US" w:eastAsia="en-US" w:bidi="ar-SA"/>
    </w:rPr>
  </w:style>
  <w:style w:type="character" w:customStyle="1" w:styleId="Styleunderline9pt0">
    <w:name w:val="Style underline + 9 pt"/>
    <w:basedOn w:val="underline"/>
    <w:rsid w:val="002A0521"/>
    <w:rPr>
      <w:rFonts w:ascii="Georgia" w:hAnsi="Georgia"/>
      <w:sz w:val="24"/>
      <w:u w:val="thick"/>
    </w:rPr>
  </w:style>
  <w:style w:type="character" w:customStyle="1" w:styleId="StyleTimesNewRoman9pt">
    <w:name w:val="Style Times New Roman 9 pt"/>
    <w:basedOn w:val="DefaultParagraphFont"/>
    <w:rsid w:val="002A0521"/>
    <w:rPr>
      <w:rFonts w:ascii="Times New Roman" w:hAnsi="Times New Roman" w:cs="Times New Roman" w:hint="default"/>
      <w:sz w:val="20"/>
    </w:rPr>
  </w:style>
  <w:style w:type="character" w:customStyle="1" w:styleId="Styleunderline9pt1">
    <w:name w:val="Style underline + 9 pt1"/>
    <w:basedOn w:val="underline"/>
    <w:rsid w:val="002A0521"/>
    <w:rPr>
      <w:rFonts w:ascii="Georgia" w:hAnsi="Georgia"/>
      <w:sz w:val="24"/>
      <w:u w:val="thick"/>
    </w:rPr>
  </w:style>
  <w:style w:type="character" w:customStyle="1" w:styleId="Hyperlink23">
    <w:name w:val="Hyperlink23"/>
    <w:basedOn w:val="DefaultParagraphFont"/>
    <w:rsid w:val="002A0521"/>
    <w:rPr>
      <w:color w:val="3300CC"/>
      <w:u w:val="single"/>
    </w:rPr>
  </w:style>
  <w:style w:type="character" w:customStyle="1" w:styleId="body-text">
    <w:name w:val="body-text"/>
    <w:basedOn w:val="DefaultParagraphFont"/>
    <w:rsid w:val="002A0521"/>
  </w:style>
  <w:style w:type="character" w:customStyle="1" w:styleId="globalcontentbody">
    <w:name w:val="globalcontentbody"/>
    <w:basedOn w:val="DefaultParagraphFont"/>
    <w:rsid w:val="002A0521"/>
  </w:style>
  <w:style w:type="character" w:customStyle="1" w:styleId="Styleterm111ptUnderline">
    <w:name w:val="Style term1 + 11 pt Underline"/>
    <w:basedOn w:val="term1"/>
    <w:rsid w:val="002A0521"/>
    <w:rPr>
      <w:b/>
      <w:bCs/>
    </w:rPr>
  </w:style>
  <w:style w:type="character" w:customStyle="1" w:styleId="Style9pt">
    <w:name w:val="Style 9 pt"/>
    <w:basedOn w:val="DefaultParagraphFont"/>
    <w:rsid w:val="002A0521"/>
    <w:rPr>
      <w:rFonts w:ascii="Times New Roman" w:hAnsi="Times New Roman" w:cs="Times New Roman" w:hint="default"/>
      <w:sz w:val="20"/>
    </w:rPr>
  </w:style>
  <w:style w:type="character" w:customStyle="1" w:styleId="CharChar11">
    <w:name w:val="Char Char11"/>
    <w:basedOn w:val="DefaultParagraphFont"/>
    <w:rsid w:val="002A0521"/>
    <w:rPr>
      <w:rFonts w:ascii="Arial" w:hAnsi="Arial" w:cs="Arial" w:hint="default"/>
      <w:bCs/>
      <w:szCs w:val="26"/>
      <w:u w:val="single"/>
      <w:lang w:val="en-US" w:eastAsia="en-US" w:bidi="ar-SA"/>
    </w:rPr>
  </w:style>
  <w:style w:type="character" w:customStyle="1" w:styleId="authorbio">
    <w:name w:val="authorbio"/>
    <w:basedOn w:val="DefaultParagraphFont"/>
    <w:rsid w:val="002A0521"/>
  </w:style>
  <w:style w:type="character" w:customStyle="1" w:styleId="underlineChar0">
    <w:name w:val="underline Char"/>
    <w:basedOn w:val="DefaultParagraphFont"/>
    <w:rsid w:val="002A052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A052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A0521"/>
    <w:rPr>
      <w:sz w:val="20"/>
      <w:u w:val="single"/>
    </w:rPr>
  </w:style>
  <w:style w:type="character" w:customStyle="1" w:styleId="base">
    <w:name w:val="base"/>
    <w:basedOn w:val="DefaultParagraphFont"/>
    <w:rsid w:val="002A0521"/>
  </w:style>
  <w:style w:type="character" w:customStyle="1" w:styleId="part-of-speech">
    <w:name w:val="part-of-speech"/>
    <w:basedOn w:val="DefaultParagraphFont"/>
    <w:rsid w:val="002A0521"/>
  </w:style>
  <w:style w:type="character" w:customStyle="1" w:styleId="sep">
    <w:name w:val="sep"/>
    <w:basedOn w:val="DefaultParagraphFont"/>
    <w:rsid w:val="002A0521"/>
  </w:style>
  <w:style w:type="character" w:customStyle="1" w:styleId="pron">
    <w:name w:val="pron"/>
    <w:basedOn w:val="DefaultParagraphFont"/>
    <w:rsid w:val="002A0521"/>
  </w:style>
  <w:style w:type="character" w:customStyle="1" w:styleId="UnderlineCharChar1">
    <w:name w:val="Underline Char Char1"/>
    <w:basedOn w:val="DefaultParagraphFont"/>
    <w:rsid w:val="002A0521"/>
    <w:rPr>
      <w:u w:val="single"/>
      <w:lang w:val="en-US" w:eastAsia="en-US" w:bidi="ar-SA"/>
    </w:rPr>
  </w:style>
  <w:style w:type="character" w:customStyle="1" w:styleId="StyleUnderlineCharChar111pt">
    <w:name w:val="Style Underline Char Char1 + 11 pt"/>
    <w:basedOn w:val="UnderlineCharChar1"/>
    <w:rsid w:val="002A052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A052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A0521"/>
    <w:rPr>
      <w:b/>
      <w:bCs/>
      <w:noProof w:val="0"/>
      <w:sz w:val="20"/>
      <w:u w:val="single"/>
      <w:lang w:val="en-US" w:eastAsia="en-US" w:bidi="ar-SA"/>
    </w:rPr>
  </w:style>
  <w:style w:type="character" w:customStyle="1" w:styleId="StyleunderlineArialNarrow9ptBold">
    <w:name w:val="Style underline + Arial Narrow 9 pt Bold"/>
    <w:basedOn w:val="underline"/>
    <w:rsid w:val="002A0521"/>
    <w:rPr>
      <w:rFonts w:ascii="Georgia" w:hAnsi="Georgia"/>
      <w:sz w:val="24"/>
      <w:u w:val="thick"/>
    </w:rPr>
  </w:style>
  <w:style w:type="character" w:customStyle="1" w:styleId="StyleBoldandUnderlineCharCharCharChar9pt">
    <w:name w:val="Style Bold and Underline Char Char Char Char + 9 pt"/>
    <w:basedOn w:val="DefaultParagraphFont"/>
    <w:rsid w:val="002A052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A052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A0521"/>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2A0521"/>
    <w:rPr>
      <w:rFonts w:ascii="Arial" w:hAnsi="Arial" w:cs="Arial" w:hint="default"/>
      <w:bCs/>
      <w:szCs w:val="26"/>
      <w:u w:val="single"/>
      <w:lang w:val="en-US" w:eastAsia="en-US" w:bidi="ar-SA"/>
    </w:rPr>
  </w:style>
  <w:style w:type="character" w:customStyle="1" w:styleId="AUnterdline">
    <w:name w:val="AUnterdline"/>
    <w:qFormat/>
    <w:rsid w:val="002A052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A052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A0521"/>
  </w:style>
  <w:style w:type="character" w:customStyle="1" w:styleId="StyleUnderline1">
    <w:name w:val="Style Underline1"/>
    <w:basedOn w:val="DefaultParagraphFont"/>
    <w:rsid w:val="002A0521"/>
    <w:rPr>
      <w:rFonts w:ascii="Times New Roman" w:hAnsi="Times New Roman" w:cs="Times New Roman" w:hint="default"/>
      <w:sz w:val="20"/>
      <w:u w:val="single"/>
    </w:rPr>
  </w:style>
  <w:style w:type="character" w:customStyle="1" w:styleId="DontRead">
    <w:name w:val="Don't Read"/>
    <w:qFormat/>
    <w:rsid w:val="002A0521"/>
    <w:rPr>
      <w:rFonts w:ascii="Times New Roman" w:hAnsi="Times New Roman" w:cs="Times New Roman" w:hint="default"/>
      <w:sz w:val="16"/>
    </w:rPr>
  </w:style>
  <w:style w:type="character" w:customStyle="1" w:styleId="Style11ptUnderline3">
    <w:name w:val="Style 11 pt Underline3"/>
    <w:rsid w:val="002A0521"/>
    <w:rPr>
      <w:sz w:val="20"/>
      <w:u w:val="single"/>
    </w:rPr>
  </w:style>
  <w:style w:type="character" w:customStyle="1" w:styleId="2">
    <w:name w:val="2"/>
    <w:rsid w:val="002A052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A0521"/>
    <w:rPr>
      <w:sz w:val="20"/>
      <w:u w:val="single"/>
    </w:rPr>
  </w:style>
  <w:style w:type="character" w:customStyle="1" w:styleId="Style9ptBoldUnderline5">
    <w:name w:val="Style 9 pt Bold Underline5"/>
    <w:basedOn w:val="DefaultParagraphFont"/>
    <w:rsid w:val="002A0521"/>
    <w:rPr>
      <w:b/>
      <w:bCs/>
      <w:sz w:val="20"/>
      <w:u w:val="single"/>
    </w:rPr>
  </w:style>
  <w:style w:type="character" w:customStyle="1" w:styleId="CharChar114">
    <w:name w:val="Char Char114"/>
    <w:basedOn w:val="DefaultParagraphFont"/>
    <w:rsid w:val="002A0521"/>
    <w:rPr>
      <w:rFonts w:ascii="Arial" w:hAnsi="Arial" w:cs="Arial" w:hint="default"/>
      <w:bCs/>
      <w:szCs w:val="26"/>
      <w:u w:val="single"/>
      <w:lang w:val="en-US" w:eastAsia="en-US" w:bidi="ar-SA"/>
    </w:rPr>
  </w:style>
  <w:style w:type="character" w:customStyle="1" w:styleId="CharChar113">
    <w:name w:val="Char Char113"/>
    <w:basedOn w:val="DefaultParagraphFont"/>
    <w:rsid w:val="002A0521"/>
    <w:rPr>
      <w:rFonts w:ascii="Arial" w:hAnsi="Arial" w:cs="Arial" w:hint="default"/>
      <w:bCs/>
      <w:szCs w:val="26"/>
      <w:u w:val="single"/>
      <w:lang w:val="en-US" w:eastAsia="en-US" w:bidi="ar-SA"/>
    </w:rPr>
  </w:style>
  <w:style w:type="character" w:customStyle="1" w:styleId="CharChar112">
    <w:name w:val="Char Char112"/>
    <w:basedOn w:val="DefaultParagraphFont"/>
    <w:rsid w:val="002A0521"/>
    <w:rPr>
      <w:rFonts w:ascii="Arial" w:hAnsi="Arial" w:cs="Arial" w:hint="default"/>
      <w:bCs/>
      <w:szCs w:val="26"/>
      <w:u w:val="single"/>
      <w:lang w:val="en-US" w:eastAsia="en-US" w:bidi="ar-SA"/>
    </w:rPr>
  </w:style>
  <w:style w:type="character" w:customStyle="1" w:styleId="zoomme">
    <w:name w:val="zoomme"/>
    <w:basedOn w:val="DefaultParagraphFont"/>
    <w:rsid w:val="002A0521"/>
  </w:style>
  <w:style w:type="character" w:customStyle="1" w:styleId="Date10">
    <w:name w:val="Date1"/>
    <w:basedOn w:val="DefaultParagraphFont"/>
    <w:rsid w:val="002A0521"/>
  </w:style>
  <w:style w:type="character" w:customStyle="1" w:styleId="classauthor">
    <w:name w:val="class=&quot;author&quot;"/>
    <w:basedOn w:val="DefaultParagraphFont"/>
    <w:rsid w:val="002A0521"/>
  </w:style>
  <w:style w:type="character" w:customStyle="1" w:styleId="CharCharChar">
    <w:name w:val="Char Char Char"/>
    <w:basedOn w:val="DefaultParagraphFont"/>
    <w:rsid w:val="002A0521"/>
    <w:rPr>
      <w:rFonts w:ascii="Arial" w:hAnsi="Arial" w:cs="Arial" w:hint="default"/>
      <w:bCs/>
      <w:szCs w:val="26"/>
      <w:u w:val="single"/>
      <w:lang w:val="en-US" w:eastAsia="en-US" w:bidi="ar-SA"/>
    </w:rPr>
  </w:style>
  <w:style w:type="character" w:customStyle="1" w:styleId="officialstitle-">
    <w:name w:val="official_s_title-"/>
    <w:basedOn w:val="DefaultParagraphFont"/>
    <w:rsid w:val="002A0521"/>
  </w:style>
  <w:style w:type="character" w:customStyle="1" w:styleId="officialsbureau">
    <w:name w:val="official_s_bureau"/>
    <w:basedOn w:val="DefaultParagraphFont"/>
    <w:rsid w:val="002A0521"/>
  </w:style>
  <w:style w:type="character" w:customStyle="1" w:styleId="gray">
    <w:name w:val="gray"/>
    <w:basedOn w:val="DefaultParagraphFont"/>
    <w:rsid w:val="002A0521"/>
  </w:style>
  <w:style w:type="character" w:customStyle="1" w:styleId="Styleunderline11ptBorderSinglesolidlineAuto05p">
    <w:name w:val="Style underline + 11 pt Border: : (Single solid line Auto  0.5 p..."/>
    <w:rsid w:val="002A0521"/>
    <w:rPr>
      <w:sz w:val="20"/>
      <w:u w:val="single"/>
      <w:bdr w:val="single" w:sz="4" w:space="0" w:color="auto" w:frame="1"/>
    </w:rPr>
  </w:style>
  <w:style w:type="character" w:customStyle="1" w:styleId="CardText-Underlined0">
    <w:name w:val="Card Text - Underlined"/>
    <w:rsid w:val="002A0521"/>
    <w:rPr>
      <w:b/>
      <w:bCs w:val="0"/>
      <w:sz w:val="20"/>
      <w:u w:val="single"/>
    </w:rPr>
  </w:style>
  <w:style w:type="character" w:customStyle="1" w:styleId="Style11ptItalicUnderline">
    <w:name w:val="Style 11 pt Italic Underline"/>
    <w:basedOn w:val="DefaultParagraphFont"/>
    <w:rsid w:val="002A0521"/>
    <w:rPr>
      <w:i/>
      <w:iCs/>
      <w:sz w:val="20"/>
      <w:u w:val="single"/>
    </w:rPr>
  </w:style>
  <w:style w:type="character" w:customStyle="1" w:styleId="Style11ptItalic">
    <w:name w:val="Style 11 pt Italic"/>
    <w:basedOn w:val="DefaultParagraphFont"/>
    <w:rsid w:val="002A0521"/>
    <w:rPr>
      <w:rFonts w:ascii="Times New Roman" w:hAnsi="Times New Roman" w:cs="Times New Roman" w:hint="default"/>
      <w:i/>
      <w:iCs/>
      <w:sz w:val="20"/>
    </w:rPr>
  </w:style>
  <w:style w:type="character" w:customStyle="1" w:styleId="Style9ptUnderline6">
    <w:name w:val="Style 9 pt Underline6"/>
    <w:basedOn w:val="DefaultParagraphFont"/>
    <w:rsid w:val="002A0521"/>
    <w:rPr>
      <w:sz w:val="20"/>
      <w:u w:val="single"/>
    </w:rPr>
  </w:style>
  <w:style w:type="character" w:customStyle="1" w:styleId="ct-with-fmlt">
    <w:name w:val="ct-with-fmlt"/>
    <w:basedOn w:val="DefaultParagraphFont"/>
    <w:rsid w:val="002A0521"/>
  </w:style>
  <w:style w:type="character" w:customStyle="1" w:styleId="cross-head">
    <w:name w:val="cross-head"/>
    <w:rsid w:val="002A0521"/>
  </w:style>
  <w:style w:type="character" w:customStyle="1" w:styleId="dateline">
    <w:name w:val="dateline"/>
    <w:rsid w:val="002A0521"/>
  </w:style>
  <w:style w:type="character" w:customStyle="1" w:styleId="Subtitle1">
    <w:name w:val="Subtitle1"/>
    <w:rsid w:val="002A0521"/>
  </w:style>
  <w:style w:type="character" w:customStyle="1" w:styleId="metaorigin">
    <w:name w:val="meta_origin"/>
    <w:rsid w:val="002A0521"/>
  </w:style>
  <w:style w:type="character" w:customStyle="1" w:styleId="mandelbrotrefrag">
    <w:name w:val="mandelbrot_refrag"/>
    <w:rsid w:val="002A0521"/>
  </w:style>
  <w:style w:type="character" w:customStyle="1" w:styleId="eminfo">
    <w:name w:val="eminfo"/>
    <w:rsid w:val="002A0521"/>
  </w:style>
  <w:style w:type="character" w:customStyle="1" w:styleId="emhighlight">
    <w:name w:val="emhighlight"/>
    <w:rsid w:val="002A0521"/>
  </w:style>
  <w:style w:type="character" w:customStyle="1" w:styleId="at">
    <w:name w:val="at"/>
    <w:rsid w:val="002A0521"/>
  </w:style>
  <w:style w:type="character" w:customStyle="1" w:styleId="tkrname">
    <w:name w:val="tkrname"/>
    <w:rsid w:val="002A0521"/>
  </w:style>
  <w:style w:type="character" w:customStyle="1" w:styleId="tkrchange">
    <w:name w:val="tkrchange"/>
    <w:rsid w:val="002A0521"/>
  </w:style>
  <w:style w:type="character" w:customStyle="1" w:styleId="source-org">
    <w:name w:val="source-org"/>
    <w:rsid w:val="002A0521"/>
  </w:style>
  <w:style w:type="character" w:customStyle="1" w:styleId="updated">
    <w:name w:val="updated"/>
    <w:rsid w:val="002A0521"/>
  </w:style>
  <w:style w:type="character" w:customStyle="1" w:styleId="last">
    <w:name w:val="last"/>
    <w:rsid w:val="002A0521"/>
  </w:style>
  <w:style w:type="character" w:customStyle="1" w:styleId="institution">
    <w:name w:val="institution"/>
    <w:rsid w:val="002A0521"/>
  </w:style>
  <w:style w:type="character" w:customStyle="1" w:styleId="CharChar5">
    <w:name w:val="Char Char5"/>
    <w:rsid w:val="002A052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A0521"/>
  </w:style>
  <w:style w:type="character" w:customStyle="1" w:styleId="Style11ptBoldUnderline1">
    <w:name w:val="Style 11 pt Bold Underline1"/>
    <w:rsid w:val="002A0521"/>
    <w:rPr>
      <w:b/>
      <w:bCs/>
      <w:sz w:val="20"/>
      <w:u w:val="single"/>
    </w:rPr>
  </w:style>
  <w:style w:type="character" w:customStyle="1" w:styleId="StyleStyleunderlineBold11pt">
    <w:name w:val="Style Style underline + Bold + 11 pt"/>
    <w:rsid w:val="002A0521"/>
    <w:rPr>
      <w:bCs/>
      <w:sz w:val="20"/>
      <w:u w:val="single"/>
    </w:rPr>
  </w:style>
  <w:style w:type="character" w:customStyle="1" w:styleId="StyleunderlineAsianTimesNewRomanBold">
    <w:name w:val="Style underline + (Asian) Times New Roman Bold"/>
    <w:rsid w:val="002A052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A0521"/>
    <w:rPr>
      <w:b/>
      <w:bCs/>
      <w:sz w:val="20"/>
      <w:u w:val="single"/>
      <w:bdr w:val="single" w:sz="4" w:space="0" w:color="auto" w:frame="1"/>
    </w:rPr>
  </w:style>
  <w:style w:type="character" w:customStyle="1" w:styleId="Style9ptBoldUnderline1">
    <w:name w:val="Style 9 pt Bold Underline1"/>
    <w:rsid w:val="002A0521"/>
    <w:rPr>
      <w:bCs/>
      <w:sz w:val="22"/>
      <w:u w:val="single"/>
    </w:rPr>
  </w:style>
  <w:style w:type="character" w:customStyle="1" w:styleId="Style11ptBoldUnderlineBorderSinglesolidlineAuto1">
    <w:name w:val="Style 11 pt Bold Underline Border: : (Single solid line Auto  ...1"/>
    <w:rsid w:val="002A0521"/>
    <w:rPr>
      <w:b/>
      <w:bCs/>
      <w:sz w:val="20"/>
      <w:u w:val="single"/>
      <w:bdr w:val="single" w:sz="4" w:space="0" w:color="auto" w:frame="1"/>
    </w:rPr>
  </w:style>
  <w:style w:type="character" w:customStyle="1" w:styleId="quotepeekbase">
    <w:name w:val="quotepeekbase"/>
    <w:rsid w:val="002A0521"/>
  </w:style>
  <w:style w:type="character" w:customStyle="1" w:styleId="cardChar10">
    <w:name w:val="card Char1"/>
    <w:rsid w:val="002A0521"/>
    <w:rPr>
      <w:rFonts w:ascii="Calibri" w:eastAsia="Calibri" w:hAnsi="Calibri" w:hint="default"/>
      <w:sz w:val="24"/>
      <w:szCs w:val="22"/>
      <w:lang w:val="x-none" w:eastAsia="x-none"/>
    </w:rPr>
  </w:style>
  <w:style w:type="character" w:customStyle="1" w:styleId="NormalCard">
    <w:name w:val="Normal Card"/>
    <w:uiPriority w:val="1"/>
    <w:qFormat/>
    <w:rsid w:val="002A0521"/>
    <w:rPr>
      <w:rFonts w:ascii="Times New Roman" w:hAnsi="Times New Roman" w:cs="Times New Roman" w:hint="default"/>
      <w:sz w:val="24"/>
    </w:rPr>
  </w:style>
  <w:style w:type="character" w:customStyle="1" w:styleId="HighlightedUnderline">
    <w:name w:val="Highlighted Underline"/>
    <w:uiPriority w:val="1"/>
    <w:qFormat/>
    <w:rsid w:val="002A052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521"/>
    <w:rPr>
      <w:rFonts w:ascii="Times New Roman" w:hAnsi="Times New Roman" w:cs="Times New Roman" w:hint="default"/>
      <w:sz w:val="16"/>
      <w:szCs w:val="16"/>
    </w:rPr>
  </w:style>
  <w:style w:type="character" w:customStyle="1" w:styleId="timebox">
    <w:name w:val="timebox"/>
    <w:rsid w:val="002A0521"/>
  </w:style>
  <w:style w:type="character" w:customStyle="1" w:styleId="Heading2Subtext">
    <w:name w:val="Heading 2 Subtext"/>
    <w:rsid w:val="002A0521"/>
    <w:rPr>
      <w:rFonts w:ascii="Times New Roman" w:hAnsi="Times New Roman" w:cs="Times New Roman" w:hint="default"/>
      <w:sz w:val="16"/>
    </w:rPr>
  </w:style>
  <w:style w:type="character" w:customStyle="1" w:styleId="-SmallText-">
    <w:name w:val="-Small Text-"/>
    <w:rsid w:val="002A0521"/>
    <w:rPr>
      <w:rFonts w:ascii="Garamond" w:hAnsi="Garamond" w:hint="default"/>
      <w:sz w:val="16"/>
    </w:rPr>
  </w:style>
  <w:style w:type="character" w:customStyle="1" w:styleId="tagchar1">
    <w:name w:val="tagchar"/>
    <w:basedOn w:val="DefaultParagraphFont"/>
    <w:rsid w:val="002A0521"/>
  </w:style>
  <w:style w:type="character" w:customStyle="1" w:styleId="StyleBoldUnderline1">
    <w:name w:val="Style Bold Underline1"/>
    <w:basedOn w:val="DefaultParagraphFont"/>
    <w:rsid w:val="002A0521"/>
    <w:rPr>
      <w:b w:val="0"/>
      <w:bCs/>
      <w:u w:val="single"/>
    </w:rPr>
  </w:style>
  <w:style w:type="character" w:customStyle="1" w:styleId="label">
    <w:name w:val="label"/>
    <w:rsid w:val="002A0521"/>
  </w:style>
  <w:style w:type="paragraph" w:customStyle="1" w:styleId="nromal">
    <w:name w:val="nromal"/>
    <w:basedOn w:val="Normal"/>
    <w:uiPriority w:val="99"/>
    <w:qFormat/>
    <w:rsid w:val="002A0521"/>
    <w:pPr>
      <w:keepNext/>
      <w:keepLines/>
      <w:spacing w:before="200"/>
      <w:outlineLvl w:val="3"/>
    </w:pPr>
    <w:rPr>
      <w:rFonts w:eastAsia="Times New Roman" w:cs="Cambria"/>
      <w:b/>
      <w:iCs/>
    </w:rPr>
  </w:style>
  <w:style w:type="paragraph" w:customStyle="1" w:styleId="natural">
    <w:name w:val="natural"/>
    <w:basedOn w:val="Normal"/>
    <w:uiPriority w:val="99"/>
    <w:qFormat/>
    <w:rsid w:val="002A0521"/>
    <w:pPr>
      <w:keepNext/>
      <w:keepLines/>
      <w:spacing w:before="200"/>
      <w:outlineLvl w:val="3"/>
    </w:pPr>
    <w:rPr>
      <w:rFonts w:eastAsia="Times New Roman"/>
      <w:b/>
      <w:iCs/>
    </w:rPr>
  </w:style>
  <w:style w:type="paragraph" w:customStyle="1" w:styleId="nroaml">
    <w:name w:val="nroaml"/>
    <w:basedOn w:val="Normal"/>
    <w:uiPriority w:val="99"/>
    <w:qFormat/>
    <w:rsid w:val="002A0521"/>
    <w:pPr>
      <w:keepNext/>
      <w:keepLines/>
      <w:spacing w:before="200"/>
      <w:outlineLvl w:val="3"/>
    </w:pPr>
    <w:rPr>
      <w:rFonts w:eastAsia="Times New Roman"/>
      <w:b/>
      <w:iCs/>
    </w:rPr>
  </w:style>
  <w:style w:type="paragraph" w:customStyle="1" w:styleId="noraml">
    <w:name w:val="noraml"/>
    <w:basedOn w:val="Normal"/>
    <w:uiPriority w:val="99"/>
    <w:qFormat/>
    <w:rsid w:val="002A0521"/>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2A0521"/>
    <w:pPr>
      <w:tabs>
        <w:tab w:val="num" w:pos="360"/>
      </w:tabs>
      <w:ind w:left="360" w:hanging="360"/>
      <w:contextualSpacing/>
    </w:pPr>
    <w:rPr>
      <w:rFonts w:eastAsia="Calibri"/>
    </w:rPr>
  </w:style>
  <w:style w:type="table" w:styleId="MediumGrid1">
    <w:name w:val="Medium Grid 1"/>
    <w:basedOn w:val="TableNormal"/>
    <w:uiPriority w:val="67"/>
    <w:rsid w:val="002A0521"/>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A0521"/>
    <w:rPr>
      <w:rFonts w:eastAsia="Calibri"/>
      <w:sz w:val="16"/>
      <w:szCs w:val="16"/>
    </w:rPr>
  </w:style>
  <w:style w:type="character" w:customStyle="1" w:styleId="SmallSizeParagraphChar">
    <w:name w:val="Small Size Paragraph Char"/>
    <w:link w:val="SmallSizeParagraph"/>
    <w:rsid w:val="002A0521"/>
    <w:rPr>
      <w:rFonts w:ascii="Calibri" w:eastAsia="Calibri" w:hAnsi="Calibri"/>
      <w:sz w:val="16"/>
      <w:szCs w:val="16"/>
    </w:rPr>
  </w:style>
  <w:style w:type="character" w:customStyle="1" w:styleId="lede">
    <w:name w:val="lede"/>
    <w:basedOn w:val="DefaultParagraphFont"/>
    <w:rsid w:val="002A0521"/>
  </w:style>
  <w:style w:type="character" w:customStyle="1" w:styleId="Heading7Char1">
    <w:name w:val="Heading 7 Char1"/>
    <w:basedOn w:val="DefaultParagraphFont"/>
    <w:semiHidden/>
    <w:rsid w:val="002A0521"/>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semiHidden/>
    <w:rsid w:val="002A05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A052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A0521"/>
    <w:rPr>
      <w:rFonts w:eastAsia="MS Mincho"/>
      <w:szCs w:val="20"/>
      <w:u w:val="single"/>
    </w:rPr>
  </w:style>
  <w:style w:type="character" w:customStyle="1" w:styleId="UnderlineChar2CharCharChar">
    <w:name w:val="Underline Char2 Char Char Char"/>
    <w:link w:val="UnderlineChar2CharChar"/>
    <w:rsid w:val="002A0521"/>
    <w:rPr>
      <w:rFonts w:ascii="Calibri" w:eastAsia="MS Mincho" w:hAnsi="Calibri"/>
      <w:sz w:val="22"/>
      <w:szCs w:val="20"/>
      <w:u w:val="single"/>
    </w:rPr>
  </w:style>
  <w:style w:type="paragraph" w:customStyle="1" w:styleId="StylecardLatinVerdana-BoldUnderline">
    <w:name w:val="Style card + (Latin) Verdana-Bold Underline"/>
    <w:basedOn w:val="Normal"/>
    <w:link w:val="StylecardLatinVerdana-BoldUnderlineChar"/>
    <w:qFormat/>
    <w:rsid w:val="002A0521"/>
    <w:pPr>
      <w:ind w:left="288" w:right="288"/>
    </w:pPr>
    <w:rPr>
      <w:rFonts w:eastAsia="SimSun" w:cs="Times New Roman"/>
      <w:kern w:val="32"/>
      <w:sz w:val="20"/>
      <w:szCs w:val="20"/>
      <w:u w:val="single"/>
      <w:lang w:val="x-none" w:eastAsia="zh-CN" w:bidi="en-US"/>
    </w:rPr>
  </w:style>
  <w:style w:type="character" w:customStyle="1" w:styleId="StylecardLatinVerdana-BoldUnderlineChar">
    <w:name w:val="Style card + (Latin) Verdana-Bold Underline Char"/>
    <w:basedOn w:val="cardChar"/>
    <w:link w:val="StylecardLatinVerdana-BoldUnderline"/>
    <w:rsid w:val="002A0521"/>
    <w:rPr>
      <w:rFonts w:ascii="Calibri" w:eastAsia="SimSun" w:hAnsi="Calibri" w:cs="Times New Roman"/>
      <w:kern w:val="32"/>
      <w:sz w:val="20"/>
      <w:szCs w:val="20"/>
      <w:u w:val="single"/>
      <w:lang w:val="x-none" w:eastAsia="zh-CN" w:bidi="en-US"/>
    </w:rPr>
  </w:style>
  <w:style w:type="paragraph" w:customStyle="1" w:styleId="StyleCardText9pt">
    <w:name w:val="Style Card Text + 9 pt"/>
    <w:basedOn w:val="Normal"/>
    <w:link w:val="StyleCardText9ptChar"/>
    <w:qFormat/>
    <w:rsid w:val="002A0521"/>
    <w:pPr>
      <w:spacing w:after="200"/>
      <w:contextualSpacing/>
    </w:pPr>
    <w:rPr>
      <w:rFonts w:eastAsia="Calibri"/>
    </w:rPr>
  </w:style>
  <w:style w:type="character" w:customStyle="1" w:styleId="StyleCardText9ptChar">
    <w:name w:val="Style Card Text + 9 pt Char"/>
    <w:basedOn w:val="DefaultParagraphFont"/>
    <w:link w:val="StyleCardText9pt"/>
    <w:rsid w:val="002A0521"/>
    <w:rPr>
      <w:rFonts w:ascii="Calibri" w:eastAsia="Calibri" w:hAnsi="Calibri"/>
      <w:sz w:val="22"/>
    </w:rPr>
  </w:style>
  <w:style w:type="character" w:customStyle="1" w:styleId="QuoteChar1">
    <w:name w:val="Quote Char1"/>
    <w:basedOn w:val="DefaultParagraphFont"/>
    <w:uiPriority w:val="29"/>
    <w:rsid w:val="002A0521"/>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A0521"/>
    <w:rPr>
      <w:rFonts w:ascii="Times New Roman" w:eastAsiaTheme="minorHAnsi"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A0521"/>
    <w:rPr>
      <w:rFonts w:ascii="Times New Roman" w:eastAsiaTheme="minorHAnsi" w:hAnsi="Times New Roman" w:cs="Times New Roman"/>
      <w:b/>
      <w:bCs/>
      <w:sz w:val="22"/>
      <w:u w:val="single"/>
      <w:bdr w:val="single" w:sz="4" w:space="0" w:color="auto"/>
    </w:rPr>
  </w:style>
  <w:style w:type="character" w:customStyle="1" w:styleId="UnderlinedChar1">
    <w:name w:val="Underlined Char1"/>
    <w:aliases w:val="No Spacing12 Char1,No Spacing2111 Char1"/>
    <w:basedOn w:val="DefaultParagraphFont"/>
    <w:qFormat/>
    <w:rsid w:val="002A0521"/>
    <w:rPr>
      <w:rFonts w:ascii="Century Gothic" w:hAnsi="Century Gothic"/>
      <w:sz w:val="24"/>
      <w:u w:val="thick"/>
    </w:rPr>
  </w:style>
  <w:style w:type="character" w:customStyle="1" w:styleId="StyleTimesNewRoman12ptBold0">
    <w:name w:val="Style Times New Roman 12 pt Bold"/>
    <w:rsid w:val="002A0521"/>
    <w:rPr>
      <w:b/>
      <w:bCs/>
      <w:sz w:val="24"/>
    </w:rPr>
  </w:style>
  <w:style w:type="character" w:customStyle="1" w:styleId="Intemphasis">
    <w:name w:val="Intemphasis"/>
    <w:uiPriority w:val="1"/>
    <w:qFormat/>
    <w:rsid w:val="002A0521"/>
    <w:rPr>
      <w:rFonts w:ascii="Cambria" w:hAnsi="Cambria"/>
      <w:b/>
      <w:sz w:val="20"/>
      <w:u w:val="single"/>
      <w:bdr w:val="single" w:sz="4" w:space="0" w:color="auto"/>
      <w:shd w:val="pct25" w:color="auto" w:fill="auto"/>
    </w:rPr>
  </w:style>
  <w:style w:type="character" w:customStyle="1" w:styleId="BoldUnderlineChar1">
    <w:name w:val="BoldUnderline Char1"/>
    <w:rsid w:val="002A052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A0521"/>
    <w:pPr>
      <w:contextualSpacing/>
    </w:pPr>
    <w:rPr>
      <w:rFonts w:eastAsia="Cambria"/>
      <w:b/>
    </w:rPr>
  </w:style>
  <w:style w:type="paragraph" w:customStyle="1" w:styleId="Shrink8">
    <w:name w:val="Shrink8"/>
    <w:basedOn w:val="Normal"/>
    <w:uiPriority w:val="99"/>
    <w:qFormat/>
    <w:rsid w:val="002A0521"/>
    <w:rPr>
      <w:rFonts w:eastAsia="Cambria"/>
    </w:rPr>
  </w:style>
  <w:style w:type="paragraph" w:customStyle="1" w:styleId="UnderlineText">
    <w:name w:val="Underline Text"/>
    <w:basedOn w:val="Normal"/>
    <w:link w:val="UnderlineTextChar"/>
    <w:qFormat/>
    <w:rsid w:val="002A0521"/>
    <w:pPr>
      <w:ind w:left="288"/>
    </w:pPr>
    <w:rPr>
      <w:rFonts w:asciiTheme="minorHAnsi" w:hAnsiTheme="minorHAnsi"/>
      <w:sz w:val="24"/>
      <w:u w:val="single"/>
    </w:rPr>
  </w:style>
  <w:style w:type="paragraph" w:customStyle="1" w:styleId="HotRoute0">
    <w:name w:val="Hot Route"/>
    <w:basedOn w:val="Normal"/>
    <w:link w:val="HotRouteChar0"/>
    <w:qFormat/>
    <w:rsid w:val="002A0521"/>
    <w:pPr>
      <w:ind w:left="288"/>
    </w:pPr>
    <w:rPr>
      <w:rFonts w:eastAsia="Cambria"/>
      <w:iCs/>
      <w:color w:val="000000"/>
      <w:sz w:val="18"/>
    </w:rPr>
  </w:style>
  <w:style w:type="character" w:customStyle="1" w:styleId="commentstext">
    <w:name w:val="comments_text"/>
    <w:uiPriority w:val="99"/>
    <w:rsid w:val="002A0521"/>
    <w:rPr>
      <w:rFonts w:cs="Times New Roman"/>
    </w:rPr>
  </w:style>
  <w:style w:type="paragraph" w:customStyle="1" w:styleId="Heading42">
    <w:name w:val="Heading 42"/>
    <w:basedOn w:val="Normal"/>
    <w:uiPriority w:val="99"/>
    <w:qFormat/>
    <w:rsid w:val="002A0521"/>
    <w:rPr>
      <w:rFonts w:eastAsia="Times New Roman"/>
    </w:rPr>
  </w:style>
  <w:style w:type="paragraph" w:customStyle="1" w:styleId="DebateNormal">
    <w:name w:val="DebateNormal"/>
    <w:basedOn w:val="Normal"/>
    <w:link w:val="DebateNormalChar"/>
    <w:qFormat/>
    <w:rsid w:val="002A0521"/>
    <w:pPr>
      <w:spacing w:line="276" w:lineRule="auto"/>
    </w:pPr>
    <w:rPr>
      <w:rFonts w:eastAsia="Calibri"/>
      <w:szCs w:val="20"/>
    </w:rPr>
  </w:style>
  <w:style w:type="character" w:customStyle="1" w:styleId="DebateNormalChar">
    <w:name w:val="DebateNormal Char"/>
    <w:basedOn w:val="DefaultParagraphFont"/>
    <w:link w:val="DebateNormal"/>
    <w:rsid w:val="002A0521"/>
    <w:rPr>
      <w:rFonts w:ascii="Calibri" w:eastAsia="Calibri" w:hAnsi="Calibri"/>
      <w:sz w:val="22"/>
      <w:szCs w:val="20"/>
    </w:rPr>
  </w:style>
  <w:style w:type="paragraph" w:customStyle="1" w:styleId="DebateEmphasis">
    <w:name w:val="DebateEmphasis"/>
    <w:basedOn w:val="Normal"/>
    <w:link w:val="DebateEmphasisChar"/>
    <w:qFormat/>
    <w:rsid w:val="002A052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A0521"/>
    <w:rPr>
      <w:rFonts w:ascii="Calibri" w:eastAsia="Calibri" w:hAnsi="Calibri"/>
      <w:b/>
      <w:sz w:val="22"/>
      <w:szCs w:val="20"/>
      <w:u w:val="single"/>
    </w:rPr>
  </w:style>
  <w:style w:type="paragraph" w:customStyle="1" w:styleId="NormalCite">
    <w:name w:val="NormalCite"/>
    <w:link w:val="NormalCiteChar"/>
    <w:qFormat/>
    <w:rsid w:val="002A0521"/>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2A0521"/>
    <w:rPr>
      <w:rFonts w:ascii="Times New Roman" w:eastAsiaTheme="minorHAnsi" w:hAnsi="Times New Roman" w:cs="Times New Roman"/>
      <w:sz w:val="18"/>
      <w:szCs w:val="22"/>
    </w:rPr>
  </w:style>
  <w:style w:type="paragraph" w:customStyle="1" w:styleId="StyleUnderlineChar11pt3">
    <w:name w:val="Style Underline Char + 11 pt3"/>
    <w:link w:val="StyleUnderlineChar11pt3Char"/>
    <w:qFormat/>
    <w:rsid w:val="002A0521"/>
    <w:pPr>
      <w:spacing w:after="160" w:line="259" w:lineRule="auto"/>
    </w:pPr>
    <w:rPr>
      <w:rFonts w:ascii="Arial Narrow" w:eastAsia="Times New Roman" w:hAnsi="Arial Narrow"/>
      <w:sz w:val="22"/>
      <w:u w:val="single"/>
    </w:rPr>
  </w:style>
  <w:style w:type="character" w:customStyle="1" w:styleId="StyleUnderlineChar11pt3Char">
    <w:name w:val="Style Underline Char + 11 pt3 Char"/>
    <w:basedOn w:val="DefaultParagraphFont"/>
    <w:link w:val="StyleUnderlineChar11pt3"/>
    <w:rsid w:val="002A0521"/>
    <w:rPr>
      <w:rFonts w:ascii="Arial Narrow" w:eastAsia="Times New Roman" w:hAnsi="Arial Narrow"/>
      <w:sz w:val="22"/>
      <w:u w:val="single"/>
    </w:rPr>
  </w:style>
  <w:style w:type="character" w:customStyle="1" w:styleId="date-display-single">
    <w:name w:val="date-display-single"/>
    <w:basedOn w:val="DefaultParagraphFont"/>
    <w:rsid w:val="002A0521"/>
  </w:style>
  <w:style w:type="character" w:customStyle="1" w:styleId="StyleunderlineBold0">
    <w:name w:val="Style underline + Bold"/>
    <w:basedOn w:val="underline"/>
    <w:rsid w:val="002A0521"/>
    <w:rPr>
      <w:rFonts w:ascii="Times New Roman" w:hAnsi="Times New Roman"/>
      <w:sz w:val="20"/>
      <w:u w:val="single"/>
    </w:rPr>
  </w:style>
  <w:style w:type="character" w:customStyle="1" w:styleId="BodyTextIndent3Char1">
    <w:name w:val="Body Text Indent 3 Char1"/>
    <w:basedOn w:val="DefaultParagraphFont"/>
    <w:uiPriority w:val="99"/>
    <w:rsid w:val="002A0521"/>
    <w:rPr>
      <w:rFonts w:ascii="Georgia" w:hAnsi="Georgia" w:cs="Calibri"/>
      <w:sz w:val="16"/>
      <w:szCs w:val="16"/>
    </w:rPr>
  </w:style>
  <w:style w:type="character" w:customStyle="1" w:styleId="UnderlineChar5Char">
    <w:name w:val="Underline Char5 Char"/>
    <w:basedOn w:val="DefaultParagraphFont"/>
    <w:rsid w:val="002A052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52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521"/>
    <w:rPr>
      <w:szCs w:val="24"/>
      <w:u w:val="single"/>
      <w:lang w:val="en-US" w:eastAsia="en-US" w:bidi="ar-SA"/>
    </w:rPr>
  </w:style>
  <w:style w:type="character" w:customStyle="1" w:styleId="UnderlineChar4Char">
    <w:name w:val="Underline Char4 Char"/>
    <w:basedOn w:val="DefaultParagraphFont"/>
    <w:link w:val="UnderlineChar4"/>
    <w:rsid w:val="002A0521"/>
    <w:rPr>
      <w:u w:val="single"/>
    </w:rPr>
  </w:style>
  <w:style w:type="paragraph" w:customStyle="1" w:styleId="UnderlineChar4">
    <w:name w:val="Underline Char4"/>
    <w:basedOn w:val="Normal"/>
    <w:link w:val="UnderlineChar4Char"/>
    <w:qFormat/>
    <w:rsid w:val="002A0521"/>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2A0521"/>
    <w:rPr>
      <w:b/>
      <w:u w:val="single"/>
    </w:rPr>
  </w:style>
  <w:style w:type="paragraph" w:customStyle="1" w:styleId="BoldandUnderlineChar3">
    <w:name w:val="Bold and Underline Char3"/>
    <w:basedOn w:val="Normal"/>
    <w:link w:val="BoldandUnderlineChar3Char2"/>
    <w:qFormat/>
    <w:rsid w:val="002A0521"/>
    <w:rPr>
      <w:rFonts w:asciiTheme="minorHAnsi" w:hAnsiTheme="minorHAnsi"/>
      <w:b/>
      <w:sz w:val="24"/>
      <w:u w:val="single"/>
    </w:rPr>
  </w:style>
  <w:style w:type="paragraph" w:customStyle="1" w:styleId="Language">
    <w:name w:val="Language"/>
    <w:basedOn w:val="Normal"/>
    <w:link w:val="LanguageChar"/>
    <w:qFormat/>
    <w:rsid w:val="002A0521"/>
    <w:rPr>
      <w:rFonts w:eastAsia="Times New Roman"/>
      <w:strike/>
      <w:szCs w:val="20"/>
    </w:rPr>
  </w:style>
  <w:style w:type="character" w:customStyle="1" w:styleId="LanguageChar">
    <w:name w:val="Language Char"/>
    <w:basedOn w:val="DefaultParagraphFont"/>
    <w:link w:val="Language"/>
    <w:rsid w:val="002A0521"/>
    <w:rPr>
      <w:rFonts w:ascii="Calibri" w:eastAsia="Times New Roman" w:hAnsi="Calibri"/>
      <w:strike/>
      <w:sz w:val="22"/>
      <w:szCs w:val="20"/>
    </w:rPr>
  </w:style>
  <w:style w:type="paragraph" w:customStyle="1" w:styleId="UnderlineChar3">
    <w:name w:val="Underline Char3"/>
    <w:basedOn w:val="Normal"/>
    <w:link w:val="UnderlineChar3Char"/>
    <w:qFormat/>
    <w:rsid w:val="002A0521"/>
    <w:rPr>
      <w:rFonts w:eastAsia="Times New Roman"/>
      <w:u w:val="single"/>
    </w:rPr>
  </w:style>
  <w:style w:type="character" w:customStyle="1" w:styleId="UnderlineChar3Char">
    <w:name w:val="Underline Char3 Char"/>
    <w:basedOn w:val="DefaultParagraphFont"/>
    <w:link w:val="UnderlineChar3"/>
    <w:rsid w:val="002A0521"/>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2A0521"/>
    <w:rPr>
      <w:rFonts w:eastAsia="Times New Roman"/>
      <w:b/>
      <w:u w:val="single"/>
    </w:rPr>
  </w:style>
  <w:style w:type="character" w:customStyle="1" w:styleId="BoldandUnderlineChar3CharChar">
    <w:name w:val="Bold and Underline Char3 Char Char"/>
    <w:basedOn w:val="DefaultParagraphFont"/>
    <w:link w:val="BoldandUnderlineChar3Char"/>
    <w:rsid w:val="002A0521"/>
    <w:rPr>
      <w:rFonts w:ascii="Calibri" w:eastAsia="Times New Roman" w:hAnsi="Calibri"/>
      <w:b/>
      <w:sz w:val="22"/>
      <w:u w:val="single"/>
    </w:rPr>
  </w:style>
  <w:style w:type="character" w:customStyle="1" w:styleId="FontStyle477">
    <w:name w:val="Font Style477"/>
    <w:basedOn w:val="DefaultParagraphFont"/>
    <w:uiPriority w:val="99"/>
    <w:rsid w:val="002A0521"/>
    <w:rPr>
      <w:rFonts w:ascii="Times New Roman" w:hAnsi="Times New Roman" w:cs="Times New Roman"/>
      <w:sz w:val="18"/>
      <w:szCs w:val="18"/>
    </w:rPr>
  </w:style>
  <w:style w:type="character" w:customStyle="1" w:styleId="FontStyle505">
    <w:name w:val="Font Style505"/>
    <w:basedOn w:val="DefaultParagraphFont"/>
    <w:uiPriority w:val="99"/>
    <w:rsid w:val="002A0521"/>
    <w:rPr>
      <w:rFonts w:ascii="Times New Roman" w:hAnsi="Times New Roman" w:cs="Times New Roman"/>
      <w:sz w:val="18"/>
      <w:szCs w:val="18"/>
    </w:rPr>
  </w:style>
  <w:style w:type="character" w:customStyle="1" w:styleId="FontStyle514">
    <w:name w:val="Font Style514"/>
    <w:basedOn w:val="DefaultParagraphFont"/>
    <w:uiPriority w:val="99"/>
    <w:rsid w:val="002A052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A052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521"/>
    <w:rPr>
      <w:rFonts w:ascii="Calibri" w:eastAsia="Times New Roman" w:hAnsi="Calibri"/>
      <w:b/>
      <w:bCs/>
      <w:i/>
      <w:iCs/>
      <w:sz w:val="22"/>
      <w:u w:val="single"/>
    </w:rPr>
  </w:style>
  <w:style w:type="character" w:customStyle="1" w:styleId="FontStyle500">
    <w:name w:val="Font Style500"/>
    <w:basedOn w:val="DefaultParagraphFont"/>
    <w:uiPriority w:val="99"/>
    <w:rsid w:val="002A0521"/>
    <w:rPr>
      <w:rFonts w:ascii="Times New Roman" w:hAnsi="Times New Roman" w:cs="Times New Roman"/>
      <w:b/>
      <w:bCs/>
      <w:sz w:val="16"/>
      <w:szCs w:val="16"/>
    </w:rPr>
  </w:style>
  <w:style w:type="character" w:customStyle="1" w:styleId="LanguageEditingChar">
    <w:name w:val="Language Editing Char"/>
    <w:link w:val="LanguageEditing"/>
    <w:locked/>
    <w:rsid w:val="002A052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521"/>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2A0521"/>
    <w:rPr>
      <w:rFonts w:ascii="Times New Roman" w:eastAsia="Times New Roman" w:hAnsi="Times New Roman" w:cs="Times New Roman"/>
      <w:b/>
      <w:szCs w:val="24"/>
      <w:u w:val="single"/>
    </w:rPr>
  </w:style>
  <w:style w:type="character" w:customStyle="1" w:styleId="FontStyle291">
    <w:name w:val="Font Style291"/>
    <w:basedOn w:val="DefaultParagraphFont"/>
    <w:uiPriority w:val="99"/>
    <w:rsid w:val="002A0521"/>
    <w:rPr>
      <w:rFonts w:ascii="Times New Roman" w:hAnsi="Times New Roman" w:cs="Times New Roman"/>
      <w:sz w:val="14"/>
      <w:szCs w:val="14"/>
    </w:rPr>
  </w:style>
  <w:style w:type="character" w:customStyle="1" w:styleId="FontStyle212">
    <w:name w:val="Font Style212"/>
    <w:basedOn w:val="DefaultParagraphFont"/>
    <w:uiPriority w:val="99"/>
    <w:rsid w:val="002A0521"/>
    <w:rPr>
      <w:rFonts w:ascii="Times New Roman" w:hAnsi="Times New Roman" w:cs="Times New Roman"/>
      <w:b/>
      <w:bCs/>
      <w:sz w:val="18"/>
      <w:szCs w:val="18"/>
    </w:rPr>
  </w:style>
  <w:style w:type="character" w:customStyle="1" w:styleId="FontStyle275">
    <w:name w:val="Font Style275"/>
    <w:basedOn w:val="DefaultParagraphFont"/>
    <w:uiPriority w:val="99"/>
    <w:rsid w:val="002A052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A0521"/>
    <w:pPr>
      <w:spacing w:after="160"/>
    </w:pPr>
    <w:rPr>
      <w:rFonts w:eastAsia="Times New Roman"/>
      <w:b/>
      <w:bCs/>
      <w:sz w:val="22"/>
      <w:u w:val="single"/>
    </w:rPr>
  </w:style>
  <w:style w:type="character" w:customStyle="1" w:styleId="StyleUnderlineChar11ptBold3Char">
    <w:name w:val="Style Underline Char + 11 pt Bold3 Char"/>
    <w:link w:val="StyleUnderlineChar11ptBold3"/>
    <w:rsid w:val="002A0521"/>
    <w:rPr>
      <w:rFonts w:eastAsia="Times New Roman"/>
      <w:b/>
      <w:bCs/>
      <w:sz w:val="22"/>
      <w:u w:val="single"/>
    </w:rPr>
  </w:style>
  <w:style w:type="character" w:customStyle="1" w:styleId="CharacterStyle3">
    <w:name w:val="Character Style 3"/>
    <w:uiPriority w:val="99"/>
    <w:rsid w:val="002A0521"/>
    <w:rPr>
      <w:rFonts w:ascii="Bookman Old Style" w:hAnsi="Bookman Old Style" w:cs="Bookman Old Style"/>
      <w:spacing w:val="-5"/>
      <w:sz w:val="18"/>
      <w:szCs w:val="18"/>
    </w:rPr>
  </w:style>
  <w:style w:type="paragraph" w:customStyle="1" w:styleId="p0">
    <w:name w:val="p0"/>
    <w:basedOn w:val="Normal"/>
    <w:uiPriority w:val="99"/>
    <w:qFormat/>
    <w:rsid w:val="002A0521"/>
    <w:pPr>
      <w:spacing w:before="100" w:beforeAutospacing="1" w:after="100" w:afterAutospacing="1"/>
    </w:pPr>
    <w:rPr>
      <w:rFonts w:eastAsia="Times New Roman"/>
    </w:rPr>
  </w:style>
  <w:style w:type="character" w:customStyle="1" w:styleId="1">
    <w:name w:val="1"/>
    <w:rsid w:val="002A0521"/>
    <w:rPr>
      <w:rFonts w:cs="Arial"/>
      <w:bCs/>
      <w:sz w:val="20"/>
      <w:u w:val="single"/>
      <w:lang w:val="en-US" w:eastAsia="en-US" w:bidi="ar-SA"/>
    </w:rPr>
  </w:style>
  <w:style w:type="character" w:customStyle="1" w:styleId="BodyTextIndent2Char1">
    <w:name w:val="Body Text Indent 2 Char1"/>
    <w:basedOn w:val="DefaultParagraphFont"/>
    <w:rsid w:val="002A0521"/>
    <w:rPr>
      <w:rFonts w:ascii="Georgia" w:hAnsi="Georgia"/>
    </w:rPr>
  </w:style>
  <w:style w:type="paragraph" w:customStyle="1" w:styleId="StyleStyle49pt6">
    <w:name w:val="Style Style4 + 9 pt6"/>
    <w:basedOn w:val="Style4"/>
    <w:link w:val="StyleStyle49pt6Char"/>
    <w:qFormat/>
    <w:rsid w:val="002A0521"/>
    <w:rPr>
      <w:rFonts w:ascii="Times New Roman" w:hAnsi="Times New Roman" w:cs="Times New Roman"/>
    </w:rPr>
  </w:style>
  <w:style w:type="character" w:customStyle="1" w:styleId="StyleStyle49pt6Char">
    <w:name w:val="Style Style4 + 9 pt6 Char"/>
    <w:basedOn w:val="Style4Char"/>
    <w:link w:val="StyleStyle49pt6"/>
    <w:rsid w:val="002A0521"/>
    <w:rPr>
      <w:rFonts w:ascii="Times New Roman" w:eastAsia="Times New Roman" w:hAnsi="Times New Roman" w:cs="Times New Roman"/>
      <w:sz w:val="22"/>
      <w:u w:val="single"/>
    </w:rPr>
  </w:style>
  <w:style w:type="paragraph" w:customStyle="1" w:styleId="UnderlineCharCharCharChar">
    <w:name w:val="Underline Char Char Char Char"/>
    <w:basedOn w:val="Normal"/>
    <w:link w:val="UnderlineCharCharCharCharChar"/>
    <w:qFormat/>
    <w:rsid w:val="002A0521"/>
    <w:rPr>
      <w:rFonts w:ascii="Georgia" w:eastAsia="Times New Roman" w:hAnsi="Georgia" w:cs="Times New Roman"/>
      <w:sz w:val="24"/>
      <w:u w:val="single"/>
    </w:rPr>
  </w:style>
  <w:style w:type="character" w:customStyle="1" w:styleId="CharChar31">
    <w:name w:val="Char Char31"/>
    <w:rsid w:val="002A052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A052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521"/>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52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521"/>
    <w:rPr>
      <w:rFonts w:ascii="Georgia" w:hAnsi="Georgia" w:cs="Calibri"/>
      <w:b/>
      <w:bCs/>
      <w:sz w:val="24"/>
      <w:u w:val="single"/>
    </w:rPr>
  </w:style>
  <w:style w:type="character" w:customStyle="1" w:styleId="Subtitle2">
    <w:name w:val="Subtitle2"/>
    <w:rsid w:val="002A0521"/>
  </w:style>
  <w:style w:type="character" w:customStyle="1" w:styleId="drop">
    <w:name w:val="drop"/>
    <w:rsid w:val="002A0521"/>
  </w:style>
  <w:style w:type="character" w:customStyle="1" w:styleId="bioline">
    <w:name w:val="bioline"/>
    <w:rsid w:val="002A0521"/>
  </w:style>
  <w:style w:type="character" w:customStyle="1" w:styleId="articletitle0">
    <w:name w:val="article_title"/>
    <w:rsid w:val="002A0521"/>
  </w:style>
  <w:style w:type="character" w:customStyle="1" w:styleId="A4">
    <w:name w:val="A4"/>
    <w:uiPriority w:val="99"/>
    <w:rsid w:val="002A0521"/>
    <w:rPr>
      <w:color w:val="000000"/>
    </w:rPr>
  </w:style>
  <w:style w:type="character" w:customStyle="1" w:styleId="DebatenoramlChar">
    <w:name w:val="Debatenoraml Char"/>
    <w:link w:val="Debatenoraml"/>
    <w:locked/>
    <w:rsid w:val="002A0521"/>
    <w:rPr>
      <w:rFonts w:ascii="Times New Roman" w:hAnsi="Times New Roman"/>
    </w:rPr>
  </w:style>
  <w:style w:type="paragraph" w:customStyle="1" w:styleId="Debatenoraml">
    <w:name w:val="Debatenoraml"/>
    <w:basedOn w:val="NoSpacing"/>
    <w:link w:val="DebatenoramlChar"/>
    <w:qFormat/>
    <w:rsid w:val="002A0521"/>
    <w:rPr>
      <w:rFonts w:ascii="Times New Roman" w:eastAsiaTheme="minorEastAsia" w:hAnsi="Times New Roman" w:cstheme="minorBidi"/>
      <w:sz w:val="24"/>
      <w:szCs w:val="24"/>
    </w:rPr>
  </w:style>
  <w:style w:type="character" w:customStyle="1" w:styleId="s4">
    <w:name w:val="s4"/>
    <w:rsid w:val="002A0521"/>
  </w:style>
  <w:style w:type="paragraph" w:customStyle="1" w:styleId="SynergyTag">
    <w:name w:val="SynergyTag"/>
    <w:basedOn w:val="Normal"/>
    <w:uiPriority w:val="99"/>
    <w:qFormat/>
    <w:rsid w:val="002A0521"/>
    <w:rPr>
      <w:rFonts w:eastAsia="Calibri"/>
      <w:b/>
    </w:rPr>
  </w:style>
  <w:style w:type="paragraph" w:customStyle="1" w:styleId="Quals">
    <w:name w:val="Quals"/>
    <w:basedOn w:val="Normal"/>
    <w:link w:val="QualsChar"/>
    <w:qFormat/>
    <w:rsid w:val="002A0521"/>
    <w:rPr>
      <w:rFonts w:eastAsia="Calibri"/>
      <w:sz w:val="18"/>
    </w:rPr>
  </w:style>
  <w:style w:type="character" w:customStyle="1" w:styleId="QualsChar">
    <w:name w:val="Quals Char"/>
    <w:link w:val="Quals"/>
    <w:rsid w:val="002A0521"/>
    <w:rPr>
      <w:rFonts w:ascii="Calibri" w:eastAsia="Calibri" w:hAnsi="Calibri"/>
      <w:sz w:val="18"/>
    </w:rPr>
  </w:style>
  <w:style w:type="character" w:customStyle="1" w:styleId="cap">
    <w:name w:val="cap"/>
    <w:rsid w:val="002A0521"/>
  </w:style>
  <w:style w:type="character" w:customStyle="1" w:styleId="rightsnotice">
    <w:name w:val="rightsnotice"/>
    <w:rsid w:val="002A0521"/>
  </w:style>
  <w:style w:type="paragraph" w:customStyle="1" w:styleId="times">
    <w:name w:val="times"/>
    <w:basedOn w:val="Normal"/>
    <w:uiPriority w:val="99"/>
    <w:qFormat/>
    <w:rsid w:val="002A0521"/>
    <w:pPr>
      <w:spacing w:before="100" w:beforeAutospacing="1" w:after="100" w:afterAutospacing="1"/>
    </w:pPr>
    <w:rPr>
      <w:rFonts w:eastAsia="Times New Roman"/>
    </w:rPr>
  </w:style>
  <w:style w:type="character" w:customStyle="1" w:styleId="Caption1">
    <w:name w:val="Caption1"/>
    <w:rsid w:val="002A0521"/>
  </w:style>
  <w:style w:type="character" w:customStyle="1" w:styleId="credit">
    <w:name w:val="credit"/>
    <w:rsid w:val="002A0521"/>
  </w:style>
  <w:style w:type="character" w:customStyle="1" w:styleId="scaps">
    <w:name w:val="scaps"/>
    <w:rsid w:val="002A0521"/>
  </w:style>
  <w:style w:type="character" w:customStyle="1" w:styleId="current-article">
    <w:name w:val="current-article"/>
    <w:rsid w:val="002A0521"/>
  </w:style>
  <w:style w:type="character" w:customStyle="1" w:styleId="related-current-indicator">
    <w:name w:val="related-current-indicator"/>
    <w:rsid w:val="002A0521"/>
  </w:style>
  <w:style w:type="character" w:customStyle="1" w:styleId="bylclear">
    <w:name w:val="bylclear"/>
    <w:rsid w:val="002A0521"/>
  </w:style>
  <w:style w:type="character" w:customStyle="1" w:styleId="timestamp">
    <w:name w:val="timestamp"/>
    <w:rsid w:val="002A0521"/>
  </w:style>
  <w:style w:type="character" w:customStyle="1" w:styleId="comments">
    <w:name w:val="comments"/>
    <w:rsid w:val="002A0521"/>
  </w:style>
  <w:style w:type="character" w:customStyle="1" w:styleId="essaytext">
    <w:name w:val="essaytext"/>
    <w:rsid w:val="002A0521"/>
  </w:style>
  <w:style w:type="character" w:customStyle="1" w:styleId="username">
    <w:name w:val="username"/>
    <w:rsid w:val="002A0521"/>
  </w:style>
  <w:style w:type="character" w:customStyle="1" w:styleId="toplinks">
    <w:name w:val="toplinks"/>
    <w:rsid w:val="002A0521"/>
  </w:style>
  <w:style w:type="paragraph" w:customStyle="1" w:styleId="BodyA">
    <w:name w:val="Body A"/>
    <w:uiPriority w:val="99"/>
    <w:qFormat/>
    <w:rsid w:val="002A0521"/>
    <w:rPr>
      <w:rFonts w:ascii="Helvetica" w:eastAsia="ヒラギノ角ゴ Pro W3" w:hAnsi="Helvetica" w:cs="Times New Roman"/>
      <w:color w:val="000000"/>
      <w:szCs w:val="20"/>
    </w:rPr>
  </w:style>
  <w:style w:type="paragraph" w:customStyle="1" w:styleId="Starred">
    <w:name w:val="Starred"/>
    <w:basedOn w:val="Normal"/>
    <w:link w:val="StarredChar"/>
    <w:qFormat/>
    <w:rsid w:val="002A052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A0521"/>
    <w:rPr>
      <w:rFonts w:ascii="Calibri" w:eastAsia="Times New Roman" w:hAnsi="Calibri"/>
      <w:b/>
      <w:caps/>
      <w:sz w:val="22"/>
      <w:szCs w:val="28"/>
      <w:u w:val="single"/>
    </w:rPr>
  </w:style>
  <w:style w:type="paragraph" w:customStyle="1" w:styleId="NotStarred">
    <w:name w:val="NotStarred"/>
    <w:basedOn w:val="Normal"/>
    <w:link w:val="NotStarredChar"/>
    <w:qFormat/>
    <w:rsid w:val="002A052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A0521"/>
    <w:rPr>
      <w:rFonts w:ascii="Calibri" w:eastAsia="Times New Roman" w:hAnsi="Calibri"/>
      <w:b/>
      <w:caps/>
      <w:sz w:val="22"/>
      <w:szCs w:val="28"/>
      <w:u w:val="single"/>
    </w:rPr>
  </w:style>
  <w:style w:type="character" w:customStyle="1" w:styleId="A3">
    <w:name w:val="A3"/>
    <w:rsid w:val="002A0521"/>
    <w:rPr>
      <w:rFonts w:cs="Perpetua"/>
      <w:color w:val="000000"/>
      <w:sz w:val="15"/>
      <w:szCs w:val="15"/>
    </w:rPr>
  </w:style>
  <w:style w:type="character" w:customStyle="1" w:styleId="see">
    <w:name w:val="see"/>
    <w:rsid w:val="002A0521"/>
  </w:style>
  <w:style w:type="character" w:customStyle="1" w:styleId="first-letter">
    <w:name w:val="first-letter"/>
    <w:rsid w:val="002A0521"/>
  </w:style>
  <w:style w:type="character" w:customStyle="1" w:styleId="focusparagraph">
    <w:name w:val="focusparagraph"/>
    <w:rsid w:val="002A0521"/>
  </w:style>
  <w:style w:type="character" w:customStyle="1" w:styleId="lightblue">
    <w:name w:val="lightblue"/>
    <w:rsid w:val="002A0521"/>
  </w:style>
  <w:style w:type="character" w:customStyle="1" w:styleId="StyleUnderlineCharChar9pt">
    <w:name w:val="Style Underline Char Char + 9 pt"/>
    <w:rsid w:val="002A0521"/>
    <w:rPr>
      <w:rFonts w:ascii="Times New Roman" w:hAnsi="Times New Roman" w:hint="default"/>
      <w:sz w:val="20"/>
      <w:szCs w:val="24"/>
      <w:u w:val="single"/>
      <w:lang w:val="en-US" w:eastAsia="en-US" w:bidi="ar-SA"/>
    </w:rPr>
  </w:style>
  <w:style w:type="character" w:customStyle="1" w:styleId="tagCharCharChar">
    <w:name w:val="tag Char Char Char"/>
    <w:rsid w:val="002A0521"/>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2A0521"/>
    <w:rPr>
      <w:rFonts w:ascii="Times New Roman" w:eastAsiaTheme="minorHAnsi"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A0521"/>
    <w:rPr>
      <w:rFonts w:ascii="Times New Roman" w:eastAsiaTheme="minorHAnsi" w:hAnsi="Times New Roman" w:cs="Times New Roman"/>
      <w:sz w:val="22"/>
      <w:u w:val="single"/>
      <w:bdr w:val="single" w:sz="4" w:space="0" w:color="auto"/>
    </w:rPr>
  </w:style>
  <w:style w:type="character" w:customStyle="1" w:styleId="Header1">
    <w:name w:val="Header1"/>
    <w:rsid w:val="002A0521"/>
  </w:style>
  <w:style w:type="paragraph" w:customStyle="1" w:styleId="H4Tag">
    <w:name w:val="H4 (Tag)"/>
    <w:basedOn w:val="Normal"/>
    <w:link w:val="H4TagChar1"/>
    <w:qFormat/>
    <w:rsid w:val="002A0521"/>
    <w:rPr>
      <w:rFonts w:eastAsia="Calibri"/>
      <w:b/>
    </w:rPr>
  </w:style>
  <w:style w:type="character" w:customStyle="1" w:styleId="H4TagChar1">
    <w:name w:val="H4 (Tag) Char1"/>
    <w:link w:val="H4Tag"/>
    <w:rsid w:val="002A0521"/>
    <w:rPr>
      <w:rFonts w:ascii="Calibri" w:eastAsia="Calibri" w:hAnsi="Calibri"/>
      <w:b/>
      <w:sz w:val="22"/>
    </w:rPr>
  </w:style>
  <w:style w:type="character" w:customStyle="1" w:styleId="citationgenerated">
    <w:name w:val="citation generated"/>
    <w:rsid w:val="002A0521"/>
  </w:style>
  <w:style w:type="paragraph" w:customStyle="1" w:styleId="CM25">
    <w:name w:val="CM25"/>
    <w:basedOn w:val="Default"/>
    <w:next w:val="Default"/>
    <w:uiPriority w:val="99"/>
    <w:qFormat/>
    <w:rsid w:val="002A0521"/>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2A0521"/>
    <w:rPr>
      <w:b/>
      <w:noProof w:val="0"/>
      <w:u w:val="single"/>
      <w:lang w:val="en-US" w:eastAsia="en-US" w:bidi="ar-SA"/>
    </w:rPr>
  </w:style>
  <w:style w:type="character" w:customStyle="1" w:styleId="FontStyle29">
    <w:name w:val="Font Style29"/>
    <w:uiPriority w:val="99"/>
    <w:rsid w:val="002A0521"/>
    <w:rPr>
      <w:rFonts w:ascii="Arial" w:hAnsi="Arial" w:cs="Arial"/>
      <w:sz w:val="14"/>
      <w:szCs w:val="14"/>
    </w:rPr>
  </w:style>
  <w:style w:type="character" w:customStyle="1" w:styleId="Debate-CardTagandCite-F6Char">
    <w:name w:val="Debate- Card Tag and Cite- F6 Char"/>
    <w:link w:val="Debate-CardTagandCite-F6"/>
    <w:locked/>
    <w:rsid w:val="002A0521"/>
    <w:rPr>
      <w:rFonts w:ascii="Georgia" w:hAnsi="Georgia"/>
      <w:b/>
    </w:rPr>
  </w:style>
  <w:style w:type="paragraph" w:customStyle="1" w:styleId="Debate-CardTagandCite-F6">
    <w:name w:val="Debate- Card Tag and Cite- F6"/>
    <w:basedOn w:val="Normal"/>
    <w:link w:val="Debate-CardTagandCite-F6Char"/>
    <w:qFormat/>
    <w:rsid w:val="002A0521"/>
    <w:pPr>
      <w:contextualSpacing/>
    </w:pPr>
    <w:rPr>
      <w:rFonts w:ascii="Georgia" w:hAnsi="Georgia"/>
      <w:b/>
      <w:sz w:val="24"/>
    </w:rPr>
  </w:style>
  <w:style w:type="paragraph" w:customStyle="1" w:styleId="Cardtext4">
    <w:name w:val="Card text"/>
    <w:link w:val="CardtextChar3"/>
    <w:qFormat/>
    <w:rsid w:val="002A0521"/>
    <w:pPr>
      <w:widowControl w:val="0"/>
      <w:autoSpaceDE w:val="0"/>
      <w:autoSpaceDN w:val="0"/>
      <w:adjustRightInd w:val="0"/>
    </w:pPr>
    <w:rPr>
      <w:rFonts w:ascii="Arial Narrow" w:hAnsi="Arial Narrow"/>
      <w:u w:val="single"/>
    </w:rPr>
  </w:style>
  <w:style w:type="paragraph" w:customStyle="1" w:styleId="NewHeading2">
    <w:name w:val="NewHeading2"/>
    <w:basedOn w:val="Normal"/>
    <w:link w:val="NewHeading2Char"/>
    <w:qFormat/>
    <w:rsid w:val="002A0521"/>
    <w:pPr>
      <w:spacing w:before="240" w:after="60"/>
    </w:pPr>
    <w:rPr>
      <w:rFonts w:eastAsia="Times New Roman"/>
      <w:b/>
      <w:szCs w:val="28"/>
      <w:u w:val="single"/>
    </w:rPr>
  </w:style>
  <w:style w:type="character" w:customStyle="1" w:styleId="NewHeading2Char">
    <w:name w:val="NewHeading2 Char"/>
    <w:link w:val="NewHeading2"/>
    <w:rsid w:val="002A0521"/>
    <w:rPr>
      <w:rFonts w:ascii="Calibri" w:eastAsia="Times New Roman" w:hAnsi="Calibri"/>
      <w:b/>
      <w:sz w:val="22"/>
      <w:szCs w:val="28"/>
      <w:u w:val="single"/>
    </w:rPr>
  </w:style>
  <w:style w:type="paragraph" w:customStyle="1" w:styleId="TagGA11">
    <w:name w:val="Tag GA 11"/>
    <w:basedOn w:val="TOC1"/>
    <w:uiPriority w:val="99"/>
    <w:qFormat/>
    <w:rsid w:val="002A0521"/>
    <w:rPr>
      <w:rFonts w:eastAsia="Calibri"/>
      <w:b/>
      <w:kern w:val="0"/>
    </w:rPr>
  </w:style>
  <w:style w:type="paragraph" w:customStyle="1" w:styleId="CM32">
    <w:name w:val="CM3+2"/>
    <w:basedOn w:val="Normal"/>
    <w:next w:val="Normal"/>
    <w:uiPriority w:val="99"/>
    <w:qFormat/>
    <w:rsid w:val="002A052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A0521"/>
    <w:rPr>
      <w:rFonts w:eastAsia="Calibri"/>
    </w:rPr>
  </w:style>
  <w:style w:type="paragraph" w:customStyle="1" w:styleId="TagLine">
    <w:name w:val="Tag Line"/>
    <w:basedOn w:val="Normal"/>
    <w:next w:val="FullText"/>
    <w:uiPriority w:val="99"/>
    <w:qFormat/>
    <w:rsid w:val="002A0521"/>
    <w:rPr>
      <w:rFonts w:eastAsia="Times New Roman"/>
      <w:b/>
      <w:sz w:val="28"/>
    </w:rPr>
  </w:style>
  <w:style w:type="paragraph" w:customStyle="1" w:styleId="msolistparagraphcxspfirst">
    <w:name w:val="msolistparagraphcxspfirst"/>
    <w:basedOn w:val="Normal"/>
    <w:uiPriority w:val="99"/>
    <w:qFormat/>
    <w:rsid w:val="002A052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A0521"/>
    <w:pPr>
      <w:spacing w:before="100" w:beforeAutospacing="1" w:after="100" w:afterAutospacing="1"/>
    </w:pPr>
    <w:rPr>
      <w:rFonts w:eastAsia="Times New Roman"/>
    </w:rPr>
  </w:style>
  <w:style w:type="character" w:customStyle="1" w:styleId="CardsUnderlined">
    <w:name w:val="Cards Underlined"/>
    <w:qFormat/>
    <w:rsid w:val="002A0521"/>
    <w:rPr>
      <w:rFonts w:ascii="Helvetica" w:hAnsi="Helvetica" w:hint="default"/>
      <w:sz w:val="22"/>
      <w:szCs w:val="24"/>
      <w:u w:val="thick"/>
    </w:rPr>
  </w:style>
  <w:style w:type="paragraph" w:customStyle="1" w:styleId="Card6pt">
    <w:name w:val="Card 6pt"/>
    <w:basedOn w:val="Normal"/>
    <w:uiPriority w:val="99"/>
    <w:qFormat/>
    <w:rsid w:val="002A0521"/>
    <w:pPr>
      <w:ind w:left="288" w:right="288"/>
    </w:pPr>
    <w:rPr>
      <w:rFonts w:eastAsia="Calibri"/>
      <w:color w:val="000000"/>
      <w:sz w:val="12"/>
      <w:szCs w:val="20"/>
    </w:rPr>
  </w:style>
  <w:style w:type="paragraph" w:customStyle="1" w:styleId="FullCite">
    <w:name w:val="Full Cite"/>
    <w:basedOn w:val="Normal"/>
    <w:next w:val="Normal"/>
    <w:link w:val="FullCiteChar"/>
    <w:qFormat/>
    <w:rsid w:val="002A0521"/>
    <w:rPr>
      <w:rFonts w:ascii="Garamond" w:eastAsia="Calibri" w:hAnsi="Garamond"/>
    </w:rPr>
  </w:style>
  <w:style w:type="character" w:customStyle="1" w:styleId="FullCiteChar">
    <w:name w:val="Full Cite Char"/>
    <w:link w:val="FullCite"/>
    <w:rsid w:val="002A0521"/>
    <w:rPr>
      <w:rFonts w:ascii="Garamond" w:eastAsia="Calibri" w:hAnsi="Garamond"/>
      <w:sz w:val="22"/>
    </w:rPr>
  </w:style>
  <w:style w:type="paragraph" w:customStyle="1" w:styleId="StyleNormalWeb11ptUnderline">
    <w:name w:val="Style Normal (Web) + 11 pt Underline"/>
    <w:basedOn w:val="NormalWeb"/>
    <w:link w:val="StyleNormalWeb11ptUnderlineChar"/>
    <w:qFormat/>
    <w:rsid w:val="002A0521"/>
    <w:pPr>
      <w:spacing w:before="0" w:beforeAutospacing="0" w:after="160" w:afterAutospacing="0"/>
    </w:pPr>
    <w:rPr>
      <w:rFonts w:eastAsiaTheme="minorHAnsi"/>
      <w:szCs w:val="22"/>
    </w:rPr>
  </w:style>
  <w:style w:type="character" w:customStyle="1" w:styleId="StyleNormalWeb11ptUnderlineChar">
    <w:name w:val="Style Normal (Web) + 11 pt Underline Char"/>
    <w:link w:val="StyleNormalWeb11ptUnderline"/>
    <w:rsid w:val="002A0521"/>
    <w:rPr>
      <w:rFonts w:ascii="Calibri" w:eastAsiaTheme="minorHAnsi" w:hAnsi="Calibri"/>
      <w:sz w:val="22"/>
      <w:szCs w:val="22"/>
    </w:rPr>
  </w:style>
  <w:style w:type="paragraph" w:customStyle="1" w:styleId="StyleCardStyleBlackUnderline">
    <w:name w:val="Style Card Style + Black Underline"/>
    <w:basedOn w:val="Normal"/>
    <w:link w:val="StyleCardStyleBlackUnderlineChar"/>
    <w:qFormat/>
    <w:rsid w:val="002A0521"/>
    <w:rPr>
      <w:rFonts w:eastAsia="Times New Roman"/>
      <w:color w:val="000000"/>
      <w:u w:val="single"/>
    </w:rPr>
  </w:style>
  <w:style w:type="character" w:customStyle="1" w:styleId="StyleCardStyleBlackUnderlineChar">
    <w:name w:val="Style Card Style + Black Underline Char"/>
    <w:link w:val="StyleCardStyleBlackUnderline"/>
    <w:rsid w:val="002A0521"/>
    <w:rPr>
      <w:rFonts w:ascii="Calibri" w:eastAsia="Times New Roman" w:hAnsi="Calibri"/>
      <w:color w:val="000000"/>
      <w:sz w:val="22"/>
      <w:u w:val="single"/>
    </w:rPr>
  </w:style>
  <w:style w:type="character" w:customStyle="1" w:styleId="titles">
    <w:name w:val="titles"/>
    <w:rsid w:val="002A0521"/>
  </w:style>
  <w:style w:type="character" w:customStyle="1" w:styleId="articletext0">
    <w:name w:val="article_text"/>
    <w:rsid w:val="002A0521"/>
  </w:style>
  <w:style w:type="paragraph" w:customStyle="1" w:styleId="StyleHeading2LatinArialMT13pt">
    <w:name w:val="Style Heading 2 + (Latin) ArialMT 13 pt"/>
    <w:basedOn w:val="Heading2"/>
    <w:next w:val="Heading2"/>
    <w:uiPriority w:val="99"/>
    <w:qFormat/>
    <w:rsid w:val="002A0521"/>
    <w:pPr>
      <w:keepLines w:val="0"/>
      <w:pageBreakBefore w:val="0"/>
      <w:jc w:val="left"/>
    </w:pPr>
    <w:rPr>
      <w:rFonts w:eastAsia="SimSun" w:cs="Arial"/>
      <w:b w:val="0"/>
      <w:bCs w:val="0"/>
      <w:iCs/>
      <w:caps/>
      <w:sz w:val="24"/>
      <w:szCs w:val="28"/>
      <w:lang w:eastAsia="zh-CN"/>
    </w:rPr>
  </w:style>
  <w:style w:type="character" w:customStyle="1" w:styleId="contentauthor">
    <w:name w:val="contentauthor"/>
    <w:rsid w:val="002A0521"/>
  </w:style>
  <w:style w:type="character" w:customStyle="1" w:styleId="subarticleheader">
    <w:name w:val="subarticleheader"/>
    <w:rsid w:val="002A0521"/>
  </w:style>
  <w:style w:type="paragraph" w:customStyle="1" w:styleId="NotUnderlined">
    <w:name w:val="Not Underlined"/>
    <w:basedOn w:val="Normal"/>
    <w:uiPriority w:val="99"/>
    <w:qFormat/>
    <w:rsid w:val="002A0521"/>
    <w:rPr>
      <w:rFonts w:ascii="Century Gothic" w:eastAsia="Times New Roman" w:hAnsi="Century Gothic"/>
      <w:sz w:val="16"/>
    </w:rPr>
  </w:style>
  <w:style w:type="character" w:customStyle="1" w:styleId="grame">
    <w:name w:val="grame"/>
    <w:rsid w:val="002A0521"/>
  </w:style>
  <w:style w:type="character" w:customStyle="1" w:styleId="CardStyleChar">
    <w:name w:val="Card Style Char"/>
    <w:link w:val="CardStyle"/>
    <w:rsid w:val="002A0521"/>
    <w:rPr>
      <w:rFonts w:ascii="Calibri" w:eastAsia="Times New Roman" w:hAnsi="Calibri"/>
      <w:sz w:val="22"/>
    </w:rPr>
  </w:style>
  <w:style w:type="character" w:customStyle="1" w:styleId="newstitle1">
    <w:name w:val="newstitle1"/>
    <w:rsid w:val="002A0521"/>
  </w:style>
  <w:style w:type="character" w:customStyle="1" w:styleId="copy">
    <w:name w:val="copy"/>
    <w:rsid w:val="002A0521"/>
  </w:style>
  <w:style w:type="character" w:customStyle="1" w:styleId="topheadline">
    <w:name w:val="topheadline"/>
    <w:rsid w:val="002A0521"/>
  </w:style>
  <w:style w:type="paragraph" w:customStyle="1" w:styleId="StylecardThickunderline">
    <w:name w:val="Style card + Thick underline"/>
    <w:basedOn w:val="Normal"/>
    <w:link w:val="StylecardThickunderlineChar"/>
    <w:qFormat/>
    <w:rsid w:val="002A0521"/>
    <w:pPr>
      <w:ind w:left="288" w:right="288"/>
    </w:pPr>
    <w:rPr>
      <w:rFonts w:eastAsia="SimSun"/>
      <w:u w:val="single"/>
      <w:lang w:eastAsia="zh-CN"/>
    </w:rPr>
  </w:style>
  <w:style w:type="character" w:customStyle="1" w:styleId="StylecardThickunderlineChar">
    <w:name w:val="Style card + Thick underline Char"/>
    <w:link w:val="StylecardThickunderline"/>
    <w:rsid w:val="002A0521"/>
    <w:rPr>
      <w:rFonts w:ascii="Calibri" w:eastAsia="SimSun" w:hAnsi="Calibri"/>
      <w:sz w:val="22"/>
      <w:u w:val="single"/>
      <w:lang w:eastAsia="zh-CN"/>
    </w:rPr>
  </w:style>
  <w:style w:type="paragraph" w:customStyle="1" w:styleId="StylecardBoldThickunderline">
    <w:name w:val="Style card + Bold Thick underline"/>
    <w:basedOn w:val="Normal"/>
    <w:link w:val="StylecardBoldThickunderlineChar"/>
    <w:qFormat/>
    <w:rsid w:val="002A052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A0521"/>
    <w:rPr>
      <w:rFonts w:ascii="Calibri" w:eastAsia="SimSun" w:hAnsi="Calibri"/>
      <w:b/>
      <w:bCs/>
      <w:sz w:val="22"/>
      <w:u w:val="single"/>
      <w:lang w:eastAsia="zh-CN"/>
    </w:rPr>
  </w:style>
  <w:style w:type="character" w:customStyle="1" w:styleId="headline">
    <w:name w:val="headline"/>
    <w:rsid w:val="002A0521"/>
  </w:style>
  <w:style w:type="character" w:customStyle="1" w:styleId="Stylereduce27pt">
    <w:name w:val="Style reduce2 + 7 pt"/>
    <w:rsid w:val="002A0521"/>
    <w:rPr>
      <w:rFonts w:ascii="Times New Roman" w:hAnsi="Times New Roman" w:cs="Arial"/>
      <w:color w:val="000000"/>
      <w:sz w:val="14"/>
      <w:szCs w:val="22"/>
    </w:rPr>
  </w:style>
  <w:style w:type="paragraph" w:customStyle="1" w:styleId="BlockHeadings">
    <w:name w:val="Block Headings"/>
    <w:next w:val="Normal"/>
    <w:link w:val="BlockHeadingsChar"/>
    <w:qFormat/>
    <w:rsid w:val="002A0521"/>
    <w:pPr>
      <w:widowControl w:val="0"/>
      <w:jc w:val="center"/>
      <w:outlineLvl w:val="0"/>
    </w:pPr>
    <w:rPr>
      <w:rFonts w:ascii="Times New Roman" w:eastAsia="Times New Roman" w:hAnsi="Times New Roman" w:cs="Times New Roman"/>
      <w:b/>
      <w:sz w:val="36"/>
      <w:u w:val="single"/>
    </w:rPr>
  </w:style>
  <w:style w:type="character" w:customStyle="1" w:styleId="srtitle">
    <w:name w:val="srtitle"/>
    <w:rsid w:val="002A0521"/>
  </w:style>
  <w:style w:type="character" w:customStyle="1" w:styleId="st1">
    <w:name w:val="st1"/>
    <w:rsid w:val="002A0521"/>
  </w:style>
  <w:style w:type="paragraph" w:customStyle="1" w:styleId="CM27">
    <w:name w:val="CM27"/>
    <w:basedOn w:val="Default"/>
    <w:next w:val="Default"/>
    <w:uiPriority w:val="99"/>
    <w:qFormat/>
    <w:rsid w:val="002A0521"/>
    <w:pPr>
      <w:spacing w:after="200" w:line="276" w:lineRule="auto"/>
    </w:pPr>
    <w:rPr>
      <w:rFonts w:eastAsia="Calibri"/>
      <w:color w:val="auto"/>
      <w:sz w:val="22"/>
    </w:rPr>
  </w:style>
  <w:style w:type="character" w:customStyle="1" w:styleId="caps-label">
    <w:name w:val="caps-label"/>
    <w:rsid w:val="002A052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A0521"/>
    <w:rPr>
      <w:rFonts w:ascii="Garamond" w:hAnsi="Garamond" w:cs="Times New Roman"/>
      <w:sz w:val="20"/>
    </w:rPr>
  </w:style>
  <w:style w:type="character" w:customStyle="1" w:styleId="quotechar0">
    <w:name w:val="quotechar"/>
    <w:rsid w:val="002A0521"/>
  </w:style>
  <w:style w:type="character" w:customStyle="1" w:styleId="boldunderline0">
    <w:name w:val="boldunderline"/>
    <w:rsid w:val="002A0521"/>
  </w:style>
  <w:style w:type="paragraph" w:customStyle="1" w:styleId="font-null">
    <w:name w:val="font-null"/>
    <w:basedOn w:val="Normal"/>
    <w:uiPriority w:val="99"/>
    <w:qFormat/>
    <w:rsid w:val="002A0521"/>
    <w:pPr>
      <w:spacing w:before="100" w:beforeAutospacing="1" w:after="100" w:afterAutospacing="1"/>
    </w:pPr>
    <w:rPr>
      <w:rFonts w:eastAsia="Times New Roman"/>
    </w:rPr>
  </w:style>
  <w:style w:type="paragraph" w:customStyle="1" w:styleId="rteindent1">
    <w:name w:val="rteindent1"/>
    <w:basedOn w:val="Normal"/>
    <w:uiPriority w:val="99"/>
    <w:qFormat/>
    <w:rsid w:val="002A0521"/>
    <w:pPr>
      <w:spacing w:before="100" w:beforeAutospacing="1" w:after="100" w:afterAutospacing="1"/>
    </w:pPr>
    <w:rPr>
      <w:rFonts w:eastAsia="Times New Roman"/>
    </w:rPr>
  </w:style>
  <w:style w:type="character" w:customStyle="1" w:styleId="A8">
    <w:name w:val="A8"/>
    <w:rsid w:val="002A0521"/>
    <w:rPr>
      <w:rFonts w:cs="Scala"/>
      <w:color w:val="000000"/>
      <w:sz w:val="15"/>
      <w:szCs w:val="15"/>
    </w:rPr>
  </w:style>
  <w:style w:type="paragraph" w:customStyle="1" w:styleId="Pa12">
    <w:name w:val="Pa12"/>
    <w:basedOn w:val="Default"/>
    <w:next w:val="Default"/>
    <w:uiPriority w:val="99"/>
    <w:qFormat/>
    <w:rsid w:val="002A0521"/>
    <w:pPr>
      <w:spacing w:after="200" w:line="191" w:lineRule="atLeast"/>
    </w:pPr>
    <w:rPr>
      <w:rFonts w:ascii="Scala" w:eastAsia="Calibri" w:hAnsi="Scala"/>
      <w:color w:val="auto"/>
      <w:sz w:val="22"/>
    </w:rPr>
  </w:style>
  <w:style w:type="character" w:customStyle="1" w:styleId="A0">
    <w:name w:val="A0"/>
    <w:uiPriority w:val="99"/>
    <w:rsid w:val="002A0521"/>
    <w:rPr>
      <w:rFonts w:cs="Scala"/>
      <w:color w:val="000000"/>
      <w:sz w:val="16"/>
      <w:szCs w:val="16"/>
    </w:rPr>
  </w:style>
  <w:style w:type="character" w:customStyle="1" w:styleId="Date11">
    <w:name w:val="Date11"/>
    <w:rsid w:val="002A0521"/>
  </w:style>
  <w:style w:type="paragraph" w:customStyle="1" w:styleId="introduction">
    <w:name w:val="introduction"/>
    <w:basedOn w:val="Normal"/>
    <w:uiPriority w:val="99"/>
    <w:qFormat/>
    <w:rsid w:val="002A0521"/>
    <w:pPr>
      <w:spacing w:before="100" w:beforeAutospacing="1" w:after="100" w:afterAutospacing="1"/>
    </w:pPr>
    <w:rPr>
      <w:rFonts w:eastAsia="Times New Roman"/>
    </w:rPr>
  </w:style>
  <w:style w:type="character" w:customStyle="1" w:styleId="Boxout">
    <w:name w:val="Box out"/>
    <w:uiPriority w:val="1"/>
    <w:qFormat/>
    <w:rsid w:val="002A052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A052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A052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A0521"/>
    <w:pPr>
      <w:spacing w:before="100" w:beforeAutospacing="1" w:after="100" w:afterAutospacing="1"/>
    </w:pPr>
    <w:rPr>
      <w:rFonts w:eastAsia="Times New Roman"/>
    </w:rPr>
  </w:style>
  <w:style w:type="character" w:customStyle="1" w:styleId="metad">
    <w:name w:val="metad"/>
    <w:rsid w:val="002A0521"/>
  </w:style>
  <w:style w:type="paragraph" w:customStyle="1" w:styleId="class">
    <w:name w:val="class"/>
    <w:basedOn w:val="Normal"/>
    <w:uiPriority w:val="99"/>
    <w:qFormat/>
    <w:rsid w:val="002A0521"/>
    <w:pPr>
      <w:spacing w:before="100" w:beforeAutospacing="1" w:after="100" w:afterAutospacing="1"/>
    </w:pPr>
    <w:rPr>
      <w:rFonts w:eastAsia="Times New Roman"/>
    </w:rPr>
  </w:style>
  <w:style w:type="character" w:customStyle="1" w:styleId="sifr-alternate">
    <w:name w:val="sifr-alternate"/>
    <w:rsid w:val="002A0521"/>
  </w:style>
  <w:style w:type="character" w:customStyle="1" w:styleId="justify1">
    <w:name w:val="justify1"/>
    <w:rsid w:val="002A0521"/>
  </w:style>
  <w:style w:type="character" w:customStyle="1" w:styleId="artbody1">
    <w:name w:val="art_body1"/>
    <w:rsid w:val="002A0521"/>
    <w:rPr>
      <w:rFonts w:ascii="Arial" w:hAnsi="Arial" w:cs="Arial" w:hint="default"/>
    </w:rPr>
  </w:style>
  <w:style w:type="character" w:customStyle="1" w:styleId="A1">
    <w:name w:val="A1"/>
    <w:uiPriority w:val="99"/>
    <w:rsid w:val="002A0521"/>
    <w:rPr>
      <w:rFonts w:cs="Book Antiqua"/>
      <w:color w:val="221E1F"/>
      <w:sz w:val="22"/>
      <w:szCs w:val="22"/>
    </w:rPr>
  </w:style>
  <w:style w:type="character" w:customStyle="1" w:styleId="UnderlineStyleChar">
    <w:name w:val="Underline Style Char"/>
    <w:link w:val="UnderlineStyle"/>
    <w:rsid w:val="002A0521"/>
    <w:rPr>
      <w:rFonts w:ascii="Calibri" w:eastAsia="Times New Roman" w:hAnsi="Calibri"/>
      <w:b/>
      <w:sz w:val="22"/>
      <w:u w:val="single"/>
    </w:rPr>
  </w:style>
  <w:style w:type="paragraph" w:customStyle="1" w:styleId="blocktitle1">
    <w:name w:val="block title"/>
    <w:basedOn w:val="Normal"/>
    <w:link w:val="blocktitleChar0"/>
    <w:qFormat/>
    <w:rsid w:val="002A0521"/>
    <w:pPr>
      <w:spacing w:after="240"/>
      <w:jc w:val="center"/>
      <w:outlineLvl w:val="0"/>
    </w:pPr>
    <w:rPr>
      <w:rFonts w:ascii="Garamond" w:eastAsia="Calibri" w:hAnsi="Garamond"/>
      <w:b/>
      <w:caps/>
      <w:sz w:val="28"/>
      <w:lang w:val="x-none" w:eastAsia="x-none"/>
    </w:rPr>
  </w:style>
  <w:style w:type="character" w:customStyle="1" w:styleId="reality">
    <w:name w:val="reality"/>
    <w:rsid w:val="002A0521"/>
  </w:style>
  <w:style w:type="paragraph" w:customStyle="1" w:styleId="Pa6">
    <w:name w:val="Pa6"/>
    <w:basedOn w:val="Normal"/>
    <w:next w:val="Normal"/>
    <w:uiPriority w:val="99"/>
    <w:qFormat/>
    <w:rsid w:val="002A0521"/>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2A052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2A0521"/>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2A052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2A0521"/>
    <w:pPr>
      <w:spacing w:before="100" w:beforeAutospacing="1" w:after="100" w:afterAutospacing="1"/>
    </w:pPr>
    <w:rPr>
      <w:rFonts w:eastAsia="Times New Roman"/>
    </w:rPr>
  </w:style>
  <w:style w:type="character" w:customStyle="1" w:styleId="text2">
    <w:name w:val="text2"/>
    <w:rsid w:val="002A0521"/>
  </w:style>
  <w:style w:type="character" w:customStyle="1" w:styleId="StyleUnderlineChar2CharChar11pt">
    <w:name w:val="Style Underline Char2 Char Char + 11 pt"/>
    <w:rsid w:val="002A0521"/>
    <w:rPr>
      <w:rFonts w:ascii="Times New Roman" w:hAnsi="Times New Roman"/>
      <w:sz w:val="20"/>
      <w:u w:val="single"/>
    </w:rPr>
  </w:style>
  <w:style w:type="character" w:customStyle="1" w:styleId="StyleStyleBoldUnderline11pt">
    <w:name w:val="Style Style Bold Underline + 11 pt"/>
    <w:rsid w:val="002A052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521"/>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2A0521"/>
    <w:rPr>
      <w:rFonts w:ascii="Times New Roman" w:eastAsia="SimSun" w:hAnsi="Times New Roman" w:cs="Times New Roman"/>
      <w:b/>
      <w:bCs/>
      <w:sz w:val="22"/>
      <w:u w:val="single"/>
    </w:rPr>
  </w:style>
  <w:style w:type="character" w:customStyle="1" w:styleId="articlehead2">
    <w:name w:val="articlehead2"/>
    <w:rsid w:val="002A0521"/>
  </w:style>
  <w:style w:type="character" w:customStyle="1" w:styleId="pronset">
    <w:name w:val="pronset"/>
    <w:rsid w:val="002A0521"/>
  </w:style>
  <w:style w:type="character" w:customStyle="1" w:styleId="prondelim">
    <w:name w:val="prondelim"/>
    <w:rsid w:val="002A0521"/>
  </w:style>
  <w:style w:type="character" w:customStyle="1" w:styleId="prontoggle">
    <w:name w:val="pron_toggle"/>
    <w:rsid w:val="002A0521"/>
  </w:style>
  <w:style w:type="character" w:customStyle="1" w:styleId="boldface">
    <w:name w:val="boldface"/>
    <w:rsid w:val="002A0521"/>
  </w:style>
  <w:style w:type="character" w:customStyle="1" w:styleId="secondary-bf">
    <w:name w:val="secondary-bf"/>
    <w:rsid w:val="002A0521"/>
  </w:style>
  <w:style w:type="character" w:customStyle="1" w:styleId="ColorfulGrid-Accent1Char">
    <w:name w:val="Colorful Grid - Accent 1 Char"/>
    <w:aliases w:val="quote Char"/>
    <w:link w:val="ColorfulGrid-Accent1"/>
    <w:uiPriority w:val="29"/>
    <w:rsid w:val="002A0521"/>
    <w:rPr>
      <w:rFonts w:ascii="Times New Roman" w:hAnsi="Times New Roman"/>
      <w:iCs/>
      <w:color w:val="000000"/>
      <w:sz w:val="16"/>
    </w:rPr>
  </w:style>
  <w:style w:type="table" w:styleId="ColorfulGrid-Accent1">
    <w:name w:val="Colorful Grid Accent 1"/>
    <w:basedOn w:val="TableNormal"/>
    <w:link w:val="ColorfulGrid-Accent1Char"/>
    <w:uiPriority w:val="29"/>
    <w:rsid w:val="002A0521"/>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A052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A0521"/>
  </w:style>
  <w:style w:type="character" w:customStyle="1" w:styleId="pg">
    <w:name w:val="pg"/>
    <w:rsid w:val="002A0521"/>
  </w:style>
  <w:style w:type="character" w:customStyle="1" w:styleId="detailtitle">
    <w:name w:val="detailtitle"/>
    <w:rsid w:val="002A0521"/>
  </w:style>
  <w:style w:type="character" w:customStyle="1" w:styleId="storydate">
    <w:name w:val="storydate"/>
    <w:rsid w:val="002A0521"/>
  </w:style>
  <w:style w:type="character" w:customStyle="1" w:styleId="preloadwrap">
    <w:name w:val="preloadwrap"/>
    <w:rsid w:val="002A0521"/>
  </w:style>
  <w:style w:type="paragraph" w:customStyle="1" w:styleId="summary">
    <w:name w:val="summary"/>
    <w:basedOn w:val="Normal"/>
    <w:uiPriority w:val="99"/>
    <w:qFormat/>
    <w:rsid w:val="002A0521"/>
    <w:pPr>
      <w:spacing w:before="100" w:beforeAutospacing="1" w:after="100" w:afterAutospacing="1"/>
    </w:pPr>
    <w:rPr>
      <w:rFonts w:eastAsia="Times New Roman"/>
    </w:rPr>
  </w:style>
  <w:style w:type="paragraph" w:customStyle="1" w:styleId="Caption2">
    <w:name w:val="Caption2"/>
    <w:basedOn w:val="Normal"/>
    <w:uiPriority w:val="99"/>
    <w:qFormat/>
    <w:rsid w:val="002A0521"/>
    <w:pPr>
      <w:spacing w:before="100" w:beforeAutospacing="1" w:after="100" w:afterAutospacing="1"/>
    </w:pPr>
    <w:rPr>
      <w:rFonts w:eastAsia="Times New Roman"/>
    </w:rPr>
  </w:style>
  <w:style w:type="character" w:customStyle="1" w:styleId="creditwrap">
    <w:name w:val="creditwrap"/>
    <w:rsid w:val="002A0521"/>
  </w:style>
  <w:style w:type="character" w:customStyle="1" w:styleId="DefaultChar1">
    <w:name w:val="Default Char1"/>
    <w:rsid w:val="002A0521"/>
    <w:rPr>
      <w:noProof w:val="0"/>
      <w:color w:val="000000"/>
      <w:lang w:val="en-US" w:eastAsia="en-US" w:bidi="ar-SA"/>
    </w:rPr>
  </w:style>
  <w:style w:type="paragraph" w:customStyle="1" w:styleId="MTDisplayEquation">
    <w:name w:val="MTDisplayEquation"/>
    <w:basedOn w:val="Normal"/>
    <w:next w:val="Normal"/>
    <w:link w:val="MTDisplayEquationChar"/>
    <w:qFormat/>
    <w:rsid w:val="002A052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A0521"/>
    <w:rPr>
      <w:rFonts w:ascii="Calibri" w:eastAsia="Times New Roman" w:hAnsi="Calibri"/>
      <w:bCs/>
      <w:sz w:val="22"/>
      <w:lang w:bidi="he-IL"/>
    </w:rPr>
  </w:style>
  <w:style w:type="character" w:customStyle="1" w:styleId="textunderlineChar0">
    <w:name w:val="text underline Char"/>
    <w:rsid w:val="002A0521"/>
    <w:rPr>
      <w:sz w:val="24"/>
      <w:szCs w:val="22"/>
      <w:u w:val="thick"/>
      <w:lang w:val="en-US" w:eastAsia="en-US" w:bidi="ar-SA"/>
    </w:rPr>
  </w:style>
  <w:style w:type="character" w:customStyle="1" w:styleId="BoldChar">
    <w:name w:val="Bold Char"/>
    <w:rsid w:val="002A0521"/>
    <w:rPr>
      <w:rFonts w:ascii="Times New Roman" w:eastAsia="Times New Roman" w:hAnsi="Times New Roman"/>
      <w:b/>
      <w:szCs w:val="24"/>
    </w:rPr>
  </w:style>
  <w:style w:type="character" w:customStyle="1" w:styleId="pmterms31">
    <w:name w:val="pmterms31"/>
    <w:rsid w:val="002A0521"/>
    <w:rPr>
      <w:b/>
      <w:bCs/>
      <w:i w:val="0"/>
      <w:iCs w:val="0"/>
      <w:color w:val="000000"/>
    </w:rPr>
  </w:style>
  <w:style w:type="character" w:customStyle="1" w:styleId="copyrightdescription">
    <w:name w:val="copyrightdescription"/>
    <w:rsid w:val="002A0521"/>
  </w:style>
  <w:style w:type="paragraph" w:customStyle="1" w:styleId="DebateFile">
    <w:name w:val="Debate File"/>
    <w:basedOn w:val="Normal"/>
    <w:uiPriority w:val="99"/>
    <w:qFormat/>
    <w:rsid w:val="002A0521"/>
    <w:pPr>
      <w:jc w:val="center"/>
    </w:pPr>
    <w:rPr>
      <w:rFonts w:ascii="Book Antiqua" w:eastAsia="Times New Roman" w:hAnsi="Book Antiqua"/>
      <w:b/>
      <w:sz w:val="28"/>
    </w:rPr>
  </w:style>
  <w:style w:type="character" w:customStyle="1" w:styleId="ft01">
    <w:name w:val="ft01"/>
    <w:rsid w:val="002A0521"/>
    <w:rPr>
      <w:rFonts w:ascii="Times" w:hAnsi="Times" w:cs="Times" w:hint="default"/>
      <w:color w:val="000000"/>
      <w:sz w:val="14"/>
      <w:szCs w:val="14"/>
    </w:rPr>
  </w:style>
  <w:style w:type="character" w:customStyle="1" w:styleId="ft11">
    <w:name w:val="ft11"/>
    <w:rsid w:val="002A0521"/>
    <w:rPr>
      <w:rFonts w:ascii="Times" w:hAnsi="Times" w:cs="Times" w:hint="default"/>
      <w:color w:val="000000"/>
      <w:sz w:val="17"/>
      <w:szCs w:val="17"/>
    </w:rPr>
  </w:style>
  <w:style w:type="character" w:customStyle="1" w:styleId="ft21">
    <w:name w:val="ft21"/>
    <w:rsid w:val="002A0521"/>
    <w:rPr>
      <w:rFonts w:ascii="Times" w:hAnsi="Times" w:cs="Times" w:hint="default"/>
      <w:color w:val="000000"/>
      <w:sz w:val="15"/>
      <w:szCs w:val="15"/>
    </w:rPr>
  </w:style>
  <w:style w:type="character" w:customStyle="1" w:styleId="ft31">
    <w:name w:val="ft31"/>
    <w:rsid w:val="002A0521"/>
    <w:rPr>
      <w:rFonts w:ascii="Times" w:hAnsi="Times" w:cs="Times" w:hint="default"/>
      <w:color w:val="000000"/>
      <w:sz w:val="15"/>
      <w:szCs w:val="15"/>
    </w:rPr>
  </w:style>
  <w:style w:type="paragraph" w:customStyle="1" w:styleId="Little">
    <w:name w:val="Little"/>
    <w:basedOn w:val="Normal"/>
    <w:next w:val="Normal"/>
    <w:uiPriority w:val="99"/>
    <w:qFormat/>
    <w:rsid w:val="002A0521"/>
    <w:pPr>
      <w:ind w:left="288"/>
    </w:pPr>
    <w:rPr>
      <w:rFonts w:ascii="Garamond" w:eastAsia="Times New Roman" w:hAnsi="Garamond"/>
      <w:sz w:val="16"/>
    </w:rPr>
  </w:style>
  <w:style w:type="paragraph" w:customStyle="1" w:styleId="AAAcard">
    <w:name w:val="AAAcard"/>
    <w:basedOn w:val="Normal"/>
    <w:link w:val="AAAcardChar"/>
    <w:uiPriority w:val="99"/>
    <w:qFormat/>
    <w:rsid w:val="002A0521"/>
    <w:pPr>
      <w:ind w:left="288" w:right="288"/>
    </w:pPr>
    <w:rPr>
      <w:rFonts w:eastAsia="Times New Roman"/>
    </w:rPr>
  </w:style>
  <w:style w:type="character" w:customStyle="1" w:styleId="dquo">
    <w:name w:val="dquo"/>
    <w:rsid w:val="002A0521"/>
  </w:style>
  <w:style w:type="character" w:customStyle="1" w:styleId="caps2">
    <w:name w:val="caps2"/>
    <w:rsid w:val="002A0521"/>
  </w:style>
  <w:style w:type="character" w:customStyle="1" w:styleId="inside-head">
    <w:name w:val="inside-head"/>
    <w:rsid w:val="002A0521"/>
  </w:style>
  <w:style w:type="character" w:customStyle="1" w:styleId="CardsFont12ptCharCharCharChar">
    <w:name w:val="Cards + Font: 12 pt Char Char Char Char"/>
    <w:rsid w:val="002A0521"/>
    <w:rPr>
      <w:sz w:val="24"/>
      <w:szCs w:val="24"/>
      <w:u w:val="thick"/>
      <w:lang w:val="en-US" w:eastAsia="en-US" w:bidi="ar-SA"/>
    </w:rPr>
  </w:style>
  <w:style w:type="character" w:customStyle="1" w:styleId="ccs">
    <w:name w:val="c cs"/>
    <w:rsid w:val="002A0521"/>
  </w:style>
  <w:style w:type="character" w:customStyle="1" w:styleId="UnderlinedEvChar">
    <w:name w:val="Underlined Ev Char"/>
    <w:link w:val="UnderlinedEv"/>
    <w:rsid w:val="002A0521"/>
    <w:rPr>
      <w:rFonts w:ascii="Times New Roman" w:eastAsia="Times New Roman" w:hAnsi="Times New Roman"/>
      <w:u w:val="single"/>
    </w:rPr>
  </w:style>
  <w:style w:type="character" w:customStyle="1" w:styleId="dropshadow">
    <w:name w:val="dropshadow"/>
    <w:rsid w:val="002A0521"/>
  </w:style>
  <w:style w:type="character" w:customStyle="1" w:styleId="d05ws">
    <w:name w:val="d05ws"/>
    <w:rsid w:val="002A0521"/>
  </w:style>
  <w:style w:type="character" w:customStyle="1" w:styleId="rzibod">
    <w:name w:val="rzibod"/>
    <w:rsid w:val="002A0521"/>
  </w:style>
  <w:style w:type="paragraph" w:customStyle="1" w:styleId="Caption3">
    <w:name w:val="Caption3"/>
    <w:basedOn w:val="Normal"/>
    <w:uiPriority w:val="99"/>
    <w:qFormat/>
    <w:rsid w:val="002A0521"/>
    <w:pPr>
      <w:spacing w:before="100" w:beforeAutospacing="1" w:after="100" w:afterAutospacing="1"/>
    </w:pPr>
    <w:rPr>
      <w:rFonts w:eastAsia="Times New Roman"/>
    </w:rPr>
  </w:style>
  <w:style w:type="character" w:customStyle="1" w:styleId="StyleBold1">
    <w:name w:val="Style Bold1"/>
    <w:rsid w:val="002A0521"/>
    <w:rPr>
      <w:rFonts w:ascii="Georgia" w:hAnsi="Georgia"/>
      <w:b/>
      <w:bCs/>
      <w:sz w:val="22"/>
    </w:rPr>
  </w:style>
  <w:style w:type="character" w:customStyle="1" w:styleId="headertext">
    <w:name w:val="headertext"/>
    <w:rsid w:val="002A0521"/>
  </w:style>
  <w:style w:type="paragraph" w:customStyle="1" w:styleId="body-12-5">
    <w:name w:val="body-12-5"/>
    <w:basedOn w:val="Normal"/>
    <w:uiPriority w:val="99"/>
    <w:qFormat/>
    <w:rsid w:val="002A0521"/>
    <w:pPr>
      <w:spacing w:before="100" w:beforeAutospacing="1" w:after="100" w:afterAutospacing="1"/>
    </w:pPr>
    <w:rPr>
      <w:rFonts w:eastAsia="Times New Roman"/>
    </w:rPr>
  </w:style>
  <w:style w:type="character" w:customStyle="1" w:styleId="endnote-reference">
    <w:name w:val="endnote-reference"/>
    <w:rsid w:val="002A0521"/>
  </w:style>
  <w:style w:type="character" w:customStyle="1" w:styleId="officialsname">
    <w:name w:val="official_s_name"/>
    <w:rsid w:val="002A0521"/>
  </w:style>
  <w:style w:type="character" w:customStyle="1" w:styleId="audience">
    <w:name w:val="audience"/>
    <w:rsid w:val="002A0521"/>
  </w:style>
  <w:style w:type="character" w:customStyle="1" w:styleId="A7">
    <w:name w:val="A7"/>
    <w:uiPriority w:val="99"/>
    <w:rsid w:val="002A0521"/>
    <w:rPr>
      <w:rFonts w:cs="Myriad Pro"/>
      <w:color w:val="0066B1"/>
      <w:sz w:val="22"/>
      <w:szCs w:val="22"/>
    </w:rPr>
  </w:style>
  <w:style w:type="character" w:customStyle="1" w:styleId="BlockHeadingsChar">
    <w:name w:val="Block Headings Char"/>
    <w:link w:val="BlockHeadings"/>
    <w:rsid w:val="002A0521"/>
    <w:rPr>
      <w:rFonts w:ascii="Times New Roman" w:eastAsia="Times New Roman" w:hAnsi="Times New Roman" w:cs="Times New Roman"/>
      <w:b/>
      <w:sz w:val="36"/>
      <w:u w:val="single"/>
    </w:rPr>
  </w:style>
  <w:style w:type="character" w:customStyle="1" w:styleId="normalchar">
    <w:name w:val="normal__char"/>
    <w:rsid w:val="002A0521"/>
  </w:style>
  <w:style w:type="character" w:customStyle="1" w:styleId="hyperlink002cheading0020100200028block0020title0029char">
    <w:name w:val="hyperlink_002cheading_00201_0020_0028block_0020title_0029__char"/>
    <w:rsid w:val="002A0521"/>
  </w:style>
  <w:style w:type="character" w:customStyle="1" w:styleId="underline002cstyle0020bold0020underlinechar">
    <w:name w:val="underline_002cstyle_0020bold_0020underline__char"/>
    <w:rsid w:val="002A0521"/>
  </w:style>
  <w:style w:type="character" w:customStyle="1" w:styleId="copyboldblack">
    <w:name w:val="copyboldblack"/>
    <w:rsid w:val="002A0521"/>
  </w:style>
  <w:style w:type="character" w:customStyle="1" w:styleId="copybold">
    <w:name w:val="copybold"/>
    <w:rsid w:val="002A0521"/>
  </w:style>
  <w:style w:type="character" w:customStyle="1" w:styleId="author-date0">
    <w:name w:val="author-date"/>
    <w:rsid w:val="002A0521"/>
  </w:style>
  <w:style w:type="paragraph" w:customStyle="1" w:styleId="infuse">
    <w:name w:val="infuse"/>
    <w:basedOn w:val="Normal"/>
    <w:uiPriority w:val="99"/>
    <w:qFormat/>
    <w:rsid w:val="002A0521"/>
    <w:pPr>
      <w:spacing w:before="100" w:beforeAutospacing="1" w:after="100" w:afterAutospacing="1"/>
    </w:pPr>
    <w:rPr>
      <w:rFonts w:eastAsia="Times New Roman"/>
    </w:rPr>
  </w:style>
  <w:style w:type="paragraph" w:customStyle="1" w:styleId="fontreg">
    <w:name w:val="font_reg"/>
    <w:basedOn w:val="Normal"/>
    <w:uiPriority w:val="99"/>
    <w:qFormat/>
    <w:rsid w:val="002A0521"/>
    <w:pPr>
      <w:spacing w:before="100" w:beforeAutospacing="1" w:after="100" w:afterAutospacing="1"/>
    </w:pPr>
    <w:rPr>
      <w:rFonts w:eastAsia="Times New Roman"/>
    </w:rPr>
  </w:style>
  <w:style w:type="character" w:customStyle="1" w:styleId="yshortcuts">
    <w:name w:val="yshortcuts"/>
    <w:rsid w:val="002A0521"/>
  </w:style>
  <w:style w:type="character" w:customStyle="1" w:styleId="hidden">
    <w:name w:val="hidden"/>
    <w:rsid w:val="002A0521"/>
  </w:style>
  <w:style w:type="character" w:customStyle="1" w:styleId="articlebegin">
    <w:name w:val="articlebegin"/>
    <w:rsid w:val="002A0521"/>
  </w:style>
  <w:style w:type="character" w:customStyle="1" w:styleId="mediaoverlay">
    <w:name w:val="mediaoverlay"/>
    <w:rsid w:val="002A0521"/>
  </w:style>
  <w:style w:type="paragraph" w:customStyle="1" w:styleId="CITEF3">
    <w:name w:val="CITE F3"/>
    <w:uiPriority w:val="99"/>
    <w:qFormat/>
    <w:rsid w:val="002A0521"/>
    <w:rPr>
      <w:rFonts w:ascii="Georgia" w:eastAsia="SimSun" w:hAnsi="Georgia" w:cs="Times New Roman"/>
      <w:b/>
      <w:lang w:eastAsia="zh-CN"/>
    </w:rPr>
  </w:style>
  <w:style w:type="character" w:customStyle="1" w:styleId="blogcaption">
    <w:name w:val="blog_caption"/>
    <w:rsid w:val="002A0521"/>
  </w:style>
  <w:style w:type="paragraph" w:customStyle="1" w:styleId="StyleBoldUnderlineTimesNewRoman">
    <w:name w:val="Style Bold Underline + Times New Roman"/>
    <w:link w:val="StyleBoldUnderlineTimesNewRomanChar"/>
    <w:qFormat/>
    <w:rsid w:val="002A0521"/>
    <w:pPr>
      <w:spacing w:after="200" w:line="276" w:lineRule="auto"/>
    </w:pPr>
    <w:rPr>
      <w:rFonts w:ascii="Times New Roman Bold" w:eastAsia="Calibri" w:cs="Times New Roman"/>
      <w:b/>
      <w:bCs/>
      <w:sz w:val="22"/>
      <w:szCs w:val="22"/>
      <w:u w:val="single"/>
    </w:rPr>
  </w:style>
  <w:style w:type="character" w:customStyle="1" w:styleId="StyleBoldUnderlineTimesNewRomanChar">
    <w:name w:val="Style Bold Underline + Times New Roman Char"/>
    <w:link w:val="StyleBoldUnderlineTimesNewRoman"/>
    <w:rsid w:val="002A0521"/>
    <w:rPr>
      <w:rFonts w:ascii="Times New Roman Bold" w:eastAsia="Calibri" w:cs="Times New Roman"/>
      <w:b/>
      <w:bCs/>
      <w:sz w:val="22"/>
      <w:szCs w:val="22"/>
      <w:u w:val="single"/>
    </w:rPr>
  </w:style>
  <w:style w:type="paragraph" w:customStyle="1" w:styleId="StyleUnderlineTimesNewRoman">
    <w:name w:val="Style Underline + Times New Roman"/>
    <w:link w:val="StyleUnderlineTimesNewRomanChar"/>
    <w:qFormat/>
    <w:rsid w:val="002A0521"/>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A0521"/>
    <w:rPr>
      <w:rFonts w:ascii="Calibri" w:eastAsia="Calibri" w:hAnsi="Calibri" w:cs="Times New Roman"/>
      <w:sz w:val="20"/>
      <w:szCs w:val="20"/>
      <w:u w:val="single"/>
    </w:rPr>
  </w:style>
  <w:style w:type="character" w:customStyle="1" w:styleId="commnet-abuzz">
    <w:name w:val="commnet-abuzz"/>
    <w:rsid w:val="002A0521"/>
  </w:style>
  <w:style w:type="character" w:customStyle="1" w:styleId="fbconnectbuttontext">
    <w:name w:val="fbconnectbutton_text"/>
    <w:rsid w:val="002A0521"/>
  </w:style>
  <w:style w:type="character" w:customStyle="1" w:styleId="fbsharecountinner">
    <w:name w:val="fb_share_count_inner"/>
    <w:rsid w:val="002A0521"/>
  </w:style>
  <w:style w:type="character" w:customStyle="1" w:styleId="stbuttontext">
    <w:name w:val="stbuttontext"/>
    <w:rsid w:val="002A0521"/>
  </w:style>
  <w:style w:type="paragraph" w:customStyle="1" w:styleId="hotroute1">
    <w:name w:val="hot route!"/>
    <w:basedOn w:val="Normal"/>
    <w:uiPriority w:val="99"/>
    <w:qFormat/>
    <w:rsid w:val="002A0521"/>
    <w:pPr>
      <w:ind w:left="144"/>
    </w:pPr>
    <w:rPr>
      <w:rFonts w:ascii="Cambria" w:eastAsia="Calibri" w:hAnsi="Cambria"/>
    </w:rPr>
  </w:style>
  <w:style w:type="character" w:customStyle="1" w:styleId="Highlightedunderline0">
    <w:name w:val="Highlighted underline"/>
    <w:qFormat/>
    <w:rsid w:val="002A0521"/>
    <w:rPr>
      <w:rFonts w:ascii="Times New Roman" w:hAnsi="Times New Roman" w:cs="Times New Roman" w:hint="default"/>
      <w:sz w:val="20"/>
      <w:u w:val="single"/>
      <w:bdr w:val="none" w:sz="0" w:space="0" w:color="auto" w:frame="1"/>
      <w:shd w:val="clear" w:color="auto" w:fill="C0C0C0"/>
    </w:rPr>
  </w:style>
  <w:style w:type="character" w:customStyle="1" w:styleId="Normal2">
    <w:name w:val="Normal2"/>
    <w:rsid w:val="002A0521"/>
  </w:style>
  <w:style w:type="character" w:customStyle="1" w:styleId="pubdate">
    <w:name w:val="pubdate"/>
    <w:rsid w:val="002A0521"/>
  </w:style>
  <w:style w:type="paragraph" w:customStyle="1" w:styleId="FreeFormA">
    <w:name w:val="Free Form A"/>
    <w:autoRedefine/>
    <w:uiPriority w:val="99"/>
    <w:qFormat/>
    <w:rsid w:val="002A0521"/>
    <w:pPr>
      <w:spacing w:line="276" w:lineRule="auto"/>
    </w:pPr>
    <w:rPr>
      <w:rFonts w:ascii="Helvetica" w:eastAsia="ヒラギノ角ゴ Pro W3" w:hAnsi="Helvetica" w:cs="Times New Roman"/>
      <w:color w:val="000000"/>
      <w:szCs w:val="22"/>
      <w:lang w:eastAsia="zh-CN" w:bidi="he-IL"/>
    </w:rPr>
  </w:style>
  <w:style w:type="character" w:customStyle="1" w:styleId="grey">
    <w:name w:val="grey"/>
    <w:rsid w:val="002A0521"/>
  </w:style>
  <w:style w:type="character" w:customStyle="1" w:styleId="postby">
    <w:name w:val="post_by"/>
    <w:rsid w:val="002A0521"/>
  </w:style>
  <w:style w:type="character" w:customStyle="1" w:styleId="postdate">
    <w:name w:val="post_date"/>
    <w:rsid w:val="002A0521"/>
  </w:style>
  <w:style w:type="character" w:customStyle="1" w:styleId="bdx">
    <w:name w:val="bdx"/>
    <w:rsid w:val="002A0521"/>
  </w:style>
  <w:style w:type="character" w:customStyle="1" w:styleId="bdl">
    <w:name w:val="bdl"/>
    <w:rsid w:val="002A0521"/>
  </w:style>
  <w:style w:type="character" w:customStyle="1" w:styleId="bhl">
    <w:name w:val="bhl"/>
    <w:rsid w:val="002A0521"/>
  </w:style>
  <w:style w:type="character" w:customStyle="1" w:styleId="CardNotUnderlinedChar1">
    <w:name w:val="Card Not Underlined Char1"/>
    <w:link w:val="CardNotUnderlined"/>
    <w:rsid w:val="002A0521"/>
    <w:rPr>
      <w:rFonts w:ascii="Bell MT" w:eastAsia="Calibri" w:hAnsi="Bell MT"/>
      <w:sz w:val="22"/>
      <w:szCs w:val="20"/>
    </w:rPr>
  </w:style>
  <w:style w:type="character" w:customStyle="1" w:styleId="breadcrumbitemcurrent">
    <w:name w:val="breadcrumbitemcurrent"/>
    <w:rsid w:val="002A0521"/>
  </w:style>
  <w:style w:type="character" w:customStyle="1" w:styleId="bbl">
    <w:name w:val="bbl"/>
    <w:rsid w:val="002A0521"/>
  </w:style>
  <w:style w:type="character" w:customStyle="1" w:styleId="Date2">
    <w:name w:val="Date2"/>
    <w:rsid w:val="002A0521"/>
  </w:style>
  <w:style w:type="character" w:customStyle="1" w:styleId="company">
    <w:name w:val="company"/>
    <w:rsid w:val="002A0521"/>
  </w:style>
  <w:style w:type="character" w:customStyle="1" w:styleId="itxtnewhookspan">
    <w:name w:val="itxtnewhookspan"/>
    <w:rsid w:val="002A0521"/>
  </w:style>
  <w:style w:type="character" w:customStyle="1" w:styleId="gstxthlt">
    <w:name w:val="gstxt_hlt"/>
    <w:rsid w:val="002A0521"/>
  </w:style>
  <w:style w:type="paragraph" w:customStyle="1" w:styleId="bodytextfp">
    <w:name w:val="bodytextfp"/>
    <w:basedOn w:val="Normal"/>
    <w:uiPriority w:val="99"/>
    <w:qFormat/>
    <w:rsid w:val="002A0521"/>
    <w:pPr>
      <w:spacing w:before="100" w:beforeAutospacing="1" w:after="100" w:afterAutospacing="1"/>
    </w:pPr>
    <w:rPr>
      <w:rFonts w:eastAsia="Times New Roman"/>
    </w:rPr>
  </w:style>
  <w:style w:type="character" w:styleId="SubtleEmphasis">
    <w:name w:val="Subtle Emphasis"/>
    <w:uiPriority w:val="19"/>
    <w:qFormat/>
    <w:rsid w:val="002A0521"/>
    <w:rPr>
      <w:rFonts w:ascii="Georgia" w:hAnsi="Georgia"/>
      <w:i/>
      <w:iCs/>
      <w:color w:val="808080"/>
    </w:rPr>
  </w:style>
  <w:style w:type="character" w:customStyle="1" w:styleId="HotRouteChar0">
    <w:name w:val="Hot Route Char"/>
    <w:link w:val="HotRoute0"/>
    <w:locked/>
    <w:rsid w:val="002A0521"/>
    <w:rPr>
      <w:rFonts w:ascii="Calibri" w:eastAsia="Cambria" w:hAnsi="Calibri"/>
      <w:iCs/>
      <w:color w:val="000000"/>
      <w:sz w:val="18"/>
    </w:rPr>
  </w:style>
  <w:style w:type="character" w:customStyle="1" w:styleId="ReallyfuckingsmallChar">
    <w:name w:val="Really fucking small Char"/>
    <w:link w:val="Reallyfuckingsmall"/>
    <w:locked/>
    <w:rsid w:val="002A0521"/>
    <w:rPr>
      <w:rFonts w:ascii="Times New Roman" w:eastAsia="Times New Roman" w:hAnsi="Times New Roman"/>
      <w:sz w:val="10"/>
    </w:rPr>
  </w:style>
  <w:style w:type="paragraph" w:customStyle="1" w:styleId="Reallyfuckingsmall">
    <w:name w:val="Really fucking small"/>
    <w:basedOn w:val="Normal"/>
    <w:link w:val="ReallyfuckingsmallChar"/>
    <w:qFormat/>
    <w:rsid w:val="002A0521"/>
    <w:rPr>
      <w:rFonts w:ascii="Times New Roman" w:eastAsia="Times New Roman" w:hAnsi="Times New Roman"/>
      <w:sz w:val="10"/>
    </w:rPr>
  </w:style>
  <w:style w:type="paragraph" w:customStyle="1" w:styleId="subheader">
    <w:name w:val="subheader"/>
    <w:basedOn w:val="Normal"/>
    <w:uiPriority w:val="99"/>
    <w:qFormat/>
    <w:rsid w:val="002A0521"/>
    <w:pPr>
      <w:spacing w:before="100" w:beforeAutospacing="1" w:after="100" w:afterAutospacing="1"/>
    </w:pPr>
    <w:rPr>
      <w:rFonts w:eastAsia="Times New Roman"/>
    </w:rPr>
  </w:style>
  <w:style w:type="character" w:customStyle="1" w:styleId="SubtleEmphasis1">
    <w:name w:val="Subtle Emphasis1"/>
    <w:uiPriority w:val="19"/>
    <w:qFormat/>
    <w:rsid w:val="002A0521"/>
    <w:rPr>
      <w:rFonts w:ascii="Times New Roman" w:hAnsi="Times New Roman"/>
      <w:b/>
      <w:iCs/>
      <w:color w:val="auto"/>
      <w:sz w:val="22"/>
    </w:rPr>
  </w:style>
  <w:style w:type="character" w:customStyle="1" w:styleId="StyleBoldRed">
    <w:name w:val="Style Bold Red"/>
    <w:rsid w:val="002A0521"/>
    <w:rPr>
      <w:b/>
      <w:bCs/>
      <w:color w:val="auto"/>
    </w:rPr>
  </w:style>
  <w:style w:type="character" w:customStyle="1" w:styleId="StyleTimesNewRoman8pt">
    <w:name w:val="Style Times New Roman 8 pt"/>
    <w:rsid w:val="002A0521"/>
    <w:rPr>
      <w:rFonts w:ascii="Georgia" w:hAnsi="Georgia"/>
      <w:sz w:val="16"/>
    </w:rPr>
  </w:style>
  <w:style w:type="character" w:customStyle="1" w:styleId="StyleStyle7pt8pt">
    <w:name w:val="Style Style 7 pt + 8 pt"/>
    <w:rsid w:val="002A0521"/>
    <w:rPr>
      <w:sz w:val="16"/>
    </w:rPr>
  </w:style>
  <w:style w:type="character" w:customStyle="1" w:styleId="StyleStyleThickunderlineBold1">
    <w:name w:val="Style Style Thick underline + Bold1"/>
    <w:rsid w:val="002A0521"/>
    <w:rPr>
      <w:b/>
      <w:bCs/>
      <w:u w:val="thick"/>
    </w:rPr>
  </w:style>
  <w:style w:type="character" w:customStyle="1" w:styleId="StyleUnderline2">
    <w:name w:val="Style Underline2"/>
    <w:rsid w:val="002A0521"/>
    <w:rPr>
      <w:u w:val="single"/>
    </w:rPr>
  </w:style>
  <w:style w:type="character" w:customStyle="1" w:styleId="ShrinkText">
    <w:name w:val="Shrink Text"/>
    <w:rsid w:val="002A0521"/>
    <w:rPr>
      <w:sz w:val="16"/>
    </w:rPr>
  </w:style>
  <w:style w:type="character" w:customStyle="1" w:styleId="goldbldtext">
    <w:name w:val="goldbldtext"/>
    <w:rsid w:val="002A0521"/>
  </w:style>
  <w:style w:type="character" w:customStyle="1" w:styleId="PageHeaderLine2Char">
    <w:name w:val="PageHeaderLine2 Char"/>
    <w:link w:val="PageHeaderLine2"/>
    <w:rsid w:val="002A0521"/>
    <w:rPr>
      <w:rFonts w:ascii="Calibri" w:eastAsia="Calibri" w:hAnsi="Calibri"/>
      <w:b/>
      <w:sz w:val="22"/>
    </w:rPr>
  </w:style>
  <w:style w:type="paragraph" w:customStyle="1" w:styleId="firstletter">
    <w:name w:val="firstletter"/>
    <w:basedOn w:val="Normal"/>
    <w:uiPriority w:val="99"/>
    <w:qFormat/>
    <w:rsid w:val="002A0521"/>
    <w:pPr>
      <w:spacing w:before="100" w:beforeAutospacing="1" w:after="100" w:afterAutospacing="1"/>
    </w:pPr>
    <w:rPr>
      <w:rFonts w:eastAsia="Times New Roman"/>
    </w:rPr>
  </w:style>
  <w:style w:type="paragraph" w:customStyle="1" w:styleId="more">
    <w:name w:val="more"/>
    <w:basedOn w:val="Normal"/>
    <w:uiPriority w:val="99"/>
    <w:qFormat/>
    <w:rsid w:val="002A0521"/>
    <w:pPr>
      <w:spacing w:before="100" w:beforeAutospacing="1" w:after="100" w:afterAutospacing="1"/>
    </w:pPr>
    <w:rPr>
      <w:rFonts w:eastAsia="Times New Roman"/>
    </w:rPr>
  </w:style>
  <w:style w:type="character" w:customStyle="1" w:styleId="cardshighlight0">
    <w:name w:val="cardshighlight"/>
    <w:rsid w:val="002A0521"/>
  </w:style>
  <w:style w:type="character" w:customStyle="1" w:styleId="cardsfont12pt1">
    <w:name w:val="cardsfont12pt"/>
    <w:rsid w:val="002A0521"/>
  </w:style>
  <w:style w:type="character" w:customStyle="1" w:styleId="ft1">
    <w:name w:val="ft1"/>
    <w:rsid w:val="002A0521"/>
  </w:style>
  <w:style w:type="character" w:customStyle="1" w:styleId="ft6">
    <w:name w:val="ft6"/>
    <w:rsid w:val="002A0521"/>
  </w:style>
  <w:style w:type="paragraph" w:customStyle="1" w:styleId="story">
    <w:name w:val="story"/>
    <w:basedOn w:val="Normal"/>
    <w:uiPriority w:val="99"/>
    <w:qFormat/>
    <w:rsid w:val="002A0521"/>
    <w:pPr>
      <w:spacing w:before="100" w:beforeAutospacing="1" w:after="100" w:afterAutospacing="1"/>
    </w:pPr>
    <w:rPr>
      <w:rFonts w:eastAsia="Times New Roman"/>
    </w:rPr>
  </w:style>
  <w:style w:type="paragraph" w:customStyle="1" w:styleId="H1numbered">
    <w:name w:val="H1 numbered"/>
    <w:basedOn w:val="Normal"/>
    <w:uiPriority w:val="99"/>
    <w:qFormat/>
    <w:rsid w:val="002A0521"/>
    <w:pPr>
      <w:pageBreakBefore/>
      <w:widowControl w:val="0"/>
      <w:numPr>
        <w:numId w:val="19"/>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A0521"/>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A0521"/>
  </w:style>
  <w:style w:type="character" w:customStyle="1" w:styleId="backcontent">
    <w:name w:val="backcontent"/>
    <w:rsid w:val="002A0521"/>
  </w:style>
  <w:style w:type="character" w:customStyle="1" w:styleId="daystmp">
    <w:name w:val="daystmp"/>
    <w:rsid w:val="002A0521"/>
  </w:style>
  <w:style w:type="paragraph" w:customStyle="1" w:styleId="in">
    <w:name w:val="in"/>
    <w:basedOn w:val="Normal"/>
    <w:uiPriority w:val="99"/>
    <w:qFormat/>
    <w:rsid w:val="002A0521"/>
    <w:pPr>
      <w:spacing w:before="100" w:beforeAutospacing="1" w:after="100" w:afterAutospacing="1"/>
    </w:pPr>
    <w:rPr>
      <w:rFonts w:eastAsia="Times New Roman"/>
    </w:rPr>
  </w:style>
  <w:style w:type="character" w:customStyle="1" w:styleId="cardsfont12ptchar">
    <w:name w:val="cardsfont12ptchar"/>
    <w:rsid w:val="002A0521"/>
  </w:style>
  <w:style w:type="paragraph" w:customStyle="1" w:styleId="image-caption">
    <w:name w:val="image-caption"/>
    <w:basedOn w:val="Normal"/>
    <w:uiPriority w:val="99"/>
    <w:qFormat/>
    <w:rsid w:val="002A0521"/>
    <w:pPr>
      <w:spacing w:before="100" w:beforeAutospacing="1" w:after="100" w:afterAutospacing="1"/>
    </w:pPr>
    <w:rPr>
      <w:rFonts w:eastAsia="Times New Roman"/>
    </w:rPr>
  </w:style>
  <w:style w:type="character" w:customStyle="1" w:styleId="gal">
    <w:name w:val="gal"/>
    <w:rsid w:val="002A0521"/>
  </w:style>
  <w:style w:type="character" w:customStyle="1" w:styleId="submitted">
    <w:name w:val="submitted"/>
    <w:rsid w:val="002A0521"/>
  </w:style>
  <w:style w:type="paragraph" w:customStyle="1" w:styleId="imagecontain">
    <w:name w:val="imagecontain"/>
    <w:basedOn w:val="Normal"/>
    <w:uiPriority w:val="99"/>
    <w:qFormat/>
    <w:rsid w:val="002A0521"/>
    <w:pPr>
      <w:spacing w:before="100" w:beforeAutospacing="1" w:after="100" w:afterAutospacing="1"/>
    </w:pPr>
    <w:rPr>
      <w:rFonts w:eastAsia="Times New Roman"/>
    </w:rPr>
  </w:style>
  <w:style w:type="character" w:customStyle="1" w:styleId="imagedateline">
    <w:name w:val="image_dateline"/>
    <w:rsid w:val="002A0521"/>
  </w:style>
  <w:style w:type="character" w:customStyle="1" w:styleId="authordatecharchar">
    <w:name w:val="authordatecharchar"/>
    <w:rsid w:val="002A0521"/>
  </w:style>
  <w:style w:type="character" w:customStyle="1" w:styleId="style1char0">
    <w:name w:val="style1char"/>
    <w:rsid w:val="002A0521"/>
  </w:style>
  <w:style w:type="character" w:customStyle="1" w:styleId="tagcharchar0">
    <w:name w:val="tagcharchar"/>
    <w:rsid w:val="002A0521"/>
  </w:style>
  <w:style w:type="character" w:customStyle="1" w:styleId="underlinedcharchar2">
    <w:name w:val="underlinedcharchar"/>
    <w:rsid w:val="002A0521"/>
  </w:style>
  <w:style w:type="paragraph" w:customStyle="1" w:styleId="CM62">
    <w:name w:val="CM62"/>
    <w:basedOn w:val="Normal"/>
    <w:next w:val="Normal"/>
    <w:uiPriority w:val="99"/>
    <w:qFormat/>
    <w:rsid w:val="002A052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A052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A0521"/>
    <w:pPr>
      <w:widowControl w:val="0"/>
      <w:spacing w:after="63"/>
    </w:pPr>
    <w:rPr>
      <w:rFonts w:ascii="Arial" w:hAnsi="Arial"/>
      <w:color w:val="auto"/>
    </w:rPr>
  </w:style>
  <w:style w:type="paragraph" w:customStyle="1" w:styleId="CM35">
    <w:name w:val="CM35"/>
    <w:basedOn w:val="Default"/>
    <w:next w:val="Default"/>
    <w:uiPriority w:val="99"/>
    <w:qFormat/>
    <w:rsid w:val="002A052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A0521"/>
    <w:pPr>
      <w:widowControl w:val="0"/>
      <w:spacing w:line="228" w:lineRule="atLeast"/>
    </w:pPr>
    <w:rPr>
      <w:rFonts w:ascii="Showcard Gothic" w:hAnsi="Showcard Gothic"/>
      <w:color w:val="auto"/>
    </w:rPr>
  </w:style>
  <w:style w:type="character" w:customStyle="1" w:styleId="BoxedChar">
    <w:name w:val="Boxed Char"/>
    <w:rsid w:val="002A0521"/>
    <w:rPr>
      <w:rFonts w:ascii="Arial Narrow" w:hAnsi="Arial Narrow"/>
      <w:b/>
      <w:sz w:val="18"/>
      <w:bdr w:val="single" w:sz="6" w:space="0" w:color="auto"/>
    </w:rPr>
  </w:style>
  <w:style w:type="character" w:customStyle="1" w:styleId="Style11ptUnderline2">
    <w:name w:val="Style 11 pt Underline2"/>
    <w:rsid w:val="002A0521"/>
    <w:rPr>
      <w:sz w:val="20"/>
      <w:u w:val="single"/>
    </w:rPr>
  </w:style>
  <w:style w:type="character" w:customStyle="1" w:styleId="Style11ptBoldUnderline2">
    <w:name w:val="Style 11 pt Bold Underline2"/>
    <w:rsid w:val="002A0521"/>
    <w:rPr>
      <w:b/>
      <w:bCs/>
      <w:sz w:val="20"/>
      <w:u w:val="single"/>
    </w:rPr>
  </w:style>
  <w:style w:type="character" w:customStyle="1" w:styleId="nw">
    <w:name w:val="nw"/>
    <w:rsid w:val="002A0521"/>
  </w:style>
  <w:style w:type="character" w:customStyle="1" w:styleId="Styleunderline11ptBoldBorderSinglesolidlineAuto">
    <w:name w:val="Style underline + 11 pt Bold Border: : (Single solid line Auto ..."/>
    <w:rsid w:val="002A0521"/>
    <w:rPr>
      <w:b/>
      <w:bCs/>
      <w:sz w:val="20"/>
      <w:u w:val="single"/>
      <w:bdr w:val="single" w:sz="4" w:space="0" w:color="auto"/>
    </w:rPr>
  </w:style>
  <w:style w:type="paragraph" w:customStyle="1" w:styleId="StylecardCharCharChar11pt">
    <w:name w:val="Style card Char Char Char + 11 pt"/>
    <w:link w:val="StylecardCharCharChar11ptChar"/>
    <w:qFormat/>
    <w:rsid w:val="002A0521"/>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2A0521"/>
    <w:rPr>
      <w:lang w:val="en-US" w:eastAsia="en-US" w:bidi="ar-SA"/>
    </w:rPr>
  </w:style>
  <w:style w:type="character" w:customStyle="1" w:styleId="StylecardCharCharChar11ptChar">
    <w:name w:val="Style card Char Char Char + 11 pt Char"/>
    <w:link w:val="StylecardCharCharChar11pt"/>
    <w:rsid w:val="002A052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A0521"/>
    <w:pPr>
      <w:autoSpaceDE w:val="0"/>
      <w:autoSpaceDN w:val="0"/>
      <w:adjustRightInd w:val="0"/>
      <w:spacing w:after="0" w:line="240" w:lineRule="auto"/>
    </w:pPr>
    <w:rPr>
      <w:rFonts w:ascii="Georgia" w:eastAsia="Times New Roman" w:hAnsi="Georgia" w:cs="Times New Roman"/>
      <w:sz w:val="22"/>
      <w:szCs w:val="24"/>
      <w:lang w:val="x-none" w:eastAsia="x-none"/>
    </w:rPr>
  </w:style>
  <w:style w:type="character" w:customStyle="1" w:styleId="StyleCards11ptChar">
    <w:name w:val="Style Cards + 11 pt Char"/>
    <w:link w:val="StyleCards11pt"/>
    <w:rsid w:val="002A0521"/>
    <w:rPr>
      <w:rFonts w:ascii="Georgia" w:eastAsia="Times New Roman" w:hAnsi="Georgia" w:cs="Times New Roman"/>
      <w:sz w:val="22"/>
      <w:lang w:val="x-none" w:eastAsia="x-none"/>
    </w:rPr>
  </w:style>
  <w:style w:type="paragraph" w:customStyle="1" w:styleId="StyleCards11ptUnderline">
    <w:name w:val="Style Cards + 11 pt Underline"/>
    <w:basedOn w:val="Cards"/>
    <w:link w:val="StyleCards11ptUnderlineChar"/>
    <w:qFormat/>
    <w:rsid w:val="002A0521"/>
    <w:pPr>
      <w:autoSpaceDE w:val="0"/>
      <w:autoSpaceDN w:val="0"/>
      <w:adjustRightInd w:val="0"/>
      <w:spacing w:after="0" w:line="240" w:lineRule="auto"/>
    </w:pPr>
    <w:rPr>
      <w:rFonts w:ascii="Georgia" w:eastAsia="Times New Roman" w:hAnsi="Georgia" w:cs="Times New Roman"/>
      <w:sz w:val="22"/>
      <w:u w:val="single"/>
      <w:lang w:val="x-none" w:eastAsia="x-none"/>
    </w:rPr>
  </w:style>
  <w:style w:type="character" w:customStyle="1" w:styleId="StyleCards11ptUnderlineChar">
    <w:name w:val="Style Cards + 11 pt Underline Char"/>
    <w:link w:val="StyleCards11ptUnderline"/>
    <w:rsid w:val="002A0521"/>
    <w:rPr>
      <w:rFonts w:ascii="Georgia" w:eastAsia="Times New Roman" w:hAnsi="Georgia"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A0521"/>
    <w:pPr>
      <w:autoSpaceDE w:val="0"/>
      <w:autoSpaceDN w:val="0"/>
      <w:adjustRightInd w:val="0"/>
      <w:spacing w:after="0" w:line="240" w:lineRule="auto"/>
    </w:pPr>
    <w:rPr>
      <w:rFonts w:ascii="Georgia" w:eastAsia="Times New Roman" w:hAnsi="Georgia" w:cs="Times New Roman"/>
      <w:b/>
      <w:bCs/>
      <w:sz w:val="22"/>
      <w:u w:val="single"/>
      <w:lang w:val="x-none" w:eastAsia="x-none"/>
    </w:rPr>
  </w:style>
  <w:style w:type="character" w:customStyle="1" w:styleId="StyleCards11ptBoldUnderlineChar">
    <w:name w:val="Style Cards + 11 pt Bold Underline Char"/>
    <w:link w:val="StyleCards11ptBoldUnderline"/>
    <w:rsid w:val="002A0521"/>
    <w:rPr>
      <w:rFonts w:ascii="Georgia" w:eastAsia="Times New Roman" w:hAnsi="Georgia"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521"/>
    <w:pPr>
      <w:autoSpaceDE w:val="0"/>
      <w:autoSpaceDN w:val="0"/>
      <w:adjustRightInd w:val="0"/>
      <w:spacing w:after="0" w:line="240" w:lineRule="auto"/>
    </w:pPr>
    <w:rPr>
      <w:rFonts w:ascii="Georgia" w:eastAsia="Times New Roman" w:hAnsi="Georgia" w:cs="Times New Roman"/>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A0521"/>
    <w:rPr>
      <w:rFonts w:ascii="Georgia" w:eastAsia="Times New Roman" w:hAnsi="Georgia" w:cs="Times New Roman"/>
      <w:b/>
      <w:bCs/>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A0521"/>
    <w:rPr>
      <w:lang w:val="x-none" w:eastAsia="x-none"/>
    </w:rPr>
  </w:style>
  <w:style w:type="character" w:customStyle="1" w:styleId="cardCharCharChar1">
    <w:name w:val="card Char Char Char1"/>
    <w:rsid w:val="002A0521"/>
    <w:rPr>
      <w:lang w:val="en-US" w:eastAsia="en-US" w:bidi="ar-SA"/>
    </w:rPr>
  </w:style>
  <w:style w:type="character" w:customStyle="1" w:styleId="StylecardCharChar11ptChar">
    <w:name w:val="Style card Char Char + 11 pt Char"/>
    <w:link w:val="StylecardCharChar11pt"/>
    <w:rsid w:val="002A0521"/>
    <w:rPr>
      <w:rFonts w:ascii="Georgia" w:eastAsia="Times New Roman" w:hAnsi="Georgia"/>
      <w:szCs w:val="20"/>
      <w:lang w:val="x-none" w:eastAsia="x-none"/>
    </w:rPr>
  </w:style>
  <w:style w:type="paragraph" w:customStyle="1" w:styleId="NormalFont">
    <w:name w:val="Normal Font"/>
    <w:link w:val="NormalFontChar"/>
    <w:qFormat/>
    <w:rsid w:val="002A0521"/>
    <w:rPr>
      <w:rFonts w:ascii="Times New Roman" w:eastAsia="Times New Roman" w:hAnsi="Times New Roman" w:cs="Times New Roman"/>
      <w:sz w:val="20"/>
      <w:szCs w:val="20"/>
    </w:rPr>
  </w:style>
  <w:style w:type="paragraph" w:customStyle="1" w:styleId="StyleSmall11pt">
    <w:name w:val="Style Small + 11 pt"/>
    <w:uiPriority w:val="99"/>
    <w:qFormat/>
    <w:rsid w:val="002A0521"/>
    <w:pPr>
      <w:spacing w:after="200"/>
    </w:pPr>
    <w:rPr>
      <w:rFonts w:ascii="Times" w:eastAsia="Times New Roman" w:hAnsi="Times" w:cs="Times New Roman"/>
      <w:sz w:val="20"/>
      <w:szCs w:val="22"/>
    </w:rPr>
  </w:style>
  <w:style w:type="character" w:customStyle="1" w:styleId="Style11ptThickunderline">
    <w:name w:val="Style 11 pt Thick underline"/>
    <w:rsid w:val="002A0521"/>
    <w:rPr>
      <w:sz w:val="20"/>
      <w:u w:val="thick"/>
    </w:rPr>
  </w:style>
  <w:style w:type="character" w:customStyle="1" w:styleId="Style11ptBoldThickunderline">
    <w:name w:val="Style 11 pt Bold Thick underline"/>
    <w:rsid w:val="002A0521"/>
    <w:rPr>
      <w:b/>
      <w:bCs/>
      <w:sz w:val="20"/>
      <w:u w:val="thick"/>
    </w:rPr>
  </w:style>
  <w:style w:type="paragraph" w:customStyle="1" w:styleId="StyleNormalFont11ptUnderline">
    <w:name w:val="Style Normal Font + 11 pt Underline"/>
    <w:basedOn w:val="NormalFont"/>
    <w:link w:val="StyleNormalFont11ptUnderlineChar"/>
    <w:qFormat/>
    <w:rsid w:val="002A0521"/>
    <w:rPr>
      <w:u w:val="single"/>
      <w:lang w:val="x-none" w:eastAsia="x-none"/>
    </w:rPr>
  </w:style>
  <w:style w:type="character" w:customStyle="1" w:styleId="NormalFontChar">
    <w:name w:val="Normal Font Char"/>
    <w:link w:val="NormalFont"/>
    <w:rsid w:val="002A052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A052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521"/>
    <w:rPr>
      <w:b/>
      <w:bCs/>
      <w:u w:val="single"/>
      <w:lang w:val="x-none" w:eastAsia="x-none"/>
    </w:rPr>
  </w:style>
  <w:style w:type="character" w:customStyle="1" w:styleId="StyleNormalFont11ptBoldUnderlineChar">
    <w:name w:val="Style Normal Font + 11 pt Bold Underline Char"/>
    <w:link w:val="StyleNormalFont11ptBoldUnderline"/>
    <w:rsid w:val="002A052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A0521"/>
    <w:rPr>
      <w:rFonts w:eastAsia="Times New Roman"/>
      <w:sz w:val="15"/>
    </w:rPr>
  </w:style>
  <w:style w:type="character" w:customStyle="1" w:styleId="authors1">
    <w:name w:val="authors1"/>
    <w:rsid w:val="002A0521"/>
    <w:rPr>
      <w:rFonts w:ascii="Verdana" w:hAnsi="Verdana" w:hint="default"/>
      <w:b/>
      <w:bCs/>
      <w:color w:val="006699"/>
      <w:sz w:val="20"/>
      <w:szCs w:val="20"/>
    </w:rPr>
  </w:style>
  <w:style w:type="character" w:customStyle="1" w:styleId="headlinesectionlarge">
    <w:name w:val="headline_section_large"/>
    <w:rsid w:val="002A0521"/>
  </w:style>
  <w:style w:type="paragraph" w:customStyle="1" w:styleId="formatvorlage2">
    <w:name w:val="formatvorlage2"/>
    <w:basedOn w:val="Normal"/>
    <w:uiPriority w:val="99"/>
    <w:qFormat/>
    <w:rsid w:val="002A0521"/>
    <w:pPr>
      <w:spacing w:before="100" w:beforeAutospacing="1" w:after="100" w:afterAutospacing="1"/>
    </w:pPr>
    <w:rPr>
      <w:rFonts w:eastAsia="Calibri"/>
    </w:rPr>
  </w:style>
  <w:style w:type="character" w:customStyle="1" w:styleId="Styleunderline11ptBlack">
    <w:name w:val="Style underline + 11 pt Black"/>
    <w:rsid w:val="002A0521"/>
    <w:rPr>
      <w:color w:val="000000"/>
      <w:sz w:val="20"/>
      <w:u w:val="single"/>
    </w:rPr>
  </w:style>
  <w:style w:type="character" w:customStyle="1" w:styleId="Styleunderline11ptBoldBlack">
    <w:name w:val="Style underline + 11 pt Bold Black"/>
    <w:rsid w:val="002A0521"/>
    <w:rPr>
      <w:b/>
      <w:bCs/>
      <w:color w:val="000000"/>
      <w:sz w:val="20"/>
      <w:u w:val="single"/>
    </w:rPr>
  </w:style>
  <w:style w:type="paragraph" w:customStyle="1" w:styleId="StyleTitle11ptNotBold">
    <w:name w:val="Style Title + 11 pt Not Bold"/>
    <w:basedOn w:val="Title"/>
    <w:link w:val="StyleTitle11ptNotBoldChar"/>
    <w:qFormat/>
    <w:rsid w:val="002A0521"/>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2A0521"/>
    <w:rPr>
      <w:rFonts w:ascii="Georgia" w:eastAsia="Times New Roman" w:hAnsi="Georgia" w:cs="Calibri"/>
      <w:b/>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2A0521"/>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A0521"/>
    <w:rPr>
      <w:rFonts w:ascii="Georgia" w:eastAsia="Times New Roman" w:hAnsi="Georgia" w:cs="Calibri"/>
      <w:sz w:val="22"/>
      <w:szCs w:val="22"/>
      <w:u w:val="single"/>
      <w:lang w:val="x-none" w:eastAsia="x-none"/>
    </w:rPr>
  </w:style>
  <w:style w:type="character" w:customStyle="1" w:styleId="Style11ptBoldBlackUnderline">
    <w:name w:val="Style 11 pt Bold Black Underline"/>
    <w:rsid w:val="002A0521"/>
    <w:rPr>
      <w:b/>
      <w:bCs/>
      <w:color w:val="000000"/>
      <w:sz w:val="20"/>
      <w:u w:val="single"/>
    </w:rPr>
  </w:style>
  <w:style w:type="character" w:customStyle="1" w:styleId="Style11ptBoldBlackUnderlineBorderSinglesolidline">
    <w:name w:val="Style 11 pt Bold Black Underline Border: : (Single solid line ..."/>
    <w:rsid w:val="002A0521"/>
    <w:rPr>
      <w:b/>
      <w:bCs/>
      <w:color w:val="000000"/>
      <w:sz w:val="20"/>
      <w:u w:val="single"/>
      <w:bdr w:val="single" w:sz="4" w:space="0" w:color="auto"/>
    </w:rPr>
  </w:style>
  <w:style w:type="character" w:customStyle="1" w:styleId="StyleLatinMeridien-Italic11ptItalicUnderline">
    <w:name w:val="Style (Latin) Meridien-Italic 11 pt Italic Underline"/>
    <w:rsid w:val="002A0521"/>
    <w:rPr>
      <w:rFonts w:ascii="Meridien-Italic" w:hAnsi="Meridien-Italic"/>
      <w:i/>
      <w:iCs/>
      <w:sz w:val="20"/>
      <w:u w:val="single"/>
    </w:rPr>
  </w:style>
  <w:style w:type="character" w:customStyle="1" w:styleId="Citation-AuthorDate">
    <w:name w:val="Citation - Author/Date"/>
    <w:rsid w:val="002A0521"/>
    <w:rPr>
      <w:b/>
      <w:bCs w:val="0"/>
      <w:smallCaps/>
      <w:sz w:val="24"/>
      <w:u w:val="single"/>
    </w:rPr>
  </w:style>
  <w:style w:type="paragraph" w:customStyle="1" w:styleId="HotRouteCharCharCharCharChar">
    <w:name w:val="Hot Route! Char Char Char Char Char"/>
    <w:basedOn w:val="Normal"/>
    <w:link w:val="HotRouteCharCharCharCharCharChar"/>
    <w:qFormat/>
    <w:rsid w:val="002A052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A0521"/>
    <w:rPr>
      <w:rFonts w:ascii="Calibri" w:eastAsia="Times New Roman" w:hAnsi="Calibri"/>
      <w:sz w:val="22"/>
      <w:lang w:val="x-none" w:eastAsia="x-none"/>
    </w:rPr>
  </w:style>
  <w:style w:type="character" w:customStyle="1" w:styleId="underlinestylechar0">
    <w:name w:val="underlinestylechar"/>
    <w:rsid w:val="002A0521"/>
  </w:style>
  <w:style w:type="character" w:customStyle="1" w:styleId="highlight">
    <w:name w:val="highlight"/>
    <w:rsid w:val="002A0521"/>
  </w:style>
  <w:style w:type="character" w:customStyle="1" w:styleId="BlockHeaderHiddenChar">
    <w:name w:val="Block Header Hidden Char"/>
    <w:link w:val="BlockHeaderHidden"/>
    <w:locked/>
    <w:rsid w:val="002A0521"/>
    <w:rPr>
      <w:rFonts w:ascii="Georgia" w:eastAsia="Times New Roman" w:hAnsi="Georgia" w:cs="Times New Roman"/>
      <w:b/>
      <w:bCs/>
      <w:sz w:val="32"/>
      <w:szCs w:val="26"/>
      <w:u w:val="single"/>
    </w:rPr>
  </w:style>
  <w:style w:type="character" w:customStyle="1" w:styleId="DottedUnderline0">
    <w:name w:val="Dotted Underline"/>
    <w:rsid w:val="002A0521"/>
    <w:rPr>
      <w:rFonts w:ascii="Times New Roman" w:hAnsi="Times New Roman" w:cs="Times New Roman" w:hint="default"/>
      <w:sz w:val="20"/>
      <w:u w:val="dottedHeavy"/>
    </w:rPr>
  </w:style>
  <w:style w:type="character" w:customStyle="1" w:styleId="CardsFont6ptCharChar">
    <w:name w:val="Cards + Font: 6 pt Char Char"/>
    <w:rsid w:val="002A0521"/>
    <w:rPr>
      <w:sz w:val="8"/>
      <w:lang w:val="en-US" w:eastAsia="en-US" w:bidi="ar-SA"/>
    </w:rPr>
  </w:style>
  <w:style w:type="character" w:customStyle="1" w:styleId="titleauthoretc">
    <w:name w:val="titleauthoretc"/>
    <w:rsid w:val="002A0521"/>
  </w:style>
  <w:style w:type="paragraph" w:customStyle="1" w:styleId="deck">
    <w:name w:val="deck"/>
    <w:basedOn w:val="Normal"/>
    <w:uiPriority w:val="99"/>
    <w:qFormat/>
    <w:rsid w:val="002A0521"/>
    <w:pPr>
      <w:spacing w:before="100" w:beforeAutospacing="1" w:after="100" w:afterAutospacing="1"/>
    </w:pPr>
    <w:rPr>
      <w:rFonts w:eastAsia="Times New Roman"/>
    </w:rPr>
  </w:style>
  <w:style w:type="paragraph" w:customStyle="1" w:styleId="i1">
    <w:name w:val="i1"/>
    <w:basedOn w:val="Normal"/>
    <w:uiPriority w:val="99"/>
    <w:qFormat/>
    <w:rsid w:val="002A0521"/>
    <w:pPr>
      <w:spacing w:before="100" w:beforeAutospacing="1" w:after="100" w:afterAutospacing="1"/>
    </w:pPr>
    <w:rPr>
      <w:rFonts w:eastAsia="Times New Roman"/>
    </w:rPr>
  </w:style>
  <w:style w:type="paragraph" w:customStyle="1" w:styleId="question">
    <w:name w:val="question"/>
    <w:basedOn w:val="Normal"/>
    <w:uiPriority w:val="99"/>
    <w:qFormat/>
    <w:rsid w:val="002A0521"/>
    <w:pPr>
      <w:spacing w:before="100" w:beforeAutospacing="1" w:after="100" w:afterAutospacing="1"/>
    </w:pPr>
    <w:rPr>
      <w:rFonts w:eastAsia="Times New Roman"/>
    </w:rPr>
  </w:style>
  <w:style w:type="paragraph" w:customStyle="1" w:styleId="bodycopy">
    <w:name w:val="bodycopy"/>
    <w:basedOn w:val="Normal"/>
    <w:uiPriority w:val="99"/>
    <w:qFormat/>
    <w:rsid w:val="002A0521"/>
    <w:pPr>
      <w:spacing w:before="100" w:beforeAutospacing="1" w:after="100" w:afterAutospacing="1"/>
    </w:pPr>
    <w:rPr>
      <w:rFonts w:eastAsia="Times New Roman"/>
    </w:rPr>
  </w:style>
  <w:style w:type="character" w:customStyle="1" w:styleId="labeltext">
    <w:name w:val="labeltext"/>
    <w:rsid w:val="002A0521"/>
  </w:style>
  <w:style w:type="character" w:customStyle="1" w:styleId="viewlink">
    <w:name w:val="viewlink"/>
    <w:rsid w:val="002A0521"/>
  </w:style>
  <w:style w:type="character" w:customStyle="1" w:styleId="share">
    <w:name w:val="share"/>
    <w:rsid w:val="002A0521"/>
  </w:style>
  <w:style w:type="character" w:customStyle="1" w:styleId="inlinkchart">
    <w:name w:val="inlink_chart"/>
    <w:rsid w:val="002A0521"/>
  </w:style>
  <w:style w:type="character" w:customStyle="1" w:styleId="underLight">
    <w:name w:val="underLight"/>
    <w:uiPriority w:val="1"/>
    <w:qFormat/>
    <w:rsid w:val="002A05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521"/>
  </w:style>
  <w:style w:type="character" w:customStyle="1" w:styleId="author-rss">
    <w:name w:val="author-rss"/>
    <w:rsid w:val="002A0521"/>
  </w:style>
  <w:style w:type="character" w:customStyle="1" w:styleId="fbsharecountwrapper">
    <w:name w:val="fb_share_count_wrapper"/>
    <w:rsid w:val="002A0521"/>
  </w:style>
  <w:style w:type="character" w:customStyle="1" w:styleId="fbbuttontext">
    <w:name w:val="fb_button_text"/>
    <w:rsid w:val="002A0521"/>
  </w:style>
  <w:style w:type="character" w:customStyle="1" w:styleId="hw">
    <w:name w:val="hw"/>
    <w:rsid w:val="002A0521"/>
  </w:style>
  <w:style w:type="character" w:customStyle="1" w:styleId="linktotop">
    <w:name w:val="linktotop"/>
    <w:rsid w:val="002A0521"/>
  </w:style>
  <w:style w:type="character" w:customStyle="1" w:styleId="maintextbldleft">
    <w:name w:val="maintextbldleft"/>
    <w:rsid w:val="002A0521"/>
  </w:style>
  <w:style w:type="character" w:customStyle="1" w:styleId="maintextleft">
    <w:name w:val="maintextleft"/>
    <w:rsid w:val="002A0521"/>
  </w:style>
  <w:style w:type="character" w:customStyle="1" w:styleId="descriptionstyle1block">
    <w:name w:val="description style1 block"/>
    <w:rsid w:val="002A0521"/>
  </w:style>
  <w:style w:type="paragraph" w:customStyle="1" w:styleId="Fifth">
    <w:name w:val="Fifth"/>
    <w:basedOn w:val="Normal"/>
    <w:link w:val="FifthChar"/>
    <w:uiPriority w:val="99"/>
    <w:qFormat/>
    <w:rsid w:val="002A0521"/>
    <w:rPr>
      <w:rFonts w:eastAsia="Calibri"/>
    </w:rPr>
  </w:style>
  <w:style w:type="character" w:customStyle="1" w:styleId="gutter-right-1">
    <w:name w:val="gutter-right-1"/>
    <w:basedOn w:val="DefaultParagraphFont"/>
    <w:rsid w:val="002A0521"/>
  </w:style>
  <w:style w:type="paragraph" w:customStyle="1" w:styleId="NoteLevel22">
    <w:name w:val="Note Level 22"/>
    <w:basedOn w:val="Normal"/>
    <w:next w:val="Normal"/>
    <w:uiPriority w:val="99"/>
    <w:qFormat/>
    <w:rsid w:val="002A0521"/>
    <w:pPr>
      <w:keepNext/>
      <w:ind w:left="288" w:right="288"/>
    </w:pPr>
    <w:rPr>
      <w:rFonts w:eastAsia="MS Gothic"/>
      <w:szCs w:val="20"/>
    </w:rPr>
  </w:style>
  <w:style w:type="paragraph" w:customStyle="1" w:styleId="wp-caption-text">
    <w:name w:val="wp-caption-text"/>
    <w:basedOn w:val="Normal"/>
    <w:uiPriority w:val="99"/>
    <w:qFormat/>
    <w:rsid w:val="002A0521"/>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2A0521"/>
    <w:rPr>
      <w:color w:val="2B579A"/>
      <w:shd w:val="clear" w:color="auto" w:fill="E6E6E6"/>
    </w:rPr>
  </w:style>
  <w:style w:type="paragraph" w:customStyle="1" w:styleId="svarticle">
    <w:name w:val="svarticle"/>
    <w:basedOn w:val="Normal"/>
    <w:uiPriority w:val="99"/>
    <w:qFormat/>
    <w:rsid w:val="002A0521"/>
    <w:pPr>
      <w:spacing w:before="100" w:beforeAutospacing="1" w:after="100" w:afterAutospacing="1"/>
    </w:pPr>
    <w:rPr>
      <w:rFonts w:eastAsia="Times New Roman"/>
    </w:rPr>
  </w:style>
  <w:style w:type="character" w:customStyle="1" w:styleId="FontStyle39">
    <w:name w:val="Font Style39"/>
    <w:uiPriority w:val="99"/>
    <w:rsid w:val="002A0521"/>
    <w:rPr>
      <w:rFonts w:ascii="Constantia" w:hAnsi="Constantia" w:cs="Constantia" w:hint="default"/>
      <w:b/>
      <w:bCs/>
      <w:sz w:val="18"/>
      <w:szCs w:val="18"/>
    </w:rPr>
  </w:style>
  <w:style w:type="character" w:customStyle="1" w:styleId="6">
    <w:name w:val="6"/>
    <w:rsid w:val="002A0521"/>
    <w:rPr>
      <w:rFonts w:ascii="Arial" w:hAnsi="Arial" w:cs="Arial" w:hint="default"/>
      <w:bCs/>
      <w:sz w:val="20"/>
      <w:u w:val="single"/>
      <w:lang w:val="en-US" w:eastAsia="en-US" w:bidi="ar-SA"/>
    </w:rPr>
  </w:style>
  <w:style w:type="character" w:customStyle="1" w:styleId="CharChar4">
    <w:name w:val="Char Char4"/>
    <w:rsid w:val="002A0521"/>
    <w:rPr>
      <w:szCs w:val="24"/>
      <w:lang w:eastAsia="zh-CN"/>
    </w:rPr>
  </w:style>
  <w:style w:type="character" w:customStyle="1" w:styleId="BodyTextFirstIndentChar1">
    <w:name w:val="Body Text First Indent Char1"/>
    <w:basedOn w:val="BodyTextChar"/>
    <w:rsid w:val="002A0521"/>
    <w:rPr>
      <w:rFonts w:ascii="Times New Roman" w:eastAsia="Calibri" w:hAnsi="Times New Roman" w:cs="Times New Roman"/>
      <w:kern w:val="0"/>
      <w:sz w:val="24"/>
      <w:szCs w:val="24"/>
      <w14:ligatures w14:val="none"/>
    </w:rPr>
  </w:style>
  <w:style w:type="character" w:customStyle="1" w:styleId="Header11">
    <w:name w:val="Header11"/>
    <w:rsid w:val="002A0521"/>
  </w:style>
  <w:style w:type="paragraph" w:customStyle="1" w:styleId="canvas-atom">
    <w:name w:val="canvas-atom"/>
    <w:basedOn w:val="Normal"/>
    <w:uiPriority w:val="99"/>
    <w:qFormat/>
    <w:rsid w:val="002A0521"/>
    <w:pPr>
      <w:spacing w:before="100" w:beforeAutospacing="1" w:after="100" w:afterAutospacing="1"/>
    </w:pPr>
  </w:style>
  <w:style w:type="character" w:customStyle="1" w:styleId="posa">
    <w:name w:val="pos(a)"/>
    <w:basedOn w:val="DefaultParagraphFont"/>
    <w:rsid w:val="002A0521"/>
  </w:style>
  <w:style w:type="character" w:customStyle="1" w:styleId="u-hiddeninnarrowenv">
    <w:name w:val="u-hiddeninnarrowenv"/>
    <w:basedOn w:val="DefaultParagraphFont"/>
    <w:rsid w:val="002A0521"/>
  </w:style>
  <w:style w:type="character" w:customStyle="1" w:styleId="followbutton-bird">
    <w:name w:val="followbutton-bird"/>
    <w:basedOn w:val="DefaultParagraphFont"/>
    <w:rsid w:val="002A0521"/>
  </w:style>
  <w:style w:type="character" w:customStyle="1" w:styleId="tweetauthor-name">
    <w:name w:val="tweetauthor-name"/>
    <w:basedOn w:val="DefaultParagraphFont"/>
    <w:rsid w:val="002A0521"/>
  </w:style>
  <w:style w:type="character" w:customStyle="1" w:styleId="tweetauthor-verifiedbadge">
    <w:name w:val="tweetauthor-verifiedbadge"/>
    <w:basedOn w:val="DefaultParagraphFont"/>
    <w:rsid w:val="002A0521"/>
  </w:style>
  <w:style w:type="character" w:customStyle="1" w:styleId="tweetauthor-screenname">
    <w:name w:val="tweetauthor-screenname"/>
    <w:basedOn w:val="DefaultParagraphFont"/>
    <w:rsid w:val="002A0521"/>
  </w:style>
  <w:style w:type="paragraph" w:customStyle="1" w:styleId="tweet-text">
    <w:name w:val="tweet-text"/>
    <w:basedOn w:val="Normal"/>
    <w:uiPriority w:val="99"/>
    <w:qFormat/>
    <w:rsid w:val="002A0521"/>
    <w:pPr>
      <w:spacing w:before="100" w:beforeAutospacing="1" w:after="100" w:afterAutospacing="1"/>
    </w:pPr>
  </w:style>
  <w:style w:type="character" w:customStyle="1" w:styleId="u-hiddenvisually">
    <w:name w:val="u-hiddenvisually"/>
    <w:basedOn w:val="DefaultParagraphFont"/>
    <w:rsid w:val="002A0521"/>
  </w:style>
  <w:style w:type="character" w:customStyle="1" w:styleId="tweetaction-stat">
    <w:name w:val="tweetaction-stat"/>
    <w:basedOn w:val="DefaultParagraphFont"/>
    <w:rsid w:val="002A0521"/>
  </w:style>
  <w:style w:type="character" w:customStyle="1" w:styleId="related">
    <w:name w:val="related"/>
    <w:basedOn w:val="DefaultParagraphFont"/>
    <w:rsid w:val="002A0521"/>
  </w:style>
  <w:style w:type="character" w:customStyle="1" w:styleId="related-content">
    <w:name w:val="related-content"/>
    <w:basedOn w:val="DefaultParagraphFont"/>
    <w:rsid w:val="002A0521"/>
  </w:style>
  <w:style w:type="character" w:customStyle="1" w:styleId="name-of-author">
    <w:name w:val="name-of-author"/>
    <w:basedOn w:val="DefaultParagraphFont"/>
    <w:rsid w:val="002A0521"/>
  </w:style>
  <w:style w:type="character" w:customStyle="1" w:styleId="first-name">
    <w:name w:val="first-name"/>
    <w:basedOn w:val="DefaultParagraphFont"/>
    <w:rsid w:val="002A0521"/>
  </w:style>
  <w:style w:type="character" w:customStyle="1" w:styleId="last-name">
    <w:name w:val="last-name"/>
    <w:basedOn w:val="DefaultParagraphFont"/>
    <w:rsid w:val="002A0521"/>
  </w:style>
  <w:style w:type="paragraph" w:customStyle="1" w:styleId="description">
    <w:name w:val="description"/>
    <w:basedOn w:val="Normal"/>
    <w:uiPriority w:val="99"/>
    <w:qFormat/>
    <w:rsid w:val="002A0521"/>
    <w:pPr>
      <w:spacing w:before="100" w:beforeAutospacing="1" w:after="100" w:afterAutospacing="1"/>
    </w:pPr>
  </w:style>
  <w:style w:type="paragraph" w:customStyle="1" w:styleId="graf">
    <w:name w:val="graf"/>
    <w:basedOn w:val="Normal"/>
    <w:uiPriority w:val="99"/>
    <w:qFormat/>
    <w:rsid w:val="002A0521"/>
    <w:pPr>
      <w:spacing w:before="100" w:beforeAutospacing="1" w:after="100" w:afterAutospacing="1"/>
    </w:pPr>
  </w:style>
  <w:style w:type="character" w:customStyle="1" w:styleId="caption10">
    <w:name w:val="caption1"/>
    <w:basedOn w:val="DefaultParagraphFont"/>
    <w:rsid w:val="002A0521"/>
  </w:style>
  <w:style w:type="paragraph" w:customStyle="1" w:styleId="column">
    <w:name w:val="column"/>
    <w:basedOn w:val="Normal"/>
    <w:uiPriority w:val="99"/>
    <w:qFormat/>
    <w:rsid w:val="002A0521"/>
    <w:pPr>
      <w:spacing w:before="100" w:beforeAutospacing="1" w:after="100" w:afterAutospacing="1"/>
    </w:pPr>
  </w:style>
  <w:style w:type="paragraph" w:customStyle="1" w:styleId="recirc-container">
    <w:name w:val="recirc-container"/>
    <w:basedOn w:val="Normal"/>
    <w:uiPriority w:val="99"/>
    <w:qFormat/>
    <w:rsid w:val="002A0521"/>
    <w:pPr>
      <w:spacing w:before="100" w:beforeAutospacing="1" w:after="100" w:afterAutospacing="1"/>
    </w:pPr>
  </w:style>
  <w:style w:type="character" w:customStyle="1" w:styleId="recirc-text">
    <w:name w:val="&quot;recirc-text”"/>
    <w:basedOn w:val="DefaultParagraphFont"/>
    <w:rsid w:val="002A0521"/>
  </w:style>
  <w:style w:type="character" w:customStyle="1" w:styleId="video-icon">
    <w:name w:val="video-icon"/>
    <w:basedOn w:val="DefaultParagraphFont"/>
    <w:rsid w:val="002A0521"/>
  </w:style>
  <w:style w:type="character" w:customStyle="1" w:styleId="powa-shot-play-btn-text">
    <w:name w:val="powa-shot-play-btn-text"/>
    <w:basedOn w:val="DefaultParagraphFont"/>
    <w:rsid w:val="002A0521"/>
  </w:style>
  <w:style w:type="character" w:customStyle="1" w:styleId="powa-shot-click">
    <w:name w:val="powa-shot-click"/>
    <w:basedOn w:val="DefaultParagraphFont"/>
    <w:rsid w:val="002A0521"/>
  </w:style>
  <w:style w:type="character" w:customStyle="1" w:styleId="wpv-blurb">
    <w:name w:val="wpv-blurb"/>
    <w:basedOn w:val="DefaultParagraphFont"/>
    <w:rsid w:val="002A0521"/>
  </w:style>
  <w:style w:type="paragraph" w:customStyle="1" w:styleId="interstitial-link">
    <w:name w:val="interstitial-link"/>
    <w:basedOn w:val="Normal"/>
    <w:uiPriority w:val="99"/>
    <w:qFormat/>
    <w:rsid w:val="002A0521"/>
    <w:pPr>
      <w:spacing w:before="100" w:beforeAutospacing="1" w:after="100" w:afterAutospacing="1"/>
    </w:pPr>
  </w:style>
  <w:style w:type="character" w:customStyle="1" w:styleId="pb-caption">
    <w:name w:val="pb-caption"/>
    <w:basedOn w:val="DefaultParagraphFont"/>
    <w:rsid w:val="002A0521"/>
  </w:style>
  <w:style w:type="paragraph" w:customStyle="1" w:styleId="see-also">
    <w:name w:val="see-also"/>
    <w:basedOn w:val="Normal"/>
    <w:uiPriority w:val="99"/>
    <w:qFormat/>
    <w:rsid w:val="002A0521"/>
    <w:pPr>
      <w:spacing w:before="100" w:beforeAutospacing="1" w:after="100" w:afterAutospacing="1"/>
    </w:pPr>
  </w:style>
  <w:style w:type="character" w:customStyle="1" w:styleId="m-2745674872889869693gmail-style13ptbold">
    <w:name w:val="m_-2745674872889869693gmail-style13ptbold"/>
    <w:basedOn w:val="DefaultParagraphFont"/>
    <w:rsid w:val="002A0521"/>
  </w:style>
  <w:style w:type="character" w:customStyle="1" w:styleId="m-2745674872889869693gmail-styleunderline">
    <w:name w:val="m_-2745674872889869693gmail-styleunderline"/>
    <w:basedOn w:val="DefaultParagraphFont"/>
    <w:rsid w:val="002A0521"/>
  </w:style>
  <w:style w:type="character" w:customStyle="1" w:styleId="UnresolvedMention4">
    <w:name w:val="Unresolved Mention4"/>
    <w:basedOn w:val="DefaultParagraphFont"/>
    <w:uiPriority w:val="99"/>
    <w:semiHidden/>
    <w:unhideWhenUsed/>
    <w:rsid w:val="002A0521"/>
    <w:rPr>
      <w:color w:val="808080"/>
      <w:shd w:val="clear" w:color="auto" w:fill="E6E6E6"/>
    </w:rPr>
  </w:style>
  <w:style w:type="character" w:customStyle="1" w:styleId="m-8082899869479211226gmail-styleunderline">
    <w:name w:val="m_-8082899869479211226gmail-styleunderline"/>
    <w:basedOn w:val="DefaultParagraphFont"/>
    <w:rsid w:val="002A0521"/>
  </w:style>
  <w:style w:type="character" w:customStyle="1" w:styleId="StyleUnderlineChar">
    <w:name w:val="Style Underline Char"/>
    <w:basedOn w:val="DefaultParagraphFont"/>
    <w:locked/>
    <w:rsid w:val="002A0521"/>
    <w:rPr>
      <w:u w:val="single"/>
    </w:rPr>
  </w:style>
  <w:style w:type="paragraph" w:customStyle="1" w:styleId="NoteLevel23">
    <w:name w:val="Note Level 23"/>
    <w:basedOn w:val="Normal"/>
    <w:next w:val="Normal"/>
    <w:uiPriority w:val="99"/>
    <w:qFormat/>
    <w:rsid w:val="002A0521"/>
    <w:pPr>
      <w:keepNext/>
      <w:ind w:left="288" w:right="288"/>
    </w:pPr>
    <w:rPr>
      <w:rFonts w:eastAsia="MS Gothic"/>
      <w:szCs w:val="20"/>
    </w:rPr>
  </w:style>
  <w:style w:type="character" w:customStyle="1" w:styleId="Heading5Char1">
    <w:name w:val="Heading 5 Char1"/>
    <w:aliases w:val="Text Char1"/>
    <w:basedOn w:val="DefaultParagraphFont"/>
    <w:semiHidden/>
    <w:rsid w:val="002A0521"/>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2A0521"/>
    <w:rPr>
      <w:rFonts w:ascii="Georgia" w:hAnsi="Georgia"/>
    </w:rPr>
  </w:style>
  <w:style w:type="paragraph" w:customStyle="1" w:styleId="NoteLevel24">
    <w:name w:val="Note Level 24"/>
    <w:basedOn w:val="Normal"/>
    <w:next w:val="Normal"/>
    <w:uiPriority w:val="99"/>
    <w:qFormat/>
    <w:rsid w:val="002A0521"/>
    <w:pPr>
      <w:keepNext/>
      <w:ind w:left="288" w:right="288"/>
    </w:pPr>
    <w:rPr>
      <w:rFonts w:eastAsia="MS Gothic"/>
      <w:szCs w:val="20"/>
    </w:rPr>
  </w:style>
  <w:style w:type="paragraph" w:customStyle="1" w:styleId="NoteLevel25">
    <w:name w:val="Note Level 25"/>
    <w:basedOn w:val="Normal"/>
    <w:next w:val="Normal"/>
    <w:uiPriority w:val="99"/>
    <w:qFormat/>
    <w:rsid w:val="002A052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A0521"/>
  </w:style>
  <w:style w:type="character" w:customStyle="1" w:styleId="italics">
    <w:name w:val="italics"/>
    <w:basedOn w:val="DefaultParagraphFont"/>
    <w:rsid w:val="002A0521"/>
  </w:style>
  <w:style w:type="character" w:customStyle="1" w:styleId="swauthor">
    <w:name w:val="sw_author"/>
    <w:rsid w:val="002A0521"/>
  </w:style>
  <w:style w:type="character" w:customStyle="1" w:styleId="HotRouteChar">
    <w:name w:val="Hot Route! Char"/>
    <w:link w:val="HotRoute"/>
    <w:uiPriority w:val="99"/>
    <w:rsid w:val="002A0521"/>
    <w:rPr>
      <w:rFonts w:ascii="Calibri" w:eastAsia="Times New Roman" w:hAnsi="Calibri"/>
      <w:sz w:val="22"/>
    </w:rPr>
  </w:style>
  <w:style w:type="paragraph" w:customStyle="1" w:styleId="PhoTag">
    <w:name w:val="PhoTag"/>
    <w:basedOn w:val="Normal"/>
    <w:next w:val="Normal"/>
    <w:autoRedefine/>
    <w:qFormat/>
    <w:rsid w:val="002A0521"/>
    <w:rPr>
      <w:b/>
    </w:rPr>
  </w:style>
  <w:style w:type="character" w:customStyle="1" w:styleId="boldunderlineChar2">
    <w:name w:val="bold underline Char"/>
    <w:basedOn w:val="DefaultParagraphFont"/>
    <w:rsid w:val="002A052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A0521"/>
    <w:rPr>
      <w:rFonts w:eastAsia="Times New Roman"/>
      <w:sz w:val="16"/>
      <w:szCs w:val="20"/>
    </w:rPr>
  </w:style>
  <w:style w:type="character" w:customStyle="1" w:styleId="ReallySmallChar">
    <w:name w:val="Really Small Char"/>
    <w:basedOn w:val="DefaultParagraphFont"/>
    <w:link w:val="ReallySmall"/>
    <w:rsid w:val="002A0521"/>
    <w:rPr>
      <w:rFonts w:ascii="Calibri" w:eastAsia="Times New Roman" w:hAnsi="Calibri"/>
      <w:sz w:val="16"/>
      <w:szCs w:val="20"/>
    </w:rPr>
  </w:style>
  <w:style w:type="paragraph" w:customStyle="1" w:styleId="Heading4Cite">
    <w:name w:val="Heading 4 Cite"/>
    <w:basedOn w:val="Normal"/>
    <w:link w:val="Heading4CiteChar"/>
    <w:autoRedefine/>
    <w:qFormat/>
    <w:rsid w:val="002A0521"/>
    <w:rPr>
      <w:rFonts w:eastAsia="Calibri"/>
      <w:color w:val="000000"/>
    </w:rPr>
  </w:style>
  <w:style w:type="character" w:customStyle="1" w:styleId="Heading4CiteChar">
    <w:name w:val="Heading 4 Cite Char"/>
    <w:link w:val="Heading4Cite"/>
    <w:rsid w:val="002A0521"/>
    <w:rPr>
      <w:rFonts w:ascii="Calibri" w:eastAsia="Calibri" w:hAnsi="Calibri"/>
      <w:color w:val="000000"/>
      <w:sz w:val="22"/>
    </w:rPr>
  </w:style>
  <w:style w:type="paragraph" w:customStyle="1" w:styleId="PageTitle0">
    <w:name w:val="Page Title"/>
    <w:basedOn w:val="Normal"/>
    <w:next w:val="Normal"/>
    <w:qFormat/>
    <w:rsid w:val="002A052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A0521"/>
    <w:rPr>
      <w:i/>
      <w:iCs/>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A0521"/>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A0521"/>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521"/>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521"/>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rsid w:val="002A0521"/>
    <w:rPr>
      <w:rFonts w:eastAsia="Times New Roman"/>
      <w:color w:val="000000"/>
      <w:szCs w:val="20"/>
      <w:u w:val="single"/>
    </w:rPr>
  </w:style>
  <w:style w:type="character" w:customStyle="1" w:styleId="StyleUnderline9pt2Char">
    <w:name w:val="Style Underline + 9 pt2 Char"/>
    <w:link w:val="StyleUnderline9pt2"/>
    <w:rsid w:val="002A0521"/>
    <w:rPr>
      <w:rFonts w:ascii="Calibri" w:eastAsia="Times New Roman" w:hAnsi="Calibri"/>
      <w:color w:val="000000"/>
      <w:sz w:val="22"/>
      <w:szCs w:val="20"/>
      <w:u w:val="single"/>
    </w:rPr>
  </w:style>
  <w:style w:type="paragraph" w:customStyle="1" w:styleId="TxBr5p1">
    <w:name w:val="TxBr_5p1"/>
    <w:basedOn w:val="Normal"/>
    <w:rsid w:val="002A05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A0521"/>
    <w:pPr>
      <w:ind w:left="400"/>
    </w:pPr>
    <w:rPr>
      <w:rFonts w:eastAsia="Calibri"/>
      <w:color w:val="000000"/>
    </w:rPr>
  </w:style>
  <w:style w:type="character" w:customStyle="1" w:styleId="flagicon">
    <w:name w:val="flagicon"/>
    <w:basedOn w:val="DefaultParagraphFont"/>
    <w:rsid w:val="002A0521"/>
  </w:style>
  <w:style w:type="character" w:customStyle="1" w:styleId="A11">
    <w:name w:val="A11"/>
    <w:rsid w:val="002A0521"/>
    <w:rPr>
      <w:rFonts w:ascii="Minion Pro" w:hAnsi="Minion Pro" w:cs="Minion Pro" w:hint="default"/>
      <w:color w:val="211D1E"/>
      <w:sz w:val="12"/>
      <w:szCs w:val="12"/>
    </w:rPr>
  </w:style>
  <w:style w:type="character" w:customStyle="1" w:styleId="A12">
    <w:name w:val="A12"/>
    <w:uiPriority w:val="99"/>
    <w:rsid w:val="002A0521"/>
    <w:rPr>
      <w:rFonts w:ascii="Minion Pro" w:hAnsi="Minion Pro" w:cs="Minion Pro" w:hint="default"/>
      <w:color w:val="211D1E"/>
      <w:sz w:val="22"/>
      <w:szCs w:val="22"/>
    </w:rPr>
  </w:style>
  <w:style w:type="character" w:customStyle="1" w:styleId="CardsCharChar">
    <w:name w:val="Cards Char Char"/>
    <w:rsid w:val="002A0521"/>
    <w:rPr>
      <w:szCs w:val="24"/>
      <w:lang w:val="en-US" w:eastAsia="en-US" w:bidi="ar-SA"/>
    </w:rPr>
  </w:style>
  <w:style w:type="character" w:customStyle="1" w:styleId="bold-italic-sub-c">
    <w:name w:val="bold-italic-sub-c"/>
    <w:basedOn w:val="DefaultParagraphFont"/>
    <w:rsid w:val="002A0521"/>
  </w:style>
  <w:style w:type="character" w:customStyle="1" w:styleId="charoverride-4">
    <w:name w:val="charoverride-4"/>
    <w:basedOn w:val="DefaultParagraphFont"/>
    <w:rsid w:val="002A0521"/>
  </w:style>
  <w:style w:type="character" w:customStyle="1" w:styleId="charoverride-3">
    <w:name w:val="charoverride-3"/>
    <w:basedOn w:val="DefaultParagraphFont"/>
    <w:rsid w:val="002A0521"/>
  </w:style>
  <w:style w:type="character" w:customStyle="1" w:styleId="BlockTitle2Char">
    <w:name w:val="Block Title2 Char"/>
    <w:link w:val="BlockTitle2"/>
    <w:uiPriority w:val="99"/>
    <w:rsid w:val="002A0521"/>
    <w:rPr>
      <w:rFonts w:ascii="Calibri" w:eastAsia="Times New Roman" w:hAnsi="Calibri"/>
      <w:b/>
      <w:sz w:val="32"/>
      <w:szCs w:val="20"/>
      <w:u w:val="single"/>
    </w:rPr>
  </w:style>
  <w:style w:type="paragraph" w:customStyle="1" w:styleId="tag1">
    <w:name w:val="tag1"/>
    <w:basedOn w:val="Normal"/>
    <w:qFormat/>
    <w:rsid w:val="002A0521"/>
    <w:rPr>
      <w:rFonts w:eastAsia="Times New Roman"/>
      <w:b/>
      <w:szCs w:val="20"/>
    </w:rPr>
  </w:style>
  <w:style w:type="paragraph" w:customStyle="1" w:styleId="tagcite1">
    <w:name w:val="tagcite"/>
    <w:basedOn w:val="Normal"/>
    <w:qFormat/>
    <w:rsid w:val="002A0521"/>
    <w:rPr>
      <w:rFonts w:eastAsia="Times New Roman"/>
      <w:b/>
    </w:rPr>
  </w:style>
  <w:style w:type="paragraph" w:customStyle="1" w:styleId="SmallFontCharCharChar">
    <w:name w:val="Small Font Char Char Char"/>
    <w:basedOn w:val="Normal"/>
    <w:uiPriority w:val="99"/>
    <w:qFormat/>
    <w:rsid w:val="002A0521"/>
    <w:rPr>
      <w:rFonts w:eastAsia="Times New Roman"/>
      <w:sz w:val="12"/>
    </w:rPr>
  </w:style>
  <w:style w:type="paragraph" w:customStyle="1" w:styleId="Regular">
    <w:name w:val="Regular"/>
    <w:qFormat/>
    <w:rsid w:val="002A0521"/>
    <w:rPr>
      <w:rFonts w:ascii="Garamond" w:eastAsia="Times New Roman" w:hAnsi="Garamond" w:cs="Arial"/>
      <w:bCs/>
      <w:kern w:val="20"/>
      <w:sz w:val="20"/>
      <w:szCs w:val="32"/>
    </w:rPr>
  </w:style>
  <w:style w:type="character" w:customStyle="1" w:styleId="UNDERLINECharChar">
    <w:name w:val="UNDERLINE Char Char"/>
    <w:rsid w:val="002A0521"/>
    <w:rPr>
      <w:bCs/>
      <w:kern w:val="28"/>
      <w:szCs w:val="32"/>
      <w:u w:val="single"/>
    </w:rPr>
  </w:style>
  <w:style w:type="character" w:customStyle="1" w:styleId="tag1Char">
    <w:name w:val="tag1 Char"/>
    <w:rsid w:val="002A0521"/>
    <w:rPr>
      <w:b/>
      <w:bCs w:val="0"/>
      <w:sz w:val="24"/>
    </w:rPr>
  </w:style>
  <w:style w:type="character" w:customStyle="1" w:styleId="SmallFontCharCharCharChar">
    <w:name w:val="Small Font Char Char Char Char"/>
    <w:rsid w:val="002A0521"/>
    <w:rPr>
      <w:rFonts w:ascii="Arial" w:hAnsi="Arial" w:cs="Arial" w:hint="default"/>
      <w:sz w:val="12"/>
      <w:szCs w:val="24"/>
    </w:rPr>
  </w:style>
  <w:style w:type="character" w:customStyle="1" w:styleId="TagCiteChar2">
    <w:name w:val="TagCite Char"/>
    <w:rsid w:val="002A0521"/>
    <w:rPr>
      <w:rFonts w:ascii="Garamond" w:hAnsi="Garamond" w:hint="default"/>
      <w:b/>
      <w:bCs w:val="0"/>
      <w:sz w:val="24"/>
      <w:szCs w:val="24"/>
    </w:rPr>
  </w:style>
  <w:style w:type="character" w:customStyle="1" w:styleId="heading2char2charchar1">
    <w:name w:val="heading2char2charchar1"/>
    <w:rsid w:val="002A0521"/>
  </w:style>
  <w:style w:type="character" w:customStyle="1" w:styleId="charchar60">
    <w:name w:val="charchar6"/>
    <w:rsid w:val="002A0521"/>
  </w:style>
  <w:style w:type="character" w:customStyle="1" w:styleId="searchtermbold">
    <w:name w:val="searchtermbold"/>
    <w:rsid w:val="002A0521"/>
  </w:style>
  <w:style w:type="character" w:customStyle="1" w:styleId="regtext">
    <w:name w:val="regtext"/>
    <w:uiPriority w:val="99"/>
    <w:rsid w:val="002A0521"/>
  </w:style>
  <w:style w:type="character" w:customStyle="1" w:styleId="bps-topic-ident">
    <w:name w:val="bps-topic-ident"/>
    <w:rsid w:val="002A0521"/>
  </w:style>
  <w:style w:type="character" w:customStyle="1" w:styleId="RegularChar">
    <w:name w:val="Regular Char"/>
    <w:rsid w:val="002A0521"/>
    <w:rPr>
      <w:rFonts w:ascii="Garamond" w:hAnsi="Garamond" w:cs="Arial" w:hint="default"/>
      <w:bCs/>
      <w:kern w:val="20"/>
      <w:szCs w:val="32"/>
      <w:lang w:val="en-US" w:eastAsia="en-US" w:bidi="ar-SA"/>
    </w:rPr>
  </w:style>
  <w:style w:type="character" w:customStyle="1" w:styleId="BoldunderlineChar3">
    <w:name w:val="Bold underline Char"/>
    <w:rsid w:val="002A052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A0521"/>
    <w:rPr>
      <w:b/>
      <w:lang w:val="en-US" w:eastAsia="en-US"/>
    </w:rPr>
  </w:style>
  <w:style w:type="paragraph" w:customStyle="1" w:styleId="FreeForm">
    <w:name w:val="Free Form"/>
    <w:qFormat/>
    <w:rsid w:val="002A0521"/>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2A0521"/>
    <w:rPr>
      <w:rFonts w:cs="Calibri"/>
      <w:b/>
      <w:u w:val="single"/>
    </w:rPr>
  </w:style>
  <w:style w:type="paragraph" w:customStyle="1" w:styleId="AuthorDate2">
    <w:name w:val="Author/Date"/>
    <w:basedOn w:val="Normal"/>
    <w:link w:val="AuthorDateChar0"/>
    <w:qFormat/>
    <w:rsid w:val="002A0521"/>
    <w:rPr>
      <w:rFonts w:asciiTheme="minorHAnsi" w:hAnsiTheme="minorHAnsi" w:cs="Calibri"/>
      <w:b/>
      <w:sz w:val="24"/>
      <w:u w:val="single"/>
    </w:rPr>
  </w:style>
  <w:style w:type="character" w:customStyle="1" w:styleId="HilightChar">
    <w:name w:val="Hilight Char"/>
    <w:rsid w:val="002A0521"/>
    <w:rPr>
      <w:rFonts w:eastAsia="Calibri"/>
      <w:b/>
      <w:noProof w:val="0"/>
      <w:sz w:val="22"/>
      <w:szCs w:val="22"/>
      <w:u w:val="single"/>
      <w:lang w:val="en-US" w:eastAsia="ar-SA" w:bidi="ar-SA"/>
    </w:rPr>
  </w:style>
  <w:style w:type="paragraph" w:customStyle="1" w:styleId="TagCite2">
    <w:name w:val="Tag &amp; Cite"/>
    <w:basedOn w:val="Normal"/>
    <w:link w:val="TagCiteChar3"/>
    <w:qFormat/>
    <w:rsid w:val="002A0521"/>
    <w:pPr>
      <w:jc w:val="both"/>
    </w:pPr>
    <w:rPr>
      <w:rFonts w:eastAsia="Times New Roman"/>
      <w:b/>
    </w:rPr>
  </w:style>
  <w:style w:type="character" w:customStyle="1" w:styleId="TagCiteChar3">
    <w:name w:val="Tag &amp; Cite Char"/>
    <w:link w:val="TagCite2"/>
    <w:rsid w:val="002A0521"/>
    <w:rPr>
      <w:rFonts w:ascii="Calibri" w:eastAsia="Times New Roman" w:hAnsi="Calibri"/>
      <w:b/>
      <w:sz w:val="22"/>
    </w:rPr>
  </w:style>
  <w:style w:type="paragraph" w:customStyle="1" w:styleId="HighlightedText">
    <w:name w:val="Highlighted Text"/>
    <w:basedOn w:val="Normal"/>
    <w:link w:val="HighlightedTextChar"/>
    <w:qFormat/>
    <w:rsid w:val="002A0521"/>
    <w:pPr>
      <w:jc w:val="both"/>
    </w:pPr>
    <w:rPr>
      <w:rFonts w:eastAsia="Times New Roman"/>
      <w:u w:val="thick"/>
    </w:rPr>
  </w:style>
  <w:style w:type="character" w:customStyle="1" w:styleId="HighlightedTextChar">
    <w:name w:val="Highlighted Text Char"/>
    <w:link w:val="HighlightedText"/>
    <w:rsid w:val="002A0521"/>
    <w:rPr>
      <w:rFonts w:ascii="Calibri" w:eastAsia="Times New Roman" w:hAnsi="Calibri"/>
      <w:sz w:val="22"/>
      <w:u w:val="thick"/>
    </w:rPr>
  </w:style>
  <w:style w:type="character" w:customStyle="1" w:styleId="StyleUnderlineCharChar">
    <w:name w:val="Style Underline Char Char"/>
    <w:rsid w:val="002A0521"/>
    <w:rPr>
      <w:rFonts w:ascii="Times New Roman" w:eastAsia="Times New Roman" w:hAnsi="Times New Roman" w:cs="Times New Roman"/>
      <w:sz w:val="20"/>
      <w:szCs w:val="20"/>
      <w:u w:val="single"/>
    </w:rPr>
  </w:style>
  <w:style w:type="character" w:customStyle="1" w:styleId="c1">
    <w:name w:val="c1"/>
    <w:rsid w:val="002A0521"/>
  </w:style>
  <w:style w:type="paragraph" w:customStyle="1" w:styleId="TagStyle">
    <w:name w:val="Tag Style"/>
    <w:basedOn w:val="Normal"/>
    <w:qFormat/>
    <w:rsid w:val="002A0521"/>
    <w:rPr>
      <w:rFonts w:eastAsia="Times New Roman"/>
      <w:b/>
    </w:rPr>
  </w:style>
  <w:style w:type="paragraph" w:customStyle="1" w:styleId="Hat2">
    <w:name w:val="Hat2"/>
    <w:basedOn w:val="Heading2"/>
    <w:next w:val="Heading2"/>
    <w:autoRedefine/>
    <w:uiPriority w:val="99"/>
    <w:qFormat/>
    <w:rsid w:val="002A0521"/>
    <w:pPr>
      <w:keepNext w:val="0"/>
      <w:keepLines w:val="0"/>
      <w:pageBreakBefore w:val="0"/>
      <w:jc w:val="left"/>
    </w:pPr>
    <w:rPr>
      <w:rFonts w:eastAsia="Calibri" w:cs="Times New Roman"/>
      <w:caps/>
      <w:sz w:val="20"/>
      <w:u w:val="none"/>
    </w:rPr>
  </w:style>
  <w:style w:type="character" w:customStyle="1" w:styleId="Highlight0">
    <w:name w:val="Highlight"/>
    <w:qFormat/>
    <w:rsid w:val="002A052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A0521"/>
    <w:rPr>
      <w:rFonts w:ascii="Calibri" w:eastAsia="Calibri" w:hAnsi="Calibri"/>
      <w:sz w:val="15"/>
    </w:rPr>
  </w:style>
  <w:style w:type="paragraph" w:customStyle="1" w:styleId="UnreadText">
    <w:name w:val="Unread Text"/>
    <w:basedOn w:val="Normal"/>
    <w:link w:val="UnreadTextChar"/>
    <w:autoRedefine/>
    <w:qFormat/>
    <w:rsid w:val="002A0521"/>
    <w:pPr>
      <w:spacing w:line="256" w:lineRule="auto"/>
    </w:pPr>
    <w:rPr>
      <w:rFonts w:eastAsia="Calibri"/>
      <w:sz w:val="15"/>
    </w:rPr>
  </w:style>
  <w:style w:type="character" w:customStyle="1" w:styleId="StyleCardTextUnderline3Char">
    <w:name w:val="Style Card Text + Underline3 Char"/>
    <w:link w:val="StyleCardTextUnderline3"/>
    <w:locked/>
    <w:rsid w:val="002A052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A0521"/>
    <w:pPr>
      <w:spacing w:after="200" w:line="276" w:lineRule="auto"/>
    </w:pPr>
    <w:rPr>
      <w:rFonts w:ascii="Cambria" w:eastAsia="Times New Roman" w:hAnsi="Cambria" w:cs="Times New Roman"/>
      <w:u w:val="thick"/>
      <w:lang w:eastAsia="ko-KR"/>
    </w:rPr>
  </w:style>
  <w:style w:type="character" w:customStyle="1" w:styleId="Underline4">
    <w:name w:val="*Underline*"/>
    <w:rsid w:val="002A0521"/>
    <w:rPr>
      <w:rFonts w:ascii="Times New Roman" w:hAnsi="Times New Roman"/>
      <w:b/>
      <w:sz w:val="24"/>
      <w:u w:val="single"/>
    </w:rPr>
  </w:style>
  <w:style w:type="paragraph" w:customStyle="1" w:styleId="TxBr33p1">
    <w:name w:val="TxBr_33p1"/>
    <w:basedOn w:val="Normal"/>
    <w:uiPriority w:val="99"/>
    <w:qFormat/>
    <w:rsid w:val="002A052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A052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A0521"/>
    <w:rPr>
      <w:rFonts w:eastAsia="SimSun"/>
      <w:lang w:eastAsia="zh-CN"/>
    </w:rPr>
  </w:style>
  <w:style w:type="character" w:customStyle="1" w:styleId="heading3char0">
    <w:name w:val="heading3char"/>
    <w:rsid w:val="002A0521"/>
  </w:style>
  <w:style w:type="character" w:customStyle="1" w:styleId="Heading51">
    <w:name w:val="Heading 51"/>
    <w:aliases w:val="Heading 5 Char Char Char"/>
    <w:rsid w:val="002A0521"/>
    <w:rPr>
      <w:b/>
      <w:bCs/>
      <w:iCs/>
      <w:szCs w:val="26"/>
      <w:lang w:val="en-US" w:eastAsia="en-US" w:bidi="ar-SA"/>
    </w:rPr>
  </w:style>
  <w:style w:type="character" w:customStyle="1" w:styleId="comments-post">
    <w:name w:val="comments-post"/>
    <w:rsid w:val="002A0521"/>
  </w:style>
  <w:style w:type="paragraph" w:customStyle="1" w:styleId="boldcite">
    <w:name w:val="bold cite"/>
    <w:basedOn w:val="Normal"/>
    <w:link w:val="boldciteChar4"/>
    <w:qFormat/>
    <w:rsid w:val="002A0521"/>
    <w:rPr>
      <w:rFonts w:eastAsia="Calibri"/>
      <w:b/>
      <w:color w:val="000000"/>
      <w:sz w:val="28"/>
      <w:u w:val="thick" w:color="000000"/>
    </w:rPr>
  </w:style>
  <w:style w:type="character" w:customStyle="1" w:styleId="boldciteChar4">
    <w:name w:val="bold cite Char4"/>
    <w:link w:val="boldcite"/>
    <w:locked/>
    <w:rsid w:val="002A0521"/>
    <w:rPr>
      <w:rFonts w:ascii="Calibri" w:eastAsia="Calibri" w:hAnsi="Calibri"/>
      <w:b/>
      <w:color w:val="000000"/>
      <w:sz w:val="28"/>
      <w:u w:val="thick" w:color="000000"/>
    </w:rPr>
  </w:style>
  <w:style w:type="character" w:customStyle="1" w:styleId="underlinecardChar">
    <w:name w:val="underline card Char"/>
    <w:rsid w:val="002A052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A0521"/>
    <w:pPr>
      <w:ind w:left="547" w:right="648"/>
      <w:jc w:val="both"/>
    </w:pPr>
    <w:rPr>
      <w:rFonts w:eastAsia="Calibri"/>
      <w:sz w:val="12"/>
      <w:szCs w:val="12"/>
    </w:rPr>
  </w:style>
  <w:style w:type="character" w:customStyle="1" w:styleId="Irrelevant5fontChar">
    <w:name w:val="Irrelevant (5 font) Char"/>
    <w:rsid w:val="002A0521"/>
    <w:rPr>
      <w:sz w:val="10"/>
      <w:szCs w:val="10"/>
      <w:lang w:val="en-US" w:eastAsia="en-US" w:bidi="ar-SA"/>
    </w:rPr>
  </w:style>
  <w:style w:type="character" w:customStyle="1" w:styleId="CardsFont6ptChar1">
    <w:name w:val="Cards + Font: 6 pt Char1"/>
    <w:link w:val="CardsFont6pt"/>
    <w:uiPriority w:val="99"/>
    <w:rsid w:val="002A0521"/>
    <w:rPr>
      <w:rFonts w:ascii="Times New Roman" w:eastAsia="Times New Roman" w:hAnsi="Times New Roman" w:cs="Times New Roman"/>
      <w:sz w:val="12"/>
    </w:rPr>
  </w:style>
  <w:style w:type="character" w:customStyle="1" w:styleId="Hyperlink13">
    <w:name w:val="Hyperlink13"/>
    <w:rsid w:val="002A0521"/>
    <w:rPr>
      <w:b w:val="0"/>
      <w:bCs w:val="0"/>
      <w:strike w:val="0"/>
      <w:dstrike w:val="0"/>
      <w:color w:val="008000"/>
      <w:sz w:val="20"/>
      <w:szCs w:val="20"/>
      <w:u w:val="none"/>
      <w:effect w:val="none"/>
    </w:rPr>
  </w:style>
  <w:style w:type="character" w:customStyle="1" w:styleId="standardcontent1">
    <w:name w:val="standardcontent1"/>
    <w:rsid w:val="002A0521"/>
    <w:rPr>
      <w:rFonts w:ascii="Arial" w:hAnsi="Arial" w:cs="Arial" w:hint="default"/>
      <w:strike w:val="0"/>
      <w:dstrike w:val="0"/>
      <w:sz w:val="24"/>
      <w:szCs w:val="24"/>
      <w:u w:val="none"/>
      <w:effect w:val="none"/>
    </w:rPr>
  </w:style>
  <w:style w:type="character" w:customStyle="1" w:styleId="Hyperlink4">
    <w:name w:val="Hyperlink4"/>
    <w:rsid w:val="002A0521"/>
    <w:rPr>
      <w:color w:val="000066"/>
      <w:u w:val="single"/>
    </w:rPr>
  </w:style>
  <w:style w:type="paragraph" w:customStyle="1" w:styleId="rddateline">
    <w:name w:val="rddateline"/>
    <w:basedOn w:val="Normal"/>
    <w:uiPriority w:val="99"/>
    <w:qFormat/>
    <w:rsid w:val="002A0521"/>
    <w:rPr>
      <w:rFonts w:eastAsia="Calibri"/>
      <w:szCs w:val="20"/>
    </w:rPr>
  </w:style>
  <w:style w:type="paragraph" w:customStyle="1" w:styleId="rdheadline">
    <w:name w:val="rdheadline"/>
    <w:basedOn w:val="Normal"/>
    <w:uiPriority w:val="99"/>
    <w:qFormat/>
    <w:rsid w:val="002A052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521"/>
    <w:pPr>
      <w:spacing w:after="100" w:afterAutospacing="1"/>
    </w:pPr>
    <w:rPr>
      <w:rFonts w:ascii="Verdana" w:eastAsia="Calibri" w:hAnsi="Verdana"/>
      <w:szCs w:val="20"/>
    </w:rPr>
  </w:style>
  <w:style w:type="character" w:customStyle="1" w:styleId="rddeckline1">
    <w:name w:val="rddeckline1"/>
    <w:rsid w:val="002A0521"/>
    <w:rPr>
      <w:rFonts w:ascii="Verdana" w:hAnsi="Verdana" w:hint="default"/>
      <w:b/>
      <w:bCs/>
      <w:sz w:val="22"/>
      <w:szCs w:val="22"/>
    </w:rPr>
  </w:style>
  <w:style w:type="character" w:customStyle="1" w:styleId="link-external">
    <w:name w:val="link-external"/>
    <w:rsid w:val="002A0521"/>
  </w:style>
  <w:style w:type="character" w:customStyle="1" w:styleId="contact1">
    <w:name w:val="contact1"/>
    <w:rsid w:val="002A0521"/>
    <w:rPr>
      <w:rFonts w:ascii="Tahoma" w:hAnsi="Tahoma" w:cs="Tahoma" w:hint="default"/>
      <w:color w:val="999999"/>
      <w:sz w:val="20"/>
      <w:szCs w:val="20"/>
    </w:rPr>
  </w:style>
  <w:style w:type="character" w:customStyle="1" w:styleId="credits1">
    <w:name w:val="credits1"/>
    <w:rsid w:val="002A0521"/>
    <w:rPr>
      <w:rFonts w:ascii="Tahoma" w:hAnsi="Tahoma" w:cs="Tahoma" w:hint="default"/>
      <w:color w:val="999999"/>
      <w:sz w:val="16"/>
      <w:szCs w:val="16"/>
    </w:rPr>
  </w:style>
  <w:style w:type="paragraph" w:customStyle="1" w:styleId="Heading20">
    <w:name w:val="Heading2"/>
    <w:basedOn w:val="Normal"/>
    <w:link w:val="Heading2Char0"/>
    <w:qFormat/>
    <w:rsid w:val="002A0521"/>
    <w:pPr>
      <w:jc w:val="center"/>
    </w:pPr>
    <w:rPr>
      <w:rFonts w:eastAsia="Times New Roman"/>
      <w:b/>
      <w:caps/>
    </w:rPr>
  </w:style>
  <w:style w:type="character" w:customStyle="1" w:styleId="Heading2Char0">
    <w:name w:val="Heading2 Char"/>
    <w:link w:val="Heading20"/>
    <w:rsid w:val="002A0521"/>
    <w:rPr>
      <w:rFonts w:ascii="Calibri" w:eastAsia="Times New Roman" w:hAnsi="Calibri"/>
      <w:b/>
      <w:caps/>
      <w:sz w:val="22"/>
    </w:rPr>
  </w:style>
  <w:style w:type="paragraph" w:customStyle="1" w:styleId="Header2">
    <w:name w:val="Header2"/>
    <w:basedOn w:val="Heading20"/>
    <w:link w:val="Header2Char"/>
    <w:qFormat/>
    <w:rsid w:val="002A0521"/>
  </w:style>
  <w:style w:type="character" w:customStyle="1" w:styleId="Header2Char">
    <w:name w:val="Header2 Char"/>
    <w:link w:val="Header2"/>
    <w:rsid w:val="002A0521"/>
    <w:rPr>
      <w:rFonts w:ascii="Calibri" w:eastAsia="Times New Roman" w:hAnsi="Calibri"/>
      <w:b/>
      <w:caps/>
      <w:sz w:val="22"/>
    </w:rPr>
  </w:style>
  <w:style w:type="paragraph" w:customStyle="1" w:styleId="Underlinedcard1">
    <w:name w:val="Underlined card"/>
    <w:basedOn w:val="Normal"/>
    <w:link w:val="UnderlinedcardChar1"/>
    <w:autoRedefine/>
    <w:qFormat/>
    <w:rsid w:val="002A05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521"/>
    <w:rPr>
      <w:rFonts w:ascii="Calibri" w:eastAsia="Times New Roman" w:hAnsi="Calibri"/>
      <w:sz w:val="22"/>
      <w:u w:val="thick"/>
    </w:rPr>
  </w:style>
  <w:style w:type="paragraph" w:customStyle="1" w:styleId="StyleHeading212pt">
    <w:name w:val="Style Heading2 + 12 pt"/>
    <w:basedOn w:val="Heading20"/>
    <w:link w:val="StyleHeading212ptChar"/>
    <w:qFormat/>
    <w:rsid w:val="002A0521"/>
    <w:rPr>
      <w:bCs/>
    </w:rPr>
  </w:style>
  <w:style w:type="character" w:customStyle="1" w:styleId="StyleHeading212ptChar">
    <w:name w:val="Style Heading2 + 12 pt Char"/>
    <w:link w:val="StyleHeading212pt"/>
    <w:rsid w:val="002A0521"/>
    <w:rPr>
      <w:rFonts w:ascii="Calibri" w:eastAsia="Times New Roman" w:hAnsi="Calibri"/>
      <w:b/>
      <w:bCs/>
      <w:caps/>
      <w:sz w:val="22"/>
    </w:rPr>
  </w:style>
  <w:style w:type="paragraph" w:customStyle="1" w:styleId="Heading212pt">
    <w:name w:val="Heading2 + 12 pt"/>
    <w:basedOn w:val="StyleHeading212pt"/>
    <w:link w:val="Heading212ptChar"/>
    <w:qFormat/>
    <w:rsid w:val="002A0521"/>
  </w:style>
  <w:style w:type="character" w:customStyle="1" w:styleId="Heading212ptChar">
    <w:name w:val="Heading2 + 12 pt Char"/>
    <w:link w:val="Heading212pt"/>
    <w:rsid w:val="002A0521"/>
    <w:rPr>
      <w:rFonts w:ascii="Calibri" w:eastAsia="Times New Roman" w:hAnsi="Calibri"/>
      <w:b/>
      <w:bCs/>
      <w:caps/>
      <w:sz w:val="22"/>
    </w:rPr>
  </w:style>
  <w:style w:type="character" w:customStyle="1" w:styleId="StyleBoldText12pt10ptNotBoldKernat16pt">
    <w:name w:val="Style Bold Text 12 pt + 10 pt Not Bold Kern at 16 pt"/>
    <w:rsid w:val="002A05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A0521"/>
  </w:style>
  <w:style w:type="paragraph" w:customStyle="1" w:styleId="highlightcardtext">
    <w:name w:val="highlight card text"/>
    <w:basedOn w:val="evidencetext"/>
    <w:uiPriority w:val="99"/>
    <w:qFormat/>
    <w:rsid w:val="002A0521"/>
    <w:pPr>
      <w:framePr w:hSpace="187" w:vSpace="187" w:wrap="around" w:vAnchor="text" w:hAnchor="text" w:y="1"/>
      <w:shd w:val="pct10" w:color="3366FF" w:fill="3366FF"/>
      <w:ind w:left="1440" w:right="2016"/>
    </w:pPr>
    <w:rPr>
      <w:rFonts w:ascii="Calibri" w:eastAsia="Calibri" w:hAnsi="Calibri"/>
      <w:sz w:val="18"/>
      <w:szCs w:val="22"/>
      <w:u w:val="single"/>
      <w:lang w:val="en-US" w:eastAsia="en-US"/>
    </w:rPr>
  </w:style>
  <w:style w:type="paragraph" w:customStyle="1" w:styleId="underlineevidencetext">
    <w:name w:val="underline evidence text"/>
    <w:basedOn w:val="evidencetext"/>
    <w:uiPriority w:val="99"/>
    <w:qFormat/>
    <w:rsid w:val="002A0521"/>
    <w:pPr>
      <w:ind w:left="1440" w:right="2016"/>
    </w:pPr>
    <w:rPr>
      <w:rFonts w:ascii="Calibri" w:eastAsia="Calibri" w:hAnsi="Calibri"/>
      <w:sz w:val="18"/>
      <w:szCs w:val="22"/>
      <w:u w:val="single"/>
      <w:lang w:val="en-US" w:eastAsia="en-US"/>
    </w:rPr>
  </w:style>
  <w:style w:type="paragraph" w:customStyle="1" w:styleId="underlinecard">
    <w:name w:val="underline card"/>
    <w:basedOn w:val="Normal"/>
    <w:uiPriority w:val="99"/>
    <w:qFormat/>
    <w:rsid w:val="002A0521"/>
    <w:pPr>
      <w:ind w:left="1728" w:right="1728"/>
    </w:pPr>
    <w:rPr>
      <w:rFonts w:eastAsia="Calibri"/>
      <w:sz w:val="18"/>
      <w:u w:val="single"/>
    </w:rPr>
  </w:style>
  <w:style w:type="paragraph" w:customStyle="1" w:styleId="CardsChar2">
    <w:name w:val="Cards Char2"/>
    <w:basedOn w:val="Normal"/>
    <w:uiPriority w:val="99"/>
    <w:qFormat/>
    <w:rsid w:val="002A052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A052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A0521"/>
    <w:rPr>
      <w:rFonts w:ascii="Calibri" w:eastAsia="Times New Roman" w:hAnsi="Calibri"/>
      <w:b/>
      <w:bCs/>
      <w:sz w:val="22"/>
    </w:rPr>
  </w:style>
  <w:style w:type="character" w:customStyle="1" w:styleId="UnderlinedCards">
    <w:name w:val="Underlined Cards"/>
    <w:rsid w:val="002A0521"/>
    <w:rPr>
      <w:sz w:val="24"/>
      <w:szCs w:val="24"/>
      <w:u w:val="thick"/>
      <w:lang w:val="en-US" w:eastAsia="en-US" w:bidi="ar-SA"/>
    </w:rPr>
  </w:style>
  <w:style w:type="character" w:customStyle="1" w:styleId="CardsFont12ptCharCharCharCharCharCharCharCharChar">
    <w:name w:val="Cards + Font: 12 pt Char Char Char Char Char Char Char Char Char"/>
    <w:rsid w:val="002A0521"/>
    <w:rPr>
      <w:sz w:val="24"/>
      <w:szCs w:val="24"/>
      <w:u w:val="thick"/>
      <w:lang w:val="en-US" w:eastAsia="en-US" w:bidi="ar-SA"/>
    </w:rPr>
  </w:style>
  <w:style w:type="character" w:customStyle="1" w:styleId="highlightcardtextChar">
    <w:name w:val="highlight card text Char"/>
    <w:rsid w:val="002A052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521"/>
    <w:pPr>
      <w:ind w:left="1728" w:right="1728"/>
    </w:pPr>
    <w:rPr>
      <w:rFonts w:eastAsia="Times New Roman"/>
      <w:sz w:val="18"/>
    </w:rPr>
  </w:style>
  <w:style w:type="character" w:customStyle="1" w:styleId="CardTextCharCharCharCharChar">
    <w:name w:val="Card Text Char Char Char Char Char"/>
    <w:link w:val="CardTextCharCharCharChar"/>
    <w:rsid w:val="002A0521"/>
    <w:rPr>
      <w:rFonts w:ascii="Calibri" w:eastAsia="Times New Roman" w:hAnsi="Calibri"/>
      <w:sz w:val="18"/>
    </w:rPr>
  </w:style>
  <w:style w:type="character" w:customStyle="1" w:styleId="TagsChar4">
    <w:name w:val="Tags Char4"/>
    <w:rsid w:val="002A0521"/>
    <w:rPr>
      <w:b/>
      <w:lang w:val="en-US" w:eastAsia="en-US" w:bidi="ar-SA"/>
    </w:rPr>
  </w:style>
  <w:style w:type="character" w:customStyle="1" w:styleId="hit1">
    <w:name w:val="hit1"/>
    <w:rsid w:val="002A0521"/>
    <w:rPr>
      <w:rFonts w:ascii="Verdana" w:hAnsi="Verdana" w:hint="default"/>
      <w:b/>
      <w:bCs/>
      <w:vanish w:val="0"/>
      <w:webHidden w:val="0"/>
      <w:color w:val="CC0033"/>
      <w:sz w:val="20"/>
      <w:szCs w:val="20"/>
      <w:specVanish w:val="0"/>
    </w:rPr>
  </w:style>
  <w:style w:type="character" w:customStyle="1" w:styleId="tightinline1">
    <w:name w:val="tightinline1"/>
    <w:rsid w:val="002A052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A0521"/>
    <w:pPr>
      <w:ind w:left="1728" w:right="1728"/>
    </w:pPr>
    <w:rPr>
      <w:rFonts w:eastAsia="Calibri"/>
      <w:sz w:val="18"/>
    </w:rPr>
  </w:style>
  <w:style w:type="paragraph" w:customStyle="1" w:styleId="boldciteChar">
    <w:name w:val="bold cite Char"/>
    <w:basedOn w:val="Heading1"/>
    <w:uiPriority w:val="99"/>
    <w:qFormat/>
    <w:rsid w:val="002A052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A0521"/>
    <w:rPr>
      <w:rFonts w:eastAsia="Calibri"/>
      <w:b/>
    </w:rPr>
  </w:style>
  <w:style w:type="character" w:customStyle="1" w:styleId="blsp-spelling-corrected">
    <w:name w:val="blsp-spelling-corrected"/>
    <w:rsid w:val="002A0521"/>
  </w:style>
  <w:style w:type="character" w:customStyle="1" w:styleId="blsp-spelling-error">
    <w:name w:val="blsp-spelling-error"/>
    <w:rsid w:val="002A0521"/>
  </w:style>
  <w:style w:type="character" w:customStyle="1" w:styleId="sup">
    <w:name w:val="sup"/>
    <w:rsid w:val="002A0521"/>
  </w:style>
  <w:style w:type="character" w:customStyle="1" w:styleId="pgnum">
    <w:name w:val="pgnum"/>
    <w:rsid w:val="002A0521"/>
  </w:style>
  <w:style w:type="character" w:customStyle="1" w:styleId="SmallFontCharChar">
    <w:name w:val="Small Font Char Char"/>
    <w:rsid w:val="002A0521"/>
    <w:rPr>
      <w:rFonts w:ascii="Arial" w:hAnsi="Arial"/>
      <w:sz w:val="12"/>
      <w:szCs w:val="24"/>
      <w:lang w:val="en-US" w:eastAsia="en-US" w:bidi="ar-SA"/>
    </w:rPr>
  </w:style>
  <w:style w:type="paragraph" w:customStyle="1" w:styleId="textmargin">
    <w:name w:val="textmargin"/>
    <w:basedOn w:val="Normal"/>
    <w:uiPriority w:val="99"/>
    <w:qFormat/>
    <w:rsid w:val="002A052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521"/>
    <w:pPr>
      <w:spacing w:before="100" w:beforeAutospacing="1" w:after="100" w:afterAutospacing="1"/>
    </w:pPr>
    <w:rPr>
      <w:rFonts w:eastAsia="Calibri"/>
      <w:color w:val="000000"/>
    </w:rPr>
  </w:style>
  <w:style w:type="paragraph" w:customStyle="1" w:styleId="header10">
    <w:name w:val="header1"/>
    <w:basedOn w:val="Normal"/>
    <w:uiPriority w:val="99"/>
    <w:qFormat/>
    <w:rsid w:val="002A0521"/>
    <w:pPr>
      <w:spacing w:before="100" w:beforeAutospacing="1" w:after="100" w:afterAutospacing="1"/>
    </w:pPr>
    <w:rPr>
      <w:rFonts w:eastAsia="Calibri"/>
      <w:color w:val="000000"/>
    </w:rPr>
  </w:style>
  <w:style w:type="paragraph" w:customStyle="1" w:styleId="style10">
    <w:name w:val="style1"/>
    <w:basedOn w:val="Normal"/>
    <w:uiPriority w:val="99"/>
    <w:qFormat/>
    <w:rsid w:val="002A0521"/>
    <w:rPr>
      <w:rFonts w:ascii="Verdana" w:eastAsia="Calibri" w:hAnsi="Verdana"/>
      <w:szCs w:val="20"/>
    </w:rPr>
  </w:style>
  <w:style w:type="paragraph" w:customStyle="1" w:styleId="correctindex">
    <w:name w:val="correct index"/>
    <w:basedOn w:val="Normal"/>
    <w:uiPriority w:val="99"/>
    <w:qFormat/>
    <w:rsid w:val="002A0521"/>
    <w:rPr>
      <w:rFonts w:eastAsia="Calibri"/>
      <w:color w:val="000000"/>
    </w:rPr>
  </w:style>
  <w:style w:type="paragraph" w:customStyle="1" w:styleId="bc2">
    <w:name w:val="bc_2"/>
    <w:basedOn w:val="Normal"/>
    <w:uiPriority w:val="99"/>
    <w:qFormat/>
    <w:rsid w:val="002A0521"/>
    <w:pPr>
      <w:spacing w:before="100" w:beforeAutospacing="1" w:after="100" w:afterAutospacing="1"/>
    </w:pPr>
    <w:rPr>
      <w:rFonts w:eastAsia="Calibri"/>
      <w:color w:val="000000"/>
    </w:rPr>
  </w:style>
  <w:style w:type="character" w:customStyle="1" w:styleId="bc21">
    <w:name w:val="bc_21"/>
    <w:rsid w:val="002A0521"/>
  </w:style>
  <w:style w:type="paragraph" w:customStyle="1" w:styleId="style21">
    <w:name w:val="style2"/>
    <w:basedOn w:val="Normal"/>
    <w:uiPriority w:val="99"/>
    <w:qFormat/>
    <w:rsid w:val="002A0521"/>
    <w:rPr>
      <w:rFonts w:ascii="Verdana" w:eastAsia="Calibri" w:hAnsi="Verdana"/>
      <w:szCs w:val="20"/>
    </w:rPr>
  </w:style>
  <w:style w:type="paragraph" w:customStyle="1" w:styleId="quote2">
    <w:name w:val="quote2"/>
    <w:basedOn w:val="Normal"/>
    <w:uiPriority w:val="99"/>
    <w:qFormat/>
    <w:rsid w:val="002A0521"/>
    <w:rPr>
      <w:rFonts w:ascii="Verdana" w:eastAsia="Calibri" w:hAnsi="Verdana"/>
      <w:szCs w:val="20"/>
    </w:rPr>
  </w:style>
  <w:style w:type="character" w:customStyle="1" w:styleId="copystyle">
    <w:name w:val="copystyle"/>
    <w:rsid w:val="002A0521"/>
  </w:style>
  <w:style w:type="paragraph" w:customStyle="1" w:styleId="BlockTitle10">
    <w:name w:val="Block Title #1"/>
    <w:basedOn w:val="Heading1"/>
    <w:qFormat/>
    <w:rsid w:val="002A052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A0521"/>
    <w:rPr>
      <w:rFonts w:ascii="Arial" w:hAnsi="Arial" w:cs="Arial"/>
      <w:b/>
      <w:bCs/>
      <w:kern w:val="32"/>
      <w:sz w:val="24"/>
      <w:szCs w:val="24"/>
      <w:lang w:val="en-US" w:eastAsia="en-US" w:bidi="ar-SA"/>
    </w:rPr>
  </w:style>
  <w:style w:type="character" w:customStyle="1" w:styleId="ReadUnderline">
    <w:name w:val="Read Underline"/>
    <w:rsid w:val="002A052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52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521"/>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2A0521"/>
    <w:rPr>
      <w:rFonts w:eastAsia="Times New Roman"/>
      <w:sz w:val="18"/>
    </w:rPr>
  </w:style>
  <w:style w:type="paragraph" w:customStyle="1" w:styleId="F4">
    <w:name w:val="F4"/>
    <w:basedOn w:val="Normal"/>
    <w:link w:val="F4Char"/>
    <w:qFormat/>
    <w:rsid w:val="002A0521"/>
    <w:pPr>
      <w:ind w:left="288" w:right="288"/>
    </w:pPr>
    <w:rPr>
      <w:rFonts w:eastAsia="Times New Roman"/>
      <w:szCs w:val="20"/>
      <w:u w:val="single"/>
    </w:rPr>
  </w:style>
  <w:style w:type="character" w:customStyle="1" w:styleId="F4Char">
    <w:name w:val="F4 Char"/>
    <w:link w:val="F4"/>
    <w:rsid w:val="002A0521"/>
    <w:rPr>
      <w:rFonts w:ascii="Calibri" w:eastAsia="Times New Roman" w:hAnsi="Calibri"/>
      <w:sz w:val="22"/>
      <w:szCs w:val="20"/>
      <w:u w:val="single"/>
    </w:rPr>
  </w:style>
  <w:style w:type="paragraph" w:customStyle="1" w:styleId="StyleCARD">
    <w:name w:val="Style CARD +"/>
    <w:basedOn w:val="Normal"/>
    <w:link w:val="StyleCARDChar"/>
    <w:qFormat/>
    <w:rsid w:val="002A0521"/>
    <w:pPr>
      <w:ind w:left="300" w:right="288"/>
    </w:pPr>
    <w:rPr>
      <w:rFonts w:eastAsia="Times New Roman"/>
      <w:szCs w:val="20"/>
    </w:rPr>
  </w:style>
  <w:style w:type="character" w:customStyle="1" w:styleId="StyleCARDChar">
    <w:name w:val="Style CARD + Char"/>
    <w:link w:val="StyleCARD"/>
    <w:rsid w:val="002A0521"/>
    <w:rPr>
      <w:rFonts w:ascii="Calibri" w:eastAsia="Times New Roman" w:hAnsi="Calibri"/>
      <w:sz w:val="22"/>
      <w:szCs w:val="20"/>
    </w:rPr>
  </w:style>
  <w:style w:type="character" w:customStyle="1" w:styleId="noiconheadline">
    <w:name w:val="noicon_headline"/>
    <w:rsid w:val="002A0521"/>
  </w:style>
  <w:style w:type="character" w:customStyle="1" w:styleId="BlockTitleCharChar">
    <w:name w:val="Block Title Char Char"/>
    <w:rsid w:val="002A0521"/>
    <w:rPr>
      <w:rFonts w:ascii="Georgia" w:hAnsi="Georgia" w:cs="Arial"/>
      <w:b/>
      <w:bCs/>
      <w:kern w:val="32"/>
      <w:sz w:val="28"/>
      <w:szCs w:val="32"/>
      <w:lang w:val="en-US" w:eastAsia="en-US" w:bidi="ar-SA"/>
    </w:rPr>
  </w:style>
  <w:style w:type="paragraph" w:styleId="MacroText">
    <w:name w:val="macro"/>
    <w:link w:val="MacroTextChar"/>
    <w:rsid w:val="002A0521"/>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521"/>
    <w:rPr>
      <w:rFonts w:ascii="Courier New" w:eastAsia="Times New Roman" w:hAnsi="Courier New" w:cs="Courier New"/>
      <w:sz w:val="20"/>
      <w:szCs w:val="20"/>
    </w:rPr>
  </w:style>
  <w:style w:type="character" w:customStyle="1" w:styleId="pp1">
    <w:name w:val="pp1"/>
    <w:rsid w:val="002A0521"/>
    <w:rPr>
      <w:rFonts w:ascii="Times New Roman" w:hAnsi="Times New Roman" w:cs="Times New Roman" w:hint="default"/>
      <w:i w:val="0"/>
      <w:iCs w:val="0"/>
      <w:smallCaps w:val="0"/>
      <w:sz w:val="30"/>
      <w:szCs w:val="30"/>
    </w:rPr>
  </w:style>
  <w:style w:type="character" w:customStyle="1" w:styleId="prbodytext1">
    <w:name w:val="pr_bodytext1"/>
    <w:rsid w:val="002A0521"/>
    <w:rPr>
      <w:rFonts w:ascii="Arial" w:hAnsi="Arial" w:cs="Arial" w:hint="default"/>
      <w:sz w:val="20"/>
      <w:szCs w:val="20"/>
    </w:rPr>
  </w:style>
  <w:style w:type="character" w:customStyle="1" w:styleId="marrontitulobig">
    <w:name w:val="marron_titulo_big"/>
    <w:rsid w:val="002A0521"/>
  </w:style>
  <w:style w:type="character" w:customStyle="1" w:styleId="articlehead">
    <w:name w:val="articlehead"/>
    <w:rsid w:val="002A0521"/>
  </w:style>
  <w:style w:type="character" w:customStyle="1" w:styleId="lead">
    <w:name w:val="lead"/>
    <w:rsid w:val="002A0521"/>
  </w:style>
  <w:style w:type="character" w:customStyle="1" w:styleId="manchettebig2">
    <w:name w:val="manchettebig2"/>
    <w:rsid w:val="002A0521"/>
  </w:style>
  <w:style w:type="character" w:customStyle="1" w:styleId="blue3">
    <w:name w:val="blue3"/>
    <w:rsid w:val="002A0521"/>
  </w:style>
  <w:style w:type="paragraph" w:customStyle="1" w:styleId="issuedetails">
    <w:name w:val="issue_details"/>
    <w:basedOn w:val="Normal"/>
    <w:uiPriority w:val="99"/>
    <w:qFormat/>
    <w:rsid w:val="002A0521"/>
    <w:pPr>
      <w:spacing w:before="100" w:beforeAutospacing="1" w:after="100" w:afterAutospacing="1"/>
    </w:pPr>
    <w:rPr>
      <w:rFonts w:eastAsia="Times New Roman"/>
    </w:rPr>
  </w:style>
  <w:style w:type="character" w:customStyle="1" w:styleId="over-title">
    <w:name w:val="over-title"/>
    <w:rsid w:val="002A0521"/>
  </w:style>
  <w:style w:type="character" w:customStyle="1" w:styleId="contentheader">
    <w:name w:val="contentheader"/>
    <w:rsid w:val="002A0521"/>
  </w:style>
  <w:style w:type="paragraph" w:customStyle="1" w:styleId="TxBrp2">
    <w:name w:val="TxBr_p2"/>
    <w:basedOn w:val="Normal"/>
    <w:qFormat/>
    <w:rsid w:val="002A052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A0521"/>
    <w:rPr>
      <w:rFonts w:eastAsia="SimSun"/>
      <w:szCs w:val="24"/>
      <w:lang w:val="en-US" w:eastAsia="zh-CN" w:bidi="ar-SA"/>
    </w:rPr>
  </w:style>
  <w:style w:type="character" w:customStyle="1" w:styleId="tagscharchar0">
    <w:name w:val="tagscharchar"/>
    <w:rsid w:val="002A0521"/>
  </w:style>
  <w:style w:type="character" w:customStyle="1" w:styleId="FontStyle13">
    <w:name w:val="Font Style13"/>
    <w:uiPriority w:val="99"/>
    <w:rsid w:val="002A0521"/>
    <w:rPr>
      <w:rFonts w:ascii="Times New Roman" w:hAnsi="Times New Roman" w:cs="Times New Roman"/>
      <w:sz w:val="18"/>
      <w:szCs w:val="18"/>
    </w:rPr>
  </w:style>
  <w:style w:type="character" w:customStyle="1" w:styleId="FontStyle14">
    <w:name w:val="Font Style14"/>
    <w:uiPriority w:val="99"/>
    <w:rsid w:val="002A0521"/>
    <w:rPr>
      <w:rFonts w:ascii="Times New Roman" w:hAnsi="Times New Roman" w:cs="Times New Roman"/>
      <w:i/>
      <w:iCs/>
      <w:sz w:val="18"/>
      <w:szCs w:val="18"/>
    </w:rPr>
  </w:style>
  <w:style w:type="character" w:customStyle="1" w:styleId="FontStyle15">
    <w:name w:val="Font Style15"/>
    <w:uiPriority w:val="99"/>
    <w:rsid w:val="002A0521"/>
    <w:rPr>
      <w:rFonts w:ascii="Times New Roman" w:hAnsi="Times New Roman" w:cs="Times New Roman"/>
      <w:b/>
      <w:bCs/>
      <w:sz w:val="18"/>
      <w:szCs w:val="18"/>
    </w:rPr>
  </w:style>
  <w:style w:type="character" w:customStyle="1" w:styleId="FontStyle16">
    <w:name w:val="Font Style16"/>
    <w:uiPriority w:val="99"/>
    <w:rsid w:val="002A0521"/>
    <w:rPr>
      <w:rFonts w:ascii="Times New Roman" w:hAnsi="Times New Roman" w:cs="Times New Roman"/>
      <w:b/>
      <w:bCs/>
      <w:spacing w:val="-20"/>
      <w:sz w:val="16"/>
      <w:szCs w:val="16"/>
    </w:rPr>
  </w:style>
  <w:style w:type="character" w:customStyle="1" w:styleId="FontStyle17">
    <w:name w:val="Font Style17"/>
    <w:uiPriority w:val="99"/>
    <w:rsid w:val="002A0521"/>
    <w:rPr>
      <w:rFonts w:ascii="Times New Roman" w:hAnsi="Times New Roman" w:cs="Times New Roman"/>
      <w:b/>
      <w:bCs/>
      <w:sz w:val="10"/>
      <w:szCs w:val="10"/>
    </w:rPr>
  </w:style>
  <w:style w:type="character" w:customStyle="1" w:styleId="in-widget">
    <w:name w:val="in-widget"/>
    <w:rsid w:val="002A0521"/>
  </w:style>
  <w:style w:type="paragraph" w:customStyle="1" w:styleId="bodycopyindent">
    <w:name w:val="bodycopyindent"/>
    <w:basedOn w:val="Normal"/>
    <w:uiPriority w:val="99"/>
    <w:qFormat/>
    <w:rsid w:val="002A0521"/>
    <w:pPr>
      <w:spacing w:before="100" w:beforeAutospacing="1" w:after="100" w:afterAutospacing="1"/>
    </w:pPr>
    <w:rPr>
      <w:rFonts w:eastAsia="Times New Roman"/>
    </w:rPr>
  </w:style>
  <w:style w:type="character" w:customStyle="1" w:styleId="copyright">
    <w:name w:val="copyright"/>
    <w:rsid w:val="002A0521"/>
  </w:style>
  <w:style w:type="character" w:customStyle="1" w:styleId="spanstyle">
    <w:name w:val="spanstyle"/>
    <w:rsid w:val="002A0521"/>
  </w:style>
  <w:style w:type="paragraph" w:customStyle="1" w:styleId="tussenkop">
    <w:name w:val="tussenkop"/>
    <w:basedOn w:val="Normal"/>
    <w:uiPriority w:val="99"/>
    <w:qFormat/>
    <w:rsid w:val="002A0521"/>
    <w:pPr>
      <w:spacing w:before="100" w:beforeAutospacing="1" w:after="100" w:afterAutospacing="1"/>
    </w:pPr>
    <w:rPr>
      <w:rFonts w:eastAsia="Times New Roman"/>
    </w:rPr>
  </w:style>
  <w:style w:type="character" w:customStyle="1" w:styleId="docnumbertitle">
    <w:name w:val="doc_number_title"/>
    <w:basedOn w:val="DefaultParagraphFont"/>
    <w:rsid w:val="002A0521"/>
  </w:style>
  <w:style w:type="paragraph" w:customStyle="1" w:styleId="Style6">
    <w:name w:val="Style6"/>
    <w:basedOn w:val="Normal"/>
    <w:link w:val="Style6Char"/>
    <w:autoRedefine/>
    <w:qFormat/>
    <w:rsid w:val="002A0521"/>
    <w:rPr>
      <w:b/>
    </w:rPr>
  </w:style>
  <w:style w:type="character" w:customStyle="1" w:styleId="Style6Char">
    <w:name w:val="Style6 Char"/>
    <w:basedOn w:val="DefaultParagraphFont"/>
    <w:link w:val="Style6"/>
    <w:rsid w:val="002A0521"/>
    <w:rPr>
      <w:rFonts w:ascii="Calibri" w:hAnsi="Calibri"/>
      <w:b/>
      <w:sz w:val="22"/>
    </w:rPr>
  </w:style>
  <w:style w:type="paragraph" w:customStyle="1" w:styleId="Style11">
    <w:name w:val="Style11"/>
    <w:basedOn w:val="Normal"/>
    <w:link w:val="Style11Char"/>
    <w:qFormat/>
    <w:rsid w:val="002A0521"/>
    <w:rPr>
      <w:rFonts w:asciiTheme="minorHAnsi" w:hAnsiTheme="minorHAnsi"/>
      <w:b/>
      <w:sz w:val="24"/>
      <w:u w:val="thick"/>
    </w:rPr>
  </w:style>
  <w:style w:type="paragraph" w:customStyle="1" w:styleId="Style12">
    <w:name w:val="Style12"/>
    <w:basedOn w:val="Normal"/>
    <w:link w:val="Style12Char"/>
    <w:qFormat/>
    <w:rsid w:val="002A0521"/>
    <w:rPr>
      <w:rFonts w:asciiTheme="minorHAnsi" w:hAnsiTheme="minorHAnsi"/>
      <w:b/>
      <w:sz w:val="24"/>
      <w:u w:val="thick"/>
    </w:rPr>
  </w:style>
  <w:style w:type="character" w:customStyle="1" w:styleId="StyleUnderlineChar9ptBorderSinglesolidlineAuto0">
    <w:name w:val="Style Underline Char + 9 pt Border: : (Single solid line Auto  0..."/>
    <w:basedOn w:val="DefaultParagraphFont"/>
    <w:rsid w:val="002A052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521"/>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521"/>
    <w:rPr>
      <w:rFonts w:asciiTheme="minorHAnsi" w:hAnsiTheme="minorHAnsi"/>
      <w:b/>
      <w:sz w:val="24"/>
      <w:u w:val="single"/>
    </w:rPr>
  </w:style>
  <w:style w:type="character" w:customStyle="1" w:styleId="StyleStyleBoldUnderlineIntenseEmphasisUnderlineapple-style-s">
    <w:name w:val="Style Style Bold UnderlineIntense EmphasisUnderlineapple-style-s..."/>
    <w:basedOn w:val="DefaultParagraphFont"/>
    <w:rsid w:val="002A0521"/>
    <w:rPr>
      <w:b w:val="0"/>
      <w:bCs w:val="0"/>
      <w:sz w:val="22"/>
      <w:u w:val="single"/>
      <w:bdr w:val="none" w:sz="0" w:space="0" w:color="auto"/>
    </w:rPr>
  </w:style>
  <w:style w:type="paragraph" w:customStyle="1" w:styleId="Cardd">
    <w:name w:val="Cardd"/>
    <w:basedOn w:val="Normal"/>
    <w:uiPriority w:val="4"/>
    <w:qFormat/>
    <w:rsid w:val="002A0521"/>
    <w:pPr>
      <w:ind w:left="288" w:right="288"/>
    </w:pPr>
  </w:style>
  <w:style w:type="character" w:customStyle="1" w:styleId="erasure">
    <w:name w:val="erasure"/>
    <w:rsid w:val="002A052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A0521"/>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2A0521"/>
    <w:rPr>
      <w:rFonts w:ascii="Consolas" w:hAnsi="Consolas" w:cs="Consolas"/>
      <w:sz w:val="20"/>
      <w:szCs w:val="20"/>
    </w:rPr>
  </w:style>
  <w:style w:type="paragraph" w:customStyle="1" w:styleId="Tagline0">
    <w:name w:val="Tagline"/>
    <w:basedOn w:val="Normal"/>
    <w:link w:val="TaglineChar"/>
    <w:qFormat/>
    <w:rsid w:val="002A0521"/>
    <w:pPr>
      <w:spacing w:line="256" w:lineRule="auto"/>
    </w:pPr>
    <w:rPr>
      <w:b/>
    </w:rPr>
  </w:style>
  <w:style w:type="paragraph" w:customStyle="1" w:styleId="StyleHeading3BlockLatinBodyCalibri">
    <w:name w:val="Style Heading 3Block + (Latin) +Body (Calibri)"/>
    <w:basedOn w:val="Heading3"/>
    <w:rsid w:val="002A0521"/>
    <w:rPr>
      <w:caps/>
    </w:rPr>
  </w:style>
  <w:style w:type="paragraph" w:customStyle="1" w:styleId="StyleHeading4Tagheading2Heading2Char2CharHeading2Char1">
    <w:name w:val="Style Heading 4Tagheading 2Heading 2 Char2 CharHeading 2 Char1 ..."/>
    <w:basedOn w:val="Heading4"/>
    <w:rsid w:val="002A0521"/>
    <w:rPr>
      <w:iCs/>
    </w:rPr>
  </w:style>
  <w:style w:type="character" w:customStyle="1" w:styleId="StyleStyleBoldUnderlineIntenseEmphasisUnderlineStyleapple-s1">
    <w:name w:val="Style Style Bold UnderlineIntense EmphasisUnderlineStyleapple-s...1"/>
    <w:basedOn w:val="DefaultParagraphFont"/>
    <w:rsid w:val="002A052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A0521"/>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2A0521"/>
  </w:style>
  <w:style w:type="character" w:customStyle="1" w:styleId="articleauthor">
    <w:name w:val="articleauthor"/>
    <w:basedOn w:val="DefaultParagraphFont"/>
    <w:rsid w:val="002A0521"/>
  </w:style>
  <w:style w:type="character" w:customStyle="1" w:styleId="article-date">
    <w:name w:val="article-date"/>
    <w:basedOn w:val="DefaultParagraphFont"/>
    <w:rsid w:val="002A0521"/>
  </w:style>
  <w:style w:type="character" w:customStyle="1" w:styleId="bodysubtoc">
    <w:name w:val="bodysubtoc"/>
    <w:basedOn w:val="DefaultParagraphFont"/>
    <w:rsid w:val="002A0521"/>
  </w:style>
  <w:style w:type="character" w:customStyle="1" w:styleId="lefttitlesmaller">
    <w:name w:val="lefttitlesmaller"/>
    <w:basedOn w:val="DefaultParagraphFont"/>
    <w:rsid w:val="002A0521"/>
  </w:style>
  <w:style w:type="character" w:customStyle="1" w:styleId="mb">
    <w:name w:val="mb"/>
    <w:basedOn w:val="DefaultParagraphFont"/>
    <w:rsid w:val="002A0521"/>
  </w:style>
  <w:style w:type="character" w:customStyle="1" w:styleId="field-content">
    <w:name w:val="field-content"/>
    <w:basedOn w:val="DefaultParagraphFont"/>
    <w:rsid w:val="002A0521"/>
  </w:style>
  <w:style w:type="character" w:customStyle="1" w:styleId="submitted-time">
    <w:name w:val="submitted-time"/>
    <w:basedOn w:val="DefaultParagraphFont"/>
    <w:rsid w:val="002A0521"/>
  </w:style>
  <w:style w:type="paragraph" w:customStyle="1" w:styleId="date-comments">
    <w:name w:val="date-comments"/>
    <w:basedOn w:val="Normal"/>
    <w:uiPriority w:val="99"/>
    <w:qFormat/>
    <w:rsid w:val="002A0521"/>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A0521"/>
    <w:pPr>
      <w:spacing w:line="181" w:lineRule="atLeast"/>
    </w:pPr>
    <w:rPr>
      <w:rFonts w:ascii="Sabon LT Std" w:eastAsia="MS Mincho" w:hAnsi="Sabon LT Std"/>
      <w:color w:val="auto"/>
      <w:sz w:val="20"/>
    </w:rPr>
  </w:style>
  <w:style w:type="character" w:customStyle="1" w:styleId="A2">
    <w:name w:val="A2"/>
    <w:uiPriority w:val="99"/>
    <w:rsid w:val="002A0521"/>
    <w:rPr>
      <w:rFonts w:cs="Sabon LT Std"/>
      <w:color w:val="000000"/>
      <w:sz w:val="15"/>
      <w:szCs w:val="15"/>
    </w:rPr>
  </w:style>
  <w:style w:type="paragraph" w:customStyle="1" w:styleId="Pa15">
    <w:name w:val="Pa15"/>
    <w:basedOn w:val="Default"/>
    <w:next w:val="Default"/>
    <w:uiPriority w:val="99"/>
    <w:qFormat/>
    <w:rsid w:val="002A0521"/>
    <w:pPr>
      <w:spacing w:line="241" w:lineRule="atLeast"/>
    </w:pPr>
    <w:rPr>
      <w:rFonts w:ascii="Sabon LT Std" w:eastAsia="MS Mincho" w:hAnsi="Sabon LT Std"/>
      <w:color w:val="auto"/>
      <w:sz w:val="20"/>
    </w:rPr>
  </w:style>
  <w:style w:type="character" w:customStyle="1" w:styleId="searchword">
    <w:name w:val="searchword"/>
    <w:basedOn w:val="DefaultParagraphFont"/>
    <w:rsid w:val="002A0521"/>
  </w:style>
  <w:style w:type="character" w:customStyle="1" w:styleId="meta-prep">
    <w:name w:val="meta-prep"/>
    <w:basedOn w:val="DefaultParagraphFont"/>
    <w:rsid w:val="002A0521"/>
  </w:style>
  <w:style w:type="character" w:customStyle="1" w:styleId="entry-date">
    <w:name w:val="entry-date"/>
    <w:basedOn w:val="DefaultParagraphFont"/>
    <w:rsid w:val="002A0521"/>
  </w:style>
  <w:style w:type="paragraph" w:customStyle="1" w:styleId="Shrink6">
    <w:name w:val="Shrink 6"/>
    <w:basedOn w:val="Normal"/>
    <w:qFormat/>
    <w:rsid w:val="002A0521"/>
    <w:rPr>
      <w:rFonts w:eastAsia="Calibri"/>
      <w:sz w:val="12"/>
    </w:rPr>
  </w:style>
  <w:style w:type="paragraph" w:customStyle="1" w:styleId="HeaderCharCharCharCharCharCharCharCha">
    <w:name w:val="Header Char Char Char Char Char Char Char Cha"/>
    <w:aliases w:val="Char Char Char Cha"/>
    <w:basedOn w:val="Normal"/>
    <w:qFormat/>
    <w:rsid w:val="002A0521"/>
    <w:pPr>
      <w:spacing w:before="100" w:beforeAutospacing="1" w:after="100" w:afterAutospacing="1"/>
    </w:pPr>
    <w:rPr>
      <w:rFonts w:eastAsia="Times New Roman"/>
    </w:rPr>
  </w:style>
  <w:style w:type="character" w:customStyle="1" w:styleId="CiteReal0">
    <w:name w:val="CiteReal"/>
    <w:uiPriority w:val="1"/>
    <w:qFormat/>
    <w:rsid w:val="002A0521"/>
    <w:rPr>
      <w:rFonts w:ascii="Arial" w:hAnsi="Arial"/>
      <w:b/>
      <w:sz w:val="24"/>
      <w:u w:val="single"/>
    </w:rPr>
  </w:style>
  <w:style w:type="paragraph" w:customStyle="1" w:styleId="10ptfont">
    <w:name w:val="10pt font"/>
    <w:basedOn w:val="Normal"/>
    <w:link w:val="10ptfontChar"/>
    <w:autoRedefine/>
    <w:rsid w:val="002A0521"/>
    <w:rPr>
      <w:rFonts w:eastAsia="Times New Roman"/>
    </w:rPr>
  </w:style>
  <w:style w:type="character" w:customStyle="1" w:styleId="10ptfontChar">
    <w:name w:val="10pt font Char"/>
    <w:link w:val="10ptfont"/>
    <w:rsid w:val="002A0521"/>
    <w:rPr>
      <w:rFonts w:ascii="Calibri" w:eastAsia="Times New Roman" w:hAnsi="Calibri"/>
      <w:sz w:val="22"/>
    </w:rPr>
  </w:style>
  <w:style w:type="character" w:customStyle="1" w:styleId="HIGHLIGHT1">
    <w:name w:val="HIGHLIGHT"/>
    <w:uiPriority w:val="1"/>
    <w:qFormat/>
    <w:rsid w:val="002A052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A052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2A0521"/>
    <w:pPr>
      <w:suppressAutoHyphens/>
      <w:spacing w:before="280" w:after="280"/>
    </w:pPr>
    <w:rPr>
      <w:color w:val="000000"/>
    </w:rPr>
  </w:style>
  <w:style w:type="character" w:customStyle="1" w:styleId="StyleIntenseReferenceGaramond">
    <w:name w:val="Style Intense Reference + Garamond"/>
    <w:rsid w:val="002A0521"/>
    <w:rPr>
      <w:rFonts w:ascii="Garamond" w:hAnsi="Garamond"/>
      <w:bCs/>
      <w:color w:val="auto"/>
      <w:spacing w:val="5"/>
      <w:sz w:val="20"/>
      <w:u w:val="single"/>
    </w:rPr>
  </w:style>
  <w:style w:type="character" w:customStyle="1" w:styleId="StyleIntenseReferenceGaramondBold">
    <w:name w:val="Style Intense Reference + Garamond Bold"/>
    <w:rsid w:val="002A0521"/>
    <w:rPr>
      <w:rFonts w:ascii="Garamond" w:hAnsi="Garamond"/>
      <w:b/>
      <w:bCs/>
      <w:color w:val="auto"/>
      <w:spacing w:val="5"/>
      <w:sz w:val="20"/>
      <w:u w:val="single"/>
    </w:rPr>
  </w:style>
  <w:style w:type="character" w:customStyle="1" w:styleId="newstime">
    <w:name w:val="newstime"/>
    <w:basedOn w:val="DefaultParagraphFont"/>
    <w:rsid w:val="002A0521"/>
  </w:style>
  <w:style w:type="character" w:customStyle="1" w:styleId="IntenseReference1">
    <w:name w:val="Intense Reference1"/>
    <w:qFormat/>
    <w:rsid w:val="002A052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A0521"/>
    <w:rPr>
      <w:rFonts w:ascii="Garamond" w:hAnsi="Garamond"/>
      <w:b/>
      <w:sz w:val="24"/>
      <w:szCs w:val="26"/>
      <w:bdr w:val="none" w:sz="0" w:space="0" w:color="auto"/>
      <w:shd w:val="clear" w:color="auto" w:fill="FFFF00"/>
    </w:rPr>
  </w:style>
  <w:style w:type="character" w:customStyle="1" w:styleId="ilad1">
    <w:name w:val="il_ad1"/>
    <w:rsid w:val="002A0521"/>
    <w:rPr>
      <w:vanish/>
      <w:webHidden w:val="0"/>
      <w:color w:val="000000"/>
      <w:u w:val="single"/>
      <w:specVanish/>
    </w:rPr>
  </w:style>
  <w:style w:type="character" w:customStyle="1" w:styleId="ThickUnderlineCharChar">
    <w:name w:val="Thick Underline Char Char"/>
    <w:rsid w:val="002A0521"/>
    <w:rPr>
      <w:sz w:val="24"/>
      <w:szCs w:val="24"/>
      <w:u w:val="thick"/>
      <w:lang w:val="en-US" w:eastAsia="en-US" w:bidi="ar-SA"/>
    </w:rPr>
  </w:style>
  <w:style w:type="character" w:customStyle="1" w:styleId="Underline21">
    <w:name w:val="Underline 2"/>
    <w:basedOn w:val="DefaultParagraphFont"/>
    <w:uiPriority w:val="1"/>
    <w:qFormat/>
    <w:rsid w:val="002A0521"/>
    <w:rPr>
      <w:b/>
      <w:u w:val="single"/>
    </w:rPr>
  </w:style>
  <w:style w:type="paragraph" w:customStyle="1" w:styleId="first">
    <w:name w:val="first"/>
    <w:basedOn w:val="Normal"/>
    <w:qFormat/>
    <w:rsid w:val="002A0521"/>
    <w:pPr>
      <w:spacing w:before="100" w:beforeAutospacing="1" w:after="100" w:afterAutospacing="1"/>
    </w:pPr>
    <w:rPr>
      <w:rFonts w:eastAsia="Times New Roman"/>
    </w:rPr>
  </w:style>
  <w:style w:type="character" w:customStyle="1" w:styleId="oneclick-link">
    <w:name w:val="oneclick-link"/>
    <w:basedOn w:val="DefaultParagraphFont"/>
    <w:rsid w:val="002A0521"/>
  </w:style>
  <w:style w:type="paragraph" w:customStyle="1" w:styleId="StyleHeading4TagsmalltextBigcardbodyNormalTagNotBold">
    <w:name w:val="Style Heading 4Tagsmall textBig cardbodyNormal Tag + Not Bold"/>
    <w:basedOn w:val="Heading4"/>
    <w:qFormat/>
    <w:rsid w:val="002A0521"/>
    <w:rPr>
      <w:bCs w:val="0"/>
    </w:rPr>
  </w:style>
  <w:style w:type="character" w:customStyle="1" w:styleId="BlockHeadingsCharCharChar">
    <w:name w:val="Block Headings Char Char Char"/>
    <w:locked/>
    <w:rsid w:val="002A0521"/>
  </w:style>
  <w:style w:type="paragraph" w:customStyle="1" w:styleId="BlockHeadingsCharChar">
    <w:name w:val="Block Headings Char Char"/>
    <w:basedOn w:val="Normal"/>
    <w:qFormat/>
    <w:rsid w:val="002A0521"/>
  </w:style>
  <w:style w:type="character" w:customStyle="1" w:styleId="CitesCharCharCharChar">
    <w:name w:val="Cites Char Char Char Char"/>
    <w:locked/>
    <w:rsid w:val="002A0521"/>
  </w:style>
  <w:style w:type="character" w:customStyle="1" w:styleId="TagsChar1CharChar">
    <w:name w:val="Tags Char1 Char Char"/>
    <w:locked/>
    <w:rsid w:val="002A0521"/>
  </w:style>
  <w:style w:type="paragraph" w:customStyle="1" w:styleId="TagsChar1Char">
    <w:name w:val="Tags Char1 Char"/>
    <w:basedOn w:val="Normal"/>
    <w:qFormat/>
    <w:rsid w:val="002A052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52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A0521"/>
  </w:style>
  <w:style w:type="character" w:customStyle="1" w:styleId="CardsFont6ptCharCharChar">
    <w:name w:val="Cards + Font: 6 pt Char Char Char"/>
    <w:locked/>
    <w:rsid w:val="002A0521"/>
  </w:style>
  <w:style w:type="character" w:customStyle="1" w:styleId="CardsUnderlineChar">
    <w:name w:val="Cards + Underline Char"/>
    <w:locked/>
    <w:rsid w:val="002A0521"/>
  </w:style>
  <w:style w:type="paragraph" w:customStyle="1" w:styleId="CardsUnderline">
    <w:name w:val="Cards + Underline"/>
    <w:basedOn w:val="Normal"/>
    <w:next w:val="Style30"/>
    <w:qFormat/>
    <w:rsid w:val="002A0521"/>
  </w:style>
  <w:style w:type="paragraph" w:customStyle="1" w:styleId="StyleNormalWebNormalWebChar1CharNormalWebCharCharC">
    <w:name w:val="Style Normal (Web)Normal (Web) Char1 CharNormal (Web) Char Char C..."/>
    <w:basedOn w:val="Title"/>
    <w:qFormat/>
    <w:rsid w:val="002A0521"/>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2A0521"/>
    <w:pPr>
      <w:spacing w:after="200" w:line="276" w:lineRule="auto"/>
    </w:pPr>
    <w:rPr>
      <w:rFonts w:eastAsiaTheme="minorHAnsi"/>
      <w:sz w:val="22"/>
      <w:szCs w:val="22"/>
    </w:rPr>
  </w:style>
  <w:style w:type="paragraph" w:customStyle="1" w:styleId="StyleHeading2Heading2Char2CharHeading2Char1CharCharHead">
    <w:name w:val="Style Heading 2Heading 2 Char2 CharHeading 2 Char1 Char CharHead..."/>
    <w:basedOn w:val="Heading2"/>
    <w:qFormat/>
    <w:rsid w:val="002A0521"/>
    <w:rPr>
      <w:bCs w:val="0"/>
      <w:caps/>
    </w:rPr>
  </w:style>
  <w:style w:type="paragraph" w:customStyle="1" w:styleId="Blocktitle3">
    <w:name w:val="Block title"/>
    <w:basedOn w:val="Heading1"/>
    <w:next w:val="Debate-EmphasizedText-F5"/>
    <w:autoRedefine/>
    <w:qFormat/>
    <w:rsid w:val="002A0521"/>
    <w:rPr>
      <w:bCs w:val="0"/>
      <w:caps/>
    </w:rPr>
  </w:style>
  <w:style w:type="paragraph" w:customStyle="1" w:styleId="SmallCite">
    <w:name w:val="Small Cite"/>
    <w:basedOn w:val="Normal"/>
    <w:next w:val="BlockHeading1"/>
    <w:qFormat/>
    <w:rsid w:val="002A0521"/>
  </w:style>
  <w:style w:type="paragraph" w:customStyle="1" w:styleId="links1">
    <w:name w:val="links1"/>
    <w:basedOn w:val="Normal"/>
    <w:qFormat/>
    <w:rsid w:val="002A0521"/>
  </w:style>
  <w:style w:type="paragraph" w:customStyle="1" w:styleId="endtext">
    <w:name w:val="endtext"/>
    <w:basedOn w:val="Normal"/>
    <w:next w:val="CardTag"/>
    <w:qFormat/>
    <w:rsid w:val="002A0521"/>
  </w:style>
  <w:style w:type="paragraph" w:customStyle="1" w:styleId="g">
    <w:name w:val="g"/>
    <w:basedOn w:val="Normal"/>
    <w:next w:val="Paste"/>
    <w:qFormat/>
    <w:rsid w:val="002A0521"/>
  </w:style>
  <w:style w:type="paragraph" w:customStyle="1" w:styleId="Repeatheader">
    <w:name w:val="Repeat header"/>
    <w:basedOn w:val="Normal"/>
    <w:next w:val="noindent"/>
    <w:autoRedefine/>
    <w:qFormat/>
    <w:rsid w:val="002A0521"/>
  </w:style>
  <w:style w:type="paragraph" w:customStyle="1" w:styleId="StyleCardNotUnderlined8pt">
    <w:name w:val="Style Card Not Underlined + 8 pt"/>
    <w:basedOn w:val="Debate-CardTextUnderlined-F3"/>
    <w:next w:val="endtext"/>
    <w:qFormat/>
    <w:rsid w:val="002A0521"/>
    <w:pPr>
      <w:spacing w:line="240" w:lineRule="auto"/>
      <w:contextualSpacing w:val="0"/>
    </w:pPr>
    <w:rPr>
      <w:sz w:val="22"/>
      <w:u w:val="none"/>
    </w:rPr>
  </w:style>
  <w:style w:type="paragraph" w:customStyle="1" w:styleId="CardNotUnderlined3">
    <w:name w:val="Card Not Underlined 3"/>
    <w:basedOn w:val="Debate-CardTextUnderlined-F3"/>
    <w:qFormat/>
    <w:rsid w:val="002A0521"/>
    <w:pPr>
      <w:spacing w:line="240" w:lineRule="auto"/>
      <w:contextualSpacing w:val="0"/>
    </w:pPr>
    <w:rPr>
      <w:sz w:val="22"/>
      <w:u w:val="none"/>
    </w:rPr>
  </w:style>
  <w:style w:type="paragraph" w:customStyle="1" w:styleId="CardNotUnderlinedFinal">
    <w:name w:val="Card Not Underlined Final"/>
    <w:next w:val="g"/>
    <w:qFormat/>
    <w:rsid w:val="002A0521"/>
    <w:pPr>
      <w:spacing w:after="160" w:line="259" w:lineRule="auto"/>
    </w:pPr>
    <w:rPr>
      <w:rFonts w:eastAsiaTheme="minorHAnsi"/>
      <w:sz w:val="22"/>
      <w:szCs w:val="22"/>
    </w:rPr>
  </w:style>
  <w:style w:type="paragraph" w:customStyle="1" w:styleId="Numbering">
    <w:name w:val="Numbering"/>
    <w:basedOn w:val="Normal"/>
    <w:next w:val="Normal"/>
    <w:qFormat/>
    <w:rsid w:val="002A0521"/>
  </w:style>
  <w:style w:type="paragraph" w:customStyle="1" w:styleId="Un-IndexedHeading">
    <w:name w:val="Un-Indexed Heading"/>
    <w:basedOn w:val="Heading1"/>
    <w:next w:val="Normal"/>
    <w:qFormat/>
    <w:rsid w:val="002A0521"/>
    <w:rPr>
      <w:bCs w:val="0"/>
      <w:caps/>
    </w:rPr>
  </w:style>
  <w:style w:type="paragraph" w:customStyle="1" w:styleId="Circle">
    <w:name w:val="Circle"/>
    <w:basedOn w:val="Normal"/>
    <w:next w:val="Normal"/>
    <w:qFormat/>
    <w:rsid w:val="002A0521"/>
  </w:style>
  <w:style w:type="paragraph" w:customStyle="1" w:styleId="PageHeader">
    <w:name w:val="Page Header"/>
    <w:basedOn w:val="Normal"/>
    <w:next w:val="CardNotUnderlined3"/>
    <w:link w:val="PageHeaderChar"/>
    <w:qFormat/>
    <w:rsid w:val="002A0521"/>
  </w:style>
  <w:style w:type="paragraph" w:customStyle="1" w:styleId="IndentedLettering">
    <w:name w:val="Indented Lettering"/>
    <w:basedOn w:val="Small"/>
    <w:next w:val="Normal"/>
    <w:qFormat/>
    <w:rsid w:val="002A0521"/>
    <w:pPr>
      <w:spacing w:after="0" w:line="240" w:lineRule="auto"/>
    </w:pPr>
    <w:rPr>
      <w:rFonts w:ascii="Calibri" w:eastAsiaTheme="minorHAnsi" w:hAnsi="Calibri" w:cs="Calibri"/>
      <w:sz w:val="22"/>
      <w:szCs w:val="22"/>
    </w:rPr>
  </w:style>
  <w:style w:type="paragraph" w:customStyle="1" w:styleId="Lettering">
    <w:name w:val="Lettering"/>
    <w:basedOn w:val="Small"/>
    <w:next w:val="Normal"/>
    <w:qFormat/>
    <w:rsid w:val="002A0521"/>
    <w:pPr>
      <w:spacing w:after="0" w:line="240" w:lineRule="auto"/>
    </w:pPr>
    <w:rPr>
      <w:rFonts w:ascii="Calibri" w:eastAsiaTheme="minorHAnsi" w:hAnsi="Calibri" w:cs="Calibri"/>
      <w:sz w:val="22"/>
      <w:szCs w:val="22"/>
    </w:rPr>
  </w:style>
  <w:style w:type="paragraph" w:customStyle="1" w:styleId="FileName">
    <w:name w:val="File Name"/>
    <w:basedOn w:val="Normal"/>
    <w:next w:val="Normal"/>
    <w:qFormat/>
    <w:rsid w:val="002A0521"/>
  </w:style>
  <w:style w:type="paragraph" w:customStyle="1" w:styleId="Pagination">
    <w:name w:val="Pagination"/>
    <w:basedOn w:val="Normal"/>
    <w:next w:val="Normal"/>
    <w:qFormat/>
    <w:rsid w:val="002A0521"/>
  </w:style>
  <w:style w:type="paragraph" w:customStyle="1" w:styleId="IndentedNumbering">
    <w:name w:val="Indented Numbering"/>
    <w:basedOn w:val="CardNotUnderlinedFinal"/>
    <w:next w:val="Normal"/>
    <w:qFormat/>
    <w:rsid w:val="002A0521"/>
  </w:style>
  <w:style w:type="paragraph" w:customStyle="1" w:styleId="CardContinued1">
    <w:name w:val="Card Continued 1"/>
    <w:basedOn w:val="Normal"/>
    <w:next w:val="Normal"/>
    <w:qFormat/>
    <w:rsid w:val="002A0521"/>
  </w:style>
  <w:style w:type="paragraph" w:customStyle="1" w:styleId="CardContinued2">
    <w:name w:val="Card Continued 2"/>
    <w:basedOn w:val="Circle"/>
    <w:next w:val="Normal"/>
    <w:qFormat/>
    <w:rsid w:val="002A0521"/>
  </w:style>
  <w:style w:type="paragraph" w:customStyle="1" w:styleId="Clearformatting">
    <w:name w:val="Clear formatting"/>
    <w:basedOn w:val="Normal"/>
    <w:next w:val="IndentedLettering"/>
    <w:qFormat/>
    <w:rsid w:val="002A0521"/>
  </w:style>
  <w:style w:type="paragraph" w:customStyle="1" w:styleId="SmallCardText">
    <w:name w:val="Small Card Text"/>
    <w:basedOn w:val="Lettering"/>
    <w:next w:val="FileName"/>
    <w:qFormat/>
    <w:rsid w:val="002A0521"/>
  </w:style>
  <w:style w:type="paragraph" w:customStyle="1" w:styleId="TAGFONT">
    <w:name w:val="TAG FONT"/>
    <w:basedOn w:val="Normal"/>
    <w:next w:val="Pagination"/>
    <w:autoRedefine/>
    <w:qFormat/>
    <w:rsid w:val="002A0521"/>
  </w:style>
  <w:style w:type="paragraph" w:customStyle="1" w:styleId="8point">
    <w:name w:val="8 point"/>
    <w:basedOn w:val="Normal"/>
    <w:next w:val="fullstory"/>
    <w:qFormat/>
    <w:rsid w:val="002A0521"/>
  </w:style>
  <w:style w:type="paragraph" w:customStyle="1" w:styleId="citationunderline">
    <w:name w:val="citation/underline"/>
    <w:autoRedefine/>
    <w:qFormat/>
    <w:rsid w:val="002A0521"/>
    <w:pPr>
      <w:spacing w:after="200" w:line="276" w:lineRule="auto"/>
    </w:pPr>
    <w:rPr>
      <w:rFonts w:eastAsiaTheme="minorHAnsi"/>
      <w:sz w:val="22"/>
      <w:szCs w:val="22"/>
    </w:rPr>
  </w:style>
  <w:style w:type="paragraph" w:customStyle="1" w:styleId="Style60">
    <w:name w:val="Style 6"/>
    <w:next w:val="8point"/>
    <w:qFormat/>
    <w:rsid w:val="002A0521"/>
    <w:pPr>
      <w:spacing w:after="200" w:line="276" w:lineRule="auto"/>
    </w:pPr>
    <w:rPr>
      <w:rFonts w:eastAsiaTheme="minorHAnsi"/>
      <w:sz w:val="22"/>
      <w:szCs w:val="22"/>
    </w:rPr>
  </w:style>
  <w:style w:type="character" w:customStyle="1" w:styleId="DateCitesAuthorCharChar">
    <w:name w:val="DateCitesAuthor Char Char"/>
    <w:locked/>
    <w:rsid w:val="002A0521"/>
  </w:style>
  <w:style w:type="paragraph" w:customStyle="1" w:styleId="DateCitesAuthorChar">
    <w:name w:val="DateCitesAuthor Char"/>
    <w:basedOn w:val="Normal"/>
    <w:next w:val="Minimize"/>
    <w:qFormat/>
    <w:rsid w:val="002A0521"/>
  </w:style>
  <w:style w:type="paragraph" w:customStyle="1" w:styleId="articlebodynormaltext">
    <w:name w:val="articlebody_normaltext"/>
    <w:basedOn w:val="Normal"/>
    <w:next w:val="Citation-Complete"/>
    <w:qFormat/>
    <w:rsid w:val="002A0521"/>
  </w:style>
  <w:style w:type="paragraph" w:customStyle="1" w:styleId="targetcaption">
    <w:name w:val="targetcaption"/>
    <w:basedOn w:val="Normal"/>
    <w:next w:val="2909F619802848F09E01365C32F34654"/>
    <w:qFormat/>
    <w:rsid w:val="002A0521"/>
  </w:style>
  <w:style w:type="paragraph" w:customStyle="1" w:styleId="Index">
    <w:name w:val="Index"/>
    <w:basedOn w:val="Normal"/>
    <w:next w:val="western"/>
    <w:qFormat/>
    <w:rsid w:val="002A0521"/>
  </w:style>
  <w:style w:type="paragraph" w:customStyle="1" w:styleId="boldness">
    <w:name w:val="boldness"/>
    <w:basedOn w:val="Normal"/>
    <w:next w:val="TagCite"/>
    <w:qFormat/>
    <w:rsid w:val="002A0521"/>
  </w:style>
  <w:style w:type="character" w:customStyle="1" w:styleId="UnderlineCardChar0">
    <w:name w:val="UnderlineCard Char"/>
    <w:locked/>
    <w:rsid w:val="002A0521"/>
  </w:style>
  <w:style w:type="paragraph" w:customStyle="1" w:styleId="UnderlineCard0">
    <w:name w:val="UnderlineCard"/>
    <w:basedOn w:val="Heading4"/>
    <w:next w:val="CM6"/>
    <w:qFormat/>
    <w:rsid w:val="002A0521"/>
    <w:rPr>
      <w:bCs w:val="0"/>
    </w:rPr>
  </w:style>
  <w:style w:type="paragraph" w:customStyle="1" w:styleId="CM21">
    <w:name w:val="CM21"/>
    <w:basedOn w:val="Normal"/>
    <w:uiPriority w:val="99"/>
    <w:qFormat/>
    <w:rsid w:val="002A0521"/>
  </w:style>
  <w:style w:type="paragraph" w:customStyle="1" w:styleId="Pa10">
    <w:name w:val="Pa10"/>
    <w:basedOn w:val="Normal"/>
    <w:uiPriority w:val="99"/>
    <w:qFormat/>
    <w:rsid w:val="002A0521"/>
  </w:style>
  <w:style w:type="paragraph" w:customStyle="1" w:styleId="Pa31">
    <w:name w:val="Pa3+1"/>
    <w:basedOn w:val="Normal"/>
    <w:uiPriority w:val="99"/>
    <w:qFormat/>
    <w:rsid w:val="002A0521"/>
  </w:style>
  <w:style w:type="paragraph" w:customStyle="1" w:styleId="Pa1">
    <w:name w:val="Pa1"/>
    <w:basedOn w:val="Normal"/>
    <w:uiPriority w:val="99"/>
    <w:qFormat/>
    <w:rsid w:val="002A0521"/>
  </w:style>
  <w:style w:type="character" w:customStyle="1" w:styleId="CardUpSize-LightChar">
    <w:name w:val="CardUpSize - Light Char"/>
    <w:basedOn w:val="DefaultParagraphFont"/>
    <w:locked/>
    <w:rsid w:val="002A0521"/>
  </w:style>
  <w:style w:type="paragraph" w:customStyle="1" w:styleId="CardUpSize-Light">
    <w:name w:val="CardUpSize - Light"/>
    <w:basedOn w:val="Normal"/>
    <w:next w:val="Pa2"/>
    <w:qFormat/>
    <w:rsid w:val="002A0521"/>
  </w:style>
  <w:style w:type="character" w:customStyle="1" w:styleId="CiteCardUpSize-HeavyChar">
    <w:name w:val="Cite // CardUpSize - Heavy Char"/>
    <w:basedOn w:val="DefaultParagraphFont"/>
    <w:locked/>
    <w:rsid w:val="002A0521"/>
  </w:style>
  <w:style w:type="paragraph" w:customStyle="1" w:styleId="CiteCardUpSize-Heavy">
    <w:name w:val="Cite // CardUpSize - Heavy"/>
    <w:basedOn w:val="Normal"/>
    <w:next w:val="H4Tag"/>
    <w:qFormat/>
    <w:rsid w:val="002A0521"/>
  </w:style>
  <w:style w:type="character" w:customStyle="1" w:styleId="UnderlineCharCharCharCharCharCharCharChar">
    <w:name w:val="Underline Char Char Char Char Char Char Char Char"/>
    <w:basedOn w:val="DefaultParagraphFont"/>
    <w:locked/>
    <w:rsid w:val="002A0521"/>
  </w:style>
  <w:style w:type="paragraph" w:customStyle="1" w:styleId="UnderlineCharCharCharCharCharCharChar">
    <w:name w:val="Underline Char Char Char Char Char Char Char"/>
    <w:basedOn w:val="Normal"/>
    <w:qFormat/>
    <w:rsid w:val="002A0521"/>
  </w:style>
  <w:style w:type="character" w:customStyle="1" w:styleId="SmalltextCharCharCharChar0">
    <w:name w:val="Small text Char Char Char Char"/>
    <w:basedOn w:val="DefaultParagraphFont"/>
    <w:locked/>
    <w:rsid w:val="002A0521"/>
  </w:style>
  <w:style w:type="paragraph" w:customStyle="1" w:styleId="SmalltextCharCharChar0">
    <w:name w:val="Small text Char Char Char"/>
    <w:basedOn w:val="Normal"/>
    <w:qFormat/>
    <w:rsid w:val="002A0521"/>
  </w:style>
  <w:style w:type="paragraph" w:customStyle="1" w:styleId="Textbody">
    <w:name w:val="Text body"/>
    <w:basedOn w:val="SmalltextCharCharChar0"/>
    <w:next w:val="WW-Default"/>
    <w:qFormat/>
    <w:rsid w:val="002A0521"/>
  </w:style>
  <w:style w:type="paragraph" w:customStyle="1" w:styleId="Default1">
    <w:name w:val="Default1"/>
    <w:basedOn w:val="Normal"/>
    <w:uiPriority w:val="99"/>
    <w:qFormat/>
    <w:rsid w:val="002A0521"/>
  </w:style>
  <w:style w:type="paragraph" w:customStyle="1" w:styleId="NFAPWPheader">
    <w:name w:val="NFAP WP header"/>
    <w:basedOn w:val="Normal"/>
    <w:uiPriority w:val="99"/>
    <w:qFormat/>
    <w:rsid w:val="002A0521"/>
  </w:style>
  <w:style w:type="character" w:customStyle="1" w:styleId="CiteCharCharChar">
    <w:name w:val="Cite Char Char Char"/>
    <w:locked/>
    <w:rsid w:val="002A0521"/>
  </w:style>
  <w:style w:type="paragraph" w:customStyle="1" w:styleId="CiteCharChar">
    <w:name w:val="Cite Char Char"/>
    <w:basedOn w:val="Normal"/>
    <w:next w:val="Normal"/>
    <w:qFormat/>
    <w:rsid w:val="002A0521"/>
  </w:style>
  <w:style w:type="paragraph" w:customStyle="1" w:styleId="CiteCardCharChar">
    <w:name w:val="Cite_Card Char Char"/>
    <w:autoRedefine/>
    <w:qFormat/>
    <w:rsid w:val="002A0521"/>
    <w:pPr>
      <w:spacing w:after="200" w:line="276" w:lineRule="auto"/>
    </w:pPr>
    <w:rPr>
      <w:rFonts w:eastAsiaTheme="minorHAnsi"/>
      <w:sz w:val="22"/>
      <w:szCs w:val="22"/>
    </w:rPr>
  </w:style>
  <w:style w:type="character" w:customStyle="1" w:styleId="CiteCardCharCharCharChar">
    <w:name w:val="Cite_Card Char Char Char Char"/>
    <w:locked/>
    <w:rsid w:val="002A0521"/>
  </w:style>
  <w:style w:type="paragraph" w:customStyle="1" w:styleId="CiteCardCharCharChar">
    <w:name w:val="Cite_Card Char Char Char"/>
    <w:qFormat/>
    <w:rsid w:val="002A0521"/>
    <w:pPr>
      <w:spacing w:after="200" w:line="276" w:lineRule="auto"/>
    </w:pPr>
    <w:rPr>
      <w:rFonts w:eastAsiaTheme="minorHAnsi"/>
      <w:sz w:val="22"/>
      <w:szCs w:val="22"/>
    </w:rPr>
  </w:style>
  <w:style w:type="character" w:customStyle="1" w:styleId="LittleChar">
    <w:name w:val="Little Char"/>
    <w:locked/>
    <w:rsid w:val="002A0521"/>
  </w:style>
  <w:style w:type="character" w:customStyle="1" w:styleId="DebateHeaderChar">
    <w:name w:val="Debate Header Char"/>
    <w:locked/>
    <w:rsid w:val="002A0521"/>
  </w:style>
  <w:style w:type="character" w:customStyle="1" w:styleId="UnhighlightedChar">
    <w:name w:val="Unhighlighted Char"/>
    <w:locked/>
    <w:rsid w:val="002A0521"/>
  </w:style>
  <w:style w:type="paragraph" w:customStyle="1" w:styleId="Unhighlighted">
    <w:name w:val="Unhighlighted"/>
    <w:basedOn w:val="Normal"/>
    <w:next w:val="TagCite2"/>
    <w:autoRedefine/>
    <w:qFormat/>
    <w:rsid w:val="002A0521"/>
  </w:style>
  <w:style w:type="character" w:customStyle="1" w:styleId="StylecardUnderlineChar">
    <w:name w:val="Style card + Underline Char"/>
    <w:locked/>
    <w:rsid w:val="002A0521"/>
  </w:style>
  <w:style w:type="paragraph" w:customStyle="1" w:styleId="StylecardUnderline">
    <w:name w:val="Style card + Underline"/>
    <w:basedOn w:val="CiteSpacing"/>
    <w:next w:val="Unhighlighted"/>
    <w:qFormat/>
    <w:rsid w:val="002A0521"/>
  </w:style>
  <w:style w:type="paragraph" w:customStyle="1" w:styleId="TagF3">
    <w:name w:val="Tag (F3)"/>
    <w:qFormat/>
    <w:rsid w:val="002A0521"/>
    <w:pPr>
      <w:spacing w:after="200" w:line="276" w:lineRule="auto"/>
    </w:pPr>
    <w:rPr>
      <w:rFonts w:eastAsiaTheme="minorHAnsi"/>
      <w:sz w:val="22"/>
      <w:szCs w:val="22"/>
    </w:rPr>
  </w:style>
  <w:style w:type="paragraph" w:customStyle="1" w:styleId="style14">
    <w:name w:val="style14"/>
    <w:basedOn w:val="Normal"/>
    <w:next w:val="cites0"/>
    <w:qFormat/>
    <w:rsid w:val="002A0521"/>
  </w:style>
  <w:style w:type="paragraph" w:customStyle="1" w:styleId="CardTagCite1Char">
    <w:name w:val="Card Tag + Cite #1 Char"/>
    <w:basedOn w:val="Normal"/>
    <w:qFormat/>
    <w:rsid w:val="002A0521"/>
  </w:style>
  <w:style w:type="paragraph" w:customStyle="1" w:styleId="articlebody">
    <w:name w:val="articlebody"/>
    <w:basedOn w:val="Normal"/>
    <w:next w:val="i1"/>
    <w:qFormat/>
    <w:rsid w:val="002A0521"/>
  </w:style>
  <w:style w:type="character" w:customStyle="1" w:styleId="CiteCardCharCharCharCharCharCharCharChar">
    <w:name w:val="Cite_Card Char Char Char Char Char Char Char Char"/>
    <w:locked/>
    <w:rsid w:val="002A0521"/>
  </w:style>
  <w:style w:type="paragraph" w:customStyle="1" w:styleId="CiteCardCharCharCharCharCharCharChar">
    <w:name w:val="Cite_Card Char Char Char Char Char Char Char"/>
    <w:next w:val="CardTagCite1Char"/>
    <w:autoRedefine/>
    <w:qFormat/>
    <w:rsid w:val="002A0521"/>
    <w:pPr>
      <w:spacing w:after="200" w:line="276" w:lineRule="auto"/>
    </w:pPr>
    <w:rPr>
      <w:rFonts w:eastAsiaTheme="minorHAnsi"/>
      <w:sz w:val="22"/>
      <w:szCs w:val="22"/>
    </w:rPr>
  </w:style>
  <w:style w:type="paragraph" w:customStyle="1" w:styleId="foldie">
    <w:name w:val="foldie"/>
    <w:next w:val="HotRoute0"/>
    <w:qFormat/>
    <w:rsid w:val="002A0521"/>
    <w:pPr>
      <w:spacing w:after="160" w:line="259" w:lineRule="auto"/>
    </w:pPr>
    <w:rPr>
      <w:rFonts w:eastAsiaTheme="minorHAnsi"/>
      <w:sz w:val="22"/>
      <w:szCs w:val="22"/>
    </w:rPr>
  </w:style>
  <w:style w:type="paragraph" w:customStyle="1" w:styleId="billtextsection">
    <w:name w:val="bill_text_section"/>
    <w:basedOn w:val="Normal"/>
    <w:next w:val="articlebody"/>
    <w:qFormat/>
    <w:rsid w:val="002A0521"/>
  </w:style>
  <w:style w:type="character" w:customStyle="1" w:styleId="CiteNormalChar">
    <w:name w:val="Cite Normal Char"/>
    <w:locked/>
    <w:rsid w:val="002A0521"/>
  </w:style>
  <w:style w:type="paragraph" w:customStyle="1" w:styleId="StyleNormalWeb10pt">
    <w:name w:val="Style Normal (Web) + 10 pt"/>
    <w:basedOn w:val="Title"/>
    <w:next w:val="Boldunderline1"/>
    <w:qFormat/>
    <w:rsid w:val="002A0521"/>
    <w:pPr>
      <w:spacing w:after="160" w:line="259" w:lineRule="auto"/>
      <w:contextualSpacing w:val="0"/>
    </w:pPr>
    <w:rPr>
      <w:rFonts w:ascii="Georgia" w:eastAsiaTheme="minorHAnsi" w:hAnsi="Georgia" w:cs="Calibri"/>
      <w:spacing w:val="0"/>
      <w:kern w:val="0"/>
      <w:sz w:val="22"/>
      <w:szCs w:val="22"/>
    </w:rPr>
  </w:style>
  <w:style w:type="character" w:customStyle="1" w:styleId="cardChar3">
    <w:name w:val="%card Char"/>
    <w:locked/>
    <w:rsid w:val="002A0521"/>
  </w:style>
  <w:style w:type="paragraph" w:customStyle="1" w:styleId="card2">
    <w:name w:val="%card"/>
    <w:basedOn w:val="Normal"/>
    <w:next w:val="BLOCKTITLE0"/>
    <w:qFormat/>
    <w:rsid w:val="002A0521"/>
  </w:style>
  <w:style w:type="character" w:customStyle="1" w:styleId="UnunderlinedTextChar">
    <w:name w:val="Ununderlined Text Char"/>
    <w:locked/>
    <w:rsid w:val="002A0521"/>
  </w:style>
  <w:style w:type="paragraph" w:customStyle="1" w:styleId="UnunderlinedText">
    <w:name w:val="Ununderlined Text"/>
    <w:basedOn w:val="Normal"/>
    <w:next w:val="card2"/>
    <w:autoRedefine/>
    <w:qFormat/>
    <w:rsid w:val="002A0521"/>
  </w:style>
  <w:style w:type="character" w:customStyle="1" w:styleId="ReallyfuckingsmallCharCharCharChar">
    <w:name w:val="Really fucking small Char Char Char Char"/>
    <w:locked/>
    <w:rsid w:val="002A0521"/>
  </w:style>
  <w:style w:type="paragraph" w:customStyle="1" w:styleId="ReallyfuckingsmallCharCharChar">
    <w:name w:val="Really fucking small Char Char Char"/>
    <w:basedOn w:val="Normal"/>
    <w:next w:val="NoSpacing"/>
    <w:qFormat/>
    <w:rsid w:val="002A0521"/>
  </w:style>
  <w:style w:type="character" w:customStyle="1" w:styleId="CardDownx1Char">
    <w:name w:val="CardDown x1 Char"/>
    <w:locked/>
    <w:rsid w:val="002A0521"/>
  </w:style>
  <w:style w:type="paragraph" w:customStyle="1" w:styleId="CardDownx1">
    <w:name w:val="CardDown x1"/>
    <w:basedOn w:val="Normal"/>
    <w:next w:val="Regular"/>
    <w:qFormat/>
    <w:rsid w:val="002A0521"/>
  </w:style>
  <w:style w:type="paragraph" w:customStyle="1" w:styleId="CardDownx15">
    <w:name w:val="CardDown x1.5"/>
    <w:basedOn w:val="Normal"/>
    <w:qFormat/>
    <w:rsid w:val="002A0521"/>
  </w:style>
  <w:style w:type="paragraph" w:customStyle="1" w:styleId="CiteTag">
    <w:name w:val="Cite/Tag"/>
    <w:basedOn w:val="Normal"/>
    <w:qFormat/>
    <w:rsid w:val="002A0521"/>
  </w:style>
  <w:style w:type="character" w:customStyle="1" w:styleId="StyleStyleArialNarrow9ptLeft-075ArialNarrowChar">
    <w:name w:val="Style Style Arial Narrow 9 pt Left:  -0.75&quot; + Arial Narrow Char"/>
    <w:locked/>
    <w:rsid w:val="002A0521"/>
  </w:style>
  <w:style w:type="paragraph" w:customStyle="1" w:styleId="StyleStyleArialNarrow9ptLeft-075ArialNarrow">
    <w:name w:val="Style Style Arial Narrow 9 pt Left:  -0.75&quot; + Arial Narrow"/>
    <w:basedOn w:val="Normal"/>
    <w:next w:val="Heading5SizeDown"/>
    <w:qFormat/>
    <w:rsid w:val="002A0521"/>
  </w:style>
  <w:style w:type="character" w:customStyle="1" w:styleId="StyleStyleCardTextLeft-075Right0Char">
    <w:name w:val="Style Style Card Text + Left:  -0.75&quot; + Right:  0&quot; Char"/>
    <w:locked/>
    <w:rsid w:val="002A0521"/>
  </w:style>
  <w:style w:type="paragraph" w:customStyle="1" w:styleId="StyleStyleCardTextLeft-075Right0">
    <w:name w:val="Style Style Card Text + Left:  -0.75&quot; + Right:  0&quot;"/>
    <w:basedOn w:val="Normal"/>
    <w:next w:val="evidencetext"/>
    <w:autoRedefine/>
    <w:qFormat/>
    <w:rsid w:val="002A0521"/>
  </w:style>
  <w:style w:type="paragraph" w:customStyle="1" w:styleId="ecxmsonormal">
    <w:name w:val="ecxmsonormal"/>
    <w:basedOn w:val="Normal"/>
    <w:qFormat/>
    <w:rsid w:val="002A0521"/>
  </w:style>
  <w:style w:type="character" w:customStyle="1" w:styleId="DebateUnderlineBoldChar">
    <w:name w:val="Debate Underline Bold Char"/>
    <w:locked/>
    <w:rsid w:val="002A0521"/>
  </w:style>
  <w:style w:type="paragraph" w:customStyle="1" w:styleId="DebateUnderlineBold">
    <w:name w:val="Debate Underline Bold"/>
    <w:basedOn w:val="Cardtext4"/>
    <w:qFormat/>
    <w:rsid w:val="002A0521"/>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2A0521"/>
  </w:style>
  <w:style w:type="paragraph" w:customStyle="1" w:styleId="StyleArialNarrow12ptBoldLeft-075">
    <w:name w:val="Style Arial Narrow 12 pt Bold Left:  -0.75&quot;"/>
    <w:basedOn w:val="Normal"/>
    <w:next w:val="ecxmsonormal"/>
    <w:qFormat/>
    <w:rsid w:val="002A0521"/>
  </w:style>
  <w:style w:type="character" w:customStyle="1" w:styleId="StyleStyleevidencetextBorderSinglesolidlineAuto05Char">
    <w:name w:val="Style Style evidence text + Border: : (Single solid line Auto  0.5 ... Char"/>
    <w:locked/>
    <w:rsid w:val="002A0521"/>
  </w:style>
  <w:style w:type="paragraph" w:customStyle="1" w:styleId="StyleStyleevidencetextBorderSinglesolidlineAuto05">
    <w:name w:val="Style Style evidence text + Border: : (Single solid line Auto  0.5 ..."/>
    <w:basedOn w:val="Normal"/>
    <w:next w:val="DebateUnderlineBold"/>
    <w:qFormat/>
    <w:rsid w:val="002A0521"/>
  </w:style>
  <w:style w:type="paragraph" w:customStyle="1" w:styleId="CiteCharCharCharChar">
    <w:name w:val="Cite Char Char Char Char"/>
    <w:basedOn w:val="Normal"/>
    <w:next w:val="Normal"/>
    <w:qFormat/>
    <w:rsid w:val="002A0521"/>
  </w:style>
  <w:style w:type="character" w:customStyle="1" w:styleId="UnderliningCharChar1CharCharChar">
    <w:name w:val="Underlining Char Char1 Char Char Char"/>
    <w:locked/>
    <w:rsid w:val="002A0521"/>
  </w:style>
  <w:style w:type="paragraph" w:customStyle="1" w:styleId="UnderliningCharChar1CharChar">
    <w:name w:val="Underlining Char Char1 Char Char"/>
    <w:basedOn w:val="Normal"/>
    <w:next w:val="Normal"/>
    <w:qFormat/>
    <w:rsid w:val="002A0521"/>
  </w:style>
  <w:style w:type="paragraph" w:customStyle="1" w:styleId="CiteCharCharCharCharChar">
    <w:name w:val="Cite Char Char Char Char Char"/>
    <w:basedOn w:val="Normal"/>
    <w:next w:val="Normal"/>
    <w:qFormat/>
    <w:rsid w:val="002A0521"/>
  </w:style>
  <w:style w:type="character" w:customStyle="1" w:styleId="UnderliningCharCharChar">
    <w:name w:val="Underlining Char Char Char"/>
    <w:locked/>
    <w:rsid w:val="002A0521"/>
  </w:style>
  <w:style w:type="paragraph" w:customStyle="1" w:styleId="Style120">
    <w:name w:val="Style 12"/>
    <w:qFormat/>
    <w:rsid w:val="002A0521"/>
    <w:pPr>
      <w:spacing w:after="200" w:line="276" w:lineRule="auto"/>
    </w:pPr>
    <w:rPr>
      <w:rFonts w:eastAsiaTheme="minorHAnsi"/>
      <w:sz w:val="22"/>
      <w:szCs w:val="22"/>
    </w:rPr>
  </w:style>
  <w:style w:type="paragraph" w:customStyle="1" w:styleId="Style7">
    <w:name w:val="Style 7"/>
    <w:next w:val="CiteCharCharCharCharChar"/>
    <w:qFormat/>
    <w:rsid w:val="002A0521"/>
    <w:pPr>
      <w:spacing w:after="200" w:line="276" w:lineRule="auto"/>
    </w:pPr>
    <w:rPr>
      <w:rFonts w:eastAsiaTheme="minorHAnsi"/>
      <w:sz w:val="22"/>
      <w:szCs w:val="22"/>
    </w:rPr>
  </w:style>
  <w:style w:type="paragraph" w:customStyle="1" w:styleId="Style9">
    <w:name w:val="Style 9"/>
    <w:qFormat/>
    <w:rsid w:val="002A0521"/>
    <w:pPr>
      <w:spacing w:after="200" w:line="276" w:lineRule="auto"/>
    </w:pPr>
    <w:rPr>
      <w:rFonts w:eastAsiaTheme="minorHAnsi"/>
      <w:sz w:val="22"/>
      <w:szCs w:val="22"/>
    </w:rPr>
  </w:style>
  <w:style w:type="paragraph" w:customStyle="1" w:styleId="Emphasis3">
    <w:name w:val="Emphasis3"/>
    <w:qFormat/>
    <w:rsid w:val="002A0521"/>
    <w:pPr>
      <w:spacing w:after="200" w:line="276" w:lineRule="auto"/>
    </w:pPr>
    <w:rPr>
      <w:rFonts w:eastAsiaTheme="minorHAnsi"/>
      <w:sz w:val="22"/>
      <w:szCs w:val="22"/>
    </w:rPr>
  </w:style>
  <w:style w:type="paragraph" w:customStyle="1" w:styleId="formfldssel">
    <w:name w:val="formfldssel"/>
    <w:basedOn w:val="Normal"/>
    <w:qFormat/>
    <w:rsid w:val="002A0521"/>
  </w:style>
  <w:style w:type="paragraph" w:customStyle="1" w:styleId="hpleftlk">
    <w:name w:val="hpleftlk"/>
    <w:basedOn w:val="Normal"/>
    <w:next w:val="SmallCard"/>
    <w:qFormat/>
    <w:rsid w:val="002A0521"/>
  </w:style>
  <w:style w:type="paragraph" w:customStyle="1" w:styleId="lblu">
    <w:name w:val="lblu"/>
    <w:basedOn w:val="Normal"/>
    <w:next w:val="BreifTitle"/>
    <w:qFormat/>
    <w:rsid w:val="002A0521"/>
  </w:style>
  <w:style w:type="paragraph" w:customStyle="1" w:styleId="Underlinestyle1">
    <w:name w:val="Underlinestyle"/>
    <w:basedOn w:val="Normal"/>
    <w:next w:val="Normal10pt"/>
    <w:qFormat/>
    <w:rsid w:val="002A0521"/>
  </w:style>
  <w:style w:type="paragraph" w:customStyle="1" w:styleId="OffensiveLanguage">
    <w:name w:val="Offensive Language"/>
    <w:basedOn w:val="Normal"/>
    <w:next w:val="Normal"/>
    <w:qFormat/>
    <w:rsid w:val="002A0521"/>
  </w:style>
  <w:style w:type="paragraph" w:customStyle="1" w:styleId="clearformatting0">
    <w:name w:val="clear formatting"/>
    <w:basedOn w:val="Normal"/>
    <w:next w:val="Style40"/>
    <w:qFormat/>
    <w:rsid w:val="002A0521"/>
  </w:style>
  <w:style w:type="paragraph" w:customStyle="1" w:styleId="Style18">
    <w:name w:val="Style 18"/>
    <w:next w:val="CM10"/>
    <w:uiPriority w:val="99"/>
    <w:qFormat/>
    <w:rsid w:val="002A0521"/>
    <w:pPr>
      <w:spacing w:after="200" w:line="276" w:lineRule="auto"/>
    </w:pPr>
    <w:rPr>
      <w:rFonts w:eastAsiaTheme="minorHAnsi"/>
      <w:sz w:val="22"/>
      <w:szCs w:val="22"/>
    </w:rPr>
  </w:style>
  <w:style w:type="paragraph" w:customStyle="1" w:styleId="formfld">
    <w:name w:val="formfld"/>
    <w:basedOn w:val="Normal"/>
    <w:next w:val="OffensiveLanguage"/>
    <w:qFormat/>
    <w:rsid w:val="002A0521"/>
  </w:style>
  <w:style w:type="character" w:customStyle="1" w:styleId="sup1">
    <w:name w:val="sup1"/>
    <w:rsid w:val="002A0521"/>
  </w:style>
  <w:style w:type="character" w:customStyle="1" w:styleId="pgnum1">
    <w:name w:val="pgnum1"/>
    <w:rsid w:val="002A0521"/>
  </w:style>
  <w:style w:type="character" w:customStyle="1" w:styleId="apple">
    <w:name w:val="apple"/>
    <w:rsid w:val="002A0521"/>
  </w:style>
  <w:style w:type="character" w:customStyle="1" w:styleId="inhoud">
    <w:name w:val="inhoud"/>
    <w:rsid w:val="002A0521"/>
  </w:style>
  <w:style w:type="character" w:customStyle="1" w:styleId="Cites-AuthorDate">
    <w:name w:val="Cites-Author/Date"/>
    <w:qFormat/>
    <w:rsid w:val="002A0521"/>
  </w:style>
  <w:style w:type="character" w:customStyle="1" w:styleId="StyleCardtextChar10pt">
    <w:name w:val="Style Card text Char + 10 pt"/>
    <w:rsid w:val="002A0521"/>
  </w:style>
  <w:style w:type="character" w:customStyle="1" w:styleId="smcaps">
    <w:name w:val="smcaps"/>
    <w:rsid w:val="002A0521"/>
  </w:style>
  <w:style w:type="character" w:customStyle="1" w:styleId="Style1Char2">
    <w:name w:val="Style1 Char2"/>
    <w:rsid w:val="002A0521"/>
  </w:style>
  <w:style w:type="character" w:customStyle="1" w:styleId="inside-head1">
    <w:name w:val="inside-head1"/>
    <w:rsid w:val="002A0521"/>
  </w:style>
  <w:style w:type="character" w:customStyle="1" w:styleId="datestamp1">
    <w:name w:val="datestamp1"/>
    <w:rsid w:val="002A0521"/>
  </w:style>
  <w:style w:type="character" w:customStyle="1" w:styleId="pagetools1">
    <w:name w:val="pagetools1"/>
    <w:rsid w:val="002A0521"/>
  </w:style>
  <w:style w:type="character" w:customStyle="1" w:styleId="smallredtext">
    <w:name w:val="smallredtext"/>
    <w:rsid w:val="002A0521"/>
  </w:style>
  <w:style w:type="character" w:customStyle="1" w:styleId="storyheading31">
    <w:name w:val="storyheading31"/>
    <w:rsid w:val="002A0521"/>
  </w:style>
  <w:style w:type="character" w:customStyle="1" w:styleId="storydeck31">
    <w:name w:val="storydeck31"/>
    <w:rsid w:val="002A0521"/>
  </w:style>
  <w:style w:type="character" w:customStyle="1" w:styleId="subtitle10">
    <w:name w:val="subtitle1"/>
    <w:rsid w:val="002A0521"/>
  </w:style>
  <w:style w:type="character" w:customStyle="1" w:styleId="clsbiolink">
    <w:name w:val="clsbiolink"/>
    <w:rsid w:val="002A0521"/>
  </w:style>
  <w:style w:type="character" w:customStyle="1" w:styleId="clssmaller">
    <w:name w:val="clssmaller"/>
    <w:rsid w:val="002A0521"/>
  </w:style>
  <w:style w:type="character" w:customStyle="1" w:styleId="sm1">
    <w:name w:val="sm1"/>
    <w:rsid w:val="002A0521"/>
  </w:style>
  <w:style w:type="character" w:customStyle="1" w:styleId="noindentChar">
    <w:name w:val="noindent Char"/>
    <w:rsid w:val="002A0521"/>
  </w:style>
  <w:style w:type="character" w:customStyle="1" w:styleId="SmallChar1">
    <w:name w:val="Small Char1"/>
    <w:rsid w:val="002A0521"/>
  </w:style>
  <w:style w:type="character" w:customStyle="1" w:styleId="fullcite0">
    <w:name w:val="fullcite"/>
    <w:rsid w:val="002A0521"/>
  </w:style>
  <w:style w:type="character" w:customStyle="1" w:styleId="Style9ptThickunderline">
    <w:name w:val="Style 9 pt Thick underline"/>
    <w:rsid w:val="002A0521"/>
  </w:style>
  <w:style w:type="character" w:customStyle="1" w:styleId="CardNotUnderlinedChar">
    <w:name w:val="Card Not Underlined Char"/>
    <w:rsid w:val="002A0521"/>
  </w:style>
  <w:style w:type="character" w:customStyle="1" w:styleId="IndexHeadersCharChar">
    <w:name w:val="Index Headers Char Char"/>
    <w:rsid w:val="002A0521"/>
  </w:style>
  <w:style w:type="character" w:customStyle="1" w:styleId="CircleChar1">
    <w:name w:val="Circle Char1"/>
    <w:rsid w:val="002A0521"/>
  </w:style>
  <w:style w:type="character" w:customStyle="1" w:styleId="justify">
    <w:name w:val="justify"/>
    <w:rsid w:val="002A0521"/>
  </w:style>
  <w:style w:type="character" w:customStyle="1" w:styleId="SmallCardTextChar">
    <w:name w:val="Small Card Text Char"/>
    <w:rsid w:val="002A0521"/>
  </w:style>
  <w:style w:type="character" w:customStyle="1" w:styleId="tagChar30">
    <w:name w:val="tag Char3"/>
    <w:rsid w:val="002A0521"/>
  </w:style>
  <w:style w:type="character" w:customStyle="1" w:styleId="awtw">
    <w:name w:val="awtw"/>
    <w:rsid w:val="002A0521"/>
  </w:style>
  <w:style w:type="character" w:customStyle="1" w:styleId="ld3">
    <w:name w:val="ld3"/>
    <w:rsid w:val="002A0521"/>
  </w:style>
  <w:style w:type="character" w:customStyle="1" w:styleId="5Notunderlined">
    <w:name w:val="5 Not underlined"/>
    <w:rsid w:val="002A0521"/>
  </w:style>
  <w:style w:type="character" w:customStyle="1" w:styleId="externaledithide">
    <w:name w:val="external_edit_hide"/>
    <w:rsid w:val="002A0521"/>
  </w:style>
  <w:style w:type="character" w:customStyle="1" w:styleId="CharacterStyle20">
    <w:name w:val="Character Style 20"/>
    <w:rsid w:val="002A0521"/>
  </w:style>
  <w:style w:type="character" w:customStyle="1" w:styleId="A9">
    <w:name w:val="A9"/>
    <w:uiPriority w:val="99"/>
    <w:rsid w:val="002A0521"/>
  </w:style>
  <w:style w:type="character" w:customStyle="1" w:styleId="centerheadlines">
    <w:name w:val="centerheadlines"/>
    <w:rsid w:val="002A0521"/>
  </w:style>
  <w:style w:type="character" w:customStyle="1" w:styleId="datetime">
    <w:name w:val="datetime"/>
    <w:rsid w:val="002A0521"/>
  </w:style>
  <w:style w:type="character" w:customStyle="1" w:styleId="info">
    <w:name w:val="info"/>
    <w:rsid w:val="002A0521"/>
  </w:style>
  <w:style w:type="character" w:customStyle="1" w:styleId="datestory">
    <w:name w:val="datestory"/>
    <w:rsid w:val="002A0521"/>
  </w:style>
  <w:style w:type="character" w:customStyle="1" w:styleId="goohl1">
    <w:name w:val="goohl1"/>
    <w:rsid w:val="002A0521"/>
  </w:style>
  <w:style w:type="character" w:customStyle="1" w:styleId="StyleUnderlineBorderSinglesolidlineAuto05ptLinew">
    <w:name w:val="Style Underline Border: : (Single solid line Auto  0.5 pt Line w..."/>
    <w:basedOn w:val="DefaultParagraphFont"/>
    <w:rsid w:val="002A0521"/>
  </w:style>
  <w:style w:type="character" w:customStyle="1" w:styleId="citeschar10">
    <w:name w:val="citeschar1"/>
    <w:basedOn w:val="DefaultParagraphFont"/>
    <w:rsid w:val="002A0521"/>
  </w:style>
  <w:style w:type="character" w:customStyle="1" w:styleId="cardunderlinedchar1">
    <w:name w:val="cardunderlinedchar"/>
    <w:basedOn w:val="DefaultParagraphFont"/>
    <w:rsid w:val="002A0521"/>
  </w:style>
  <w:style w:type="character" w:customStyle="1" w:styleId="Style1CharCharChar">
    <w:name w:val="Style1 Char Char Char"/>
    <w:locked/>
    <w:rsid w:val="002A0521"/>
  </w:style>
  <w:style w:type="character" w:customStyle="1" w:styleId="provider">
    <w:name w:val="provider"/>
    <w:basedOn w:val="DefaultParagraphFont"/>
    <w:rsid w:val="002A0521"/>
  </w:style>
  <w:style w:type="character" w:customStyle="1" w:styleId="vitstorybyline">
    <w:name w:val="vitstorybyline"/>
    <w:rsid w:val="002A0521"/>
  </w:style>
  <w:style w:type="character" w:customStyle="1" w:styleId="yahoobuzzbadge-form">
    <w:name w:val="yahoobuzzbadge-form"/>
    <w:rsid w:val="002A0521"/>
  </w:style>
  <w:style w:type="character" w:customStyle="1" w:styleId="tickerlinx">
    <w:name w:val="tickerlinx"/>
    <w:rsid w:val="002A0521"/>
  </w:style>
  <w:style w:type="character" w:customStyle="1" w:styleId="post-author">
    <w:name w:val="post-author"/>
    <w:rsid w:val="002A0521"/>
  </w:style>
  <w:style w:type="character" w:customStyle="1" w:styleId="post-timestamp">
    <w:name w:val="post-timestamp"/>
    <w:rsid w:val="002A0521"/>
  </w:style>
  <w:style w:type="character" w:customStyle="1" w:styleId="mw-headline">
    <w:name w:val="mw-headline"/>
    <w:rsid w:val="002A0521"/>
  </w:style>
  <w:style w:type="character" w:customStyle="1" w:styleId="month">
    <w:name w:val="month"/>
    <w:rsid w:val="002A0521"/>
  </w:style>
  <w:style w:type="character" w:customStyle="1" w:styleId="texttitlebigred">
    <w:name w:val="texttitlebigred"/>
    <w:rsid w:val="002A0521"/>
  </w:style>
  <w:style w:type="character" w:customStyle="1" w:styleId="subtitles">
    <w:name w:val="subtitles"/>
    <w:rsid w:val="002A0521"/>
  </w:style>
  <w:style w:type="character" w:customStyle="1" w:styleId="CiteCardChar1">
    <w:name w:val="Cite_Card Char1"/>
    <w:rsid w:val="002A0521"/>
  </w:style>
  <w:style w:type="character" w:customStyle="1" w:styleId="ptitleinside">
    <w:name w:val="p_title_inside"/>
    <w:rsid w:val="002A0521"/>
  </w:style>
  <w:style w:type="character" w:customStyle="1" w:styleId="paramv">
    <w:name w:val="paramv"/>
    <w:rsid w:val="002A0521"/>
  </w:style>
  <w:style w:type="character" w:customStyle="1" w:styleId="symbol">
    <w:name w:val="symbol"/>
    <w:rsid w:val="002A0521"/>
  </w:style>
  <w:style w:type="character" w:customStyle="1" w:styleId="data">
    <w:name w:val="data"/>
    <w:rsid w:val="002A0521"/>
  </w:style>
  <w:style w:type="character" w:customStyle="1" w:styleId="pub-date">
    <w:name w:val="pub-date"/>
    <w:rsid w:val="002A0521"/>
  </w:style>
  <w:style w:type="character" w:customStyle="1" w:styleId="AuthorDateF4">
    <w:name w:val="Author Date (F4)"/>
    <w:rsid w:val="002A0521"/>
  </w:style>
  <w:style w:type="character" w:customStyle="1" w:styleId="BoldUnderlineF6">
    <w:name w:val="Bold Underline (F6)"/>
    <w:rsid w:val="002A0521"/>
  </w:style>
  <w:style w:type="character" w:customStyle="1" w:styleId="grouptext">
    <w:name w:val="group_text"/>
    <w:rsid w:val="002A0521"/>
  </w:style>
  <w:style w:type="character" w:customStyle="1" w:styleId="authors">
    <w:name w:val="authors"/>
    <w:rsid w:val="002A0521"/>
  </w:style>
  <w:style w:type="character" w:customStyle="1" w:styleId="StyleArial12ptBoldItalic">
    <w:name w:val="Style Arial 12 pt Bold Italic"/>
    <w:rsid w:val="002A0521"/>
  </w:style>
  <w:style w:type="character" w:customStyle="1" w:styleId="verdana12grey1">
    <w:name w:val="verdana12grey1"/>
    <w:rsid w:val="002A0521"/>
  </w:style>
  <w:style w:type="character" w:customStyle="1" w:styleId="verdana9grey1a">
    <w:name w:val="verdana9grey1a"/>
    <w:rsid w:val="002A0521"/>
  </w:style>
  <w:style w:type="character" w:customStyle="1" w:styleId="nn-twttr-share-btn">
    <w:name w:val="nn-twttr-share-btn"/>
    <w:rsid w:val="002A0521"/>
  </w:style>
  <w:style w:type="character" w:customStyle="1" w:styleId="count">
    <w:name w:val="count"/>
    <w:rsid w:val="002A0521"/>
  </w:style>
  <w:style w:type="character" w:customStyle="1" w:styleId="comment-count">
    <w:name w:val="comment-count"/>
    <w:rsid w:val="002A0521"/>
  </w:style>
  <w:style w:type="character" w:customStyle="1" w:styleId="comment-count-text">
    <w:name w:val="comment-count-text"/>
    <w:rsid w:val="002A0521"/>
  </w:style>
  <w:style w:type="character" w:customStyle="1" w:styleId="lightheader">
    <w:name w:val="lightheader"/>
    <w:rsid w:val="002A0521"/>
  </w:style>
  <w:style w:type="character" w:customStyle="1" w:styleId="CiteCardCharCharCharCharChar">
    <w:name w:val="Cite_Card Char Char Char Char Char"/>
    <w:rsid w:val="002A0521"/>
  </w:style>
  <w:style w:type="character" w:customStyle="1" w:styleId="CiteCardCharCharCharCharCharChar">
    <w:name w:val="Cite_Card Char Char Char Char Char Char"/>
    <w:rsid w:val="002A0521"/>
  </w:style>
  <w:style w:type="character" w:customStyle="1" w:styleId="yahoobuzzbadge">
    <w:name w:val="yahoobuzzbadge"/>
    <w:rsid w:val="002A0521"/>
  </w:style>
  <w:style w:type="character" w:customStyle="1" w:styleId="StrongEmphasis">
    <w:name w:val="Strong Emphasis"/>
    <w:rsid w:val="002A0521"/>
  </w:style>
  <w:style w:type="character" w:customStyle="1" w:styleId="article-articlebody">
    <w:name w:val="article-articlebody"/>
    <w:basedOn w:val="DefaultParagraphFont"/>
    <w:rsid w:val="002A0521"/>
  </w:style>
  <w:style w:type="character" w:customStyle="1" w:styleId="pageheader0">
    <w:name w:val="pageheader"/>
    <w:basedOn w:val="DefaultParagraphFont"/>
    <w:rsid w:val="002A0521"/>
  </w:style>
  <w:style w:type="character" w:customStyle="1" w:styleId="AuthorCharChar">
    <w:name w:val="Author Char Char"/>
    <w:rsid w:val="002A0521"/>
  </w:style>
  <w:style w:type="character" w:customStyle="1" w:styleId="smallchar0">
    <w:name w:val="smallchar"/>
    <w:basedOn w:val="DefaultParagraphFont"/>
    <w:rsid w:val="002A0521"/>
  </w:style>
  <w:style w:type="character" w:customStyle="1" w:styleId="Shortcite">
    <w:name w:val="Shortcite"/>
    <w:rsid w:val="002A0521"/>
  </w:style>
  <w:style w:type="character" w:customStyle="1" w:styleId="Longcite">
    <w:name w:val="Longcite"/>
    <w:rsid w:val="002A0521"/>
  </w:style>
  <w:style w:type="character" w:customStyle="1" w:styleId="address">
    <w:name w:val="address"/>
    <w:rsid w:val="002A0521"/>
  </w:style>
  <w:style w:type="character" w:customStyle="1" w:styleId="NormalizationChar">
    <w:name w:val="Normalization Char"/>
    <w:rsid w:val="002A0521"/>
  </w:style>
  <w:style w:type="character" w:customStyle="1" w:styleId="Shrinker">
    <w:name w:val="Shrinker"/>
    <w:rsid w:val="002A0521"/>
  </w:style>
  <w:style w:type="character" w:customStyle="1" w:styleId="heading2char1">
    <w:name w:val="heading2char"/>
    <w:basedOn w:val="DefaultParagraphFont"/>
    <w:rsid w:val="002A0521"/>
  </w:style>
  <w:style w:type="character" w:customStyle="1" w:styleId="heading3char1">
    <w:name w:val="heading3char1"/>
    <w:basedOn w:val="DefaultParagraphFont"/>
    <w:rsid w:val="002A0521"/>
  </w:style>
  <w:style w:type="character" w:customStyle="1" w:styleId="underlinea">
    <w:name w:val="underlinea"/>
    <w:basedOn w:val="DefaultParagraphFont"/>
    <w:rsid w:val="002A0521"/>
  </w:style>
  <w:style w:type="character" w:customStyle="1" w:styleId="StyleUnderlineChar9pt2">
    <w:name w:val="Style Underline Char + 9 pt2"/>
    <w:rsid w:val="002A0521"/>
  </w:style>
  <w:style w:type="character" w:customStyle="1" w:styleId="StyleUnderlineChar9ptBold1">
    <w:name w:val="Style Underline Char + 9 pt Bold1"/>
    <w:rsid w:val="002A0521"/>
  </w:style>
  <w:style w:type="character" w:customStyle="1" w:styleId="FontStyle329">
    <w:name w:val="Font Style329"/>
    <w:uiPriority w:val="99"/>
    <w:rsid w:val="002A0521"/>
  </w:style>
  <w:style w:type="character" w:customStyle="1" w:styleId="FontStyle232">
    <w:name w:val="Font Style232"/>
    <w:uiPriority w:val="99"/>
    <w:rsid w:val="002A0521"/>
  </w:style>
  <w:style w:type="character" w:customStyle="1" w:styleId="MicroTextCharChar">
    <w:name w:val="MicroText Char Char"/>
    <w:rsid w:val="002A0521"/>
  </w:style>
  <w:style w:type="character" w:customStyle="1" w:styleId="style61">
    <w:name w:val="style6"/>
    <w:rsid w:val="002A0521"/>
  </w:style>
  <w:style w:type="character" w:customStyle="1" w:styleId="Title2">
    <w:name w:val="Title2"/>
    <w:basedOn w:val="DefaultParagraphFont"/>
    <w:rsid w:val="002A0521"/>
  </w:style>
  <w:style w:type="character" w:customStyle="1" w:styleId="pmterms2">
    <w:name w:val="pmterms2"/>
    <w:basedOn w:val="DefaultParagraphFont"/>
    <w:rsid w:val="002A0521"/>
  </w:style>
  <w:style w:type="character" w:customStyle="1" w:styleId="BoldandUnderlineChar1Char2CharChar">
    <w:name w:val="Bold and Underline Char1 Char2 Char Char"/>
    <w:basedOn w:val="DefaultParagraphFont"/>
    <w:rsid w:val="002A0521"/>
  </w:style>
  <w:style w:type="character" w:customStyle="1" w:styleId="UnderlineChar1Char1">
    <w:name w:val="Underline Char1 Char1"/>
    <w:basedOn w:val="DefaultParagraphFont"/>
    <w:rsid w:val="002A0521"/>
  </w:style>
  <w:style w:type="character" w:customStyle="1" w:styleId="featurecontentgray1">
    <w:name w:val="featurecontentgray1"/>
    <w:basedOn w:val="DefaultParagraphFont"/>
    <w:rsid w:val="002A0521"/>
  </w:style>
  <w:style w:type="character" w:customStyle="1" w:styleId="CardCharCharChar0">
    <w:name w:val="Card Char Char Char"/>
    <w:basedOn w:val="DefaultParagraphFont"/>
    <w:rsid w:val="002A0521"/>
  </w:style>
  <w:style w:type="character" w:customStyle="1" w:styleId="big1">
    <w:name w:val="big1"/>
    <w:basedOn w:val="DefaultParagraphFont"/>
    <w:rsid w:val="002A0521"/>
  </w:style>
  <w:style w:type="character" w:customStyle="1" w:styleId="articletitle1">
    <w:name w:val="articletitle1"/>
    <w:basedOn w:val="DefaultParagraphFont"/>
    <w:rsid w:val="002A0521"/>
  </w:style>
  <w:style w:type="character" w:customStyle="1" w:styleId="prodgeneral">
    <w:name w:val="prodgeneral"/>
    <w:basedOn w:val="DefaultParagraphFont"/>
    <w:rsid w:val="002A0521"/>
  </w:style>
  <w:style w:type="character" w:customStyle="1" w:styleId="Style10pt">
    <w:name w:val="Style 10 pt"/>
    <w:basedOn w:val="DefaultParagraphFont"/>
    <w:rsid w:val="002A0521"/>
  </w:style>
  <w:style w:type="character" w:customStyle="1" w:styleId="StyleUnderlineChar0">
    <w:name w:val="Style Underline + Char"/>
    <w:basedOn w:val="DefaultParagraphFont"/>
    <w:rsid w:val="002A0521"/>
  </w:style>
  <w:style w:type="character" w:customStyle="1" w:styleId="highlightChar">
    <w:name w:val="highlight Char"/>
    <w:basedOn w:val="DefaultParagraphFont"/>
    <w:rsid w:val="002A0521"/>
  </w:style>
  <w:style w:type="character" w:customStyle="1" w:styleId="citeChar1">
    <w:name w:val="cite Char"/>
    <w:basedOn w:val="DefaultParagraphFont"/>
    <w:rsid w:val="002A0521"/>
  </w:style>
  <w:style w:type="character" w:customStyle="1" w:styleId="OffensiveLanguageChar">
    <w:name w:val="Offensive Language Char"/>
    <w:rsid w:val="002A0521"/>
  </w:style>
  <w:style w:type="character" w:customStyle="1" w:styleId="yellowfadeinnerspan">
    <w:name w:val="yellowfadeinnerspan"/>
    <w:rsid w:val="002A0521"/>
  </w:style>
  <w:style w:type="character" w:customStyle="1" w:styleId="ipa">
    <w:name w:val="ipa"/>
    <w:basedOn w:val="DefaultParagraphFont"/>
    <w:rsid w:val="002A0521"/>
  </w:style>
  <w:style w:type="table" w:customStyle="1" w:styleId="TableGrid1">
    <w:name w:val="Table Grid1"/>
    <w:basedOn w:val="TableNormal"/>
    <w:rsid w:val="002A0521"/>
    <w:pPr>
      <w:spacing w:after="200" w:line="276" w:lineRule="auto"/>
    </w:pPr>
    <w:rPr>
      <w:rFonts w:eastAsiaTheme="minorHAnsi"/>
      <w:sz w:val="22"/>
      <w:szCs w:val="22"/>
    </w:rPr>
    <w:tblPr/>
  </w:style>
  <w:style w:type="character" w:customStyle="1" w:styleId="StyleciteChar">
    <w:name w:val="Style cite + Char"/>
    <w:basedOn w:val="DefaultParagraphFont"/>
    <w:rsid w:val="002A0521"/>
  </w:style>
  <w:style w:type="character" w:customStyle="1" w:styleId="DebateUnderlinedChar">
    <w:name w:val="Debate Underlined Char"/>
    <w:locked/>
    <w:rsid w:val="002A0521"/>
  </w:style>
  <w:style w:type="character" w:customStyle="1" w:styleId="Card10f2Char">
    <w:name w:val="Card.10.f2 Char"/>
    <w:locked/>
    <w:rsid w:val="002A0521"/>
  </w:style>
  <w:style w:type="paragraph" w:customStyle="1" w:styleId="Card10f2">
    <w:name w:val="Card.10.f2"/>
    <w:basedOn w:val="Normal"/>
    <w:next w:val="thumbnail"/>
    <w:autoRedefine/>
    <w:qFormat/>
    <w:rsid w:val="002A0521"/>
  </w:style>
  <w:style w:type="character" w:customStyle="1" w:styleId="Bodytext5">
    <w:name w:val="Body text_"/>
    <w:basedOn w:val="DefaultParagraphFont"/>
    <w:locked/>
    <w:rsid w:val="002A0521"/>
    <w:rPr>
      <w:shd w:val="clear" w:color="auto" w:fill="FFFFFF"/>
    </w:rPr>
  </w:style>
  <w:style w:type="paragraph" w:customStyle="1" w:styleId="BodyText50">
    <w:name w:val="Body Text5"/>
    <w:basedOn w:val="Normal"/>
    <w:next w:val="wallacepara"/>
    <w:qFormat/>
    <w:rsid w:val="002A0521"/>
  </w:style>
  <w:style w:type="paragraph" w:customStyle="1" w:styleId="user">
    <w:name w:val="user"/>
    <w:basedOn w:val="Normal"/>
    <w:next w:val="morelink"/>
    <w:qFormat/>
    <w:rsid w:val="002A0521"/>
  </w:style>
  <w:style w:type="paragraph" w:customStyle="1" w:styleId="about">
    <w:name w:val="about"/>
    <w:basedOn w:val="Normal"/>
    <w:next w:val="audiolink"/>
    <w:qFormat/>
    <w:rsid w:val="002A0521"/>
  </w:style>
  <w:style w:type="paragraph" w:customStyle="1" w:styleId="t6">
    <w:name w:val="t6"/>
    <w:basedOn w:val="Normal"/>
    <w:next w:val="nav1"/>
    <w:qFormat/>
    <w:rsid w:val="002A0521"/>
  </w:style>
  <w:style w:type="paragraph" w:customStyle="1" w:styleId="thumbnail">
    <w:name w:val="thumbnail"/>
    <w:basedOn w:val="Normal"/>
    <w:next w:val="nav2"/>
    <w:qFormat/>
    <w:rsid w:val="002A0521"/>
  </w:style>
  <w:style w:type="paragraph" w:customStyle="1" w:styleId="stand-first-alone">
    <w:name w:val="stand-first-alone"/>
    <w:basedOn w:val="Normal"/>
    <w:next w:val="Pa0"/>
    <w:qFormat/>
    <w:rsid w:val="002A0521"/>
  </w:style>
  <w:style w:type="paragraph" w:customStyle="1" w:styleId="wallacepara">
    <w:name w:val="wallacepara"/>
    <w:basedOn w:val="Normal"/>
    <w:next w:val="CM45"/>
    <w:qFormat/>
    <w:rsid w:val="002A0521"/>
  </w:style>
  <w:style w:type="paragraph" w:customStyle="1" w:styleId="morelink">
    <w:name w:val="morelink"/>
    <w:basedOn w:val="Normal"/>
    <w:next w:val="CM46"/>
    <w:qFormat/>
    <w:rsid w:val="002A0521"/>
  </w:style>
  <w:style w:type="paragraph" w:customStyle="1" w:styleId="audiolink">
    <w:name w:val="audiolink"/>
    <w:basedOn w:val="Normal"/>
    <w:next w:val="F4-NormalText"/>
    <w:qFormat/>
    <w:rsid w:val="002A0521"/>
  </w:style>
  <w:style w:type="paragraph" w:customStyle="1" w:styleId="titlestyle1">
    <w:name w:val="titlestyle1"/>
    <w:basedOn w:val="Normal"/>
    <w:next w:val="FullText"/>
    <w:qFormat/>
    <w:rsid w:val="002A0521"/>
  </w:style>
  <w:style w:type="paragraph" w:customStyle="1" w:styleId="nav1">
    <w:name w:val="nav1"/>
    <w:basedOn w:val="Normal"/>
    <w:next w:val="TagLine"/>
    <w:qFormat/>
    <w:rsid w:val="002A0521"/>
  </w:style>
  <w:style w:type="paragraph" w:customStyle="1" w:styleId="nav2">
    <w:name w:val="nav2"/>
    <w:basedOn w:val="Normal"/>
    <w:qFormat/>
    <w:rsid w:val="002A0521"/>
  </w:style>
  <w:style w:type="paragraph" w:customStyle="1" w:styleId="Pa0">
    <w:name w:val="Pa0"/>
    <w:basedOn w:val="Normal"/>
    <w:uiPriority w:val="99"/>
    <w:qFormat/>
    <w:rsid w:val="002A0521"/>
  </w:style>
  <w:style w:type="paragraph" w:customStyle="1" w:styleId="CM45">
    <w:name w:val="CM45"/>
    <w:basedOn w:val="Normal"/>
    <w:uiPriority w:val="99"/>
    <w:qFormat/>
    <w:rsid w:val="002A0521"/>
  </w:style>
  <w:style w:type="paragraph" w:customStyle="1" w:styleId="CM46">
    <w:name w:val="CM46"/>
    <w:basedOn w:val="Normal"/>
    <w:uiPriority w:val="99"/>
    <w:qFormat/>
    <w:rsid w:val="002A0521"/>
  </w:style>
  <w:style w:type="character" w:customStyle="1" w:styleId="Heading18">
    <w:name w:val="Heading #18_"/>
    <w:basedOn w:val="DefaultParagraphFont"/>
    <w:locked/>
    <w:rsid w:val="002A0521"/>
  </w:style>
  <w:style w:type="paragraph" w:customStyle="1" w:styleId="Heading180">
    <w:name w:val="Heading #18"/>
    <w:basedOn w:val="Normal"/>
    <w:qFormat/>
    <w:rsid w:val="002A0521"/>
  </w:style>
  <w:style w:type="character" w:customStyle="1" w:styleId="Picturecaption2">
    <w:name w:val="Picture caption (2)_"/>
    <w:basedOn w:val="DefaultParagraphFont"/>
    <w:locked/>
    <w:rsid w:val="002A0521"/>
  </w:style>
  <w:style w:type="paragraph" w:customStyle="1" w:styleId="Picturecaption20">
    <w:name w:val="Picture caption (2)"/>
    <w:basedOn w:val="Normal"/>
    <w:qFormat/>
    <w:rsid w:val="002A0521"/>
  </w:style>
  <w:style w:type="character" w:customStyle="1" w:styleId="Picturecaption">
    <w:name w:val="Picture caption_"/>
    <w:basedOn w:val="DefaultParagraphFont"/>
    <w:locked/>
    <w:rsid w:val="002A0521"/>
  </w:style>
  <w:style w:type="paragraph" w:customStyle="1" w:styleId="Picturecaption0">
    <w:name w:val="Picture caption"/>
    <w:basedOn w:val="Normal"/>
    <w:qFormat/>
    <w:rsid w:val="002A0521"/>
  </w:style>
  <w:style w:type="character" w:customStyle="1" w:styleId="Bodytext31">
    <w:name w:val="Body text (31)_"/>
    <w:basedOn w:val="DefaultParagraphFont"/>
    <w:locked/>
    <w:rsid w:val="002A0521"/>
  </w:style>
  <w:style w:type="paragraph" w:customStyle="1" w:styleId="Bodytext310">
    <w:name w:val="Body text (31)"/>
    <w:basedOn w:val="Normal"/>
    <w:qFormat/>
    <w:rsid w:val="002A0521"/>
  </w:style>
  <w:style w:type="character" w:customStyle="1" w:styleId="Heading22">
    <w:name w:val="Heading #22_"/>
    <w:basedOn w:val="DefaultParagraphFont"/>
    <w:locked/>
    <w:rsid w:val="002A0521"/>
  </w:style>
  <w:style w:type="paragraph" w:customStyle="1" w:styleId="Heading220">
    <w:name w:val="Heading #22"/>
    <w:basedOn w:val="Normal"/>
    <w:qFormat/>
    <w:rsid w:val="002A0521"/>
  </w:style>
  <w:style w:type="character" w:customStyle="1" w:styleId="Bodytext131">
    <w:name w:val="Body text (131)_"/>
    <w:basedOn w:val="DefaultParagraphFont"/>
    <w:locked/>
    <w:rsid w:val="002A0521"/>
  </w:style>
  <w:style w:type="paragraph" w:customStyle="1" w:styleId="Bodytext1310">
    <w:name w:val="Body text (131)"/>
    <w:basedOn w:val="Normal"/>
    <w:qFormat/>
    <w:rsid w:val="002A0521"/>
  </w:style>
  <w:style w:type="character" w:customStyle="1" w:styleId="Bodytext140">
    <w:name w:val="Body text (140)_"/>
    <w:basedOn w:val="DefaultParagraphFont"/>
    <w:locked/>
    <w:rsid w:val="002A0521"/>
  </w:style>
  <w:style w:type="paragraph" w:customStyle="1" w:styleId="Bodytext1400">
    <w:name w:val="Body text (140)"/>
    <w:basedOn w:val="Normal"/>
    <w:qFormat/>
    <w:rsid w:val="002A0521"/>
  </w:style>
  <w:style w:type="character" w:customStyle="1" w:styleId="Bodytext141">
    <w:name w:val="Body text (141)_"/>
    <w:basedOn w:val="DefaultParagraphFont"/>
    <w:locked/>
    <w:rsid w:val="002A0521"/>
  </w:style>
  <w:style w:type="paragraph" w:customStyle="1" w:styleId="Bodytext1410">
    <w:name w:val="Body text (141)"/>
    <w:basedOn w:val="Normal"/>
    <w:qFormat/>
    <w:rsid w:val="002A0521"/>
  </w:style>
  <w:style w:type="character" w:customStyle="1" w:styleId="Tableofcontents20">
    <w:name w:val="Table of contents (20)_"/>
    <w:basedOn w:val="DefaultParagraphFont"/>
    <w:locked/>
    <w:rsid w:val="002A0521"/>
  </w:style>
  <w:style w:type="paragraph" w:customStyle="1" w:styleId="Tableofcontents200">
    <w:name w:val="Table of contents (20)"/>
    <w:basedOn w:val="Normal"/>
    <w:qFormat/>
    <w:rsid w:val="002A0521"/>
  </w:style>
  <w:style w:type="character" w:customStyle="1" w:styleId="Tableofcontents21">
    <w:name w:val="Table of contents (21)_"/>
    <w:basedOn w:val="DefaultParagraphFont"/>
    <w:locked/>
    <w:rsid w:val="002A0521"/>
  </w:style>
  <w:style w:type="paragraph" w:customStyle="1" w:styleId="Tableofcontents210">
    <w:name w:val="Table of contents (21)"/>
    <w:basedOn w:val="Normal"/>
    <w:qFormat/>
    <w:rsid w:val="002A0521"/>
  </w:style>
  <w:style w:type="character" w:customStyle="1" w:styleId="Tableofcontents22">
    <w:name w:val="Table of contents (22)_"/>
    <w:basedOn w:val="DefaultParagraphFont"/>
    <w:locked/>
    <w:rsid w:val="002A0521"/>
  </w:style>
  <w:style w:type="paragraph" w:customStyle="1" w:styleId="Tableofcontents220">
    <w:name w:val="Table of contents (22)"/>
    <w:basedOn w:val="Normal"/>
    <w:qFormat/>
    <w:rsid w:val="002A0521"/>
  </w:style>
  <w:style w:type="character" w:customStyle="1" w:styleId="Bodytext142">
    <w:name w:val="Body text (142)_"/>
    <w:basedOn w:val="DefaultParagraphFont"/>
    <w:locked/>
    <w:rsid w:val="002A0521"/>
  </w:style>
  <w:style w:type="paragraph" w:customStyle="1" w:styleId="Bodytext1420">
    <w:name w:val="Body text (142)"/>
    <w:basedOn w:val="Normal"/>
    <w:qFormat/>
    <w:rsid w:val="002A0521"/>
  </w:style>
  <w:style w:type="character" w:customStyle="1" w:styleId="Bodytext143">
    <w:name w:val="Body text (143)_"/>
    <w:basedOn w:val="DefaultParagraphFont"/>
    <w:locked/>
    <w:rsid w:val="002A0521"/>
  </w:style>
  <w:style w:type="paragraph" w:customStyle="1" w:styleId="Bodytext1430">
    <w:name w:val="Body text (143)"/>
    <w:basedOn w:val="Normal"/>
    <w:qFormat/>
    <w:rsid w:val="002A0521"/>
  </w:style>
  <w:style w:type="character" w:customStyle="1" w:styleId="Bodytext144Exact">
    <w:name w:val="Body text (144) Exact"/>
    <w:basedOn w:val="DefaultParagraphFont"/>
    <w:locked/>
    <w:rsid w:val="002A0521"/>
  </w:style>
  <w:style w:type="paragraph" w:customStyle="1" w:styleId="Bodytext144">
    <w:name w:val="Body text (144)"/>
    <w:basedOn w:val="Normal"/>
    <w:qFormat/>
    <w:rsid w:val="002A0521"/>
  </w:style>
  <w:style w:type="character" w:customStyle="1" w:styleId="Bodytext145Exact">
    <w:name w:val="Body text (145) Exact"/>
    <w:basedOn w:val="DefaultParagraphFont"/>
    <w:locked/>
    <w:rsid w:val="002A0521"/>
  </w:style>
  <w:style w:type="paragraph" w:customStyle="1" w:styleId="Bodytext145">
    <w:name w:val="Body text (145)"/>
    <w:basedOn w:val="Normal"/>
    <w:qFormat/>
    <w:rsid w:val="002A0521"/>
  </w:style>
  <w:style w:type="character" w:customStyle="1" w:styleId="Bodytext146">
    <w:name w:val="Body text (146)_"/>
    <w:basedOn w:val="DefaultParagraphFont"/>
    <w:locked/>
    <w:rsid w:val="002A0521"/>
  </w:style>
  <w:style w:type="paragraph" w:customStyle="1" w:styleId="Bodytext1460">
    <w:name w:val="Body text (146)"/>
    <w:basedOn w:val="Normal"/>
    <w:qFormat/>
    <w:rsid w:val="002A0521"/>
  </w:style>
  <w:style w:type="character" w:customStyle="1" w:styleId="Heading230">
    <w:name w:val="Heading #23_"/>
    <w:basedOn w:val="DefaultParagraphFont"/>
    <w:locked/>
    <w:rsid w:val="002A0521"/>
  </w:style>
  <w:style w:type="paragraph" w:customStyle="1" w:styleId="Heading231">
    <w:name w:val="Heading #23"/>
    <w:basedOn w:val="Normal"/>
    <w:qFormat/>
    <w:rsid w:val="002A0521"/>
  </w:style>
  <w:style w:type="character" w:customStyle="1" w:styleId="Picturecaption36">
    <w:name w:val="Picture caption (36)_"/>
    <w:basedOn w:val="DefaultParagraphFont"/>
    <w:locked/>
    <w:rsid w:val="002A0521"/>
  </w:style>
  <w:style w:type="paragraph" w:customStyle="1" w:styleId="Picturecaption360">
    <w:name w:val="Picture caption (36)"/>
    <w:basedOn w:val="Normal"/>
    <w:qFormat/>
    <w:rsid w:val="002A0521"/>
  </w:style>
  <w:style w:type="character" w:customStyle="1" w:styleId="Picturecaption42">
    <w:name w:val="Picture caption (42)_"/>
    <w:basedOn w:val="DefaultParagraphFont"/>
    <w:locked/>
    <w:rsid w:val="002A0521"/>
  </w:style>
  <w:style w:type="paragraph" w:customStyle="1" w:styleId="Picturecaption420">
    <w:name w:val="Picture caption (42)"/>
    <w:basedOn w:val="Normal"/>
    <w:qFormat/>
    <w:rsid w:val="002A0521"/>
  </w:style>
  <w:style w:type="character" w:customStyle="1" w:styleId="Bodytext154">
    <w:name w:val="Body text (154)_"/>
    <w:basedOn w:val="DefaultParagraphFont"/>
    <w:locked/>
    <w:rsid w:val="002A0521"/>
  </w:style>
  <w:style w:type="paragraph" w:customStyle="1" w:styleId="Bodytext1540">
    <w:name w:val="Body text (154)"/>
    <w:basedOn w:val="Normal"/>
    <w:qFormat/>
    <w:rsid w:val="002A0521"/>
  </w:style>
  <w:style w:type="character" w:customStyle="1" w:styleId="Bodytext155">
    <w:name w:val="Body text (155)_"/>
    <w:basedOn w:val="DefaultParagraphFont"/>
    <w:locked/>
    <w:rsid w:val="002A0521"/>
  </w:style>
  <w:style w:type="paragraph" w:customStyle="1" w:styleId="Bodytext1550">
    <w:name w:val="Body text (155)"/>
    <w:basedOn w:val="Normal"/>
    <w:qFormat/>
    <w:rsid w:val="002A0521"/>
  </w:style>
  <w:style w:type="character" w:customStyle="1" w:styleId="Bodytext156">
    <w:name w:val="Body text (156)_"/>
    <w:basedOn w:val="DefaultParagraphFont"/>
    <w:locked/>
    <w:rsid w:val="002A0521"/>
  </w:style>
  <w:style w:type="paragraph" w:customStyle="1" w:styleId="Bodytext1560">
    <w:name w:val="Body text (156)"/>
    <w:basedOn w:val="Normal"/>
    <w:qFormat/>
    <w:rsid w:val="002A0521"/>
  </w:style>
  <w:style w:type="character" w:customStyle="1" w:styleId="Bodytext60">
    <w:name w:val="Body text (60)_"/>
    <w:basedOn w:val="DefaultParagraphFont"/>
    <w:locked/>
    <w:rsid w:val="002A0521"/>
  </w:style>
  <w:style w:type="paragraph" w:customStyle="1" w:styleId="Bodytext600">
    <w:name w:val="Body text (60)"/>
    <w:basedOn w:val="Normal"/>
    <w:qFormat/>
    <w:rsid w:val="002A0521"/>
  </w:style>
  <w:style w:type="character" w:customStyle="1" w:styleId="Bodytext158">
    <w:name w:val="Body text (158)_"/>
    <w:basedOn w:val="DefaultParagraphFont"/>
    <w:locked/>
    <w:rsid w:val="002A0521"/>
  </w:style>
  <w:style w:type="paragraph" w:customStyle="1" w:styleId="Bodytext1580">
    <w:name w:val="Body text (158)"/>
    <w:basedOn w:val="Normal"/>
    <w:qFormat/>
    <w:rsid w:val="002A0521"/>
  </w:style>
  <w:style w:type="character" w:customStyle="1" w:styleId="Bodytext159">
    <w:name w:val="Body text (159)_"/>
    <w:basedOn w:val="DefaultParagraphFont"/>
    <w:locked/>
    <w:rsid w:val="002A0521"/>
  </w:style>
  <w:style w:type="paragraph" w:customStyle="1" w:styleId="Bodytext1590">
    <w:name w:val="Body text (159)"/>
    <w:basedOn w:val="Normal"/>
    <w:qFormat/>
    <w:rsid w:val="002A0521"/>
  </w:style>
  <w:style w:type="character" w:customStyle="1" w:styleId="Bodytext160">
    <w:name w:val="Body text (160)_"/>
    <w:basedOn w:val="DefaultParagraphFont"/>
    <w:locked/>
    <w:rsid w:val="002A0521"/>
  </w:style>
  <w:style w:type="paragraph" w:customStyle="1" w:styleId="Bodytext1600">
    <w:name w:val="Body text (160)"/>
    <w:basedOn w:val="Normal"/>
    <w:qFormat/>
    <w:rsid w:val="002A0521"/>
  </w:style>
  <w:style w:type="character" w:customStyle="1" w:styleId="Picturecaption4">
    <w:name w:val="Picture caption (4)_"/>
    <w:basedOn w:val="DefaultParagraphFont"/>
    <w:locked/>
    <w:rsid w:val="002A0521"/>
  </w:style>
  <w:style w:type="paragraph" w:customStyle="1" w:styleId="Picturecaption40">
    <w:name w:val="Picture caption (4)"/>
    <w:basedOn w:val="Normal"/>
    <w:qFormat/>
    <w:rsid w:val="002A0521"/>
  </w:style>
  <w:style w:type="character" w:customStyle="1" w:styleId="Heading10">
    <w:name w:val="Heading #10_"/>
    <w:basedOn w:val="DefaultParagraphFont"/>
    <w:locked/>
    <w:rsid w:val="002A0521"/>
  </w:style>
  <w:style w:type="paragraph" w:customStyle="1" w:styleId="Heading100">
    <w:name w:val="Heading #10"/>
    <w:basedOn w:val="Normal"/>
    <w:qFormat/>
    <w:rsid w:val="002A0521"/>
  </w:style>
  <w:style w:type="character" w:customStyle="1" w:styleId="Picturecaption3">
    <w:name w:val="Picture caption (3)_"/>
    <w:basedOn w:val="DefaultParagraphFont"/>
    <w:locked/>
    <w:rsid w:val="002A0521"/>
  </w:style>
  <w:style w:type="paragraph" w:customStyle="1" w:styleId="Picturecaption30">
    <w:name w:val="Picture caption (3)"/>
    <w:basedOn w:val="Normal"/>
    <w:qFormat/>
    <w:rsid w:val="002A0521"/>
  </w:style>
  <w:style w:type="character" w:customStyle="1" w:styleId="Heading13">
    <w:name w:val="Heading #13_"/>
    <w:basedOn w:val="DefaultParagraphFont"/>
    <w:locked/>
    <w:rsid w:val="002A0521"/>
  </w:style>
  <w:style w:type="paragraph" w:customStyle="1" w:styleId="Heading130">
    <w:name w:val="Heading #13"/>
    <w:basedOn w:val="Normal"/>
    <w:qFormat/>
    <w:rsid w:val="002A0521"/>
  </w:style>
  <w:style w:type="character" w:customStyle="1" w:styleId="Heading92">
    <w:name w:val="Heading #9 (2)_"/>
    <w:basedOn w:val="DefaultParagraphFont"/>
    <w:locked/>
    <w:rsid w:val="002A0521"/>
  </w:style>
  <w:style w:type="paragraph" w:customStyle="1" w:styleId="Heading920">
    <w:name w:val="Heading #9 (2)"/>
    <w:basedOn w:val="Normal"/>
    <w:qFormat/>
    <w:rsid w:val="002A0521"/>
  </w:style>
  <w:style w:type="character" w:customStyle="1" w:styleId="Heading15">
    <w:name w:val="Heading #15_"/>
    <w:basedOn w:val="DefaultParagraphFont"/>
    <w:locked/>
    <w:rsid w:val="002A0521"/>
  </w:style>
  <w:style w:type="paragraph" w:customStyle="1" w:styleId="Heading150">
    <w:name w:val="Heading #15"/>
    <w:basedOn w:val="Normal"/>
    <w:qFormat/>
    <w:rsid w:val="002A0521"/>
  </w:style>
  <w:style w:type="character" w:customStyle="1" w:styleId="Bodytext38">
    <w:name w:val="Body text (38)_"/>
    <w:basedOn w:val="DefaultParagraphFont"/>
    <w:locked/>
    <w:rsid w:val="002A0521"/>
  </w:style>
  <w:style w:type="paragraph" w:customStyle="1" w:styleId="Bodytext380">
    <w:name w:val="Body text (38)"/>
    <w:basedOn w:val="Normal"/>
    <w:qFormat/>
    <w:rsid w:val="002A0521"/>
  </w:style>
  <w:style w:type="character" w:customStyle="1" w:styleId="Heading17">
    <w:name w:val="Heading #17_"/>
    <w:basedOn w:val="DefaultParagraphFont"/>
    <w:locked/>
    <w:rsid w:val="002A0521"/>
  </w:style>
  <w:style w:type="paragraph" w:customStyle="1" w:styleId="Heading170">
    <w:name w:val="Heading #17"/>
    <w:basedOn w:val="Normal"/>
    <w:qFormat/>
    <w:rsid w:val="002A0521"/>
  </w:style>
  <w:style w:type="character" w:customStyle="1" w:styleId="Bodytext97Exact">
    <w:name w:val="Body text (97) Exact"/>
    <w:basedOn w:val="DefaultParagraphFont"/>
    <w:locked/>
    <w:rsid w:val="002A0521"/>
  </w:style>
  <w:style w:type="paragraph" w:customStyle="1" w:styleId="Bodytext97">
    <w:name w:val="Body text (97)"/>
    <w:basedOn w:val="Normal"/>
    <w:qFormat/>
    <w:rsid w:val="002A0521"/>
  </w:style>
  <w:style w:type="character" w:customStyle="1" w:styleId="Bodytext42">
    <w:name w:val="Body text (42)_"/>
    <w:basedOn w:val="DefaultParagraphFont"/>
    <w:locked/>
    <w:rsid w:val="002A0521"/>
  </w:style>
  <w:style w:type="paragraph" w:customStyle="1" w:styleId="Bodytext420">
    <w:name w:val="Body text (42)"/>
    <w:basedOn w:val="Normal"/>
    <w:qFormat/>
    <w:rsid w:val="002A0521"/>
  </w:style>
  <w:style w:type="character" w:customStyle="1" w:styleId="Picturecaption9">
    <w:name w:val="Picture caption (9)_"/>
    <w:basedOn w:val="DefaultParagraphFont"/>
    <w:locked/>
    <w:rsid w:val="002A0521"/>
  </w:style>
  <w:style w:type="paragraph" w:customStyle="1" w:styleId="Picturecaption90">
    <w:name w:val="Picture caption (9)"/>
    <w:basedOn w:val="Normal"/>
    <w:qFormat/>
    <w:rsid w:val="002A0521"/>
  </w:style>
  <w:style w:type="character" w:customStyle="1" w:styleId="Bodytext96Exact">
    <w:name w:val="Body text (96) Exact"/>
    <w:basedOn w:val="DefaultParagraphFont"/>
    <w:locked/>
    <w:rsid w:val="002A0521"/>
  </w:style>
  <w:style w:type="paragraph" w:customStyle="1" w:styleId="Bodytext96">
    <w:name w:val="Body text (96)"/>
    <w:basedOn w:val="Normal"/>
    <w:qFormat/>
    <w:rsid w:val="002A0521"/>
  </w:style>
  <w:style w:type="character" w:customStyle="1" w:styleId="Heading142">
    <w:name w:val="Heading #14 (2)_"/>
    <w:basedOn w:val="DefaultParagraphFont"/>
    <w:locked/>
    <w:rsid w:val="002A0521"/>
  </w:style>
  <w:style w:type="paragraph" w:customStyle="1" w:styleId="Heading1420">
    <w:name w:val="Heading #14 (2)"/>
    <w:basedOn w:val="Normal"/>
    <w:qFormat/>
    <w:rsid w:val="002A0521"/>
  </w:style>
  <w:style w:type="character" w:customStyle="1" w:styleId="Picturecaption31">
    <w:name w:val="Picture caption (31)_"/>
    <w:basedOn w:val="DefaultParagraphFont"/>
    <w:locked/>
    <w:rsid w:val="002A0521"/>
  </w:style>
  <w:style w:type="paragraph" w:customStyle="1" w:styleId="Picturecaption310">
    <w:name w:val="Picture caption (31)"/>
    <w:basedOn w:val="Normal"/>
    <w:qFormat/>
    <w:rsid w:val="002A0521"/>
  </w:style>
  <w:style w:type="character" w:customStyle="1" w:styleId="Picturecaption27">
    <w:name w:val="Picture caption (27)_"/>
    <w:basedOn w:val="DefaultParagraphFont"/>
    <w:locked/>
    <w:rsid w:val="002A0521"/>
  </w:style>
  <w:style w:type="paragraph" w:customStyle="1" w:styleId="Picturecaption270">
    <w:name w:val="Picture caption (27)"/>
    <w:basedOn w:val="Normal"/>
    <w:qFormat/>
    <w:rsid w:val="002A0521"/>
  </w:style>
  <w:style w:type="character" w:customStyle="1" w:styleId="Bodytext43Exact">
    <w:name w:val="Body text (43) Exact"/>
    <w:basedOn w:val="DefaultParagraphFont"/>
    <w:locked/>
    <w:rsid w:val="002A0521"/>
  </w:style>
  <w:style w:type="paragraph" w:customStyle="1" w:styleId="Bodytext43">
    <w:name w:val="Body text (43)"/>
    <w:basedOn w:val="Normal"/>
    <w:qFormat/>
    <w:rsid w:val="002A0521"/>
  </w:style>
  <w:style w:type="character" w:customStyle="1" w:styleId="Bodytext109">
    <w:name w:val="Body text (109)_"/>
    <w:basedOn w:val="DefaultParagraphFont"/>
    <w:locked/>
    <w:rsid w:val="002A0521"/>
  </w:style>
  <w:style w:type="paragraph" w:customStyle="1" w:styleId="Bodytext1090">
    <w:name w:val="Body text (109)"/>
    <w:basedOn w:val="Normal"/>
    <w:qFormat/>
    <w:rsid w:val="002A0521"/>
  </w:style>
  <w:style w:type="character" w:customStyle="1" w:styleId="Bodytext110">
    <w:name w:val="Body text (110)_"/>
    <w:basedOn w:val="DefaultParagraphFont"/>
    <w:locked/>
    <w:rsid w:val="002A0521"/>
  </w:style>
  <w:style w:type="paragraph" w:customStyle="1" w:styleId="Bodytext1100">
    <w:name w:val="Body text (110)"/>
    <w:basedOn w:val="Normal"/>
    <w:qFormat/>
    <w:rsid w:val="002A0521"/>
  </w:style>
  <w:style w:type="character" w:customStyle="1" w:styleId="Bodytext111">
    <w:name w:val="Body text (111)_"/>
    <w:basedOn w:val="DefaultParagraphFont"/>
    <w:locked/>
    <w:rsid w:val="002A0521"/>
  </w:style>
  <w:style w:type="paragraph" w:customStyle="1" w:styleId="Bodytext1110">
    <w:name w:val="Body text (111)"/>
    <w:basedOn w:val="Normal"/>
    <w:qFormat/>
    <w:rsid w:val="002A0521"/>
  </w:style>
  <w:style w:type="character" w:customStyle="1" w:styleId="Tablecaption7">
    <w:name w:val="Table caption (7)_"/>
    <w:basedOn w:val="DefaultParagraphFont"/>
    <w:locked/>
    <w:rsid w:val="002A0521"/>
  </w:style>
  <w:style w:type="paragraph" w:customStyle="1" w:styleId="Tablecaption70">
    <w:name w:val="Table caption (7)"/>
    <w:basedOn w:val="Normal"/>
    <w:qFormat/>
    <w:rsid w:val="002A0521"/>
  </w:style>
  <w:style w:type="character" w:customStyle="1" w:styleId="Bodytext112">
    <w:name w:val="Body text (112)_"/>
    <w:basedOn w:val="DefaultParagraphFont"/>
    <w:locked/>
    <w:rsid w:val="002A0521"/>
  </w:style>
  <w:style w:type="paragraph" w:customStyle="1" w:styleId="Bodytext1120">
    <w:name w:val="Body text (112)"/>
    <w:basedOn w:val="Normal"/>
    <w:qFormat/>
    <w:rsid w:val="002A0521"/>
  </w:style>
  <w:style w:type="character" w:customStyle="1" w:styleId="Bodytext113">
    <w:name w:val="Body text (113)_"/>
    <w:basedOn w:val="DefaultParagraphFont"/>
    <w:locked/>
    <w:rsid w:val="002A0521"/>
  </w:style>
  <w:style w:type="paragraph" w:customStyle="1" w:styleId="Bodytext1130">
    <w:name w:val="Body text (113)"/>
    <w:basedOn w:val="Normal"/>
    <w:qFormat/>
    <w:rsid w:val="002A0521"/>
  </w:style>
  <w:style w:type="character" w:customStyle="1" w:styleId="Tableofcontents10">
    <w:name w:val="Table of contents (10)_"/>
    <w:basedOn w:val="DefaultParagraphFont"/>
    <w:locked/>
    <w:rsid w:val="002A0521"/>
  </w:style>
  <w:style w:type="paragraph" w:customStyle="1" w:styleId="Tableofcontents100">
    <w:name w:val="Table of contents (10)"/>
    <w:basedOn w:val="Normal"/>
    <w:qFormat/>
    <w:rsid w:val="002A0521"/>
  </w:style>
  <w:style w:type="character" w:customStyle="1" w:styleId="Tableofcontents12">
    <w:name w:val="Table of contents (12)_"/>
    <w:basedOn w:val="DefaultParagraphFont"/>
    <w:locked/>
    <w:rsid w:val="002A0521"/>
  </w:style>
  <w:style w:type="paragraph" w:customStyle="1" w:styleId="Tableofcontents120">
    <w:name w:val="Table of contents (12)"/>
    <w:basedOn w:val="Normal"/>
    <w:qFormat/>
    <w:rsid w:val="002A0521"/>
  </w:style>
  <w:style w:type="character" w:customStyle="1" w:styleId="Tableofcontents14">
    <w:name w:val="Table of contents (14)_"/>
    <w:basedOn w:val="DefaultParagraphFont"/>
    <w:locked/>
    <w:rsid w:val="002A0521"/>
  </w:style>
  <w:style w:type="paragraph" w:customStyle="1" w:styleId="Tableofcontents140">
    <w:name w:val="Table of contents (14)"/>
    <w:basedOn w:val="Normal"/>
    <w:qFormat/>
    <w:rsid w:val="002A0521"/>
  </w:style>
  <w:style w:type="character" w:customStyle="1" w:styleId="Heading162">
    <w:name w:val="Heading #16 (2)_"/>
    <w:basedOn w:val="DefaultParagraphFont"/>
    <w:locked/>
    <w:rsid w:val="002A0521"/>
  </w:style>
  <w:style w:type="paragraph" w:customStyle="1" w:styleId="Heading1620">
    <w:name w:val="Heading #16 (2)"/>
    <w:basedOn w:val="Normal"/>
    <w:qFormat/>
    <w:rsid w:val="002A0521"/>
  </w:style>
  <w:style w:type="paragraph" w:customStyle="1" w:styleId="txgreen">
    <w:name w:val="txgreen"/>
    <w:basedOn w:val="Normal"/>
    <w:uiPriority w:val="99"/>
    <w:qFormat/>
    <w:rsid w:val="002A0521"/>
  </w:style>
  <w:style w:type="paragraph" w:customStyle="1" w:styleId="rtecenter">
    <w:name w:val="rtecenter"/>
    <w:basedOn w:val="Normal"/>
    <w:uiPriority w:val="99"/>
    <w:qFormat/>
    <w:rsid w:val="002A0521"/>
  </w:style>
  <w:style w:type="paragraph" w:customStyle="1" w:styleId="StyleHeading4TagBigcardNotBold">
    <w:name w:val="Style Heading 4TagBig card + Not Bold"/>
    <w:basedOn w:val="Heading4"/>
    <w:qFormat/>
    <w:rsid w:val="002A0521"/>
    <w:rPr>
      <w:bCs w:val="0"/>
    </w:rPr>
  </w:style>
  <w:style w:type="paragraph" w:customStyle="1" w:styleId="Stylecardtext8pt">
    <w:name w:val="Style card text + 8 pt"/>
    <w:basedOn w:val="Normal"/>
    <w:qFormat/>
    <w:rsid w:val="002A0521"/>
  </w:style>
  <w:style w:type="paragraph" w:customStyle="1" w:styleId="Stylecardtext5pt">
    <w:name w:val="Style card text + 5 pt"/>
    <w:basedOn w:val="Normal"/>
    <w:qFormat/>
    <w:rsid w:val="002A0521"/>
  </w:style>
  <w:style w:type="character" w:customStyle="1" w:styleId="StyleLatinGaramond9ptUnderline">
    <w:name w:val="Style (Latin) Garamond 9 pt Underline"/>
    <w:rsid w:val="002A0521"/>
  </w:style>
  <w:style w:type="character" w:customStyle="1" w:styleId="l9">
    <w:name w:val="l9"/>
    <w:basedOn w:val="DefaultParagraphFont"/>
    <w:rsid w:val="002A0521"/>
  </w:style>
  <w:style w:type="character" w:customStyle="1" w:styleId="l8">
    <w:name w:val="l8"/>
    <w:basedOn w:val="DefaultParagraphFont"/>
    <w:rsid w:val="002A0521"/>
  </w:style>
  <w:style w:type="character" w:customStyle="1" w:styleId="l6">
    <w:name w:val="l6"/>
    <w:basedOn w:val="DefaultParagraphFont"/>
    <w:rsid w:val="002A0521"/>
  </w:style>
  <w:style w:type="character" w:customStyle="1" w:styleId="l7">
    <w:name w:val="l7"/>
    <w:basedOn w:val="DefaultParagraphFont"/>
    <w:rsid w:val="002A0521"/>
  </w:style>
  <w:style w:type="character" w:customStyle="1" w:styleId="ellipsistext">
    <w:name w:val="ellipsis_text"/>
    <w:basedOn w:val="DefaultParagraphFont"/>
    <w:rsid w:val="002A0521"/>
  </w:style>
  <w:style w:type="character" w:customStyle="1" w:styleId="referencediv">
    <w:name w:val="referencediv"/>
    <w:basedOn w:val="DefaultParagraphFont"/>
    <w:rsid w:val="002A0521"/>
  </w:style>
  <w:style w:type="character" w:customStyle="1" w:styleId="cite0">
    <w:name w:val="cite0"/>
    <w:rsid w:val="002A0521"/>
  </w:style>
  <w:style w:type="character" w:customStyle="1" w:styleId="Aunderline1">
    <w:name w:val="Aunderline"/>
    <w:qFormat/>
    <w:rsid w:val="002A0521"/>
  </w:style>
  <w:style w:type="character" w:customStyle="1" w:styleId="desc">
    <w:name w:val="desc"/>
    <w:basedOn w:val="DefaultParagraphFont"/>
    <w:rsid w:val="002A0521"/>
  </w:style>
  <w:style w:type="character" w:customStyle="1" w:styleId="in-top">
    <w:name w:val="in-top"/>
    <w:rsid w:val="002A0521"/>
  </w:style>
  <w:style w:type="character" w:customStyle="1" w:styleId="nukeled">
    <w:name w:val="nukeled"/>
    <w:rsid w:val="002A0521"/>
  </w:style>
  <w:style w:type="character" w:customStyle="1" w:styleId="contextlyrelated">
    <w:name w:val="contextly_related"/>
    <w:rsid w:val="002A0521"/>
  </w:style>
  <w:style w:type="character" w:customStyle="1" w:styleId="in-right">
    <w:name w:val="in-right"/>
    <w:rsid w:val="002A0521"/>
  </w:style>
  <w:style w:type="character" w:customStyle="1" w:styleId="adtext">
    <w:name w:val="ad_text"/>
    <w:rsid w:val="002A0521"/>
  </w:style>
  <w:style w:type="character" w:customStyle="1" w:styleId="linkrow">
    <w:name w:val="link_row"/>
    <w:rsid w:val="002A0521"/>
  </w:style>
  <w:style w:type="character" w:customStyle="1" w:styleId="revision-date">
    <w:name w:val="revision-date"/>
    <w:rsid w:val="002A0521"/>
  </w:style>
  <w:style w:type="character" w:customStyle="1" w:styleId="facebook-share">
    <w:name w:val="facebook-share"/>
    <w:rsid w:val="002A0521"/>
  </w:style>
  <w:style w:type="character" w:customStyle="1" w:styleId="facebook-share-label">
    <w:name w:val="facebook-share-label"/>
    <w:rsid w:val="002A0521"/>
  </w:style>
  <w:style w:type="character" w:customStyle="1" w:styleId="ata11y">
    <w:name w:val="at_a11y"/>
    <w:rsid w:val="002A0521"/>
  </w:style>
  <w:style w:type="character" w:customStyle="1" w:styleId="tpk">
    <w:name w:val="tpk"/>
    <w:rsid w:val="002A0521"/>
  </w:style>
  <w:style w:type="character" w:customStyle="1" w:styleId="A24">
    <w:name w:val="A24"/>
    <w:uiPriority w:val="99"/>
    <w:rsid w:val="002A0521"/>
  </w:style>
  <w:style w:type="character" w:customStyle="1" w:styleId="A25">
    <w:name w:val="A25"/>
    <w:uiPriority w:val="99"/>
    <w:rsid w:val="002A0521"/>
  </w:style>
  <w:style w:type="character" w:customStyle="1" w:styleId="Headerorfooter">
    <w:name w:val="Header or footer_"/>
    <w:basedOn w:val="DefaultParagraphFont"/>
    <w:rsid w:val="002A0521"/>
  </w:style>
  <w:style w:type="character" w:customStyle="1" w:styleId="Bodytext21">
    <w:name w:val="Body text (2)_"/>
    <w:basedOn w:val="DefaultParagraphFont"/>
    <w:rsid w:val="002A0521"/>
  </w:style>
  <w:style w:type="character" w:customStyle="1" w:styleId="Bodytext22">
    <w:name w:val="Body text (2)"/>
    <w:basedOn w:val="Bodytext32"/>
    <w:rsid w:val="002A0521"/>
  </w:style>
  <w:style w:type="character" w:customStyle="1" w:styleId="Headerorfooter0">
    <w:name w:val="Header or footer"/>
    <w:basedOn w:val="Bodytext100"/>
    <w:rsid w:val="002A0521"/>
  </w:style>
  <w:style w:type="character" w:customStyle="1" w:styleId="Bodytext33">
    <w:name w:val="Body text (3)_"/>
    <w:basedOn w:val="DefaultParagraphFont"/>
    <w:rsid w:val="002A0521"/>
  </w:style>
  <w:style w:type="character" w:customStyle="1" w:styleId="Bodytext31Exact">
    <w:name w:val="Body text (31) Exact"/>
    <w:basedOn w:val="DefaultParagraphFont"/>
    <w:rsid w:val="002A0521"/>
  </w:style>
  <w:style w:type="character" w:customStyle="1" w:styleId="Bodytext100">
    <w:name w:val="Body text (10)_"/>
    <w:basedOn w:val="DefaultParagraphFont"/>
    <w:rsid w:val="002A0521"/>
  </w:style>
  <w:style w:type="character" w:customStyle="1" w:styleId="Bodytext32">
    <w:name w:val="Body text (3)"/>
    <w:basedOn w:val="Bodytext3Spacing0ptExact"/>
    <w:rsid w:val="002A0521"/>
  </w:style>
  <w:style w:type="character" w:customStyle="1" w:styleId="Bodytext46">
    <w:name w:val="Body text (46)_"/>
    <w:basedOn w:val="DefaultParagraphFont"/>
    <w:rsid w:val="002A0521"/>
  </w:style>
  <w:style w:type="character" w:customStyle="1" w:styleId="Bodytext51">
    <w:name w:val="Body text (51)_"/>
    <w:basedOn w:val="DefaultParagraphFont"/>
    <w:rsid w:val="002A0521"/>
  </w:style>
  <w:style w:type="character" w:customStyle="1" w:styleId="Bodytext34">
    <w:name w:val="Body text (34)_"/>
    <w:basedOn w:val="DefaultParagraphFont"/>
    <w:rsid w:val="002A0521"/>
  </w:style>
  <w:style w:type="character" w:customStyle="1" w:styleId="Bodytext3Spacing0ptExact">
    <w:name w:val="Body text (3) + Spacing 0 pt Exact"/>
    <w:rsid w:val="002A0521"/>
  </w:style>
  <w:style w:type="character" w:customStyle="1" w:styleId="Bodytext82">
    <w:name w:val="Body text (82)_"/>
    <w:basedOn w:val="DefaultParagraphFont"/>
    <w:rsid w:val="002A0521"/>
  </w:style>
  <w:style w:type="character" w:customStyle="1" w:styleId="PicturecaptionSpacing0ptExact">
    <w:name w:val="Picture caption + Spacing 0 pt Exact"/>
    <w:basedOn w:val="DefaultParagraphFont"/>
    <w:rsid w:val="002A0521"/>
  </w:style>
  <w:style w:type="character" w:customStyle="1" w:styleId="Tableofcontents13">
    <w:name w:val="Table of contents (13)_"/>
    <w:basedOn w:val="DefaultParagraphFont"/>
    <w:rsid w:val="002A0521"/>
  </w:style>
  <w:style w:type="character" w:customStyle="1" w:styleId="Bodytext114">
    <w:name w:val="Body text (114)_"/>
    <w:basedOn w:val="DefaultParagraphFont"/>
    <w:rsid w:val="002A0521"/>
  </w:style>
  <w:style w:type="character" w:customStyle="1" w:styleId="Bodytext115">
    <w:name w:val="Body text (115)_"/>
    <w:basedOn w:val="DefaultParagraphFont"/>
    <w:rsid w:val="002A0521"/>
  </w:style>
  <w:style w:type="character" w:customStyle="1" w:styleId="Bodytext1150">
    <w:name w:val="Body text (115)"/>
    <w:basedOn w:val="Picturecaption2Spacing0ptExact"/>
    <w:rsid w:val="002A0521"/>
  </w:style>
  <w:style w:type="character" w:customStyle="1" w:styleId="Bodytext820">
    <w:name w:val="Body text (82)"/>
    <w:rsid w:val="002A0521"/>
  </w:style>
  <w:style w:type="character" w:customStyle="1" w:styleId="Bodytext101">
    <w:name w:val="Body text (10)"/>
    <w:basedOn w:val="PicturecaptionSpacing0ptExact"/>
    <w:rsid w:val="002A0521"/>
  </w:style>
  <w:style w:type="character" w:customStyle="1" w:styleId="Bodytext82Spacing0ptExact">
    <w:name w:val="Body text (82) + Spacing 0 pt Exact"/>
    <w:basedOn w:val="Bodytext820"/>
    <w:rsid w:val="002A0521"/>
  </w:style>
  <w:style w:type="character" w:customStyle="1" w:styleId="Bodytext131Exact">
    <w:name w:val="Body text (131) Exact"/>
    <w:basedOn w:val="DefaultParagraphFont"/>
    <w:rsid w:val="002A0521"/>
  </w:style>
  <w:style w:type="character" w:customStyle="1" w:styleId="Picturecaption2Spacing0ptExact">
    <w:name w:val="Picture caption (2) + Spacing 0 pt Exact"/>
    <w:basedOn w:val="DefaultParagraphFont"/>
    <w:rsid w:val="002A0521"/>
  </w:style>
  <w:style w:type="character" w:customStyle="1" w:styleId="Bodytext114Exact">
    <w:name w:val="Body text (114) Exact"/>
    <w:basedOn w:val="Bodytext131Exact"/>
    <w:rsid w:val="002A0521"/>
  </w:style>
  <w:style w:type="character" w:customStyle="1" w:styleId="Bodytext340">
    <w:name w:val="Body text (34)"/>
    <w:basedOn w:val="BodyText4"/>
    <w:rsid w:val="002A05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A0521"/>
  </w:style>
  <w:style w:type="character" w:customStyle="1" w:styleId="Bodytext510">
    <w:name w:val="Body text (51)"/>
    <w:basedOn w:val="Bodytext115"/>
    <w:rsid w:val="002A0521"/>
  </w:style>
  <w:style w:type="character" w:customStyle="1" w:styleId="Bodytext1140">
    <w:name w:val="Body text (114)"/>
    <w:basedOn w:val="Bodytext131Exact"/>
    <w:rsid w:val="002A0521"/>
  </w:style>
  <w:style w:type="character" w:customStyle="1" w:styleId="Tableofcontents130">
    <w:name w:val="Table of contents (13)"/>
    <w:basedOn w:val="Bodytext82Spacing0ptExact"/>
    <w:rsid w:val="002A0521"/>
  </w:style>
  <w:style w:type="character" w:customStyle="1" w:styleId="Bodytext460">
    <w:name w:val="Body text (46)"/>
    <w:basedOn w:val="Bodytext114"/>
    <w:rsid w:val="002A0521"/>
  </w:style>
  <w:style w:type="character" w:customStyle="1" w:styleId="Bodytext46NotBold">
    <w:name w:val="Body text (46) + Not Bold"/>
    <w:basedOn w:val="Bodytext114"/>
    <w:rsid w:val="002A0521"/>
  </w:style>
  <w:style w:type="character" w:customStyle="1" w:styleId="Bodytext46SegoeUI">
    <w:name w:val="Body text (46) + Segoe UI"/>
    <w:basedOn w:val="Bodytext114"/>
    <w:rsid w:val="002A0521"/>
  </w:style>
  <w:style w:type="character" w:customStyle="1" w:styleId="Bodytext115Spacing0ptExact">
    <w:name w:val="Body text (115) + Spacing 0 pt Exact"/>
    <w:basedOn w:val="Picturecaption2Spacing0ptExact"/>
    <w:rsid w:val="002A0521"/>
  </w:style>
  <w:style w:type="character" w:customStyle="1" w:styleId="Picturecaption42SmallCaps">
    <w:name w:val="Picture caption (42) + Small Caps"/>
    <w:basedOn w:val="DefaultParagraphFont"/>
    <w:rsid w:val="002A0521"/>
  </w:style>
  <w:style w:type="character" w:customStyle="1" w:styleId="Bodytext155Exact">
    <w:name w:val="Body text (155) Exact"/>
    <w:basedOn w:val="DefaultParagraphFont"/>
    <w:rsid w:val="002A0521"/>
  </w:style>
  <w:style w:type="character" w:customStyle="1" w:styleId="Bodytext157">
    <w:name w:val="Body text (157)_"/>
    <w:basedOn w:val="DefaultParagraphFont"/>
    <w:rsid w:val="002A0521"/>
  </w:style>
  <w:style w:type="character" w:customStyle="1" w:styleId="Bodytext157Spacing0pt">
    <w:name w:val="Body text (157) + Spacing 0 pt"/>
    <w:basedOn w:val="Bodytext39"/>
    <w:rsid w:val="002A0521"/>
  </w:style>
  <w:style w:type="character" w:customStyle="1" w:styleId="Bodytext1570">
    <w:name w:val="Body text (157)"/>
    <w:basedOn w:val="Bodytext39"/>
    <w:rsid w:val="002A0521"/>
  </w:style>
  <w:style w:type="character" w:customStyle="1" w:styleId="Heading2213pt">
    <w:name w:val="Heading #22 + 13 pt"/>
    <w:basedOn w:val="DefaultParagraphFont"/>
    <w:rsid w:val="002A0521"/>
  </w:style>
  <w:style w:type="character" w:customStyle="1" w:styleId="Heading22125pt">
    <w:name w:val="Heading #22 + 12.5 pt"/>
    <w:basedOn w:val="DefaultParagraphFont"/>
    <w:rsid w:val="002A0521"/>
  </w:style>
  <w:style w:type="character" w:customStyle="1" w:styleId="Bodytext300">
    <w:name w:val="Body text (30)_"/>
    <w:basedOn w:val="DefaultParagraphFont"/>
    <w:rsid w:val="002A0521"/>
  </w:style>
  <w:style w:type="character" w:customStyle="1" w:styleId="Bodytext301">
    <w:name w:val="Body text (30)"/>
    <w:basedOn w:val="Bodytext3TimesNewRoman"/>
    <w:rsid w:val="002A0521"/>
  </w:style>
  <w:style w:type="character" w:customStyle="1" w:styleId="Bodytext39">
    <w:name w:val="Body text (39)_"/>
    <w:basedOn w:val="DefaultParagraphFont"/>
    <w:rsid w:val="002A0521"/>
  </w:style>
  <w:style w:type="character" w:customStyle="1" w:styleId="Bodytext390">
    <w:name w:val="Body text (39)"/>
    <w:basedOn w:val="BodytextExact"/>
    <w:rsid w:val="002A0521"/>
  </w:style>
  <w:style w:type="character" w:customStyle="1" w:styleId="Bodytext159Exact">
    <w:name w:val="Body text (159) Exact"/>
    <w:basedOn w:val="DefaultParagraphFont"/>
    <w:rsid w:val="002A0521"/>
  </w:style>
  <w:style w:type="character" w:customStyle="1" w:styleId="Bodytext60Spacing0pt">
    <w:name w:val="Body text (60) + Spacing 0 pt"/>
    <w:basedOn w:val="DefaultParagraphFont"/>
    <w:rsid w:val="002A0521"/>
  </w:style>
  <w:style w:type="character" w:customStyle="1" w:styleId="Bodytext3Spacing-1pt">
    <w:name w:val="Body text (3) + Spacing -1 pt"/>
    <w:basedOn w:val="Bodytext3Spacing0ptExact"/>
    <w:rsid w:val="002A0521"/>
  </w:style>
  <w:style w:type="character" w:customStyle="1" w:styleId="Bodytext3TimesNewRoman">
    <w:name w:val="Body text (3) + Times New Roman"/>
    <w:aliases w:val="11.5 pt"/>
    <w:basedOn w:val="Bodytext3Spacing0ptExact"/>
    <w:rsid w:val="002A0521"/>
  </w:style>
  <w:style w:type="character" w:customStyle="1" w:styleId="Bodytext2NotBold">
    <w:name w:val="Body text (2) + Not Bold"/>
    <w:basedOn w:val="Bodytext32"/>
    <w:rsid w:val="002A0521"/>
  </w:style>
  <w:style w:type="character" w:customStyle="1" w:styleId="BodytextExact">
    <w:name w:val="Body text Exact"/>
    <w:basedOn w:val="DefaultParagraphFont"/>
    <w:rsid w:val="002A0521"/>
  </w:style>
  <w:style w:type="character" w:customStyle="1" w:styleId="Heading13Italic">
    <w:name w:val="Heading #13 + Italic"/>
    <w:basedOn w:val="DefaultParagraphFont"/>
    <w:rsid w:val="002A0521"/>
  </w:style>
  <w:style w:type="character" w:customStyle="1" w:styleId="Heading92Spacing2pt">
    <w:name w:val="Heading #9 (2) + Spacing 2 pt"/>
    <w:basedOn w:val="DefaultParagraphFont"/>
    <w:rsid w:val="002A0521"/>
  </w:style>
  <w:style w:type="character" w:customStyle="1" w:styleId="Bodytext38Spacing0pt">
    <w:name w:val="Body text (38) + Spacing 0 pt"/>
    <w:basedOn w:val="DefaultParagraphFont"/>
    <w:rsid w:val="002A0521"/>
  </w:style>
  <w:style w:type="character" w:customStyle="1" w:styleId="Bodytext42Spacing-1pt">
    <w:name w:val="Body text (42) + Spacing -1 pt"/>
    <w:basedOn w:val="DefaultParagraphFont"/>
    <w:rsid w:val="002A0521"/>
  </w:style>
  <w:style w:type="character" w:customStyle="1" w:styleId="Bodytext35">
    <w:name w:val="Body text (35)_"/>
    <w:basedOn w:val="DefaultParagraphFont"/>
    <w:rsid w:val="002A0521"/>
  </w:style>
  <w:style w:type="character" w:customStyle="1" w:styleId="Picturecaption19">
    <w:name w:val="Picture caption (19)_"/>
    <w:basedOn w:val="DefaultParagraphFont"/>
    <w:rsid w:val="002A0521"/>
  </w:style>
  <w:style w:type="character" w:customStyle="1" w:styleId="Picturecaption9Exact">
    <w:name w:val="Picture caption (9) Exact"/>
    <w:basedOn w:val="DefaultParagraphFont"/>
    <w:rsid w:val="002A0521"/>
  </w:style>
  <w:style w:type="character" w:customStyle="1" w:styleId="Bodytext87">
    <w:name w:val="Body text (87)_"/>
    <w:basedOn w:val="DefaultParagraphFont"/>
    <w:rsid w:val="002A0521"/>
  </w:style>
  <w:style w:type="character" w:customStyle="1" w:styleId="Bodytext6">
    <w:name w:val="Body text (6)_"/>
    <w:basedOn w:val="DefaultParagraphFont"/>
    <w:rsid w:val="002A0521"/>
  </w:style>
  <w:style w:type="character" w:customStyle="1" w:styleId="Heading142SmallCaps">
    <w:name w:val="Heading #14 (2) + Small Caps"/>
    <w:basedOn w:val="DefaultParagraphFont"/>
    <w:rsid w:val="002A0521"/>
  </w:style>
  <w:style w:type="character" w:customStyle="1" w:styleId="Bodytext350">
    <w:name w:val="Body text (35)"/>
    <w:basedOn w:val="Picturecaption190"/>
    <w:rsid w:val="002A0521"/>
  </w:style>
  <w:style w:type="character" w:customStyle="1" w:styleId="Picturecaption190">
    <w:name w:val="Picture caption (19)"/>
    <w:basedOn w:val="Picturecaption27Spacing0pt"/>
    <w:rsid w:val="002A0521"/>
  </w:style>
  <w:style w:type="character" w:customStyle="1" w:styleId="Picturecaption27Spacing0pt">
    <w:name w:val="Picture caption (27) + Spacing 0 pt"/>
    <w:basedOn w:val="DefaultParagraphFont"/>
    <w:rsid w:val="002A0521"/>
  </w:style>
  <w:style w:type="character" w:customStyle="1" w:styleId="Bodytext43Spacing0ptExact">
    <w:name w:val="Body text (43) + Spacing 0 pt Exact"/>
    <w:basedOn w:val="DefaultParagraphFont"/>
    <w:rsid w:val="002A0521"/>
  </w:style>
  <w:style w:type="character" w:customStyle="1" w:styleId="Bodytext61">
    <w:name w:val="Body text (6)"/>
    <w:basedOn w:val="Bodytext870"/>
    <w:rsid w:val="002A0521"/>
  </w:style>
  <w:style w:type="character" w:customStyle="1" w:styleId="Bodytext870">
    <w:name w:val="Body text (87)"/>
    <w:basedOn w:val="DefaultParagraphFont"/>
    <w:rsid w:val="002A0521"/>
  </w:style>
  <w:style w:type="character" w:customStyle="1" w:styleId="BodytextSegoeUI">
    <w:name w:val="Body text + Segoe UI"/>
    <w:aliases w:val="21.5 pt"/>
    <w:basedOn w:val="DefaultParagraphFont"/>
    <w:rsid w:val="002A0521"/>
  </w:style>
  <w:style w:type="character" w:customStyle="1" w:styleId="Bodytext68">
    <w:name w:val="Body text (68)_"/>
    <w:basedOn w:val="DefaultParagraphFont"/>
    <w:rsid w:val="002A0521"/>
  </w:style>
  <w:style w:type="character" w:customStyle="1" w:styleId="Bodytext112SmallCaps">
    <w:name w:val="Body text (112) + Small Caps"/>
    <w:basedOn w:val="DefaultParagraphFont"/>
    <w:rsid w:val="002A0521"/>
  </w:style>
  <w:style w:type="character" w:customStyle="1" w:styleId="Bodytext680">
    <w:name w:val="Body text (68)"/>
    <w:basedOn w:val="Heading162SmallCaps"/>
    <w:rsid w:val="002A0521"/>
  </w:style>
  <w:style w:type="character" w:customStyle="1" w:styleId="Tableofcontents11">
    <w:name w:val="Table of contents (11)_"/>
    <w:basedOn w:val="DefaultParagraphFont"/>
    <w:rsid w:val="002A0521"/>
  </w:style>
  <w:style w:type="character" w:customStyle="1" w:styleId="Tableofcontents110">
    <w:name w:val="Table of contents (11)"/>
    <w:basedOn w:val="article-quote-right"/>
    <w:rsid w:val="002A0521"/>
  </w:style>
  <w:style w:type="character" w:customStyle="1" w:styleId="Tableofcontents15">
    <w:name w:val="Table of contents (15)_"/>
    <w:basedOn w:val="DefaultParagraphFont"/>
    <w:rsid w:val="002A0521"/>
  </w:style>
  <w:style w:type="character" w:customStyle="1" w:styleId="Tableofcontents150">
    <w:name w:val="Table of contents (15)"/>
    <w:basedOn w:val="StyleBox12pt"/>
    <w:rsid w:val="002A0521"/>
  </w:style>
  <w:style w:type="character" w:customStyle="1" w:styleId="Heading162SmallCaps">
    <w:name w:val="Heading #16 (2) + Small Caps"/>
    <w:basedOn w:val="DefaultParagraphFont"/>
    <w:rsid w:val="002A0521"/>
  </w:style>
  <w:style w:type="character" w:customStyle="1" w:styleId="amp">
    <w:name w:val="amp"/>
    <w:basedOn w:val="DefaultParagraphFont"/>
    <w:rsid w:val="002A0521"/>
  </w:style>
  <w:style w:type="character" w:customStyle="1" w:styleId="article-quote-right">
    <w:name w:val="article-quote-right"/>
    <w:basedOn w:val="DefaultParagraphFont"/>
    <w:rsid w:val="002A0521"/>
  </w:style>
  <w:style w:type="character" w:customStyle="1" w:styleId="StyleBox12ptBold">
    <w:name w:val="Style Box + 12 pt Bold"/>
    <w:basedOn w:val="DefaultParagraphFont"/>
    <w:rsid w:val="002A0521"/>
  </w:style>
  <w:style w:type="character" w:customStyle="1" w:styleId="StyleBox12pt">
    <w:name w:val="Style Box + 12 pt"/>
    <w:basedOn w:val="DefaultParagraphFont"/>
    <w:rsid w:val="002A0521"/>
  </w:style>
  <w:style w:type="character" w:customStyle="1" w:styleId="commentstext0">
    <w:name w:val="commentstext"/>
    <w:rsid w:val="002A0521"/>
  </w:style>
  <w:style w:type="character" w:customStyle="1" w:styleId="wikicreatelink">
    <w:name w:val="wikicreatelink"/>
    <w:basedOn w:val="DefaultParagraphFont"/>
    <w:rsid w:val="002A0521"/>
  </w:style>
  <w:style w:type="character" w:customStyle="1" w:styleId="facebook-share-count">
    <w:name w:val="facebook-share-count"/>
    <w:basedOn w:val="DefaultParagraphFont"/>
    <w:rsid w:val="002A0521"/>
  </w:style>
  <w:style w:type="character" w:customStyle="1" w:styleId="tickerwrap">
    <w:name w:val="ticker_wrap"/>
    <w:basedOn w:val="DefaultParagraphFont"/>
    <w:rsid w:val="002A0521"/>
  </w:style>
  <w:style w:type="character" w:customStyle="1" w:styleId="smallcaps0">
    <w:name w:val="small_caps"/>
    <w:basedOn w:val="DefaultParagraphFont"/>
    <w:rsid w:val="002A0521"/>
  </w:style>
  <w:style w:type="character" w:customStyle="1" w:styleId="StyleGaramondText1">
    <w:name w:val="Style Garamond Text 1"/>
    <w:basedOn w:val="DefaultParagraphFont"/>
    <w:rsid w:val="002A0521"/>
  </w:style>
  <w:style w:type="character" w:customStyle="1" w:styleId="StyleGaramondText1Underline">
    <w:name w:val="Style Garamond Text 1 Underline"/>
    <w:basedOn w:val="DefaultParagraphFont"/>
    <w:rsid w:val="002A0521"/>
  </w:style>
  <w:style w:type="character" w:customStyle="1" w:styleId="StyleBoldUnderlineBorderSinglesolidlineAuto05pt">
    <w:name w:val="Style Bold Underline Border: : (Single solid line Auto  0.5 pt ..."/>
    <w:basedOn w:val="DefaultParagraphFont"/>
    <w:rsid w:val="002A0521"/>
  </w:style>
  <w:style w:type="character" w:customStyle="1" w:styleId="StyleStyleBoldUnderlineUnderlineIntenseEmphasisIntenseEmpha">
    <w:name w:val="Style Style Bold UnderlineUnderlineIntense EmphasisIntense Empha..."/>
    <w:basedOn w:val="DefaultParagraphFont"/>
    <w:rsid w:val="002A0521"/>
  </w:style>
  <w:style w:type="character" w:customStyle="1" w:styleId="Style7ptBold">
    <w:name w:val="Style 7 pt Bold"/>
    <w:basedOn w:val="DefaultParagraphFont"/>
    <w:rsid w:val="002A0521"/>
  </w:style>
  <w:style w:type="character" w:styleId="HTMLAcronym">
    <w:name w:val="HTML Acronym"/>
    <w:basedOn w:val="DefaultParagraphFont"/>
    <w:uiPriority w:val="99"/>
    <w:semiHidden/>
    <w:unhideWhenUsed/>
    <w:rsid w:val="002A0521"/>
  </w:style>
  <w:style w:type="paragraph" w:styleId="Index1">
    <w:name w:val="index 1"/>
    <w:basedOn w:val="Normal"/>
    <w:next w:val="Normal"/>
    <w:autoRedefine/>
    <w:unhideWhenUsed/>
    <w:rsid w:val="002A0521"/>
    <w:pPr>
      <w:ind w:left="220" w:hanging="220"/>
    </w:pPr>
  </w:style>
  <w:style w:type="character" w:customStyle="1" w:styleId="cardunderlineChar0">
    <w:name w:val="card underline Char"/>
    <w:locked/>
    <w:rsid w:val="002A0521"/>
  </w:style>
  <w:style w:type="paragraph" w:customStyle="1" w:styleId="cardunderline">
    <w:name w:val="card underline"/>
    <w:basedOn w:val="Normal"/>
    <w:next w:val="GAUnderline"/>
    <w:qFormat/>
    <w:rsid w:val="002A0521"/>
  </w:style>
  <w:style w:type="paragraph" w:customStyle="1" w:styleId="Hat1">
    <w:name w:val="Hat1"/>
    <w:basedOn w:val="Normal"/>
    <w:next w:val="Normal"/>
    <w:uiPriority w:val="2"/>
    <w:qFormat/>
    <w:rsid w:val="002A0521"/>
  </w:style>
  <w:style w:type="paragraph" w:customStyle="1" w:styleId="post-subtitle">
    <w:name w:val="post-subtitle"/>
    <w:basedOn w:val="Normal"/>
    <w:qFormat/>
    <w:rsid w:val="002A0521"/>
  </w:style>
  <w:style w:type="paragraph" w:customStyle="1" w:styleId="para">
    <w:name w:val="para"/>
    <w:basedOn w:val="Normal"/>
    <w:next w:val="ReallySamllText"/>
    <w:qFormat/>
    <w:rsid w:val="002A0521"/>
  </w:style>
  <w:style w:type="paragraph" w:customStyle="1" w:styleId="noindent0">
    <w:name w:val="no_indent"/>
    <w:basedOn w:val="Normal"/>
    <w:next w:val="NormalWeb3"/>
    <w:qFormat/>
    <w:rsid w:val="002A0521"/>
  </w:style>
  <w:style w:type="paragraph" w:customStyle="1" w:styleId="tagline1">
    <w:name w:val="tagline"/>
    <w:basedOn w:val="Normal"/>
    <w:next w:val="cardCharCharCharCharChar"/>
    <w:qFormat/>
    <w:rsid w:val="002A0521"/>
  </w:style>
  <w:style w:type="paragraph" w:customStyle="1" w:styleId="Block1">
    <w:name w:val="Block1"/>
    <w:basedOn w:val="Normal"/>
    <w:next w:val="Normal"/>
    <w:uiPriority w:val="3"/>
    <w:qFormat/>
    <w:rsid w:val="002A0521"/>
  </w:style>
  <w:style w:type="paragraph" w:customStyle="1" w:styleId="TOCHeading1">
    <w:name w:val="TOC Heading1"/>
    <w:basedOn w:val="Heading1"/>
    <w:next w:val="Normal"/>
    <w:uiPriority w:val="39"/>
    <w:qFormat/>
    <w:rsid w:val="002A0521"/>
    <w:rPr>
      <w:bCs w:val="0"/>
      <w:caps/>
    </w:rPr>
  </w:style>
  <w:style w:type="paragraph" w:customStyle="1" w:styleId="NoteLevel11">
    <w:name w:val="Note Level 11"/>
    <w:basedOn w:val="Normal"/>
    <w:next w:val="HeaderFooter"/>
    <w:uiPriority w:val="99"/>
    <w:qFormat/>
    <w:rsid w:val="002A0521"/>
  </w:style>
  <w:style w:type="character" w:customStyle="1" w:styleId="ReallySamllTextChar">
    <w:name w:val="ReallySamllText Char"/>
    <w:locked/>
    <w:rsid w:val="002A0521"/>
  </w:style>
  <w:style w:type="paragraph" w:customStyle="1" w:styleId="ReallySamllText">
    <w:name w:val="ReallySamllText"/>
    <w:basedOn w:val="Normal"/>
    <w:next w:val="CardTextUnderlined"/>
    <w:autoRedefine/>
    <w:qFormat/>
    <w:rsid w:val="002A0521"/>
  </w:style>
  <w:style w:type="paragraph" w:customStyle="1" w:styleId="NormalWeb3">
    <w:name w:val="Normal (Web)3"/>
    <w:basedOn w:val="Normal"/>
    <w:next w:val="CardTagCharChar"/>
    <w:qFormat/>
    <w:rsid w:val="002A0521"/>
  </w:style>
  <w:style w:type="paragraph" w:customStyle="1" w:styleId="cardCharCharCharCharChar">
    <w:name w:val="card Char Char Char Char Char"/>
    <w:basedOn w:val="Normal"/>
    <w:next w:val="fixed"/>
    <w:qFormat/>
    <w:rsid w:val="002A0521"/>
  </w:style>
  <w:style w:type="paragraph" w:customStyle="1" w:styleId="TagCiteChar4">
    <w:name w:val="Tag / Cite Char"/>
    <w:basedOn w:val="Normal"/>
    <w:next w:val="textonormal"/>
    <w:qFormat/>
    <w:rsid w:val="002A0521"/>
  </w:style>
  <w:style w:type="paragraph" w:customStyle="1" w:styleId="PageNumber2">
    <w:name w:val="Page Number2"/>
    <w:basedOn w:val="Normal"/>
    <w:next w:val="Normal"/>
    <w:qFormat/>
    <w:rsid w:val="002A0521"/>
  </w:style>
  <w:style w:type="paragraph" w:customStyle="1" w:styleId="HeaderFooter">
    <w:name w:val="Header &amp; Footer"/>
    <w:next w:val="ExecutiveSummarytext"/>
    <w:qFormat/>
    <w:rsid w:val="002A0521"/>
    <w:pPr>
      <w:spacing w:after="200" w:line="276" w:lineRule="auto"/>
    </w:pPr>
    <w:rPr>
      <w:rFonts w:eastAsiaTheme="minorHAnsi"/>
      <w:sz w:val="22"/>
      <w:szCs w:val="22"/>
    </w:rPr>
  </w:style>
  <w:style w:type="paragraph" w:customStyle="1" w:styleId="CardTextSmall0">
    <w:name w:val="Card Text Small"/>
    <w:basedOn w:val="Normal"/>
    <w:qFormat/>
    <w:rsid w:val="002A0521"/>
  </w:style>
  <w:style w:type="paragraph" w:customStyle="1" w:styleId="CardTextUnderlined">
    <w:name w:val="Card Text Underlined"/>
    <w:basedOn w:val="Normal"/>
    <w:next w:val="NormalUnderline"/>
    <w:qFormat/>
    <w:rsid w:val="002A0521"/>
  </w:style>
  <w:style w:type="paragraph" w:customStyle="1" w:styleId="HeaderDebate">
    <w:name w:val="Header Debate"/>
    <w:basedOn w:val="Normal"/>
    <w:next w:val="byline1"/>
    <w:qFormat/>
    <w:rsid w:val="002A0521"/>
  </w:style>
  <w:style w:type="paragraph" w:customStyle="1" w:styleId="NormalWeb1">
    <w:name w:val="Normal (Web)1"/>
    <w:basedOn w:val="Normal"/>
    <w:next w:val="PlaceholderText1"/>
    <w:qFormat/>
    <w:rsid w:val="002A0521"/>
  </w:style>
  <w:style w:type="paragraph" w:customStyle="1" w:styleId="CardTagCharChar">
    <w:name w:val="Card Tag Char Char"/>
    <w:basedOn w:val="Normal"/>
    <w:next w:val="NoteLevel31"/>
    <w:qFormat/>
    <w:rsid w:val="002A0521"/>
  </w:style>
  <w:style w:type="paragraph" w:customStyle="1" w:styleId="fixed">
    <w:name w:val="fixed"/>
    <w:basedOn w:val="Normal"/>
    <w:next w:val="NoteLevel41"/>
    <w:qFormat/>
    <w:rsid w:val="002A0521"/>
  </w:style>
  <w:style w:type="paragraph" w:customStyle="1" w:styleId="textonormal">
    <w:name w:val="textonormal"/>
    <w:basedOn w:val="Normal"/>
    <w:next w:val="NoteLevel51"/>
    <w:qFormat/>
    <w:rsid w:val="002A0521"/>
  </w:style>
  <w:style w:type="paragraph" w:customStyle="1" w:styleId="ExecutiveSummarytext">
    <w:name w:val="Executive Summary text"/>
    <w:basedOn w:val="Normal"/>
    <w:next w:val="Normal"/>
    <w:qFormat/>
    <w:rsid w:val="002A0521"/>
  </w:style>
  <w:style w:type="character" w:customStyle="1" w:styleId="NormalUnderlineChar1">
    <w:name w:val="Normal Underline Char1"/>
    <w:locked/>
    <w:rsid w:val="002A0521"/>
  </w:style>
  <w:style w:type="paragraph" w:customStyle="1" w:styleId="byline1">
    <w:name w:val="byline1"/>
    <w:basedOn w:val="Normal"/>
    <w:qFormat/>
    <w:rsid w:val="002A0521"/>
  </w:style>
  <w:style w:type="paragraph" w:customStyle="1" w:styleId="PlaceholderText1">
    <w:name w:val="Placeholder Text1"/>
    <w:basedOn w:val="Normal"/>
    <w:next w:val="ImportantText"/>
    <w:qFormat/>
    <w:rsid w:val="002A0521"/>
  </w:style>
  <w:style w:type="paragraph" w:customStyle="1" w:styleId="NoteLevel31">
    <w:name w:val="Note Level 31"/>
    <w:basedOn w:val="Normal"/>
    <w:qFormat/>
    <w:rsid w:val="002A0521"/>
  </w:style>
  <w:style w:type="paragraph" w:customStyle="1" w:styleId="NoteLevel41">
    <w:name w:val="Note Level 41"/>
    <w:basedOn w:val="Normal"/>
    <w:next w:val="StyleBodyText11ptBlackUnderline"/>
    <w:qFormat/>
    <w:rsid w:val="002A0521"/>
  </w:style>
  <w:style w:type="paragraph" w:customStyle="1" w:styleId="NoteLevel51">
    <w:name w:val="Note Level 51"/>
    <w:basedOn w:val="Normal"/>
    <w:qFormat/>
    <w:rsid w:val="002A0521"/>
  </w:style>
  <w:style w:type="paragraph" w:customStyle="1" w:styleId="NoteLevel61">
    <w:name w:val="Note Level 61"/>
    <w:basedOn w:val="Normal"/>
    <w:next w:val="StyleBodyText11ptBoldBlack"/>
    <w:qFormat/>
    <w:rsid w:val="002A0521"/>
  </w:style>
  <w:style w:type="paragraph" w:customStyle="1" w:styleId="NoteLevel71">
    <w:name w:val="Note Level 71"/>
    <w:basedOn w:val="Normal"/>
    <w:qFormat/>
    <w:rsid w:val="002A0521"/>
  </w:style>
  <w:style w:type="paragraph" w:customStyle="1" w:styleId="NoteLevel81">
    <w:name w:val="Note Level 81"/>
    <w:basedOn w:val="Normal"/>
    <w:next w:val="StyletinyBold"/>
    <w:qFormat/>
    <w:rsid w:val="002A0521"/>
  </w:style>
  <w:style w:type="paragraph" w:customStyle="1" w:styleId="NoteLevel91">
    <w:name w:val="Note Level 91"/>
    <w:basedOn w:val="Normal"/>
    <w:qFormat/>
    <w:rsid w:val="002A0521"/>
  </w:style>
  <w:style w:type="character" w:customStyle="1" w:styleId="ImportantTextChar">
    <w:name w:val="Important Text Char"/>
    <w:locked/>
    <w:rsid w:val="002A0521"/>
  </w:style>
  <w:style w:type="paragraph" w:customStyle="1" w:styleId="ImportantText">
    <w:name w:val="Important Text"/>
    <w:basedOn w:val="Normal"/>
    <w:next w:val="Normal"/>
    <w:qFormat/>
    <w:rsid w:val="002A0521"/>
  </w:style>
  <w:style w:type="character" w:customStyle="1" w:styleId="StyleBodyText11ptBlackUnderlineChar">
    <w:name w:val="Style Body Text + 11 pt Black Underline Char"/>
    <w:locked/>
    <w:rsid w:val="002A0521"/>
  </w:style>
  <w:style w:type="paragraph" w:customStyle="1" w:styleId="StyleBodyText11ptBlackUnderline">
    <w:name w:val="Style Body Text + 11 pt Black Underline"/>
    <w:basedOn w:val="Normal"/>
    <w:next w:val="ListContents"/>
    <w:qFormat/>
    <w:rsid w:val="002A0521"/>
  </w:style>
  <w:style w:type="character" w:customStyle="1" w:styleId="StyleBodyText11ptBoldBlackChar">
    <w:name w:val="Style Body Text + 11 pt Bold Black Char"/>
    <w:locked/>
    <w:rsid w:val="002A0521"/>
  </w:style>
  <w:style w:type="paragraph" w:customStyle="1" w:styleId="StyleBodyText11ptBoldBlack">
    <w:name w:val="Style Body Text + 11 pt Bold Black"/>
    <w:basedOn w:val="Normal"/>
    <w:next w:val="StyleListContents11ptCustomColorRGB353132Underline"/>
    <w:qFormat/>
    <w:rsid w:val="002A0521"/>
  </w:style>
  <w:style w:type="character" w:customStyle="1" w:styleId="StyletinyBoldChar">
    <w:name w:val="Style tiny + Bold Char"/>
    <w:locked/>
    <w:rsid w:val="002A0521"/>
  </w:style>
  <w:style w:type="paragraph" w:customStyle="1" w:styleId="StyletinyBold">
    <w:name w:val="Style tiny + Bold"/>
    <w:basedOn w:val="TagF3"/>
    <w:qFormat/>
    <w:rsid w:val="002A0521"/>
  </w:style>
  <w:style w:type="character" w:customStyle="1" w:styleId="Normal2BoldChar">
    <w:name w:val="Normal2 + Bold Char"/>
    <w:locked/>
    <w:rsid w:val="002A0521"/>
  </w:style>
  <w:style w:type="paragraph" w:customStyle="1" w:styleId="Normal2Bold">
    <w:name w:val="Normal2 + Bold"/>
    <w:basedOn w:val="Normal"/>
    <w:next w:val="Unimportant"/>
    <w:qFormat/>
    <w:rsid w:val="002A0521"/>
  </w:style>
  <w:style w:type="character" w:customStyle="1" w:styleId="ListContentsChar">
    <w:name w:val="List Contents Char"/>
    <w:locked/>
    <w:rsid w:val="002A0521"/>
  </w:style>
  <w:style w:type="paragraph" w:customStyle="1" w:styleId="ListContents">
    <w:name w:val="List Contents"/>
    <w:basedOn w:val="Normal"/>
    <w:next w:val="Ununderlined"/>
    <w:qFormat/>
    <w:rsid w:val="002A0521"/>
  </w:style>
  <w:style w:type="character" w:customStyle="1" w:styleId="StyleListContents11ptCustomColorRGB353132UnderlineChar">
    <w:name w:val="Style List Contents + 11 pt Custom Color(RGB(353132)) Underline Char"/>
    <w:locked/>
    <w:rsid w:val="002A0521"/>
  </w:style>
  <w:style w:type="paragraph" w:customStyle="1" w:styleId="StyleListContents11ptCustomColorRGB353132Underline">
    <w:name w:val="Style List Contents + 11 pt Custom Color(RGB(353132)) Underline"/>
    <w:basedOn w:val="Ununderlined"/>
    <w:qFormat/>
    <w:rsid w:val="002A0521"/>
    <w:pPr>
      <w:jc w:val="left"/>
    </w:pPr>
    <w:rPr>
      <w:rFonts w:eastAsiaTheme="minorHAnsi"/>
      <w:sz w:val="20"/>
    </w:rPr>
  </w:style>
  <w:style w:type="character" w:customStyle="1" w:styleId="StyleCards12ptThickunderlineChar2">
    <w:name w:val="Style Cards + 12 pt Thick underline Char2"/>
    <w:locked/>
    <w:rsid w:val="002A0521"/>
  </w:style>
  <w:style w:type="paragraph" w:customStyle="1" w:styleId="StyleCards12ptThickunderline">
    <w:name w:val="Style Cards + 12 pt Thick underline"/>
    <w:basedOn w:val="Normal"/>
    <w:qFormat/>
    <w:rsid w:val="002A0521"/>
  </w:style>
  <w:style w:type="character" w:customStyle="1" w:styleId="UnimportantCharChar">
    <w:name w:val="Unimportant Char Char"/>
    <w:locked/>
    <w:rsid w:val="002A0521"/>
  </w:style>
  <w:style w:type="paragraph" w:customStyle="1" w:styleId="Unimportant">
    <w:name w:val="Unimportant"/>
    <w:basedOn w:val="Normal"/>
    <w:next w:val="DebateCite"/>
    <w:qFormat/>
    <w:rsid w:val="002A0521"/>
  </w:style>
  <w:style w:type="paragraph" w:customStyle="1" w:styleId="StyleHeading1Justified">
    <w:name w:val="Style Heading 1 + Justified"/>
    <w:basedOn w:val="Normal"/>
    <w:next w:val="Normal"/>
    <w:qFormat/>
    <w:rsid w:val="002A0521"/>
  </w:style>
  <w:style w:type="paragraph" w:customStyle="1" w:styleId="textunderline0">
    <w:name w:val="text underline"/>
    <w:basedOn w:val="Normal"/>
    <w:next w:val="Heading4Cite"/>
    <w:autoRedefine/>
    <w:qFormat/>
    <w:rsid w:val="002A0521"/>
  </w:style>
  <w:style w:type="character" w:customStyle="1" w:styleId="DebateTagChar">
    <w:name w:val="Debate Tag Char"/>
    <w:locked/>
    <w:rsid w:val="002A0521"/>
  </w:style>
  <w:style w:type="paragraph" w:customStyle="1" w:styleId="DebateTag">
    <w:name w:val="Debate Tag"/>
    <w:basedOn w:val="Normal"/>
    <w:autoRedefine/>
    <w:qFormat/>
    <w:rsid w:val="002A0521"/>
  </w:style>
  <w:style w:type="paragraph" w:customStyle="1" w:styleId="DebateCite">
    <w:name w:val="Debate Cite"/>
    <w:basedOn w:val="Normal"/>
    <w:next w:val="Normaltag"/>
    <w:autoRedefine/>
    <w:qFormat/>
    <w:rsid w:val="002A0521"/>
  </w:style>
  <w:style w:type="paragraph" w:customStyle="1" w:styleId="PreformattedText">
    <w:name w:val="Preformatted Text"/>
    <w:basedOn w:val="Normal"/>
    <w:next w:val="Cardnon-underlined"/>
    <w:qFormat/>
    <w:rsid w:val="002A0521"/>
  </w:style>
  <w:style w:type="paragraph" w:customStyle="1" w:styleId="MaggieTag">
    <w:name w:val="MaggieTag"/>
    <w:basedOn w:val="Heading2"/>
    <w:next w:val="BlockTitle4"/>
    <w:qFormat/>
    <w:rsid w:val="002A0521"/>
    <w:rPr>
      <w:bCs w:val="0"/>
      <w:caps/>
    </w:rPr>
  </w:style>
  <w:style w:type="paragraph" w:customStyle="1" w:styleId="4">
    <w:name w:val="4"/>
    <w:basedOn w:val="Normal"/>
    <w:next w:val="DottedUnderline1"/>
    <w:qFormat/>
    <w:rsid w:val="002A0521"/>
  </w:style>
  <w:style w:type="paragraph" w:customStyle="1" w:styleId="BlockTitle4">
    <w:name w:val="%Block Title"/>
    <w:basedOn w:val="Heading1"/>
    <w:next w:val="PageNumber4"/>
    <w:qFormat/>
    <w:rsid w:val="002A0521"/>
    <w:rPr>
      <w:bCs w:val="0"/>
      <w:caps/>
    </w:rPr>
  </w:style>
  <w:style w:type="paragraph" w:customStyle="1" w:styleId="HiddenBlockHeader">
    <w:name w:val="Hidden Block Header"/>
    <w:basedOn w:val="Normal"/>
    <w:next w:val="Cardtext4"/>
    <w:link w:val="HiddenBlockHeaderChar"/>
    <w:qFormat/>
    <w:rsid w:val="002A0521"/>
  </w:style>
  <w:style w:type="paragraph" w:customStyle="1" w:styleId="ThickUnderline">
    <w:name w:val="ThickUnderline"/>
    <w:qFormat/>
    <w:rsid w:val="002A0521"/>
    <w:pPr>
      <w:spacing w:after="200" w:line="276" w:lineRule="auto"/>
    </w:pPr>
    <w:rPr>
      <w:rFonts w:eastAsiaTheme="minorHAnsi"/>
      <w:sz w:val="22"/>
      <w:szCs w:val="22"/>
    </w:rPr>
  </w:style>
  <w:style w:type="paragraph" w:customStyle="1" w:styleId="DottedUnderline1">
    <w:name w:val="DottedUnderline"/>
    <w:basedOn w:val="Normal"/>
    <w:qFormat/>
    <w:rsid w:val="002A0521"/>
  </w:style>
  <w:style w:type="character" w:customStyle="1" w:styleId="Card-UnderlineChar">
    <w:name w:val="Card-Underline Char"/>
    <w:locked/>
    <w:rsid w:val="002A0521"/>
  </w:style>
  <w:style w:type="paragraph" w:customStyle="1" w:styleId="Card-Underline0">
    <w:name w:val="Card-Underline"/>
    <w:basedOn w:val="Normal"/>
    <w:next w:val="read"/>
    <w:qFormat/>
    <w:rsid w:val="002A0521"/>
  </w:style>
  <w:style w:type="paragraph" w:customStyle="1" w:styleId="PageNumber3">
    <w:name w:val="Page Number3"/>
    <w:basedOn w:val="Normal"/>
    <w:next w:val="Normal"/>
    <w:qFormat/>
    <w:rsid w:val="002A0521"/>
  </w:style>
  <w:style w:type="paragraph" w:customStyle="1" w:styleId="PageNumber4">
    <w:name w:val="Page Number4"/>
    <w:basedOn w:val="Normal"/>
    <w:next w:val="Normal"/>
    <w:qFormat/>
    <w:rsid w:val="002A0521"/>
  </w:style>
  <w:style w:type="paragraph" w:customStyle="1" w:styleId="PageNumber5">
    <w:name w:val="Page Number5"/>
    <w:basedOn w:val="Normal"/>
    <w:next w:val="Normal"/>
    <w:qFormat/>
    <w:rsid w:val="002A0521"/>
  </w:style>
  <w:style w:type="paragraph" w:customStyle="1" w:styleId="smalltext1">
    <w:name w:val="small text1"/>
    <w:basedOn w:val="Normal"/>
    <w:next w:val="Normal"/>
    <w:uiPriority w:val="4"/>
    <w:qFormat/>
    <w:rsid w:val="002A0521"/>
  </w:style>
  <w:style w:type="character" w:customStyle="1" w:styleId="CircleChar">
    <w:name w:val="Circle Char"/>
    <w:locked/>
    <w:rsid w:val="002A0521"/>
  </w:style>
  <w:style w:type="paragraph" w:customStyle="1" w:styleId="PageNumber6">
    <w:name w:val="Page Number6"/>
    <w:basedOn w:val="Normal"/>
    <w:next w:val="Normal"/>
    <w:qFormat/>
    <w:rsid w:val="002A0521"/>
  </w:style>
  <w:style w:type="paragraph" w:customStyle="1" w:styleId="lastupdated">
    <w:name w:val="lastupdated"/>
    <w:basedOn w:val="Normal"/>
    <w:qFormat/>
    <w:rsid w:val="002A0521"/>
  </w:style>
  <w:style w:type="paragraph" w:customStyle="1" w:styleId="hn-byline">
    <w:name w:val="hn-byline"/>
    <w:basedOn w:val="Normal"/>
    <w:next w:val="bodyintro"/>
    <w:qFormat/>
    <w:rsid w:val="002A0521"/>
  </w:style>
  <w:style w:type="paragraph" w:customStyle="1" w:styleId="articleinfo">
    <w:name w:val="articleinfo"/>
    <w:basedOn w:val="Normal"/>
    <w:next w:val="indent"/>
    <w:qFormat/>
    <w:rsid w:val="002A0521"/>
  </w:style>
  <w:style w:type="character" w:customStyle="1" w:styleId="StyleStyle16ptChar">
    <w:name w:val="Style Style1 + 6 pt Char"/>
    <w:locked/>
    <w:rsid w:val="002A0521"/>
  </w:style>
  <w:style w:type="paragraph" w:customStyle="1" w:styleId="StyleStyle16pt">
    <w:name w:val="Style Style1 + 6 pt"/>
    <w:basedOn w:val="Normal"/>
    <w:qFormat/>
    <w:rsid w:val="002A0521"/>
  </w:style>
  <w:style w:type="paragraph" w:customStyle="1" w:styleId="PageNumber7">
    <w:name w:val="Page Number7"/>
    <w:basedOn w:val="Normal"/>
    <w:next w:val="Normal"/>
    <w:qFormat/>
    <w:rsid w:val="002A0521"/>
  </w:style>
  <w:style w:type="paragraph" w:customStyle="1" w:styleId="OmniPage4">
    <w:name w:val="OmniPage #4"/>
    <w:basedOn w:val="Normal"/>
    <w:qFormat/>
    <w:rsid w:val="002A0521"/>
  </w:style>
  <w:style w:type="paragraph" w:customStyle="1" w:styleId="OmniPage10">
    <w:name w:val="OmniPage #10"/>
    <w:basedOn w:val="Normal"/>
    <w:qFormat/>
    <w:rsid w:val="002A0521"/>
  </w:style>
  <w:style w:type="paragraph" w:customStyle="1" w:styleId="PageNumber8">
    <w:name w:val="Page Number8"/>
    <w:basedOn w:val="Normal"/>
    <w:next w:val="Normal"/>
    <w:qFormat/>
    <w:rsid w:val="002A0521"/>
  </w:style>
  <w:style w:type="paragraph" w:customStyle="1" w:styleId="bodyintro">
    <w:name w:val="bodyintro"/>
    <w:basedOn w:val="Normal"/>
    <w:uiPriority w:val="99"/>
    <w:qFormat/>
    <w:rsid w:val="002A0521"/>
  </w:style>
  <w:style w:type="paragraph" w:customStyle="1" w:styleId="center">
    <w:name w:val="center"/>
    <w:basedOn w:val="Normal"/>
    <w:uiPriority w:val="99"/>
    <w:qFormat/>
    <w:rsid w:val="002A0521"/>
  </w:style>
  <w:style w:type="character" w:customStyle="1" w:styleId="Style8ptChar">
    <w:name w:val="Style 8 pt Char"/>
    <w:rsid w:val="002A0521"/>
  </w:style>
  <w:style w:type="character" w:customStyle="1" w:styleId="message-item">
    <w:name w:val="message-item"/>
    <w:rsid w:val="002A0521"/>
  </w:style>
  <w:style w:type="character" w:customStyle="1" w:styleId="datestamp">
    <w:name w:val="datestamp"/>
    <w:rsid w:val="002A0521"/>
  </w:style>
  <w:style w:type="character" w:customStyle="1" w:styleId="i">
    <w:name w:val="i"/>
    <w:rsid w:val="002A0521"/>
  </w:style>
  <w:style w:type="character" w:customStyle="1" w:styleId="forenames">
    <w:name w:val="forenames"/>
    <w:rsid w:val="002A0521"/>
  </w:style>
  <w:style w:type="character" w:customStyle="1" w:styleId="surname">
    <w:name w:val="surname"/>
    <w:rsid w:val="002A0521"/>
  </w:style>
  <w:style w:type="character" w:customStyle="1" w:styleId="medium-font">
    <w:name w:val="medium-font"/>
    <w:rsid w:val="002A0521"/>
  </w:style>
  <w:style w:type="character" w:customStyle="1" w:styleId="title-link-wrapper">
    <w:name w:val="title-link-wrapper"/>
    <w:rsid w:val="002A0521"/>
  </w:style>
  <w:style w:type="character" w:customStyle="1" w:styleId="refpreview">
    <w:name w:val="refpreview"/>
    <w:rsid w:val="002A0521"/>
  </w:style>
  <w:style w:type="character" w:customStyle="1" w:styleId="loose1">
    <w:name w:val="loose1"/>
    <w:rsid w:val="002A0521"/>
  </w:style>
  <w:style w:type="character" w:customStyle="1" w:styleId="email">
    <w:name w:val="email"/>
    <w:rsid w:val="002A0521"/>
  </w:style>
  <w:style w:type="character" w:customStyle="1" w:styleId="gsa">
    <w:name w:val="gs_a"/>
    <w:rsid w:val="002A0521"/>
  </w:style>
  <w:style w:type="character" w:customStyle="1" w:styleId="mainarttitle">
    <w:name w:val="mainarttitle"/>
    <w:rsid w:val="002A0521"/>
  </w:style>
  <w:style w:type="character" w:customStyle="1" w:styleId="mainartauthor">
    <w:name w:val="mainartauthor"/>
    <w:rsid w:val="002A0521"/>
  </w:style>
  <w:style w:type="character" w:customStyle="1" w:styleId="mainartdate">
    <w:name w:val="mainartdate"/>
    <w:rsid w:val="002A0521"/>
  </w:style>
  <w:style w:type="character" w:customStyle="1" w:styleId="gsggs">
    <w:name w:val="gs_ggs"/>
    <w:rsid w:val="002A0521"/>
  </w:style>
  <w:style w:type="character" w:customStyle="1" w:styleId="ahead">
    <w:name w:val="a_head"/>
    <w:rsid w:val="002A0521"/>
  </w:style>
  <w:style w:type="character" w:customStyle="1" w:styleId="footnote">
    <w:name w:val="footnote"/>
    <w:rsid w:val="002A0521"/>
  </w:style>
  <w:style w:type="character" w:customStyle="1" w:styleId="docbody">
    <w:name w:val="docbody"/>
    <w:rsid w:val="002A0521"/>
  </w:style>
  <w:style w:type="character" w:customStyle="1" w:styleId="bwxsm">
    <w:name w:val="b w xsm"/>
    <w:rsid w:val="002A0521"/>
  </w:style>
  <w:style w:type="character" w:customStyle="1" w:styleId="fstd">
    <w:name w:val="f std"/>
    <w:rsid w:val="002A0521"/>
  </w:style>
  <w:style w:type="character" w:customStyle="1" w:styleId="gl">
    <w:name w:val="gl"/>
    <w:rsid w:val="002A0521"/>
  </w:style>
  <w:style w:type="character" w:customStyle="1" w:styleId="bio1">
    <w:name w:val="bio1"/>
    <w:rsid w:val="002A0521"/>
  </w:style>
  <w:style w:type="character" w:customStyle="1" w:styleId="cardCharCharCharCharCharChar">
    <w:name w:val="card Char Char Char Char Char Char"/>
    <w:rsid w:val="002A0521"/>
  </w:style>
  <w:style w:type="character" w:customStyle="1" w:styleId="Style24ptBoldUnderlineCenteredCharChar">
    <w:name w:val="Style 24 pt Bold Underline Centered Char Char"/>
    <w:rsid w:val="002A0521"/>
  </w:style>
  <w:style w:type="character" w:customStyle="1" w:styleId="TagCiteCharChar0">
    <w:name w:val="Tag / Cite Char Char"/>
    <w:rsid w:val="002A0521"/>
  </w:style>
  <w:style w:type="character" w:customStyle="1" w:styleId="CardTextUnderlinedCharChar">
    <w:name w:val="Card Text Underlined Char Char"/>
    <w:rsid w:val="002A0521"/>
  </w:style>
  <w:style w:type="character" w:customStyle="1" w:styleId="CardTagCharCharChar">
    <w:name w:val="Card Tag Char Char Char"/>
    <w:rsid w:val="002A0521"/>
  </w:style>
  <w:style w:type="character" w:customStyle="1" w:styleId="mainbody">
    <w:name w:val="mainbody"/>
    <w:basedOn w:val="DefaultParagraphFont"/>
    <w:rsid w:val="002A0521"/>
  </w:style>
  <w:style w:type="character" w:customStyle="1" w:styleId="UnderlineStyleChar2">
    <w:name w:val="Underline Style Char2"/>
    <w:rsid w:val="002A0521"/>
  </w:style>
  <w:style w:type="character" w:customStyle="1" w:styleId="t13">
    <w:name w:val="t13"/>
    <w:basedOn w:val="DefaultParagraphFont"/>
    <w:rsid w:val="002A0521"/>
  </w:style>
  <w:style w:type="character" w:customStyle="1" w:styleId="SmallFont7pt">
    <w:name w:val="Small Font (7 pt)"/>
    <w:qFormat/>
    <w:rsid w:val="002A0521"/>
  </w:style>
  <w:style w:type="character" w:customStyle="1" w:styleId="CharChar17">
    <w:name w:val="Char Char17"/>
    <w:locked/>
    <w:rsid w:val="002A0521"/>
  </w:style>
  <w:style w:type="character" w:customStyle="1" w:styleId="ilspan">
    <w:name w:val="il_span"/>
    <w:basedOn w:val="DefaultParagraphFont"/>
    <w:rsid w:val="002A0521"/>
  </w:style>
  <w:style w:type="character" w:customStyle="1" w:styleId="leftidx1">
    <w:name w:val="leftidx1"/>
    <w:rsid w:val="002A0521"/>
  </w:style>
  <w:style w:type="character" w:customStyle="1" w:styleId="blue1">
    <w:name w:val="blue1"/>
    <w:rsid w:val="002A0521"/>
  </w:style>
  <w:style w:type="character" w:customStyle="1" w:styleId="author-link1">
    <w:name w:val="author-link1"/>
    <w:rsid w:val="002A0521"/>
  </w:style>
  <w:style w:type="character" w:customStyle="1" w:styleId="black1">
    <w:name w:val="black1"/>
    <w:rsid w:val="002A0521"/>
  </w:style>
  <w:style w:type="character" w:customStyle="1" w:styleId="StyleunderlinedCharBold">
    <w:name w:val="Style underlined Char + Bold"/>
    <w:rsid w:val="002A0521"/>
  </w:style>
  <w:style w:type="character" w:customStyle="1" w:styleId="CardUnderline0">
    <w:name w:val="Card Underline"/>
    <w:rsid w:val="002A0521"/>
  </w:style>
  <w:style w:type="character" w:customStyle="1" w:styleId="lingoregion">
    <w:name w:val="lingo_region"/>
    <w:basedOn w:val="DefaultParagraphFont"/>
    <w:rsid w:val="002A0521"/>
  </w:style>
  <w:style w:type="character" w:customStyle="1" w:styleId="cite1">
    <w:name w:val="%cite"/>
    <w:rsid w:val="002A0521"/>
  </w:style>
  <w:style w:type="character" w:customStyle="1" w:styleId="Emphasis21">
    <w:name w:val="%Emphasis2"/>
    <w:rsid w:val="002A0521"/>
  </w:style>
  <w:style w:type="character" w:customStyle="1" w:styleId="bodycontentlink">
    <w:name w:val="bodycontentlink"/>
    <w:basedOn w:val="DefaultParagraphFont"/>
    <w:rsid w:val="002A0521"/>
  </w:style>
  <w:style w:type="character" w:customStyle="1" w:styleId="AAAcite">
    <w:name w:val="AAAcite"/>
    <w:rsid w:val="002A0521"/>
  </w:style>
  <w:style w:type="character" w:customStyle="1" w:styleId="tmplheaderlink">
    <w:name w:val="tmplheaderlink"/>
    <w:rsid w:val="002A0521"/>
  </w:style>
  <w:style w:type="character" w:customStyle="1" w:styleId="StyleStyleUnderlineUnderlineStyleBoldUnderlineIntenseEmphas">
    <w:name w:val="Style Style UnderlineUnderlineStyle Bold UnderlineIntense Emphas..."/>
    <w:basedOn w:val="DefaultParagraphFont"/>
    <w:rsid w:val="002A052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A0521"/>
    <w:rPr>
      <w:b w:val="0"/>
      <w:sz w:val="24"/>
      <w:u w:val="single"/>
      <w:bdr w:val="none" w:sz="0" w:space="0" w:color="auto"/>
    </w:rPr>
  </w:style>
  <w:style w:type="character" w:customStyle="1" w:styleId="Bodytext11">
    <w:name w:val="Body text (11)"/>
    <w:rsid w:val="002A05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5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521"/>
  </w:style>
  <w:style w:type="paragraph" w:customStyle="1" w:styleId="StyleJustified">
    <w:name w:val="Style Justified"/>
    <w:basedOn w:val="Normal"/>
    <w:qFormat/>
    <w:rsid w:val="002A0521"/>
    <w:rPr>
      <w:rFonts w:eastAsia="Times New Roman"/>
      <w:szCs w:val="20"/>
    </w:rPr>
  </w:style>
  <w:style w:type="paragraph" w:customStyle="1" w:styleId="Style5">
    <w:name w:val="Style5"/>
    <w:basedOn w:val="Normal"/>
    <w:link w:val="Style5Char"/>
    <w:uiPriority w:val="99"/>
    <w:qFormat/>
    <w:rsid w:val="002A0521"/>
    <w:pPr>
      <w:ind w:left="432" w:right="432"/>
      <w:jc w:val="both"/>
    </w:pPr>
    <w:rPr>
      <w:rFonts w:eastAsia="Times New Roman"/>
    </w:rPr>
  </w:style>
  <w:style w:type="character" w:customStyle="1" w:styleId="Style5Char">
    <w:name w:val="Style5 Char"/>
    <w:link w:val="Style5"/>
    <w:uiPriority w:val="99"/>
    <w:rsid w:val="002A0521"/>
    <w:rPr>
      <w:rFonts w:ascii="Calibri" w:eastAsia="Times New Roman" w:hAnsi="Calibri"/>
      <w:sz w:val="22"/>
    </w:rPr>
  </w:style>
  <w:style w:type="paragraph" w:customStyle="1" w:styleId="Style100">
    <w:name w:val="Style10"/>
    <w:basedOn w:val="Normal"/>
    <w:link w:val="Style10Char"/>
    <w:uiPriority w:val="99"/>
    <w:qFormat/>
    <w:rsid w:val="002A0521"/>
    <w:pPr>
      <w:ind w:right="432"/>
    </w:pPr>
    <w:rPr>
      <w:rFonts w:eastAsia="Times New Roman"/>
      <w:b/>
    </w:rPr>
  </w:style>
  <w:style w:type="character" w:customStyle="1" w:styleId="Style10Char">
    <w:name w:val="Style10 Char"/>
    <w:link w:val="Style100"/>
    <w:uiPriority w:val="99"/>
    <w:rsid w:val="002A0521"/>
    <w:rPr>
      <w:rFonts w:ascii="Calibri" w:eastAsia="Times New Roman" w:hAnsi="Calibri"/>
      <w:b/>
      <w:sz w:val="22"/>
    </w:rPr>
  </w:style>
  <w:style w:type="character" w:customStyle="1" w:styleId="StyleStyleBoldUnderlineUnderlineapple-style-span6ptBoldK">
    <w:name w:val="Style Style Bold UnderlineUnderlineapple-style-span + 6 ptBoldK..."/>
    <w:basedOn w:val="DefaultParagraphFont"/>
    <w:rsid w:val="002A0521"/>
    <w:rPr>
      <w:b w:val="0"/>
      <w:bCs w:val="0"/>
      <w:sz w:val="22"/>
      <w:u w:val="single"/>
      <w:bdr w:val="none" w:sz="0" w:space="0" w:color="auto"/>
    </w:rPr>
  </w:style>
  <w:style w:type="paragraph" w:customStyle="1" w:styleId="UnderlinedEv">
    <w:name w:val="Underlined Ev"/>
    <w:basedOn w:val="Normal"/>
    <w:next w:val="Normal"/>
    <w:link w:val="UnderlinedEvChar"/>
    <w:qFormat/>
    <w:rsid w:val="002A0521"/>
    <w:rPr>
      <w:rFonts w:ascii="Times New Roman" w:eastAsia="Times New Roman" w:hAnsi="Times New Roman"/>
      <w:sz w:val="24"/>
      <w:u w:val="single"/>
    </w:rPr>
  </w:style>
  <w:style w:type="character" w:customStyle="1" w:styleId="StyleUnderlineBorderSinglesolidlineAuto225ptLine">
    <w:name w:val="Style Underline Border: : (Single solid line Auto  2.25 pt Line ..."/>
    <w:basedOn w:val="DefaultParagraphFont"/>
    <w:rsid w:val="002A0521"/>
    <w:rPr>
      <w:u w:val="single"/>
      <w:bdr w:val="none" w:sz="0" w:space="0" w:color="auto"/>
    </w:rPr>
  </w:style>
  <w:style w:type="character" w:customStyle="1" w:styleId="UnderlinedEvidenceCharChar">
    <w:name w:val="Underlined Evidence Char Char"/>
    <w:rsid w:val="002A0521"/>
    <w:rPr>
      <w:rFonts w:ascii="Verdana" w:hAnsi="Verdana" w:hint="default"/>
      <w:sz w:val="21"/>
      <w:szCs w:val="21"/>
      <w:u w:val="thick"/>
      <w:lang w:val="en-US" w:eastAsia="en-US" w:bidi="ar-SA"/>
    </w:rPr>
  </w:style>
  <w:style w:type="character" w:customStyle="1" w:styleId="role">
    <w:name w:val="role"/>
    <w:rsid w:val="002A0521"/>
  </w:style>
  <w:style w:type="character" w:customStyle="1" w:styleId="pagination0">
    <w:name w:val="pagination"/>
    <w:basedOn w:val="DefaultParagraphFont"/>
    <w:rsid w:val="002A0521"/>
  </w:style>
  <w:style w:type="character" w:customStyle="1" w:styleId="doi">
    <w:name w:val="doi"/>
    <w:basedOn w:val="DefaultParagraphFont"/>
    <w:rsid w:val="002A0521"/>
  </w:style>
  <w:style w:type="character" w:customStyle="1" w:styleId="bodycontents">
    <w:name w:val="bodycontents"/>
    <w:basedOn w:val="DefaultParagraphFont"/>
    <w:rsid w:val="002A0521"/>
  </w:style>
  <w:style w:type="character" w:customStyle="1" w:styleId="comma">
    <w:name w:val="comma"/>
    <w:basedOn w:val="DefaultParagraphFont"/>
    <w:rsid w:val="002A0521"/>
  </w:style>
  <w:style w:type="character" w:customStyle="1" w:styleId="pad5right">
    <w:name w:val="pad5right"/>
    <w:basedOn w:val="DefaultParagraphFont"/>
    <w:rsid w:val="002A0521"/>
  </w:style>
  <w:style w:type="character" w:customStyle="1" w:styleId="divider">
    <w:name w:val="divider"/>
    <w:basedOn w:val="DefaultParagraphFont"/>
    <w:rsid w:val="002A0521"/>
  </w:style>
  <w:style w:type="character" w:customStyle="1" w:styleId="blogdate">
    <w:name w:val="blogdate"/>
    <w:basedOn w:val="DefaultParagraphFont"/>
    <w:rsid w:val="002A0521"/>
  </w:style>
  <w:style w:type="character" w:customStyle="1" w:styleId="ticker">
    <w:name w:val="ticker"/>
    <w:basedOn w:val="DefaultParagraphFont"/>
    <w:rsid w:val="002A0521"/>
  </w:style>
  <w:style w:type="character" w:customStyle="1" w:styleId="posted">
    <w:name w:val="posted"/>
    <w:basedOn w:val="DefaultParagraphFont"/>
    <w:rsid w:val="002A0521"/>
  </w:style>
  <w:style w:type="character" w:customStyle="1" w:styleId="time">
    <w:name w:val="time"/>
    <w:basedOn w:val="DefaultParagraphFont"/>
    <w:rsid w:val="002A0521"/>
  </w:style>
  <w:style w:type="character" w:customStyle="1" w:styleId="dot">
    <w:name w:val="dot"/>
    <w:basedOn w:val="DefaultParagraphFont"/>
    <w:rsid w:val="002A0521"/>
  </w:style>
  <w:style w:type="character" w:customStyle="1" w:styleId="hn-date">
    <w:name w:val="hn-date"/>
    <w:basedOn w:val="DefaultParagraphFont"/>
    <w:rsid w:val="002A0521"/>
  </w:style>
  <w:style w:type="character" w:customStyle="1" w:styleId="location">
    <w:name w:val="location"/>
    <w:basedOn w:val="DefaultParagraphFont"/>
    <w:rsid w:val="002A0521"/>
  </w:style>
  <w:style w:type="character" w:customStyle="1" w:styleId="dropcap-letter">
    <w:name w:val="dropcap-letter"/>
    <w:basedOn w:val="DefaultParagraphFont"/>
    <w:rsid w:val="002A0521"/>
  </w:style>
  <w:style w:type="character" w:customStyle="1" w:styleId="offscreen">
    <w:name w:val="offscreen"/>
    <w:basedOn w:val="DefaultParagraphFont"/>
    <w:rsid w:val="002A0521"/>
  </w:style>
  <w:style w:type="character" w:customStyle="1" w:styleId="linked-in">
    <w:name w:val="linked-in"/>
    <w:basedOn w:val="DefaultParagraphFont"/>
    <w:rsid w:val="002A0521"/>
  </w:style>
  <w:style w:type="character" w:customStyle="1" w:styleId="divs">
    <w:name w:val="divs"/>
    <w:basedOn w:val="DefaultParagraphFont"/>
    <w:rsid w:val="002A0521"/>
  </w:style>
  <w:style w:type="character" w:customStyle="1" w:styleId="h4">
    <w:name w:val="h4"/>
    <w:rsid w:val="002A0521"/>
  </w:style>
  <w:style w:type="character" w:customStyle="1" w:styleId="postheader">
    <w:name w:val="postheader"/>
    <w:basedOn w:val="DefaultParagraphFont"/>
    <w:rsid w:val="002A0521"/>
  </w:style>
  <w:style w:type="numbering" w:customStyle="1" w:styleId="1ai1">
    <w:name w:val="1 / a / i1"/>
    <w:rsid w:val="002A0521"/>
    <w:pPr>
      <w:numPr>
        <w:numId w:val="20"/>
      </w:numPr>
    </w:pPr>
  </w:style>
  <w:style w:type="numbering" w:styleId="1ai">
    <w:name w:val="Outline List 1"/>
    <w:basedOn w:val="NoList"/>
    <w:unhideWhenUsed/>
    <w:rsid w:val="002A0521"/>
    <w:pPr>
      <w:numPr>
        <w:numId w:val="21"/>
      </w:numPr>
    </w:pPr>
  </w:style>
  <w:style w:type="paragraph" w:styleId="Index2">
    <w:name w:val="index 2"/>
    <w:basedOn w:val="Normal"/>
    <w:next w:val="Normal"/>
    <w:autoRedefine/>
    <w:rsid w:val="002A0521"/>
    <w:pPr>
      <w:spacing w:after="200" w:line="276" w:lineRule="auto"/>
      <w:ind w:left="400" w:hanging="200"/>
    </w:pPr>
    <w:rPr>
      <w:bCs/>
    </w:rPr>
  </w:style>
  <w:style w:type="paragraph" w:styleId="Index3">
    <w:name w:val="index 3"/>
    <w:basedOn w:val="Normal"/>
    <w:next w:val="Normal"/>
    <w:autoRedefine/>
    <w:rsid w:val="002A0521"/>
    <w:pPr>
      <w:spacing w:after="200" w:line="276" w:lineRule="auto"/>
      <w:ind w:left="600" w:hanging="200"/>
    </w:pPr>
    <w:rPr>
      <w:bCs/>
    </w:rPr>
  </w:style>
  <w:style w:type="paragraph" w:styleId="Index4">
    <w:name w:val="index 4"/>
    <w:basedOn w:val="Normal"/>
    <w:next w:val="Normal"/>
    <w:autoRedefine/>
    <w:rsid w:val="002A0521"/>
    <w:pPr>
      <w:spacing w:after="200" w:line="276" w:lineRule="auto"/>
      <w:ind w:left="800" w:hanging="200"/>
    </w:pPr>
    <w:rPr>
      <w:bCs/>
    </w:rPr>
  </w:style>
  <w:style w:type="paragraph" w:styleId="Index5">
    <w:name w:val="index 5"/>
    <w:basedOn w:val="Normal"/>
    <w:next w:val="Normal"/>
    <w:autoRedefine/>
    <w:rsid w:val="002A0521"/>
    <w:pPr>
      <w:spacing w:after="200" w:line="276" w:lineRule="auto"/>
      <w:ind w:left="1000" w:hanging="200"/>
    </w:pPr>
    <w:rPr>
      <w:bCs/>
    </w:rPr>
  </w:style>
  <w:style w:type="paragraph" w:styleId="Index6">
    <w:name w:val="index 6"/>
    <w:basedOn w:val="Normal"/>
    <w:next w:val="Normal"/>
    <w:autoRedefine/>
    <w:rsid w:val="002A0521"/>
    <w:pPr>
      <w:spacing w:after="200" w:line="276" w:lineRule="auto"/>
      <w:ind w:left="1200" w:hanging="200"/>
    </w:pPr>
    <w:rPr>
      <w:bCs/>
    </w:rPr>
  </w:style>
  <w:style w:type="paragraph" w:styleId="Index7">
    <w:name w:val="index 7"/>
    <w:basedOn w:val="Normal"/>
    <w:next w:val="Normal"/>
    <w:autoRedefine/>
    <w:rsid w:val="002A0521"/>
    <w:pPr>
      <w:spacing w:after="200" w:line="276" w:lineRule="auto"/>
      <w:ind w:left="1400" w:hanging="200"/>
    </w:pPr>
    <w:rPr>
      <w:bCs/>
    </w:rPr>
  </w:style>
  <w:style w:type="paragraph" w:styleId="Index8">
    <w:name w:val="index 8"/>
    <w:basedOn w:val="Normal"/>
    <w:next w:val="Normal"/>
    <w:autoRedefine/>
    <w:rsid w:val="002A0521"/>
    <w:pPr>
      <w:spacing w:after="200" w:line="276" w:lineRule="auto"/>
      <w:ind w:left="1600" w:hanging="200"/>
    </w:pPr>
    <w:rPr>
      <w:bCs/>
    </w:rPr>
  </w:style>
  <w:style w:type="paragraph" w:styleId="Index9">
    <w:name w:val="index 9"/>
    <w:basedOn w:val="Normal"/>
    <w:next w:val="Normal"/>
    <w:autoRedefine/>
    <w:rsid w:val="002A0521"/>
    <w:pPr>
      <w:spacing w:after="200" w:line="276" w:lineRule="auto"/>
      <w:ind w:left="1800" w:hanging="200"/>
    </w:pPr>
    <w:rPr>
      <w:bCs/>
    </w:rPr>
  </w:style>
  <w:style w:type="paragraph" w:styleId="IndexHeading">
    <w:name w:val="index heading"/>
    <w:basedOn w:val="Normal"/>
    <w:next w:val="Index1"/>
    <w:rsid w:val="002A0521"/>
    <w:pPr>
      <w:spacing w:after="200" w:line="276" w:lineRule="auto"/>
    </w:pPr>
    <w:rPr>
      <w:bCs/>
    </w:rPr>
  </w:style>
  <w:style w:type="paragraph" w:customStyle="1" w:styleId="Quote20">
    <w:name w:val="Quote2"/>
    <w:basedOn w:val="Default"/>
    <w:next w:val="Default"/>
    <w:qFormat/>
    <w:rsid w:val="002A0521"/>
    <w:rPr>
      <w:rFonts w:eastAsia="Calibri"/>
      <w:color w:val="auto"/>
      <w:szCs w:val="22"/>
    </w:rPr>
  </w:style>
  <w:style w:type="character" w:customStyle="1" w:styleId="StyleLatinBaskervilleUnderline">
    <w:name w:val="Style (Latin) Baskerville Underline"/>
    <w:rsid w:val="002A0521"/>
    <w:rPr>
      <w:rFonts w:ascii="Baskerville" w:hAnsi="Baskerville"/>
      <w:sz w:val="26"/>
      <w:u w:val="single"/>
    </w:rPr>
  </w:style>
  <w:style w:type="character" w:customStyle="1" w:styleId="HighlightedUnderlineEmphasis">
    <w:name w:val="Highlighted Underline Emphasis"/>
    <w:rsid w:val="002A052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A05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5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521"/>
    <w:rPr>
      <w:rFonts w:ascii="Georgia" w:hAnsi="Georgia"/>
      <w:u w:val="single"/>
    </w:rPr>
  </w:style>
  <w:style w:type="paragraph" w:customStyle="1" w:styleId="StyleCardsGeorgia12ptBoldThickunderlineBorderSin">
    <w:name w:val="Style Cards + Georgia 12 pt Bold Thick underline Border: : (Sin..."/>
    <w:basedOn w:val="Normal"/>
    <w:qFormat/>
    <w:rsid w:val="002A052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521"/>
    <w:rPr>
      <w:rFonts w:ascii="Georgia" w:hAnsi="Georgia"/>
      <w:sz w:val="24"/>
      <w:u w:val="single"/>
    </w:rPr>
  </w:style>
  <w:style w:type="paragraph" w:customStyle="1" w:styleId="StyleCardsGeorgia">
    <w:name w:val="Style Cards + Georgia"/>
    <w:basedOn w:val="Normal"/>
    <w:qFormat/>
    <w:rsid w:val="002A052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521"/>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2A0521"/>
    <w:pPr>
      <w:spacing w:after="200" w:line="276" w:lineRule="auto"/>
      <w:contextualSpacing/>
    </w:pPr>
    <w:rPr>
      <w:rFonts w:eastAsia="Malgun Gothic"/>
      <w:szCs w:val="22"/>
      <w:u w:val="single"/>
    </w:rPr>
  </w:style>
  <w:style w:type="character" w:customStyle="1" w:styleId="StyleStyleBoldUnderlineUnderlineIntenseEmphasis1apple-style-1">
    <w:name w:val="Style Style Bold UnderlineUnderlineIntense Emphasis1apple-style-...1"/>
    <w:basedOn w:val="DefaultParagraphFont"/>
    <w:rsid w:val="002A052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A0521"/>
    <w:rPr>
      <w:b w:val="0"/>
      <w:bCs w:val="0"/>
      <w:sz w:val="22"/>
      <w:u w:val="single"/>
      <w:bdr w:val="none" w:sz="0" w:space="0" w:color="auto"/>
    </w:rPr>
  </w:style>
  <w:style w:type="character" w:customStyle="1" w:styleId="maintitle">
    <w:name w:val="maintitle"/>
    <w:basedOn w:val="DefaultParagraphFont"/>
    <w:rsid w:val="002A0521"/>
  </w:style>
  <w:style w:type="character" w:customStyle="1" w:styleId="cit-title">
    <w:name w:val="cit-title"/>
    <w:basedOn w:val="DefaultParagraphFont"/>
    <w:rsid w:val="002A0521"/>
  </w:style>
  <w:style w:type="paragraph" w:customStyle="1" w:styleId="txttitle">
    <w:name w:val="txttitle"/>
    <w:basedOn w:val="Normal"/>
    <w:rsid w:val="002A0521"/>
    <w:pPr>
      <w:spacing w:before="100" w:beforeAutospacing="1" w:after="100" w:afterAutospacing="1"/>
    </w:pPr>
  </w:style>
  <w:style w:type="character" w:customStyle="1" w:styleId="volume">
    <w:name w:val="volume"/>
    <w:basedOn w:val="DefaultParagraphFont"/>
    <w:rsid w:val="002A0521"/>
  </w:style>
  <w:style w:type="character" w:customStyle="1" w:styleId="z3988">
    <w:name w:val="z3988"/>
    <w:basedOn w:val="DefaultParagraphFont"/>
    <w:rsid w:val="002A0521"/>
  </w:style>
  <w:style w:type="character" w:customStyle="1" w:styleId="nowrap">
    <w:name w:val="nowrap"/>
    <w:basedOn w:val="DefaultParagraphFont"/>
    <w:rsid w:val="002A0521"/>
  </w:style>
  <w:style w:type="paragraph" w:customStyle="1" w:styleId="SmallCards">
    <w:name w:val="Small Cards"/>
    <w:basedOn w:val="Normal"/>
    <w:link w:val="SmallCardsChar"/>
    <w:autoRedefine/>
    <w:rsid w:val="002A0521"/>
    <w:rPr>
      <w:rFonts w:eastAsia="Times New Roman"/>
      <w:sz w:val="16"/>
      <w:szCs w:val="20"/>
    </w:rPr>
  </w:style>
  <w:style w:type="character" w:customStyle="1" w:styleId="freeaccess">
    <w:name w:val="freeaccess"/>
    <w:basedOn w:val="DefaultParagraphFont"/>
    <w:rsid w:val="002A0521"/>
  </w:style>
  <w:style w:type="character" w:customStyle="1" w:styleId="articoloinside">
    <w:name w:val="articolo_inside"/>
    <w:rsid w:val="002A0521"/>
  </w:style>
  <w:style w:type="paragraph" w:customStyle="1" w:styleId="pagetools">
    <w:name w:val="pagetools"/>
    <w:basedOn w:val="Normal"/>
    <w:qFormat/>
    <w:rsid w:val="002A0521"/>
    <w:pPr>
      <w:spacing w:before="100" w:beforeAutospacing="1" w:after="100" w:afterAutospacing="1"/>
    </w:pPr>
    <w:rPr>
      <w:rFonts w:eastAsia="Times New Roman"/>
    </w:rPr>
  </w:style>
  <w:style w:type="character" w:customStyle="1" w:styleId="job">
    <w:name w:val="job"/>
    <w:basedOn w:val="DefaultParagraphFont"/>
    <w:rsid w:val="002A0521"/>
  </w:style>
  <w:style w:type="character" w:customStyle="1" w:styleId="publisher">
    <w:name w:val="publisher"/>
    <w:basedOn w:val="DefaultParagraphFont"/>
    <w:rsid w:val="002A0521"/>
  </w:style>
  <w:style w:type="character" w:customStyle="1" w:styleId="pubyear">
    <w:name w:val="pubyear"/>
    <w:basedOn w:val="DefaultParagraphFont"/>
    <w:rsid w:val="002A0521"/>
  </w:style>
  <w:style w:type="character" w:customStyle="1" w:styleId="pubcity">
    <w:name w:val="pubcity"/>
    <w:basedOn w:val="DefaultParagraphFont"/>
    <w:rsid w:val="002A0521"/>
  </w:style>
  <w:style w:type="paragraph" w:customStyle="1" w:styleId="C-Text">
    <w:name w:val="C-Text"/>
    <w:basedOn w:val="Normal"/>
    <w:qFormat/>
    <w:rsid w:val="002A0521"/>
    <w:pPr>
      <w:tabs>
        <w:tab w:val="num" w:pos="720"/>
      </w:tabs>
      <w:ind w:left="720" w:hanging="360"/>
    </w:pPr>
    <w:rPr>
      <w:rFonts w:ascii="Garamond" w:hAnsi="Garamond"/>
    </w:rPr>
  </w:style>
  <w:style w:type="character" w:customStyle="1" w:styleId="ecdate">
    <w:name w:val="ec_date"/>
    <w:basedOn w:val="DefaultParagraphFont"/>
    <w:rsid w:val="002A0521"/>
    <w:rPr>
      <w:rFonts w:ascii="Verdana" w:hAnsi="Verdana" w:hint="default"/>
      <w:sz w:val="20"/>
      <w:szCs w:val="20"/>
      <w:shd w:val="clear" w:color="auto" w:fill="FFFFFF"/>
    </w:rPr>
  </w:style>
  <w:style w:type="paragraph" w:customStyle="1" w:styleId="ecmsonormal">
    <w:name w:val="ec_msonormal"/>
    <w:basedOn w:val="Normal"/>
    <w:qFormat/>
    <w:rsid w:val="002A052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521"/>
  </w:style>
  <w:style w:type="character" w:customStyle="1" w:styleId="articleheadline0">
    <w:name w:val="articleheadline"/>
    <w:basedOn w:val="DefaultParagraphFont"/>
    <w:rsid w:val="002A0521"/>
  </w:style>
  <w:style w:type="paragraph" w:customStyle="1" w:styleId="u-intro">
    <w:name w:val="u-intro"/>
    <w:basedOn w:val="Normal"/>
    <w:qFormat/>
    <w:rsid w:val="002A0521"/>
    <w:pPr>
      <w:spacing w:before="100" w:beforeAutospacing="1" w:after="100" w:afterAutospacing="1"/>
    </w:pPr>
  </w:style>
  <w:style w:type="character" w:customStyle="1" w:styleId="u-byline">
    <w:name w:val="u-byline"/>
    <w:basedOn w:val="DefaultParagraphFont"/>
    <w:rsid w:val="002A0521"/>
  </w:style>
  <w:style w:type="character" w:customStyle="1" w:styleId="articlebya">
    <w:name w:val="articleby_a"/>
    <w:basedOn w:val="DefaultParagraphFont"/>
    <w:rsid w:val="002A0521"/>
  </w:style>
  <w:style w:type="character" w:customStyle="1" w:styleId="popupwinby">
    <w:name w:val="popupwinby"/>
    <w:basedOn w:val="DefaultParagraphFont"/>
    <w:rsid w:val="002A0521"/>
  </w:style>
  <w:style w:type="character" w:customStyle="1" w:styleId="storyheader">
    <w:name w:val="storyheader"/>
    <w:basedOn w:val="DefaultParagraphFont"/>
    <w:rsid w:val="002A0521"/>
  </w:style>
  <w:style w:type="character" w:customStyle="1" w:styleId="marron">
    <w:name w:val="marron"/>
    <w:basedOn w:val="DefaultParagraphFont"/>
    <w:rsid w:val="002A0521"/>
  </w:style>
  <w:style w:type="character" w:customStyle="1" w:styleId="StyleNormalWeb10ptChar">
    <w:name w:val="Style Normal (Web) + 10 pt Char"/>
    <w:basedOn w:val="DefaultParagraphFont"/>
    <w:rsid w:val="002A0521"/>
    <w:rPr>
      <w:szCs w:val="24"/>
      <w:lang w:val="en-US" w:eastAsia="en-US" w:bidi="ar-SA"/>
    </w:rPr>
  </w:style>
  <w:style w:type="paragraph" w:customStyle="1" w:styleId="TagCiteShells">
    <w:name w:val="Tag/Cite/Shells"/>
    <w:basedOn w:val="Normal"/>
    <w:qFormat/>
    <w:rsid w:val="002A0521"/>
    <w:rPr>
      <w:b/>
    </w:rPr>
  </w:style>
  <w:style w:type="paragraph" w:customStyle="1" w:styleId="DefinitionTerm">
    <w:name w:val="Definition Term"/>
    <w:basedOn w:val="Normal"/>
    <w:next w:val="Normal"/>
    <w:qFormat/>
    <w:rsid w:val="002A0521"/>
    <w:rPr>
      <w:snapToGrid w:val="0"/>
    </w:rPr>
  </w:style>
  <w:style w:type="character" w:customStyle="1" w:styleId="Style3CharChar">
    <w:name w:val="Style3 Char Char"/>
    <w:basedOn w:val="DefaultParagraphFont"/>
    <w:rsid w:val="002A052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521"/>
    <w:pPr>
      <w:spacing w:after="60"/>
    </w:pPr>
    <w:rPr>
      <w:rFonts w:eastAsia="SimSun" w:cs="Times New Roman"/>
      <w:bCs w:val="0"/>
      <w:sz w:val="20"/>
      <w:lang w:eastAsia="zh-CN"/>
    </w:rPr>
  </w:style>
  <w:style w:type="character" w:customStyle="1" w:styleId="NormalChar0">
    <w:name w:val="Normal Char"/>
    <w:basedOn w:val="DefaultParagraphFont"/>
    <w:rsid w:val="002A0521"/>
    <w:rPr>
      <w:lang w:eastAsia="en-US"/>
    </w:rPr>
  </w:style>
  <w:style w:type="character" w:customStyle="1" w:styleId="BoldUnderlineChar4">
    <w:name w:val="Bold + Underline Char"/>
    <w:basedOn w:val="DefaultParagraphFont"/>
    <w:rsid w:val="002A052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A0521"/>
  </w:style>
  <w:style w:type="character" w:customStyle="1" w:styleId="CharacterStyle7">
    <w:name w:val="Character Style 7"/>
    <w:rsid w:val="002A0521"/>
    <w:rPr>
      <w:rFonts w:ascii="Arial Narrow" w:hAnsi="Arial Narrow" w:cs="Arial Narrow"/>
      <w:sz w:val="20"/>
      <w:szCs w:val="20"/>
      <w:u w:val="single"/>
    </w:rPr>
  </w:style>
  <w:style w:type="character" w:customStyle="1" w:styleId="StyleStyle4Char">
    <w:name w:val="Style Style4 + Char"/>
    <w:basedOn w:val="DefaultParagraphFont"/>
    <w:rsid w:val="002A052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52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521"/>
    <w:rPr>
      <w:rFonts w:ascii="Verdana" w:hAnsi="Verdana"/>
      <w:sz w:val="21"/>
      <w:szCs w:val="21"/>
      <w:u w:val="thick"/>
    </w:rPr>
  </w:style>
  <w:style w:type="paragraph" w:customStyle="1" w:styleId="Cite8">
    <w:name w:val="Cite8"/>
    <w:basedOn w:val="Normal"/>
    <w:autoRedefine/>
    <w:uiPriority w:val="99"/>
    <w:qFormat/>
    <w:rsid w:val="002A0521"/>
    <w:rPr>
      <w:rFonts w:eastAsia="Calibri"/>
      <w:sz w:val="16"/>
    </w:rPr>
  </w:style>
  <w:style w:type="character" w:customStyle="1" w:styleId="BoxX2">
    <w:name w:val="BoxX2"/>
    <w:qFormat/>
    <w:rsid w:val="002A052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A0521"/>
    <w:rPr>
      <w:rFonts w:ascii="Garamond" w:hAnsi="Garamond" w:hint="default"/>
      <w:sz w:val="16"/>
    </w:rPr>
  </w:style>
  <w:style w:type="paragraph" w:customStyle="1" w:styleId="StyleStyle49pt9">
    <w:name w:val="Style Style4 + 9 pt9"/>
    <w:basedOn w:val="Style4"/>
    <w:link w:val="StyleStyle49pt9Char"/>
    <w:rsid w:val="002A0521"/>
    <w:rPr>
      <w:rFonts w:ascii="Times New Roman" w:eastAsia="SimSun" w:hAnsi="Times New Roman"/>
      <w:lang w:eastAsia="zh-CN"/>
    </w:rPr>
  </w:style>
  <w:style w:type="character" w:customStyle="1" w:styleId="StyleStyle49pt9Char">
    <w:name w:val="Style Style4 + 9 pt9 Char"/>
    <w:link w:val="StyleStyle49pt9"/>
    <w:rsid w:val="002A0521"/>
    <w:rPr>
      <w:rFonts w:ascii="Times New Roman" w:eastAsia="SimSun" w:hAnsi="Times New Roman"/>
      <w:sz w:val="22"/>
      <w:u w:val="single"/>
      <w:lang w:eastAsia="zh-CN"/>
    </w:rPr>
  </w:style>
  <w:style w:type="character" w:customStyle="1" w:styleId="UnderlineCard1">
    <w:name w:val="Underline Card"/>
    <w:uiPriority w:val="6"/>
    <w:qFormat/>
    <w:rsid w:val="002A0521"/>
    <w:rPr>
      <w:rFonts w:ascii="Arial" w:hAnsi="Arial"/>
      <w:b w:val="0"/>
      <w:bCs/>
      <w:sz w:val="20"/>
      <w:u w:val="single"/>
    </w:rPr>
  </w:style>
  <w:style w:type="paragraph" w:customStyle="1" w:styleId="DebateBlocking">
    <w:name w:val="DebateBlocking"/>
    <w:basedOn w:val="Normal"/>
    <w:next w:val="Nothing"/>
    <w:uiPriority w:val="99"/>
    <w:qFormat/>
    <w:rsid w:val="002A052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A05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52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2A0521"/>
    <w:pPr>
      <w:spacing w:before="100" w:beforeAutospacing="1" w:after="100" w:afterAutospacing="1"/>
    </w:pPr>
    <w:rPr>
      <w:rFonts w:eastAsia="Times New Roman"/>
    </w:rPr>
  </w:style>
  <w:style w:type="character" w:customStyle="1" w:styleId="created">
    <w:name w:val="created"/>
    <w:basedOn w:val="DefaultParagraphFont"/>
    <w:rsid w:val="002A0521"/>
  </w:style>
  <w:style w:type="paragraph" w:customStyle="1" w:styleId="8font">
    <w:name w:val="8font"/>
    <w:basedOn w:val="Normal"/>
    <w:next w:val="Normal"/>
    <w:autoRedefine/>
    <w:qFormat/>
    <w:rsid w:val="002A0521"/>
    <w:rPr>
      <w:rFonts w:eastAsia="Cambria"/>
      <w:sz w:val="16"/>
      <w:szCs w:val="16"/>
    </w:rPr>
  </w:style>
  <w:style w:type="paragraph" w:customStyle="1" w:styleId="CiteLittle">
    <w:name w:val="Cite Little"/>
    <w:next w:val="Normal"/>
    <w:qFormat/>
    <w:rsid w:val="002A0521"/>
    <w:rPr>
      <w:rFonts w:ascii="Arial" w:eastAsia="Times New Roman" w:hAnsi="Arial" w:cs="Times New Roman"/>
      <w:bCs/>
      <w:kern w:val="32"/>
      <w:sz w:val="16"/>
      <w:szCs w:val="32"/>
    </w:rPr>
  </w:style>
  <w:style w:type="character" w:customStyle="1" w:styleId="StyleAsianMSMinchoBold">
    <w:name w:val="Style (Asian) MS Mincho Bold"/>
    <w:rsid w:val="002A0521"/>
    <w:rPr>
      <w:rFonts w:ascii="Times New Roman" w:eastAsia="MS Mincho" w:hAnsi="Times New Roman"/>
      <w:b/>
      <w:bCs/>
      <w:u w:val="thick"/>
    </w:rPr>
  </w:style>
  <w:style w:type="character" w:customStyle="1" w:styleId="StyleAsianMSMincho">
    <w:name w:val="Style (Asian) MS Mincho"/>
    <w:rsid w:val="002A0521"/>
    <w:rPr>
      <w:rFonts w:ascii="Times New Roman" w:eastAsia="MS Mincho" w:hAnsi="Times New Roman"/>
      <w:u w:val="thick"/>
    </w:rPr>
  </w:style>
  <w:style w:type="paragraph" w:customStyle="1" w:styleId="docheader">
    <w:name w:val="doc header"/>
    <w:autoRedefine/>
    <w:qFormat/>
    <w:rsid w:val="002A0521"/>
    <w:rPr>
      <w:rFonts w:ascii="Times New Roman" w:eastAsia="Malgun Gothic" w:hAnsi="Times New Roman" w:cs="Times New Roman"/>
      <w:b/>
      <w:sz w:val="20"/>
    </w:rPr>
  </w:style>
  <w:style w:type="paragraph" w:customStyle="1" w:styleId="docfooter">
    <w:name w:val="doc footer"/>
    <w:autoRedefine/>
    <w:qFormat/>
    <w:rsid w:val="002A0521"/>
    <w:pPr>
      <w:jc w:val="right"/>
    </w:pPr>
    <w:rPr>
      <w:rFonts w:ascii="Times New Roman" w:eastAsia="Malgun Gothic" w:hAnsi="Times New Roman" w:cs="Times New Roman"/>
      <w:b/>
      <w:sz w:val="22"/>
    </w:rPr>
  </w:style>
  <w:style w:type="character" w:customStyle="1" w:styleId="crosslinkpopup">
    <w:name w:val="crosslinkpopup"/>
    <w:rsid w:val="002A0521"/>
  </w:style>
  <w:style w:type="character" w:customStyle="1" w:styleId="CardCharChar1">
    <w:name w:val="Card Char Char1"/>
    <w:rsid w:val="002A0521"/>
    <w:rPr>
      <w:b/>
      <w:bCs/>
      <w:sz w:val="28"/>
      <w:szCs w:val="28"/>
    </w:rPr>
  </w:style>
  <w:style w:type="paragraph" w:customStyle="1" w:styleId="bloctitles">
    <w:name w:val="bloc titles"/>
    <w:basedOn w:val="Heading1"/>
    <w:next w:val="Normal"/>
    <w:link w:val="bloctitlesChar"/>
    <w:autoRedefine/>
    <w:qFormat/>
    <w:rsid w:val="002A052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val="0"/>
      <w:caps/>
      <w:sz w:val="28"/>
      <w:u w:val="single"/>
    </w:rPr>
  </w:style>
  <w:style w:type="character" w:customStyle="1" w:styleId="bloctitlesChar">
    <w:name w:val="bloc titles Char"/>
    <w:link w:val="bloctitles"/>
    <w:rsid w:val="002A0521"/>
    <w:rPr>
      <w:rFonts w:ascii="Calibri" w:eastAsia="Times New Roman" w:hAnsi="Calibri" w:cs="Times New Roman"/>
      <w:b/>
      <w:caps/>
      <w:sz w:val="28"/>
      <w:szCs w:val="32"/>
      <w:u w:val="single"/>
    </w:rPr>
  </w:style>
  <w:style w:type="paragraph" w:customStyle="1" w:styleId="blocorganizer">
    <w:name w:val="bloc organizer"/>
    <w:basedOn w:val="Heading1"/>
    <w:next w:val="bloctitles"/>
    <w:link w:val="blocorganizerChar"/>
    <w:autoRedefine/>
    <w:qFormat/>
    <w:rsid w:val="002A052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val="0"/>
      <w:caps/>
      <w:sz w:val="4"/>
      <w:u w:val="single"/>
    </w:rPr>
  </w:style>
  <w:style w:type="character" w:customStyle="1" w:styleId="blocorganizerChar">
    <w:name w:val="bloc organizer Char"/>
    <w:link w:val="blocorganizer"/>
    <w:rsid w:val="002A0521"/>
    <w:rPr>
      <w:rFonts w:ascii="Calibri" w:eastAsia="Times New Roman" w:hAnsi="Calibri" w:cs="Times New Roman"/>
      <w:b/>
      <w:caps/>
      <w:sz w:val="4"/>
      <w:szCs w:val="32"/>
      <w:u w:val="single"/>
    </w:rPr>
  </w:style>
  <w:style w:type="character" w:customStyle="1" w:styleId="UnderlineBoldChar">
    <w:name w:val="Underline Bold Char"/>
    <w:locked/>
    <w:rsid w:val="002A0521"/>
    <w:rPr>
      <w:rFonts w:ascii="Times New Roman" w:eastAsia="Times New Roman" w:hAnsi="Times New Roman" w:cs="Calibri"/>
      <w:b/>
      <w:sz w:val="24"/>
      <w:szCs w:val="20"/>
      <w:u w:val="single"/>
    </w:rPr>
  </w:style>
  <w:style w:type="character" w:customStyle="1" w:styleId="tagChar0">
    <w:name w:val="%tag Char"/>
    <w:link w:val="tag"/>
    <w:uiPriority w:val="99"/>
    <w:rsid w:val="002A0521"/>
    <w:rPr>
      <w:rFonts w:ascii="Garamond" w:eastAsia="Calibri" w:hAnsi="Garamond"/>
      <w:bCs/>
      <w:sz w:val="18"/>
    </w:rPr>
  </w:style>
  <w:style w:type="character" w:customStyle="1" w:styleId="AAAcardChar">
    <w:name w:val="AAAcard Char"/>
    <w:link w:val="AAAcard"/>
    <w:uiPriority w:val="99"/>
    <w:rsid w:val="002A0521"/>
    <w:rPr>
      <w:rFonts w:ascii="Calibri" w:eastAsia="Times New Roman" w:hAnsi="Calibri"/>
      <w:sz w:val="22"/>
    </w:rPr>
  </w:style>
  <w:style w:type="character" w:customStyle="1" w:styleId="underlineCharChar0">
    <w:name w:val="underline Char Char"/>
    <w:rsid w:val="002A0521"/>
    <w:rPr>
      <w:rFonts w:ascii="Arial Narrow" w:eastAsia="Times New Roman" w:hAnsi="Arial Narrow" w:cs="Calibri"/>
      <w:sz w:val="24"/>
      <w:u w:val="single"/>
    </w:rPr>
  </w:style>
  <w:style w:type="paragraph" w:customStyle="1" w:styleId="tagstyle0">
    <w:name w:val="tagstyle"/>
    <w:basedOn w:val="Normal"/>
    <w:rsid w:val="002A0521"/>
    <w:pPr>
      <w:spacing w:before="100" w:beforeAutospacing="1" w:after="100" w:afterAutospacing="1"/>
    </w:pPr>
    <w:rPr>
      <w:rFonts w:eastAsia="Times New Roman"/>
    </w:rPr>
  </w:style>
  <w:style w:type="character" w:customStyle="1" w:styleId="newsstorytitle">
    <w:name w:val="news_story_title"/>
    <w:rsid w:val="002A0521"/>
  </w:style>
  <w:style w:type="character" w:customStyle="1" w:styleId="yqlink">
    <w:name w:val="yqlink"/>
    <w:rsid w:val="002A0521"/>
  </w:style>
  <w:style w:type="character" w:customStyle="1" w:styleId="clbody">
    <w:name w:val="clbody"/>
    <w:rsid w:val="002A0521"/>
  </w:style>
  <w:style w:type="character" w:customStyle="1" w:styleId="Boxing">
    <w:name w:val="Boxing"/>
    <w:rsid w:val="002A0521"/>
    <w:rPr>
      <w:rFonts w:ascii="Arial Narrow" w:hAnsi="Arial Narrow"/>
      <w:dstrike w:val="0"/>
      <w:sz w:val="20"/>
      <w:bdr w:val="single" w:sz="2" w:space="0" w:color="auto"/>
      <w:vertAlign w:val="baseline"/>
    </w:rPr>
  </w:style>
  <w:style w:type="paragraph" w:customStyle="1" w:styleId="Analyticals">
    <w:name w:val="Analyticals"/>
    <w:basedOn w:val="Normal"/>
    <w:rsid w:val="002A0521"/>
    <w:rPr>
      <w:rFonts w:eastAsia="Times New Roman"/>
    </w:rPr>
  </w:style>
  <w:style w:type="character" w:customStyle="1" w:styleId="norm">
    <w:name w:val="norm"/>
    <w:rsid w:val="002A0521"/>
  </w:style>
  <w:style w:type="character" w:customStyle="1" w:styleId="boldandunderlinecharcharcharcharcharcharcharcharcharcharcharcharcharcharcharchar0">
    <w:name w:val="boldandunderlinecharcharcharcharcharcharcharcharcharcharcharcharcharcharcharchar"/>
    <w:rsid w:val="002A0521"/>
  </w:style>
  <w:style w:type="character" w:customStyle="1" w:styleId="underlinecharcharcharcharcharcharcharcharcharcharcharcharcharchar0">
    <w:name w:val="underlinecharcharcharcharcharcharcharcharcharcharcharcharcharchar"/>
    <w:rsid w:val="002A0521"/>
  </w:style>
  <w:style w:type="character" w:customStyle="1" w:styleId="CharCharCharCharCharChar1Char">
    <w:name w:val="Char Char Char Char Char Char1 Char"/>
    <w:rsid w:val="002A0521"/>
    <w:rPr>
      <w:rFonts w:ascii="Times New Roman" w:eastAsia="Times New Roman" w:hAnsi="Times New Roman" w:cs="Times New Roman"/>
      <w:b/>
      <w:sz w:val="24"/>
      <w:szCs w:val="24"/>
    </w:rPr>
  </w:style>
  <w:style w:type="character" w:customStyle="1" w:styleId="emphasis22">
    <w:name w:val="emphasis2"/>
    <w:rsid w:val="002A05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A0521"/>
    <w:rPr>
      <w:sz w:val="24"/>
      <w:szCs w:val="24"/>
      <w:lang w:val="en-US" w:eastAsia="en-US" w:bidi="ar-SA"/>
    </w:rPr>
  </w:style>
  <w:style w:type="character" w:customStyle="1" w:styleId="NewTag">
    <w:name w:val="NewTag"/>
    <w:uiPriority w:val="1"/>
    <w:qFormat/>
    <w:rsid w:val="002A0521"/>
    <w:rPr>
      <w:rFonts w:ascii="Georgia" w:hAnsi="Georgia"/>
      <w:b/>
      <w:sz w:val="24"/>
    </w:rPr>
  </w:style>
  <w:style w:type="character" w:customStyle="1" w:styleId="searchtools-record-title">
    <w:name w:val="searchtools-record-title"/>
    <w:basedOn w:val="DefaultParagraphFont"/>
    <w:rsid w:val="002A0521"/>
  </w:style>
  <w:style w:type="character" w:customStyle="1" w:styleId="rightside">
    <w:name w:val="rightside"/>
    <w:rsid w:val="002A0521"/>
  </w:style>
  <w:style w:type="character" w:customStyle="1" w:styleId="flourish">
    <w:name w:val="flourish"/>
    <w:rsid w:val="002A0521"/>
  </w:style>
  <w:style w:type="character" w:customStyle="1" w:styleId="style150">
    <w:name w:val="style150"/>
    <w:rsid w:val="002A0521"/>
  </w:style>
  <w:style w:type="character" w:customStyle="1" w:styleId="head">
    <w:name w:val="head"/>
    <w:rsid w:val="002A0521"/>
  </w:style>
  <w:style w:type="character" w:customStyle="1" w:styleId="apturelink">
    <w:name w:val="apturelink"/>
    <w:rsid w:val="002A0521"/>
  </w:style>
  <w:style w:type="character" w:customStyle="1" w:styleId="apturelinkicon">
    <w:name w:val="apturelinkicon"/>
    <w:rsid w:val="002A0521"/>
  </w:style>
  <w:style w:type="character" w:customStyle="1" w:styleId="titletxt">
    <w:name w:val="titletxt"/>
    <w:rsid w:val="002A0521"/>
  </w:style>
  <w:style w:type="character" w:customStyle="1" w:styleId="colbcopy">
    <w:name w:val="colbcopy"/>
    <w:rsid w:val="002A0521"/>
  </w:style>
  <w:style w:type="character" w:customStyle="1" w:styleId="hcard">
    <w:name w:val="hcard"/>
    <w:rsid w:val="002A0521"/>
  </w:style>
  <w:style w:type="table" w:styleId="MediumGrid2">
    <w:name w:val="Medium Grid 2"/>
    <w:basedOn w:val="TableNormal"/>
    <w:uiPriority w:val="68"/>
    <w:rsid w:val="002A0521"/>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2A0521"/>
    <w:pPr>
      <w:widowControl/>
      <w:autoSpaceDE/>
      <w:autoSpaceDN/>
      <w:adjustRightInd/>
    </w:pPr>
    <w:rPr>
      <w:rFonts w:ascii="Courier" w:eastAsia="Cambria" w:hAnsi="Courier"/>
      <w:sz w:val="21"/>
      <w:szCs w:val="21"/>
    </w:rPr>
  </w:style>
  <w:style w:type="paragraph" w:customStyle="1" w:styleId="hotroute2">
    <w:name w:val="hotroute"/>
    <w:basedOn w:val="Normal"/>
    <w:qFormat/>
    <w:rsid w:val="002A0521"/>
    <w:pPr>
      <w:ind w:left="288"/>
    </w:pPr>
  </w:style>
  <w:style w:type="paragraph" w:customStyle="1" w:styleId="DeleteAnalytics">
    <w:name w:val="Delete Analytics"/>
    <w:basedOn w:val="Heading4"/>
    <w:qFormat/>
    <w:rsid w:val="002A0521"/>
    <w:rPr>
      <w:bCs w:val="0"/>
      <w:color w:val="800000"/>
    </w:rPr>
  </w:style>
  <w:style w:type="paragraph" w:customStyle="1" w:styleId="ReallyFuckingSmall0">
    <w:name w:val="Really Fucking Small"/>
    <w:basedOn w:val="Normal"/>
    <w:link w:val="ReallyFuckingSmallChar0"/>
    <w:rsid w:val="002A0521"/>
    <w:pPr>
      <w:ind w:left="144"/>
    </w:pPr>
    <w:rPr>
      <w:rFonts w:eastAsia="Times New Roman"/>
      <w:sz w:val="12"/>
    </w:rPr>
  </w:style>
  <w:style w:type="character" w:customStyle="1" w:styleId="ReallyFuckingSmallChar0">
    <w:name w:val="Really Fucking Small Char"/>
    <w:link w:val="ReallyFuckingSmall0"/>
    <w:rsid w:val="002A0521"/>
    <w:rPr>
      <w:rFonts w:ascii="Calibri" w:eastAsia="Times New Roman" w:hAnsi="Calibri"/>
      <w:sz w:val="12"/>
    </w:rPr>
  </w:style>
  <w:style w:type="paragraph" w:customStyle="1" w:styleId="Boxempahsis">
    <w:name w:val="Box empahsis"/>
    <w:basedOn w:val="Normal"/>
    <w:link w:val="BoxempahsisChar"/>
    <w:qFormat/>
    <w:rsid w:val="002A052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A0521"/>
    <w:rPr>
      <w:rFonts w:ascii="Franklin Gothic Heavy" w:hAnsi="Franklin Gothic Heavy"/>
      <w:sz w:val="22"/>
      <w:u w:val="single"/>
      <w:bdr w:val="single" w:sz="4" w:space="0" w:color="auto"/>
    </w:rPr>
  </w:style>
  <w:style w:type="character" w:customStyle="1" w:styleId="Qualified">
    <w:name w:val="Qualified"/>
    <w:rsid w:val="002A0521"/>
    <w:rPr>
      <w:rFonts w:asciiTheme="majorHAnsi" w:hAnsiTheme="majorHAnsi"/>
      <w:b/>
      <w:bCs/>
      <w:sz w:val="16"/>
    </w:rPr>
  </w:style>
  <w:style w:type="character" w:customStyle="1" w:styleId="Underline-Highlighted-WFU">
    <w:name w:val="Underline-Highlighted-WFU"/>
    <w:basedOn w:val="DefaultParagraphFont"/>
    <w:uiPriority w:val="1"/>
    <w:qFormat/>
    <w:rsid w:val="002A052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52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521"/>
    <w:rPr>
      <w:rFonts w:ascii="Arial" w:eastAsia="Times New Roman" w:hAnsi="Arial" w:cs="Arial"/>
      <w:b/>
      <w:bCs/>
      <w:kern w:val="32"/>
      <w:sz w:val="28"/>
      <w:szCs w:val="32"/>
    </w:rPr>
  </w:style>
  <w:style w:type="character" w:customStyle="1" w:styleId="columntexthead">
    <w:name w:val="columntexthead"/>
    <w:rsid w:val="002A0521"/>
  </w:style>
  <w:style w:type="character" w:customStyle="1" w:styleId="instruction">
    <w:name w:val="instruction"/>
    <w:rsid w:val="002A0521"/>
  </w:style>
  <w:style w:type="character" w:customStyle="1" w:styleId="listpipe">
    <w:name w:val="listpipe"/>
    <w:rsid w:val="002A0521"/>
  </w:style>
  <w:style w:type="character" w:customStyle="1" w:styleId="imagelink">
    <w:name w:val="imagelink"/>
    <w:rsid w:val="002A0521"/>
  </w:style>
  <w:style w:type="character" w:customStyle="1" w:styleId="leadin">
    <w:name w:val="leadin"/>
    <w:rsid w:val="002A0521"/>
  </w:style>
  <w:style w:type="character" w:customStyle="1" w:styleId="noticiabyline">
    <w:name w:val="noticia_byline"/>
    <w:rsid w:val="002A0521"/>
  </w:style>
  <w:style w:type="character" w:customStyle="1" w:styleId="rightnowyahoo">
    <w:name w:val="right_now_yahoo"/>
    <w:rsid w:val="002A0521"/>
  </w:style>
  <w:style w:type="character" w:customStyle="1" w:styleId="submittedmeta">
    <w:name w:val="submitted meta"/>
    <w:rsid w:val="002A0521"/>
  </w:style>
  <w:style w:type="character" w:customStyle="1" w:styleId="A10">
    <w:name w:val="A10"/>
    <w:uiPriority w:val="99"/>
    <w:rsid w:val="002A0521"/>
    <w:rPr>
      <w:color w:val="000000"/>
      <w:sz w:val="12"/>
      <w:szCs w:val="12"/>
    </w:rPr>
  </w:style>
  <w:style w:type="paragraph" w:customStyle="1" w:styleId="Pa7">
    <w:name w:val="Pa7"/>
    <w:basedOn w:val="Default"/>
    <w:next w:val="Default"/>
    <w:uiPriority w:val="99"/>
    <w:qFormat/>
    <w:rsid w:val="002A0521"/>
    <w:pPr>
      <w:spacing w:before="280" w:line="221" w:lineRule="atLeast"/>
    </w:pPr>
    <w:rPr>
      <w:rFonts w:ascii="Baskerville" w:hAnsi="Baskerville"/>
      <w:color w:val="auto"/>
    </w:rPr>
  </w:style>
  <w:style w:type="character" w:customStyle="1" w:styleId="AAAunderline">
    <w:name w:val="AAAunderline"/>
    <w:qFormat/>
    <w:rsid w:val="002A0521"/>
    <w:rPr>
      <w:b/>
      <w:u w:val="single"/>
    </w:rPr>
  </w:style>
  <w:style w:type="paragraph" w:customStyle="1" w:styleId="IndexHeader">
    <w:name w:val="Index Header"/>
    <w:basedOn w:val="Normal"/>
    <w:rsid w:val="002A0521"/>
    <w:pPr>
      <w:ind w:left="-720"/>
      <w:outlineLvl w:val="0"/>
    </w:pPr>
    <w:rPr>
      <w:rFonts w:eastAsia="Times New Roman"/>
      <w:b/>
      <w:bCs/>
      <w:sz w:val="36"/>
      <w:szCs w:val="20"/>
    </w:rPr>
  </w:style>
  <w:style w:type="character" w:customStyle="1" w:styleId="IndexHeaderChar">
    <w:name w:val="Index Header Char"/>
    <w:rsid w:val="002A0521"/>
    <w:rPr>
      <w:rFonts w:ascii="Times New Roman" w:eastAsia="Times New Roman" w:hAnsi="Times New Roman"/>
      <w:b/>
      <w:bCs/>
      <w:sz w:val="36"/>
    </w:rPr>
  </w:style>
  <w:style w:type="paragraph" w:customStyle="1" w:styleId="CardRead">
    <w:name w:val="Card_Read"/>
    <w:basedOn w:val="Normal"/>
    <w:rsid w:val="002A0521"/>
    <w:rPr>
      <w:rFonts w:ascii="Times" w:eastAsia="Times" w:hAnsi="Times"/>
      <w:szCs w:val="20"/>
    </w:rPr>
  </w:style>
  <w:style w:type="paragraph" w:customStyle="1" w:styleId="CardNU">
    <w:name w:val="CardNU"/>
    <w:basedOn w:val="Normal"/>
    <w:rsid w:val="002A0521"/>
    <w:rPr>
      <w:rFonts w:ascii="Times" w:eastAsia="Times" w:hAnsi="Times"/>
      <w:sz w:val="14"/>
      <w:szCs w:val="20"/>
    </w:rPr>
  </w:style>
  <w:style w:type="paragraph" w:customStyle="1" w:styleId="StyleHeading310pt">
    <w:name w:val="Style Heading 3 + 10 pt"/>
    <w:basedOn w:val="Heading3"/>
    <w:rsid w:val="002A052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521"/>
    <w:rPr>
      <w:rFonts w:ascii="Times New Roman" w:eastAsia="Times New Roman" w:hAnsi="Times New Roman" w:cs="Arial"/>
      <w:b/>
      <w:bCs/>
      <w:sz w:val="26"/>
      <w:szCs w:val="26"/>
    </w:rPr>
  </w:style>
  <w:style w:type="paragraph" w:customStyle="1" w:styleId="Style31">
    <w:name w:val="Style 3"/>
    <w:basedOn w:val="Normal"/>
    <w:rsid w:val="002A052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A0521"/>
    <w:pPr>
      <w:spacing w:after="60"/>
    </w:pPr>
    <w:rPr>
      <w:rFonts w:eastAsia="Times New Roman"/>
      <w:sz w:val="18"/>
    </w:rPr>
  </w:style>
  <w:style w:type="paragraph" w:customStyle="1" w:styleId="OmniPage8">
    <w:name w:val="OmniPage #8"/>
    <w:basedOn w:val="Normal"/>
    <w:rsid w:val="002A0521"/>
    <w:rPr>
      <w:rFonts w:eastAsia="Times New Roman"/>
      <w:color w:val="000000"/>
      <w:szCs w:val="20"/>
    </w:rPr>
  </w:style>
  <w:style w:type="paragraph" w:customStyle="1" w:styleId="OmniPage2">
    <w:name w:val="OmniPage #2"/>
    <w:basedOn w:val="Normal"/>
    <w:rsid w:val="002A0521"/>
    <w:rPr>
      <w:rFonts w:eastAsia="Times New Roman"/>
      <w:color w:val="000000"/>
      <w:szCs w:val="20"/>
    </w:rPr>
  </w:style>
  <w:style w:type="paragraph" w:customStyle="1" w:styleId="OmniPage6">
    <w:name w:val="OmniPage #6"/>
    <w:basedOn w:val="Normal"/>
    <w:rsid w:val="002A0521"/>
    <w:rPr>
      <w:rFonts w:eastAsia="Times New Roman"/>
      <w:color w:val="000000"/>
      <w:szCs w:val="20"/>
    </w:rPr>
  </w:style>
  <w:style w:type="paragraph" w:customStyle="1" w:styleId="OmniPage7">
    <w:name w:val="OmniPage #7"/>
    <w:basedOn w:val="Normal"/>
    <w:rsid w:val="002A0521"/>
    <w:rPr>
      <w:rFonts w:eastAsia="Times New Roman"/>
      <w:color w:val="000000"/>
      <w:szCs w:val="20"/>
    </w:rPr>
  </w:style>
  <w:style w:type="paragraph" w:customStyle="1" w:styleId="OmniPage11">
    <w:name w:val="OmniPage #11"/>
    <w:basedOn w:val="Normal"/>
    <w:rsid w:val="002A0521"/>
    <w:rPr>
      <w:rFonts w:eastAsia="Times New Roman"/>
      <w:color w:val="000000"/>
      <w:szCs w:val="20"/>
    </w:rPr>
  </w:style>
  <w:style w:type="paragraph" w:customStyle="1" w:styleId="OmniPage12">
    <w:name w:val="OmniPage #12"/>
    <w:basedOn w:val="Normal"/>
    <w:rsid w:val="002A0521"/>
    <w:rPr>
      <w:rFonts w:eastAsia="Times New Roman"/>
      <w:color w:val="000000"/>
      <w:szCs w:val="20"/>
    </w:rPr>
  </w:style>
  <w:style w:type="paragraph" w:customStyle="1" w:styleId="OmniPage13">
    <w:name w:val="OmniPage #13"/>
    <w:basedOn w:val="Normal"/>
    <w:rsid w:val="002A0521"/>
    <w:rPr>
      <w:rFonts w:eastAsia="Times New Roman"/>
      <w:color w:val="000000"/>
      <w:szCs w:val="20"/>
    </w:rPr>
  </w:style>
  <w:style w:type="paragraph" w:customStyle="1" w:styleId="OmniPage14">
    <w:name w:val="OmniPage #14"/>
    <w:basedOn w:val="Normal"/>
    <w:rsid w:val="002A0521"/>
    <w:rPr>
      <w:rFonts w:eastAsia="Times New Roman"/>
      <w:color w:val="000000"/>
      <w:szCs w:val="20"/>
    </w:rPr>
  </w:style>
  <w:style w:type="paragraph" w:customStyle="1" w:styleId="OmniPage15">
    <w:name w:val="OmniPage #15"/>
    <w:basedOn w:val="Normal"/>
    <w:rsid w:val="002A0521"/>
    <w:rPr>
      <w:rFonts w:eastAsia="Times New Roman"/>
      <w:color w:val="000000"/>
      <w:szCs w:val="20"/>
    </w:rPr>
  </w:style>
  <w:style w:type="paragraph" w:customStyle="1" w:styleId="OmniPage17">
    <w:name w:val="OmniPage #17"/>
    <w:basedOn w:val="Normal"/>
    <w:rsid w:val="002A0521"/>
    <w:rPr>
      <w:rFonts w:eastAsia="Times New Roman"/>
      <w:color w:val="000000"/>
      <w:szCs w:val="20"/>
    </w:rPr>
  </w:style>
  <w:style w:type="paragraph" w:customStyle="1" w:styleId="OmniPage19">
    <w:name w:val="OmniPage #19"/>
    <w:basedOn w:val="Normal"/>
    <w:rsid w:val="002A0521"/>
    <w:rPr>
      <w:rFonts w:eastAsia="Times New Roman"/>
      <w:color w:val="000000"/>
      <w:szCs w:val="20"/>
    </w:rPr>
  </w:style>
  <w:style w:type="paragraph" w:customStyle="1" w:styleId="OmniPage20">
    <w:name w:val="OmniPage #20"/>
    <w:basedOn w:val="Normal"/>
    <w:rsid w:val="002A0521"/>
    <w:rPr>
      <w:rFonts w:eastAsia="Times New Roman"/>
      <w:color w:val="000000"/>
      <w:szCs w:val="20"/>
    </w:rPr>
  </w:style>
  <w:style w:type="paragraph" w:customStyle="1" w:styleId="OmniPage21">
    <w:name w:val="OmniPage #21"/>
    <w:basedOn w:val="Normal"/>
    <w:rsid w:val="002A0521"/>
    <w:rPr>
      <w:rFonts w:eastAsia="Times New Roman"/>
      <w:color w:val="000000"/>
      <w:szCs w:val="20"/>
    </w:rPr>
  </w:style>
  <w:style w:type="paragraph" w:customStyle="1" w:styleId="OmniPage22">
    <w:name w:val="OmniPage #22"/>
    <w:basedOn w:val="Normal"/>
    <w:rsid w:val="002A0521"/>
    <w:rPr>
      <w:rFonts w:eastAsia="Times New Roman"/>
      <w:color w:val="000000"/>
      <w:szCs w:val="20"/>
    </w:rPr>
  </w:style>
  <w:style w:type="paragraph" w:customStyle="1" w:styleId="OmniPage25">
    <w:name w:val="OmniPage #25"/>
    <w:basedOn w:val="Normal"/>
    <w:rsid w:val="002A0521"/>
    <w:rPr>
      <w:rFonts w:eastAsia="Times New Roman"/>
      <w:color w:val="000000"/>
      <w:szCs w:val="20"/>
    </w:rPr>
  </w:style>
  <w:style w:type="paragraph" w:customStyle="1" w:styleId="OmniPage18">
    <w:name w:val="OmniPage #18"/>
    <w:basedOn w:val="Normal"/>
    <w:rsid w:val="002A0521"/>
    <w:rPr>
      <w:rFonts w:eastAsia="Times New Roman"/>
      <w:color w:val="000000"/>
      <w:szCs w:val="20"/>
    </w:rPr>
  </w:style>
  <w:style w:type="paragraph" w:customStyle="1" w:styleId="OmniPage26">
    <w:name w:val="OmniPage #26"/>
    <w:basedOn w:val="Normal"/>
    <w:rsid w:val="002A0521"/>
    <w:rPr>
      <w:rFonts w:eastAsia="Times New Roman"/>
      <w:color w:val="000000"/>
      <w:szCs w:val="20"/>
    </w:rPr>
  </w:style>
  <w:style w:type="character" w:customStyle="1" w:styleId="iagsheaderlarge">
    <w:name w:val="iags_header_large"/>
    <w:rsid w:val="002A0521"/>
  </w:style>
  <w:style w:type="paragraph" w:customStyle="1" w:styleId="OmniPage9">
    <w:name w:val="OmniPage #9"/>
    <w:basedOn w:val="Normal"/>
    <w:rsid w:val="002A0521"/>
    <w:rPr>
      <w:rFonts w:eastAsia="Times New Roman"/>
      <w:color w:val="000000"/>
      <w:szCs w:val="20"/>
    </w:rPr>
  </w:style>
  <w:style w:type="paragraph" w:customStyle="1" w:styleId="OmniPage5">
    <w:name w:val="OmniPage #5"/>
    <w:basedOn w:val="Normal"/>
    <w:rsid w:val="002A0521"/>
    <w:rPr>
      <w:rFonts w:eastAsia="Times New Roman"/>
      <w:color w:val="000000"/>
      <w:szCs w:val="20"/>
    </w:rPr>
  </w:style>
  <w:style w:type="character" w:customStyle="1" w:styleId="style12char0">
    <w:name w:val="style12char"/>
    <w:rsid w:val="002A0521"/>
  </w:style>
  <w:style w:type="character" w:customStyle="1" w:styleId="charchar2">
    <w:name w:val="charchar2"/>
    <w:rsid w:val="002A0521"/>
  </w:style>
  <w:style w:type="character" w:customStyle="1" w:styleId="style11char0">
    <w:name w:val="style11char"/>
    <w:rsid w:val="002A0521"/>
  </w:style>
  <w:style w:type="paragraph" w:customStyle="1" w:styleId="CitesandCardText">
    <w:name w:val="Cites and Card Text"/>
    <w:basedOn w:val="Normal"/>
    <w:rsid w:val="002A0521"/>
    <w:rPr>
      <w:rFonts w:eastAsia="Times New Roman"/>
    </w:rPr>
  </w:style>
  <w:style w:type="paragraph" w:styleId="List2">
    <w:name w:val="List 2"/>
    <w:basedOn w:val="Default"/>
    <w:next w:val="Default"/>
    <w:rsid w:val="002A0521"/>
    <w:rPr>
      <w:color w:val="auto"/>
    </w:rPr>
  </w:style>
  <w:style w:type="paragraph" w:customStyle="1" w:styleId="Style16">
    <w:name w:val="Style 16"/>
    <w:basedOn w:val="Normal"/>
    <w:rsid w:val="002A0521"/>
    <w:pPr>
      <w:autoSpaceDE w:val="0"/>
      <w:autoSpaceDN w:val="0"/>
      <w:adjustRightInd w:val="0"/>
    </w:pPr>
    <w:rPr>
      <w:rFonts w:eastAsia="Times New Roman"/>
    </w:rPr>
  </w:style>
  <w:style w:type="paragraph" w:customStyle="1" w:styleId="smalltext2">
    <w:name w:val="smalltext"/>
    <w:basedOn w:val="Normal"/>
    <w:link w:val="smalltextChar"/>
    <w:rsid w:val="002A0521"/>
    <w:rPr>
      <w:rFonts w:eastAsia="Times New Roman"/>
      <w:sz w:val="16"/>
    </w:rPr>
  </w:style>
  <w:style w:type="character" w:customStyle="1" w:styleId="smalltextChar">
    <w:name w:val="smalltext Char"/>
    <w:link w:val="smalltext2"/>
    <w:rsid w:val="002A0521"/>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rsid w:val="002A0521"/>
    <w:pPr>
      <w:spacing w:after="120"/>
    </w:pPr>
    <w:rPr>
      <w:color w:val="auto"/>
    </w:rPr>
  </w:style>
  <w:style w:type="paragraph" w:customStyle="1" w:styleId="headingChar">
    <w:name w:val="heading Char"/>
    <w:basedOn w:val="Normal"/>
    <w:rsid w:val="002A0521"/>
    <w:pPr>
      <w:jc w:val="center"/>
    </w:pPr>
    <w:rPr>
      <w:rFonts w:ascii="Arial Black" w:eastAsia="Times New Roman" w:hAnsi="Arial Black"/>
      <w:b/>
      <w:sz w:val="36"/>
      <w:u w:val="single"/>
    </w:rPr>
  </w:style>
  <w:style w:type="character" w:customStyle="1" w:styleId="boldunderlineCharChar0">
    <w:name w:val="boldunderline Char Char"/>
    <w:rsid w:val="002A0521"/>
    <w:rPr>
      <w:b/>
      <w:sz w:val="22"/>
      <w:szCs w:val="24"/>
      <w:u w:val="single"/>
      <w:lang w:val="en-US" w:eastAsia="en-US" w:bidi="ar-SA"/>
    </w:rPr>
  </w:style>
  <w:style w:type="paragraph" w:customStyle="1" w:styleId="Bullets-squares">
    <w:name w:val="Bullets - squares"/>
    <w:basedOn w:val="Normal"/>
    <w:next w:val="Normal"/>
    <w:rsid w:val="002A0521"/>
    <w:pPr>
      <w:numPr>
        <w:numId w:val="22"/>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2A0521"/>
    <w:rPr>
      <w:rFonts w:ascii="Times New Roman" w:eastAsia="Times New Roman" w:hAnsi="Times New Roman" w:cs="Times New Roman"/>
      <w:sz w:val="16"/>
      <w:szCs w:val="22"/>
    </w:rPr>
  </w:style>
  <w:style w:type="character" w:customStyle="1" w:styleId="Size8Char">
    <w:name w:val="Size 8 Char"/>
    <w:link w:val="Size8"/>
    <w:rsid w:val="002A0521"/>
    <w:rPr>
      <w:rFonts w:ascii="Times New Roman" w:eastAsia="Times New Roman" w:hAnsi="Times New Roman" w:cs="Times New Roman"/>
      <w:sz w:val="16"/>
      <w:szCs w:val="22"/>
    </w:rPr>
  </w:style>
  <w:style w:type="paragraph" w:customStyle="1" w:styleId="RegularCite">
    <w:name w:val="Regular Cite"/>
    <w:qFormat/>
    <w:rsid w:val="002A0521"/>
    <w:rPr>
      <w:rFonts w:ascii="Times New Roman" w:eastAsia="Times New Roman" w:hAnsi="Times New Roman" w:cs="Times New Roman"/>
      <w:sz w:val="20"/>
      <w:szCs w:val="22"/>
    </w:rPr>
  </w:style>
  <w:style w:type="character" w:customStyle="1" w:styleId="eudoraheader">
    <w:name w:val="eudoraheader"/>
    <w:rsid w:val="002A0521"/>
  </w:style>
  <w:style w:type="character" w:customStyle="1" w:styleId="emailstyle26">
    <w:name w:val="emailstyle26"/>
    <w:rsid w:val="002A0521"/>
  </w:style>
  <w:style w:type="paragraph" w:customStyle="1" w:styleId="context">
    <w:name w:val="context"/>
    <w:basedOn w:val="Normal"/>
    <w:rsid w:val="002A0521"/>
    <w:pPr>
      <w:spacing w:before="100" w:beforeAutospacing="1" w:after="100" w:afterAutospacing="1"/>
    </w:pPr>
    <w:rPr>
      <w:rFonts w:eastAsia="Times New Roman"/>
    </w:rPr>
  </w:style>
  <w:style w:type="character" w:customStyle="1" w:styleId="sendtofriend">
    <w:name w:val="sendtofriend"/>
    <w:rsid w:val="002A0521"/>
  </w:style>
  <w:style w:type="character" w:customStyle="1" w:styleId="pagetype">
    <w:name w:val="pagetype"/>
    <w:rsid w:val="002A0521"/>
  </w:style>
  <w:style w:type="character" w:customStyle="1" w:styleId="byl">
    <w:name w:val="byl"/>
    <w:rsid w:val="002A0521"/>
  </w:style>
  <w:style w:type="character" w:customStyle="1" w:styleId="byd">
    <w:name w:val="byd"/>
    <w:rsid w:val="002A0521"/>
  </w:style>
  <w:style w:type="paragraph" w:customStyle="1" w:styleId="Size6">
    <w:name w:val="Size 6"/>
    <w:link w:val="Size6Char"/>
    <w:qFormat/>
    <w:rsid w:val="002A0521"/>
    <w:rPr>
      <w:rFonts w:ascii="Times New Roman" w:eastAsia="Times New Roman" w:hAnsi="Times New Roman" w:cs="Times New Roman"/>
      <w:sz w:val="16"/>
      <w:szCs w:val="22"/>
    </w:rPr>
  </w:style>
  <w:style w:type="character" w:customStyle="1" w:styleId="Size6Char">
    <w:name w:val="Size 6 Char"/>
    <w:link w:val="Size6"/>
    <w:rsid w:val="002A0521"/>
    <w:rPr>
      <w:rFonts w:ascii="Times New Roman" w:eastAsia="Times New Roman" w:hAnsi="Times New Roman" w:cs="Times New Roman"/>
      <w:sz w:val="16"/>
      <w:szCs w:val="22"/>
    </w:rPr>
  </w:style>
  <w:style w:type="character" w:customStyle="1" w:styleId="underliningchar0">
    <w:name w:val="underliningchar"/>
    <w:rsid w:val="002A0521"/>
  </w:style>
  <w:style w:type="paragraph" w:customStyle="1" w:styleId="TxBrp11">
    <w:name w:val="TxBr_p11"/>
    <w:basedOn w:val="Normal"/>
    <w:rsid w:val="002A052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rsid w:val="002A052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rsid w:val="002A052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rsid w:val="002A052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rsid w:val="002A052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rsid w:val="002A052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rsid w:val="002A052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rsid w:val="002A052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rsid w:val="002A052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rsid w:val="002A052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rsid w:val="002A052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rsid w:val="002A052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rsid w:val="002A052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rsid w:val="002A052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A0521"/>
    <w:rPr>
      <w:vanish w:val="0"/>
      <w:webHidden w:val="0"/>
      <w:color w:val="999999"/>
      <w:sz w:val="12"/>
      <w:szCs w:val="12"/>
      <w:specVanish/>
    </w:rPr>
  </w:style>
  <w:style w:type="paragraph" w:customStyle="1" w:styleId="CardsFont8pt">
    <w:name w:val="Cards + Font: 8 pt"/>
    <w:basedOn w:val="Normal"/>
    <w:rsid w:val="002A052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A0521"/>
    <w:rPr>
      <w:sz w:val="16"/>
    </w:rPr>
  </w:style>
  <w:style w:type="character" w:customStyle="1" w:styleId="TagLineCharChar">
    <w:name w:val="Tag Line Char Char"/>
    <w:rsid w:val="002A0521"/>
    <w:rPr>
      <w:rFonts w:cs="Arial"/>
      <w:b/>
      <w:bCs/>
      <w:iCs/>
      <w:sz w:val="24"/>
      <w:szCs w:val="28"/>
      <w:lang w:val="en-US" w:eastAsia="en-US" w:bidi="ar-SA"/>
    </w:rPr>
  </w:style>
  <w:style w:type="paragraph" w:customStyle="1" w:styleId="published">
    <w:name w:val="published"/>
    <w:basedOn w:val="Normal"/>
    <w:rsid w:val="002A0521"/>
    <w:pPr>
      <w:spacing w:before="100" w:beforeAutospacing="1" w:after="100" w:afterAutospacing="1"/>
    </w:pPr>
    <w:rPr>
      <w:rFonts w:eastAsia="Times New Roman"/>
    </w:rPr>
  </w:style>
  <w:style w:type="character" w:customStyle="1" w:styleId="articlecommentcount">
    <w:name w:val="article_comment_count"/>
    <w:rsid w:val="002A0521"/>
  </w:style>
  <w:style w:type="character" w:customStyle="1" w:styleId="articlerecommendcount">
    <w:name w:val="article_recommend_count"/>
    <w:rsid w:val="002A0521"/>
  </w:style>
  <w:style w:type="character" w:customStyle="1" w:styleId="normaltext1">
    <w:name w:val="normal_text"/>
    <w:rsid w:val="002A0521"/>
  </w:style>
  <w:style w:type="paragraph" w:customStyle="1" w:styleId="storytimestamp">
    <w:name w:val="storytimestamp"/>
    <w:basedOn w:val="Normal"/>
    <w:rsid w:val="002A0521"/>
    <w:pPr>
      <w:spacing w:before="100" w:beforeAutospacing="1" w:after="100" w:afterAutospacing="1"/>
    </w:pPr>
    <w:rPr>
      <w:rFonts w:eastAsia="Times New Roman"/>
    </w:rPr>
  </w:style>
  <w:style w:type="character" w:customStyle="1" w:styleId="story-byline">
    <w:name w:val="story-byline"/>
    <w:rsid w:val="002A0521"/>
  </w:style>
  <w:style w:type="character" w:customStyle="1" w:styleId="story-titleline">
    <w:name w:val="story-titleline"/>
    <w:rsid w:val="002A0521"/>
  </w:style>
  <w:style w:type="paragraph" w:styleId="ListBullet2">
    <w:name w:val="List Bullet 2"/>
    <w:basedOn w:val="Normal"/>
    <w:rsid w:val="002A0521"/>
    <w:pPr>
      <w:tabs>
        <w:tab w:val="num" w:pos="1440"/>
      </w:tabs>
      <w:ind w:left="1440" w:hanging="360"/>
    </w:pPr>
    <w:rPr>
      <w:rFonts w:eastAsia="Times New Roman"/>
      <w:b/>
      <w:szCs w:val="44"/>
    </w:rPr>
  </w:style>
  <w:style w:type="paragraph" w:customStyle="1" w:styleId="Cardnotunderlined0">
    <w:name w:val="Card not underlined"/>
    <w:basedOn w:val="Normal"/>
    <w:rsid w:val="002A0521"/>
    <w:rPr>
      <w:rFonts w:eastAsia="Times New Roman"/>
      <w:color w:val="000000"/>
      <w:sz w:val="10"/>
    </w:rPr>
  </w:style>
  <w:style w:type="character" w:customStyle="1" w:styleId="UnderlineCardChar1">
    <w:name w:val="Underline Card Char"/>
    <w:rsid w:val="002A0521"/>
    <w:rPr>
      <w:sz w:val="22"/>
      <w:szCs w:val="24"/>
      <w:u w:val="single"/>
      <w:lang w:val="en-US" w:eastAsia="en-US" w:bidi="ar-SA"/>
    </w:rPr>
  </w:style>
  <w:style w:type="character" w:customStyle="1" w:styleId="SourcesCharChar1">
    <w:name w:val="Sources Char Char1"/>
    <w:rsid w:val="002A0521"/>
    <w:rPr>
      <w:rFonts w:cs="Arial"/>
      <w:b/>
      <w:bCs/>
      <w:iCs/>
      <w:sz w:val="24"/>
      <w:szCs w:val="28"/>
      <w:lang w:val="en-US" w:eastAsia="en-US" w:bidi="ar-SA"/>
    </w:rPr>
  </w:style>
  <w:style w:type="paragraph" w:customStyle="1" w:styleId="OmniPage3">
    <w:name w:val="OmniPage #3"/>
    <w:basedOn w:val="Normal"/>
    <w:rsid w:val="002A0521"/>
    <w:rPr>
      <w:rFonts w:eastAsia="Times New Roman"/>
      <w:color w:val="000000"/>
      <w:szCs w:val="20"/>
    </w:rPr>
  </w:style>
  <w:style w:type="paragraph" w:customStyle="1" w:styleId="OmniPage16">
    <w:name w:val="OmniPage #16"/>
    <w:basedOn w:val="Normal"/>
    <w:rsid w:val="002A0521"/>
    <w:rPr>
      <w:rFonts w:eastAsia="Times New Roman"/>
      <w:color w:val="000000"/>
      <w:szCs w:val="20"/>
    </w:rPr>
  </w:style>
  <w:style w:type="paragraph" w:customStyle="1" w:styleId="OmniPage23">
    <w:name w:val="OmniPage #23"/>
    <w:basedOn w:val="Normal"/>
    <w:rsid w:val="002A0521"/>
    <w:rPr>
      <w:rFonts w:eastAsia="Times New Roman"/>
      <w:color w:val="000000"/>
      <w:szCs w:val="20"/>
    </w:rPr>
  </w:style>
  <w:style w:type="paragraph" w:customStyle="1" w:styleId="OmniPage24">
    <w:name w:val="OmniPage #24"/>
    <w:basedOn w:val="Normal"/>
    <w:rsid w:val="002A0521"/>
    <w:rPr>
      <w:rFonts w:eastAsia="Times New Roman"/>
      <w:color w:val="000000"/>
      <w:szCs w:val="20"/>
    </w:rPr>
  </w:style>
  <w:style w:type="paragraph" w:customStyle="1" w:styleId="OmniPage27">
    <w:name w:val="OmniPage #27"/>
    <w:basedOn w:val="Normal"/>
    <w:rsid w:val="002A0521"/>
    <w:rPr>
      <w:rFonts w:eastAsia="Times New Roman"/>
      <w:color w:val="000000"/>
      <w:szCs w:val="20"/>
    </w:rPr>
  </w:style>
  <w:style w:type="paragraph" w:customStyle="1" w:styleId="OmniPage28">
    <w:name w:val="OmniPage #28"/>
    <w:basedOn w:val="Normal"/>
    <w:rsid w:val="002A0521"/>
    <w:rPr>
      <w:rFonts w:eastAsia="Times New Roman"/>
      <w:color w:val="000000"/>
      <w:szCs w:val="20"/>
    </w:rPr>
  </w:style>
  <w:style w:type="paragraph" w:customStyle="1" w:styleId="OmniPage29">
    <w:name w:val="OmniPage #29"/>
    <w:basedOn w:val="Normal"/>
    <w:rsid w:val="002A0521"/>
    <w:rPr>
      <w:rFonts w:eastAsia="Times New Roman"/>
      <w:color w:val="000000"/>
      <w:szCs w:val="20"/>
    </w:rPr>
  </w:style>
  <w:style w:type="paragraph" w:customStyle="1" w:styleId="OmniPage30">
    <w:name w:val="OmniPage #30"/>
    <w:basedOn w:val="Normal"/>
    <w:rsid w:val="002A0521"/>
    <w:rPr>
      <w:rFonts w:eastAsia="Times New Roman"/>
      <w:color w:val="000000"/>
      <w:szCs w:val="20"/>
    </w:rPr>
  </w:style>
  <w:style w:type="paragraph" w:customStyle="1" w:styleId="OmniPage31">
    <w:name w:val="OmniPage #31"/>
    <w:basedOn w:val="Normal"/>
    <w:rsid w:val="002A0521"/>
    <w:rPr>
      <w:rFonts w:eastAsia="Times New Roman"/>
      <w:color w:val="000000"/>
      <w:szCs w:val="20"/>
    </w:rPr>
  </w:style>
  <w:style w:type="paragraph" w:customStyle="1" w:styleId="OmniPage32">
    <w:name w:val="OmniPage #32"/>
    <w:basedOn w:val="Normal"/>
    <w:rsid w:val="002A0521"/>
    <w:rPr>
      <w:rFonts w:eastAsia="Times New Roman"/>
      <w:color w:val="000000"/>
      <w:szCs w:val="20"/>
    </w:rPr>
  </w:style>
  <w:style w:type="paragraph" w:customStyle="1" w:styleId="OmniPage33">
    <w:name w:val="OmniPage #33"/>
    <w:basedOn w:val="Normal"/>
    <w:rsid w:val="002A0521"/>
    <w:rPr>
      <w:rFonts w:eastAsia="Times New Roman"/>
      <w:color w:val="000000"/>
      <w:szCs w:val="20"/>
    </w:rPr>
  </w:style>
  <w:style w:type="paragraph" w:customStyle="1" w:styleId="OmniPage34">
    <w:name w:val="OmniPage #34"/>
    <w:basedOn w:val="Normal"/>
    <w:rsid w:val="002A0521"/>
    <w:rPr>
      <w:rFonts w:eastAsia="Times New Roman"/>
      <w:color w:val="000000"/>
      <w:szCs w:val="20"/>
    </w:rPr>
  </w:style>
  <w:style w:type="paragraph" w:customStyle="1" w:styleId="OmniPage35">
    <w:name w:val="OmniPage #35"/>
    <w:basedOn w:val="Normal"/>
    <w:rsid w:val="002A0521"/>
    <w:rPr>
      <w:rFonts w:eastAsia="Times New Roman"/>
      <w:color w:val="000000"/>
      <w:szCs w:val="20"/>
    </w:rPr>
  </w:style>
  <w:style w:type="paragraph" w:customStyle="1" w:styleId="OmniPage36">
    <w:name w:val="OmniPage #36"/>
    <w:basedOn w:val="Normal"/>
    <w:rsid w:val="002A0521"/>
    <w:rPr>
      <w:rFonts w:eastAsia="Times New Roman"/>
      <w:color w:val="000000"/>
      <w:szCs w:val="20"/>
    </w:rPr>
  </w:style>
  <w:style w:type="paragraph" w:customStyle="1" w:styleId="OmniPage37">
    <w:name w:val="OmniPage #37"/>
    <w:basedOn w:val="Normal"/>
    <w:rsid w:val="002A0521"/>
    <w:rPr>
      <w:rFonts w:eastAsia="Times New Roman"/>
      <w:color w:val="000000"/>
      <w:szCs w:val="20"/>
    </w:rPr>
  </w:style>
  <w:style w:type="paragraph" w:customStyle="1" w:styleId="OmniPage38">
    <w:name w:val="OmniPage #38"/>
    <w:basedOn w:val="Normal"/>
    <w:rsid w:val="002A0521"/>
    <w:rPr>
      <w:rFonts w:eastAsia="Times New Roman"/>
      <w:color w:val="000000"/>
      <w:szCs w:val="20"/>
    </w:rPr>
  </w:style>
  <w:style w:type="paragraph" w:customStyle="1" w:styleId="OmniPage39">
    <w:name w:val="OmniPage #39"/>
    <w:basedOn w:val="Normal"/>
    <w:rsid w:val="002A0521"/>
    <w:rPr>
      <w:rFonts w:eastAsia="Times New Roman"/>
      <w:color w:val="000000"/>
      <w:szCs w:val="20"/>
    </w:rPr>
  </w:style>
  <w:style w:type="paragraph" w:customStyle="1" w:styleId="OmniPage40">
    <w:name w:val="OmniPage #40"/>
    <w:basedOn w:val="Normal"/>
    <w:rsid w:val="002A0521"/>
    <w:rPr>
      <w:rFonts w:eastAsia="Times New Roman"/>
      <w:color w:val="000000"/>
      <w:szCs w:val="20"/>
    </w:rPr>
  </w:style>
  <w:style w:type="paragraph" w:customStyle="1" w:styleId="OmniPage41">
    <w:name w:val="OmniPage #41"/>
    <w:basedOn w:val="Normal"/>
    <w:rsid w:val="002A0521"/>
    <w:rPr>
      <w:rFonts w:eastAsia="Times New Roman"/>
      <w:color w:val="000000"/>
      <w:szCs w:val="20"/>
    </w:rPr>
  </w:style>
  <w:style w:type="paragraph" w:customStyle="1" w:styleId="OmniPage42">
    <w:name w:val="OmniPage #42"/>
    <w:basedOn w:val="Normal"/>
    <w:rsid w:val="002A0521"/>
    <w:rPr>
      <w:rFonts w:eastAsia="Times New Roman"/>
      <w:color w:val="000000"/>
      <w:szCs w:val="20"/>
    </w:rPr>
  </w:style>
  <w:style w:type="paragraph" w:customStyle="1" w:styleId="OmniPage43">
    <w:name w:val="OmniPage #43"/>
    <w:basedOn w:val="Normal"/>
    <w:rsid w:val="002A0521"/>
    <w:rPr>
      <w:rFonts w:eastAsia="Times New Roman"/>
      <w:color w:val="000000"/>
      <w:szCs w:val="20"/>
    </w:rPr>
  </w:style>
  <w:style w:type="paragraph" w:customStyle="1" w:styleId="OmniPage44">
    <w:name w:val="OmniPage #44"/>
    <w:basedOn w:val="Normal"/>
    <w:rsid w:val="002A0521"/>
    <w:rPr>
      <w:rFonts w:eastAsia="Times New Roman"/>
      <w:color w:val="000000"/>
      <w:szCs w:val="20"/>
    </w:rPr>
  </w:style>
  <w:style w:type="paragraph" w:customStyle="1" w:styleId="OmniPage45">
    <w:name w:val="OmniPage #45"/>
    <w:basedOn w:val="Normal"/>
    <w:rsid w:val="002A0521"/>
    <w:rPr>
      <w:rFonts w:eastAsia="Times New Roman"/>
      <w:color w:val="000000"/>
      <w:szCs w:val="20"/>
    </w:rPr>
  </w:style>
  <w:style w:type="paragraph" w:customStyle="1" w:styleId="OmniPage46">
    <w:name w:val="OmniPage #46"/>
    <w:basedOn w:val="Normal"/>
    <w:rsid w:val="002A0521"/>
    <w:rPr>
      <w:rFonts w:eastAsia="Times New Roman"/>
      <w:color w:val="000000"/>
      <w:szCs w:val="20"/>
    </w:rPr>
  </w:style>
  <w:style w:type="paragraph" w:customStyle="1" w:styleId="OmniPage47">
    <w:name w:val="OmniPage #47"/>
    <w:basedOn w:val="Normal"/>
    <w:rsid w:val="002A0521"/>
    <w:rPr>
      <w:rFonts w:eastAsia="Times New Roman"/>
      <w:color w:val="000000"/>
      <w:szCs w:val="20"/>
    </w:rPr>
  </w:style>
  <w:style w:type="paragraph" w:customStyle="1" w:styleId="OmniPage48">
    <w:name w:val="OmniPage #48"/>
    <w:basedOn w:val="Normal"/>
    <w:rsid w:val="002A0521"/>
    <w:rPr>
      <w:rFonts w:eastAsia="Times New Roman"/>
      <w:color w:val="000000"/>
      <w:szCs w:val="20"/>
    </w:rPr>
  </w:style>
  <w:style w:type="paragraph" w:customStyle="1" w:styleId="OmniPage49">
    <w:name w:val="OmniPage #49"/>
    <w:basedOn w:val="Normal"/>
    <w:rsid w:val="002A0521"/>
    <w:rPr>
      <w:rFonts w:eastAsia="Times New Roman"/>
      <w:color w:val="000000"/>
      <w:szCs w:val="20"/>
    </w:rPr>
  </w:style>
  <w:style w:type="paragraph" w:customStyle="1" w:styleId="OmniPage50">
    <w:name w:val="OmniPage #50"/>
    <w:basedOn w:val="Normal"/>
    <w:rsid w:val="002A0521"/>
    <w:rPr>
      <w:rFonts w:eastAsia="Times New Roman"/>
      <w:color w:val="000000"/>
      <w:szCs w:val="20"/>
    </w:rPr>
  </w:style>
  <w:style w:type="paragraph" w:customStyle="1" w:styleId="OmniPage51">
    <w:name w:val="OmniPage #51"/>
    <w:basedOn w:val="Normal"/>
    <w:rsid w:val="002A0521"/>
    <w:rPr>
      <w:rFonts w:eastAsia="Times New Roman"/>
      <w:color w:val="000000"/>
      <w:szCs w:val="20"/>
    </w:rPr>
  </w:style>
  <w:style w:type="paragraph" w:customStyle="1" w:styleId="OmniPage52">
    <w:name w:val="OmniPage #52"/>
    <w:basedOn w:val="Normal"/>
    <w:rsid w:val="002A0521"/>
    <w:rPr>
      <w:rFonts w:eastAsia="Times New Roman"/>
      <w:color w:val="000000"/>
      <w:szCs w:val="20"/>
    </w:rPr>
  </w:style>
  <w:style w:type="paragraph" w:customStyle="1" w:styleId="OmniPage53">
    <w:name w:val="OmniPage #53"/>
    <w:basedOn w:val="Normal"/>
    <w:rsid w:val="002A0521"/>
    <w:rPr>
      <w:rFonts w:eastAsia="Times New Roman"/>
      <w:color w:val="000000"/>
      <w:szCs w:val="20"/>
    </w:rPr>
  </w:style>
  <w:style w:type="paragraph" w:customStyle="1" w:styleId="OmniPage54">
    <w:name w:val="OmniPage #54"/>
    <w:basedOn w:val="Normal"/>
    <w:rsid w:val="002A0521"/>
    <w:rPr>
      <w:rFonts w:eastAsia="Times New Roman"/>
      <w:color w:val="000000"/>
      <w:szCs w:val="20"/>
    </w:rPr>
  </w:style>
  <w:style w:type="paragraph" w:customStyle="1" w:styleId="OmniPage55">
    <w:name w:val="OmniPage #55"/>
    <w:basedOn w:val="Normal"/>
    <w:rsid w:val="002A0521"/>
    <w:rPr>
      <w:rFonts w:eastAsia="Times New Roman"/>
      <w:color w:val="000000"/>
      <w:szCs w:val="20"/>
    </w:rPr>
  </w:style>
  <w:style w:type="paragraph" w:customStyle="1" w:styleId="OmniPage56">
    <w:name w:val="OmniPage #56"/>
    <w:basedOn w:val="Normal"/>
    <w:rsid w:val="002A0521"/>
    <w:rPr>
      <w:rFonts w:eastAsia="Times New Roman"/>
      <w:color w:val="000000"/>
      <w:szCs w:val="20"/>
    </w:rPr>
  </w:style>
  <w:style w:type="paragraph" w:customStyle="1" w:styleId="OmniPage57">
    <w:name w:val="OmniPage #57"/>
    <w:basedOn w:val="Normal"/>
    <w:rsid w:val="002A0521"/>
    <w:rPr>
      <w:rFonts w:eastAsia="Times New Roman"/>
      <w:color w:val="000000"/>
      <w:szCs w:val="20"/>
    </w:rPr>
  </w:style>
  <w:style w:type="paragraph" w:customStyle="1" w:styleId="OmniPage58">
    <w:name w:val="OmniPage #58"/>
    <w:basedOn w:val="Normal"/>
    <w:rsid w:val="002A0521"/>
    <w:rPr>
      <w:rFonts w:eastAsia="Times New Roman"/>
      <w:color w:val="000000"/>
      <w:szCs w:val="20"/>
    </w:rPr>
  </w:style>
  <w:style w:type="paragraph" w:customStyle="1" w:styleId="OmniPage59">
    <w:name w:val="OmniPage #59"/>
    <w:basedOn w:val="Normal"/>
    <w:rsid w:val="002A0521"/>
    <w:rPr>
      <w:rFonts w:eastAsia="Times New Roman"/>
      <w:color w:val="000000"/>
      <w:szCs w:val="20"/>
    </w:rPr>
  </w:style>
  <w:style w:type="paragraph" w:customStyle="1" w:styleId="OmniPage60">
    <w:name w:val="OmniPage #60"/>
    <w:basedOn w:val="Normal"/>
    <w:rsid w:val="002A0521"/>
    <w:rPr>
      <w:rFonts w:eastAsia="Times New Roman"/>
      <w:color w:val="000000"/>
      <w:szCs w:val="20"/>
    </w:rPr>
  </w:style>
  <w:style w:type="paragraph" w:customStyle="1" w:styleId="OmniPage61">
    <w:name w:val="OmniPage #61"/>
    <w:basedOn w:val="Normal"/>
    <w:rsid w:val="002A0521"/>
    <w:rPr>
      <w:rFonts w:eastAsia="Times New Roman"/>
      <w:color w:val="000000"/>
      <w:szCs w:val="20"/>
    </w:rPr>
  </w:style>
  <w:style w:type="paragraph" w:customStyle="1" w:styleId="OmniPage62">
    <w:name w:val="OmniPage #62"/>
    <w:basedOn w:val="Normal"/>
    <w:rsid w:val="002A0521"/>
    <w:rPr>
      <w:rFonts w:eastAsia="Times New Roman"/>
      <w:color w:val="000000"/>
      <w:szCs w:val="20"/>
    </w:rPr>
  </w:style>
  <w:style w:type="paragraph" w:customStyle="1" w:styleId="OmniPage63">
    <w:name w:val="OmniPage #63"/>
    <w:basedOn w:val="Normal"/>
    <w:rsid w:val="002A0521"/>
    <w:rPr>
      <w:rFonts w:eastAsia="Times New Roman"/>
      <w:color w:val="000000"/>
      <w:szCs w:val="20"/>
    </w:rPr>
  </w:style>
  <w:style w:type="paragraph" w:customStyle="1" w:styleId="OmniPage64">
    <w:name w:val="OmniPage #64"/>
    <w:basedOn w:val="Normal"/>
    <w:rsid w:val="002A0521"/>
    <w:rPr>
      <w:rFonts w:eastAsia="Times New Roman"/>
      <w:color w:val="000000"/>
      <w:szCs w:val="20"/>
    </w:rPr>
  </w:style>
  <w:style w:type="paragraph" w:customStyle="1" w:styleId="OmniPage65">
    <w:name w:val="OmniPage #65"/>
    <w:basedOn w:val="Normal"/>
    <w:rsid w:val="002A0521"/>
    <w:rPr>
      <w:rFonts w:eastAsia="Times New Roman"/>
      <w:color w:val="000000"/>
      <w:szCs w:val="20"/>
    </w:rPr>
  </w:style>
  <w:style w:type="paragraph" w:customStyle="1" w:styleId="OmniPage66">
    <w:name w:val="OmniPage #66"/>
    <w:basedOn w:val="Normal"/>
    <w:rsid w:val="002A0521"/>
    <w:rPr>
      <w:rFonts w:eastAsia="Times New Roman"/>
      <w:color w:val="000000"/>
      <w:szCs w:val="20"/>
    </w:rPr>
  </w:style>
  <w:style w:type="paragraph" w:customStyle="1" w:styleId="OmniPage67">
    <w:name w:val="OmniPage #67"/>
    <w:basedOn w:val="Normal"/>
    <w:rsid w:val="002A0521"/>
    <w:rPr>
      <w:rFonts w:eastAsia="Times New Roman"/>
      <w:color w:val="000000"/>
      <w:szCs w:val="20"/>
    </w:rPr>
  </w:style>
  <w:style w:type="paragraph" w:customStyle="1" w:styleId="OmniPage68">
    <w:name w:val="OmniPage #68"/>
    <w:basedOn w:val="Normal"/>
    <w:rsid w:val="002A0521"/>
    <w:rPr>
      <w:rFonts w:eastAsia="Times New Roman"/>
      <w:color w:val="000000"/>
      <w:szCs w:val="20"/>
    </w:rPr>
  </w:style>
  <w:style w:type="paragraph" w:customStyle="1" w:styleId="OmniPage69">
    <w:name w:val="OmniPage #69"/>
    <w:basedOn w:val="Normal"/>
    <w:rsid w:val="002A0521"/>
    <w:rPr>
      <w:rFonts w:eastAsia="Times New Roman"/>
      <w:color w:val="000000"/>
      <w:szCs w:val="20"/>
    </w:rPr>
  </w:style>
  <w:style w:type="paragraph" w:customStyle="1" w:styleId="OmniPage70">
    <w:name w:val="OmniPage #70"/>
    <w:basedOn w:val="Normal"/>
    <w:rsid w:val="002A0521"/>
    <w:rPr>
      <w:rFonts w:eastAsia="Times New Roman"/>
      <w:color w:val="000000"/>
      <w:szCs w:val="20"/>
    </w:rPr>
  </w:style>
  <w:style w:type="paragraph" w:customStyle="1" w:styleId="OmniPage71">
    <w:name w:val="OmniPage #71"/>
    <w:basedOn w:val="Normal"/>
    <w:rsid w:val="002A0521"/>
    <w:rPr>
      <w:rFonts w:eastAsia="Times New Roman"/>
      <w:color w:val="000000"/>
      <w:szCs w:val="20"/>
    </w:rPr>
  </w:style>
  <w:style w:type="table" w:customStyle="1" w:styleId="MediumGrid22">
    <w:name w:val="Medium Grid 22"/>
    <w:basedOn w:val="TableNormal"/>
    <w:uiPriority w:val="68"/>
    <w:rsid w:val="002A0521"/>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521"/>
    <w:rPr>
      <w:rFonts w:ascii="Times New Roman" w:eastAsia="Times New Roman" w:hAnsi="Times New Roman" w:cs="Calibri"/>
      <w:sz w:val="16"/>
      <w:szCs w:val="20"/>
    </w:rPr>
  </w:style>
  <w:style w:type="character" w:customStyle="1" w:styleId="createby">
    <w:name w:val="createby"/>
    <w:rsid w:val="002A0521"/>
  </w:style>
  <w:style w:type="character" w:customStyle="1" w:styleId="quote-right">
    <w:name w:val="quote-right"/>
    <w:rsid w:val="002A0521"/>
  </w:style>
  <w:style w:type="character" w:customStyle="1" w:styleId="smallcase">
    <w:name w:val="smallcase"/>
    <w:rsid w:val="002A0521"/>
  </w:style>
  <w:style w:type="character" w:customStyle="1" w:styleId="ft0">
    <w:name w:val="ft0"/>
    <w:rsid w:val="002A0521"/>
  </w:style>
  <w:style w:type="character" w:customStyle="1" w:styleId="ft2">
    <w:name w:val="ft2"/>
    <w:rsid w:val="002A0521"/>
  </w:style>
  <w:style w:type="character" w:customStyle="1" w:styleId="ft3">
    <w:name w:val="ft3"/>
    <w:rsid w:val="002A0521"/>
  </w:style>
  <w:style w:type="character" w:customStyle="1" w:styleId="StyleTimesNewRoman12ptBold1">
    <w:name w:val="Style Times New Roman 12 pt Bold1"/>
    <w:rsid w:val="002A0521"/>
    <w:rPr>
      <w:b/>
      <w:bCs/>
      <w:sz w:val="24"/>
    </w:rPr>
  </w:style>
  <w:style w:type="character" w:customStyle="1" w:styleId="CircledChar2">
    <w:name w:val="Circled Char2"/>
    <w:rsid w:val="002A0521"/>
    <w:rPr>
      <w:rFonts w:eastAsia="MS Mincho"/>
      <w:b/>
      <w:szCs w:val="24"/>
      <w:u w:val="single"/>
      <w:lang w:val="en-US" w:eastAsia="ja-JP" w:bidi="ar-SA"/>
    </w:rPr>
  </w:style>
  <w:style w:type="character" w:customStyle="1" w:styleId="SmallTextChar2">
    <w:name w:val="Small Text Char2"/>
    <w:rsid w:val="002A0521"/>
    <w:rPr>
      <w:rFonts w:eastAsia="MS Mincho"/>
      <w:sz w:val="15"/>
      <w:szCs w:val="24"/>
      <w:lang w:val="en-US" w:eastAsia="ja-JP" w:bidi="ar-SA"/>
    </w:rPr>
  </w:style>
  <w:style w:type="character" w:customStyle="1" w:styleId="BoldandUnderlineCharCharCharCharChar1">
    <w:name w:val="Bold and Underline Char Char Char Char Char1"/>
    <w:rsid w:val="002A0521"/>
    <w:rPr>
      <w:b/>
      <w:szCs w:val="24"/>
      <w:u w:val="single"/>
      <w:lang w:val="en-US" w:eastAsia="en-US" w:bidi="ar-SA"/>
    </w:rPr>
  </w:style>
  <w:style w:type="character" w:customStyle="1" w:styleId="SmallCardChar">
    <w:name w:val="Small Card Char"/>
    <w:rsid w:val="002A0521"/>
    <w:rPr>
      <w:rFonts w:ascii="Palatino Linotype" w:eastAsia="Times New Roman" w:hAnsi="Palatino Linotype"/>
      <w:sz w:val="12"/>
      <w:szCs w:val="24"/>
    </w:rPr>
  </w:style>
  <w:style w:type="character" w:customStyle="1" w:styleId="StyleBoldUnderline10ptBold">
    <w:name w:val="Style Bold Underline + 10 pt Bold"/>
    <w:rsid w:val="002A0521"/>
    <w:rPr>
      <w:b/>
      <w:bCs/>
      <w:sz w:val="20"/>
      <w:u w:val="thick"/>
    </w:rPr>
  </w:style>
  <w:style w:type="character" w:customStyle="1" w:styleId="separator">
    <w:name w:val="separator"/>
    <w:rsid w:val="002A0521"/>
  </w:style>
  <w:style w:type="character" w:customStyle="1" w:styleId="PageHeaderChar">
    <w:name w:val="Page Header Char"/>
    <w:link w:val="PageHeader"/>
    <w:rsid w:val="002A0521"/>
    <w:rPr>
      <w:rFonts w:ascii="Calibri" w:hAnsi="Calibri"/>
      <w:sz w:val="22"/>
    </w:rPr>
  </w:style>
  <w:style w:type="paragraph" w:customStyle="1" w:styleId="NormalUnderline0">
    <w:name w:val="Normal + Underline"/>
    <w:basedOn w:val="Normal"/>
    <w:link w:val="NormalUnderlineChar0"/>
    <w:qFormat/>
    <w:rsid w:val="002A0521"/>
    <w:pPr>
      <w:ind w:left="720"/>
    </w:pPr>
    <w:rPr>
      <w:rFonts w:eastAsia="Times New Roman"/>
      <w:b/>
      <w:u w:val="single"/>
    </w:rPr>
  </w:style>
  <w:style w:type="paragraph" w:customStyle="1" w:styleId="NormalNoUnderline">
    <w:name w:val="Normal + No Underline"/>
    <w:basedOn w:val="Normal"/>
    <w:link w:val="NormalNoUnderlineChar"/>
    <w:rsid w:val="002A0521"/>
    <w:pPr>
      <w:ind w:left="720"/>
    </w:pPr>
    <w:rPr>
      <w:rFonts w:eastAsia="Times New Roman"/>
      <w:sz w:val="12"/>
    </w:rPr>
  </w:style>
  <w:style w:type="character" w:customStyle="1" w:styleId="NormalUnderlineChar0">
    <w:name w:val="Normal + Underline Char"/>
    <w:link w:val="NormalUnderline0"/>
    <w:rsid w:val="002A0521"/>
    <w:rPr>
      <w:rFonts w:ascii="Calibri" w:eastAsia="Times New Roman" w:hAnsi="Calibri"/>
      <w:b/>
      <w:sz w:val="22"/>
      <w:u w:val="single"/>
    </w:rPr>
  </w:style>
  <w:style w:type="character" w:customStyle="1" w:styleId="NormalNoUnderlineChar">
    <w:name w:val="Normal + No Underline Char"/>
    <w:link w:val="NormalNoUnderline"/>
    <w:rsid w:val="002A0521"/>
    <w:rPr>
      <w:rFonts w:ascii="Calibri" w:eastAsia="Times New Roman" w:hAnsi="Calibri"/>
      <w:sz w:val="12"/>
    </w:rPr>
  </w:style>
  <w:style w:type="paragraph" w:customStyle="1" w:styleId="TagCite3">
    <w:name w:val="Tag Cite"/>
    <w:basedOn w:val="PageHeader"/>
    <w:link w:val="TagCiteChar5"/>
    <w:qFormat/>
    <w:rsid w:val="002A0521"/>
    <w:rPr>
      <w:rFonts w:eastAsia="SimSun"/>
      <w:b/>
      <w:lang w:eastAsia="zh-CN"/>
    </w:rPr>
  </w:style>
  <w:style w:type="character" w:customStyle="1" w:styleId="TagCiteChar5">
    <w:name w:val="Tag Cite Char"/>
    <w:link w:val="TagCite3"/>
    <w:rsid w:val="002A0521"/>
    <w:rPr>
      <w:rFonts w:ascii="Calibri" w:eastAsia="SimSun" w:hAnsi="Calibri"/>
      <w:b/>
      <w:sz w:val="22"/>
      <w:lang w:eastAsia="zh-CN"/>
    </w:rPr>
  </w:style>
  <w:style w:type="character" w:customStyle="1" w:styleId="smalllink">
    <w:name w:val="smalllink"/>
    <w:rsid w:val="002A0521"/>
  </w:style>
  <w:style w:type="character" w:customStyle="1" w:styleId="bighead1">
    <w:name w:val="bighead1"/>
    <w:rsid w:val="002A0521"/>
    <w:rPr>
      <w:rFonts w:ascii="Verdana" w:hAnsi="Verdana" w:hint="default"/>
      <w:b/>
      <w:bCs/>
      <w:sz w:val="27"/>
      <w:szCs w:val="27"/>
    </w:rPr>
  </w:style>
  <w:style w:type="character" w:customStyle="1" w:styleId="Underline-WFU">
    <w:name w:val="Underline-WFU"/>
    <w:uiPriority w:val="1"/>
    <w:qFormat/>
    <w:rsid w:val="002A0521"/>
    <w:rPr>
      <w:rFonts w:ascii="Cambria" w:hAnsi="Cambria"/>
      <w:sz w:val="21"/>
      <w:u w:val="single"/>
    </w:rPr>
  </w:style>
  <w:style w:type="paragraph" w:customStyle="1" w:styleId="Tiny-WFU">
    <w:name w:val="Tiny-WFU"/>
    <w:basedOn w:val="Normal"/>
    <w:qFormat/>
    <w:rsid w:val="002A0521"/>
    <w:rPr>
      <w:rFonts w:ascii="Cambria" w:eastAsia="Malgun Gothic" w:hAnsi="Cambria"/>
      <w:sz w:val="12"/>
      <w:lang w:eastAsia="ko-KR"/>
    </w:rPr>
  </w:style>
  <w:style w:type="character" w:customStyle="1" w:styleId="b">
    <w:name w:val="b"/>
    <w:rsid w:val="002A0521"/>
  </w:style>
  <w:style w:type="paragraph" w:customStyle="1" w:styleId="Indentation">
    <w:name w:val="Indentation"/>
    <w:basedOn w:val="Normal"/>
    <w:qFormat/>
    <w:rsid w:val="002A0521"/>
    <w:pPr>
      <w:ind w:left="288" w:right="288"/>
    </w:pPr>
    <w:rPr>
      <w:rFonts w:eastAsia="Calibri"/>
    </w:rPr>
  </w:style>
  <w:style w:type="character" w:customStyle="1" w:styleId="left-date1">
    <w:name w:val="left-date1"/>
    <w:rsid w:val="002A0521"/>
    <w:rPr>
      <w:rFonts w:ascii="Verdana" w:hAnsi="Verdana" w:hint="default"/>
      <w:color w:val="666666"/>
      <w:sz w:val="14"/>
      <w:szCs w:val="14"/>
    </w:rPr>
  </w:style>
  <w:style w:type="character" w:customStyle="1" w:styleId="org">
    <w:name w:val="org"/>
    <w:basedOn w:val="DefaultParagraphFont"/>
    <w:rsid w:val="002A0521"/>
  </w:style>
  <w:style w:type="paragraph" w:customStyle="1" w:styleId="seeall">
    <w:name w:val="seeall"/>
    <w:basedOn w:val="Normal"/>
    <w:rsid w:val="002A0521"/>
    <w:pPr>
      <w:spacing w:before="100" w:beforeAutospacing="1" w:after="100" w:afterAutospacing="1"/>
    </w:pPr>
    <w:rPr>
      <w:rFonts w:eastAsia="Times New Roman"/>
    </w:rPr>
  </w:style>
  <w:style w:type="character" w:customStyle="1" w:styleId="list-comma">
    <w:name w:val="list-comma"/>
    <w:basedOn w:val="DefaultParagraphFont"/>
    <w:rsid w:val="002A0521"/>
  </w:style>
  <w:style w:type="character" w:customStyle="1" w:styleId="livefyre-commentcount">
    <w:name w:val="livefyre-commentcount"/>
    <w:basedOn w:val="DefaultParagraphFont"/>
    <w:rsid w:val="002A0521"/>
  </w:style>
  <w:style w:type="character" w:customStyle="1" w:styleId="rednegchange">
    <w:name w:val="red_neg_change"/>
    <w:basedOn w:val="DefaultParagraphFont"/>
    <w:rsid w:val="002A0521"/>
  </w:style>
  <w:style w:type="character" w:customStyle="1" w:styleId="wsodqchgshow">
    <w:name w:val="wsodq_chgshow"/>
    <w:basedOn w:val="DefaultParagraphFont"/>
    <w:rsid w:val="002A0521"/>
  </w:style>
  <w:style w:type="character" w:customStyle="1" w:styleId="greenposchange">
    <w:name w:val="green_pos_change"/>
    <w:basedOn w:val="DefaultParagraphFont"/>
    <w:rsid w:val="002A0521"/>
  </w:style>
  <w:style w:type="character" w:customStyle="1" w:styleId="image-credit">
    <w:name w:val="image-credit"/>
    <w:basedOn w:val="DefaultParagraphFont"/>
    <w:rsid w:val="002A0521"/>
  </w:style>
  <w:style w:type="paragraph" w:customStyle="1" w:styleId="gascontcredit">
    <w:name w:val="gas_cont_credit"/>
    <w:basedOn w:val="Normal"/>
    <w:rsid w:val="002A0521"/>
    <w:pPr>
      <w:spacing w:before="100" w:beforeAutospacing="1" w:after="100" w:afterAutospacing="1"/>
    </w:pPr>
    <w:rPr>
      <w:rFonts w:eastAsia="Times New Roman"/>
    </w:rPr>
  </w:style>
  <w:style w:type="character" w:customStyle="1" w:styleId="BoldandUnderlineChar6">
    <w:name w:val="Bold and Underline Char6"/>
    <w:basedOn w:val="DefaultParagraphFont"/>
    <w:rsid w:val="002A0521"/>
    <w:rPr>
      <w:b/>
      <w:szCs w:val="24"/>
      <w:u w:val="single"/>
      <w:lang w:val="en-US" w:eastAsia="en-US" w:bidi="ar-SA"/>
    </w:rPr>
  </w:style>
  <w:style w:type="paragraph" w:customStyle="1" w:styleId="endarticle">
    <w:name w:val="endarticle"/>
    <w:basedOn w:val="Normal"/>
    <w:uiPriority w:val="99"/>
    <w:qFormat/>
    <w:rsid w:val="002A0521"/>
    <w:pPr>
      <w:spacing w:before="100" w:beforeAutospacing="1" w:after="100" w:afterAutospacing="1"/>
    </w:pPr>
    <w:rPr>
      <w:rFonts w:eastAsia="Times New Roman"/>
    </w:rPr>
  </w:style>
  <w:style w:type="paragraph" w:customStyle="1" w:styleId="a-body-text">
    <w:name w:val="a-body-text"/>
    <w:basedOn w:val="Normal"/>
    <w:uiPriority w:val="99"/>
    <w:qFormat/>
    <w:rsid w:val="002A0521"/>
    <w:pPr>
      <w:spacing w:before="100" w:beforeAutospacing="1" w:after="100" w:afterAutospacing="1"/>
    </w:pPr>
    <w:rPr>
      <w:rFonts w:eastAsia="Times New Roman"/>
    </w:rPr>
  </w:style>
  <w:style w:type="paragraph" w:customStyle="1" w:styleId="obgpara">
    <w:name w:val="obg_para"/>
    <w:basedOn w:val="Normal"/>
    <w:uiPriority w:val="99"/>
    <w:qFormat/>
    <w:rsid w:val="002A0521"/>
    <w:pPr>
      <w:spacing w:before="100" w:beforeAutospacing="1" w:after="100" w:afterAutospacing="1"/>
    </w:pPr>
    <w:rPr>
      <w:rFonts w:eastAsia="Times New Roman"/>
    </w:rPr>
  </w:style>
  <w:style w:type="character" w:customStyle="1" w:styleId="caption4">
    <w:name w:val="caption4"/>
    <w:basedOn w:val="DefaultParagraphFont"/>
    <w:rsid w:val="002A0521"/>
  </w:style>
  <w:style w:type="character" w:customStyle="1" w:styleId="honorific-prefix">
    <w:name w:val="honorific-prefix"/>
    <w:basedOn w:val="DefaultParagraphFont"/>
    <w:rsid w:val="002A0521"/>
  </w:style>
  <w:style w:type="character" w:customStyle="1" w:styleId="given-name">
    <w:name w:val="given-name"/>
    <w:basedOn w:val="DefaultParagraphFont"/>
    <w:rsid w:val="002A0521"/>
  </w:style>
  <w:style w:type="character" w:customStyle="1" w:styleId="family-name">
    <w:name w:val="family-name"/>
    <w:basedOn w:val="DefaultParagraphFont"/>
    <w:rsid w:val="002A0521"/>
  </w:style>
  <w:style w:type="character" w:customStyle="1" w:styleId="chead">
    <w:name w:val="chead"/>
    <w:basedOn w:val="DefaultParagraphFont"/>
    <w:rsid w:val="002A0521"/>
  </w:style>
  <w:style w:type="character" w:customStyle="1" w:styleId="obgcapsstart">
    <w:name w:val="obg_caps_start"/>
    <w:basedOn w:val="DefaultParagraphFont"/>
    <w:rsid w:val="002A0521"/>
  </w:style>
  <w:style w:type="character" w:customStyle="1" w:styleId="pmtermsel">
    <w:name w:val="pmtermsel"/>
    <w:basedOn w:val="DefaultParagraphFont"/>
    <w:rsid w:val="002A0521"/>
  </w:style>
  <w:style w:type="character" w:customStyle="1" w:styleId="showipapr">
    <w:name w:val="show_ipapr"/>
    <w:basedOn w:val="DefaultParagraphFont"/>
    <w:rsid w:val="002A0521"/>
  </w:style>
  <w:style w:type="character" w:customStyle="1" w:styleId="dnindex">
    <w:name w:val="dnindex"/>
    <w:basedOn w:val="DefaultParagraphFont"/>
    <w:rsid w:val="002A0521"/>
  </w:style>
  <w:style w:type="character" w:customStyle="1" w:styleId="althead">
    <w:name w:val="althead"/>
    <w:basedOn w:val="DefaultParagraphFont"/>
    <w:rsid w:val="002A0521"/>
  </w:style>
  <w:style w:type="character" w:customStyle="1" w:styleId="arbd1">
    <w:name w:val="arbd1"/>
    <w:basedOn w:val="DefaultParagraphFont"/>
    <w:rsid w:val="002A0521"/>
  </w:style>
  <w:style w:type="character" w:customStyle="1" w:styleId="unx">
    <w:name w:val="unx"/>
    <w:basedOn w:val="DefaultParagraphFont"/>
    <w:rsid w:val="002A0521"/>
  </w:style>
  <w:style w:type="character" w:customStyle="1" w:styleId="lrdctph">
    <w:name w:val="lr_dct_ph"/>
    <w:basedOn w:val="DefaultParagraphFont"/>
    <w:rsid w:val="002A0521"/>
  </w:style>
  <w:style w:type="paragraph" w:customStyle="1" w:styleId="TxBr41p1">
    <w:name w:val="TxBr_41p1"/>
    <w:basedOn w:val="Normal"/>
    <w:qFormat/>
    <w:rsid w:val="002A0521"/>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2A0521"/>
    <w:rPr>
      <w:sz w:val="18"/>
      <w:szCs w:val="24"/>
      <w:lang w:val="en-US" w:eastAsia="en-US" w:bidi="ar-SA"/>
    </w:rPr>
  </w:style>
  <w:style w:type="paragraph" w:customStyle="1" w:styleId="003Cite">
    <w:name w:val="003Cite"/>
    <w:basedOn w:val="Normal"/>
    <w:qFormat/>
    <w:rsid w:val="002A0521"/>
    <w:rPr>
      <w:rFonts w:eastAsia="Calibri"/>
      <w:sz w:val="16"/>
      <w:szCs w:val="16"/>
    </w:rPr>
  </w:style>
  <w:style w:type="paragraph" w:customStyle="1" w:styleId="NormalBold">
    <w:name w:val="Normal + Bold"/>
    <w:aliases w:val="Double Underline"/>
    <w:basedOn w:val="Normal"/>
    <w:link w:val="NormalBoldChar"/>
    <w:qFormat/>
    <w:rsid w:val="002A0521"/>
    <w:pPr>
      <w:jc w:val="both"/>
    </w:pPr>
    <w:rPr>
      <w:b/>
      <w:color w:val="000000"/>
      <w:u w:val="single"/>
    </w:rPr>
  </w:style>
  <w:style w:type="character" w:customStyle="1" w:styleId="NormalBoldChar">
    <w:name w:val="Normal + Bold Char"/>
    <w:aliases w:val="Double Underline Char"/>
    <w:basedOn w:val="DefaultParagraphFont"/>
    <w:link w:val="NormalBold"/>
    <w:rsid w:val="002A0521"/>
    <w:rPr>
      <w:rFonts w:ascii="Calibri" w:hAnsi="Calibri"/>
      <w:b/>
      <w:color w:val="000000"/>
      <w:sz w:val="22"/>
      <w:u w:val="single"/>
    </w:rPr>
  </w:style>
  <w:style w:type="character" w:customStyle="1" w:styleId="BlockHeadingsChar1">
    <w:name w:val="Block Headings Char1"/>
    <w:rsid w:val="002A0521"/>
    <w:rPr>
      <w:b/>
      <w:caps/>
    </w:rPr>
  </w:style>
  <w:style w:type="character" w:customStyle="1" w:styleId="FontStyle170">
    <w:name w:val="Font Style170"/>
    <w:uiPriority w:val="99"/>
    <w:rsid w:val="002A0521"/>
    <w:rPr>
      <w:rFonts w:ascii="Bookman Old Style" w:hAnsi="Bookman Old Style" w:cs="Bookman Old Style"/>
      <w:sz w:val="16"/>
      <w:szCs w:val="16"/>
    </w:rPr>
  </w:style>
  <w:style w:type="character" w:customStyle="1" w:styleId="Styleunderline12pt">
    <w:name w:val="Style underline + 12 pt"/>
    <w:rsid w:val="002A0521"/>
    <w:rPr>
      <w:rFonts w:ascii="Times New Roman" w:hAnsi="Times New Roman"/>
      <w:bCs/>
      <w:sz w:val="20"/>
      <w:u w:val="single"/>
    </w:rPr>
  </w:style>
  <w:style w:type="character" w:customStyle="1" w:styleId="StyleUnderlineChar19pt">
    <w:name w:val="Style Underline Char1 + 9 pt"/>
    <w:basedOn w:val="UnderlineChar1"/>
    <w:rsid w:val="002A052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A05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521"/>
    <w:rPr>
      <w:rFonts w:ascii="Times New Roman" w:hAnsi="Times New Roman"/>
      <w:sz w:val="20"/>
      <w:u w:val="single"/>
      <w:lang w:val="en-US" w:eastAsia="en-US" w:bidi="ar-SA"/>
    </w:rPr>
  </w:style>
  <w:style w:type="paragraph" w:customStyle="1" w:styleId="StyleUnderline9pt10">
    <w:name w:val="Style Underline + 9 pt1"/>
    <w:rsid w:val="002A0521"/>
    <w:rPr>
      <w:rFonts w:ascii="Times New Roman" w:eastAsia="SimSun" w:hAnsi="Times New Roman" w:cs="Times New Roman"/>
      <w:sz w:val="20"/>
      <w:szCs w:val="20"/>
      <w:u w:val="single"/>
    </w:rPr>
  </w:style>
  <w:style w:type="character" w:customStyle="1" w:styleId="Style9ptUnderline1">
    <w:name w:val="Style 9 pt Underline1"/>
    <w:rsid w:val="002A0521"/>
    <w:rPr>
      <w:sz w:val="20"/>
      <w:u w:val="single"/>
    </w:rPr>
  </w:style>
  <w:style w:type="character" w:customStyle="1" w:styleId="StyleUnderlineChar19pt2">
    <w:name w:val="Style Underline Char1 + 9 pt2"/>
    <w:basedOn w:val="UnderlineChar1"/>
    <w:rsid w:val="002A052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A05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5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521"/>
    <w:rPr>
      <w:rFonts w:ascii="Times New Roman" w:hAnsi="Times New Roman"/>
      <w:b/>
      <w:bCs/>
      <w:sz w:val="20"/>
      <w:szCs w:val="24"/>
      <w:u w:val="single"/>
      <w:lang w:val="en-US" w:eastAsia="en-US" w:bidi="ar-SA"/>
    </w:rPr>
  </w:style>
  <w:style w:type="character" w:customStyle="1" w:styleId="content">
    <w:name w:val="content"/>
    <w:basedOn w:val="DefaultParagraphFont"/>
    <w:rsid w:val="002A0521"/>
  </w:style>
  <w:style w:type="character" w:customStyle="1" w:styleId="tagCharCharCharChar">
    <w:name w:val="tag Char Char Char Char"/>
    <w:rsid w:val="002A0521"/>
    <w:rPr>
      <w:rFonts w:ascii="Georgia" w:eastAsia="Calibri" w:hAnsi="Georgia" w:cs="Calibri"/>
      <w:b/>
      <w:sz w:val="24"/>
    </w:rPr>
  </w:style>
  <w:style w:type="character" w:customStyle="1" w:styleId="3">
    <w:name w:val="3"/>
    <w:rsid w:val="002A052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A0521"/>
    <w:rPr>
      <w:rFonts w:cs="Arial"/>
      <w:b/>
      <w:bCs/>
      <w:iCs/>
      <w:szCs w:val="28"/>
      <w:lang w:val="en-US" w:eastAsia="en-US" w:bidi="ar-SA"/>
    </w:rPr>
  </w:style>
  <w:style w:type="paragraph" w:customStyle="1" w:styleId="EmphasisText">
    <w:name w:val="Emphasis Text"/>
    <w:basedOn w:val="UnderlinedText"/>
    <w:link w:val="EmphasisTextChar"/>
    <w:rsid w:val="002A0521"/>
    <w:pPr>
      <w:suppressAutoHyphens w:val="0"/>
      <w:autoSpaceDN/>
      <w:spacing w:after="160" w:line="259" w:lineRule="auto"/>
      <w:textAlignment w:val="auto"/>
    </w:pPr>
    <w:rPr>
      <w:rFonts w:ascii="Calibri" w:eastAsia="SimSun" w:hAnsi="Calibri" w:cs="Calibri"/>
      <w:b/>
      <w:sz w:val="24"/>
    </w:rPr>
  </w:style>
  <w:style w:type="character" w:customStyle="1" w:styleId="EmphasisTextChar">
    <w:name w:val="Emphasis Text Char"/>
    <w:link w:val="EmphasisText"/>
    <w:rsid w:val="002A0521"/>
    <w:rPr>
      <w:rFonts w:ascii="Calibri" w:eastAsia="SimSun" w:hAnsi="Calibri" w:cs="Calibri"/>
      <w:b/>
      <w:szCs w:val="22"/>
      <w:u w:val="single"/>
    </w:rPr>
  </w:style>
  <w:style w:type="character" w:customStyle="1" w:styleId="7">
    <w:name w:val="7"/>
    <w:rsid w:val="002A0521"/>
    <w:rPr>
      <w:rFonts w:cs="Arial"/>
      <w:bCs/>
      <w:sz w:val="20"/>
      <w:u w:val="single"/>
      <w:lang w:val="en-US" w:eastAsia="en-US" w:bidi="ar-SA"/>
    </w:rPr>
  </w:style>
  <w:style w:type="character" w:customStyle="1" w:styleId="StyleUnderlineChar19pt4">
    <w:name w:val="Style Underline Char1 + 9 pt4"/>
    <w:basedOn w:val="UnderlineChar1"/>
    <w:rsid w:val="002A0521"/>
    <w:rPr>
      <w:rFonts w:ascii="Times New Roman" w:hAnsi="Times New Roman"/>
      <w:sz w:val="20"/>
      <w:szCs w:val="24"/>
      <w:u w:val="single"/>
      <w:lang w:val="en-US" w:eastAsia="en-US" w:bidi="ar-SA"/>
    </w:rPr>
  </w:style>
  <w:style w:type="character" w:customStyle="1" w:styleId="StyleUnderlineChar19ptBold1">
    <w:name w:val="Style Underline Char1 + 9 pt Bold1"/>
    <w:rsid w:val="002A0521"/>
    <w:rPr>
      <w:rFonts w:ascii="Times New Roman" w:hAnsi="Times New Roman"/>
      <w:b/>
      <w:bCs/>
      <w:sz w:val="20"/>
      <w:szCs w:val="24"/>
      <w:u w:val="single"/>
      <w:lang w:val="en-US" w:eastAsia="en-US" w:bidi="ar-SA"/>
    </w:rPr>
  </w:style>
  <w:style w:type="character" w:customStyle="1" w:styleId="Style9ptUnderline3">
    <w:name w:val="Style 9 pt Underline3"/>
    <w:rsid w:val="002A0521"/>
    <w:rPr>
      <w:sz w:val="20"/>
      <w:u w:val="single"/>
    </w:rPr>
  </w:style>
  <w:style w:type="character" w:customStyle="1" w:styleId="Style9ptUnderline4">
    <w:name w:val="Style 9 pt Underline4"/>
    <w:rsid w:val="002A0521"/>
    <w:rPr>
      <w:sz w:val="20"/>
      <w:u w:val="single"/>
    </w:rPr>
  </w:style>
  <w:style w:type="character" w:customStyle="1" w:styleId="55">
    <w:name w:val="55"/>
    <w:rsid w:val="002A0521"/>
    <w:rPr>
      <w:rFonts w:cs="Arial"/>
      <w:bCs/>
      <w:sz w:val="20"/>
      <w:u w:val="single"/>
      <w:lang w:val="en-US" w:eastAsia="en-US" w:bidi="ar-SA"/>
    </w:rPr>
  </w:style>
  <w:style w:type="paragraph" w:customStyle="1" w:styleId="CardBody0">
    <w:name w:val="Card Body"/>
    <w:basedOn w:val="Normal"/>
    <w:link w:val="CardBodyChar"/>
    <w:qFormat/>
    <w:rsid w:val="002A0521"/>
    <w:rPr>
      <w:rFonts w:eastAsia="Calibri"/>
      <w:sz w:val="16"/>
    </w:rPr>
  </w:style>
  <w:style w:type="character" w:customStyle="1" w:styleId="CardBodyChar">
    <w:name w:val="Card Body Char"/>
    <w:link w:val="CardBody0"/>
    <w:rsid w:val="002A0521"/>
    <w:rPr>
      <w:rFonts w:ascii="Calibri" w:eastAsia="Calibri" w:hAnsi="Calibri"/>
      <w:sz w:val="16"/>
    </w:rPr>
  </w:style>
  <w:style w:type="character" w:customStyle="1" w:styleId="Styleunderline9ptBold">
    <w:name w:val="Style underline + 9 pt Bold"/>
    <w:rsid w:val="002A0521"/>
    <w:rPr>
      <w:b/>
      <w:bCs/>
      <w:sz w:val="20"/>
      <w:u w:val="single"/>
    </w:rPr>
  </w:style>
  <w:style w:type="character" w:customStyle="1" w:styleId="StyleUnderliningChar9ptBold">
    <w:name w:val="Style Underlining Char + 9 pt Bold"/>
    <w:rsid w:val="002A0521"/>
    <w:rPr>
      <w:rFonts w:ascii="Times New Roman" w:hAnsi="Times New Roman"/>
      <w:b/>
      <w:bCs/>
      <w:sz w:val="20"/>
      <w:szCs w:val="24"/>
      <w:u w:val="single"/>
      <w:lang w:val="en-US" w:eastAsia="en-US" w:bidi="ar-SA"/>
    </w:rPr>
  </w:style>
  <w:style w:type="character" w:customStyle="1" w:styleId="StyleUnderliningChar9pt">
    <w:name w:val="Style Underlining Char + 9 pt"/>
    <w:rsid w:val="002A0521"/>
    <w:rPr>
      <w:rFonts w:ascii="Times New Roman" w:hAnsi="Times New Roman"/>
      <w:sz w:val="20"/>
      <w:szCs w:val="24"/>
      <w:u w:val="single"/>
      <w:lang w:val="en-US" w:eastAsia="en-US" w:bidi="ar-SA"/>
    </w:rPr>
  </w:style>
  <w:style w:type="character" w:customStyle="1" w:styleId="34">
    <w:name w:val="34"/>
    <w:rsid w:val="002A0521"/>
    <w:rPr>
      <w:rFonts w:ascii="Times New Roman" w:hAnsi="Times New Roman" w:cs="Arial"/>
      <w:bCs/>
      <w:sz w:val="20"/>
      <w:u w:val="single"/>
      <w:lang w:val="en-US" w:eastAsia="en-US" w:bidi="ar-SA"/>
    </w:rPr>
  </w:style>
  <w:style w:type="character" w:customStyle="1" w:styleId="45">
    <w:name w:val="45"/>
    <w:rsid w:val="002A0521"/>
    <w:rPr>
      <w:rFonts w:ascii="Times New Roman" w:hAnsi="Times New Roman" w:cs="Arial"/>
      <w:b/>
      <w:bCs/>
      <w:sz w:val="20"/>
      <w:u w:val="single"/>
      <w:lang w:val="en-US" w:eastAsia="en-US" w:bidi="ar-SA"/>
    </w:rPr>
  </w:style>
  <w:style w:type="character" w:customStyle="1" w:styleId="Style9ptUnderline5">
    <w:name w:val="Style 9 pt Underline5"/>
    <w:rsid w:val="002A0521"/>
    <w:rPr>
      <w:rFonts w:ascii="Times New Roman" w:hAnsi="Times New Roman"/>
      <w:sz w:val="20"/>
      <w:u w:val="single"/>
    </w:rPr>
  </w:style>
  <w:style w:type="character" w:customStyle="1" w:styleId="Style9ptBoldUnderline2">
    <w:name w:val="Style 9 pt Bold Underline2"/>
    <w:rsid w:val="002A05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5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A0521"/>
    <w:rPr>
      <w:rFonts w:ascii="Times New Roman" w:hAnsi="Times New Roman"/>
      <w:lang w:eastAsia="zh-CN"/>
    </w:rPr>
  </w:style>
  <w:style w:type="character" w:customStyle="1" w:styleId="StyleStyle49pt1Char">
    <w:name w:val="Style Style4 + 9 pt1 Char"/>
    <w:basedOn w:val="Style4Char"/>
    <w:link w:val="StyleStyle49pt1"/>
    <w:rsid w:val="002A0521"/>
    <w:rPr>
      <w:rFonts w:ascii="Times New Roman" w:eastAsia="Times New Roman" w:hAnsi="Times New Roman"/>
      <w:sz w:val="22"/>
      <w:u w:val="single"/>
      <w:lang w:eastAsia="zh-CN"/>
    </w:rPr>
  </w:style>
  <w:style w:type="paragraph" w:customStyle="1" w:styleId="StyleStyle49ptBold1">
    <w:name w:val="Style Style4 + 9 pt Bold1"/>
    <w:basedOn w:val="Style4"/>
    <w:link w:val="StyleStyle49ptBold1Char"/>
    <w:rsid w:val="002A0521"/>
    <w:rPr>
      <w:rFonts w:ascii="Times New Roman" w:eastAsiaTheme="minorHAnsi" w:hAnsi="Times New Roman"/>
      <w:b/>
      <w:bCs/>
    </w:rPr>
  </w:style>
  <w:style w:type="character" w:customStyle="1" w:styleId="StyleStyle49ptBold1Char">
    <w:name w:val="Style Style4 + 9 pt Bold1 Char"/>
    <w:link w:val="StyleStyle49ptBold1"/>
    <w:rsid w:val="002A0521"/>
    <w:rPr>
      <w:rFonts w:ascii="Times New Roman" w:eastAsiaTheme="minorHAnsi" w:hAnsi="Times New Roman"/>
      <w:b/>
      <w:bCs/>
      <w:sz w:val="22"/>
      <w:u w:val="single"/>
    </w:rPr>
  </w:style>
  <w:style w:type="paragraph" w:customStyle="1" w:styleId="StyleStyle49pt2">
    <w:name w:val="Style Style4 + 9 pt2"/>
    <w:basedOn w:val="Style4"/>
    <w:link w:val="StyleStyle49pt2Char"/>
    <w:rsid w:val="002A0521"/>
    <w:rPr>
      <w:rFonts w:ascii="Times New Roman" w:hAnsi="Times New Roman"/>
      <w:lang w:eastAsia="zh-CN"/>
    </w:rPr>
  </w:style>
  <w:style w:type="character" w:customStyle="1" w:styleId="StyleStyle49pt2Char">
    <w:name w:val="Style Style4 + 9 pt2 Char"/>
    <w:basedOn w:val="Style4Char"/>
    <w:link w:val="StyleStyle49pt2"/>
    <w:rsid w:val="002A0521"/>
    <w:rPr>
      <w:rFonts w:ascii="Times New Roman" w:eastAsia="Times New Roman" w:hAnsi="Times New Roman"/>
      <w:sz w:val="22"/>
      <w:u w:val="single"/>
      <w:lang w:eastAsia="zh-CN"/>
    </w:rPr>
  </w:style>
  <w:style w:type="paragraph" w:customStyle="1" w:styleId="StyleStyle49ptBold2">
    <w:name w:val="Style Style4 + 9 pt Bold2"/>
    <w:basedOn w:val="Style4"/>
    <w:link w:val="StyleStyle49ptBold2Char"/>
    <w:rsid w:val="002A0521"/>
    <w:rPr>
      <w:rFonts w:ascii="Times New Roman" w:eastAsiaTheme="minorHAnsi" w:hAnsi="Times New Roman"/>
      <w:b/>
      <w:bCs/>
    </w:rPr>
  </w:style>
  <w:style w:type="character" w:customStyle="1" w:styleId="StyleStyle49ptBold2Char">
    <w:name w:val="Style Style4 + 9 pt Bold2 Char"/>
    <w:link w:val="StyleStyle49ptBold2"/>
    <w:rsid w:val="002A0521"/>
    <w:rPr>
      <w:rFonts w:ascii="Times New Roman" w:eastAsiaTheme="minorHAnsi" w:hAnsi="Times New Roman"/>
      <w:b/>
      <w:bCs/>
      <w:sz w:val="22"/>
      <w:u w:val="single"/>
    </w:rPr>
  </w:style>
  <w:style w:type="character" w:customStyle="1" w:styleId="23">
    <w:name w:val="23"/>
    <w:rsid w:val="002A0521"/>
    <w:rPr>
      <w:rFonts w:ascii="Times New Roman" w:hAnsi="Times New Roman" w:cs="Arial"/>
      <w:bCs/>
      <w:sz w:val="20"/>
      <w:u w:val="single"/>
      <w:lang w:val="en-US" w:eastAsia="en-US" w:bidi="ar-SA"/>
    </w:rPr>
  </w:style>
  <w:style w:type="character" w:customStyle="1" w:styleId="33">
    <w:name w:val="33"/>
    <w:rsid w:val="002A0521"/>
    <w:rPr>
      <w:rFonts w:ascii="Times New Roman" w:hAnsi="Times New Roman" w:cs="Arial"/>
      <w:b/>
      <w:bCs/>
      <w:sz w:val="20"/>
      <w:u w:val="single"/>
      <w:lang w:val="en-US" w:eastAsia="en-US" w:bidi="ar-SA"/>
    </w:rPr>
  </w:style>
  <w:style w:type="character" w:customStyle="1" w:styleId="StyleArialNarrow9pt">
    <w:name w:val="Style Arial Narrow 9 pt"/>
    <w:rsid w:val="002A0521"/>
    <w:rPr>
      <w:rFonts w:ascii="Times New Roman" w:hAnsi="Times New Roman"/>
      <w:sz w:val="20"/>
    </w:rPr>
  </w:style>
  <w:style w:type="paragraph" w:customStyle="1" w:styleId="CiteBody">
    <w:name w:val="Cite Body"/>
    <w:basedOn w:val="Normal"/>
    <w:link w:val="CiteBodyChar"/>
    <w:qFormat/>
    <w:rsid w:val="002A0521"/>
    <w:rPr>
      <w:rFonts w:eastAsia="Calibri"/>
      <w:szCs w:val="16"/>
    </w:rPr>
  </w:style>
  <w:style w:type="character" w:customStyle="1" w:styleId="CiteBodyChar">
    <w:name w:val="Cite Body Char"/>
    <w:link w:val="CiteBody"/>
    <w:rsid w:val="002A0521"/>
    <w:rPr>
      <w:rFonts w:ascii="Calibri" w:eastAsia="Calibri" w:hAnsi="Calibri"/>
      <w:sz w:val="22"/>
      <w:szCs w:val="16"/>
    </w:rPr>
  </w:style>
  <w:style w:type="paragraph" w:customStyle="1" w:styleId="StyleCardBody11ptUnderline">
    <w:name w:val="Style Card Body + 11 pt Underline"/>
    <w:basedOn w:val="CardBody0"/>
    <w:link w:val="StyleCardBody11ptUnderlineChar"/>
    <w:rsid w:val="002A0521"/>
    <w:rPr>
      <w:sz w:val="20"/>
      <w:u w:val="single"/>
    </w:rPr>
  </w:style>
  <w:style w:type="character" w:customStyle="1" w:styleId="StyleCardBody11ptUnderlineChar">
    <w:name w:val="Style Card Body + 11 pt Underline Char"/>
    <w:link w:val="StyleCardBody11ptUnderline"/>
    <w:rsid w:val="002A0521"/>
    <w:rPr>
      <w:rFonts w:ascii="Calibri" w:eastAsia="Calibri" w:hAnsi="Calibri"/>
      <w:sz w:val="20"/>
      <w:u w:val="single"/>
    </w:rPr>
  </w:style>
  <w:style w:type="paragraph" w:customStyle="1" w:styleId="StyleStyle49pt4">
    <w:name w:val="Style Style4 + 9 pt4"/>
    <w:basedOn w:val="Style4"/>
    <w:link w:val="StyleStyle49pt4Char"/>
    <w:rsid w:val="002A0521"/>
    <w:rPr>
      <w:rFonts w:ascii="Times New Roman" w:hAnsi="Times New Roman"/>
      <w:lang w:eastAsia="zh-CN"/>
    </w:rPr>
  </w:style>
  <w:style w:type="character" w:customStyle="1" w:styleId="StyleStyle49pt4Char">
    <w:name w:val="Style Style4 + 9 pt4 Char"/>
    <w:basedOn w:val="Style4Char"/>
    <w:link w:val="StyleStyle49pt4"/>
    <w:rsid w:val="002A0521"/>
    <w:rPr>
      <w:rFonts w:ascii="Times New Roman" w:eastAsia="Times New Roman" w:hAnsi="Times New Roman"/>
      <w:sz w:val="22"/>
      <w:u w:val="single"/>
      <w:lang w:eastAsia="zh-CN"/>
    </w:rPr>
  </w:style>
  <w:style w:type="paragraph" w:customStyle="1" w:styleId="StyleStyle49ptBold4">
    <w:name w:val="Style Style4 + 9 pt Bold4"/>
    <w:basedOn w:val="Style4"/>
    <w:link w:val="StyleStyle49ptBold4Char"/>
    <w:rsid w:val="002A0521"/>
    <w:rPr>
      <w:rFonts w:ascii="Times New Roman" w:eastAsiaTheme="minorHAnsi" w:hAnsi="Times New Roman"/>
      <w:b/>
      <w:bCs/>
    </w:rPr>
  </w:style>
  <w:style w:type="character" w:customStyle="1" w:styleId="StyleStyle49ptBold4Char">
    <w:name w:val="Style Style4 + 9 pt Bold4 Char"/>
    <w:link w:val="StyleStyle49ptBold4"/>
    <w:rsid w:val="002A0521"/>
    <w:rPr>
      <w:rFonts w:ascii="Times New Roman" w:eastAsiaTheme="minorHAnsi" w:hAnsi="Times New Roman"/>
      <w:b/>
      <w:bCs/>
      <w:sz w:val="22"/>
      <w:u w:val="single"/>
    </w:rPr>
  </w:style>
  <w:style w:type="character" w:customStyle="1" w:styleId="StyleUnderlineCharChar9pt2">
    <w:name w:val="Style Underline Char Char + 9 pt2"/>
    <w:basedOn w:val="DefaultParagraphFont"/>
    <w:rsid w:val="002A052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A052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A0521"/>
    <w:rPr>
      <w:b/>
      <w:bCs/>
      <w:sz w:val="20"/>
      <w:u w:val="single"/>
      <w:bdr w:val="single" w:sz="4" w:space="0" w:color="auto"/>
    </w:rPr>
  </w:style>
  <w:style w:type="character" w:customStyle="1" w:styleId="Style9ptUnderline7">
    <w:name w:val="Style 9 pt Underline7"/>
    <w:rsid w:val="002A0521"/>
    <w:rPr>
      <w:sz w:val="20"/>
      <w:u w:val="single"/>
    </w:rPr>
  </w:style>
  <w:style w:type="character" w:customStyle="1" w:styleId="Style9ptBoldUnderline3">
    <w:name w:val="Style 9 pt Bold Underline3"/>
    <w:rsid w:val="002A0521"/>
    <w:rPr>
      <w:b/>
      <w:bCs/>
      <w:sz w:val="20"/>
      <w:u w:val="single"/>
    </w:rPr>
  </w:style>
  <w:style w:type="character" w:customStyle="1" w:styleId="Style9ptUnderline8">
    <w:name w:val="Style 9 pt Underline8"/>
    <w:rsid w:val="002A0521"/>
    <w:rPr>
      <w:sz w:val="20"/>
      <w:u w:val="single"/>
    </w:rPr>
  </w:style>
  <w:style w:type="paragraph" w:customStyle="1" w:styleId="StyleStyle49pt5">
    <w:name w:val="Style Style4 + 9 pt5"/>
    <w:basedOn w:val="Style4"/>
    <w:link w:val="StyleStyle49pt5Char"/>
    <w:rsid w:val="002A0521"/>
    <w:rPr>
      <w:rFonts w:ascii="Times New Roman" w:hAnsi="Times New Roman"/>
      <w:lang w:eastAsia="zh-CN"/>
    </w:rPr>
  </w:style>
  <w:style w:type="character" w:customStyle="1" w:styleId="StyleStyle49pt5Char">
    <w:name w:val="Style Style4 + 9 pt5 Char"/>
    <w:basedOn w:val="Style4Char"/>
    <w:link w:val="StyleStyle49pt5"/>
    <w:rsid w:val="002A0521"/>
    <w:rPr>
      <w:rFonts w:ascii="Times New Roman" w:eastAsia="Times New Roman" w:hAnsi="Times New Roman"/>
      <w:sz w:val="22"/>
      <w:u w:val="single"/>
      <w:lang w:eastAsia="zh-CN"/>
    </w:rPr>
  </w:style>
  <w:style w:type="character" w:customStyle="1" w:styleId="66">
    <w:name w:val="66"/>
    <w:rsid w:val="002A0521"/>
    <w:rPr>
      <w:rFonts w:cs="Arial"/>
      <w:bCs/>
      <w:sz w:val="20"/>
      <w:u w:val="single"/>
      <w:lang w:val="en-US" w:eastAsia="en-US" w:bidi="ar-SA"/>
    </w:rPr>
  </w:style>
  <w:style w:type="character" w:customStyle="1" w:styleId="Style9ptUnderline9">
    <w:name w:val="Style 9 pt Underline9"/>
    <w:rsid w:val="002A0521"/>
    <w:rPr>
      <w:sz w:val="20"/>
      <w:u w:val="single"/>
    </w:rPr>
  </w:style>
  <w:style w:type="paragraph" w:customStyle="1" w:styleId="StyleStyle49ptBold5">
    <w:name w:val="Style Style4 + 9 pt Bold5"/>
    <w:basedOn w:val="Style4"/>
    <w:link w:val="StyleStyle49ptBold5Char"/>
    <w:rsid w:val="002A0521"/>
    <w:rPr>
      <w:rFonts w:ascii="Times New Roman" w:eastAsiaTheme="minorHAnsi" w:hAnsi="Times New Roman"/>
      <w:b/>
      <w:bCs/>
    </w:rPr>
  </w:style>
  <w:style w:type="character" w:customStyle="1" w:styleId="StyleStyle49ptBold5Char">
    <w:name w:val="Style Style4 + 9 pt Bold5 Char"/>
    <w:link w:val="StyleStyle49ptBold5"/>
    <w:rsid w:val="002A0521"/>
    <w:rPr>
      <w:rFonts w:ascii="Times New Roman" w:eastAsiaTheme="minorHAnsi" w:hAnsi="Times New Roman"/>
      <w:b/>
      <w:bCs/>
      <w:sz w:val="22"/>
      <w:u w:val="single"/>
    </w:rPr>
  </w:style>
  <w:style w:type="character" w:customStyle="1" w:styleId="Style9ptBoldUnderline4">
    <w:name w:val="Style 9 pt Bold Underline4"/>
    <w:rsid w:val="002A0521"/>
    <w:rPr>
      <w:b/>
      <w:bCs/>
      <w:sz w:val="20"/>
      <w:u w:val="single"/>
    </w:rPr>
  </w:style>
  <w:style w:type="paragraph" w:customStyle="1" w:styleId="StyleStyle49pt7">
    <w:name w:val="Style Style4 + 9 pt7"/>
    <w:basedOn w:val="Style4"/>
    <w:link w:val="StyleStyle49pt7Char"/>
    <w:rsid w:val="002A0521"/>
    <w:rPr>
      <w:rFonts w:ascii="Times New Roman" w:hAnsi="Times New Roman"/>
      <w:lang w:eastAsia="zh-CN"/>
    </w:rPr>
  </w:style>
  <w:style w:type="character" w:customStyle="1" w:styleId="StyleStyle49pt7Char">
    <w:name w:val="Style Style4 + 9 pt7 Char"/>
    <w:basedOn w:val="Style4Char"/>
    <w:link w:val="StyleStyle49pt7"/>
    <w:rsid w:val="002A0521"/>
    <w:rPr>
      <w:rFonts w:ascii="Times New Roman" w:eastAsia="Times New Roman" w:hAnsi="Times New Roman"/>
      <w:sz w:val="22"/>
      <w:u w:val="single"/>
      <w:lang w:eastAsia="zh-CN"/>
    </w:rPr>
  </w:style>
  <w:style w:type="character" w:customStyle="1" w:styleId="titleblue14">
    <w:name w:val="titleblue14"/>
    <w:basedOn w:val="DefaultParagraphFont"/>
    <w:rsid w:val="002A0521"/>
  </w:style>
  <w:style w:type="paragraph" w:customStyle="1" w:styleId="FONT7">
    <w:name w:val="FONT 7"/>
    <w:qFormat/>
    <w:rsid w:val="002A0521"/>
    <w:rPr>
      <w:rFonts w:ascii="Times New Roman" w:eastAsia="SimSun" w:hAnsi="Times New Roman" w:cs="Arial"/>
      <w:bCs/>
      <w:iCs/>
      <w:sz w:val="14"/>
      <w:szCs w:val="28"/>
    </w:rPr>
  </w:style>
  <w:style w:type="paragraph" w:customStyle="1" w:styleId="StyleStyle49pt8">
    <w:name w:val="Style Style4 + 9 pt8"/>
    <w:basedOn w:val="Style4"/>
    <w:rsid w:val="002A0521"/>
    <w:rPr>
      <w:rFonts w:ascii="Times New Roman" w:eastAsiaTheme="minorHAnsi" w:hAnsi="Times New Roman"/>
    </w:rPr>
  </w:style>
  <w:style w:type="paragraph" w:customStyle="1" w:styleId="StyleHeading2Underline">
    <w:name w:val="Style Heading 2 + Underline"/>
    <w:basedOn w:val="Heading2"/>
    <w:link w:val="StyleHeading2UnderlineChar"/>
    <w:rsid w:val="002A0521"/>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2A0521"/>
    <w:rPr>
      <w:rFonts w:ascii="Calibri" w:eastAsia="Times New Roman" w:hAnsi="Calibri" w:cs="Times New Roman"/>
      <w:b/>
      <w:caps/>
      <w:szCs w:val="44"/>
      <w:u w:val="single"/>
    </w:rPr>
  </w:style>
  <w:style w:type="paragraph" w:customStyle="1" w:styleId="StyleCardText11ptBoldUnderline">
    <w:name w:val="Style Card Text + 11 pt Bold Underline"/>
    <w:link w:val="StyleCardText11ptBoldUnderlineChar"/>
    <w:rsid w:val="002A0521"/>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2A0521"/>
    <w:rPr>
      <w:rFonts w:eastAsia="Calibri"/>
      <w:b/>
      <w:bCs/>
      <w:sz w:val="22"/>
      <w:u w:val="single"/>
    </w:rPr>
  </w:style>
  <w:style w:type="paragraph" w:customStyle="1" w:styleId="StyleStyle49ptBold6">
    <w:name w:val="Style Style4 + 9 pt Bold6"/>
    <w:basedOn w:val="Style4"/>
    <w:link w:val="StyleStyle49ptBold6Char"/>
    <w:rsid w:val="002A0521"/>
    <w:rPr>
      <w:rFonts w:ascii="Times New Roman" w:eastAsiaTheme="minorHAnsi" w:hAnsi="Times New Roman"/>
      <w:b/>
      <w:bCs/>
    </w:rPr>
  </w:style>
  <w:style w:type="character" w:customStyle="1" w:styleId="StyleStyle49ptBold6Char">
    <w:name w:val="Style Style4 + 9 pt Bold6 Char"/>
    <w:link w:val="StyleStyle49ptBold6"/>
    <w:rsid w:val="002A0521"/>
    <w:rPr>
      <w:rFonts w:ascii="Times New Roman" w:eastAsiaTheme="minorHAnsi" w:hAnsi="Times New Roman"/>
      <w:b/>
      <w:bCs/>
      <w:sz w:val="22"/>
      <w:u w:val="single"/>
    </w:rPr>
  </w:style>
  <w:style w:type="paragraph" w:customStyle="1" w:styleId="StyleCircled11pt">
    <w:name w:val="Style Circled + 11 pt"/>
    <w:basedOn w:val="Circled"/>
    <w:link w:val="StyleCircled11ptChar"/>
    <w:qFormat/>
    <w:rsid w:val="002A052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A0521"/>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A052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A0521"/>
    <w:rPr>
      <w:rFonts w:eastAsia="Calibri"/>
      <w:b/>
      <w:bCs/>
      <w:sz w:val="22"/>
      <w:u w:val="single"/>
      <w:bdr w:val="single" w:sz="4" w:space="0" w:color="auto"/>
    </w:rPr>
  </w:style>
  <w:style w:type="character" w:customStyle="1" w:styleId="StyleUnderlineCharChar9pt3">
    <w:name w:val="Style Underline Char Char + 9 pt3"/>
    <w:basedOn w:val="DefaultParagraphFont"/>
    <w:rsid w:val="002A05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521"/>
    <w:rPr>
      <w:sz w:val="20"/>
      <w:u w:val="single"/>
    </w:rPr>
  </w:style>
  <w:style w:type="character" w:customStyle="1" w:styleId="BoldandUnderlineChar2CharCharChar">
    <w:name w:val="Bold and Underline Char2 Char Char Char"/>
    <w:link w:val="BoldandUnderlineChar2CharChar"/>
    <w:rsid w:val="002A0521"/>
    <w:rPr>
      <w:b/>
      <w:u w:val="single"/>
    </w:rPr>
  </w:style>
  <w:style w:type="paragraph" w:customStyle="1" w:styleId="textboldChar">
    <w:name w:val="text bold Char"/>
    <w:basedOn w:val="Normal"/>
    <w:link w:val="textboldCharChar"/>
    <w:rsid w:val="002A0521"/>
    <w:pPr>
      <w:ind w:left="720"/>
    </w:pPr>
    <w:rPr>
      <w:rFonts w:eastAsia="Calibri"/>
      <w:b/>
      <w:u w:val="thick"/>
    </w:rPr>
  </w:style>
  <w:style w:type="character" w:customStyle="1" w:styleId="textboldCharChar">
    <w:name w:val="text bold Char Char"/>
    <w:link w:val="textboldChar"/>
    <w:rsid w:val="002A0521"/>
    <w:rPr>
      <w:rFonts w:ascii="Calibri" w:eastAsia="Calibri" w:hAnsi="Calibri"/>
      <w:b/>
      <w:sz w:val="22"/>
      <w:u w:val="thick"/>
    </w:rPr>
  </w:style>
  <w:style w:type="character" w:customStyle="1" w:styleId="snapnoshots">
    <w:name w:val="snap_noshots"/>
    <w:basedOn w:val="DefaultParagraphFont"/>
    <w:rsid w:val="002A0521"/>
  </w:style>
  <w:style w:type="character" w:customStyle="1" w:styleId="cnbcsbhdcomp">
    <w:name w:val="cnbc_sbhd_comp"/>
    <w:rsid w:val="002A0521"/>
  </w:style>
  <w:style w:type="character" w:customStyle="1" w:styleId="blox-headline">
    <w:name w:val="blox-headline"/>
    <w:rsid w:val="002A0521"/>
  </w:style>
  <w:style w:type="character" w:customStyle="1" w:styleId="Heading2CharCharCharCharCharChar1CharChar">
    <w:name w:val="Heading 2 Char Char Char Char Char Char1 Char Char"/>
    <w:basedOn w:val="DefaultParagraphFont"/>
    <w:uiPriority w:val="99"/>
    <w:rsid w:val="002A0521"/>
    <w:rPr>
      <w:rFonts w:cs="Arial"/>
      <w:b/>
      <w:bCs/>
      <w:iCs/>
      <w:sz w:val="28"/>
      <w:lang w:val="en-US" w:eastAsia="en-US"/>
    </w:rPr>
  </w:style>
  <w:style w:type="character" w:customStyle="1" w:styleId="postsubtitle">
    <w:name w:val="post_subtitle"/>
    <w:basedOn w:val="DefaultParagraphFont"/>
    <w:rsid w:val="002A0521"/>
  </w:style>
  <w:style w:type="character" w:customStyle="1" w:styleId="NoterefInText">
    <w:name w:val="_NoterefInText"/>
    <w:uiPriority w:val="99"/>
    <w:rsid w:val="002A0521"/>
    <w:rPr>
      <w:rFonts w:cs="New Baskerville"/>
      <w:color w:val="000000"/>
    </w:rPr>
  </w:style>
  <w:style w:type="character" w:customStyle="1" w:styleId="postauthor">
    <w:name w:val="postauthor"/>
    <w:basedOn w:val="DefaultParagraphFont"/>
    <w:rsid w:val="002A0521"/>
  </w:style>
  <w:style w:type="paragraph" w:customStyle="1" w:styleId="notes-source-hasnotes">
    <w:name w:val="notes-source-hasnotes"/>
    <w:basedOn w:val="Normal"/>
    <w:qFormat/>
    <w:rsid w:val="002A0521"/>
    <w:pPr>
      <w:spacing w:before="100" w:beforeAutospacing="1" w:after="100" w:afterAutospacing="1"/>
    </w:pPr>
    <w:rPr>
      <w:rFonts w:ascii="Times" w:hAnsi="Times"/>
      <w:szCs w:val="20"/>
    </w:rPr>
  </w:style>
  <w:style w:type="character" w:customStyle="1" w:styleId="span">
    <w:name w:val="span"/>
    <w:basedOn w:val="DefaultParagraphFont"/>
    <w:rsid w:val="002A0521"/>
  </w:style>
  <w:style w:type="character" w:customStyle="1" w:styleId="thirdparty-logo">
    <w:name w:val="thirdparty-logo"/>
    <w:basedOn w:val="DefaultParagraphFont"/>
    <w:rsid w:val="002A0521"/>
  </w:style>
  <w:style w:type="paragraph" w:customStyle="1" w:styleId="articlemeta">
    <w:name w:val="articlemeta"/>
    <w:basedOn w:val="Normal"/>
    <w:qFormat/>
    <w:rsid w:val="002A0521"/>
    <w:pPr>
      <w:spacing w:before="100" w:beforeAutospacing="1" w:after="100" w:afterAutospacing="1"/>
    </w:pPr>
    <w:rPr>
      <w:rFonts w:ascii="Times" w:hAnsi="Times"/>
      <w:szCs w:val="20"/>
    </w:rPr>
  </w:style>
  <w:style w:type="character" w:customStyle="1" w:styleId="print-footnote">
    <w:name w:val="print-footnote"/>
    <w:basedOn w:val="DefaultParagraphFont"/>
    <w:rsid w:val="002A0521"/>
  </w:style>
  <w:style w:type="character" w:customStyle="1" w:styleId="datestring">
    <w:name w:val="datestring"/>
    <w:basedOn w:val="DefaultParagraphFont"/>
    <w:rsid w:val="002A0521"/>
  </w:style>
  <w:style w:type="paragraph" w:customStyle="1" w:styleId="left">
    <w:name w:val="left"/>
    <w:basedOn w:val="Normal"/>
    <w:qFormat/>
    <w:rsid w:val="002A0521"/>
    <w:pPr>
      <w:spacing w:before="100" w:beforeAutospacing="1" w:after="100" w:afterAutospacing="1"/>
    </w:pPr>
    <w:rPr>
      <w:rFonts w:ascii="Times" w:hAnsi="Times"/>
      <w:szCs w:val="20"/>
    </w:rPr>
  </w:style>
  <w:style w:type="paragraph" w:customStyle="1" w:styleId="right">
    <w:name w:val="right"/>
    <w:basedOn w:val="Normal"/>
    <w:qFormat/>
    <w:rsid w:val="002A0521"/>
    <w:pPr>
      <w:spacing w:before="100" w:beforeAutospacing="1" w:after="100" w:afterAutospacing="1"/>
    </w:pPr>
    <w:rPr>
      <w:rFonts w:ascii="Times" w:hAnsi="Times"/>
      <w:szCs w:val="20"/>
    </w:rPr>
  </w:style>
  <w:style w:type="character" w:customStyle="1" w:styleId="gptad">
    <w:name w:val="gptad"/>
    <w:basedOn w:val="DefaultParagraphFont"/>
    <w:rsid w:val="002A0521"/>
  </w:style>
  <w:style w:type="paragraph" w:customStyle="1" w:styleId="creditpostedmodified">
    <w:name w:val="credit_posted_modified"/>
    <w:basedOn w:val="Normal"/>
    <w:qFormat/>
    <w:rsid w:val="002A0521"/>
    <w:pPr>
      <w:spacing w:before="100" w:beforeAutospacing="1" w:after="100" w:afterAutospacing="1"/>
    </w:pPr>
    <w:rPr>
      <w:rFonts w:ascii="Times" w:hAnsi="Times"/>
      <w:szCs w:val="20"/>
    </w:rPr>
  </w:style>
  <w:style w:type="character" w:customStyle="1" w:styleId="creditline">
    <w:name w:val="creditline"/>
    <w:basedOn w:val="DefaultParagraphFont"/>
    <w:rsid w:val="002A0521"/>
  </w:style>
  <w:style w:type="character" w:customStyle="1" w:styleId="grd">
    <w:name w:val="grd"/>
    <w:basedOn w:val="DefaultParagraphFont"/>
    <w:rsid w:val="002A0521"/>
  </w:style>
  <w:style w:type="paragraph" w:customStyle="1" w:styleId="hs-text-container">
    <w:name w:val="hs-text-container"/>
    <w:basedOn w:val="Normal"/>
    <w:qFormat/>
    <w:rsid w:val="002A0521"/>
    <w:pPr>
      <w:spacing w:before="100" w:beforeAutospacing="1" w:after="100" w:afterAutospacing="1"/>
    </w:pPr>
    <w:rPr>
      <w:rFonts w:ascii="Times" w:hAnsi="Times"/>
      <w:szCs w:val="20"/>
    </w:rPr>
  </w:style>
  <w:style w:type="character" w:customStyle="1" w:styleId="changed">
    <w:name w:val="changed"/>
    <w:basedOn w:val="DefaultParagraphFont"/>
    <w:rsid w:val="002A0521"/>
  </w:style>
  <w:style w:type="character" w:customStyle="1" w:styleId="article-author-name">
    <w:name w:val="article-author-name"/>
    <w:basedOn w:val="DefaultParagraphFont"/>
    <w:rsid w:val="002A0521"/>
  </w:style>
  <w:style w:type="character" w:customStyle="1" w:styleId="bioexcerpt">
    <w:name w:val="bio_excerpt"/>
    <w:basedOn w:val="DefaultParagraphFont"/>
    <w:rsid w:val="002A0521"/>
  </w:style>
  <w:style w:type="character" w:customStyle="1" w:styleId="commentcount">
    <w:name w:val="comment_count"/>
    <w:basedOn w:val="DefaultParagraphFont"/>
    <w:rsid w:val="002A0521"/>
  </w:style>
  <w:style w:type="character" w:customStyle="1" w:styleId="searchtermshighlighted">
    <w:name w:val="searchtermshighlighted"/>
    <w:basedOn w:val="DefaultParagraphFont"/>
    <w:rsid w:val="002A0521"/>
  </w:style>
  <w:style w:type="character" w:customStyle="1" w:styleId="contributornametrigger">
    <w:name w:val="contributornametrigger"/>
    <w:basedOn w:val="DefaultParagraphFont"/>
    <w:rsid w:val="002A0521"/>
  </w:style>
  <w:style w:type="character" w:customStyle="1" w:styleId="bylinepipe">
    <w:name w:val="bylinepipe"/>
    <w:basedOn w:val="DefaultParagraphFont"/>
    <w:rsid w:val="002A0521"/>
  </w:style>
  <w:style w:type="character" w:customStyle="1" w:styleId="lucenesearchresulturlb">
    <w:name w:val="lucene_search_result_url_b"/>
    <w:basedOn w:val="DefaultParagraphFont"/>
    <w:rsid w:val="002A0521"/>
  </w:style>
  <w:style w:type="character" w:customStyle="1" w:styleId="faculty-title">
    <w:name w:val="faculty-title"/>
    <w:basedOn w:val="DefaultParagraphFont"/>
    <w:rsid w:val="002A0521"/>
  </w:style>
  <w:style w:type="character" w:customStyle="1" w:styleId="issue">
    <w:name w:val="issue"/>
    <w:basedOn w:val="DefaultParagraphFont"/>
    <w:rsid w:val="002A0521"/>
  </w:style>
  <w:style w:type="character" w:customStyle="1" w:styleId="pages">
    <w:name w:val="pages"/>
    <w:basedOn w:val="DefaultParagraphFont"/>
    <w:rsid w:val="002A0521"/>
  </w:style>
  <w:style w:type="character" w:customStyle="1" w:styleId="person">
    <w:name w:val="person"/>
    <w:basedOn w:val="DefaultParagraphFont"/>
    <w:rsid w:val="002A0521"/>
  </w:style>
  <w:style w:type="character" w:customStyle="1" w:styleId="corresponding">
    <w:name w:val="corresponding"/>
    <w:basedOn w:val="DefaultParagraphFont"/>
    <w:rsid w:val="002A0521"/>
  </w:style>
  <w:style w:type="paragraph" w:customStyle="1" w:styleId="entry-meta">
    <w:name w:val="entry-meta"/>
    <w:basedOn w:val="Normal"/>
    <w:qFormat/>
    <w:rsid w:val="002A0521"/>
    <w:pPr>
      <w:spacing w:before="100" w:beforeAutospacing="1" w:after="100" w:afterAutospacing="1"/>
    </w:pPr>
    <w:rPr>
      <w:rFonts w:ascii="Times" w:hAnsi="Times"/>
      <w:szCs w:val="20"/>
    </w:rPr>
  </w:style>
  <w:style w:type="character" w:customStyle="1" w:styleId="post-time">
    <w:name w:val="post-time"/>
    <w:basedOn w:val="DefaultParagraphFont"/>
    <w:rsid w:val="002A0521"/>
  </w:style>
  <w:style w:type="character" w:customStyle="1" w:styleId="post-category">
    <w:name w:val="post-category"/>
    <w:basedOn w:val="DefaultParagraphFont"/>
    <w:rsid w:val="002A0521"/>
  </w:style>
  <w:style w:type="paragraph" w:customStyle="1" w:styleId="articledetails">
    <w:name w:val="articledetails"/>
    <w:basedOn w:val="Normal"/>
    <w:qFormat/>
    <w:rsid w:val="002A0521"/>
    <w:pPr>
      <w:spacing w:before="100" w:beforeAutospacing="1" w:after="100" w:afterAutospacing="1"/>
    </w:pPr>
    <w:rPr>
      <w:rFonts w:ascii="Times" w:hAnsi="Times"/>
      <w:szCs w:val="20"/>
    </w:rPr>
  </w:style>
  <w:style w:type="character" w:customStyle="1" w:styleId="posted-and-updated">
    <w:name w:val="posted-and-updated"/>
    <w:basedOn w:val="DefaultParagraphFont"/>
    <w:rsid w:val="002A0521"/>
  </w:style>
  <w:style w:type="paragraph" w:customStyle="1" w:styleId="aff">
    <w:name w:val="aff"/>
    <w:basedOn w:val="Normal"/>
    <w:qFormat/>
    <w:rsid w:val="002A0521"/>
    <w:pPr>
      <w:spacing w:before="100" w:beforeAutospacing="1" w:after="100" w:afterAutospacing="1"/>
    </w:pPr>
    <w:rPr>
      <w:rFonts w:ascii="Times" w:hAnsi="Times"/>
      <w:szCs w:val="20"/>
    </w:rPr>
  </w:style>
  <w:style w:type="character" w:customStyle="1" w:styleId="entry-author">
    <w:name w:val="entry-author"/>
    <w:basedOn w:val="DefaultParagraphFont"/>
    <w:rsid w:val="002A0521"/>
  </w:style>
  <w:style w:type="character" w:customStyle="1" w:styleId="entry-author-name">
    <w:name w:val="entry-author-name"/>
    <w:basedOn w:val="DefaultParagraphFont"/>
    <w:rsid w:val="002A0521"/>
  </w:style>
  <w:style w:type="character" w:customStyle="1" w:styleId="contrib-degrees">
    <w:name w:val="contrib-degrees"/>
    <w:basedOn w:val="DefaultParagraphFont"/>
    <w:rsid w:val="002A0521"/>
  </w:style>
  <w:style w:type="character" w:customStyle="1" w:styleId="contrib-on-behalf-of">
    <w:name w:val="contrib-on-behalf-of"/>
    <w:basedOn w:val="DefaultParagraphFont"/>
    <w:rsid w:val="002A0521"/>
  </w:style>
  <w:style w:type="character" w:customStyle="1" w:styleId="pubtime">
    <w:name w:val="pubtime"/>
    <w:basedOn w:val="DefaultParagraphFont"/>
    <w:rsid w:val="002A0521"/>
  </w:style>
  <w:style w:type="character" w:customStyle="1" w:styleId="fbcommentscount">
    <w:name w:val="fb_comments_count"/>
    <w:basedOn w:val="DefaultParagraphFont"/>
    <w:rsid w:val="002A0521"/>
  </w:style>
  <w:style w:type="character" w:customStyle="1" w:styleId="stsharethiscustom">
    <w:name w:val="st_sharethis_custom"/>
    <w:basedOn w:val="DefaultParagraphFont"/>
    <w:rsid w:val="002A0521"/>
  </w:style>
  <w:style w:type="paragraph" w:customStyle="1" w:styleId="permalinkable">
    <w:name w:val="permalinkable"/>
    <w:basedOn w:val="Normal"/>
    <w:qFormat/>
    <w:rsid w:val="002A0521"/>
    <w:pPr>
      <w:spacing w:before="100" w:beforeAutospacing="1" w:after="100" w:afterAutospacing="1"/>
    </w:pPr>
    <w:rPr>
      <w:rFonts w:ascii="Times" w:hAnsi="Times"/>
      <w:szCs w:val="20"/>
    </w:rPr>
  </w:style>
  <w:style w:type="character" w:customStyle="1" w:styleId="post-date">
    <w:name w:val="post-date"/>
    <w:basedOn w:val="DefaultParagraphFont"/>
    <w:rsid w:val="002A0521"/>
  </w:style>
  <w:style w:type="character" w:customStyle="1" w:styleId="articleauthor0">
    <w:name w:val="article_author"/>
    <w:basedOn w:val="DefaultParagraphFont"/>
    <w:rsid w:val="002A0521"/>
  </w:style>
  <w:style w:type="character" w:customStyle="1" w:styleId="articleissue">
    <w:name w:val="article_issue"/>
    <w:basedOn w:val="DefaultParagraphFont"/>
    <w:rsid w:val="002A0521"/>
  </w:style>
  <w:style w:type="character" w:customStyle="1" w:styleId="a-size-large">
    <w:name w:val="a-size-large"/>
    <w:basedOn w:val="DefaultParagraphFont"/>
    <w:rsid w:val="002A0521"/>
  </w:style>
  <w:style w:type="character" w:customStyle="1" w:styleId="a-size-medium">
    <w:name w:val="a-size-medium"/>
    <w:basedOn w:val="DefaultParagraphFont"/>
    <w:rsid w:val="002A0521"/>
  </w:style>
  <w:style w:type="character" w:customStyle="1" w:styleId="contribution">
    <w:name w:val="contribution"/>
    <w:basedOn w:val="DefaultParagraphFont"/>
    <w:rsid w:val="002A0521"/>
  </w:style>
  <w:style w:type="character" w:customStyle="1" w:styleId="a-color-secondary">
    <w:name w:val="a-color-secondary"/>
    <w:basedOn w:val="DefaultParagraphFont"/>
    <w:rsid w:val="002A0521"/>
  </w:style>
  <w:style w:type="paragraph" w:customStyle="1" w:styleId="sbyline">
    <w:name w:val="sbyline"/>
    <w:basedOn w:val="Normal"/>
    <w:qFormat/>
    <w:rsid w:val="002A0521"/>
    <w:pPr>
      <w:spacing w:before="100" w:beforeAutospacing="1" w:after="100" w:afterAutospacing="1"/>
    </w:pPr>
    <w:rPr>
      <w:rFonts w:ascii="Times" w:hAnsi="Times"/>
      <w:szCs w:val="20"/>
    </w:rPr>
  </w:style>
  <w:style w:type="character" w:customStyle="1" w:styleId="ui-author">
    <w:name w:val="ui-author"/>
    <w:basedOn w:val="DefaultParagraphFont"/>
    <w:rsid w:val="002A0521"/>
  </w:style>
  <w:style w:type="character" w:customStyle="1" w:styleId="ui-staffline">
    <w:name w:val="ui-staffline"/>
    <w:basedOn w:val="DefaultParagraphFont"/>
    <w:rsid w:val="002A0521"/>
  </w:style>
  <w:style w:type="paragraph" w:customStyle="1" w:styleId="promotion-tag-p">
    <w:name w:val="promotion-tag-p"/>
    <w:basedOn w:val="Normal"/>
    <w:qFormat/>
    <w:rsid w:val="002A0521"/>
    <w:pPr>
      <w:spacing w:before="100" w:beforeAutospacing="1" w:after="100" w:afterAutospacing="1"/>
    </w:pPr>
    <w:rPr>
      <w:rFonts w:ascii="Times" w:hAnsi="Times"/>
      <w:szCs w:val="20"/>
    </w:rPr>
  </w:style>
  <w:style w:type="character" w:customStyle="1" w:styleId="value">
    <w:name w:val="value"/>
    <w:basedOn w:val="DefaultParagraphFont"/>
    <w:rsid w:val="002A0521"/>
  </w:style>
  <w:style w:type="character" w:customStyle="1" w:styleId="specialissuelabel">
    <w:name w:val="specialissuelabel"/>
    <w:basedOn w:val="DefaultParagraphFont"/>
    <w:rsid w:val="002A0521"/>
  </w:style>
  <w:style w:type="character" w:customStyle="1" w:styleId="wp-smiley">
    <w:name w:val="wp-smiley"/>
    <w:basedOn w:val="DefaultParagraphFont"/>
    <w:rsid w:val="002A0521"/>
  </w:style>
  <w:style w:type="character" w:customStyle="1" w:styleId="artjournal">
    <w:name w:val="art_journal"/>
    <w:basedOn w:val="DefaultParagraphFont"/>
    <w:rsid w:val="002A0521"/>
  </w:style>
  <w:style w:type="character" w:customStyle="1" w:styleId="artdatevolumeissuepart">
    <w:name w:val="art_datevolumeissuepart"/>
    <w:basedOn w:val="DefaultParagraphFont"/>
    <w:rsid w:val="002A0521"/>
  </w:style>
  <w:style w:type="character" w:customStyle="1" w:styleId="artpages">
    <w:name w:val="art_pages"/>
    <w:basedOn w:val="DefaultParagraphFont"/>
    <w:rsid w:val="002A0521"/>
  </w:style>
  <w:style w:type="character" w:customStyle="1" w:styleId="singlehighlightclass">
    <w:name w:val="single_highlight_class"/>
    <w:basedOn w:val="DefaultParagraphFont"/>
    <w:rsid w:val="002A0521"/>
  </w:style>
  <w:style w:type="character" w:customStyle="1" w:styleId="degree">
    <w:name w:val="degree"/>
    <w:basedOn w:val="DefaultParagraphFont"/>
    <w:rsid w:val="002A0521"/>
  </w:style>
  <w:style w:type="character" w:customStyle="1" w:styleId="major">
    <w:name w:val="major"/>
    <w:basedOn w:val="DefaultParagraphFont"/>
    <w:rsid w:val="002A0521"/>
  </w:style>
  <w:style w:type="character" w:customStyle="1" w:styleId="views">
    <w:name w:val="views"/>
    <w:basedOn w:val="DefaultParagraphFont"/>
    <w:rsid w:val="002A0521"/>
  </w:style>
  <w:style w:type="character" w:customStyle="1" w:styleId="stmainservices">
    <w:name w:val="stmainservices"/>
    <w:basedOn w:val="DefaultParagraphFont"/>
    <w:rsid w:val="002A0521"/>
  </w:style>
  <w:style w:type="character" w:customStyle="1" w:styleId="stbubblehcount">
    <w:name w:val="stbubble_hcount"/>
    <w:basedOn w:val="DefaultParagraphFont"/>
    <w:rsid w:val="002A0521"/>
  </w:style>
  <w:style w:type="paragraph" w:customStyle="1" w:styleId="Document0">
    <w:name w:val="_Document"/>
    <w:basedOn w:val="Default"/>
    <w:next w:val="Default"/>
    <w:uiPriority w:val="99"/>
    <w:qFormat/>
    <w:rsid w:val="002A0521"/>
    <w:rPr>
      <w:rFonts w:ascii="New Baskerville" w:eastAsiaTheme="minorEastAsia" w:hAnsi="New Baskerville"/>
      <w:color w:val="auto"/>
    </w:rPr>
  </w:style>
  <w:style w:type="paragraph" w:customStyle="1" w:styleId="SubHead1">
    <w:name w:val="_SubHead1"/>
    <w:basedOn w:val="Default"/>
    <w:next w:val="Default"/>
    <w:uiPriority w:val="99"/>
    <w:qFormat/>
    <w:rsid w:val="002A0521"/>
    <w:rPr>
      <w:rFonts w:ascii="New Baskerville" w:eastAsiaTheme="minorEastAsia" w:hAnsi="New Baskerville"/>
      <w:color w:val="auto"/>
    </w:rPr>
  </w:style>
  <w:style w:type="paragraph" w:customStyle="1" w:styleId="SubHead2">
    <w:name w:val="_SubHead2"/>
    <w:basedOn w:val="Default"/>
    <w:next w:val="Default"/>
    <w:uiPriority w:val="99"/>
    <w:qFormat/>
    <w:rsid w:val="002A0521"/>
    <w:rPr>
      <w:rFonts w:ascii="New Baskerville" w:eastAsiaTheme="minorEastAsia" w:hAnsi="New Baskerville"/>
      <w:color w:val="auto"/>
    </w:rPr>
  </w:style>
  <w:style w:type="paragraph" w:customStyle="1" w:styleId="collapsed-hide">
    <w:name w:val="collapsed-hide"/>
    <w:basedOn w:val="Normal"/>
    <w:qFormat/>
    <w:rsid w:val="002A0521"/>
    <w:pPr>
      <w:spacing w:before="100" w:beforeAutospacing="1" w:after="100" w:afterAutospacing="1"/>
    </w:pPr>
    <w:rPr>
      <w:rFonts w:ascii="Times" w:hAnsi="Times"/>
      <w:szCs w:val="20"/>
    </w:rPr>
  </w:style>
  <w:style w:type="paragraph" w:customStyle="1" w:styleId="odd">
    <w:name w:val="odd"/>
    <w:basedOn w:val="Normal"/>
    <w:qFormat/>
    <w:rsid w:val="002A0521"/>
    <w:pPr>
      <w:spacing w:before="100" w:beforeAutospacing="1" w:after="100" w:afterAutospacing="1"/>
    </w:pPr>
    <w:rPr>
      <w:rFonts w:ascii="Times" w:hAnsi="Times"/>
      <w:szCs w:val="20"/>
    </w:rPr>
  </w:style>
  <w:style w:type="character" w:customStyle="1" w:styleId="article-author">
    <w:name w:val="article-author"/>
    <w:basedOn w:val="DefaultParagraphFont"/>
    <w:rsid w:val="002A0521"/>
  </w:style>
  <w:style w:type="character" w:customStyle="1" w:styleId="tolocaltime">
    <w:name w:val="tolocaltime"/>
    <w:basedOn w:val="DefaultParagraphFont"/>
    <w:rsid w:val="002A0521"/>
  </w:style>
  <w:style w:type="character" w:customStyle="1" w:styleId="pb-byline">
    <w:name w:val="pb-byline"/>
    <w:basedOn w:val="DefaultParagraphFont"/>
    <w:rsid w:val="002A0521"/>
  </w:style>
  <w:style w:type="character" w:customStyle="1" w:styleId="pb-timestamp">
    <w:name w:val="pb-timestamp"/>
    <w:basedOn w:val="DefaultParagraphFont"/>
    <w:rsid w:val="002A0521"/>
  </w:style>
  <w:style w:type="character" w:customStyle="1" w:styleId="even">
    <w:name w:val="even"/>
    <w:basedOn w:val="DefaultParagraphFont"/>
    <w:rsid w:val="002A0521"/>
  </w:style>
  <w:style w:type="character" w:customStyle="1" w:styleId="foreground">
    <w:name w:val="foreground"/>
    <w:basedOn w:val="DefaultParagraphFont"/>
    <w:rsid w:val="002A0521"/>
  </w:style>
  <w:style w:type="paragraph" w:customStyle="1" w:styleId="volissue">
    <w:name w:val="volissue"/>
    <w:basedOn w:val="Normal"/>
    <w:qFormat/>
    <w:rsid w:val="002A0521"/>
    <w:pPr>
      <w:spacing w:before="100" w:beforeAutospacing="1" w:after="100" w:afterAutospacing="1"/>
    </w:pPr>
    <w:rPr>
      <w:rFonts w:ascii="Times" w:hAnsi="Times"/>
      <w:szCs w:val="20"/>
    </w:rPr>
  </w:style>
  <w:style w:type="character" w:customStyle="1" w:styleId="cat-date-line4">
    <w:name w:val="cat-date-line4"/>
    <w:basedOn w:val="DefaultParagraphFont"/>
    <w:rsid w:val="002A0521"/>
  </w:style>
  <w:style w:type="character" w:customStyle="1" w:styleId="articledate">
    <w:name w:val="articledate"/>
    <w:basedOn w:val="DefaultParagraphFont"/>
    <w:rsid w:val="002A0521"/>
  </w:style>
  <w:style w:type="character" w:customStyle="1" w:styleId="post-byline">
    <w:name w:val="post-byline"/>
    <w:basedOn w:val="DefaultParagraphFont"/>
    <w:rsid w:val="002A0521"/>
  </w:style>
  <w:style w:type="character" w:customStyle="1" w:styleId="upper">
    <w:name w:val="upper"/>
    <w:basedOn w:val="DefaultParagraphFont"/>
    <w:rsid w:val="002A0521"/>
  </w:style>
  <w:style w:type="character" w:customStyle="1" w:styleId="metadate">
    <w:name w:val="meta_date"/>
    <w:basedOn w:val="DefaultParagraphFont"/>
    <w:rsid w:val="002A0521"/>
  </w:style>
  <w:style w:type="character" w:customStyle="1" w:styleId="fa">
    <w:name w:val="fa"/>
    <w:basedOn w:val="DefaultParagraphFont"/>
    <w:rsid w:val="002A0521"/>
  </w:style>
  <w:style w:type="character" w:customStyle="1" w:styleId="longname">
    <w:name w:val="longname"/>
    <w:basedOn w:val="DefaultParagraphFont"/>
    <w:rsid w:val="002A0521"/>
  </w:style>
  <w:style w:type="character" w:customStyle="1" w:styleId="echocontainer">
    <w:name w:val="echo_container"/>
    <w:basedOn w:val="DefaultParagraphFont"/>
    <w:rsid w:val="002A0521"/>
  </w:style>
  <w:style w:type="character" w:customStyle="1" w:styleId="comment-display">
    <w:name w:val="comment-display"/>
    <w:basedOn w:val="DefaultParagraphFont"/>
    <w:rsid w:val="002A0521"/>
  </w:style>
  <w:style w:type="paragraph" w:customStyle="1" w:styleId="comment-count-label">
    <w:name w:val="comment-count-label"/>
    <w:basedOn w:val="Normal"/>
    <w:rsid w:val="002A0521"/>
    <w:pPr>
      <w:spacing w:before="100" w:beforeAutospacing="1" w:after="100" w:afterAutospacing="1"/>
    </w:pPr>
    <w:rPr>
      <w:rFonts w:ascii="Times" w:hAnsi="Times"/>
      <w:szCs w:val="20"/>
    </w:rPr>
  </w:style>
  <w:style w:type="character" w:customStyle="1" w:styleId="echo-counter">
    <w:name w:val="echo-counter"/>
    <w:basedOn w:val="DefaultParagraphFont"/>
    <w:rsid w:val="002A0521"/>
  </w:style>
  <w:style w:type="character" w:customStyle="1" w:styleId="discussion-policy">
    <w:name w:val="discussion-policy"/>
    <w:basedOn w:val="DefaultParagraphFont"/>
    <w:rsid w:val="002A0521"/>
  </w:style>
  <w:style w:type="character" w:customStyle="1" w:styleId="echo-apps-conversations-streamcaption">
    <w:name w:val="echo-apps-conversations-streamcaption"/>
    <w:basedOn w:val="DefaultParagraphFont"/>
    <w:rsid w:val="002A0521"/>
  </w:style>
  <w:style w:type="character" w:customStyle="1" w:styleId="echo-streamserver-controls-stream-item-text">
    <w:name w:val="echo-streamserver-controls-stream-item-text"/>
    <w:basedOn w:val="DefaultParagraphFont"/>
    <w:rsid w:val="002A0521"/>
  </w:style>
  <w:style w:type="character" w:customStyle="1" w:styleId="echo-streamserver-controls-facepile-more">
    <w:name w:val="echo-streamserver-controls-facepile-more"/>
    <w:basedOn w:val="DefaultParagraphFont"/>
    <w:rsid w:val="002A0521"/>
  </w:style>
  <w:style w:type="character" w:customStyle="1" w:styleId="echo-primaryfont">
    <w:name w:val="echo-primaryfont"/>
    <w:basedOn w:val="DefaultParagraphFont"/>
    <w:rsid w:val="002A0521"/>
  </w:style>
  <w:style w:type="character" w:customStyle="1" w:styleId="section">
    <w:name w:val="section"/>
    <w:basedOn w:val="DefaultParagraphFont"/>
    <w:rsid w:val="002A0521"/>
  </w:style>
  <w:style w:type="character" w:customStyle="1" w:styleId="wpsr-txt-headline">
    <w:name w:val="wpsr-txt-headline"/>
    <w:basedOn w:val="DefaultParagraphFont"/>
    <w:rsid w:val="002A0521"/>
  </w:style>
  <w:style w:type="character" w:customStyle="1" w:styleId="asset-metabar-author">
    <w:name w:val="asset-metabar-author"/>
    <w:basedOn w:val="DefaultParagraphFont"/>
    <w:rsid w:val="002A0521"/>
  </w:style>
  <w:style w:type="character" w:customStyle="1" w:styleId="asset-metabar-time">
    <w:name w:val="asset-metabar-time"/>
    <w:basedOn w:val="DefaultParagraphFont"/>
    <w:rsid w:val="002A0521"/>
  </w:style>
  <w:style w:type="character" w:customStyle="1" w:styleId="eza-dateline">
    <w:name w:val="eza-dateline"/>
    <w:basedOn w:val="DefaultParagraphFont"/>
    <w:rsid w:val="002A0521"/>
  </w:style>
  <w:style w:type="character" w:customStyle="1" w:styleId="eza-authors">
    <w:name w:val="eza-authors"/>
    <w:basedOn w:val="DefaultParagraphFont"/>
    <w:rsid w:val="002A0521"/>
  </w:style>
  <w:style w:type="character" w:customStyle="1" w:styleId="csmstaff">
    <w:name w:val="csm_staff"/>
    <w:basedOn w:val="DefaultParagraphFont"/>
    <w:rsid w:val="002A0521"/>
  </w:style>
  <w:style w:type="paragraph" w:customStyle="1" w:styleId="mol-para-with-font">
    <w:name w:val="mol-para-with-font"/>
    <w:basedOn w:val="Normal"/>
    <w:rsid w:val="002A0521"/>
    <w:pPr>
      <w:spacing w:before="100" w:beforeAutospacing="1" w:after="100" w:afterAutospacing="1"/>
    </w:pPr>
    <w:rPr>
      <w:rFonts w:ascii="Times" w:hAnsi="Times"/>
      <w:szCs w:val="20"/>
    </w:rPr>
  </w:style>
  <w:style w:type="character" w:customStyle="1" w:styleId="article-timestamp">
    <w:name w:val="article-timestamp"/>
    <w:basedOn w:val="DefaultParagraphFont"/>
    <w:rsid w:val="002A0521"/>
  </w:style>
  <w:style w:type="character" w:customStyle="1" w:styleId="byline-text">
    <w:name w:val="byline-text"/>
    <w:basedOn w:val="DefaultParagraphFont"/>
    <w:rsid w:val="002A0521"/>
  </w:style>
  <w:style w:type="character" w:customStyle="1" w:styleId="itemauthor">
    <w:name w:val="itemauthor"/>
    <w:basedOn w:val="DefaultParagraphFont"/>
    <w:rsid w:val="002A0521"/>
  </w:style>
  <w:style w:type="character" w:customStyle="1" w:styleId="itemdatecreated">
    <w:name w:val="itemdatecreated"/>
    <w:basedOn w:val="DefaultParagraphFont"/>
    <w:rsid w:val="002A0521"/>
  </w:style>
  <w:style w:type="character" w:customStyle="1" w:styleId="slug-metadata-note">
    <w:name w:val="slug-metadata-note"/>
    <w:basedOn w:val="DefaultParagraphFont"/>
    <w:rsid w:val="002A0521"/>
  </w:style>
  <w:style w:type="character" w:customStyle="1" w:styleId="drop-capped">
    <w:name w:val="drop-capped"/>
    <w:basedOn w:val="DefaultParagraphFont"/>
    <w:rsid w:val="002A0521"/>
  </w:style>
  <w:style w:type="paragraph" w:customStyle="1" w:styleId="articleopinion-standfirst">
    <w:name w:val="articleopinion-standfirst"/>
    <w:basedOn w:val="Normal"/>
    <w:rsid w:val="002A0521"/>
    <w:pPr>
      <w:spacing w:before="100" w:beforeAutospacing="1" w:after="100" w:afterAutospacing="1"/>
    </w:pPr>
    <w:rPr>
      <w:rFonts w:ascii="Times" w:hAnsi="Times"/>
      <w:szCs w:val="20"/>
    </w:rPr>
  </w:style>
  <w:style w:type="paragraph" w:customStyle="1" w:styleId="snippet">
    <w:name w:val="snippet"/>
    <w:basedOn w:val="Normal"/>
    <w:rsid w:val="002A0521"/>
    <w:pPr>
      <w:spacing w:before="100" w:beforeAutospacing="1" w:after="100" w:afterAutospacing="1"/>
    </w:pPr>
    <w:rPr>
      <w:rFonts w:ascii="Times" w:hAnsi="Times"/>
      <w:szCs w:val="20"/>
    </w:rPr>
  </w:style>
  <w:style w:type="character" w:customStyle="1" w:styleId="thetitle">
    <w:name w:val="the_title"/>
    <w:basedOn w:val="DefaultParagraphFont"/>
    <w:rsid w:val="002A0521"/>
  </w:style>
  <w:style w:type="character" w:customStyle="1" w:styleId="view-count">
    <w:name w:val="view-count"/>
    <w:basedOn w:val="DefaultParagraphFont"/>
    <w:rsid w:val="002A0521"/>
  </w:style>
  <w:style w:type="character" w:customStyle="1" w:styleId="rupee">
    <w:name w:val="rupee"/>
    <w:basedOn w:val="DefaultParagraphFont"/>
    <w:rsid w:val="002A0521"/>
  </w:style>
  <w:style w:type="character" w:customStyle="1" w:styleId="grey1">
    <w:name w:val="grey1"/>
    <w:basedOn w:val="DefaultParagraphFont"/>
    <w:rsid w:val="002A0521"/>
  </w:style>
  <w:style w:type="paragraph" w:customStyle="1" w:styleId="Pa13">
    <w:name w:val="Pa13"/>
    <w:basedOn w:val="Default"/>
    <w:next w:val="Default"/>
    <w:uiPriority w:val="99"/>
    <w:rsid w:val="002A0521"/>
    <w:pPr>
      <w:spacing w:line="201" w:lineRule="atLeast"/>
    </w:pPr>
    <w:rPr>
      <w:rFonts w:eastAsiaTheme="minorEastAsia"/>
      <w:color w:val="auto"/>
    </w:rPr>
  </w:style>
  <w:style w:type="paragraph" w:customStyle="1" w:styleId="Pa14">
    <w:name w:val="Pa14"/>
    <w:basedOn w:val="Default"/>
    <w:next w:val="Default"/>
    <w:uiPriority w:val="99"/>
    <w:qFormat/>
    <w:rsid w:val="002A0521"/>
    <w:pPr>
      <w:spacing w:line="241" w:lineRule="atLeast"/>
    </w:pPr>
    <w:rPr>
      <w:rFonts w:eastAsiaTheme="minorEastAsia"/>
      <w:color w:val="auto"/>
    </w:rPr>
  </w:style>
  <w:style w:type="paragraph" w:customStyle="1" w:styleId="Pa9">
    <w:name w:val="Pa9"/>
    <w:basedOn w:val="Default"/>
    <w:next w:val="Default"/>
    <w:uiPriority w:val="99"/>
    <w:rsid w:val="002A0521"/>
    <w:pPr>
      <w:spacing w:line="241" w:lineRule="atLeast"/>
    </w:pPr>
    <w:rPr>
      <w:rFonts w:ascii="Gill Sans" w:eastAsiaTheme="minorEastAsia" w:hAnsi="Gill Sans"/>
      <w:color w:val="auto"/>
    </w:rPr>
  </w:style>
  <w:style w:type="character" w:customStyle="1" w:styleId="bureau">
    <w:name w:val="bureau"/>
    <w:basedOn w:val="DefaultParagraphFont"/>
    <w:rsid w:val="002A0521"/>
  </w:style>
  <w:style w:type="character" w:customStyle="1" w:styleId="reporttitle">
    <w:name w:val="report_title"/>
    <w:basedOn w:val="DefaultParagraphFont"/>
    <w:rsid w:val="002A0521"/>
  </w:style>
  <w:style w:type="character" w:customStyle="1" w:styleId="documenttype-longreleases">
    <w:name w:val="document_type_-_long_releases"/>
    <w:basedOn w:val="DefaultParagraphFont"/>
    <w:rsid w:val="002A0521"/>
  </w:style>
  <w:style w:type="character" w:customStyle="1" w:styleId="alt-date">
    <w:name w:val="alt-date"/>
    <w:basedOn w:val="DefaultParagraphFont"/>
    <w:rsid w:val="002A0521"/>
  </w:style>
  <w:style w:type="character" w:customStyle="1" w:styleId="entry-byline">
    <w:name w:val="entry-byline"/>
    <w:basedOn w:val="DefaultParagraphFont"/>
    <w:rsid w:val="002A0521"/>
  </w:style>
  <w:style w:type="character" w:customStyle="1" w:styleId="taglinecontrib">
    <w:name w:val="tagline_contrib"/>
    <w:basedOn w:val="DefaultParagraphFont"/>
    <w:rsid w:val="002A0521"/>
  </w:style>
  <w:style w:type="character" w:customStyle="1" w:styleId="articledate0">
    <w:name w:val="article_date"/>
    <w:basedOn w:val="DefaultParagraphFont"/>
    <w:rsid w:val="002A0521"/>
  </w:style>
  <w:style w:type="paragraph" w:customStyle="1" w:styleId="hg-daily">
    <w:name w:val="hg-daily"/>
    <w:basedOn w:val="Normal"/>
    <w:rsid w:val="002A0521"/>
    <w:pPr>
      <w:spacing w:before="100" w:beforeAutospacing="1" w:after="100" w:afterAutospacing="1"/>
    </w:pPr>
    <w:rPr>
      <w:rFonts w:ascii="Times" w:hAnsi="Times"/>
      <w:szCs w:val="20"/>
    </w:rPr>
  </w:style>
  <w:style w:type="character" w:customStyle="1" w:styleId="cit">
    <w:name w:val="cit"/>
    <w:basedOn w:val="DefaultParagraphFont"/>
    <w:rsid w:val="002A0521"/>
  </w:style>
  <w:style w:type="paragraph" w:customStyle="1" w:styleId="buttonheading">
    <w:name w:val="buttonheading"/>
    <w:basedOn w:val="Normal"/>
    <w:rsid w:val="002A0521"/>
    <w:pPr>
      <w:spacing w:before="100" w:beforeAutospacing="1" w:after="100" w:afterAutospacing="1"/>
    </w:pPr>
    <w:rPr>
      <w:rFonts w:ascii="Times" w:hAnsi="Times"/>
      <w:szCs w:val="20"/>
    </w:rPr>
  </w:style>
  <w:style w:type="character" w:customStyle="1" w:styleId="createdate">
    <w:name w:val="createdate"/>
    <w:basedOn w:val="DefaultParagraphFont"/>
    <w:rsid w:val="002A0521"/>
  </w:style>
  <w:style w:type="character" w:customStyle="1" w:styleId="text-label">
    <w:name w:val="text-label"/>
    <w:basedOn w:val="DefaultParagraphFont"/>
    <w:rsid w:val="002A0521"/>
  </w:style>
  <w:style w:type="paragraph" w:customStyle="1" w:styleId="TOC3Char">
    <w:name w:val="TOC 3 Char"/>
    <w:basedOn w:val="Normal"/>
    <w:next w:val="Normal"/>
    <w:rsid w:val="002A0521"/>
    <w:rPr>
      <w:rFonts w:eastAsia="Times New Roman"/>
      <w:szCs w:val="20"/>
    </w:rPr>
  </w:style>
  <w:style w:type="paragraph" w:customStyle="1" w:styleId="TOC1Char">
    <w:name w:val="TOC 1 Char"/>
    <w:basedOn w:val="Normal"/>
    <w:next w:val="Normal"/>
    <w:rsid w:val="002A0521"/>
    <w:rPr>
      <w:rFonts w:eastAsia="Times New Roman"/>
      <w:b/>
      <w:szCs w:val="20"/>
    </w:rPr>
  </w:style>
  <w:style w:type="paragraph" w:customStyle="1" w:styleId="ColorfulGrid-Accent11">
    <w:name w:val="Colorful Grid - Accent 11"/>
    <w:basedOn w:val="Normal"/>
    <w:next w:val="Normal"/>
    <w:uiPriority w:val="29"/>
    <w:qFormat/>
    <w:rsid w:val="002A0521"/>
    <w:pPr>
      <w:jc w:val="both"/>
    </w:pPr>
    <w:rPr>
      <w:rFonts w:eastAsia="Times New Roman"/>
      <w:i/>
      <w:iCs/>
      <w:color w:val="000000"/>
    </w:rPr>
  </w:style>
  <w:style w:type="character" w:customStyle="1" w:styleId="MediumGrid11">
    <w:name w:val="Medium Grid 11"/>
    <w:uiPriority w:val="99"/>
    <w:rsid w:val="002A0521"/>
    <w:rPr>
      <w:color w:val="808080"/>
    </w:rPr>
  </w:style>
  <w:style w:type="paragraph" w:customStyle="1" w:styleId="PlaceholderText2">
    <w:name w:val="Placeholder Text2"/>
    <w:basedOn w:val="Normal"/>
    <w:uiPriority w:val="99"/>
    <w:rsid w:val="002A052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2A0521"/>
    <w:pPr>
      <w:keepNext/>
      <w:tabs>
        <w:tab w:val="num" w:pos="1440"/>
      </w:tabs>
      <w:ind w:left="1800" w:hanging="360"/>
      <w:outlineLvl w:val="2"/>
    </w:pPr>
    <w:rPr>
      <w:rFonts w:eastAsia="MS Gothic"/>
    </w:rPr>
  </w:style>
  <w:style w:type="paragraph" w:customStyle="1" w:styleId="LightList1">
    <w:name w:val="Light List1"/>
    <w:basedOn w:val="Normal"/>
    <w:rsid w:val="002A0521"/>
    <w:pPr>
      <w:keepNext/>
      <w:tabs>
        <w:tab w:val="num" w:pos="2160"/>
      </w:tabs>
      <w:ind w:left="2520" w:hanging="360"/>
      <w:outlineLvl w:val="3"/>
    </w:pPr>
    <w:rPr>
      <w:rFonts w:eastAsia="MS Gothic"/>
    </w:rPr>
  </w:style>
  <w:style w:type="paragraph" w:customStyle="1" w:styleId="LightGrid1">
    <w:name w:val="Light Grid1"/>
    <w:basedOn w:val="Normal"/>
    <w:rsid w:val="002A0521"/>
    <w:pPr>
      <w:keepNext/>
      <w:tabs>
        <w:tab w:val="num" w:pos="2880"/>
      </w:tabs>
      <w:ind w:left="3240" w:hanging="360"/>
      <w:outlineLvl w:val="4"/>
    </w:pPr>
    <w:rPr>
      <w:rFonts w:eastAsia="MS Gothic"/>
    </w:rPr>
  </w:style>
  <w:style w:type="paragraph" w:customStyle="1" w:styleId="MediumShading11">
    <w:name w:val="Medium Shading 11"/>
    <w:basedOn w:val="Normal"/>
    <w:rsid w:val="002A0521"/>
    <w:pPr>
      <w:keepNext/>
      <w:tabs>
        <w:tab w:val="num" w:pos="3600"/>
      </w:tabs>
      <w:ind w:left="3960" w:hanging="360"/>
      <w:outlineLvl w:val="5"/>
    </w:pPr>
    <w:rPr>
      <w:rFonts w:eastAsia="MS Gothic"/>
    </w:rPr>
  </w:style>
  <w:style w:type="paragraph" w:customStyle="1" w:styleId="MediumShading21">
    <w:name w:val="Medium Shading 21"/>
    <w:basedOn w:val="Normal"/>
    <w:rsid w:val="002A0521"/>
    <w:pPr>
      <w:keepNext/>
      <w:tabs>
        <w:tab w:val="num" w:pos="4320"/>
      </w:tabs>
      <w:ind w:left="4680" w:hanging="360"/>
      <w:outlineLvl w:val="6"/>
    </w:pPr>
    <w:rPr>
      <w:rFonts w:eastAsia="MS Gothic"/>
    </w:rPr>
  </w:style>
  <w:style w:type="paragraph" w:customStyle="1" w:styleId="MediumList11">
    <w:name w:val="Medium List 11"/>
    <w:basedOn w:val="Normal"/>
    <w:rsid w:val="002A0521"/>
    <w:pPr>
      <w:keepNext/>
      <w:tabs>
        <w:tab w:val="num" w:pos="5040"/>
      </w:tabs>
      <w:ind w:left="5400" w:hanging="360"/>
      <w:outlineLvl w:val="7"/>
    </w:pPr>
    <w:rPr>
      <w:rFonts w:eastAsia="MS Gothic"/>
    </w:rPr>
  </w:style>
  <w:style w:type="paragraph" w:customStyle="1" w:styleId="MediumList21">
    <w:name w:val="Medium List 21"/>
    <w:basedOn w:val="Normal"/>
    <w:rsid w:val="002A0521"/>
    <w:pPr>
      <w:keepNext/>
      <w:tabs>
        <w:tab w:val="num" w:pos="5760"/>
      </w:tabs>
      <w:ind w:left="6120" w:hanging="360"/>
      <w:outlineLvl w:val="8"/>
    </w:pPr>
    <w:rPr>
      <w:rFonts w:eastAsia="MS Gothic"/>
    </w:rPr>
  </w:style>
  <w:style w:type="paragraph" w:customStyle="1" w:styleId="bylinejb">
    <w:name w:val="bylinejb"/>
    <w:basedOn w:val="Normal"/>
    <w:rsid w:val="002A0521"/>
    <w:pPr>
      <w:spacing w:before="100" w:beforeAutospacing="1" w:after="100" w:afterAutospacing="1"/>
    </w:pPr>
    <w:rPr>
      <w:rFonts w:ascii="Times" w:hAnsi="Times"/>
      <w:szCs w:val="20"/>
    </w:rPr>
  </w:style>
  <w:style w:type="paragraph" w:customStyle="1" w:styleId="bylineaffiliation">
    <w:name w:val="bylineaffiliation"/>
    <w:basedOn w:val="Normal"/>
    <w:rsid w:val="002A0521"/>
    <w:pPr>
      <w:spacing w:before="100" w:beforeAutospacing="1" w:after="100" w:afterAutospacing="1"/>
    </w:pPr>
    <w:rPr>
      <w:rFonts w:ascii="Times" w:hAnsi="Times"/>
      <w:szCs w:val="20"/>
    </w:rPr>
  </w:style>
  <w:style w:type="character" w:customStyle="1" w:styleId="apple-tab-span">
    <w:name w:val="apple-tab-span"/>
    <w:basedOn w:val="DefaultParagraphFont"/>
    <w:rsid w:val="002A0521"/>
  </w:style>
  <w:style w:type="character" w:customStyle="1" w:styleId="action-menu-toggled-item">
    <w:name w:val="action-menu-toggled-item"/>
    <w:basedOn w:val="DefaultParagraphFont"/>
    <w:rsid w:val="002A0521"/>
    <w:rPr>
      <w:rFonts w:ascii="Times New Roman" w:hAnsi="Times New Roman"/>
    </w:rPr>
  </w:style>
  <w:style w:type="character" w:customStyle="1" w:styleId="1Tag">
    <w:name w:val="1) Tag"/>
    <w:rsid w:val="002A05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5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5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5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5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A05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521"/>
    <w:rPr>
      <w:rFonts w:ascii="Calibri" w:eastAsia="Times New Roman" w:hAnsi="Calibri"/>
      <w:b/>
      <w:caps/>
      <w:sz w:val="40"/>
      <w:szCs w:val="40"/>
    </w:rPr>
  </w:style>
  <w:style w:type="paragraph" w:customStyle="1" w:styleId="Strikethrough0">
    <w:name w:val="Strikethrough"/>
    <w:basedOn w:val="Normal"/>
    <w:link w:val="StrikethroughChar"/>
    <w:qFormat/>
    <w:rsid w:val="002A0521"/>
    <w:rPr>
      <w:strike/>
    </w:rPr>
  </w:style>
  <w:style w:type="character" w:customStyle="1" w:styleId="StrikethroughChar">
    <w:name w:val="Strikethrough Char"/>
    <w:basedOn w:val="DefaultParagraphFont"/>
    <w:link w:val="Strikethrough0"/>
    <w:rsid w:val="002A0521"/>
    <w:rPr>
      <w:rFonts w:ascii="Calibri" w:hAnsi="Calibri"/>
      <w:strike/>
      <w:sz w:val="22"/>
    </w:rPr>
  </w:style>
  <w:style w:type="character" w:styleId="SubtleReference">
    <w:name w:val="Subtle Reference"/>
    <w:basedOn w:val="DefaultParagraphFont"/>
    <w:uiPriority w:val="31"/>
    <w:rsid w:val="002A052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A0521"/>
    <w:rPr>
      <w:rFonts w:asciiTheme="minorHAnsi" w:hAnsiTheme="minorHAnsi"/>
      <w:bCs/>
      <w:sz w:val="16"/>
    </w:rPr>
  </w:style>
  <w:style w:type="character" w:customStyle="1" w:styleId="BoxBoldUnderline">
    <w:name w:val="Box Bold Underline"/>
    <w:rsid w:val="002A05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A0521"/>
    <w:rPr>
      <w:rFonts w:eastAsia="Times New Roman"/>
    </w:rPr>
  </w:style>
  <w:style w:type="character" w:customStyle="1" w:styleId="NormalF6Char">
    <w:name w:val="Normal F6 Char"/>
    <w:link w:val="NormalF6"/>
    <w:rsid w:val="002A0521"/>
    <w:rPr>
      <w:rFonts w:ascii="Calibri" w:eastAsia="Times New Roman" w:hAnsi="Calibri"/>
      <w:sz w:val="22"/>
    </w:rPr>
  </w:style>
  <w:style w:type="paragraph" w:customStyle="1" w:styleId="TagNew">
    <w:name w:val="Tag New"/>
    <w:qFormat/>
    <w:rsid w:val="002A0521"/>
    <w:rPr>
      <w:rFonts w:ascii="Times New Roman" w:hAnsi="Times New Roman" w:cs="Times New Roman"/>
      <w:b/>
      <w:szCs w:val="20"/>
    </w:rPr>
  </w:style>
  <w:style w:type="character" w:customStyle="1" w:styleId="moretop">
    <w:name w:val="more_top"/>
    <w:rsid w:val="002A0521"/>
  </w:style>
  <w:style w:type="paragraph" w:customStyle="1" w:styleId="TagNew0">
    <w:name w:val="Tag_New"/>
    <w:qFormat/>
    <w:rsid w:val="002A0521"/>
    <w:rPr>
      <w:rFonts w:ascii="Times New Roman" w:eastAsia="Malgun Gothic" w:hAnsi="Times New Roman" w:cs="Times New Roman"/>
      <w:b/>
      <w:bCs/>
      <w:szCs w:val="26"/>
    </w:rPr>
  </w:style>
  <w:style w:type="paragraph" w:customStyle="1" w:styleId="TagNew1">
    <w:name w:val="Tag+New"/>
    <w:qFormat/>
    <w:rsid w:val="002A0521"/>
    <w:rPr>
      <w:rFonts w:ascii="Times New Roman" w:eastAsia="Calibri" w:hAnsi="Times New Roman" w:cs="Times New Roman"/>
      <w:b/>
      <w:szCs w:val="22"/>
    </w:rPr>
  </w:style>
  <w:style w:type="paragraph" w:customStyle="1" w:styleId="cnnstorypgraphtxt">
    <w:name w:val="cnn_storypgraphtxt"/>
    <w:basedOn w:val="Normal"/>
    <w:rsid w:val="002A052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2A052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A0521"/>
  </w:style>
  <w:style w:type="character" w:customStyle="1" w:styleId="yshortcutscs4-ndcor">
    <w:name w:val="yshortcuts cs4-ndcor"/>
    <w:rsid w:val="002A0521"/>
  </w:style>
  <w:style w:type="character" w:customStyle="1" w:styleId="price">
    <w:name w:val="price"/>
    <w:rsid w:val="002A0521"/>
  </w:style>
  <w:style w:type="character" w:customStyle="1" w:styleId="price-change">
    <w:name w:val="price-change"/>
    <w:rsid w:val="002A0521"/>
  </w:style>
  <w:style w:type="character" w:customStyle="1" w:styleId="percent-change">
    <w:name w:val="percent-change"/>
    <w:rsid w:val="002A0521"/>
  </w:style>
  <w:style w:type="character" w:customStyle="1" w:styleId="bibfont">
    <w:name w:val="bibfont"/>
    <w:rsid w:val="002A0521"/>
    <w:rPr>
      <w:rFonts w:cs="Times New Roman"/>
    </w:rPr>
  </w:style>
  <w:style w:type="paragraph" w:customStyle="1" w:styleId="underlined1">
    <w:name w:val="underlined1"/>
    <w:next w:val="Normal"/>
    <w:autoRedefine/>
    <w:rsid w:val="002A0521"/>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rsid w:val="002A0521"/>
    <w:pPr>
      <w:ind w:left="0"/>
    </w:pPr>
    <w:rPr>
      <w:rFonts w:eastAsia="Times New Roman"/>
      <w:b/>
      <w:color w:val="auto"/>
      <w:sz w:val="24"/>
      <w:szCs w:val="24"/>
    </w:rPr>
  </w:style>
  <w:style w:type="character" w:customStyle="1" w:styleId="SourceBoldedChar">
    <w:name w:val="Source Bolded Char"/>
    <w:link w:val="SourceBolded"/>
    <w:rsid w:val="002A0521"/>
    <w:rPr>
      <w:rFonts w:ascii="Calibri" w:eastAsia="Times New Roman" w:hAnsi="Calibri"/>
      <w:b/>
      <w:lang w:val="x-none" w:eastAsia="x-none"/>
    </w:rPr>
  </w:style>
  <w:style w:type="paragraph" w:customStyle="1" w:styleId="CardDownSize">
    <w:name w:val="CardDownSize"/>
    <w:basedOn w:val="Normal"/>
    <w:link w:val="CardDownSizeChar"/>
    <w:rsid w:val="002A0521"/>
    <w:rPr>
      <w:rFonts w:eastAsia="Calibri"/>
      <w:sz w:val="16"/>
      <w:szCs w:val="20"/>
      <w:lang w:val="x-none" w:eastAsia="x-none"/>
    </w:rPr>
  </w:style>
  <w:style w:type="character" w:customStyle="1" w:styleId="CardDownSizeChar">
    <w:name w:val="CardDownSize Char"/>
    <w:link w:val="CardDownSize"/>
    <w:rsid w:val="002A0521"/>
    <w:rPr>
      <w:rFonts w:ascii="Calibri" w:eastAsia="Calibri" w:hAnsi="Calibri"/>
      <w:sz w:val="16"/>
      <w:szCs w:val="20"/>
      <w:lang w:val="x-none" w:eastAsia="x-none"/>
    </w:rPr>
  </w:style>
  <w:style w:type="paragraph" w:customStyle="1" w:styleId="Citation10">
    <w:name w:val="Citation1"/>
    <w:basedOn w:val="Normal"/>
    <w:link w:val="Citation1Char"/>
    <w:qFormat/>
    <w:rsid w:val="002A0521"/>
    <w:rPr>
      <w:rFonts w:eastAsia="Calibri"/>
      <w:b/>
      <w:u w:val="single"/>
      <w:lang w:val="x-none" w:eastAsia="x-none"/>
    </w:rPr>
  </w:style>
  <w:style w:type="character" w:customStyle="1" w:styleId="Citation1Char">
    <w:name w:val="Citation1 Char"/>
    <w:link w:val="Citation10"/>
    <w:rsid w:val="002A0521"/>
    <w:rPr>
      <w:rFonts w:ascii="Calibri" w:eastAsia="Calibri" w:hAnsi="Calibri"/>
      <w:b/>
      <w:sz w:val="22"/>
      <w:u w:val="single"/>
      <w:lang w:val="x-none" w:eastAsia="x-none"/>
    </w:rPr>
  </w:style>
  <w:style w:type="character" w:customStyle="1" w:styleId="TaglineChar">
    <w:name w:val="Tagline Char"/>
    <w:link w:val="Tagline0"/>
    <w:rsid w:val="002A0521"/>
    <w:rPr>
      <w:rFonts w:ascii="Calibri" w:hAnsi="Calibri"/>
      <w:b/>
      <w:sz w:val="22"/>
    </w:rPr>
  </w:style>
  <w:style w:type="character" w:customStyle="1" w:styleId="boldciteChar1">
    <w:name w:val="bold cite Char1"/>
    <w:rsid w:val="002A052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A0521"/>
  </w:style>
  <w:style w:type="character" w:customStyle="1" w:styleId="leveluptitle">
    <w:name w:val="leveluptitle"/>
    <w:basedOn w:val="DefaultParagraphFont"/>
    <w:rsid w:val="002A0521"/>
  </w:style>
  <w:style w:type="character" w:customStyle="1" w:styleId="Irrelevant6fontChar">
    <w:name w:val="Irrelevant (6 font) Char"/>
    <w:basedOn w:val="DefaultParagraphFont"/>
    <w:link w:val="Irrelevant6font"/>
    <w:rsid w:val="002A0521"/>
    <w:rPr>
      <w:rFonts w:ascii="Calibri" w:eastAsia="Calibri" w:hAnsi="Calibri"/>
      <w:sz w:val="12"/>
      <w:szCs w:val="12"/>
    </w:rPr>
  </w:style>
  <w:style w:type="paragraph" w:customStyle="1" w:styleId="Non-NavPanelTag">
    <w:name w:val="Non-Nav Panel Tag"/>
    <w:basedOn w:val="Normal"/>
    <w:qFormat/>
    <w:rsid w:val="002A0521"/>
    <w:rPr>
      <w:b/>
    </w:rPr>
  </w:style>
  <w:style w:type="character" w:customStyle="1" w:styleId="Hyperlink3">
    <w:name w:val="Hyperlink.3"/>
    <w:basedOn w:val="DefaultParagraphFont"/>
    <w:rsid w:val="002A0521"/>
    <w:rPr>
      <w:sz w:val="18"/>
      <w:szCs w:val="18"/>
    </w:rPr>
  </w:style>
  <w:style w:type="character" w:customStyle="1" w:styleId="Hyperlink40">
    <w:name w:val="Hyperlink.4"/>
    <w:basedOn w:val="DefaultParagraphFont"/>
    <w:rsid w:val="002A0521"/>
    <w:rPr>
      <w:sz w:val="18"/>
      <w:szCs w:val="18"/>
    </w:rPr>
  </w:style>
  <w:style w:type="character" w:customStyle="1" w:styleId="SmallCharChar">
    <w:name w:val="Small Char Char"/>
    <w:basedOn w:val="DefaultParagraphFont"/>
    <w:rsid w:val="002A0521"/>
    <w:rPr>
      <w:sz w:val="17"/>
      <w:szCs w:val="24"/>
      <w:lang w:val="en-US" w:eastAsia="en-US" w:bidi="ar-SA"/>
    </w:rPr>
  </w:style>
  <w:style w:type="paragraph" w:customStyle="1" w:styleId="TagsFutura">
    <w:name w:val="TagsFutura"/>
    <w:basedOn w:val="Normal"/>
    <w:next w:val="Heading3"/>
    <w:rsid w:val="002A0521"/>
    <w:rPr>
      <w:rFonts w:ascii="Futura" w:eastAsia="Times" w:hAnsi="Futura"/>
      <w:b/>
      <w:caps/>
      <w:sz w:val="18"/>
      <w:szCs w:val="20"/>
    </w:rPr>
  </w:style>
  <w:style w:type="paragraph" w:customStyle="1" w:styleId="DebateTag0">
    <w:name w:val="DebateTag"/>
    <w:basedOn w:val="Normal"/>
    <w:qFormat/>
    <w:rsid w:val="002A0521"/>
    <w:rPr>
      <w:rFonts w:eastAsia="Calibri"/>
      <w:b/>
    </w:rPr>
  </w:style>
  <w:style w:type="paragraph" w:customStyle="1" w:styleId="UnderlineBoldIndent">
    <w:name w:val="Underline + Bold Indent"/>
    <w:basedOn w:val="Normal"/>
    <w:link w:val="UnderlineBoldIndentCharChar"/>
    <w:qFormat/>
    <w:rsid w:val="002A052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A0521"/>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2A0521"/>
    <w:rPr>
      <w:u w:val="single"/>
    </w:rPr>
  </w:style>
  <w:style w:type="character" w:customStyle="1" w:styleId="StyleUnderlineBoldIndent11ptChar">
    <w:name w:val="Style Underline + Bold Indent + 11 pt Char"/>
    <w:link w:val="StyleUnderlineBoldIndent11pt"/>
    <w:rsid w:val="002A0521"/>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2A0521"/>
    <w:rPr>
      <w:b/>
      <w:bCs/>
      <w:u w:val="single"/>
    </w:rPr>
  </w:style>
  <w:style w:type="character" w:customStyle="1" w:styleId="StyleUnderlineBoldIndent11ptBoldChar">
    <w:name w:val="Style Underline + Bold Indent + 11 pt Bold Char"/>
    <w:link w:val="StyleUnderlineBoldIndent11ptBold"/>
    <w:rsid w:val="002A0521"/>
    <w:rPr>
      <w:rFonts w:ascii="Calibri" w:eastAsia="Times New Roman" w:hAnsi="Calibri"/>
      <w:b/>
      <w:bCs/>
      <w:sz w:val="22"/>
      <w:szCs w:val="20"/>
      <w:u w:val="single"/>
    </w:rPr>
  </w:style>
  <w:style w:type="character" w:customStyle="1" w:styleId="FontStyle177">
    <w:name w:val="Font Style177"/>
    <w:basedOn w:val="DefaultParagraphFont"/>
    <w:uiPriority w:val="99"/>
    <w:rsid w:val="002A0521"/>
    <w:rPr>
      <w:rFonts w:ascii="Times New Roman" w:hAnsi="Times New Roman" w:cs="Times New Roman"/>
      <w:sz w:val="20"/>
      <w:szCs w:val="20"/>
    </w:rPr>
  </w:style>
  <w:style w:type="character" w:customStyle="1" w:styleId="FontStyle173">
    <w:name w:val="Font Style173"/>
    <w:basedOn w:val="DefaultParagraphFont"/>
    <w:uiPriority w:val="99"/>
    <w:rsid w:val="002A0521"/>
    <w:rPr>
      <w:rFonts w:ascii="Times New Roman" w:hAnsi="Times New Roman" w:cs="Times New Roman"/>
      <w:sz w:val="14"/>
      <w:szCs w:val="14"/>
    </w:rPr>
  </w:style>
  <w:style w:type="character" w:customStyle="1" w:styleId="FontStyle151">
    <w:name w:val="Font Style151"/>
    <w:basedOn w:val="DefaultParagraphFont"/>
    <w:uiPriority w:val="99"/>
    <w:rsid w:val="002A0521"/>
    <w:rPr>
      <w:rFonts w:ascii="Arial Narrow" w:hAnsi="Arial Narrow" w:cs="Arial Narrow"/>
      <w:b/>
      <w:bCs/>
      <w:sz w:val="12"/>
      <w:szCs w:val="12"/>
    </w:rPr>
  </w:style>
  <w:style w:type="character" w:customStyle="1" w:styleId="FontStyle156">
    <w:name w:val="Font Style156"/>
    <w:basedOn w:val="DefaultParagraphFont"/>
    <w:uiPriority w:val="99"/>
    <w:rsid w:val="002A0521"/>
    <w:rPr>
      <w:rFonts w:ascii="Arial Narrow" w:hAnsi="Arial Narrow" w:cs="Arial Narrow"/>
      <w:sz w:val="8"/>
      <w:szCs w:val="8"/>
    </w:rPr>
  </w:style>
  <w:style w:type="character" w:customStyle="1" w:styleId="FontStyle160">
    <w:name w:val="Font Style160"/>
    <w:basedOn w:val="DefaultParagraphFont"/>
    <w:uiPriority w:val="99"/>
    <w:rsid w:val="002A0521"/>
    <w:rPr>
      <w:rFonts w:ascii="Times New Roman" w:hAnsi="Times New Roman" w:cs="Times New Roman"/>
      <w:b/>
      <w:bCs/>
      <w:sz w:val="20"/>
      <w:szCs w:val="20"/>
    </w:rPr>
  </w:style>
  <w:style w:type="character" w:customStyle="1" w:styleId="FontStyle178">
    <w:name w:val="Font Style178"/>
    <w:basedOn w:val="DefaultParagraphFont"/>
    <w:uiPriority w:val="99"/>
    <w:rsid w:val="002A0521"/>
    <w:rPr>
      <w:rFonts w:ascii="Times New Roman" w:hAnsi="Times New Roman" w:cs="Times New Roman"/>
      <w:sz w:val="18"/>
      <w:szCs w:val="18"/>
    </w:rPr>
  </w:style>
  <w:style w:type="paragraph" w:customStyle="1" w:styleId="Style140">
    <w:name w:val="Style14"/>
    <w:basedOn w:val="Normal"/>
    <w:uiPriority w:val="99"/>
    <w:qFormat/>
    <w:rsid w:val="002A0521"/>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A052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A0521"/>
    <w:rPr>
      <w:rFonts w:ascii="Times New Roman" w:hAnsi="Times New Roman" w:cs="Times New Roman"/>
      <w:sz w:val="12"/>
      <w:szCs w:val="12"/>
    </w:rPr>
  </w:style>
  <w:style w:type="paragraph" w:customStyle="1" w:styleId="Style90">
    <w:name w:val="Style9"/>
    <w:basedOn w:val="Normal"/>
    <w:uiPriority w:val="99"/>
    <w:qFormat/>
    <w:rsid w:val="002A052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A052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A052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A0521"/>
    <w:rPr>
      <w:rFonts w:ascii="Times New Roman" w:hAnsi="Times New Roman" w:cs="Times New Roman"/>
      <w:sz w:val="16"/>
      <w:szCs w:val="16"/>
    </w:rPr>
  </w:style>
  <w:style w:type="character" w:customStyle="1" w:styleId="newscontent">
    <w:name w:val="newscontent"/>
    <w:rsid w:val="002A0521"/>
  </w:style>
  <w:style w:type="character" w:customStyle="1" w:styleId="FontStyle172">
    <w:name w:val="Font Style172"/>
    <w:basedOn w:val="DefaultParagraphFont"/>
    <w:uiPriority w:val="99"/>
    <w:rsid w:val="002A0521"/>
    <w:rPr>
      <w:rFonts w:ascii="Times New Roman" w:hAnsi="Times New Roman" w:cs="Times New Roman"/>
      <w:b/>
      <w:bCs/>
      <w:sz w:val="16"/>
      <w:szCs w:val="16"/>
    </w:rPr>
  </w:style>
  <w:style w:type="paragraph" w:customStyle="1" w:styleId="Style180">
    <w:name w:val="Style18"/>
    <w:basedOn w:val="Normal"/>
    <w:uiPriority w:val="99"/>
    <w:qFormat/>
    <w:rsid w:val="002A052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A0521"/>
    <w:rPr>
      <w:rFonts w:ascii="Times New Roman" w:hAnsi="Times New Roman" w:cs="Times New Roman"/>
      <w:i/>
      <w:iCs/>
      <w:sz w:val="16"/>
      <w:szCs w:val="16"/>
    </w:rPr>
  </w:style>
  <w:style w:type="character" w:customStyle="1" w:styleId="FontStyle162">
    <w:name w:val="Font Style162"/>
    <w:basedOn w:val="DefaultParagraphFont"/>
    <w:uiPriority w:val="99"/>
    <w:rsid w:val="002A0521"/>
    <w:rPr>
      <w:rFonts w:ascii="Times New Roman" w:hAnsi="Times New Roman" w:cs="Times New Roman"/>
      <w:b/>
      <w:bCs/>
      <w:sz w:val="18"/>
      <w:szCs w:val="18"/>
    </w:rPr>
  </w:style>
  <w:style w:type="character" w:customStyle="1" w:styleId="FontStyle167">
    <w:name w:val="Font Style167"/>
    <w:basedOn w:val="DefaultParagraphFont"/>
    <w:uiPriority w:val="99"/>
    <w:rsid w:val="002A0521"/>
    <w:rPr>
      <w:rFonts w:ascii="Times New Roman" w:hAnsi="Times New Roman" w:cs="Times New Roman"/>
      <w:sz w:val="10"/>
      <w:szCs w:val="10"/>
    </w:rPr>
  </w:style>
  <w:style w:type="character" w:customStyle="1" w:styleId="FontStyle174">
    <w:name w:val="Font Style174"/>
    <w:basedOn w:val="DefaultParagraphFont"/>
    <w:uiPriority w:val="99"/>
    <w:rsid w:val="002A0521"/>
    <w:rPr>
      <w:rFonts w:ascii="Arial Narrow" w:hAnsi="Arial Narrow" w:cs="Arial Narrow"/>
      <w:b/>
      <w:bCs/>
      <w:sz w:val="18"/>
      <w:szCs w:val="18"/>
    </w:rPr>
  </w:style>
  <w:style w:type="paragraph" w:customStyle="1" w:styleId="Style47">
    <w:name w:val="Style47"/>
    <w:basedOn w:val="Normal"/>
    <w:uiPriority w:val="99"/>
    <w:qFormat/>
    <w:rsid w:val="002A052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A0521"/>
    <w:rPr>
      <w:rFonts w:ascii="Times New Roman" w:hAnsi="Times New Roman" w:cs="Times New Roman"/>
      <w:sz w:val="12"/>
      <w:szCs w:val="12"/>
    </w:rPr>
  </w:style>
  <w:style w:type="paragraph" w:customStyle="1" w:styleId="Style24">
    <w:name w:val="Style24"/>
    <w:basedOn w:val="Normal"/>
    <w:uiPriority w:val="99"/>
    <w:qFormat/>
    <w:rsid w:val="002A052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A052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A052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A0521"/>
    <w:rPr>
      <w:rFonts w:ascii="Times New Roman" w:hAnsi="Times New Roman" w:cs="Times New Roman"/>
      <w:b/>
      <w:bCs/>
      <w:sz w:val="18"/>
      <w:szCs w:val="18"/>
    </w:rPr>
  </w:style>
  <w:style w:type="paragraph" w:customStyle="1" w:styleId="Style210">
    <w:name w:val="Style21"/>
    <w:basedOn w:val="Normal"/>
    <w:uiPriority w:val="99"/>
    <w:qFormat/>
    <w:rsid w:val="002A0521"/>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A0521"/>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2A0521"/>
    <w:rPr>
      <w:iCs/>
    </w:rPr>
  </w:style>
  <w:style w:type="paragraph" w:customStyle="1" w:styleId="Aa">
    <w:name w:val="A"/>
    <w:basedOn w:val="Default"/>
    <w:next w:val="Default"/>
    <w:rsid w:val="002A0521"/>
    <w:rPr>
      <w:color w:val="auto"/>
      <w:lang w:bidi="en-US"/>
    </w:rPr>
  </w:style>
  <w:style w:type="character" w:customStyle="1" w:styleId="ac">
    <w:name w:val="••••"/>
    <w:rsid w:val="002A0521"/>
    <w:rPr>
      <w:color w:val="000000"/>
    </w:rPr>
  </w:style>
  <w:style w:type="character" w:customStyle="1" w:styleId="UL-Bold">
    <w:name w:val="UL-Bold"/>
    <w:basedOn w:val="DefaultParagraphFont"/>
    <w:rsid w:val="002A0521"/>
    <w:rPr>
      <w:u w:val="thick"/>
    </w:rPr>
  </w:style>
  <w:style w:type="character" w:customStyle="1" w:styleId="UL-None">
    <w:name w:val="UL-None"/>
    <w:basedOn w:val="DefaultParagraphFont"/>
    <w:rsid w:val="002A0521"/>
    <w:rPr>
      <w:u w:val="none"/>
    </w:rPr>
  </w:style>
  <w:style w:type="character" w:customStyle="1" w:styleId="FontStyle19">
    <w:name w:val="Font Style19"/>
    <w:basedOn w:val="DefaultParagraphFont"/>
    <w:uiPriority w:val="99"/>
    <w:rsid w:val="002A0521"/>
    <w:rPr>
      <w:rFonts w:ascii="Times New Roman" w:hAnsi="Times New Roman" w:cs="Times New Roman"/>
      <w:sz w:val="18"/>
      <w:szCs w:val="18"/>
    </w:rPr>
  </w:style>
  <w:style w:type="character" w:customStyle="1" w:styleId="UnderlineBox">
    <w:name w:val="Underline + Box"/>
    <w:uiPriority w:val="1"/>
    <w:qFormat/>
    <w:rsid w:val="002A0521"/>
    <w:rPr>
      <w:rFonts w:ascii="Georgia" w:hAnsi="Georgia"/>
      <w:b w:val="0"/>
      <w:sz w:val="22"/>
      <w:u w:val="single"/>
      <w:bdr w:val="single" w:sz="4" w:space="0" w:color="auto"/>
    </w:rPr>
  </w:style>
  <w:style w:type="character" w:customStyle="1" w:styleId="10ptnotbold">
    <w:name w:val="10ptnotbold"/>
    <w:basedOn w:val="DefaultParagraphFont"/>
    <w:rsid w:val="002A0521"/>
    <w:rPr>
      <w:sz w:val="20"/>
    </w:rPr>
  </w:style>
  <w:style w:type="paragraph" w:customStyle="1" w:styleId="ALLCAPS">
    <w:name w:val="ALL CAPS"/>
    <w:basedOn w:val="Normal"/>
    <w:link w:val="ALLCAPSChar"/>
    <w:qFormat/>
    <w:rsid w:val="002A0521"/>
    <w:rPr>
      <w:rFonts w:eastAsia="Times New Roman"/>
      <w:b/>
      <w:caps/>
      <w:szCs w:val="20"/>
    </w:rPr>
  </w:style>
  <w:style w:type="character" w:customStyle="1" w:styleId="kn">
    <w:name w:val="kn"/>
    <w:basedOn w:val="DefaultParagraphFont"/>
    <w:rsid w:val="002A0521"/>
  </w:style>
  <w:style w:type="paragraph" w:customStyle="1" w:styleId="StyleCardworksLinespacingsingle">
    <w:name w:val="Style Card works + Line spacing:  single"/>
    <w:basedOn w:val="Normal"/>
    <w:link w:val="StyleCardworksLinespacingsingleChar"/>
    <w:qFormat/>
    <w:rsid w:val="002A052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521"/>
    <w:rPr>
      <w:rFonts w:ascii="Calibri" w:eastAsia="Times New Roman" w:hAnsi="Calibri"/>
      <w:spacing w:val="-3"/>
      <w:sz w:val="22"/>
      <w:szCs w:val="20"/>
    </w:rPr>
  </w:style>
  <w:style w:type="paragraph" w:customStyle="1" w:styleId="BriefTitleWorks">
    <w:name w:val="Brief Title Works"/>
    <w:basedOn w:val="Heading1"/>
    <w:link w:val="BriefTitleWorksChar"/>
    <w:qFormat/>
    <w:rsid w:val="002A05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val="0"/>
      <w:caps/>
      <w:kern w:val="32"/>
      <w:sz w:val="24"/>
      <w:u w:val="single"/>
    </w:rPr>
  </w:style>
  <w:style w:type="character" w:customStyle="1" w:styleId="BriefTitleWorksChar">
    <w:name w:val="Brief Title Works Char"/>
    <w:basedOn w:val="DefaultParagraphFont"/>
    <w:link w:val="BriefTitleWorks"/>
    <w:rsid w:val="002A0521"/>
    <w:rPr>
      <w:rFonts w:ascii="Calibri" w:eastAsia="Times New Roman" w:hAnsi="Calibri" w:cs="Arial"/>
      <w:b/>
      <w:caps/>
      <w:kern w:val="32"/>
      <w:szCs w:val="32"/>
      <w:u w:val="single"/>
    </w:rPr>
  </w:style>
  <w:style w:type="character" w:customStyle="1" w:styleId="twelptblackblack1">
    <w:name w:val="twelptblackblack1"/>
    <w:basedOn w:val="DefaultParagraphFont"/>
    <w:rsid w:val="002A0521"/>
    <w:rPr>
      <w:rFonts w:ascii="Verdana" w:hAnsi="Verdana" w:hint="default"/>
      <w:color w:val="000000"/>
      <w:sz w:val="16"/>
      <w:szCs w:val="16"/>
    </w:rPr>
  </w:style>
  <w:style w:type="character" w:customStyle="1" w:styleId="TagCharCharCharChar0">
    <w:name w:val="Tag Char Char Char Char"/>
    <w:basedOn w:val="DefaultParagraphFont"/>
    <w:rsid w:val="002A0521"/>
    <w:rPr>
      <w:rFonts w:ascii="Times New Roman" w:eastAsia="Times New Roman" w:hAnsi="Times New Roman" w:cs="Times New Roman"/>
      <w:b/>
      <w:sz w:val="24"/>
      <w:szCs w:val="20"/>
    </w:rPr>
  </w:style>
  <w:style w:type="character" w:customStyle="1" w:styleId="CharacterStyle14">
    <w:name w:val="Character Style 14"/>
    <w:rsid w:val="002A0521"/>
    <w:rPr>
      <w:sz w:val="30"/>
      <w:szCs w:val="30"/>
    </w:rPr>
  </w:style>
  <w:style w:type="character" w:customStyle="1" w:styleId="CharacterStyle13">
    <w:name w:val="Character Style 13"/>
    <w:rsid w:val="002A0521"/>
    <w:rPr>
      <w:i/>
      <w:iCs/>
      <w:sz w:val="17"/>
      <w:szCs w:val="17"/>
    </w:rPr>
  </w:style>
  <w:style w:type="character" w:customStyle="1" w:styleId="CardsNotUnderlined">
    <w:name w:val="Cards Not Underlined"/>
    <w:rsid w:val="002A0521"/>
    <w:rPr>
      <w:rFonts w:ascii="Times New Roman" w:hAnsi="Times New Roman"/>
      <w:sz w:val="16"/>
    </w:rPr>
  </w:style>
  <w:style w:type="character" w:customStyle="1" w:styleId="a13">
    <w:name w:val="a1"/>
    <w:rsid w:val="002A0521"/>
    <w:rPr>
      <w:color w:val="008000"/>
    </w:rPr>
  </w:style>
  <w:style w:type="character" w:customStyle="1" w:styleId="FifthChar">
    <w:name w:val="Fifth Char"/>
    <w:link w:val="Fifth"/>
    <w:uiPriority w:val="99"/>
    <w:rsid w:val="002A0521"/>
    <w:rPr>
      <w:rFonts w:ascii="Calibri" w:eastAsia="Calibri" w:hAnsi="Calibri"/>
      <w:sz w:val="22"/>
    </w:rPr>
  </w:style>
  <w:style w:type="paragraph" w:customStyle="1" w:styleId="Repeatblockheading0">
    <w:name w:val="Repeat block heading"/>
    <w:basedOn w:val="Normal"/>
    <w:rsid w:val="002A052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A0521"/>
  </w:style>
  <w:style w:type="character" w:customStyle="1" w:styleId="hps">
    <w:name w:val="hps"/>
    <w:rsid w:val="002A0521"/>
  </w:style>
  <w:style w:type="paragraph" w:customStyle="1" w:styleId="TashmaHeader2">
    <w:name w:val="Tashma_Header2"/>
    <w:basedOn w:val="Heading2"/>
    <w:uiPriority w:val="99"/>
    <w:qFormat/>
    <w:rsid w:val="002A0521"/>
    <w:pPr>
      <w:spacing w:after="160"/>
    </w:pPr>
    <w:rPr>
      <w:rFonts w:eastAsia="SimSun" w:cstheme="minorBidi"/>
      <w:sz w:val="28"/>
    </w:rPr>
  </w:style>
  <w:style w:type="paragraph" w:customStyle="1" w:styleId="TashmaHeading1">
    <w:name w:val="Tashma_Heading1"/>
    <w:basedOn w:val="Heading1"/>
    <w:uiPriority w:val="99"/>
    <w:qFormat/>
    <w:rsid w:val="002A052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A0521"/>
    <w:rPr>
      <w:rFonts w:cs="Calibri"/>
    </w:rPr>
  </w:style>
  <w:style w:type="paragraph" w:customStyle="1" w:styleId="CitationCharCharCharCharCharCharChar">
    <w:name w:val="Citation Char Char Char Char Char Char Char"/>
    <w:basedOn w:val="Normal"/>
    <w:link w:val="CitationCharCharCharCharCharCharCharChar"/>
    <w:rsid w:val="002A0521"/>
    <w:pPr>
      <w:ind w:left="1440" w:right="1440"/>
    </w:pPr>
    <w:rPr>
      <w:rFonts w:asciiTheme="minorHAnsi" w:hAnsiTheme="minorHAnsi" w:cs="Calibri"/>
      <w:sz w:val="24"/>
    </w:rPr>
  </w:style>
  <w:style w:type="paragraph" w:customStyle="1" w:styleId="pagpag1">
    <w:name w:val="pagpag1"/>
    <w:basedOn w:val="Normal"/>
    <w:uiPriority w:val="99"/>
    <w:qFormat/>
    <w:rsid w:val="002A0521"/>
    <w:pPr>
      <w:spacing w:before="100" w:beforeAutospacing="1" w:after="100" w:afterAutospacing="1"/>
    </w:pPr>
    <w:rPr>
      <w:rFonts w:eastAsia="Times New Roman"/>
    </w:rPr>
  </w:style>
  <w:style w:type="paragraph" w:customStyle="1" w:styleId="pagpag2">
    <w:name w:val="pagpag2"/>
    <w:basedOn w:val="Normal"/>
    <w:uiPriority w:val="99"/>
    <w:qFormat/>
    <w:rsid w:val="002A0521"/>
    <w:pPr>
      <w:spacing w:before="100" w:beforeAutospacing="1" w:after="100" w:afterAutospacing="1"/>
    </w:pPr>
    <w:rPr>
      <w:rFonts w:eastAsia="Times New Roman"/>
    </w:rPr>
  </w:style>
  <w:style w:type="paragraph" w:customStyle="1" w:styleId="BodyText311">
    <w:name w:val="Body Text 31"/>
    <w:basedOn w:val="Normal"/>
    <w:next w:val="BodyText3"/>
    <w:unhideWhenUsed/>
    <w:rsid w:val="002A0521"/>
    <w:pPr>
      <w:spacing w:after="120"/>
    </w:pPr>
    <w:rPr>
      <w:bCs/>
      <w:color w:val="000000"/>
    </w:rPr>
  </w:style>
  <w:style w:type="paragraph" w:customStyle="1" w:styleId="BodyText210">
    <w:name w:val="Body Text 21"/>
    <w:basedOn w:val="Normal"/>
    <w:next w:val="BodyText2"/>
    <w:unhideWhenUsed/>
    <w:rsid w:val="002A0521"/>
    <w:pPr>
      <w:spacing w:after="120" w:line="480" w:lineRule="auto"/>
    </w:pPr>
    <w:rPr>
      <w:sz w:val="12"/>
    </w:rPr>
  </w:style>
  <w:style w:type="paragraph" w:customStyle="1" w:styleId="BodyTextIndent1">
    <w:name w:val="Body Text Indent1"/>
    <w:basedOn w:val="Normal"/>
    <w:next w:val="BodyTextIndent"/>
    <w:unhideWhenUsed/>
    <w:rsid w:val="002A0521"/>
    <w:pPr>
      <w:spacing w:after="120"/>
      <w:ind w:left="360"/>
    </w:pPr>
    <w:rPr>
      <w:sz w:val="16"/>
    </w:rPr>
  </w:style>
  <w:style w:type="paragraph" w:customStyle="1" w:styleId="BodyTextIndent31">
    <w:name w:val="Body Text Indent 31"/>
    <w:basedOn w:val="Normal"/>
    <w:next w:val="BodyTextIndent3"/>
    <w:semiHidden/>
    <w:unhideWhenUsed/>
    <w:rsid w:val="002A0521"/>
    <w:pPr>
      <w:spacing w:after="120"/>
      <w:ind w:left="360"/>
    </w:pPr>
    <w:rPr>
      <w:sz w:val="14"/>
    </w:rPr>
  </w:style>
  <w:style w:type="paragraph" w:customStyle="1" w:styleId="BodyTextIndent21">
    <w:name w:val="Body Text Indent 21"/>
    <w:basedOn w:val="Normal"/>
    <w:next w:val="BodyTextIndent2"/>
    <w:unhideWhenUsed/>
    <w:rsid w:val="002A0521"/>
    <w:pPr>
      <w:spacing w:after="120" w:line="480" w:lineRule="auto"/>
      <w:ind w:left="360"/>
    </w:pPr>
    <w:rPr>
      <w:sz w:val="16"/>
    </w:rPr>
  </w:style>
  <w:style w:type="character" w:customStyle="1" w:styleId="Caption11">
    <w:name w:val="Caption11"/>
    <w:rsid w:val="002A0521"/>
  </w:style>
  <w:style w:type="paragraph" w:customStyle="1" w:styleId="z-BottomofForm1">
    <w:name w:val="z-Bottom of Form1"/>
    <w:basedOn w:val="Normal"/>
    <w:next w:val="Normal"/>
    <w:hidden/>
    <w:unhideWhenUsed/>
    <w:rsid w:val="002A0521"/>
    <w:pPr>
      <w:pBdr>
        <w:top w:val="single" w:sz="6" w:space="1" w:color="auto"/>
      </w:pBdr>
      <w:jc w:val="center"/>
    </w:pPr>
    <w:rPr>
      <w:rFonts w:eastAsia="Times New Roman"/>
      <w:vanish/>
      <w:sz w:val="16"/>
      <w:szCs w:val="16"/>
    </w:rPr>
  </w:style>
  <w:style w:type="paragraph" w:customStyle="1" w:styleId="arcticletext">
    <w:name w:val="arcticle_text"/>
    <w:basedOn w:val="Normal"/>
    <w:rsid w:val="002A0521"/>
    <w:pPr>
      <w:spacing w:before="100" w:beforeAutospacing="1" w:after="100" w:afterAutospacing="1"/>
    </w:pPr>
    <w:rPr>
      <w:rFonts w:eastAsia="Times New Roman"/>
    </w:rPr>
  </w:style>
  <w:style w:type="paragraph" w:customStyle="1" w:styleId="cptchblock">
    <w:name w:val="cptch_block"/>
    <w:basedOn w:val="Normal"/>
    <w:rsid w:val="002A0521"/>
    <w:pPr>
      <w:spacing w:before="100" w:beforeAutospacing="1" w:after="100" w:afterAutospacing="1"/>
    </w:pPr>
    <w:rPr>
      <w:rFonts w:eastAsia="Times New Roman"/>
    </w:rPr>
  </w:style>
  <w:style w:type="paragraph" w:customStyle="1" w:styleId="publisheddate">
    <w:name w:val="published_date"/>
    <w:basedOn w:val="Normal"/>
    <w:rsid w:val="002A0521"/>
    <w:pPr>
      <w:spacing w:before="100" w:beforeAutospacing="1" w:after="100" w:afterAutospacing="1"/>
    </w:pPr>
    <w:rPr>
      <w:rFonts w:eastAsia="Times New Roman"/>
    </w:rPr>
  </w:style>
  <w:style w:type="paragraph" w:customStyle="1" w:styleId="headline-title">
    <w:name w:val="headline-title"/>
    <w:basedOn w:val="Normal"/>
    <w:qFormat/>
    <w:rsid w:val="002A0521"/>
    <w:pPr>
      <w:spacing w:before="100" w:beforeAutospacing="1" w:after="100" w:afterAutospacing="1"/>
    </w:pPr>
    <w:rPr>
      <w:rFonts w:eastAsia="Times New Roman"/>
    </w:rPr>
  </w:style>
  <w:style w:type="character" w:customStyle="1" w:styleId="StyleCards12ptThickunderlineChar1">
    <w:name w:val="Style Cards + 12 pt Thick underline Char1"/>
    <w:rsid w:val="002A0521"/>
    <w:rPr>
      <w:sz w:val="24"/>
      <w:szCs w:val="24"/>
      <w:u w:val="thick"/>
    </w:rPr>
  </w:style>
  <w:style w:type="character" w:customStyle="1" w:styleId="BodyTextIndentChar2">
    <w:name w:val="Body Text Indent Char2"/>
    <w:basedOn w:val="DefaultParagraphFont"/>
    <w:uiPriority w:val="99"/>
    <w:semiHidden/>
    <w:rsid w:val="002A0521"/>
    <w:rPr>
      <w:rFonts w:ascii="Georgia" w:hAnsi="Georgia"/>
      <w:sz w:val="22"/>
      <w:szCs w:val="22"/>
    </w:rPr>
  </w:style>
  <w:style w:type="character" w:customStyle="1" w:styleId="BodyText2Char2">
    <w:name w:val="Body Text 2 Char2"/>
    <w:basedOn w:val="DefaultParagraphFont"/>
    <w:uiPriority w:val="99"/>
    <w:semiHidden/>
    <w:rsid w:val="002A0521"/>
    <w:rPr>
      <w:rFonts w:ascii="Georgia" w:hAnsi="Georgia"/>
      <w:sz w:val="22"/>
      <w:szCs w:val="22"/>
    </w:rPr>
  </w:style>
  <w:style w:type="character" w:customStyle="1" w:styleId="BodyText3Char2">
    <w:name w:val="Body Text 3 Char2"/>
    <w:basedOn w:val="DefaultParagraphFont"/>
    <w:uiPriority w:val="99"/>
    <w:semiHidden/>
    <w:rsid w:val="002A0521"/>
    <w:rPr>
      <w:rFonts w:ascii="Georgia" w:hAnsi="Georgia"/>
      <w:sz w:val="16"/>
      <w:szCs w:val="16"/>
    </w:rPr>
  </w:style>
  <w:style w:type="character" w:customStyle="1" w:styleId="BodyTextIndent2Char2">
    <w:name w:val="Body Text Indent 2 Char2"/>
    <w:basedOn w:val="DefaultParagraphFont"/>
    <w:uiPriority w:val="99"/>
    <w:semiHidden/>
    <w:rsid w:val="002A0521"/>
    <w:rPr>
      <w:rFonts w:ascii="Georgia" w:hAnsi="Georgia"/>
      <w:sz w:val="22"/>
      <w:szCs w:val="22"/>
    </w:rPr>
  </w:style>
  <w:style w:type="character" w:customStyle="1" w:styleId="BodyTextIndent3Char2">
    <w:name w:val="Body Text Indent 3 Char2"/>
    <w:basedOn w:val="DefaultParagraphFont"/>
    <w:uiPriority w:val="99"/>
    <w:semiHidden/>
    <w:rsid w:val="002A0521"/>
    <w:rPr>
      <w:rFonts w:ascii="Georgia" w:hAnsi="Georgia"/>
      <w:sz w:val="16"/>
      <w:szCs w:val="16"/>
    </w:rPr>
  </w:style>
  <w:style w:type="character" w:customStyle="1" w:styleId="z-BottomofFormChar2">
    <w:name w:val="z-Bottom of Form Char2"/>
    <w:basedOn w:val="DefaultParagraphFont"/>
    <w:uiPriority w:val="99"/>
    <w:semiHidden/>
    <w:rsid w:val="002A052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A052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A0521"/>
    <w:rPr>
      <w:rFonts w:ascii="Garamond" w:eastAsia="Cambria" w:hAnsi="Garamond"/>
      <w:sz w:val="20"/>
    </w:rPr>
  </w:style>
  <w:style w:type="paragraph" w:customStyle="1" w:styleId="StyleHotRouteLatinGaramond10ptUnderline">
    <w:name w:val="Style Hot Route + (Latin) Garamond 10 pt Underline"/>
    <w:basedOn w:val="HotRoute0"/>
    <w:link w:val="StyleHotRouteLatinGaramond10ptUnderlineChar"/>
    <w:rsid w:val="002A052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A0521"/>
    <w:rPr>
      <w:rFonts w:ascii="Garamond" w:eastAsia="Cambria" w:hAnsi="Garamond"/>
      <w:sz w:val="20"/>
      <w:u w:val="single"/>
    </w:rPr>
  </w:style>
  <w:style w:type="character" w:customStyle="1" w:styleId="m5686307894942199640gmail-style13ptbold">
    <w:name w:val="m_5686307894942199640gmail-style13ptbold"/>
    <w:basedOn w:val="DefaultParagraphFont"/>
    <w:rsid w:val="002A0521"/>
  </w:style>
  <w:style w:type="character" w:customStyle="1" w:styleId="m5686307894942199640gmail-styleunderline">
    <w:name w:val="m_5686307894942199640gmail-styleunderline"/>
    <w:basedOn w:val="DefaultParagraphFont"/>
    <w:rsid w:val="002A0521"/>
  </w:style>
  <w:style w:type="paragraph" w:customStyle="1" w:styleId="Hyperlink2">
    <w:name w:val="Hyperlink2"/>
    <w:basedOn w:val="Normal"/>
    <w:qFormat/>
    <w:rsid w:val="002A0521"/>
    <w:rPr>
      <w:rFonts w:eastAsia="Calibri"/>
      <w:color w:val="00B0F0"/>
      <w:u w:val="single" w:color="00B0F0"/>
    </w:rPr>
  </w:style>
  <w:style w:type="character" w:customStyle="1" w:styleId="messagecontent">
    <w:name w:val="message_content"/>
    <w:rsid w:val="002A0521"/>
  </w:style>
  <w:style w:type="paragraph" w:customStyle="1" w:styleId="UnderlineCharCharCharCharCharCharCharCharChar">
    <w:name w:val="Underline Char Char Char Char Char Char Char Char Char"/>
    <w:link w:val="UnderlineCharCharCharCharCharCharCharCharCharChar"/>
    <w:rsid w:val="002A0521"/>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rsid w:val="002A0521"/>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521"/>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2A0521"/>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521"/>
    <w:rPr>
      <w:rFonts w:ascii="Times New Roman" w:eastAsia="SimSun" w:hAnsi="Times New Roman" w:cs="Times New Roman"/>
      <w:sz w:val="24"/>
      <w:szCs w:val="24"/>
      <w:lang w:eastAsia="zh-CN"/>
    </w:rPr>
  </w:style>
  <w:style w:type="character" w:customStyle="1" w:styleId="Char1Char1">
    <w:name w:val="Char1 Char1"/>
    <w:rsid w:val="002A0521"/>
    <w:rPr>
      <w:rFonts w:ascii="Arial" w:hAnsi="Arial" w:cs="Arial"/>
      <w:b/>
      <w:bCs/>
      <w:kern w:val="32"/>
      <w:sz w:val="28"/>
      <w:szCs w:val="32"/>
      <w:lang w:val="en-US" w:eastAsia="en-US" w:bidi="ar-SA"/>
    </w:rPr>
  </w:style>
  <w:style w:type="paragraph" w:customStyle="1" w:styleId="Style310">
    <w:name w:val="Style31"/>
    <w:basedOn w:val="Normal"/>
    <w:uiPriority w:val="99"/>
    <w:qFormat/>
    <w:rsid w:val="002A0521"/>
    <w:pPr>
      <w:spacing w:line="197" w:lineRule="exact"/>
      <w:jc w:val="both"/>
    </w:pPr>
  </w:style>
  <w:style w:type="paragraph" w:customStyle="1" w:styleId="Style42">
    <w:name w:val="Style42"/>
    <w:basedOn w:val="Normal"/>
    <w:uiPriority w:val="99"/>
    <w:qFormat/>
    <w:rsid w:val="002A0521"/>
    <w:pPr>
      <w:spacing w:line="202" w:lineRule="exact"/>
      <w:jc w:val="both"/>
    </w:pPr>
  </w:style>
  <w:style w:type="paragraph" w:customStyle="1" w:styleId="Style51">
    <w:name w:val="Style51"/>
    <w:basedOn w:val="Normal"/>
    <w:uiPriority w:val="99"/>
    <w:qFormat/>
    <w:rsid w:val="002A0521"/>
    <w:pPr>
      <w:spacing w:line="200" w:lineRule="exact"/>
      <w:jc w:val="both"/>
    </w:pPr>
  </w:style>
  <w:style w:type="character" w:customStyle="1" w:styleId="FontStyle72">
    <w:name w:val="Font Style72"/>
    <w:rsid w:val="002A0521"/>
    <w:rPr>
      <w:rFonts w:ascii="Times New Roman" w:hAnsi="Times New Roman" w:cs="Times New Roman" w:hint="default"/>
      <w:sz w:val="16"/>
      <w:szCs w:val="16"/>
    </w:rPr>
  </w:style>
  <w:style w:type="character" w:customStyle="1" w:styleId="FontStyle73">
    <w:name w:val="Font Style73"/>
    <w:uiPriority w:val="99"/>
    <w:rsid w:val="002A0521"/>
    <w:rPr>
      <w:rFonts w:ascii="Times New Roman" w:hAnsi="Times New Roman" w:cs="Times New Roman" w:hint="default"/>
      <w:i/>
      <w:iCs/>
      <w:sz w:val="16"/>
      <w:szCs w:val="16"/>
    </w:rPr>
  </w:style>
  <w:style w:type="character" w:customStyle="1" w:styleId="UnderlinestyleChar20">
    <w:name w:val="Underline style Char2"/>
    <w:rsid w:val="002A0521"/>
    <w:rPr>
      <w:sz w:val="22"/>
      <w:szCs w:val="24"/>
      <w:u w:val="single"/>
      <w:lang w:val="en-US" w:eastAsia="en-US" w:bidi="ar-SA"/>
    </w:rPr>
  </w:style>
  <w:style w:type="character" w:customStyle="1" w:styleId="FontStyle49">
    <w:name w:val="Font Style49"/>
    <w:uiPriority w:val="99"/>
    <w:rsid w:val="002A0521"/>
    <w:rPr>
      <w:rFonts w:ascii="Times New Roman" w:hAnsi="Times New Roman" w:cs="Times New Roman"/>
      <w:sz w:val="20"/>
      <w:szCs w:val="20"/>
    </w:rPr>
  </w:style>
  <w:style w:type="character" w:customStyle="1" w:styleId="FontStyle50">
    <w:name w:val="Font Style50"/>
    <w:uiPriority w:val="99"/>
    <w:rsid w:val="002A0521"/>
    <w:rPr>
      <w:rFonts w:ascii="Times New Roman" w:hAnsi="Times New Roman" w:cs="Times New Roman"/>
      <w:b/>
      <w:bCs/>
      <w:sz w:val="20"/>
      <w:szCs w:val="20"/>
    </w:rPr>
  </w:style>
  <w:style w:type="paragraph" w:customStyle="1" w:styleId="msonormal0">
    <w:name w:val="msonormal"/>
    <w:basedOn w:val="Normal"/>
    <w:uiPriority w:val="99"/>
    <w:qFormat/>
    <w:rsid w:val="002A0521"/>
    <w:pPr>
      <w:spacing w:before="100" w:beforeAutospacing="1" w:after="100" w:afterAutospacing="1"/>
    </w:pPr>
    <w:rPr>
      <w:rFonts w:eastAsia="Times New Roman"/>
    </w:rPr>
  </w:style>
  <w:style w:type="character" w:customStyle="1" w:styleId="ListBulletChar">
    <w:name w:val="List Bullet Char"/>
    <w:link w:val="ListBullet"/>
    <w:uiPriority w:val="99"/>
    <w:locked/>
    <w:rsid w:val="002A0521"/>
    <w:rPr>
      <w:rFonts w:ascii="Calibri" w:eastAsia="Calibri" w:hAnsi="Calibri"/>
      <w:sz w:val="22"/>
    </w:rPr>
  </w:style>
  <w:style w:type="character" w:customStyle="1" w:styleId="BoldUnderlineChar2Char">
    <w:name w:val="BoldUnderline Char2 Char"/>
    <w:link w:val="BoldUnderlineChar20"/>
    <w:locked/>
    <w:rsid w:val="002A052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A0521"/>
    <w:rPr>
      <w:rFonts w:ascii="Times New Roman" w:eastAsia="Times New Roman" w:hAnsi="Times New Roman" w:cs="Times New Roman"/>
      <w:b/>
      <w:sz w:val="20"/>
      <w:u w:val="single"/>
    </w:rPr>
  </w:style>
  <w:style w:type="paragraph" w:customStyle="1" w:styleId="Cardstyle0">
    <w:name w:val="Cardstyle"/>
    <w:basedOn w:val="Normal"/>
    <w:next w:val="Normal"/>
    <w:uiPriority w:val="99"/>
    <w:qFormat/>
    <w:rsid w:val="002A0521"/>
    <w:pPr>
      <w:spacing w:line="256" w:lineRule="auto"/>
    </w:pPr>
    <w:rPr>
      <w:rFonts w:eastAsia="Times New Roman"/>
    </w:rPr>
  </w:style>
  <w:style w:type="paragraph" w:customStyle="1" w:styleId="Normal20pt">
    <w:name w:val="Normal  + 20 pt"/>
    <w:basedOn w:val="Normal"/>
    <w:uiPriority w:val="6"/>
    <w:qFormat/>
    <w:rsid w:val="002A0521"/>
    <w:pPr>
      <w:spacing w:line="256" w:lineRule="auto"/>
    </w:pPr>
    <w:rPr>
      <w:rFonts w:asciiTheme="minorHAnsi" w:hAnsiTheme="minorHAnsi"/>
      <w:bCs/>
      <w:u w:val="single"/>
    </w:rPr>
  </w:style>
  <w:style w:type="paragraph" w:customStyle="1" w:styleId="conintrotext">
    <w:name w:val="conintrotext"/>
    <w:basedOn w:val="Normal"/>
    <w:uiPriority w:val="99"/>
    <w:qFormat/>
    <w:rsid w:val="002A052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A052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521"/>
    <w:pPr>
      <w:spacing w:line="256" w:lineRule="auto"/>
    </w:pPr>
    <w:rPr>
      <w:rFonts w:ascii="MS Mincho" w:eastAsia="MS Mincho" w:hAnsiTheme="minorHAnsi"/>
      <w:b/>
      <w:sz w:val="24"/>
      <w:u w:val="single"/>
    </w:rPr>
  </w:style>
  <w:style w:type="paragraph" w:customStyle="1" w:styleId="assert">
    <w:name w:val="assert"/>
    <w:basedOn w:val="Normal"/>
    <w:uiPriority w:val="99"/>
    <w:qFormat/>
    <w:rsid w:val="002A052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A052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521"/>
    <w:pPr>
      <w:spacing w:line="256" w:lineRule="auto"/>
    </w:pPr>
    <w:rPr>
      <w:rFonts w:ascii="MS Mincho"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A052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521"/>
    <w:pPr>
      <w:spacing w:line="256" w:lineRule="auto"/>
    </w:pPr>
    <w:rPr>
      <w:rFonts w:ascii="MS Mincho"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A052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521"/>
    <w:pPr>
      <w:spacing w:line="256" w:lineRule="auto"/>
    </w:pPr>
    <w:rPr>
      <w:rFonts w:ascii="MS Mincho" w:eastAsia="MS Mincho" w:hAnsiTheme="minorHAnsi"/>
      <w:b/>
      <w:sz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A052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A0521"/>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A0521"/>
    <w:rPr>
      <w:rFonts w:eastAsia="Times New Roman"/>
      <w:u w:val="single"/>
    </w:rPr>
  </w:style>
  <w:style w:type="paragraph" w:customStyle="1" w:styleId="StyleStyle4ArialNarrow9pt">
    <w:name w:val="Style Style4 + Arial Narrow 9 pt"/>
    <w:basedOn w:val="Normal"/>
    <w:link w:val="StyleStyle4ArialNarrow9ptChar"/>
    <w:qFormat/>
    <w:rsid w:val="002A0521"/>
    <w:pPr>
      <w:spacing w:line="256" w:lineRule="auto"/>
    </w:pPr>
    <w:rPr>
      <w:rFonts w:asciiTheme="minorHAnsi" w:eastAsia="Times New Roman" w:hAnsiTheme="minorHAnsi"/>
      <w:sz w:val="24"/>
      <w:u w:val="single"/>
    </w:rPr>
  </w:style>
  <w:style w:type="character" w:customStyle="1" w:styleId="StyleStyle4ArialNarrow9ptBoldChar">
    <w:name w:val="Style Style4 + Arial Narrow 9 pt Bold Char"/>
    <w:link w:val="StyleStyle4ArialNarrow9ptBold"/>
    <w:locked/>
    <w:rsid w:val="002A052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A0521"/>
    <w:pPr>
      <w:spacing w:line="256" w:lineRule="auto"/>
    </w:pPr>
    <w:rPr>
      <w:rFonts w:asciiTheme="minorHAnsi" w:eastAsia="Times New Roman" w:hAnsiTheme="minorHAnsi"/>
      <w:b/>
      <w:bCs/>
      <w:sz w:val="24"/>
      <w:u w:val="single"/>
    </w:rPr>
  </w:style>
  <w:style w:type="character" w:customStyle="1" w:styleId="Citation-AuthorDateChar">
    <w:name w:val="Citation - Author/Date Char"/>
    <w:locked/>
    <w:rsid w:val="002A0521"/>
    <w:rPr>
      <w:rFonts w:eastAsia="Times New Roman"/>
      <w:b/>
      <w:smallCaps/>
      <w:sz w:val="24"/>
      <w:szCs w:val="24"/>
      <w:u w:val="single"/>
    </w:rPr>
  </w:style>
  <w:style w:type="character" w:customStyle="1" w:styleId="HiddenBlockHeaderChar">
    <w:name w:val="Hidden Block Header Char"/>
    <w:link w:val="HiddenBlockHeader"/>
    <w:locked/>
    <w:rsid w:val="002A0521"/>
    <w:rPr>
      <w:rFonts w:ascii="Calibri" w:hAnsi="Calibri"/>
      <w:sz w:val="22"/>
    </w:rPr>
  </w:style>
  <w:style w:type="character" w:customStyle="1" w:styleId="ThirdChar">
    <w:name w:val="Third Char"/>
    <w:link w:val="Third"/>
    <w:locked/>
    <w:rsid w:val="002A0521"/>
    <w:rPr>
      <w:rFonts w:eastAsia="Times New Roman"/>
      <w:b/>
      <w:u w:val="single"/>
      <w:lang w:val="x-none" w:eastAsia="x-none"/>
    </w:rPr>
  </w:style>
  <w:style w:type="paragraph" w:customStyle="1" w:styleId="Third">
    <w:name w:val="Third"/>
    <w:basedOn w:val="Normal"/>
    <w:link w:val="ThirdChar"/>
    <w:qFormat/>
    <w:rsid w:val="002A0521"/>
    <w:pPr>
      <w:spacing w:line="256" w:lineRule="auto"/>
    </w:pPr>
    <w:rPr>
      <w:rFonts w:asciiTheme="minorHAnsi" w:eastAsia="Times New Roman" w:hAnsiTheme="minorHAnsi"/>
      <w:b/>
      <w:sz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2A0521"/>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ocked/>
    <w:rsid w:val="002A0521"/>
    <w:rPr>
      <w:rFonts w:eastAsia="Times New Roman"/>
      <w:b/>
      <w:szCs w:val="24"/>
      <w:u w:val="thick"/>
    </w:rPr>
  </w:style>
  <w:style w:type="paragraph" w:customStyle="1" w:styleId="CiteSmallText">
    <w:name w:val="Cite Small Text"/>
    <w:basedOn w:val="Normal"/>
    <w:uiPriority w:val="99"/>
    <w:qFormat/>
    <w:rsid w:val="002A052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A0521"/>
    <w:rPr>
      <w:lang w:val="x-none"/>
    </w:rPr>
  </w:style>
  <w:style w:type="paragraph" w:customStyle="1" w:styleId="Cards1CharChar">
    <w:name w:val="Cards1 Char Char"/>
    <w:basedOn w:val="Normal"/>
    <w:link w:val="Cards1CharCharChar"/>
    <w:qFormat/>
    <w:rsid w:val="002A0521"/>
    <w:pPr>
      <w:autoSpaceDE w:val="0"/>
      <w:autoSpaceDN w:val="0"/>
      <w:adjustRightInd w:val="0"/>
      <w:spacing w:line="256" w:lineRule="auto"/>
      <w:ind w:left="432" w:right="432"/>
      <w:jc w:val="both"/>
    </w:pPr>
    <w:rPr>
      <w:rFonts w:asciiTheme="minorHAnsi" w:hAnsiTheme="minorHAnsi"/>
      <w:sz w:val="24"/>
      <w:lang w:val="x-none"/>
    </w:rPr>
  </w:style>
  <w:style w:type="character" w:customStyle="1" w:styleId="SwagChar">
    <w:name w:val="Swag Char"/>
    <w:link w:val="Swag"/>
    <w:locked/>
    <w:rsid w:val="002A0521"/>
    <w:rPr>
      <w:color w:val="0000FF"/>
      <w:sz w:val="12"/>
      <w:u w:val="single"/>
    </w:rPr>
  </w:style>
  <w:style w:type="paragraph" w:customStyle="1" w:styleId="Swag">
    <w:name w:val="Swag"/>
    <w:basedOn w:val="Normal"/>
    <w:link w:val="SwagChar"/>
    <w:qFormat/>
    <w:rsid w:val="002A0521"/>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2A052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A052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A052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A052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A052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A052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A0521"/>
    <w:rPr>
      <w:rFonts w:eastAsia="Times New Roman"/>
      <w:b/>
      <w:bCs/>
      <w:u w:val="single"/>
    </w:rPr>
  </w:style>
  <w:style w:type="paragraph" w:customStyle="1" w:styleId="StyleUnderlineChar11ptBold2">
    <w:name w:val="Style Underline Char + 11 pt Bold2"/>
    <w:basedOn w:val="Normal"/>
    <w:link w:val="StyleUnderlineChar11ptBold2Char"/>
    <w:qFormat/>
    <w:rsid w:val="002A0521"/>
    <w:pPr>
      <w:spacing w:line="256" w:lineRule="auto"/>
    </w:pPr>
    <w:rPr>
      <w:rFonts w:asciiTheme="minorHAnsi" w:eastAsia="Times New Roman" w:hAnsiTheme="minorHAnsi"/>
      <w:b/>
      <w:bCs/>
      <w:sz w:val="24"/>
      <w:u w:val="single"/>
    </w:rPr>
  </w:style>
  <w:style w:type="character" w:customStyle="1" w:styleId="StyleStyleUnderlineTimesNewRoman11ptChar">
    <w:name w:val="Style Style Underline + Times New Roman + 11 pt Char"/>
    <w:link w:val="StyleStyleUnderlineTimesNewRoman11pt"/>
    <w:locked/>
    <w:rsid w:val="002A052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A0521"/>
    <w:pPr>
      <w:spacing w:line="256" w:lineRule="auto"/>
    </w:pPr>
    <w:rPr>
      <w:rFonts w:asciiTheme="minorHAnsi" w:eastAsia="Times New Roman" w:hAnsiTheme="minorHAns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A052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A0521"/>
    <w:pPr>
      <w:spacing w:line="256" w:lineRule="auto"/>
    </w:pPr>
    <w:rPr>
      <w:rFonts w:asciiTheme="minorHAnsi" w:eastAsia="Times New Roman" w:hAnsiTheme="minorHAnsi"/>
      <w:sz w:val="24"/>
      <w:u w:val="single"/>
    </w:rPr>
  </w:style>
  <w:style w:type="character" w:customStyle="1" w:styleId="TagsCharCharCharChar">
    <w:name w:val="Tags Char Char Char Char"/>
    <w:locked/>
    <w:rsid w:val="002A052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A0521"/>
  </w:style>
  <w:style w:type="paragraph" w:customStyle="1" w:styleId="NothingCharCharChar">
    <w:name w:val="Nothing Char Char Char"/>
    <w:link w:val="NothingCharChar"/>
    <w:qFormat/>
    <w:rsid w:val="002A0521"/>
    <w:pPr>
      <w:jc w:val="both"/>
    </w:pPr>
  </w:style>
  <w:style w:type="paragraph" w:customStyle="1" w:styleId="StyleLeft021">
    <w:name w:val="Style Left:  0.2&quot;1"/>
    <w:basedOn w:val="Normal"/>
    <w:uiPriority w:val="99"/>
    <w:qFormat/>
    <w:rsid w:val="002A052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A052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A052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A052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A052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paragraph" w:customStyle="1" w:styleId="BlockTitle20">
    <w:name w:val="Block Title #2"/>
    <w:basedOn w:val="Normal"/>
    <w:uiPriority w:val="99"/>
    <w:qFormat/>
    <w:rsid w:val="002A052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A0521"/>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2A0521"/>
    <w:pPr>
      <w:widowControl w:val="0"/>
      <w:jc w:val="both"/>
      <w:outlineLvl w:val="1"/>
    </w:pPr>
    <w:rPr>
      <w:rFonts w:ascii="Times New Roman" w:eastAsia="Times New Roman" w:hAnsi="Times New Roman" w:cs="Times New Roman"/>
      <w:b/>
    </w:rPr>
  </w:style>
  <w:style w:type="character" w:customStyle="1" w:styleId="UnderlineCharChar4">
    <w:name w:val="Underline Char Char4"/>
    <w:rsid w:val="002A0521"/>
    <w:rPr>
      <w:szCs w:val="24"/>
      <w:u w:val="single"/>
      <w:lang w:val="en-US" w:eastAsia="en-US" w:bidi="ar-SA"/>
    </w:rPr>
  </w:style>
  <w:style w:type="character" w:customStyle="1" w:styleId="BoldUnderlineCharChar3">
    <w:name w:val="BoldUnderline Char Char3"/>
    <w:rsid w:val="002A0521"/>
    <w:rPr>
      <w:b/>
      <w:bCs w:val="0"/>
      <w:szCs w:val="24"/>
      <w:u w:val="single"/>
      <w:lang w:val="en-US" w:eastAsia="en-US" w:bidi="ar-SA"/>
    </w:rPr>
  </w:style>
  <w:style w:type="character" w:customStyle="1" w:styleId="UnderlineCharChar3">
    <w:name w:val="Underline Char Char3"/>
    <w:rsid w:val="002A0521"/>
    <w:rPr>
      <w:szCs w:val="24"/>
      <w:u w:val="single"/>
      <w:lang w:val="en-US" w:eastAsia="en-US" w:bidi="ar-SA"/>
    </w:rPr>
  </w:style>
  <w:style w:type="character" w:customStyle="1" w:styleId="BoldUnderlineCharChar2">
    <w:name w:val="BoldUnderline Char Char2"/>
    <w:rsid w:val="002A0521"/>
    <w:rPr>
      <w:b/>
      <w:bCs w:val="0"/>
      <w:szCs w:val="24"/>
      <w:u w:val="single"/>
      <w:lang w:val="en-US" w:eastAsia="en-US" w:bidi="ar-SA"/>
    </w:rPr>
  </w:style>
  <w:style w:type="character" w:customStyle="1" w:styleId="volume-issue">
    <w:name w:val="volume-issue"/>
    <w:rsid w:val="002A0521"/>
    <w:rPr>
      <w:rFonts w:ascii="Times New Roman" w:hAnsi="Times New Roman" w:cs="Times New Roman" w:hint="default"/>
    </w:rPr>
  </w:style>
  <w:style w:type="character" w:customStyle="1" w:styleId="boldness1">
    <w:name w:val="boldness1"/>
    <w:rsid w:val="002A0521"/>
  </w:style>
  <w:style w:type="character" w:customStyle="1" w:styleId="story-author">
    <w:name w:val="story-author"/>
    <w:basedOn w:val="DefaultParagraphFont"/>
    <w:rsid w:val="002A0521"/>
  </w:style>
  <w:style w:type="character" w:customStyle="1" w:styleId="StyleEmphasisArial12ptBoldNotItalic">
    <w:name w:val="Style Emphasis + Arial 12 pt Bold Not Italic"/>
    <w:basedOn w:val="Emphasis"/>
    <w:rsid w:val="002A052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2A0521"/>
  </w:style>
  <w:style w:type="character" w:customStyle="1" w:styleId="StyleStyle4CharTimesNewRoman11ptItalic">
    <w:name w:val="Style Style4 Char + Times New Roman 11 pt Italic"/>
    <w:basedOn w:val="DefaultParagraphFont"/>
    <w:rsid w:val="002A052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A0521"/>
  </w:style>
  <w:style w:type="character" w:customStyle="1" w:styleId="ad">
    <w:name w:val="_"/>
    <w:basedOn w:val="DefaultParagraphFont"/>
    <w:rsid w:val="002A0521"/>
  </w:style>
  <w:style w:type="character" w:customStyle="1" w:styleId="Heading3CharCharCharChar1">
    <w:name w:val="Heading 3 Char Char Char Char1"/>
    <w:rsid w:val="002A0521"/>
    <w:rPr>
      <w:rFonts w:ascii="Arial" w:hAnsi="Arial" w:cs="Arial" w:hint="default"/>
      <w:bCs/>
      <w:szCs w:val="26"/>
      <w:u w:val="single"/>
      <w:lang w:val="en-US" w:eastAsia="en-US" w:bidi="ar-SA"/>
    </w:rPr>
  </w:style>
  <w:style w:type="character" w:customStyle="1" w:styleId="comment-body">
    <w:name w:val="comment-body"/>
    <w:rsid w:val="002A0521"/>
  </w:style>
  <w:style w:type="character" w:customStyle="1" w:styleId="UnderlineCharCharChar1">
    <w:name w:val="Underline Char Char Char1"/>
    <w:rsid w:val="002A0521"/>
    <w:rPr>
      <w:u w:val="single"/>
      <w:lang w:val="en-US" w:eastAsia="en-US" w:bidi="ar-SA"/>
    </w:rPr>
  </w:style>
  <w:style w:type="character" w:customStyle="1" w:styleId="UnderlineChar1Char">
    <w:name w:val="Underline Char1 Char"/>
    <w:rsid w:val="002A0521"/>
    <w:rPr>
      <w:rFonts w:ascii="Calibri" w:eastAsia="MS Mincho" w:hAnsi="Calibri" w:cs="Calibri" w:hint="default"/>
      <w:szCs w:val="20"/>
      <w:u w:val="single"/>
    </w:rPr>
  </w:style>
  <w:style w:type="character" w:customStyle="1" w:styleId="StyleBoldandUnderlineCharChar29pt">
    <w:name w:val="Style Bold and Underline Char Char2 + 9 pt"/>
    <w:rsid w:val="002A0521"/>
    <w:rPr>
      <w:rFonts w:ascii="Times New Roman" w:hAnsi="Times New Roman" w:cs="Times New Roman" w:hint="default"/>
      <w:b/>
      <w:bCs/>
      <w:noProof w:val="0"/>
      <w:sz w:val="20"/>
      <w:u w:val="single"/>
    </w:rPr>
  </w:style>
  <w:style w:type="character" w:customStyle="1" w:styleId="StyleUnderlineCharChar19pt">
    <w:name w:val="Style Underline Char Char1 + 9 pt"/>
    <w:rsid w:val="002A052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A052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A0521"/>
  </w:style>
  <w:style w:type="character" w:customStyle="1" w:styleId="resultbodyblack">
    <w:name w:val="resultbodyblack"/>
    <w:rsid w:val="002A0521"/>
    <w:rPr>
      <w:rFonts w:ascii="Times New Roman" w:hAnsi="Times New Roman" w:cs="Times New Roman" w:hint="default"/>
    </w:rPr>
  </w:style>
  <w:style w:type="character" w:customStyle="1" w:styleId="3TagCite">
    <w:name w:val="3 Tag/Cite"/>
    <w:rsid w:val="002A0521"/>
    <w:rPr>
      <w:rFonts w:ascii="Times New Roman" w:hAnsi="Times New Roman" w:cs="Times New Roman" w:hint="default"/>
      <w:b/>
      <w:bCs w:val="0"/>
    </w:rPr>
  </w:style>
  <w:style w:type="character" w:customStyle="1" w:styleId="4Qualifications">
    <w:name w:val="4 Qualifications"/>
    <w:rsid w:val="002A0521"/>
    <w:rPr>
      <w:rFonts w:ascii="Times New Roman" w:hAnsi="Times New Roman" w:cs="Times New Roman" w:hint="default"/>
      <w:sz w:val="19"/>
    </w:rPr>
  </w:style>
  <w:style w:type="character" w:customStyle="1" w:styleId="6Underlined">
    <w:name w:val="6 Underlined"/>
    <w:rsid w:val="002A0521"/>
    <w:rPr>
      <w:rFonts w:ascii="Times New Roman" w:hAnsi="Times New Roman" w:cs="Times New Roman" w:hint="default"/>
      <w:b/>
      <w:bCs w:val="0"/>
      <w:sz w:val="21"/>
      <w:u w:val="single"/>
    </w:rPr>
  </w:style>
  <w:style w:type="character" w:customStyle="1" w:styleId="nohighlighting">
    <w:name w:val="no highlighting"/>
    <w:rsid w:val="002A0521"/>
    <w:rPr>
      <w:rFonts w:ascii="Times New Roman" w:hAnsi="Times New Roman" w:cs="Times New Roman" w:hint="default"/>
      <w:color w:val="auto"/>
      <w:sz w:val="20"/>
      <w:u w:val="thick"/>
      <w:bdr w:val="none" w:sz="0" w:space="0" w:color="auto" w:frame="1"/>
    </w:rPr>
  </w:style>
  <w:style w:type="character" w:customStyle="1" w:styleId="CharChar61">
    <w:name w:val="Char Char61"/>
    <w:rsid w:val="002A0521"/>
    <w:rPr>
      <w:rFonts w:ascii="Arial" w:hAnsi="Arial" w:cs="Arial" w:hint="default"/>
      <w:bCs/>
      <w:sz w:val="16"/>
      <w:szCs w:val="26"/>
      <w:lang w:val="en-US" w:eastAsia="en-US" w:bidi="ar-SA"/>
    </w:rPr>
  </w:style>
  <w:style w:type="character" w:customStyle="1" w:styleId="styledate">
    <w:name w:val="styledate"/>
    <w:rsid w:val="002A0521"/>
  </w:style>
  <w:style w:type="character" w:customStyle="1" w:styleId="StyleUnderlineChar9ptChar">
    <w:name w:val="Style Underline Char + 9 pt Char"/>
    <w:rsid w:val="002A052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A052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A0521"/>
    <w:rPr>
      <w:b/>
      <w:bCs w:val="0"/>
      <w:szCs w:val="24"/>
      <w:u w:val="single"/>
      <w:lang w:val="en-US" w:eastAsia="en-US" w:bidi="ar-SA"/>
    </w:rPr>
  </w:style>
  <w:style w:type="character" w:customStyle="1" w:styleId="BoldandUnderlineChar1Char2">
    <w:name w:val="Bold and Underline Char1 Char2"/>
    <w:rsid w:val="002A0521"/>
    <w:rPr>
      <w:b/>
      <w:bCs w:val="0"/>
      <w:szCs w:val="24"/>
      <w:u w:val="single"/>
      <w:lang w:val="en-US" w:eastAsia="en-US" w:bidi="ar-SA"/>
    </w:rPr>
  </w:style>
  <w:style w:type="character" w:customStyle="1" w:styleId="BoldandUnderlineCharChar1">
    <w:name w:val="Bold and Underline Char Char1"/>
    <w:rsid w:val="002A0521"/>
    <w:rPr>
      <w:b/>
      <w:bCs w:val="0"/>
      <w:szCs w:val="24"/>
      <w:u w:val="single"/>
      <w:lang w:val="en-US" w:eastAsia="en-US" w:bidi="ar-SA"/>
    </w:rPr>
  </w:style>
  <w:style w:type="character" w:customStyle="1" w:styleId="authoraffil">
    <w:name w:val="authoraffil"/>
    <w:rsid w:val="002A0521"/>
  </w:style>
  <w:style w:type="character" w:customStyle="1" w:styleId="CharChar8">
    <w:name w:val="Char Char8"/>
    <w:rsid w:val="002A0521"/>
    <w:rPr>
      <w:rFonts w:ascii="Georgia" w:eastAsia="Times New Roman" w:hAnsi="Georgia" w:hint="default"/>
      <w:b/>
      <w:bCs/>
      <w:sz w:val="30"/>
      <w:szCs w:val="28"/>
      <w:u w:val="single"/>
    </w:rPr>
  </w:style>
  <w:style w:type="character" w:customStyle="1" w:styleId="boldcitationChar">
    <w:name w:val="bold citation Char"/>
    <w:rsid w:val="002A0521"/>
    <w:rPr>
      <w:rFonts w:ascii="Arial" w:hAnsi="Arial" w:cs="Arial" w:hint="default"/>
      <w:b/>
      <w:bCs w:val="0"/>
      <w:sz w:val="28"/>
      <w:szCs w:val="24"/>
      <w:u w:val="thick"/>
      <w:lang w:val="en-US" w:eastAsia="en-US" w:bidi="ar-SA"/>
    </w:rPr>
  </w:style>
  <w:style w:type="character" w:customStyle="1" w:styleId="BoldunderlineChar5">
    <w:name w:val="Bold/underline Char"/>
    <w:rsid w:val="002A052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A0521"/>
  </w:style>
  <w:style w:type="character" w:customStyle="1" w:styleId="tagCharCharChar1">
    <w:name w:val="tag Char Char Char1"/>
    <w:rsid w:val="002A0521"/>
    <w:rPr>
      <w:b/>
      <w:bCs w:val="0"/>
      <w:sz w:val="24"/>
      <w:lang w:val="en-US" w:eastAsia="en-US" w:bidi="ar-SA"/>
    </w:rPr>
  </w:style>
  <w:style w:type="character" w:customStyle="1" w:styleId="bylines">
    <w:name w:val="bylines"/>
    <w:basedOn w:val="DefaultParagraphFont"/>
    <w:rsid w:val="002A0521"/>
  </w:style>
  <w:style w:type="character" w:customStyle="1" w:styleId="StyleStyleBoldUnderlineUnderlineIntenseEmphasis1apple-style-2">
    <w:name w:val="Style Style Bold UnderlineUnderlineIntense Emphasis1apple-style-...2"/>
    <w:basedOn w:val="DefaultParagraphFont"/>
    <w:rsid w:val="002A0521"/>
    <w:rPr>
      <w:b w:val="0"/>
      <w:bCs/>
      <w:sz w:val="22"/>
      <w:u w:val="single"/>
    </w:rPr>
  </w:style>
  <w:style w:type="character" w:customStyle="1" w:styleId="FontStyle57">
    <w:name w:val="Font Style57"/>
    <w:rsid w:val="002A0521"/>
    <w:rPr>
      <w:rFonts w:ascii="Georgia" w:hAnsi="Georgia" w:cs="Georgia" w:hint="default"/>
      <w:b/>
      <w:bCs/>
      <w:sz w:val="14"/>
      <w:szCs w:val="14"/>
    </w:rPr>
  </w:style>
  <w:style w:type="character" w:customStyle="1" w:styleId="FontStyle89">
    <w:name w:val="Font Style89"/>
    <w:rsid w:val="002A0521"/>
    <w:rPr>
      <w:rFonts w:ascii="Times New Roman" w:hAnsi="Times New Roman" w:cs="Times New Roman" w:hint="default"/>
      <w:b/>
      <w:bCs/>
      <w:smallCaps/>
      <w:spacing w:val="40"/>
      <w:sz w:val="16"/>
      <w:szCs w:val="16"/>
    </w:rPr>
  </w:style>
  <w:style w:type="character" w:customStyle="1" w:styleId="hvr">
    <w:name w:val="hvr"/>
    <w:basedOn w:val="DefaultParagraphFont"/>
    <w:rsid w:val="002A0521"/>
  </w:style>
  <w:style w:type="paragraph" w:customStyle="1" w:styleId="Pol">
    <w:name w:val="Pol"/>
    <w:basedOn w:val="Heading2"/>
    <w:uiPriority w:val="99"/>
    <w:qFormat/>
    <w:rsid w:val="002A0521"/>
  </w:style>
  <w:style w:type="paragraph" w:customStyle="1" w:styleId="Style70">
    <w:name w:val="Style7"/>
    <w:basedOn w:val="Normal"/>
    <w:uiPriority w:val="99"/>
    <w:qFormat/>
    <w:rsid w:val="002A0521"/>
    <w:pPr>
      <w:widowControl w:val="0"/>
      <w:autoSpaceDE w:val="0"/>
      <w:autoSpaceDN w:val="0"/>
      <w:adjustRightInd w:val="0"/>
      <w:spacing w:line="229" w:lineRule="exact"/>
    </w:pPr>
  </w:style>
  <w:style w:type="character" w:customStyle="1" w:styleId="red">
    <w:name w:val="red"/>
    <w:basedOn w:val="DefaultParagraphFont"/>
    <w:rsid w:val="002A0521"/>
  </w:style>
  <w:style w:type="character" w:customStyle="1" w:styleId="Footnote2Char">
    <w:name w:val="Footnote2 Char"/>
    <w:link w:val="Footnote2"/>
    <w:locked/>
    <w:rsid w:val="002A0521"/>
  </w:style>
  <w:style w:type="paragraph" w:customStyle="1" w:styleId="Footnote2">
    <w:name w:val="Footnote2"/>
    <w:basedOn w:val="Normal"/>
    <w:next w:val="Normal"/>
    <w:link w:val="Footnote2Char"/>
    <w:autoRedefine/>
    <w:qFormat/>
    <w:rsid w:val="002A0521"/>
    <w:pPr>
      <w:spacing w:after="120" w:line="480" w:lineRule="auto"/>
    </w:pPr>
    <w:rPr>
      <w:rFonts w:asciiTheme="minorHAnsi" w:hAnsiTheme="minorHAnsi"/>
      <w:sz w:val="24"/>
    </w:rPr>
  </w:style>
  <w:style w:type="character" w:customStyle="1" w:styleId="link">
    <w:name w:val="link"/>
    <w:basedOn w:val="DefaultParagraphFont"/>
    <w:rsid w:val="002A0521"/>
  </w:style>
  <w:style w:type="paragraph" w:customStyle="1" w:styleId="xhead">
    <w:name w:val="xhead"/>
    <w:basedOn w:val="Normal"/>
    <w:uiPriority w:val="99"/>
    <w:qFormat/>
    <w:rsid w:val="002A0521"/>
    <w:pPr>
      <w:spacing w:before="100" w:beforeAutospacing="1" w:after="100" w:afterAutospacing="1"/>
    </w:pPr>
  </w:style>
  <w:style w:type="paragraph" w:customStyle="1" w:styleId="headlinemeta">
    <w:name w:val="headline_meta"/>
    <w:basedOn w:val="Normal"/>
    <w:uiPriority w:val="99"/>
    <w:qFormat/>
    <w:rsid w:val="002A052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A052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A052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A052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A052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A052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A052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A052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A0521"/>
    <w:rPr>
      <w:rFonts w:ascii="Lucida Grande" w:eastAsia="Cambria" w:hAnsi="Lucida Grande"/>
    </w:rPr>
  </w:style>
  <w:style w:type="paragraph" w:customStyle="1" w:styleId="Pa16">
    <w:name w:val="Pa16"/>
    <w:basedOn w:val="Default"/>
    <w:next w:val="Default"/>
    <w:uiPriority w:val="99"/>
    <w:qFormat/>
    <w:rsid w:val="002A052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A0521"/>
    <w:pPr>
      <w:spacing w:before="100" w:beforeAutospacing="1" w:after="100" w:afterAutospacing="1"/>
    </w:pPr>
  </w:style>
  <w:style w:type="paragraph" w:customStyle="1" w:styleId="Pa22">
    <w:name w:val="Pa2+2"/>
    <w:basedOn w:val="Default"/>
    <w:next w:val="Default"/>
    <w:uiPriority w:val="99"/>
    <w:qFormat/>
    <w:rsid w:val="002A052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A0521"/>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2A052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A0521"/>
  </w:style>
  <w:style w:type="character" w:customStyle="1" w:styleId="meta-sep">
    <w:name w:val="meta-sep"/>
    <w:basedOn w:val="DefaultParagraphFont"/>
    <w:rsid w:val="002A0521"/>
  </w:style>
  <w:style w:type="character" w:customStyle="1" w:styleId="A19">
    <w:name w:val="A19"/>
    <w:uiPriority w:val="99"/>
    <w:rsid w:val="002A0521"/>
    <w:rPr>
      <w:rFonts w:ascii="Georgia" w:hAnsi="Georgia" w:cs="Georgia" w:hint="default"/>
      <w:color w:val="000000"/>
      <w:sz w:val="20"/>
      <w:szCs w:val="20"/>
      <w:u w:val="single"/>
    </w:rPr>
  </w:style>
  <w:style w:type="character" w:customStyle="1" w:styleId="A130">
    <w:name w:val="A13"/>
    <w:uiPriority w:val="99"/>
    <w:rsid w:val="002A0521"/>
    <w:rPr>
      <w:rFonts w:ascii="Georgia" w:hAnsi="Georgia" w:cs="Georgia" w:hint="default"/>
      <w:color w:val="000000"/>
      <w:sz w:val="11"/>
      <w:szCs w:val="11"/>
    </w:rPr>
  </w:style>
  <w:style w:type="character" w:customStyle="1" w:styleId="ontext">
    <w:name w:val="ontext"/>
    <w:basedOn w:val="DefaultParagraphFont"/>
    <w:rsid w:val="002A0521"/>
  </w:style>
  <w:style w:type="character" w:customStyle="1" w:styleId="archive-title">
    <w:name w:val="archive-title"/>
    <w:basedOn w:val="DefaultParagraphFont"/>
    <w:rsid w:val="002A0521"/>
  </w:style>
  <w:style w:type="character" w:customStyle="1" w:styleId="imgleft">
    <w:name w:val="imgleft"/>
    <w:basedOn w:val="DefaultParagraphFont"/>
    <w:rsid w:val="002A0521"/>
  </w:style>
  <w:style w:type="character" w:customStyle="1" w:styleId="imgcenter">
    <w:name w:val="imgcenter"/>
    <w:basedOn w:val="DefaultParagraphFont"/>
    <w:rsid w:val="002A0521"/>
  </w:style>
  <w:style w:type="character" w:customStyle="1" w:styleId="A42">
    <w:name w:val="A4+2"/>
    <w:uiPriority w:val="99"/>
    <w:rsid w:val="002A0521"/>
    <w:rPr>
      <w:rFonts w:ascii="Helvetica LT Std" w:hAnsi="Helvetica LT Std" w:cs="Helvetica LT Std" w:hint="default"/>
      <w:color w:val="000000"/>
      <w:sz w:val="11"/>
      <w:szCs w:val="11"/>
    </w:rPr>
  </w:style>
  <w:style w:type="character" w:customStyle="1" w:styleId="fstitle">
    <w:name w:val="fs_title"/>
    <w:basedOn w:val="DefaultParagraphFont"/>
    <w:rsid w:val="002A0521"/>
  </w:style>
  <w:style w:type="character" w:customStyle="1" w:styleId="reportbody1">
    <w:name w:val="reportbody1"/>
    <w:basedOn w:val="DefaultParagraphFont"/>
    <w:rsid w:val="002A0521"/>
    <w:rPr>
      <w:rFonts w:ascii="Tahoma" w:hAnsi="Tahoma" w:cs="Tahoma" w:hint="default"/>
      <w:color w:val="000000"/>
      <w:sz w:val="14"/>
      <w:szCs w:val="14"/>
    </w:rPr>
  </w:style>
  <w:style w:type="character" w:customStyle="1" w:styleId="dateday">
    <w:name w:val="date_day"/>
    <w:basedOn w:val="DefaultParagraphFont"/>
    <w:rsid w:val="002A0521"/>
  </w:style>
  <w:style w:type="character" w:customStyle="1" w:styleId="datemonth">
    <w:name w:val="date_month"/>
    <w:basedOn w:val="DefaultParagraphFont"/>
    <w:rsid w:val="002A0521"/>
  </w:style>
  <w:style w:type="character" w:customStyle="1" w:styleId="dateyear">
    <w:name w:val="date_year"/>
    <w:basedOn w:val="DefaultParagraphFont"/>
    <w:rsid w:val="002A0521"/>
  </w:style>
  <w:style w:type="character" w:customStyle="1" w:styleId="Heading3CharCharCharCharCharChar">
    <w:name w:val="Heading 3 Char Char Char Char Char Char"/>
    <w:basedOn w:val="DefaultParagraphFont"/>
    <w:rsid w:val="002A052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A052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A0521"/>
    <w:rPr>
      <w:sz w:val="24"/>
      <w:szCs w:val="24"/>
      <w:lang w:val="en-US" w:eastAsia="en-US" w:bidi="ar-SA"/>
    </w:rPr>
  </w:style>
  <w:style w:type="character" w:customStyle="1" w:styleId="insideitro">
    <w:name w:val="insideitro"/>
    <w:basedOn w:val="DefaultParagraphFont"/>
    <w:rsid w:val="002A0521"/>
  </w:style>
  <w:style w:type="character" w:customStyle="1" w:styleId="wcfont">
    <w:name w:val="wcfont"/>
    <w:basedOn w:val="DefaultParagraphFont"/>
    <w:rsid w:val="002A0521"/>
  </w:style>
  <w:style w:type="character" w:customStyle="1" w:styleId="style65">
    <w:name w:val="style65"/>
    <w:basedOn w:val="DefaultParagraphFont"/>
    <w:rsid w:val="002A0521"/>
  </w:style>
  <w:style w:type="character" w:customStyle="1" w:styleId="qftext">
    <w:name w:val="qftext"/>
    <w:basedOn w:val="DefaultParagraphFont"/>
    <w:rsid w:val="002A0521"/>
  </w:style>
  <w:style w:type="character" w:customStyle="1" w:styleId="leftidx">
    <w:name w:val="leftidx"/>
    <w:basedOn w:val="DefaultParagraphFont"/>
    <w:rsid w:val="002A0521"/>
  </w:style>
  <w:style w:type="paragraph" w:customStyle="1" w:styleId="width100">
    <w:name w:val="width100"/>
    <w:basedOn w:val="Normal"/>
    <w:uiPriority w:val="99"/>
    <w:qFormat/>
    <w:rsid w:val="002A0521"/>
    <w:pPr>
      <w:spacing w:before="100" w:beforeAutospacing="1" w:after="100" w:afterAutospacing="1"/>
    </w:pPr>
  </w:style>
  <w:style w:type="character" w:customStyle="1" w:styleId="eventtitle">
    <w:name w:val="eventtitle"/>
    <w:basedOn w:val="DefaultParagraphFont"/>
    <w:rsid w:val="002A0521"/>
  </w:style>
  <w:style w:type="character" w:customStyle="1" w:styleId="eventsubtitle">
    <w:name w:val="eventsubtitle"/>
    <w:basedOn w:val="DefaultParagraphFont"/>
    <w:rsid w:val="002A0521"/>
  </w:style>
  <w:style w:type="character" w:customStyle="1" w:styleId="eventdate">
    <w:name w:val="eventdate"/>
    <w:basedOn w:val="DefaultParagraphFont"/>
    <w:rsid w:val="002A0521"/>
  </w:style>
  <w:style w:type="character" w:customStyle="1" w:styleId="legend">
    <w:name w:val="legend"/>
    <w:basedOn w:val="DefaultParagraphFont"/>
    <w:rsid w:val="002A0521"/>
  </w:style>
  <w:style w:type="character" w:customStyle="1" w:styleId="Bold12">
    <w:name w:val="Bold12"/>
    <w:uiPriority w:val="1"/>
    <w:qFormat/>
    <w:rsid w:val="002A0521"/>
    <w:rPr>
      <w:rFonts w:ascii="Times New Roman" w:hAnsi="Times New Roman"/>
      <w:b/>
      <w:sz w:val="24"/>
    </w:rPr>
  </w:style>
  <w:style w:type="character" w:customStyle="1" w:styleId="NotBold10Final">
    <w:name w:val="NotBold10Final"/>
    <w:uiPriority w:val="1"/>
    <w:qFormat/>
    <w:rsid w:val="002A0521"/>
    <w:rPr>
      <w:rFonts w:ascii="Times New Roman" w:hAnsi="Times New Roman"/>
      <w:b w:val="0"/>
      <w:i w:val="0"/>
      <w:sz w:val="20"/>
    </w:rPr>
  </w:style>
  <w:style w:type="character" w:customStyle="1" w:styleId="slug-elocation">
    <w:name w:val="slug-elocation"/>
    <w:basedOn w:val="DefaultParagraphFont"/>
    <w:rsid w:val="002A0521"/>
  </w:style>
  <w:style w:type="character" w:customStyle="1" w:styleId="fu-autorenangabe-fu-beschreibung">
    <w:name w:val="fu-autorenangabe-fu-beschreibung"/>
    <w:rsid w:val="002A0521"/>
  </w:style>
  <w:style w:type="paragraph" w:customStyle="1" w:styleId="introshadow">
    <w:name w:val="intro_shadow"/>
    <w:basedOn w:val="Normal"/>
    <w:uiPriority w:val="99"/>
    <w:qFormat/>
    <w:rsid w:val="002A0521"/>
    <w:pPr>
      <w:spacing w:before="100" w:beforeAutospacing="1" w:after="100" w:afterAutospacing="1"/>
    </w:pPr>
  </w:style>
  <w:style w:type="paragraph" w:customStyle="1" w:styleId="articleintro">
    <w:name w:val="articleintro"/>
    <w:basedOn w:val="Normal"/>
    <w:uiPriority w:val="99"/>
    <w:qFormat/>
    <w:rsid w:val="002A0521"/>
    <w:pPr>
      <w:spacing w:before="100" w:beforeAutospacing="1" w:after="100" w:afterAutospacing="1"/>
    </w:pPr>
  </w:style>
  <w:style w:type="character" w:customStyle="1" w:styleId="commentscontainer">
    <w:name w:val="comments_container"/>
    <w:basedOn w:val="DefaultParagraphFont"/>
    <w:rsid w:val="002A0521"/>
  </w:style>
  <w:style w:type="paragraph" w:customStyle="1" w:styleId="Caption40">
    <w:name w:val="Caption4"/>
    <w:basedOn w:val="Normal"/>
    <w:uiPriority w:val="99"/>
    <w:qFormat/>
    <w:rsid w:val="002A0521"/>
    <w:pPr>
      <w:spacing w:before="100" w:beforeAutospacing="1" w:after="100" w:afterAutospacing="1"/>
    </w:pPr>
  </w:style>
  <w:style w:type="paragraph" w:customStyle="1" w:styleId="publishedon">
    <w:name w:val="published_on"/>
    <w:basedOn w:val="Normal"/>
    <w:uiPriority w:val="99"/>
    <w:qFormat/>
    <w:rsid w:val="002A0521"/>
    <w:pPr>
      <w:spacing w:before="100" w:beforeAutospacing="1" w:after="100" w:afterAutospacing="1"/>
    </w:pPr>
  </w:style>
  <w:style w:type="character" w:customStyle="1" w:styleId="hparticlefooter">
    <w:name w:val="hparticlefooter"/>
    <w:basedOn w:val="DefaultParagraphFont"/>
    <w:rsid w:val="002A0521"/>
  </w:style>
  <w:style w:type="table" w:customStyle="1" w:styleId="TableGrid2">
    <w:name w:val="Table Grid2"/>
    <w:basedOn w:val="TableNormal"/>
    <w:next w:val="TableGrid"/>
    <w:rsid w:val="002A052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A0521"/>
  </w:style>
  <w:style w:type="character" w:customStyle="1" w:styleId="BlockCharCharCharCharChar">
    <w:name w:val="Block Char Char Char Char Char"/>
    <w:aliases w:val="Block Char Char Char Char Char Char Char Char,Block Char Char Char Char Char Char Char1"/>
    <w:basedOn w:val="DefaultParagraphFont"/>
    <w:rsid w:val="002A052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A0521"/>
    <w:rPr>
      <w:b/>
      <w:color w:val="000000"/>
      <w:u w:val="single"/>
    </w:rPr>
  </w:style>
  <w:style w:type="character" w:customStyle="1" w:styleId="CiteEmphasisChar">
    <w:name w:val="Cite/Emphasis Char"/>
    <w:basedOn w:val="DefaultParagraphFont"/>
    <w:link w:val="CiteEmphasis"/>
    <w:rsid w:val="002A0521"/>
    <w:rPr>
      <w:rFonts w:ascii="Calibri" w:hAnsi="Calibri"/>
      <w:b/>
      <w:color w:val="000000"/>
      <w:sz w:val="22"/>
      <w:u w:val="single"/>
    </w:rPr>
  </w:style>
  <w:style w:type="character" w:customStyle="1" w:styleId="ReadText">
    <w:name w:val="Read Text"/>
    <w:basedOn w:val="DefaultParagraphFont"/>
    <w:rsid w:val="002A0521"/>
    <w:rPr>
      <w:rFonts w:ascii="Times New Roman" w:hAnsi="Times New Roman"/>
      <w:b/>
      <w:bCs/>
      <w:sz w:val="24"/>
      <w:u w:val="single"/>
    </w:rPr>
  </w:style>
  <w:style w:type="paragraph" w:customStyle="1" w:styleId="Styleunread8pt">
    <w:name w:val="Style unread + 8 pt"/>
    <w:basedOn w:val="Normal"/>
    <w:link w:val="Styleunread8ptChar"/>
    <w:qFormat/>
    <w:rsid w:val="002A0521"/>
    <w:rPr>
      <w:color w:val="000000"/>
      <w:sz w:val="16"/>
    </w:rPr>
  </w:style>
  <w:style w:type="character" w:customStyle="1" w:styleId="Styleunread8ptChar">
    <w:name w:val="Style unread + 8 pt Char"/>
    <w:basedOn w:val="DefaultParagraphFont"/>
    <w:link w:val="Styleunread8pt"/>
    <w:rsid w:val="002A0521"/>
    <w:rPr>
      <w:rFonts w:ascii="Calibri" w:hAnsi="Calibri"/>
      <w:color w:val="000000"/>
      <w:sz w:val="16"/>
    </w:rPr>
  </w:style>
  <w:style w:type="character" w:customStyle="1" w:styleId="main">
    <w:name w:val="main"/>
    <w:basedOn w:val="DefaultParagraphFont"/>
    <w:rsid w:val="002A0521"/>
  </w:style>
  <w:style w:type="character" w:customStyle="1" w:styleId="textunderlineCharChar">
    <w:name w:val="text underline Char Char"/>
    <w:basedOn w:val="DefaultParagraphFont"/>
    <w:rsid w:val="002A0521"/>
    <w:rPr>
      <w:rFonts w:ascii="Garamond" w:hAnsi="Garamond"/>
      <w:color w:val="000000"/>
      <w:u w:val="single"/>
    </w:rPr>
  </w:style>
  <w:style w:type="paragraph" w:customStyle="1" w:styleId="ekprop-p">
    <w:name w:val="ekprop-p"/>
    <w:basedOn w:val="Normal"/>
    <w:uiPriority w:val="99"/>
    <w:qFormat/>
    <w:rsid w:val="002A0521"/>
    <w:pPr>
      <w:spacing w:before="100" w:beforeAutospacing="1" w:after="100" w:afterAutospacing="1"/>
    </w:pPr>
    <w:rPr>
      <w:color w:val="58585B"/>
      <w:sz w:val="16"/>
      <w:szCs w:val="16"/>
    </w:rPr>
  </w:style>
  <w:style w:type="paragraph" w:customStyle="1" w:styleId="ShrinkCharChar">
    <w:name w:val="Shrink Char Char"/>
    <w:link w:val="ShrinkCharCharChar"/>
    <w:qFormat/>
    <w:rsid w:val="002A0521"/>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2A0521"/>
    <w:rPr>
      <w:rFonts w:ascii="Times New Roman" w:eastAsia="Times New Roman" w:hAnsi="Times New Roman" w:cs="Times New Roman"/>
      <w:color w:val="000000"/>
      <w:sz w:val="12"/>
    </w:rPr>
  </w:style>
  <w:style w:type="paragraph" w:customStyle="1" w:styleId="SmalltextChar0">
    <w:name w:val="Smalltext Char"/>
    <w:basedOn w:val="Normal"/>
    <w:link w:val="SmalltextCharChar"/>
    <w:qFormat/>
    <w:rsid w:val="002A0521"/>
    <w:rPr>
      <w:color w:val="000000"/>
      <w:sz w:val="16"/>
    </w:rPr>
  </w:style>
  <w:style w:type="character" w:customStyle="1" w:styleId="SmalltextCharChar">
    <w:name w:val="Smalltext Char Char"/>
    <w:basedOn w:val="DefaultParagraphFont"/>
    <w:link w:val="SmalltextChar0"/>
    <w:rsid w:val="002A0521"/>
    <w:rPr>
      <w:rFonts w:ascii="Calibri" w:hAnsi="Calibri"/>
      <w:color w:val="000000"/>
      <w:sz w:val="16"/>
    </w:rPr>
  </w:style>
  <w:style w:type="character" w:customStyle="1" w:styleId="FullCiteCharChar">
    <w:name w:val="Full Cite Char Char"/>
    <w:basedOn w:val="DefaultParagraphFont"/>
    <w:rsid w:val="002A0521"/>
    <w:rPr>
      <w:rFonts w:ascii="Georgia" w:hAnsi="Georgia" w:cs="Calibri"/>
      <w:color w:val="000000"/>
      <w:sz w:val="20"/>
      <w:szCs w:val="24"/>
    </w:rPr>
  </w:style>
  <w:style w:type="character" w:customStyle="1" w:styleId="submitted-wrapper">
    <w:name w:val="submitted-wrapper"/>
    <w:basedOn w:val="DefaultParagraphFont"/>
    <w:rsid w:val="002A0521"/>
  </w:style>
  <w:style w:type="paragraph" w:customStyle="1" w:styleId="Spacer">
    <w:name w:val="Spacer"/>
    <w:basedOn w:val="Heading1"/>
    <w:link w:val="SpacerChar"/>
    <w:autoRedefine/>
    <w:uiPriority w:val="4"/>
    <w:qFormat/>
    <w:rsid w:val="002A052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A0521"/>
    <w:rPr>
      <w:rFonts w:ascii="Calibri" w:eastAsiaTheme="majorEastAsia" w:hAnsi="Calibri" w:cstheme="majorBidi"/>
      <w:b/>
      <w:bCs/>
      <w:szCs w:val="32"/>
    </w:rPr>
  </w:style>
  <w:style w:type="paragraph" w:customStyle="1" w:styleId="CardFormatCharCharCharCharCharChar">
    <w:name w:val="Card Format Char Char Char Char Char Char"/>
    <w:basedOn w:val="Normal"/>
    <w:uiPriority w:val="99"/>
    <w:qFormat/>
    <w:rsid w:val="002A052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A0521"/>
  </w:style>
  <w:style w:type="character" w:customStyle="1" w:styleId="top-publish">
    <w:name w:val="top-publish"/>
    <w:basedOn w:val="DefaultParagraphFont"/>
    <w:rsid w:val="002A0521"/>
  </w:style>
  <w:style w:type="character" w:customStyle="1" w:styleId="byline-italic">
    <w:name w:val="byline-italic"/>
    <w:basedOn w:val="DefaultParagraphFont"/>
    <w:rsid w:val="002A0521"/>
  </w:style>
  <w:style w:type="character" w:customStyle="1" w:styleId="CardUnderlinedCharChar0">
    <w:name w:val="Card Underlined Char Char"/>
    <w:rsid w:val="002A0521"/>
    <w:rPr>
      <w:rFonts w:ascii="Arial Narrow" w:hAnsi="Arial Narrow"/>
      <w:sz w:val="22"/>
      <w:szCs w:val="24"/>
      <w:u w:val="single"/>
      <w:lang w:val="en-US" w:eastAsia="en-US" w:bidi="ar-SA"/>
    </w:rPr>
  </w:style>
  <w:style w:type="character" w:customStyle="1" w:styleId="gd">
    <w:name w:val="gd"/>
    <w:basedOn w:val="DefaultParagraphFont"/>
    <w:rsid w:val="002A0521"/>
  </w:style>
  <w:style w:type="character" w:customStyle="1" w:styleId="g3">
    <w:name w:val="g3"/>
    <w:basedOn w:val="DefaultParagraphFont"/>
    <w:rsid w:val="002A0521"/>
  </w:style>
  <w:style w:type="character" w:customStyle="1" w:styleId="hb">
    <w:name w:val="hb"/>
    <w:basedOn w:val="DefaultParagraphFont"/>
    <w:rsid w:val="002A0521"/>
  </w:style>
  <w:style w:type="character" w:customStyle="1" w:styleId="g2">
    <w:name w:val="g2"/>
    <w:basedOn w:val="DefaultParagraphFont"/>
    <w:rsid w:val="002A0521"/>
  </w:style>
  <w:style w:type="character" w:customStyle="1" w:styleId="nameplatehead">
    <w:name w:val="nameplatehead"/>
    <w:basedOn w:val="DefaultParagraphFont"/>
    <w:rsid w:val="002A0521"/>
  </w:style>
  <w:style w:type="character" w:customStyle="1" w:styleId="nameplatelink">
    <w:name w:val="nameplatelink"/>
    <w:basedOn w:val="DefaultParagraphFont"/>
    <w:rsid w:val="002A0521"/>
  </w:style>
  <w:style w:type="paragraph" w:customStyle="1" w:styleId="calibre8">
    <w:name w:val="calibre8"/>
    <w:basedOn w:val="Normal"/>
    <w:uiPriority w:val="99"/>
    <w:qFormat/>
    <w:rsid w:val="002A052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A0521"/>
  </w:style>
  <w:style w:type="character" w:customStyle="1" w:styleId="djhat-arrow">
    <w:name w:val="djhat-arrow"/>
    <w:basedOn w:val="DefaultParagraphFont"/>
    <w:rsid w:val="002A0521"/>
  </w:style>
  <w:style w:type="character" w:customStyle="1" w:styleId="mname">
    <w:name w:val="mname"/>
    <w:basedOn w:val="DefaultParagraphFont"/>
    <w:rsid w:val="002A0521"/>
  </w:style>
  <w:style w:type="character" w:customStyle="1" w:styleId="mvalue">
    <w:name w:val="mvalue"/>
    <w:basedOn w:val="DefaultParagraphFont"/>
    <w:rsid w:val="002A0521"/>
  </w:style>
  <w:style w:type="character" w:customStyle="1" w:styleId="mchange">
    <w:name w:val="mchange"/>
    <w:basedOn w:val="DefaultParagraphFont"/>
    <w:rsid w:val="002A0521"/>
  </w:style>
  <w:style w:type="character" w:customStyle="1" w:styleId="categoryaside">
    <w:name w:val="category__aside"/>
    <w:basedOn w:val="DefaultParagraphFont"/>
    <w:rsid w:val="002A0521"/>
  </w:style>
  <w:style w:type="character" w:customStyle="1" w:styleId="article-breadcrumb-wrapper">
    <w:name w:val="article-breadcrumb-wrapper"/>
    <w:basedOn w:val="DefaultParagraphFont"/>
    <w:rsid w:val="002A0521"/>
  </w:style>
  <w:style w:type="character" w:customStyle="1" w:styleId="wsj-article-caption-content">
    <w:name w:val="wsj-article-caption-content"/>
    <w:basedOn w:val="DefaultParagraphFont"/>
    <w:rsid w:val="002A0521"/>
  </w:style>
  <w:style w:type="character" w:customStyle="1" w:styleId="wsj-article-credit">
    <w:name w:val="wsj-article-credit"/>
    <w:basedOn w:val="DefaultParagraphFont"/>
    <w:rsid w:val="002A0521"/>
  </w:style>
  <w:style w:type="character" w:customStyle="1" w:styleId="wsj-article-credit-tag">
    <w:name w:val="wsj-article-credit-tag"/>
    <w:basedOn w:val="DefaultParagraphFont"/>
    <w:rsid w:val="002A0521"/>
  </w:style>
  <w:style w:type="character" w:customStyle="1" w:styleId="commentscounticon">
    <w:name w:val="comments_count_icon"/>
    <w:basedOn w:val="DefaultParagraphFont"/>
    <w:rsid w:val="002A0521"/>
  </w:style>
  <w:style w:type="character" w:customStyle="1" w:styleId="comments-count-word">
    <w:name w:val="comments-count-word"/>
    <w:basedOn w:val="DefaultParagraphFont"/>
    <w:rsid w:val="002A0521"/>
  </w:style>
  <w:style w:type="character" w:customStyle="1" w:styleId="company-name-type">
    <w:name w:val="company-name-type"/>
    <w:basedOn w:val="DefaultParagraphFont"/>
    <w:rsid w:val="002A0521"/>
  </w:style>
  <w:style w:type="character" w:customStyle="1" w:styleId="nav-prevnext-lbl">
    <w:name w:val="nav-prevnext-lbl"/>
    <w:basedOn w:val="DefaultParagraphFont"/>
    <w:rsid w:val="002A0521"/>
  </w:style>
  <w:style w:type="character" w:customStyle="1" w:styleId="nav-prevnext-hed">
    <w:name w:val="nav-prevnext-hed"/>
    <w:basedOn w:val="DefaultParagraphFont"/>
    <w:rsid w:val="002A0521"/>
  </w:style>
  <w:style w:type="character" w:customStyle="1" w:styleId="readcomments">
    <w:name w:val="readcomments"/>
    <w:basedOn w:val="DefaultParagraphFont"/>
    <w:rsid w:val="002A0521"/>
  </w:style>
  <w:style w:type="character" w:customStyle="1" w:styleId="selected-edition">
    <w:name w:val="selected-edition"/>
    <w:basedOn w:val="DefaultParagraphFont"/>
    <w:rsid w:val="002A0521"/>
  </w:style>
  <w:style w:type="character" w:customStyle="1" w:styleId="rotate">
    <w:name w:val="rotate"/>
    <w:basedOn w:val="DefaultParagraphFont"/>
    <w:rsid w:val="002A0521"/>
  </w:style>
  <w:style w:type="paragraph" w:customStyle="1" w:styleId="column-name">
    <w:name w:val="column-name"/>
    <w:basedOn w:val="Normal"/>
    <w:rsid w:val="002A052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A0521"/>
  </w:style>
  <w:style w:type="character" w:customStyle="1" w:styleId="UnresolvedMention31">
    <w:name w:val="Unresolved Mention31"/>
    <w:basedOn w:val="DefaultParagraphFont"/>
    <w:uiPriority w:val="99"/>
    <w:semiHidden/>
    <w:unhideWhenUsed/>
    <w:rsid w:val="002A0521"/>
    <w:rPr>
      <w:color w:val="808080"/>
      <w:shd w:val="clear" w:color="auto" w:fill="E6E6E6"/>
    </w:rPr>
  </w:style>
  <w:style w:type="character" w:customStyle="1" w:styleId="m-765514100411602794gmail-style13ptbold">
    <w:name w:val="m_-765514100411602794gmail-style13ptbold"/>
    <w:basedOn w:val="DefaultParagraphFont"/>
    <w:rsid w:val="002A0521"/>
  </w:style>
  <w:style w:type="character" w:customStyle="1" w:styleId="m-765514100411602794gmail-styleunderline">
    <w:name w:val="m_-765514100411602794gmail-styleunderline"/>
    <w:basedOn w:val="DefaultParagraphFont"/>
    <w:rsid w:val="002A0521"/>
  </w:style>
  <w:style w:type="character" w:customStyle="1" w:styleId="FontStyle40">
    <w:name w:val="Font Style40"/>
    <w:basedOn w:val="DefaultParagraphFont"/>
    <w:uiPriority w:val="99"/>
    <w:rsid w:val="002A0521"/>
    <w:rPr>
      <w:rFonts w:ascii="Cambria" w:hAnsi="Cambria" w:cs="Cambria"/>
      <w:i/>
      <w:iCs/>
      <w:sz w:val="22"/>
      <w:szCs w:val="22"/>
    </w:rPr>
  </w:style>
  <w:style w:type="character" w:customStyle="1" w:styleId="FontStyle42">
    <w:name w:val="Font Style42"/>
    <w:basedOn w:val="DefaultParagraphFont"/>
    <w:uiPriority w:val="99"/>
    <w:rsid w:val="002A0521"/>
    <w:rPr>
      <w:rFonts w:ascii="Cambria" w:hAnsi="Cambria" w:cs="Cambria"/>
      <w:sz w:val="22"/>
      <w:szCs w:val="22"/>
    </w:rPr>
  </w:style>
  <w:style w:type="paragraph" w:customStyle="1" w:styleId="Style17">
    <w:name w:val="Style17"/>
    <w:basedOn w:val="Normal"/>
    <w:uiPriority w:val="99"/>
    <w:rsid w:val="002A052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2A0521"/>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2A0521"/>
    <w:rPr>
      <w:rFonts w:ascii="Times New Roman" w:hAnsi="Times New Roman" w:cs="Times New Roman"/>
      <w:b/>
      <w:bCs/>
      <w:i/>
      <w:iCs/>
      <w:spacing w:val="-10"/>
      <w:sz w:val="18"/>
      <w:szCs w:val="18"/>
    </w:rPr>
  </w:style>
  <w:style w:type="character" w:customStyle="1" w:styleId="FontStyle370">
    <w:name w:val="Font Style370"/>
    <w:uiPriority w:val="99"/>
    <w:rsid w:val="002A0521"/>
    <w:rPr>
      <w:rFonts w:ascii="Cambria" w:hAnsi="Cambria" w:cs="Cambria"/>
      <w:b/>
      <w:bCs/>
      <w:spacing w:val="-10"/>
      <w:sz w:val="18"/>
      <w:szCs w:val="18"/>
    </w:rPr>
  </w:style>
  <w:style w:type="character" w:customStyle="1" w:styleId="FontStyle302">
    <w:name w:val="Font Style302"/>
    <w:uiPriority w:val="99"/>
    <w:rsid w:val="002A0521"/>
    <w:rPr>
      <w:rFonts w:ascii="Times New Roman" w:hAnsi="Times New Roman" w:cs="Times New Roman"/>
      <w:b/>
      <w:bCs/>
      <w:sz w:val="22"/>
      <w:szCs w:val="22"/>
    </w:rPr>
  </w:style>
  <w:style w:type="character" w:customStyle="1" w:styleId="FontStyle347">
    <w:name w:val="Font Style347"/>
    <w:uiPriority w:val="99"/>
    <w:rsid w:val="002A0521"/>
    <w:rPr>
      <w:rFonts w:ascii="Times New Roman" w:hAnsi="Times New Roman" w:cs="Times New Roman"/>
      <w:b/>
      <w:bCs/>
      <w:spacing w:val="-10"/>
      <w:sz w:val="20"/>
      <w:szCs w:val="20"/>
    </w:rPr>
  </w:style>
  <w:style w:type="paragraph" w:customStyle="1" w:styleId="Style27">
    <w:name w:val="Style27"/>
    <w:basedOn w:val="Normal"/>
    <w:uiPriority w:val="99"/>
    <w:rsid w:val="002A052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A0521"/>
    <w:rPr>
      <w:rFonts w:ascii="Times New Roman" w:hAnsi="Times New Roman" w:cs="Times New Roman"/>
      <w:spacing w:val="-10"/>
      <w:sz w:val="18"/>
      <w:szCs w:val="18"/>
    </w:rPr>
  </w:style>
  <w:style w:type="character" w:customStyle="1" w:styleId="FontStyle312">
    <w:name w:val="Font Style312"/>
    <w:uiPriority w:val="99"/>
    <w:rsid w:val="002A0521"/>
    <w:rPr>
      <w:rFonts w:ascii="Times New Roman" w:hAnsi="Times New Roman" w:cs="Times New Roman"/>
      <w:b/>
      <w:bCs/>
      <w:spacing w:val="-10"/>
      <w:sz w:val="16"/>
      <w:szCs w:val="16"/>
    </w:rPr>
  </w:style>
  <w:style w:type="character" w:customStyle="1" w:styleId="FontStyle346">
    <w:name w:val="Font Style346"/>
    <w:uiPriority w:val="99"/>
    <w:rsid w:val="002A0521"/>
    <w:rPr>
      <w:rFonts w:ascii="Times New Roman" w:hAnsi="Times New Roman" w:cs="Times New Roman"/>
      <w:b/>
      <w:bCs/>
      <w:spacing w:val="-10"/>
      <w:sz w:val="18"/>
      <w:szCs w:val="18"/>
    </w:rPr>
  </w:style>
  <w:style w:type="character" w:customStyle="1" w:styleId="FontStyle330">
    <w:name w:val="Font Style330"/>
    <w:uiPriority w:val="99"/>
    <w:rsid w:val="002A0521"/>
    <w:rPr>
      <w:rFonts w:ascii="Times New Roman" w:hAnsi="Times New Roman" w:cs="Times New Roman"/>
      <w:b/>
      <w:bCs/>
      <w:sz w:val="16"/>
      <w:szCs w:val="16"/>
    </w:rPr>
  </w:style>
  <w:style w:type="character" w:customStyle="1" w:styleId="FontStyle372">
    <w:name w:val="Font Style372"/>
    <w:uiPriority w:val="99"/>
    <w:rsid w:val="002A0521"/>
    <w:rPr>
      <w:rFonts w:ascii="Times New Roman" w:hAnsi="Times New Roman" w:cs="Times New Roman"/>
      <w:b/>
      <w:bCs/>
      <w:sz w:val="16"/>
      <w:szCs w:val="16"/>
    </w:rPr>
  </w:style>
  <w:style w:type="paragraph" w:customStyle="1" w:styleId="Style59">
    <w:name w:val="Style59"/>
    <w:basedOn w:val="Normal"/>
    <w:uiPriority w:val="99"/>
    <w:rsid w:val="002A052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521"/>
    <w:rPr>
      <w:rFonts w:ascii="Times New Roman" w:hAnsi="Times New Roman" w:cs="Times New Roman"/>
      <w:b/>
      <w:bCs/>
      <w:i/>
      <w:iCs/>
      <w:sz w:val="16"/>
      <w:szCs w:val="16"/>
    </w:rPr>
  </w:style>
  <w:style w:type="paragraph" w:customStyle="1" w:styleId="Style200">
    <w:name w:val="Style20"/>
    <w:basedOn w:val="Normal"/>
    <w:uiPriority w:val="99"/>
    <w:rsid w:val="002A052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521"/>
    <w:rPr>
      <w:rFonts w:ascii="Times New Roman" w:hAnsi="Times New Roman" w:cs="Times New Roman"/>
      <w:smallCaps/>
      <w:sz w:val="14"/>
      <w:szCs w:val="14"/>
    </w:rPr>
  </w:style>
  <w:style w:type="paragraph" w:customStyle="1" w:styleId="Style89">
    <w:name w:val="Style89"/>
    <w:basedOn w:val="Normal"/>
    <w:uiPriority w:val="99"/>
    <w:rsid w:val="002A052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521"/>
    <w:rPr>
      <w:rFonts w:ascii="Times New Roman" w:hAnsi="Times New Roman" w:cs="Times New Roman"/>
      <w:b/>
      <w:bCs/>
      <w:spacing w:val="-10"/>
      <w:sz w:val="22"/>
      <w:szCs w:val="22"/>
    </w:rPr>
  </w:style>
  <w:style w:type="character" w:customStyle="1" w:styleId="FontStyle320">
    <w:name w:val="Font Style320"/>
    <w:uiPriority w:val="99"/>
    <w:rsid w:val="002A0521"/>
    <w:rPr>
      <w:rFonts w:ascii="Times New Roman" w:hAnsi="Times New Roman" w:cs="Times New Roman"/>
      <w:b/>
      <w:bCs/>
      <w:spacing w:val="-10"/>
      <w:sz w:val="22"/>
      <w:szCs w:val="22"/>
    </w:rPr>
  </w:style>
  <w:style w:type="character" w:customStyle="1" w:styleId="FontStyle352">
    <w:name w:val="Font Style352"/>
    <w:uiPriority w:val="99"/>
    <w:rsid w:val="002A0521"/>
    <w:rPr>
      <w:rFonts w:ascii="Times New Roman" w:hAnsi="Times New Roman" w:cs="Times New Roman"/>
      <w:b/>
      <w:bCs/>
      <w:sz w:val="16"/>
      <w:szCs w:val="16"/>
    </w:rPr>
  </w:style>
  <w:style w:type="character" w:customStyle="1" w:styleId="FontStyle356">
    <w:name w:val="Font Style356"/>
    <w:uiPriority w:val="99"/>
    <w:rsid w:val="002A0521"/>
    <w:rPr>
      <w:rFonts w:ascii="Times New Roman" w:hAnsi="Times New Roman" w:cs="Times New Roman"/>
      <w:b/>
      <w:bCs/>
      <w:spacing w:val="-10"/>
      <w:sz w:val="22"/>
      <w:szCs w:val="22"/>
    </w:rPr>
  </w:style>
  <w:style w:type="character" w:customStyle="1" w:styleId="FontStyle298">
    <w:name w:val="Font Style298"/>
    <w:uiPriority w:val="99"/>
    <w:rsid w:val="002A0521"/>
    <w:rPr>
      <w:rFonts w:ascii="Times New Roman" w:hAnsi="Times New Roman" w:cs="Times New Roman"/>
      <w:sz w:val="18"/>
      <w:szCs w:val="18"/>
    </w:rPr>
  </w:style>
  <w:style w:type="character" w:customStyle="1" w:styleId="FontStyle311">
    <w:name w:val="Font Style311"/>
    <w:uiPriority w:val="99"/>
    <w:rsid w:val="002A0521"/>
    <w:rPr>
      <w:rFonts w:ascii="Times New Roman" w:hAnsi="Times New Roman" w:cs="Times New Roman"/>
      <w:b/>
      <w:bCs/>
      <w:spacing w:val="-10"/>
      <w:sz w:val="18"/>
      <w:szCs w:val="18"/>
    </w:rPr>
  </w:style>
  <w:style w:type="character" w:customStyle="1" w:styleId="FontStyle332">
    <w:name w:val="Font Style332"/>
    <w:uiPriority w:val="99"/>
    <w:rsid w:val="002A0521"/>
    <w:rPr>
      <w:rFonts w:ascii="Times New Roman" w:hAnsi="Times New Roman" w:cs="Times New Roman"/>
      <w:b/>
      <w:bCs/>
      <w:i/>
      <w:iCs/>
      <w:spacing w:val="-10"/>
      <w:sz w:val="20"/>
      <w:szCs w:val="20"/>
    </w:rPr>
  </w:style>
  <w:style w:type="character" w:customStyle="1" w:styleId="FontStyle371">
    <w:name w:val="Font Style371"/>
    <w:uiPriority w:val="99"/>
    <w:rsid w:val="002A0521"/>
    <w:rPr>
      <w:rFonts w:ascii="Times New Roman" w:hAnsi="Times New Roman" w:cs="Times New Roman"/>
      <w:sz w:val="16"/>
      <w:szCs w:val="16"/>
    </w:rPr>
  </w:style>
  <w:style w:type="character" w:customStyle="1" w:styleId="FontStyle350">
    <w:name w:val="Font Style350"/>
    <w:uiPriority w:val="99"/>
    <w:rsid w:val="002A0521"/>
    <w:rPr>
      <w:rFonts w:ascii="Times New Roman" w:hAnsi="Times New Roman" w:cs="Times New Roman"/>
      <w:b/>
      <w:bCs/>
      <w:i/>
      <w:iCs/>
      <w:sz w:val="20"/>
      <w:szCs w:val="20"/>
    </w:rPr>
  </w:style>
  <w:style w:type="paragraph" w:customStyle="1" w:styleId="Style8">
    <w:name w:val="Style8"/>
    <w:basedOn w:val="Normal"/>
    <w:uiPriority w:val="99"/>
    <w:rsid w:val="002A0521"/>
    <w:pPr>
      <w:widowControl w:val="0"/>
      <w:autoSpaceDE w:val="0"/>
      <w:autoSpaceDN w:val="0"/>
      <w:adjustRightInd w:val="0"/>
    </w:pPr>
    <w:rPr>
      <w:rFonts w:eastAsia="Times New Roman"/>
    </w:rPr>
  </w:style>
  <w:style w:type="character" w:customStyle="1" w:styleId="FontStyle351">
    <w:name w:val="Font Style351"/>
    <w:uiPriority w:val="99"/>
    <w:rsid w:val="002A0521"/>
    <w:rPr>
      <w:rFonts w:ascii="Times New Roman" w:hAnsi="Times New Roman" w:cs="Times New Roman"/>
      <w:b/>
      <w:bCs/>
      <w:sz w:val="22"/>
      <w:szCs w:val="22"/>
    </w:rPr>
  </w:style>
  <w:style w:type="paragraph" w:customStyle="1" w:styleId="Style130">
    <w:name w:val="Style130"/>
    <w:basedOn w:val="Normal"/>
    <w:uiPriority w:val="99"/>
    <w:rsid w:val="002A0521"/>
    <w:pPr>
      <w:widowControl w:val="0"/>
      <w:autoSpaceDE w:val="0"/>
      <w:autoSpaceDN w:val="0"/>
      <w:adjustRightInd w:val="0"/>
      <w:jc w:val="both"/>
    </w:pPr>
    <w:rPr>
      <w:rFonts w:eastAsia="Times New Roman"/>
    </w:rPr>
  </w:style>
  <w:style w:type="character" w:customStyle="1" w:styleId="FontStyle369">
    <w:name w:val="Font Style369"/>
    <w:uiPriority w:val="99"/>
    <w:rsid w:val="002A0521"/>
    <w:rPr>
      <w:rFonts w:ascii="Times New Roman" w:hAnsi="Times New Roman" w:cs="Times New Roman"/>
      <w:b/>
      <w:bCs/>
      <w:spacing w:val="-10"/>
      <w:sz w:val="20"/>
      <w:szCs w:val="20"/>
    </w:rPr>
  </w:style>
  <w:style w:type="character" w:customStyle="1" w:styleId="FontStyle357">
    <w:name w:val="Font Style357"/>
    <w:uiPriority w:val="99"/>
    <w:rsid w:val="002A0521"/>
    <w:rPr>
      <w:rFonts w:ascii="Times New Roman" w:hAnsi="Times New Roman" w:cs="Times New Roman"/>
      <w:b/>
      <w:bCs/>
      <w:spacing w:val="-10"/>
      <w:sz w:val="22"/>
      <w:szCs w:val="22"/>
    </w:rPr>
  </w:style>
  <w:style w:type="paragraph" w:customStyle="1" w:styleId="Style67">
    <w:name w:val="Style67"/>
    <w:basedOn w:val="Normal"/>
    <w:uiPriority w:val="99"/>
    <w:rsid w:val="002A052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521"/>
    <w:rPr>
      <w:rFonts w:ascii="Times New Roman" w:hAnsi="Times New Roman" w:cs="Times New Roman"/>
      <w:sz w:val="20"/>
      <w:szCs w:val="20"/>
    </w:rPr>
  </w:style>
  <w:style w:type="character" w:customStyle="1" w:styleId="FontStyle374">
    <w:name w:val="Font Style374"/>
    <w:uiPriority w:val="99"/>
    <w:rsid w:val="002A0521"/>
    <w:rPr>
      <w:rFonts w:ascii="Times New Roman" w:hAnsi="Times New Roman" w:cs="Times New Roman"/>
      <w:b/>
      <w:bCs/>
      <w:spacing w:val="-10"/>
      <w:sz w:val="22"/>
      <w:szCs w:val="22"/>
    </w:rPr>
  </w:style>
  <w:style w:type="paragraph" w:customStyle="1" w:styleId="Style300">
    <w:name w:val="Style30"/>
    <w:basedOn w:val="Normal"/>
    <w:uiPriority w:val="99"/>
    <w:rsid w:val="002A052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521"/>
    <w:rPr>
      <w:rFonts w:ascii="Times New Roman" w:hAnsi="Times New Roman" w:cs="Times New Roman"/>
      <w:smallCaps/>
      <w:sz w:val="16"/>
      <w:szCs w:val="16"/>
    </w:rPr>
  </w:style>
  <w:style w:type="paragraph" w:customStyle="1" w:styleId="Style93">
    <w:name w:val="Style93"/>
    <w:basedOn w:val="Normal"/>
    <w:uiPriority w:val="99"/>
    <w:rsid w:val="002A052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2A0521"/>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2A0521"/>
    <w:rPr>
      <w:rFonts w:eastAsia="Times New Roman"/>
      <w:b/>
      <w:sz w:val="28"/>
      <w:u w:val="thick"/>
    </w:rPr>
  </w:style>
  <w:style w:type="character" w:customStyle="1" w:styleId="CardsCharCharChar">
    <w:name w:val="Cards Char Char Char"/>
    <w:rsid w:val="002A0521"/>
    <w:rPr>
      <w:szCs w:val="24"/>
      <w:lang w:val="en-US" w:eastAsia="en-US" w:bidi="ar-SA"/>
    </w:rPr>
  </w:style>
  <w:style w:type="character" w:customStyle="1" w:styleId="CardsCharCharCharChar">
    <w:name w:val="Cards Char Char Char Char"/>
    <w:rsid w:val="002A0521"/>
    <w:rPr>
      <w:szCs w:val="24"/>
      <w:lang w:val="en-US" w:eastAsia="en-US" w:bidi="ar-SA"/>
    </w:rPr>
  </w:style>
  <w:style w:type="paragraph" w:customStyle="1" w:styleId="NoSpacingCharCharChar">
    <w:name w:val="No Spacing Char Char Char"/>
    <w:next w:val="Normal"/>
    <w:rsid w:val="002A0521"/>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rsid w:val="002A052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A0521"/>
    <w:rPr>
      <w:rFonts w:ascii="Garamond" w:hAnsi="Garamond"/>
    </w:rPr>
  </w:style>
  <w:style w:type="paragraph" w:customStyle="1" w:styleId="INDENTEDPARAGRAPH">
    <w:name w:val="INDENTED PARAGRAPH"/>
    <w:rsid w:val="002A0521"/>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2A0521"/>
  </w:style>
  <w:style w:type="paragraph" w:customStyle="1" w:styleId="TagChar1CharCharCharChar">
    <w:name w:val="Tag Char1 Char Char Char Char"/>
    <w:basedOn w:val="Normal"/>
    <w:rsid w:val="002A052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A0521"/>
    <w:rPr>
      <w:rFonts w:eastAsia="Times New Roman"/>
      <w:b/>
    </w:rPr>
  </w:style>
  <w:style w:type="paragraph" w:customStyle="1" w:styleId="RepeatHeader0">
    <w:name w:val="Repeat Header"/>
    <w:basedOn w:val="HeaderDebate"/>
    <w:rsid w:val="002A0521"/>
    <w:pPr>
      <w:jc w:val="center"/>
      <w:outlineLvl w:val="1"/>
    </w:pPr>
    <w:rPr>
      <w:rFonts w:eastAsia="Times New Roman"/>
      <w:b/>
      <w:sz w:val="48"/>
      <w:szCs w:val="48"/>
      <w:u w:val="words"/>
    </w:rPr>
  </w:style>
  <w:style w:type="character" w:customStyle="1" w:styleId="sectionsubtitle">
    <w:name w:val="sectionsubtitle"/>
    <w:basedOn w:val="DefaultParagraphFont"/>
    <w:rsid w:val="002A0521"/>
  </w:style>
  <w:style w:type="character" w:customStyle="1" w:styleId="EvidenceTag">
    <w:name w:val="Evidence Tag"/>
    <w:rsid w:val="002A05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5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5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5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5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A0521"/>
  </w:style>
  <w:style w:type="character" w:customStyle="1" w:styleId="StyleUnderlineUnderlineChar">
    <w:name w:val="Style Underline + Underline Char"/>
    <w:rsid w:val="002A0521"/>
    <w:rPr>
      <w:rFonts w:ascii="Trebuchet MS" w:hAnsi="Trebuchet MS"/>
      <w:szCs w:val="18"/>
      <w:u w:val="single"/>
      <w:lang w:val="en-US" w:eastAsia="en-US" w:bidi="ar-SA"/>
    </w:rPr>
  </w:style>
  <w:style w:type="paragraph" w:customStyle="1" w:styleId="UnderlineCards">
    <w:name w:val="Underline Cards"/>
    <w:basedOn w:val="Cards"/>
    <w:link w:val="UnderlineCardsChar"/>
    <w:rsid w:val="002A0521"/>
    <w:pPr>
      <w:spacing w:after="0" w:line="240" w:lineRule="auto"/>
      <w:ind w:left="288" w:right="0"/>
      <w:jc w:val="left"/>
    </w:pPr>
    <w:rPr>
      <w:rFonts w:ascii="Times New Roman" w:eastAsia="Times New Roman" w:hAnsi="Times New Roman" w:cs="Times New Roman"/>
      <w:szCs w:val="24"/>
      <w:u w:val="thick"/>
    </w:rPr>
  </w:style>
  <w:style w:type="character" w:customStyle="1" w:styleId="UnderlineCardsChar">
    <w:name w:val="Underline Cards Char"/>
    <w:link w:val="UnderlineCards"/>
    <w:rsid w:val="002A0521"/>
    <w:rPr>
      <w:rFonts w:ascii="Times New Roman" w:eastAsia="Times New Roman" w:hAnsi="Times New Roman" w:cs="Times New Roman"/>
      <w:sz w:val="20"/>
      <w:u w:val="thick"/>
    </w:rPr>
  </w:style>
  <w:style w:type="character" w:customStyle="1" w:styleId="SmallCardsChar">
    <w:name w:val="Small Cards Char"/>
    <w:link w:val="SmallCards"/>
    <w:rsid w:val="002A0521"/>
    <w:rPr>
      <w:rFonts w:ascii="Calibri" w:eastAsia="Times New Roman" w:hAnsi="Calibri"/>
      <w:sz w:val="16"/>
      <w:szCs w:val="20"/>
    </w:rPr>
  </w:style>
  <w:style w:type="paragraph" w:customStyle="1" w:styleId="ReadingCites">
    <w:name w:val="Reading Cites"/>
    <w:basedOn w:val="Normal"/>
    <w:link w:val="ReadingCitesChar"/>
    <w:rsid w:val="002A0521"/>
    <w:rPr>
      <w:rFonts w:eastAsia="Times New Roman"/>
      <w:b/>
      <w:szCs w:val="20"/>
    </w:rPr>
  </w:style>
  <w:style w:type="character" w:customStyle="1" w:styleId="ReadingCitesChar">
    <w:name w:val="Reading Cites Char"/>
    <w:link w:val="ReadingCites"/>
    <w:rsid w:val="002A0521"/>
    <w:rPr>
      <w:rFonts w:ascii="Calibri" w:eastAsia="Times New Roman" w:hAnsi="Calibri"/>
      <w:b/>
      <w:sz w:val="22"/>
      <w:szCs w:val="20"/>
    </w:rPr>
  </w:style>
  <w:style w:type="paragraph" w:customStyle="1" w:styleId="ContentsHeading">
    <w:name w:val="Contents Heading"/>
    <w:basedOn w:val="Heading1"/>
    <w:next w:val="Normal"/>
    <w:rsid w:val="002A05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2A0521"/>
    <w:pPr>
      <w:spacing w:before="100" w:beforeAutospacing="1" w:after="100" w:afterAutospacing="1"/>
    </w:pPr>
    <w:rPr>
      <w:rFonts w:eastAsia="Times New Roman"/>
    </w:rPr>
  </w:style>
  <w:style w:type="character" w:customStyle="1" w:styleId="CharacterStyle8">
    <w:name w:val="Character Style 8"/>
    <w:rsid w:val="002A0521"/>
    <w:rPr>
      <w:sz w:val="22"/>
      <w:szCs w:val="22"/>
    </w:rPr>
  </w:style>
  <w:style w:type="paragraph" w:customStyle="1" w:styleId="Style110">
    <w:name w:val="Style 11"/>
    <w:rsid w:val="002A0521"/>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rsid w:val="002A0521"/>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A0521"/>
    <w:rPr>
      <w:rFonts w:ascii="Arial Narrow" w:hAnsi="Arial Narrow"/>
      <w:color w:val="000000"/>
      <w:sz w:val="22"/>
      <w:szCs w:val="22"/>
      <w:u w:val="single"/>
      <w:lang w:val="en-US" w:eastAsia="en-US" w:bidi="ar-SA"/>
    </w:rPr>
  </w:style>
  <w:style w:type="character" w:customStyle="1" w:styleId="CardText1Char1">
    <w:name w:val="Card Text 1 Char1"/>
    <w:rsid w:val="002A0521"/>
    <w:rPr>
      <w:rFonts w:ascii="Arial Narrow" w:hAnsi="Arial Narrow"/>
      <w:color w:val="000000"/>
      <w:sz w:val="22"/>
      <w:szCs w:val="22"/>
      <w:u w:val="single"/>
      <w:lang w:val="en-US" w:eastAsia="en-US" w:bidi="ar-SA"/>
    </w:rPr>
  </w:style>
  <w:style w:type="paragraph" w:customStyle="1" w:styleId="Style52">
    <w:name w:val="Style 5"/>
    <w:rsid w:val="002A0521"/>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DefaultParagraphFont"/>
    <w:rsid w:val="002A052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A0521"/>
    <w:rPr>
      <w:b/>
      <w:bCs/>
      <w:color w:val="695B54"/>
    </w:rPr>
  </w:style>
  <w:style w:type="paragraph" w:customStyle="1" w:styleId="Heading11">
    <w:name w:val="Heading 11"/>
    <w:basedOn w:val="Normal"/>
    <w:next w:val="Normal"/>
    <w:rsid w:val="002A0521"/>
    <w:pPr>
      <w:keepNext/>
      <w:widowControl w:val="0"/>
      <w:suppressAutoHyphens/>
      <w:jc w:val="center"/>
    </w:pPr>
    <w:rPr>
      <w:rFonts w:eastAsia="Tahoma"/>
      <w:b/>
      <w:sz w:val="48"/>
      <w:szCs w:val="32"/>
      <w:u w:val="single"/>
    </w:rPr>
  </w:style>
  <w:style w:type="paragraph" w:customStyle="1" w:styleId="TextHeading">
    <w:name w:val="Text Heading"/>
    <w:basedOn w:val="Heading3"/>
    <w:rsid w:val="002A0521"/>
    <w:pPr>
      <w:keepLines w:val="0"/>
      <w:pageBreakBefore w:val="0"/>
      <w:spacing w:before="0"/>
      <w:jc w:val="left"/>
    </w:pPr>
    <w:rPr>
      <w:rFonts w:eastAsia="Times New Roman" w:cs="Arial"/>
      <w:sz w:val="22"/>
      <w:szCs w:val="26"/>
    </w:rPr>
  </w:style>
  <w:style w:type="character" w:customStyle="1" w:styleId="TextHeadingChar">
    <w:name w:val="Text Heading Char"/>
    <w:rsid w:val="002A0521"/>
    <w:rPr>
      <w:rFonts w:cs="Arial"/>
      <w:b/>
      <w:bCs/>
      <w:sz w:val="22"/>
      <w:szCs w:val="26"/>
      <w:u w:val="single"/>
      <w:lang w:val="en-US" w:eastAsia="en-US" w:bidi="ar-SA"/>
    </w:rPr>
  </w:style>
  <w:style w:type="character" w:customStyle="1" w:styleId="FootnoteCharacters">
    <w:name w:val="Footnote Characters"/>
    <w:rsid w:val="002A0521"/>
    <w:rPr>
      <w:vertAlign w:val="superscript"/>
    </w:rPr>
  </w:style>
  <w:style w:type="paragraph" w:customStyle="1" w:styleId="StyleHeading1BlockTitleHeading1Char1ALEXHeadingBrief-He2">
    <w:name w:val="Style Heading 1Block TitleHeading 1 Char1ALEXHeadingBrief - He...2"/>
    <w:basedOn w:val="Heading1"/>
    <w:autoRedefine/>
    <w:rsid w:val="002A05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A05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52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A0521"/>
    <w:rPr>
      <w:rFonts w:ascii="Cambria" w:eastAsia="Cambria" w:hAnsi="Cambria"/>
      <w:b/>
      <w:caps/>
    </w:rPr>
  </w:style>
  <w:style w:type="paragraph" w:customStyle="1" w:styleId="StyleDebateBodyBefore12pt">
    <w:name w:val="Style Debate Body + Before:  12 pt"/>
    <w:basedOn w:val="Normal"/>
    <w:next w:val="Normal"/>
    <w:rsid w:val="002A0521"/>
    <w:pPr>
      <w:spacing w:before="240"/>
    </w:pPr>
    <w:rPr>
      <w:rFonts w:ascii="Garamond" w:eastAsia="Times New Roman" w:hAnsi="Garamond"/>
      <w:bCs/>
      <w:szCs w:val="20"/>
    </w:rPr>
  </w:style>
  <w:style w:type="paragraph" w:customStyle="1" w:styleId="StyleDebateBodyBefore12pt1">
    <w:name w:val="Style Debate Body + Before:  12 pt1"/>
    <w:basedOn w:val="Normal"/>
    <w:rsid w:val="002A0521"/>
    <w:pPr>
      <w:spacing w:before="240"/>
    </w:pPr>
    <w:rPr>
      <w:rFonts w:ascii="Garamond" w:eastAsia="Times New Roman" w:hAnsi="Garamond"/>
      <w:bCs/>
      <w:szCs w:val="20"/>
    </w:rPr>
  </w:style>
  <w:style w:type="paragraph" w:customStyle="1" w:styleId="PageNumber11">
    <w:name w:val="Page Number11"/>
    <w:basedOn w:val="Normal"/>
    <w:next w:val="Normal"/>
    <w:rsid w:val="002A0521"/>
    <w:rPr>
      <w:rFonts w:eastAsia="Times New Roman"/>
    </w:rPr>
  </w:style>
  <w:style w:type="character" w:customStyle="1" w:styleId="Heading2CharCharCharCharCharCharCharCharCharCharCharCharCharChar1">
    <w:name w:val="Heading 2 Char Char Char Char Char Char Char Char Char Char Char Char Char Char1"/>
    <w:rsid w:val="002A0521"/>
    <w:rPr>
      <w:rFonts w:eastAsia="SimSun" w:cs="Arial"/>
      <w:b/>
      <w:bCs/>
      <w:iCs/>
      <w:sz w:val="24"/>
      <w:szCs w:val="28"/>
      <w:lang w:val="en-US" w:eastAsia="zh-CN" w:bidi="ar-SA"/>
    </w:rPr>
  </w:style>
  <w:style w:type="character" w:customStyle="1" w:styleId="Char31">
    <w:name w:val="Char31"/>
    <w:rsid w:val="002A0521"/>
    <w:rPr>
      <w:rFonts w:cs="Arial"/>
      <w:bCs/>
      <w:u w:val="thick"/>
      <w:lang w:val="en-US" w:eastAsia="en-US" w:bidi="ar-SA"/>
    </w:rPr>
  </w:style>
  <w:style w:type="paragraph" w:customStyle="1" w:styleId="StyleHeading1Centered">
    <w:name w:val="Style Heading 1 + Centered"/>
    <w:basedOn w:val="Heading1"/>
    <w:rsid w:val="002A05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A05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A05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521"/>
    <w:pPr>
      <w:spacing w:before="120"/>
    </w:pPr>
    <w:rPr>
      <w:rFonts w:eastAsia="Times New Roman"/>
    </w:rPr>
  </w:style>
  <w:style w:type="character" w:customStyle="1" w:styleId="underliningChar3">
    <w:name w:val="underlining Char"/>
    <w:rsid w:val="002A0521"/>
    <w:rPr>
      <w:b/>
      <w:szCs w:val="24"/>
      <w:u w:val="single"/>
      <w:lang w:val="en-US" w:eastAsia="en-US" w:bidi="ar-SA"/>
    </w:rPr>
  </w:style>
  <w:style w:type="character" w:customStyle="1" w:styleId="notreadChar">
    <w:name w:val="not read Char"/>
    <w:rsid w:val="002A0521"/>
    <w:rPr>
      <w:sz w:val="18"/>
      <w:szCs w:val="24"/>
      <w:lang w:val="en-US" w:eastAsia="en-US" w:bidi="ar-SA"/>
    </w:rPr>
  </w:style>
  <w:style w:type="paragraph" w:customStyle="1" w:styleId="StyleStrong10ptNotBold">
    <w:name w:val="Style Strong + 10 pt Not Bold"/>
    <w:basedOn w:val="Normal"/>
    <w:autoRedefine/>
    <w:rsid w:val="002A0521"/>
    <w:pPr>
      <w:ind w:left="720" w:hanging="360"/>
    </w:pPr>
    <w:rPr>
      <w:rFonts w:eastAsia="Times New Roman"/>
      <w:szCs w:val="26"/>
    </w:rPr>
  </w:style>
  <w:style w:type="character" w:customStyle="1" w:styleId="smallCharChar0">
    <w:name w:val="small Char Char"/>
    <w:rsid w:val="002A0521"/>
    <w:rPr>
      <w:rFonts w:ascii="Times New Roman" w:eastAsia="Times New Roman" w:hAnsi="Times New Roman" w:cs="Times New Roman"/>
      <w:sz w:val="12"/>
      <w:szCs w:val="16"/>
    </w:rPr>
  </w:style>
  <w:style w:type="character" w:customStyle="1" w:styleId="Undlerine">
    <w:name w:val="Undlerine"/>
    <w:qFormat/>
    <w:rsid w:val="002A0521"/>
    <w:rPr>
      <w:rFonts w:ascii="Times New Roman" w:hAnsi="Times New Roman"/>
      <w:w w:val="110"/>
      <w:sz w:val="20"/>
      <w:szCs w:val="20"/>
      <w:u w:val="single"/>
      <w:bdr w:val="none" w:sz="0" w:space="0" w:color="auto"/>
      <w:lang w:bidi="he-IL"/>
    </w:rPr>
  </w:style>
  <w:style w:type="character" w:customStyle="1" w:styleId="Boxes">
    <w:name w:val="Boxes"/>
    <w:qFormat/>
    <w:rsid w:val="002A0521"/>
    <w:rPr>
      <w:rFonts w:ascii="Times New Roman" w:hAnsi="Times New Roman"/>
      <w:sz w:val="20"/>
      <w:u w:val="single"/>
      <w:bdr w:val="single" w:sz="4" w:space="0" w:color="auto"/>
    </w:rPr>
  </w:style>
  <w:style w:type="character" w:customStyle="1" w:styleId="tim">
    <w:name w:val="tim"/>
    <w:qFormat/>
    <w:rsid w:val="002A0521"/>
    <w:rPr>
      <w:rFonts w:ascii="Times New Roman" w:hAnsi="Times New Roman"/>
      <w:sz w:val="20"/>
      <w:u w:val="single"/>
    </w:rPr>
  </w:style>
  <w:style w:type="character" w:customStyle="1" w:styleId="hl">
    <w:name w:val="hl"/>
    <w:basedOn w:val="DefaultParagraphFont"/>
    <w:rsid w:val="002A0521"/>
  </w:style>
  <w:style w:type="character" w:customStyle="1" w:styleId="clock1">
    <w:name w:val="clock1"/>
    <w:rsid w:val="002A0521"/>
    <w:rPr>
      <w:color w:val="B51B1B"/>
    </w:rPr>
  </w:style>
  <w:style w:type="character" w:customStyle="1" w:styleId="smallChar10">
    <w:name w:val="small Char1"/>
    <w:rsid w:val="002A0521"/>
    <w:rPr>
      <w:sz w:val="12"/>
      <w:szCs w:val="16"/>
      <w:lang w:val="en-US" w:eastAsia="en-US" w:bidi="ar-SA"/>
    </w:rPr>
  </w:style>
  <w:style w:type="character" w:customStyle="1" w:styleId="SmallCardsCharChar">
    <w:name w:val="Small Cards Char Char"/>
    <w:rsid w:val="002A0521"/>
    <w:rPr>
      <w:sz w:val="14"/>
      <w:szCs w:val="24"/>
      <w:lang w:val="en-US" w:eastAsia="en-US" w:bidi="ar-SA"/>
    </w:rPr>
  </w:style>
  <w:style w:type="paragraph" w:customStyle="1" w:styleId="NormalCards">
    <w:name w:val="Normal Cards"/>
    <w:basedOn w:val="Normal"/>
    <w:rsid w:val="002A0521"/>
    <w:pPr>
      <w:ind w:left="288"/>
    </w:pPr>
    <w:rPr>
      <w:rFonts w:eastAsia="Times New Roman"/>
    </w:rPr>
  </w:style>
  <w:style w:type="character" w:customStyle="1" w:styleId="iniciales">
    <w:name w:val="iniciales"/>
    <w:basedOn w:val="DefaultParagraphFont"/>
    <w:rsid w:val="002A0521"/>
  </w:style>
  <w:style w:type="character" w:customStyle="1" w:styleId="Style10ptBoldUnderline">
    <w:name w:val="Style 10 pt Bold Underline"/>
    <w:rsid w:val="002A0521"/>
    <w:rPr>
      <w:b/>
      <w:bCs/>
      <w:sz w:val="20"/>
      <w:u w:val="single"/>
    </w:rPr>
  </w:style>
  <w:style w:type="paragraph" w:customStyle="1" w:styleId="outdent">
    <w:name w:val="outdent"/>
    <w:basedOn w:val="Normal"/>
    <w:rsid w:val="002A052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2A0521"/>
    <w:pPr>
      <w:spacing w:before="100" w:beforeAutospacing="1" w:after="100" w:afterAutospacing="1"/>
    </w:pPr>
    <w:rPr>
      <w:rFonts w:eastAsia="Times New Roman"/>
    </w:rPr>
  </w:style>
  <w:style w:type="paragraph" w:customStyle="1" w:styleId="bulletfollow">
    <w:name w:val="bulletfollow"/>
    <w:basedOn w:val="Normal"/>
    <w:rsid w:val="002A0521"/>
    <w:pPr>
      <w:spacing w:before="100" w:beforeAutospacing="1" w:after="100" w:afterAutospacing="1"/>
    </w:pPr>
    <w:rPr>
      <w:rFonts w:eastAsia="Times New Roman"/>
    </w:rPr>
  </w:style>
  <w:style w:type="paragraph" w:customStyle="1" w:styleId="bulleted">
    <w:name w:val="bulleted"/>
    <w:basedOn w:val="Normal"/>
    <w:rsid w:val="002A0521"/>
    <w:pPr>
      <w:spacing w:before="100" w:beforeAutospacing="1" w:after="100" w:afterAutospacing="1"/>
    </w:pPr>
    <w:rPr>
      <w:rFonts w:eastAsia="Times New Roman"/>
    </w:rPr>
  </w:style>
  <w:style w:type="character" w:customStyle="1" w:styleId="UnderlineCardsCharChar">
    <w:name w:val="Underline Cards Char Char"/>
    <w:rsid w:val="002A0521"/>
    <w:rPr>
      <w:rFonts w:eastAsia="SimSun"/>
      <w:szCs w:val="24"/>
      <w:u w:val="thick"/>
      <w:lang w:val="en-US" w:eastAsia="en-US" w:bidi="ar-SA"/>
    </w:rPr>
  </w:style>
  <w:style w:type="paragraph" w:customStyle="1" w:styleId="authorgroup">
    <w:name w:val="authorgroup"/>
    <w:basedOn w:val="Normal"/>
    <w:rsid w:val="002A0521"/>
    <w:pPr>
      <w:spacing w:before="100" w:beforeAutospacing="1" w:after="100" w:afterAutospacing="1"/>
    </w:pPr>
    <w:rPr>
      <w:rFonts w:eastAsia="Calibri"/>
    </w:rPr>
  </w:style>
  <w:style w:type="paragraph" w:customStyle="1" w:styleId="affiliation1">
    <w:name w:val="affiliation1"/>
    <w:basedOn w:val="Normal"/>
    <w:rsid w:val="002A0521"/>
    <w:pPr>
      <w:spacing w:before="100" w:beforeAutospacing="1" w:after="100" w:afterAutospacing="1"/>
    </w:pPr>
    <w:rPr>
      <w:rFonts w:eastAsia="Calibri"/>
    </w:rPr>
  </w:style>
  <w:style w:type="character" w:customStyle="1" w:styleId="smallcapitals">
    <w:name w:val="smallcapitals"/>
    <w:basedOn w:val="DefaultParagraphFont"/>
    <w:rsid w:val="002A0521"/>
  </w:style>
  <w:style w:type="character" w:customStyle="1" w:styleId="number0">
    <w:name w:val="number"/>
    <w:basedOn w:val="DefaultParagraphFont"/>
    <w:rsid w:val="002A0521"/>
  </w:style>
  <w:style w:type="character" w:customStyle="1" w:styleId="articlebody1">
    <w:name w:val="articlebody1"/>
    <w:rsid w:val="002A0521"/>
  </w:style>
  <w:style w:type="character" w:customStyle="1" w:styleId="small1">
    <w:name w:val="small1"/>
    <w:rsid w:val="002A0521"/>
  </w:style>
  <w:style w:type="character" w:customStyle="1" w:styleId="AuthorDateChar1">
    <w:name w:val="Author/Date Char1"/>
    <w:rsid w:val="002A052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A0521"/>
    <w:pPr>
      <w:spacing w:before="120"/>
    </w:pPr>
    <w:rPr>
      <w:b/>
    </w:rPr>
  </w:style>
  <w:style w:type="character" w:customStyle="1" w:styleId="analyticChar0">
    <w:name w:val="analytic Char"/>
    <w:basedOn w:val="DefaultParagraphFont"/>
    <w:link w:val="analytic0"/>
    <w:uiPriority w:val="4"/>
    <w:rsid w:val="002A0521"/>
    <w:rPr>
      <w:rFonts w:ascii="Calibri" w:hAnsi="Calibri"/>
      <w:b/>
      <w:sz w:val="22"/>
    </w:rPr>
  </w:style>
  <w:style w:type="character" w:customStyle="1" w:styleId="Normal30">
    <w:name w:val="Normal3"/>
    <w:basedOn w:val="DefaultParagraphFont"/>
    <w:rsid w:val="002A0521"/>
  </w:style>
  <w:style w:type="paragraph" w:customStyle="1" w:styleId="Heading12">
    <w:name w:val="Heading 12"/>
    <w:basedOn w:val="Normal"/>
    <w:next w:val="Normal"/>
    <w:rsid w:val="002A052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A0521"/>
  </w:style>
  <w:style w:type="character" w:customStyle="1" w:styleId="m-3583723223135346788gmail-styleunderline">
    <w:name w:val="m_-3583723223135346788gmail-styleunderline"/>
    <w:basedOn w:val="DefaultParagraphFont"/>
    <w:rsid w:val="002A0521"/>
  </w:style>
  <w:style w:type="character" w:customStyle="1" w:styleId="CardsFont6ptChar5">
    <w:name w:val="Cards + Font: 6 pt Char5"/>
    <w:basedOn w:val="DefaultParagraphFont"/>
    <w:locked/>
    <w:rsid w:val="002A052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A0521"/>
  </w:style>
  <w:style w:type="character" w:customStyle="1" w:styleId="m-1146133537900874914m-2819420093854639792gmail-styleunderline">
    <w:name w:val="m_-1146133537900874914m_-2819420093854639792gmail-styleunderline"/>
    <w:basedOn w:val="DefaultParagraphFont"/>
    <w:rsid w:val="002A0521"/>
  </w:style>
  <w:style w:type="character" w:customStyle="1" w:styleId="m-7954869243461233974gmail-styleunderline">
    <w:name w:val="m_-7954869243461233974gmail-styleunderline"/>
    <w:basedOn w:val="DefaultParagraphFont"/>
    <w:rsid w:val="002A0521"/>
  </w:style>
  <w:style w:type="character" w:customStyle="1" w:styleId="m5577519854659992616gmail-styleunderline">
    <w:name w:val="m_5577519854659992616gmail-styleunderline"/>
    <w:basedOn w:val="DefaultParagraphFont"/>
    <w:rsid w:val="002A0521"/>
  </w:style>
  <w:style w:type="character" w:customStyle="1" w:styleId="table-captionlabel">
    <w:name w:val="table-caption__label"/>
    <w:basedOn w:val="DefaultParagraphFont"/>
    <w:rsid w:val="002A0521"/>
  </w:style>
  <w:style w:type="character" w:customStyle="1" w:styleId="StyleThickunderline1">
    <w:name w:val="Style Thick underline1"/>
    <w:basedOn w:val="DefaultParagraphFont"/>
    <w:rsid w:val="002A0521"/>
    <w:rPr>
      <w:u w:val="single"/>
    </w:rPr>
  </w:style>
  <w:style w:type="character" w:customStyle="1" w:styleId="StyleUnderlineChar6CharCharCharCharCharCharCharChar11">
    <w:name w:val="Style Underline Char6 Char Char Char Char Char Char Char Char + 11 ..."/>
    <w:rsid w:val="002A05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5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5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521"/>
    <w:rPr>
      <w:sz w:val="20"/>
      <w:szCs w:val="24"/>
      <w:u w:val="single"/>
      <w:bdr w:val="single" w:sz="4" w:space="0" w:color="auto"/>
      <w:lang w:val="en-US" w:eastAsia="en-US" w:bidi="ar-SA"/>
    </w:rPr>
  </w:style>
  <w:style w:type="character" w:customStyle="1" w:styleId="ssit">
    <w:name w:val="ss_it"/>
    <w:basedOn w:val="DefaultParagraphFont"/>
    <w:rsid w:val="002A0521"/>
  </w:style>
  <w:style w:type="character" w:customStyle="1" w:styleId="sssh">
    <w:name w:val="ss_sh"/>
    <w:basedOn w:val="DefaultParagraphFont"/>
    <w:rsid w:val="002A0521"/>
  </w:style>
  <w:style w:type="character" w:customStyle="1" w:styleId="latin24compacttimestamp-2v7xiq">
    <w:name w:val="latin24compacttimestamp-2v7xiq"/>
    <w:basedOn w:val="DefaultParagraphFont"/>
    <w:rsid w:val="002A0521"/>
  </w:style>
  <w:style w:type="character" w:customStyle="1" w:styleId="article-classifiergap">
    <w:name w:val="article-classifier__gap"/>
    <w:basedOn w:val="DefaultParagraphFont"/>
    <w:rsid w:val="002A0521"/>
  </w:style>
  <w:style w:type="paragraph" w:customStyle="1" w:styleId="standardeinzug">
    <w:name w:val="standardeinzug"/>
    <w:basedOn w:val="Normal"/>
    <w:rsid w:val="002A0521"/>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2A0521"/>
  </w:style>
  <w:style w:type="character" w:customStyle="1" w:styleId="edited-3sfazf">
    <w:name w:val="edited-3sfazf"/>
    <w:basedOn w:val="DefaultParagraphFont"/>
    <w:rsid w:val="002A0521"/>
  </w:style>
  <w:style w:type="character" w:customStyle="1" w:styleId="xn-money">
    <w:name w:val="xn-money"/>
    <w:basedOn w:val="DefaultParagraphFont"/>
    <w:rsid w:val="002A0521"/>
  </w:style>
  <w:style w:type="character" w:customStyle="1" w:styleId="word">
    <w:name w:val="word"/>
    <w:basedOn w:val="DefaultParagraphFont"/>
    <w:rsid w:val="002A0521"/>
  </w:style>
  <w:style w:type="character" w:customStyle="1" w:styleId="whitespace">
    <w:name w:val="whitespace"/>
    <w:basedOn w:val="DefaultParagraphFont"/>
    <w:rsid w:val="002A0521"/>
  </w:style>
  <w:style w:type="character" w:customStyle="1" w:styleId="ssbf">
    <w:name w:val="ss_bf"/>
    <w:basedOn w:val="DefaultParagraphFont"/>
    <w:rsid w:val="002A0521"/>
  </w:style>
  <w:style w:type="character" w:customStyle="1" w:styleId="external-linklast-word">
    <w:name w:val="external-link__last-word"/>
    <w:basedOn w:val="DefaultParagraphFont"/>
    <w:rsid w:val="002A0521"/>
  </w:style>
  <w:style w:type="paragraph" w:customStyle="1" w:styleId="field-item">
    <w:name w:val="field-item"/>
    <w:basedOn w:val="Normal"/>
    <w:rsid w:val="002A0521"/>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20"/>
    <w:qFormat/>
    <w:rsid w:val="002A052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2A0521"/>
    <w:rPr>
      <w:color w:val="605E5C"/>
      <w:shd w:val="clear" w:color="auto" w:fill="E1DFDD"/>
    </w:rPr>
  </w:style>
  <w:style w:type="character" w:customStyle="1" w:styleId="UnresolvedMention6">
    <w:name w:val="Unresolved Mention6"/>
    <w:basedOn w:val="DefaultParagraphFont"/>
    <w:uiPriority w:val="99"/>
    <w:semiHidden/>
    <w:unhideWhenUsed/>
    <w:rsid w:val="002A0521"/>
    <w:rPr>
      <w:color w:val="605E5C"/>
      <w:shd w:val="clear" w:color="auto" w:fill="E1DFDD"/>
    </w:rPr>
  </w:style>
  <w:style w:type="character" w:customStyle="1" w:styleId="hubidentifier">
    <w:name w:val="hub_identifier"/>
    <w:basedOn w:val="DefaultParagraphFont"/>
    <w:rsid w:val="002A0521"/>
  </w:style>
  <w:style w:type="paragraph" w:customStyle="1" w:styleId="aufzhlungnormal">
    <w:name w:val="aufzhlungnormal"/>
    <w:basedOn w:val="Normal"/>
    <w:rsid w:val="002A0521"/>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2A0521"/>
  </w:style>
  <w:style w:type="paragraph" w:customStyle="1" w:styleId="entrefilet">
    <w:name w:val="entrefilet"/>
    <w:basedOn w:val="Normal"/>
    <w:rsid w:val="002A0521"/>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rsid w:val="002A0521"/>
    <w:pPr>
      <w:spacing w:before="100" w:beforeAutospacing="1" w:after="100" w:afterAutospacing="1"/>
    </w:pPr>
    <w:rPr>
      <w:rFonts w:ascii="Times New Roman" w:eastAsia="Times New Roman" w:hAnsi="Times New Roman"/>
    </w:rPr>
  </w:style>
  <w:style w:type="paragraph" w:customStyle="1" w:styleId="tabberschrift">
    <w:name w:val="tabberschrift"/>
    <w:basedOn w:val="Normal"/>
    <w:rsid w:val="002A0521"/>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2A0521"/>
  </w:style>
  <w:style w:type="character" w:customStyle="1" w:styleId="m-5621139387307470627gmail-style13ptbold">
    <w:name w:val="m_-5621139387307470627gmail-style13ptbold"/>
    <w:basedOn w:val="DefaultParagraphFont"/>
    <w:rsid w:val="002A0521"/>
  </w:style>
  <w:style w:type="character" w:customStyle="1" w:styleId="m-5621139387307470627gmail-styleunderline">
    <w:name w:val="m_-5621139387307470627gmail-styleunderline"/>
    <w:basedOn w:val="DefaultParagraphFont"/>
    <w:rsid w:val="002A0521"/>
  </w:style>
  <w:style w:type="character" w:customStyle="1" w:styleId="m-4930835733434609408gmail-style13ptbold">
    <w:name w:val="m_-4930835733434609408gmail-style13ptbold"/>
    <w:basedOn w:val="DefaultParagraphFont"/>
    <w:rsid w:val="002A0521"/>
  </w:style>
  <w:style w:type="character" w:customStyle="1" w:styleId="m-4930835733434609408gmail-styleunderline">
    <w:name w:val="m_-4930835733434609408gmail-styleunderline"/>
    <w:basedOn w:val="DefaultParagraphFont"/>
    <w:rsid w:val="002A0521"/>
  </w:style>
  <w:style w:type="character" w:customStyle="1" w:styleId="m-2456650549122369157gmail-style13ptbold">
    <w:name w:val="m_-2456650549122369157gmail-style13ptbold"/>
    <w:basedOn w:val="DefaultParagraphFont"/>
    <w:rsid w:val="002A0521"/>
  </w:style>
  <w:style w:type="character" w:customStyle="1" w:styleId="m-2456650549122369157gmail-styleunderline">
    <w:name w:val="m_-2456650549122369157gmail-styleunderline"/>
    <w:basedOn w:val="DefaultParagraphFont"/>
    <w:rsid w:val="002A0521"/>
  </w:style>
  <w:style w:type="paragraph" w:customStyle="1" w:styleId="Second">
    <w:name w:val="Second"/>
    <w:basedOn w:val="Normal"/>
    <w:rsid w:val="002A0521"/>
    <w:rPr>
      <w:rFonts w:eastAsia="Calibri"/>
      <w:b/>
      <w:caps/>
      <w:szCs w:val="20"/>
    </w:rPr>
  </w:style>
  <w:style w:type="paragraph" w:customStyle="1" w:styleId="analyticreal">
    <w:name w:val="analytic real"/>
    <w:basedOn w:val="Heading4"/>
    <w:link w:val="analyticrealChar"/>
    <w:autoRedefine/>
    <w:uiPriority w:val="4"/>
    <w:qFormat/>
    <w:rsid w:val="002A0521"/>
    <w:rPr>
      <w:color w:val="215868" w:themeColor="accent5" w:themeShade="80"/>
    </w:rPr>
  </w:style>
  <w:style w:type="character" w:customStyle="1" w:styleId="analyticrealChar">
    <w:name w:val="analytic real Char"/>
    <w:basedOn w:val="DefaultParagraphFont"/>
    <w:link w:val="analyticreal"/>
    <w:uiPriority w:val="4"/>
    <w:rsid w:val="002A0521"/>
    <w:rPr>
      <w:rFonts w:ascii="Calibri" w:eastAsiaTheme="majorEastAsia" w:hAnsi="Calibri" w:cstheme="majorBidi"/>
      <w:b/>
      <w:bCs/>
      <w:color w:val="215868" w:themeColor="accent5" w:themeShade="80"/>
      <w:sz w:val="26"/>
      <w:szCs w:val="26"/>
    </w:rPr>
  </w:style>
  <w:style w:type="paragraph" w:customStyle="1" w:styleId="Tagnotes">
    <w:name w:val="Tag notes"/>
    <w:link w:val="TagnotesChar"/>
    <w:uiPriority w:val="4"/>
    <w:qFormat/>
    <w:rsid w:val="002A0521"/>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2A0521"/>
    <w:rPr>
      <w:rFonts w:ascii="Calibri" w:eastAsiaTheme="majorEastAsia" w:hAnsi="Calibri" w:cstheme="majorBidi"/>
      <w:b/>
      <w:color w:val="1F497D" w:themeColor="text2"/>
    </w:rPr>
  </w:style>
  <w:style w:type="paragraph" w:customStyle="1" w:styleId="cardnotes">
    <w:name w:val="card notes"/>
    <w:uiPriority w:val="4"/>
    <w:qFormat/>
    <w:rsid w:val="002A0521"/>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2A0521"/>
    <w:pPr>
      <w:spacing w:after="160" w:line="259" w:lineRule="auto"/>
    </w:pPr>
    <w:rPr>
      <w:rFonts w:ascii="Calibri" w:eastAsiaTheme="minorHAnsi" w:hAnsi="Calibri" w:cs="Calibri"/>
      <w:b/>
      <w:color w:val="E36C0A" w:themeColor="accent6" w:themeShade="BF"/>
      <w:sz w:val="22"/>
      <w:szCs w:val="22"/>
    </w:rPr>
  </w:style>
  <w:style w:type="character" w:customStyle="1" w:styleId="Bodytext75pt">
    <w:name w:val="Body text + 7.5 pt"/>
    <w:basedOn w:val="DefaultParagraphFont"/>
    <w:rsid w:val="002A052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2A0521"/>
    <w:pPr>
      <w:spacing w:before="100" w:beforeAutospacing="1" w:after="100" w:afterAutospacing="1"/>
    </w:pPr>
    <w:rPr>
      <w:rFonts w:eastAsia="Times New Roman"/>
    </w:rPr>
  </w:style>
  <w:style w:type="character" w:customStyle="1" w:styleId="footnote-reference">
    <w:name w:val="footnote-reference"/>
    <w:basedOn w:val="DefaultParagraphFont"/>
    <w:rsid w:val="002A0521"/>
  </w:style>
  <w:style w:type="character" w:customStyle="1" w:styleId="dropcaps2">
    <w:name w:val="dropcaps2"/>
    <w:basedOn w:val="DefaultParagraphFont"/>
    <w:rsid w:val="002A0521"/>
  </w:style>
  <w:style w:type="character" w:customStyle="1" w:styleId="definition">
    <w:name w:val="definition"/>
    <w:basedOn w:val="DefaultParagraphFont"/>
    <w:rsid w:val="002A0521"/>
  </w:style>
  <w:style w:type="character" w:customStyle="1" w:styleId="m3991702864409859551gmail-apple-converted-space">
    <w:name w:val="m_3991702864409859551gmail-apple-converted-space"/>
    <w:basedOn w:val="DefaultParagraphFont"/>
    <w:rsid w:val="002A0521"/>
  </w:style>
  <w:style w:type="character" w:customStyle="1" w:styleId="locality">
    <w:name w:val="locality"/>
    <w:basedOn w:val="DefaultParagraphFont"/>
    <w:rsid w:val="002A0521"/>
  </w:style>
  <w:style w:type="character" w:customStyle="1" w:styleId="wpsdcp-drop-cap-default">
    <w:name w:val="wpsdcp-drop-cap-default"/>
    <w:basedOn w:val="DefaultParagraphFont"/>
    <w:rsid w:val="002A0521"/>
  </w:style>
  <w:style w:type="character" w:customStyle="1" w:styleId="ref-lnk">
    <w:name w:val="ref-lnk"/>
    <w:basedOn w:val="DefaultParagraphFont"/>
    <w:rsid w:val="002A0521"/>
  </w:style>
  <w:style w:type="character" w:customStyle="1" w:styleId="ref-overlay">
    <w:name w:val="ref-overlay"/>
    <w:basedOn w:val="DefaultParagraphFont"/>
    <w:rsid w:val="002A0521"/>
  </w:style>
  <w:style w:type="paragraph" w:customStyle="1" w:styleId="titletext">
    <w:name w:val="titletext"/>
    <w:basedOn w:val="Normal"/>
    <w:rsid w:val="002A0521"/>
    <w:pPr>
      <w:spacing w:before="100" w:beforeAutospacing="1" w:after="100" w:afterAutospacing="1"/>
    </w:pPr>
    <w:rPr>
      <w:rFonts w:eastAsia="Times New Roman"/>
    </w:rPr>
  </w:style>
  <w:style w:type="paragraph" w:customStyle="1" w:styleId="mainarticleheaderlead--xl">
    <w:name w:val="mainarticleheader__lead--xl"/>
    <w:basedOn w:val="Normal"/>
    <w:rsid w:val="002A0521"/>
    <w:pPr>
      <w:spacing w:before="100" w:beforeAutospacing="1" w:after="100" w:afterAutospacing="1"/>
    </w:pPr>
    <w:rPr>
      <w:rFonts w:eastAsia="Times New Roman"/>
    </w:rPr>
  </w:style>
  <w:style w:type="character" w:customStyle="1" w:styleId="pub-link">
    <w:name w:val="pub-link"/>
    <w:basedOn w:val="DefaultParagraphFont"/>
    <w:rsid w:val="002A0521"/>
  </w:style>
  <w:style w:type="character" w:customStyle="1" w:styleId="m4054867874504235940gmail-style13ptbold">
    <w:name w:val="m_4054867874504235940gmail-style13ptbold"/>
    <w:basedOn w:val="DefaultParagraphFont"/>
    <w:rsid w:val="002A0521"/>
  </w:style>
  <w:style w:type="character" w:customStyle="1" w:styleId="tChar">
    <w:name w:val="t Char"/>
    <w:rsid w:val="002A0521"/>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A0521"/>
    <w:rPr>
      <w:rFonts w:cs="Arial"/>
      <w:b/>
      <w:bCs/>
      <w:iCs/>
      <w:szCs w:val="28"/>
      <w:lang w:val="en-US" w:eastAsia="en-US" w:bidi="ar-SA"/>
    </w:rPr>
  </w:style>
  <w:style w:type="character" w:customStyle="1" w:styleId="citationref">
    <w:name w:val="citationref"/>
    <w:basedOn w:val="DefaultParagraphFont"/>
    <w:rsid w:val="002A0521"/>
  </w:style>
  <w:style w:type="character" w:customStyle="1" w:styleId="c-timestamplabel">
    <w:name w:val="c-timestamp__label"/>
    <w:basedOn w:val="DefaultParagraphFont"/>
    <w:rsid w:val="002A0521"/>
  </w:style>
  <w:style w:type="character" w:customStyle="1" w:styleId="m-4768620939706884080gmail-style13ptbold">
    <w:name w:val="m_-4768620939706884080gmail-style13ptbold"/>
    <w:basedOn w:val="DefaultParagraphFont"/>
    <w:rsid w:val="002A0521"/>
  </w:style>
  <w:style w:type="character" w:customStyle="1" w:styleId="m-4007627453485596929gmail-style13ptbold">
    <w:name w:val="m_-4007627453485596929gmail-style13ptbold"/>
    <w:basedOn w:val="DefaultParagraphFont"/>
    <w:rsid w:val="002A0521"/>
  </w:style>
  <w:style w:type="paragraph" w:customStyle="1" w:styleId="sense">
    <w:name w:val="sense"/>
    <w:basedOn w:val="Normal"/>
    <w:rsid w:val="002A0521"/>
    <w:pPr>
      <w:spacing w:before="100" w:beforeAutospacing="1" w:after="100" w:afterAutospacing="1"/>
    </w:pPr>
    <w:rPr>
      <w:rFonts w:eastAsia="Times New Roman"/>
    </w:rPr>
  </w:style>
  <w:style w:type="character" w:customStyle="1" w:styleId="style13ptbold0">
    <w:name w:val="style13ptbold"/>
    <w:basedOn w:val="DefaultParagraphFont"/>
    <w:rsid w:val="002A0521"/>
  </w:style>
  <w:style w:type="paragraph" w:customStyle="1" w:styleId="m5562427531322223799gmail-msolistparagraph">
    <w:name w:val="m_5562427531322223799gmail-msolistparagraph"/>
    <w:basedOn w:val="Normal"/>
    <w:rsid w:val="002A052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2A0521"/>
  </w:style>
  <w:style w:type="paragraph" w:customStyle="1" w:styleId="BreakTag">
    <w:name w:val="Break Tag"/>
    <w:basedOn w:val="Normal"/>
    <w:autoRedefine/>
    <w:uiPriority w:val="4"/>
    <w:qFormat/>
    <w:rsid w:val="002A0521"/>
    <w:pPr>
      <w:spacing w:before="240"/>
    </w:pPr>
    <w:rPr>
      <w:b/>
    </w:rPr>
  </w:style>
  <w:style w:type="paragraph" w:customStyle="1" w:styleId="BreakBlock">
    <w:name w:val="Break Block"/>
    <w:basedOn w:val="Normal"/>
    <w:link w:val="BreakBlockChar"/>
    <w:autoRedefine/>
    <w:qFormat/>
    <w:rsid w:val="002A052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A0521"/>
    <w:rPr>
      <w:rFonts w:ascii="Arial Bold" w:hAnsi="Arial Bold"/>
      <w:b/>
      <w:caps/>
      <w:sz w:val="32"/>
      <w:u w:val="single"/>
    </w:rPr>
  </w:style>
  <w:style w:type="paragraph" w:customStyle="1" w:styleId="type">
    <w:name w:val="type"/>
    <w:basedOn w:val="Normal"/>
    <w:qFormat/>
    <w:rsid w:val="002A0521"/>
    <w:pPr>
      <w:spacing w:before="100" w:beforeAutospacing="1" w:after="100" w:afterAutospacing="1"/>
    </w:pPr>
    <w:rPr>
      <w:rFonts w:eastAsia="Times New Roman"/>
    </w:rPr>
  </w:style>
  <w:style w:type="character" w:customStyle="1" w:styleId="abodyblack3">
    <w:name w:val="abodyblack3"/>
    <w:basedOn w:val="DefaultParagraphFont"/>
    <w:rsid w:val="002A0521"/>
  </w:style>
  <w:style w:type="character" w:customStyle="1" w:styleId="cit-first-element">
    <w:name w:val="cit-first-element"/>
    <w:basedOn w:val="DefaultParagraphFont"/>
    <w:rsid w:val="002A0521"/>
  </w:style>
  <w:style w:type="paragraph" w:customStyle="1" w:styleId="TableParagraph">
    <w:name w:val="Table Paragraph"/>
    <w:basedOn w:val="Normal"/>
    <w:uiPriority w:val="1"/>
    <w:qFormat/>
    <w:rsid w:val="002A0521"/>
    <w:pPr>
      <w:widowControl w:val="0"/>
    </w:pPr>
  </w:style>
  <w:style w:type="character" w:customStyle="1" w:styleId="UnderlineChar5">
    <w:name w:val="UnderlineChar"/>
    <w:rsid w:val="002A052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A052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521"/>
    <w:rPr>
      <w:rFonts w:ascii="Times" w:eastAsia="Times New Roman" w:hAnsi="Times"/>
      <w:sz w:val="22"/>
      <w:szCs w:val="28"/>
      <w:u w:val="single"/>
    </w:rPr>
  </w:style>
  <w:style w:type="character" w:customStyle="1" w:styleId="Style11ptBorderSinglesolidlineAuto05ptLinewidth">
    <w:name w:val="Style 11 pt Border: : (Single solid line Auto  0.5 pt Line width)"/>
    <w:rsid w:val="002A0521"/>
    <w:rPr>
      <w:sz w:val="20"/>
      <w:bdr w:val="single" w:sz="4" w:space="0" w:color="auto" w:frame="1"/>
    </w:rPr>
  </w:style>
  <w:style w:type="character" w:customStyle="1" w:styleId="StyleLatinGaramondUnderline">
    <w:name w:val="Style (Latin) Garamond Underline"/>
    <w:rsid w:val="002A0521"/>
    <w:rPr>
      <w:rFonts w:ascii="Times New Roman" w:hAnsi="Times New Roman"/>
      <w:sz w:val="20"/>
      <w:u w:val="single"/>
    </w:rPr>
  </w:style>
  <w:style w:type="character" w:customStyle="1" w:styleId="StyleLatinGaramond">
    <w:name w:val="Style (Latin) Garamond"/>
    <w:rsid w:val="002A052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A0521"/>
    <w:rPr>
      <w:rFonts w:asciiTheme="minorHAnsi" w:hAnsiTheme="minorHAnsi"/>
      <w:b/>
      <w:sz w:val="24"/>
      <w:u w:val="single"/>
    </w:rPr>
  </w:style>
  <w:style w:type="character" w:customStyle="1" w:styleId="Reduce8ptCharChar">
    <w:name w:val="Reduce 8pt Char Char"/>
    <w:basedOn w:val="DefaultParagraphFont"/>
    <w:link w:val="Reduce8pt"/>
    <w:rsid w:val="002A0521"/>
    <w:rPr>
      <w:sz w:val="16"/>
    </w:rPr>
  </w:style>
  <w:style w:type="paragraph" w:customStyle="1" w:styleId="Reduce8pt">
    <w:name w:val="Reduce 8pt"/>
    <w:basedOn w:val="Normal"/>
    <w:link w:val="Reduce8ptCharChar"/>
    <w:qFormat/>
    <w:rsid w:val="002A0521"/>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2A0521"/>
    <w:rPr>
      <w:color w:val="2B579A"/>
      <w:shd w:val="clear" w:color="auto" w:fill="E6E6E6"/>
    </w:rPr>
  </w:style>
  <w:style w:type="character" w:customStyle="1" w:styleId="m6370699461968006786gmail-styleunderline">
    <w:name w:val="m_6370699461968006786gmail-styleunderline"/>
    <w:basedOn w:val="DefaultParagraphFont"/>
    <w:rsid w:val="002A0521"/>
  </w:style>
  <w:style w:type="character" w:customStyle="1" w:styleId="Mention2">
    <w:name w:val="Mention2"/>
    <w:basedOn w:val="DefaultParagraphFont"/>
    <w:uiPriority w:val="99"/>
    <w:semiHidden/>
    <w:unhideWhenUsed/>
    <w:rsid w:val="002A0521"/>
    <w:rPr>
      <w:color w:val="2B579A"/>
      <w:shd w:val="clear" w:color="auto" w:fill="E6E6E6"/>
    </w:rPr>
  </w:style>
  <w:style w:type="paragraph" w:customStyle="1" w:styleId="FlashTag">
    <w:name w:val="FlashTag"/>
    <w:basedOn w:val="Normal"/>
    <w:link w:val="FlashTagChar"/>
    <w:autoRedefine/>
    <w:uiPriority w:val="4"/>
    <w:qFormat/>
    <w:rsid w:val="002A0521"/>
    <w:rPr>
      <w:rFonts w:asciiTheme="majorHAnsi" w:hAnsiTheme="majorHAnsi"/>
      <w:b/>
      <w:sz w:val="28"/>
    </w:rPr>
  </w:style>
  <w:style w:type="character" w:customStyle="1" w:styleId="FlashTagChar">
    <w:name w:val="FlashTag Char"/>
    <w:basedOn w:val="DefaultParagraphFont"/>
    <w:link w:val="FlashTag"/>
    <w:uiPriority w:val="4"/>
    <w:rsid w:val="002A0521"/>
    <w:rPr>
      <w:rFonts w:asciiTheme="majorHAnsi" w:hAnsiTheme="majorHAnsi"/>
      <w:b/>
      <w:sz w:val="28"/>
    </w:rPr>
  </w:style>
  <w:style w:type="paragraph" w:customStyle="1" w:styleId="Warrant">
    <w:name w:val="Warrant"/>
    <w:autoRedefine/>
    <w:uiPriority w:val="4"/>
    <w:qFormat/>
    <w:rsid w:val="002A0521"/>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2A0521"/>
  </w:style>
  <w:style w:type="character" w:customStyle="1" w:styleId="m3965771245576658108gmail-styleunderline">
    <w:name w:val="m_3965771245576658108gmail-styleunderline"/>
    <w:basedOn w:val="DefaultParagraphFont"/>
    <w:rsid w:val="002A0521"/>
  </w:style>
  <w:style w:type="character" w:customStyle="1" w:styleId="FontStyle220">
    <w:name w:val="Font Style220"/>
    <w:basedOn w:val="DefaultParagraphFont"/>
    <w:uiPriority w:val="99"/>
    <w:rsid w:val="002A0521"/>
    <w:rPr>
      <w:rFonts w:ascii="Candara" w:hAnsi="Candara" w:cs="Candara" w:hint="default"/>
      <w:i/>
      <w:iCs/>
      <w:sz w:val="18"/>
      <w:szCs w:val="18"/>
    </w:rPr>
  </w:style>
  <w:style w:type="character" w:customStyle="1" w:styleId="FontStyle290">
    <w:name w:val="Font Style290"/>
    <w:basedOn w:val="DefaultParagraphFont"/>
    <w:uiPriority w:val="99"/>
    <w:rsid w:val="002A052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A0521"/>
    <w:rPr>
      <w:rFonts w:ascii="Arial" w:hAnsi="Arial" w:cs="Arial"/>
      <w:b/>
      <w:bCs/>
      <w:sz w:val="16"/>
      <w:szCs w:val="16"/>
    </w:rPr>
  </w:style>
  <w:style w:type="character" w:customStyle="1" w:styleId="m-5498913268213319940gmail-styleunderline">
    <w:name w:val="m_-5498913268213319940gmail-styleunderline"/>
    <w:basedOn w:val="DefaultParagraphFont"/>
    <w:rsid w:val="002A0521"/>
  </w:style>
  <w:style w:type="paragraph" w:customStyle="1" w:styleId="speakable">
    <w:name w:val="speakable"/>
    <w:basedOn w:val="Normal"/>
    <w:uiPriority w:val="99"/>
    <w:qFormat/>
    <w:rsid w:val="002A0521"/>
    <w:pPr>
      <w:spacing w:before="100" w:beforeAutospacing="1" w:after="100" w:afterAutospacing="1"/>
    </w:pPr>
    <w:rPr>
      <w:rFonts w:eastAsia="Times New Roman"/>
    </w:rPr>
  </w:style>
  <w:style w:type="character" w:customStyle="1" w:styleId="overlay">
    <w:name w:val="overlay"/>
    <w:basedOn w:val="DefaultParagraphFont"/>
    <w:rsid w:val="002A0521"/>
  </w:style>
  <w:style w:type="paragraph" w:customStyle="1" w:styleId="g-pstyle0">
    <w:name w:val="g-pstyle0"/>
    <w:basedOn w:val="Normal"/>
    <w:uiPriority w:val="99"/>
    <w:qFormat/>
    <w:rsid w:val="002A0521"/>
    <w:pPr>
      <w:spacing w:before="100" w:beforeAutospacing="1" w:after="100" w:afterAutospacing="1"/>
    </w:pPr>
    <w:rPr>
      <w:rFonts w:eastAsia="Times New Roman"/>
    </w:rPr>
  </w:style>
  <w:style w:type="paragraph" w:customStyle="1" w:styleId="g-pstyle1">
    <w:name w:val="g-pstyle1"/>
    <w:basedOn w:val="Normal"/>
    <w:uiPriority w:val="99"/>
    <w:qFormat/>
    <w:rsid w:val="002A0521"/>
    <w:pPr>
      <w:spacing w:before="100" w:beforeAutospacing="1" w:after="100" w:afterAutospacing="1"/>
    </w:pPr>
    <w:rPr>
      <w:rFonts w:eastAsia="Times New Roman"/>
    </w:rPr>
  </w:style>
  <w:style w:type="paragraph" w:customStyle="1" w:styleId="g-asset-hed">
    <w:name w:val="g-asset-hed"/>
    <w:basedOn w:val="Normal"/>
    <w:uiPriority w:val="99"/>
    <w:qFormat/>
    <w:rsid w:val="002A0521"/>
    <w:pPr>
      <w:spacing w:before="100" w:beforeAutospacing="1" w:after="100" w:afterAutospacing="1"/>
    </w:pPr>
    <w:rPr>
      <w:rFonts w:eastAsia="Times New Roman"/>
    </w:rPr>
  </w:style>
  <w:style w:type="paragraph" w:customStyle="1" w:styleId="js-tweet-text">
    <w:name w:val="js-tweet-text"/>
    <w:basedOn w:val="Normal"/>
    <w:uiPriority w:val="99"/>
    <w:qFormat/>
    <w:rsid w:val="002A0521"/>
    <w:pPr>
      <w:spacing w:before="100" w:beforeAutospacing="1" w:after="100" w:afterAutospacing="1"/>
    </w:pPr>
  </w:style>
  <w:style w:type="paragraph" w:customStyle="1" w:styleId="style41">
    <w:name w:val="style4"/>
    <w:basedOn w:val="Normal"/>
    <w:uiPriority w:val="99"/>
    <w:qFormat/>
    <w:rsid w:val="002A0521"/>
    <w:pPr>
      <w:spacing w:before="100" w:beforeAutospacing="1" w:after="100" w:afterAutospacing="1"/>
    </w:pPr>
  </w:style>
  <w:style w:type="paragraph" w:customStyle="1" w:styleId="speech">
    <w:name w:val="speech"/>
    <w:basedOn w:val="Normal"/>
    <w:uiPriority w:val="99"/>
    <w:qFormat/>
    <w:rsid w:val="002A0521"/>
    <w:pPr>
      <w:spacing w:before="100" w:beforeAutospacing="1" w:after="100" w:afterAutospacing="1"/>
    </w:pPr>
  </w:style>
  <w:style w:type="character" w:customStyle="1" w:styleId="adtext0">
    <w:name w:val="adtext"/>
    <w:basedOn w:val="DefaultParagraphFont"/>
    <w:rsid w:val="002A0521"/>
  </w:style>
  <w:style w:type="character" w:customStyle="1" w:styleId="qu730rj69h">
    <w:name w:val="qu730rj69h"/>
    <w:basedOn w:val="DefaultParagraphFont"/>
    <w:rsid w:val="002A0521"/>
  </w:style>
  <w:style w:type="paragraph" w:customStyle="1" w:styleId="optext">
    <w:name w:val="optext"/>
    <w:basedOn w:val="Normal"/>
    <w:uiPriority w:val="99"/>
    <w:qFormat/>
    <w:rsid w:val="002A0521"/>
    <w:pPr>
      <w:spacing w:before="100" w:beforeAutospacing="1" w:after="100" w:afterAutospacing="1"/>
    </w:pPr>
  </w:style>
  <w:style w:type="character" w:customStyle="1" w:styleId="lmy74qr12z">
    <w:name w:val="lmy74qr12z"/>
    <w:basedOn w:val="DefaultParagraphFont"/>
    <w:rsid w:val="002A0521"/>
  </w:style>
  <w:style w:type="character" w:customStyle="1" w:styleId="icr880">
    <w:name w:val="icr880"/>
    <w:basedOn w:val="DefaultParagraphFont"/>
    <w:rsid w:val="002A0521"/>
  </w:style>
  <w:style w:type="character" w:customStyle="1" w:styleId="hx23q54">
    <w:name w:val="hx23q54"/>
    <w:basedOn w:val="DefaultParagraphFont"/>
    <w:rsid w:val="002A0521"/>
  </w:style>
  <w:style w:type="character" w:customStyle="1" w:styleId="m-5348258726587825636gmail-style13ptbold">
    <w:name w:val="m_-5348258726587825636gmail-style13ptbold"/>
    <w:basedOn w:val="DefaultParagraphFont"/>
    <w:rsid w:val="002A0521"/>
  </w:style>
  <w:style w:type="character" w:customStyle="1" w:styleId="m-5348258726587825636gmail-styleunderline">
    <w:name w:val="m_-5348258726587825636gmail-styleunderline"/>
    <w:basedOn w:val="DefaultParagraphFont"/>
    <w:rsid w:val="002A0521"/>
  </w:style>
  <w:style w:type="paragraph" w:customStyle="1" w:styleId="useless">
    <w:name w:val="useless"/>
    <w:basedOn w:val="Normal"/>
    <w:uiPriority w:val="99"/>
    <w:qFormat/>
    <w:rsid w:val="002A0521"/>
    <w:rPr>
      <w:rFonts w:eastAsia="Times New Roman"/>
      <w:sz w:val="12"/>
    </w:rPr>
  </w:style>
  <w:style w:type="character" w:customStyle="1" w:styleId="DDIUnderline">
    <w:name w:val="DDI Underline"/>
    <w:qFormat/>
    <w:rsid w:val="002A0521"/>
    <w:rPr>
      <w:rFonts w:ascii="Times New Roman" w:hAnsi="Times New Roman"/>
      <w:sz w:val="24"/>
      <w:u w:val="single"/>
    </w:rPr>
  </w:style>
  <w:style w:type="character" w:customStyle="1" w:styleId="ALLCAPSChar">
    <w:name w:val="ALL CAPS Char"/>
    <w:basedOn w:val="DefaultParagraphFont"/>
    <w:link w:val="ALLCAPS"/>
    <w:rsid w:val="002A0521"/>
    <w:rPr>
      <w:rFonts w:ascii="Calibri" w:eastAsia="Times New Roman" w:hAnsi="Calibri"/>
      <w:b/>
      <w:caps/>
      <w:sz w:val="22"/>
      <w:szCs w:val="20"/>
    </w:rPr>
  </w:style>
  <w:style w:type="paragraph" w:customStyle="1" w:styleId="TagCharCharCharCharCharCharChar0">
    <w:name w:val="Tag Char Char Char Char Char Char Char"/>
    <w:basedOn w:val="Normal"/>
    <w:link w:val="TagCharCharCharCharCharCharCharChar"/>
    <w:qFormat/>
    <w:rsid w:val="002A0521"/>
    <w:rPr>
      <w:rFonts w:eastAsia="Times New Roman"/>
      <w:b/>
    </w:rPr>
  </w:style>
  <w:style w:type="character" w:customStyle="1" w:styleId="TagCharCharCharCharCharCharCharChar">
    <w:name w:val="Tag Char Char Char Char Char Char Char Char"/>
    <w:basedOn w:val="DefaultParagraphFont"/>
    <w:link w:val="TagCharCharCharCharCharCharChar0"/>
    <w:rsid w:val="002A0521"/>
    <w:rPr>
      <w:rFonts w:ascii="Calibri" w:eastAsia="Times New Roman" w:hAnsi="Calibri"/>
      <w:b/>
      <w:sz w:val="22"/>
    </w:rPr>
  </w:style>
  <w:style w:type="character" w:customStyle="1" w:styleId="m489902567989944824gmail-style13ptbold">
    <w:name w:val="m_489902567989944824gmail-style13ptbold"/>
    <w:basedOn w:val="DefaultParagraphFont"/>
    <w:rsid w:val="002A0521"/>
  </w:style>
  <w:style w:type="character" w:customStyle="1" w:styleId="m489902567989944824gmail-styleunderline">
    <w:name w:val="m_489902567989944824gmail-styleunderline"/>
    <w:basedOn w:val="DefaultParagraphFont"/>
    <w:rsid w:val="002A0521"/>
  </w:style>
  <w:style w:type="character" w:customStyle="1" w:styleId="Mention3">
    <w:name w:val="Mention3"/>
    <w:basedOn w:val="DefaultParagraphFont"/>
    <w:uiPriority w:val="99"/>
    <w:semiHidden/>
    <w:unhideWhenUsed/>
    <w:rsid w:val="002A0521"/>
    <w:rPr>
      <w:color w:val="2B579A"/>
      <w:shd w:val="clear" w:color="auto" w:fill="E6E6E6"/>
    </w:rPr>
  </w:style>
  <w:style w:type="character" w:customStyle="1" w:styleId="m-5251091010484660064gmail-style13ptbold">
    <w:name w:val="m_-5251091010484660064gmail-style13ptbold"/>
    <w:basedOn w:val="DefaultParagraphFont"/>
    <w:rsid w:val="002A0521"/>
  </w:style>
  <w:style w:type="character" w:customStyle="1" w:styleId="m-5251091010484660064gmail-styleunderline">
    <w:name w:val="m_-5251091010484660064gmail-styleunderline"/>
    <w:basedOn w:val="DefaultParagraphFont"/>
    <w:rsid w:val="002A0521"/>
  </w:style>
  <w:style w:type="character" w:customStyle="1" w:styleId="tablecaption">
    <w:name w:val="tablecaption"/>
    <w:basedOn w:val="DefaultParagraphFont"/>
    <w:rsid w:val="002A0521"/>
  </w:style>
  <w:style w:type="character" w:customStyle="1" w:styleId="StyleLatinHelvetica105ptBlack">
    <w:name w:val="Style (Latin) Helvetica 10.5 pt Black"/>
    <w:basedOn w:val="DefaultParagraphFont"/>
    <w:rsid w:val="002A0521"/>
    <w:rPr>
      <w:rFonts w:ascii="Times New Roman" w:hAnsi="Times New Roman"/>
      <w:color w:val="000000"/>
      <w:sz w:val="21"/>
    </w:rPr>
  </w:style>
  <w:style w:type="character" w:customStyle="1" w:styleId="m-413333960618644972gmail-style13ptbold">
    <w:name w:val="m_-413333960618644972gmail-style13ptbold"/>
    <w:basedOn w:val="DefaultParagraphFont"/>
    <w:rsid w:val="002A0521"/>
  </w:style>
  <w:style w:type="character" w:customStyle="1" w:styleId="m-413333960618644972gmail-styleunderline">
    <w:name w:val="m_-413333960618644972gmail-styleunderline"/>
    <w:basedOn w:val="DefaultParagraphFont"/>
    <w:rsid w:val="002A0521"/>
  </w:style>
  <w:style w:type="character" w:customStyle="1" w:styleId="m8314098763611656848gmail-stylestylebold12pt">
    <w:name w:val="m_8314098763611656848gmail-stylestylebold12pt"/>
    <w:basedOn w:val="DefaultParagraphFont"/>
    <w:rsid w:val="002A0521"/>
  </w:style>
  <w:style w:type="character" w:customStyle="1" w:styleId="m8314098763611656848gmail-styleboldunderline">
    <w:name w:val="m_8314098763611656848gmail-styleboldunderline"/>
    <w:basedOn w:val="DefaultParagraphFont"/>
    <w:rsid w:val="002A0521"/>
  </w:style>
  <w:style w:type="paragraph" w:customStyle="1" w:styleId="DateTime0">
    <w:name w:val="DateTime"/>
    <w:basedOn w:val="Normal"/>
    <w:link w:val="DateTimeChar"/>
    <w:autoRedefine/>
    <w:uiPriority w:val="4"/>
    <w:qFormat/>
    <w:rsid w:val="002A0521"/>
  </w:style>
  <w:style w:type="character" w:customStyle="1" w:styleId="DateTimeChar">
    <w:name w:val="DateTime Char"/>
    <w:basedOn w:val="DefaultParagraphFont"/>
    <w:link w:val="DateTime0"/>
    <w:uiPriority w:val="4"/>
    <w:rsid w:val="002A0521"/>
    <w:rPr>
      <w:rFonts w:ascii="Calibri" w:hAnsi="Calibri"/>
      <w:sz w:val="22"/>
    </w:rPr>
  </w:style>
  <w:style w:type="paragraph" w:customStyle="1" w:styleId="Lecture">
    <w:name w:val="Lecture"/>
    <w:next w:val="BodyText"/>
    <w:link w:val="LectureChar"/>
    <w:autoRedefine/>
    <w:uiPriority w:val="4"/>
    <w:qFormat/>
    <w:rsid w:val="002A0521"/>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2A0521"/>
    <w:rPr>
      <w:rFonts w:ascii="Arial" w:eastAsiaTheme="minorHAnsi" w:hAnsi="Arial" w:cs="Arial"/>
      <w:spacing w:val="-10"/>
      <w:sz w:val="22"/>
      <w:szCs w:val="22"/>
    </w:rPr>
  </w:style>
  <w:style w:type="character" w:customStyle="1" w:styleId="m3262662096238345512gmail-style13ptbold">
    <w:name w:val="m_3262662096238345512gmail-style13ptbold"/>
    <w:basedOn w:val="DefaultParagraphFont"/>
    <w:rsid w:val="002A0521"/>
  </w:style>
  <w:style w:type="character" w:customStyle="1" w:styleId="m-6886276173800023131gmail-style13ptbold">
    <w:name w:val="m_-6886276173800023131gmail-style13ptbold"/>
    <w:basedOn w:val="DefaultParagraphFont"/>
    <w:rsid w:val="002A0521"/>
  </w:style>
  <w:style w:type="character" w:customStyle="1" w:styleId="m-6886276173800023131gmail-styleunderline">
    <w:name w:val="m_-6886276173800023131gmail-styleunderline"/>
    <w:basedOn w:val="DefaultParagraphFont"/>
    <w:rsid w:val="002A0521"/>
  </w:style>
  <w:style w:type="paragraph" w:customStyle="1" w:styleId="Citation0">
    <w:name w:val="Citation"/>
    <w:basedOn w:val="Normal"/>
    <w:link w:val="CitationChar"/>
    <w:uiPriority w:val="99"/>
    <w:qFormat/>
    <w:rsid w:val="002A0521"/>
    <w:rPr>
      <w:rFonts w:ascii="Cambria" w:hAnsi="Cambria"/>
      <w:b/>
    </w:rPr>
  </w:style>
  <w:style w:type="character" w:customStyle="1" w:styleId="CitationChar">
    <w:name w:val="Citation Char"/>
    <w:aliases w:val="cites Char Char,Block Writing Char,Index Headers Char,cite, Char Char Char1,Char Char Char1,Heading 3 Char1,Underlined Text Char,Citation Char Char Char1"/>
    <w:link w:val="Citation0"/>
    <w:uiPriority w:val="99"/>
    <w:qFormat/>
    <w:rsid w:val="002A0521"/>
    <w:rPr>
      <w:rFonts w:ascii="Cambria" w:hAnsi="Cambria"/>
      <w:b/>
      <w:sz w:val="22"/>
    </w:rPr>
  </w:style>
  <w:style w:type="character" w:customStyle="1" w:styleId="m4385445901877740177gmail-style13ptbold">
    <w:name w:val="m_4385445901877740177gmail-style13ptbold"/>
    <w:basedOn w:val="DefaultParagraphFont"/>
    <w:rsid w:val="002A0521"/>
  </w:style>
  <w:style w:type="character" w:customStyle="1" w:styleId="CardChar11">
    <w:name w:val="Card Char1"/>
    <w:rsid w:val="002A0521"/>
    <w:rPr>
      <w:lang w:val="en-US" w:eastAsia="en-US" w:bidi="ar-SA"/>
    </w:rPr>
  </w:style>
  <w:style w:type="character" w:customStyle="1" w:styleId="blocktitleChar0">
    <w:name w:val="block title Char"/>
    <w:link w:val="blocktitle1"/>
    <w:rsid w:val="002A0521"/>
    <w:rPr>
      <w:rFonts w:ascii="Garamond" w:eastAsia="Calibri" w:hAnsi="Garamond"/>
      <w:b/>
      <w:caps/>
      <w:sz w:val="28"/>
      <w:lang w:val="x-none" w:eastAsia="x-none"/>
    </w:rPr>
  </w:style>
  <w:style w:type="character" w:customStyle="1" w:styleId="CitationChar1">
    <w:name w:val="Citation Char1"/>
    <w:basedOn w:val="DefaultParagraphFont"/>
    <w:rsid w:val="002A0521"/>
    <w:rPr>
      <w:rFonts w:ascii="Times New Roman" w:eastAsia="Times New Roman" w:hAnsi="Times New Roman" w:cs="Arial"/>
      <w:b/>
      <w:sz w:val="20"/>
      <w:szCs w:val="36"/>
    </w:rPr>
  </w:style>
  <w:style w:type="numbering" w:customStyle="1" w:styleId="NoList1">
    <w:name w:val="No List1"/>
    <w:next w:val="NoList"/>
    <w:uiPriority w:val="99"/>
    <w:semiHidden/>
    <w:unhideWhenUsed/>
    <w:rsid w:val="002A0521"/>
  </w:style>
  <w:style w:type="numbering" w:customStyle="1" w:styleId="NoList2">
    <w:name w:val="No List2"/>
    <w:next w:val="NoList"/>
    <w:uiPriority w:val="99"/>
    <w:semiHidden/>
    <w:rsid w:val="002A0521"/>
  </w:style>
  <w:style w:type="numbering" w:customStyle="1" w:styleId="NoList3">
    <w:name w:val="No List3"/>
    <w:next w:val="NoList"/>
    <w:uiPriority w:val="99"/>
    <w:semiHidden/>
    <w:unhideWhenUsed/>
    <w:rsid w:val="002A0521"/>
  </w:style>
  <w:style w:type="numbering" w:customStyle="1" w:styleId="NoList4">
    <w:name w:val="No List4"/>
    <w:next w:val="NoList"/>
    <w:uiPriority w:val="99"/>
    <w:semiHidden/>
    <w:unhideWhenUsed/>
    <w:rsid w:val="002A0521"/>
  </w:style>
  <w:style w:type="numbering" w:customStyle="1" w:styleId="NoList5">
    <w:name w:val="No List5"/>
    <w:next w:val="NoList"/>
    <w:semiHidden/>
    <w:unhideWhenUsed/>
    <w:rsid w:val="002A0521"/>
  </w:style>
  <w:style w:type="numbering" w:customStyle="1" w:styleId="NoList6">
    <w:name w:val="No List6"/>
    <w:next w:val="NoList"/>
    <w:uiPriority w:val="99"/>
    <w:semiHidden/>
    <w:unhideWhenUsed/>
    <w:rsid w:val="002A0521"/>
  </w:style>
  <w:style w:type="numbering" w:customStyle="1" w:styleId="NoList7">
    <w:name w:val="No List7"/>
    <w:next w:val="NoList"/>
    <w:semiHidden/>
    <w:unhideWhenUsed/>
    <w:rsid w:val="002A0521"/>
  </w:style>
  <w:style w:type="numbering" w:customStyle="1" w:styleId="NoList11">
    <w:name w:val="No List11"/>
    <w:next w:val="NoList"/>
    <w:uiPriority w:val="99"/>
    <w:semiHidden/>
    <w:unhideWhenUsed/>
    <w:rsid w:val="002A0521"/>
  </w:style>
  <w:style w:type="numbering" w:customStyle="1" w:styleId="NoList111">
    <w:name w:val="No List111"/>
    <w:next w:val="NoList"/>
    <w:uiPriority w:val="99"/>
    <w:semiHidden/>
    <w:unhideWhenUsed/>
    <w:rsid w:val="002A0521"/>
  </w:style>
  <w:style w:type="numbering" w:customStyle="1" w:styleId="NoList1111">
    <w:name w:val="No List1111"/>
    <w:next w:val="NoList"/>
    <w:uiPriority w:val="99"/>
    <w:semiHidden/>
    <w:unhideWhenUsed/>
    <w:rsid w:val="002A0521"/>
  </w:style>
  <w:style w:type="numbering" w:customStyle="1" w:styleId="NoList11111">
    <w:name w:val="No List11111"/>
    <w:next w:val="NoList"/>
    <w:uiPriority w:val="99"/>
    <w:semiHidden/>
    <w:unhideWhenUsed/>
    <w:rsid w:val="002A0521"/>
  </w:style>
  <w:style w:type="numbering" w:customStyle="1" w:styleId="NoList111111">
    <w:name w:val="No List111111"/>
    <w:next w:val="NoList"/>
    <w:uiPriority w:val="99"/>
    <w:semiHidden/>
    <w:unhideWhenUsed/>
    <w:rsid w:val="002A0521"/>
  </w:style>
  <w:style w:type="numbering" w:customStyle="1" w:styleId="NoList1111111">
    <w:name w:val="No List1111111"/>
    <w:next w:val="NoList"/>
    <w:uiPriority w:val="99"/>
    <w:semiHidden/>
    <w:unhideWhenUsed/>
    <w:rsid w:val="002A0521"/>
  </w:style>
  <w:style w:type="numbering" w:customStyle="1" w:styleId="NoList11111111">
    <w:name w:val="No List11111111"/>
    <w:next w:val="NoList"/>
    <w:uiPriority w:val="99"/>
    <w:semiHidden/>
    <w:unhideWhenUsed/>
    <w:rsid w:val="002A0521"/>
  </w:style>
  <w:style w:type="numbering" w:customStyle="1" w:styleId="NoList111111111">
    <w:name w:val="No List111111111"/>
    <w:next w:val="NoList"/>
    <w:uiPriority w:val="99"/>
    <w:semiHidden/>
    <w:unhideWhenUsed/>
    <w:rsid w:val="002A0521"/>
  </w:style>
  <w:style w:type="numbering" w:customStyle="1" w:styleId="NoList1111111111">
    <w:name w:val="No List1111111111"/>
    <w:next w:val="NoList"/>
    <w:uiPriority w:val="99"/>
    <w:semiHidden/>
    <w:unhideWhenUsed/>
    <w:rsid w:val="002A0521"/>
  </w:style>
  <w:style w:type="numbering" w:customStyle="1" w:styleId="NoList11111111111">
    <w:name w:val="No List11111111111"/>
    <w:next w:val="NoList"/>
    <w:uiPriority w:val="99"/>
    <w:semiHidden/>
    <w:unhideWhenUsed/>
    <w:rsid w:val="002A0521"/>
  </w:style>
  <w:style w:type="numbering" w:customStyle="1" w:styleId="NoList111111111111">
    <w:name w:val="No List111111111111"/>
    <w:next w:val="NoList"/>
    <w:uiPriority w:val="99"/>
    <w:semiHidden/>
    <w:unhideWhenUsed/>
    <w:rsid w:val="002A0521"/>
  </w:style>
  <w:style w:type="numbering" w:customStyle="1" w:styleId="NoList1111111111111">
    <w:name w:val="No List1111111111111"/>
    <w:next w:val="NoList"/>
    <w:uiPriority w:val="99"/>
    <w:semiHidden/>
    <w:unhideWhenUsed/>
    <w:rsid w:val="002A0521"/>
  </w:style>
  <w:style w:type="numbering" w:customStyle="1" w:styleId="NoList11111111111111">
    <w:name w:val="No List11111111111111"/>
    <w:next w:val="NoList"/>
    <w:uiPriority w:val="99"/>
    <w:semiHidden/>
    <w:unhideWhenUsed/>
    <w:rsid w:val="002A0521"/>
  </w:style>
  <w:style w:type="numbering" w:customStyle="1" w:styleId="NoList111111111111111">
    <w:name w:val="No List111111111111111"/>
    <w:next w:val="NoList"/>
    <w:uiPriority w:val="99"/>
    <w:semiHidden/>
    <w:unhideWhenUsed/>
    <w:rsid w:val="002A0521"/>
  </w:style>
  <w:style w:type="numbering" w:customStyle="1" w:styleId="NoList1111111111111111">
    <w:name w:val="No List1111111111111111"/>
    <w:next w:val="NoList"/>
    <w:uiPriority w:val="99"/>
    <w:semiHidden/>
    <w:unhideWhenUsed/>
    <w:rsid w:val="002A0521"/>
  </w:style>
  <w:style w:type="numbering" w:customStyle="1" w:styleId="NoList11111111111111111">
    <w:name w:val="No List11111111111111111"/>
    <w:next w:val="NoList"/>
    <w:uiPriority w:val="99"/>
    <w:semiHidden/>
    <w:unhideWhenUsed/>
    <w:rsid w:val="002A0521"/>
  </w:style>
  <w:style w:type="numbering" w:customStyle="1" w:styleId="NoList12">
    <w:name w:val="No List12"/>
    <w:next w:val="NoList"/>
    <w:semiHidden/>
    <w:unhideWhenUsed/>
    <w:rsid w:val="002A0521"/>
  </w:style>
  <w:style w:type="numbering" w:customStyle="1" w:styleId="NoList21">
    <w:name w:val="No List21"/>
    <w:next w:val="NoList"/>
    <w:semiHidden/>
    <w:unhideWhenUsed/>
    <w:rsid w:val="002A0521"/>
  </w:style>
  <w:style w:type="numbering" w:customStyle="1" w:styleId="NoList211">
    <w:name w:val="No List211"/>
    <w:next w:val="NoList"/>
    <w:uiPriority w:val="99"/>
    <w:semiHidden/>
    <w:unhideWhenUsed/>
    <w:rsid w:val="002A0521"/>
  </w:style>
  <w:style w:type="numbering" w:customStyle="1" w:styleId="NoList8">
    <w:name w:val="No List8"/>
    <w:next w:val="NoList"/>
    <w:semiHidden/>
    <w:unhideWhenUsed/>
    <w:rsid w:val="002A0521"/>
  </w:style>
  <w:style w:type="numbering" w:customStyle="1" w:styleId="NoList9">
    <w:name w:val="No List9"/>
    <w:next w:val="NoList"/>
    <w:semiHidden/>
    <w:unhideWhenUsed/>
    <w:rsid w:val="002A0521"/>
  </w:style>
  <w:style w:type="numbering" w:customStyle="1" w:styleId="NoList10">
    <w:name w:val="No List10"/>
    <w:next w:val="NoList"/>
    <w:semiHidden/>
    <w:unhideWhenUsed/>
    <w:rsid w:val="002A0521"/>
  </w:style>
  <w:style w:type="numbering" w:customStyle="1" w:styleId="NoList13">
    <w:name w:val="No List13"/>
    <w:next w:val="NoList"/>
    <w:semiHidden/>
    <w:unhideWhenUsed/>
    <w:rsid w:val="002A0521"/>
  </w:style>
  <w:style w:type="numbering" w:customStyle="1" w:styleId="NoList14">
    <w:name w:val="No List14"/>
    <w:next w:val="NoList"/>
    <w:semiHidden/>
    <w:unhideWhenUsed/>
    <w:rsid w:val="002A0521"/>
  </w:style>
  <w:style w:type="numbering" w:customStyle="1" w:styleId="NoList15">
    <w:name w:val="No List15"/>
    <w:next w:val="NoList"/>
    <w:uiPriority w:val="99"/>
    <w:semiHidden/>
    <w:unhideWhenUsed/>
    <w:rsid w:val="002A0521"/>
  </w:style>
  <w:style w:type="numbering" w:customStyle="1" w:styleId="NoList16">
    <w:name w:val="No List16"/>
    <w:next w:val="NoList"/>
    <w:uiPriority w:val="99"/>
    <w:semiHidden/>
    <w:unhideWhenUsed/>
    <w:rsid w:val="002A0521"/>
  </w:style>
  <w:style w:type="numbering" w:customStyle="1" w:styleId="NoList17">
    <w:name w:val="No List17"/>
    <w:next w:val="NoList"/>
    <w:semiHidden/>
    <w:unhideWhenUsed/>
    <w:rsid w:val="002A0521"/>
  </w:style>
  <w:style w:type="numbering" w:customStyle="1" w:styleId="NoList18">
    <w:name w:val="No List18"/>
    <w:next w:val="NoList"/>
    <w:uiPriority w:val="99"/>
    <w:semiHidden/>
    <w:unhideWhenUsed/>
    <w:rsid w:val="002A0521"/>
  </w:style>
  <w:style w:type="numbering" w:customStyle="1" w:styleId="NoList19">
    <w:name w:val="No List19"/>
    <w:next w:val="NoList"/>
    <w:uiPriority w:val="99"/>
    <w:semiHidden/>
    <w:unhideWhenUsed/>
    <w:rsid w:val="002A0521"/>
  </w:style>
  <w:style w:type="numbering" w:customStyle="1" w:styleId="NoList20">
    <w:name w:val="No List20"/>
    <w:next w:val="NoList"/>
    <w:semiHidden/>
    <w:unhideWhenUsed/>
    <w:rsid w:val="002A0521"/>
  </w:style>
  <w:style w:type="numbering" w:customStyle="1" w:styleId="NoList31">
    <w:name w:val="No List31"/>
    <w:next w:val="NoList"/>
    <w:semiHidden/>
    <w:unhideWhenUsed/>
    <w:rsid w:val="002A0521"/>
  </w:style>
  <w:style w:type="numbering" w:customStyle="1" w:styleId="NoList41">
    <w:name w:val="No List41"/>
    <w:next w:val="NoList"/>
    <w:semiHidden/>
    <w:unhideWhenUsed/>
    <w:rsid w:val="002A0521"/>
  </w:style>
  <w:style w:type="numbering" w:customStyle="1" w:styleId="NoList51">
    <w:name w:val="No List51"/>
    <w:next w:val="NoList"/>
    <w:semiHidden/>
    <w:unhideWhenUsed/>
    <w:rsid w:val="002A0521"/>
  </w:style>
  <w:style w:type="numbering" w:customStyle="1" w:styleId="NoList61">
    <w:name w:val="No List61"/>
    <w:next w:val="NoList"/>
    <w:semiHidden/>
    <w:unhideWhenUsed/>
    <w:rsid w:val="002A0521"/>
  </w:style>
  <w:style w:type="numbering" w:customStyle="1" w:styleId="NoList71">
    <w:name w:val="No List71"/>
    <w:next w:val="NoList"/>
    <w:semiHidden/>
    <w:unhideWhenUsed/>
    <w:rsid w:val="002A0521"/>
  </w:style>
  <w:style w:type="numbering" w:customStyle="1" w:styleId="NoList81">
    <w:name w:val="No List81"/>
    <w:next w:val="NoList"/>
    <w:semiHidden/>
    <w:unhideWhenUsed/>
    <w:rsid w:val="002A0521"/>
  </w:style>
  <w:style w:type="numbering" w:customStyle="1" w:styleId="NoList91">
    <w:name w:val="No List91"/>
    <w:next w:val="NoList"/>
    <w:semiHidden/>
    <w:unhideWhenUsed/>
    <w:rsid w:val="002A0521"/>
  </w:style>
  <w:style w:type="numbering" w:customStyle="1" w:styleId="NoList101">
    <w:name w:val="No List101"/>
    <w:next w:val="NoList"/>
    <w:uiPriority w:val="99"/>
    <w:semiHidden/>
    <w:unhideWhenUsed/>
    <w:rsid w:val="002A0521"/>
  </w:style>
  <w:style w:type="numbering" w:customStyle="1" w:styleId="NoList121">
    <w:name w:val="No List121"/>
    <w:next w:val="NoList"/>
    <w:semiHidden/>
    <w:unhideWhenUsed/>
    <w:rsid w:val="002A0521"/>
  </w:style>
  <w:style w:type="numbering" w:customStyle="1" w:styleId="NoList131">
    <w:name w:val="No List131"/>
    <w:next w:val="NoList"/>
    <w:semiHidden/>
    <w:unhideWhenUsed/>
    <w:rsid w:val="002A0521"/>
  </w:style>
  <w:style w:type="numbering" w:customStyle="1" w:styleId="NoList141">
    <w:name w:val="No List141"/>
    <w:next w:val="NoList"/>
    <w:semiHidden/>
    <w:unhideWhenUsed/>
    <w:rsid w:val="002A0521"/>
  </w:style>
  <w:style w:type="numbering" w:customStyle="1" w:styleId="NoList22">
    <w:name w:val="No List22"/>
    <w:next w:val="NoList"/>
    <w:semiHidden/>
    <w:unhideWhenUsed/>
    <w:rsid w:val="002A0521"/>
  </w:style>
  <w:style w:type="numbering" w:customStyle="1" w:styleId="NoList23">
    <w:name w:val="No List23"/>
    <w:next w:val="NoList"/>
    <w:semiHidden/>
    <w:unhideWhenUsed/>
    <w:rsid w:val="002A0521"/>
  </w:style>
  <w:style w:type="numbering" w:customStyle="1" w:styleId="NoList24">
    <w:name w:val="No List24"/>
    <w:next w:val="NoList"/>
    <w:semiHidden/>
    <w:unhideWhenUsed/>
    <w:rsid w:val="002A0521"/>
  </w:style>
  <w:style w:type="numbering" w:customStyle="1" w:styleId="NoList25">
    <w:name w:val="No List25"/>
    <w:next w:val="NoList"/>
    <w:semiHidden/>
    <w:unhideWhenUsed/>
    <w:rsid w:val="002A0521"/>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2A0521"/>
    <w:rPr>
      <w:rFonts w:ascii="Arial Narrow" w:hAnsi="Arial Narrow"/>
      <w:b/>
      <w:noProof w:val="0"/>
      <w:sz w:val="22"/>
      <w:szCs w:val="60"/>
      <w:lang w:val="en-US" w:eastAsia="en-US" w:bidi="ar-SA"/>
    </w:rPr>
  </w:style>
  <w:style w:type="character" w:customStyle="1" w:styleId="TagChar10">
    <w:name w:val="Tag Char1"/>
    <w:aliases w:val=" Char Char Char Char, Char Char Char Char Char Char Char Char Char1, Char Char Char Char Char Char Char Char Char Char, Char Char Char Char Char Char Char Char1"/>
    <w:rsid w:val="002A0521"/>
    <w:rPr>
      <w:rFonts w:ascii="Times New Roman" w:eastAsia="Times New Roman" w:hAnsi="Times New Roman"/>
      <w:b/>
      <w:sz w:val="24"/>
      <w:szCs w:val="24"/>
    </w:rPr>
  </w:style>
  <w:style w:type="character" w:customStyle="1" w:styleId="SmallTextChar1">
    <w:name w:val="Small Text Char"/>
    <w:basedOn w:val="CardTextChar1"/>
    <w:rsid w:val="002A0521"/>
    <w:rPr>
      <w:rFonts w:ascii="Arial" w:eastAsia="Times New Roman" w:hAnsi="Arial" w:cs="Arial"/>
      <w:sz w:val="12"/>
      <w:szCs w:val="20"/>
    </w:rPr>
  </w:style>
  <w:style w:type="paragraph" w:customStyle="1" w:styleId="Heading411">
    <w:name w:val="Heading 411"/>
    <w:basedOn w:val="Heading1"/>
    <w:next w:val="NoSpacing"/>
    <w:autoRedefine/>
    <w:uiPriority w:val="99"/>
    <w:qFormat/>
    <w:rsid w:val="002A0521"/>
    <w:pPr>
      <w:keepNext w:val="0"/>
      <w:keepLines w:val="0"/>
      <w:spacing w:line="254" w:lineRule="auto"/>
      <w:outlineLvl w:val="9"/>
    </w:pPr>
    <w:rPr>
      <w:rFonts w:asciiTheme="minorHAnsi" w:eastAsiaTheme="minorHAnsi" w:hAnsiTheme="minorHAnsi" w:cstheme="minorBidi"/>
      <w:b w:val="0"/>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llectivelyfree.org/why-disrupt-j2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ruthout.org/articles/higher-education-must-champion-democracy-not-surrender-to-fascis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brary.oapen.org/bitstream/handle/20.500.12657/25435/1004660.pdf?sequence=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japan-debate-association.org/wp-content/uploads/2021/12/6thTCA2020_Proceedingspp.137-145_Smith.rev_..pdf" TargetMode="External"/><Relationship Id="rId4" Type="http://schemas.openxmlformats.org/officeDocument/2006/relationships/customXml" Target="../customXml/item4.xml"/><Relationship Id="rId9" Type="http://schemas.openxmlformats.org/officeDocument/2006/relationships/hyperlink" Target="https://www.google.com/search?q=define+resolved&amp;oq=define+resolved&amp;aqs=chrome.0.69i59j0i512l6j0i390.1240j1j7&amp;sourceid=chrome&amp;ie=UTF-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36752</Words>
  <Characters>205445</Characters>
  <Application>Microsoft Office Word</Application>
  <DocSecurity>0</DocSecurity>
  <Lines>2739</Lines>
  <Paragraphs>345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cp:revision>
  <dcterms:created xsi:type="dcterms:W3CDTF">2025-09-06T22:02:00Z</dcterms:created>
  <dcterms:modified xsi:type="dcterms:W3CDTF">2025-09-06T22:06:00Z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