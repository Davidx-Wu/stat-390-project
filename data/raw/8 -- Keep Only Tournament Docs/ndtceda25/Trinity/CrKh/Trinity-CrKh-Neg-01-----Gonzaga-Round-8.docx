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4152" w14:textId="7D12243A" w:rsidR="00E42E4C" w:rsidRDefault="009D350E" w:rsidP="009D350E">
      <w:pPr>
        <w:pStyle w:val="Heading1"/>
      </w:pPr>
      <w:r>
        <w:t xml:space="preserve">1NC Gonzaga Round 8 </w:t>
      </w:r>
    </w:p>
    <w:p w14:paraId="248E69C9" w14:textId="77777777" w:rsidR="009A647C" w:rsidRDefault="009A647C" w:rsidP="009A647C">
      <w:pPr>
        <w:pStyle w:val="Heading1"/>
      </w:pPr>
      <w:r>
        <w:t xml:space="preserve">1NC </w:t>
      </w:r>
    </w:p>
    <w:p w14:paraId="067D0237" w14:textId="77777777" w:rsidR="009A647C" w:rsidRDefault="009A647C" w:rsidP="009A647C">
      <w:pPr>
        <w:pStyle w:val="Heading2"/>
      </w:pPr>
      <w:r>
        <w:t>1</w:t>
      </w:r>
    </w:p>
    <w:p w14:paraId="04CAA252" w14:textId="77777777" w:rsidR="009A647C" w:rsidRPr="00920B27" w:rsidRDefault="009A647C" w:rsidP="009A647C">
      <w:pPr>
        <w:pStyle w:val="Heading4"/>
        <w:rPr>
          <w:rStyle w:val="Style13ptBold"/>
          <w:b/>
          <w:bCs w:val="0"/>
        </w:rPr>
      </w:pPr>
      <w:r w:rsidRPr="00920B27">
        <w:rPr>
          <w:rStyle w:val="Style13ptBold"/>
          <w:b/>
        </w:rPr>
        <w:t>Interpretation: workers mean</w:t>
      </w:r>
      <w:r>
        <w:rPr>
          <w:rStyle w:val="Style13ptBold"/>
          <w:b/>
        </w:rPr>
        <w:t>s</w:t>
      </w:r>
      <w:r w:rsidRPr="00920B27">
        <w:rPr>
          <w:rStyle w:val="Style13ptBold"/>
          <w:b/>
        </w:rPr>
        <w:t xml:space="preserve"> bees </w:t>
      </w:r>
    </w:p>
    <w:p w14:paraId="6CC1C8F3" w14:textId="77777777" w:rsidR="009A647C" w:rsidRPr="00465816" w:rsidRDefault="009A647C" w:rsidP="009A647C">
      <w:r w:rsidRPr="00920B27">
        <w:rPr>
          <w:rStyle w:val="Style13ptBold"/>
        </w:rPr>
        <w:t>MAAREC n.d.</w:t>
      </w:r>
      <w:r>
        <w:t xml:space="preserve"> [</w:t>
      </w:r>
      <w:r w:rsidRPr="00FF68F4">
        <w:t>Mid-Atlantic Apiculture Research and Extension Consortium</w:t>
      </w:r>
      <w:r>
        <w:t>, University of Delaware, “</w:t>
      </w:r>
      <w:r w:rsidRPr="00472333">
        <w:t>The Colony and Its Organization</w:t>
      </w:r>
      <w:r>
        <w:t xml:space="preserve">,” no date, </w:t>
      </w:r>
      <w:hyperlink r:id="rId9" w:history="1">
        <w:r w:rsidRPr="00AD6718">
          <w:rPr>
            <w:rStyle w:val="Hyperlink"/>
          </w:rPr>
          <w:t>https://canr.udel.edu/maarec/honey-bee-biology/the-colony-and-its-organization/]/mak</w:t>
        </w:r>
      </w:hyperlink>
      <w:r>
        <w:t xml:space="preserve"> </w:t>
      </w:r>
    </w:p>
    <w:p w14:paraId="61471613" w14:textId="77777777" w:rsidR="009A647C" w:rsidRPr="00EE2EDE" w:rsidRDefault="009A647C" w:rsidP="009A647C">
      <w:pPr>
        <w:rPr>
          <w:sz w:val="16"/>
        </w:rPr>
      </w:pPr>
      <w:r w:rsidRPr="00EE2EDE">
        <w:rPr>
          <w:highlight w:val="yellow"/>
          <w:u w:val="single"/>
        </w:rPr>
        <w:t>Workers are the</w:t>
      </w:r>
      <w:r w:rsidRPr="00EE2EDE">
        <w:rPr>
          <w:u w:val="single"/>
        </w:rPr>
        <w:t xml:space="preserve"> smallest and constitute the </w:t>
      </w:r>
      <w:r w:rsidRPr="00EE2EDE">
        <w:rPr>
          <w:highlight w:val="yellow"/>
          <w:u w:val="single"/>
        </w:rPr>
        <w:t>majority of bees occupying the colony</w:t>
      </w:r>
      <w:r w:rsidRPr="00EE2EDE">
        <w:rPr>
          <w:u w:val="single"/>
        </w:rPr>
        <w:t xml:space="preserve">. </w:t>
      </w:r>
      <w:r w:rsidRPr="00EE2EDE">
        <w:rPr>
          <w:sz w:val="16"/>
        </w:rPr>
        <w:t xml:space="preserve">They are sexually undeveloped females and under normal hive conditions do not lay eggs. </w:t>
      </w:r>
      <w:r w:rsidRPr="00EE2EDE">
        <w:rPr>
          <w:highlight w:val="yellow"/>
          <w:u w:val="single"/>
        </w:rPr>
        <w:t>Workers have specialized</w:t>
      </w:r>
      <w:r w:rsidRPr="00EE2EDE">
        <w:rPr>
          <w:u w:val="single"/>
        </w:rPr>
        <w:t xml:space="preserve"> </w:t>
      </w:r>
      <w:r w:rsidRPr="00EE2EDE">
        <w:rPr>
          <w:highlight w:val="yellow"/>
          <w:u w:val="single"/>
        </w:rPr>
        <w:t>structures</w:t>
      </w:r>
      <w:r w:rsidRPr="00EE2EDE">
        <w:rPr>
          <w:u w:val="single"/>
        </w:rPr>
        <w:t xml:space="preserve">, such as brood food glands, scent glands, wax glands, and pollen baskets, which allow them </w:t>
      </w:r>
      <w:r w:rsidRPr="00EE2EDE">
        <w:rPr>
          <w:highlight w:val="yellow"/>
          <w:u w:val="single"/>
        </w:rPr>
        <w:t>to perform</w:t>
      </w:r>
      <w:r w:rsidRPr="00EE2EDE">
        <w:rPr>
          <w:u w:val="single"/>
        </w:rPr>
        <w:t xml:space="preserve"> all the </w:t>
      </w:r>
      <w:r w:rsidRPr="00EE2EDE">
        <w:rPr>
          <w:highlight w:val="yellow"/>
          <w:u w:val="single"/>
        </w:rPr>
        <w:t>labors of the hive</w:t>
      </w:r>
      <w:r w:rsidRPr="00EE2EDE">
        <w:rPr>
          <w:u w:val="single"/>
        </w:rPr>
        <w:t xml:space="preserve">. </w:t>
      </w:r>
      <w:r w:rsidRPr="00EE2EDE">
        <w:rPr>
          <w:sz w:val="16"/>
          <w:highlight w:val="yellow"/>
        </w:rPr>
        <w:t>T</w:t>
      </w:r>
      <w:r w:rsidRPr="00EE2EDE">
        <w:rPr>
          <w:highlight w:val="yellow"/>
          <w:u w:val="single"/>
        </w:rPr>
        <w:t>hey clean and polish the cells</w:t>
      </w:r>
      <w:r w:rsidRPr="00EE2EDE">
        <w:rPr>
          <w:u w:val="single"/>
        </w:rPr>
        <w:t xml:space="preserve">, feed the brood, </w:t>
      </w:r>
      <w:r w:rsidRPr="00EE2EDE">
        <w:rPr>
          <w:highlight w:val="yellow"/>
          <w:u w:val="single"/>
        </w:rPr>
        <w:t>care for the queen</w:t>
      </w:r>
      <w:r w:rsidRPr="00EE2EDE">
        <w:rPr>
          <w:u w:val="single"/>
        </w:rPr>
        <w:t xml:space="preserve">, </w:t>
      </w:r>
      <w:r w:rsidRPr="00EE2EDE">
        <w:rPr>
          <w:highlight w:val="yellow"/>
          <w:u w:val="single"/>
        </w:rPr>
        <w:t>remove</w:t>
      </w:r>
      <w:r w:rsidRPr="00EE2EDE">
        <w:rPr>
          <w:u w:val="single"/>
        </w:rPr>
        <w:t xml:space="preserve"> </w:t>
      </w:r>
      <w:r w:rsidRPr="00EE2EDE">
        <w:rPr>
          <w:highlight w:val="yellow"/>
          <w:u w:val="single"/>
        </w:rPr>
        <w:t>debris,</w:t>
      </w:r>
      <w:r w:rsidRPr="00EE2EDE">
        <w:rPr>
          <w:u w:val="single"/>
        </w:rPr>
        <w:t xml:space="preserve"> handle incoming nectar, build beeswax combs, </w:t>
      </w:r>
      <w:r w:rsidRPr="00EE2EDE">
        <w:rPr>
          <w:highlight w:val="yellow"/>
          <w:u w:val="single"/>
        </w:rPr>
        <w:t>guard the entrance</w:t>
      </w:r>
      <w:r w:rsidRPr="00EE2EDE">
        <w:rPr>
          <w:u w:val="single"/>
        </w:rPr>
        <w:t>, and air-condition and ventilate the hive during their initial few weeks as adults.</w:t>
      </w:r>
      <w:r w:rsidRPr="00EE2EDE">
        <w:rPr>
          <w:sz w:val="16"/>
        </w:rPr>
        <w:t xml:space="preserve"> Later as field bees they forage for nectar, pollen, water, and propolis (plant sap).</w:t>
      </w:r>
    </w:p>
    <w:p w14:paraId="7F26C438" w14:textId="77777777" w:rsidR="009A647C" w:rsidRPr="00EE2EDE" w:rsidRDefault="009A647C" w:rsidP="009A647C">
      <w:pPr>
        <w:rPr>
          <w:sz w:val="16"/>
          <w:szCs w:val="16"/>
        </w:rPr>
      </w:pPr>
      <w:r w:rsidRPr="00EE2EDE">
        <w:rPr>
          <w:sz w:val="16"/>
          <w:szCs w:val="16"/>
        </w:rPr>
        <w:t>The life span of the worker during summer is about 6 weeks. Workers reared in the fall may live as long as 6 months, allowing the colony to survive the winter and assisting in the rearing of new generations in the spring before they die.</w:t>
      </w:r>
    </w:p>
    <w:p w14:paraId="0D429913" w14:textId="77777777" w:rsidR="009A647C" w:rsidRDefault="009A647C" w:rsidP="009A647C">
      <w:pPr>
        <w:pStyle w:val="Heading4"/>
      </w:pPr>
      <w:r>
        <w:t xml:space="preserve">Violation: The aff does not include bees </w:t>
      </w:r>
    </w:p>
    <w:p w14:paraId="4EF723A0" w14:textId="77777777" w:rsidR="009A647C" w:rsidRDefault="009A647C" w:rsidP="009A647C">
      <w:pPr>
        <w:pStyle w:val="Heading4"/>
      </w:pPr>
      <w:r>
        <w:t xml:space="preserve">Vote neg: </w:t>
      </w:r>
    </w:p>
    <w:p w14:paraId="7A1E9407" w14:textId="77777777" w:rsidR="009A647C" w:rsidRDefault="009A647C" w:rsidP="009A647C">
      <w:pPr>
        <w:pStyle w:val="Heading4"/>
      </w:pPr>
      <w:r>
        <w:t xml:space="preserve">1/ pollinator power: Pollinators are at risk now - decentering bee labor deems pollinators disposable. Pollinator labor is key to solve biodiversity collapse. </w:t>
      </w:r>
    </w:p>
    <w:p w14:paraId="0221C7C2" w14:textId="77777777" w:rsidR="009A647C" w:rsidRDefault="009A647C" w:rsidP="009A647C">
      <w:pPr>
        <w:pStyle w:val="Heading4"/>
      </w:pPr>
      <w:r>
        <w:t xml:space="preserve">2/ limits: </w:t>
      </w:r>
      <w:r w:rsidRPr="00FE5DD2">
        <w:t xml:space="preserve">they </w:t>
      </w:r>
      <w:r w:rsidRPr="00FE5DD2">
        <w:rPr>
          <w:u w:val="single"/>
        </w:rPr>
        <w:t>explode</w:t>
      </w:r>
      <w:r w:rsidRPr="00FE5DD2">
        <w:t xml:space="preserve"> the topic into </w:t>
      </w:r>
      <w:r w:rsidRPr="00FE5DD2">
        <w:rPr>
          <w:u w:val="single"/>
        </w:rPr>
        <w:t>unpredictable</w:t>
      </w:r>
      <w:r w:rsidRPr="00FE5DD2">
        <w:t xml:space="preserve"> </w:t>
      </w:r>
      <w:r>
        <w:t>worker</w:t>
      </w:r>
      <w:r w:rsidRPr="00FE5DD2">
        <w:t xml:space="preserve"> subsets</w:t>
      </w:r>
    </w:p>
    <w:p w14:paraId="64F910A7" w14:textId="77777777" w:rsidR="009A647C" w:rsidRPr="00A56A92" w:rsidRDefault="009A647C" w:rsidP="009A647C">
      <w:pPr>
        <w:keepNext/>
        <w:keepLines/>
        <w:spacing w:before="40" w:after="0"/>
        <w:outlineLvl w:val="3"/>
        <w:rPr>
          <w:rFonts w:eastAsia="MS Gothic" w:cs="Times New Roman"/>
          <w:b/>
          <w:iCs/>
          <w:sz w:val="26"/>
        </w:rPr>
      </w:pPr>
      <w:r w:rsidRPr="0023460E">
        <w:rPr>
          <w:b/>
          <w:bCs/>
        </w:rPr>
        <w:t>3/</w:t>
      </w:r>
      <w:r>
        <w:t xml:space="preserve"> </w:t>
      </w:r>
      <w:r>
        <w:rPr>
          <w:rFonts w:eastAsia="MS Gothic" w:cs="Times New Roman"/>
          <w:b/>
          <w:iCs/>
          <w:sz w:val="26"/>
        </w:rPr>
        <w:t>R</w:t>
      </w:r>
      <w:r w:rsidRPr="00A56A92">
        <w:rPr>
          <w:rFonts w:eastAsia="MS Gothic" w:cs="Times New Roman"/>
          <w:b/>
          <w:iCs/>
          <w:sz w:val="26"/>
        </w:rPr>
        <w:t xml:space="preserve">eject anthropocentric understandings of labor </w:t>
      </w:r>
    </w:p>
    <w:p w14:paraId="4200B2D5" w14:textId="77777777" w:rsidR="009A647C" w:rsidRPr="00A56A92" w:rsidRDefault="009A647C" w:rsidP="009A647C">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2FD96FE5" w14:textId="77777777" w:rsidR="009A647C" w:rsidRPr="00A56A92" w:rsidRDefault="009A647C" w:rsidP="009A647C">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w:t>
      </w:r>
      <w:r w:rsidRPr="00D40EAD">
        <w:rPr>
          <w:rFonts w:eastAsia="Calibri"/>
          <w:sz w:val="16"/>
        </w:rPr>
        <w:t xml:space="preserve">enabling </w:t>
      </w:r>
      <w:r w:rsidRPr="00D40EAD">
        <w:rPr>
          <w:rFonts w:eastAsia="Calibri"/>
          <w:u w:val="single"/>
        </w:rPr>
        <w:t>processes of nonhuman bodily incorporation and reproduction to be factored into political economic analyses</w:t>
      </w:r>
      <w:r w:rsidRPr="00D40EAD">
        <w:rPr>
          <w:rFonts w:eastAsia="Calibri"/>
          <w:sz w:val="16"/>
        </w:rPr>
        <w:t xml:space="preserve">. Thirdly, </w:t>
      </w:r>
      <w:r w:rsidRPr="00D40EAD">
        <w:rPr>
          <w:rFonts w:eastAsia="Calibri"/>
          <w:u w:val="single"/>
        </w:rPr>
        <w:t>such labour or work is porous, performed relationally with a suite of other actors cross-cutting animal-human divides, with bearings on the scope and organization of economic activity</w:t>
      </w:r>
      <w:r w:rsidRPr="00D40EAD">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D40EAD">
        <w:rPr>
          <w:rFonts w:eastAsia="Calibri"/>
          <w:u w:val="single"/>
        </w:rPr>
        <w:t>animals do not ‘naturally’ become labourers and nonhuman divisions of labour are not default,</w:t>
      </w:r>
      <w:r w:rsidRPr="00A56A92">
        <w:rPr>
          <w:rFonts w:eastAsia="Calibri"/>
          <w:u w:val="single"/>
        </w:rPr>
        <w:t xml:space="preserve"> no more than people ‘naturally’ sell their labour</w:t>
      </w:r>
      <w:r w:rsidRPr="00A56A92">
        <w:rPr>
          <w:rFonts w:eastAsia="Calibri"/>
          <w:sz w:val="16"/>
        </w:rPr>
        <w:t xml:space="preserve">. Rather, </w:t>
      </w:r>
      <w:r w:rsidRPr="00D40EAD">
        <w:rPr>
          <w:rFonts w:eastAsia="Calibri"/>
          <w:highlight w:val="yellow"/>
          <w:u w:val="single"/>
        </w:rPr>
        <w:t>an active history of expropriation and exploitation</w:t>
      </w:r>
      <w:r w:rsidRPr="00A56A92">
        <w:rPr>
          <w:rFonts w:eastAsia="Calibri"/>
          <w:sz w:val="16"/>
        </w:rPr>
        <w:t xml:space="preserve"> is at play, which </w:t>
      </w:r>
      <w:r w:rsidRPr="00D40EAD">
        <w:rPr>
          <w:rFonts w:eastAsia="Calibri"/>
          <w:highlight w:val="yellow"/>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43A667DA" w14:textId="77777777" w:rsidR="009A647C" w:rsidRPr="00A56A92" w:rsidRDefault="009A647C" w:rsidP="009A647C">
      <w:pPr>
        <w:rPr>
          <w:rFonts w:eastAsia="Calibri"/>
          <w:sz w:val="16"/>
        </w:rPr>
      </w:pPr>
      <w:r w:rsidRPr="00A56A92">
        <w:rPr>
          <w:rFonts w:eastAsia="Calibri"/>
          <w:sz w:val="16"/>
        </w:rPr>
        <w:t xml:space="preserve">How animals labour under industrial conditions, the transformations in their material and sentient lives as a result, and </w:t>
      </w:r>
      <w:r w:rsidRPr="00D40EAD">
        <w:rPr>
          <w:rFonts w:eastAsia="Calibri"/>
          <w:sz w:val="16"/>
        </w:rPr>
        <w:t xml:space="preserve">animal contestation to such exploitation are themes gaining traction in geography and the wider social sciences (Coulter, 2015; Porcher, 2011; Gillespie, 2014, 2015; Wadiwel, 2018). A central emphasis here is that </w:t>
      </w:r>
      <w:r w:rsidRPr="00D40EAD">
        <w:rPr>
          <w:rFonts w:eastAsia="Calibri"/>
          <w:u w:val="single"/>
        </w:rPr>
        <w:t>animals are workers in the shadows of capitalism: their unwaged labours are rendered invisible, both by working practices of accumulation, and conceptualizations reducing them to raw material</w:t>
      </w:r>
      <w:r w:rsidRPr="00D40EAD">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w:t>
      </w:r>
      <w:r w:rsidRPr="00A56A92">
        <w:rPr>
          <w:rFonts w:eastAsia="Calibri"/>
          <w:sz w:val="16"/>
        </w:rPr>
        <w:t xml:space="preserve">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61EAF0DB" w14:textId="77777777" w:rsidR="009A647C" w:rsidRPr="00D40EAD" w:rsidRDefault="009A647C" w:rsidP="009A647C">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w:t>
      </w:r>
      <w:r w:rsidRPr="00D40EAD">
        <w:rPr>
          <w:rFonts w:eastAsia="Calibri"/>
          <w:sz w:val="16"/>
        </w:rPr>
        <w:t xml:space="preserve">), </w:t>
      </w:r>
      <w:r w:rsidRPr="00D40EAD">
        <w:rPr>
          <w:rFonts w:eastAsia="Calibri"/>
          <w:u w:val="single"/>
        </w:rPr>
        <w:t>have to bear the burden of enduring metabolic and reproductive labours, of feeling the effects of cellular processes at rates demanded by capital</w:t>
      </w:r>
      <w:r w:rsidRPr="00D40EAD">
        <w:rPr>
          <w:rFonts w:eastAsia="Calibri"/>
          <w:sz w:val="16"/>
        </w:rPr>
        <w:t xml:space="preserve">. </w:t>
      </w:r>
      <w:r w:rsidRPr="00D40EAD">
        <w:rPr>
          <w:rFonts w:eastAsia="Calibri"/>
          <w:u w:val="single"/>
        </w:rPr>
        <w:t>The animal body becomes an accumulation strategy, where conditions for its growth are intensified to realize relative surplus value</w:t>
      </w:r>
      <w:r w:rsidRPr="00D40EAD">
        <w:rPr>
          <w:rFonts w:eastAsia="Calibri"/>
          <w:sz w:val="16"/>
        </w:rPr>
        <w:t xml:space="preserve">. Ontogenesis implies </w:t>
      </w:r>
      <w:r w:rsidRPr="00D40EAD">
        <w:rPr>
          <w:rFonts w:eastAsia="Calibri"/>
          <w:u w:val="single"/>
        </w:rPr>
        <w:t>there is more-than-human inputs involved in value generation</w:t>
      </w:r>
      <w:r w:rsidRPr="00D40EAD">
        <w:rPr>
          <w:rFonts w:eastAsia="Calibri"/>
          <w:sz w:val="16"/>
        </w:rPr>
        <w:t xml:space="preserve"> (Haraway, 2012; Barua, 2016), </w:t>
      </w:r>
      <w:r w:rsidRPr="00D40EAD">
        <w:rPr>
          <w:rFonts w:eastAsia="Calibri"/>
          <w:u w:val="single"/>
        </w:rPr>
        <w:t>and in certain cases they entirely displace human labour</w:t>
      </w:r>
      <w:r w:rsidRPr="00D40EAD">
        <w:rPr>
          <w:rFonts w:eastAsia="Calibri"/>
          <w:sz w:val="16"/>
        </w:rPr>
        <w:t xml:space="preserve"> (Wadiwel, 2018).</w:t>
      </w:r>
    </w:p>
    <w:p w14:paraId="0D26F986" w14:textId="77777777" w:rsidR="009A647C" w:rsidRPr="00A56A92" w:rsidRDefault="009A647C" w:rsidP="009A647C">
      <w:pPr>
        <w:rPr>
          <w:rFonts w:eastAsia="Calibri"/>
          <w:sz w:val="16"/>
        </w:rPr>
      </w:pPr>
      <w:r w:rsidRPr="00D40EAD">
        <w:rPr>
          <w:rFonts w:eastAsia="Calibri"/>
          <w:sz w:val="16"/>
        </w:rPr>
        <w:t>The critical import of metabolic labour is witnessed in at least two related directions. The first entails rethinking primitive accumulation, by</w:t>
      </w:r>
      <w:r w:rsidRPr="00A56A92">
        <w:rPr>
          <w:rFonts w:eastAsia="Calibri"/>
          <w:sz w:val="16"/>
        </w:rPr>
        <w:t xml:space="preserve">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2B3F35BD" w14:textId="77777777" w:rsidR="009A647C" w:rsidRPr="00A56A92" w:rsidRDefault="009A647C" w:rsidP="009A647C">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D40EAD">
        <w:rPr>
          <w:rFonts w:eastAsia="Calibri"/>
          <w:highlight w:val="yellow"/>
          <w:u w:val="single"/>
        </w:rPr>
        <w:t xml:space="preserve">primitive accumulation </w:t>
      </w:r>
      <w:r w:rsidRPr="00D40EAD">
        <w:rPr>
          <w:rFonts w:eastAsia="Calibri"/>
          <w:u w:val="single"/>
        </w:rPr>
        <w:t>runs ‘deeper than the enclosure of animals as food sources; it involves splitting apart relationships and knowledges forged out of everyday living</w:t>
      </w:r>
      <w:r w:rsidRPr="00A56A92">
        <w:rPr>
          <w:rFonts w:eastAsia="Calibri"/>
          <w:u w:val="single"/>
        </w:rPr>
        <w:t xml:space="preserve"> together of humans and animals’</w:t>
      </w:r>
      <w:r w:rsidRPr="00A56A92">
        <w:rPr>
          <w:rFonts w:eastAsia="Calibri"/>
          <w:sz w:val="16"/>
        </w:rPr>
        <w:t xml:space="preserve"> (Shukin, 2009: 214).</w:t>
      </w:r>
    </w:p>
    <w:p w14:paraId="32FD6602" w14:textId="77777777" w:rsidR="009A647C" w:rsidRPr="00D40EAD" w:rsidRDefault="009A647C" w:rsidP="009A647C">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 xml:space="preserve">A strong case for such a claim is made by Gillespie (2014) in her analysis of the US dairy industry, where there is a gendered commodification of the productive and reproductive capacities of bovine bodies, resting on a system of </w:t>
      </w:r>
      <w:r w:rsidRPr="00D40EAD">
        <w:rPr>
          <w:rFonts w:eastAsia="Calibri"/>
          <w:u w:val="single"/>
        </w:rPr>
        <w:t>sexualized violence</w:t>
      </w:r>
      <w:r w:rsidRPr="00D40EAD">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D40EAD">
        <w:rPr>
          <w:rFonts w:eastAsia="Calibri"/>
          <w:u w:val="single"/>
        </w:rPr>
        <w:t xml:space="preserve">Exhausted from repeated impregnation and milking’ </w:t>
      </w:r>
      <w:r w:rsidRPr="00D40EAD">
        <w:rPr>
          <w:rFonts w:eastAsia="Calibri"/>
          <w:sz w:val="16"/>
        </w:rPr>
        <w:t xml:space="preserve">(Coulter, 2016: 206), </w:t>
      </w:r>
      <w:r w:rsidRPr="00D40EAD">
        <w:rPr>
          <w:rFonts w:eastAsia="Calibri"/>
          <w:u w:val="single"/>
        </w:rPr>
        <w:t>their bodies undergo a further round of commodification in death: as meat</w:t>
      </w:r>
      <w:r w:rsidRPr="00D40EAD">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D40EAD">
        <w:rPr>
          <w:rFonts w:eastAsia="Calibri"/>
          <w:u w:val="single"/>
        </w:rPr>
        <w:t xml:space="preserve">Such commodities contain ‘dead’ forms of nonhuman labour </w:t>
      </w:r>
      <w:r w:rsidRPr="00D40EAD">
        <w:rPr>
          <w:rFonts w:eastAsia="Calibri"/>
          <w:sz w:val="16"/>
        </w:rPr>
        <w:t xml:space="preserve">(Perkins, 2007), </w:t>
      </w:r>
      <w:r w:rsidRPr="00D40EAD">
        <w:rPr>
          <w:rFonts w:eastAsia="Calibri"/>
          <w:u w:val="single"/>
        </w:rPr>
        <w:t>which is of equal import as congealed human labour typically posited by political economic straitjackets.</w:t>
      </w:r>
    </w:p>
    <w:p w14:paraId="3E3F261B" w14:textId="77777777" w:rsidR="009A647C" w:rsidRPr="00A56A92" w:rsidRDefault="009A647C" w:rsidP="009A647C">
      <w:pPr>
        <w:rPr>
          <w:rFonts w:eastAsia="Calibri"/>
          <w:sz w:val="16"/>
        </w:rPr>
      </w:pPr>
      <w:r w:rsidRPr="00D40EAD">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w:t>
      </w:r>
      <w:r w:rsidRPr="00A56A92">
        <w:rPr>
          <w:rFonts w:eastAsia="Calibri"/>
          <w:sz w:val="16"/>
        </w:rPr>
        <w:t xml:space="preserve">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17A5A94F" w14:textId="77777777" w:rsidR="009A647C" w:rsidRPr="00A56A92" w:rsidRDefault="009A647C" w:rsidP="009A647C">
      <w:pPr>
        <w:rPr>
          <w:rFonts w:eastAsia="Calibri"/>
          <w:sz w:val="16"/>
        </w:rPr>
      </w:pPr>
      <w:r w:rsidRPr="00A56A92">
        <w:rPr>
          <w:rFonts w:eastAsia="Calibri"/>
          <w:sz w:val="16"/>
        </w:rPr>
        <w:t xml:space="preserve">However, </w:t>
      </w:r>
      <w:r w:rsidRPr="00A56A92">
        <w:rPr>
          <w:rFonts w:eastAsia="Calibri"/>
          <w:u w:val="single"/>
        </w:rPr>
        <w:t xml:space="preserve">not all life is subsumed by capital: life/time can be, and remain, extrinsic to capitalist production. Animal work </w:t>
      </w:r>
      <w:r w:rsidRPr="00D40EAD">
        <w:rPr>
          <w:rFonts w:eastAsia="Calibri"/>
          <w:highlight w:val="yellow"/>
          <w:u w:val="single"/>
        </w:rPr>
        <w:t>in the form of</w:t>
      </w:r>
      <w:r w:rsidRPr="00A56A92">
        <w:rPr>
          <w:rFonts w:eastAsia="Calibri"/>
          <w:u w:val="single"/>
        </w:rPr>
        <w:t xml:space="preserve">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w:t>
      </w:r>
      <w:r w:rsidRPr="00D40EAD">
        <w:rPr>
          <w:rFonts w:eastAsia="Calibri"/>
          <w:sz w:val="16"/>
          <w:highlight w:val="yellow"/>
        </w:rPr>
        <w:t>. W</w:t>
      </w:r>
      <w:r w:rsidRPr="00D40EAD">
        <w:rPr>
          <w:rFonts w:eastAsia="Calibri"/>
          <w:highlight w:val="yellow"/>
          <w:u w:val="single"/>
        </w:rPr>
        <w:t>ork done by</w:t>
      </w:r>
      <w:r w:rsidRPr="00A56A92">
        <w:rPr>
          <w:rFonts w:eastAsia="Calibri"/>
          <w:u w:val="single"/>
        </w:rPr>
        <w:t xml:space="preserve"> insect </w:t>
      </w:r>
      <w:r w:rsidRPr="00D40EAD">
        <w:rPr>
          <w:rFonts w:eastAsia="Calibri"/>
          <w:highlight w:val="yellow"/>
          <w:u w:val="single"/>
        </w:rPr>
        <w:t>pollinator</w:t>
      </w:r>
      <w:r w:rsidRPr="00D40EAD">
        <w:rPr>
          <w:rFonts w:eastAsia="Calibri"/>
          <w:u w:val="single"/>
        </w:rPr>
        <w:t>s</w:t>
      </w:r>
      <w:r w:rsidRPr="00A56A92">
        <w:rPr>
          <w:rFonts w:eastAsia="Calibri"/>
          <w:u w:val="single"/>
        </w:rPr>
        <w:t xml:space="preserve"> such as </w:t>
      </w:r>
      <w:r w:rsidRPr="00D40EAD">
        <w:rPr>
          <w:rFonts w:eastAsia="Calibri"/>
          <w:highlight w:val="yellow"/>
          <w:u w:val="single"/>
        </w:rPr>
        <w:t>bees</w:t>
      </w:r>
      <w:r w:rsidRPr="00A56A92">
        <w:rPr>
          <w:rFonts w:eastAsia="Calibri"/>
          <w:u w:val="single"/>
        </w:rPr>
        <w:t>,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w:t>
      </w:r>
      <w:r w:rsidRPr="00D40EAD">
        <w:rPr>
          <w:rFonts w:eastAsia="Calibri"/>
          <w:sz w:val="16"/>
        </w:rPr>
        <w:t xml:space="preserve">animals, </w:t>
      </w:r>
      <w:r w:rsidRPr="00D40EAD">
        <w:rPr>
          <w:rFonts w:eastAsia="Calibri"/>
          <w:u w:val="single"/>
        </w:rPr>
        <w:t>ecological labour is largely contingent upon an organism’s quotidian rhythms and ethological propensities</w:t>
      </w:r>
      <w:r w:rsidRPr="00D40EAD">
        <w:rPr>
          <w:rFonts w:eastAsia="Calibri"/>
          <w:sz w:val="16"/>
        </w:rPr>
        <w:t xml:space="preserve">. It is often </w:t>
      </w:r>
      <w:r w:rsidRPr="00D40EAD">
        <w:rPr>
          <w:rFonts w:eastAsia="Calibri"/>
          <w:u w:val="single"/>
        </w:rPr>
        <w:t>in their demise or absence that effects of hidden ecological labours</w:t>
      </w:r>
      <w:r w:rsidRPr="00D40EAD">
        <w:rPr>
          <w:rFonts w:eastAsia="Calibri"/>
          <w:sz w:val="16"/>
        </w:rPr>
        <w:t xml:space="preserve"> – which the biogeographer E.O. Wilson famously described as ‘the little things that run the world’ (Wilson, 1987) – </w:t>
      </w:r>
      <w:r w:rsidRPr="00D40EAD">
        <w:rPr>
          <w:rFonts w:eastAsia="Calibri"/>
          <w:u w:val="single"/>
        </w:rPr>
        <w:t>are felt</w:t>
      </w:r>
      <w:r w:rsidRPr="00D40EAD">
        <w:rPr>
          <w:rFonts w:eastAsia="Calibri"/>
          <w:sz w:val="16"/>
        </w:rPr>
        <w:t>.</w:t>
      </w:r>
      <w:r w:rsidRPr="00A56A92">
        <w:rPr>
          <w:rFonts w:eastAsia="Calibri"/>
          <w:sz w:val="16"/>
        </w:rPr>
        <w:t xml:space="preserve"> </w:t>
      </w:r>
      <w:r w:rsidRPr="00D40EAD">
        <w:rPr>
          <w:rFonts w:eastAsia="Calibri"/>
          <w:highlight w:val="yellow"/>
          <w:u w:val="single"/>
        </w:rPr>
        <w:t>Honeybee colonies</w:t>
      </w:r>
      <w:r w:rsidRPr="00A53FEC">
        <w:rPr>
          <w:rFonts w:eastAsia="Calibri"/>
          <w:u w:val="single"/>
        </w:rPr>
        <w:t xml:space="preserve"> in North America </w:t>
      </w:r>
      <w:r w:rsidRPr="00D40EAD">
        <w:rPr>
          <w:rFonts w:eastAsia="Calibri"/>
          <w:highlight w:val="yellow"/>
          <w:u w:val="single"/>
        </w:rPr>
        <w:t>have declined by</w:t>
      </w:r>
      <w:r w:rsidRPr="00A53FEC">
        <w:rPr>
          <w:rFonts w:eastAsia="Calibri"/>
          <w:u w:val="single"/>
        </w:rPr>
        <w:t xml:space="preserve"> as much as </w:t>
      </w:r>
      <w:r w:rsidRPr="00D40EAD">
        <w:rPr>
          <w:rFonts w:eastAsia="Calibri"/>
          <w:highlight w:val="yellow"/>
          <w:u w:val="single"/>
        </w:rPr>
        <w:t>50 percent</w:t>
      </w:r>
      <w:r w:rsidRPr="00A53FEC">
        <w:rPr>
          <w:rFonts w:eastAsia="Calibri"/>
          <w:u w:val="single"/>
        </w:rPr>
        <w: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w:t>
      </w:r>
      <w:r w:rsidRPr="00A56A92">
        <w:rPr>
          <w:rFonts w:eastAsia="Calibri"/>
          <w:sz w:val="16"/>
        </w:rPr>
        <w:t xml:space="preserve"> </w:t>
      </w:r>
      <w:r w:rsidRPr="00D40EAD">
        <w:rPr>
          <w:rFonts w:eastAsia="Calibri"/>
          <w:highlight w:val="yellow"/>
          <w:u w:val="single"/>
        </w:rPr>
        <w:t>Work</w:t>
      </w:r>
      <w:r w:rsidRPr="00A56A92">
        <w:rPr>
          <w:rFonts w:eastAsia="Calibri"/>
          <w:u w:val="single"/>
        </w:rPr>
        <w:t xml:space="preserve"> </w:t>
      </w:r>
      <w:r w:rsidRPr="00D40EAD">
        <w:rPr>
          <w:rFonts w:eastAsia="Calibri"/>
          <w:highlight w:val="yellow"/>
          <w:u w:val="single"/>
        </w:rPr>
        <w:t>done by pollinators</w:t>
      </w:r>
      <w:r w:rsidRPr="00A56A92">
        <w:rPr>
          <w:rFonts w:eastAsia="Calibri"/>
          <w:u w:val="single"/>
        </w:rPr>
        <w:t xml:space="preserve"> </w:t>
      </w:r>
      <w:r w:rsidRPr="00D40EAD">
        <w:rPr>
          <w:rFonts w:eastAsia="Calibri"/>
          <w:highlight w:val="yellow"/>
          <w:u w:val="single"/>
        </w:rPr>
        <w:t xml:space="preserve">is reified in an ‘abstract global ledger that can be essentialised into newly conceived exchangeable parts’ </w:t>
      </w:r>
      <w:r w:rsidRPr="00D40EAD">
        <w:rPr>
          <w:rFonts w:eastAsia="Calibri"/>
          <w:sz w:val="16"/>
        </w:rPr>
        <w:t>(Sullivan,</w:t>
      </w:r>
      <w:r w:rsidRPr="00A56A92">
        <w:rPr>
          <w:rFonts w:eastAsia="Calibri"/>
          <w:sz w:val="16"/>
        </w:rPr>
        <w:t xml:space="preserve">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w:t>
      </w:r>
      <w:r w:rsidRPr="00D40EAD">
        <w:rPr>
          <w:rFonts w:eastAsia="Calibri"/>
          <w:u w:val="single"/>
        </w:rPr>
        <w:t>are put on the global market through ‘</w:t>
      </w:r>
      <w:r w:rsidRPr="00A56A92">
        <w:rPr>
          <w:rFonts w:eastAsia="Calibri"/>
          <w:u w:val="single"/>
        </w:rPr>
        <w:t>biodiversity offsetting’ schemes</w:t>
      </w:r>
      <w:r w:rsidRPr="00A56A92">
        <w:rPr>
          <w:rFonts w:eastAsia="Calibri"/>
          <w:sz w:val="16"/>
        </w:rPr>
        <w:t xml:space="preserve"> (Bonneuil, 2015; Dempsey, 2016).</w:t>
      </w:r>
    </w:p>
    <w:p w14:paraId="495D0AD3" w14:textId="77777777" w:rsidR="009A647C" w:rsidRPr="00A56A92" w:rsidRDefault="009A647C" w:rsidP="009A647C">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w:t>
      </w:r>
      <w:r w:rsidRPr="00D40EAD">
        <w:rPr>
          <w:rFonts w:eastAsia="Calibri"/>
          <w:sz w:val="16"/>
        </w:rPr>
        <w:t xml:space="preserve">), for </w:t>
      </w:r>
      <w:r w:rsidRPr="00D40EAD">
        <w:rPr>
          <w:rFonts w:eastAsia="Calibri"/>
          <w:u w:val="single"/>
        </w:rPr>
        <w:t>natural capital is not just contingent upon eco-social reproduction but is constituted by it</w:t>
      </w:r>
      <w:r w:rsidRPr="00D40EAD">
        <w:rPr>
          <w:rFonts w:eastAsia="Calibri"/>
          <w:sz w:val="16"/>
        </w:rPr>
        <w:t xml:space="preserve"> (Battistoni</w:t>
      </w:r>
      <w:r w:rsidRPr="00A56A92">
        <w:rPr>
          <w:rFonts w:eastAsia="Calibri"/>
          <w:sz w:val="16"/>
        </w:rPr>
        <w:t xml:space="preserve">, 2017). Costs for </w:t>
      </w:r>
      <w:r w:rsidRPr="00D40EAD">
        <w:rPr>
          <w:rFonts w:eastAsia="Calibri"/>
          <w:highlight w:val="yellow"/>
        </w:rPr>
        <w:t>replacing bees’ unwaged ecological</w:t>
      </w:r>
      <w:r w:rsidRPr="00D40EAD">
        <w:rPr>
          <w:rFonts w:eastAsia="Calibri"/>
        </w:rPr>
        <w:t xml:space="preserve"> </w:t>
      </w:r>
      <w:r w:rsidRPr="00D40EAD">
        <w:rPr>
          <w:rFonts w:eastAsia="Calibri"/>
          <w:highlight w:val="yellow"/>
        </w:rPr>
        <w:t>labour</w:t>
      </w:r>
      <w:r w:rsidRPr="00D40EAD">
        <w:rPr>
          <w:rFonts w:eastAsia="Calibri"/>
        </w:rPr>
        <w:t xml:space="preserve"> </w:t>
      </w:r>
      <w:r w:rsidRPr="00A56A92">
        <w:rPr>
          <w:rFonts w:eastAsia="Calibri"/>
          <w:sz w:val="16"/>
        </w:rPr>
        <w:t xml:space="preserve">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D40EAD">
        <w:rPr>
          <w:rFonts w:eastAsia="Calibri"/>
          <w:highlight w:val="yellow"/>
          <w:u w:val="single"/>
        </w:rPr>
        <w:t>Conceptualizing animals as</w:t>
      </w:r>
      <w:r w:rsidRPr="00A56A92">
        <w:rPr>
          <w:rFonts w:eastAsia="Calibri"/>
          <w:u w:val="single"/>
        </w:rPr>
        <w:t xml:space="preserve"> co-labourers and </w:t>
      </w:r>
      <w:r w:rsidRPr="00D40EAD">
        <w:rPr>
          <w:rFonts w:eastAsia="Calibri"/>
          <w:u w:val="single"/>
        </w:rPr>
        <w:t>their activities as ecological labour, as</w:t>
      </w:r>
      <w:r w:rsidRPr="00A56A92">
        <w:rPr>
          <w:rFonts w:eastAsia="Calibri"/>
          <w:u w:val="single"/>
        </w:rPr>
        <w:t xml:space="preserve"> opposed to providers of ‘services’ or a stock of ‘</w:t>
      </w:r>
      <w:r w:rsidRPr="00D40EAD">
        <w:rPr>
          <w:rFonts w:eastAsia="Calibri"/>
          <w:highlight w:val="yellow"/>
          <w:u w:val="single"/>
        </w:rPr>
        <w:t>natural capital’</w:t>
      </w:r>
      <w:r w:rsidRPr="00A56A92">
        <w:rPr>
          <w:rFonts w:eastAsia="Calibri"/>
          <w:u w:val="single"/>
        </w:rPr>
        <w:t xml:space="preserve">, is not the mere replacement of one metaphor by another. </w:t>
      </w:r>
      <w:r w:rsidRPr="00D40EAD">
        <w:rPr>
          <w:rFonts w:eastAsia="Calibri"/>
          <w:u w:val="single"/>
        </w:rPr>
        <w:t>Rather it is about recognizing their material and political effects,</w:t>
      </w:r>
      <w:r w:rsidRPr="00A56A92">
        <w:rPr>
          <w:rFonts w:eastAsia="Calibri"/>
          <w:u w:val="single"/>
        </w:rPr>
        <w:t xml:space="preserve">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1175134D" w14:textId="77777777" w:rsidR="009A647C" w:rsidRPr="00D40EAD" w:rsidRDefault="009A647C" w:rsidP="009A647C">
      <w:pPr>
        <w:rPr>
          <w:rFonts w:eastAsia="Calibri"/>
          <w:sz w:val="16"/>
        </w:rPr>
      </w:pPr>
      <w:r w:rsidRPr="00A56A92">
        <w:rPr>
          <w:rFonts w:eastAsia="Calibri"/>
          <w:sz w:val="16"/>
        </w:rPr>
        <w:t xml:space="preserve">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t>
      </w:r>
      <w:r w:rsidRPr="00D40EAD">
        <w:rPr>
          <w:rFonts w:eastAsia="Calibri"/>
          <w:sz w:val="16"/>
        </w:rPr>
        <w:t>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537231DC" w14:textId="77777777" w:rsidR="009A647C" w:rsidRPr="00C13C1D" w:rsidRDefault="009A647C" w:rsidP="009A647C"/>
    <w:p w14:paraId="5EEFAA4C" w14:textId="77777777" w:rsidR="009A647C" w:rsidRDefault="009A647C" w:rsidP="009A647C">
      <w:pPr>
        <w:pStyle w:val="Heading2"/>
      </w:pPr>
      <w:r>
        <w:t>2</w:t>
      </w:r>
    </w:p>
    <w:p w14:paraId="2B651C99" w14:textId="77777777" w:rsidR="009A647C" w:rsidRPr="00FC742F" w:rsidRDefault="009A647C" w:rsidP="009A647C">
      <w:pPr>
        <w:keepNext/>
        <w:keepLines/>
        <w:spacing w:before="40" w:after="0"/>
        <w:outlineLvl w:val="3"/>
        <w:rPr>
          <w:rFonts w:eastAsia="MS Gothic" w:cs="Times New Roman"/>
          <w:b/>
          <w:iCs/>
          <w:sz w:val="26"/>
        </w:rPr>
      </w:pPr>
      <w:r w:rsidRPr="00FC742F">
        <w:rPr>
          <w:rFonts w:eastAsia="MS Gothic" w:cs="Times New Roman"/>
          <w:b/>
          <w:iCs/>
          <w:sz w:val="26"/>
        </w:rPr>
        <w:t xml:space="preserve">State driven labor rights protections facilitate class domination and depoliticization of the proletariat. This cements existential capital accumulation and fascism </w:t>
      </w:r>
    </w:p>
    <w:p w14:paraId="6106DE24" w14:textId="77777777" w:rsidR="009A647C" w:rsidRPr="00FC742F" w:rsidRDefault="009A647C" w:rsidP="009A647C">
      <w:pPr>
        <w:rPr>
          <w:rFonts w:eastAsia="Calibri"/>
        </w:rPr>
      </w:pPr>
      <w:r w:rsidRPr="00FC742F">
        <w:rPr>
          <w:rFonts w:eastAsia="Calibri"/>
          <w:b/>
          <w:bCs/>
        </w:rPr>
        <w:t>Orihuela 25</w:t>
      </w:r>
      <w:r w:rsidRPr="00FC742F">
        <w:rPr>
          <w:rFonts w:eastAsia="Calibri"/>
        </w:rPr>
        <w:t xml:space="preserve"> (Antonio Orihuela – PhD in History, University of Seville. “The cement of ideology. Facing the nihilism of the society of the spectacle.” </w:t>
      </w:r>
      <w:r w:rsidRPr="00FC742F">
        <w:rPr>
          <w:rFonts w:eastAsia="Calibri"/>
          <w:i/>
          <w:iCs/>
        </w:rPr>
        <w:t>Revista Internacional de Educación y Análisis Social Crítico</w:t>
      </w:r>
      <w:r w:rsidRPr="00FC742F">
        <w:rPr>
          <w:rFonts w:eastAsia="Calibri"/>
        </w:rPr>
        <w:t>, Vol. 3, No. 1 (2025), Accessed 7/29/25, #SpreadingPawsitivity</w:t>
      </w:r>
      <w:r w:rsidRPr="00FC742F">
        <w:rPr>
          <w:rFonts w:ascii="Segoe UI Emoji" w:eastAsia="Calibri" w:hAnsi="Segoe UI Emoji" w:cs="Segoe UI Emoji"/>
        </w:rPr>
        <w:t>🐯</w:t>
      </w:r>
      <w:r w:rsidRPr="00FC742F">
        <w:rPr>
          <w:rFonts w:eastAsia="Calibri"/>
        </w:rPr>
        <w:t xml:space="preserve">) </w:t>
      </w:r>
    </w:p>
    <w:p w14:paraId="5F84ECA2" w14:textId="77777777" w:rsidR="009A647C" w:rsidRPr="00FC742F" w:rsidRDefault="009A647C" w:rsidP="009A647C">
      <w:pPr>
        <w:rPr>
          <w:rFonts w:eastAsia="Calibri"/>
          <w:sz w:val="16"/>
        </w:rPr>
      </w:pPr>
      <w:r w:rsidRPr="00FC742F">
        <w:rPr>
          <w:rFonts w:eastAsia="Calibri"/>
          <w:sz w:val="16"/>
        </w:rPr>
        <w:t xml:space="preserve">Hitler won the war. State socialism did not die with the fall of the Berlin Wall (Cruz, 2019). Both are historical experiments -extreme </w:t>
      </w:r>
      <w:r w:rsidRPr="00FC742F">
        <w:rPr>
          <w:rFonts w:eastAsia="Calibri"/>
          <w:u w:val="single"/>
        </w:rPr>
        <w:t>variants of capitalism</w:t>
      </w:r>
      <w:r w:rsidRPr="00FC742F">
        <w:rPr>
          <w:rFonts w:eastAsia="Calibri"/>
          <w:sz w:val="16"/>
        </w:rPr>
        <w:t xml:space="preserve"> in its evolutionary path- mutations through which economic and social systems tested their means of reproduction. The outcomes </w:t>
      </w:r>
      <w:r w:rsidRPr="00FC742F">
        <w:rPr>
          <w:rFonts w:eastAsia="Calibri"/>
          <w:u w:val="single"/>
        </w:rPr>
        <w:t xml:space="preserve">have been assimilated into </w:t>
      </w:r>
      <w:r w:rsidRPr="00FC742F">
        <w:rPr>
          <w:rFonts w:eastAsia="Calibri"/>
          <w:highlight w:val="cyan"/>
          <w:u w:val="single"/>
        </w:rPr>
        <w:t>capitalism</w:t>
      </w:r>
      <w:r w:rsidRPr="00FC742F">
        <w:rPr>
          <w:rFonts w:eastAsia="Calibri"/>
          <w:u w:val="single"/>
        </w:rPr>
        <w:t>’s current form.</w:t>
      </w:r>
      <w:r w:rsidRPr="00FC742F">
        <w:rPr>
          <w:rFonts w:eastAsia="Calibri"/>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0976EFBA" w14:textId="77777777" w:rsidR="009A647C" w:rsidRPr="00FC742F" w:rsidRDefault="009A647C" w:rsidP="009A647C">
      <w:pPr>
        <w:rPr>
          <w:rFonts w:eastAsia="Calibri"/>
          <w:sz w:val="16"/>
        </w:rPr>
      </w:pPr>
      <w:r w:rsidRPr="00FC742F">
        <w:rPr>
          <w:rFonts w:eastAsia="Calibri"/>
          <w:sz w:val="16"/>
        </w:rPr>
        <w:t xml:space="preserve">The </w:t>
      </w:r>
      <w:r w:rsidRPr="00FC742F">
        <w:rPr>
          <w:rFonts w:eastAsia="Calibri"/>
          <w:u w:val="single"/>
        </w:rPr>
        <w:t xml:space="preserve">same </w:t>
      </w:r>
      <w:r w:rsidRPr="00FC742F">
        <w:rPr>
          <w:rFonts w:eastAsia="Calibri"/>
          <w:highlight w:val="cyan"/>
          <w:u w:val="single"/>
        </w:rPr>
        <w:t xml:space="preserve">has occurred with </w:t>
      </w:r>
      <w:r w:rsidRPr="00FC742F">
        <w:rPr>
          <w:rFonts w:eastAsia="Calibri"/>
          <w:u w:val="single"/>
        </w:rPr>
        <w:t xml:space="preserve">the functions of </w:t>
      </w:r>
      <w:r w:rsidRPr="00FC742F">
        <w:rPr>
          <w:rFonts w:eastAsia="Calibri"/>
          <w:highlight w:val="cyan"/>
          <w:u w:val="single"/>
        </w:rPr>
        <w:t>social control and</w:t>
      </w:r>
      <w:r w:rsidRPr="00FC742F">
        <w:rPr>
          <w:rFonts w:eastAsia="Calibri"/>
          <w:sz w:val="16"/>
        </w:rPr>
        <w:t xml:space="preserve"> the </w:t>
      </w:r>
      <w:r w:rsidRPr="00FC742F">
        <w:rPr>
          <w:rFonts w:eastAsia="Calibri"/>
          <w:highlight w:val="cyan"/>
          <w:u w:val="single"/>
        </w:rPr>
        <w:t>containment of revolt</w:t>
      </w:r>
      <w:r w:rsidRPr="00FC742F">
        <w:rPr>
          <w:rFonts w:eastAsia="Calibri"/>
          <w:u w:val="single"/>
        </w:rPr>
        <w:t>, all in the name of private property, and with the role of “correcting” the voracity of speculative capital</w:t>
      </w:r>
      <w:r w:rsidRPr="00FC742F">
        <w:rPr>
          <w:rFonts w:eastAsia="Calibri"/>
          <w:sz w:val="16"/>
        </w:rPr>
        <w:t xml:space="preserve"> —</w:t>
      </w:r>
      <w:r w:rsidRPr="00FC742F">
        <w:rPr>
          <w:rFonts w:eastAsia="Calibri"/>
          <w:u w:val="single"/>
        </w:rPr>
        <w:t>ever ready to inject liquidity when the deregulated financial market collapses under its own unchecked speculation.</w:t>
      </w:r>
      <w:r w:rsidRPr="00FC742F">
        <w:rPr>
          <w:rFonts w:eastAsia="Calibri"/>
          <w:sz w:val="16"/>
        </w:rPr>
        <w:t xml:space="preserve"> Remnants of those structures of statist, interventionist, and vigilant marxism, upon which today many more things rest apart from the discourse of our most savage ultra-liberals.</w:t>
      </w:r>
    </w:p>
    <w:p w14:paraId="32D76320" w14:textId="77777777" w:rsidR="009A647C" w:rsidRPr="00FC742F" w:rsidRDefault="009A647C" w:rsidP="009A647C">
      <w:pPr>
        <w:rPr>
          <w:rFonts w:eastAsia="Calibri"/>
          <w:sz w:val="16"/>
        </w:rPr>
      </w:pPr>
      <w:r w:rsidRPr="00FC742F">
        <w:rPr>
          <w:rFonts w:eastAsia="Calibri"/>
          <w:u w:val="single"/>
        </w:rPr>
        <w:t>Capitalism is very much alive</w:t>
      </w:r>
      <w:r w:rsidRPr="00FC742F">
        <w:rPr>
          <w:rFonts w:eastAsia="Calibri"/>
          <w:sz w:val="16"/>
        </w:rPr>
        <w:t>…</w:t>
      </w:r>
    </w:p>
    <w:p w14:paraId="0C029114" w14:textId="77777777" w:rsidR="009A647C" w:rsidRPr="00FC742F" w:rsidRDefault="009A647C" w:rsidP="009A647C">
      <w:pPr>
        <w:rPr>
          <w:rFonts w:eastAsia="Calibri"/>
          <w:sz w:val="16"/>
        </w:rPr>
      </w:pPr>
      <w:r w:rsidRPr="00FC742F">
        <w:rPr>
          <w:rFonts w:eastAsia="Calibri"/>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C742F">
        <w:rPr>
          <w:rFonts w:eastAsia="Calibri"/>
          <w:highlight w:val="cyan"/>
          <w:u w:val="single"/>
        </w:rPr>
        <w:t>success</w:t>
      </w:r>
      <w:r w:rsidRPr="00FC742F">
        <w:rPr>
          <w:rFonts w:eastAsia="Calibri"/>
          <w:sz w:val="16"/>
        </w:rPr>
        <w:t xml:space="preserve"> of capitalism </w:t>
      </w:r>
      <w:r w:rsidRPr="00FC742F">
        <w:rPr>
          <w:rFonts w:eastAsia="Calibri"/>
          <w:highlight w:val="cyan"/>
          <w:u w:val="single"/>
        </w:rPr>
        <w:t>lies</w:t>
      </w:r>
      <w:r w:rsidRPr="00FC742F">
        <w:rPr>
          <w:rFonts w:eastAsia="Calibri"/>
          <w:u w:val="single"/>
        </w:rPr>
        <w:t xml:space="preserve"> not </w:t>
      </w:r>
      <w:r w:rsidRPr="00FC742F">
        <w:rPr>
          <w:rFonts w:eastAsia="Calibri"/>
          <w:highlight w:val="cyan"/>
          <w:u w:val="single"/>
        </w:rPr>
        <w:t>in</w:t>
      </w:r>
      <w:r w:rsidRPr="00FC742F">
        <w:rPr>
          <w:rFonts w:eastAsia="Calibri"/>
          <w:sz w:val="16"/>
        </w:rPr>
        <w:t xml:space="preserve"> its </w:t>
      </w:r>
      <w:r w:rsidRPr="00FC742F">
        <w:rPr>
          <w:rFonts w:eastAsia="Calibri"/>
          <w:u w:val="single"/>
        </w:rPr>
        <w:t xml:space="preserve">economic essence but in </w:t>
      </w:r>
      <w:r w:rsidRPr="00FC742F">
        <w:rPr>
          <w:rFonts w:eastAsia="Calibri"/>
          <w:highlight w:val="cyan"/>
          <w:u w:val="single"/>
        </w:rPr>
        <w:t>state intervention</w:t>
      </w:r>
      <w:r w:rsidRPr="00FC742F">
        <w:rPr>
          <w:rFonts w:eastAsia="Calibri"/>
          <w:u w:val="single"/>
        </w:rPr>
        <w:t xml:space="preserve">; without it, capitalism would have disappeared long ago. </w:t>
      </w:r>
      <w:r w:rsidRPr="00FC742F">
        <w:rPr>
          <w:rFonts w:eastAsia="Calibri"/>
          <w:sz w:val="16"/>
        </w:rPr>
        <w:t xml:space="preserve">During the most recent crisis, </w:t>
      </w:r>
      <w:r w:rsidRPr="00FC742F">
        <w:rPr>
          <w:rFonts w:eastAsia="Calibri"/>
          <w:u w:val="single"/>
        </w:rPr>
        <w:t>states transferred trillions</w:t>
      </w:r>
      <w:r w:rsidRPr="00FC742F">
        <w:rPr>
          <w:rFonts w:eastAsia="Calibri"/>
          <w:sz w:val="16"/>
        </w:rPr>
        <w:t xml:space="preserve"> of dollars </w:t>
      </w:r>
      <w:r w:rsidRPr="00FC742F">
        <w:rPr>
          <w:rFonts w:eastAsia="Calibri"/>
          <w:u w:val="single"/>
        </w:rPr>
        <w:t xml:space="preserve">not only to support the speculative financial sector but also </w:t>
      </w:r>
      <w:r w:rsidRPr="00FC742F">
        <w:rPr>
          <w:rFonts w:eastAsia="Calibri"/>
          <w:highlight w:val="cyan"/>
          <w:u w:val="single"/>
        </w:rPr>
        <w:t>to sustain</w:t>
      </w:r>
      <w:r w:rsidRPr="00FC742F">
        <w:rPr>
          <w:rFonts w:eastAsia="Calibri"/>
          <w:u w:val="single"/>
        </w:rPr>
        <w:t xml:space="preserve"> other </w:t>
      </w:r>
      <w:r w:rsidRPr="00FC742F">
        <w:rPr>
          <w:rFonts w:eastAsia="Calibri"/>
          <w:highlight w:val="cyan"/>
          <w:u w:val="single"/>
        </w:rPr>
        <w:t>productive sectors</w:t>
      </w:r>
      <w:r w:rsidRPr="00FC742F">
        <w:rPr>
          <w:rFonts w:eastAsia="Calibri"/>
          <w:sz w:val="16"/>
        </w:rPr>
        <w:t xml:space="preserve"> (automotive, transport, construction, etc.) </w:t>
      </w:r>
      <w:r w:rsidRPr="00FC742F">
        <w:rPr>
          <w:rFonts w:eastAsia="Calibri"/>
          <w:u w:val="single"/>
        </w:rPr>
        <w:t>and those that reproduce the status quo (</w:t>
      </w:r>
      <w:r w:rsidRPr="00FC742F">
        <w:rPr>
          <w:rFonts w:eastAsia="Calibri"/>
          <w:sz w:val="16"/>
        </w:rPr>
        <w:t xml:space="preserve">official trade unions, media outlets, law enforcement). </w:t>
      </w:r>
      <w:r w:rsidRPr="00FC742F">
        <w:rPr>
          <w:rFonts w:eastAsia="Calibri"/>
          <w:u w:val="single"/>
        </w:rPr>
        <w:t>Outrageous amounts</w:t>
      </w:r>
      <w:r w:rsidRPr="00FC742F">
        <w:rPr>
          <w:rFonts w:eastAsia="Calibri"/>
          <w:sz w:val="16"/>
        </w:rPr>
        <w:t xml:space="preserve"> that </w:t>
      </w:r>
      <w:r w:rsidRPr="00FC742F">
        <w:rPr>
          <w:rFonts w:eastAsia="Calibri"/>
          <w:u w:val="single"/>
        </w:rPr>
        <w:t>they</w:t>
      </w:r>
      <w:r w:rsidRPr="00FC742F">
        <w:rPr>
          <w:rFonts w:eastAsia="Calibri"/>
          <w:sz w:val="16"/>
        </w:rPr>
        <w:t xml:space="preserve"> would </w:t>
      </w:r>
      <w:r w:rsidRPr="00FC742F">
        <w:rPr>
          <w:rFonts w:eastAsia="Calibri"/>
          <w:u w:val="single"/>
        </w:rPr>
        <w:t>never invest in</w:t>
      </w:r>
      <w:r w:rsidRPr="00FC742F">
        <w:rPr>
          <w:rFonts w:eastAsia="Calibri"/>
          <w:sz w:val="16"/>
        </w:rPr>
        <w:t xml:space="preserve"> the </w:t>
      </w:r>
      <w:r w:rsidRPr="00FC742F">
        <w:rPr>
          <w:rFonts w:eastAsia="Calibri"/>
          <w:u w:val="single"/>
        </w:rPr>
        <w:t>health</w:t>
      </w:r>
      <w:r w:rsidRPr="00FC742F">
        <w:rPr>
          <w:rFonts w:eastAsia="Calibri"/>
          <w:sz w:val="16"/>
        </w:rPr>
        <w:t xml:space="preserve"> of their citizens </w:t>
      </w:r>
      <w:r w:rsidRPr="00FC742F">
        <w:rPr>
          <w:rFonts w:eastAsia="Calibri"/>
          <w:u w:val="single"/>
        </w:rPr>
        <w:t>or the</w:t>
      </w:r>
      <w:r w:rsidRPr="00FC742F">
        <w:rPr>
          <w:rFonts w:eastAsia="Calibri"/>
          <w:sz w:val="16"/>
        </w:rPr>
        <w:t xml:space="preserve"> improvement of their </w:t>
      </w:r>
      <w:r w:rsidRPr="00FC742F">
        <w:rPr>
          <w:rFonts w:eastAsia="Calibri"/>
          <w:u w:val="single"/>
        </w:rPr>
        <w:t>environment</w:t>
      </w:r>
      <w:r w:rsidRPr="00FC742F">
        <w:rPr>
          <w:rFonts w:eastAsia="Calibri"/>
          <w:sz w:val="16"/>
        </w:rPr>
        <w:t xml:space="preserve">. All this </w:t>
      </w:r>
      <w:r w:rsidRPr="00FC742F">
        <w:rPr>
          <w:rFonts w:eastAsia="Calibri"/>
          <w:u w:val="single"/>
        </w:rPr>
        <w:t>public pillaging was presented</w:t>
      </w:r>
      <w:r w:rsidRPr="00FC742F">
        <w:rPr>
          <w:rFonts w:eastAsia="Calibri"/>
          <w:sz w:val="16"/>
        </w:rPr>
        <w:t xml:space="preserve"> to citizens </w:t>
      </w:r>
      <w:r w:rsidRPr="00FC742F">
        <w:rPr>
          <w:rFonts w:eastAsia="Calibri"/>
          <w:u w:val="single"/>
        </w:rPr>
        <w:t>as</w:t>
      </w:r>
      <w:r w:rsidRPr="00FC742F">
        <w:rPr>
          <w:rFonts w:eastAsia="Calibri"/>
          <w:sz w:val="16"/>
        </w:rPr>
        <w:t xml:space="preserve"> a </w:t>
      </w:r>
      <w:r w:rsidRPr="00FC742F">
        <w:rPr>
          <w:rFonts w:eastAsia="Calibri"/>
          <w:u w:val="single"/>
        </w:rPr>
        <w:t>necessary</w:t>
      </w:r>
      <w:r w:rsidRPr="00FC742F">
        <w:rPr>
          <w:rFonts w:eastAsia="Calibri"/>
          <w:sz w:val="16"/>
        </w:rPr>
        <w:t xml:space="preserve"> effort </w:t>
      </w:r>
      <w:r w:rsidRPr="00FC742F">
        <w:rPr>
          <w:rFonts w:eastAsia="Calibri"/>
          <w:u w:val="single"/>
        </w:rPr>
        <w:t xml:space="preserve">to preserve the </w:t>
      </w:r>
      <w:r w:rsidRPr="00FC742F">
        <w:rPr>
          <w:rFonts w:eastAsia="Calibri"/>
          <w:sz w:val="16"/>
        </w:rPr>
        <w:t xml:space="preserve">so-called </w:t>
      </w:r>
      <w:r w:rsidRPr="00FC742F">
        <w:rPr>
          <w:rFonts w:eastAsia="Calibri"/>
          <w:u w:val="single"/>
        </w:rPr>
        <w:t xml:space="preserve">welfare state, </w:t>
      </w:r>
      <w:r w:rsidRPr="00FC742F">
        <w:rPr>
          <w:rFonts w:eastAsia="Calibri"/>
          <w:sz w:val="16"/>
        </w:rPr>
        <w:t xml:space="preserve">that </w:t>
      </w:r>
      <w:r w:rsidRPr="00FC742F">
        <w:rPr>
          <w:rFonts w:eastAsia="Calibri"/>
          <w:u w:val="single"/>
        </w:rPr>
        <w:t>invention</w:t>
      </w:r>
      <w:r w:rsidRPr="00FC742F">
        <w:rPr>
          <w:rFonts w:eastAsia="Calibri"/>
          <w:sz w:val="16"/>
        </w:rPr>
        <w:t xml:space="preserve"> of social democracy which, far from benefitting those at the bottom, </w:t>
      </w:r>
      <w:r w:rsidRPr="00FC742F">
        <w:rPr>
          <w:rFonts w:eastAsia="Calibri"/>
          <w:u w:val="single"/>
        </w:rPr>
        <w:t>served to dismantle a conscious, combative, and organised labour movement</w:t>
      </w:r>
      <w:r w:rsidRPr="00FC742F">
        <w:rPr>
          <w:rFonts w:eastAsia="Calibri"/>
          <w:sz w:val="16"/>
        </w:rPr>
        <w:t>, while justifying in the name of the common good the state’s rise as the primary exploiter of the working class.</w:t>
      </w:r>
    </w:p>
    <w:p w14:paraId="5984668F" w14:textId="77777777" w:rsidR="009A647C" w:rsidRPr="00FC742F" w:rsidRDefault="009A647C" w:rsidP="009A647C">
      <w:pPr>
        <w:rPr>
          <w:rFonts w:eastAsia="Calibri"/>
          <w:sz w:val="16"/>
        </w:rPr>
      </w:pPr>
      <w:r w:rsidRPr="00FC742F">
        <w:rPr>
          <w:rFonts w:eastAsia="Calibri"/>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FC742F">
        <w:rPr>
          <w:rFonts w:eastAsia="Calibri"/>
          <w:u w:val="single"/>
        </w:rPr>
        <w:t>rule of law serves only to fill prisons with the poor</w:t>
      </w:r>
      <w:r w:rsidRPr="00FC742F">
        <w:rPr>
          <w:rFonts w:eastAsia="Calibri"/>
          <w:sz w:val="16"/>
        </w:rPr>
        <w:t xml:space="preserve"> (Armendáriz, 2016). The </w:t>
      </w:r>
      <w:r w:rsidRPr="00FC742F">
        <w:rPr>
          <w:rFonts w:eastAsia="Calibri"/>
          <w:highlight w:val="cyan"/>
          <w:u w:val="single"/>
        </w:rPr>
        <w:t>law is tailor-made for the wealthy</w:t>
      </w:r>
      <w:r w:rsidRPr="00FC742F">
        <w:rPr>
          <w:rFonts w:eastAsia="Calibri"/>
          <w:u w:val="single"/>
        </w:rPr>
        <w:t>: it protects them, but it does not hold them to account</w:t>
      </w:r>
      <w:r w:rsidRPr="00FC742F">
        <w:rPr>
          <w:rFonts w:eastAsia="Calibri"/>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475F61ED" w14:textId="77777777" w:rsidR="009A647C" w:rsidRPr="00FC742F" w:rsidRDefault="009A647C" w:rsidP="009A647C">
      <w:pPr>
        <w:rPr>
          <w:rFonts w:eastAsia="Calibri"/>
          <w:sz w:val="16"/>
        </w:rPr>
      </w:pPr>
      <w:r w:rsidRPr="00FC742F">
        <w:rPr>
          <w:rFonts w:eastAsia="Calibri"/>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313CA31B" w14:textId="77777777" w:rsidR="009A647C" w:rsidRPr="00FC742F" w:rsidRDefault="009A647C" w:rsidP="009A647C">
      <w:pPr>
        <w:rPr>
          <w:rFonts w:eastAsia="Calibri"/>
          <w:sz w:val="16"/>
        </w:rPr>
      </w:pPr>
      <w:r w:rsidRPr="00FC742F">
        <w:rPr>
          <w:rFonts w:eastAsia="Calibri"/>
          <w:sz w:val="16"/>
        </w:rPr>
        <w:t xml:space="preserve">The </w:t>
      </w:r>
      <w:r w:rsidRPr="00FC742F">
        <w:rPr>
          <w:rFonts w:eastAsia="Calibri"/>
          <w:highlight w:val="cyan"/>
          <w:u w:val="single"/>
        </w:rPr>
        <w:t>state was</w:t>
      </w:r>
      <w:r w:rsidRPr="00FC742F">
        <w:rPr>
          <w:rFonts w:eastAsia="Calibri"/>
          <w:u w:val="single"/>
        </w:rPr>
        <w:t xml:space="preserve"> not </w:t>
      </w:r>
      <w:r w:rsidRPr="00FC742F">
        <w:rPr>
          <w:rFonts w:eastAsia="Calibri"/>
          <w:highlight w:val="cyan"/>
          <w:u w:val="single"/>
        </w:rPr>
        <w:t>confronted by</w:t>
      </w:r>
      <w:r w:rsidRPr="00FC742F">
        <w:rPr>
          <w:rFonts w:eastAsia="Calibri"/>
          <w:u w:val="single"/>
        </w:rPr>
        <w:t xml:space="preserve"> a helpless society or isolated, degraded individuals, but by </w:t>
      </w:r>
      <w:r w:rsidRPr="00FC742F">
        <w:rPr>
          <w:rFonts w:eastAsia="Calibri"/>
          <w:highlight w:val="cyan"/>
          <w:u w:val="single"/>
        </w:rPr>
        <w:t xml:space="preserve">a countersociety willing to organise social life around principles alien to capitalism </w:t>
      </w:r>
      <w:r w:rsidRPr="00FC742F">
        <w:rPr>
          <w:rFonts w:eastAsia="Calibri"/>
          <w:u w:val="single"/>
        </w:rPr>
        <w:t>and statist forms of power</w:t>
      </w:r>
      <w:r w:rsidRPr="00FC742F">
        <w:rPr>
          <w:rFonts w:eastAsia="Calibri"/>
          <w:sz w:val="16"/>
        </w:rPr>
        <w:t xml:space="preserve"> (Ovejero, 2017). </w:t>
      </w:r>
      <w:r w:rsidRPr="00FC742F">
        <w:rPr>
          <w:rFonts w:eastAsia="Calibri"/>
          <w:u w:val="single"/>
        </w:rPr>
        <w:t>Its strength and power of attraction were so great that only a war of extermination could put an end to it</w:t>
      </w:r>
      <w:r w:rsidRPr="00FC742F">
        <w:rPr>
          <w:rFonts w:eastAsia="Calibri"/>
          <w:sz w:val="16"/>
        </w:rPr>
        <w:t xml:space="preserve"> —</w:t>
      </w:r>
      <w:r w:rsidRPr="00FC742F">
        <w:rPr>
          <w:rFonts w:eastAsia="Calibri"/>
          <w:u w:val="single"/>
        </w:rPr>
        <w:t>burying the Ideal in a mass grave of forgetting, of erasure, of what “never happened.”</w:t>
      </w:r>
      <w:r w:rsidRPr="00FC742F">
        <w:rPr>
          <w:rFonts w:eastAsia="Calibri"/>
          <w:sz w:val="16"/>
          <w:highlight w:val="cyan"/>
        </w:rPr>
        <w:t xml:space="preserve"> </w:t>
      </w:r>
      <w:r w:rsidRPr="00FC742F">
        <w:rPr>
          <w:rFonts w:eastAsia="Calibri"/>
          <w:highlight w:val="cyan"/>
          <w:u w:val="single"/>
        </w:rPr>
        <w:t>What followed was the state’s appropriation of proletarian initiative</w:t>
      </w:r>
      <w:r w:rsidRPr="00FC742F">
        <w:rPr>
          <w:rFonts w:eastAsia="Calibri"/>
          <w:sz w:val="16"/>
        </w:rPr>
        <w:t xml:space="preserve">. From then on, the </w:t>
      </w:r>
      <w:r w:rsidRPr="00FC742F">
        <w:rPr>
          <w:rFonts w:eastAsia="Calibri"/>
          <w:highlight w:val="cyan"/>
          <w:u w:val="single"/>
        </w:rPr>
        <w:t xml:space="preserve">conditions of working-class life </w:t>
      </w:r>
      <w:r w:rsidRPr="00FC742F">
        <w:rPr>
          <w:rFonts w:eastAsia="Calibri"/>
          <w:u w:val="single"/>
        </w:rPr>
        <w:t xml:space="preserve">would </w:t>
      </w:r>
      <w:r w:rsidRPr="00FC742F">
        <w:rPr>
          <w:rFonts w:eastAsia="Calibri"/>
          <w:highlight w:val="cyan"/>
          <w:u w:val="single"/>
        </w:rPr>
        <w:t xml:space="preserve">no longer </w:t>
      </w:r>
      <w:r w:rsidRPr="00FC742F">
        <w:rPr>
          <w:rFonts w:eastAsia="Calibri"/>
          <w:u w:val="single"/>
        </w:rPr>
        <w:t xml:space="preserve">be </w:t>
      </w:r>
      <w:r w:rsidRPr="00FC742F">
        <w:rPr>
          <w:rFonts w:eastAsia="Calibri"/>
          <w:highlight w:val="cyan"/>
          <w:u w:val="single"/>
        </w:rPr>
        <w:t>determined by workers themselves, but imposed by the state.</w:t>
      </w:r>
      <w:r w:rsidRPr="00FC742F">
        <w:rPr>
          <w:rFonts w:eastAsia="Calibri"/>
          <w:sz w:val="16"/>
        </w:rPr>
        <w:t xml:space="preserve"> It would decide how workers should associate, what education they should receive, what culture was appropriate for them, and at what prices they should purchase their food. The </w:t>
      </w:r>
      <w:r w:rsidRPr="00FC742F">
        <w:rPr>
          <w:rFonts w:eastAsia="Calibri"/>
          <w:u w:val="single"/>
        </w:rPr>
        <w:t>state and capital</w:t>
      </w:r>
      <w:r w:rsidRPr="00FC742F">
        <w:rPr>
          <w:rFonts w:eastAsia="Calibri"/>
          <w:sz w:val="16"/>
        </w:rPr>
        <w:t xml:space="preserve"> would then </w:t>
      </w:r>
      <w:r w:rsidRPr="00FC742F">
        <w:rPr>
          <w:rFonts w:eastAsia="Calibri"/>
          <w:u w:val="single"/>
        </w:rPr>
        <w:t>extend their dominion over every aspect of social life</w:t>
      </w:r>
      <w:r w:rsidRPr="00FC742F">
        <w:rPr>
          <w:rFonts w:eastAsia="Calibri"/>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7E4A0CC2" w14:textId="77777777" w:rsidR="009A647C" w:rsidRPr="00FC742F" w:rsidRDefault="009A647C" w:rsidP="009A647C">
      <w:pPr>
        <w:rPr>
          <w:rFonts w:eastAsia="Calibri"/>
          <w:sz w:val="16"/>
        </w:rPr>
      </w:pPr>
      <w:r w:rsidRPr="00FC742F">
        <w:rPr>
          <w:rFonts w:eastAsia="Calibri"/>
          <w:sz w:val="16"/>
        </w:rPr>
        <w:t>The All-Powerful state</w:t>
      </w:r>
    </w:p>
    <w:p w14:paraId="79D87964" w14:textId="77777777" w:rsidR="009A647C" w:rsidRPr="00FC742F" w:rsidRDefault="009A647C" w:rsidP="009A647C">
      <w:pPr>
        <w:rPr>
          <w:rFonts w:eastAsia="Calibri"/>
          <w:u w:val="single"/>
        </w:rPr>
      </w:pPr>
      <w:r w:rsidRPr="00FC742F">
        <w:rPr>
          <w:rFonts w:eastAsia="Calibri"/>
          <w:u w:val="single"/>
        </w:rPr>
        <w:t>The state</w:t>
      </w:r>
      <w:r w:rsidRPr="00FC742F">
        <w:rPr>
          <w:rFonts w:eastAsia="Calibri"/>
          <w:sz w:val="16"/>
        </w:rPr>
        <w:t xml:space="preserve"> has </w:t>
      </w:r>
      <w:r w:rsidRPr="00FC742F">
        <w:rPr>
          <w:rFonts w:eastAsia="Calibri"/>
          <w:u w:val="single"/>
        </w:rPr>
        <w:t>claimed for itself the authority to decide what</w:t>
      </w:r>
      <w:r w:rsidRPr="00FC742F">
        <w:rPr>
          <w:rFonts w:eastAsia="Calibri"/>
          <w:sz w:val="16"/>
        </w:rPr>
        <w:t xml:space="preserve"> kinds of </w:t>
      </w:r>
      <w:r w:rsidRPr="00FC742F">
        <w:rPr>
          <w:rFonts w:eastAsia="Calibri"/>
          <w:u w:val="single"/>
        </w:rPr>
        <w:t>bonds may or may not be formed between people. It defines</w:t>
      </w:r>
      <w:r w:rsidRPr="00FC742F">
        <w:rPr>
          <w:rFonts w:eastAsia="Calibri"/>
          <w:sz w:val="16"/>
        </w:rPr>
        <w:t xml:space="preserve"> the </w:t>
      </w:r>
      <w:r w:rsidRPr="00FC742F">
        <w:rPr>
          <w:rFonts w:eastAsia="Calibri"/>
          <w:u w:val="single"/>
        </w:rPr>
        <w:t>general interest, absorbs social functions, and promotes a narrow form of individualism</w:t>
      </w:r>
      <w:r w:rsidRPr="00FC742F">
        <w:rPr>
          <w:rFonts w:eastAsia="Calibri"/>
          <w:sz w:val="16"/>
        </w:rPr>
        <w:t xml:space="preserve"> —one </w:t>
      </w:r>
      <w:r w:rsidRPr="00FC742F">
        <w:rPr>
          <w:rFonts w:eastAsia="Calibri"/>
          <w:u w:val="single"/>
        </w:rPr>
        <w:t>that</w:t>
      </w:r>
      <w:r w:rsidRPr="00FC742F">
        <w:rPr>
          <w:rFonts w:eastAsia="Calibri"/>
          <w:sz w:val="16"/>
        </w:rPr>
        <w:t xml:space="preserve">, just as it </w:t>
      </w:r>
      <w:r w:rsidRPr="00FC742F">
        <w:rPr>
          <w:rFonts w:eastAsia="Calibri"/>
          <w:u w:val="single"/>
        </w:rPr>
        <w:t xml:space="preserve">establishes the citizen’s duties toward the </w:t>
      </w:r>
      <w:r w:rsidRPr="00FC742F">
        <w:rPr>
          <w:rFonts w:eastAsia="Calibri"/>
          <w:sz w:val="16"/>
        </w:rPr>
        <w:t xml:space="preserve">state, frees the citizen from any duty toward their fellow human beings. </w:t>
      </w:r>
      <w:r w:rsidRPr="00FC742F">
        <w:rPr>
          <w:rFonts w:eastAsia="Calibri"/>
          <w:u w:val="single"/>
        </w:rPr>
        <w:t>There is nothing left for us to do for one another, because that is “the state’s job”. The logical consequence of internalising this mandate is</w:t>
      </w:r>
      <w:r w:rsidRPr="00FC742F">
        <w:rPr>
          <w:rFonts w:eastAsia="Calibri"/>
          <w:sz w:val="16"/>
        </w:rPr>
        <w:t xml:space="preserve"> the </w:t>
      </w:r>
      <w:r w:rsidRPr="00FC742F">
        <w:rPr>
          <w:rFonts w:eastAsia="Calibri"/>
          <w:u w:val="single"/>
        </w:rPr>
        <w:t>prevailing indifference toward</w:t>
      </w:r>
      <w:r w:rsidRPr="00FC742F">
        <w:rPr>
          <w:rFonts w:eastAsia="Calibri"/>
          <w:sz w:val="16"/>
        </w:rPr>
        <w:t xml:space="preserve"> the </w:t>
      </w:r>
      <w:r w:rsidRPr="00FC742F">
        <w:rPr>
          <w:rFonts w:eastAsia="Calibri"/>
          <w:u w:val="single"/>
        </w:rPr>
        <w:t>suffering of others.</w:t>
      </w:r>
    </w:p>
    <w:p w14:paraId="00B5E865" w14:textId="77777777" w:rsidR="009A647C" w:rsidRPr="00FC742F" w:rsidRDefault="009A647C" w:rsidP="009A647C">
      <w:pPr>
        <w:rPr>
          <w:rFonts w:eastAsia="Calibri"/>
          <w:sz w:val="16"/>
        </w:rPr>
      </w:pPr>
      <w:r w:rsidRPr="00FC742F">
        <w:rPr>
          <w:rFonts w:eastAsia="Calibri"/>
          <w:sz w:val="16"/>
        </w:rPr>
        <w:t xml:space="preserve">The primary function of the state is to prevent those below from organising to overcome the social and economic isolation in which they are kept (Cisneros, 2015). </w:t>
      </w:r>
      <w:r w:rsidRPr="00FC742F">
        <w:rPr>
          <w:rFonts w:eastAsia="Calibri"/>
          <w:highlight w:val="cyan"/>
          <w:u w:val="single"/>
        </w:rPr>
        <w:t>While</w:t>
      </w:r>
      <w:r w:rsidRPr="00FC742F">
        <w:rPr>
          <w:rFonts w:eastAsia="Calibri"/>
          <w:sz w:val="16"/>
        </w:rPr>
        <w:t xml:space="preserve"> the </w:t>
      </w:r>
      <w:r w:rsidRPr="00FC742F">
        <w:rPr>
          <w:rFonts w:eastAsia="Calibri"/>
          <w:highlight w:val="cyan"/>
          <w:u w:val="single"/>
        </w:rPr>
        <w:t>dominant classes organise</w:t>
      </w:r>
      <w:r w:rsidRPr="00FC742F">
        <w:rPr>
          <w:rFonts w:eastAsia="Calibri"/>
          <w:u w:val="single"/>
        </w:rPr>
        <w:t xml:space="preserve"> politically </w:t>
      </w:r>
      <w:r w:rsidRPr="00FC742F">
        <w:rPr>
          <w:rFonts w:eastAsia="Calibri"/>
          <w:highlight w:val="cyan"/>
          <w:u w:val="single"/>
        </w:rPr>
        <w:t>around it, the</w:t>
      </w:r>
      <w:r w:rsidRPr="00FC742F">
        <w:rPr>
          <w:rFonts w:eastAsia="Calibri"/>
          <w:u w:val="single"/>
        </w:rPr>
        <w:t xml:space="preserve"> </w:t>
      </w:r>
      <w:r w:rsidRPr="00FC742F">
        <w:rPr>
          <w:rFonts w:eastAsia="Calibri"/>
          <w:highlight w:val="cyan"/>
          <w:u w:val="single"/>
        </w:rPr>
        <w:t>state</w:t>
      </w:r>
      <w:r w:rsidRPr="00FC742F">
        <w:rPr>
          <w:rFonts w:eastAsia="Calibri"/>
          <w:u w:val="single"/>
        </w:rPr>
        <w:t xml:space="preserve"> -relentlessly </w:t>
      </w:r>
      <w:r w:rsidRPr="00FC742F">
        <w:rPr>
          <w:rFonts w:eastAsia="Calibri"/>
          <w:highlight w:val="cyan"/>
          <w:u w:val="single"/>
        </w:rPr>
        <w:t>working for the political disorganisation of the popular classes</w:t>
      </w:r>
      <w:r w:rsidRPr="00FC742F">
        <w:rPr>
          <w:rFonts w:eastAsia="Calibri"/>
          <w:u w:val="single"/>
        </w:rPr>
        <w:t xml:space="preserve">- can </w:t>
      </w:r>
      <w:r w:rsidRPr="00FC742F">
        <w:rPr>
          <w:rFonts w:eastAsia="Calibri"/>
          <w:highlight w:val="cyan"/>
          <w:u w:val="single"/>
        </w:rPr>
        <w:t>continue to present itself as the only reliable actor</w:t>
      </w:r>
      <w:r w:rsidRPr="00FC742F">
        <w:rPr>
          <w:rFonts w:eastAsia="Calibri"/>
          <w:sz w:val="16"/>
        </w:rPr>
        <w:t xml:space="preserve">, one </w:t>
      </w:r>
      <w:r w:rsidRPr="00FC742F">
        <w:rPr>
          <w:rFonts w:eastAsia="Calibri"/>
          <w:highlight w:val="cyan"/>
          <w:u w:val="single"/>
        </w:rPr>
        <w:t>that abides by the rules of the</w:t>
      </w:r>
      <w:r w:rsidRPr="00FC742F">
        <w:rPr>
          <w:rFonts w:eastAsia="Calibri"/>
          <w:u w:val="single"/>
        </w:rPr>
        <w:t xml:space="preserve"> democratic </w:t>
      </w:r>
      <w:r w:rsidRPr="00FC742F">
        <w:rPr>
          <w:rFonts w:eastAsia="Calibri"/>
          <w:highlight w:val="cyan"/>
          <w:u w:val="single"/>
        </w:rPr>
        <w:t>game,</w:t>
      </w:r>
      <w:r w:rsidRPr="00FC742F">
        <w:rPr>
          <w:rFonts w:eastAsia="Calibri"/>
          <w:u w:val="single"/>
        </w:rPr>
        <w:t xml:space="preserve"> a game whose rules are </w:t>
      </w:r>
      <w:r w:rsidRPr="00FC742F">
        <w:rPr>
          <w:rFonts w:eastAsia="Calibri"/>
          <w:highlight w:val="cyan"/>
          <w:u w:val="single"/>
        </w:rPr>
        <w:t>written by</w:t>
      </w:r>
      <w:r w:rsidRPr="00FC742F">
        <w:rPr>
          <w:rFonts w:eastAsia="Calibri"/>
          <w:u w:val="single"/>
        </w:rPr>
        <w:t xml:space="preserve"> those same </w:t>
      </w:r>
      <w:r w:rsidRPr="00FC742F">
        <w:rPr>
          <w:rFonts w:eastAsia="Calibri"/>
          <w:highlight w:val="cyan"/>
          <w:u w:val="single"/>
        </w:rPr>
        <w:t>dominant classes</w:t>
      </w:r>
      <w:r w:rsidRPr="00FC742F">
        <w:rPr>
          <w:rFonts w:eastAsia="Calibri"/>
          <w:u w:val="single"/>
        </w:rPr>
        <w:t>.</w:t>
      </w:r>
      <w:r w:rsidRPr="00FC742F">
        <w:rPr>
          <w:rFonts w:eastAsia="Calibri"/>
          <w:sz w:val="16"/>
        </w:rPr>
        <w:t xml:space="preserve"> Within that game, the </w:t>
      </w:r>
      <w:r w:rsidRPr="00FC742F">
        <w:rPr>
          <w:rFonts w:eastAsia="Calibri"/>
          <w:highlight w:val="cyan"/>
          <w:u w:val="single"/>
        </w:rPr>
        <w:t xml:space="preserve">people below remain politically excluded, </w:t>
      </w:r>
      <w:r w:rsidRPr="00FC742F">
        <w:rPr>
          <w:rFonts w:eastAsia="Calibri"/>
          <w:u w:val="single"/>
        </w:rPr>
        <w:t xml:space="preserve">economically dominated, </w:t>
      </w:r>
      <w:r w:rsidRPr="00FC742F">
        <w:rPr>
          <w:rFonts w:eastAsia="Calibri"/>
          <w:highlight w:val="cyan"/>
          <w:u w:val="single"/>
        </w:rPr>
        <w:t>and ideologically controlled.</w:t>
      </w:r>
      <w:r w:rsidRPr="00FC742F">
        <w:rPr>
          <w:rFonts w:eastAsia="Calibri"/>
          <w:u w:val="single"/>
        </w:rPr>
        <w:t xml:space="preserve"> The state does not simply require subjects willing to repress others through its legal, police, military, educational, healthcare, and media apparatuses.</w:t>
      </w:r>
      <w:r w:rsidRPr="00FC742F">
        <w:rPr>
          <w:rFonts w:eastAsia="Calibri"/>
          <w:sz w:val="16"/>
        </w:rPr>
        <w:t xml:space="preserve"> </w:t>
      </w:r>
      <w:r w:rsidRPr="00FC742F">
        <w:rPr>
          <w:rFonts w:eastAsia="Calibri"/>
          <w:u w:val="single"/>
        </w:rPr>
        <w:t>It</w:t>
      </w:r>
      <w:r w:rsidRPr="00FC742F">
        <w:rPr>
          <w:rFonts w:eastAsia="Calibri"/>
          <w:sz w:val="16"/>
        </w:rPr>
        <w:t xml:space="preserve"> also </w:t>
      </w:r>
      <w:r w:rsidRPr="00FC742F">
        <w:rPr>
          <w:rFonts w:eastAsia="Calibri"/>
          <w:u w:val="single"/>
        </w:rPr>
        <w:t>requires subjects</w:t>
      </w:r>
      <w:r w:rsidRPr="00FC742F">
        <w:rPr>
          <w:rFonts w:eastAsia="Calibri"/>
          <w:sz w:val="16"/>
        </w:rPr>
        <w:t xml:space="preserve"> who </w:t>
      </w:r>
      <w:r w:rsidRPr="00FC742F">
        <w:rPr>
          <w:rFonts w:eastAsia="Calibri"/>
          <w:u w:val="single"/>
        </w:rPr>
        <w:t>desire their own repression. Individuals willing to trade freedom and autonomy for</w:t>
      </w:r>
      <w:r w:rsidRPr="00FC742F">
        <w:rPr>
          <w:rFonts w:eastAsia="Calibri"/>
          <w:sz w:val="16"/>
        </w:rPr>
        <w:t xml:space="preserve"> the </w:t>
      </w:r>
      <w:r w:rsidRPr="00FC742F">
        <w:rPr>
          <w:rFonts w:eastAsia="Calibri"/>
          <w:u w:val="single"/>
        </w:rPr>
        <w:t>promise of security</w:t>
      </w:r>
      <w:r w:rsidRPr="00FC742F">
        <w:rPr>
          <w:rFonts w:eastAsia="Calibri"/>
          <w:sz w:val="16"/>
        </w:rPr>
        <w:t xml:space="preserve">, in exchange for </w:t>
      </w:r>
      <w:r w:rsidRPr="00FC742F">
        <w:rPr>
          <w:rFonts w:eastAsia="Calibri"/>
          <w:u w:val="single"/>
        </w:rPr>
        <w:t>crumbs of food</w:t>
      </w:r>
      <w:r w:rsidRPr="00FC742F">
        <w:rPr>
          <w:rFonts w:eastAsia="Calibri"/>
          <w:sz w:val="16"/>
        </w:rPr>
        <w:t xml:space="preserve">, tolerance, </w:t>
      </w:r>
      <w:r w:rsidRPr="00FC742F">
        <w:rPr>
          <w:rFonts w:eastAsia="Calibri"/>
          <w:u w:val="single"/>
        </w:rPr>
        <w:t xml:space="preserve">and recognition, all managed by the state as tools to divide us further, </w:t>
      </w:r>
      <w:r w:rsidRPr="00FC742F">
        <w:rPr>
          <w:rFonts w:eastAsia="Calibri"/>
          <w:sz w:val="16"/>
        </w:rPr>
        <w:t>to</w:t>
      </w:r>
      <w:r w:rsidRPr="00FC742F">
        <w:rPr>
          <w:rFonts w:eastAsia="Calibri"/>
          <w:u w:val="single"/>
        </w:rPr>
        <w:t xml:space="preserve"> rank identities</w:t>
      </w:r>
      <w:r w:rsidRPr="00FC742F">
        <w:rPr>
          <w:rFonts w:eastAsia="Calibri"/>
          <w:sz w:val="16"/>
        </w:rPr>
        <w:t xml:space="preserve">, to </w:t>
      </w:r>
      <w:r w:rsidRPr="00FC742F">
        <w:rPr>
          <w:rFonts w:eastAsia="Calibri"/>
          <w:u w:val="single"/>
        </w:rPr>
        <w:t>organise desire,</w:t>
      </w:r>
      <w:r w:rsidRPr="00FC742F">
        <w:rPr>
          <w:rFonts w:eastAsia="Calibri"/>
          <w:sz w:val="16"/>
        </w:rPr>
        <w:t xml:space="preserve"> to </w:t>
      </w:r>
      <w:r w:rsidRPr="00FC742F">
        <w:rPr>
          <w:rFonts w:eastAsia="Calibri"/>
          <w:u w:val="single"/>
        </w:rPr>
        <w:t>erode any sign of solidarity or communal life, and</w:t>
      </w:r>
      <w:r w:rsidRPr="00FC742F">
        <w:rPr>
          <w:rFonts w:eastAsia="Calibri"/>
          <w:sz w:val="16"/>
        </w:rPr>
        <w:t xml:space="preserve"> to </w:t>
      </w:r>
      <w:r w:rsidRPr="00FC742F">
        <w:rPr>
          <w:rFonts w:eastAsia="Calibri"/>
          <w:u w:val="single"/>
        </w:rPr>
        <w:t>facilitate</w:t>
      </w:r>
      <w:r w:rsidRPr="00FC742F">
        <w:rPr>
          <w:rFonts w:eastAsia="Calibri"/>
          <w:sz w:val="16"/>
        </w:rPr>
        <w:t xml:space="preserve"> the </w:t>
      </w:r>
      <w:r w:rsidRPr="00FC742F">
        <w:rPr>
          <w:rFonts w:eastAsia="Calibri"/>
          <w:u w:val="single"/>
        </w:rPr>
        <w:t>exploitation of all.</w:t>
      </w:r>
      <w:r w:rsidRPr="00FC742F">
        <w:rPr>
          <w:rFonts w:eastAsia="Calibri"/>
          <w:sz w:val="16"/>
        </w:rPr>
        <w:t xml:space="preserve"> If there is such a thing as micro-politics, it is the one the state fabricates for all of us, with each of us in mind.</w:t>
      </w:r>
    </w:p>
    <w:p w14:paraId="5DA10FEE" w14:textId="77777777" w:rsidR="009A647C" w:rsidRPr="00FC742F" w:rsidRDefault="009A647C" w:rsidP="009A647C">
      <w:pPr>
        <w:rPr>
          <w:rFonts w:eastAsia="Calibri"/>
          <w:sz w:val="16"/>
        </w:rPr>
      </w:pPr>
      <w:r w:rsidRPr="00FC742F">
        <w:rPr>
          <w:rFonts w:eastAsia="Calibri"/>
          <w:highlight w:val="cyan"/>
          <w:u w:val="single"/>
        </w:rPr>
        <w:t>We are</w:t>
      </w:r>
      <w:r w:rsidRPr="00FC742F">
        <w:rPr>
          <w:rFonts w:eastAsia="Calibri"/>
          <w:sz w:val="16"/>
        </w:rPr>
        <w:t xml:space="preserve"> only </w:t>
      </w:r>
      <w:r w:rsidRPr="00FC742F">
        <w:rPr>
          <w:rFonts w:eastAsia="Calibri"/>
          <w:highlight w:val="cyan"/>
          <w:u w:val="single"/>
        </w:rPr>
        <w:t>summoned as</w:t>
      </w:r>
      <w:r w:rsidRPr="00FC742F">
        <w:rPr>
          <w:rFonts w:eastAsia="Calibri"/>
          <w:u w:val="single"/>
        </w:rPr>
        <w:t xml:space="preserve"> a </w:t>
      </w:r>
      <w:r w:rsidRPr="00FC742F">
        <w:rPr>
          <w:rFonts w:eastAsia="Calibri"/>
          <w:highlight w:val="cyan"/>
          <w:u w:val="single"/>
        </w:rPr>
        <w:t>collective</w:t>
      </w:r>
      <w:r w:rsidRPr="00FC742F">
        <w:rPr>
          <w:rFonts w:eastAsia="Calibri"/>
          <w:u w:val="single"/>
        </w:rPr>
        <w:t xml:space="preserve"> unity</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from the</w:t>
      </w:r>
      <w:r w:rsidRPr="00FC742F">
        <w:rPr>
          <w:rFonts w:eastAsia="Calibri"/>
          <w:sz w:val="16"/>
        </w:rPr>
        <w:t xml:space="preserve"> perspective of the </w:t>
      </w:r>
      <w:r w:rsidRPr="00FC742F">
        <w:rPr>
          <w:rFonts w:eastAsia="Calibri"/>
          <w:highlight w:val="cyan"/>
          <w:u w:val="single"/>
        </w:rPr>
        <w:t>dominant classes</w:t>
      </w:r>
      <w:r w:rsidRPr="00FC742F">
        <w:rPr>
          <w:rFonts w:eastAsia="Calibri"/>
          <w:u w:val="single"/>
        </w:rPr>
        <w:t xml:space="preserve">- </w:t>
      </w:r>
      <w:r w:rsidRPr="00FC742F">
        <w:rPr>
          <w:rFonts w:eastAsia="Calibri"/>
          <w:sz w:val="16"/>
        </w:rPr>
        <w:t xml:space="preserve">under the figure of the people-nation: </w:t>
      </w:r>
      <w:r w:rsidRPr="00FC742F">
        <w:rPr>
          <w:rFonts w:eastAsia="Calibri"/>
          <w:u w:val="single"/>
        </w:rPr>
        <w:t>in times of war</w:t>
      </w:r>
      <w:r w:rsidRPr="00FC742F">
        <w:rPr>
          <w:rFonts w:eastAsia="Calibri"/>
          <w:sz w:val="16"/>
        </w:rPr>
        <w:t xml:space="preserve">, during </w:t>
      </w:r>
      <w:r w:rsidRPr="00FC742F">
        <w:rPr>
          <w:rFonts w:eastAsia="Calibri"/>
          <w:u w:val="single"/>
        </w:rPr>
        <w:t>tax collection campaigns, or</w:t>
      </w:r>
      <w:r w:rsidRPr="00FC742F">
        <w:rPr>
          <w:rFonts w:eastAsia="Calibri"/>
          <w:sz w:val="16"/>
        </w:rPr>
        <w:t xml:space="preserve"> at the </w:t>
      </w:r>
      <w:r w:rsidRPr="00FC742F">
        <w:rPr>
          <w:rFonts w:eastAsia="Calibri"/>
          <w:u w:val="single"/>
        </w:rPr>
        <w:t>polls</w:t>
      </w:r>
      <w:r w:rsidRPr="00FC742F">
        <w:rPr>
          <w:rFonts w:eastAsia="Calibri"/>
          <w:sz w:val="16"/>
        </w:rPr>
        <w:t xml:space="preserve">, </w:t>
      </w:r>
      <w:r w:rsidRPr="00FC742F">
        <w:rPr>
          <w:rFonts w:eastAsia="Calibri"/>
          <w:u w:val="single"/>
        </w:rPr>
        <w:t>where the</w:t>
      </w:r>
      <w:r w:rsidRPr="00FC742F">
        <w:rPr>
          <w:rFonts w:eastAsia="Calibri"/>
          <w:sz w:val="16"/>
        </w:rPr>
        <w:t xml:space="preserve"> politically organised </w:t>
      </w:r>
      <w:r w:rsidRPr="00FC742F">
        <w:rPr>
          <w:rFonts w:eastAsia="Calibri"/>
          <w:u w:val="single"/>
        </w:rPr>
        <w:t>elite legitimises itself through</w:t>
      </w:r>
      <w:r w:rsidRPr="00FC742F">
        <w:rPr>
          <w:rFonts w:eastAsia="Calibri"/>
          <w:sz w:val="16"/>
        </w:rPr>
        <w:t xml:space="preserve"> the </w:t>
      </w:r>
      <w:r w:rsidRPr="00FC742F">
        <w:rPr>
          <w:rFonts w:eastAsia="Calibri"/>
          <w:u w:val="single"/>
        </w:rPr>
        <w:t>votes of the dominated</w:t>
      </w:r>
      <w:r w:rsidRPr="00FC742F">
        <w:rPr>
          <w:rFonts w:eastAsia="Calibri"/>
          <w:sz w:val="16"/>
        </w:rPr>
        <w:t>. Even when the state intervenes “on behalf” of the dominated classes, it does so because such intervention ultimately benefits the ruling class —it modernises, regenerates, and revitalises it.</w:t>
      </w:r>
    </w:p>
    <w:p w14:paraId="06ED01DF" w14:textId="77777777" w:rsidR="009A647C" w:rsidRPr="00FC742F" w:rsidRDefault="009A647C" w:rsidP="009A647C">
      <w:pPr>
        <w:rPr>
          <w:rFonts w:eastAsia="Calibri"/>
          <w:sz w:val="16"/>
        </w:rPr>
      </w:pPr>
      <w:r w:rsidRPr="00FC742F">
        <w:rPr>
          <w:rFonts w:eastAsia="Calibri"/>
          <w:sz w:val="16"/>
        </w:rPr>
        <w:t xml:space="preserve">Consider how the </w:t>
      </w:r>
      <w:r w:rsidRPr="00FC742F">
        <w:rPr>
          <w:rFonts w:eastAsia="Calibri"/>
          <w:u w:val="single"/>
        </w:rPr>
        <w:t>social measures of</w:t>
      </w:r>
      <w:r w:rsidRPr="00FC742F">
        <w:rPr>
          <w:rFonts w:eastAsia="Calibri"/>
          <w:sz w:val="16"/>
        </w:rPr>
        <w:t xml:space="preserve"> the </w:t>
      </w:r>
      <w:r w:rsidRPr="00FC742F">
        <w:rPr>
          <w:rFonts w:eastAsia="Calibri"/>
          <w:u w:val="single"/>
        </w:rPr>
        <w:t>New Deal -unemployment subsidies, wage increases, public works programmes, agrarian reforms, etc.- were not gifts from the ruling class.</w:t>
      </w:r>
      <w:r w:rsidRPr="00FC742F">
        <w:rPr>
          <w:rFonts w:eastAsia="Calibri"/>
          <w:sz w:val="16"/>
        </w:rPr>
        <w:t xml:space="preserve"> </w:t>
      </w:r>
      <w:r w:rsidRPr="00FC742F">
        <w:rPr>
          <w:rFonts w:eastAsia="Calibri"/>
          <w:u w:val="single"/>
        </w:rPr>
        <w:t xml:space="preserve">This was achieved through </w:t>
      </w:r>
      <w:r w:rsidRPr="00FC742F">
        <w:rPr>
          <w:rFonts w:eastAsia="Calibri"/>
          <w:highlight w:val="cyan"/>
          <w:u w:val="single"/>
        </w:rPr>
        <w:t xml:space="preserve">mass strikes, factory occupations, </w:t>
      </w:r>
      <w:r w:rsidRPr="00FC742F">
        <w:rPr>
          <w:rFonts w:eastAsia="Calibri"/>
          <w:u w:val="single"/>
        </w:rPr>
        <w:t>protests, looting, and all manner of unrest.</w:t>
      </w:r>
      <w:r w:rsidRPr="00FC742F">
        <w:rPr>
          <w:rFonts w:eastAsia="Calibri"/>
          <w:sz w:val="16"/>
        </w:rPr>
        <w:t xml:space="preserve"> </w:t>
      </w:r>
      <w:r w:rsidRPr="00FC742F">
        <w:rPr>
          <w:rFonts w:eastAsia="Calibri"/>
          <w:u w:val="single"/>
        </w:rPr>
        <w:t xml:space="preserve">In the end, these measures </w:t>
      </w:r>
      <w:r w:rsidRPr="00FC742F">
        <w:rPr>
          <w:rFonts w:eastAsia="Calibri"/>
          <w:highlight w:val="cyan"/>
          <w:u w:val="single"/>
        </w:rPr>
        <w:t>most benefited the political and economic oligarchy</w:t>
      </w:r>
      <w:r w:rsidRPr="00FC742F">
        <w:rPr>
          <w:rFonts w:eastAsia="Calibri"/>
          <w:sz w:val="16"/>
        </w:rPr>
        <w:t xml:space="preserve"> that ruled the country, </w:t>
      </w:r>
      <w:r w:rsidRPr="00FC742F">
        <w:rPr>
          <w:rFonts w:eastAsia="Calibri"/>
          <w:u w:val="single"/>
        </w:rPr>
        <w:t xml:space="preserve">as they helped </w:t>
      </w:r>
      <w:r w:rsidRPr="00FC742F">
        <w:rPr>
          <w:rFonts w:eastAsia="Calibri"/>
          <w:highlight w:val="cyan"/>
          <w:u w:val="single"/>
        </w:rPr>
        <w:t>defuse</w:t>
      </w:r>
      <w:r w:rsidRPr="00FC742F">
        <w:rPr>
          <w:rFonts w:eastAsia="Calibri"/>
          <w:u w:val="single"/>
        </w:rPr>
        <w:t xml:space="preserve"> a </w:t>
      </w:r>
      <w:r w:rsidRPr="00FC742F">
        <w:rPr>
          <w:rFonts w:eastAsia="Calibri"/>
          <w:highlight w:val="cyan"/>
          <w:u w:val="single"/>
        </w:rPr>
        <w:t>revolutionary ferment</w:t>
      </w:r>
      <w:r w:rsidRPr="00FC742F">
        <w:rPr>
          <w:rFonts w:eastAsia="Calibri"/>
          <w:sz w:val="16"/>
        </w:rPr>
        <w:t xml:space="preserve"> that threatened the existing order and that class itself (McInnis, 2019). </w:t>
      </w:r>
      <w:r w:rsidRPr="00FC742F">
        <w:rPr>
          <w:rFonts w:eastAsia="Calibri"/>
          <w:highlight w:val="cyan"/>
          <w:u w:val="single"/>
        </w:rPr>
        <w:t>The privileged know</w:t>
      </w:r>
      <w:r w:rsidRPr="00FC742F">
        <w:rPr>
          <w:rFonts w:eastAsia="Calibri"/>
          <w:sz w:val="16"/>
        </w:rPr>
        <w:t xml:space="preserve"> well that </w:t>
      </w:r>
      <w:r w:rsidRPr="00FC742F">
        <w:rPr>
          <w:rFonts w:eastAsia="Calibri"/>
          <w:highlight w:val="cyan"/>
          <w:u w:val="single"/>
        </w:rPr>
        <w:t>the greatest danger lies in</w:t>
      </w:r>
      <w:r w:rsidRPr="00FC742F">
        <w:rPr>
          <w:rFonts w:eastAsia="Calibri"/>
          <w:u w:val="single"/>
        </w:rPr>
        <w:t xml:space="preserve"> </w:t>
      </w:r>
      <w:r w:rsidRPr="00FC742F">
        <w:rPr>
          <w:rFonts w:eastAsia="Calibri"/>
          <w:sz w:val="16"/>
        </w:rPr>
        <w:t xml:space="preserve">the </w:t>
      </w:r>
      <w:r w:rsidRPr="00FC742F">
        <w:rPr>
          <w:rFonts w:eastAsia="Calibri"/>
          <w:highlight w:val="cyan"/>
          <w:u w:val="single"/>
        </w:rPr>
        <w:t>self-organisation of</w:t>
      </w:r>
      <w:r w:rsidRPr="00FC742F">
        <w:rPr>
          <w:rFonts w:eastAsia="Calibri"/>
          <w:sz w:val="16"/>
        </w:rPr>
        <w:t xml:space="preserve"> the </w:t>
      </w:r>
      <w:r w:rsidRPr="00FC742F">
        <w:rPr>
          <w:rFonts w:eastAsia="Calibri"/>
          <w:highlight w:val="cyan"/>
          <w:u w:val="single"/>
        </w:rPr>
        <w:t>people below</w:t>
      </w:r>
      <w:r w:rsidRPr="00FC742F">
        <w:rPr>
          <w:rFonts w:eastAsia="Calibri"/>
          <w:u w:val="single"/>
        </w:rPr>
        <w:t>.</w:t>
      </w:r>
      <w:r w:rsidRPr="00FC742F">
        <w:rPr>
          <w:rFonts w:eastAsia="Calibri"/>
          <w:sz w:val="16"/>
        </w:rPr>
        <w:t xml:space="preserve"> </w:t>
      </w:r>
      <w:r w:rsidRPr="00FC742F">
        <w:rPr>
          <w:rFonts w:eastAsia="Calibri"/>
          <w:highlight w:val="cyan"/>
          <w:u w:val="single"/>
        </w:rPr>
        <w:t>That is why it is essential to organise them from above</w:t>
      </w:r>
      <w:r w:rsidRPr="00FC742F">
        <w:rPr>
          <w:rFonts w:eastAsia="Calibri"/>
          <w:sz w:val="16"/>
        </w:rPr>
        <w:t xml:space="preserve"> —</w:t>
      </w:r>
      <w:r w:rsidRPr="00FC742F">
        <w:rPr>
          <w:rFonts w:eastAsia="Calibri"/>
          <w:highlight w:val="cyan"/>
          <w:u w:val="single"/>
        </w:rPr>
        <w:t>to</w:t>
      </w:r>
      <w:r w:rsidRPr="00FC742F">
        <w:rPr>
          <w:rFonts w:eastAsia="Calibri"/>
          <w:sz w:val="16"/>
        </w:rPr>
        <w:t xml:space="preserve"> quickly find (or </w:t>
      </w:r>
      <w:r w:rsidRPr="00FC742F">
        <w:rPr>
          <w:rFonts w:eastAsia="Calibri"/>
          <w:highlight w:val="cyan"/>
          <w:u w:val="single"/>
        </w:rPr>
        <w:t>manufacture</w:t>
      </w:r>
      <w:r w:rsidRPr="00FC742F">
        <w:rPr>
          <w:rFonts w:eastAsia="Calibri"/>
          <w:sz w:val="16"/>
        </w:rPr>
        <w:t xml:space="preserve">) </w:t>
      </w:r>
      <w:r w:rsidRPr="00FC742F">
        <w:rPr>
          <w:rFonts w:eastAsia="Calibri"/>
          <w:highlight w:val="cyan"/>
          <w:u w:val="single"/>
        </w:rPr>
        <w:t>spokespersons</w:t>
      </w:r>
      <w:r w:rsidRPr="00FC742F">
        <w:rPr>
          <w:rFonts w:eastAsia="Calibri"/>
          <w:sz w:val="16"/>
          <w:highlight w:val="cyan"/>
        </w:rPr>
        <w:t xml:space="preserve"> </w:t>
      </w:r>
      <w:r w:rsidRPr="00FC742F">
        <w:rPr>
          <w:rFonts w:eastAsia="Calibri"/>
          <w:highlight w:val="cyan"/>
          <w:u w:val="single"/>
        </w:rPr>
        <w:t>with whom to negotiate</w:t>
      </w:r>
      <w:r w:rsidRPr="00FC742F">
        <w:rPr>
          <w:rFonts w:eastAsia="Calibri"/>
          <w:sz w:val="16"/>
        </w:rPr>
        <w:t xml:space="preserve"> if needed, </w:t>
      </w:r>
      <w:r w:rsidRPr="00FC742F">
        <w:rPr>
          <w:rFonts w:eastAsia="Calibri"/>
          <w:highlight w:val="cyan"/>
          <w:u w:val="single"/>
        </w:rPr>
        <w:t>leaders</w:t>
      </w:r>
      <w:r w:rsidRPr="00FC742F">
        <w:rPr>
          <w:rFonts w:eastAsia="Calibri"/>
          <w:sz w:val="16"/>
        </w:rPr>
        <w:t xml:space="preserve"> who can be </w:t>
      </w:r>
      <w:r w:rsidRPr="00FC742F">
        <w:rPr>
          <w:rFonts w:eastAsia="Calibri"/>
          <w:highlight w:val="cyan"/>
          <w:u w:val="single"/>
        </w:rPr>
        <w:t>tasked with securing social peace in exchange for political and economic concessions</w:t>
      </w:r>
      <w:r w:rsidRPr="00FC742F">
        <w:rPr>
          <w:rFonts w:eastAsia="Calibri"/>
          <w:sz w:val="16"/>
        </w:rPr>
        <w:t>.</w:t>
      </w:r>
    </w:p>
    <w:p w14:paraId="4D6D6FE0" w14:textId="77777777" w:rsidR="009A647C" w:rsidRPr="00FC742F" w:rsidRDefault="009A647C" w:rsidP="009A647C">
      <w:pPr>
        <w:rPr>
          <w:rFonts w:eastAsia="Calibri"/>
          <w:u w:val="single"/>
        </w:rPr>
      </w:pPr>
      <w:r w:rsidRPr="00FC742F">
        <w:rPr>
          <w:rFonts w:eastAsia="Calibri"/>
          <w:sz w:val="16"/>
        </w:rPr>
        <w:t xml:space="preserve">Even in this scenario, the people below may still exploit their own disorganisation -their fertile anonymity- to generate enough fear to push those concessions beyond what the privileged would ever willingly offer. </w:t>
      </w:r>
      <w:r w:rsidRPr="00FC742F">
        <w:rPr>
          <w:rFonts w:eastAsia="Calibri"/>
          <w:highlight w:val="cyan"/>
          <w:u w:val="single"/>
        </w:rPr>
        <w:t>Rarely</w:t>
      </w:r>
      <w:r w:rsidRPr="00FC742F">
        <w:rPr>
          <w:rFonts w:eastAsia="Calibri"/>
          <w:u w:val="single"/>
        </w:rPr>
        <w:t xml:space="preserve"> have </w:t>
      </w:r>
      <w:r w:rsidRPr="00FC742F">
        <w:rPr>
          <w:rFonts w:eastAsia="Calibri"/>
          <w:highlight w:val="cyan"/>
          <w:u w:val="single"/>
        </w:rPr>
        <w:t>peaceful,</w:t>
      </w:r>
      <w:r w:rsidRPr="00FC742F">
        <w:rPr>
          <w:rFonts w:eastAsia="Calibri"/>
          <w:u w:val="single"/>
        </w:rPr>
        <w:t xml:space="preserve"> civilised </w:t>
      </w:r>
      <w:r w:rsidRPr="00FC742F">
        <w:rPr>
          <w:rFonts w:eastAsia="Calibri"/>
          <w:highlight w:val="cyan"/>
          <w:u w:val="single"/>
        </w:rPr>
        <w:t>demands</w:t>
      </w:r>
      <w:r w:rsidRPr="00FC742F">
        <w:rPr>
          <w:rFonts w:eastAsia="Calibri"/>
          <w:u w:val="single"/>
        </w:rPr>
        <w:t xml:space="preserve"> </w:t>
      </w:r>
      <w:r w:rsidRPr="00FC742F">
        <w:rPr>
          <w:rFonts w:eastAsia="Calibri"/>
          <w:highlight w:val="cyan"/>
          <w:u w:val="single"/>
        </w:rPr>
        <w:t>trigger</w:t>
      </w:r>
      <w:r w:rsidRPr="00FC742F">
        <w:rPr>
          <w:rFonts w:eastAsia="Calibri"/>
          <w:u w:val="single"/>
        </w:rPr>
        <w:t xml:space="preserve">ed </w:t>
      </w:r>
      <w:r w:rsidRPr="00FC742F">
        <w:rPr>
          <w:rFonts w:eastAsia="Calibri"/>
          <w:highlight w:val="cyan"/>
          <w:u w:val="single"/>
        </w:rPr>
        <w:t>structural reform.</w:t>
      </w:r>
      <w:r w:rsidRPr="00FC742F">
        <w:rPr>
          <w:rFonts w:eastAsia="Calibri"/>
          <w:u w:val="single"/>
        </w:rPr>
        <w:t xml:space="preserve"> That is why parties</w:t>
      </w:r>
      <w:r w:rsidRPr="00FC742F">
        <w:rPr>
          <w:rFonts w:eastAsia="Calibri"/>
          <w:highlight w:val="cyan"/>
          <w:u w:val="single"/>
        </w:rPr>
        <w:t>, unions</w:t>
      </w:r>
      <w:r w:rsidRPr="00FC742F">
        <w:rPr>
          <w:rFonts w:eastAsia="Calibri"/>
          <w:u w:val="single"/>
        </w:rPr>
        <w:t xml:space="preserve">, and even the organised radical left, ultimately </w:t>
      </w:r>
      <w:r w:rsidRPr="00FC742F">
        <w:rPr>
          <w:rFonts w:eastAsia="Calibri"/>
          <w:highlight w:val="cyan"/>
          <w:u w:val="single"/>
        </w:rPr>
        <w:t>serve to discipline the masses: offering themselves as representatives and containing popular anger within the bounds of legal institutional politics.</w:t>
      </w:r>
    </w:p>
    <w:p w14:paraId="7A69B020" w14:textId="77777777" w:rsidR="009A647C" w:rsidRPr="00FC742F" w:rsidRDefault="009A647C" w:rsidP="009A647C">
      <w:pPr>
        <w:rPr>
          <w:rFonts w:eastAsia="Calibri"/>
          <w:u w:val="single"/>
        </w:rPr>
      </w:pPr>
      <w:r w:rsidRPr="00FC742F">
        <w:rPr>
          <w:rFonts w:eastAsia="Calibri"/>
          <w:sz w:val="16"/>
        </w:rPr>
        <w:t xml:space="preserve">Take, for example, how the </w:t>
      </w:r>
      <w:r w:rsidRPr="00FC742F">
        <w:rPr>
          <w:rFonts w:eastAsia="Calibri"/>
          <w:highlight w:val="cyan"/>
          <w:u w:val="single"/>
        </w:rPr>
        <w:t>institutionalisation of unionism has not destroyed capitalism but</w:t>
      </w:r>
      <w:r w:rsidRPr="00FC742F">
        <w:rPr>
          <w:rFonts w:eastAsia="Calibri"/>
          <w:sz w:val="16"/>
        </w:rPr>
        <w:t xml:space="preserve"> instead </w:t>
      </w:r>
      <w:r w:rsidRPr="00FC742F">
        <w:rPr>
          <w:rFonts w:eastAsia="Calibri"/>
          <w:highlight w:val="cyan"/>
          <w:u w:val="single"/>
        </w:rPr>
        <w:t>dissolved class consciousness</w:t>
      </w:r>
      <w:r w:rsidRPr="00FC742F">
        <w:rPr>
          <w:rFonts w:eastAsia="Calibri"/>
          <w:u w:val="single"/>
        </w:rPr>
        <w:t xml:space="preserve">, </w:t>
      </w:r>
      <w:r w:rsidRPr="00FC742F">
        <w:rPr>
          <w:rFonts w:eastAsia="Calibri"/>
          <w:highlight w:val="cyan"/>
          <w:u w:val="single"/>
        </w:rPr>
        <w:t>and facilitated</w:t>
      </w:r>
      <w:r w:rsidRPr="00FC742F">
        <w:rPr>
          <w:rFonts w:eastAsia="Calibri"/>
          <w:sz w:val="16"/>
        </w:rPr>
        <w:t xml:space="preserve"> the </w:t>
      </w:r>
      <w:r w:rsidRPr="00FC742F">
        <w:rPr>
          <w:rFonts w:eastAsia="Calibri"/>
          <w:highlight w:val="cyan"/>
          <w:u w:val="single"/>
        </w:rPr>
        <w:t>integration and submission of workers</w:t>
      </w:r>
      <w:r w:rsidRPr="00FC742F">
        <w:rPr>
          <w:rFonts w:eastAsia="Calibri"/>
          <w:u w:val="single"/>
        </w:rPr>
        <w:t xml:space="preserve">. In Spain, in 1976 -before unions were legalised-, twenty million workdays were lost to labour conflicts. In 2016, the number was under 800,000. </w:t>
      </w:r>
      <w:r w:rsidRPr="00FC742F">
        <w:rPr>
          <w:rFonts w:eastAsia="Calibri"/>
          <w:highlight w:val="cyan"/>
          <w:u w:val="single"/>
        </w:rPr>
        <w:t xml:space="preserve">Unionism </w:t>
      </w:r>
      <w:r w:rsidRPr="00FC742F">
        <w:rPr>
          <w:rFonts w:eastAsia="Calibri"/>
          <w:u w:val="single"/>
        </w:rPr>
        <w:t xml:space="preserve">ceased to be a tool of workers’ struggle the moment it </w:t>
      </w:r>
      <w:r w:rsidRPr="00FC742F">
        <w:rPr>
          <w:rFonts w:eastAsia="Calibri"/>
          <w:highlight w:val="cyan"/>
          <w:u w:val="single"/>
        </w:rPr>
        <w:t>accepted that the goal of economic activity was private profit.</w:t>
      </w:r>
    </w:p>
    <w:p w14:paraId="4396ADF7" w14:textId="77777777" w:rsidR="009A647C" w:rsidRPr="00FC742F" w:rsidRDefault="009A647C" w:rsidP="009A647C">
      <w:pPr>
        <w:rPr>
          <w:rFonts w:eastAsia="Calibri"/>
          <w:sz w:val="16"/>
        </w:rPr>
      </w:pPr>
      <w:r w:rsidRPr="00FC742F">
        <w:rPr>
          <w:rFonts w:eastAsia="Calibri"/>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069CBD9E" w14:textId="77777777" w:rsidR="009A647C" w:rsidRPr="00FC742F" w:rsidRDefault="009A647C" w:rsidP="009A647C">
      <w:pPr>
        <w:rPr>
          <w:rFonts w:eastAsia="Calibri"/>
          <w:sz w:val="16"/>
        </w:rPr>
      </w:pPr>
      <w:r w:rsidRPr="00FC742F">
        <w:rPr>
          <w:rFonts w:eastAsia="Calibri"/>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4623048E" w14:textId="77777777" w:rsidR="009A647C" w:rsidRPr="00FC742F" w:rsidRDefault="009A647C" w:rsidP="009A647C">
      <w:pPr>
        <w:rPr>
          <w:rFonts w:eastAsia="Calibri"/>
          <w:sz w:val="16"/>
        </w:rPr>
      </w:pPr>
      <w:r w:rsidRPr="00FC742F">
        <w:rPr>
          <w:rFonts w:eastAsia="Calibri"/>
          <w:sz w:val="16"/>
        </w:rPr>
        <w:t>The Cement of Ideology</w:t>
      </w:r>
    </w:p>
    <w:p w14:paraId="4872913B" w14:textId="77777777" w:rsidR="009A647C" w:rsidRPr="00FC742F" w:rsidRDefault="009A647C" w:rsidP="009A647C">
      <w:pPr>
        <w:rPr>
          <w:rFonts w:eastAsia="Calibri"/>
          <w:sz w:val="16"/>
        </w:rPr>
      </w:pPr>
      <w:r w:rsidRPr="00FC742F">
        <w:rPr>
          <w:rFonts w:eastAsia="Calibri"/>
          <w:sz w:val="16"/>
        </w:rPr>
        <w:t xml:space="preserve">How is everything we have read so far in this paper possible? Because the </w:t>
      </w:r>
      <w:r w:rsidRPr="00FC742F">
        <w:rPr>
          <w:rFonts w:eastAsia="Calibri"/>
          <w:u w:val="single"/>
        </w:rPr>
        <w:t>cement of dominant class ideology seeps through every floor of the social edifice, binding it together through representations, values, beliefs, and so forth</w:t>
      </w:r>
      <w:r w:rsidRPr="00FC742F">
        <w:rPr>
          <w:rFonts w:eastAsia="Calibri"/>
          <w:sz w:val="16"/>
        </w:rPr>
        <w:t xml:space="preserve"> —</w:t>
      </w:r>
      <w:r w:rsidRPr="00FC742F">
        <w:rPr>
          <w:rFonts w:eastAsia="Calibri"/>
          <w:u w:val="single"/>
        </w:rPr>
        <w:t>elements that perpetuate class domination</w:t>
      </w:r>
      <w:r w:rsidRPr="00FC742F">
        <w:rPr>
          <w:rFonts w:eastAsia="Calibri"/>
          <w:sz w:val="16"/>
        </w:rPr>
        <w:t xml:space="preserve">. Poverty is not merely a material condition; under dominant ideology, it also becomes a matter of injustice -as the inability to demand justice- and lack of freedom —as the inability to even imagine one’s own submission. </w:t>
      </w:r>
      <w:r w:rsidRPr="00FC742F">
        <w:rPr>
          <w:rFonts w:eastAsia="Calibri"/>
          <w:u w:val="single"/>
        </w:rPr>
        <w:t xml:space="preserve">Even </w:t>
      </w:r>
      <w:r w:rsidRPr="00FC742F">
        <w:rPr>
          <w:rFonts w:eastAsia="Calibri"/>
          <w:highlight w:val="cyan"/>
          <w:u w:val="single"/>
        </w:rPr>
        <w:t>when</w:t>
      </w:r>
      <w:r w:rsidRPr="00FC742F">
        <w:rPr>
          <w:rFonts w:eastAsia="Calibri"/>
          <w:sz w:val="16"/>
        </w:rPr>
        <w:t xml:space="preserve"> the </w:t>
      </w:r>
      <w:r w:rsidRPr="00FC742F">
        <w:rPr>
          <w:rFonts w:eastAsia="Calibri"/>
          <w:highlight w:val="cyan"/>
          <w:u w:val="single"/>
        </w:rPr>
        <w:t>lower classes demand employment, it stems from</w:t>
      </w:r>
      <w:r w:rsidRPr="00FC742F">
        <w:rPr>
          <w:rFonts w:eastAsia="Calibri"/>
          <w:u w:val="single"/>
        </w:rPr>
        <w:t xml:space="preserve"> </w:t>
      </w:r>
      <w:r w:rsidRPr="00FC742F">
        <w:rPr>
          <w:rFonts w:eastAsia="Calibri"/>
          <w:sz w:val="16"/>
        </w:rPr>
        <w:t>this</w:t>
      </w:r>
      <w:r w:rsidRPr="00FC742F">
        <w:rPr>
          <w:rFonts w:eastAsia="Calibri"/>
          <w:u w:val="single"/>
        </w:rPr>
        <w:t xml:space="preserve"> </w:t>
      </w:r>
      <w:r w:rsidRPr="00FC742F">
        <w:rPr>
          <w:rFonts w:eastAsia="Calibri"/>
          <w:highlight w:val="cyan"/>
          <w:u w:val="single"/>
        </w:rPr>
        <w:t>fundamental dispossession</w:t>
      </w:r>
      <w:r w:rsidRPr="00FC742F">
        <w:rPr>
          <w:rFonts w:eastAsia="Calibri"/>
          <w:u w:val="single"/>
        </w:rPr>
        <w:t xml:space="preserve">: they have been </w:t>
      </w:r>
      <w:r w:rsidRPr="00FC742F">
        <w:rPr>
          <w:rFonts w:eastAsia="Calibri"/>
          <w:highlight w:val="cyan"/>
          <w:u w:val="single"/>
        </w:rPr>
        <w:t>taught that,</w:t>
      </w:r>
      <w:r w:rsidRPr="00FC742F">
        <w:rPr>
          <w:rFonts w:eastAsia="Calibri"/>
          <w:u w:val="single"/>
        </w:rPr>
        <w:t xml:space="preserve"> </w:t>
      </w:r>
      <w:r w:rsidRPr="00FC742F">
        <w:rPr>
          <w:rFonts w:eastAsia="Calibri"/>
          <w:highlight w:val="cyan"/>
          <w:u w:val="single"/>
        </w:rPr>
        <w:t>beyond work, there is nothing</w:t>
      </w:r>
      <w:r w:rsidRPr="00FC742F">
        <w:rPr>
          <w:rFonts w:eastAsia="Calibri"/>
          <w:sz w:val="16"/>
        </w:rPr>
        <w:t xml:space="preserve"> else for them to do. Long ago, </w:t>
      </w:r>
      <w:r w:rsidRPr="00FC742F">
        <w:rPr>
          <w:rFonts w:eastAsia="Calibri"/>
          <w:u w:val="single"/>
        </w:rPr>
        <w:t>capitalism stripped us of our autonomy as producers and pushed us into working under others in inhumane conditions.</w:t>
      </w:r>
      <w:r w:rsidRPr="00FC742F">
        <w:rPr>
          <w:rFonts w:eastAsia="Calibri"/>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6E3A4F82" w14:textId="77777777" w:rsidR="009A647C" w:rsidRPr="00FC742F" w:rsidRDefault="009A647C" w:rsidP="009A647C">
      <w:pPr>
        <w:rPr>
          <w:rFonts w:eastAsia="Calibri"/>
          <w:sz w:val="16"/>
        </w:rPr>
      </w:pPr>
      <w:r w:rsidRPr="00FC742F">
        <w:rPr>
          <w:rFonts w:eastAsia="Calibri"/>
          <w:sz w:val="16"/>
        </w:rPr>
        <w:t xml:space="preserve">In recent decades, </w:t>
      </w:r>
      <w:r w:rsidRPr="00FC742F">
        <w:rPr>
          <w:rFonts w:eastAsia="Calibri"/>
          <w:highlight w:val="cyan"/>
          <w:u w:val="single"/>
        </w:rPr>
        <w:t>capitalism</w:t>
      </w:r>
      <w:r w:rsidRPr="00FC742F">
        <w:rPr>
          <w:rFonts w:eastAsia="Calibri"/>
          <w:u w:val="single"/>
        </w:rPr>
        <w:t xml:space="preserve"> no longer guarantees </w:t>
      </w:r>
      <w:r w:rsidRPr="00FC742F">
        <w:rPr>
          <w:rFonts w:eastAsia="Calibri"/>
          <w:sz w:val="16"/>
        </w:rPr>
        <w:t xml:space="preserve">even </w:t>
      </w:r>
      <w:r w:rsidRPr="00FC742F">
        <w:rPr>
          <w:rFonts w:eastAsia="Calibri"/>
          <w:u w:val="single"/>
        </w:rPr>
        <w:t>survival</w:t>
      </w:r>
      <w:r w:rsidRPr="00FC742F">
        <w:rPr>
          <w:rFonts w:eastAsia="Calibri"/>
          <w:sz w:val="16"/>
        </w:rPr>
        <w:t xml:space="preserve"> for those in the so-called first world. </w:t>
      </w:r>
      <w:r w:rsidRPr="00FC742F">
        <w:rPr>
          <w:rFonts w:eastAsia="Calibri"/>
          <w:u w:val="single"/>
        </w:rPr>
        <w:t>It</w:t>
      </w:r>
      <w:r w:rsidRPr="00FC742F">
        <w:rPr>
          <w:rFonts w:eastAsia="Calibri"/>
          <w:sz w:val="16"/>
        </w:rPr>
        <w:t xml:space="preserve"> now haggles and </w:t>
      </w:r>
      <w:r w:rsidRPr="00FC742F">
        <w:rPr>
          <w:rFonts w:eastAsia="Calibri"/>
          <w:highlight w:val="cyan"/>
          <w:u w:val="single"/>
        </w:rPr>
        <w:t>negotiates downward every right, every contract, every wage</w:t>
      </w:r>
      <w:r w:rsidRPr="00FC742F">
        <w:rPr>
          <w:rFonts w:eastAsia="Calibri"/>
          <w:sz w:val="16"/>
        </w:rPr>
        <w:t xml:space="preserve"> —in short, exploitation itself. </w:t>
      </w:r>
      <w:r w:rsidRPr="00FC742F">
        <w:rPr>
          <w:rFonts w:eastAsia="Calibri"/>
          <w:u w:val="single"/>
        </w:rPr>
        <w:t>It dissolves the extortion of surplus value beneath an invisible veil, disguised by</w:t>
      </w:r>
      <w:r w:rsidRPr="00FC742F">
        <w:rPr>
          <w:rFonts w:eastAsia="Calibri"/>
          <w:sz w:val="16"/>
        </w:rPr>
        <w:t xml:space="preserve"> the </w:t>
      </w:r>
      <w:r w:rsidRPr="00FC742F">
        <w:rPr>
          <w:rFonts w:eastAsia="Calibri"/>
          <w:u w:val="single"/>
        </w:rPr>
        <w:t>seemingly innocent yet deeply immoral appearance of goods and markets. The proletariat</w:t>
      </w:r>
      <w:r w:rsidRPr="00FC742F">
        <w:rPr>
          <w:rFonts w:eastAsia="Calibri"/>
          <w:sz w:val="16"/>
        </w:rPr>
        <w:t xml:space="preserve"> today </w:t>
      </w:r>
      <w:r w:rsidRPr="00FC742F">
        <w:rPr>
          <w:rFonts w:eastAsia="Calibri"/>
          <w:u w:val="single"/>
        </w:rPr>
        <w:t>is</w:t>
      </w:r>
      <w:r w:rsidRPr="00FC742F">
        <w:rPr>
          <w:rFonts w:eastAsia="Calibri"/>
          <w:sz w:val="16"/>
        </w:rPr>
        <w:t xml:space="preserve"> a class </w:t>
      </w:r>
      <w:r w:rsidRPr="00FC742F">
        <w:rPr>
          <w:rFonts w:eastAsia="Calibri"/>
          <w:u w:val="single"/>
        </w:rPr>
        <w:t>alienated from itself</w:t>
      </w:r>
      <w:r w:rsidRPr="00FC742F">
        <w:rPr>
          <w:rFonts w:eastAsia="Calibri"/>
          <w:sz w:val="16"/>
        </w:rPr>
        <w:t xml:space="preserve"> —absent where it is present, and present where it is absent. In both cases, </w:t>
      </w:r>
      <w:r w:rsidRPr="00FC742F">
        <w:rPr>
          <w:rFonts w:eastAsia="Calibri"/>
          <w:u w:val="single"/>
        </w:rPr>
        <w:t>particular interest takes its place</w:t>
      </w:r>
      <w:r w:rsidRPr="00FC742F">
        <w:rPr>
          <w:rFonts w:eastAsia="Calibri"/>
          <w:sz w:val="16"/>
        </w:rPr>
        <w:t>, confusing it with its antagonistic class. Servitude has become simple complicity. Master and slave roles are now interchangeable, courtesy of consumption, sustained by the monolithic worldview imposed by the bourgeoisie.</w:t>
      </w:r>
    </w:p>
    <w:p w14:paraId="4E092E94" w14:textId="77777777" w:rsidR="009A647C" w:rsidRPr="00FC742F" w:rsidRDefault="009A647C" w:rsidP="009A647C">
      <w:pPr>
        <w:rPr>
          <w:rFonts w:eastAsia="Calibri"/>
          <w:u w:val="single"/>
        </w:rPr>
      </w:pPr>
      <w:r w:rsidRPr="00FC742F">
        <w:rPr>
          <w:rFonts w:eastAsia="Calibri"/>
          <w:sz w:val="16"/>
        </w:rPr>
        <w:t xml:space="preserve">In its latest contortion, </w:t>
      </w:r>
      <w:r w:rsidRPr="00FC742F">
        <w:rPr>
          <w:rFonts w:eastAsia="Calibri"/>
          <w:highlight w:val="cyan"/>
          <w:u w:val="single"/>
        </w:rPr>
        <w:t>capitalism</w:t>
      </w:r>
      <w:r w:rsidRPr="00FC742F">
        <w:rPr>
          <w:rFonts w:eastAsia="Calibri"/>
          <w:sz w:val="16"/>
        </w:rPr>
        <w:t xml:space="preserve"> has even lost interest in us as individuals. It </w:t>
      </w:r>
      <w:r w:rsidRPr="00FC742F">
        <w:rPr>
          <w:rFonts w:eastAsia="Calibri"/>
          <w:u w:val="single"/>
        </w:rPr>
        <w:t>no longer desires to own our bodies</w:t>
      </w:r>
      <w:r w:rsidRPr="00FC742F">
        <w:rPr>
          <w:rFonts w:eastAsia="Calibri"/>
          <w:sz w:val="16"/>
        </w:rPr>
        <w:t xml:space="preserve"> for eight or more hours of work. Now, </w:t>
      </w:r>
      <w:r w:rsidRPr="00FC742F">
        <w:rPr>
          <w:rFonts w:eastAsia="Calibri"/>
          <w:u w:val="single"/>
        </w:rPr>
        <w:t xml:space="preserve">capital merely </w:t>
      </w:r>
      <w:r w:rsidRPr="00FC742F">
        <w:rPr>
          <w:rFonts w:eastAsia="Calibri"/>
          <w:highlight w:val="cyan"/>
          <w:u w:val="single"/>
        </w:rPr>
        <w:t>purchases fragments of time</w:t>
      </w:r>
      <w:r w:rsidRPr="00FC742F">
        <w:rPr>
          <w:rFonts w:eastAsia="Calibri"/>
          <w:sz w:val="16"/>
        </w:rPr>
        <w:t xml:space="preserve"> — disconnected, </w:t>
      </w:r>
      <w:r w:rsidRPr="00FC742F">
        <w:rPr>
          <w:rFonts w:eastAsia="Calibri"/>
          <w:u w:val="single"/>
        </w:rPr>
        <w:t>abstracted from their</w:t>
      </w:r>
      <w:r w:rsidRPr="00FC742F">
        <w:rPr>
          <w:rFonts w:eastAsia="Calibri"/>
          <w:sz w:val="16"/>
        </w:rPr>
        <w:t xml:space="preserve"> occasional and </w:t>
      </w:r>
      <w:r w:rsidRPr="00FC742F">
        <w:rPr>
          <w:rFonts w:eastAsia="Calibri"/>
          <w:u w:val="single"/>
        </w:rPr>
        <w:t>interchangeable human carriers</w:t>
      </w:r>
      <w:r w:rsidRPr="00FC742F">
        <w:rPr>
          <w:rFonts w:eastAsia="Calibri"/>
          <w:sz w:val="16"/>
        </w:rPr>
        <w:t xml:space="preserve">. In this final acrobatic turn, capitalism depersonalises working time, and it is this depersonalised time that becomes the true agent of labour’s valorisation. </w:t>
      </w:r>
      <w:r w:rsidRPr="00FC742F">
        <w:rPr>
          <w:rFonts w:eastAsia="Calibri"/>
          <w:highlight w:val="cyan"/>
          <w:u w:val="single"/>
        </w:rPr>
        <w:t>Depersonalised time has no rights; it cannot make demands.</w:t>
      </w:r>
      <w:r w:rsidRPr="00FC742F">
        <w:rPr>
          <w:rFonts w:eastAsia="Calibri"/>
          <w:u w:val="single"/>
        </w:rPr>
        <w:t xml:space="preserve"> </w:t>
      </w:r>
    </w:p>
    <w:p w14:paraId="514CC373" w14:textId="77777777" w:rsidR="009A647C" w:rsidRPr="00FC742F" w:rsidRDefault="009A647C" w:rsidP="009A647C">
      <w:pPr>
        <w:rPr>
          <w:rFonts w:eastAsia="Calibri"/>
          <w:sz w:val="16"/>
        </w:rPr>
      </w:pPr>
      <w:r w:rsidRPr="00FC742F">
        <w:rPr>
          <w:rFonts w:eastAsia="Calibri"/>
          <w:u w:val="single"/>
        </w:rPr>
        <w:t>If capitalism no longer needs us as people, why should its democracy need us as citizens?</w:t>
      </w:r>
      <w:r w:rsidRPr="00FC742F">
        <w:rPr>
          <w:rFonts w:eastAsia="Calibri"/>
          <w:sz w:val="16"/>
        </w:rPr>
        <w:t xml:space="preserve"> In fact, terms such as </w:t>
      </w:r>
      <w:r w:rsidRPr="00FC742F">
        <w:rPr>
          <w:rFonts w:eastAsia="Calibri"/>
          <w:u w:val="single"/>
        </w:rPr>
        <w:t>democracy, citizenship, social harmony, civility, or consensus</w:t>
      </w:r>
      <w:r w:rsidRPr="00FC742F">
        <w:rPr>
          <w:rFonts w:eastAsia="Calibri"/>
          <w:sz w:val="16"/>
        </w:rPr>
        <w:t xml:space="preserve"> have long ceased to mean anything concrete. They </w:t>
      </w:r>
      <w:r w:rsidRPr="00FC742F">
        <w:rPr>
          <w:rFonts w:eastAsia="Calibri"/>
          <w:u w:val="single"/>
        </w:rPr>
        <w:t>are</w:t>
      </w:r>
      <w:r w:rsidRPr="00FC742F">
        <w:rPr>
          <w:rFonts w:eastAsia="Calibri"/>
          <w:sz w:val="16"/>
        </w:rPr>
        <w:t xml:space="preserve"> now little more than </w:t>
      </w:r>
      <w:r w:rsidRPr="00FC742F">
        <w:rPr>
          <w:rFonts w:eastAsia="Calibri"/>
          <w:u w:val="single"/>
        </w:rPr>
        <w:t>empty abstractions</w:t>
      </w:r>
      <w:r w:rsidRPr="00FC742F">
        <w:rPr>
          <w:rFonts w:eastAsia="Calibri"/>
          <w:sz w:val="16"/>
        </w:rPr>
        <w:t xml:space="preserve">, ideological superstitions brandished by politicians during election season—words that attract ever less allegiance. These are words that the welfare state might have once imbued with meaning, but that </w:t>
      </w:r>
      <w:r w:rsidRPr="00FC742F">
        <w:rPr>
          <w:rFonts w:eastAsia="Calibri"/>
          <w:u w:val="single"/>
        </w:rPr>
        <w:t>neoliberalism has exploded</w:t>
      </w:r>
      <w:r w:rsidRPr="00FC742F">
        <w:rPr>
          <w:rFonts w:eastAsia="Calibri"/>
          <w:sz w:val="16"/>
        </w:rPr>
        <w:t xml:space="preserve">, </w:t>
      </w:r>
      <w:r w:rsidRPr="00FC742F">
        <w:rPr>
          <w:rFonts w:eastAsia="Calibri"/>
          <w:u w:val="single"/>
        </w:rPr>
        <w:t>leaving behind a withered middle class that can barely identify with</w:t>
      </w:r>
      <w:r w:rsidRPr="00FC742F">
        <w:rPr>
          <w:rFonts w:eastAsia="Calibri"/>
          <w:sz w:val="16"/>
        </w:rPr>
        <w:t xml:space="preserve"> the </w:t>
      </w:r>
      <w:r w:rsidRPr="00FC742F">
        <w:rPr>
          <w:rFonts w:eastAsia="Calibri"/>
          <w:u w:val="single"/>
        </w:rPr>
        <w:t>virtuous civic and labouring image</w:t>
      </w:r>
      <w:r w:rsidRPr="00FC742F">
        <w:rPr>
          <w:rFonts w:eastAsia="Calibri"/>
          <w:sz w:val="16"/>
        </w:rPr>
        <w:t xml:space="preserve"> that the </w:t>
      </w:r>
      <w:r w:rsidRPr="00FC742F">
        <w:rPr>
          <w:rFonts w:eastAsia="Calibri"/>
          <w:u w:val="single"/>
        </w:rPr>
        <w:t>elites</w:t>
      </w:r>
      <w:r w:rsidRPr="00FC742F">
        <w:rPr>
          <w:rFonts w:eastAsia="Calibri"/>
          <w:sz w:val="16"/>
        </w:rPr>
        <w:t xml:space="preserve"> have </w:t>
      </w:r>
      <w:r w:rsidRPr="00FC742F">
        <w:rPr>
          <w:rFonts w:eastAsia="Calibri"/>
          <w:u w:val="single"/>
        </w:rPr>
        <w:t xml:space="preserve">constructed for it </w:t>
      </w:r>
      <w:r w:rsidRPr="00FC742F">
        <w:rPr>
          <w:rFonts w:eastAsia="Calibri"/>
          <w:sz w:val="16"/>
        </w:rPr>
        <w:t>—an image those same elites have never followed themselves.</w:t>
      </w:r>
    </w:p>
    <w:p w14:paraId="08F2EAE6" w14:textId="77777777" w:rsidR="009A647C" w:rsidRPr="00FC742F" w:rsidRDefault="009A647C" w:rsidP="009A647C">
      <w:pPr>
        <w:rPr>
          <w:rFonts w:eastAsia="Calibri"/>
          <w:u w:val="single"/>
        </w:rPr>
      </w:pPr>
      <w:r w:rsidRPr="00FC742F">
        <w:rPr>
          <w:rFonts w:eastAsia="Calibri"/>
          <w:sz w:val="16"/>
        </w:rPr>
        <w:t xml:space="preserve">More significantly, </w:t>
      </w:r>
      <w:r w:rsidRPr="00FC742F">
        <w:rPr>
          <w:rFonts w:eastAsia="Calibri"/>
          <w:u w:val="single"/>
        </w:rPr>
        <w:t xml:space="preserve">this collapse </w:t>
      </w:r>
      <w:r w:rsidRPr="00FC742F">
        <w:rPr>
          <w:rFonts w:eastAsia="Calibri"/>
          <w:sz w:val="16"/>
        </w:rPr>
        <w:t xml:space="preserve">has </w:t>
      </w:r>
      <w:r w:rsidRPr="00FC742F">
        <w:rPr>
          <w:rFonts w:eastAsia="Calibri"/>
          <w:u w:val="single"/>
        </w:rPr>
        <w:t>produced a massive population of precarious workers</w:t>
      </w:r>
      <w:r w:rsidRPr="00FC742F">
        <w:rPr>
          <w:rFonts w:eastAsia="Calibri"/>
          <w:sz w:val="16"/>
        </w:rPr>
        <w:t xml:space="preserve"> -easily replaced- and a diffuse human periphery composed of the unemployed, hustlers, the socially excluded, immigrants, and enforcers. The </w:t>
      </w:r>
      <w:r w:rsidRPr="00FC742F">
        <w:rPr>
          <w:rFonts w:eastAsia="Calibri"/>
          <w:u w:val="single"/>
        </w:rPr>
        <w:t>new faces of poverty and social fragility in a system that grows ever harder to defend as democratic, as it shows only its punitive face to those below while remaining wholly submissive to the will of economic and political elites.</w:t>
      </w:r>
    </w:p>
    <w:p w14:paraId="6A2A1E0B" w14:textId="77777777" w:rsidR="009A647C" w:rsidRPr="00FC742F" w:rsidRDefault="009A647C" w:rsidP="009A647C">
      <w:pPr>
        <w:rPr>
          <w:rFonts w:eastAsia="Calibri"/>
          <w:sz w:val="16"/>
        </w:rPr>
      </w:pPr>
      <w:r w:rsidRPr="00FC742F">
        <w:rPr>
          <w:rFonts w:eastAsia="Calibri"/>
          <w:sz w:val="16"/>
        </w:rPr>
        <w:t>This is the triumph of the punk nihilism of the 1970s —except that it was not radicalised masses who brought it about, but the orderly elites defending financial capitalism who implemented it with ruthless precision.</w:t>
      </w:r>
    </w:p>
    <w:p w14:paraId="6CCF7771" w14:textId="77777777" w:rsidR="009A647C" w:rsidRPr="00FC742F" w:rsidRDefault="009A647C" w:rsidP="009A647C">
      <w:pPr>
        <w:rPr>
          <w:rFonts w:eastAsia="Calibri"/>
          <w:u w:val="single"/>
        </w:rPr>
      </w:pPr>
      <w:r w:rsidRPr="00FC742F">
        <w:rPr>
          <w:rFonts w:eastAsia="Calibri"/>
          <w:sz w:val="16"/>
        </w:rPr>
        <w:t>We live, as Federico Urales foresaw (2018), in</w:t>
      </w:r>
      <w:r w:rsidRPr="00FC742F">
        <w:rPr>
          <w:rFonts w:eastAsia="Calibri"/>
          <w:u w:val="single"/>
        </w:rPr>
        <w:t xml:space="preserve"> a society</w:t>
      </w:r>
      <w:r w:rsidRPr="00FC742F">
        <w:rPr>
          <w:rFonts w:eastAsia="Calibri"/>
          <w:sz w:val="16"/>
        </w:rPr>
        <w:t xml:space="preserve"> that, by </w:t>
      </w:r>
      <w:r w:rsidRPr="00FC742F">
        <w:rPr>
          <w:rFonts w:eastAsia="Calibri"/>
          <w:u w:val="single"/>
        </w:rPr>
        <w:t>guaranteeing life to no one, leaves us with no choice but to spend our time figuring out how to deceive and exploit one another. In liberalism</w:t>
      </w:r>
      <w:r w:rsidRPr="00FC742F">
        <w:rPr>
          <w:rFonts w:eastAsia="Calibri"/>
          <w:sz w:val="16"/>
        </w:rPr>
        <w:t xml:space="preserve">, then, </w:t>
      </w:r>
      <w:r w:rsidRPr="00FC742F">
        <w:rPr>
          <w:rFonts w:eastAsia="Calibri"/>
          <w:u w:val="single"/>
        </w:rPr>
        <w:t xml:space="preserve">there is no morality but evil </w:t>
      </w:r>
      <w:r w:rsidRPr="00FC742F">
        <w:rPr>
          <w:rFonts w:eastAsia="Calibri"/>
          <w:sz w:val="16"/>
        </w:rPr>
        <w:t>—</w:t>
      </w:r>
      <w:r w:rsidRPr="00FC742F">
        <w:rPr>
          <w:rFonts w:eastAsia="Calibri"/>
          <w:u w:val="single"/>
        </w:rPr>
        <w:t>because evil becomes the only activity that can guarantee one’s own good.</w:t>
      </w:r>
    </w:p>
    <w:p w14:paraId="6E261605" w14:textId="77777777" w:rsidR="009A647C" w:rsidRPr="00FC742F" w:rsidRDefault="009A647C" w:rsidP="009A647C">
      <w:pPr>
        <w:rPr>
          <w:rFonts w:eastAsia="Calibri"/>
          <w:u w:val="single"/>
        </w:rPr>
      </w:pPr>
      <w:r w:rsidRPr="00FC742F">
        <w:rPr>
          <w:rFonts w:eastAsia="Calibri"/>
          <w:sz w:val="16"/>
        </w:rPr>
        <w:t xml:space="preserve">Meanwhile, </w:t>
      </w:r>
      <w:r w:rsidRPr="00FC742F">
        <w:rPr>
          <w:rFonts w:eastAsia="Calibri"/>
          <w:u w:val="single"/>
        </w:rPr>
        <w:t>politicians</w:t>
      </w:r>
      <w:r w:rsidRPr="00FC742F">
        <w:rPr>
          <w:rFonts w:eastAsia="Calibri"/>
          <w:sz w:val="16"/>
        </w:rPr>
        <w:t xml:space="preserve"> long ago </w:t>
      </w:r>
      <w:r w:rsidRPr="00FC742F">
        <w:rPr>
          <w:rFonts w:eastAsia="Calibri"/>
          <w:u w:val="single"/>
        </w:rPr>
        <w:t>became</w:t>
      </w:r>
      <w:r w:rsidRPr="00FC742F">
        <w:rPr>
          <w:rFonts w:eastAsia="Calibri"/>
          <w:sz w:val="16"/>
        </w:rPr>
        <w:t xml:space="preserve"> mere </w:t>
      </w:r>
      <w:r w:rsidRPr="00FC742F">
        <w:rPr>
          <w:rFonts w:eastAsia="Calibri"/>
          <w:u w:val="single"/>
        </w:rPr>
        <w:t>public relations agents for</w:t>
      </w:r>
      <w:r w:rsidRPr="00FC742F">
        <w:rPr>
          <w:rFonts w:eastAsia="Calibri"/>
          <w:sz w:val="16"/>
        </w:rPr>
        <w:t xml:space="preserve"> the </w:t>
      </w:r>
      <w:r w:rsidRPr="00FC742F">
        <w:rPr>
          <w:rFonts w:eastAsia="Calibri"/>
          <w:u w:val="single"/>
        </w:rPr>
        <w:t>pressure groups they serve</w:t>
      </w:r>
      <w:r w:rsidRPr="00FC742F">
        <w:rPr>
          <w:rFonts w:eastAsia="Calibri"/>
          <w:sz w:val="16"/>
        </w:rPr>
        <w:t xml:space="preserve"> (Tijeras, 2018), soothing the public with the idea that, </w:t>
      </w:r>
      <w:r w:rsidRPr="00FC742F">
        <w:rPr>
          <w:rFonts w:eastAsia="Calibri"/>
          <w:u w:val="single"/>
        </w:rPr>
        <w:t xml:space="preserve">amidst apocalypse, they are doing “the only thing that can be done”: destroying social rights as the only way to preserve them; promoting the myth of free competition </w:t>
      </w:r>
      <w:r w:rsidRPr="00FC742F">
        <w:rPr>
          <w:rFonts w:eastAsia="Calibri"/>
          <w:sz w:val="16"/>
        </w:rPr>
        <w:t xml:space="preserve">as the sole path to progress in an unjust and unequal society; </w:t>
      </w:r>
      <w:r w:rsidRPr="00FC742F">
        <w:rPr>
          <w:rFonts w:eastAsia="Calibri"/>
          <w:u w:val="single"/>
        </w:rPr>
        <w:t>restricting liberties</w:t>
      </w:r>
      <w:r w:rsidRPr="00FC742F">
        <w:rPr>
          <w:rFonts w:eastAsia="Calibri"/>
          <w:sz w:val="16"/>
        </w:rPr>
        <w:t xml:space="preserve"> in the name of defending democracy; </w:t>
      </w:r>
      <w:r w:rsidRPr="00FC742F">
        <w:rPr>
          <w:rFonts w:eastAsia="Calibri"/>
          <w:u w:val="single"/>
        </w:rPr>
        <w:t>and continually avoiding</w:t>
      </w:r>
      <w:r w:rsidRPr="00FC742F">
        <w:rPr>
          <w:rFonts w:eastAsia="Calibri"/>
          <w:sz w:val="16"/>
        </w:rPr>
        <w:t xml:space="preserve"> the </w:t>
      </w:r>
      <w:r w:rsidRPr="00FC742F">
        <w:rPr>
          <w:rFonts w:eastAsia="Calibri"/>
          <w:u w:val="single"/>
        </w:rPr>
        <w:t>ecological crisis and resource collapse on a finite planet with the delusional narrative of limitless wealth in the absolutist horizon of capitalism.</w:t>
      </w:r>
    </w:p>
    <w:p w14:paraId="4627B447" w14:textId="77777777" w:rsidR="009A647C" w:rsidRPr="00FC742F" w:rsidRDefault="009A647C" w:rsidP="009A647C">
      <w:pPr>
        <w:rPr>
          <w:rFonts w:eastAsia="Calibri"/>
          <w:sz w:val="16"/>
        </w:rPr>
      </w:pPr>
      <w:r w:rsidRPr="00FC742F">
        <w:rPr>
          <w:rFonts w:eastAsia="Calibri"/>
          <w:sz w:val="16"/>
        </w:rPr>
        <w:t>Conclusions. The deception of democracy</w:t>
      </w:r>
    </w:p>
    <w:p w14:paraId="7C3BE85F" w14:textId="77777777" w:rsidR="009A647C" w:rsidRPr="00FC742F" w:rsidRDefault="009A647C" w:rsidP="009A647C">
      <w:pPr>
        <w:rPr>
          <w:rFonts w:eastAsia="Calibri"/>
          <w:sz w:val="16"/>
        </w:rPr>
      </w:pPr>
      <w:r w:rsidRPr="00FC742F">
        <w:rPr>
          <w:rFonts w:eastAsia="Calibri"/>
          <w:sz w:val="16"/>
        </w:rPr>
        <w:t xml:space="preserve">Despite its current loss of legitimacy, </w:t>
      </w:r>
      <w:r w:rsidRPr="00FC742F">
        <w:rPr>
          <w:rFonts w:eastAsia="Calibri"/>
          <w:u w:val="single"/>
        </w:rPr>
        <w:t xml:space="preserve">democracy still appears to us as a magical word, as if it had intrinsic value </w:t>
      </w:r>
      <w:r w:rsidRPr="00FC742F">
        <w:rPr>
          <w:rFonts w:eastAsia="Calibri"/>
          <w:sz w:val="16"/>
        </w:rPr>
        <w:t xml:space="preserve">—democracy as a pretext to justify a specific form of social organisation: that of the capitalist “war-state.” What we call </w:t>
      </w:r>
      <w:r w:rsidRPr="00FC742F">
        <w:rPr>
          <w:rFonts w:eastAsia="Calibri"/>
          <w:u w:val="single"/>
        </w:rPr>
        <w:t>democracy is no longer a form of government but a form of state that orchestrates a permanent external war</w:t>
      </w:r>
      <w:r w:rsidRPr="00FC742F">
        <w:rPr>
          <w:rFonts w:eastAsia="Calibri"/>
          <w:sz w:val="16"/>
        </w:rPr>
        <w:t xml:space="preserve"> -</w:t>
      </w:r>
      <w:r w:rsidRPr="00FC742F">
        <w:rPr>
          <w:rFonts w:eastAsia="Calibri"/>
          <w:u w:val="single"/>
        </w:rPr>
        <w:t>against terrorists and for</w:t>
      </w:r>
      <w:r w:rsidRPr="00FC742F">
        <w:rPr>
          <w:rFonts w:eastAsia="Calibri"/>
          <w:sz w:val="16"/>
        </w:rPr>
        <w:t xml:space="preserve"> the </w:t>
      </w:r>
      <w:r w:rsidRPr="00FC742F">
        <w:rPr>
          <w:rFonts w:eastAsia="Calibri"/>
          <w:u w:val="single"/>
        </w:rPr>
        <w:t xml:space="preserve">appropriation of markets and resources that sustain our non-negotiable way of life-, and a permanent internal war for the control/self-control of bodies and minds. </w:t>
      </w:r>
      <w:r w:rsidRPr="00FC742F">
        <w:rPr>
          <w:rFonts w:eastAsia="Calibri"/>
          <w:sz w:val="16"/>
        </w:rPr>
        <w:t xml:space="preserve">As a result, </w:t>
      </w:r>
      <w:r w:rsidRPr="00FC742F">
        <w:rPr>
          <w:rFonts w:eastAsia="Calibri"/>
          <w:u w:val="single"/>
        </w:rPr>
        <w:t xml:space="preserve">life itself becomes the battlefield from which </w:t>
      </w:r>
      <w:r w:rsidRPr="00FC742F">
        <w:rPr>
          <w:rFonts w:eastAsia="Calibri"/>
          <w:highlight w:val="cyan"/>
          <w:u w:val="single"/>
        </w:rPr>
        <w:t xml:space="preserve">we are summoned to mobilise, </w:t>
      </w:r>
      <w:r w:rsidRPr="00FC742F">
        <w:rPr>
          <w:rFonts w:eastAsia="Calibri"/>
          <w:u w:val="single"/>
        </w:rPr>
        <w:t>self-realise, integrate, and even pursue transcendence</w:t>
      </w:r>
      <w:r w:rsidRPr="00FC742F">
        <w:rPr>
          <w:rFonts w:eastAsia="Calibri"/>
          <w:sz w:val="16"/>
        </w:rPr>
        <w:t xml:space="preserve"> </w:t>
      </w:r>
      <w:r w:rsidRPr="00FC742F">
        <w:rPr>
          <w:rFonts w:eastAsia="Calibri"/>
          <w:sz w:val="16"/>
          <w:highlight w:val="cyan"/>
        </w:rPr>
        <w:t>—</w:t>
      </w:r>
      <w:r w:rsidRPr="00FC742F">
        <w:rPr>
          <w:rFonts w:eastAsia="Calibri"/>
          <w:highlight w:val="cyan"/>
          <w:u w:val="single"/>
        </w:rPr>
        <w:t xml:space="preserve">by the very same institutions that </w:t>
      </w:r>
      <w:r w:rsidRPr="00FC742F">
        <w:rPr>
          <w:rFonts w:eastAsia="Calibri"/>
          <w:u w:val="single"/>
        </w:rPr>
        <w:t xml:space="preserve">manage our emotions and </w:t>
      </w:r>
      <w:r w:rsidRPr="00FC742F">
        <w:rPr>
          <w:rFonts w:eastAsia="Calibri"/>
          <w:highlight w:val="cyan"/>
          <w:u w:val="single"/>
        </w:rPr>
        <w:t xml:space="preserve">redirect our </w:t>
      </w:r>
      <w:r w:rsidRPr="00FC742F">
        <w:rPr>
          <w:rFonts w:eastAsia="Calibri"/>
          <w:u w:val="single"/>
        </w:rPr>
        <w:t xml:space="preserve">behaviours and </w:t>
      </w:r>
      <w:r w:rsidRPr="00FC742F">
        <w:rPr>
          <w:rFonts w:eastAsia="Calibri"/>
          <w:highlight w:val="cyan"/>
          <w:u w:val="single"/>
        </w:rPr>
        <w:t>perceptions</w:t>
      </w:r>
      <w:r w:rsidRPr="00FC742F">
        <w:rPr>
          <w:rFonts w:eastAsia="Calibri"/>
          <w:sz w:val="16"/>
        </w:rPr>
        <w:t xml:space="preserve"> toward sterile action and thought, toward the evacuation of the subject from the public sphere and from social conflict. In short, </w:t>
      </w:r>
      <w:r w:rsidRPr="00FC742F">
        <w:rPr>
          <w:rFonts w:eastAsia="Calibri"/>
          <w:u w:val="single"/>
        </w:rPr>
        <w:t>toward</w:t>
      </w:r>
      <w:r w:rsidRPr="00FC742F">
        <w:rPr>
          <w:rFonts w:eastAsia="Calibri"/>
          <w:sz w:val="16"/>
        </w:rPr>
        <w:t xml:space="preserve"> the </w:t>
      </w:r>
      <w:r w:rsidRPr="00FC742F">
        <w:rPr>
          <w:rFonts w:eastAsia="Calibri"/>
          <w:u w:val="single"/>
        </w:rPr>
        <w:t>suppression of the political subject, reduced to</w:t>
      </w:r>
      <w:r w:rsidRPr="00FC742F">
        <w:rPr>
          <w:rFonts w:eastAsia="Calibri"/>
          <w:sz w:val="16"/>
        </w:rPr>
        <w:t xml:space="preserve"> a mere </w:t>
      </w:r>
      <w:r w:rsidRPr="00FC742F">
        <w:rPr>
          <w:rFonts w:eastAsia="Calibri"/>
          <w:u w:val="single"/>
        </w:rPr>
        <w:t>consumer</w:t>
      </w:r>
      <w:r w:rsidRPr="00FC742F">
        <w:rPr>
          <w:rFonts w:eastAsia="Calibri"/>
          <w:sz w:val="16"/>
        </w:rPr>
        <w:t xml:space="preserve"> and amplifier of borrowed, empty discourses.</w:t>
      </w:r>
    </w:p>
    <w:p w14:paraId="214E89E3" w14:textId="77777777" w:rsidR="009A647C" w:rsidRPr="00FC742F" w:rsidRDefault="009A647C" w:rsidP="009A647C">
      <w:pPr>
        <w:rPr>
          <w:rFonts w:eastAsia="Calibri"/>
          <w:sz w:val="16"/>
        </w:rPr>
      </w:pPr>
      <w:r w:rsidRPr="00FC742F">
        <w:rPr>
          <w:rFonts w:eastAsia="Calibri"/>
          <w:sz w:val="16"/>
        </w:rPr>
        <w:t xml:space="preserve">Knowledge gives way to entertainment, which mediates and shapes experience. In entertainment, everything becomes irrelevant, superficial, infantile —it is degraded, confused, rendered useless. The most terrifying aspect is that </w:t>
      </w:r>
      <w:r w:rsidRPr="00FC742F">
        <w:rPr>
          <w:rFonts w:eastAsia="Calibri"/>
          <w:highlight w:val="cyan"/>
          <w:u w:val="single"/>
        </w:rPr>
        <w:t>this becomes</w:t>
      </w:r>
      <w:r w:rsidRPr="00FC742F">
        <w:rPr>
          <w:rFonts w:eastAsia="Calibri"/>
          <w:u w:val="single"/>
        </w:rPr>
        <w:t xml:space="preserve"> </w:t>
      </w:r>
      <w:r w:rsidRPr="00FC742F">
        <w:rPr>
          <w:rFonts w:eastAsia="Calibri"/>
          <w:highlight w:val="cyan"/>
          <w:u w:val="single"/>
        </w:rPr>
        <w:t>the collective consciousness</w:t>
      </w:r>
      <w:r w:rsidRPr="00FC742F">
        <w:rPr>
          <w:rFonts w:eastAsia="Calibri"/>
          <w:sz w:val="16"/>
        </w:rPr>
        <w:t xml:space="preserve">, the model of coexistence, of behaviour, of social interaction, of political citizenship. </w:t>
      </w:r>
      <w:r w:rsidRPr="00FC742F">
        <w:rPr>
          <w:rFonts w:eastAsia="Calibri"/>
          <w:highlight w:val="cyan"/>
          <w:u w:val="single"/>
        </w:rPr>
        <w:t xml:space="preserve">These are </w:t>
      </w:r>
      <w:r w:rsidRPr="00FC742F">
        <w:rPr>
          <w:rFonts w:eastAsia="Calibri"/>
          <w:u w:val="single"/>
        </w:rPr>
        <w:t xml:space="preserve">the </w:t>
      </w:r>
      <w:r w:rsidRPr="00FC742F">
        <w:rPr>
          <w:rFonts w:eastAsia="Calibri"/>
          <w:highlight w:val="cyan"/>
          <w:u w:val="single"/>
        </w:rPr>
        <w:t xml:space="preserve">building blocks of a </w:t>
      </w:r>
      <w:r w:rsidRPr="00FC742F">
        <w:rPr>
          <w:rFonts w:eastAsia="Calibri"/>
          <w:u w:val="single"/>
        </w:rPr>
        <w:t xml:space="preserve">low-intensity </w:t>
      </w:r>
      <w:r w:rsidRPr="00FC742F">
        <w:rPr>
          <w:rFonts w:eastAsia="Calibri"/>
          <w:highlight w:val="cyan"/>
          <w:u w:val="single"/>
        </w:rPr>
        <w:t>fascism</w:t>
      </w:r>
      <w:r w:rsidRPr="00FC742F">
        <w:rPr>
          <w:rFonts w:eastAsia="Calibri"/>
          <w:sz w:val="16"/>
        </w:rPr>
        <w:t xml:space="preserve"> that has merged with our very skin, so that </w:t>
      </w:r>
      <w:r w:rsidRPr="00FC742F">
        <w:rPr>
          <w:rFonts w:eastAsia="Calibri"/>
          <w:highlight w:val="cyan"/>
          <w:u w:val="single"/>
        </w:rPr>
        <w:t xml:space="preserve">we reproduce its </w:t>
      </w:r>
      <w:r w:rsidRPr="00FC742F">
        <w:rPr>
          <w:rFonts w:eastAsia="Calibri"/>
          <w:u w:val="single"/>
        </w:rPr>
        <w:t>apolitical, consensual, and voluntary order</w:t>
      </w:r>
      <w:r w:rsidRPr="00FC742F">
        <w:rPr>
          <w:rFonts w:eastAsia="Calibri"/>
          <w:sz w:val="16"/>
        </w:rPr>
        <w:t xml:space="preserve">. This </w:t>
      </w:r>
      <w:r w:rsidRPr="00FC742F">
        <w:rPr>
          <w:rFonts w:eastAsia="Calibri"/>
          <w:u w:val="single"/>
        </w:rPr>
        <w:t xml:space="preserve">low-intensity fascism binds us with images and </w:t>
      </w:r>
      <w:r w:rsidRPr="00FC742F">
        <w:rPr>
          <w:rFonts w:eastAsia="Calibri"/>
          <w:highlight w:val="cyan"/>
          <w:u w:val="single"/>
        </w:rPr>
        <w:t>slogans of social order,</w:t>
      </w:r>
      <w:r w:rsidRPr="00FC742F">
        <w:rPr>
          <w:rFonts w:eastAsia="Calibri"/>
          <w:u w:val="single"/>
        </w:rPr>
        <w:t xml:space="preserve"> forceful cultural consensus, shared values —</w:t>
      </w:r>
      <w:r w:rsidRPr="00FC742F">
        <w:rPr>
          <w:rFonts w:eastAsia="Calibri"/>
          <w:highlight w:val="cyan"/>
          <w:u w:val="single"/>
        </w:rPr>
        <w:t>that is, free markets, private property, individualism</w:t>
      </w:r>
      <w:r w:rsidRPr="00FC742F">
        <w:rPr>
          <w:rFonts w:eastAsia="Calibri"/>
          <w:u w:val="single"/>
        </w:rPr>
        <w:t xml:space="preserve">, and even depoliticising, which is the purest expression of the totalitarian state that democracy now conceals. </w:t>
      </w:r>
      <w:r w:rsidRPr="00FC742F">
        <w:rPr>
          <w:rFonts w:eastAsia="Calibri"/>
          <w:sz w:val="16"/>
        </w:rPr>
        <w:t>To transgress it -to politicise oneself- is to step into the domain of the war-state, which defines terrorism and constantly redefines who the terrorist is.</w:t>
      </w:r>
    </w:p>
    <w:p w14:paraId="5D0C893A" w14:textId="77777777" w:rsidR="009A647C" w:rsidRPr="00FC742F" w:rsidRDefault="009A647C" w:rsidP="009A647C">
      <w:pPr>
        <w:rPr>
          <w:rFonts w:eastAsia="Calibri"/>
          <w:u w:val="single"/>
        </w:rPr>
      </w:pPr>
      <w:r w:rsidRPr="00FC742F">
        <w:rPr>
          <w:rFonts w:eastAsia="Calibri"/>
          <w:sz w:val="16"/>
        </w:rPr>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FC742F">
        <w:rPr>
          <w:rFonts w:eastAsia="Calibri"/>
          <w:u w:val="single"/>
        </w:rPr>
        <w:t>Our entire lives are permeated by capitalis</w:t>
      </w:r>
      <w:r w:rsidRPr="00FC742F">
        <w:rPr>
          <w:rFonts w:eastAsia="Calibri"/>
          <w:sz w:val="16"/>
        </w:rPr>
        <w:t xml:space="preserve">m and shaped by it. It has been said that there is no outside to capitalism, but there is no inside either —no private life, no free consciousness. </w:t>
      </w:r>
      <w:r w:rsidRPr="00FC742F">
        <w:rPr>
          <w:rFonts w:eastAsia="Calibri"/>
          <w:u w:val="single"/>
        </w:rPr>
        <w:t>Those in power protect us from the “barbarians,”</w:t>
      </w:r>
      <w:r w:rsidRPr="00FC742F">
        <w:rPr>
          <w:rFonts w:eastAsia="Calibri"/>
          <w:sz w:val="16"/>
        </w:rPr>
        <w:t xml:space="preserve"> </w:t>
      </w:r>
      <w:r w:rsidRPr="00FC742F">
        <w:rPr>
          <w:rFonts w:eastAsia="Calibri"/>
          <w:u w:val="single"/>
        </w:rPr>
        <w:t>and</w:t>
      </w:r>
      <w:r w:rsidRPr="00FC742F">
        <w:rPr>
          <w:rFonts w:eastAsia="Calibri"/>
          <w:sz w:val="16"/>
        </w:rPr>
        <w:t xml:space="preserve"> also </w:t>
      </w:r>
      <w:r w:rsidRPr="00FC742F">
        <w:rPr>
          <w:rFonts w:eastAsia="Calibri"/>
          <w:u w:val="single"/>
        </w:rPr>
        <w:t>from ourselves: from the external threat of terrorism and the internal threat of free thought and free living — which could make us into terrorists simply for reflecting or acting outside their sanctioned bounds.</w:t>
      </w:r>
    </w:p>
    <w:p w14:paraId="44F96603" w14:textId="77777777" w:rsidR="009A647C" w:rsidRPr="00FC742F" w:rsidRDefault="009A647C" w:rsidP="009A647C">
      <w:pPr>
        <w:rPr>
          <w:rFonts w:eastAsia="Calibri"/>
          <w:sz w:val="16"/>
        </w:rPr>
      </w:pPr>
      <w:r w:rsidRPr="00FC742F">
        <w:rPr>
          <w:rFonts w:eastAsia="Calibri"/>
          <w:u w:val="single"/>
        </w:rPr>
        <w:t>Individual freedom continues to shrink —through decrees, surveillance cameras, metal detectors, cable television</w:t>
      </w:r>
      <w:r w:rsidRPr="00FC742F">
        <w:rPr>
          <w:rFonts w:eastAsia="Calibri"/>
          <w:sz w:val="16"/>
        </w:rPr>
        <w:t xml:space="preserve"> (Sanchís, 2025), </w:t>
      </w:r>
      <w:r w:rsidRPr="00FC742F">
        <w:rPr>
          <w:rFonts w:eastAsia="Calibri"/>
          <w:u w:val="single"/>
        </w:rPr>
        <w:t>social media</w:t>
      </w:r>
      <w:r w:rsidRPr="00FC742F">
        <w:rPr>
          <w:rFonts w:eastAsia="Calibri"/>
          <w:sz w:val="16"/>
        </w:rPr>
        <w:t xml:space="preserve"> (Conde, 2024), </w:t>
      </w:r>
      <w:r w:rsidRPr="00FC742F">
        <w:rPr>
          <w:rFonts w:eastAsia="Calibri"/>
          <w:u w:val="single"/>
        </w:rPr>
        <w:t>satellites, induced fear, phantom terrorists.</w:t>
      </w:r>
      <w:r w:rsidRPr="00FC742F">
        <w:rPr>
          <w:rFonts w:eastAsia="Calibri"/>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2ECB692B" w14:textId="77777777" w:rsidR="009A647C" w:rsidRPr="00FC742F" w:rsidRDefault="009A647C" w:rsidP="009A647C">
      <w:pPr>
        <w:rPr>
          <w:rFonts w:eastAsia="Calibri"/>
          <w:sz w:val="16"/>
        </w:rPr>
      </w:pPr>
      <w:r w:rsidRPr="00FC742F">
        <w:rPr>
          <w:rFonts w:eastAsia="Calibri"/>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FC742F">
        <w:rPr>
          <w:rFonts w:eastAsia="Calibri"/>
          <w:u w:val="single"/>
        </w:rPr>
        <w:t>Many people today, faced with an economic and social model hurtling toward the greatest human and ecological catastrophe in history, continue to ask what steps should be taken to prevent it, how we might fix this or that</w:t>
      </w:r>
      <w:r w:rsidRPr="00FC742F">
        <w:rPr>
          <w:rFonts w:eastAsia="Calibri"/>
          <w:sz w:val="16"/>
        </w:rPr>
        <w:t xml:space="preserve"> —</w:t>
      </w:r>
      <w:r w:rsidRPr="00FC742F">
        <w:rPr>
          <w:rFonts w:eastAsia="Calibri"/>
          <w:u w:val="single"/>
        </w:rPr>
        <w:t>when the only truly urgent priority is to get out of the burning house that is neoliberalism</w:t>
      </w:r>
      <w:r w:rsidRPr="00FC742F">
        <w:rPr>
          <w:rFonts w:eastAsia="Calibri"/>
          <w:sz w:val="16"/>
        </w:rPr>
        <w:t xml:space="preserve"> (Fisher, 2020).</w:t>
      </w:r>
    </w:p>
    <w:p w14:paraId="4C8E558F" w14:textId="77777777" w:rsidR="009A647C" w:rsidRPr="00FC742F" w:rsidRDefault="009A647C" w:rsidP="009A647C">
      <w:pPr>
        <w:keepNext/>
        <w:keepLines/>
        <w:spacing w:before="40" w:after="0"/>
        <w:outlineLvl w:val="3"/>
        <w:rPr>
          <w:rFonts w:eastAsia="MS Gothic" w:cs="Times New Roman"/>
          <w:b/>
          <w:iCs/>
          <w:sz w:val="26"/>
        </w:rPr>
      </w:pPr>
      <w:r w:rsidRPr="00FC742F">
        <w:rPr>
          <w:rFonts w:eastAsia="MS Gothic" w:cs="Times New Roman"/>
          <w:b/>
          <w:iCs/>
          <w:sz w:val="26"/>
        </w:rPr>
        <w:t xml:space="preserve">Capitalism causes extinction and controls every impact </w:t>
      </w:r>
    </w:p>
    <w:p w14:paraId="0B753EF8" w14:textId="77777777" w:rsidR="009A647C" w:rsidRPr="00FC742F" w:rsidRDefault="009A647C" w:rsidP="009A647C">
      <w:pPr>
        <w:rPr>
          <w:rFonts w:eastAsia="Calibri"/>
        </w:rPr>
      </w:pPr>
      <w:r w:rsidRPr="00FC742F">
        <w:rPr>
          <w:rFonts w:eastAsia="Calibri"/>
          <w:b/>
          <w:bCs/>
        </w:rPr>
        <w:t>Bieler 25</w:t>
      </w:r>
      <w:r w:rsidRPr="00FC742F">
        <w:rPr>
          <w:rFonts w:eastAsia="Calibri"/>
        </w:rPr>
        <w:t xml:space="preserve"> (Andreas Bieler - professor of political economy at the University of Nottingham and the co-director of the independent Centre for the Study of Social and Global Justice. “Confronting multiple global crises: a political economy approachfor the twenty-first century.” </w:t>
      </w:r>
      <w:r w:rsidRPr="00FC742F">
        <w:rPr>
          <w:rFonts w:eastAsia="Calibri"/>
          <w:i/>
          <w:iCs/>
        </w:rPr>
        <w:t>Globalizations</w:t>
      </w:r>
      <w:r w:rsidRPr="00FC742F">
        <w:rPr>
          <w:rFonts w:eastAsia="Calibri"/>
        </w:rPr>
        <w:t>, 2025, https://doi.org/10.1080/14747731.2025.2453300, Accessed 8/1/25, JCP – JMoore)</w:t>
      </w:r>
    </w:p>
    <w:p w14:paraId="2BFD78C7" w14:textId="77777777" w:rsidR="009A647C" w:rsidRPr="00FC742F" w:rsidRDefault="009A647C" w:rsidP="009A647C">
      <w:pPr>
        <w:rPr>
          <w:rFonts w:eastAsia="Calibri"/>
          <w:sz w:val="16"/>
        </w:rPr>
      </w:pPr>
      <w:r w:rsidRPr="00FC742F">
        <w:rPr>
          <w:rFonts w:eastAsia="Calibri"/>
          <w:highlight w:val="cyan"/>
          <w:u w:val="single"/>
        </w:rPr>
        <w:t>We are confronting several existential</w:t>
      </w:r>
      <w:r w:rsidRPr="00FC742F">
        <w:rPr>
          <w:rFonts w:eastAsia="Calibri"/>
          <w:u w:val="single"/>
        </w:rPr>
        <w:t xml:space="preserve">, overlapping </w:t>
      </w:r>
      <w:r w:rsidRPr="00FC742F">
        <w:rPr>
          <w:rFonts w:eastAsia="Calibri"/>
          <w:highlight w:val="cyan"/>
          <w:u w:val="single"/>
        </w:rPr>
        <w:t>crises</w:t>
      </w:r>
      <w:r w:rsidRPr="00FC742F">
        <w:rPr>
          <w:rFonts w:eastAsia="Calibri"/>
          <w:sz w:val="16"/>
        </w:rPr>
        <w:t xml:space="preserve"> (Gills, Citation2010 and Citation2020). The </w:t>
      </w:r>
      <w:r w:rsidRPr="00FC742F">
        <w:rPr>
          <w:rFonts w:eastAsia="Calibri"/>
          <w:u w:val="single"/>
        </w:rPr>
        <w:t xml:space="preserve">post-pandemic </w:t>
      </w:r>
      <w:r w:rsidRPr="00FC742F">
        <w:rPr>
          <w:rFonts w:eastAsia="Calibri"/>
          <w:highlight w:val="cyan"/>
          <w:u w:val="single"/>
        </w:rPr>
        <w:t>global political economy</w:t>
      </w:r>
      <w:r w:rsidRPr="00FC742F">
        <w:rPr>
          <w:rFonts w:eastAsia="Calibri"/>
          <w:u w:val="single"/>
        </w:rPr>
        <w:t xml:space="preserve"> is </w:t>
      </w:r>
      <w:r w:rsidRPr="00FC742F">
        <w:rPr>
          <w:rFonts w:eastAsia="Calibri"/>
          <w:highlight w:val="cyan"/>
          <w:u w:val="single"/>
        </w:rPr>
        <w:t>characterized by</w:t>
      </w:r>
      <w:r w:rsidRPr="00FC742F">
        <w:rPr>
          <w:rFonts w:eastAsia="Calibri"/>
          <w:u w:val="single"/>
        </w:rPr>
        <w:t xml:space="preserve"> rising unevenness and </w:t>
      </w:r>
      <w:r w:rsidRPr="00FC742F">
        <w:rPr>
          <w:rFonts w:eastAsia="Calibri"/>
          <w:highlight w:val="cyan"/>
          <w:u w:val="single"/>
        </w:rPr>
        <w:t>mounting inequality</w:t>
      </w:r>
      <w:r w:rsidRPr="00FC742F">
        <w:rPr>
          <w:rFonts w:eastAsia="Calibri"/>
          <w:sz w:val="16"/>
        </w:rPr>
        <w:t xml:space="preserve">. While the </w:t>
      </w:r>
      <w:r w:rsidRPr="00FC742F">
        <w:rPr>
          <w:rFonts w:eastAsia="Calibri"/>
          <w:u w:val="single"/>
        </w:rPr>
        <w:t>one per cent</w:t>
      </w:r>
      <w:r w:rsidRPr="00FC742F">
        <w:rPr>
          <w:rFonts w:eastAsia="Calibri"/>
          <w:sz w:val="16"/>
        </w:rPr>
        <w:t xml:space="preserve"> richest people ‘have </w:t>
      </w:r>
      <w:r w:rsidRPr="00FC742F">
        <w:rPr>
          <w:rFonts w:eastAsia="Calibri"/>
          <w:u w:val="single"/>
        </w:rPr>
        <w:t>captured</w:t>
      </w:r>
      <w:r w:rsidRPr="00FC742F">
        <w:rPr>
          <w:rFonts w:eastAsia="Calibri"/>
          <w:sz w:val="16"/>
        </w:rPr>
        <w:t xml:space="preserve"> almost </w:t>
      </w:r>
      <w:r w:rsidRPr="00FC742F">
        <w:rPr>
          <w:rFonts w:eastAsia="Calibri"/>
          <w:u w:val="single"/>
        </w:rPr>
        <w:t>two-thirds of all new wealth’ since 2020</w:t>
      </w:r>
      <w:r w:rsidRPr="00FC742F">
        <w:rPr>
          <w:rFonts w:eastAsia="Calibri"/>
          <w:sz w:val="16"/>
        </w:rPr>
        <w:t xml:space="preserve"> and </w:t>
      </w:r>
      <w:r w:rsidRPr="00FC742F">
        <w:rPr>
          <w:rFonts w:eastAsia="Calibri"/>
          <w:u w:val="single"/>
        </w:rPr>
        <w:t>especially food and energy corporations</w:t>
      </w:r>
      <w:r w:rsidRPr="00FC742F">
        <w:rPr>
          <w:rFonts w:eastAsia="Calibri"/>
          <w:sz w:val="16"/>
        </w:rPr>
        <w:t xml:space="preserve"> ‘more than doubled their profits in 2022’, ‘</w:t>
      </w:r>
      <w:r w:rsidRPr="00FC742F">
        <w:rPr>
          <w:rFonts w:eastAsia="Calibri"/>
          <w:highlight w:val="cyan"/>
          <w:u w:val="single"/>
        </w:rPr>
        <w:t>poverty</w:t>
      </w:r>
      <w:r w:rsidRPr="00FC742F">
        <w:rPr>
          <w:rFonts w:eastAsia="Calibri"/>
          <w:sz w:val="16"/>
        </w:rPr>
        <w:t xml:space="preserve"> has </w:t>
      </w:r>
      <w:r w:rsidRPr="00FC742F">
        <w:rPr>
          <w:rFonts w:eastAsia="Calibri"/>
          <w:u w:val="single"/>
        </w:rPr>
        <w:t>increased</w:t>
      </w:r>
      <w:r w:rsidRPr="00FC742F">
        <w:rPr>
          <w:rFonts w:eastAsia="Calibri"/>
          <w:sz w:val="16"/>
        </w:rPr>
        <w:t xml:space="preserve"> for the first time in 25 years’ (Oxfam, Citation2023, p. 7). As William Robinson points out, </w:t>
      </w:r>
      <w:r w:rsidRPr="00FC742F">
        <w:rPr>
          <w:rFonts w:eastAsia="Calibri"/>
          <w:u w:val="single"/>
        </w:rPr>
        <w:t xml:space="preserve">the global political economy is </w:t>
      </w:r>
      <w:r w:rsidRPr="00FC742F">
        <w:rPr>
          <w:rFonts w:eastAsia="Calibri"/>
          <w:highlight w:val="cyan"/>
          <w:u w:val="single"/>
        </w:rPr>
        <w:t>gripped by a crisis of overaccumulatio</w:t>
      </w:r>
      <w:r w:rsidRPr="00FC742F">
        <w:rPr>
          <w:rFonts w:eastAsia="Calibri"/>
          <w:sz w:val="16"/>
          <w:highlight w:val="cyan"/>
        </w:rPr>
        <w:t>n</w:t>
      </w:r>
      <w:r w:rsidRPr="00FC742F">
        <w:rPr>
          <w:rFonts w:eastAsia="Calibri"/>
          <w:sz w:val="16"/>
        </w:rPr>
        <w:t xml:space="preserve">, in which </w:t>
      </w:r>
      <w:r w:rsidRPr="00FC742F">
        <w:rPr>
          <w:rFonts w:eastAsia="Calibri"/>
          <w:u w:val="single"/>
        </w:rPr>
        <w:t>accumulated surplus value is increasingly unable to find profitable investment opportunities</w:t>
      </w:r>
      <w:r w:rsidRPr="00FC742F">
        <w:rPr>
          <w:rFonts w:eastAsia="Calibri"/>
          <w:sz w:val="16"/>
        </w:rPr>
        <w:t xml:space="preserve">. </w:t>
      </w:r>
      <w:r w:rsidRPr="00FC742F">
        <w:rPr>
          <w:rFonts w:eastAsia="Calibri"/>
          <w:u w:val="single"/>
        </w:rPr>
        <w:t>Surplus capital and surplus labour can no longer be brought together in a profitable way</w:t>
      </w:r>
      <w:r w:rsidRPr="00FC742F">
        <w:rPr>
          <w:rFonts w:eastAsia="Calibri"/>
          <w:sz w:val="16"/>
        </w:rPr>
        <w:t xml:space="preserve"> (Robinson, Citation2022, pp. 16–17). </w:t>
      </w:r>
      <w:r w:rsidRPr="00FC742F">
        <w:rPr>
          <w:rFonts w:eastAsia="Calibri"/>
          <w:u w:val="single"/>
        </w:rPr>
        <w:t>This</w:t>
      </w:r>
      <w:r w:rsidRPr="00FC742F">
        <w:rPr>
          <w:rFonts w:eastAsia="Calibri"/>
          <w:sz w:val="16"/>
        </w:rPr>
        <w:t xml:space="preserve"> has </w:t>
      </w:r>
      <w:r w:rsidRPr="00FC742F">
        <w:rPr>
          <w:rFonts w:eastAsia="Calibri"/>
          <w:highlight w:val="cyan"/>
          <w:u w:val="single"/>
        </w:rPr>
        <w:t>intensified geo-political rivalries,</w:t>
      </w:r>
      <w:r w:rsidRPr="00FC742F">
        <w:rPr>
          <w:rFonts w:eastAsia="Calibri"/>
          <w:u w:val="single"/>
        </w:rPr>
        <w:t xml:space="preserve"> </w:t>
      </w:r>
      <w:r w:rsidRPr="00FC742F">
        <w:rPr>
          <w:rFonts w:eastAsia="Calibri"/>
          <w:highlight w:val="cyan"/>
          <w:u w:val="single"/>
        </w:rPr>
        <w:t>resulting in trade wars</w:t>
      </w:r>
      <w:r w:rsidRPr="00FC742F">
        <w:rPr>
          <w:rFonts w:eastAsia="Calibri"/>
          <w:sz w:val="16"/>
        </w:rPr>
        <w:t xml:space="preserve"> such as those </w:t>
      </w:r>
      <w:r w:rsidRPr="00FC742F">
        <w:rPr>
          <w:rFonts w:eastAsia="Calibri"/>
          <w:u w:val="single"/>
        </w:rPr>
        <w:t>between</w:t>
      </w:r>
      <w:r w:rsidRPr="00FC742F">
        <w:rPr>
          <w:rFonts w:eastAsia="Calibri"/>
          <w:sz w:val="16"/>
        </w:rPr>
        <w:t xml:space="preserve"> the </w:t>
      </w:r>
      <w:r w:rsidRPr="00FC742F">
        <w:rPr>
          <w:rFonts w:eastAsia="Calibri"/>
          <w:u w:val="single"/>
        </w:rPr>
        <w:t>U</w:t>
      </w:r>
      <w:r w:rsidRPr="00FC742F">
        <w:rPr>
          <w:rFonts w:eastAsia="Calibri"/>
          <w:sz w:val="16"/>
        </w:rPr>
        <w:t xml:space="preserve">nited </w:t>
      </w:r>
      <w:r w:rsidRPr="00FC742F">
        <w:rPr>
          <w:rFonts w:eastAsia="Calibri"/>
          <w:u w:val="single"/>
        </w:rPr>
        <w:t>S</w:t>
      </w:r>
      <w:r w:rsidRPr="00FC742F">
        <w:rPr>
          <w:rFonts w:eastAsia="Calibri"/>
          <w:sz w:val="16"/>
        </w:rPr>
        <w:t xml:space="preserve">tates </w:t>
      </w:r>
      <w:r w:rsidRPr="00FC742F">
        <w:rPr>
          <w:rFonts w:eastAsia="Calibri"/>
          <w:u w:val="single"/>
        </w:rPr>
        <w:t>and China as well as war between Russia and Ukraine</w:t>
      </w:r>
      <w:r w:rsidRPr="00FC742F">
        <w:rPr>
          <w:rFonts w:eastAsia="Calibri"/>
          <w:sz w:val="16"/>
        </w:rPr>
        <w:t xml:space="preserve"> against the background of wider tensions between Russia and NATO/EU (Bieler &amp; Morton, Citation2024a). </w:t>
      </w:r>
      <w:r w:rsidRPr="00FC742F">
        <w:rPr>
          <w:rFonts w:eastAsia="Calibri"/>
          <w:u w:val="single"/>
        </w:rPr>
        <w:t>Gaza and</w:t>
      </w:r>
      <w:r w:rsidRPr="00FC742F">
        <w:rPr>
          <w:rFonts w:eastAsia="Calibri"/>
          <w:sz w:val="16"/>
        </w:rPr>
        <w:t xml:space="preserve"> the </w:t>
      </w:r>
      <w:r w:rsidRPr="00FC742F">
        <w:rPr>
          <w:rFonts w:eastAsia="Calibri"/>
          <w:highlight w:val="cyan"/>
          <w:u w:val="single"/>
        </w:rPr>
        <w:t>genocide</w:t>
      </w:r>
      <w:r w:rsidRPr="00FC742F">
        <w:rPr>
          <w:rFonts w:eastAsia="Calibri"/>
          <w:u w:val="single"/>
        </w:rPr>
        <w:t xml:space="preserve"> perpetrated by Israel </w:t>
      </w:r>
      <w:r w:rsidRPr="00FC742F">
        <w:rPr>
          <w:rFonts w:eastAsia="Calibri"/>
          <w:highlight w:val="cyan"/>
          <w:u w:val="single"/>
        </w:rPr>
        <w:t>against the Palestinians</w:t>
      </w:r>
      <w:r w:rsidRPr="00FC742F">
        <w:rPr>
          <w:rFonts w:eastAsia="Calibri"/>
          <w:u w:val="single"/>
        </w:rPr>
        <w:t xml:space="preserve"> </w:t>
      </w:r>
      <w:r w:rsidRPr="00FC742F">
        <w:rPr>
          <w:rFonts w:eastAsia="Calibri"/>
          <w:highlight w:val="cyan"/>
          <w:u w:val="single"/>
        </w:rPr>
        <w:t>with the military support of</w:t>
      </w:r>
      <w:r w:rsidRPr="00FC742F">
        <w:rPr>
          <w:rFonts w:eastAsia="Calibri"/>
          <w:u w:val="single"/>
        </w:rPr>
        <w:t xml:space="preserve"> the USA</w:t>
      </w:r>
      <w:r w:rsidRPr="00FC742F">
        <w:rPr>
          <w:rFonts w:eastAsia="Calibri"/>
          <w:sz w:val="16"/>
        </w:rPr>
        <w:t xml:space="preserve">, UK, Germany </w:t>
      </w:r>
      <w:r w:rsidRPr="00FC742F">
        <w:rPr>
          <w:rFonts w:eastAsia="Calibri"/>
          <w:u w:val="single"/>
        </w:rPr>
        <w:t>and</w:t>
      </w:r>
      <w:r w:rsidRPr="00FC742F">
        <w:rPr>
          <w:rFonts w:eastAsia="Calibri"/>
          <w:sz w:val="16"/>
        </w:rPr>
        <w:t xml:space="preserve"> other </w:t>
      </w:r>
      <w:r w:rsidRPr="00FC742F">
        <w:rPr>
          <w:rFonts w:eastAsia="Calibri"/>
          <w:highlight w:val="cyan"/>
          <w:u w:val="single"/>
        </w:rPr>
        <w:t>Western countries presents ‘a</w:t>
      </w:r>
      <w:r w:rsidRPr="00FC742F">
        <w:rPr>
          <w:rFonts w:eastAsia="Calibri"/>
          <w:u w:val="single"/>
        </w:rPr>
        <w:t xml:space="preserve"> Ghastly Window into the </w:t>
      </w:r>
      <w:r w:rsidRPr="00FC742F">
        <w:rPr>
          <w:rFonts w:eastAsia="Calibri"/>
          <w:highlight w:val="cyan"/>
          <w:u w:val="single"/>
        </w:rPr>
        <w:t>Crisis of Global Capitalism’</w:t>
      </w:r>
      <w:r w:rsidRPr="00FC742F">
        <w:rPr>
          <w:rFonts w:eastAsia="Calibri"/>
          <w:u w:val="single"/>
        </w:rPr>
        <w:t xml:space="preserve"> </w:t>
      </w:r>
      <w:r w:rsidRPr="00FC742F">
        <w:rPr>
          <w:rFonts w:eastAsia="Calibri"/>
          <w:sz w:val="16"/>
        </w:rPr>
        <w:t xml:space="preserve">(Robinson and Nguyen, Citation2024). Moreover, we are facing a crisis of global labour relations, in which </w:t>
      </w:r>
      <w:r w:rsidRPr="00FC742F">
        <w:rPr>
          <w:rFonts w:eastAsia="Calibri"/>
          <w:u w:val="single"/>
        </w:rPr>
        <w:t>employment precarity</w:t>
      </w:r>
      <w:r w:rsidRPr="00FC742F">
        <w:rPr>
          <w:rFonts w:eastAsia="Calibri"/>
          <w:sz w:val="16"/>
        </w:rPr>
        <w:t xml:space="preserve"> has </w:t>
      </w:r>
      <w:r w:rsidRPr="00FC742F">
        <w:rPr>
          <w:rFonts w:eastAsia="Calibri"/>
          <w:u w:val="single"/>
        </w:rPr>
        <w:t>proliferated not only in the Global South but increasingly</w:t>
      </w:r>
      <w:r w:rsidRPr="00FC742F">
        <w:rPr>
          <w:rFonts w:eastAsia="Calibri"/>
          <w:sz w:val="16"/>
        </w:rPr>
        <w:t xml:space="preserve"> also </w:t>
      </w:r>
      <w:r w:rsidRPr="00FC742F">
        <w:rPr>
          <w:rFonts w:eastAsia="Calibri"/>
          <w:u w:val="single"/>
        </w:rPr>
        <w:t>the Global North</w:t>
      </w:r>
      <w:r w:rsidRPr="00FC742F">
        <w:rPr>
          <w:rFonts w:eastAsia="Calibri"/>
          <w:sz w:val="16"/>
        </w:rPr>
        <w:t>. According to the ILO (Citation2018), ‘</w:t>
      </w:r>
      <w:r w:rsidRPr="00FC742F">
        <w:rPr>
          <w:rFonts w:eastAsia="Calibri"/>
          <w:u w:val="single"/>
        </w:rPr>
        <w:t xml:space="preserve">two billion workers </w:t>
      </w:r>
      <w:r w:rsidRPr="00FC742F">
        <w:rPr>
          <w:rFonts w:eastAsia="Calibri"/>
          <w:sz w:val="16"/>
        </w:rPr>
        <w:t xml:space="preserve">– representing 61.2 per cent of the world’s employed population – </w:t>
      </w:r>
      <w:r w:rsidRPr="00FC742F">
        <w:rPr>
          <w:rFonts w:eastAsia="Calibri"/>
          <w:u w:val="single"/>
        </w:rPr>
        <w:t>are in informal employment’</w:t>
      </w:r>
      <w:r w:rsidRPr="00FC742F">
        <w:rPr>
          <w:rFonts w:eastAsia="Calibri"/>
          <w:sz w:val="16"/>
        </w:rPr>
        <w:t xml:space="preserve">. Simultaneously, the Covid-19 pandemic has demonstrated how </w:t>
      </w:r>
      <w:r w:rsidRPr="00FC742F">
        <w:rPr>
          <w:rFonts w:eastAsia="Calibri"/>
          <w:u w:val="single"/>
        </w:rPr>
        <w:t>unequal gender relations are not confined to the workplace but affect society at large</w:t>
      </w:r>
      <w:r w:rsidRPr="00FC742F">
        <w:rPr>
          <w:rFonts w:eastAsia="Calibri"/>
          <w:sz w:val="16"/>
        </w:rPr>
        <w:t xml:space="preserve">. Melissa Johnston et al. (Citation2023), for example, observe a </w:t>
      </w:r>
      <w:r w:rsidRPr="00FC742F">
        <w:rPr>
          <w:rFonts w:eastAsia="Calibri"/>
          <w:u w:val="single"/>
        </w:rPr>
        <w:t>‘patriarchal reset’</w:t>
      </w:r>
      <w:r w:rsidRPr="00FC742F">
        <w:rPr>
          <w:rFonts w:eastAsia="Calibri"/>
          <w:sz w:val="16"/>
        </w:rPr>
        <w:t xml:space="preserve"> in the Asia Pacif during the pandemic, </w:t>
      </w:r>
      <w:r w:rsidRPr="00FC742F">
        <w:rPr>
          <w:rFonts w:eastAsia="Calibri"/>
          <w:u w:val="single"/>
        </w:rPr>
        <w:t>marked</w:t>
      </w:r>
      <w:r w:rsidRPr="00FC742F">
        <w:rPr>
          <w:rFonts w:eastAsia="Calibri"/>
          <w:sz w:val="16"/>
        </w:rPr>
        <w:t xml:space="preserve"> by an </w:t>
      </w:r>
      <w:r w:rsidRPr="00FC742F">
        <w:rPr>
          <w:rFonts w:eastAsia="Calibri"/>
          <w:u w:val="single"/>
        </w:rPr>
        <w:t>increase in gender-based violence and</w:t>
      </w:r>
      <w:r w:rsidRPr="00FC742F">
        <w:rPr>
          <w:rFonts w:eastAsia="Calibri"/>
          <w:sz w:val="16"/>
        </w:rPr>
        <w:t xml:space="preserve"> a </w:t>
      </w:r>
      <w:r w:rsidRPr="00FC742F">
        <w:rPr>
          <w:rFonts w:eastAsia="Calibri"/>
          <w:u w:val="single"/>
        </w:rPr>
        <w:t>decline in domestic violence service provision</w:t>
      </w:r>
      <w:r w:rsidRPr="00FC742F">
        <w:rPr>
          <w:rFonts w:eastAsia="Calibri"/>
          <w:sz w:val="16"/>
        </w:rPr>
        <w:t xml:space="preserve"> as reported by women’s rights organizations, all within a setting of patriarchal institutions of global health governance. </w:t>
      </w:r>
      <w:r w:rsidRPr="00FC742F">
        <w:rPr>
          <w:rFonts w:eastAsia="Calibri"/>
          <w:u w:val="single"/>
        </w:rPr>
        <w:t xml:space="preserve">These </w:t>
      </w:r>
      <w:r w:rsidRPr="00FC742F">
        <w:rPr>
          <w:rFonts w:eastAsia="Calibri"/>
          <w:highlight w:val="cyan"/>
          <w:u w:val="single"/>
        </w:rPr>
        <w:t>crises</w:t>
      </w:r>
      <w:r w:rsidRPr="00FC742F">
        <w:rPr>
          <w:rFonts w:eastAsia="Calibri"/>
          <w:sz w:val="16"/>
        </w:rPr>
        <w:t xml:space="preserve">, in turn, </w:t>
      </w:r>
      <w:r w:rsidRPr="00FC742F">
        <w:rPr>
          <w:rFonts w:eastAsia="Calibri"/>
          <w:highlight w:val="cyan"/>
          <w:u w:val="single"/>
        </w:rPr>
        <w:t>are internally related to a global crisis of race relations</w:t>
      </w:r>
      <w:r w:rsidRPr="00FC742F">
        <w:rPr>
          <w:rFonts w:eastAsia="Calibri"/>
          <w:sz w:val="16"/>
        </w:rPr>
        <w:t xml:space="preserve"> expressed in widespread mobilizations around the Black Lives Matter movement. Lastly, the </w:t>
      </w:r>
      <w:r w:rsidRPr="00FC742F">
        <w:rPr>
          <w:rFonts w:eastAsia="Calibri"/>
          <w:highlight w:val="cyan"/>
          <w:u w:val="single"/>
        </w:rPr>
        <w:t>global ecological crisis</w:t>
      </w:r>
      <w:r w:rsidRPr="00FC742F">
        <w:rPr>
          <w:rFonts w:eastAsia="Calibri"/>
          <w:sz w:val="16"/>
          <w:highlight w:val="cyan"/>
        </w:rPr>
        <w:t xml:space="preserve"> </w:t>
      </w:r>
      <w:r w:rsidRPr="00FC742F">
        <w:rPr>
          <w:rFonts w:eastAsia="Calibri"/>
          <w:highlight w:val="cyan"/>
          <w:u w:val="single"/>
        </w:rPr>
        <w:t>reflected in climate change</w:t>
      </w:r>
      <w:r w:rsidRPr="00FC742F">
        <w:rPr>
          <w:rFonts w:eastAsia="Calibri"/>
          <w:u w:val="single"/>
        </w:rPr>
        <w:t xml:space="preserve">, the </w:t>
      </w:r>
      <w:r w:rsidRPr="00FC742F">
        <w:rPr>
          <w:rFonts w:eastAsia="Calibri"/>
          <w:highlight w:val="cyan"/>
          <w:u w:val="single"/>
        </w:rPr>
        <w:t>overuse of finite resources and a catastrophic decline in biodiversity</w:t>
      </w:r>
      <w:r w:rsidRPr="00FC742F">
        <w:rPr>
          <w:rFonts w:eastAsia="Calibri"/>
          <w:sz w:val="16"/>
        </w:rPr>
        <w:t xml:space="preserve"> (Hickel, Citation2020, pp. 6–16) further </w:t>
      </w:r>
      <w:r w:rsidRPr="00FC742F">
        <w:rPr>
          <w:rFonts w:eastAsia="Calibri"/>
          <w:u w:val="single"/>
        </w:rPr>
        <w:t>deepens</w:t>
      </w:r>
      <w:r w:rsidRPr="00FC742F">
        <w:rPr>
          <w:rFonts w:eastAsia="Calibri"/>
          <w:sz w:val="16"/>
        </w:rPr>
        <w:t xml:space="preserve">, and is deepened by, the </w:t>
      </w:r>
      <w:r w:rsidRPr="00FC742F">
        <w:rPr>
          <w:rFonts w:eastAsia="Calibri"/>
          <w:u w:val="single"/>
        </w:rPr>
        <w:t>other</w:t>
      </w:r>
      <w:r w:rsidRPr="00FC742F">
        <w:rPr>
          <w:rFonts w:eastAsia="Calibri"/>
          <w:sz w:val="16"/>
        </w:rPr>
        <w:t xml:space="preserve"> </w:t>
      </w:r>
      <w:r w:rsidRPr="00FC742F">
        <w:rPr>
          <w:rFonts w:eastAsia="Calibri"/>
          <w:u w:val="single"/>
        </w:rPr>
        <w:t>crises</w:t>
      </w:r>
      <w:r w:rsidRPr="00FC742F">
        <w:rPr>
          <w:rFonts w:eastAsia="Calibri"/>
          <w:sz w:val="16"/>
        </w:rPr>
        <w:t xml:space="preserve">. Ultimately, these </w:t>
      </w:r>
      <w:r w:rsidRPr="00FC742F">
        <w:rPr>
          <w:rFonts w:eastAsia="Calibri"/>
          <w:highlight w:val="cyan"/>
          <w:u w:val="single"/>
        </w:rPr>
        <w:t>overlapping</w:t>
      </w:r>
      <w:r w:rsidRPr="00FC742F">
        <w:rPr>
          <w:rFonts w:eastAsia="Calibri"/>
          <w:u w:val="single"/>
        </w:rPr>
        <w:t xml:space="preserve"> </w:t>
      </w:r>
      <w:r w:rsidRPr="00FC742F">
        <w:rPr>
          <w:rFonts w:eastAsia="Calibri"/>
          <w:highlight w:val="cyan"/>
          <w:u w:val="single"/>
        </w:rPr>
        <w:t>crises</w:t>
      </w:r>
      <w:r w:rsidRPr="00FC742F">
        <w:rPr>
          <w:rFonts w:eastAsia="Calibri"/>
          <w:u w:val="single"/>
        </w:rPr>
        <w:t xml:space="preserve"> create a perfect storm, an explosive mix </w:t>
      </w:r>
      <w:r w:rsidRPr="00FC742F">
        <w:rPr>
          <w:rFonts w:eastAsia="Calibri"/>
          <w:highlight w:val="cyan"/>
          <w:u w:val="single"/>
        </w:rPr>
        <w:t>threaten</w:t>
      </w:r>
      <w:r w:rsidRPr="00FC742F">
        <w:rPr>
          <w:rFonts w:eastAsia="Calibri"/>
          <w:u w:val="single"/>
        </w:rPr>
        <w:t xml:space="preserve">ing civilization and </w:t>
      </w:r>
      <w:r w:rsidRPr="00FC742F">
        <w:rPr>
          <w:rFonts w:eastAsia="Calibri"/>
          <w:highlight w:val="cyan"/>
          <w:u w:val="single"/>
        </w:rPr>
        <w:t>the planet</w:t>
      </w:r>
      <w:r w:rsidRPr="00FC742F">
        <w:rPr>
          <w:rFonts w:eastAsia="Calibri"/>
          <w:sz w:val="16"/>
        </w:rPr>
        <w:t xml:space="preserve"> as a whole</w:t>
      </w:r>
      <w:r w:rsidRPr="00FC742F">
        <w:rPr>
          <w:rFonts w:eastAsia="Calibri"/>
          <w:sz w:val="16"/>
          <w:highlight w:val="cyan"/>
        </w:rPr>
        <w:t>.</w:t>
      </w:r>
    </w:p>
    <w:p w14:paraId="360F251D" w14:textId="77777777" w:rsidR="009A647C" w:rsidRPr="00FC742F" w:rsidRDefault="009A647C" w:rsidP="009A647C">
      <w:pPr>
        <w:keepNext/>
        <w:keepLines/>
        <w:spacing w:before="40" w:after="0"/>
        <w:outlineLvl w:val="3"/>
        <w:rPr>
          <w:rFonts w:eastAsia="MS Gothic" w:cs="Times New Roman"/>
          <w:b/>
          <w:iCs/>
          <w:sz w:val="26"/>
        </w:rPr>
      </w:pPr>
      <w:r w:rsidRPr="00FC742F">
        <w:rPr>
          <w:rFonts w:eastAsia="MS Gothic" w:cs="Times New Roman"/>
          <w:b/>
          <w:iCs/>
          <w:sz w:val="26"/>
        </w:rPr>
        <w:t>State reform fails- the state is a tool developed to defend capitalist elites, revolution from below is the only path forward</w:t>
      </w:r>
    </w:p>
    <w:p w14:paraId="7E0F9390" w14:textId="77777777" w:rsidR="009A647C" w:rsidRPr="00FC742F" w:rsidRDefault="009A647C" w:rsidP="009A647C">
      <w:pPr>
        <w:rPr>
          <w:rFonts w:eastAsia="Calibri"/>
          <w:sz w:val="16"/>
          <w:szCs w:val="16"/>
        </w:rPr>
      </w:pPr>
      <w:r w:rsidRPr="00FC742F">
        <w:rPr>
          <w:rFonts w:eastAsia="Calibri"/>
          <w:b/>
          <w:bCs/>
        </w:rPr>
        <w:t>Bean '23 --</w:t>
      </w:r>
      <w:r w:rsidRPr="00FC742F">
        <w:rPr>
          <w:rFonts w:eastAsia="Calibri"/>
        </w:rPr>
        <w:t xml:space="preserve"> </w:t>
      </w:r>
      <w:r w:rsidRPr="00FC742F">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369CE6D6" w14:textId="77777777" w:rsidR="009A647C" w:rsidRPr="00FC742F" w:rsidRDefault="009A647C" w:rsidP="009A647C">
      <w:pPr>
        <w:rPr>
          <w:rFonts w:eastAsia="Calibri"/>
          <w:sz w:val="16"/>
        </w:rPr>
      </w:pPr>
      <w:r w:rsidRPr="00FC742F">
        <w:rPr>
          <w:rFonts w:eastAsia="Calibri"/>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3C506C65" w14:textId="77777777" w:rsidR="009A647C" w:rsidRPr="00FC742F" w:rsidRDefault="009A647C" w:rsidP="009A647C">
      <w:pPr>
        <w:rPr>
          <w:rFonts w:eastAsia="Calibri"/>
          <w:sz w:val="16"/>
        </w:rPr>
      </w:pPr>
      <w:r w:rsidRPr="00FC742F">
        <w:rPr>
          <w:rFonts w:eastAsia="Calibri"/>
          <w:sz w:val="16"/>
        </w:rPr>
        <w:t xml:space="preserve">The instrumentalist theory—as pointed out by radical sociologist Fred Block—misses two key features of the state.4 The first is that even though it does serve as a tool for class rule, it must appear as if it doesn’t. The </w:t>
      </w:r>
      <w:r w:rsidRPr="00FC742F">
        <w:rPr>
          <w:rFonts w:eastAsia="Calibri"/>
          <w:u w:val="single"/>
        </w:rPr>
        <w:t>fact that the bourgeois state “appears” as a neutral intermediary between social groups and classes allows it to play an important ideological function</w:t>
      </w:r>
      <w:r w:rsidRPr="00FC742F">
        <w:rPr>
          <w:rFonts w:eastAsia="Calibri"/>
          <w:sz w:val="16"/>
        </w:rPr>
        <w:t>. ​​The “</w:t>
      </w:r>
      <w:r w:rsidRPr="00FC742F">
        <w:rPr>
          <w:rFonts w:eastAsia="Calibri"/>
          <w:highlight w:val="cyan"/>
          <w:u w:val="single"/>
        </w:rPr>
        <w:t>neutral” appearance of</w:t>
      </w:r>
      <w:r w:rsidRPr="00FC742F">
        <w:rPr>
          <w:rFonts w:eastAsia="Calibri"/>
          <w:u w:val="single"/>
        </w:rPr>
        <w:t xml:space="preserve"> the </w:t>
      </w:r>
      <w:r w:rsidRPr="00FC742F">
        <w:rPr>
          <w:rFonts w:eastAsia="Calibri"/>
          <w:highlight w:val="cyan"/>
          <w:u w:val="single"/>
        </w:rPr>
        <w:t>capitalist state is rooted in capitalist social relations</w:t>
      </w:r>
      <w:r w:rsidRPr="00FC742F">
        <w:rPr>
          <w:rFonts w:eastAsia="Calibri"/>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745B318F" w14:textId="77777777" w:rsidR="009A647C" w:rsidRPr="00FC742F" w:rsidRDefault="009A647C" w:rsidP="009A647C">
      <w:pPr>
        <w:rPr>
          <w:rFonts w:eastAsia="Calibri"/>
          <w:sz w:val="16"/>
        </w:rPr>
      </w:pPr>
      <w:r w:rsidRPr="00FC742F">
        <w:rPr>
          <w:rFonts w:eastAsia="Calibri"/>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6989371A" w14:textId="77777777" w:rsidR="009A647C" w:rsidRPr="00FC742F" w:rsidRDefault="009A647C" w:rsidP="009A647C">
      <w:pPr>
        <w:rPr>
          <w:rFonts w:eastAsia="Calibri"/>
          <w:sz w:val="16"/>
        </w:rPr>
      </w:pPr>
      <w:r w:rsidRPr="00FC742F">
        <w:rPr>
          <w:rFonts w:eastAsia="Calibri"/>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5013DFE6" w14:textId="77777777" w:rsidR="009A647C" w:rsidRPr="00FC742F" w:rsidRDefault="009A647C" w:rsidP="009A647C">
      <w:pPr>
        <w:rPr>
          <w:rFonts w:eastAsia="Calibri"/>
          <w:sz w:val="16"/>
        </w:rPr>
      </w:pPr>
      <w:r w:rsidRPr="00FC742F">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FC742F">
        <w:rPr>
          <w:rFonts w:eastAsia="Calibri"/>
          <w:sz w:val="16"/>
          <w:szCs w:val="16"/>
        </w:rPr>
        <w:t>fear of insurrection</w:t>
      </w:r>
      <w:r w:rsidRPr="00FC742F">
        <w:rPr>
          <w:rFonts w:eastAsia="Calibri"/>
          <w:sz w:val="16"/>
        </w:rPr>
        <w:t>), or to ensure social reproduction (like making sure that there is a supply of workers able to carry out work).7</w:t>
      </w:r>
    </w:p>
    <w:p w14:paraId="25815346" w14:textId="77777777" w:rsidR="009A647C" w:rsidRPr="00FC742F" w:rsidRDefault="009A647C" w:rsidP="009A647C">
      <w:pPr>
        <w:rPr>
          <w:rFonts w:eastAsia="Calibri"/>
          <w:sz w:val="16"/>
        </w:rPr>
      </w:pPr>
      <w:r w:rsidRPr="00FC742F">
        <w:rPr>
          <w:rFonts w:eastAsia="Calibri"/>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6D645A4D" w14:textId="77777777" w:rsidR="009A647C" w:rsidRPr="00FC742F" w:rsidRDefault="009A647C" w:rsidP="009A647C">
      <w:pPr>
        <w:rPr>
          <w:rFonts w:eastAsia="Calibri"/>
          <w:sz w:val="16"/>
        </w:rPr>
      </w:pPr>
      <w:r w:rsidRPr="00FC742F">
        <w:rPr>
          <w:rFonts w:eastAsia="Calibri"/>
          <w:sz w:val="16"/>
        </w:rPr>
        <w:t xml:space="preserve">As such, the </w:t>
      </w:r>
      <w:r w:rsidRPr="00FC742F">
        <w:rPr>
          <w:rFonts w:eastAsia="Calibri"/>
          <w:highlight w:val="cyan"/>
          <w:u w:val="single"/>
        </w:rPr>
        <w:t>state is</w:t>
      </w:r>
      <w:r w:rsidRPr="00FC742F">
        <w:rPr>
          <w:rFonts w:eastAsia="Calibri"/>
          <w:u w:val="single"/>
        </w:rPr>
        <w:t xml:space="preserve"> the </w:t>
      </w:r>
      <w:r w:rsidRPr="00FC742F">
        <w:rPr>
          <w:rFonts w:eastAsia="Calibri"/>
          <w:highlight w:val="cyan"/>
          <w:u w:val="single"/>
        </w:rPr>
        <w:t>organized means by which</w:t>
      </w:r>
      <w:r w:rsidRPr="00FC742F">
        <w:rPr>
          <w:rFonts w:eastAsia="Calibri"/>
          <w:u w:val="single"/>
        </w:rPr>
        <w:t xml:space="preserve"> the </w:t>
      </w:r>
      <w:r w:rsidRPr="00FC742F">
        <w:rPr>
          <w:rFonts w:eastAsia="Calibri"/>
          <w:highlight w:val="cyan"/>
          <w:u w:val="single"/>
        </w:rPr>
        <w:t>capitalist class formulates and pursues</w:t>
      </w:r>
      <w:r w:rsidRPr="00FC742F">
        <w:rPr>
          <w:rFonts w:eastAsia="Calibri"/>
          <w:u w:val="single"/>
        </w:rPr>
        <w:t xml:space="preserve"> its </w:t>
      </w:r>
      <w:r w:rsidRPr="00FC742F">
        <w:rPr>
          <w:rFonts w:eastAsia="Calibri"/>
          <w:highlight w:val="cyan"/>
          <w:u w:val="single"/>
        </w:rPr>
        <w:t>interests as a class</w:t>
      </w:r>
      <w:r w:rsidRPr="00FC742F">
        <w:rPr>
          <w:rFonts w:eastAsia="Calibri"/>
          <w:sz w:val="16"/>
        </w:rPr>
        <w:t xml:space="preserve">, including by arbitrating conflicts within the class. In still other words: </w:t>
      </w:r>
      <w:r w:rsidRPr="00FC742F">
        <w:rPr>
          <w:rFonts w:eastAsia="Calibri"/>
          <w:u w:val="single"/>
        </w:rPr>
        <w:t>the state is the way that members of the ruling class gain collective agency as a class</w:t>
      </w:r>
      <w:r w:rsidRPr="00FC742F">
        <w:rPr>
          <w:rFonts w:eastAsia="Calibri"/>
          <w:sz w:val="16"/>
        </w:rPr>
        <w:t>.</w:t>
      </w:r>
    </w:p>
    <w:p w14:paraId="3DE92CD1" w14:textId="77777777" w:rsidR="009A647C" w:rsidRPr="00FC742F" w:rsidRDefault="009A647C" w:rsidP="009A647C">
      <w:pPr>
        <w:rPr>
          <w:rFonts w:eastAsia="Calibri"/>
          <w:sz w:val="16"/>
        </w:rPr>
      </w:pPr>
      <w:r w:rsidRPr="00FC742F">
        <w:rPr>
          <w:rFonts w:eastAsia="Calibri"/>
          <w:sz w:val="16"/>
        </w:rPr>
        <w:t xml:space="preserve">State managers play a central role in this expression. Yet they may also develop their own special interests. Some </w:t>
      </w:r>
      <w:r w:rsidRPr="00FC742F">
        <w:rPr>
          <w:rFonts w:eastAsia="Calibri"/>
          <w:highlight w:val="cyan"/>
          <w:u w:val="single"/>
        </w:rPr>
        <w:t>reformists</w:t>
      </w:r>
      <w:r w:rsidRPr="00FC742F">
        <w:rPr>
          <w:rFonts w:eastAsia="Calibri"/>
          <w:sz w:val="16"/>
        </w:rPr>
        <w:t xml:space="preserve"> use this critique of crude instrumentalism to </w:t>
      </w:r>
      <w:r w:rsidRPr="00FC742F">
        <w:rPr>
          <w:rFonts w:eastAsia="Calibri"/>
          <w:highlight w:val="cyan"/>
          <w:u w:val="single"/>
        </w:rPr>
        <w:t>suggest</w:t>
      </w:r>
      <w:r w:rsidRPr="00FC742F">
        <w:rPr>
          <w:rFonts w:eastAsia="Calibri"/>
          <w:u w:val="single"/>
        </w:rPr>
        <w:t xml:space="preserve"> that </w:t>
      </w:r>
      <w:r w:rsidRPr="00FC742F">
        <w:rPr>
          <w:rFonts w:eastAsia="Calibri"/>
          <w:highlight w:val="cyan"/>
          <w:u w:val="single"/>
        </w:rPr>
        <w:t>since</w:t>
      </w:r>
      <w:r w:rsidRPr="00FC742F">
        <w:rPr>
          <w:rFonts w:eastAsia="Calibri"/>
          <w:u w:val="single"/>
        </w:rPr>
        <w:t xml:space="preserve"> there are </w:t>
      </w:r>
      <w:r w:rsidRPr="00FC742F">
        <w:rPr>
          <w:rFonts w:eastAsia="Calibri"/>
          <w:highlight w:val="cyan"/>
          <w:u w:val="single"/>
        </w:rPr>
        <w:t>divisions in</w:t>
      </w:r>
      <w:r w:rsidRPr="00FC742F">
        <w:rPr>
          <w:rFonts w:eastAsia="Calibri"/>
          <w:u w:val="single"/>
        </w:rPr>
        <w:t xml:space="preserve"> a </w:t>
      </w:r>
      <w:r w:rsidRPr="00FC742F">
        <w:rPr>
          <w:rFonts w:eastAsia="Calibri"/>
          <w:highlight w:val="cyan"/>
          <w:u w:val="single"/>
        </w:rPr>
        <w:t>capitalist class</w:t>
      </w:r>
      <w:r w:rsidRPr="00FC742F">
        <w:rPr>
          <w:rFonts w:eastAsia="Calibri"/>
          <w:u w:val="single"/>
        </w:rPr>
        <w:t>, and since the state is not simply their tool</w:t>
      </w:r>
      <w:r w:rsidRPr="00FC742F">
        <w:rPr>
          <w:rFonts w:eastAsia="Calibri"/>
          <w:sz w:val="16"/>
        </w:rPr>
        <w:t xml:space="preserve">, </w:t>
      </w:r>
      <w:r w:rsidRPr="00FC742F">
        <w:rPr>
          <w:rFonts w:eastAsia="Calibri"/>
          <w:highlight w:val="cyan"/>
          <w:u w:val="single"/>
        </w:rPr>
        <w:t>working people can</w:t>
      </w:r>
      <w:r w:rsidRPr="00FC742F">
        <w:rPr>
          <w:rFonts w:eastAsia="Calibri"/>
          <w:u w:val="single"/>
        </w:rPr>
        <w:t xml:space="preserve"> simply </w:t>
      </w:r>
      <w:r w:rsidRPr="00FC742F">
        <w:rPr>
          <w:rFonts w:eastAsia="Calibri"/>
          <w:highlight w:val="cyan"/>
          <w:u w:val="single"/>
        </w:rPr>
        <w:t>grab hold of the state and use it</w:t>
      </w:r>
      <w:r w:rsidRPr="00FC742F">
        <w:rPr>
          <w:rFonts w:eastAsia="Calibri"/>
          <w:sz w:val="16"/>
        </w:rPr>
        <w:t xml:space="preserve"> for our purposes </w:t>
      </w:r>
      <w:r w:rsidRPr="00FC742F">
        <w:rPr>
          <w:rFonts w:eastAsia="Calibri"/>
          <w:u w:val="single"/>
        </w:rPr>
        <w:t>to carry out a socialist transition</w:t>
      </w:r>
      <w:r w:rsidRPr="00FC742F">
        <w:rPr>
          <w:rFonts w:eastAsia="Calibri"/>
          <w:sz w:val="16"/>
        </w:rPr>
        <w:t xml:space="preserve">. I will return to this point, but one thing to note is that </w:t>
      </w:r>
      <w:r w:rsidRPr="00FC742F">
        <w:rPr>
          <w:rFonts w:eastAsia="Calibri"/>
          <w:u w:val="single"/>
        </w:rPr>
        <w:t>this position just replicates the view of the state as an instrument</w:t>
      </w:r>
      <w:r w:rsidRPr="00FC742F">
        <w:rPr>
          <w:rFonts w:eastAsia="Calibri"/>
          <w:sz w:val="16"/>
        </w:rPr>
        <w:t xml:space="preserve">, this time to be wielded from our side, as </w:t>
      </w:r>
      <w:r w:rsidRPr="00FC742F">
        <w:rPr>
          <w:rFonts w:eastAsia="Calibri"/>
          <w:u w:val="single"/>
        </w:rPr>
        <w:t>opposed to</w:t>
      </w:r>
      <w:r w:rsidRPr="00FC742F">
        <w:rPr>
          <w:rFonts w:eastAsia="Calibri"/>
          <w:sz w:val="16"/>
        </w:rPr>
        <w:t xml:space="preserve"> the </w:t>
      </w:r>
      <w:r w:rsidRPr="00FC742F">
        <w:rPr>
          <w:rFonts w:eastAsia="Calibri"/>
          <w:highlight w:val="cyan"/>
          <w:u w:val="single"/>
        </w:rPr>
        <w:t>structural analysis</w:t>
      </w:r>
      <w:r w:rsidRPr="00FC742F">
        <w:rPr>
          <w:rFonts w:eastAsia="Calibri"/>
          <w:u w:val="single"/>
        </w:rPr>
        <w:t xml:space="preserve"> that </w:t>
      </w:r>
      <w:r w:rsidRPr="00FC742F">
        <w:rPr>
          <w:rFonts w:eastAsia="Calibri"/>
          <w:highlight w:val="cyan"/>
          <w:u w:val="single"/>
        </w:rPr>
        <w:t>shows</w:t>
      </w:r>
      <w:r w:rsidRPr="00FC742F">
        <w:rPr>
          <w:rFonts w:eastAsia="Calibri"/>
          <w:u w:val="single"/>
        </w:rPr>
        <w:t xml:space="preserve"> why the </w:t>
      </w:r>
      <w:r w:rsidRPr="00FC742F">
        <w:rPr>
          <w:rFonts w:eastAsia="Calibri"/>
          <w:highlight w:val="cyan"/>
          <w:u w:val="single"/>
        </w:rPr>
        <w:t>state necessarily functions to serve capitalists’ interests</w:t>
      </w:r>
      <w:r w:rsidRPr="00FC742F">
        <w:rPr>
          <w:rFonts w:eastAsia="Calibri"/>
          <w:sz w:val="16"/>
        </w:rPr>
        <w:t>.9</w:t>
      </w:r>
    </w:p>
    <w:p w14:paraId="35691688" w14:textId="77777777" w:rsidR="009A647C" w:rsidRPr="00FC742F" w:rsidRDefault="009A647C" w:rsidP="009A647C">
      <w:pPr>
        <w:rPr>
          <w:rFonts w:eastAsia="Calibri"/>
          <w:sz w:val="16"/>
        </w:rPr>
      </w:pPr>
      <w:r w:rsidRPr="00FC742F">
        <w:rPr>
          <w:rFonts w:eastAsia="Calibri"/>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FC742F">
        <w:rPr>
          <w:rFonts w:eastAsia="Calibri"/>
          <w:u w:val="single"/>
        </w:rPr>
        <w:t>In the</w:t>
      </w:r>
      <w:r w:rsidRPr="00FC742F">
        <w:rPr>
          <w:rFonts w:eastAsia="Calibri"/>
          <w:sz w:val="16"/>
        </w:rPr>
        <w:t xml:space="preserve"> cutthroat </w:t>
      </w:r>
      <w:r w:rsidRPr="00FC742F">
        <w:rPr>
          <w:rFonts w:eastAsia="Calibri"/>
          <w:u w:val="single"/>
        </w:rPr>
        <w:t>world of the market where capitalists are in competition</w:t>
      </w:r>
      <w:r w:rsidRPr="00FC742F">
        <w:rPr>
          <w:rFonts w:eastAsia="Calibri"/>
          <w:sz w:val="16"/>
        </w:rPr>
        <w:t xml:space="preserve">, and </w:t>
      </w:r>
      <w:r w:rsidRPr="00FC742F">
        <w:rPr>
          <w:rFonts w:eastAsia="Calibri"/>
          <w:highlight w:val="cyan"/>
          <w:u w:val="single"/>
        </w:rPr>
        <w:t>competition breeds crisis</w:t>
      </w:r>
      <w:r w:rsidRPr="00FC742F">
        <w:rPr>
          <w:rFonts w:eastAsia="Calibri"/>
          <w:sz w:val="16"/>
        </w:rPr>
        <w:t xml:space="preserve">, an </w:t>
      </w:r>
      <w:r w:rsidRPr="00FC742F">
        <w:rPr>
          <w:rFonts w:eastAsia="Calibri"/>
          <w:u w:val="single"/>
        </w:rPr>
        <w:t xml:space="preserve">institution like the </w:t>
      </w:r>
      <w:r w:rsidRPr="00FC742F">
        <w:rPr>
          <w:rFonts w:eastAsia="Calibri"/>
          <w:highlight w:val="cyan"/>
          <w:u w:val="single"/>
        </w:rPr>
        <w:t>state</w:t>
      </w:r>
      <w:r w:rsidRPr="00FC742F">
        <w:rPr>
          <w:rFonts w:eastAsia="Calibri"/>
          <w:sz w:val="16"/>
        </w:rPr>
        <w:t xml:space="preserve">, with a degree of independence, </w:t>
      </w:r>
      <w:r w:rsidRPr="00FC742F">
        <w:rPr>
          <w:rFonts w:eastAsia="Calibri"/>
          <w:highlight w:val="cyan"/>
          <w:u w:val="single"/>
        </w:rPr>
        <w:t>works to facilitate</w:t>
      </w:r>
      <w:r w:rsidRPr="00FC742F">
        <w:rPr>
          <w:rFonts w:eastAsia="Calibri"/>
          <w:u w:val="single"/>
        </w:rPr>
        <w:t xml:space="preserve"> a “</w:t>
      </w:r>
      <w:r w:rsidRPr="00FC742F">
        <w:rPr>
          <w:rFonts w:eastAsia="Calibri"/>
          <w:highlight w:val="cyan"/>
          <w:u w:val="single"/>
        </w:rPr>
        <w:t>market order” that keeps business going amid</w:t>
      </w:r>
      <w:r w:rsidRPr="00FC742F">
        <w:rPr>
          <w:rFonts w:eastAsia="Calibri"/>
          <w:u w:val="single"/>
        </w:rPr>
        <w:t xml:space="preserve"> the </w:t>
      </w:r>
      <w:r w:rsidRPr="00FC742F">
        <w:rPr>
          <w:rFonts w:eastAsia="Calibri"/>
          <w:highlight w:val="cyan"/>
          <w:u w:val="single"/>
        </w:rPr>
        <w:t>chaos</w:t>
      </w:r>
      <w:r w:rsidRPr="00FC742F">
        <w:rPr>
          <w:rFonts w:eastAsia="Calibri"/>
          <w:sz w:val="16"/>
        </w:rPr>
        <w:t>.11</w:t>
      </w:r>
    </w:p>
    <w:p w14:paraId="1B92399F" w14:textId="77777777" w:rsidR="009A647C" w:rsidRPr="00FC742F" w:rsidRDefault="009A647C" w:rsidP="009A647C">
      <w:pPr>
        <w:rPr>
          <w:rFonts w:eastAsia="Calibri"/>
          <w:sz w:val="16"/>
        </w:rPr>
      </w:pPr>
      <w:r w:rsidRPr="00FC742F">
        <w:rPr>
          <w:rFonts w:eastAsia="Calibri"/>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53B956E9" w14:textId="77777777" w:rsidR="009A647C" w:rsidRPr="00FC742F" w:rsidRDefault="009A647C" w:rsidP="009A647C">
      <w:pPr>
        <w:rPr>
          <w:rFonts w:eastAsia="Calibri"/>
          <w:sz w:val="16"/>
        </w:rPr>
      </w:pPr>
      <w:r w:rsidRPr="00FC742F">
        <w:rPr>
          <w:rFonts w:eastAsia="Calibri"/>
          <w:sz w:val="16"/>
        </w:rPr>
        <w:t xml:space="preserve">That role for the state becomes all the more pronounced during inevitable periods of economic crisis. </w:t>
      </w:r>
      <w:r w:rsidRPr="00FC742F">
        <w:rPr>
          <w:rFonts w:eastAsia="Calibri"/>
          <w:highlight w:val="cyan"/>
          <w:u w:val="single"/>
        </w:rPr>
        <w:t>When capitalism</w:t>
      </w:r>
      <w:r w:rsidRPr="00FC742F">
        <w:rPr>
          <w:rFonts w:eastAsia="Calibri"/>
          <w:u w:val="single"/>
        </w:rPr>
        <w:t xml:space="preserve"> is </w:t>
      </w:r>
      <w:r w:rsidRPr="00FC742F">
        <w:rPr>
          <w:rFonts w:eastAsia="Calibri"/>
          <w:highlight w:val="cyan"/>
          <w:u w:val="single"/>
        </w:rPr>
        <w:t>in a bust cycle</w:t>
      </w:r>
      <w:r w:rsidRPr="00FC742F">
        <w:rPr>
          <w:rFonts w:eastAsia="Calibri"/>
          <w:sz w:val="16"/>
        </w:rPr>
        <w:t xml:space="preserve">, the </w:t>
      </w:r>
      <w:r w:rsidRPr="00FC742F">
        <w:rPr>
          <w:rFonts w:eastAsia="Calibri"/>
          <w:u w:val="single"/>
        </w:rPr>
        <w:t xml:space="preserve">job of </w:t>
      </w:r>
      <w:r w:rsidRPr="00FC742F">
        <w:rPr>
          <w:rFonts w:eastAsia="Calibri"/>
          <w:highlight w:val="cyan"/>
          <w:u w:val="single"/>
        </w:rPr>
        <w:t>state</w:t>
      </w:r>
      <w:r w:rsidRPr="00FC742F">
        <w:rPr>
          <w:rFonts w:eastAsia="Calibri"/>
          <w:u w:val="single"/>
        </w:rPr>
        <w:t xml:space="preserve"> managers is to</w:t>
      </w:r>
      <w:r w:rsidRPr="00FC742F">
        <w:rPr>
          <w:rFonts w:eastAsia="Calibri"/>
          <w:sz w:val="16"/>
        </w:rPr>
        <w:t xml:space="preserve"> work to </w:t>
      </w:r>
      <w:r w:rsidRPr="00FC742F">
        <w:rPr>
          <w:rFonts w:eastAsia="Calibri"/>
          <w:highlight w:val="cyan"/>
          <w:u w:val="single"/>
        </w:rPr>
        <w:t>restart</w:t>
      </w:r>
      <w:r w:rsidRPr="00FC742F">
        <w:rPr>
          <w:rFonts w:eastAsia="Calibri"/>
          <w:u w:val="single"/>
        </w:rPr>
        <w:t xml:space="preserve"> the capitalist </w:t>
      </w:r>
      <w:r w:rsidRPr="00FC742F">
        <w:rPr>
          <w:rFonts w:eastAsia="Calibri"/>
          <w:highlight w:val="cyan"/>
          <w:u w:val="single"/>
        </w:rPr>
        <w:t>economic engine and facilitate</w:t>
      </w:r>
      <w:r w:rsidRPr="00FC742F">
        <w:rPr>
          <w:rFonts w:eastAsia="Calibri"/>
          <w:u w:val="single"/>
        </w:rPr>
        <w:t xml:space="preserve"> capitalist </w:t>
      </w:r>
      <w:r w:rsidRPr="00FC742F">
        <w:rPr>
          <w:rFonts w:eastAsia="Calibri"/>
          <w:highlight w:val="cyan"/>
          <w:u w:val="single"/>
        </w:rPr>
        <w:t>investment</w:t>
      </w:r>
      <w:r w:rsidRPr="00FC742F">
        <w:rPr>
          <w:rFonts w:eastAsia="Calibri"/>
          <w:sz w:val="16"/>
        </w:rPr>
        <w:t xml:space="preserve">, as this is what largely determines the overall level of economic activity.12In almost all circumstances, therefore, the </w:t>
      </w:r>
      <w:r w:rsidRPr="00FC742F">
        <w:rPr>
          <w:rFonts w:eastAsia="Calibri"/>
          <w:u w:val="single"/>
        </w:rPr>
        <w:t>state has to make pro-business decisions</w:t>
      </w:r>
      <w:r w:rsidRPr="00FC742F">
        <w:rPr>
          <w:rFonts w:eastAsia="Calibri"/>
          <w:sz w:val="16"/>
        </w:rPr>
        <w:t>—</w:t>
      </w:r>
      <w:r w:rsidRPr="00FC742F">
        <w:rPr>
          <w:rFonts w:eastAsia="Calibri"/>
          <w:u w:val="single"/>
        </w:rPr>
        <w:t>which</w:t>
      </w:r>
      <w:r w:rsidRPr="00FC742F">
        <w:rPr>
          <w:rFonts w:eastAsia="Calibri"/>
          <w:sz w:val="16"/>
        </w:rPr>
        <w:t xml:space="preserve"> often </w:t>
      </w:r>
      <w:r w:rsidRPr="00FC742F">
        <w:rPr>
          <w:rFonts w:eastAsia="Calibri"/>
          <w:u w:val="single"/>
        </w:rPr>
        <w:t>carry</w:t>
      </w:r>
      <w:r w:rsidRPr="00FC742F">
        <w:rPr>
          <w:rFonts w:eastAsia="Calibri"/>
          <w:sz w:val="16"/>
        </w:rPr>
        <w:t xml:space="preserve"> with them </w:t>
      </w:r>
      <w:r w:rsidRPr="00FC742F">
        <w:rPr>
          <w:rFonts w:eastAsia="Calibri"/>
          <w:u w:val="single"/>
        </w:rPr>
        <w:t>austerity for the working class</w:t>
      </w:r>
      <w:r w:rsidRPr="00FC742F">
        <w:rPr>
          <w:rFonts w:eastAsia="Calibri"/>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084813CC" w14:textId="77777777" w:rsidR="009A647C" w:rsidRPr="00FC742F" w:rsidRDefault="009A647C" w:rsidP="009A647C">
      <w:pPr>
        <w:rPr>
          <w:rFonts w:eastAsia="Calibri"/>
          <w:sz w:val="16"/>
        </w:rPr>
      </w:pPr>
      <w:r w:rsidRPr="00FC742F">
        <w:rPr>
          <w:rFonts w:eastAsia="Calibri"/>
          <w:sz w:val="16"/>
        </w:rPr>
        <w:t xml:space="preserve">The need of state managers to create a favorable business climate means that it is reliant on capitalist investment, making </w:t>
      </w:r>
      <w:r w:rsidRPr="00FC742F">
        <w:rPr>
          <w:rFonts w:eastAsia="Calibri"/>
          <w:u w:val="single"/>
        </w:rPr>
        <w:t xml:space="preserve">the threat of </w:t>
      </w:r>
      <w:r w:rsidRPr="00FC742F">
        <w:rPr>
          <w:rFonts w:eastAsia="Calibri"/>
          <w:highlight w:val="cyan"/>
          <w:u w:val="single"/>
        </w:rPr>
        <w:t>capital flight</w:t>
      </w:r>
      <w:r w:rsidRPr="00FC742F">
        <w:rPr>
          <w:rFonts w:eastAsia="Calibri"/>
          <w:sz w:val="16"/>
        </w:rPr>
        <w:t xml:space="preserve"> a </w:t>
      </w:r>
      <w:r w:rsidRPr="00FC742F">
        <w:rPr>
          <w:rFonts w:eastAsia="Calibri"/>
          <w:u w:val="single"/>
        </w:rPr>
        <w:t>weapon in the hands of a dissatisfied capitalist class</w:t>
      </w:r>
      <w:r w:rsidRPr="00FC742F">
        <w:rPr>
          <w:rFonts w:eastAsia="Calibri"/>
          <w:sz w:val="16"/>
        </w:rPr>
        <w:t xml:space="preserve">. This </w:t>
      </w:r>
      <w:r w:rsidRPr="00FC742F">
        <w:rPr>
          <w:rFonts w:eastAsia="Calibri"/>
          <w:highlight w:val="cyan"/>
          <w:u w:val="single"/>
        </w:rPr>
        <w:t>continual threat</w:t>
      </w:r>
      <w:r w:rsidRPr="00FC742F">
        <w:rPr>
          <w:rFonts w:eastAsia="Calibri"/>
          <w:u w:val="single"/>
        </w:rPr>
        <w:t xml:space="preserve"> especially </w:t>
      </w:r>
      <w:r w:rsidRPr="00FC742F">
        <w:rPr>
          <w:rFonts w:eastAsia="Calibri"/>
          <w:highlight w:val="cyan"/>
          <w:u w:val="single"/>
        </w:rPr>
        <w:t>haunts attempts at reform</w:t>
      </w:r>
      <w:r w:rsidRPr="00FC742F">
        <w:rPr>
          <w:rFonts w:eastAsia="Calibri"/>
          <w:sz w:val="16"/>
        </w:rPr>
        <w:t xml:space="preserve"> or nationalization </w:t>
      </w:r>
      <w:r w:rsidRPr="00FC742F">
        <w:rPr>
          <w:rFonts w:eastAsia="Calibri"/>
          <w:u w:val="single"/>
        </w:rPr>
        <w:t>of the economy because capital can literally take their money and assets and leave the country</w:t>
      </w:r>
      <w:r w:rsidRPr="00FC742F">
        <w:rPr>
          <w:rFonts w:eastAsia="Calibri"/>
          <w:sz w:val="16"/>
        </w:rPr>
        <w:t>. The economic shockwaves thereby caused can be paralyzing for any social democratic reform project. 13</w:t>
      </w:r>
    </w:p>
    <w:p w14:paraId="502C22D8" w14:textId="77777777" w:rsidR="009A647C" w:rsidRPr="00FC742F" w:rsidRDefault="009A647C" w:rsidP="009A647C">
      <w:pPr>
        <w:rPr>
          <w:rFonts w:eastAsia="Calibri"/>
          <w:sz w:val="16"/>
        </w:rPr>
      </w:pPr>
      <w:r w:rsidRPr="00FC742F">
        <w:rPr>
          <w:rFonts w:eastAsia="Calibri"/>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484198FA" w14:textId="77777777" w:rsidR="009A647C" w:rsidRPr="00FC742F" w:rsidRDefault="009A647C" w:rsidP="009A647C">
      <w:pPr>
        <w:rPr>
          <w:rFonts w:eastAsia="Calibri"/>
          <w:sz w:val="16"/>
        </w:rPr>
      </w:pPr>
      <w:r w:rsidRPr="00FC742F">
        <w:rPr>
          <w:rFonts w:eastAsia="Calibri"/>
          <w:highlight w:val="cyan"/>
          <w:u w:val="single"/>
        </w:rPr>
        <w:t>States</w:t>
      </w:r>
      <w:r w:rsidRPr="00FC742F">
        <w:rPr>
          <w:rFonts w:eastAsia="Calibri"/>
          <w:sz w:val="16"/>
        </w:rPr>
        <w:t xml:space="preserve"> thus </w:t>
      </w:r>
      <w:r w:rsidRPr="00FC742F">
        <w:rPr>
          <w:rFonts w:eastAsia="Calibri"/>
          <w:highlight w:val="cyan"/>
          <w:u w:val="single"/>
        </w:rPr>
        <w:t>serve capital by working to maintain</w:t>
      </w:r>
      <w:r w:rsidRPr="00FC742F">
        <w:rPr>
          <w:rFonts w:eastAsia="Calibri"/>
          <w:u w:val="single"/>
        </w:rPr>
        <w:t xml:space="preserve"> an </w:t>
      </w:r>
      <w:r w:rsidRPr="00FC742F">
        <w:rPr>
          <w:rFonts w:eastAsia="Calibri"/>
          <w:highlight w:val="cyan"/>
          <w:u w:val="single"/>
        </w:rPr>
        <w:t>orderly market</w:t>
      </w:r>
      <w:r w:rsidRPr="00FC742F">
        <w:rPr>
          <w:rFonts w:eastAsia="Calibri"/>
          <w:u w:val="single"/>
        </w:rPr>
        <w:t xml:space="preserve"> and positive climate for business</w:t>
      </w:r>
      <w:r w:rsidRPr="00FC742F">
        <w:rPr>
          <w:rFonts w:eastAsia="Calibri"/>
          <w:sz w:val="16"/>
        </w:rPr>
        <w:t>, using any means necessary to do so. They pursue this project outwardly on behalf of their national capitalist class against other states, and inwardly against challenges or disruptions by their own subjects. 16</w:t>
      </w:r>
    </w:p>
    <w:p w14:paraId="179686DD" w14:textId="77777777" w:rsidR="009A647C" w:rsidRPr="00FC742F" w:rsidRDefault="009A647C" w:rsidP="009A647C">
      <w:pPr>
        <w:rPr>
          <w:rFonts w:eastAsia="Calibri"/>
          <w:sz w:val="16"/>
        </w:rPr>
      </w:pPr>
      <w:r w:rsidRPr="00FC742F">
        <w:rPr>
          <w:rFonts w:eastAsia="Calibri"/>
          <w:sz w:val="16"/>
        </w:rPr>
        <w:t>The repressive character of the state</w:t>
      </w:r>
    </w:p>
    <w:p w14:paraId="04C0902D" w14:textId="77777777" w:rsidR="009A647C" w:rsidRPr="00FC742F" w:rsidRDefault="009A647C" w:rsidP="009A647C">
      <w:pPr>
        <w:rPr>
          <w:rFonts w:eastAsia="Calibri"/>
          <w:sz w:val="16"/>
        </w:rPr>
      </w:pPr>
      <w:r w:rsidRPr="00FC742F">
        <w:rPr>
          <w:rFonts w:eastAsia="Calibri"/>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6A67B130" w14:textId="77777777" w:rsidR="009A647C" w:rsidRPr="00FC742F" w:rsidRDefault="009A647C" w:rsidP="009A647C">
      <w:pPr>
        <w:rPr>
          <w:rFonts w:eastAsia="Calibri"/>
          <w:sz w:val="16"/>
        </w:rPr>
      </w:pPr>
      <w:r w:rsidRPr="00FC742F">
        <w:rPr>
          <w:rFonts w:eastAsia="Calibri"/>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27056A09" w14:textId="77777777" w:rsidR="009A647C" w:rsidRPr="00FC742F" w:rsidRDefault="009A647C" w:rsidP="009A647C">
      <w:pPr>
        <w:rPr>
          <w:rFonts w:eastAsia="Calibri"/>
          <w:sz w:val="16"/>
        </w:rPr>
      </w:pPr>
      <w:r w:rsidRPr="00FC742F">
        <w:rPr>
          <w:rFonts w:eastAsia="Calibri"/>
          <w:sz w:val="16"/>
        </w:rPr>
        <w:t xml:space="preserve">Today, </w:t>
      </w:r>
      <w:r w:rsidRPr="00FC742F">
        <w:rPr>
          <w:rFonts w:eastAsia="Calibri"/>
          <w:u w:val="single"/>
        </w:rPr>
        <w:t>2 million people</w:t>
      </w:r>
      <w:r w:rsidRPr="00FC742F">
        <w:rPr>
          <w:rFonts w:eastAsia="Calibri"/>
          <w:sz w:val="16"/>
        </w:rPr>
        <w:t xml:space="preserve"> in the United States </w:t>
      </w:r>
      <w:r w:rsidRPr="00FC742F">
        <w:rPr>
          <w:rFonts w:eastAsia="Calibri"/>
          <w:u w:val="single"/>
        </w:rPr>
        <w:t>are locked behind bars</w:t>
      </w:r>
      <w:r w:rsidRPr="00FC742F">
        <w:rPr>
          <w:rFonts w:eastAsia="Calibri"/>
          <w:sz w:val="16"/>
        </w:rPr>
        <w:t xml:space="preserve">, constituting the largest number of incarcerated people in the world—both numerically and as a proportion of national population. </w:t>
      </w:r>
      <w:r w:rsidRPr="00FC742F">
        <w:rPr>
          <w:rFonts w:eastAsia="Calibri"/>
          <w:u w:val="single"/>
        </w:rPr>
        <w:t>Over a thousand people are murdered by the police every year</w:t>
      </w:r>
      <w:r w:rsidRPr="00FC742F">
        <w:rPr>
          <w:rFonts w:eastAsia="Calibri"/>
          <w:sz w:val="16"/>
        </w:rPr>
        <w:t xml:space="preserve">, with many </w:t>
      </w:r>
      <w:r w:rsidRPr="00FC742F">
        <w:rPr>
          <w:rFonts w:eastAsia="Calibri"/>
          <w:u w:val="single"/>
        </w:rPr>
        <w:t>thousands more brutalized</w:t>
      </w:r>
      <w:r w:rsidRPr="00FC742F">
        <w:rPr>
          <w:rFonts w:eastAsia="Calibri"/>
          <w:sz w:val="16"/>
        </w:rPr>
        <w:t>. There were only twelve days in 2022 when the cops didn’t kill someone, the deadliest year on record for police violence. 18</w:t>
      </w:r>
    </w:p>
    <w:p w14:paraId="15C1AED1" w14:textId="77777777" w:rsidR="009A647C" w:rsidRPr="00FC742F" w:rsidRDefault="009A647C" w:rsidP="009A647C">
      <w:pPr>
        <w:rPr>
          <w:rFonts w:eastAsia="Calibri"/>
          <w:sz w:val="16"/>
        </w:rPr>
      </w:pPr>
      <w:r w:rsidRPr="00FC742F">
        <w:rPr>
          <w:rFonts w:eastAsia="Calibri"/>
          <w:sz w:val="16"/>
        </w:rPr>
        <w:t xml:space="preserve">And of course, the carceral violence this country imposes is racialized to its core, with anti-Black racism being a central operating and targeting mechanism. </w:t>
      </w:r>
      <w:r w:rsidRPr="00FC742F">
        <w:rPr>
          <w:rFonts w:eastAsia="Calibri"/>
          <w:u w:val="single"/>
        </w:rPr>
        <w:t>Concentration camps along the borders lock up over forty thousand individuals</w:t>
      </w:r>
      <w:r w:rsidRPr="00FC742F">
        <w:rPr>
          <w:rFonts w:eastAsia="Calibri"/>
          <w:sz w:val="16"/>
        </w:rPr>
        <w:t xml:space="preserve"> </w:t>
      </w:r>
      <w:r w:rsidRPr="00FC742F">
        <w:rPr>
          <w:rFonts w:eastAsia="Calibri"/>
          <w:u w:val="single"/>
        </w:rPr>
        <w:t>fleeing circumstances</w:t>
      </w:r>
      <w:r w:rsidRPr="00FC742F">
        <w:rPr>
          <w:rFonts w:eastAsia="Calibri"/>
          <w:sz w:val="16"/>
        </w:rPr>
        <w:t xml:space="preserve"> in their country that are often </w:t>
      </w:r>
      <w:r w:rsidRPr="00FC742F">
        <w:rPr>
          <w:rFonts w:eastAsia="Calibri"/>
          <w:u w:val="single"/>
        </w:rPr>
        <w:t>related to American</w:t>
      </w:r>
      <w:r w:rsidRPr="00FC742F">
        <w:rPr>
          <w:rFonts w:eastAsia="Calibri"/>
          <w:sz w:val="16"/>
        </w:rPr>
        <w:t xml:space="preserve"> political and economic </w:t>
      </w:r>
      <w:r w:rsidRPr="00FC742F">
        <w:rPr>
          <w:rFonts w:eastAsia="Calibri"/>
          <w:u w:val="single"/>
        </w:rPr>
        <w:t>meddling, dividing families and facilitating endemic cases of sexual assault</w:t>
      </w:r>
      <w:r w:rsidRPr="00FC742F">
        <w:rPr>
          <w:rFonts w:eastAsia="Calibri"/>
          <w:sz w:val="16"/>
        </w:rPr>
        <w:t xml:space="preserve">. Any notion of </w:t>
      </w:r>
      <w:r w:rsidRPr="00FC742F">
        <w:rPr>
          <w:rFonts w:eastAsia="Calibri"/>
          <w:u w:val="single"/>
        </w:rPr>
        <w:t>personal privacy</w:t>
      </w:r>
      <w:r w:rsidRPr="00FC742F">
        <w:rPr>
          <w:rFonts w:eastAsia="Calibri"/>
          <w:sz w:val="16"/>
        </w:rPr>
        <w:t xml:space="preserve"> is </w:t>
      </w:r>
      <w:r w:rsidRPr="00FC742F">
        <w:rPr>
          <w:rFonts w:eastAsia="Calibri"/>
          <w:u w:val="single"/>
        </w:rPr>
        <w:t>obsolete as the National Security Agency</w:t>
      </w:r>
      <w:r w:rsidRPr="00FC742F">
        <w:rPr>
          <w:rFonts w:eastAsia="Calibri"/>
          <w:sz w:val="16"/>
        </w:rPr>
        <w:t xml:space="preserve"> can </w:t>
      </w:r>
      <w:r w:rsidRPr="00FC742F">
        <w:rPr>
          <w:rFonts w:eastAsia="Calibri"/>
          <w:u w:val="single"/>
        </w:rPr>
        <w:t>access almost all our data</w:t>
      </w:r>
      <w:r w:rsidRPr="00FC742F">
        <w:rPr>
          <w:rFonts w:eastAsia="Calibri"/>
          <w:sz w:val="16"/>
        </w:rPr>
        <w:t xml:space="preserve">, and the growing interconnection between Big Tech and the state only secures this stranglehold.19The police state acts beyond the border. The U.S. is </w:t>
      </w:r>
      <w:r w:rsidRPr="00FC742F">
        <w:rPr>
          <w:rFonts w:eastAsia="Calibri"/>
          <w:u w:val="single"/>
        </w:rPr>
        <w:t>currently operating in 40 percent of the world’s countries</w:t>
      </w:r>
      <w:r w:rsidRPr="00FC742F">
        <w:rPr>
          <w:rFonts w:eastAsia="Calibri"/>
          <w:sz w:val="16"/>
        </w:rPr>
        <w:t xml:space="preserve">, maintains </w:t>
      </w:r>
      <w:r w:rsidRPr="00FC742F">
        <w:rPr>
          <w:rFonts w:eastAsia="Calibri"/>
          <w:u w:val="single"/>
        </w:rPr>
        <w:t>military bases in seventy countries</w:t>
      </w:r>
      <w:r w:rsidRPr="00FC742F">
        <w:rPr>
          <w:rFonts w:eastAsia="Calibri"/>
          <w:sz w:val="16"/>
        </w:rPr>
        <w:t xml:space="preserve">, and </w:t>
      </w:r>
      <w:r w:rsidRPr="00FC742F">
        <w:rPr>
          <w:rFonts w:eastAsia="Calibri"/>
          <w:u w:val="single"/>
        </w:rPr>
        <w:t>stations combat troops in fourteen countries</w:t>
      </w:r>
      <w:r w:rsidRPr="00FC742F">
        <w:rPr>
          <w:rFonts w:eastAsia="Calibri"/>
          <w:sz w:val="16"/>
        </w:rPr>
        <w:t xml:space="preserve">, with another </w:t>
      </w:r>
      <w:r w:rsidRPr="00FC742F">
        <w:rPr>
          <w:rFonts w:eastAsia="Calibri"/>
          <w:u w:val="single"/>
        </w:rPr>
        <w:t>seven being bombed by planes and drones</w:t>
      </w:r>
      <w:r w:rsidRPr="00FC742F">
        <w:rPr>
          <w:rFonts w:eastAsia="Calibri"/>
          <w:sz w:val="16"/>
        </w:rPr>
        <w:t xml:space="preserve"> and </w:t>
      </w:r>
      <w:r w:rsidRPr="00FC742F">
        <w:rPr>
          <w:rFonts w:eastAsia="Calibri"/>
          <w:u w:val="single"/>
        </w:rPr>
        <w:t>waging economic war via sanctions on another handful of countries</w:t>
      </w:r>
      <w:r w:rsidRPr="00FC742F">
        <w:rPr>
          <w:rFonts w:eastAsia="Calibri"/>
          <w:sz w:val="16"/>
        </w:rPr>
        <w:t>.20</w:t>
      </w:r>
    </w:p>
    <w:p w14:paraId="425C4FB5" w14:textId="77777777" w:rsidR="009A647C" w:rsidRPr="00FC742F" w:rsidRDefault="009A647C" w:rsidP="009A647C">
      <w:pPr>
        <w:rPr>
          <w:rFonts w:eastAsia="Calibri"/>
          <w:sz w:val="16"/>
        </w:rPr>
      </w:pPr>
      <w:r w:rsidRPr="00FC742F">
        <w:rPr>
          <w:rFonts w:eastAsia="Calibri"/>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6A6AAD0A" w14:textId="77777777" w:rsidR="009A647C" w:rsidRPr="00FC742F" w:rsidRDefault="009A647C" w:rsidP="009A647C">
      <w:pPr>
        <w:rPr>
          <w:rFonts w:eastAsia="Calibri"/>
          <w:sz w:val="16"/>
        </w:rPr>
      </w:pPr>
      <w:r w:rsidRPr="00FC742F">
        <w:rPr>
          <w:rFonts w:eastAsia="Calibri"/>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197D541E" w14:textId="77777777" w:rsidR="009A647C" w:rsidRPr="00FC742F" w:rsidRDefault="009A647C" w:rsidP="009A647C">
      <w:pPr>
        <w:rPr>
          <w:rFonts w:eastAsia="Calibri"/>
          <w:sz w:val="16"/>
        </w:rPr>
      </w:pPr>
      <w:r w:rsidRPr="00FC742F">
        <w:rPr>
          <w:rFonts w:eastAsia="Calibri"/>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FC742F">
        <w:rPr>
          <w:rFonts w:eastAsia="Calibri"/>
          <w:highlight w:val="cyan"/>
          <w:u w:val="single"/>
        </w:rPr>
        <w:t>state is not a neutral social tool</w:t>
      </w:r>
      <w:r w:rsidRPr="00FC742F">
        <w:rPr>
          <w:rFonts w:eastAsia="Calibri"/>
          <w:u w:val="single"/>
        </w:rPr>
        <w:t xml:space="preserve">, </w:t>
      </w:r>
      <w:r w:rsidRPr="00FC742F">
        <w:rPr>
          <w:rFonts w:eastAsia="Calibri"/>
          <w:highlight w:val="cyan"/>
          <w:u w:val="single"/>
        </w:rPr>
        <w:t>but a special organization</w:t>
      </w:r>
      <w:r w:rsidRPr="00FC742F">
        <w:rPr>
          <w:rFonts w:eastAsia="Calibri"/>
          <w:sz w:val="16"/>
        </w:rPr>
        <w:t xml:space="preserve"> that </w:t>
      </w:r>
      <w:r w:rsidRPr="00FC742F">
        <w:rPr>
          <w:rFonts w:eastAsia="Calibri"/>
          <w:highlight w:val="cyan"/>
          <w:u w:val="single"/>
        </w:rPr>
        <w:t>developed</w:t>
      </w:r>
      <w:r w:rsidRPr="00FC742F">
        <w:rPr>
          <w:rFonts w:eastAsia="Calibri"/>
          <w:u w:val="single"/>
        </w:rPr>
        <w:t xml:space="preserve"> historically </w:t>
      </w:r>
      <w:r w:rsidRPr="00FC742F">
        <w:rPr>
          <w:rFonts w:eastAsia="Calibri"/>
          <w:highlight w:val="cyan"/>
          <w:u w:val="single"/>
        </w:rPr>
        <w:t>for</w:t>
      </w:r>
      <w:r w:rsidRPr="00FC742F">
        <w:rPr>
          <w:rFonts w:eastAsia="Calibri"/>
          <w:sz w:val="16"/>
        </w:rPr>
        <w:t xml:space="preserve"> one </w:t>
      </w:r>
      <w:r w:rsidRPr="00FC742F">
        <w:rPr>
          <w:rFonts w:eastAsia="Calibri"/>
          <w:highlight w:val="cyan"/>
          <w:u w:val="single"/>
        </w:rPr>
        <w:t>sole purpose</w:t>
      </w:r>
      <w:r w:rsidRPr="00FC742F">
        <w:rPr>
          <w:rFonts w:eastAsia="Calibri"/>
          <w:u w:val="single"/>
        </w:rPr>
        <w:t xml:space="preserve">: </w:t>
      </w:r>
      <w:r w:rsidRPr="00FC742F">
        <w:rPr>
          <w:rFonts w:eastAsia="Calibri"/>
          <w:highlight w:val="cyan"/>
          <w:u w:val="single"/>
        </w:rPr>
        <w:t>to facilitate profit for</w:t>
      </w:r>
      <w:r w:rsidRPr="00FC742F">
        <w:rPr>
          <w:rFonts w:eastAsia="Calibri"/>
          <w:u w:val="single"/>
        </w:rPr>
        <w:t xml:space="preserve"> the </w:t>
      </w:r>
      <w:r w:rsidRPr="00FC742F">
        <w:rPr>
          <w:rFonts w:eastAsia="Calibri"/>
          <w:highlight w:val="cyan"/>
          <w:u w:val="single"/>
        </w:rPr>
        <w:t xml:space="preserve">capitalist </w:t>
      </w:r>
      <w:r w:rsidRPr="00FC742F">
        <w:rPr>
          <w:rFonts w:eastAsia="Calibri"/>
          <w:u w:val="single"/>
        </w:rPr>
        <w:t xml:space="preserve">class </w:t>
      </w:r>
      <w:r w:rsidRPr="00FC742F">
        <w:rPr>
          <w:rFonts w:eastAsia="Calibri"/>
          <w:highlight w:val="cyan"/>
          <w:u w:val="single"/>
        </w:rPr>
        <w:t>and violently defend</w:t>
      </w:r>
      <w:r w:rsidRPr="00FC742F">
        <w:rPr>
          <w:rFonts w:eastAsia="Calibri"/>
          <w:u w:val="single"/>
        </w:rPr>
        <w:t xml:space="preserve"> them </w:t>
      </w:r>
      <w:r w:rsidRPr="00FC742F">
        <w:rPr>
          <w:rFonts w:eastAsia="Calibri"/>
          <w:highlight w:val="cyan"/>
          <w:u w:val="single"/>
        </w:rPr>
        <w:t>against</w:t>
      </w:r>
      <w:r w:rsidRPr="00FC742F">
        <w:rPr>
          <w:rFonts w:eastAsia="Calibri"/>
          <w:u w:val="single"/>
        </w:rPr>
        <w:t xml:space="preserve"> any </w:t>
      </w:r>
      <w:r w:rsidRPr="00FC742F">
        <w:rPr>
          <w:rFonts w:eastAsia="Calibri"/>
          <w:highlight w:val="cyan"/>
          <w:u w:val="single"/>
        </w:rPr>
        <w:t>challenge</w:t>
      </w:r>
      <w:r w:rsidRPr="00FC742F">
        <w:rPr>
          <w:rFonts w:eastAsia="Calibri"/>
          <w:u w:val="single"/>
        </w:rPr>
        <w:t xml:space="preserve"> by working people</w:t>
      </w:r>
      <w:r w:rsidRPr="00FC742F">
        <w:rPr>
          <w:rFonts w:eastAsia="Calibri"/>
          <w:sz w:val="16"/>
        </w:rPr>
        <w:t>. As described by Marx, it is a “national war engine of capital against labor.”23So let’s talk about its destruction.</w:t>
      </w:r>
    </w:p>
    <w:p w14:paraId="7810C38F" w14:textId="77777777" w:rsidR="009A647C" w:rsidRPr="00FC742F" w:rsidRDefault="009A647C" w:rsidP="009A647C">
      <w:pPr>
        <w:rPr>
          <w:rFonts w:eastAsia="Calibri"/>
          <w:sz w:val="16"/>
        </w:rPr>
      </w:pPr>
      <w:r w:rsidRPr="00FC742F">
        <w:rPr>
          <w:rFonts w:eastAsia="Calibri"/>
          <w:sz w:val="16"/>
        </w:rPr>
        <w:t>What does it mean to “smash the state”?</w:t>
      </w:r>
    </w:p>
    <w:p w14:paraId="362B3BC9" w14:textId="77777777" w:rsidR="009A647C" w:rsidRPr="00FC742F" w:rsidRDefault="009A647C" w:rsidP="009A647C">
      <w:pPr>
        <w:rPr>
          <w:rFonts w:eastAsia="Calibri"/>
          <w:sz w:val="16"/>
        </w:rPr>
      </w:pPr>
      <w:r w:rsidRPr="00FC742F">
        <w:rPr>
          <w:rFonts w:eastAsia="Calibri"/>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33A16B02" w14:textId="77777777" w:rsidR="009A647C" w:rsidRPr="00FC742F" w:rsidRDefault="009A647C" w:rsidP="009A647C">
      <w:pPr>
        <w:rPr>
          <w:rFonts w:eastAsia="Calibri"/>
          <w:sz w:val="16"/>
        </w:rPr>
      </w:pPr>
      <w:r w:rsidRPr="00FC742F">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5292EF29" w14:textId="77777777" w:rsidR="009A647C" w:rsidRPr="00FC742F" w:rsidRDefault="009A647C" w:rsidP="009A647C">
      <w:pPr>
        <w:rPr>
          <w:rFonts w:eastAsia="Calibri"/>
          <w:sz w:val="16"/>
        </w:rPr>
      </w:pPr>
      <w:r w:rsidRPr="00FC742F">
        <w:rPr>
          <w:rFonts w:eastAsia="Calibri"/>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69EDE404" w14:textId="77777777" w:rsidR="009A647C" w:rsidRPr="00FC742F" w:rsidRDefault="009A647C" w:rsidP="009A647C">
      <w:pPr>
        <w:rPr>
          <w:rFonts w:eastAsia="Calibri"/>
          <w:sz w:val="16"/>
        </w:rPr>
      </w:pPr>
      <w:r w:rsidRPr="00FC742F">
        <w:rPr>
          <w:rFonts w:eastAsia="Calibri"/>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66514B69" w14:textId="77777777" w:rsidR="009A647C" w:rsidRPr="00FC742F" w:rsidRDefault="009A647C" w:rsidP="009A647C">
      <w:pPr>
        <w:rPr>
          <w:rFonts w:eastAsia="Calibri"/>
          <w:sz w:val="16"/>
        </w:rPr>
      </w:pPr>
      <w:r w:rsidRPr="00FC742F">
        <w:rPr>
          <w:rFonts w:eastAsia="Calibri"/>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57C6F2CE" w14:textId="77777777" w:rsidR="009A647C" w:rsidRPr="00FC742F" w:rsidRDefault="009A647C" w:rsidP="009A647C">
      <w:pPr>
        <w:rPr>
          <w:rFonts w:eastAsia="Calibri"/>
          <w:sz w:val="16"/>
        </w:rPr>
      </w:pPr>
      <w:r w:rsidRPr="00FC742F">
        <w:rPr>
          <w:rFonts w:eastAsia="Calibri"/>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065DA5C0" w14:textId="77777777" w:rsidR="009A647C" w:rsidRPr="00FC742F" w:rsidRDefault="009A647C" w:rsidP="009A647C">
      <w:pPr>
        <w:rPr>
          <w:rFonts w:eastAsia="Calibri"/>
          <w:sz w:val="16"/>
        </w:rPr>
      </w:pPr>
      <w:r w:rsidRPr="00FC742F">
        <w:rPr>
          <w:rFonts w:eastAsia="Calibri"/>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51AC7337" w14:textId="77777777" w:rsidR="009A647C" w:rsidRPr="00FC742F" w:rsidRDefault="009A647C" w:rsidP="009A647C">
      <w:pPr>
        <w:rPr>
          <w:rFonts w:eastAsia="Calibri"/>
          <w:sz w:val="16"/>
        </w:rPr>
      </w:pPr>
      <w:r w:rsidRPr="00FC742F">
        <w:rPr>
          <w:rFonts w:eastAsia="Calibri"/>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5FCCF539" w14:textId="77777777" w:rsidR="009A647C" w:rsidRPr="00FC742F" w:rsidRDefault="009A647C" w:rsidP="009A647C">
      <w:pPr>
        <w:rPr>
          <w:rFonts w:eastAsia="Calibri"/>
          <w:sz w:val="16"/>
        </w:rPr>
      </w:pPr>
      <w:r w:rsidRPr="00FC742F">
        <w:rPr>
          <w:rFonts w:eastAsia="Calibri"/>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54E8694B" w14:textId="77777777" w:rsidR="009A647C" w:rsidRPr="00FC742F" w:rsidRDefault="009A647C" w:rsidP="009A647C">
      <w:pPr>
        <w:rPr>
          <w:rFonts w:eastAsia="Calibri"/>
          <w:sz w:val="16"/>
        </w:rPr>
      </w:pPr>
      <w:r w:rsidRPr="00FC742F">
        <w:rPr>
          <w:rFonts w:eastAsia="Calibri"/>
          <w:sz w:val="16"/>
        </w:rPr>
        <w:t>The fact that capitalist “democracy” is more democratic than feudalism or dictatorship doesn’t mean that the democracy afforded can deliver liberation.</w:t>
      </w:r>
    </w:p>
    <w:p w14:paraId="731C3710" w14:textId="77777777" w:rsidR="009A647C" w:rsidRPr="00FC742F" w:rsidRDefault="009A647C" w:rsidP="009A647C">
      <w:pPr>
        <w:rPr>
          <w:rFonts w:eastAsia="Calibri"/>
          <w:sz w:val="16"/>
        </w:rPr>
      </w:pPr>
      <w:r w:rsidRPr="00FC742F">
        <w:rPr>
          <w:rFonts w:eastAsia="Calibri"/>
          <w:sz w:val="16"/>
        </w:rPr>
        <w:t>Abolition as creative destruction</w:t>
      </w:r>
    </w:p>
    <w:p w14:paraId="1C795255" w14:textId="77777777" w:rsidR="009A647C" w:rsidRPr="00FC742F" w:rsidRDefault="009A647C" w:rsidP="009A647C">
      <w:pPr>
        <w:rPr>
          <w:rFonts w:eastAsia="Calibri"/>
          <w:sz w:val="16"/>
        </w:rPr>
      </w:pPr>
      <w:r w:rsidRPr="00FC742F">
        <w:rPr>
          <w:rFonts w:eastAsia="Calibri"/>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7558418B" w14:textId="77777777" w:rsidR="009A647C" w:rsidRPr="00FC742F" w:rsidRDefault="009A647C" w:rsidP="009A647C">
      <w:pPr>
        <w:rPr>
          <w:rFonts w:eastAsia="Calibri"/>
          <w:sz w:val="16"/>
        </w:rPr>
      </w:pPr>
      <w:r w:rsidRPr="00FC742F">
        <w:rPr>
          <w:rFonts w:eastAsia="Calibri"/>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55D77A50" w14:textId="77777777" w:rsidR="009A647C" w:rsidRPr="00FC742F" w:rsidRDefault="009A647C" w:rsidP="009A647C">
      <w:pPr>
        <w:rPr>
          <w:rFonts w:eastAsia="Calibri"/>
          <w:sz w:val="16"/>
        </w:rPr>
      </w:pPr>
      <w:r w:rsidRPr="00FC742F">
        <w:rPr>
          <w:rFonts w:eastAsia="Calibri"/>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467C42D4" w14:textId="77777777" w:rsidR="009A647C" w:rsidRPr="00FC742F" w:rsidRDefault="009A647C" w:rsidP="009A647C">
      <w:pPr>
        <w:rPr>
          <w:rFonts w:eastAsia="Calibri"/>
          <w:sz w:val="16"/>
        </w:rPr>
      </w:pPr>
      <w:r w:rsidRPr="00FC742F">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281C8AD8" w14:textId="77777777" w:rsidR="009A647C" w:rsidRPr="00FC742F" w:rsidRDefault="009A647C" w:rsidP="009A647C">
      <w:pPr>
        <w:rPr>
          <w:rFonts w:eastAsia="Calibri"/>
          <w:sz w:val="16"/>
        </w:rPr>
      </w:pPr>
      <w:r w:rsidRPr="00FC742F">
        <w:rPr>
          <w:rFonts w:eastAsia="Calibri"/>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6A07536A" w14:textId="77777777" w:rsidR="009A647C" w:rsidRPr="00FC742F" w:rsidRDefault="009A647C" w:rsidP="009A647C">
      <w:pPr>
        <w:rPr>
          <w:rFonts w:eastAsia="Calibri"/>
          <w:sz w:val="16"/>
        </w:rPr>
      </w:pPr>
      <w:r w:rsidRPr="00FC742F">
        <w:rPr>
          <w:rFonts w:eastAsia="Calibri"/>
          <w:u w:val="single"/>
        </w:rPr>
        <w:t xml:space="preserve">Direct </w:t>
      </w:r>
      <w:r w:rsidRPr="00FC742F">
        <w:rPr>
          <w:rFonts w:eastAsia="Calibri"/>
          <w:highlight w:val="cyan"/>
          <w:u w:val="single"/>
        </w:rPr>
        <w:t>control from below looks</w:t>
      </w:r>
      <w:r w:rsidRPr="00FC742F">
        <w:rPr>
          <w:rFonts w:eastAsia="Calibri"/>
          <w:u w:val="single"/>
        </w:rPr>
        <w:t xml:space="preserve"> very </w:t>
      </w:r>
      <w:r w:rsidRPr="00FC742F">
        <w:rPr>
          <w:rFonts w:eastAsia="Calibri"/>
          <w:highlight w:val="cyan"/>
          <w:u w:val="single"/>
        </w:rPr>
        <w:t>different from</w:t>
      </w:r>
      <w:r w:rsidRPr="00FC742F">
        <w:rPr>
          <w:rFonts w:eastAsia="Calibri"/>
          <w:u w:val="single"/>
        </w:rPr>
        <w:t xml:space="preserve"> a </w:t>
      </w:r>
      <w:r w:rsidRPr="00FC742F">
        <w:rPr>
          <w:rFonts w:eastAsia="Calibri"/>
          <w:highlight w:val="cyan"/>
          <w:u w:val="single"/>
        </w:rPr>
        <w:t>repurposing</w:t>
      </w:r>
      <w:r w:rsidRPr="00FC742F">
        <w:rPr>
          <w:rFonts w:eastAsia="Calibri"/>
          <w:u w:val="single"/>
        </w:rPr>
        <w:t xml:space="preserve"> of the current </w:t>
      </w:r>
      <w:r w:rsidRPr="00FC742F">
        <w:rPr>
          <w:rFonts w:eastAsia="Calibri"/>
          <w:highlight w:val="cyan"/>
          <w:u w:val="single"/>
        </w:rPr>
        <w:t>state</w:t>
      </w:r>
      <w:r w:rsidRPr="00FC742F">
        <w:rPr>
          <w:rFonts w:eastAsia="Calibri"/>
          <w:sz w:val="16"/>
        </w:rPr>
        <w:t xml:space="preserve">. The </w:t>
      </w:r>
      <w:r w:rsidRPr="00FC742F">
        <w:rPr>
          <w:rFonts w:eastAsia="Calibri"/>
          <w:u w:val="single"/>
        </w:rPr>
        <w:t>capitalist state is premised on divorcing power and politics from the masses</w:t>
      </w:r>
      <w:r w:rsidRPr="00FC742F">
        <w:rPr>
          <w:rFonts w:eastAsia="Calibri"/>
          <w:sz w:val="16"/>
        </w:rPr>
        <w:t xml:space="preserve">. To win socialism we </w:t>
      </w:r>
      <w:r w:rsidRPr="00FC742F">
        <w:rPr>
          <w:rFonts w:eastAsia="Calibri"/>
          <w:highlight w:val="cyan"/>
          <w:u w:val="single"/>
        </w:rPr>
        <w:t>need to bring</w:t>
      </w:r>
      <w:r w:rsidRPr="00FC742F">
        <w:rPr>
          <w:rFonts w:eastAsia="Calibri"/>
          <w:u w:val="single"/>
        </w:rPr>
        <w:t xml:space="preserve"> all </w:t>
      </w:r>
      <w:r w:rsidRPr="00FC742F">
        <w:rPr>
          <w:rFonts w:eastAsia="Calibri"/>
          <w:highlight w:val="cyan"/>
          <w:u w:val="single"/>
        </w:rPr>
        <w:t>power to</w:t>
      </w:r>
      <w:r w:rsidRPr="00FC742F">
        <w:rPr>
          <w:rFonts w:eastAsia="Calibri"/>
          <w:sz w:val="16"/>
        </w:rPr>
        <w:t xml:space="preserve"> (and thus from) </w:t>
      </w:r>
      <w:r w:rsidRPr="00FC742F">
        <w:rPr>
          <w:rFonts w:eastAsia="Calibri"/>
          <w:highlight w:val="cyan"/>
          <w:u w:val="single"/>
        </w:rPr>
        <w:t>the masses</w:t>
      </w:r>
      <w:r w:rsidRPr="00FC742F">
        <w:rPr>
          <w:rFonts w:eastAsia="Calibri"/>
          <w:sz w:val="16"/>
        </w:rPr>
        <w:t xml:space="preserve">. We don’t need the “right people” in the Department of Education dictating school policy, we </w:t>
      </w:r>
      <w:r w:rsidRPr="00FC742F">
        <w:rPr>
          <w:rFonts w:eastAsia="Calibri"/>
          <w:u w:val="single"/>
        </w:rPr>
        <w:t>need teachers in democratic control of their schools</w:t>
      </w:r>
      <w:r w:rsidRPr="00FC742F">
        <w:rPr>
          <w:rFonts w:eastAsia="Calibri"/>
          <w:sz w:val="16"/>
        </w:rPr>
        <w:t xml:space="preserve">. We don’t need “union-friendly” bureaucrats in control of the Department of Labor, we </w:t>
      </w:r>
      <w:r w:rsidRPr="00FC742F">
        <w:rPr>
          <w:rFonts w:eastAsia="Calibri"/>
          <w:u w:val="single"/>
        </w:rPr>
        <w:t xml:space="preserve">need </w:t>
      </w:r>
      <w:r w:rsidRPr="00FC742F">
        <w:rPr>
          <w:rFonts w:eastAsia="Calibri"/>
          <w:highlight w:val="cyan"/>
          <w:u w:val="single"/>
        </w:rPr>
        <w:t>worker control of production</w:t>
      </w:r>
      <w:r w:rsidRPr="00FC742F">
        <w:rPr>
          <w:rFonts w:eastAsia="Calibri"/>
          <w:sz w:val="16"/>
        </w:rPr>
        <w:t xml:space="preserve">. We don’t need community control of the police, we </w:t>
      </w:r>
      <w:r w:rsidRPr="00FC742F">
        <w:rPr>
          <w:rFonts w:eastAsia="Calibri"/>
          <w:u w:val="single"/>
        </w:rPr>
        <w:t xml:space="preserve">need </w:t>
      </w:r>
      <w:r w:rsidRPr="00FC742F">
        <w:rPr>
          <w:rFonts w:eastAsia="Calibri"/>
          <w:highlight w:val="cyan"/>
          <w:u w:val="single"/>
        </w:rPr>
        <w:t>police abolished</w:t>
      </w:r>
      <w:r w:rsidRPr="00FC742F">
        <w:rPr>
          <w:rFonts w:eastAsia="Calibri"/>
          <w:u w:val="single"/>
        </w:rPr>
        <w:t xml:space="preserve">, jails leveled, and </w:t>
      </w:r>
      <w:r w:rsidRPr="00FC742F">
        <w:rPr>
          <w:rFonts w:eastAsia="Calibri"/>
          <w:highlight w:val="cyan"/>
          <w:u w:val="single"/>
        </w:rPr>
        <w:t>borders opened</w:t>
      </w:r>
      <w:r w:rsidRPr="00FC742F">
        <w:rPr>
          <w:rFonts w:eastAsia="Calibri"/>
          <w:sz w:val="16"/>
        </w:rPr>
        <w:t>. This may seem like a chaotic process, but it is actually one that requires a great deal of organization, collective confidence, and combativity of our class, and that is precisely why the action of breaking apart is tremendously creative.</w:t>
      </w:r>
    </w:p>
    <w:p w14:paraId="3617E645" w14:textId="77777777" w:rsidR="009A647C" w:rsidRPr="00FC742F" w:rsidRDefault="009A647C" w:rsidP="009A647C">
      <w:pPr>
        <w:rPr>
          <w:rFonts w:eastAsia="Calibri"/>
          <w:sz w:val="16"/>
        </w:rPr>
      </w:pPr>
      <w:r w:rsidRPr="00FC742F">
        <w:rPr>
          <w:rFonts w:eastAsia="Calibri"/>
          <w:sz w:val="16"/>
        </w:rPr>
        <w:t xml:space="preserve">To be clear, </w:t>
      </w:r>
      <w:r w:rsidRPr="00FC742F">
        <w:rPr>
          <w:rFonts w:eastAsia="Calibri"/>
          <w:u w:val="single"/>
        </w:rPr>
        <w:t>no one is saying smash the public schools, or abolish the post office, tear up the roads and social security</w:t>
      </w:r>
      <w:r w:rsidRPr="00FC742F">
        <w:rPr>
          <w:rFonts w:eastAsia="Calibri"/>
          <w:sz w:val="16"/>
        </w:rPr>
        <w:t xml:space="preserve">. But </w:t>
      </w:r>
      <w:r w:rsidRPr="00FC742F">
        <w:rPr>
          <w:rFonts w:eastAsia="Calibri"/>
          <w:u w:val="single"/>
        </w:rPr>
        <w:t xml:space="preserve">we are saying these and the rest of </w:t>
      </w:r>
      <w:r w:rsidRPr="00FC742F">
        <w:rPr>
          <w:rFonts w:eastAsia="Calibri"/>
          <w:highlight w:val="cyan"/>
          <w:u w:val="single"/>
        </w:rPr>
        <w:t>society can be freed up from</w:t>
      </w:r>
      <w:r w:rsidRPr="00FC742F">
        <w:rPr>
          <w:rFonts w:eastAsia="Calibri"/>
          <w:u w:val="single"/>
        </w:rPr>
        <w:t xml:space="preserve"> the </w:t>
      </w:r>
      <w:r w:rsidRPr="00FC742F">
        <w:rPr>
          <w:rFonts w:eastAsia="Calibri"/>
          <w:highlight w:val="cyan"/>
          <w:u w:val="single"/>
        </w:rPr>
        <w:t>constraints of the old state</w:t>
      </w:r>
      <w:r w:rsidRPr="00FC742F">
        <w:rPr>
          <w:rFonts w:eastAsia="Calibri"/>
          <w:u w:val="single"/>
        </w:rPr>
        <w:t xml:space="preserve">; they can receive a greater breath of life </w:t>
      </w:r>
      <w:r w:rsidRPr="00FC742F">
        <w:rPr>
          <w:rFonts w:eastAsia="Calibri"/>
          <w:highlight w:val="cyan"/>
          <w:u w:val="single"/>
        </w:rPr>
        <w:t>by being directly and democratically managed by workers</w:t>
      </w:r>
      <w:r w:rsidRPr="00FC742F">
        <w:rPr>
          <w:rFonts w:eastAsia="Calibri"/>
          <w:u w:val="single"/>
        </w:rPr>
        <w:t xml:space="preserve"> themselves</w:t>
      </w:r>
      <w:r w:rsidRPr="00FC742F">
        <w:rPr>
          <w:rFonts w:eastAsia="Calibri"/>
          <w:sz w:val="16"/>
        </w:rPr>
        <w:t>.</w:t>
      </w:r>
    </w:p>
    <w:p w14:paraId="4DE9B9F6" w14:textId="77777777" w:rsidR="009A647C" w:rsidRPr="00FC742F" w:rsidRDefault="009A647C" w:rsidP="009A647C">
      <w:pPr>
        <w:rPr>
          <w:rFonts w:eastAsia="Calibri"/>
          <w:sz w:val="16"/>
        </w:rPr>
      </w:pPr>
      <w:r w:rsidRPr="00FC742F">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1A8FE47E" w14:textId="77777777" w:rsidR="009A647C" w:rsidRPr="00FC742F" w:rsidRDefault="009A647C" w:rsidP="009A647C">
      <w:pPr>
        <w:rPr>
          <w:rFonts w:eastAsia="Calibri"/>
          <w:sz w:val="16"/>
        </w:rPr>
      </w:pPr>
      <w:r w:rsidRPr="00FC742F">
        <w:rPr>
          <w:rFonts w:eastAsia="Calibri"/>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FC742F">
        <w:rPr>
          <w:rFonts w:eastAsia="Calibri"/>
          <w:u w:val="single"/>
        </w:rPr>
        <w:t>political education provided by collective action</w:t>
      </w:r>
      <w:r w:rsidRPr="00FC742F">
        <w:rPr>
          <w:rFonts w:eastAsia="Calibri"/>
          <w:sz w:val="16"/>
        </w:rPr>
        <w:t>—politically, theoretically, and ideologically—</w:t>
      </w:r>
      <w:r w:rsidRPr="00FC742F">
        <w:rPr>
          <w:rFonts w:eastAsia="Calibri"/>
          <w:u w:val="single"/>
        </w:rPr>
        <w:t>is crucial</w:t>
      </w:r>
      <w:r w:rsidRPr="00FC742F">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1D3D6C40" w14:textId="77777777" w:rsidR="009A647C" w:rsidRPr="00FC742F" w:rsidRDefault="009A647C" w:rsidP="009A647C">
      <w:pPr>
        <w:rPr>
          <w:rFonts w:eastAsia="Calibri"/>
          <w:u w:val="single"/>
        </w:rPr>
      </w:pPr>
      <w:r w:rsidRPr="00FC742F">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FC742F">
        <w:rPr>
          <w:rFonts w:eastAsia="Calibri"/>
          <w:highlight w:val="cyan"/>
          <w:u w:val="single"/>
        </w:rPr>
        <w:t>capitalist state</w:t>
      </w:r>
      <w:r w:rsidRPr="00FC742F">
        <w:rPr>
          <w:rFonts w:eastAsia="Calibri"/>
          <w:u w:val="single"/>
        </w:rPr>
        <w:t xml:space="preserve"> will be a key hurdle, and its </w:t>
      </w:r>
      <w:r w:rsidRPr="00FC742F">
        <w:rPr>
          <w:rFonts w:eastAsia="Calibri"/>
          <w:highlight w:val="cyan"/>
          <w:u w:val="single"/>
        </w:rPr>
        <w:t>abolition is</w:t>
      </w:r>
      <w:r w:rsidRPr="00FC742F">
        <w:rPr>
          <w:rFonts w:eastAsia="Calibri"/>
          <w:u w:val="single"/>
        </w:rPr>
        <w:t xml:space="preserve"> the </w:t>
      </w:r>
      <w:r w:rsidRPr="00FC742F">
        <w:rPr>
          <w:rFonts w:eastAsia="Calibri"/>
          <w:highlight w:val="cyan"/>
          <w:u w:val="single"/>
        </w:rPr>
        <w:t>precondition for</w:t>
      </w:r>
      <w:r w:rsidRPr="00FC742F">
        <w:rPr>
          <w:rFonts w:eastAsia="Calibri"/>
          <w:u w:val="single"/>
        </w:rPr>
        <w:t xml:space="preserve"> enacting a socialist </w:t>
      </w:r>
      <w:r w:rsidRPr="00FC742F">
        <w:rPr>
          <w:rFonts w:eastAsia="Calibri"/>
          <w:highlight w:val="cyan"/>
          <w:u w:val="single"/>
        </w:rPr>
        <w:t>transition</w:t>
      </w:r>
      <w:r w:rsidRPr="00FC742F">
        <w:rPr>
          <w:rFonts w:eastAsia="Calibri"/>
          <w:u w:val="single"/>
        </w:rPr>
        <w:t xml:space="preserve"> from below.</w:t>
      </w:r>
    </w:p>
    <w:p w14:paraId="586E88BF" w14:textId="77777777" w:rsidR="009A647C" w:rsidRPr="00FC742F" w:rsidRDefault="009A647C" w:rsidP="009A647C">
      <w:pPr>
        <w:rPr>
          <w:rFonts w:eastAsia="Calibri"/>
          <w:sz w:val="16"/>
        </w:rPr>
      </w:pPr>
      <w:r w:rsidRPr="00FC742F">
        <w:rPr>
          <w:rFonts w:eastAsia="Calibri"/>
          <w:sz w:val="16"/>
        </w:rPr>
        <w:t>Against utopian incrementalism</w:t>
      </w:r>
    </w:p>
    <w:p w14:paraId="2380FBC1" w14:textId="77777777" w:rsidR="009A647C" w:rsidRPr="00FC742F" w:rsidRDefault="009A647C" w:rsidP="009A647C">
      <w:pPr>
        <w:rPr>
          <w:rFonts w:eastAsia="Calibri"/>
          <w:sz w:val="16"/>
        </w:rPr>
      </w:pPr>
      <w:r w:rsidRPr="00FC742F">
        <w:rPr>
          <w:rFonts w:eastAsia="Calibri"/>
          <w:sz w:val="16"/>
        </w:rPr>
        <w:t xml:space="preserve">There is a recently revived tendency of thought in the socialist movement, which I will call utopian </w:t>
      </w:r>
      <w:r w:rsidRPr="00FC742F">
        <w:rPr>
          <w:rFonts w:eastAsia="Calibri"/>
          <w:highlight w:val="cyan"/>
          <w:u w:val="single"/>
        </w:rPr>
        <w:t>incrementalism</w:t>
      </w:r>
      <w:r w:rsidRPr="00FC742F">
        <w:rPr>
          <w:rFonts w:eastAsia="Calibri"/>
          <w:sz w:val="16"/>
        </w:rPr>
        <w:t xml:space="preserve">, that </w:t>
      </w:r>
      <w:r w:rsidRPr="00FC742F">
        <w:rPr>
          <w:rFonts w:eastAsia="Calibri"/>
          <w:u w:val="single"/>
        </w:rPr>
        <w:t>argues against the possibility and desirability of confronting the state</w:t>
      </w:r>
      <w:r w:rsidRPr="00FC742F">
        <w:rPr>
          <w:rFonts w:eastAsia="Calibri"/>
          <w:sz w:val="16"/>
        </w:rPr>
        <w:t xml:space="preserve">. The premise of this position is that socialism is constructed by doing the following: First, we </w:t>
      </w:r>
      <w:r w:rsidRPr="00FC742F">
        <w:rPr>
          <w:rFonts w:eastAsia="Calibri"/>
          <w:highlight w:val="cyan"/>
          <w:u w:val="single"/>
        </w:rPr>
        <w:t>build</w:t>
      </w:r>
      <w:r w:rsidRPr="00FC742F">
        <w:rPr>
          <w:rFonts w:eastAsia="Calibri"/>
          <w:u w:val="single"/>
        </w:rPr>
        <w:t xml:space="preserve"> movements for </w:t>
      </w:r>
      <w:r w:rsidRPr="00FC742F">
        <w:rPr>
          <w:rFonts w:eastAsia="Calibri"/>
          <w:highlight w:val="cyan"/>
          <w:u w:val="single"/>
        </w:rPr>
        <w:t>reforms</w:t>
      </w:r>
      <w:r w:rsidRPr="00FC742F">
        <w:rPr>
          <w:rFonts w:eastAsia="Calibri"/>
          <w:sz w:val="16"/>
        </w:rPr>
        <w:t xml:space="preserve"> with far-reaching appeal in the hope that we are building broad support for socialism. Usually these reforms are designed </w:t>
      </w:r>
      <w:r w:rsidRPr="00FC742F">
        <w:rPr>
          <w:rFonts w:eastAsia="Calibri"/>
          <w:highlight w:val="cyan"/>
          <w:u w:val="single"/>
        </w:rPr>
        <w:t>around</w:t>
      </w:r>
      <w:r w:rsidRPr="00FC742F">
        <w:rPr>
          <w:rFonts w:eastAsia="Calibri"/>
          <w:u w:val="single"/>
        </w:rPr>
        <w:t xml:space="preserve"> some kind of </w:t>
      </w:r>
      <w:r w:rsidRPr="00FC742F">
        <w:rPr>
          <w:rFonts w:eastAsia="Calibri"/>
          <w:highlight w:val="cyan"/>
          <w:u w:val="single"/>
        </w:rPr>
        <w:t>legislation</w:t>
      </w:r>
      <w:r w:rsidRPr="00FC742F">
        <w:rPr>
          <w:rFonts w:eastAsia="Calibri"/>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FC742F">
        <w:rPr>
          <w:rFonts w:eastAsia="Calibri"/>
          <w:u w:val="single"/>
        </w:rPr>
        <w:t xml:space="preserve">democratic </w:t>
      </w:r>
      <w:r w:rsidRPr="00FC742F">
        <w:rPr>
          <w:rFonts w:eastAsia="Calibri"/>
          <w:highlight w:val="cyan"/>
          <w:u w:val="single"/>
        </w:rPr>
        <w:t>self-organization and mass militancy</w:t>
      </w:r>
      <w:r w:rsidRPr="00FC742F">
        <w:rPr>
          <w:rFonts w:eastAsia="Calibri"/>
          <w:u w:val="single"/>
        </w:rPr>
        <w:t xml:space="preserve"> have to be </w:t>
      </w:r>
      <w:r w:rsidRPr="00FC742F">
        <w:rPr>
          <w:rFonts w:eastAsia="Calibri"/>
          <w:highlight w:val="cyan"/>
          <w:u w:val="single"/>
        </w:rPr>
        <w:t>contained</w:t>
      </w:r>
      <w:r w:rsidRPr="00FC742F">
        <w:rPr>
          <w:rFonts w:eastAsia="Calibri"/>
          <w:u w:val="single"/>
        </w:rPr>
        <w:t xml:space="preserve"> in favor of </w:t>
      </w:r>
      <w:r w:rsidRPr="00FC742F">
        <w:rPr>
          <w:rFonts w:eastAsia="Calibri"/>
          <w:sz w:val="16"/>
        </w:rPr>
        <w:t>such</w:t>
      </w:r>
      <w:r w:rsidRPr="00FC742F">
        <w:rPr>
          <w:rFonts w:eastAsia="Calibri"/>
          <w:u w:val="single"/>
        </w:rPr>
        <w:t xml:space="preserve"> pressure movements</w:t>
      </w:r>
      <w:r w:rsidRPr="00FC742F">
        <w:rPr>
          <w:rFonts w:eastAsia="Calibri"/>
          <w:sz w:val="16"/>
        </w:rPr>
        <w:t xml:space="preserve">. They </w:t>
      </w:r>
      <w:r w:rsidRPr="00FC742F">
        <w:rPr>
          <w:rFonts w:eastAsia="Calibri"/>
          <w:highlight w:val="cyan"/>
          <w:u w:val="single"/>
        </w:rPr>
        <w:t>become bureaucratized</w:t>
      </w:r>
      <w:r w:rsidRPr="00FC742F">
        <w:rPr>
          <w:rFonts w:eastAsia="Calibri"/>
          <w:u w:val="single"/>
        </w:rPr>
        <w:t xml:space="preserve"> and always </w:t>
      </w:r>
      <w:r w:rsidRPr="00FC742F">
        <w:rPr>
          <w:rFonts w:eastAsia="Calibri"/>
          <w:highlight w:val="cyan"/>
          <w:u w:val="single"/>
        </w:rPr>
        <w:t>stay within</w:t>
      </w:r>
      <w:r w:rsidRPr="00FC742F">
        <w:rPr>
          <w:rFonts w:eastAsia="Calibri"/>
          <w:u w:val="single"/>
        </w:rPr>
        <w:t xml:space="preserve"> the </w:t>
      </w:r>
      <w:r w:rsidRPr="00FC742F">
        <w:rPr>
          <w:rFonts w:eastAsia="Calibri"/>
          <w:highlight w:val="cyan"/>
          <w:u w:val="single"/>
        </w:rPr>
        <w:t>limits of legality</w:t>
      </w:r>
      <w:r w:rsidRPr="00FC742F">
        <w:rPr>
          <w:rFonts w:eastAsia="Calibri"/>
          <w:u w:val="single"/>
        </w:rPr>
        <w:t xml:space="preserve"> for fear of alienating their allied </w:t>
      </w:r>
      <w:r w:rsidRPr="00FC742F">
        <w:rPr>
          <w:rFonts w:eastAsia="Calibri"/>
          <w:sz w:val="16"/>
        </w:rPr>
        <w:t>elected</w:t>
      </w:r>
      <w:r w:rsidRPr="00FC742F">
        <w:rPr>
          <w:rFonts w:eastAsia="Calibri"/>
          <w:u w:val="single"/>
        </w:rPr>
        <w:t xml:space="preserve"> officials</w:t>
      </w:r>
      <w:r w:rsidRPr="00FC742F">
        <w:rPr>
          <w:rFonts w:eastAsia="Calibri"/>
          <w:sz w:val="16"/>
        </w:rPr>
        <w:t xml:space="preserve">. Accordingly, </w:t>
      </w:r>
      <w:r w:rsidRPr="00FC742F">
        <w:rPr>
          <w:rFonts w:eastAsia="Calibri"/>
          <w:u w:val="single"/>
        </w:rPr>
        <w:t>shortcuts like running candidates in capitalist political parties are often utilized</w:t>
      </w:r>
      <w:r w:rsidRPr="00FC742F">
        <w:rPr>
          <w:rFonts w:eastAsia="Calibri"/>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2646D1F6" w14:textId="77777777" w:rsidR="009A647C" w:rsidRPr="00FC742F" w:rsidRDefault="009A647C" w:rsidP="009A647C">
      <w:pPr>
        <w:rPr>
          <w:rFonts w:eastAsia="Calibri"/>
          <w:sz w:val="16"/>
        </w:rPr>
      </w:pPr>
      <w:r w:rsidRPr="00FC742F">
        <w:rPr>
          <w:rFonts w:eastAsia="Calibri"/>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FC742F">
        <w:rPr>
          <w:rFonts w:eastAsia="Calibri"/>
          <w:u w:val="single"/>
        </w:rPr>
        <w:t>worst of these positions believes</w:t>
      </w:r>
      <w:r w:rsidRPr="00FC742F">
        <w:rPr>
          <w:rFonts w:eastAsia="Calibri"/>
          <w:sz w:val="16"/>
        </w:rPr>
        <w:t xml:space="preserve"> a </w:t>
      </w:r>
      <w:r w:rsidRPr="00FC742F">
        <w:rPr>
          <w:rFonts w:eastAsia="Calibri"/>
          <w:u w:val="single"/>
        </w:rPr>
        <w:t>fantasy</w:t>
      </w:r>
      <w:r w:rsidRPr="00FC742F">
        <w:rPr>
          <w:rFonts w:eastAsia="Calibri"/>
          <w:sz w:val="16"/>
        </w:rPr>
        <w:t xml:space="preserve"> story </w:t>
      </w:r>
      <w:r w:rsidRPr="00FC742F">
        <w:rPr>
          <w:rFonts w:eastAsia="Calibri"/>
          <w:u w:val="single"/>
        </w:rPr>
        <w:t>that socialist laws can be passed that change the institutional structure of capitalism</w:t>
      </w:r>
      <w:r w:rsidRPr="00FC742F">
        <w:rPr>
          <w:rFonts w:eastAsia="Calibri"/>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05F1A2B6" w14:textId="77777777" w:rsidR="009A647C" w:rsidRPr="00FC742F" w:rsidRDefault="009A647C" w:rsidP="009A647C">
      <w:pPr>
        <w:rPr>
          <w:rFonts w:eastAsia="Calibri"/>
          <w:sz w:val="16"/>
        </w:rPr>
      </w:pPr>
      <w:r w:rsidRPr="00FC742F">
        <w:rPr>
          <w:rFonts w:eastAsia="Calibri"/>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21FBD984" w14:textId="77777777" w:rsidR="009A647C" w:rsidRPr="00FC742F" w:rsidRDefault="009A647C" w:rsidP="009A647C">
      <w:pPr>
        <w:rPr>
          <w:rFonts w:eastAsia="Calibri"/>
          <w:sz w:val="16"/>
        </w:rPr>
      </w:pPr>
      <w:r w:rsidRPr="00FC742F">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55D455AC" w14:textId="77777777" w:rsidR="009A647C" w:rsidRPr="00FC742F" w:rsidRDefault="009A647C" w:rsidP="009A647C">
      <w:pPr>
        <w:rPr>
          <w:rFonts w:eastAsia="Calibri"/>
          <w:sz w:val="16"/>
        </w:rPr>
      </w:pPr>
      <w:r w:rsidRPr="00FC742F">
        <w:rPr>
          <w:rFonts w:eastAsia="Calibri"/>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4DE79494" w14:textId="77777777" w:rsidR="009A647C" w:rsidRPr="00FC742F" w:rsidRDefault="009A647C" w:rsidP="009A647C">
      <w:pPr>
        <w:rPr>
          <w:rFonts w:eastAsia="Calibri"/>
          <w:sz w:val="16"/>
        </w:rPr>
      </w:pPr>
      <w:r w:rsidRPr="00FC742F">
        <w:rPr>
          <w:rFonts w:eastAsia="Calibri"/>
          <w:u w:val="single"/>
        </w:rPr>
        <w:t>Chile in 1973</w:t>
      </w:r>
      <w:r w:rsidRPr="00FC742F">
        <w:rPr>
          <w:rFonts w:eastAsia="Calibri"/>
          <w:sz w:val="16"/>
        </w:rPr>
        <w:t xml:space="preserve">: Socialist Salvador </w:t>
      </w:r>
      <w:r w:rsidRPr="00FC742F">
        <w:rPr>
          <w:rFonts w:eastAsia="Calibri"/>
          <w:u w:val="single"/>
        </w:rPr>
        <w:t>Allende</w:t>
      </w:r>
      <w:r w:rsidRPr="00FC742F">
        <w:rPr>
          <w:rFonts w:eastAsia="Calibri"/>
          <w:sz w:val="16"/>
        </w:rPr>
        <w:t xml:space="preserve"> won election to the presidency and laid out the Chilean Road to Socialism, a program of reforms, nationalizing the copper mines, increasing wages, and decreasing unemployment. But he </w:t>
      </w:r>
      <w:r w:rsidRPr="00FC742F">
        <w:rPr>
          <w:rFonts w:eastAsia="Calibri"/>
          <w:u w:val="single"/>
        </w:rPr>
        <w:t>pledged to keep the state intact and brought</w:t>
      </w:r>
      <w:r w:rsidRPr="00FC742F">
        <w:rPr>
          <w:rFonts w:eastAsia="Calibri"/>
          <w:sz w:val="16"/>
        </w:rPr>
        <w:t xml:space="preserve"> the military, including a general named Augusto </w:t>
      </w:r>
      <w:r w:rsidRPr="00FC742F">
        <w:rPr>
          <w:rFonts w:eastAsia="Calibri"/>
          <w:u w:val="single"/>
        </w:rPr>
        <w:t>Pinochet into his government</w:t>
      </w:r>
      <w:r w:rsidRPr="00FC742F">
        <w:rPr>
          <w:rFonts w:eastAsia="Calibri"/>
          <w:sz w:val="16"/>
        </w:rPr>
        <w:t xml:space="preserve">. Attempted </w:t>
      </w:r>
      <w:r w:rsidRPr="00FC742F">
        <w:rPr>
          <w:rFonts w:eastAsia="Calibri"/>
          <w:u w:val="single"/>
        </w:rPr>
        <w:t>nationalizations were met with strong resistance from capital</w:t>
      </w:r>
      <w:r w:rsidRPr="00FC742F">
        <w:rPr>
          <w:rFonts w:eastAsia="Calibri"/>
          <w:sz w:val="16"/>
        </w:rPr>
        <w:t xml:space="preserve">. Despite the fact that the working class was militant and organized, a U.S.-backed coup by </w:t>
      </w:r>
      <w:r w:rsidRPr="00FC742F">
        <w:rPr>
          <w:rFonts w:eastAsia="Calibri"/>
          <w:u w:val="single"/>
        </w:rPr>
        <w:t>Pinochet smashed the government</w:t>
      </w:r>
      <w:r w:rsidRPr="00FC742F">
        <w:rPr>
          <w:rFonts w:eastAsia="Calibri"/>
          <w:sz w:val="16"/>
        </w:rPr>
        <w:t xml:space="preserve"> and resulted in mass executions of leftists, including Allende.</w:t>
      </w:r>
    </w:p>
    <w:p w14:paraId="483BDD96" w14:textId="77777777" w:rsidR="009A647C" w:rsidRPr="00FC742F" w:rsidRDefault="009A647C" w:rsidP="009A647C">
      <w:pPr>
        <w:rPr>
          <w:rFonts w:eastAsia="Calibri"/>
          <w:sz w:val="16"/>
        </w:rPr>
      </w:pPr>
      <w:r w:rsidRPr="00FC742F">
        <w:rPr>
          <w:rFonts w:eastAsia="Calibri"/>
          <w:u w:val="single"/>
        </w:rPr>
        <w:t>France in 1981</w:t>
      </w:r>
      <w:r w:rsidRPr="00FC742F">
        <w:rPr>
          <w:rFonts w:eastAsia="Calibri"/>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FC742F">
        <w:rPr>
          <w:rFonts w:eastAsia="Calibri"/>
          <w:u w:val="single"/>
        </w:rPr>
        <w:t>rolled back most of what he accomplished and began to administer austerity</w:t>
      </w:r>
      <w:r w:rsidRPr="00FC742F">
        <w:rPr>
          <w:rFonts w:eastAsia="Calibri"/>
          <w:sz w:val="16"/>
        </w:rPr>
        <w:t xml:space="preserve">. By 1984, the </w:t>
      </w:r>
      <w:r w:rsidRPr="00FC742F">
        <w:rPr>
          <w:rFonts w:eastAsia="Calibri"/>
          <w:u w:val="single"/>
        </w:rPr>
        <w:t>neofascist</w:t>
      </w:r>
      <w:r w:rsidRPr="00FC742F">
        <w:rPr>
          <w:rFonts w:eastAsia="Calibri"/>
          <w:sz w:val="16"/>
        </w:rPr>
        <w:t xml:space="preserve"> National Front </w:t>
      </w:r>
      <w:r w:rsidRPr="00FC742F">
        <w:rPr>
          <w:rFonts w:eastAsia="Calibri"/>
          <w:u w:val="single"/>
        </w:rPr>
        <w:t>party went from being marginal to polling as high as the Communists</w:t>
      </w:r>
      <w:r w:rsidRPr="00FC742F">
        <w:rPr>
          <w:rFonts w:eastAsia="Calibri"/>
          <w:sz w:val="16"/>
        </w:rPr>
        <w:t>.42</w:t>
      </w:r>
    </w:p>
    <w:p w14:paraId="3BB0ABF1" w14:textId="77777777" w:rsidR="009A647C" w:rsidRPr="00FC742F" w:rsidRDefault="009A647C" w:rsidP="009A647C">
      <w:pPr>
        <w:rPr>
          <w:rFonts w:eastAsia="Calibri"/>
          <w:sz w:val="16"/>
        </w:rPr>
      </w:pPr>
      <w:r w:rsidRPr="00FC742F">
        <w:rPr>
          <w:rFonts w:eastAsia="Calibri"/>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03C11E56" w14:textId="77777777" w:rsidR="009A647C" w:rsidRPr="00FC742F" w:rsidRDefault="009A647C" w:rsidP="009A647C">
      <w:pPr>
        <w:rPr>
          <w:rFonts w:eastAsia="Calibri"/>
          <w:sz w:val="16"/>
        </w:rPr>
      </w:pPr>
      <w:r w:rsidRPr="00FC742F">
        <w:rPr>
          <w:rFonts w:eastAsia="Calibri"/>
          <w:u w:val="single"/>
        </w:rPr>
        <w:t>Greece in 2015</w:t>
      </w:r>
      <w:r w:rsidRPr="00FC742F">
        <w:rPr>
          <w:rFonts w:eastAsia="Calibri"/>
          <w:sz w:val="16"/>
        </w:rPr>
        <w:t xml:space="preserve">: Syriza, a </w:t>
      </w:r>
      <w:r w:rsidRPr="00FC742F">
        <w:rPr>
          <w:rFonts w:eastAsia="Calibri"/>
          <w:u w:val="single"/>
        </w:rPr>
        <w:t>radical left coalition party</w:t>
      </w:r>
      <w:r w:rsidRPr="00FC742F">
        <w:rPr>
          <w:rFonts w:eastAsia="Calibri"/>
          <w:sz w:val="16"/>
        </w:rPr>
        <w:t xml:space="preserve"> that included some revolutionaries, </w:t>
      </w:r>
      <w:r w:rsidRPr="00FC742F">
        <w:rPr>
          <w:rFonts w:eastAsia="Calibri"/>
          <w:u w:val="single"/>
        </w:rPr>
        <w:t>won a majority in parliament</w:t>
      </w:r>
      <w:r w:rsidRPr="00FC742F">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FC742F">
        <w:rPr>
          <w:rFonts w:eastAsia="Calibri"/>
          <w:u w:val="single"/>
        </w:rPr>
        <w:t>capitulated to international finance and</w:t>
      </w:r>
      <w:r w:rsidRPr="00FC742F">
        <w:rPr>
          <w:rFonts w:eastAsia="Calibri"/>
          <w:sz w:val="16"/>
        </w:rPr>
        <w:t xml:space="preserve"> the Eurozone and </w:t>
      </w:r>
      <w:r w:rsidRPr="00FC742F">
        <w:rPr>
          <w:rFonts w:eastAsia="Calibri"/>
          <w:u w:val="single"/>
        </w:rPr>
        <w:t>carried out austerity</w:t>
      </w:r>
      <w:r w:rsidRPr="00FC742F">
        <w:rPr>
          <w:rFonts w:eastAsia="Calibri"/>
          <w:sz w:val="16"/>
        </w:rPr>
        <w:t>—the very thing they had initially campaigned against.47In 2019 they lost elections and were replaced by the conservative New Democracy Party.</w:t>
      </w:r>
    </w:p>
    <w:p w14:paraId="22B57E4B" w14:textId="77777777" w:rsidR="009A647C" w:rsidRPr="00FC742F" w:rsidRDefault="009A647C" w:rsidP="009A647C">
      <w:pPr>
        <w:rPr>
          <w:rFonts w:eastAsia="Calibri"/>
          <w:sz w:val="16"/>
        </w:rPr>
      </w:pPr>
      <w:r w:rsidRPr="00FC742F">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27BACDCD" w14:textId="77777777" w:rsidR="009A647C" w:rsidRPr="00FC742F" w:rsidRDefault="009A647C" w:rsidP="009A647C">
      <w:pPr>
        <w:rPr>
          <w:rFonts w:eastAsia="Calibri"/>
          <w:sz w:val="16"/>
        </w:rPr>
      </w:pPr>
      <w:r w:rsidRPr="00FC742F">
        <w:rPr>
          <w:rFonts w:eastAsia="Calibri"/>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4476010C" w14:textId="77777777" w:rsidR="009A647C" w:rsidRPr="00FC742F" w:rsidRDefault="009A647C" w:rsidP="009A647C">
      <w:pPr>
        <w:rPr>
          <w:rFonts w:eastAsia="Calibri"/>
          <w:sz w:val="16"/>
        </w:rPr>
      </w:pPr>
      <w:r w:rsidRPr="00FC742F">
        <w:rPr>
          <w:rFonts w:eastAsia="Calibri"/>
          <w:sz w:val="16"/>
        </w:rPr>
        <w:t xml:space="preserve">The </w:t>
      </w:r>
      <w:r w:rsidRPr="00FC742F">
        <w:rPr>
          <w:rFonts w:eastAsia="Calibri"/>
          <w:u w:val="single"/>
        </w:rPr>
        <w:t>alternative</w:t>
      </w:r>
      <w:r w:rsidRPr="00FC742F">
        <w:rPr>
          <w:rFonts w:eastAsia="Calibri"/>
          <w:sz w:val="16"/>
        </w:rPr>
        <w:t xml:space="preserve"> to this conundrum </w:t>
      </w:r>
      <w:r w:rsidRPr="00FC742F">
        <w:rPr>
          <w:rFonts w:eastAsia="Calibri"/>
          <w:u w:val="single"/>
        </w:rPr>
        <w:t>would be to take steps to upend capitalist social relations</w:t>
      </w:r>
      <w:r w:rsidRPr="00FC742F">
        <w:rPr>
          <w:rFonts w:eastAsia="Calibri"/>
          <w:sz w:val="16"/>
        </w:rPr>
        <w:t xml:space="preserve">, and that means </w:t>
      </w:r>
      <w:r w:rsidRPr="00FC742F">
        <w:rPr>
          <w:rFonts w:eastAsia="Calibri"/>
          <w:u w:val="single"/>
        </w:rPr>
        <w:t>upending private property</w:t>
      </w:r>
      <w:r w:rsidRPr="00FC742F">
        <w:rPr>
          <w:rFonts w:eastAsia="Calibri"/>
          <w:sz w:val="16"/>
        </w:rPr>
        <w:t xml:space="preserve">. That </w:t>
      </w:r>
      <w:r w:rsidRPr="00FC742F">
        <w:rPr>
          <w:rFonts w:eastAsia="Calibri"/>
          <w:u w:val="single"/>
        </w:rPr>
        <w:t>path is not one that can be carried out within the bounds of a legality created and enforced by the capitalist state</w:t>
      </w:r>
      <w:r w:rsidRPr="00FC742F">
        <w:rPr>
          <w:rFonts w:eastAsia="Calibri"/>
          <w:sz w:val="16"/>
        </w:rPr>
        <w:t xml:space="preserve">. </w:t>
      </w:r>
      <w:r w:rsidRPr="00FC742F">
        <w:rPr>
          <w:rFonts w:eastAsia="Calibri"/>
          <w:u w:val="single"/>
        </w:rPr>
        <w:t>Even if a reformist government sought to redistribute goods and resources more equitably, the state in the capitalist context has been formed by, is based upon, and reproduces capitalist social relations</w:t>
      </w:r>
      <w:r w:rsidRPr="00FC742F">
        <w:rPr>
          <w:rFonts w:eastAsia="Calibri"/>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7E12FF73" w14:textId="77777777" w:rsidR="009A647C" w:rsidRPr="00FC742F" w:rsidRDefault="009A647C" w:rsidP="009A647C">
      <w:pPr>
        <w:rPr>
          <w:rFonts w:eastAsia="Calibri"/>
          <w:sz w:val="16"/>
        </w:rPr>
      </w:pPr>
      <w:r w:rsidRPr="00FC742F">
        <w:rPr>
          <w:rFonts w:eastAsia="Calibri"/>
          <w:sz w:val="16"/>
        </w:rPr>
        <w:t>Whither revolution?</w:t>
      </w:r>
    </w:p>
    <w:p w14:paraId="39DED3AB" w14:textId="77777777" w:rsidR="009A647C" w:rsidRPr="00FC742F" w:rsidRDefault="009A647C" w:rsidP="009A647C">
      <w:pPr>
        <w:rPr>
          <w:rFonts w:eastAsia="Calibri"/>
          <w:sz w:val="16"/>
        </w:rPr>
      </w:pPr>
      <w:r w:rsidRPr="00FC742F">
        <w:rPr>
          <w:rFonts w:eastAsia="Calibri"/>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346B0862" w14:textId="77777777" w:rsidR="009A647C" w:rsidRPr="00FC742F" w:rsidRDefault="009A647C" w:rsidP="009A647C">
      <w:pPr>
        <w:rPr>
          <w:rFonts w:eastAsia="Calibri"/>
          <w:sz w:val="16"/>
        </w:rPr>
      </w:pPr>
      <w:r w:rsidRPr="00FC742F">
        <w:rPr>
          <w:rFonts w:eastAsia="Calibri"/>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092D7976" w14:textId="77777777" w:rsidR="009A647C" w:rsidRPr="00FC742F" w:rsidRDefault="009A647C" w:rsidP="009A647C">
      <w:pPr>
        <w:rPr>
          <w:rFonts w:eastAsia="Calibri"/>
          <w:sz w:val="16"/>
        </w:rPr>
      </w:pPr>
      <w:r w:rsidRPr="00FC742F">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FC742F">
        <w:rPr>
          <w:rFonts w:eastAsia="Calibri"/>
          <w:u w:val="single"/>
        </w:rPr>
        <w:t xml:space="preserve">the bounds of </w:t>
      </w:r>
      <w:r w:rsidRPr="00FC742F">
        <w:rPr>
          <w:rFonts w:eastAsia="Calibri"/>
          <w:highlight w:val="cyan"/>
          <w:u w:val="single"/>
        </w:rPr>
        <w:t>“legality” will not protect movements</w:t>
      </w:r>
      <w:r w:rsidRPr="00FC742F">
        <w:rPr>
          <w:rFonts w:eastAsia="Calibri"/>
          <w:u w:val="single"/>
        </w:rPr>
        <w:t xml:space="preserve"> and individuals </w:t>
      </w:r>
      <w:r w:rsidRPr="00FC742F">
        <w:rPr>
          <w:rFonts w:eastAsia="Calibri"/>
          <w:highlight w:val="cyan"/>
          <w:u w:val="single"/>
        </w:rPr>
        <w:t>from</w:t>
      </w:r>
      <w:r w:rsidRPr="00FC742F">
        <w:rPr>
          <w:rFonts w:eastAsia="Calibri"/>
          <w:u w:val="single"/>
        </w:rPr>
        <w:t xml:space="preserve"> a </w:t>
      </w:r>
      <w:r w:rsidRPr="00FC742F">
        <w:rPr>
          <w:rFonts w:eastAsia="Calibri"/>
          <w:highlight w:val="cyan"/>
          <w:u w:val="single"/>
        </w:rPr>
        <w:t>counterrevolutionary backlash</w:t>
      </w:r>
      <w:r w:rsidRPr="00FC742F">
        <w:rPr>
          <w:rFonts w:eastAsia="Calibri"/>
          <w:u w:val="single"/>
        </w:rPr>
        <w:t xml:space="preserve"> intent on </w:t>
      </w:r>
      <w:r w:rsidRPr="00FC742F">
        <w:rPr>
          <w:rFonts w:eastAsia="Calibri"/>
          <w:highlight w:val="cyan"/>
          <w:u w:val="single"/>
        </w:rPr>
        <w:t>defending</w:t>
      </w:r>
      <w:r w:rsidRPr="00FC742F">
        <w:rPr>
          <w:rFonts w:eastAsia="Calibri"/>
          <w:u w:val="single"/>
        </w:rPr>
        <w:t xml:space="preserve"> the fundamental interests of </w:t>
      </w:r>
      <w:r w:rsidRPr="00FC742F">
        <w:rPr>
          <w:rFonts w:eastAsia="Calibri"/>
          <w:highlight w:val="cyan"/>
          <w:u w:val="single"/>
        </w:rPr>
        <w:t>capitalism</w:t>
      </w:r>
      <w:r w:rsidRPr="00FC742F">
        <w:rPr>
          <w:rFonts w:eastAsia="Calibri"/>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30995FE3" w14:textId="77777777" w:rsidR="009A647C" w:rsidRPr="00FC742F" w:rsidRDefault="009A647C" w:rsidP="009A647C">
      <w:pPr>
        <w:rPr>
          <w:rFonts w:eastAsia="Calibri"/>
          <w:sz w:val="16"/>
        </w:rPr>
      </w:pPr>
      <w:r w:rsidRPr="00FC742F">
        <w:rPr>
          <w:rFonts w:eastAsia="Calibri"/>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FC742F">
        <w:rPr>
          <w:rFonts w:eastAsia="Calibri"/>
          <w:u w:val="single"/>
        </w:rPr>
        <w:t xml:space="preserve">any </w:t>
      </w:r>
      <w:r w:rsidRPr="00FC742F">
        <w:rPr>
          <w:rFonts w:eastAsia="Calibri"/>
          <w:highlight w:val="cyan"/>
          <w:u w:val="single"/>
        </w:rPr>
        <w:t>revolution</w:t>
      </w:r>
      <w:r w:rsidRPr="00FC742F">
        <w:rPr>
          <w:rFonts w:eastAsia="Calibri"/>
          <w:u w:val="single"/>
        </w:rPr>
        <w:t xml:space="preserve">ary process </w:t>
      </w:r>
      <w:r w:rsidRPr="00FC742F">
        <w:rPr>
          <w:rFonts w:eastAsia="Calibri"/>
          <w:highlight w:val="cyan"/>
          <w:u w:val="single"/>
        </w:rPr>
        <w:t>involves masses</w:t>
      </w:r>
      <w:r w:rsidRPr="00FC742F">
        <w:rPr>
          <w:rFonts w:eastAsia="Calibri"/>
          <w:u w:val="single"/>
        </w:rPr>
        <w:t xml:space="preserve"> of people, and the </w:t>
      </w:r>
      <w:r w:rsidRPr="00FC742F">
        <w:rPr>
          <w:rFonts w:eastAsia="Calibri"/>
          <w:highlight w:val="cyan"/>
          <w:u w:val="single"/>
        </w:rPr>
        <w:t>source of</w:t>
      </w:r>
      <w:r w:rsidRPr="00FC742F">
        <w:rPr>
          <w:rFonts w:eastAsia="Calibri"/>
          <w:u w:val="single"/>
        </w:rPr>
        <w:t xml:space="preserve"> the movement’s </w:t>
      </w:r>
      <w:r w:rsidRPr="00FC742F">
        <w:rPr>
          <w:rFonts w:eastAsia="Calibri"/>
          <w:highlight w:val="cyan"/>
          <w:u w:val="single"/>
        </w:rPr>
        <w:t>power is</w:t>
      </w:r>
      <w:r w:rsidRPr="00FC742F">
        <w:rPr>
          <w:rFonts w:eastAsia="Calibri"/>
          <w:u w:val="single"/>
        </w:rPr>
        <w:t xml:space="preserve"> its </w:t>
      </w:r>
      <w:r w:rsidRPr="00FC742F">
        <w:rPr>
          <w:rFonts w:eastAsia="Calibri"/>
          <w:highlight w:val="cyan"/>
          <w:u w:val="single"/>
        </w:rPr>
        <w:t>ability to shut down society</w:t>
      </w:r>
      <w:r w:rsidRPr="00FC742F">
        <w:rPr>
          <w:rFonts w:eastAsia="Calibri"/>
          <w:u w:val="single"/>
        </w:rPr>
        <w:t xml:space="preserve"> through workplace strikes, street mobilizations, and protecting ourselves and our communities</w:t>
      </w:r>
      <w:r w:rsidRPr="00FC742F">
        <w:rPr>
          <w:rFonts w:eastAsia="Calibri"/>
          <w:sz w:val="16"/>
        </w:rPr>
        <w:t xml:space="preserve">. Defending the gains made by a socialist or abolitionist movement, our own side’s institutions and communities, will also mean </w:t>
      </w:r>
      <w:r w:rsidRPr="00FC742F">
        <w:rPr>
          <w:rFonts w:eastAsia="Calibri"/>
          <w:u w:val="single"/>
        </w:rPr>
        <w:t>self-defense against ruling-class backlash and targeted repression</w:t>
      </w:r>
      <w:r w:rsidRPr="00FC742F">
        <w:rPr>
          <w:rFonts w:eastAsia="Calibri"/>
          <w:sz w:val="16"/>
        </w:rPr>
        <w:t xml:space="preserve">. </w:t>
      </w:r>
      <w:r w:rsidRPr="00FC742F">
        <w:rPr>
          <w:rFonts w:eastAsia="Calibri"/>
          <w:highlight w:val="cyan"/>
          <w:u w:val="single"/>
        </w:rPr>
        <w:t>Counterrevolution will not be defeated without destroying</w:t>
      </w:r>
      <w:r w:rsidRPr="00FC742F">
        <w:rPr>
          <w:rFonts w:eastAsia="Calibri"/>
          <w:u w:val="single"/>
        </w:rPr>
        <w:t xml:space="preserve"> the </w:t>
      </w:r>
      <w:r w:rsidRPr="00FC742F">
        <w:rPr>
          <w:rFonts w:eastAsia="Calibri"/>
          <w:highlight w:val="cyan"/>
          <w:u w:val="single"/>
        </w:rPr>
        <w:t>means</w:t>
      </w:r>
      <w:r w:rsidRPr="00FC742F">
        <w:rPr>
          <w:rFonts w:eastAsia="Calibri"/>
          <w:u w:val="single"/>
        </w:rPr>
        <w:t xml:space="preserve"> for counterrevolution </w:t>
      </w:r>
      <w:r w:rsidRPr="00FC742F">
        <w:rPr>
          <w:rFonts w:eastAsia="Calibri"/>
          <w:highlight w:val="cyan"/>
          <w:u w:val="single"/>
        </w:rPr>
        <w:t>to be carried out</w:t>
      </w:r>
      <w:r w:rsidRPr="00FC742F">
        <w:rPr>
          <w:rFonts w:eastAsia="Calibri"/>
          <w:sz w:val="16"/>
        </w:rPr>
        <w:t xml:space="preserve">. Doing </w:t>
      </w:r>
      <w:r w:rsidRPr="00FC742F">
        <w:rPr>
          <w:rFonts w:eastAsia="Calibri"/>
          <w:u w:val="single"/>
        </w:rPr>
        <w:t xml:space="preserve">that </w:t>
      </w:r>
      <w:r w:rsidRPr="00FC742F">
        <w:rPr>
          <w:rFonts w:eastAsia="Calibri"/>
          <w:highlight w:val="cyan"/>
          <w:u w:val="single"/>
        </w:rPr>
        <w:t>means breaking apart</w:t>
      </w:r>
      <w:r w:rsidRPr="00FC742F">
        <w:rPr>
          <w:rFonts w:eastAsia="Calibri"/>
          <w:u w:val="single"/>
        </w:rPr>
        <w:t xml:space="preserve"> the </w:t>
      </w:r>
      <w:r w:rsidRPr="00FC742F">
        <w:rPr>
          <w:rFonts w:eastAsia="Calibri"/>
          <w:highlight w:val="cyan"/>
          <w:u w:val="single"/>
        </w:rPr>
        <w:t>state</w:t>
      </w:r>
      <w:r w:rsidRPr="00FC742F">
        <w:rPr>
          <w:rFonts w:eastAsia="Calibri"/>
          <w:u w:val="single"/>
        </w:rPr>
        <w:t xml:space="preserve">, the </w:t>
      </w:r>
      <w:r w:rsidRPr="00FC742F">
        <w:rPr>
          <w:rFonts w:eastAsia="Calibri"/>
          <w:highlight w:val="cyan"/>
          <w:u w:val="single"/>
        </w:rPr>
        <w:t>repressive apparatuses</w:t>
      </w:r>
      <w:r w:rsidRPr="00FC742F">
        <w:rPr>
          <w:rFonts w:eastAsia="Calibri"/>
          <w:u w:val="single"/>
        </w:rPr>
        <w:t xml:space="preserve">, </w:t>
      </w:r>
      <w:r w:rsidRPr="00FC742F">
        <w:rPr>
          <w:rFonts w:eastAsia="Calibri"/>
          <w:highlight w:val="cyan"/>
          <w:u w:val="single"/>
        </w:rPr>
        <w:t>and seizing</w:t>
      </w:r>
      <w:r w:rsidRPr="00FC742F">
        <w:rPr>
          <w:rFonts w:eastAsia="Calibri"/>
          <w:u w:val="single"/>
        </w:rPr>
        <w:t xml:space="preserve"> the </w:t>
      </w:r>
      <w:r w:rsidRPr="00FC742F">
        <w:rPr>
          <w:rFonts w:eastAsia="Calibri"/>
          <w:highlight w:val="cyan"/>
          <w:u w:val="single"/>
        </w:rPr>
        <w:t>means of production</w:t>
      </w:r>
      <w:r w:rsidRPr="00FC742F">
        <w:rPr>
          <w:rFonts w:eastAsia="Calibri"/>
          <w:sz w:val="16"/>
        </w:rPr>
        <w:t>. Those tasks can only be “called socialist revolution and it cannot be accompanied by any respect for private property or servility to bourgeois legality.”50</w:t>
      </w:r>
    </w:p>
    <w:p w14:paraId="07004DE7" w14:textId="77777777" w:rsidR="009A647C" w:rsidRPr="00FC742F" w:rsidRDefault="009A647C" w:rsidP="009A647C">
      <w:pPr>
        <w:rPr>
          <w:rFonts w:eastAsia="Calibri"/>
          <w:sz w:val="16"/>
        </w:rPr>
      </w:pPr>
      <w:r w:rsidRPr="00FC742F">
        <w:rPr>
          <w:rFonts w:eastAsia="Calibri"/>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31B94081" w14:textId="77777777" w:rsidR="009A647C" w:rsidRDefault="009A647C" w:rsidP="009A647C">
      <w:pPr>
        <w:pStyle w:val="Heading2"/>
      </w:pPr>
      <w:r>
        <w:t>3</w:t>
      </w:r>
    </w:p>
    <w:p w14:paraId="164B4A25" w14:textId="5B4C4DAE" w:rsidR="00557CA5" w:rsidRPr="00B15280" w:rsidRDefault="009A647C" w:rsidP="00557CA5">
      <w:pPr>
        <w:pStyle w:val="Heading4"/>
        <w:rPr>
          <w:rFonts w:cs="Arial"/>
          <w:iCs/>
          <w:szCs w:val="24"/>
        </w:rPr>
      </w:pPr>
      <w:r>
        <w:t xml:space="preserve">Plan: </w:t>
      </w:r>
      <w:r w:rsidR="00557CA5">
        <w:t>The United States Federal Government should</w:t>
      </w:r>
      <w:r w:rsidR="00557CA5" w:rsidRPr="00B15280">
        <w:rPr>
          <w:rFonts w:cs="Arial"/>
          <w:szCs w:val="24"/>
        </w:rPr>
        <w:t xml:space="preserve"> strengthen</w:t>
      </w:r>
      <w:r w:rsidR="00557CA5">
        <w:t xml:space="preserve"> collective bargaining </w:t>
      </w:r>
      <w:r w:rsidR="00557CA5" w:rsidRPr="00B15280">
        <w:rPr>
          <w:rFonts w:cs="Arial"/>
          <w:szCs w:val="24"/>
        </w:rPr>
        <w:t xml:space="preserve">rights </w:t>
      </w:r>
      <w:r w:rsidR="00557CA5">
        <w:t>for non-</w:t>
      </w:r>
      <w:r w:rsidR="00557CA5">
        <w:rPr>
          <w:rFonts w:cs="Arial"/>
          <w:szCs w:val="24"/>
        </w:rPr>
        <w:t xml:space="preserve"> </w:t>
      </w:r>
      <w:r w:rsidR="00557CA5">
        <w:t xml:space="preserve">Immigration Customs Enforcement federal </w:t>
      </w:r>
      <w:r w:rsidR="00557CA5" w:rsidRPr="00B15280">
        <w:rPr>
          <w:rFonts w:cs="Arial"/>
          <w:szCs w:val="24"/>
        </w:rPr>
        <w:t xml:space="preserve">workers. </w:t>
      </w:r>
    </w:p>
    <w:p w14:paraId="2AEC6770" w14:textId="61682B1B" w:rsidR="009A647C" w:rsidRDefault="009A647C">
      <w:pPr>
        <w:pPrChange w:id="0" w:author="Crowley, Frank" w:date="2025-11-02T19:52:00Z" w16du:dateUtc="2025-11-03T01:52:00Z">
          <w:pPr>
            <w:pStyle w:val="Heading4"/>
          </w:pPr>
        </w:pPrChange>
      </w:pPr>
    </w:p>
    <w:p w14:paraId="4A48ED9B" w14:textId="77777777" w:rsidR="009A647C" w:rsidRPr="009C3D42" w:rsidRDefault="009A647C" w:rsidP="009A647C">
      <w:pPr>
        <w:pStyle w:val="Heading4"/>
      </w:pPr>
      <w:r>
        <w:t xml:space="preserve">ICE historically uses collective bargaining agreements to expand deportation even under oppositional governments  </w:t>
      </w:r>
    </w:p>
    <w:p w14:paraId="6AD03CCE" w14:textId="77777777" w:rsidR="009A647C" w:rsidRPr="009E332E" w:rsidRDefault="009A647C" w:rsidP="009A647C">
      <w:r w:rsidRPr="009E332E">
        <w:rPr>
          <w:rStyle w:val="Style13ptBold"/>
        </w:rPr>
        <w:t>Bradbury ’21</w:t>
      </w:r>
      <w:r>
        <w:t xml:space="preserve"> (</w:t>
      </w:r>
      <w:r w:rsidRPr="009E332E">
        <w:t>Alexandra. “Viewpoint: A “Union” That Pushes to Deport People Is the Labor Movement’s Opponent.” Labor Notes, 18 Feb. 2021, labornotes.org/blogs/2021/02/viewpoint-union-pushes-deport-people-labors-opponent. Accessed 9 Oct. 2025.</w:t>
      </w:r>
      <w:r>
        <w:t>)//FLC</w:t>
      </w:r>
    </w:p>
    <w:p w14:paraId="51B9A172" w14:textId="77777777" w:rsidR="009A647C" w:rsidRPr="00745EAA" w:rsidRDefault="009A647C" w:rsidP="009A647C">
      <w:pPr>
        <w:rPr>
          <w:rStyle w:val="StyleUnderline"/>
        </w:rPr>
      </w:pPr>
      <w:r w:rsidRPr="009367C5">
        <w:rPr>
          <w:sz w:val="14"/>
        </w:rPr>
        <w:t xml:space="preserve">What if I told you an </w:t>
      </w:r>
      <w:r w:rsidRPr="009367C5">
        <w:rPr>
          <w:rStyle w:val="StyleUnderline"/>
          <w:highlight w:val="cyan"/>
        </w:rPr>
        <w:t>employer</w:t>
      </w:r>
      <w:r w:rsidRPr="009367C5">
        <w:rPr>
          <w:sz w:val="14"/>
        </w:rPr>
        <w:t xml:space="preserve"> had </w:t>
      </w:r>
      <w:r w:rsidRPr="00745EAA">
        <w:rPr>
          <w:rStyle w:val="StyleUnderline"/>
        </w:rPr>
        <w:t>agreed</w:t>
      </w:r>
      <w:r w:rsidRPr="009367C5">
        <w:rPr>
          <w:sz w:val="14"/>
        </w:rPr>
        <w:t xml:space="preserve"> that </w:t>
      </w:r>
      <w:r w:rsidRPr="00745EAA">
        <w:rPr>
          <w:rStyle w:val="StyleUnderline"/>
        </w:rPr>
        <w:t xml:space="preserve">it </w:t>
      </w:r>
      <w:r w:rsidRPr="009367C5">
        <w:rPr>
          <w:rStyle w:val="StyleUnderline"/>
          <w:highlight w:val="cyan"/>
        </w:rPr>
        <w:t>could no longer</w:t>
      </w:r>
      <w:r w:rsidRPr="00745EAA">
        <w:rPr>
          <w:rStyle w:val="StyleUnderline"/>
        </w:rPr>
        <w:t xml:space="preserve"> make any </w:t>
      </w:r>
      <w:r w:rsidRPr="009367C5">
        <w:rPr>
          <w:rStyle w:val="StyleUnderline"/>
          <w:highlight w:val="cyan"/>
        </w:rPr>
        <w:t>change</w:t>
      </w:r>
      <w:r w:rsidRPr="00745EAA">
        <w:rPr>
          <w:rStyle w:val="StyleUnderline"/>
        </w:rPr>
        <w:t xml:space="preserve"> to </w:t>
      </w:r>
      <w:r w:rsidRPr="009367C5">
        <w:rPr>
          <w:rStyle w:val="StyleUnderline"/>
          <w:highlight w:val="cyan"/>
        </w:rPr>
        <w:t>policies</w:t>
      </w:r>
      <w:r w:rsidRPr="00745EAA">
        <w:rPr>
          <w:rStyle w:val="StyleUnderline"/>
        </w:rPr>
        <w:t xml:space="preserve"> affecting members </w:t>
      </w:r>
      <w:r w:rsidRPr="009367C5">
        <w:rPr>
          <w:rStyle w:val="StyleUnderline"/>
          <w:highlight w:val="cyan"/>
        </w:rPr>
        <w:t>without “prior affirmative consent” from the union?</w:t>
      </w:r>
    </w:p>
    <w:p w14:paraId="597380EF" w14:textId="77777777" w:rsidR="009A647C" w:rsidRPr="009367C5" w:rsidRDefault="009A647C" w:rsidP="009A647C">
      <w:pPr>
        <w:rPr>
          <w:sz w:val="14"/>
        </w:rPr>
      </w:pPr>
      <w:r w:rsidRPr="009367C5">
        <w:rPr>
          <w:sz w:val="14"/>
        </w:rPr>
        <w:t xml:space="preserve">Wow, you might say—that’s what I call worker power! But hold your applause till you hear who </w:t>
      </w:r>
      <w:r w:rsidRPr="00745EAA">
        <w:rPr>
          <w:rStyle w:val="StyleUnderline"/>
        </w:rPr>
        <w:t xml:space="preserve">the employer is: </w:t>
      </w:r>
      <w:r w:rsidRPr="009367C5">
        <w:rPr>
          <w:rStyle w:val="StyleUnderline"/>
          <w:highlight w:val="cyan"/>
        </w:rPr>
        <w:t>I</w:t>
      </w:r>
      <w:r w:rsidRPr="00745EAA">
        <w:rPr>
          <w:rStyle w:val="StyleUnderline"/>
        </w:rPr>
        <w:t xml:space="preserve">mmigration and </w:t>
      </w:r>
      <w:r w:rsidRPr="009367C5">
        <w:rPr>
          <w:rStyle w:val="StyleUnderline"/>
          <w:highlight w:val="cyan"/>
        </w:rPr>
        <w:t>C</w:t>
      </w:r>
      <w:r w:rsidRPr="009367C5">
        <w:rPr>
          <w:rStyle w:val="StyleUnderline"/>
        </w:rPr>
        <w:t>u</w:t>
      </w:r>
      <w:r w:rsidRPr="00745EAA">
        <w:rPr>
          <w:rStyle w:val="StyleUnderline"/>
        </w:rPr>
        <w:t xml:space="preserve">stoms </w:t>
      </w:r>
      <w:r w:rsidRPr="009367C5">
        <w:rPr>
          <w:rStyle w:val="StyleUnderline"/>
          <w:highlight w:val="cyan"/>
        </w:rPr>
        <w:t>E</w:t>
      </w:r>
      <w:r w:rsidRPr="00745EAA">
        <w:rPr>
          <w:rStyle w:val="StyleUnderline"/>
        </w:rPr>
        <w:t>nforcement</w:t>
      </w:r>
      <w:r w:rsidRPr="009367C5">
        <w:rPr>
          <w:sz w:val="14"/>
        </w:rPr>
        <w:t>, the federal agency that detains and deports immigrants.</w:t>
      </w:r>
    </w:p>
    <w:p w14:paraId="3F262797" w14:textId="77777777" w:rsidR="009A647C" w:rsidRPr="00905571" w:rsidRDefault="009A647C" w:rsidP="009A647C">
      <w:pPr>
        <w:rPr>
          <w:rStyle w:val="StyleUnderline"/>
        </w:rPr>
      </w:pPr>
      <w:r w:rsidRPr="009367C5">
        <w:rPr>
          <w:rStyle w:val="StyleUnderline"/>
        </w:rPr>
        <w:t xml:space="preserve">The </w:t>
      </w:r>
      <w:r w:rsidRPr="009367C5">
        <w:rPr>
          <w:rStyle w:val="StyleUnderline"/>
          <w:highlight w:val="cyan"/>
        </w:rPr>
        <w:t>eight-year agreement</w:t>
      </w:r>
      <w:r w:rsidRPr="009367C5">
        <w:rPr>
          <w:sz w:val="14"/>
          <w:highlight w:val="cyan"/>
        </w:rPr>
        <w:t>,</w:t>
      </w:r>
      <w:r w:rsidRPr="009367C5">
        <w:rPr>
          <w:sz w:val="14"/>
        </w:rPr>
        <w:t xml:space="preserve"> signed by an outgoing official on the eve of Biden’s inauguration, </w:t>
      </w:r>
      <w:r w:rsidRPr="009367C5">
        <w:rPr>
          <w:rStyle w:val="StyleUnderline"/>
          <w:highlight w:val="cyan"/>
        </w:rPr>
        <w:t>was a booby trap</w:t>
      </w:r>
      <w:r w:rsidRPr="009367C5">
        <w:rPr>
          <w:sz w:val="14"/>
        </w:rPr>
        <w:t xml:space="preserve">, </w:t>
      </w:r>
      <w:r w:rsidRPr="00905571">
        <w:rPr>
          <w:rStyle w:val="StyleUnderline"/>
        </w:rPr>
        <w:t xml:space="preserve">an attempt </w:t>
      </w:r>
      <w:r w:rsidRPr="009367C5">
        <w:rPr>
          <w:rStyle w:val="StyleUnderline"/>
          <w:highlight w:val="cyan"/>
        </w:rPr>
        <w:t>to lock in Trump’s anti-immigrant regime.</w:t>
      </w:r>
    </w:p>
    <w:p w14:paraId="35C9B2BC" w14:textId="77777777" w:rsidR="009A647C" w:rsidRPr="009367C5" w:rsidRDefault="009A647C" w:rsidP="009A647C">
      <w:pPr>
        <w:rPr>
          <w:sz w:val="14"/>
        </w:rPr>
      </w:pPr>
      <w:r w:rsidRPr="009367C5">
        <w:rPr>
          <w:sz w:val="14"/>
        </w:rPr>
        <w:t>It’s hard to imagine any other situation where an employer would be eager to accept such terms. Meanwhile many public workers don’t even have the legal right to bargain over their wages.</w:t>
      </w:r>
    </w:p>
    <w:p w14:paraId="15DA98D6" w14:textId="77777777" w:rsidR="009A647C" w:rsidRPr="009367C5" w:rsidRDefault="009A647C" w:rsidP="009A647C">
      <w:pPr>
        <w:rPr>
          <w:sz w:val="14"/>
        </w:rPr>
      </w:pPr>
      <w:r w:rsidRPr="009367C5">
        <w:rPr>
          <w:rStyle w:val="Emphasis"/>
          <w:highlight w:val="cyan"/>
        </w:rPr>
        <w:t xml:space="preserve">ICE agents </w:t>
      </w:r>
      <w:r w:rsidRPr="009367C5">
        <w:rPr>
          <w:rStyle w:val="StyleUnderline"/>
          <w:highlight w:val="cyan"/>
        </w:rPr>
        <w:t xml:space="preserve">are </w:t>
      </w:r>
      <w:r w:rsidRPr="009367C5">
        <w:rPr>
          <w:rStyle w:val="Emphasis"/>
          <w:highlight w:val="cyan"/>
        </w:rPr>
        <w:t>aggressively pro-deportation</w:t>
      </w:r>
      <w:r w:rsidRPr="009367C5">
        <w:rPr>
          <w:sz w:val="14"/>
        </w:rPr>
        <w:t xml:space="preserve">, more so than their new boss. </w:t>
      </w:r>
      <w:r w:rsidRPr="009367C5">
        <w:rPr>
          <w:rStyle w:val="StyleUnderline"/>
          <w:highlight w:val="cyan"/>
        </w:rPr>
        <w:t>When a judge</w:t>
      </w:r>
      <w:r w:rsidRPr="009367C5">
        <w:rPr>
          <w:sz w:val="14"/>
        </w:rPr>
        <w:t xml:space="preserve"> temporarily </w:t>
      </w:r>
      <w:r w:rsidRPr="009367C5">
        <w:rPr>
          <w:rStyle w:val="StyleUnderline"/>
          <w:highlight w:val="cyan"/>
        </w:rPr>
        <w:t>blocked Biden’s moratorium</w:t>
      </w:r>
      <w:r w:rsidRPr="009367C5">
        <w:rPr>
          <w:sz w:val="14"/>
        </w:rPr>
        <w:t xml:space="preserve"> on deportations (not on labor grounds) </w:t>
      </w:r>
      <w:r w:rsidRPr="009367C5">
        <w:rPr>
          <w:rStyle w:val="StyleUnderline"/>
          <w:highlight w:val="cyan"/>
        </w:rPr>
        <w:t>they</w:t>
      </w:r>
      <w:r w:rsidRPr="003231E7">
        <w:rPr>
          <w:rStyle w:val="StyleUnderline"/>
        </w:rPr>
        <w:t xml:space="preserve"> wasted no time before they </w:t>
      </w:r>
      <w:r w:rsidRPr="009367C5">
        <w:rPr>
          <w:rStyle w:val="StyleUnderline"/>
          <w:highlight w:val="cyan"/>
        </w:rPr>
        <w:t xml:space="preserve">rushed </w:t>
      </w:r>
      <w:r w:rsidRPr="009367C5">
        <w:rPr>
          <w:rStyle w:val="Emphasis"/>
          <w:highlight w:val="cyan"/>
        </w:rPr>
        <w:t>two dozen children to Haiti</w:t>
      </w:r>
      <w:r w:rsidRPr="009367C5">
        <w:rPr>
          <w:rStyle w:val="StyleUnderline"/>
          <w:highlight w:val="cyan"/>
        </w:rPr>
        <w:t xml:space="preserve"> and tried to send an </w:t>
      </w:r>
      <w:r w:rsidRPr="009367C5">
        <w:rPr>
          <w:rStyle w:val="Emphasis"/>
          <w:highlight w:val="cyan"/>
        </w:rPr>
        <w:t>asylum-seeker</w:t>
      </w:r>
      <w:r w:rsidRPr="009367C5">
        <w:rPr>
          <w:rStyle w:val="StyleUnderline"/>
          <w:highlight w:val="cyan"/>
        </w:rPr>
        <w:t xml:space="preserve"> back </w:t>
      </w:r>
      <w:r w:rsidRPr="009367C5">
        <w:rPr>
          <w:rStyle w:val="Emphasis"/>
          <w:highlight w:val="cyan"/>
        </w:rPr>
        <w:t>to torture in Cameroon</w:t>
      </w:r>
      <w:r w:rsidRPr="009367C5">
        <w:rPr>
          <w:sz w:val="14"/>
        </w:rPr>
        <w:t>. Since Biden took office they have deported 26,248 people.</w:t>
      </w:r>
    </w:p>
    <w:p w14:paraId="7E26089B" w14:textId="77777777" w:rsidR="009A647C" w:rsidRPr="009367C5" w:rsidRDefault="009A647C" w:rsidP="009A647C">
      <w:pPr>
        <w:rPr>
          <w:sz w:val="14"/>
        </w:rPr>
      </w:pPr>
      <w:r w:rsidRPr="009367C5">
        <w:rPr>
          <w:sz w:val="14"/>
        </w:rPr>
        <w:t xml:space="preserve">It makes me angry to see </w:t>
      </w:r>
      <w:r w:rsidRPr="009367C5">
        <w:rPr>
          <w:rStyle w:val="StyleUnderline"/>
          <w:highlight w:val="cyan"/>
        </w:rPr>
        <w:t>the trappings of unionism deployed to prop up racist violence and thwart reform</w:t>
      </w:r>
      <w:r w:rsidRPr="009367C5">
        <w:rPr>
          <w:sz w:val="14"/>
        </w:rPr>
        <w:t>. But can we criticize this “union” without slipping into anti-union talking points? Yes.</w:t>
      </w:r>
    </w:p>
    <w:p w14:paraId="14250B5C" w14:textId="77777777" w:rsidR="009A647C" w:rsidRPr="003231E7" w:rsidRDefault="009A647C" w:rsidP="009A647C">
      <w:pPr>
        <w:rPr>
          <w:rStyle w:val="StyleUnderline"/>
        </w:rPr>
      </w:pPr>
      <w:r w:rsidRPr="009367C5">
        <w:rPr>
          <w:rStyle w:val="Emphasis"/>
          <w:highlight w:val="cyan"/>
        </w:rPr>
        <w:t>This is no slippery slope</w:t>
      </w:r>
      <w:r w:rsidRPr="003231E7">
        <w:rPr>
          <w:rStyle w:val="StyleUnderline"/>
        </w:rPr>
        <w:t>. It’s a chance to clarify what the union movement doesn’t mean.</w:t>
      </w:r>
    </w:p>
    <w:p w14:paraId="6C319539" w14:textId="77777777" w:rsidR="009A647C" w:rsidRPr="00B21EAF" w:rsidRDefault="009A647C" w:rsidP="009A647C">
      <w:pPr>
        <w:rPr>
          <w:rStyle w:val="StyleUnderline"/>
        </w:rPr>
      </w:pPr>
      <w:r w:rsidRPr="00B21EAF">
        <w:rPr>
          <w:rStyle w:val="StyleUnderline"/>
        </w:rPr>
        <w:t>We shouldn’t be bashful about having a different attitude toward police and border control unions</w:t>
      </w:r>
      <w:r w:rsidRPr="009367C5">
        <w:rPr>
          <w:sz w:val="14"/>
        </w:rPr>
        <w:t xml:space="preserve"> than we do toward teacher and transit unions. </w:t>
      </w:r>
      <w:r w:rsidRPr="00B21EAF">
        <w:rPr>
          <w:rStyle w:val="StyleUnderline"/>
        </w:rPr>
        <w:t>There’s a fundamental difference, and the difference is political.</w:t>
      </w:r>
    </w:p>
    <w:p w14:paraId="45368C84" w14:textId="77777777" w:rsidR="009A647C" w:rsidRPr="009367C5" w:rsidRDefault="009A647C" w:rsidP="009A647C">
      <w:pPr>
        <w:rPr>
          <w:sz w:val="14"/>
        </w:rPr>
      </w:pPr>
      <w:r w:rsidRPr="009367C5">
        <w:rPr>
          <w:sz w:val="14"/>
        </w:rPr>
        <w:t>DEADLY TERROR</w:t>
      </w:r>
    </w:p>
    <w:p w14:paraId="58B97181" w14:textId="77777777" w:rsidR="009A647C" w:rsidRPr="009367C5" w:rsidRDefault="009A647C" w:rsidP="009A647C">
      <w:pPr>
        <w:rPr>
          <w:sz w:val="14"/>
        </w:rPr>
      </w:pPr>
      <w:r w:rsidRPr="009367C5">
        <w:rPr>
          <w:sz w:val="14"/>
        </w:rPr>
        <w:t>Workers building power in their own worksites, in their own interests, is a crucial building block of the labor movement. But it’s no movement at all if that’s where we stop.</w:t>
      </w:r>
    </w:p>
    <w:p w14:paraId="5D443BA0" w14:textId="77777777" w:rsidR="009A647C" w:rsidRPr="009367C5" w:rsidRDefault="009A647C" w:rsidP="009A647C">
      <w:pPr>
        <w:rPr>
          <w:sz w:val="14"/>
        </w:rPr>
      </w:pPr>
      <w:r w:rsidRPr="003E70AC">
        <w:rPr>
          <w:rStyle w:val="StyleUnderline"/>
        </w:rPr>
        <w:t>It matters whether we’re building power for the common good or to collude in</w:t>
      </w:r>
      <w:r w:rsidRPr="009367C5">
        <w:rPr>
          <w:sz w:val="14"/>
        </w:rPr>
        <w:t xml:space="preserve"> the </w:t>
      </w:r>
      <w:r w:rsidRPr="003E70AC">
        <w:rPr>
          <w:rStyle w:val="StyleUnderline"/>
        </w:rPr>
        <w:t>oppression</w:t>
      </w:r>
      <w:r w:rsidRPr="009367C5">
        <w:rPr>
          <w:sz w:val="14"/>
        </w:rPr>
        <w:t xml:space="preserve"> of other workers.</w:t>
      </w:r>
    </w:p>
    <w:p w14:paraId="1DB05A32" w14:textId="77777777" w:rsidR="009A647C" w:rsidRPr="009367C5" w:rsidRDefault="009A647C" w:rsidP="009A647C">
      <w:pPr>
        <w:rPr>
          <w:sz w:val="14"/>
        </w:rPr>
      </w:pPr>
      <w:r w:rsidRPr="009367C5">
        <w:rPr>
          <w:rStyle w:val="Emphasis"/>
          <w:highlight w:val="cyan"/>
        </w:rPr>
        <w:t>Immigration policy is</w:t>
      </w:r>
      <w:r w:rsidRPr="003E70AC">
        <w:rPr>
          <w:rStyle w:val="Emphasis"/>
        </w:rPr>
        <w:t xml:space="preserve"> fundamentally a </w:t>
      </w:r>
      <w:r w:rsidRPr="009367C5">
        <w:rPr>
          <w:rStyle w:val="Emphasis"/>
          <w:highlight w:val="cyan"/>
        </w:rPr>
        <w:t>labor policy</w:t>
      </w:r>
      <w:r w:rsidRPr="009367C5">
        <w:rPr>
          <w:sz w:val="14"/>
        </w:rPr>
        <w:t xml:space="preserve">. The </w:t>
      </w:r>
      <w:r w:rsidRPr="009367C5">
        <w:rPr>
          <w:rStyle w:val="StyleUnderline"/>
          <w:highlight w:val="cyan"/>
        </w:rPr>
        <w:t>deportations</w:t>
      </w:r>
      <w:r w:rsidRPr="003E70AC">
        <w:rPr>
          <w:rStyle w:val="StyleUnderline"/>
        </w:rPr>
        <w:t>,</w:t>
      </w:r>
      <w:r w:rsidRPr="009367C5">
        <w:rPr>
          <w:sz w:val="14"/>
        </w:rPr>
        <w:t xml:space="preserve"> the </w:t>
      </w:r>
      <w:r w:rsidRPr="009367C5">
        <w:rPr>
          <w:rStyle w:val="StyleUnderline"/>
          <w:highlight w:val="cyan"/>
        </w:rPr>
        <w:t>raids, and the permanent limbo</w:t>
      </w:r>
      <w:r w:rsidRPr="003E70AC">
        <w:rPr>
          <w:rStyle w:val="StyleUnderline"/>
        </w:rPr>
        <w:t xml:space="preserve"> </w:t>
      </w:r>
      <w:r w:rsidRPr="009367C5">
        <w:rPr>
          <w:rStyle w:val="StyleUnderline"/>
          <w:highlight w:val="cyan"/>
        </w:rPr>
        <w:t>are</w:t>
      </w:r>
      <w:r w:rsidRPr="009367C5">
        <w:rPr>
          <w:sz w:val="14"/>
        </w:rPr>
        <w:t xml:space="preserve"> all </w:t>
      </w:r>
      <w:r w:rsidRPr="009367C5">
        <w:rPr>
          <w:rStyle w:val="StyleUnderline"/>
          <w:highlight w:val="cyan"/>
        </w:rPr>
        <w:t>calibrated to keep</w:t>
      </w:r>
      <w:r w:rsidRPr="003E70AC">
        <w:rPr>
          <w:rStyle w:val="StyleUnderline"/>
        </w:rPr>
        <w:t xml:space="preserve"> a layer of </w:t>
      </w:r>
      <w:r w:rsidRPr="009367C5">
        <w:rPr>
          <w:rStyle w:val="StyleUnderline"/>
          <w:highlight w:val="cyan"/>
        </w:rPr>
        <w:t>workers marginal</w:t>
      </w:r>
      <w:r w:rsidRPr="003E70AC">
        <w:rPr>
          <w:rStyle w:val="StyleUnderline"/>
        </w:rPr>
        <w:t xml:space="preserve"> </w:t>
      </w:r>
      <w:r w:rsidRPr="009367C5">
        <w:rPr>
          <w:rStyle w:val="StyleUnderline"/>
          <w:highlight w:val="cyan"/>
        </w:rPr>
        <w:t>enough to accept crummy</w:t>
      </w:r>
      <w:r w:rsidRPr="003E70AC">
        <w:rPr>
          <w:rStyle w:val="StyleUnderline"/>
        </w:rPr>
        <w:t xml:space="preserve"> wages and </w:t>
      </w:r>
      <w:r w:rsidRPr="009367C5">
        <w:rPr>
          <w:sz w:val="14"/>
        </w:rPr>
        <w:t xml:space="preserve">crummy </w:t>
      </w:r>
      <w:r w:rsidRPr="009367C5">
        <w:rPr>
          <w:rStyle w:val="StyleUnderline"/>
          <w:highlight w:val="cyan"/>
        </w:rPr>
        <w:t>conditions.</w:t>
      </w:r>
    </w:p>
    <w:p w14:paraId="1180E750" w14:textId="77777777" w:rsidR="009A647C" w:rsidRPr="009367C5" w:rsidRDefault="009A647C" w:rsidP="009A647C">
      <w:pPr>
        <w:rPr>
          <w:sz w:val="14"/>
        </w:rPr>
      </w:pPr>
      <w:r w:rsidRPr="009367C5">
        <w:rPr>
          <w:sz w:val="14"/>
        </w:rPr>
        <w:t>People say immigrants “do the jobs Americans won’t do,” sometimes meant sympathetically. But that makes it sound like immigrants are fundamentally different than non-immigrants somehow—whether tougher and harder-working, or less proud and less safety-conscious. It isn’t true. Immigrants and non-immigrants are the same kind of people, under different circumstances.</w:t>
      </w:r>
    </w:p>
    <w:p w14:paraId="1936B5EA" w14:textId="77777777" w:rsidR="009A647C" w:rsidRPr="009367C5" w:rsidRDefault="009A647C" w:rsidP="009A647C">
      <w:pPr>
        <w:rPr>
          <w:sz w:val="14"/>
        </w:rPr>
      </w:pPr>
      <w:r w:rsidRPr="003E70AC">
        <w:rPr>
          <w:rStyle w:val="StyleUnderline"/>
        </w:rPr>
        <w:t xml:space="preserve">On a single day in 2019, </w:t>
      </w:r>
      <w:r w:rsidRPr="009367C5">
        <w:rPr>
          <w:rStyle w:val="StyleUnderline"/>
          <w:highlight w:val="cyan"/>
        </w:rPr>
        <w:t>ICE</w:t>
      </w:r>
      <w:r w:rsidRPr="009367C5">
        <w:rPr>
          <w:sz w:val="14"/>
        </w:rPr>
        <w:t xml:space="preserve"> workplace </w:t>
      </w:r>
      <w:r w:rsidRPr="009367C5">
        <w:rPr>
          <w:rStyle w:val="StyleUnderline"/>
          <w:highlight w:val="cyan"/>
        </w:rPr>
        <w:t>raids swept</w:t>
      </w:r>
      <w:r w:rsidRPr="009367C5">
        <w:rPr>
          <w:sz w:val="14"/>
        </w:rPr>
        <w:t xml:space="preserve"> up </w:t>
      </w:r>
      <w:r w:rsidRPr="003E70AC">
        <w:rPr>
          <w:rStyle w:val="StyleUnderline"/>
        </w:rPr>
        <w:t xml:space="preserve">10 percent of the </w:t>
      </w:r>
      <w:r w:rsidRPr="009367C5">
        <w:rPr>
          <w:rStyle w:val="StyleUnderline"/>
          <w:highlight w:val="cyan"/>
        </w:rPr>
        <w:t>town of Morton,</w:t>
      </w:r>
      <w:r w:rsidRPr="003E70AC">
        <w:rPr>
          <w:rStyle w:val="StyleUnderline"/>
        </w:rPr>
        <w:t xml:space="preserve"> Mississippi; </w:t>
      </w:r>
      <w:r w:rsidRPr="009367C5">
        <w:rPr>
          <w:rStyle w:val="StyleUnderline"/>
          <w:highlight w:val="cyan"/>
        </w:rPr>
        <w:t>680 poultry workers were fired</w:t>
      </w:r>
      <w:r w:rsidRPr="003E70AC">
        <w:rPr>
          <w:rStyle w:val="StyleUnderline"/>
        </w:rPr>
        <w:t xml:space="preserve"> or arrested</w:t>
      </w:r>
      <w:r w:rsidRPr="009367C5">
        <w:rPr>
          <w:sz w:val="14"/>
        </w:rPr>
        <w:t>, some after dropping off their kids for the first day of school.</w:t>
      </w:r>
    </w:p>
    <w:p w14:paraId="62EDA148" w14:textId="77777777" w:rsidR="009A647C" w:rsidRPr="003E70AC" w:rsidRDefault="009A647C" w:rsidP="009A647C">
      <w:pPr>
        <w:rPr>
          <w:rStyle w:val="StyleUnderline"/>
        </w:rPr>
      </w:pPr>
      <w:r w:rsidRPr="009367C5">
        <w:rPr>
          <w:rStyle w:val="StyleUnderline"/>
          <w:highlight w:val="cyan"/>
        </w:rPr>
        <w:t xml:space="preserve">This </w:t>
      </w:r>
      <w:r w:rsidRPr="009367C5">
        <w:rPr>
          <w:rStyle w:val="Emphasis"/>
          <w:highlight w:val="cyan"/>
        </w:rPr>
        <w:t>climate of terror</w:t>
      </w:r>
      <w:r w:rsidRPr="009367C5">
        <w:rPr>
          <w:rStyle w:val="StyleUnderline"/>
          <w:highlight w:val="cyan"/>
        </w:rPr>
        <w:t xml:space="preserve"> is how</w:t>
      </w:r>
      <w:r w:rsidRPr="003E70AC">
        <w:rPr>
          <w:rStyle w:val="StyleUnderline"/>
        </w:rPr>
        <w:t xml:space="preserve"> the </w:t>
      </w:r>
      <w:r w:rsidRPr="009367C5">
        <w:rPr>
          <w:rStyle w:val="StyleUnderline"/>
          <w:highlight w:val="cyan"/>
        </w:rPr>
        <w:t>industry</w:t>
      </w:r>
      <w:r w:rsidRPr="003E70AC">
        <w:rPr>
          <w:rStyle w:val="StyleUnderline"/>
        </w:rPr>
        <w:t xml:space="preserve"> routinely </w:t>
      </w:r>
      <w:r w:rsidRPr="009367C5">
        <w:rPr>
          <w:rStyle w:val="StyleUnderline"/>
          <w:highlight w:val="cyan"/>
        </w:rPr>
        <w:t>gets away with horrific hazard</w:t>
      </w:r>
      <w:r w:rsidRPr="009367C5">
        <w:rPr>
          <w:sz w:val="14"/>
          <w:highlight w:val="cyan"/>
        </w:rPr>
        <w:t>s</w:t>
      </w:r>
      <w:r w:rsidRPr="003E70AC">
        <w:rPr>
          <w:rStyle w:val="StyleUnderline"/>
        </w:rPr>
        <w:t>, like the chemical leak in January that killed six Georgia poultry workers.</w:t>
      </w:r>
      <w:r w:rsidRPr="009367C5">
        <w:rPr>
          <w:sz w:val="14"/>
        </w:rPr>
        <w:t xml:space="preserve"> Now </w:t>
      </w:r>
      <w:r w:rsidRPr="003E70AC">
        <w:rPr>
          <w:rStyle w:val="StyleUnderline"/>
        </w:rPr>
        <w:t>poultry plants are Covid hotspots.</w:t>
      </w:r>
    </w:p>
    <w:p w14:paraId="515127BD" w14:textId="77777777" w:rsidR="009A647C" w:rsidRPr="009367C5" w:rsidRDefault="009A647C" w:rsidP="009A647C">
      <w:pPr>
        <w:rPr>
          <w:rStyle w:val="Emphasis"/>
        </w:rPr>
      </w:pPr>
      <w:r w:rsidRPr="009367C5">
        <w:rPr>
          <w:rStyle w:val="Emphasis"/>
          <w:highlight w:val="cyan"/>
        </w:rPr>
        <w:t>PICK A SIDE</w:t>
      </w:r>
    </w:p>
    <w:p w14:paraId="316E5CAC" w14:textId="77777777" w:rsidR="009A647C" w:rsidRPr="009367C5" w:rsidRDefault="009A647C" w:rsidP="009A647C">
      <w:pPr>
        <w:rPr>
          <w:sz w:val="14"/>
        </w:rPr>
      </w:pPr>
      <w:r w:rsidRPr="009367C5">
        <w:rPr>
          <w:sz w:val="14"/>
        </w:rPr>
        <w:t>A recent study from the University of California, San Francisco, reviewed Covid deaths in the state by occupation and industry. Surprisingly, the largest increase in mortality was not among health care workers. The five deadliest jobs were line cook, warehouse worker, farmworker, baker, and construction laborer—jobs that, in California, are often done by immigrants.</w:t>
      </w:r>
    </w:p>
    <w:p w14:paraId="71E5F23F" w14:textId="77777777" w:rsidR="009A647C" w:rsidRPr="009367C5" w:rsidRDefault="009A647C" w:rsidP="009A647C">
      <w:pPr>
        <w:rPr>
          <w:rStyle w:val="Emphasis"/>
        </w:rPr>
      </w:pPr>
      <w:r w:rsidRPr="009367C5">
        <w:rPr>
          <w:sz w:val="14"/>
        </w:rPr>
        <w:t xml:space="preserve">You could lay out the same case about mass incarceration; about poverty, urban and rural; about “right-to-work” states. </w:t>
      </w:r>
      <w:r w:rsidRPr="009367C5">
        <w:rPr>
          <w:rStyle w:val="Emphasis"/>
          <w:highlight w:val="cyan"/>
        </w:rPr>
        <w:t>When one group is kept desperate, it undermines standards for all.</w:t>
      </w:r>
    </w:p>
    <w:p w14:paraId="1D8B4AD5" w14:textId="77777777" w:rsidR="009A647C" w:rsidRPr="009367C5" w:rsidRDefault="009A647C" w:rsidP="009A647C">
      <w:pPr>
        <w:rPr>
          <w:rStyle w:val="Emphasis"/>
        </w:rPr>
      </w:pPr>
    </w:p>
    <w:p w14:paraId="03C28F18" w14:textId="77777777" w:rsidR="009A647C" w:rsidRDefault="009A647C" w:rsidP="009A647C">
      <w:pPr>
        <w:pStyle w:val="Heading2"/>
      </w:pPr>
      <w:r>
        <w:t xml:space="preserve">Case </w:t>
      </w:r>
    </w:p>
    <w:p w14:paraId="59F84AA8" w14:textId="77777777" w:rsidR="009A647C" w:rsidRDefault="009A647C" w:rsidP="009A647C">
      <w:pPr>
        <w:pStyle w:val="Heading3"/>
      </w:pPr>
      <w:r>
        <w:t>Adv 1</w:t>
      </w:r>
    </w:p>
    <w:p w14:paraId="48C95E67" w14:textId="77777777" w:rsidR="009A647C" w:rsidRPr="00B6415A" w:rsidRDefault="009A647C" w:rsidP="009A647C">
      <w:pPr>
        <w:pStyle w:val="Heading4"/>
        <w:rPr>
          <w:color w:val="000000" w:themeColor="text1"/>
        </w:rPr>
      </w:pPr>
      <w:bookmarkStart w:id="1" w:name="_Hlk122628749"/>
      <w:r>
        <w:rPr>
          <w:color w:val="000000" w:themeColor="text1"/>
        </w:rPr>
        <w:t xml:space="preserve">2 - Civil Service </w:t>
      </w:r>
      <w:r w:rsidRPr="00B6415A">
        <w:rPr>
          <w:color w:val="000000" w:themeColor="text1"/>
        </w:rPr>
        <w:t xml:space="preserve">Corruption dooms </w:t>
      </w:r>
      <w:r>
        <w:rPr>
          <w:color w:val="000000" w:themeColor="text1"/>
        </w:rPr>
        <w:t>solvency</w:t>
      </w:r>
    </w:p>
    <w:p w14:paraId="70377699" w14:textId="77777777" w:rsidR="009A647C" w:rsidRPr="00B6415A" w:rsidRDefault="009A647C" w:rsidP="009A647C">
      <w:pPr>
        <w:rPr>
          <w:color w:val="000000" w:themeColor="text1"/>
        </w:rPr>
      </w:pPr>
      <w:r w:rsidRPr="00B6415A">
        <w:rPr>
          <w:b/>
          <w:bCs/>
          <w:color w:val="000000" w:themeColor="text1"/>
        </w:rPr>
        <w:t>Katz '25 --</w:t>
      </w:r>
      <w:r w:rsidRPr="00B6415A">
        <w:rPr>
          <w:color w:val="000000" w:themeColor="text1"/>
        </w:rPr>
        <w:t xml:space="preserve"> </w:t>
      </w:r>
      <w:r w:rsidRPr="00B6415A">
        <w:rPr>
          <w:color w:val="000000" w:themeColor="text1"/>
          <w:sz w:val="16"/>
          <w:szCs w:val="16"/>
        </w:rPr>
        <w:t>[</w:t>
      </w:r>
      <w:hyperlink r:id="rId10" w:history="1">
        <w:r w:rsidRPr="00B6415A">
          <w:rPr>
            <w:rStyle w:val="Hyperlink"/>
            <w:color w:val="000000" w:themeColor="text1"/>
            <w:sz w:val="16"/>
            <w:szCs w:val="16"/>
          </w:rPr>
          <w:t>Jonathan Katz</w:t>
        </w:r>
      </w:hyperlink>
      <w:r w:rsidRPr="00B6415A">
        <w:rPr>
          <w:color w:val="000000" w:themeColor="text1"/>
          <w:sz w:val="16"/>
          <w:szCs w:val="16"/>
        </w:rPr>
        <w:t> and </w:t>
      </w:r>
      <w:hyperlink r:id="rId11" w:history="1">
        <w:r w:rsidRPr="00B6415A">
          <w:rPr>
            <w:rStyle w:val="Hyperlink"/>
            <w:color w:val="000000" w:themeColor="text1"/>
            <w:sz w:val="16"/>
            <w:szCs w:val="16"/>
          </w:rPr>
          <w:t>Renée Rippberger</w:t>
        </w:r>
      </w:hyperlink>
      <w:r w:rsidRPr="00B6415A">
        <w:rPr>
          <w:color w:val="000000" w:themeColor="text1"/>
          <w:sz w:val="16"/>
          <w:szCs w:val="16"/>
        </w:rPr>
        <w:t>, Jonathan Katz is the senior director for the </w:t>
      </w:r>
      <w:hyperlink r:id="rId12" w:history="1">
        <w:r w:rsidRPr="00B6415A">
          <w:rPr>
            <w:rStyle w:val="Hyperlink"/>
            <w:color w:val="000000" w:themeColor="text1"/>
            <w:sz w:val="16"/>
            <w:szCs w:val="16"/>
          </w:rPr>
          <w:t>Anti-Corruption, Democracy, and Security (ACDS) Project</w:t>
        </w:r>
      </w:hyperlink>
      <w:r w:rsidRPr="00B6415A">
        <w:rPr>
          <w:color w:val="000000" w:themeColor="text1"/>
          <w:sz w:val="16"/>
          <w:szCs w:val="16"/>
        </w:rPr>
        <w:t> in </w:t>
      </w:r>
      <w:hyperlink r:id="rId13" w:history="1">
        <w:r w:rsidRPr="00B6415A">
          <w:rPr>
            <w:rStyle w:val="Hyperlink"/>
            <w:color w:val="000000" w:themeColor="text1"/>
            <w:sz w:val="16"/>
            <w:szCs w:val="16"/>
          </w:rPr>
          <w:t>Governance Studies</w:t>
        </w:r>
      </w:hyperlink>
      <w:r w:rsidRPr="00B6415A">
        <w:rPr>
          <w:color w:val="000000" w:themeColor="text1"/>
          <w:sz w:val="16"/>
          <w:szCs w:val="16"/>
        </w:rPr>
        <w:t> at Brookings and co-editor of the </w:t>
      </w:r>
      <w:hyperlink r:id="rId14" w:tgtFrame="_blank" w:tooltip="https://www.brookings.edu/articles/democracy-playbook-2025/" w:history="1">
        <w:r w:rsidRPr="00B6415A">
          <w:rPr>
            <w:rStyle w:val="Hyperlink"/>
            <w:color w:val="000000" w:themeColor="text1"/>
            <w:sz w:val="16"/>
            <w:szCs w:val="16"/>
          </w:rPr>
          <w:t>2025 Democracy Playbook</w:t>
        </w:r>
      </w:hyperlink>
      <w:r w:rsidRPr="00B6415A">
        <w:rPr>
          <w:color w:val="000000" w:themeColor="text1"/>
          <w:sz w:val="16"/>
          <w:szCs w:val="16"/>
        </w:rPr>
        <w:t>.  Katz has held senior positions in the U.S. government at the State Department, USAID, and in Congress. Before that, Katz was a senior fellow and director of Democracy Initiatives for the German Marshall Fund of the United States (GMF) where his programmatic activities and research focused on investigative journalism and free media, anti-corruption efforts, civil society and democracy promotion, and good governance reforms in Central and Eastern Europe, the South Caucasus, and Turkey. Renée Rippberger is a research analyst for the Anti-Corruption, Democracy, and Security project at the Brookings Institution. "US democracy at risk as corruption threats grow," Brookings, 4-3-2025, https://www.brookings.edu/articles/us-democracy-at-risk-as-corruption-threats-grow/] Accessed on 4-10-2025 //gnart</w:t>
      </w:r>
    </w:p>
    <w:p w14:paraId="1ACDBBFA" w14:textId="77777777" w:rsidR="009A647C" w:rsidRPr="00B6415A" w:rsidRDefault="009A647C" w:rsidP="009A647C">
      <w:pPr>
        <w:rPr>
          <w:rStyle w:val="Emphasis"/>
          <w:color w:val="000000" w:themeColor="text1"/>
        </w:rPr>
      </w:pPr>
      <w:r w:rsidRPr="00B6415A">
        <w:rPr>
          <w:color w:val="000000" w:themeColor="text1"/>
          <w:sz w:val="16"/>
        </w:rPr>
        <w:t>Since the Trump administration took office, the U.S. went from one of the world’s </w:t>
      </w:r>
      <w:hyperlink r:id="rId15" w:tgtFrame="_blank" w:history="1">
        <w:r w:rsidRPr="00B6415A">
          <w:rPr>
            <w:rStyle w:val="Hyperlink"/>
            <w:color w:val="000000" w:themeColor="text1"/>
            <w:sz w:val="16"/>
          </w:rPr>
          <w:t>leading champions</w:t>
        </w:r>
      </w:hyperlink>
      <w:r w:rsidRPr="00B6415A">
        <w:rPr>
          <w:color w:val="000000" w:themeColor="text1"/>
          <w:sz w:val="16"/>
        </w:rPr>
        <w:t> of fighting corruption to what </w:t>
      </w:r>
      <w:hyperlink r:id="rId16" w:tgtFrame="_blank" w:history="1">
        <w:r w:rsidRPr="00B6415A">
          <w:rPr>
            <w:rStyle w:val="Hyperlink"/>
            <w:color w:val="000000" w:themeColor="text1"/>
            <w:sz w:val="16"/>
          </w:rPr>
          <w:t>risks</w:t>
        </w:r>
      </w:hyperlink>
      <w:r w:rsidRPr="00B6415A">
        <w:rPr>
          <w:color w:val="000000" w:themeColor="text1"/>
          <w:sz w:val="16"/>
        </w:rPr>
        <w:t> being the opposite, with far-reaching </w:t>
      </w:r>
      <w:hyperlink r:id="rId17" w:tgtFrame="_blank" w:history="1">
        <w:r w:rsidRPr="00B6415A">
          <w:rPr>
            <w:rStyle w:val="Hyperlink"/>
            <w:color w:val="000000" w:themeColor="text1"/>
            <w:sz w:val="16"/>
          </w:rPr>
          <w:t>costs to the American people</w:t>
        </w:r>
      </w:hyperlink>
      <w:r w:rsidRPr="00B6415A">
        <w:rPr>
          <w:color w:val="000000" w:themeColor="text1"/>
          <w:sz w:val="16"/>
        </w:rPr>
        <w:t xml:space="preserve"> at home and globally. We wrote about the need to prioritize fighting </w:t>
      </w:r>
      <w:r w:rsidRPr="00B6415A">
        <w:rPr>
          <w:rStyle w:val="Emphasis"/>
          <w:color w:val="000000" w:themeColor="text1"/>
          <w:highlight w:val="cyan"/>
        </w:rPr>
        <w:t>corruption</w:t>
      </w:r>
      <w:r w:rsidRPr="00B6415A">
        <w:rPr>
          <w:rStyle w:val="Emphasis"/>
          <w:color w:val="000000" w:themeColor="text1"/>
        </w:rPr>
        <w:t xml:space="preserve"> as a key pillar of defending American democracy</w:t>
      </w:r>
      <w:r w:rsidRPr="00B6415A">
        <w:rPr>
          <w:color w:val="000000" w:themeColor="text1"/>
          <w:sz w:val="16"/>
        </w:rPr>
        <w:t xml:space="preserve"> in the </w:t>
      </w:r>
      <w:hyperlink r:id="rId18" w:history="1">
        <w:r w:rsidRPr="00B6415A">
          <w:rPr>
            <w:rStyle w:val="Hyperlink"/>
            <w:color w:val="000000" w:themeColor="text1"/>
            <w:sz w:val="16"/>
          </w:rPr>
          <w:t>Democracy Playbook 2025</w:t>
        </w:r>
      </w:hyperlink>
      <w:r w:rsidRPr="00B6415A">
        <w:rPr>
          <w:color w:val="000000" w:themeColor="text1"/>
          <w:sz w:val="16"/>
        </w:rPr>
        <w:t xml:space="preserve"> and how, </w:t>
      </w:r>
      <w:r w:rsidRPr="00B6415A">
        <w:rPr>
          <w:rStyle w:val="Emphasis"/>
          <w:color w:val="000000" w:themeColor="text1"/>
          <w:highlight w:val="cyan"/>
        </w:rPr>
        <w:t>if unchecked</w:t>
      </w:r>
      <w:r w:rsidRPr="00B6415A">
        <w:rPr>
          <w:rStyle w:val="Emphasis"/>
          <w:color w:val="000000" w:themeColor="text1"/>
        </w:rPr>
        <w:t xml:space="preserve">, corruption can </w:t>
      </w:r>
      <w:r w:rsidRPr="00B6415A">
        <w:rPr>
          <w:rStyle w:val="Emphasis"/>
          <w:color w:val="000000" w:themeColor="text1"/>
          <w:highlight w:val="cyan"/>
        </w:rPr>
        <w:t>advance </w:t>
      </w:r>
      <w:hyperlink r:id="rId19" w:tgtFrame="_blank" w:history="1">
        <w:r w:rsidRPr="00B6415A">
          <w:rPr>
            <w:rStyle w:val="Emphasis"/>
            <w:color w:val="000000" w:themeColor="text1"/>
            <w:highlight w:val="cyan"/>
          </w:rPr>
          <w:t>autocracy</w:t>
        </w:r>
      </w:hyperlink>
      <w:r w:rsidRPr="00B6415A">
        <w:rPr>
          <w:rStyle w:val="Emphasis"/>
          <w:color w:val="000000" w:themeColor="text1"/>
        </w:rPr>
        <w:t>.</w:t>
      </w:r>
    </w:p>
    <w:p w14:paraId="61B12AFA" w14:textId="77777777" w:rsidR="009A647C" w:rsidRPr="00B6415A" w:rsidRDefault="009A647C" w:rsidP="009A647C">
      <w:pPr>
        <w:rPr>
          <w:color w:val="000000" w:themeColor="text1"/>
          <w:sz w:val="16"/>
        </w:rPr>
      </w:pPr>
      <w:r w:rsidRPr="00B6415A">
        <w:rPr>
          <w:color w:val="000000" w:themeColor="text1"/>
          <w:sz w:val="16"/>
        </w:rPr>
        <w:t xml:space="preserve">It is deeply concerning how quickly the </w:t>
      </w:r>
      <w:r w:rsidRPr="00B6415A">
        <w:rPr>
          <w:rStyle w:val="Emphasis"/>
          <w:color w:val="000000" w:themeColor="text1"/>
          <w:highlight w:val="cyan"/>
        </w:rPr>
        <w:t>Trump</w:t>
      </w:r>
      <w:r w:rsidRPr="00B6415A">
        <w:rPr>
          <w:rStyle w:val="Emphasis"/>
          <w:color w:val="000000" w:themeColor="text1"/>
        </w:rPr>
        <w:t xml:space="preserve"> administration is </w:t>
      </w:r>
      <w:r w:rsidRPr="00B6415A">
        <w:rPr>
          <w:rStyle w:val="Emphasis"/>
          <w:color w:val="000000" w:themeColor="text1"/>
          <w:highlight w:val="cyan"/>
        </w:rPr>
        <w:t>undermining critical</w:t>
      </w:r>
      <w:r w:rsidRPr="00B6415A">
        <w:rPr>
          <w:rStyle w:val="Emphasis"/>
          <w:color w:val="000000" w:themeColor="text1"/>
        </w:rPr>
        <w:t xml:space="preserve"> U.S. </w:t>
      </w:r>
      <w:r w:rsidRPr="00B6415A">
        <w:rPr>
          <w:rStyle w:val="Emphasis"/>
          <w:color w:val="000000" w:themeColor="text1"/>
          <w:highlight w:val="cyan"/>
        </w:rPr>
        <w:t>anti-corruption</w:t>
      </w:r>
      <w:r w:rsidRPr="00B6415A">
        <w:rPr>
          <w:rStyle w:val="Emphasis"/>
          <w:color w:val="000000" w:themeColor="text1"/>
        </w:rPr>
        <w:t xml:space="preserve"> frameworks and leadership globally</w:t>
      </w:r>
      <w:r w:rsidRPr="00B6415A">
        <w:rPr>
          <w:color w:val="000000" w:themeColor="text1"/>
          <w:sz w:val="16"/>
        </w:rPr>
        <w:t>. These actions run counter to bipartisan efforts undertaken by previous administrations and the U.S. Congress to fight illicit finance and malign foreign influence to protect American interests from corrupt actors. These actions also stand in contrast to the recognition of the harms associated with illicit finance and other corruption issues, as noted in resources such as the Trump administration’s U.S. Intelligence Community’s 2025 </w:t>
      </w:r>
      <w:hyperlink r:id="rId20" w:tgtFrame="_blank" w:history="1">
        <w:r w:rsidRPr="00B6415A">
          <w:rPr>
            <w:rStyle w:val="Hyperlink"/>
            <w:color w:val="000000" w:themeColor="text1"/>
            <w:sz w:val="16"/>
          </w:rPr>
          <w:t>Annual Threat Assessment</w:t>
        </w:r>
      </w:hyperlink>
      <w:r w:rsidRPr="00B6415A">
        <w:rPr>
          <w:color w:val="000000" w:themeColor="text1"/>
          <w:sz w:val="16"/>
        </w:rPr>
        <w:t>.</w:t>
      </w:r>
    </w:p>
    <w:p w14:paraId="64CAABC2" w14:textId="77777777" w:rsidR="009A647C" w:rsidRPr="00B6415A" w:rsidRDefault="009A647C" w:rsidP="009A647C">
      <w:pPr>
        <w:rPr>
          <w:rStyle w:val="Emphasis"/>
          <w:color w:val="000000" w:themeColor="text1"/>
        </w:rPr>
      </w:pPr>
      <w:r w:rsidRPr="00B6415A">
        <w:rPr>
          <w:color w:val="000000" w:themeColor="text1"/>
          <w:sz w:val="16"/>
        </w:rPr>
        <w:t>Many of the administration’s recent actions, including the </w:t>
      </w:r>
      <w:hyperlink r:id="rId21" w:tgtFrame="_blank" w:history="1">
        <w:r w:rsidRPr="00B6415A">
          <w:rPr>
            <w:rStyle w:val="Hyperlink"/>
            <w:color w:val="000000" w:themeColor="text1"/>
            <w:sz w:val="16"/>
          </w:rPr>
          <w:t>disbanding</w:t>
        </w:r>
      </w:hyperlink>
      <w:r w:rsidRPr="00B6415A">
        <w:rPr>
          <w:color w:val="000000" w:themeColor="text1"/>
          <w:sz w:val="16"/>
        </w:rPr>
        <w:t> of anti-corruption bodies and the absence or limited enforcement of existing laws, could have short- and long-term negative impacts on the </w:t>
      </w:r>
      <w:hyperlink r:id="rId22" w:history="1">
        <w:r w:rsidRPr="00B6415A">
          <w:rPr>
            <w:rStyle w:val="Hyperlink"/>
            <w:color w:val="000000" w:themeColor="text1"/>
            <w:sz w:val="16"/>
          </w:rPr>
          <w:t>health</w:t>
        </w:r>
      </w:hyperlink>
      <w:r w:rsidRPr="00B6415A">
        <w:rPr>
          <w:color w:val="000000" w:themeColor="text1"/>
          <w:sz w:val="16"/>
        </w:rPr>
        <w:t>, </w:t>
      </w:r>
      <w:hyperlink r:id="rId23" w:tgtFrame="_blank" w:history="1">
        <w:r w:rsidRPr="00B6415A">
          <w:rPr>
            <w:rStyle w:val="Hyperlink"/>
            <w:color w:val="000000" w:themeColor="text1"/>
            <w:sz w:val="16"/>
          </w:rPr>
          <w:t>employment</w:t>
        </w:r>
      </w:hyperlink>
      <w:r w:rsidRPr="00B6415A">
        <w:rPr>
          <w:color w:val="000000" w:themeColor="text1"/>
          <w:sz w:val="16"/>
        </w:rPr>
        <w:t>, </w:t>
      </w:r>
      <w:hyperlink r:id="rId24" w:history="1">
        <w:r w:rsidRPr="00B6415A">
          <w:rPr>
            <w:rStyle w:val="Hyperlink"/>
            <w:color w:val="000000" w:themeColor="text1"/>
            <w:sz w:val="16"/>
          </w:rPr>
          <w:t>safety</w:t>
        </w:r>
      </w:hyperlink>
      <w:r w:rsidRPr="00B6415A">
        <w:rPr>
          <w:color w:val="000000" w:themeColor="text1"/>
          <w:sz w:val="16"/>
        </w:rPr>
        <w:t>, and </w:t>
      </w:r>
      <w:hyperlink r:id="rId25" w:tgtFrame="_blank" w:history="1">
        <w:r w:rsidRPr="00B6415A">
          <w:rPr>
            <w:rStyle w:val="Hyperlink"/>
            <w:color w:val="000000" w:themeColor="text1"/>
            <w:sz w:val="16"/>
          </w:rPr>
          <w:t>security</w:t>
        </w:r>
      </w:hyperlink>
      <w:r w:rsidRPr="00B6415A">
        <w:rPr>
          <w:color w:val="000000" w:themeColor="text1"/>
          <w:sz w:val="16"/>
        </w:rPr>
        <w:t xml:space="preserve"> of many Americans. However, businesses, policymakers, civil society, media, and citizens have tools at their disposal to defend against what may be a </w:t>
      </w:r>
      <w:r w:rsidRPr="00B6415A">
        <w:rPr>
          <w:rStyle w:val="Emphasis"/>
          <w:color w:val="000000" w:themeColor="text1"/>
        </w:rPr>
        <w:t xml:space="preserve">devastating wave of corruption and other </w:t>
      </w:r>
      <w:r w:rsidRPr="00B6415A">
        <w:rPr>
          <w:rStyle w:val="Emphasis"/>
          <w:color w:val="000000" w:themeColor="text1"/>
          <w:highlight w:val="cyan"/>
        </w:rPr>
        <w:t>threat</w:t>
      </w:r>
      <w:r w:rsidRPr="00B6415A">
        <w:rPr>
          <w:rStyle w:val="Emphasis"/>
          <w:color w:val="000000" w:themeColor="text1"/>
        </w:rPr>
        <w:t xml:space="preserve">s </w:t>
      </w:r>
      <w:r w:rsidRPr="00B6415A">
        <w:rPr>
          <w:rStyle w:val="Emphasis"/>
          <w:color w:val="000000" w:themeColor="text1"/>
          <w:highlight w:val="cyan"/>
        </w:rPr>
        <w:t>to democratic governance</w:t>
      </w:r>
      <w:r w:rsidRPr="00B6415A">
        <w:rPr>
          <w:rStyle w:val="Emphasis"/>
          <w:color w:val="000000" w:themeColor="text1"/>
        </w:rPr>
        <w:t>.</w:t>
      </w:r>
    </w:p>
    <w:p w14:paraId="4E2C23BE" w14:textId="77777777" w:rsidR="009A647C" w:rsidRPr="00B6415A" w:rsidRDefault="009A647C" w:rsidP="009A647C">
      <w:pPr>
        <w:rPr>
          <w:color w:val="000000" w:themeColor="text1"/>
          <w:sz w:val="16"/>
        </w:rPr>
      </w:pPr>
      <w:r w:rsidRPr="00B6415A">
        <w:rPr>
          <w:color w:val="000000" w:themeColor="text1"/>
          <w:sz w:val="16"/>
        </w:rPr>
        <w:t>In this article, we highlight several </w:t>
      </w:r>
      <w:hyperlink r:id="rId26" w:tgtFrame="_blank" w:history="1">
        <w:r w:rsidRPr="00B6415A">
          <w:rPr>
            <w:rStyle w:val="Hyperlink"/>
            <w:color w:val="000000" w:themeColor="text1"/>
            <w:sz w:val="16"/>
          </w:rPr>
          <w:t>key corruption threats</w:t>
        </w:r>
      </w:hyperlink>
      <w:r w:rsidRPr="00B6415A">
        <w:rPr>
          <w:color w:val="000000" w:themeColor="text1"/>
          <w:sz w:val="16"/>
        </w:rPr>
        <w:t xml:space="preserve">; potential security, economic, and other impacts; and pathways for Americans and other stakeholders to act both individually and collectively to counter anti-corruption rollbacks. We recognize that there are </w:t>
      </w:r>
      <w:r w:rsidRPr="00B6415A">
        <w:rPr>
          <w:rStyle w:val="Emphasis"/>
          <w:color w:val="000000" w:themeColor="text1"/>
        </w:rPr>
        <w:t>other acute challenges, including the threat of state capture, abuse of power, and rise of American oligarchs, that deserve thorough attention</w:t>
      </w:r>
      <w:r w:rsidRPr="00B6415A">
        <w:rPr>
          <w:color w:val="000000" w:themeColor="text1"/>
          <w:sz w:val="16"/>
        </w:rPr>
        <w:t>. We will continue to examine these other growing areas of corruption risks, and pathways for addressing them, as we continue our series of analysis on threats to American democracy.</w:t>
      </w:r>
    </w:p>
    <w:p w14:paraId="0E6409F1" w14:textId="77777777" w:rsidR="009A647C" w:rsidRPr="00B6415A" w:rsidRDefault="009A647C" w:rsidP="009A647C">
      <w:pPr>
        <w:rPr>
          <w:color w:val="000000" w:themeColor="text1"/>
          <w:sz w:val="16"/>
        </w:rPr>
      </w:pPr>
      <w:r w:rsidRPr="00B6415A">
        <w:rPr>
          <w:color w:val="000000" w:themeColor="text1"/>
          <w:sz w:val="16"/>
        </w:rPr>
        <w:t>Weakening anti-corruption protections  </w:t>
      </w:r>
    </w:p>
    <w:p w14:paraId="2EDE14D4" w14:textId="77777777" w:rsidR="009A647C" w:rsidRPr="00B6415A" w:rsidRDefault="009A647C" w:rsidP="009A647C">
      <w:pPr>
        <w:rPr>
          <w:color w:val="000000" w:themeColor="text1"/>
          <w:sz w:val="16"/>
        </w:rPr>
      </w:pPr>
      <w:r w:rsidRPr="00B6415A">
        <w:rPr>
          <w:color w:val="000000" w:themeColor="text1"/>
          <w:sz w:val="16"/>
        </w:rPr>
        <w:t xml:space="preserve">Since the inauguration, the </w:t>
      </w:r>
      <w:r w:rsidRPr="00B6415A">
        <w:rPr>
          <w:rStyle w:val="Emphasis"/>
          <w:color w:val="000000" w:themeColor="text1"/>
          <w:highlight w:val="cyan"/>
        </w:rPr>
        <w:t>Trump</w:t>
      </w:r>
      <w:r w:rsidRPr="00B6415A">
        <w:rPr>
          <w:rStyle w:val="Emphasis"/>
          <w:color w:val="000000" w:themeColor="text1"/>
        </w:rPr>
        <w:t xml:space="preserve"> administration has moved quickly to </w:t>
      </w:r>
      <w:r w:rsidRPr="00B6415A">
        <w:rPr>
          <w:rStyle w:val="Emphasis"/>
          <w:color w:val="000000" w:themeColor="text1"/>
          <w:highlight w:val="cyan"/>
        </w:rPr>
        <w:t>undermine</w:t>
      </w:r>
      <w:r w:rsidRPr="00B6415A">
        <w:rPr>
          <w:rStyle w:val="Emphasis"/>
          <w:color w:val="000000" w:themeColor="text1"/>
        </w:rPr>
        <w:t> law </w:t>
      </w:r>
      <w:hyperlink r:id="rId27" w:tgtFrame="_blank" w:history="1">
        <w:r w:rsidRPr="00B6415A">
          <w:rPr>
            <w:rStyle w:val="Emphasis"/>
            <w:color w:val="000000" w:themeColor="text1"/>
            <w:highlight w:val="cyan"/>
          </w:rPr>
          <w:t>enforcement</w:t>
        </w:r>
        <w:r w:rsidRPr="00B6415A">
          <w:rPr>
            <w:rStyle w:val="Emphasis"/>
            <w:color w:val="000000" w:themeColor="text1"/>
          </w:rPr>
          <w:t xml:space="preserve"> bodies</w:t>
        </w:r>
      </w:hyperlink>
      <w:r w:rsidRPr="00B6415A">
        <w:rPr>
          <w:rStyle w:val="Emphasis"/>
          <w:color w:val="000000" w:themeColor="text1"/>
        </w:rPr>
        <w:t> and </w:t>
      </w:r>
      <w:hyperlink r:id="rId28" w:tgtFrame="_blank" w:history="1">
        <w:r w:rsidRPr="00B6415A">
          <w:rPr>
            <w:rStyle w:val="Emphasis"/>
            <w:color w:val="000000" w:themeColor="text1"/>
          </w:rPr>
          <w:t>personnel</w:t>
        </w:r>
      </w:hyperlink>
      <w:r w:rsidRPr="00B6415A">
        <w:rPr>
          <w:rStyle w:val="Emphasis"/>
          <w:color w:val="000000" w:themeColor="text1"/>
        </w:rPr>
        <w:t xml:space="preserve"> across departments and agencies </w:t>
      </w:r>
      <w:r w:rsidRPr="00B6415A">
        <w:rPr>
          <w:rStyle w:val="Emphasis"/>
          <w:color w:val="000000" w:themeColor="text1"/>
          <w:highlight w:val="cyan"/>
        </w:rPr>
        <w:t>that combat corruption</w:t>
      </w:r>
      <w:r w:rsidRPr="00B6415A">
        <w:rPr>
          <w:rStyle w:val="Emphasis"/>
          <w:color w:val="000000" w:themeColor="text1"/>
        </w:rPr>
        <w:t>, </w:t>
      </w:r>
      <w:hyperlink r:id="rId29" w:tgtFrame="_blank" w:history="1">
        <w:r w:rsidRPr="00B6415A">
          <w:rPr>
            <w:rStyle w:val="Emphasis"/>
            <w:color w:val="000000" w:themeColor="text1"/>
          </w:rPr>
          <w:t>illicit finance</w:t>
        </w:r>
      </w:hyperlink>
      <w:r w:rsidRPr="00B6415A">
        <w:rPr>
          <w:rStyle w:val="Emphasis"/>
          <w:color w:val="000000" w:themeColor="text1"/>
        </w:rPr>
        <w:t>, and </w:t>
      </w:r>
      <w:hyperlink r:id="rId30" w:tgtFrame="_blank" w:history="1">
        <w:r w:rsidRPr="00B6415A">
          <w:rPr>
            <w:rStyle w:val="Emphasis"/>
            <w:color w:val="000000" w:themeColor="text1"/>
          </w:rPr>
          <w:t>malign foreign influence</w:t>
        </w:r>
      </w:hyperlink>
      <w:r w:rsidRPr="00B6415A">
        <w:rPr>
          <w:color w:val="000000" w:themeColor="text1"/>
          <w:sz w:val="16"/>
        </w:rPr>
        <w:t xml:space="preserve">. A prime example is the </w:t>
      </w:r>
      <w:r w:rsidRPr="00B6415A">
        <w:rPr>
          <w:rStyle w:val="Emphasis"/>
          <w:color w:val="000000" w:themeColor="text1"/>
        </w:rPr>
        <w:t xml:space="preserve">administration’s effort to </w:t>
      </w:r>
      <w:r w:rsidRPr="00B6415A">
        <w:rPr>
          <w:rStyle w:val="Emphasis"/>
          <w:color w:val="000000" w:themeColor="text1"/>
          <w:highlight w:val="cyan"/>
        </w:rPr>
        <w:t>erode</w:t>
      </w:r>
      <w:r w:rsidRPr="00B6415A">
        <w:rPr>
          <w:rStyle w:val="Emphasis"/>
          <w:color w:val="000000" w:themeColor="text1"/>
        </w:rPr>
        <w:t xml:space="preserve"> the Department of Justice’s (</w:t>
      </w:r>
      <w:r w:rsidRPr="00B6415A">
        <w:rPr>
          <w:rStyle w:val="Emphasis"/>
          <w:color w:val="000000" w:themeColor="text1"/>
          <w:highlight w:val="cyan"/>
        </w:rPr>
        <w:t>DOJ</w:t>
      </w:r>
      <w:r w:rsidRPr="00B6415A">
        <w:rPr>
          <w:rStyle w:val="Emphasis"/>
          <w:color w:val="000000" w:themeColor="text1"/>
        </w:rPr>
        <w:t>) </w:t>
      </w:r>
      <w:hyperlink r:id="rId31" w:tgtFrame="_blank" w:history="1">
        <w:r w:rsidRPr="00B6415A">
          <w:rPr>
            <w:rStyle w:val="Emphasis"/>
            <w:color w:val="000000" w:themeColor="text1"/>
          </w:rPr>
          <w:t>Public Integrity Section</w:t>
        </w:r>
      </w:hyperlink>
      <w:r w:rsidRPr="00B6415A">
        <w:rPr>
          <w:rStyle w:val="Emphasis"/>
          <w:color w:val="000000" w:themeColor="text1"/>
        </w:rPr>
        <w:t> (PIN), </w:t>
      </w:r>
      <w:r w:rsidRPr="00B6415A">
        <w:rPr>
          <w:rStyle w:val="Emphasis"/>
          <w:color w:val="000000" w:themeColor="text1"/>
          <w:highlight w:val="cyan"/>
        </w:rPr>
        <w:t>responsible for</w:t>
      </w:r>
      <w:r w:rsidRPr="00B6415A">
        <w:rPr>
          <w:rStyle w:val="Emphasis"/>
          <w:color w:val="000000" w:themeColor="text1"/>
        </w:rPr>
        <w:t xml:space="preserve"> overseeing </w:t>
      </w:r>
      <w:r w:rsidRPr="00B6415A">
        <w:rPr>
          <w:rStyle w:val="Emphasis"/>
          <w:color w:val="000000" w:themeColor="text1"/>
          <w:highlight w:val="cyan"/>
        </w:rPr>
        <w:t>investigations</w:t>
      </w:r>
      <w:r w:rsidRPr="00B6415A">
        <w:rPr>
          <w:rStyle w:val="Emphasis"/>
          <w:color w:val="000000" w:themeColor="text1"/>
        </w:rPr>
        <w:t xml:space="preserve"> and prosecutions </w:t>
      </w:r>
      <w:r w:rsidRPr="00B6415A">
        <w:rPr>
          <w:rStyle w:val="Emphasis"/>
          <w:color w:val="000000" w:themeColor="text1"/>
          <w:highlight w:val="cyan"/>
        </w:rPr>
        <w:t>of</w:t>
      </w:r>
      <w:r w:rsidRPr="00B6415A">
        <w:rPr>
          <w:rStyle w:val="Emphasis"/>
          <w:color w:val="000000" w:themeColor="text1"/>
        </w:rPr>
        <w:t xml:space="preserve"> public </w:t>
      </w:r>
      <w:r w:rsidRPr="00B6415A">
        <w:rPr>
          <w:rStyle w:val="Emphasis"/>
          <w:color w:val="000000" w:themeColor="text1"/>
          <w:highlight w:val="cyan"/>
        </w:rPr>
        <w:t>officials accused of corruption</w:t>
      </w:r>
      <w:r w:rsidRPr="00B6415A">
        <w:rPr>
          <w:color w:val="000000" w:themeColor="text1"/>
          <w:sz w:val="16"/>
        </w:rPr>
        <w:t>. PIN, created following </w:t>
      </w:r>
      <w:hyperlink r:id="rId32" w:tgtFrame="_blank" w:history="1">
        <w:r w:rsidRPr="00B6415A">
          <w:rPr>
            <w:rStyle w:val="Hyperlink"/>
            <w:color w:val="000000" w:themeColor="text1"/>
            <w:sz w:val="16"/>
          </w:rPr>
          <w:t>Watergate</w:t>
        </w:r>
      </w:hyperlink>
      <w:r w:rsidRPr="00B6415A">
        <w:rPr>
          <w:color w:val="000000" w:themeColor="text1"/>
          <w:sz w:val="16"/>
        </w:rPr>
        <w:t>, was responsible for many </w:t>
      </w:r>
      <w:hyperlink r:id="rId33" w:tgtFrame="_blank" w:history="1">
        <w:r w:rsidRPr="00B6415A">
          <w:rPr>
            <w:rStyle w:val="Hyperlink"/>
            <w:color w:val="000000" w:themeColor="text1"/>
            <w:sz w:val="16"/>
          </w:rPr>
          <w:t>high-profile cases</w:t>
        </w:r>
      </w:hyperlink>
      <w:r w:rsidRPr="00B6415A">
        <w:rPr>
          <w:color w:val="000000" w:themeColor="text1"/>
          <w:sz w:val="16"/>
        </w:rPr>
        <w:t>.</w:t>
      </w:r>
    </w:p>
    <w:p w14:paraId="18D1DE49" w14:textId="77777777" w:rsidR="009A647C" w:rsidRPr="00B6415A" w:rsidRDefault="009A647C" w:rsidP="009A647C">
      <w:pPr>
        <w:rPr>
          <w:color w:val="000000" w:themeColor="text1"/>
          <w:sz w:val="16"/>
        </w:rPr>
      </w:pPr>
      <w:r w:rsidRPr="00B6415A">
        <w:rPr>
          <w:color w:val="000000" w:themeColor="text1"/>
          <w:sz w:val="16"/>
        </w:rPr>
        <w:t xml:space="preserve">Furthermore, Attorney General Pam Bondi’s </w:t>
      </w:r>
      <w:r w:rsidRPr="00B6415A">
        <w:rPr>
          <w:rStyle w:val="Emphasis"/>
          <w:color w:val="000000" w:themeColor="text1"/>
        </w:rPr>
        <w:t xml:space="preserve">directives </w:t>
      </w:r>
      <w:r w:rsidRPr="00B6415A">
        <w:rPr>
          <w:rStyle w:val="Emphasis"/>
          <w:color w:val="000000" w:themeColor="text1"/>
          <w:highlight w:val="cyan"/>
        </w:rPr>
        <w:t>disbanded</w:t>
      </w:r>
      <w:r w:rsidRPr="00B6415A">
        <w:rPr>
          <w:rStyle w:val="Emphasis"/>
          <w:color w:val="000000" w:themeColor="text1"/>
        </w:rPr>
        <w:t xml:space="preserve"> the </w:t>
      </w:r>
      <w:r w:rsidRPr="00B6415A">
        <w:rPr>
          <w:rStyle w:val="Emphasis"/>
          <w:color w:val="000000" w:themeColor="text1"/>
          <w:highlight w:val="cyan"/>
        </w:rPr>
        <w:t>DOJ’s Kleptocracy Asset Recovery</w:t>
      </w:r>
      <w:r w:rsidRPr="00B6415A">
        <w:rPr>
          <w:rStyle w:val="Emphasis"/>
          <w:color w:val="000000" w:themeColor="text1"/>
        </w:rPr>
        <w:t xml:space="preserve"> Initiative</w:t>
      </w:r>
      <w:r w:rsidRPr="00B6415A">
        <w:rPr>
          <w:color w:val="000000" w:themeColor="text1"/>
          <w:sz w:val="16"/>
        </w:rPr>
        <w:t>, which has investigated and prosecuted </w:t>
      </w:r>
      <w:hyperlink r:id="rId34" w:tgtFrame="_blank" w:history="1">
        <w:r w:rsidRPr="00B6415A">
          <w:rPr>
            <w:rStyle w:val="Hyperlink"/>
            <w:color w:val="000000" w:themeColor="text1"/>
            <w:sz w:val="16"/>
          </w:rPr>
          <w:t>asset recovery cases</w:t>
        </w:r>
      </w:hyperlink>
      <w:r w:rsidRPr="00B6415A">
        <w:rPr>
          <w:color w:val="000000" w:themeColor="text1"/>
          <w:sz w:val="16"/>
        </w:rPr>
        <w:t>. For example, the initiative successfully investigated and seized $1.7 billion in stolen assets from the </w:t>
      </w:r>
      <w:hyperlink r:id="rId35" w:tgtFrame="_blank" w:history="1">
        <w:r w:rsidRPr="00B6415A">
          <w:rPr>
            <w:rStyle w:val="Hyperlink"/>
            <w:color w:val="000000" w:themeColor="text1"/>
            <w:sz w:val="16"/>
          </w:rPr>
          <w:t>Malaysian 1MDB fund</w:t>
        </w:r>
      </w:hyperlink>
      <w:r w:rsidRPr="00B6415A">
        <w:rPr>
          <w:color w:val="000000" w:themeColor="text1"/>
          <w:sz w:val="16"/>
        </w:rPr>
        <w:t>, formerly Malaysia’s investment development fund. </w:t>
      </w:r>
      <w:hyperlink r:id="rId36" w:tgtFrame="_blank" w:history="1">
        <w:r w:rsidRPr="00B6415A">
          <w:rPr>
            <w:rStyle w:val="Hyperlink"/>
            <w:color w:val="000000" w:themeColor="text1"/>
            <w:sz w:val="16"/>
          </w:rPr>
          <w:t>According to the DOJ</w:t>
        </w:r>
      </w:hyperlink>
      <w:r w:rsidRPr="00B6415A">
        <w:rPr>
          <w:color w:val="000000" w:themeColor="text1"/>
          <w:sz w:val="16"/>
        </w:rPr>
        <w:t>, this was the “largest recovery to date under the Justice Department’s Kleptocracy Asset Recovery Initiative.” Bondi has also shuttered key DOJ offices, including the </w:t>
      </w:r>
      <w:hyperlink r:id="rId37" w:tgtFrame="_blank" w:history="1">
        <w:r w:rsidRPr="00B6415A">
          <w:rPr>
            <w:rStyle w:val="Hyperlink"/>
            <w:color w:val="000000" w:themeColor="text1"/>
            <w:sz w:val="16"/>
          </w:rPr>
          <w:t>National Security Division’s Corporate Enforcement Unit</w:t>
        </w:r>
      </w:hyperlink>
      <w:r w:rsidRPr="00B6415A">
        <w:rPr>
          <w:color w:val="000000" w:themeColor="text1"/>
          <w:sz w:val="16"/>
        </w:rPr>
        <w:t>, which investigated and prosecuted sanctions evasion and export control violations, and the </w:t>
      </w:r>
      <w:hyperlink r:id="rId38" w:tgtFrame="_blank" w:history="1">
        <w:r w:rsidRPr="00B6415A">
          <w:rPr>
            <w:rStyle w:val="Hyperlink"/>
            <w:color w:val="000000" w:themeColor="text1"/>
            <w:sz w:val="16"/>
          </w:rPr>
          <w:t>Foreign Influence Task Force</w:t>
        </w:r>
      </w:hyperlink>
      <w:r w:rsidRPr="00B6415A">
        <w:rPr>
          <w:color w:val="000000" w:themeColor="text1"/>
          <w:sz w:val="16"/>
        </w:rPr>
        <w:t>, which combats foreign influence operations. </w:t>
      </w:r>
    </w:p>
    <w:p w14:paraId="4649651F" w14:textId="77777777" w:rsidR="009A647C" w:rsidRPr="00B6415A" w:rsidRDefault="009A647C" w:rsidP="009A647C">
      <w:pPr>
        <w:rPr>
          <w:color w:val="000000" w:themeColor="text1"/>
          <w:sz w:val="16"/>
        </w:rPr>
      </w:pPr>
      <w:r w:rsidRPr="00B6415A">
        <w:rPr>
          <w:color w:val="000000" w:themeColor="text1"/>
          <w:sz w:val="16"/>
        </w:rPr>
        <w:t xml:space="preserve">The </w:t>
      </w:r>
      <w:r w:rsidRPr="00B6415A">
        <w:rPr>
          <w:rStyle w:val="Emphasis"/>
          <w:color w:val="000000" w:themeColor="text1"/>
        </w:rPr>
        <w:t>administration has been </w:t>
      </w:r>
      <w:hyperlink r:id="rId39" w:tgtFrame="_blank" w:history="1">
        <w:r w:rsidRPr="00B6415A">
          <w:rPr>
            <w:rStyle w:val="Emphasis"/>
            <w:color w:val="000000" w:themeColor="text1"/>
            <w:highlight w:val="cyan"/>
          </w:rPr>
          <w:t>scaling back</w:t>
        </w:r>
      </w:hyperlink>
      <w:r w:rsidRPr="00B6415A">
        <w:rPr>
          <w:rStyle w:val="Emphasis"/>
          <w:color w:val="000000" w:themeColor="text1"/>
          <w:highlight w:val="cyan"/>
        </w:rPr>
        <w:t> staffing</w:t>
      </w:r>
      <w:r w:rsidRPr="00B6415A">
        <w:rPr>
          <w:rStyle w:val="Emphasis"/>
          <w:color w:val="000000" w:themeColor="text1"/>
        </w:rPr>
        <w:t xml:space="preserve"> and has reportedly expressed interest in expanding a </w:t>
      </w:r>
      <w:hyperlink r:id="rId40" w:tgtFrame="_blank" w:history="1">
        <w:r w:rsidRPr="00B6415A">
          <w:rPr>
            <w:rStyle w:val="Emphasis"/>
            <w:color w:val="000000" w:themeColor="text1"/>
            <w:highlight w:val="cyan"/>
          </w:rPr>
          <w:t>purge</w:t>
        </w:r>
      </w:hyperlink>
      <w:r w:rsidRPr="00B6415A">
        <w:rPr>
          <w:rStyle w:val="Emphasis"/>
          <w:color w:val="000000" w:themeColor="text1"/>
        </w:rPr>
        <w:t> of career Federal Bureau of Investigation (</w:t>
      </w:r>
      <w:r w:rsidRPr="00B6415A">
        <w:rPr>
          <w:rStyle w:val="Emphasis"/>
          <w:color w:val="000000" w:themeColor="text1"/>
          <w:highlight w:val="cyan"/>
        </w:rPr>
        <w:t>FBI</w:t>
      </w:r>
      <w:r w:rsidRPr="00B6415A">
        <w:rPr>
          <w:rStyle w:val="Emphasis"/>
          <w:color w:val="000000" w:themeColor="text1"/>
        </w:rPr>
        <w:t xml:space="preserve">) </w:t>
      </w:r>
      <w:r w:rsidRPr="00B6415A">
        <w:rPr>
          <w:rStyle w:val="Emphasis"/>
          <w:color w:val="000000" w:themeColor="text1"/>
          <w:highlight w:val="cyan"/>
        </w:rPr>
        <w:t>agents</w:t>
      </w:r>
      <w:r w:rsidRPr="00B6415A">
        <w:rPr>
          <w:color w:val="000000" w:themeColor="text1"/>
          <w:sz w:val="16"/>
        </w:rPr>
        <w:t xml:space="preserve"> that worked on January 6 insurrection-related investigations. The </w:t>
      </w:r>
      <w:r w:rsidRPr="00B6415A">
        <w:rPr>
          <w:rStyle w:val="Emphasis"/>
          <w:color w:val="000000" w:themeColor="text1"/>
          <w:highlight w:val="cyan"/>
        </w:rPr>
        <w:t>FBI</w:t>
      </w:r>
      <w:r w:rsidRPr="00B6415A">
        <w:rPr>
          <w:rStyle w:val="Emphasis"/>
          <w:color w:val="000000" w:themeColor="text1"/>
        </w:rPr>
        <w:t xml:space="preserve"> plays a </w:t>
      </w:r>
      <w:hyperlink r:id="rId41" w:tgtFrame="_blank" w:history="1">
        <w:r w:rsidRPr="00B6415A">
          <w:rPr>
            <w:rStyle w:val="Emphasis"/>
            <w:color w:val="000000" w:themeColor="text1"/>
            <w:highlight w:val="cyan"/>
          </w:rPr>
          <w:t>crucial</w:t>
        </w:r>
        <w:r w:rsidRPr="00B6415A">
          <w:rPr>
            <w:rStyle w:val="Emphasis"/>
            <w:color w:val="000000" w:themeColor="text1"/>
          </w:rPr>
          <w:t xml:space="preserve"> role</w:t>
        </w:r>
      </w:hyperlink>
      <w:r w:rsidRPr="00B6415A">
        <w:rPr>
          <w:rStyle w:val="Emphasis"/>
          <w:color w:val="000000" w:themeColor="text1"/>
        </w:rPr>
        <w:t> </w:t>
      </w:r>
      <w:r w:rsidRPr="00B6415A">
        <w:rPr>
          <w:rStyle w:val="Emphasis"/>
          <w:color w:val="000000" w:themeColor="text1"/>
          <w:highlight w:val="cyan"/>
        </w:rPr>
        <w:t>in</w:t>
      </w:r>
      <w:r w:rsidRPr="00B6415A">
        <w:rPr>
          <w:rStyle w:val="Emphasis"/>
          <w:color w:val="000000" w:themeColor="text1"/>
        </w:rPr>
        <w:t xml:space="preserve"> protecting our nation’s security and in </w:t>
      </w:r>
      <w:r w:rsidRPr="00B6415A">
        <w:rPr>
          <w:rStyle w:val="Emphasis"/>
          <w:color w:val="000000" w:themeColor="text1"/>
          <w:highlight w:val="cyan"/>
        </w:rPr>
        <w:t>combating corruption</w:t>
      </w:r>
      <w:r w:rsidRPr="00B6415A">
        <w:rPr>
          <w:rStyle w:val="Emphasis"/>
          <w:color w:val="000000" w:themeColor="text1"/>
        </w:rPr>
        <w:t xml:space="preserve"> through investigating government officials at local, state, and federal levels</w:t>
      </w:r>
      <w:r w:rsidRPr="00B6415A">
        <w:rPr>
          <w:color w:val="000000" w:themeColor="text1"/>
          <w:sz w:val="16"/>
        </w:rPr>
        <w:t xml:space="preserve">. Former FBI Director Christopher Wray underscored that </w:t>
      </w:r>
      <w:r w:rsidRPr="00B6415A">
        <w:rPr>
          <w:rStyle w:val="Emphasis"/>
          <w:color w:val="000000" w:themeColor="text1"/>
        </w:rPr>
        <w:t xml:space="preserve">investigating public corruption </w:t>
      </w:r>
      <w:r w:rsidRPr="00B6415A">
        <w:rPr>
          <w:rStyle w:val="Emphasis"/>
          <w:color w:val="000000" w:themeColor="text1"/>
          <w:highlight w:val="cyan"/>
        </w:rPr>
        <w:t>was</w:t>
      </w:r>
      <w:r w:rsidRPr="00B6415A">
        <w:rPr>
          <w:rStyle w:val="Emphasis"/>
          <w:color w:val="000000" w:themeColor="text1"/>
        </w:rPr>
        <w:t xml:space="preserve"> the agency’s </w:t>
      </w:r>
      <w:hyperlink r:id="rId42" w:tgtFrame="_blank" w:history="1">
        <w:r w:rsidRPr="00B6415A">
          <w:rPr>
            <w:rStyle w:val="Emphasis"/>
            <w:color w:val="000000" w:themeColor="text1"/>
            <w:highlight w:val="cyan"/>
          </w:rPr>
          <w:t>top priority</w:t>
        </w:r>
      </w:hyperlink>
      <w:r w:rsidRPr="00B6415A">
        <w:rPr>
          <w:color w:val="000000" w:themeColor="text1"/>
          <w:sz w:val="16"/>
        </w:rPr>
        <w:t> given that it costs the U.S. government and taxpayers “billions of dollars every year.” </w:t>
      </w:r>
    </w:p>
    <w:p w14:paraId="08B91E7F" w14:textId="77777777" w:rsidR="009A647C" w:rsidRPr="00B6415A" w:rsidRDefault="009A647C" w:rsidP="009A647C">
      <w:pPr>
        <w:rPr>
          <w:color w:val="000000" w:themeColor="text1"/>
          <w:sz w:val="16"/>
        </w:rPr>
      </w:pPr>
      <w:r w:rsidRPr="00B6415A">
        <w:rPr>
          <w:color w:val="000000" w:themeColor="text1"/>
          <w:sz w:val="16"/>
        </w:rPr>
        <w:t xml:space="preserve">We have </w:t>
      </w:r>
      <w:r w:rsidRPr="00B6415A">
        <w:rPr>
          <w:rStyle w:val="Emphasis"/>
          <w:color w:val="000000" w:themeColor="text1"/>
        </w:rPr>
        <w:t>seen other systematic actions by the Trump administration to destabilize internal government accountability and anti-corruption efforts, including the </w:t>
      </w:r>
      <w:hyperlink r:id="rId43" w:tgtFrame="_blank" w:history="1">
        <w:r w:rsidRPr="00B6415A">
          <w:rPr>
            <w:rStyle w:val="Emphasis"/>
            <w:color w:val="000000" w:themeColor="text1"/>
            <w:highlight w:val="cyan"/>
          </w:rPr>
          <w:t>removal</w:t>
        </w:r>
      </w:hyperlink>
      <w:r w:rsidRPr="00B6415A">
        <w:rPr>
          <w:rStyle w:val="Emphasis"/>
          <w:color w:val="000000" w:themeColor="text1"/>
          <w:highlight w:val="cyan"/>
        </w:rPr>
        <w:t> of</w:t>
      </w:r>
      <w:r w:rsidRPr="00B6415A">
        <w:rPr>
          <w:rStyle w:val="Emphasis"/>
          <w:color w:val="000000" w:themeColor="text1"/>
        </w:rPr>
        <w:t xml:space="preserve"> over a dozen </w:t>
      </w:r>
      <w:r w:rsidRPr="00B6415A">
        <w:rPr>
          <w:rStyle w:val="Emphasis"/>
          <w:color w:val="000000" w:themeColor="text1"/>
          <w:highlight w:val="cyan"/>
        </w:rPr>
        <w:t>Inspectors General</w:t>
      </w:r>
      <w:r w:rsidRPr="00B6415A">
        <w:rPr>
          <w:color w:val="000000" w:themeColor="text1"/>
          <w:sz w:val="16"/>
        </w:rPr>
        <w:t xml:space="preserve"> (IG) at various U.S. departments like the Veterans Administration and Department of Defense (DOD). IG </w:t>
      </w:r>
      <w:r w:rsidRPr="00B6415A">
        <w:rPr>
          <w:rStyle w:val="Emphasis"/>
          <w:color w:val="000000" w:themeColor="text1"/>
        </w:rPr>
        <w:t>investigations </w:t>
      </w:r>
      <w:hyperlink r:id="rId44" w:tgtFrame="_blank" w:history="1">
        <w:r w:rsidRPr="00B6415A">
          <w:rPr>
            <w:rStyle w:val="Emphasis"/>
            <w:color w:val="000000" w:themeColor="text1"/>
          </w:rPr>
          <w:t>save billions</w:t>
        </w:r>
      </w:hyperlink>
      <w:r w:rsidRPr="00B6415A">
        <w:rPr>
          <w:rStyle w:val="Emphasis"/>
          <w:color w:val="000000" w:themeColor="text1"/>
        </w:rPr>
        <w:t xml:space="preserve"> in taxpayer money by </w:t>
      </w:r>
      <w:r w:rsidRPr="00B6415A">
        <w:rPr>
          <w:rStyle w:val="Emphasis"/>
          <w:color w:val="000000" w:themeColor="text1"/>
          <w:highlight w:val="cyan"/>
        </w:rPr>
        <w:t>deterring</w:t>
      </w:r>
      <w:r w:rsidRPr="00B6415A">
        <w:rPr>
          <w:rStyle w:val="Emphasis"/>
          <w:color w:val="000000" w:themeColor="text1"/>
        </w:rPr>
        <w:t xml:space="preserve">, detecting, and preventing </w:t>
      </w:r>
      <w:r w:rsidRPr="00B6415A">
        <w:rPr>
          <w:rStyle w:val="Emphasis"/>
          <w:color w:val="000000" w:themeColor="text1"/>
          <w:highlight w:val="cyan"/>
        </w:rPr>
        <w:t>fraud</w:t>
      </w:r>
      <w:r w:rsidRPr="00B6415A">
        <w:rPr>
          <w:rStyle w:val="Emphasis"/>
          <w:color w:val="000000" w:themeColor="text1"/>
        </w:rPr>
        <w:t>ulent use of U.S. government funding in their respective agencies</w:t>
      </w:r>
      <w:r w:rsidRPr="00B6415A">
        <w:rPr>
          <w:color w:val="000000" w:themeColor="text1"/>
          <w:sz w:val="16"/>
        </w:rPr>
        <w:t>. They are also critical to protecting U.S. national security. For example, Senator Roger Wicker requested (R-Miss.) that the DOD IG </w:t>
      </w:r>
      <w:hyperlink r:id="rId45" w:tgtFrame="_blank" w:history="1">
        <w:r w:rsidRPr="00B6415A">
          <w:rPr>
            <w:rStyle w:val="Hyperlink"/>
            <w:color w:val="000000" w:themeColor="text1"/>
            <w:sz w:val="16"/>
          </w:rPr>
          <w:t>investigate</w:t>
        </w:r>
      </w:hyperlink>
      <w:r w:rsidRPr="00B6415A">
        <w:rPr>
          <w:color w:val="000000" w:themeColor="text1"/>
          <w:sz w:val="16"/>
        </w:rPr>
        <w:t> the recent Trump administration Signal chat leak that included exposure of potentially sensitive classified information.   </w:t>
      </w:r>
    </w:p>
    <w:p w14:paraId="40D3A582" w14:textId="77777777" w:rsidR="009A647C" w:rsidRPr="00B6415A" w:rsidRDefault="009A647C" w:rsidP="009A647C">
      <w:pPr>
        <w:rPr>
          <w:color w:val="000000" w:themeColor="text1"/>
          <w:sz w:val="16"/>
        </w:rPr>
      </w:pPr>
      <w:r w:rsidRPr="00B6415A">
        <w:rPr>
          <w:color w:val="000000" w:themeColor="text1"/>
          <w:sz w:val="16"/>
        </w:rPr>
        <w:t xml:space="preserve">There are also growing concerns with respect to the </w:t>
      </w:r>
      <w:r w:rsidRPr="00B6415A">
        <w:rPr>
          <w:rStyle w:val="Emphasis"/>
          <w:color w:val="000000" w:themeColor="text1"/>
        </w:rPr>
        <w:t xml:space="preserve">administration’s </w:t>
      </w:r>
      <w:r w:rsidRPr="00B6415A">
        <w:rPr>
          <w:rStyle w:val="Emphasis"/>
          <w:color w:val="000000" w:themeColor="text1"/>
          <w:highlight w:val="cyan"/>
        </w:rPr>
        <w:t>rollbacks of key anti-corruption laws</w:t>
      </w:r>
      <w:r w:rsidRPr="00B6415A">
        <w:rPr>
          <w:color w:val="000000" w:themeColor="text1"/>
          <w:sz w:val="16"/>
        </w:rPr>
        <w:t>. An important example is pausing the enforcement of the Foreign Corrupt Practices Act (FCPA), which has long enjoyed bipartisan support and has been used for decades to prevent corporations from supplying bribes in foreign markets. </w:t>
      </w:r>
      <w:hyperlink r:id="rId46" w:tgtFrame="_blank" w:history="1">
        <w:r w:rsidRPr="00B6415A">
          <w:rPr>
            <w:rStyle w:val="Hyperlink"/>
            <w:color w:val="000000" w:themeColor="text1"/>
            <w:sz w:val="16"/>
          </w:rPr>
          <w:t>Contrary</w:t>
        </w:r>
      </w:hyperlink>
      <w:r w:rsidRPr="00B6415A">
        <w:rPr>
          <w:color w:val="000000" w:themeColor="text1"/>
          <w:sz w:val="16"/>
        </w:rPr>
        <w:t> to President Trump’s executive order indicating that the FCPA inhibits U.S. companies’ competitiveness, research </w:t>
      </w:r>
      <w:hyperlink r:id="rId47" w:tgtFrame="_blank" w:history="1">
        <w:r w:rsidRPr="00B6415A">
          <w:rPr>
            <w:rStyle w:val="Hyperlink"/>
            <w:color w:val="000000" w:themeColor="text1"/>
            <w:sz w:val="16"/>
          </w:rPr>
          <w:t>consistently shows</w:t>
        </w:r>
      </w:hyperlink>
      <w:r w:rsidRPr="00B6415A">
        <w:rPr>
          <w:color w:val="000000" w:themeColor="text1"/>
          <w:sz w:val="16"/>
        </w:rPr>
        <w:t> the FCPA is </w:t>
      </w:r>
      <w:hyperlink r:id="rId48" w:tgtFrame="_blank" w:history="1">
        <w:r w:rsidRPr="00B6415A">
          <w:rPr>
            <w:rStyle w:val="Hyperlink"/>
            <w:color w:val="000000" w:themeColor="text1"/>
            <w:sz w:val="16"/>
          </w:rPr>
          <w:t>good for American business</w:t>
        </w:r>
      </w:hyperlink>
      <w:r w:rsidRPr="00B6415A">
        <w:rPr>
          <w:color w:val="000000" w:themeColor="text1"/>
          <w:sz w:val="16"/>
        </w:rPr>
        <w:t>.  </w:t>
      </w:r>
    </w:p>
    <w:p w14:paraId="12814EFC" w14:textId="77777777" w:rsidR="009A647C" w:rsidRPr="00B6415A" w:rsidRDefault="009A647C" w:rsidP="009A647C">
      <w:pPr>
        <w:rPr>
          <w:color w:val="000000" w:themeColor="text1"/>
          <w:sz w:val="16"/>
        </w:rPr>
      </w:pPr>
      <w:r w:rsidRPr="00B6415A">
        <w:rPr>
          <w:color w:val="000000" w:themeColor="text1"/>
          <w:sz w:val="16"/>
        </w:rPr>
        <w:t>In addition, the Trump administration’s Treasury Department is </w:t>
      </w:r>
      <w:hyperlink r:id="rId49" w:tgtFrame="_blank" w:history="1">
        <w:r w:rsidRPr="00B6415A">
          <w:rPr>
            <w:rStyle w:val="Hyperlink"/>
            <w:color w:val="000000" w:themeColor="text1"/>
            <w:sz w:val="16"/>
          </w:rPr>
          <w:t>narrowing the scope</w:t>
        </w:r>
      </w:hyperlink>
      <w:r w:rsidRPr="00B6415A">
        <w:rPr>
          <w:color w:val="000000" w:themeColor="text1"/>
          <w:sz w:val="16"/>
        </w:rPr>
        <w:t> of enforcement of the Corporate Transparency Act (CTA), legislation intended to curtail abuse of U.S. anonymous companies by money launderers, terrorists, autocrats, fentanyl traffickers, and others. According to experts, this arguably undermines Congress’ intent and further complicates how businesses comply with the law. The CTA was supported by a broad range of public and non-public actors across sectors and ideologies, from law enforcement associations, religious organizations, and businesses.</w:t>
      </w:r>
    </w:p>
    <w:p w14:paraId="05BFDC76" w14:textId="77777777" w:rsidR="009A647C" w:rsidRPr="00B6415A" w:rsidRDefault="009A647C" w:rsidP="009A647C">
      <w:pPr>
        <w:rPr>
          <w:color w:val="000000" w:themeColor="text1"/>
          <w:sz w:val="16"/>
        </w:rPr>
      </w:pPr>
      <w:r w:rsidRPr="00B6415A">
        <w:rPr>
          <w:color w:val="000000" w:themeColor="text1"/>
          <w:sz w:val="16"/>
        </w:rPr>
        <w:t>Leading anti-corruption experts have pointed out how U.S. businesses, security, economy, and citizens may be </w:t>
      </w:r>
      <w:hyperlink r:id="rId50" w:tgtFrame="_blank" w:history="1">
        <w:r w:rsidRPr="00B6415A">
          <w:rPr>
            <w:rStyle w:val="Hyperlink"/>
            <w:color w:val="000000" w:themeColor="text1"/>
            <w:sz w:val="16"/>
          </w:rPr>
          <w:t>dangerously impacted</w:t>
        </w:r>
      </w:hyperlink>
      <w:r w:rsidRPr="00B6415A">
        <w:rPr>
          <w:color w:val="000000" w:themeColor="text1"/>
          <w:sz w:val="16"/>
        </w:rPr>
        <w:t> by the CTA rollback. For example, </w:t>
      </w:r>
      <w:hyperlink r:id="rId51" w:tgtFrame="_blank" w:history="1">
        <w:r w:rsidRPr="00B6415A">
          <w:rPr>
            <w:rStyle w:val="Hyperlink"/>
            <w:color w:val="000000" w:themeColor="text1"/>
            <w:sz w:val="16"/>
          </w:rPr>
          <w:t>Transparency International U.S.</w:t>
        </w:r>
      </w:hyperlink>
      <w:r w:rsidRPr="00B6415A">
        <w:rPr>
          <w:color w:val="000000" w:themeColor="text1"/>
          <w:sz w:val="16"/>
        </w:rPr>
        <w:t> recently highlighted how Chinese drug traffickers used anonymous shell companies to peddle deadly fentanyl and other drugs across the U.S. Moreover, this decision, unless reversed, “will </w:t>
      </w:r>
      <w:hyperlink r:id="rId52" w:tgtFrame="_blank" w:history="1">
        <w:r w:rsidRPr="00B6415A">
          <w:rPr>
            <w:rStyle w:val="Hyperlink"/>
            <w:color w:val="000000" w:themeColor="text1"/>
            <w:sz w:val="16"/>
          </w:rPr>
          <w:t>very likely lead</w:t>
        </w:r>
      </w:hyperlink>
      <w:r w:rsidRPr="00B6415A">
        <w:rPr>
          <w:color w:val="000000" w:themeColor="text1"/>
          <w:sz w:val="16"/>
        </w:rPr>
        <w:t> to the US being found non-compliant with relevant global anti-money laundering and counter-terrorism finance standards set by the Financial Action Task Force (FATF).” </w:t>
      </w:r>
    </w:p>
    <w:p w14:paraId="2C795636" w14:textId="77777777" w:rsidR="009A647C" w:rsidRPr="00B6415A" w:rsidRDefault="009A647C" w:rsidP="009A647C">
      <w:pPr>
        <w:rPr>
          <w:color w:val="000000" w:themeColor="text1"/>
          <w:sz w:val="16"/>
        </w:rPr>
      </w:pPr>
      <w:r w:rsidRPr="00B6415A">
        <w:rPr>
          <w:color w:val="000000" w:themeColor="text1"/>
          <w:sz w:val="16"/>
        </w:rPr>
        <w:t xml:space="preserve">In addition, </w:t>
      </w:r>
      <w:r w:rsidRPr="00B6415A">
        <w:rPr>
          <w:rStyle w:val="Emphasis"/>
          <w:color w:val="000000" w:themeColor="text1"/>
          <w:highlight w:val="cyan"/>
        </w:rPr>
        <w:t>Trump</w:t>
      </w:r>
      <w:r w:rsidRPr="00B6415A">
        <w:rPr>
          <w:rStyle w:val="Emphasis"/>
          <w:color w:val="000000" w:themeColor="text1"/>
        </w:rPr>
        <w:t xml:space="preserve">’s plan to </w:t>
      </w:r>
      <w:r w:rsidRPr="00B6415A">
        <w:rPr>
          <w:rStyle w:val="Emphasis"/>
          <w:color w:val="000000" w:themeColor="text1"/>
          <w:highlight w:val="cyan"/>
        </w:rPr>
        <w:t xml:space="preserve">sell </w:t>
      </w:r>
      <w:r w:rsidRPr="00B6415A">
        <w:rPr>
          <w:rStyle w:val="Emphasis"/>
          <w:color w:val="000000" w:themeColor="text1"/>
        </w:rPr>
        <w:t xml:space="preserve">a </w:t>
      </w:r>
      <w:r w:rsidRPr="00B6415A">
        <w:rPr>
          <w:rStyle w:val="Emphasis"/>
          <w:color w:val="000000" w:themeColor="text1"/>
          <w:highlight w:val="cyan"/>
        </w:rPr>
        <w:t>“</w:t>
      </w:r>
      <w:hyperlink r:id="rId53" w:tgtFrame="_blank" w:history="1">
        <w:r w:rsidRPr="00B6415A">
          <w:rPr>
            <w:rStyle w:val="Emphasis"/>
            <w:color w:val="000000" w:themeColor="text1"/>
            <w:highlight w:val="cyan"/>
          </w:rPr>
          <w:t>gold card,</w:t>
        </w:r>
      </w:hyperlink>
      <w:r w:rsidRPr="00B6415A">
        <w:rPr>
          <w:rStyle w:val="Emphasis"/>
          <w:color w:val="000000" w:themeColor="text1"/>
        </w:rPr>
        <w:t>” a U.S. visa with a path to citizenship priced at $5 million, entails </w:t>
      </w:r>
      <w:hyperlink r:id="rId54" w:tgtFrame="_blank" w:history="1">
        <w:r w:rsidRPr="00B6415A">
          <w:rPr>
            <w:rStyle w:val="Emphasis"/>
            <w:color w:val="000000" w:themeColor="text1"/>
            <w:highlight w:val="cyan"/>
          </w:rPr>
          <w:t>significant risk</w:t>
        </w:r>
        <w:r w:rsidRPr="00B6415A">
          <w:rPr>
            <w:rStyle w:val="Emphasis"/>
            <w:color w:val="000000" w:themeColor="text1"/>
          </w:rPr>
          <w:t>s</w:t>
        </w:r>
      </w:hyperlink>
      <w:r w:rsidRPr="00B6415A">
        <w:rPr>
          <w:rStyle w:val="Emphasis"/>
          <w:color w:val="000000" w:themeColor="text1"/>
          <w:highlight w:val="cyan"/>
        </w:rPr>
        <w:t> of money laundering</w:t>
      </w:r>
      <w:r w:rsidRPr="00B6415A">
        <w:rPr>
          <w:rStyle w:val="Emphasis"/>
          <w:color w:val="000000" w:themeColor="text1"/>
        </w:rPr>
        <w:t xml:space="preserve"> and tax evasion</w:t>
      </w:r>
      <w:r w:rsidRPr="00B6415A">
        <w:rPr>
          <w:color w:val="000000" w:themeColor="text1"/>
          <w:sz w:val="16"/>
        </w:rPr>
        <w:t>. The gold card would replace the already </w:t>
      </w:r>
      <w:hyperlink r:id="rId55" w:tgtFrame="_blank" w:history="1">
        <w:r w:rsidRPr="00B6415A">
          <w:rPr>
            <w:rStyle w:val="Hyperlink"/>
            <w:color w:val="000000" w:themeColor="text1"/>
            <w:sz w:val="16"/>
          </w:rPr>
          <w:t>troubled EB-5 visa program</w:t>
        </w:r>
      </w:hyperlink>
      <w:r w:rsidRPr="00B6415A">
        <w:rPr>
          <w:color w:val="000000" w:themeColor="text1"/>
          <w:sz w:val="16"/>
        </w:rPr>
        <w:t xml:space="preserve">, which has </w:t>
      </w:r>
      <w:r w:rsidRPr="00B6415A">
        <w:rPr>
          <w:rStyle w:val="Emphasis"/>
          <w:color w:val="000000" w:themeColor="text1"/>
        </w:rPr>
        <w:t xml:space="preserve">carried its own substantial </w:t>
      </w:r>
      <w:r w:rsidRPr="00B6415A">
        <w:rPr>
          <w:rStyle w:val="Emphasis"/>
          <w:color w:val="000000" w:themeColor="text1"/>
          <w:highlight w:val="cyan"/>
        </w:rPr>
        <w:t>corruption</w:t>
      </w:r>
      <w:r w:rsidRPr="00B6415A">
        <w:rPr>
          <w:rStyle w:val="Emphasis"/>
          <w:color w:val="000000" w:themeColor="text1"/>
        </w:rPr>
        <w:t xml:space="preserve"> risks</w:t>
      </w:r>
      <w:r w:rsidRPr="00B6415A">
        <w:rPr>
          <w:color w:val="000000" w:themeColor="text1"/>
          <w:sz w:val="16"/>
        </w:rPr>
        <w:t>. Visa residence by investment schemes in countries such as </w:t>
      </w:r>
      <w:hyperlink r:id="rId56" w:tgtFrame="_blank" w:history="1">
        <w:r w:rsidRPr="00B6415A">
          <w:rPr>
            <w:rStyle w:val="Hyperlink"/>
            <w:color w:val="000000" w:themeColor="text1"/>
            <w:sz w:val="16"/>
          </w:rPr>
          <w:t>Spain</w:t>
        </w:r>
      </w:hyperlink>
      <w:r w:rsidRPr="00B6415A">
        <w:rPr>
          <w:color w:val="000000" w:themeColor="text1"/>
          <w:sz w:val="16"/>
        </w:rPr>
        <w:t> and </w:t>
      </w:r>
      <w:hyperlink r:id="rId57" w:tgtFrame="_blank" w:history="1">
        <w:r w:rsidRPr="00B6415A">
          <w:rPr>
            <w:rStyle w:val="Hyperlink"/>
            <w:color w:val="000000" w:themeColor="text1"/>
            <w:sz w:val="16"/>
          </w:rPr>
          <w:t>Australia</w:t>
        </w:r>
      </w:hyperlink>
      <w:r w:rsidRPr="00B6415A">
        <w:rPr>
          <w:color w:val="000000" w:themeColor="text1"/>
          <w:sz w:val="16"/>
        </w:rPr>
        <w:t> have run into similar challenges and have since been disbanded.   </w:t>
      </w:r>
    </w:p>
    <w:p w14:paraId="45ED2A10" w14:textId="77777777" w:rsidR="009A647C" w:rsidRPr="00B6415A" w:rsidRDefault="009A647C" w:rsidP="009A647C">
      <w:pPr>
        <w:rPr>
          <w:color w:val="000000" w:themeColor="text1"/>
          <w:sz w:val="16"/>
        </w:rPr>
      </w:pPr>
      <w:r w:rsidRPr="00B6415A">
        <w:rPr>
          <w:color w:val="000000" w:themeColor="text1"/>
          <w:sz w:val="16"/>
        </w:rPr>
        <w:t>The proposed “gold card” plan may also not be legal: While Trump has insisted the program would not </w:t>
      </w:r>
      <w:hyperlink r:id="rId58" w:tgtFrame="_blank" w:history="1">
        <w:r w:rsidRPr="00B6415A">
          <w:rPr>
            <w:rStyle w:val="Hyperlink"/>
            <w:color w:val="000000" w:themeColor="text1"/>
            <w:sz w:val="16"/>
          </w:rPr>
          <w:t>require</w:t>
        </w:r>
      </w:hyperlink>
      <w:r w:rsidRPr="00B6415A">
        <w:rPr>
          <w:color w:val="000000" w:themeColor="text1"/>
          <w:sz w:val="16"/>
        </w:rPr>
        <w:t> congressional approval, experts have underscored only Congress has the power to </w:t>
      </w:r>
      <w:hyperlink r:id="rId59" w:tgtFrame="_blank" w:history="1">
        <w:r w:rsidRPr="00B6415A">
          <w:rPr>
            <w:rStyle w:val="Hyperlink"/>
            <w:color w:val="000000" w:themeColor="text1"/>
            <w:sz w:val="16"/>
          </w:rPr>
          <w:t>establish</w:t>
        </w:r>
      </w:hyperlink>
      <w:r w:rsidRPr="00B6415A">
        <w:rPr>
          <w:color w:val="000000" w:themeColor="text1"/>
          <w:sz w:val="16"/>
        </w:rPr>
        <w:t> new visa categories and dismantle them. Recently, Commerce Secretary Howard Lutnick </w:t>
      </w:r>
      <w:hyperlink r:id="rId60" w:tgtFrame="_blank" w:history="1">
        <w:r w:rsidRPr="00B6415A">
          <w:rPr>
            <w:rStyle w:val="Hyperlink"/>
            <w:color w:val="000000" w:themeColor="text1"/>
            <w:sz w:val="16"/>
          </w:rPr>
          <w:t>claimed</w:t>
        </w:r>
      </w:hyperlink>
      <w:r w:rsidRPr="00B6415A">
        <w:rPr>
          <w:color w:val="000000" w:themeColor="text1"/>
          <w:sz w:val="16"/>
        </w:rPr>
        <w:t> he “</w:t>
      </w:r>
      <w:hyperlink r:id="rId61" w:tgtFrame="_blank" w:history="1">
        <w:r w:rsidRPr="00B6415A">
          <w:rPr>
            <w:rStyle w:val="Hyperlink"/>
            <w:color w:val="000000" w:themeColor="text1"/>
            <w:sz w:val="16"/>
          </w:rPr>
          <w:t>sold 1,000</w:t>
        </w:r>
      </w:hyperlink>
      <w:r w:rsidRPr="00B6415A">
        <w:rPr>
          <w:color w:val="000000" w:themeColor="text1"/>
          <w:sz w:val="16"/>
        </w:rPr>
        <w:t>” gold cards; however, there appears to be no evidence that this new U.S. visa is available or has replaced the </w:t>
      </w:r>
      <w:hyperlink r:id="rId62" w:tgtFrame="_blank" w:history="1">
        <w:r w:rsidRPr="00B6415A">
          <w:rPr>
            <w:rStyle w:val="Hyperlink"/>
            <w:color w:val="000000" w:themeColor="text1"/>
            <w:sz w:val="16"/>
          </w:rPr>
          <w:t>EB-5 visa</w:t>
        </w:r>
      </w:hyperlink>
      <w:r w:rsidRPr="00B6415A">
        <w:rPr>
          <w:color w:val="000000" w:themeColor="text1"/>
          <w:sz w:val="16"/>
        </w:rPr>
        <w:t>.  </w:t>
      </w:r>
    </w:p>
    <w:p w14:paraId="3673767D" w14:textId="77777777" w:rsidR="009A647C" w:rsidRPr="00B6415A" w:rsidRDefault="009A647C" w:rsidP="009A647C">
      <w:pPr>
        <w:rPr>
          <w:color w:val="000000" w:themeColor="text1"/>
          <w:sz w:val="16"/>
        </w:rPr>
      </w:pPr>
      <w:r w:rsidRPr="00B6415A">
        <w:rPr>
          <w:color w:val="000000" w:themeColor="text1"/>
          <w:sz w:val="16"/>
        </w:rPr>
        <w:t>Furthermore, the Trump administration has ended or paused billions of dollars in U.S. foreign assistance and activities aimed at </w:t>
      </w:r>
      <w:hyperlink r:id="rId63" w:tgtFrame="_blank" w:history="1">
        <w:r w:rsidRPr="00B6415A">
          <w:rPr>
            <w:rStyle w:val="Hyperlink"/>
            <w:color w:val="000000" w:themeColor="text1"/>
            <w:sz w:val="16"/>
          </w:rPr>
          <w:t>strengthening</w:t>
        </w:r>
      </w:hyperlink>
      <w:r w:rsidRPr="00B6415A">
        <w:rPr>
          <w:color w:val="000000" w:themeColor="text1"/>
          <w:sz w:val="16"/>
        </w:rPr>
        <w:t> government accountability, transparency, independent media, rule of law, and democracy. This aid, historically funded with strong </w:t>
      </w:r>
      <w:hyperlink r:id="rId64" w:tgtFrame="_blank" w:history="1">
        <w:r w:rsidRPr="00B6415A">
          <w:rPr>
            <w:rStyle w:val="Hyperlink"/>
            <w:color w:val="000000" w:themeColor="text1"/>
            <w:sz w:val="16"/>
          </w:rPr>
          <w:t>bipartisan support</w:t>
        </w:r>
      </w:hyperlink>
      <w:r w:rsidRPr="00B6415A">
        <w:rPr>
          <w:color w:val="000000" w:themeColor="text1"/>
          <w:sz w:val="16"/>
        </w:rPr>
        <w:t> in Congress, </w:t>
      </w:r>
      <w:hyperlink r:id="rId65" w:tgtFrame="_blank" w:history="1">
        <w:r w:rsidRPr="00B6415A">
          <w:rPr>
            <w:rStyle w:val="Hyperlink"/>
            <w:color w:val="000000" w:themeColor="text1"/>
            <w:sz w:val="16"/>
          </w:rPr>
          <w:t>advances</w:t>
        </w:r>
      </w:hyperlink>
      <w:r w:rsidRPr="00B6415A">
        <w:rPr>
          <w:color w:val="000000" w:themeColor="text1"/>
          <w:sz w:val="16"/>
        </w:rPr>
        <w:t> U.S. interests. The dismantling of U.S. assistance entities, such as USAID, harms efforts to combat corruption and undue influence from malign actors. </w:t>
      </w:r>
    </w:p>
    <w:p w14:paraId="0695689D" w14:textId="77777777" w:rsidR="009A647C" w:rsidRPr="00B6415A" w:rsidRDefault="009A647C" w:rsidP="009A647C">
      <w:pPr>
        <w:rPr>
          <w:color w:val="000000" w:themeColor="text1"/>
          <w:sz w:val="16"/>
        </w:rPr>
      </w:pPr>
      <w:r w:rsidRPr="00B6415A">
        <w:rPr>
          <w:color w:val="000000" w:themeColor="text1"/>
          <w:sz w:val="16"/>
        </w:rPr>
        <w:t>A roadmap for action</w:t>
      </w:r>
    </w:p>
    <w:p w14:paraId="2CDB024A" w14:textId="77777777" w:rsidR="009A647C" w:rsidRPr="00B6415A" w:rsidRDefault="009A647C" w:rsidP="009A647C">
      <w:pPr>
        <w:rPr>
          <w:color w:val="000000" w:themeColor="text1"/>
          <w:sz w:val="16"/>
        </w:rPr>
      </w:pPr>
      <w:r w:rsidRPr="00B6415A">
        <w:rPr>
          <w:color w:val="000000" w:themeColor="text1"/>
          <w:sz w:val="16"/>
        </w:rPr>
        <w:t xml:space="preserve">The steps the Trump administration has taken in its first few weeks in office </w:t>
      </w:r>
      <w:r w:rsidRPr="00B6415A">
        <w:rPr>
          <w:rStyle w:val="Emphasis"/>
          <w:color w:val="000000" w:themeColor="text1"/>
        </w:rPr>
        <w:t xml:space="preserve">have quickly </w:t>
      </w:r>
      <w:r w:rsidRPr="00B6415A">
        <w:rPr>
          <w:rStyle w:val="Emphasis"/>
          <w:color w:val="000000" w:themeColor="text1"/>
          <w:highlight w:val="cyan"/>
        </w:rPr>
        <w:t>left</w:t>
      </w:r>
      <w:r w:rsidRPr="00B6415A">
        <w:rPr>
          <w:rStyle w:val="Emphasis"/>
          <w:color w:val="000000" w:themeColor="text1"/>
        </w:rPr>
        <w:t xml:space="preserve"> the </w:t>
      </w:r>
      <w:r w:rsidRPr="00B6415A">
        <w:rPr>
          <w:rStyle w:val="Emphasis"/>
          <w:color w:val="000000" w:themeColor="text1"/>
          <w:highlight w:val="cyan"/>
        </w:rPr>
        <w:t>U.S.</w:t>
      </w:r>
      <w:r w:rsidRPr="00B6415A">
        <w:rPr>
          <w:rStyle w:val="Emphasis"/>
          <w:color w:val="000000" w:themeColor="text1"/>
        </w:rPr>
        <w:t xml:space="preserve"> more </w:t>
      </w:r>
      <w:r w:rsidRPr="00B6415A">
        <w:rPr>
          <w:rStyle w:val="Emphasis"/>
          <w:color w:val="000000" w:themeColor="text1"/>
          <w:highlight w:val="cyan"/>
        </w:rPr>
        <w:t>vulnerable in</w:t>
      </w:r>
      <w:r w:rsidRPr="00B6415A">
        <w:rPr>
          <w:rStyle w:val="Emphasis"/>
          <w:color w:val="000000" w:themeColor="text1"/>
        </w:rPr>
        <w:t xml:space="preserve"> the </w:t>
      </w:r>
      <w:r w:rsidRPr="00B6415A">
        <w:rPr>
          <w:rStyle w:val="Emphasis"/>
          <w:color w:val="000000" w:themeColor="text1"/>
          <w:highlight w:val="cyan"/>
        </w:rPr>
        <w:t>short- and long-term to corruption</w:t>
      </w:r>
      <w:r w:rsidRPr="00B6415A">
        <w:rPr>
          <w:color w:val="000000" w:themeColor="text1"/>
          <w:sz w:val="16"/>
        </w:rPr>
        <w:t xml:space="preserve"> and national security threats. However, Americans are not without opportunities or tools to counter these fast-moving erosions of anti-corruption safeguards and institutions.  </w:t>
      </w:r>
    </w:p>
    <w:p w14:paraId="68F38DA6" w14:textId="77777777" w:rsidR="009A647C" w:rsidRPr="00B6415A" w:rsidRDefault="009A647C" w:rsidP="009A647C">
      <w:pPr>
        <w:rPr>
          <w:color w:val="000000" w:themeColor="text1"/>
          <w:sz w:val="16"/>
        </w:rPr>
      </w:pPr>
      <w:r w:rsidRPr="00B6415A">
        <w:rPr>
          <w:color w:val="000000" w:themeColor="text1"/>
          <w:sz w:val="16"/>
        </w:rPr>
        <w:t>Americans across the country, including citizens, labor unions, civil society, and other actors, are engaging in </w:t>
      </w:r>
      <w:hyperlink r:id="rId66" w:tgtFrame="_blank" w:history="1">
        <w:r w:rsidRPr="00B6415A">
          <w:rPr>
            <w:rStyle w:val="Hyperlink"/>
            <w:color w:val="000000" w:themeColor="text1"/>
            <w:sz w:val="16"/>
          </w:rPr>
          <w:t>litigation</w:t>
        </w:r>
      </w:hyperlink>
      <w:r w:rsidRPr="00B6415A">
        <w:rPr>
          <w:color w:val="000000" w:themeColor="text1"/>
          <w:sz w:val="16"/>
        </w:rPr>
        <w:t> to oppose alleged abuses of power and reduced government transparency and accountability in a variety of cases. In addition, civil society organizations (CSOs) are speaking out to </w:t>
      </w:r>
      <w:hyperlink r:id="rId67" w:tgtFrame="_blank" w:history="1">
        <w:r w:rsidRPr="00B6415A">
          <w:rPr>
            <w:rStyle w:val="Hyperlink"/>
            <w:color w:val="000000" w:themeColor="text1"/>
            <w:sz w:val="16"/>
          </w:rPr>
          <w:t>educate the public</w:t>
        </w:r>
      </w:hyperlink>
      <w:r w:rsidRPr="00B6415A">
        <w:rPr>
          <w:color w:val="000000" w:themeColor="text1"/>
          <w:sz w:val="16"/>
        </w:rPr>
        <w:t> on the far-reaching consequences of the Trump administration’s actions. Many of these groups are urging Congress to provide a check on executive branch actions or asking the Trump administration to enforce existing anti-corruption and anti-bribery laws. Many Americans have participated in protests, town halls, and other forums to express their concerns, including about abuse of power.</w:t>
      </w:r>
    </w:p>
    <w:p w14:paraId="628DFF0E" w14:textId="77777777" w:rsidR="009A647C" w:rsidRPr="00B6415A" w:rsidRDefault="009A647C" w:rsidP="009A647C">
      <w:pPr>
        <w:rPr>
          <w:rStyle w:val="Emphasis"/>
          <w:color w:val="000000" w:themeColor="text1"/>
        </w:rPr>
      </w:pPr>
      <w:r w:rsidRPr="00B6415A">
        <w:rPr>
          <w:color w:val="000000" w:themeColor="text1"/>
          <w:sz w:val="16"/>
        </w:rPr>
        <w:t>In Congress, we see some semblance of bipartisan cooperation in response to the Trump’s administration’s anti-corruption rollbacks. For example, Sen. Sheldon Whitehouse (D-R.I.) and Sen. Chuck Grassley (R-Ind.) recently voiced their </w:t>
      </w:r>
      <w:hyperlink r:id="rId68" w:tgtFrame="_blank" w:history="1">
        <w:r w:rsidRPr="00B6415A">
          <w:rPr>
            <w:rStyle w:val="Hyperlink"/>
            <w:color w:val="000000" w:themeColor="text1"/>
            <w:sz w:val="16"/>
          </w:rPr>
          <w:t>concerns</w:t>
        </w:r>
      </w:hyperlink>
      <w:r w:rsidRPr="00B6415A">
        <w:rPr>
          <w:color w:val="000000" w:themeColor="text1"/>
          <w:sz w:val="16"/>
        </w:rPr>
        <w:t> over the gutting of the bipartisan CTA. Sen. Grassley and Sen. Dick Durbin (D-Ill.) also weighed in on </w:t>
      </w:r>
      <w:hyperlink r:id="rId69" w:tgtFrame="_blank" w:history="1">
        <w:r w:rsidRPr="00B6415A">
          <w:rPr>
            <w:rStyle w:val="Hyperlink"/>
            <w:color w:val="000000" w:themeColor="text1"/>
            <w:sz w:val="16"/>
          </w:rPr>
          <w:t>the removal</w:t>
        </w:r>
      </w:hyperlink>
      <w:r w:rsidRPr="00B6415A">
        <w:rPr>
          <w:color w:val="000000" w:themeColor="text1"/>
          <w:sz w:val="16"/>
        </w:rPr>
        <w:t xml:space="preserve"> of IGs. Despite some congressional steps to respond to the administration’s rollbacks, there are </w:t>
      </w:r>
      <w:r w:rsidRPr="00B6415A">
        <w:rPr>
          <w:rStyle w:val="Emphasis"/>
          <w:color w:val="000000" w:themeColor="text1"/>
        </w:rPr>
        <w:t xml:space="preserve">growing concerns that </w:t>
      </w:r>
      <w:r w:rsidRPr="00B6415A">
        <w:rPr>
          <w:rStyle w:val="Emphasis"/>
          <w:color w:val="000000" w:themeColor="text1"/>
          <w:highlight w:val="cyan"/>
        </w:rPr>
        <w:t>Congress</w:t>
      </w:r>
      <w:r w:rsidRPr="00B6415A">
        <w:rPr>
          <w:rStyle w:val="Emphasis"/>
          <w:color w:val="000000" w:themeColor="text1"/>
        </w:rPr>
        <w:t xml:space="preserve"> may be </w:t>
      </w:r>
      <w:hyperlink r:id="rId70" w:tgtFrame="_blank" w:history="1">
        <w:r w:rsidRPr="00B6415A">
          <w:rPr>
            <w:rStyle w:val="Emphasis"/>
            <w:color w:val="000000" w:themeColor="text1"/>
            <w:highlight w:val="cyan"/>
          </w:rPr>
          <w:t>unwilling</w:t>
        </w:r>
      </w:hyperlink>
      <w:r w:rsidRPr="00B6415A">
        <w:rPr>
          <w:rStyle w:val="Emphasis"/>
          <w:color w:val="000000" w:themeColor="text1"/>
          <w:highlight w:val="cyan"/>
        </w:rPr>
        <w:t> to</w:t>
      </w:r>
      <w:r w:rsidRPr="00B6415A">
        <w:rPr>
          <w:rStyle w:val="Emphasis"/>
          <w:color w:val="000000" w:themeColor="text1"/>
        </w:rPr>
        <w:t xml:space="preserve"> fulfill its constitutional responsibilities or </w:t>
      </w:r>
      <w:r w:rsidRPr="00B6415A">
        <w:rPr>
          <w:rStyle w:val="Emphasis"/>
          <w:color w:val="000000" w:themeColor="text1"/>
          <w:highlight w:val="cyan"/>
        </w:rPr>
        <w:t>respond</w:t>
      </w:r>
      <w:r w:rsidRPr="00B6415A">
        <w:rPr>
          <w:rStyle w:val="Emphasis"/>
          <w:color w:val="000000" w:themeColor="text1"/>
        </w:rPr>
        <w:t xml:space="preserve"> sufficiently </w:t>
      </w:r>
      <w:r w:rsidRPr="00B6415A">
        <w:rPr>
          <w:rStyle w:val="Emphasis"/>
          <w:color w:val="000000" w:themeColor="text1"/>
          <w:highlight w:val="cyan"/>
        </w:rPr>
        <w:t>to</w:t>
      </w:r>
      <w:r w:rsidRPr="00B6415A">
        <w:rPr>
          <w:rStyle w:val="Emphasis"/>
          <w:color w:val="000000" w:themeColor="text1"/>
        </w:rPr>
        <w:t xml:space="preserve"> executive branch overreach or anti-corruption </w:t>
      </w:r>
      <w:r w:rsidRPr="00B6415A">
        <w:rPr>
          <w:rStyle w:val="Emphasis"/>
          <w:color w:val="000000" w:themeColor="text1"/>
          <w:highlight w:val="cyan"/>
        </w:rPr>
        <w:t>backsliding</w:t>
      </w:r>
      <w:r w:rsidRPr="00B6415A">
        <w:rPr>
          <w:rStyle w:val="Emphasis"/>
          <w:color w:val="000000" w:themeColor="text1"/>
        </w:rPr>
        <w:t>. </w:t>
      </w:r>
    </w:p>
    <w:p w14:paraId="7C7EAF8C" w14:textId="77777777" w:rsidR="009A647C" w:rsidRPr="00B6415A" w:rsidRDefault="009A647C" w:rsidP="009A647C">
      <w:pPr>
        <w:rPr>
          <w:rStyle w:val="Emphasis"/>
          <w:color w:val="000000" w:themeColor="text1"/>
        </w:rPr>
      </w:pPr>
      <w:r w:rsidRPr="00B6415A">
        <w:rPr>
          <w:color w:val="000000" w:themeColor="text1"/>
          <w:sz w:val="16"/>
        </w:rPr>
        <w:t xml:space="preserve">Beyond the legislative branch, the </w:t>
      </w:r>
      <w:r w:rsidRPr="00B6415A">
        <w:rPr>
          <w:rStyle w:val="Emphasis"/>
          <w:color w:val="000000" w:themeColor="text1"/>
          <w:highlight w:val="cyan"/>
        </w:rPr>
        <w:t>judicial</w:t>
      </w:r>
      <w:r w:rsidRPr="00B6415A">
        <w:rPr>
          <w:rStyle w:val="Emphasis"/>
          <w:color w:val="000000" w:themeColor="text1"/>
        </w:rPr>
        <w:t xml:space="preserve"> </w:t>
      </w:r>
      <w:r w:rsidRPr="00B6415A">
        <w:rPr>
          <w:rStyle w:val="Emphasis"/>
          <w:color w:val="000000" w:themeColor="text1"/>
          <w:highlight w:val="cyan"/>
        </w:rPr>
        <w:t>branch</w:t>
      </w:r>
      <w:r w:rsidRPr="00B6415A">
        <w:rPr>
          <w:rStyle w:val="Emphasis"/>
          <w:color w:val="000000" w:themeColor="text1"/>
        </w:rPr>
        <w:t xml:space="preserve">’s ability to uphold the rule of law and maintain its </w:t>
      </w:r>
      <w:r w:rsidRPr="00B6415A">
        <w:rPr>
          <w:rStyle w:val="Emphasis"/>
          <w:color w:val="000000" w:themeColor="text1"/>
          <w:highlight w:val="cyan"/>
        </w:rPr>
        <w:t>independence</w:t>
      </w:r>
      <w:r w:rsidRPr="00B6415A">
        <w:rPr>
          <w:rStyle w:val="Emphasis"/>
          <w:color w:val="000000" w:themeColor="text1"/>
        </w:rPr>
        <w:t xml:space="preserve"> is central to holding corrupt actors accountable, even as it has been </w:t>
      </w:r>
      <w:hyperlink r:id="rId71" w:tgtFrame="_blank" w:history="1">
        <w:r w:rsidRPr="00B6415A">
          <w:rPr>
            <w:rStyle w:val="Emphasis"/>
            <w:color w:val="000000" w:themeColor="text1"/>
          </w:rPr>
          <w:t xml:space="preserve">increasingly </w:t>
        </w:r>
        <w:r w:rsidRPr="00B6415A">
          <w:rPr>
            <w:rStyle w:val="Emphasis"/>
            <w:color w:val="000000" w:themeColor="text1"/>
            <w:highlight w:val="cyan"/>
          </w:rPr>
          <w:t>threatened</w:t>
        </w:r>
      </w:hyperlink>
      <w:r w:rsidRPr="00B6415A">
        <w:rPr>
          <w:rStyle w:val="Emphasis"/>
          <w:color w:val="000000" w:themeColor="text1"/>
        </w:rPr>
        <w:t> </w:t>
      </w:r>
      <w:r w:rsidRPr="00B6415A">
        <w:rPr>
          <w:rStyle w:val="Emphasis"/>
          <w:color w:val="000000" w:themeColor="text1"/>
          <w:highlight w:val="cyan"/>
        </w:rPr>
        <w:t>and</w:t>
      </w:r>
      <w:r w:rsidRPr="00B6415A">
        <w:rPr>
          <w:rStyle w:val="Emphasis"/>
          <w:color w:val="000000" w:themeColor="text1"/>
        </w:rPr>
        <w:t xml:space="preserve"> potentially even </w:t>
      </w:r>
      <w:hyperlink r:id="rId72" w:tgtFrame="_blank" w:history="1">
        <w:r w:rsidRPr="00B6415A">
          <w:rPr>
            <w:rStyle w:val="Emphasis"/>
            <w:color w:val="000000" w:themeColor="text1"/>
            <w:highlight w:val="cyan"/>
          </w:rPr>
          <w:t>ignored</w:t>
        </w:r>
      </w:hyperlink>
      <w:r w:rsidRPr="00B6415A">
        <w:rPr>
          <w:rStyle w:val="Emphasis"/>
          <w:color w:val="000000" w:themeColor="text1"/>
        </w:rPr>
        <w:t> by the Trump administration. </w:t>
      </w:r>
    </w:p>
    <w:p w14:paraId="23218A8B" w14:textId="77777777" w:rsidR="009A647C" w:rsidRPr="00B6415A" w:rsidRDefault="009A647C" w:rsidP="009A647C">
      <w:pPr>
        <w:rPr>
          <w:color w:val="000000" w:themeColor="text1"/>
          <w:sz w:val="16"/>
        </w:rPr>
      </w:pPr>
      <w:r w:rsidRPr="00B6415A">
        <w:rPr>
          <w:color w:val="000000" w:themeColor="text1"/>
          <w:sz w:val="16"/>
        </w:rPr>
        <w:t>As the Trump administration pulls back from enforcing anti-corruption laws, </w:t>
      </w:r>
      <w:hyperlink r:id="rId73" w:tgtFrame="_blank" w:history="1">
        <w:r w:rsidRPr="00B6415A">
          <w:rPr>
            <w:rStyle w:val="Hyperlink"/>
            <w:color w:val="000000" w:themeColor="text1"/>
            <w:sz w:val="16"/>
          </w:rPr>
          <w:t>state and local governments</w:t>
        </w:r>
      </w:hyperlink>
      <w:r w:rsidRPr="00B6415A">
        <w:rPr>
          <w:color w:val="000000" w:themeColor="text1"/>
          <w:sz w:val="16"/>
        </w:rPr>
        <w:t> should stand ready to enforce criminal statutes, uphold the rule of law, and combat corruption. Authorities at the state and local level can also strengthen existing </w:t>
      </w:r>
      <w:hyperlink r:id="rId74" w:anchor=":~:text=Like%20most%20issues%20in%20ethics,correspond%20to%20common%20ethical%20violations." w:tgtFrame="_blank" w:history="1">
        <w:r w:rsidRPr="00B6415A">
          <w:rPr>
            <w:rStyle w:val="Hyperlink"/>
            <w:color w:val="000000" w:themeColor="text1"/>
            <w:sz w:val="16"/>
          </w:rPr>
          <w:t>ethics initiatives</w:t>
        </w:r>
      </w:hyperlink>
      <w:r w:rsidRPr="00B6415A">
        <w:rPr>
          <w:color w:val="000000" w:themeColor="text1"/>
          <w:sz w:val="16"/>
        </w:rPr>
        <w:t>; prioritize protecting public resources; and investigate waste, fraud, and abuse.  </w:t>
      </w:r>
    </w:p>
    <w:p w14:paraId="30846BFD" w14:textId="77777777" w:rsidR="009A647C" w:rsidRPr="000C2566" w:rsidRDefault="009A647C" w:rsidP="009A647C">
      <w:pPr>
        <w:pStyle w:val="Heading4"/>
      </w:pPr>
      <w:r>
        <w:t xml:space="preserve">4 - Military FoPo experts are appointed by Trump. Either war is checked now or its inevitable </w:t>
      </w:r>
    </w:p>
    <w:p w14:paraId="632FA824" w14:textId="77777777" w:rsidR="009A647C" w:rsidRPr="000C2566" w:rsidRDefault="009A647C" w:rsidP="009A647C">
      <w:pPr>
        <w:rPr>
          <w:sz w:val="16"/>
          <w:szCs w:val="16"/>
        </w:rPr>
      </w:pPr>
      <w:r w:rsidRPr="000C2566">
        <w:rPr>
          <w:b/>
          <w:bCs/>
        </w:rPr>
        <w:t>Brooks '25 --</w:t>
      </w:r>
      <w:r w:rsidRPr="000C2566">
        <w:t xml:space="preserve"> </w:t>
      </w:r>
      <w:r w:rsidRPr="000C2566">
        <w:rPr>
          <w:sz w:val="16"/>
          <w:szCs w:val="16"/>
        </w:rPr>
        <w:t>[Risa Brooks, Risa Brooks is Allis Chalmers Associate Professor of Political Science at Marquette University, an adjunct scholar at West Point’s Modern War Institute (2017-2020), and a non-resident senior associate in the International Security Program at the Center for Strategic and International Studies. She received her Ph.D. from the University of California, San Diego, and her professional experiences include positions as research associate at the International Institute for Strategic Studies and postdoctoral fellow at Stanford’s Center for International Security and Cooperation (CISAC). She has served as associate editor for the academic journals International Security and Security Studies, "The Dangerous New Civil-Military Bargain," Foreign Affairs, 4-8-2025, https://www.foreignaffairs.com/united-states/dangerous-new-civil-military-bargain] Accessed on 4-12-2025 //gnart</w:t>
      </w:r>
    </w:p>
    <w:p w14:paraId="3652681C" w14:textId="77777777" w:rsidR="009A647C" w:rsidRPr="000C2566" w:rsidRDefault="009A647C" w:rsidP="009A647C">
      <w:pPr>
        <w:rPr>
          <w:sz w:val="16"/>
        </w:rPr>
      </w:pPr>
      <w:r w:rsidRPr="000C2566">
        <w:rPr>
          <w:sz w:val="16"/>
        </w:rPr>
        <w:t xml:space="preserve">Defense Secretary </w:t>
      </w:r>
      <w:r w:rsidRPr="000C2566">
        <w:rPr>
          <w:b/>
          <w:bCs/>
          <w:u w:val="single"/>
        </w:rPr>
        <w:t xml:space="preserve">Pete </w:t>
      </w:r>
      <w:r w:rsidRPr="000C2566">
        <w:rPr>
          <w:b/>
          <w:bCs/>
          <w:highlight w:val="cyan"/>
          <w:u w:val="single"/>
        </w:rPr>
        <w:t>Hegseth</w:t>
      </w:r>
      <w:r w:rsidRPr="000C2566">
        <w:rPr>
          <w:b/>
          <w:bCs/>
          <w:u w:val="single"/>
        </w:rPr>
        <w:t xml:space="preserve"> has </w:t>
      </w:r>
      <w:r w:rsidRPr="000C2566">
        <w:rPr>
          <w:b/>
          <w:bCs/>
          <w:highlight w:val="cyan"/>
          <w:u w:val="single"/>
        </w:rPr>
        <w:t>spearheaded</w:t>
      </w:r>
      <w:r w:rsidRPr="000C2566">
        <w:rPr>
          <w:b/>
          <w:bCs/>
          <w:u w:val="single"/>
        </w:rPr>
        <w:t xml:space="preserve"> a dizzying array of controversial </w:t>
      </w:r>
      <w:r w:rsidRPr="000C2566">
        <w:rPr>
          <w:b/>
          <w:bCs/>
          <w:highlight w:val="cyan"/>
          <w:u w:val="single"/>
        </w:rPr>
        <w:t>changes</w:t>
      </w:r>
      <w:r w:rsidRPr="000C2566">
        <w:rPr>
          <w:b/>
          <w:bCs/>
          <w:u w:val="single"/>
        </w:rPr>
        <w:t xml:space="preserve"> at the Pentagon</w:t>
      </w:r>
      <w:r w:rsidRPr="000C2566">
        <w:rPr>
          <w:sz w:val="16"/>
        </w:rPr>
        <w:t xml:space="preserve">. In late February, he </w:t>
      </w:r>
      <w:r w:rsidRPr="000C2566">
        <w:rPr>
          <w:b/>
          <w:bCs/>
          <w:highlight w:val="cyan"/>
          <w:u w:val="single"/>
        </w:rPr>
        <w:t>fired General</w:t>
      </w:r>
      <w:r w:rsidRPr="000C2566">
        <w:rPr>
          <w:b/>
          <w:bCs/>
          <w:u w:val="single"/>
        </w:rPr>
        <w:t xml:space="preserve"> Charles Brown, the </w:t>
      </w:r>
      <w:r w:rsidRPr="000C2566">
        <w:rPr>
          <w:b/>
          <w:bCs/>
          <w:highlight w:val="cyan"/>
          <w:u w:val="single"/>
        </w:rPr>
        <w:t>chairman of</w:t>
      </w:r>
      <w:r w:rsidRPr="000C2566">
        <w:rPr>
          <w:b/>
          <w:bCs/>
          <w:u w:val="single"/>
        </w:rPr>
        <w:t xml:space="preserve"> the Joint </w:t>
      </w:r>
      <w:r w:rsidRPr="000C2566">
        <w:rPr>
          <w:b/>
          <w:bCs/>
          <w:highlight w:val="cyan"/>
          <w:u w:val="single"/>
        </w:rPr>
        <w:t>Chiefs of Staff</w:t>
      </w:r>
      <w:r w:rsidRPr="000C2566">
        <w:rPr>
          <w:b/>
          <w:bCs/>
          <w:u w:val="single"/>
        </w:rPr>
        <w:t xml:space="preserve">, and Admiral Lisa Franchetti, the </w:t>
      </w:r>
      <w:r w:rsidRPr="000C2566">
        <w:rPr>
          <w:b/>
          <w:bCs/>
          <w:highlight w:val="cyan"/>
          <w:u w:val="single"/>
        </w:rPr>
        <w:t>navy chief</w:t>
      </w:r>
      <w:r w:rsidRPr="000C2566">
        <w:rPr>
          <w:b/>
          <w:bCs/>
          <w:u w:val="single"/>
        </w:rPr>
        <w:t xml:space="preserve">, as well as </w:t>
      </w:r>
      <w:r w:rsidRPr="000C2566">
        <w:rPr>
          <w:b/>
          <w:bCs/>
          <w:highlight w:val="cyan"/>
          <w:u w:val="single"/>
        </w:rPr>
        <w:t>top lawyers</w:t>
      </w:r>
      <w:r w:rsidRPr="000C2566">
        <w:rPr>
          <w:b/>
          <w:bCs/>
          <w:u w:val="single"/>
        </w:rPr>
        <w:t xml:space="preserve"> for the army, navy, and air force</w:t>
      </w:r>
      <w:r w:rsidRPr="000C2566">
        <w:rPr>
          <w:sz w:val="16"/>
        </w:rPr>
        <w:t>. While prioritizing domestic missions at the U.S. border with Mexico—and testing the precedents for military involvement there—</w:t>
      </w:r>
      <w:r w:rsidRPr="000C2566">
        <w:rPr>
          <w:b/>
          <w:bCs/>
          <w:u w:val="single"/>
        </w:rPr>
        <w:t xml:space="preserve">Hegseth has </w:t>
      </w:r>
      <w:r w:rsidRPr="000C2566">
        <w:rPr>
          <w:b/>
          <w:bCs/>
          <w:highlight w:val="cyan"/>
          <w:u w:val="single"/>
        </w:rPr>
        <w:t>ordered</w:t>
      </w:r>
      <w:r w:rsidRPr="000C2566">
        <w:rPr>
          <w:b/>
          <w:bCs/>
          <w:u w:val="single"/>
        </w:rPr>
        <w:t xml:space="preserve"> the “</w:t>
      </w:r>
      <w:r w:rsidRPr="000C2566">
        <w:rPr>
          <w:b/>
          <w:bCs/>
          <w:highlight w:val="cyan"/>
          <w:u w:val="single"/>
        </w:rPr>
        <w:t>disestablishment” of</w:t>
      </w:r>
      <w:r w:rsidRPr="000C2566">
        <w:rPr>
          <w:b/>
          <w:bCs/>
          <w:u w:val="single"/>
        </w:rPr>
        <w:t xml:space="preserve"> the </w:t>
      </w:r>
      <w:r w:rsidRPr="000C2566">
        <w:rPr>
          <w:b/>
          <w:bCs/>
          <w:highlight w:val="cyan"/>
          <w:u w:val="single"/>
        </w:rPr>
        <w:t>Office of Net Assessment</w:t>
      </w:r>
      <w:r w:rsidRPr="000C2566">
        <w:rPr>
          <w:b/>
          <w:bCs/>
          <w:u w:val="single"/>
        </w:rPr>
        <w:t xml:space="preserve">, which </w:t>
      </w:r>
      <w:r w:rsidRPr="000C2566">
        <w:rPr>
          <w:b/>
          <w:bCs/>
          <w:highlight w:val="cyan"/>
          <w:u w:val="single"/>
        </w:rPr>
        <w:t>supported planning for future wars</w:t>
      </w:r>
      <w:r w:rsidRPr="000C2566">
        <w:rPr>
          <w:b/>
          <w:bCs/>
          <w:u w:val="single"/>
        </w:rPr>
        <w:t>, including against China</w:t>
      </w:r>
      <w:r w:rsidRPr="000C2566">
        <w:rPr>
          <w:sz w:val="16"/>
        </w:rPr>
        <w:t>. Meanwhile, Hegseth’s campaign against diversity, equity, and inclusion (DEI) initiatives in the Pentagon has led the Defense Department to remove from its websites thousands of images of Black, Latino, and female service members from Arlington National Cemetery’s online memorials as well as references to the Black baseball player Jackie Robinson’s military service and to the Navajo code talkers’ secret operations during World War II. Although some of these images have been restored after a public backlash, vast swaths of less-known military history have been wiped from Defense Department sites. (According to Washington City Paper, President Donald Trump is also planning a four-mile military parade, at an estimated cost of $92 million, to be held on June 14—the 250th anniversary of the founding of the U.S. Army, which also happens to be Trump’s 79th birthday.)</w:t>
      </w:r>
    </w:p>
    <w:p w14:paraId="1270DDC1" w14:textId="77777777" w:rsidR="009A647C" w:rsidRPr="000C2566" w:rsidRDefault="009A647C" w:rsidP="009A647C">
      <w:pPr>
        <w:rPr>
          <w:sz w:val="16"/>
        </w:rPr>
      </w:pPr>
      <w:r w:rsidRPr="000C2566">
        <w:rPr>
          <w:sz w:val="16"/>
        </w:rPr>
        <w:t>Each of these measures is shocking on its own. Together, they reveal a much larger transformation unfolding in U.S. civil-military relations. The Pentagon’s civilian leaders are pushing a new bargain with the U.S. military. The uniformed military, resolutely nonpartisan by tradition, tradition, and law, will now be expected to align itself with the administration’s partisan priorities and echo its ideological worldview. Officers will be required to prioritize domestic security operations, including at the border, against cartels and even against U.S. citizens—a significant departure from the military’s core mandate to protect the country from external threats. In exchange, commanders will be given more operational autonomy in overseas conflicts, including permission to disregard civilian casualties when executing their missions.</w:t>
      </w:r>
    </w:p>
    <w:p w14:paraId="0EF7F7F4" w14:textId="77777777" w:rsidR="009A647C" w:rsidRPr="000C2566" w:rsidRDefault="009A647C" w:rsidP="009A647C">
      <w:pPr>
        <w:rPr>
          <w:sz w:val="16"/>
        </w:rPr>
      </w:pPr>
      <w:r w:rsidRPr="000C2566">
        <w:rPr>
          <w:sz w:val="16"/>
        </w:rPr>
        <w:t xml:space="preserve">This new orientation is dangerous for the U.S. military and for the country it serves. A </w:t>
      </w:r>
      <w:r w:rsidRPr="000C2566">
        <w:rPr>
          <w:b/>
          <w:bCs/>
          <w:highlight w:val="cyan"/>
          <w:u w:val="single"/>
        </w:rPr>
        <w:t>military</w:t>
      </w:r>
      <w:r w:rsidRPr="000C2566">
        <w:rPr>
          <w:b/>
          <w:bCs/>
          <w:u w:val="single"/>
        </w:rPr>
        <w:t xml:space="preserve"> that is </w:t>
      </w:r>
      <w:r w:rsidRPr="000C2566">
        <w:rPr>
          <w:b/>
          <w:bCs/>
          <w:highlight w:val="cyan"/>
          <w:u w:val="single"/>
        </w:rPr>
        <w:t>absorbed</w:t>
      </w:r>
      <w:r w:rsidRPr="000C2566">
        <w:rPr>
          <w:b/>
          <w:bCs/>
          <w:u w:val="single"/>
        </w:rPr>
        <w:t xml:space="preserve"> in controversial </w:t>
      </w:r>
      <w:r w:rsidRPr="000C2566">
        <w:rPr>
          <w:b/>
          <w:bCs/>
          <w:highlight w:val="cyan"/>
          <w:u w:val="single"/>
        </w:rPr>
        <w:t>internal security missions</w:t>
      </w:r>
      <w:r w:rsidRPr="000C2566">
        <w:rPr>
          <w:b/>
          <w:bCs/>
          <w:u w:val="single"/>
        </w:rPr>
        <w:t xml:space="preserve"> will </w:t>
      </w:r>
      <w:r w:rsidRPr="000C2566">
        <w:rPr>
          <w:b/>
          <w:bCs/>
          <w:highlight w:val="cyan"/>
          <w:u w:val="single"/>
        </w:rPr>
        <w:t>lose public trust and</w:t>
      </w:r>
      <w:r w:rsidRPr="000C2566">
        <w:rPr>
          <w:b/>
          <w:bCs/>
          <w:u w:val="single"/>
        </w:rPr>
        <w:t xml:space="preserve"> be </w:t>
      </w:r>
      <w:r w:rsidRPr="000C2566">
        <w:rPr>
          <w:b/>
          <w:bCs/>
          <w:highlight w:val="cyan"/>
          <w:u w:val="single"/>
        </w:rPr>
        <w:t>less prepared to protect</w:t>
      </w:r>
      <w:r w:rsidRPr="000C2566">
        <w:rPr>
          <w:b/>
          <w:bCs/>
          <w:u w:val="single"/>
        </w:rPr>
        <w:t xml:space="preserve"> the </w:t>
      </w:r>
      <w:hyperlink r:id="rId75" w:history="1">
        <w:r w:rsidRPr="000C2566">
          <w:rPr>
            <w:rStyle w:val="Hyperlink"/>
            <w:b/>
            <w:bCs/>
            <w:highlight w:val="cyan"/>
          </w:rPr>
          <w:t>U</w:t>
        </w:r>
        <w:r w:rsidRPr="000C2566">
          <w:rPr>
            <w:rStyle w:val="Hyperlink"/>
            <w:b/>
            <w:bCs/>
          </w:rPr>
          <w:t xml:space="preserve">nited </w:t>
        </w:r>
        <w:r w:rsidRPr="000C2566">
          <w:rPr>
            <w:rStyle w:val="Hyperlink"/>
            <w:b/>
            <w:bCs/>
            <w:highlight w:val="cyan"/>
          </w:rPr>
          <w:t>S</w:t>
        </w:r>
        <w:r w:rsidRPr="000C2566">
          <w:rPr>
            <w:rStyle w:val="Hyperlink"/>
            <w:b/>
            <w:bCs/>
          </w:rPr>
          <w:t>tates</w:t>
        </w:r>
      </w:hyperlink>
      <w:r w:rsidRPr="000C2566">
        <w:rPr>
          <w:b/>
          <w:bCs/>
          <w:u w:val="single"/>
        </w:rPr>
        <w:t> </w:t>
      </w:r>
      <w:r w:rsidRPr="000C2566">
        <w:rPr>
          <w:b/>
          <w:bCs/>
          <w:highlight w:val="cyan"/>
          <w:u w:val="single"/>
        </w:rPr>
        <w:t>in wars</w:t>
      </w:r>
      <w:r w:rsidRPr="000C2566">
        <w:rPr>
          <w:b/>
          <w:bCs/>
          <w:u w:val="single"/>
        </w:rPr>
        <w:t xml:space="preserve"> against foreign adversaries</w:t>
      </w:r>
      <w:r w:rsidRPr="000C2566">
        <w:rPr>
          <w:sz w:val="16"/>
        </w:rPr>
        <w:t xml:space="preserve">. </w:t>
      </w:r>
      <w:r w:rsidRPr="000C2566">
        <w:rPr>
          <w:b/>
          <w:bCs/>
          <w:u w:val="single"/>
        </w:rPr>
        <w:t xml:space="preserve">Military </w:t>
      </w:r>
      <w:r w:rsidRPr="000C2566">
        <w:rPr>
          <w:b/>
          <w:bCs/>
          <w:highlight w:val="cyan"/>
          <w:u w:val="single"/>
        </w:rPr>
        <w:t>leaders fearful of losing</w:t>
      </w:r>
      <w:r w:rsidRPr="000C2566">
        <w:rPr>
          <w:b/>
          <w:bCs/>
          <w:u w:val="single"/>
        </w:rPr>
        <w:t xml:space="preserve"> their </w:t>
      </w:r>
      <w:r w:rsidRPr="000C2566">
        <w:rPr>
          <w:b/>
          <w:bCs/>
          <w:highlight w:val="cyan"/>
          <w:u w:val="single"/>
        </w:rPr>
        <w:t>jobs</w:t>
      </w:r>
      <w:r w:rsidRPr="000C2566">
        <w:rPr>
          <w:b/>
          <w:bCs/>
          <w:u w:val="single"/>
        </w:rPr>
        <w:t xml:space="preserve"> or of being marginalized will have few incentives to advise their superiors on the risks or costs of military operations that are at odds with the Trump administration’s priorities</w:t>
      </w:r>
      <w:r w:rsidRPr="000C2566">
        <w:rPr>
          <w:sz w:val="16"/>
        </w:rPr>
        <w:t xml:space="preserve">. And overseas, a </w:t>
      </w:r>
      <w:r w:rsidRPr="000C2566">
        <w:rPr>
          <w:b/>
          <w:bCs/>
          <w:highlight w:val="cyan"/>
          <w:u w:val="single"/>
        </w:rPr>
        <w:t>permissive attitude toward civilian harm</w:t>
      </w:r>
      <w:r w:rsidRPr="000C2566">
        <w:rPr>
          <w:b/>
          <w:bCs/>
          <w:u w:val="single"/>
        </w:rPr>
        <w:t xml:space="preserve"> will </w:t>
      </w:r>
      <w:r w:rsidRPr="000C2566">
        <w:rPr>
          <w:b/>
          <w:bCs/>
          <w:highlight w:val="cyan"/>
          <w:u w:val="single"/>
        </w:rPr>
        <w:t>degrade U.S. influence</w:t>
      </w:r>
      <w:r w:rsidRPr="000C2566">
        <w:rPr>
          <w:b/>
          <w:bCs/>
          <w:u w:val="single"/>
        </w:rPr>
        <w:t xml:space="preserve"> with allies and partners and could invite significant blowback that damages U.S. national security</w:t>
      </w:r>
      <w:r w:rsidRPr="000C2566">
        <w:rPr>
          <w:sz w:val="16"/>
        </w:rPr>
        <w:t>.</w:t>
      </w:r>
    </w:p>
    <w:p w14:paraId="59F00004" w14:textId="77777777" w:rsidR="009A647C" w:rsidRPr="000C2566" w:rsidRDefault="009A647C" w:rsidP="009A647C">
      <w:pPr>
        <w:rPr>
          <w:sz w:val="16"/>
        </w:rPr>
      </w:pPr>
      <w:r w:rsidRPr="000C2566">
        <w:rPr>
          <w:sz w:val="16"/>
        </w:rPr>
        <w:t>FALLING STANDARDS</w:t>
      </w:r>
    </w:p>
    <w:p w14:paraId="673D7204" w14:textId="77777777" w:rsidR="009A647C" w:rsidRPr="000C2566" w:rsidRDefault="009A647C" w:rsidP="009A647C">
      <w:pPr>
        <w:rPr>
          <w:sz w:val="16"/>
        </w:rPr>
      </w:pPr>
      <w:r w:rsidRPr="000C2566">
        <w:rPr>
          <w:sz w:val="16"/>
        </w:rPr>
        <w:t>Nonpartisanship is a crucial element of the U.S. military’s professional ethic. Officers are appointed and promoted based on merit, not because they hold particular ideological views or align with a certain party. Past presidents and civilian officials have for the most part respected this tradition.</w:t>
      </w:r>
    </w:p>
    <w:p w14:paraId="3B4BF81E" w14:textId="77777777" w:rsidR="009A647C" w:rsidRPr="000C2566" w:rsidRDefault="009A647C" w:rsidP="009A647C">
      <w:pPr>
        <w:rPr>
          <w:sz w:val="16"/>
        </w:rPr>
      </w:pPr>
      <w:r w:rsidRPr="000C2566">
        <w:rPr>
          <w:sz w:val="16"/>
        </w:rPr>
        <w:t xml:space="preserve">The Pentagon’s current leadership has signaled that it has little time and patience for this tradition, indicating instead that it </w:t>
      </w:r>
      <w:r w:rsidRPr="000C2566">
        <w:rPr>
          <w:b/>
          <w:bCs/>
          <w:u w:val="single"/>
        </w:rPr>
        <w:t>expects military leaders to fall in line with its ideological worldview</w:t>
      </w:r>
      <w:r w:rsidRPr="000C2566">
        <w:rPr>
          <w:sz w:val="16"/>
        </w:rPr>
        <w:t>. Hegseth has given no clear reasoning for why top officers such as Brown and Franchetti were fired, claiming simply that Brown is “not the right man for the moment.” But there are no reported complaints about either military chief’s performance, and Hegseth’s anti-DEI views loom large. In his 2024 book, The War on Warriors, Hegseth speculated that Brown was made chairman because he is Black and accused him of supporting efforts to increase diversity in the military. The secretary similarly lambasted Franchetti in the book, questioning her qualifications and suggesting that she was given the navy’s top job only because she is a woman.</w:t>
      </w:r>
    </w:p>
    <w:p w14:paraId="6C7A699E" w14:textId="77777777" w:rsidR="009A647C" w:rsidRPr="000C2566" w:rsidRDefault="009A647C" w:rsidP="009A647C">
      <w:pPr>
        <w:rPr>
          <w:sz w:val="16"/>
        </w:rPr>
      </w:pPr>
      <w:r w:rsidRPr="000C2566">
        <w:rPr>
          <w:sz w:val="16"/>
        </w:rPr>
        <w:t>The </w:t>
      </w:r>
      <w:hyperlink r:id="rId76" w:history="1">
        <w:r w:rsidRPr="000C2566">
          <w:rPr>
            <w:rStyle w:val="Hyperlink"/>
            <w:sz w:val="16"/>
          </w:rPr>
          <w:t>Trump administration</w:t>
        </w:r>
      </w:hyperlink>
      <w:r w:rsidRPr="000C2566">
        <w:rPr>
          <w:sz w:val="16"/>
        </w:rPr>
        <w:t> and some defenders of these moves point to dismissals of military leaders by past presidents, including Barack Obama, whose defense secretary, Robert Gates, replaced General David McKiernan before the United States began its expansive counterinsurgency strategy in Afghanistan in 2009. Yet most of the examples cited, including McKiernan’s ouster, stemmed from differing opinions on military strategy or questions of competence—not differing ideologies.</w:t>
      </w:r>
    </w:p>
    <w:p w14:paraId="2F32C09F" w14:textId="77777777" w:rsidR="009A647C" w:rsidRPr="000C2566" w:rsidRDefault="009A647C" w:rsidP="009A647C">
      <w:pPr>
        <w:rPr>
          <w:sz w:val="16"/>
        </w:rPr>
      </w:pPr>
      <w:r w:rsidRPr="000C2566">
        <w:rPr>
          <w:sz w:val="16"/>
        </w:rPr>
        <w:t xml:space="preserve">That distinction became all the more evident when Brown’s replacement was revealed. Trump’s nominee, the retired air force lieutenant general Dan Caine, is not an active service member and lacks the experience normally required for the job by law. Although the president can waive the requirement, the chairman is supposed to have previously served as vice chairman, as chief of one of the branches of the armed forces, or as a combatant commander, which Caine has not. At the Conservative Political Action Conference in 2024, Trump praised Caine, claiming that the lieutenant general had told him: “I love you, sir. I think you’re great, sir. I’ll kill for you, sir,” and had then donned a “Make America Great Again” hat. It is not clear that this interaction actually took place or that Caine has ever behaved unprofessionally. But in keeping with many of the new administration’s hiring decisions, Caine’s </w:t>
      </w:r>
      <w:r w:rsidRPr="000C2566">
        <w:rPr>
          <w:b/>
          <w:bCs/>
          <w:highlight w:val="cyan"/>
          <w:u w:val="single"/>
        </w:rPr>
        <w:t>appointment</w:t>
      </w:r>
      <w:r w:rsidRPr="000C2566">
        <w:rPr>
          <w:b/>
          <w:bCs/>
          <w:u w:val="single"/>
        </w:rPr>
        <w:t xml:space="preserve"> seems primarily </w:t>
      </w:r>
      <w:r w:rsidRPr="000C2566">
        <w:rPr>
          <w:b/>
          <w:bCs/>
          <w:highlight w:val="cyan"/>
          <w:u w:val="single"/>
        </w:rPr>
        <w:t>motivated by</w:t>
      </w:r>
      <w:r w:rsidRPr="000C2566">
        <w:rPr>
          <w:b/>
          <w:bCs/>
          <w:u w:val="single"/>
        </w:rPr>
        <w:t xml:space="preserve"> his perceived </w:t>
      </w:r>
      <w:r w:rsidRPr="000C2566">
        <w:rPr>
          <w:b/>
          <w:bCs/>
          <w:highlight w:val="cyan"/>
          <w:u w:val="single"/>
        </w:rPr>
        <w:t>loyalty to Trump</w:t>
      </w:r>
      <w:r w:rsidRPr="000C2566">
        <w:rPr>
          <w:sz w:val="16"/>
        </w:rPr>
        <w:t>.</w:t>
      </w:r>
    </w:p>
    <w:p w14:paraId="49144EBB" w14:textId="77777777" w:rsidR="009A647C" w:rsidRPr="000C2566" w:rsidRDefault="009A647C" w:rsidP="009A647C">
      <w:pPr>
        <w:rPr>
          <w:sz w:val="16"/>
        </w:rPr>
      </w:pPr>
      <w:r w:rsidRPr="000C2566">
        <w:rPr>
          <w:sz w:val="16"/>
        </w:rPr>
        <w:t>Under Hegseth, the Defense Department’s new civilian leadership is sending a message that an ideological worldview is now grounds for being fired and hired in the U.S. military. Talented officers might be disqualified from promotions simply because they have acknowledged that service members have varied backgrounds or that racial or gender bias exists in the military.</w:t>
      </w:r>
    </w:p>
    <w:p w14:paraId="2B1D33E7" w14:textId="77777777" w:rsidR="009A647C" w:rsidRPr="000C2566" w:rsidRDefault="009A647C" w:rsidP="009A647C">
      <w:pPr>
        <w:rPr>
          <w:sz w:val="16"/>
        </w:rPr>
      </w:pPr>
      <w:r w:rsidRPr="000C2566">
        <w:rPr>
          <w:sz w:val="16"/>
        </w:rPr>
        <w:t>“THE ENEMY FROM WITHIN”</w:t>
      </w:r>
    </w:p>
    <w:p w14:paraId="1A5CE1D6" w14:textId="77777777" w:rsidR="009A647C" w:rsidRPr="000C2566" w:rsidRDefault="009A647C" w:rsidP="009A647C">
      <w:pPr>
        <w:rPr>
          <w:sz w:val="16"/>
        </w:rPr>
      </w:pPr>
      <w:r w:rsidRPr="000C2566">
        <w:rPr>
          <w:sz w:val="16"/>
        </w:rPr>
        <w:t>The Pentagon’s civilian leadership is driving another, less publicized change. It is laying the groundwork for the military to take on a much larger role in domestic security. Although the regular military has occasionally participated in civil disturbance missions and natural disaster relief at home, it has mostly focused on external threats.</w:t>
      </w:r>
    </w:p>
    <w:p w14:paraId="78509C11" w14:textId="77777777" w:rsidR="009A647C" w:rsidRPr="000C2566" w:rsidRDefault="009A647C" w:rsidP="009A647C">
      <w:pPr>
        <w:rPr>
          <w:sz w:val="16"/>
        </w:rPr>
      </w:pPr>
      <w:r w:rsidRPr="000C2566">
        <w:rPr>
          <w:sz w:val="16"/>
        </w:rPr>
        <w:t>Foremost among these internal security roles is the Defense Department’s growing involvement in immigration enforcement, following Trump’s declaration on January 20 of a national emergency at the southern border. Since Hegseth’s confirmation four days later, the defense secretary has repeatedly emphasized immigration in his public remarks about the department’s priorities under his leadership. As he put it in early February, “Border security is national security, and that . . . needs to be and will be a focus of this department.”</w:t>
      </w:r>
    </w:p>
    <w:p w14:paraId="47802366" w14:textId="77777777" w:rsidR="009A647C" w:rsidRPr="000C2566" w:rsidRDefault="009A647C" w:rsidP="009A647C">
      <w:pPr>
        <w:rPr>
          <w:sz w:val="16"/>
        </w:rPr>
      </w:pPr>
      <w:r w:rsidRPr="000C2566">
        <w:rPr>
          <w:sz w:val="16"/>
        </w:rPr>
        <w:t>Soon after Trump’s inauguration, and even before Hegseth had been confirmed, the Pentagon sent new troops, helicopters, and aircraft to the border with </w:t>
      </w:r>
      <w:hyperlink r:id="rId77" w:history="1">
        <w:r w:rsidRPr="000C2566">
          <w:rPr>
            <w:rStyle w:val="Hyperlink"/>
            <w:sz w:val="16"/>
          </w:rPr>
          <w:t>Mexico</w:t>
        </w:r>
      </w:hyperlink>
      <w:r w:rsidRPr="000C2566">
        <w:rPr>
          <w:sz w:val="16"/>
        </w:rPr>
        <w:t> under the authority of the U.S. Northern Command, which typically oversees military operations within the continental United States. The administration has used costly military aircraft, including C-17s and C-130s, to deport migrants in order to send a message about the seriousness of its approach to immigration. Migrants have also been detained in facilities at the U.S. naval base at Guantánamo Bay in Cuba, which was used to hold suspected terrorists after 9/11, and the Pentagon has been building facilities on military bases in the United States to house migrants apprehended in raids until they can be deported.</w:t>
      </w:r>
    </w:p>
    <w:p w14:paraId="19DAD733" w14:textId="77777777" w:rsidR="009A647C" w:rsidRPr="000C2566" w:rsidRDefault="009A647C" w:rsidP="009A647C">
      <w:pPr>
        <w:rPr>
          <w:sz w:val="16"/>
        </w:rPr>
      </w:pPr>
      <w:r w:rsidRPr="000C2566">
        <w:rPr>
          <w:sz w:val="16"/>
        </w:rPr>
        <w:t>According to the Pentagon, more than 6,600 active-duty troops are currently involved in border security. In early March, the administration sent a Stryker Brigade (a mechanized infantry force of approximately 4,400 soldiers) to the southern border and dispatched two naval guided-missile destroyers to assist in the mission; one of the destroyers, the Spruance, was recently used to defend international shipping lanes from Houthi attacks in the Red Sea. Although such warships occasionally help interdict drugs in international waters, the use of naval assets for domestic border control is very unusual. To coordinate the Defense Department’s efforts at the border, the U.S. Northern Command has also established a new joint task force at Fort Huachuca, an army installation in southeastern Arizona.</w:t>
      </w:r>
    </w:p>
    <w:p w14:paraId="7B7E7C84" w14:textId="77777777" w:rsidR="009A647C" w:rsidRPr="000C2566" w:rsidRDefault="009A647C" w:rsidP="009A647C">
      <w:pPr>
        <w:rPr>
          <w:sz w:val="16"/>
        </w:rPr>
      </w:pPr>
      <w:r w:rsidRPr="000C2566">
        <w:rPr>
          <w:sz w:val="16"/>
        </w:rPr>
        <w:t>So far, the military’s border mission has been limited to supporting the efforts of federal and state authorities, which it has the legal authority to do. But the legal boundaries are being tested. Although the military can help build and manage facilities for migrants, the Posse Comitatus Act, a federal law passed in 1878, prohibits the use of regular military forces in most domestic law enforcement functions, including the apprehension of undocumented migrants. At the end of March, the Pentagon also authorized active-duty service members to carry out patrols on foot or with military vehicles and to transport civilian border control agents.</w:t>
      </w:r>
    </w:p>
    <w:p w14:paraId="3E7BCE9C" w14:textId="77777777" w:rsidR="009A647C" w:rsidRPr="000C2566" w:rsidRDefault="009A647C" w:rsidP="009A647C">
      <w:pPr>
        <w:rPr>
          <w:sz w:val="16"/>
        </w:rPr>
      </w:pPr>
      <w:r w:rsidRPr="000C2566">
        <w:rPr>
          <w:sz w:val="16"/>
        </w:rPr>
        <w:t>According to The Washington Post, Pentagon officials are discussing the possibility of creating a temporary military installation on an existing 60-foot buffer zone that was established in 1907 on federal land for border security in the Southwestern desert. This would enable service members to detain migrants who enter that buffer zone.</w:t>
      </w:r>
    </w:p>
    <w:p w14:paraId="2EB21DD9" w14:textId="77777777" w:rsidR="009A647C" w:rsidRPr="000C2566" w:rsidRDefault="009A647C" w:rsidP="009A647C">
      <w:pPr>
        <w:rPr>
          <w:sz w:val="16"/>
        </w:rPr>
      </w:pPr>
      <w:r w:rsidRPr="000C2566">
        <w:rPr>
          <w:sz w:val="16"/>
        </w:rPr>
        <w:t>Trump’s January 20 executive order declaring a national emergency at the southern border included a mandate for officials at the Pentagon and the Department of Homeland Security to report by April 20 on whether the 1807 Insurrection Act will need to be invoked to control immigration. That law was last invoked in 1992, during the Los Angeles riots. If Trump invoked the Insurrection Act, the military would be exempted from the Posse Comitatus restrictions, enabling it to apprehend migrants and perform other civilian law enforcement functions.</w:t>
      </w:r>
    </w:p>
    <w:p w14:paraId="022FEC3F" w14:textId="77777777" w:rsidR="009A647C" w:rsidRPr="000C2566" w:rsidRDefault="009A647C" w:rsidP="009A647C">
      <w:pPr>
        <w:rPr>
          <w:sz w:val="16"/>
        </w:rPr>
      </w:pPr>
      <w:r w:rsidRPr="000C2566">
        <w:rPr>
          <w:sz w:val="16"/>
        </w:rPr>
        <w:t>The military is also increasingly involved in domestic security operations against the Mexican cartels that direct much of the drug and human trafficking across the U.S.-Mexican border. Trump has long expressed interest in taking military action against Latin American cartels and has designated eight of them, including six from Mexico, as terrorist organizations. In his joint address to Congress in early March, the president stated that it was time for the United States to “wage war on the cartels.”</w:t>
      </w:r>
    </w:p>
    <w:p w14:paraId="0386DB45" w14:textId="77777777" w:rsidR="009A647C" w:rsidRPr="000C2566" w:rsidRDefault="009A647C" w:rsidP="009A647C">
      <w:pPr>
        <w:rPr>
          <w:sz w:val="16"/>
        </w:rPr>
      </w:pPr>
      <w:r w:rsidRPr="000C2566">
        <w:rPr>
          <w:sz w:val="16"/>
        </w:rPr>
        <w:t>As part of that effort, the U.S. Northern Command is now flying sophisticated surveillance aircraft normally used against foreign adversaries over parts of the southern United States and in international waters to gather information on cartel activity. Green Berets are training alongside Mexico’s elite marine infantry units in conventional and nonconventional combat techniques. Members of the Tenth Mountain Division, a light infantry force trained for war, are using ground-based radar systems to spot and track cartel-owned drones at the border. Some Trump administration officials are advocating an even more aggressive role for the U.S. military, including unilaterally attacking cartels without seeking the Mexican government’s approval, according to The New York Times. In a preview of what may come, Mike Waltz, then a member of Congress and now Trump’s national security adviser, introduced legislation in 2023 to enable the U.S. military to mount operations against the cartels.</w:t>
      </w:r>
    </w:p>
    <w:p w14:paraId="6796AA40" w14:textId="77777777" w:rsidR="009A647C" w:rsidRPr="000C2566" w:rsidRDefault="009A647C" w:rsidP="009A647C">
      <w:pPr>
        <w:rPr>
          <w:sz w:val="16"/>
        </w:rPr>
      </w:pPr>
      <w:r w:rsidRPr="000C2566">
        <w:rPr>
          <w:sz w:val="16"/>
        </w:rPr>
        <w:t>There may soon be an even darker side to the civilian leadership’s push for the U.S. military to become involved in domestic security missions—one that targets the administration’s political opponents. In October, Trump called some who oppose him “the enemy from within” and raised the specter of using the military against them. “We have some sick people, radical left lunatics,” he told Fox News. “It should be very easily handled by, if necessary, by National Guard, or if really necessary, by the military.” He has also spoken of sending the military into Democrat-run cities and states to combat crime. Troops might also be used to confront and forcibly disperse citizens protesting in the streets. During Hegseth’s confirmation hearings, the Democratic senators Elissa Slotkin and Mazie Hirono asked about the nominee’s views on using the military to suppress peaceful protests. Hegseth repeatedly skirted the questions but refused to rule out using the military for such purposes. In 2021, Trump himself expressed regret, in an interview with the Washington Post reporters Carol Leonnig and Philip Rucker, for not “immediately” sending the military into the streets during the Black Lives Matter protests of the summer of 2020, and he has warned that the next time he faces large protests, he will not exercise such restraint.</w:t>
      </w:r>
    </w:p>
    <w:p w14:paraId="1A0E5554" w14:textId="77777777" w:rsidR="009A647C" w:rsidRPr="000C2566" w:rsidRDefault="009A647C" w:rsidP="009A647C">
      <w:pPr>
        <w:rPr>
          <w:sz w:val="16"/>
        </w:rPr>
      </w:pPr>
      <w:r w:rsidRPr="000C2566">
        <w:rPr>
          <w:sz w:val="16"/>
        </w:rPr>
        <w:t>BROKEN GUARDRAILS</w:t>
      </w:r>
    </w:p>
    <w:p w14:paraId="32EC41EC" w14:textId="77777777" w:rsidR="009A647C" w:rsidRPr="000C2566" w:rsidRDefault="009A647C" w:rsidP="009A647C">
      <w:pPr>
        <w:rPr>
          <w:sz w:val="16"/>
        </w:rPr>
      </w:pPr>
      <w:r w:rsidRPr="000C2566">
        <w:rPr>
          <w:sz w:val="16"/>
        </w:rPr>
        <w:t>The Pentagon is meanwhile offering major “concessions” to military commanders, releasing them from what some civilian officials portray as needless oversight of and concern with protecting civilian lives in carrying out military missions. Hegseth has long expressed skepticism about the need to protect civilians in war. In 2019, he lobbied Trump to pardon Clint Lorance, an army lieutenant who was convicted of having committed war crimes in 2012 in Afghanistan, and Mathew Golsteyn, an army major who was charged with the 2010 killing of an Afghan man, as well as to restore the rank of the Navy SEAL Eddie Gallagher, who was accused of committing war crimes while serving in Iraq in 2017. Since becoming secretary, Hegseth has deprioritized the military’s adherence to the laws of war that are designed to limit civilian harm in armed conflict but, in his view, unnecessarily constrain soldiers on the battlefield. In early March, Hegseth gutted the Pentagon’s Civilian Harm Mitigation and Response program, which assists commanders in accomplishing their missions while minimizing civilian deaths and responding to those that occur.</w:t>
      </w:r>
    </w:p>
    <w:p w14:paraId="2CA9BC60" w14:textId="77777777" w:rsidR="009A647C" w:rsidRPr="000C2566" w:rsidRDefault="009A647C" w:rsidP="009A647C">
      <w:pPr>
        <w:rPr>
          <w:sz w:val="16"/>
        </w:rPr>
      </w:pPr>
      <w:r w:rsidRPr="000C2566">
        <w:rPr>
          <w:sz w:val="16"/>
        </w:rPr>
        <w:t>When he fired Brown and Franchetti in February, he also called for nominations to replace the top lawyers in the army, air force, and navy who are in charge of advising the service chiefs about legal issues affecting their forces, including the laws of war and civilian protection. Hegseth explained that the dismissals were part of an effort to remove “roadblocks to orders that are given by a commander in chief.” In March, Hegseth commissioned his personal lawyer, Timothy Parlatore, as a reserve officer in the Judge Advocate General’s Corps, where he will oversee the retraining of military judges. Parlatore first became widely known for his successful defense of Gallagher against war crimes accusations. Parlatore may encourage a more lenient attitude within the JAG Corps in advice provided to commanders about the laws of war.</w:t>
      </w:r>
    </w:p>
    <w:p w14:paraId="06AC66DA" w14:textId="77777777" w:rsidR="009A647C" w:rsidRPr="000C2566" w:rsidRDefault="009A647C" w:rsidP="009A647C">
      <w:pPr>
        <w:rPr>
          <w:sz w:val="16"/>
        </w:rPr>
      </w:pPr>
      <w:r w:rsidRPr="000C2566">
        <w:rPr>
          <w:sz w:val="16"/>
        </w:rPr>
        <w:t>While signaling that he may be willing to countenance greater risk to civilians, Hegseth has also expanded the operational autonomy of military commanders. In February, he delegated greater authority over the conduct of counterterrorism missions from the Pentagon to combatant commanders, including the conduct of airstrikes and special operations raids, while simultaneously increasing the list of targets eligible for attack. These powers cut through the layers of approval that such missions required from the Pentagon and White House under President Joe Biden and give commanders more latitude to decide when and how to carry out their missions, including when to risk that civilians will be killed.</w:t>
      </w:r>
    </w:p>
    <w:p w14:paraId="1EF2609C" w14:textId="77777777" w:rsidR="009A647C" w:rsidRPr="000C2566" w:rsidRDefault="009A647C" w:rsidP="009A647C">
      <w:pPr>
        <w:rPr>
          <w:sz w:val="16"/>
        </w:rPr>
      </w:pPr>
      <w:r w:rsidRPr="000C2566">
        <w:rPr>
          <w:sz w:val="16"/>
        </w:rPr>
        <w:t>Loosening adherence to the laws of war may help some commanders achieve tactical objectives such as expeditiously attacking a target or taking out terrorist leaders. But killing civilians in the course of military missions comes with serious strategic risks. It can turn local populations against the United States and alienate allies and partners. It undermines the U.S. military’s considerable soft power around the world. Indeed, in addition to the moral basis for maintaining restraint and limiting civilian harm in war, there is an equally powerful strategic rationale.</w:t>
      </w:r>
    </w:p>
    <w:p w14:paraId="537108FA" w14:textId="77777777" w:rsidR="009A647C" w:rsidRPr="000C2566" w:rsidRDefault="009A647C" w:rsidP="009A647C">
      <w:pPr>
        <w:rPr>
          <w:sz w:val="16"/>
        </w:rPr>
      </w:pPr>
      <w:r w:rsidRPr="000C2566">
        <w:rPr>
          <w:sz w:val="16"/>
        </w:rPr>
        <w:t>To be sure, this delegation of authority does not amount to a blank check to kill civilians, nor does it mean that military commanders will disregard the laws of war. But it does create new risks. Commanders seeking to achieve their tactical objectives quickly and effectively might be more willing to accept greater costs to civilians in choosing targets and carrying out missions.</w:t>
      </w:r>
    </w:p>
    <w:p w14:paraId="32724386" w14:textId="77777777" w:rsidR="009A647C" w:rsidRPr="000C2566" w:rsidRDefault="009A647C" w:rsidP="009A647C">
      <w:pPr>
        <w:rPr>
          <w:sz w:val="16"/>
        </w:rPr>
      </w:pPr>
      <w:r w:rsidRPr="000C2566">
        <w:rPr>
          <w:sz w:val="16"/>
        </w:rPr>
        <w:t>BAD BARGAIN</w:t>
      </w:r>
    </w:p>
    <w:p w14:paraId="64954A50" w14:textId="77777777" w:rsidR="009A647C" w:rsidRPr="000C2566" w:rsidRDefault="009A647C" w:rsidP="009A647C">
      <w:pPr>
        <w:rPr>
          <w:sz w:val="16"/>
        </w:rPr>
      </w:pPr>
      <w:r w:rsidRPr="000C2566">
        <w:rPr>
          <w:sz w:val="16"/>
        </w:rPr>
        <w:t>The bargain that the Pentagon’s new civilian leadership is pushing on the U.S. military is a bad deal for the country—and for the military itself. Subject to partisan litmus tests, military leaders might be wary of offering advice that contradicts the administration’s priorities. They may skew their views toward what the president wants to hear rather than what objective assessments say about the costs, risks, and benefits of military operations, from the </w:t>
      </w:r>
      <w:hyperlink r:id="rId78" w:history="1">
        <w:r w:rsidRPr="000C2566">
          <w:rPr>
            <w:rStyle w:val="Hyperlink"/>
            <w:sz w:val="16"/>
          </w:rPr>
          <w:t>war in Ukraine</w:t>
        </w:r>
      </w:hyperlink>
      <w:r w:rsidRPr="000C2566">
        <w:rPr>
          <w:sz w:val="16"/>
        </w:rPr>
        <w:t> to airstrikes on the Houthis. That reticence could conceivably involve suppressing concerns about how the U.S. military’s increasing involvement in domestic missions is placing strains on resources and readiness.</w:t>
      </w:r>
    </w:p>
    <w:p w14:paraId="4E50C8B6" w14:textId="77777777" w:rsidR="009A647C" w:rsidRPr="000C2566" w:rsidRDefault="009A647C" w:rsidP="009A647C">
      <w:pPr>
        <w:rPr>
          <w:sz w:val="16"/>
        </w:rPr>
      </w:pPr>
      <w:r w:rsidRPr="000C2566">
        <w:rPr>
          <w:sz w:val="16"/>
        </w:rPr>
        <w:t xml:space="preserve">The </w:t>
      </w:r>
      <w:r w:rsidRPr="000C2566">
        <w:rPr>
          <w:b/>
          <w:bCs/>
          <w:u w:val="single"/>
        </w:rPr>
        <w:t xml:space="preserve">civilian Pentagon leadership’s </w:t>
      </w:r>
      <w:r w:rsidRPr="000C2566">
        <w:rPr>
          <w:b/>
          <w:bCs/>
          <w:highlight w:val="cyan"/>
          <w:u w:val="single"/>
        </w:rPr>
        <w:t>prioritization of internal security</w:t>
      </w:r>
      <w:r w:rsidRPr="000C2566">
        <w:rPr>
          <w:b/>
          <w:bCs/>
          <w:u w:val="single"/>
        </w:rPr>
        <w:t xml:space="preserve"> missions will </w:t>
      </w:r>
      <w:r w:rsidRPr="000C2566">
        <w:rPr>
          <w:b/>
          <w:bCs/>
          <w:highlight w:val="cyan"/>
          <w:u w:val="single"/>
        </w:rPr>
        <w:t>take</w:t>
      </w:r>
      <w:r w:rsidRPr="000C2566">
        <w:rPr>
          <w:b/>
          <w:bCs/>
          <w:u w:val="single"/>
        </w:rPr>
        <w:t xml:space="preserve"> time and </w:t>
      </w:r>
      <w:r w:rsidRPr="000C2566">
        <w:rPr>
          <w:b/>
          <w:bCs/>
          <w:highlight w:val="cyan"/>
          <w:u w:val="single"/>
        </w:rPr>
        <w:t>attention away from external challenges</w:t>
      </w:r>
      <w:r w:rsidRPr="000C2566">
        <w:rPr>
          <w:b/>
          <w:bCs/>
          <w:u w:val="single"/>
        </w:rPr>
        <w:t xml:space="preserve"> that are more in the military’s traditional wheelhouse, </w:t>
      </w:r>
      <w:r w:rsidRPr="000C2566">
        <w:rPr>
          <w:b/>
          <w:bCs/>
          <w:highlight w:val="cyan"/>
          <w:u w:val="single"/>
        </w:rPr>
        <w:t>including</w:t>
      </w:r>
      <w:r w:rsidRPr="000C2566">
        <w:rPr>
          <w:b/>
          <w:bCs/>
          <w:u w:val="single"/>
        </w:rPr>
        <w:t xml:space="preserve"> in the </w:t>
      </w:r>
      <w:r w:rsidRPr="000C2566">
        <w:rPr>
          <w:b/>
          <w:bCs/>
          <w:highlight w:val="cyan"/>
          <w:u w:val="single"/>
        </w:rPr>
        <w:t>Asia-Pacific</w:t>
      </w:r>
      <w:r w:rsidRPr="000C2566">
        <w:rPr>
          <w:sz w:val="16"/>
        </w:rPr>
        <w:t xml:space="preserve">. That </w:t>
      </w:r>
      <w:r w:rsidRPr="000C2566">
        <w:rPr>
          <w:b/>
          <w:bCs/>
          <w:highlight w:val="cyan"/>
          <w:u w:val="single"/>
        </w:rPr>
        <w:t>distraction</w:t>
      </w:r>
      <w:r w:rsidRPr="000C2566">
        <w:rPr>
          <w:b/>
          <w:bCs/>
          <w:u w:val="single"/>
        </w:rPr>
        <w:t xml:space="preserve"> will be even </w:t>
      </w:r>
      <w:r w:rsidRPr="000C2566">
        <w:rPr>
          <w:b/>
          <w:bCs/>
          <w:highlight w:val="cyan"/>
          <w:u w:val="single"/>
        </w:rPr>
        <w:t>greater if</w:t>
      </w:r>
      <w:r w:rsidRPr="000C2566">
        <w:rPr>
          <w:b/>
          <w:bCs/>
          <w:u w:val="single"/>
        </w:rPr>
        <w:t xml:space="preserve"> the military’s growing domestic role, or its permissive new approach to weighing civilian harm in overseas operations, </w:t>
      </w:r>
      <w:r w:rsidRPr="000C2566">
        <w:rPr>
          <w:b/>
          <w:bCs/>
          <w:highlight w:val="cyan"/>
          <w:u w:val="single"/>
        </w:rPr>
        <w:t>embroil</w:t>
      </w:r>
      <w:r w:rsidRPr="000C2566">
        <w:rPr>
          <w:b/>
          <w:bCs/>
          <w:u w:val="single"/>
        </w:rPr>
        <w:t xml:space="preserve">s it </w:t>
      </w:r>
      <w:r w:rsidRPr="000C2566">
        <w:rPr>
          <w:b/>
          <w:bCs/>
          <w:highlight w:val="cyan"/>
          <w:u w:val="single"/>
        </w:rPr>
        <w:t>in</w:t>
      </w:r>
      <w:r w:rsidRPr="000C2566">
        <w:rPr>
          <w:b/>
          <w:bCs/>
          <w:u w:val="single"/>
        </w:rPr>
        <w:t xml:space="preserve"> public </w:t>
      </w:r>
      <w:r w:rsidRPr="000C2566">
        <w:rPr>
          <w:b/>
          <w:bCs/>
          <w:highlight w:val="cyan"/>
          <w:u w:val="single"/>
        </w:rPr>
        <w:t>controversy</w:t>
      </w:r>
      <w:r w:rsidRPr="000C2566">
        <w:rPr>
          <w:sz w:val="16"/>
        </w:rPr>
        <w:t>. To avoid these potentially destabilizing effects, military leaders will need to explain what the country stands to lose if the military devotes excess time, resources, and attention to domestic operations and fails to adhere carefully to the laws of war.</w:t>
      </w:r>
    </w:p>
    <w:p w14:paraId="0C30CC4E" w14:textId="77777777" w:rsidR="009A647C" w:rsidRDefault="009A647C" w:rsidP="009A647C">
      <w:pPr>
        <w:rPr>
          <w:sz w:val="16"/>
        </w:rPr>
      </w:pPr>
      <w:r w:rsidRPr="000C2566">
        <w:rPr>
          <w:sz w:val="16"/>
        </w:rPr>
        <w:t>Defense experts must raise the alarm about the Trump administration’s emerging vision for the U.S. military. The military has a nonpartisan tradition for a reason. It enables officers to offer candid advice to the administration, ensuring an unbiased vetting of decisions on the use of force. Nonpartisanship also helps the military maintain the public’s trust. If Trump and Hegseth succeed in imposing their new bargain, the U.S. military will no longer excel at its main purpose: defending American citizens against serious threats from abroad.</w:t>
      </w:r>
    </w:p>
    <w:p w14:paraId="1541F1F8" w14:textId="0A4B1146" w:rsidR="009067F5" w:rsidRDefault="009067F5" w:rsidP="009067F5">
      <w:pPr>
        <w:pStyle w:val="Heading4"/>
      </w:pPr>
      <w:r>
        <w:t xml:space="preserve">Shulmans ideological garbage – civ service fails to check environment, EPA fails to contest and serves to enforce reg on minor pollutors, </w:t>
      </w:r>
      <w:r w:rsidR="00BC57CF">
        <w:t>pandemic response is shot even under dems</w:t>
      </w:r>
      <w:r w:rsidR="001A2CEC">
        <w:t xml:space="preserve">, </w:t>
      </w:r>
      <w:r w:rsidR="00F25247">
        <w:t xml:space="preserve">nuclear security assumes terror which justifies wars, </w:t>
      </w:r>
      <w:r w:rsidR="00166A34">
        <w:t>etc.,</w:t>
      </w:r>
    </w:p>
    <w:p w14:paraId="113C95D9" w14:textId="46C4D6C3" w:rsidR="00166A34" w:rsidRPr="00166A34" w:rsidRDefault="00166A34" w:rsidP="00166A34">
      <w:pPr>
        <w:pStyle w:val="Heading4"/>
      </w:pPr>
      <w:r>
        <w:t xml:space="preserve">AND they don’t solve polycrises </w:t>
      </w:r>
      <w:r w:rsidR="006819D9">
        <w:t>–</w:t>
      </w:r>
      <w:r>
        <w:t xml:space="preserve"> </w:t>
      </w:r>
      <w:r w:rsidR="006819D9">
        <w:t xml:space="preserve">assumes party doesn’t play a role, its either a uniqueness takeout or </w:t>
      </w:r>
      <w:r w:rsidR="0078268E">
        <w:t>wrong foundationally</w:t>
      </w:r>
      <w:r w:rsidR="006819D9">
        <w:t xml:space="preserve"> </w:t>
      </w:r>
      <w:r w:rsidR="00B21675">
        <w:t xml:space="preserve">because </w:t>
      </w:r>
      <w:r w:rsidR="0078268E">
        <w:t>trump uniquel</w:t>
      </w:r>
      <w:r w:rsidR="00D36480">
        <w:t>y creates fear of reprisal.</w:t>
      </w:r>
    </w:p>
    <w:p w14:paraId="7271C391" w14:textId="77777777" w:rsidR="00276A42" w:rsidRPr="008E5C70" w:rsidRDefault="00276A42" w:rsidP="00276A42">
      <w:pPr>
        <w:pStyle w:val="Heading4"/>
        <w:rPr>
          <w:rFonts w:asciiTheme="minorHAnsi" w:eastAsia="Times New Roman" w:hAnsiTheme="minorHAnsi" w:cstheme="minorHAnsi"/>
        </w:rPr>
      </w:pPr>
      <w:r w:rsidRPr="008E5C70">
        <w:rPr>
          <w:rFonts w:asciiTheme="minorHAnsi" w:eastAsia="Times New Roman" w:hAnsiTheme="minorHAnsi" w:cstheme="minorHAnsi"/>
        </w:rPr>
        <w:t>No food wars</w:t>
      </w:r>
    </w:p>
    <w:p w14:paraId="1168824C" w14:textId="77777777" w:rsidR="00276A42" w:rsidRPr="008E5C70" w:rsidRDefault="00276A42" w:rsidP="00276A42">
      <w:pPr>
        <w:rPr>
          <w:rFonts w:asciiTheme="minorHAnsi" w:eastAsia="Calibri" w:hAnsiTheme="minorHAnsi" w:cstheme="minorHAnsi"/>
          <w:sz w:val="20"/>
          <w:szCs w:val="20"/>
        </w:rPr>
      </w:pPr>
      <w:r w:rsidRPr="008E5C70">
        <w:rPr>
          <w:rStyle w:val="Style13ptBold"/>
          <w:rFonts w:asciiTheme="minorHAnsi" w:hAnsiTheme="minorHAnsi" w:cstheme="minorHAnsi"/>
        </w:rPr>
        <w:t>Vestby et al. 18</w:t>
      </w:r>
      <w:r w:rsidRPr="008E5C70">
        <w:rPr>
          <w:rFonts w:asciiTheme="minorHAnsi" w:eastAsia="Calibri" w:hAnsiTheme="minorHAnsi" w:cstheme="minorHAnsi"/>
          <w:sz w:val="20"/>
          <w:szCs w:val="20"/>
        </w:rPr>
        <w:t xml:space="preserve"> –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w:t>
      </w:r>
      <w:hyperlink r:id="rId79" w:history="1">
        <w:r w:rsidRPr="008E5C70">
          <w:rPr>
            <w:rStyle w:val="Hyperlink"/>
            <w:rFonts w:asciiTheme="minorHAnsi" w:eastAsia="Calibri" w:hAnsiTheme="minorHAnsi" w:cstheme="minorHAnsi"/>
            <w:sz w:val="20"/>
            <w:szCs w:val="20"/>
          </w:rPr>
          <w:t>https://blogs.prio.org/ClimateAndConflict/2018/05/does-hunger-cause-conflict/</w:t>
        </w:r>
      </w:hyperlink>
      <w:r w:rsidRPr="008E5C70">
        <w:rPr>
          <w:rFonts w:asciiTheme="minorHAnsi" w:eastAsia="Calibri" w:hAnsiTheme="minorHAnsi" w:cstheme="minorHAnsi"/>
          <w:sz w:val="20"/>
          <w:szCs w:val="20"/>
        </w:rPr>
        <w:t xml:space="preserve">, 05-18-2018 </w:t>
      </w:r>
    </w:p>
    <w:p w14:paraId="715B5162" w14:textId="77777777" w:rsidR="00276A42" w:rsidRPr="008E5C70" w:rsidRDefault="00276A42" w:rsidP="00276A42">
      <w:pPr>
        <w:rPr>
          <w:rFonts w:asciiTheme="minorHAnsi" w:eastAsia="Calibri" w:hAnsiTheme="minorHAnsi" w:cstheme="minorHAnsi"/>
          <w:sz w:val="20"/>
          <w:szCs w:val="20"/>
          <w:u w:val="single"/>
        </w:rPr>
      </w:pPr>
      <w:r w:rsidRPr="008E5C70">
        <w:rPr>
          <w:rFonts w:asciiTheme="minorHAnsi" w:eastAsia="Calibri" w:hAnsiTheme="minorHAnsi" w:cstheme="minorHAnsi"/>
          <w:sz w:val="20"/>
          <w:szCs w:val="20"/>
        </w:rPr>
        <w:t xml:space="preserve">It is perhaps surprising, then, that </w:t>
      </w:r>
      <w:r w:rsidRPr="008E5C70">
        <w:rPr>
          <w:rFonts w:asciiTheme="minorHAnsi" w:eastAsia="Calibri" w:hAnsiTheme="minorHAnsi" w:cstheme="minorHAnsi"/>
          <w:sz w:val="20"/>
          <w:szCs w:val="20"/>
          <w:u w:val="single"/>
        </w:rPr>
        <w:t xml:space="preserve">there is </w:t>
      </w:r>
      <w:r w:rsidRPr="008E5C70">
        <w:rPr>
          <w:rFonts w:asciiTheme="minorHAnsi" w:eastAsia="Calibri" w:hAnsiTheme="minorHAnsi" w:cstheme="minorHAnsi"/>
          <w:b/>
          <w:iCs/>
          <w:sz w:val="20"/>
          <w:szCs w:val="20"/>
          <w:highlight w:val="cyan"/>
          <w:u w:val="single"/>
          <w:bdr w:val="single" w:sz="8" w:space="0" w:color="auto"/>
        </w:rPr>
        <w:t>little scholarly merit</w:t>
      </w:r>
      <w:r w:rsidRPr="008E5C70">
        <w:rPr>
          <w:rFonts w:asciiTheme="minorHAnsi" w:eastAsia="Calibri" w:hAnsiTheme="minorHAnsi" w:cstheme="minorHAnsi"/>
          <w:sz w:val="20"/>
          <w:szCs w:val="20"/>
          <w:highlight w:val="cyan"/>
          <w:u w:val="single"/>
        </w:rPr>
        <w:t xml:space="preserve"> </w:t>
      </w:r>
      <w:r w:rsidRPr="008E5C70">
        <w:rPr>
          <w:rFonts w:asciiTheme="minorHAnsi" w:eastAsia="Calibri" w:hAnsiTheme="minorHAnsi" w:cstheme="minorHAnsi"/>
          <w:sz w:val="20"/>
          <w:szCs w:val="20"/>
          <w:u w:val="single"/>
        </w:rPr>
        <w:t xml:space="preserve">in the notion </w:t>
      </w:r>
      <w:r w:rsidRPr="008E5C70">
        <w:rPr>
          <w:rFonts w:asciiTheme="minorHAnsi" w:eastAsia="Calibri" w:hAnsiTheme="minorHAnsi" w:cstheme="minorHAnsi"/>
          <w:sz w:val="20"/>
          <w:szCs w:val="20"/>
          <w:highlight w:val="cyan"/>
          <w:u w:val="single"/>
        </w:rPr>
        <w:t>that a</w:t>
      </w:r>
      <w:r w:rsidRPr="008E5C70">
        <w:rPr>
          <w:rFonts w:asciiTheme="minorHAnsi" w:eastAsia="Calibri" w:hAnsiTheme="minorHAnsi" w:cstheme="minorHAnsi"/>
          <w:sz w:val="20"/>
          <w:szCs w:val="20"/>
          <w:u w:val="single"/>
        </w:rPr>
        <w:t xml:space="preserve"> short-term </w:t>
      </w:r>
      <w:r w:rsidRPr="008E5C70">
        <w:rPr>
          <w:rFonts w:asciiTheme="minorHAnsi" w:eastAsia="Calibri" w:hAnsiTheme="minorHAnsi" w:cstheme="minorHAnsi"/>
          <w:sz w:val="20"/>
          <w:szCs w:val="20"/>
          <w:highlight w:val="cyan"/>
          <w:u w:val="single"/>
        </w:rPr>
        <w:t>reduction</w:t>
      </w:r>
      <w:r w:rsidRPr="008E5C70">
        <w:rPr>
          <w:rFonts w:asciiTheme="minorHAnsi" w:eastAsia="Calibri" w:hAnsiTheme="minorHAnsi" w:cstheme="minorHAnsi"/>
          <w:sz w:val="20"/>
          <w:szCs w:val="20"/>
          <w:u w:val="single"/>
        </w:rPr>
        <w:t xml:space="preserve"> in access to </w:t>
      </w:r>
      <w:r w:rsidRPr="008E5C70">
        <w:rPr>
          <w:rFonts w:asciiTheme="minorHAnsi" w:eastAsia="Calibri" w:hAnsiTheme="minorHAnsi" w:cstheme="minorHAnsi"/>
          <w:b/>
          <w:iCs/>
          <w:sz w:val="20"/>
          <w:szCs w:val="20"/>
          <w:highlight w:val="cyan"/>
          <w:u w:val="single"/>
          <w:bdr w:val="single" w:sz="8" w:space="0" w:color="auto"/>
        </w:rPr>
        <w:t>food increases</w:t>
      </w:r>
      <w:r w:rsidRPr="008E5C70">
        <w:rPr>
          <w:rFonts w:asciiTheme="minorHAnsi" w:eastAsia="Calibri" w:hAnsiTheme="minorHAnsi" w:cstheme="minorHAnsi"/>
          <w:b/>
          <w:iCs/>
          <w:sz w:val="20"/>
          <w:szCs w:val="20"/>
          <w:u w:val="single"/>
          <w:bdr w:val="single" w:sz="8" w:space="0" w:color="auto"/>
        </w:rPr>
        <w:t xml:space="preserve"> the </w:t>
      </w:r>
      <w:r w:rsidRPr="008E5C70">
        <w:rPr>
          <w:rFonts w:asciiTheme="minorHAnsi" w:eastAsia="Calibri" w:hAnsiTheme="minorHAnsi" w:cstheme="minorHAnsi"/>
          <w:b/>
          <w:iCs/>
          <w:sz w:val="20"/>
          <w:szCs w:val="20"/>
          <w:highlight w:val="cyan"/>
          <w:u w:val="single"/>
          <w:bdr w:val="single" w:sz="8" w:space="0" w:color="auto"/>
        </w:rPr>
        <w:t>probability</w:t>
      </w:r>
      <w:r w:rsidRPr="008E5C70">
        <w:rPr>
          <w:rFonts w:asciiTheme="minorHAnsi" w:eastAsia="Calibri" w:hAnsiTheme="minorHAnsi" w:cstheme="minorHAnsi"/>
          <w:b/>
          <w:iCs/>
          <w:sz w:val="20"/>
          <w:szCs w:val="20"/>
          <w:u w:val="single"/>
          <w:bdr w:val="single" w:sz="8" w:space="0" w:color="auto"/>
        </w:rPr>
        <w:t xml:space="preserve"> that </w:t>
      </w:r>
      <w:r w:rsidRPr="008E5C70">
        <w:rPr>
          <w:rFonts w:asciiTheme="minorHAnsi" w:eastAsia="Calibri" w:hAnsiTheme="minorHAnsi" w:cstheme="minorHAnsi"/>
          <w:b/>
          <w:iCs/>
          <w:sz w:val="20"/>
          <w:szCs w:val="20"/>
          <w:highlight w:val="cyan"/>
          <w:u w:val="single"/>
          <w:bdr w:val="single" w:sz="8" w:space="0" w:color="auto"/>
        </w:rPr>
        <w:t>conflict</w:t>
      </w:r>
      <w:r w:rsidRPr="008E5C70">
        <w:rPr>
          <w:rFonts w:asciiTheme="minorHAnsi" w:eastAsia="Calibri" w:hAnsiTheme="minorHAnsi" w:cstheme="minorHAnsi"/>
          <w:sz w:val="20"/>
          <w:szCs w:val="20"/>
          <w:u w:val="single"/>
        </w:rPr>
        <w:t xml:space="preserve"> will </w:t>
      </w:r>
      <w:r w:rsidRPr="008E5C70">
        <w:rPr>
          <w:rFonts w:asciiTheme="minorHAnsi" w:eastAsia="Calibri" w:hAnsiTheme="minorHAnsi" w:cstheme="minorHAnsi"/>
          <w:sz w:val="20"/>
          <w:szCs w:val="20"/>
          <w:highlight w:val="cyan"/>
          <w:u w:val="single"/>
        </w:rPr>
        <w:t>break out.</w:t>
      </w:r>
      <w:r w:rsidRPr="008E5C70">
        <w:rPr>
          <w:rFonts w:asciiTheme="minorHAnsi" w:eastAsia="Calibri" w:hAnsiTheme="minorHAnsi" w:cstheme="minorHAnsi"/>
          <w:sz w:val="20"/>
          <w:szCs w:val="20"/>
        </w:rPr>
        <w:t xml:space="preserve"> This is because </w:t>
      </w:r>
      <w:r w:rsidRPr="008E5C70">
        <w:rPr>
          <w:rFonts w:asciiTheme="minorHAnsi" w:eastAsia="Calibri" w:hAnsiTheme="minorHAnsi" w:cstheme="minorHAnsi"/>
          <w:sz w:val="20"/>
          <w:szCs w:val="20"/>
          <w:highlight w:val="cyan"/>
          <w:u w:val="single"/>
        </w:rPr>
        <w:t>to start</w:t>
      </w:r>
      <w:r w:rsidRPr="008E5C70">
        <w:rPr>
          <w:rFonts w:asciiTheme="minorHAnsi" w:eastAsia="Calibri" w:hAnsiTheme="minorHAnsi" w:cstheme="minorHAnsi"/>
          <w:sz w:val="20"/>
          <w:szCs w:val="20"/>
          <w:u w:val="single"/>
        </w:rPr>
        <w:t xml:space="preserve"> or participate in violent </w:t>
      </w:r>
      <w:r w:rsidRPr="008E5C70">
        <w:rPr>
          <w:rFonts w:asciiTheme="minorHAnsi" w:eastAsia="Calibri" w:hAnsiTheme="minorHAnsi" w:cstheme="minorHAnsi"/>
          <w:sz w:val="20"/>
          <w:szCs w:val="20"/>
          <w:highlight w:val="cyan"/>
          <w:u w:val="single"/>
        </w:rPr>
        <w:t>conflict requires</w:t>
      </w:r>
      <w:r w:rsidRPr="008E5C70">
        <w:rPr>
          <w:rFonts w:asciiTheme="minorHAnsi" w:eastAsia="Calibri" w:hAnsiTheme="minorHAnsi" w:cstheme="minorHAnsi"/>
          <w:sz w:val="20"/>
          <w:szCs w:val="20"/>
          <w:u w:val="single"/>
        </w:rPr>
        <w:t xml:space="preserve"> people to have both the </w:t>
      </w:r>
      <w:r w:rsidRPr="008E5C70">
        <w:rPr>
          <w:rFonts w:asciiTheme="minorHAnsi" w:eastAsia="Calibri" w:hAnsiTheme="minorHAnsi" w:cstheme="minorHAnsi"/>
          <w:sz w:val="20"/>
          <w:szCs w:val="20"/>
          <w:highlight w:val="cyan"/>
          <w:u w:val="single"/>
        </w:rPr>
        <w:t>means and</w:t>
      </w:r>
      <w:r w:rsidRPr="008E5C70">
        <w:rPr>
          <w:rFonts w:asciiTheme="minorHAnsi" w:eastAsia="Calibri" w:hAnsiTheme="minorHAnsi" w:cstheme="minorHAnsi"/>
          <w:sz w:val="20"/>
          <w:szCs w:val="20"/>
          <w:u w:val="single"/>
        </w:rPr>
        <w:t xml:space="preserve"> the </w:t>
      </w:r>
      <w:r w:rsidRPr="008E5C70">
        <w:rPr>
          <w:rFonts w:asciiTheme="minorHAnsi" w:eastAsia="Calibri" w:hAnsiTheme="minorHAnsi" w:cstheme="minorHAnsi"/>
          <w:sz w:val="20"/>
          <w:szCs w:val="20"/>
          <w:highlight w:val="cyan"/>
          <w:u w:val="single"/>
        </w:rPr>
        <w:t>will</w:t>
      </w:r>
      <w:r w:rsidRPr="008E5C70">
        <w:rPr>
          <w:rFonts w:asciiTheme="minorHAnsi" w:eastAsia="Calibri" w:hAnsiTheme="minorHAnsi" w:cstheme="minorHAnsi"/>
          <w:sz w:val="20"/>
          <w:szCs w:val="20"/>
          <w:u w:val="single"/>
        </w:rPr>
        <w:t xml:space="preserve">. Most </w:t>
      </w:r>
      <w:r w:rsidRPr="008E5C70">
        <w:rPr>
          <w:rFonts w:asciiTheme="minorHAnsi" w:eastAsia="Calibri" w:hAnsiTheme="minorHAnsi" w:cstheme="minorHAnsi"/>
          <w:sz w:val="20"/>
          <w:szCs w:val="20"/>
          <w:highlight w:val="cyan"/>
          <w:u w:val="single"/>
        </w:rPr>
        <w:t xml:space="preserve">people on the </w:t>
      </w:r>
      <w:r w:rsidRPr="008E5C70">
        <w:rPr>
          <w:rFonts w:asciiTheme="minorHAnsi" w:eastAsia="Calibri" w:hAnsiTheme="minorHAnsi" w:cstheme="minorHAnsi"/>
          <w:b/>
          <w:iCs/>
          <w:sz w:val="20"/>
          <w:szCs w:val="20"/>
          <w:highlight w:val="cyan"/>
          <w:u w:val="single"/>
          <w:bdr w:val="single" w:sz="8" w:space="0" w:color="auto"/>
        </w:rPr>
        <w:t>brink of starvation are not in the position to resort</w:t>
      </w:r>
      <w:r w:rsidRPr="008E5C70">
        <w:rPr>
          <w:rFonts w:asciiTheme="minorHAnsi" w:eastAsia="Calibri" w:hAnsiTheme="minorHAnsi" w:cstheme="minorHAnsi"/>
          <w:b/>
          <w:iCs/>
          <w:sz w:val="20"/>
          <w:szCs w:val="20"/>
          <w:u w:val="single"/>
          <w:bdr w:val="single" w:sz="8" w:space="0" w:color="auto"/>
        </w:rPr>
        <w:t xml:space="preserve"> to violence</w:t>
      </w:r>
      <w:r w:rsidRPr="008E5C70">
        <w:rPr>
          <w:rFonts w:asciiTheme="minorHAnsi" w:eastAsia="Calibri" w:hAnsiTheme="minorHAnsi" w:cstheme="minorHAnsi"/>
          <w:sz w:val="20"/>
          <w:szCs w:val="20"/>
          <w:u w:val="single"/>
        </w:rPr>
        <w:t>, whether against the government or other social groups</w:t>
      </w:r>
      <w:r w:rsidRPr="008E5C70">
        <w:rPr>
          <w:rFonts w:asciiTheme="minorHAnsi" w:eastAsia="Calibri" w:hAnsiTheme="minorHAnsi" w:cstheme="minorHAnsi"/>
          <w:sz w:val="20"/>
          <w:szCs w:val="20"/>
        </w:rPr>
        <w:t xml:space="preserve">. In fact, </w:t>
      </w:r>
      <w:r w:rsidRPr="008E5C70">
        <w:rPr>
          <w:rFonts w:asciiTheme="minorHAnsi" w:eastAsia="Calibri" w:hAnsiTheme="minorHAnsi" w:cstheme="minorHAnsi"/>
          <w:sz w:val="20"/>
          <w:szCs w:val="20"/>
          <w:u w:val="single"/>
        </w:rPr>
        <w:t>the urban middle classes tend to be the most likely to protest against rises in food prices, since they often have the best opportunities, the most energy, and the best skills to coordinate and participate in protests.</w:t>
      </w:r>
    </w:p>
    <w:p w14:paraId="574E0A25" w14:textId="77777777" w:rsidR="00276A42" w:rsidRPr="008E5C70" w:rsidRDefault="00276A42" w:rsidP="00276A42">
      <w:pPr>
        <w:rPr>
          <w:rFonts w:asciiTheme="minorHAnsi" w:eastAsia="Calibri" w:hAnsiTheme="minorHAnsi" w:cstheme="minorHAnsi"/>
          <w:sz w:val="14"/>
          <w:szCs w:val="20"/>
        </w:rPr>
      </w:pPr>
      <w:r w:rsidRPr="008E5C70">
        <w:rPr>
          <w:rFonts w:asciiTheme="minorHAnsi" w:eastAsia="Calibri" w:hAnsiTheme="minorHAnsi" w:cstheme="minorHAnsi"/>
          <w:sz w:val="14"/>
          <w:szCs w:val="20"/>
        </w:rPr>
        <w:t xml:space="preserve">Accordingly, </w:t>
      </w:r>
      <w:r w:rsidRPr="008E5C70">
        <w:rPr>
          <w:rFonts w:asciiTheme="minorHAnsi" w:eastAsia="Calibri" w:hAnsiTheme="minorHAnsi" w:cstheme="minorHAnsi"/>
          <w:sz w:val="20"/>
          <w:szCs w:val="20"/>
          <w:u w:val="single"/>
        </w:rPr>
        <w:t xml:space="preserve">there is a </w:t>
      </w:r>
      <w:r w:rsidRPr="008E5C70">
        <w:rPr>
          <w:rFonts w:asciiTheme="minorHAnsi" w:eastAsia="Calibri" w:hAnsiTheme="minorHAnsi" w:cstheme="minorHAnsi"/>
          <w:b/>
          <w:iCs/>
          <w:sz w:val="20"/>
          <w:szCs w:val="20"/>
          <w:highlight w:val="cyan"/>
          <w:u w:val="single"/>
          <w:bdr w:val="single" w:sz="8" w:space="0" w:color="auto"/>
        </w:rPr>
        <w:t>widespread misapprehension</w:t>
      </w:r>
      <w:r w:rsidRPr="008E5C70">
        <w:rPr>
          <w:rFonts w:asciiTheme="minorHAnsi" w:eastAsia="Calibri" w:hAnsiTheme="minorHAnsi" w:cstheme="minorHAnsi"/>
          <w:sz w:val="20"/>
          <w:szCs w:val="20"/>
          <w:u w:val="single"/>
        </w:rPr>
        <w:t xml:space="preserve"> that </w:t>
      </w:r>
      <w:r w:rsidRPr="008E5C70">
        <w:rPr>
          <w:rFonts w:asciiTheme="minorHAnsi" w:eastAsia="Calibri" w:hAnsiTheme="minorHAnsi" w:cstheme="minorHAnsi"/>
          <w:sz w:val="20"/>
          <w:szCs w:val="20"/>
          <w:highlight w:val="cyan"/>
          <w:u w:val="single"/>
        </w:rPr>
        <w:t>social unrest in periods of high</w:t>
      </w:r>
      <w:r w:rsidRPr="008E5C70">
        <w:rPr>
          <w:rFonts w:asciiTheme="minorHAnsi" w:eastAsia="Calibri" w:hAnsiTheme="minorHAnsi" w:cstheme="minorHAnsi"/>
          <w:sz w:val="20"/>
          <w:szCs w:val="20"/>
          <w:u w:val="single"/>
        </w:rPr>
        <w:t xml:space="preserve"> food </w:t>
      </w:r>
      <w:r w:rsidRPr="008E5C70">
        <w:rPr>
          <w:rFonts w:asciiTheme="minorHAnsi" w:eastAsia="Calibri" w:hAnsiTheme="minorHAnsi" w:cstheme="minorHAnsi"/>
          <w:sz w:val="20"/>
          <w:szCs w:val="20"/>
          <w:highlight w:val="cyan"/>
          <w:u w:val="single"/>
        </w:rPr>
        <w:t>prices relates</w:t>
      </w:r>
      <w:r w:rsidRPr="008E5C70">
        <w:rPr>
          <w:rFonts w:asciiTheme="minorHAnsi" w:eastAsia="Calibri" w:hAnsiTheme="minorHAnsi" w:cstheme="minorHAnsi"/>
          <w:sz w:val="20"/>
          <w:szCs w:val="20"/>
          <w:u w:val="single"/>
        </w:rPr>
        <w:t xml:space="preserve"> primarily </w:t>
      </w:r>
      <w:r w:rsidRPr="008E5C70">
        <w:rPr>
          <w:rFonts w:asciiTheme="minorHAnsi" w:eastAsia="Calibri" w:hAnsiTheme="minorHAnsi" w:cstheme="minorHAnsi"/>
          <w:sz w:val="20"/>
          <w:szCs w:val="20"/>
          <w:highlight w:val="cyan"/>
          <w:u w:val="single"/>
        </w:rPr>
        <w:t>to</w:t>
      </w:r>
      <w:r w:rsidRPr="008E5C70">
        <w:rPr>
          <w:rFonts w:asciiTheme="minorHAnsi" w:eastAsia="Calibri" w:hAnsiTheme="minorHAnsi" w:cstheme="minorHAnsi"/>
          <w:sz w:val="20"/>
          <w:szCs w:val="20"/>
          <w:u w:val="single"/>
        </w:rPr>
        <w:t xml:space="preserve"> food </w:t>
      </w:r>
      <w:r w:rsidRPr="008E5C70">
        <w:rPr>
          <w:rFonts w:asciiTheme="minorHAnsi" w:eastAsia="Calibri" w:hAnsiTheme="minorHAnsi" w:cstheme="minorHAnsi"/>
          <w:sz w:val="20"/>
          <w:szCs w:val="20"/>
          <w:highlight w:val="cyan"/>
          <w:u w:val="single"/>
        </w:rPr>
        <w:t>shortages</w:t>
      </w:r>
      <w:r w:rsidRPr="008E5C70">
        <w:rPr>
          <w:rFonts w:asciiTheme="minorHAnsi" w:eastAsia="Calibri" w:hAnsiTheme="minorHAnsi" w:cstheme="minorHAnsi"/>
          <w:sz w:val="14"/>
          <w:szCs w:val="20"/>
        </w:rPr>
        <w:t xml:space="preserve">. In reality, the </w:t>
      </w:r>
      <w:r w:rsidRPr="008E5C70">
        <w:rPr>
          <w:rFonts w:asciiTheme="minorHAnsi" w:eastAsia="Calibri" w:hAnsiTheme="minorHAnsi" w:cstheme="minorHAnsi"/>
          <w:sz w:val="20"/>
          <w:szCs w:val="20"/>
          <w:highlight w:val="cyan"/>
          <w:u w:val="single"/>
        </w:rPr>
        <w:t>sources of discontent are</w:t>
      </w:r>
      <w:r w:rsidRPr="008E5C70">
        <w:rPr>
          <w:rFonts w:asciiTheme="minorHAnsi" w:eastAsia="Calibri" w:hAnsiTheme="minorHAnsi" w:cstheme="minorHAnsi"/>
          <w:sz w:val="20"/>
          <w:szCs w:val="20"/>
          <w:u w:val="single"/>
        </w:rPr>
        <w:t xml:space="preserve"> considerably </w:t>
      </w:r>
      <w:r w:rsidRPr="008E5C70">
        <w:rPr>
          <w:rFonts w:asciiTheme="minorHAnsi" w:eastAsia="Calibri" w:hAnsiTheme="minorHAnsi" w:cstheme="minorHAnsi"/>
          <w:b/>
          <w:iCs/>
          <w:sz w:val="20"/>
          <w:szCs w:val="20"/>
          <w:highlight w:val="cyan"/>
          <w:u w:val="single"/>
          <w:bdr w:val="single" w:sz="8" w:space="0" w:color="auto"/>
        </w:rPr>
        <w:t>more complex</w:t>
      </w:r>
      <w:r w:rsidRPr="008E5C70">
        <w:rPr>
          <w:rFonts w:asciiTheme="minorHAnsi" w:eastAsia="Calibri" w:hAnsiTheme="minorHAnsi" w:cstheme="minorHAnsi"/>
          <w:sz w:val="20"/>
          <w:szCs w:val="20"/>
          <w:u w:val="single"/>
        </w:rPr>
        <w:t xml:space="preserve"> – linked to </w:t>
      </w:r>
      <w:r w:rsidRPr="008E5C70">
        <w:rPr>
          <w:rFonts w:asciiTheme="minorHAnsi" w:eastAsia="Calibri" w:hAnsiTheme="minorHAnsi" w:cstheme="minorHAnsi"/>
          <w:b/>
          <w:iCs/>
          <w:sz w:val="20"/>
          <w:szCs w:val="20"/>
          <w:highlight w:val="cyan"/>
          <w:u w:val="single"/>
          <w:bdr w:val="single" w:sz="8" w:space="0" w:color="auto"/>
        </w:rPr>
        <w:t>political structures</w:t>
      </w:r>
      <w:r w:rsidRPr="008E5C70">
        <w:rPr>
          <w:rFonts w:asciiTheme="minorHAnsi" w:eastAsia="Calibri" w:hAnsiTheme="minorHAnsi" w:cstheme="minorHAnsi"/>
          <w:sz w:val="20"/>
          <w:szCs w:val="20"/>
          <w:highlight w:val="cyan"/>
          <w:u w:val="single"/>
        </w:rPr>
        <w:t xml:space="preserve">, </w:t>
      </w:r>
      <w:r w:rsidRPr="008E5C70">
        <w:rPr>
          <w:rFonts w:asciiTheme="minorHAnsi" w:eastAsia="Calibri" w:hAnsiTheme="minorHAnsi" w:cstheme="minorHAnsi"/>
          <w:b/>
          <w:iCs/>
          <w:sz w:val="20"/>
          <w:szCs w:val="20"/>
          <w:highlight w:val="cyan"/>
          <w:u w:val="single"/>
          <w:bdr w:val="single" w:sz="8" w:space="0" w:color="auto"/>
        </w:rPr>
        <w:t>land</w:t>
      </w:r>
      <w:r w:rsidRPr="008E5C70">
        <w:rPr>
          <w:rFonts w:asciiTheme="minorHAnsi" w:eastAsia="Calibri" w:hAnsiTheme="minorHAnsi" w:cstheme="minorHAnsi"/>
          <w:sz w:val="20"/>
          <w:szCs w:val="20"/>
          <w:u w:val="single"/>
        </w:rPr>
        <w:t xml:space="preserve"> ownership, </w:t>
      </w:r>
      <w:r w:rsidRPr="008E5C70">
        <w:rPr>
          <w:rFonts w:asciiTheme="minorHAnsi" w:eastAsia="Calibri" w:hAnsiTheme="minorHAnsi" w:cstheme="minorHAnsi"/>
          <w:b/>
          <w:iCs/>
          <w:sz w:val="20"/>
          <w:szCs w:val="20"/>
          <w:highlight w:val="cyan"/>
          <w:u w:val="single"/>
          <w:bdr w:val="single" w:sz="8" w:space="0" w:color="auto"/>
        </w:rPr>
        <w:t>corruption</w:t>
      </w:r>
      <w:r w:rsidRPr="008E5C70">
        <w:rPr>
          <w:rFonts w:asciiTheme="minorHAnsi" w:eastAsia="Calibri" w:hAnsiTheme="minorHAnsi" w:cstheme="minorHAnsi"/>
          <w:sz w:val="20"/>
          <w:szCs w:val="20"/>
          <w:u w:val="single"/>
        </w:rPr>
        <w:t xml:space="preserve">, the desire for </w:t>
      </w:r>
      <w:r w:rsidRPr="008E5C70">
        <w:rPr>
          <w:rFonts w:asciiTheme="minorHAnsi" w:eastAsia="Calibri" w:hAnsiTheme="minorHAnsi" w:cstheme="minorHAnsi"/>
          <w:b/>
          <w:iCs/>
          <w:sz w:val="20"/>
          <w:szCs w:val="20"/>
          <w:highlight w:val="cyan"/>
          <w:u w:val="single"/>
          <w:bdr w:val="single" w:sz="8" w:space="0" w:color="auto"/>
        </w:rPr>
        <w:t>democratic reforms</w:t>
      </w:r>
      <w:r w:rsidRPr="008E5C70">
        <w:rPr>
          <w:rFonts w:asciiTheme="minorHAnsi" w:eastAsia="Calibri" w:hAnsiTheme="minorHAnsi" w:cstheme="minorHAnsi"/>
          <w:sz w:val="20"/>
          <w:szCs w:val="20"/>
          <w:highlight w:val="cyan"/>
          <w:u w:val="single"/>
        </w:rPr>
        <w:t xml:space="preserve"> and</w:t>
      </w:r>
      <w:r w:rsidRPr="008E5C70">
        <w:rPr>
          <w:rFonts w:asciiTheme="minorHAnsi" w:eastAsia="Calibri" w:hAnsiTheme="minorHAnsi" w:cstheme="minorHAnsi"/>
          <w:sz w:val="20"/>
          <w:szCs w:val="20"/>
          <w:u w:val="single"/>
        </w:rPr>
        <w:t xml:space="preserve"> general </w:t>
      </w:r>
      <w:r w:rsidRPr="008E5C70">
        <w:rPr>
          <w:rFonts w:asciiTheme="minorHAnsi" w:eastAsia="Calibri" w:hAnsiTheme="minorHAnsi" w:cstheme="minorHAnsi"/>
          <w:b/>
          <w:iCs/>
          <w:sz w:val="20"/>
          <w:szCs w:val="20"/>
          <w:highlight w:val="cyan"/>
          <w:u w:val="single"/>
          <w:bdr w:val="single" w:sz="8" w:space="0" w:color="auto"/>
        </w:rPr>
        <w:t>economic problems</w:t>
      </w:r>
      <w:r w:rsidRPr="008E5C70">
        <w:rPr>
          <w:rFonts w:asciiTheme="minorHAnsi" w:eastAsia="Calibri" w:hAnsiTheme="minorHAnsi" w:cstheme="minorHAnsi"/>
          <w:sz w:val="20"/>
          <w:szCs w:val="20"/>
          <w:u w:val="single"/>
        </w:rPr>
        <w:t xml:space="preserve"> – where the price of food is seen in the context of general increases in the cost of living</w:t>
      </w:r>
      <w:r w:rsidRPr="008E5C70">
        <w:rPr>
          <w:rFonts w:asciiTheme="minorHAnsi" w:eastAsia="Calibri" w:hAnsiTheme="minorHAnsi" w:cstheme="minorHAnsi"/>
          <w:sz w:val="14"/>
          <w:szCs w:val="20"/>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11FA9C69" w14:textId="77777777" w:rsidR="001F5BC2" w:rsidRPr="006402AB" w:rsidRDefault="001F5BC2" w:rsidP="001F5BC2">
      <w:pPr>
        <w:keepNext/>
        <w:keepLines/>
        <w:spacing w:before="40" w:after="0"/>
        <w:outlineLvl w:val="3"/>
        <w:rPr>
          <w:rFonts w:eastAsia="MS Gothic"/>
          <w:b/>
          <w:iCs/>
          <w:sz w:val="26"/>
        </w:rPr>
      </w:pPr>
      <w:r w:rsidRPr="006402AB">
        <w:rPr>
          <w:rFonts w:eastAsia="MS Gothic"/>
          <w:b/>
          <w:iCs/>
          <w:sz w:val="26"/>
        </w:rPr>
        <w:t>Government funding is key to AI innovation---Trump funding cuts doom AI leadership---China is poised to lead</w:t>
      </w:r>
    </w:p>
    <w:p w14:paraId="564F1447" w14:textId="77777777" w:rsidR="001F5BC2" w:rsidRPr="006402AB" w:rsidRDefault="001F5BC2" w:rsidP="001F5BC2">
      <w:pPr>
        <w:rPr>
          <w:rFonts w:eastAsia="Calibri"/>
          <w:sz w:val="16"/>
          <w:szCs w:val="16"/>
        </w:rPr>
      </w:pPr>
      <w:r w:rsidRPr="006402AB">
        <w:rPr>
          <w:rStyle w:val="Style13ptBold"/>
        </w:rPr>
        <w:t>Wong 25</w:t>
      </w:r>
      <w:r w:rsidRPr="006402AB">
        <w:rPr>
          <w:rFonts w:eastAsia="Calibri"/>
          <w:b/>
          <w:bCs/>
        </w:rPr>
        <w:t xml:space="preserve"> </w:t>
      </w:r>
      <w:r w:rsidRPr="006402AB">
        <w:rPr>
          <w:rFonts w:eastAsia="Calibri"/>
          <w:sz w:val="16"/>
          <w:szCs w:val="16"/>
        </w:rPr>
        <w:t>[Matteo Wong, Matteo Wong is a staff writer at The Atlantic  on its science, technology and health team. Previously, he was a writer, associate magazine editor and then magazine chair at The Harvard Crimson, the student paper of Harvard University. Wong is a recent graduate of Harvard University, "A Disaster for American Innovation," Atlantic, 4-10-2025, https://www.theatlantic.com/technology/archive/2025/04/trump-jeopardizing-ai-boom/682404/] Accessed on 4-12-2025 //gnart</w:t>
      </w:r>
    </w:p>
    <w:p w14:paraId="32C9C11C" w14:textId="77777777" w:rsidR="001F5BC2" w:rsidRPr="006402AB" w:rsidRDefault="001F5BC2" w:rsidP="001F5BC2">
      <w:pPr>
        <w:rPr>
          <w:rFonts w:eastAsia="Calibri"/>
          <w:u w:val="single"/>
        </w:rPr>
      </w:pPr>
      <w:r w:rsidRPr="006402AB">
        <w:rPr>
          <w:rFonts w:eastAsia="Calibri"/>
          <w:sz w:val="16"/>
        </w:rPr>
        <w:t xml:space="preserve">Nearly three months into President Donald Trump’s term, the </w:t>
      </w:r>
      <w:r w:rsidRPr="006402AB">
        <w:rPr>
          <w:rFonts w:eastAsia="Calibri"/>
          <w:u w:val="single"/>
        </w:rPr>
        <w:t xml:space="preserve">future of </w:t>
      </w:r>
      <w:r w:rsidRPr="00EE3AB9">
        <w:rPr>
          <w:rFonts w:eastAsia="Calibri"/>
          <w:highlight w:val="cyan"/>
          <w:u w:val="single"/>
        </w:rPr>
        <w:t>American AI leadership</w:t>
      </w:r>
      <w:r w:rsidRPr="006402AB">
        <w:rPr>
          <w:rFonts w:eastAsia="Calibri"/>
          <w:u w:val="single"/>
        </w:rPr>
        <w:t xml:space="preserve"> is in jeopardy</w:t>
      </w:r>
      <w:r w:rsidRPr="006402AB">
        <w:rPr>
          <w:rFonts w:eastAsia="Calibri"/>
          <w:sz w:val="16"/>
        </w:rPr>
        <w:t xml:space="preserve">. Basically any </w:t>
      </w:r>
      <w:r w:rsidRPr="006402AB">
        <w:rPr>
          <w:rFonts w:eastAsia="Calibri"/>
          <w:u w:val="single"/>
        </w:rPr>
        <w:t>generative-AI product</w:t>
      </w:r>
      <w:r w:rsidRPr="006402AB">
        <w:rPr>
          <w:rFonts w:eastAsia="Calibri"/>
          <w:sz w:val="16"/>
        </w:rPr>
        <w:t xml:space="preserve"> you have used or heard of—ChatGPT, Claude, AlphaFold, Sora—</w:t>
      </w:r>
      <w:r w:rsidRPr="00EE3AB9">
        <w:rPr>
          <w:rFonts w:eastAsia="Calibri"/>
          <w:highlight w:val="cyan"/>
          <w:u w:val="single"/>
        </w:rPr>
        <w:t>depends on academic work</w:t>
      </w:r>
      <w:r w:rsidRPr="006402AB">
        <w:rPr>
          <w:rFonts w:eastAsia="Calibri"/>
          <w:u w:val="single"/>
        </w:rPr>
        <w:t xml:space="preserve"> or was built by university-trained researchers in the industry, and frequently both</w:t>
      </w:r>
      <w:r w:rsidRPr="006402AB">
        <w:rPr>
          <w:rFonts w:eastAsia="Calibri"/>
          <w:sz w:val="16"/>
        </w:rPr>
        <w:t xml:space="preserve">. Today’s AI boom is fueled by the use of specialized computer-graphics chips to run AI models—a technique pioneered by researchers at Stanford who received funding from the Department of Defense. All of those chatbots? They rely on a training method called “reinforcement learning,” the </w:t>
      </w:r>
      <w:r w:rsidRPr="00EE3AB9">
        <w:rPr>
          <w:rFonts w:eastAsia="Calibri"/>
          <w:highlight w:val="cyan"/>
          <w:u w:val="single"/>
        </w:rPr>
        <w:t>foundations</w:t>
      </w:r>
      <w:r w:rsidRPr="006402AB">
        <w:rPr>
          <w:rFonts w:eastAsia="Calibri"/>
          <w:u w:val="single"/>
        </w:rPr>
        <w:t xml:space="preserve"> of which were </w:t>
      </w:r>
      <w:r w:rsidRPr="00EE3AB9">
        <w:rPr>
          <w:rFonts w:eastAsia="Calibri"/>
          <w:highlight w:val="cyan"/>
        </w:rPr>
        <w:t>developed</w:t>
      </w:r>
      <w:r w:rsidRPr="00EE3AB9">
        <w:rPr>
          <w:rFonts w:eastAsia="Calibri"/>
          <w:highlight w:val="cyan"/>
          <w:u w:val="single"/>
        </w:rPr>
        <w:t> with</w:t>
      </w:r>
      <w:r w:rsidRPr="006402AB">
        <w:rPr>
          <w:rFonts w:eastAsia="Calibri"/>
          <w:u w:val="single"/>
        </w:rPr>
        <w:t xml:space="preserve"> National Science Foundation (</w:t>
      </w:r>
      <w:r w:rsidRPr="00EE3AB9">
        <w:rPr>
          <w:rFonts w:eastAsia="Calibri"/>
          <w:highlight w:val="cyan"/>
          <w:u w:val="single"/>
        </w:rPr>
        <w:t>NSF</w:t>
      </w:r>
      <w:r w:rsidRPr="006402AB">
        <w:rPr>
          <w:rFonts w:eastAsia="Calibri"/>
          <w:u w:val="single"/>
        </w:rPr>
        <w:t xml:space="preserve">) </w:t>
      </w:r>
      <w:r w:rsidRPr="00EE3AB9">
        <w:rPr>
          <w:rFonts w:eastAsia="Calibri"/>
          <w:highlight w:val="cyan"/>
          <w:u w:val="single"/>
        </w:rPr>
        <w:t>grants</w:t>
      </w:r>
      <w:r w:rsidRPr="006402AB">
        <w:rPr>
          <w:rFonts w:eastAsia="Calibri"/>
          <w:u w:val="single"/>
        </w:rPr>
        <w:t>.</w:t>
      </w:r>
    </w:p>
    <w:p w14:paraId="0102166F" w14:textId="77777777" w:rsidR="001F5BC2" w:rsidRPr="006402AB" w:rsidRDefault="001F5BC2" w:rsidP="001F5BC2">
      <w:pPr>
        <w:rPr>
          <w:rFonts w:eastAsia="Calibri"/>
          <w:u w:val="single"/>
        </w:rPr>
      </w:pPr>
      <w:r w:rsidRPr="006402AB">
        <w:rPr>
          <w:rFonts w:eastAsia="Calibri"/>
          <w:sz w:val="16"/>
        </w:rPr>
        <w:t xml:space="preserve">“I don’t think anybody would seriously claim that these [AI breakthroughs] could have been done if the research universities in the U.S. didn’t exist at the same scale,” Rayid Ghani, a machine-learning researcher at Carnegie Mellon University, told me. But </w:t>
      </w:r>
      <w:r w:rsidRPr="00EE3AB9">
        <w:rPr>
          <w:rFonts w:eastAsia="Calibri"/>
          <w:highlight w:val="cyan"/>
          <w:u w:val="single"/>
        </w:rPr>
        <w:t>Trump</w:t>
      </w:r>
      <w:r w:rsidRPr="006402AB">
        <w:rPr>
          <w:rFonts w:eastAsia="Calibri"/>
          <w:sz w:val="16"/>
        </w:rPr>
        <w:t xml:space="preserve"> and the Department of Government Efficiency have </w:t>
      </w:r>
      <w:r w:rsidRPr="006402AB">
        <w:rPr>
          <w:rFonts w:eastAsia="Calibri"/>
          <w:u w:val="single"/>
        </w:rPr>
        <w:t xml:space="preserve">frozen, </w:t>
      </w:r>
      <w:r w:rsidRPr="00EE3AB9">
        <w:rPr>
          <w:rFonts w:eastAsia="Calibri"/>
          <w:highlight w:val="cyan"/>
          <w:u w:val="single"/>
        </w:rPr>
        <w:t>canceled</w:t>
      </w:r>
      <w:r w:rsidRPr="006402AB">
        <w:rPr>
          <w:rFonts w:eastAsia="Calibri"/>
          <w:u w:val="single"/>
        </w:rPr>
        <w:t>, or otherwise slowed </w:t>
      </w:r>
      <w:r w:rsidRPr="00EE3AB9">
        <w:rPr>
          <w:rFonts w:eastAsia="Calibri"/>
          <w:highlight w:val="cyan"/>
        </w:rPr>
        <w:t>billions</w:t>
      </w:r>
      <w:r w:rsidRPr="006402AB">
        <w:rPr>
          <w:rFonts w:eastAsia="Calibri"/>
          <w:u w:val="single"/>
        </w:rPr>
        <w:t xml:space="preserve"> of dollars </w:t>
      </w:r>
      <w:r w:rsidRPr="00EE3AB9">
        <w:rPr>
          <w:rFonts w:eastAsia="Calibri"/>
          <w:highlight w:val="cyan"/>
          <w:u w:val="single"/>
        </w:rPr>
        <w:t>in grants and fired </w:t>
      </w:r>
      <w:r w:rsidRPr="00EE3AB9">
        <w:rPr>
          <w:rFonts w:eastAsia="Calibri"/>
          <w:highlight w:val="cyan"/>
        </w:rPr>
        <w:t>hundreds</w:t>
      </w:r>
      <w:r w:rsidRPr="00EE3AB9">
        <w:rPr>
          <w:rFonts w:eastAsia="Calibri"/>
          <w:highlight w:val="cyan"/>
          <w:u w:val="single"/>
        </w:rPr>
        <w:t> of staff</w:t>
      </w:r>
      <w:r w:rsidRPr="006402AB">
        <w:rPr>
          <w:rFonts w:eastAsia="Calibri"/>
          <w:u w:val="single"/>
        </w:rPr>
        <w:t xml:space="preserve"> from the federal agencies that have funded the nation’s pioneering academic research for decades, including the National Institutes of Health and the NSF</w:t>
      </w:r>
      <w:r w:rsidRPr="006402AB">
        <w:rPr>
          <w:rFonts w:eastAsia="Calibri"/>
          <w:sz w:val="16"/>
        </w:rPr>
        <w:t xml:space="preserve">. The administration has </w:t>
      </w:r>
      <w:r w:rsidRPr="00EE3AB9">
        <w:rPr>
          <w:rFonts w:eastAsia="Calibri"/>
          <w:highlight w:val="cyan"/>
          <w:u w:val="single"/>
        </w:rPr>
        <w:t>halted</w:t>
      </w:r>
      <w:r w:rsidRPr="006402AB">
        <w:rPr>
          <w:rFonts w:eastAsia="Calibri"/>
          <w:u w:val="single"/>
        </w:rPr>
        <w:t xml:space="preserve"> or threatened to withhold </w:t>
      </w:r>
      <w:r w:rsidRPr="00EE3AB9">
        <w:rPr>
          <w:rFonts w:eastAsia="Calibri"/>
          <w:highlight w:val="cyan"/>
          <w:u w:val="single"/>
        </w:rPr>
        <w:t>billions</w:t>
      </w:r>
      <w:r w:rsidRPr="006402AB">
        <w:rPr>
          <w:rFonts w:eastAsia="Calibri"/>
          <w:u w:val="single"/>
        </w:rPr>
        <w:t xml:space="preserve"> of dollars </w:t>
      </w:r>
      <w:r w:rsidRPr="00EE3AB9">
        <w:rPr>
          <w:rFonts w:eastAsia="Calibri"/>
          <w:highlight w:val="cyan"/>
          <w:u w:val="single"/>
        </w:rPr>
        <w:t>from</w:t>
      </w:r>
      <w:r w:rsidRPr="006402AB">
        <w:rPr>
          <w:rFonts w:eastAsia="Calibri"/>
          <w:u w:val="single"/>
        </w:rPr>
        <w:t xml:space="preserve"> premier </w:t>
      </w:r>
      <w:r w:rsidRPr="00EE3AB9">
        <w:rPr>
          <w:rFonts w:eastAsia="Calibri"/>
          <w:highlight w:val="cyan"/>
          <w:u w:val="single"/>
        </w:rPr>
        <w:t>research universities</w:t>
      </w:r>
      <w:r w:rsidRPr="006402AB">
        <w:rPr>
          <w:rFonts w:eastAsia="Calibri"/>
          <w:u w:val="single"/>
        </w:rPr>
        <w:t xml:space="preserve"> that it has </w:t>
      </w:r>
      <w:r w:rsidRPr="00EE3AB9">
        <w:rPr>
          <w:rFonts w:eastAsia="Calibri"/>
          <w:highlight w:val="cyan"/>
          <w:u w:val="single"/>
        </w:rPr>
        <w:t>accused of</w:t>
      </w:r>
      <w:r w:rsidRPr="006402AB">
        <w:rPr>
          <w:rFonts w:eastAsia="Calibri"/>
          <w:u w:val="single"/>
        </w:rPr>
        <w:t xml:space="preserve"> anti-Semitism or unwanted </w:t>
      </w:r>
      <w:r w:rsidRPr="00EE3AB9">
        <w:rPr>
          <w:rFonts w:eastAsia="Calibri"/>
          <w:highlight w:val="cyan"/>
          <w:u w:val="single"/>
        </w:rPr>
        <w:t>DEI</w:t>
      </w:r>
      <w:r w:rsidRPr="006402AB">
        <w:rPr>
          <w:rFonts w:eastAsia="Calibri"/>
          <w:u w:val="single"/>
        </w:rPr>
        <w:t xml:space="preserve"> </w:t>
      </w:r>
      <w:r w:rsidRPr="006402AB">
        <w:rPr>
          <w:rFonts w:eastAsia="Calibri"/>
          <w:sz w:val="16"/>
        </w:rPr>
        <w:t xml:space="preserve">initiatives. Graduate students are being detained by immigration agents. </w:t>
      </w:r>
      <w:r w:rsidRPr="00EE3AB9">
        <w:rPr>
          <w:rFonts w:eastAsia="Calibri"/>
          <w:highlight w:val="cyan"/>
          <w:u w:val="single"/>
        </w:rPr>
        <w:t>Universities</w:t>
      </w:r>
      <w:r w:rsidRPr="006402AB">
        <w:rPr>
          <w:rFonts w:eastAsia="Calibri"/>
          <w:u w:val="single"/>
        </w:rPr>
        <w:t xml:space="preserve">, in turn, are issuing hiring freezes, </w:t>
      </w:r>
      <w:r w:rsidRPr="00EE3AB9">
        <w:rPr>
          <w:rFonts w:eastAsia="Calibri"/>
          <w:highlight w:val="cyan"/>
          <w:u w:val="single"/>
        </w:rPr>
        <w:t>reducing</w:t>
      </w:r>
      <w:r w:rsidRPr="006402AB">
        <w:rPr>
          <w:rFonts w:eastAsia="Calibri"/>
          <w:u w:val="single"/>
        </w:rPr>
        <w:t> </w:t>
      </w:r>
      <w:r w:rsidRPr="006402AB">
        <w:rPr>
          <w:rFonts w:eastAsia="Calibri"/>
        </w:rPr>
        <w:t>offers</w:t>
      </w:r>
      <w:r w:rsidRPr="006402AB">
        <w:rPr>
          <w:rFonts w:eastAsia="Calibri"/>
          <w:u w:val="single"/>
        </w:rPr>
        <w:t xml:space="preserve"> to </w:t>
      </w:r>
      <w:r w:rsidRPr="00EE3AB9">
        <w:rPr>
          <w:rFonts w:eastAsia="Calibri"/>
          <w:highlight w:val="cyan"/>
          <w:u w:val="single"/>
        </w:rPr>
        <w:t>graduate students, and canceling research</w:t>
      </w:r>
      <w:r w:rsidRPr="006402AB">
        <w:rPr>
          <w:rFonts w:eastAsia="Calibri"/>
          <w:u w:val="single"/>
        </w:rPr>
        <w:t xml:space="preserve"> projects.</w:t>
      </w:r>
    </w:p>
    <w:p w14:paraId="482349D6" w14:textId="77777777" w:rsidR="001F5BC2" w:rsidRPr="006402AB" w:rsidRDefault="001F5BC2" w:rsidP="001F5BC2">
      <w:pPr>
        <w:rPr>
          <w:rFonts w:eastAsia="Calibri"/>
          <w:u w:val="single"/>
        </w:rPr>
      </w:pPr>
      <w:r w:rsidRPr="006402AB">
        <w:rPr>
          <w:rFonts w:eastAsia="Calibri"/>
          <w:sz w:val="16"/>
        </w:rPr>
        <w:t xml:space="preserve">Outwardly, Trump has positioned himself as a champion of AI. During his first week in office, he signed an executive order intended to “sustain and enhance America’s dominance in AI” and proudly announced the Stargate Project, a private venture he called “the largest AI infrastructure project, by far, in history.” He has been clear that he wants to make it as easy as possible for companies to build and deploy AI models as they wish. Trump has consulted and associated himself with leaders in the tech industry, including Elon Musk, Sam Altman, and Larry Ellison, who have in turn showered the president with praise. But generative AI is not just an industry—it is a technology dependent on progressive innovations. Despite his bravado, </w:t>
      </w:r>
      <w:r w:rsidRPr="00EE3AB9">
        <w:rPr>
          <w:rFonts w:eastAsia="Calibri"/>
          <w:highlight w:val="cyan"/>
          <w:u w:val="single"/>
        </w:rPr>
        <w:t>Trump</w:t>
      </w:r>
      <w:r w:rsidRPr="006402AB">
        <w:rPr>
          <w:rFonts w:eastAsia="Calibri"/>
          <w:u w:val="single"/>
        </w:rPr>
        <w:t xml:space="preserve"> is rapidly </w:t>
      </w:r>
      <w:r w:rsidRPr="00EE3AB9">
        <w:rPr>
          <w:rFonts w:eastAsia="Calibri"/>
          <w:highlight w:val="cyan"/>
          <w:u w:val="single"/>
        </w:rPr>
        <w:t>eroding</w:t>
      </w:r>
      <w:r w:rsidRPr="006402AB">
        <w:rPr>
          <w:rFonts w:eastAsia="Calibri"/>
          <w:u w:val="single"/>
        </w:rPr>
        <w:t xml:space="preserve"> the </w:t>
      </w:r>
      <w:r w:rsidRPr="00EE3AB9">
        <w:rPr>
          <w:rFonts w:eastAsia="Calibri"/>
          <w:highlight w:val="cyan"/>
          <w:u w:val="single"/>
        </w:rPr>
        <w:t>engine of</w:t>
      </w:r>
      <w:r w:rsidRPr="006402AB">
        <w:rPr>
          <w:rFonts w:eastAsia="Calibri"/>
          <w:u w:val="single"/>
        </w:rPr>
        <w:t xml:space="preserve"> scientific </w:t>
      </w:r>
      <w:r w:rsidRPr="00EE3AB9">
        <w:rPr>
          <w:rFonts w:eastAsia="Calibri"/>
          <w:highlight w:val="cyan"/>
          <w:u w:val="single"/>
        </w:rPr>
        <w:t>innovation</w:t>
      </w:r>
      <w:r w:rsidRPr="006402AB">
        <w:rPr>
          <w:rFonts w:eastAsia="Calibri"/>
          <w:u w:val="single"/>
        </w:rPr>
        <w:t xml:space="preserve"> in America, and thus the capacity </w:t>
      </w:r>
      <w:r w:rsidRPr="00EE3AB9">
        <w:rPr>
          <w:rFonts w:eastAsia="Calibri"/>
          <w:highlight w:val="cyan"/>
          <w:u w:val="single"/>
        </w:rPr>
        <w:t>for AI</w:t>
      </w:r>
      <w:r w:rsidRPr="006402AB">
        <w:rPr>
          <w:rFonts w:eastAsia="Calibri"/>
          <w:u w:val="single"/>
        </w:rPr>
        <w:t xml:space="preserve"> to continue to advance.</w:t>
      </w:r>
    </w:p>
    <w:p w14:paraId="0CD46259" w14:textId="77777777" w:rsidR="001F5BC2" w:rsidRPr="006402AB" w:rsidRDefault="001F5BC2" w:rsidP="001F5BC2">
      <w:pPr>
        <w:rPr>
          <w:rFonts w:eastAsia="Calibri"/>
          <w:sz w:val="16"/>
        </w:rPr>
      </w:pPr>
      <w:r w:rsidRPr="006402AB">
        <w:rPr>
          <w:rFonts w:eastAsia="Calibri"/>
          <w:sz w:val="16"/>
        </w:rPr>
        <w:t>In a statement, White House Assistant Press Secretary Taylor Rogers wrote that the administration’s actions are in service of building up the economy, fighting China, and combatting “divisive DEI programs” at the nation’s universities. “While Joe Biden sat back and let China make gains in the AI space, President Trump is restoring America’s global dominance by imposing tariffs on China—which has ripped us off for far too long,” Rogers wrote. (As my colleague Damon Beres wrote earlier this week, tariffs may only hurt American technology businesses.)</w:t>
      </w:r>
    </w:p>
    <w:p w14:paraId="4ACDB9D6" w14:textId="77777777" w:rsidR="001F5BC2" w:rsidRPr="006402AB" w:rsidRDefault="001F5BC2" w:rsidP="001F5BC2">
      <w:pPr>
        <w:rPr>
          <w:rFonts w:eastAsia="Calibri"/>
          <w:u w:val="single"/>
        </w:rPr>
      </w:pPr>
      <w:r w:rsidRPr="006402AB">
        <w:rPr>
          <w:rFonts w:eastAsia="Calibri"/>
          <w:sz w:val="16"/>
        </w:rPr>
        <w:t>Despite Trump’s aims, the United States now risks losing ground to Canada, Europe, and, indeed, China in the race for AI and other technological innovation. In a </w:t>
      </w:r>
      <w:r w:rsidRPr="006402AB">
        <w:rPr>
          <w:rFonts w:eastAsia="Calibri"/>
          <w:u w:val="single"/>
        </w:rPr>
        <w:t>Nature </w:t>
      </w:r>
      <w:r w:rsidRPr="00EE3AB9">
        <w:rPr>
          <w:rFonts w:eastAsia="Calibri"/>
          <w:highlight w:val="cyan"/>
          <w:u w:val="single"/>
        </w:rPr>
        <w:t>poll of</w:t>
      </w:r>
      <w:r w:rsidRPr="006402AB">
        <w:rPr>
          <w:rFonts w:eastAsia="Calibri"/>
          <w:u w:val="single"/>
        </w:rPr>
        <w:t xml:space="preserve"> American </w:t>
      </w:r>
      <w:r w:rsidRPr="00EE3AB9">
        <w:rPr>
          <w:rFonts w:eastAsia="Calibri"/>
          <w:highlight w:val="cyan"/>
          <w:u w:val="single"/>
        </w:rPr>
        <w:t>scientists</w:t>
      </w:r>
      <w:r w:rsidRPr="006402AB">
        <w:rPr>
          <w:rFonts w:eastAsia="Calibri"/>
          <w:sz w:val="16"/>
        </w:rPr>
        <w:t xml:space="preserve"> last month, </w:t>
      </w:r>
      <w:r w:rsidRPr="00EE3AB9">
        <w:rPr>
          <w:rFonts w:eastAsia="Calibri"/>
          <w:highlight w:val="cyan"/>
          <w:u w:val="single"/>
        </w:rPr>
        <w:t>75 percent</w:t>
      </w:r>
      <w:r w:rsidRPr="006402AB">
        <w:rPr>
          <w:rFonts w:eastAsia="Calibri"/>
          <w:sz w:val="16"/>
        </w:rPr>
        <w:t xml:space="preserve"> of respondents—some 1,200 researchers—said they were </w:t>
      </w:r>
      <w:r w:rsidRPr="00EE3AB9">
        <w:rPr>
          <w:rFonts w:eastAsia="Calibri"/>
          <w:highlight w:val="cyan"/>
          <w:u w:val="single"/>
        </w:rPr>
        <w:t>considering leaving</w:t>
      </w:r>
      <w:r w:rsidRPr="006402AB">
        <w:rPr>
          <w:rFonts w:eastAsia="Calibri"/>
          <w:u w:val="single"/>
        </w:rPr>
        <w:t xml:space="preserve"> the country</w:t>
      </w:r>
      <w:r w:rsidRPr="006402AB">
        <w:rPr>
          <w:rFonts w:eastAsia="Calibri"/>
          <w:sz w:val="16"/>
        </w:rPr>
        <w:t xml:space="preserve">. </w:t>
      </w:r>
      <w:r w:rsidRPr="006402AB">
        <w:rPr>
          <w:rFonts w:eastAsia="Calibri"/>
          <w:u w:val="single"/>
        </w:rPr>
        <w:t>New scientific and technological developments may occur elsewhere, slow down, or simply stop altogether.</w:t>
      </w:r>
    </w:p>
    <w:p w14:paraId="515F27D9" w14:textId="77777777" w:rsidR="001F5BC2" w:rsidRPr="006402AB" w:rsidRDefault="001F5BC2" w:rsidP="001F5BC2">
      <w:pPr>
        <w:rPr>
          <w:rFonts w:eastAsia="Calibri"/>
          <w:sz w:val="16"/>
        </w:rPr>
      </w:pPr>
      <w:r w:rsidRPr="006402AB">
        <w:rPr>
          <w:rFonts w:eastAsia="Calibri"/>
          <w:sz w:val="16"/>
        </w:rPr>
        <w:t xml:space="preserve">Silicon Valley, despite frequently operating at odds with federal oversight, could not have come up with some of its most valuable ideas, or trained the research scientists who did, without the government’s assistance. </w:t>
      </w:r>
      <w:r w:rsidRPr="00EE3AB9">
        <w:rPr>
          <w:rFonts w:eastAsia="Calibri"/>
          <w:highlight w:val="cyan"/>
          <w:u w:val="single"/>
        </w:rPr>
        <w:t>Federally supported research</w:t>
      </w:r>
      <w:r w:rsidRPr="006402AB">
        <w:rPr>
          <w:rFonts w:eastAsia="Calibri"/>
          <w:sz w:val="16"/>
        </w:rPr>
        <w:t xml:space="preserve"> and researchers, conducted and trained at American universities, </w:t>
      </w:r>
      <w:r w:rsidRPr="00EE3AB9">
        <w:rPr>
          <w:rFonts w:eastAsia="Calibri"/>
          <w:highlight w:val="cyan"/>
          <w:u w:val="single"/>
        </w:rPr>
        <w:t>helped</w:t>
      </w:r>
      <w:r w:rsidRPr="006402AB">
        <w:rPr>
          <w:rFonts w:eastAsia="Calibri"/>
          <w:u w:val="single"/>
        </w:rPr>
        <w:t xml:space="preserve"> make possible the</w:t>
      </w:r>
      <w:r w:rsidRPr="006402AB">
        <w:rPr>
          <w:rFonts w:eastAsia="Calibri"/>
          <w:sz w:val="16"/>
        </w:rPr>
        <w:t xml:space="preserve"> internet, Google Search, ChatGPT, AlphaFold, and the </w:t>
      </w:r>
      <w:r w:rsidRPr="00EE3AB9">
        <w:rPr>
          <w:rFonts w:eastAsia="Calibri"/>
          <w:highlight w:val="cyan"/>
          <w:u w:val="single"/>
        </w:rPr>
        <w:t>entire AI boom</w:t>
      </w:r>
      <w:r w:rsidRPr="006402AB">
        <w:rPr>
          <w:rFonts w:eastAsia="Calibri"/>
          <w:sz w:val="16"/>
        </w:rPr>
        <w:t xml:space="preserve"> (to say nothing of vaccines, electric vehicles, and weather forecasting). This fact is not lost on two of the “godfathers” of AI, Yann LeCun and Geoffrey Hinton, both of whom have lambasted the administration’s assault on science funding.</w:t>
      </w:r>
    </w:p>
    <w:p w14:paraId="4A889941" w14:textId="77777777" w:rsidR="001F5BC2" w:rsidRPr="006402AB" w:rsidRDefault="001F5BC2" w:rsidP="001F5BC2">
      <w:pPr>
        <w:rPr>
          <w:rFonts w:eastAsia="Calibri"/>
          <w:sz w:val="16"/>
        </w:rPr>
      </w:pPr>
      <w:r w:rsidRPr="006402AB">
        <w:rPr>
          <w:rFonts w:eastAsia="Calibri"/>
          <w:sz w:val="16"/>
        </w:rPr>
        <w:t xml:space="preserve">“Curiosity-driven research is what allows us to explore directions that venture capital or research labs in industry would not, and should not, explore,” Alex Dimakis, a computer scientist at UC Berkeley and a co-founder of the AI start-up Bespoke Labs, told me. For example, AlphaFold—a series of AI models that predict the 3-D structure of proteins—was designed at Google but trained on an enormous collection of protein data that, for decades, has been maintained with funding from the NIH, the NSF, and other federal agencies, as well as similar government support in Europe and Japan; AlphaFold’s creators recently won a Nobel Prize. “All of these innovations, whether it’s the transformer or GPT or something else like that, were built on top of smaller little breakthroughs that happened earlier on,” Mark Riedl, a computer scientist at the Georgia Institute of Technology, told me. </w:t>
      </w:r>
      <w:r w:rsidRPr="00EE3AB9">
        <w:rPr>
          <w:rFonts w:eastAsia="Calibri"/>
          <w:highlight w:val="cyan"/>
          <w:u w:val="single"/>
        </w:rPr>
        <w:t>Needing to show investors progress</w:t>
      </w:r>
      <w:r w:rsidRPr="006402AB">
        <w:rPr>
          <w:rFonts w:eastAsia="Calibri"/>
          <w:u w:val="single"/>
        </w:rPr>
        <w:t xml:space="preserve"> each fiscal quarter, </w:t>
      </w:r>
      <w:r w:rsidRPr="00EE3AB9">
        <w:rPr>
          <w:rFonts w:eastAsia="Calibri"/>
          <w:highlight w:val="cyan"/>
          <w:u w:val="single"/>
        </w:rPr>
        <w:t>then</w:t>
      </w:r>
      <w:r w:rsidRPr="006402AB">
        <w:rPr>
          <w:rFonts w:eastAsia="Calibri"/>
          <w:u w:val="single"/>
        </w:rPr>
        <w:t xml:space="preserve"> a source of </w:t>
      </w:r>
      <w:r w:rsidRPr="00EE3AB9">
        <w:rPr>
          <w:rFonts w:eastAsia="Calibri"/>
          <w:highlight w:val="cyan"/>
          <w:u w:val="single"/>
        </w:rPr>
        <w:t>revenue</w:t>
      </w:r>
      <w:r w:rsidRPr="006402AB">
        <w:rPr>
          <w:rFonts w:eastAsia="Calibri"/>
          <w:u w:val="single"/>
        </w:rPr>
        <w:t xml:space="preserve"> within a few years, </w:t>
      </w:r>
      <w:r w:rsidRPr="00EE3AB9">
        <w:rPr>
          <w:rFonts w:eastAsia="Calibri"/>
          <w:highlight w:val="cyan"/>
          <w:u w:val="single"/>
        </w:rPr>
        <w:t>limits</w:t>
      </w:r>
      <w:r w:rsidRPr="006402AB">
        <w:rPr>
          <w:rFonts w:eastAsia="Calibri"/>
          <w:u w:val="single"/>
        </w:rPr>
        <w:t xml:space="preserve"> what topics </w:t>
      </w:r>
      <w:r w:rsidRPr="00EE3AB9">
        <w:rPr>
          <w:rFonts w:eastAsia="Calibri"/>
          <w:highlight w:val="cyan"/>
          <w:u w:val="single"/>
        </w:rPr>
        <w:t>scientists</w:t>
      </w:r>
      <w:r w:rsidRPr="006402AB">
        <w:rPr>
          <w:rFonts w:eastAsia="Calibri"/>
          <w:u w:val="single"/>
        </w:rPr>
        <w:t xml:space="preserve"> can </w:t>
      </w:r>
      <w:r w:rsidRPr="006402AB">
        <w:rPr>
          <w:rFonts w:eastAsia="Calibri"/>
          <w:iCs/>
          <w:u w:val="single"/>
        </w:rPr>
        <w:t>pursue</w:t>
      </w:r>
      <w:r w:rsidRPr="006402AB">
        <w:rPr>
          <w:rFonts w:eastAsia="Calibri"/>
          <w:sz w:val="16"/>
        </w:rPr>
        <w:t xml:space="preserve">; meanwhile, </w:t>
      </w:r>
      <w:r w:rsidRPr="006402AB">
        <w:rPr>
          <w:rFonts w:eastAsia="Calibri"/>
          <w:u w:val="single"/>
        </w:rPr>
        <w:t>federal grants allow them to explore high-risk, long-term ideas and hypotheses that may not present obvious paths to commercialization.</w:t>
      </w:r>
      <w:r w:rsidRPr="006402AB">
        <w:rPr>
          <w:rFonts w:eastAsia="Calibri"/>
          <w:sz w:val="16"/>
        </w:rPr>
        <w:t xml:space="preserve"> The largest tech companies, such as Google, can fund exploratory research but without the same breadth of subjects or tolerance for failure—and these giants are the exception, not the norm.</w:t>
      </w:r>
    </w:p>
    <w:p w14:paraId="756C4241" w14:textId="77777777" w:rsidR="001F5BC2" w:rsidRPr="006402AB" w:rsidRDefault="001F5BC2" w:rsidP="001F5BC2">
      <w:pPr>
        <w:rPr>
          <w:rFonts w:eastAsia="Calibri"/>
          <w:sz w:val="16"/>
        </w:rPr>
      </w:pPr>
      <w:r w:rsidRPr="006402AB">
        <w:rPr>
          <w:rFonts w:eastAsia="Calibri"/>
          <w:sz w:val="16"/>
        </w:rPr>
        <w:t xml:space="preserve">The AI industry has turned previous, foundational research into impressive AI breakthroughs, pushing language- and image-generating models to impressive heights. But these companies wish to stretch beyond chatbots, and their AI labs can’t run without graduate students. “In the U.S., we don’t make Ph.D.s without federal funding,” Riedl said. From 2018 to 2022, the </w:t>
      </w:r>
      <w:r w:rsidRPr="00EE3AB9">
        <w:rPr>
          <w:rFonts w:eastAsia="Calibri"/>
          <w:highlight w:val="cyan"/>
          <w:u w:val="single"/>
        </w:rPr>
        <w:t>government supported</w:t>
      </w:r>
      <w:r w:rsidRPr="006402AB">
        <w:rPr>
          <w:rFonts w:eastAsia="Calibri"/>
          <w:u w:val="single"/>
        </w:rPr>
        <w:t xml:space="preserve"> nearly $</w:t>
      </w:r>
      <w:r w:rsidRPr="00EE3AB9">
        <w:rPr>
          <w:rFonts w:eastAsia="Calibri"/>
          <w:highlight w:val="cyan"/>
          <w:u w:val="single"/>
        </w:rPr>
        <w:t>50 billion</w:t>
      </w:r>
      <w:r w:rsidRPr="006402AB">
        <w:rPr>
          <w:rFonts w:eastAsia="Calibri"/>
          <w:u w:val="single"/>
        </w:rPr>
        <w:t xml:space="preserve"> in university projects</w:t>
      </w:r>
      <w:r w:rsidRPr="006402AB">
        <w:rPr>
          <w:rFonts w:eastAsia="Calibri"/>
          <w:sz w:val="16"/>
        </w:rPr>
        <w:t xml:space="preserve"> related to AI, which at the same time received roughly </w:t>
      </w:r>
      <w:r w:rsidRPr="006402AB">
        <w:rPr>
          <w:rFonts w:eastAsia="Calibri"/>
          <w:u w:val="single"/>
        </w:rPr>
        <w:t>$</w:t>
      </w:r>
      <w:r w:rsidRPr="00EE3AB9">
        <w:rPr>
          <w:rFonts w:eastAsia="Calibri"/>
          <w:highlight w:val="cyan"/>
          <w:u w:val="single"/>
        </w:rPr>
        <w:t>14 billion</w:t>
      </w:r>
      <w:r w:rsidRPr="006402AB">
        <w:rPr>
          <w:rFonts w:eastAsia="Calibri"/>
          <w:u w:val="single"/>
        </w:rPr>
        <w:t xml:space="preserve"> in </w:t>
      </w:r>
      <w:r w:rsidRPr="00EE3AB9">
        <w:rPr>
          <w:rFonts w:eastAsia="Calibri"/>
          <w:highlight w:val="cyan"/>
          <w:u w:val="single"/>
        </w:rPr>
        <w:t>non-federal</w:t>
      </w:r>
      <w:r w:rsidRPr="006402AB">
        <w:rPr>
          <w:rFonts w:eastAsia="Calibri"/>
          <w:u w:val="single"/>
        </w:rPr>
        <w:t xml:space="preserve"> awards</w:t>
      </w:r>
      <w:r w:rsidRPr="006402AB">
        <w:rPr>
          <w:rFonts w:eastAsia="Calibri"/>
          <w:sz w:val="16"/>
        </w:rPr>
        <w:t>, according to research led by Julia Lane, a labor economist at NYU. A substantial chunk of grant money goes toward paying faculty, graduate students, and postdoctoral researchers, who themselves are likely teaching undergraduates—who then work at or start private companies, bringing expertise and fresh ideas. As much as 49 percent of the cost of building advanced AI models, such as Gemini and GPT-4, goes to research staff.</w:t>
      </w:r>
    </w:p>
    <w:p w14:paraId="5536AA2D" w14:textId="77777777" w:rsidR="001F5BC2" w:rsidRPr="006402AB" w:rsidRDefault="001F5BC2" w:rsidP="001F5BC2">
      <w:pPr>
        <w:rPr>
          <w:rFonts w:eastAsia="Calibri"/>
          <w:sz w:val="16"/>
        </w:rPr>
      </w:pPr>
      <w:r w:rsidRPr="006402AB">
        <w:rPr>
          <w:rFonts w:eastAsia="Calibri"/>
          <w:sz w:val="16"/>
        </w:rPr>
        <w:t xml:space="preserve">“The way in which innovation has occurred as a result of federal investment is investments in people,” Lane told me. And perhaps as important as federal investment is federal immigration policy: The </w:t>
      </w:r>
      <w:r w:rsidRPr="00EE3AB9">
        <w:rPr>
          <w:rFonts w:eastAsia="Calibri"/>
          <w:highlight w:val="cyan"/>
          <w:u w:val="single"/>
        </w:rPr>
        <w:t>majority</w:t>
      </w:r>
      <w:r w:rsidRPr="006402AB">
        <w:rPr>
          <w:rFonts w:eastAsia="Calibri"/>
          <w:u w:val="single"/>
        </w:rPr>
        <w:t xml:space="preserve"> of top </w:t>
      </w:r>
      <w:r w:rsidRPr="00EE3AB9">
        <w:rPr>
          <w:rFonts w:eastAsia="Calibri"/>
          <w:highlight w:val="cyan"/>
          <w:u w:val="single"/>
        </w:rPr>
        <w:t>AI companies</w:t>
      </w:r>
      <w:r w:rsidRPr="006402AB">
        <w:rPr>
          <w:rFonts w:eastAsia="Calibri"/>
          <w:u w:val="single"/>
        </w:rPr>
        <w:t xml:space="preserve"> in the U.S. </w:t>
      </w:r>
      <w:r w:rsidRPr="00EE3AB9">
        <w:rPr>
          <w:rFonts w:eastAsia="Calibri"/>
          <w:highlight w:val="cyan"/>
          <w:u w:val="single"/>
        </w:rPr>
        <w:t>have</w:t>
      </w:r>
      <w:r w:rsidRPr="006402AB">
        <w:rPr>
          <w:rFonts w:eastAsia="Calibri"/>
          <w:u w:val="single"/>
        </w:rPr>
        <w:t xml:space="preserve"> at least one </w:t>
      </w:r>
      <w:r w:rsidRPr="00EE3AB9">
        <w:rPr>
          <w:rFonts w:eastAsia="Calibri"/>
          <w:highlight w:val="cyan"/>
          <w:u w:val="single"/>
        </w:rPr>
        <w:t>immigrant founder</w:t>
      </w:r>
      <w:r w:rsidRPr="006402AB">
        <w:rPr>
          <w:rFonts w:eastAsia="Calibri"/>
          <w:sz w:val="16"/>
        </w:rPr>
        <w:t xml:space="preserve">, and the </w:t>
      </w:r>
      <w:r w:rsidRPr="00EE3AB9">
        <w:rPr>
          <w:rFonts w:eastAsia="Calibri"/>
          <w:highlight w:val="cyan"/>
          <w:u w:val="single"/>
        </w:rPr>
        <w:t>majority</w:t>
      </w:r>
      <w:r w:rsidRPr="006402AB">
        <w:rPr>
          <w:rFonts w:eastAsia="Calibri"/>
          <w:u w:val="single"/>
        </w:rPr>
        <w:t xml:space="preserve"> of full-time </w:t>
      </w:r>
      <w:r w:rsidRPr="00EE3AB9">
        <w:rPr>
          <w:rFonts w:eastAsia="Calibri"/>
          <w:highlight w:val="cyan"/>
          <w:u w:val="single"/>
        </w:rPr>
        <w:t>grad</w:t>
      </w:r>
      <w:r w:rsidRPr="006402AB">
        <w:rPr>
          <w:rFonts w:eastAsia="Calibri"/>
          <w:u w:val="single"/>
        </w:rPr>
        <w:t xml:space="preserve">uate </w:t>
      </w:r>
      <w:r w:rsidRPr="00EE3AB9">
        <w:rPr>
          <w:rFonts w:eastAsia="Calibri"/>
          <w:highlight w:val="cyan"/>
          <w:u w:val="single"/>
        </w:rPr>
        <w:t>students</w:t>
      </w:r>
      <w:r w:rsidRPr="006402AB">
        <w:rPr>
          <w:rFonts w:eastAsia="Calibri"/>
          <w:u w:val="single"/>
        </w:rPr>
        <w:t xml:space="preserve"> in key AI-related fields </w:t>
      </w:r>
      <w:r w:rsidRPr="00EE3AB9">
        <w:rPr>
          <w:rFonts w:eastAsia="Calibri"/>
          <w:highlight w:val="cyan"/>
          <w:u w:val="single"/>
        </w:rPr>
        <w:t>are international</w:t>
      </w:r>
      <w:r w:rsidRPr="006402AB">
        <w:rPr>
          <w:rFonts w:eastAsia="Calibri"/>
          <w:sz w:val="16"/>
        </w:rPr>
        <w:t xml:space="preserve">, according to a 2023 analysis. </w:t>
      </w:r>
      <w:r w:rsidRPr="00EE3AB9">
        <w:rPr>
          <w:rFonts w:eastAsia="Calibri"/>
          <w:highlight w:val="cyan"/>
          <w:u w:val="single"/>
        </w:rPr>
        <w:t>Trump’s</w:t>
      </w:r>
      <w:r w:rsidRPr="006402AB">
        <w:rPr>
          <w:rFonts w:eastAsia="Calibri"/>
          <w:u w:val="single"/>
        </w:rPr>
        <w:t xml:space="preserve"> detainment and </w:t>
      </w:r>
      <w:r w:rsidRPr="00EE3AB9">
        <w:rPr>
          <w:rFonts w:eastAsia="Calibri"/>
          <w:highlight w:val="cyan"/>
          <w:u w:val="single"/>
        </w:rPr>
        <w:t>deportation of</w:t>
      </w:r>
      <w:r w:rsidRPr="006402AB">
        <w:rPr>
          <w:rFonts w:eastAsia="Calibri"/>
          <w:u w:val="single"/>
        </w:rPr>
        <w:t xml:space="preserve"> a number of immigrants, including </w:t>
      </w:r>
      <w:r w:rsidRPr="00EE3AB9">
        <w:rPr>
          <w:rFonts w:eastAsia="Calibri"/>
          <w:highlight w:val="cyan"/>
          <w:u w:val="single"/>
        </w:rPr>
        <w:t>students</w:t>
      </w:r>
      <w:r w:rsidRPr="006402AB">
        <w:rPr>
          <w:rFonts w:eastAsia="Calibri"/>
          <w:u w:val="single"/>
        </w:rPr>
        <w:t xml:space="preserve">, have </w:t>
      </w:r>
      <w:r w:rsidRPr="00EE3AB9">
        <w:rPr>
          <w:rFonts w:eastAsia="Calibri"/>
          <w:highlight w:val="cyan"/>
          <w:u w:val="single"/>
        </w:rPr>
        <w:t>cast doubt on</w:t>
      </w:r>
      <w:r w:rsidRPr="006402AB">
        <w:rPr>
          <w:rFonts w:eastAsia="Calibri"/>
          <w:u w:val="single"/>
        </w:rPr>
        <w:t xml:space="preserve"> the ability—and </w:t>
      </w:r>
      <w:r w:rsidRPr="00EE3AB9">
        <w:rPr>
          <w:rFonts w:eastAsia="Calibri"/>
          <w:highlight w:val="cyan"/>
          <w:u w:val="single"/>
        </w:rPr>
        <w:t>desire</w:t>
      </w:r>
      <w:r w:rsidRPr="006402AB">
        <w:rPr>
          <w:rFonts w:eastAsia="Calibri"/>
          <w:u w:val="single"/>
        </w:rPr>
        <w:t>—</w:t>
      </w:r>
      <w:r w:rsidRPr="00EE3AB9">
        <w:rPr>
          <w:rFonts w:eastAsia="Calibri"/>
          <w:highlight w:val="cyan"/>
          <w:u w:val="single"/>
        </w:rPr>
        <w:t>of foreign-born</w:t>
      </w:r>
      <w:r w:rsidRPr="006402AB">
        <w:rPr>
          <w:rFonts w:eastAsia="Calibri"/>
          <w:u w:val="single"/>
        </w:rPr>
        <w:t xml:space="preserve"> or -trained </w:t>
      </w:r>
      <w:r w:rsidRPr="00EE3AB9">
        <w:rPr>
          <w:rFonts w:eastAsia="Calibri"/>
          <w:highlight w:val="cyan"/>
          <w:u w:val="single"/>
        </w:rPr>
        <w:t>researchers to work in</w:t>
      </w:r>
      <w:r w:rsidRPr="006402AB">
        <w:rPr>
          <w:rFonts w:eastAsia="Calibri"/>
          <w:u w:val="single"/>
        </w:rPr>
        <w:t xml:space="preserve"> the </w:t>
      </w:r>
      <w:r w:rsidRPr="00EE3AB9">
        <w:rPr>
          <w:rFonts w:eastAsia="Calibri"/>
          <w:highlight w:val="cyan"/>
          <w:u w:val="single"/>
        </w:rPr>
        <w:t>U</w:t>
      </w:r>
      <w:r w:rsidRPr="006402AB">
        <w:rPr>
          <w:rFonts w:eastAsia="Calibri"/>
          <w:u w:val="single"/>
        </w:rPr>
        <w:t xml:space="preserve">nited </w:t>
      </w:r>
      <w:r w:rsidRPr="00EE3AB9">
        <w:rPr>
          <w:rFonts w:eastAsia="Calibri"/>
          <w:highlight w:val="cyan"/>
          <w:u w:val="single"/>
        </w:rPr>
        <w:t>S</w:t>
      </w:r>
      <w:r w:rsidRPr="006402AB">
        <w:rPr>
          <w:rFonts w:eastAsia="Calibri"/>
          <w:u w:val="single"/>
        </w:rPr>
        <w:t>tates</w:t>
      </w:r>
      <w:r w:rsidRPr="006402AB">
        <w:rPr>
          <w:rFonts w:eastAsia="Calibri"/>
          <w:sz w:val="16"/>
        </w:rPr>
        <w:t>.</w:t>
      </w:r>
    </w:p>
    <w:p w14:paraId="2D2B7636" w14:textId="77777777" w:rsidR="001F5BC2" w:rsidRPr="006402AB" w:rsidRDefault="001F5BC2" w:rsidP="001F5BC2">
      <w:pPr>
        <w:rPr>
          <w:rFonts w:eastAsia="Calibri"/>
          <w:u w:val="single"/>
        </w:rPr>
      </w:pPr>
      <w:r w:rsidRPr="006402AB">
        <w:rPr>
          <w:rFonts w:eastAsia="Calibri"/>
          <w:sz w:val="16"/>
        </w:rPr>
        <w:t xml:space="preserve">If AI companies hope to bring their models to bear on scientific problems—say, in oncology or particle physics—or build “superintelligent” machines, they will need staff with bespoke scientific training that a private company simply cannot provide. Slashing funding from the NIH, the NSF, and elsewhere, or directly withdrawing money from universities, may lead to less innovation, fewer U.S.-trained AI researchers, and, ultimately, a less successful American industry. </w:t>
      </w:r>
      <w:r w:rsidRPr="006402AB">
        <w:rPr>
          <w:rFonts w:eastAsia="Calibri"/>
          <w:u w:val="single"/>
        </w:rPr>
        <w:t xml:space="preserve">Meanwhile, multiple </w:t>
      </w:r>
      <w:r w:rsidRPr="00EE3AB9">
        <w:rPr>
          <w:rFonts w:eastAsia="Calibri"/>
          <w:highlight w:val="cyan"/>
          <w:u w:val="single"/>
        </w:rPr>
        <w:t>Chinese AI companies</w:t>
      </w:r>
      <w:r w:rsidRPr="006402AB">
        <w:rPr>
          <w:rFonts w:eastAsia="Calibri"/>
          <w:u w:val="single"/>
        </w:rPr>
        <w:t xml:space="preserve">—notably DeepSeek, Alibaba, and Manus AI—are </w:t>
      </w:r>
      <w:r w:rsidRPr="00EE3AB9">
        <w:rPr>
          <w:rFonts w:eastAsia="Calibri"/>
          <w:highlight w:val="cyan"/>
          <w:u w:val="single"/>
        </w:rPr>
        <w:t>rapidly catching up</w:t>
      </w:r>
      <w:r w:rsidRPr="006402AB">
        <w:rPr>
          <w:rStyle w:val="StyleUnderline"/>
        </w:rPr>
        <w:t xml:space="preserve">, and Canada and Europe </w:t>
      </w:r>
      <w:r w:rsidRPr="00EE3AB9">
        <w:rPr>
          <w:rStyle w:val="StyleUnderline"/>
          <w:highlight w:val="cyan"/>
        </w:rPr>
        <w:t>have</w:t>
      </w:r>
      <w:r w:rsidRPr="006402AB">
        <w:rPr>
          <w:rStyle w:val="StyleUnderline"/>
        </w:rPr>
        <w:t xml:space="preserve"> sizable AI-research operations (and </w:t>
      </w:r>
      <w:r w:rsidRPr="00EE3AB9">
        <w:rPr>
          <w:rStyle w:val="StyleUnderline"/>
          <w:highlight w:val="cyan"/>
        </w:rPr>
        <w:t>healthier government</w:t>
      </w:r>
      <w:r w:rsidRPr="006402AB">
        <w:rPr>
          <w:rStyle w:val="StyleUnderline"/>
        </w:rPr>
        <w:t xml:space="preserve"> science </w:t>
      </w:r>
      <w:r w:rsidRPr="00EE3AB9">
        <w:rPr>
          <w:rStyle w:val="StyleUnderline"/>
          <w:highlight w:val="cyan"/>
        </w:rPr>
        <w:t>funding</w:t>
      </w:r>
      <w:r w:rsidRPr="006402AB">
        <w:rPr>
          <w:rStyle w:val="StyleUnderline"/>
        </w:rPr>
        <w:t>) as well.</w:t>
      </w:r>
      <w:r w:rsidRPr="006402AB">
        <w:rPr>
          <w:rFonts w:eastAsia="Calibri"/>
          <w:sz w:val="16"/>
        </w:rPr>
        <w:t xml:space="preserve"> </w:t>
      </w:r>
      <w:r w:rsidRPr="006402AB">
        <w:rPr>
          <w:rFonts w:eastAsia="Calibri"/>
          <w:u w:val="single"/>
        </w:rPr>
        <w:t xml:space="preserve">They </w:t>
      </w:r>
      <w:r w:rsidRPr="00EE3AB9">
        <w:rPr>
          <w:rFonts w:eastAsia="Calibri"/>
          <w:highlight w:val="cyan"/>
          <w:u w:val="single"/>
        </w:rPr>
        <w:t>will</w:t>
      </w:r>
      <w:r w:rsidRPr="006402AB">
        <w:rPr>
          <w:rFonts w:eastAsia="Calibri"/>
          <w:u w:val="single"/>
        </w:rPr>
        <w:t xml:space="preserve"> simply </w:t>
      </w:r>
      <w:r w:rsidRPr="00EE3AB9">
        <w:rPr>
          <w:rFonts w:eastAsia="Calibri"/>
          <w:highlight w:val="cyan"/>
          <w:u w:val="single"/>
        </w:rPr>
        <w:t>race ahead</w:t>
      </w:r>
      <w:r w:rsidRPr="006402AB">
        <w:rPr>
          <w:rFonts w:eastAsia="Calibri"/>
          <w:u w:val="single"/>
        </w:rPr>
        <w:t xml:space="preserve">, </w:t>
      </w:r>
      <w:r w:rsidRPr="006402AB">
        <w:rPr>
          <w:sz w:val="16"/>
        </w:rPr>
        <w:t>and other companies could even relocate some of their American operations elsewhere, as many financial institutions did after Brexit.</w:t>
      </w:r>
    </w:p>
    <w:p w14:paraId="7762C4BD" w14:textId="77777777" w:rsidR="001F5BC2" w:rsidRPr="006402AB" w:rsidRDefault="001F5BC2" w:rsidP="001F5BC2">
      <w:pPr>
        <w:rPr>
          <w:rFonts w:eastAsia="Calibri"/>
          <w:sz w:val="16"/>
        </w:rPr>
      </w:pPr>
      <w:r w:rsidRPr="006402AB">
        <w:rPr>
          <w:rFonts w:eastAsia="Calibri"/>
          <w:sz w:val="16"/>
        </w:rPr>
        <w:t>If the pool of talented AI researchers shrinks, only the true AI behemoths will be able to pay them; as the pool of federal science grants dwindles, those same firms will likely further steer research in the directions that are most profitable to them. Without open academic research, the AI oligopoly will only further cement itself.</w:t>
      </w:r>
    </w:p>
    <w:p w14:paraId="6FFD38C8" w14:textId="77777777" w:rsidR="00E15AB4" w:rsidRPr="006402AB" w:rsidRDefault="00E15AB4" w:rsidP="00E15AB4">
      <w:pPr>
        <w:keepNext/>
        <w:keepLines/>
        <w:spacing w:before="40" w:after="0"/>
        <w:outlineLvl w:val="3"/>
        <w:rPr>
          <w:rFonts w:eastAsia="Times New Roman"/>
          <w:b/>
          <w:iCs/>
          <w:sz w:val="26"/>
        </w:rPr>
      </w:pPr>
      <w:r w:rsidRPr="006402AB">
        <w:rPr>
          <w:rFonts w:eastAsia="Times New Roman"/>
          <w:b/>
          <w:iCs/>
          <w:sz w:val="26"/>
        </w:rPr>
        <w:t>Chinese AI development is best---it prevents extinction level threats and is driven by academics instead of corporations</w:t>
      </w:r>
    </w:p>
    <w:p w14:paraId="60784B3D" w14:textId="77777777" w:rsidR="00E15AB4" w:rsidRPr="006402AB" w:rsidRDefault="00E15AB4" w:rsidP="00E15AB4">
      <w:pPr>
        <w:rPr>
          <w:rFonts w:eastAsia="Calibri"/>
        </w:rPr>
      </w:pPr>
      <w:r w:rsidRPr="006402AB">
        <w:rPr>
          <w:rStyle w:val="Style13ptBold"/>
        </w:rPr>
        <w:t>Sheehan 24</w:t>
      </w:r>
      <w:r w:rsidRPr="006402AB">
        <w:rPr>
          <w:rFonts w:eastAsia="Calibri"/>
          <w:b/>
          <w:bCs/>
        </w:rPr>
        <w:t xml:space="preserve"> </w:t>
      </w:r>
      <w:r w:rsidRPr="006402AB">
        <w:rPr>
          <w:rFonts w:eastAsia="Calibri"/>
        </w:rPr>
        <w:t>[</w:t>
      </w:r>
      <w:r w:rsidRPr="006402AB">
        <w:rPr>
          <w:rFonts w:eastAsia="Calibri"/>
          <w:sz w:val="16"/>
          <w:szCs w:val="16"/>
        </w:rPr>
        <w:t>Matt Sheehan, Matt Sheehan is a senior fellow at the Carnegie Endowment for International Peace, from 2010-2016 Matt lived and worked in China, including as the first China correspondent for the World Post, he has a BA in Political Science at Stanford, "China’s Views on AI Safety Are Changing—Quickly," Carnegie Endowment for International Peace, 8-27-2024, https://carnegieendowment.org/research/2024/08/china-artificial-intelligence-ai-safety-regulation?lang=en] Accessed on 10-27-2025 //gnart</w:t>
      </w:r>
    </w:p>
    <w:p w14:paraId="01EB434C" w14:textId="77777777" w:rsidR="00E15AB4" w:rsidRPr="006402AB" w:rsidRDefault="00E15AB4" w:rsidP="00E15AB4">
      <w:pPr>
        <w:rPr>
          <w:rFonts w:eastAsia="Calibri"/>
          <w:sz w:val="16"/>
        </w:rPr>
      </w:pPr>
      <w:r w:rsidRPr="006402AB">
        <w:rPr>
          <w:rFonts w:eastAsia="Calibri"/>
          <w:sz w:val="16"/>
        </w:rPr>
        <w:t xml:space="preserve">Over the past two years, China’s artificial intelligence (AI) ecosystem has undergone a significant shift in how it views and discusses AI safety. For many years, some of the leading </w:t>
      </w:r>
      <w:r w:rsidRPr="006402AB">
        <w:rPr>
          <w:rStyle w:val="StyleUnderline"/>
        </w:rPr>
        <w:t>AI scientists in Western countries have been warning that future AI systems could become powerful enough to pose catastrophic risks to humanity</w:t>
      </w:r>
      <w:r w:rsidRPr="006402AB">
        <w:rPr>
          <w:rFonts w:eastAsia="Calibri"/>
          <w:sz w:val="16"/>
        </w:rPr>
        <w:t>. Concern over these risks—often grouped under the umbrella term “AI safety”—has sparked new fields of technical research and led to the creation of governmental AI safety institutes in the United States, the United Kingdom, and elsewhere. But for most of the past five years, it was unclear whether these concerns about extreme risks were shared by Chinese scientists or policymakers.</w:t>
      </w:r>
    </w:p>
    <w:p w14:paraId="39816FCF" w14:textId="77777777" w:rsidR="00E15AB4" w:rsidRPr="006402AB" w:rsidRDefault="00E15AB4" w:rsidP="00E15AB4">
      <w:pPr>
        <w:rPr>
          <w:rStyle w:val="StyleUnderline"/>
        </w:rPr>
      </w:pPr>
      <w:r w:rsidRPr="006402AB">
        <w:rPr>
          <w:rFonts w:eastAsia="Calibri"/>
          <w:sz w:val="16"/>
        </w:rPr>
        <w:t xml:space="preserve">Today, there is </w:t>
      </w:r>
      <w:r w:rsidRPr="006402AB">
        <w:rPr>
          <w:rStyle w:val="StyleUnderline"/>
        </w:rPr>
        <w:t>mounting evidence that China does indeed share these concerns</w:t>
      </w:r>
      <w:r w:rsidRPr="006402AB">
        <w:rPr>
          <w:rFonts w:eastAsia="Calibri"/>
          <w:sz w:val="16"/>
        </w:rPr>
        <w:t xml:space="preserve">. A </w:t>
      </w:r>
      <w:r w:rsidRPr="00EE3AB9">
        <w:rPr>
          <w:rStyle w:val="StyleUnderline"/>
          <w:highlight w:val="cyan"/>
        </w:rPr>
        <w:t>growing number of research papers</w:t>
      </w:r>
      <w:r w:rsidRPr="006402AB">
        <w:rPr>
          <w:rStyle w:val="StyleUnderline"/>
        </w:rPr>
        <w:t xml:space="preserve">, public </w:t>
      </w:r>
      <w:r w:rsidRPr="00EE3AB9">
        <w:rPr>
          <w:rStyle w:val="StyleUnderline"/>
          <w:highlight w:val="cyan"/>
        </w:rPr>
        <w:t>statements, and government documents suggest</w:t>
      </w:r>
      <w:r w:rsidRPr="006402AB">
        <w:rPr>
          <w:rStyle w:val="StyleUnderline"/>
        </w:rPr>
        <w:t xml:space="preserve"> that </w:t>
      </w:r>
      <w:r w:rsidRPr="00EE3AB9">
        <w:rPr>
          <w:rStyle w:val="StyleUnderline"/>
          <w:highlight w:val="cyan"/>
        </w:rPr>
        <w:t>China is treating AI safety as</w:t>
      </w:r>
      <w:r w:rsidRPr="006402AB">
        <w:rPr>
          <w:rStyle w:val="StyleUnderline"/>
        </w:rPr>
        <w:t xml:space="preserve"> an increasingly </w:t>
      </w:r>
      <w:r w:rsidRPr="00EE3AB9">
        <w:rPr>
          <w:rStyle w:val="StyleUnderline"/>
          <w:highlight w:val="cyan"/>
        </w:rPr>
        <w:t>urgent concern</w:t>
      </w:r>
      <w:r w:rsidRPr="006402AB">
        <w:rPr>
          <w:rFonts w:eastAsia="Calibri"/>
          <w:sz w:val="16"/>
        </w:rPr>
        <w:t xml:space="preserve">, one </w:t>
      </w:r>
      <w:r w:rsidRPr="00EE3AB9">
        <w:rPr>
          <w:rStyle w:val="StyleUnderline"/>
          <w:highlight w:val="cyan"/>
        </w:rPr>
        <w:t>worthy of significant</w:t>
      </w:r>
      <w:r w:rsidRPr="006402AB">
        <w:rPr>
          <w:rStyle w:val="StyleUnderline"/>
        </w:rPr>
        <w:t xml:space="preserve"> technical </w:t>
      </w:r>
      <w:r w:rsidRPr="00EE3AB9">
        <w:rPr>
          <w:rStyle w:val="StyleUnderline"/>
          <w:highlight w:val="cyan"/>
        </w:rPr>
        <w:t>investment and</w:t>
      </w:r>
      <w:r w:rsidRPr="006402AB">
        <w:rPr>
          <w:rStyle w:val="StyleUnderline"/>
        </w:rPr>
        <w:t xml:space="preserve"> potential </w:t>
      </w:r>
      <w:r w:rsidRPr="00EE3AB9">
        <w:rPr>
          <w:rStyle w:val="StyleUnderline"/>
          <w:highlight w:val="cyan"/>
        </w:rPr>
        <w:t>regulatory interventions</w:t>
      </w:r>
      <w:r w:rsidRPr="00EE3AB9">
        <w:rPr>
          <w:rFonts w:eastAsia="Calibri"/>
          <w:sz w:val="16"/>
          <w:highlight w:val="cyan"/>
        </w:rPr>
        <w:t xml:space="preserve">. </w:t>
      </w:r>
      <w:r w:rsidRPr="00EE3AB9">
        <w:rPr>
          <w:rStyle w:val="StyleUnderline"/>
          <w:highlight w:val="cyan"/>
        </w:rPr>
        <w:t>Momentum</w:t>
      </w:r>
      <w:r w:rsidRPr="006402AB">
        <w:rPr>
          <w:rStyle w:val="StyleUnderline"/>
        </w:rPr>
        <w:t xml:space="preserve"> around AI safety</w:t>
      </w:r>
      <w:r w:rsidRPr="006402AB">
        <w:rPr>
          <w:rFonts w:eastAsia="Calibri"/>
          <w:sz w:val="16"/>
        </w:rPr>
        <w:t xml:space="preserve"> first began to </w:t>
      </w:r>
      <w:r w:rsidRPr="00EE3AB9">
        <w:rPr>
          <w:rStyle w:val="StyleUnderline"/>
          <w:highlight w:val="cyan"/>
        </w:rPr>
        <w:t>build within</w:t>
      </w:r>
      <w:r w:rsidRPr="006402AB">
        <w:rPr>
          <w:rStyle w:val="StyleUnderline"/>
        </w:rPr>
        <w:t xml:space="preserve"> China’s elite </w:t>
      </w:r>
      <w:r w:rsidRPr="00EE3AB9">
        <w:rPr>
          <w:rStyle w:val="StyleUnderline"/>
          <w:highlight w:val="cyan"/>
        </w:rPr>
        <w:t>technical community</w:t>
      </w:r>
      <w:r w:rsidRPr="006402AB">
        <w:rPr>
          <w:rFonts w:eastAsia="Calibri"/>
          <w:sz w:val="16"/>
        </w:rPr>
        <w:t xml:space="preserve">, and it now appears to be </w:t>
      </w:r>
      <w:r w:rsidRPr="00EE3AB9">
        <w:rPr>
          <w:rStyle w:val="StyleUnderline"/>
          <w:highlight w:val="cyan"/>
        </w:rPr>
        <w:t>gaining</w:t>
      </w:r>
      <w:r w:rsidRPr="006402AB">
        <w:rPr>
          <w:rStyle w:val="StyleUnderline"/>
        </w:rPr>
        <w:t xml:space="preserve"> some </w:t>
      </w:r>
      <w:r w:rsidRPr="00EE3AB9">
        <w:rPr>
          <w:rStyle w:val="StyleUnderline"/>
          <w:highlight w:val="cyan"/>
        </w:rPr>
        <w:t>traction in</w:t>
      </w:r>
      <w:r w:rsidRPr="006402AB">
        <w:rPr>
          <w:rStyle w:val="StyleUnderline"/>
        </w:rPr>
        <w:t xml:space="preserve"> the country’s </w:t>
      </w:r>
      <w:r w:rsidRPr="00EE3AB9">
        <w:rPr>
          <w:rStyle w:val="StyleUnderline"/>
          <w:highlight w:val="cyan"/>
        </w:rPr>
        <w:t>top policy circles</w:t>
      </w:r>
      <w:r w:rsidRPr="006402AB">
        <w:rPr>
          <w:rFonts w:eastAsia="Calibri"/>
          <w:sz w:val="16"/>
        </w:rPr>
        <w:t>. In a potentially significant move, the Chinese Communist Party (</w:t>
      </w:r>
      <w:r w:rsidRPr="006402AB">
        <w:rPr>
          <w:rStyle w:val="StyleUnderline"/>
        </w:rPr>
        <w:t>CCP) released a major policy document in July 2024 that included a call to create “oversight systems to ensure the safety of artificial intelligence.”</w:t>
      </w:r>
    </w:p>
    <w:p w14:paraId="35AB30B1" w14:textId="77777777" w:rsidR="00E15AB4" w:rsidRPr="006402AB" w:rsidRDefault="00E15AB4" w:rsidP="00E15AB4">
      <w:pPr>
        <w:rPr>
          <w:rFonts w:eastAsia="Calibri"/>
          <w:sz w:val="16"/>
        </w:rPr>
      </w:pPr>
      <w:r w:rsidRPr="006402AB">
        <w:rPr>
          <w:rFonts w:eastAsia="Calibri"/>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0377D4A4" w14:textId="77777777" w:rsidR="00E15AB4" w:rsidRPr="006402AB" w:rsidRDefault="00E15AB4" w:rsidP="00E15AB4">
      <w:pPr>
        <w:rPr>
          <w:rFonts w:eastAsia="Calibri"/>
          <w:sz w:val="16"/>
        </w:rPr>
      </w:pPr>
      <w:r w:rsidRPr="006402AB">
        <w:rPr>
          <w:rFonts w:eastAsia="Calibri"/>
          <w:sz w:val="16"/>
        </w:rPr>
        <w:t>Contested Science and Translation Troubles</w:t>
      </w:r>
    </w:p>
    <w:p w14:paraId="27253EFE" w14:textId="77777777" w:rsidR="00E15AB4" w:rsidRPr="006402AB" w:rsidRDefault="00E15AB4" w:rsidP="00E15AB4">
      <w:pPr>
        <w:rPr>
          <w:rFonts w:eastAsia="Calibri"/>
          <w:sz w:val="16"/>
        </w:rPr>
      </w:pPr>
      <w:r w:rsidRPr="006402AB">
        <w:rPr>
          <w:rFonts w:eastAsia="Calibri"/>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5AEE5E94" w14:textId="77777777" w:rsidR="00E15AB4" w:rsidRPr="006402AB" w:rsidRDefault="00E15AB4" w:rsidP="00E15AB4">
      <w:pPr>
        <w:rPr>
          <w:rFonts w:eastAsia="Calibri"/>
          <w:sz w:val="16"/>
        </w:rPr>
      </w:pPr>
      <w:r w:rsidRPr="006402AB">
        <w:rPr>
          <w:rFonts w:eastAsia="Calibri"/>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05AF3879" w14:textId="77777777" w:rsidR="00E15AB4" w:rsidRPr="006402AB" w:rsidRDefault="00E15AB4" w:rsidP="00E15AB4">
      <w:pPr>
        <w:rPr>
          <w:rFonts w:eastAsia="Calibri"/>
          <w:sz w:val="16"/>
        </w:rPr>
      </w:pPr>
      <w:r w:rsidRPr="006402AB">
        <w:rPr>
          <w:rFonts w:eastAsia="Calibri"/>
          <w:sz w:val="16"/>
        </w:rPr>
        <w:t>Despite these technological uncertainties and linguistic pitfalls, there is a growing body of evidence to suggest that Chinese scientists and public officials are undergoing a significant shift in how they view AI safety.</w:t>
      </w:r>
    </w:p>
    <w:p w14:paraId="2E16323B" w14:textId="77777777" w:rsidR="00E15AB4" w:rsidRPr="006402AB" w:rsidRDefault="00E15AB4" w:rsidP="00E15AB4">
      <w:pPr>
        <w:rPr>
          <w:rFonts w:eastAsia="Calibri"/>
          <w:sz w:val="16"/>
        </w:rPr>
      </w:pPr>
      <w:r w:rsidRPr="006402AB">
        <w:rPr>
          <w:rFonts w:eastAsia="Calibri"/>
          <w:sz w:val="16"/>
        </w:rPr>
        <w:t>Early Signs of Concern</w:t>
      </w:r>
    </w:p>
    <w:p w14:paraId="2491C4B9" w14:textId="77777777" w:rsidR="00E15AB4" w:rsidRPr="006402AB" w:rsidRDefault="00E15AB4" w:rsidP="00E15AB4">
      <w:pPr>
        <w:rPr>
          <w:rFonts w:eastAsia="Calibri"/>
          <w:sz w:val="16"/>
        </w:rPr>
      </w:pPr>
      <w:r w:rsidRPr="006402AB">
        <w:rPr>
          <w:rFonts w:eastAsia="Calibri"/>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0734A508" w14:textId="77777777" w:rsidR="00E15AB4" w:rsidRPr="006402AB" w:rsidRDefault="00E15AB4" w:rsidP="00E15AB4">
      <w:pPr>
        <w:rPr>
          <w:rFonts w:eastAsia="Calibri"/>
          <w:sz w:val="16"/>
        </w:rPr>
      </w:pPr>
      <w:r w:rsidRPr="006402AB">
        <w:rPr>
          <w:rFonts w:eastAsia="Calibri"/>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09ABE3C0" w14:textId="77777777" w:rsidR="00E15AB4" w:rsidRPr="006402AB" w:rsidRDefault="00E15AB4" w:rsidP="00E15AB4">
      <w:pPr>
        <w:rPr>
          <w:rStyle w:val="StyleUnderline"/>
        </w:rPr>
      </w:pPr>
      <w:r w:rsidRPr="006402AB">
        <w:rPr>
          <w:rFonts w:eastAsia="Calibri"/>
          <w:sz w:val="16"/>
        </w:rPr>
        <w:t xml:space="preserve">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w:t>
      </w:r>
      <w:r w:rsidRPr="006402AB">
        <w:rPr>
          <w:rStyle w:val="StyleUnderline"/>
        </w:rPr>
        <w:t>some of the most influential scientists in China were thinking about catastrophic risks from AI.</w:t>
      </w:r>
    </w:p>
    <w:p w14:paraId="224CE6F0" w14:textId="77777777" w:rsidR="00E15AB4" w:rsidRPr="006402AB" w:rsidRDefault="00E15AB4" w:rsidP="00E15AB4">
      <w:pPr>
        <w:rPr>
          <w:rFonts w:eastAsia="Calibri"/>
          <w:sz w:val="16"/>
        </w:rPr>
      </w:pPr>
      <w:r w:rsidRPr="006402AB">
        <w:rPr>
          <w:rFonts w:eastAsia="Calibri"/>
          <w:sz w:val="16"/>
        </w:rPr>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7B4442C6" w14:textId="77777777" w:rsidR="00E15AB4" w:rsidRPr="006402AB" w:rsidRDefault="00E15AB4" w:rsidP="00E15AB4">
      <w:pPr>
        <w:rPr>
          <w:rFonts w:eastAsia="Calibri"/>
          <w:sz w:val="16"/>
        </w:rPr>
      </w:pPr>
      <w:r w:rsidRPr="006402AB">
        <w:rPr>
          <w:rFonts w:eastAsia="Calibri"/>
          <w:sz w:val="16"/>
        </w:rPr>
        <w:t xml:space="preserve">The first hint that specific concerns over frontier AI safety were entering policy discourse came </w:t>
      </w:r>
      <w:r w:rsidRPr="00EE3AB9">
        <w:rPr>
          <w:rStyle w:val="StyleUnderline"/>
          <w:highlight w:val="cyan"/>
        </w:rPr>
        <w:t>in</w:t>
      </w:r>
      <w:r w:rsidRPr="006402AB">
        <w:rPr>
          <w:rStyle w:val="StyleUnderline"/>
        </w:rPr>
        <w:t xml:space="preserve"> September </w:t>
      </w:r>
      <w:r w:rsidRPr="00EE3AB9">
        <w:rPr>
          <w:rStyle w:val="StyleUnderline"/>
          <w:highlight w:val="cyan"/>
        </w:rPr>
        <w:t>2021</w:t>
      </w:r>
      <w:r w:rsidRPr="006402AB">
        <w:rPr>
          <w:rFonts w:eastAsia="Calibri"/>
          <w:sz w:val="16"/>
        </w:rPr>
        <w:t xml:space="preserve">, when the official </w:t>
      </w:r>
      <w:r w:rsidRPr="006402AB">
        <w:rPr>
          <w:rStyle w:val="StyleUnderline"/>
        </w:rPr>
        <w:t xml:space="preserve">AI governance expert </w:t>
      </w:r>
      <w:r w:rsidRPr="00EE3AB9">
        <w:rPr>
          <w:rStyle w:val="StyleUnderline"/>
          <w:highlight w:val="cyan"/>
        </w:rPr>
        <w:t>committee</w:t>
      </w:r>
      <w:r w:rsidRPr="006402AB">
        <w:rPr>
          <w:rFonts w:eastAsia="Calibri"/>
          <w:sz w:val="16"/>
        </w:rPr>
        <w:t xml:space="preserve"> for the Ministry of Science and Technology (MOST) </w:t>
      </w:r>
      <w:r w:rsidRPr="00EE3AB9">
        <w:rPr>
          <w:rStyle w:val="StyleUnderline"/>
          <w:highlight w:val="cyan"/>
        </w:rPr>
        <w:t>issued</w:t>
      </w:r>
      <w:r w:rsidRPr="006402AB">
        <w:rPr>
          <w:rFonts w:eastAsia="Calibri"/>
          <w:sz w:val="16"/>
        </w:rPr>
        <w:t xml:space="preserve"> a document titled “</w:t>
      </w:r>
      <w:r w:rsidRPr="006402AB">
        <w:rPr>
          <w:rStyle w:val="StyleUnderline"/>
        </w:rPr>
        <w:t>Ethical Norms for New Generation Artificial Intelligence</w:t>
      </w:r>
      <w:r w:rsidRPr="006402AB">
        <w:rPr>
          <w:rFonts w:eastAsia="Calibri"/>
          <w:sz w:val="16"/>
        </w:rPr>
        <w:t xml:space="preserve">.” One of the six ethical norms in the document </w:t>
      </w:r>
      <w:r w:rsidRPr="006402AB">
        <w:rPr>
          <w:rStyle w:val="StyleUnderline"/>
        </w:rPr>
        <w:t xml:space="preserve">included a </w:t>
      </w:r>
      <w:r w:rsidRPr="00EE3AB9">
        <w:rPr>
          <w:rStyle w:val="StyleUnderline"/>
          <w:highlight w:val="cyan"/>
        </w:rPr>
        <w:t>call to “ensure that AI is always under human control</w:t>
      </w:r>
      <w:r w:rsidRPr="006402AB">
        <w:rPr>
          <w:rFonts w:eastAsia="Calibri"/>
          <w:sz w:val="16"/>
        </w:rPr>
        <w:t>,” a central concern in AI safety circles. The document was notable for this reference, but it was a form of soft law issued by a single ministry and didn’t necessarily represent the widely held views of the CCP leadership.</w:t>
      </w:r>
    </w:p>
    <w:p w14:paraId="04C2B1F9" w14:textId="77777777" w:rsidR="00E15AB4" w:rsidRPr="006402AB" w:rsidRDefault="00E15AB4" w:rsidP="00E15AB4">
      <w:pPr>
        <w:rPr>
          <w:rFonts w:eastAsia="Calibri"/>
          <w:sz w:val="16"/>
        </w:rPr>
      </w:pPr>
      <w:r w:rsidRPr="006402AB">
        <w:rPr>
          <w:rFonts w:eastAsia="Calibri"/>
          <w:sz w:val="16"/>
        </w:rPr>
        <w:t xml:space="preserve">Over the </w:t>
      </w:r>
      <w:r w:rsidRPr="00EE3AB9">
        <w:rPr>
          <w:rStyle w:val="StyleUnderline"/>
          <w:highlight w:val="cyan"/>
        </w:rPr>
        <w:t>following year</w:t>
      </w:r>
      <w:r w:rsidRPr="006402AB">
        <w:rPr>
          <w:rStyle w:val="StyleUnderline"/>
        </w:rPr>
        <w:t xml:space="preserve">, China </w:t>
      </w:r>
      <w:r w:rsidRPr="00EE3AB9">
        <w:rPr>
          <w:rStyle w:val="StyleUnderline"/>
          <w:highlight w:val="cyan"/>
        </w:rPr>
        <w:t>rolled out</w:t>
      </w:r>
      <w:r w:rsidRPr="006402AB">
        <w:rPr>
          <w:rStyle w:val="StyleUnderline"/>
        </w:rPr>
        <w:t xml:space="preserve"> its first pair of </w:t>
      </w:r>
      <w:r w:rsidRPr="00EE3AB9">
        <w:rPr>
          <w:rStyle w:val="StyleUnderline"/>
          <w:highlight w:val="cyan"/>
        </w:rPr>
        <w:t>AI</w:t>
      </w:r>
      <w:r w:rsidRPr="006402AB">
        <w:rPr>
          <w:rStyle w:val="StyleUnderline"/>
        </w:rPr>
        <w:t xml:space="preserve">-focused </w:t>
      </w:r>
      <w:r w:rsidRPr="00EE3AB9">
        <w:rPr>
          <w:rStyle w:val="StyleUnderline"/>
          <w:highlight w:val="cyan"/>
        </w:rPr>
        <w:t>regulations, targeting</w:t>
      </w:r>
      <w:r w:rsidRPr="006402AB">
        <w:rPr>
          <w:rStyle w:val="StyleUnderline"/>
        </w:rPr>
        <w:t xml:space="preserve"> recommendation </w:t>
      </w:r>
      <w:r w:rsidRPr="00EE3AB9">
        <w:rPr>
          <w:rStyle w:val="StyleUnderline"/>
          <w:highlight w:val="cyan"/>
        </w:rPr>
        <w:t>algorithms and deepfakes</w:t>
      </w:r>
      <w:r w:rsidRPr="006402AB">
        <w:rPr>
          <w:rFonts w:eastAsia="Calibri"/>
          <w:sz w:val="16"/>
        </w:rPr>
        <w:t xml:space="preserve">. These were issued by the Cyberspace Administration of China (CAC)—the CCP’s main internet regulator—and they focused on the role of AI in creating and disseminating content online. These regulations </w:t>
      </w:r>
      <w:r w:rsidRPr="006402AB">
        <w:rPr>
          <w:rStyle w:val="StyleUnderline"/>
        </w:rPr>
        <w:t>created</w:t>
      </w:r>
      <w:r w:rsidRPr="006402AB">
        <w:rPr>
          <w:rFonts w:eastAsia="Calibri"/>
          <w:sz w:val="16"/>
        </w:rPr>
        <w:t xml:space="preserve"> a handful of </w:t>
      </w:r>
      <w:r w:rsidRPr="00EE3AB9">
        <w:rPr>
          <w:rStyle w:val="StyleUnderline"/>
          <w:highlight w:val="cyan"/>
        </w:rPr>
        <w:t>regulatory tools for</w:t>
      </w:r>
      <w:r w:rsidRPr="006402AB">
        <w:rPr>
          <w:rStyle w:val="StyleUnderline"/>
        </w:rPr>
        <w:t xml:space="preserve"> governing </w:t>
      </w:r>
      <w:r w:rsidRPr="00EE3AB9">
        <w:rPr>
          <w:rStyle w:val="StyleUnderline"/>
          <w:highlight w:val="cyan"/>
        </w:rPr>
        <w:t xml:space="preserve">AI, including </w:t>
      </w:r>
      <w:r w:rsidRPr="006402AB">
        <w:rPr>
          <w:rStyle w:val="StyleUnderline"/>
        </w:rPr>
        <w:t xml:space="preserve">requirements that providers </w:t>
      </w:r>
      <w:r w:rsidRPr="00EE3AB9">
        <w:rPr>
          <w:rStyle w:val="StyleUnderline"/>
          <w:highlight w:val="cyan"/>
        </w:rPr>
        <w:t>complete “safety</w:t>
      </w:r>
      <w:r w:rsidRPr="006402AB">
        <w:rPr>
          <w:rStyle w:val="StyleUnderline"/>
        </w:rPr>
        <w:t xml:space="preserve">/security </w:t>
      </w:r>
      <w:r w:rsidRPr="00EE3AB9">
        <w:rPr>
          <w:rStyle w:val="StyleUnderline"/>
          <w:highlight w:val="cyan"/>
        </w:rPr>
        <w:t>evaluations” on their algorithms</w:t>
      </w:r>
      <w:r w:rsidRPr="006402AB">
        <w:rPr>
          <w:rFonts w:eastAsia="Calibri"/>
          <w:sz w:val="16"/>
        </w:rPr>
        <w:t>.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3C3263AA" w14:textId="77777777" w:rsidR="00E15AB4" w:rsidRPr="006402AB" w:rsidRDefault="00E15AB4" w:rsidP="00E15AB4">
      <w:pPr>
        <w:rPr>
          <w:rFonts w:eastAsia="Calibri"/>
          <w:sz w:val="16"/>
        </w:rPr>
      </w:pPr>
      <w:r w:rsidRPr="006402AB">
        <w:rPr>
          <w:rFonts w:eastAsia="Calibri"/>
          <w:sz w:val="16"/>
        </w:rPr>
        <w:t>ChatGPT Changes the Conversation</w:t>
      </w:r>
    </w:p>
    <w:p w14:paraId="74265229" w14:textId="77777777" w:rsidR="00E15AB4" w:rsidRPr="006402AB" w:rsidRDefault="00E15AB4" w:rsidP="00E15AB4">
      <w:pPr>
        <w:rPr>
          <w:rStyle w:val="StyleUnderline"/>
        </w:rPr>
      </w:pPr>
      <w:r w:rsidRPr="006402AB">
        <w:rPr>
          <w:rFonts w:eastAsia="Calibri"/>
          <w:sz w:val="16"/>
        </w:rPr>
        <w:t xml:space="preserve">The debut of ChatGPT in late 2022 brought AI safety concerns into the limelight. During the first half of 2023, Chinese technical and policy conversations around AI safety ramped up quickly. In June, the Beijing Academy of Artificial Intelligence hosted a full day forum on frontier AI safety, with some of China’s most prominent computer scientists in conversation with their peers from Western countries. During this period, several </w:t>
      </w:r>
      <w:r w:rsidRPr="00EE3AB9">
        <w:rPr>
          <w:rStyle w:val="StyleUnderline"/>
          <w:highlight w:val="cyan"/>
        </w:rPr>
        <w:t>senior figures</w:t>
      </w:r>
      <w:r w:rsidRPr="006402AB">
        <w:rPr>
          <w:rStyle w:val="StyleUnderline"/>
        </w:rPr>
        <w:t xml:space="preserve"> in China’s AI community </w:t>
      </w:r>
      <w:r w:rsidRPr="00EE3AB9">
        <w:rPr>
          <w:rStyle w:val="StyleUnderline"/>
          <w:highlight w:val="cyan"/>
        </w:rPr>
        <w:t>spoke publicly about AI safety</w:t>
      </w:r>
      <w:r w:rsidRPr="006402AB">
        <w:rPr>
          <w:rStyle w:val="StyleUnderline"/>
        </w:rPr>
        <w:t xml:space="preserve"> concerns</w:t>
      </w:r>
      <w:r w:rsidRPr="006402AB">
        <w:rPr>
          <w:rFonts w:eastAsia="Calibri"/>
          <w:sz w:val="16"/>
        </w:rPr>
        <w:t xml:space="preserve">. These </w:t>
      </w:r>
      <w:r w:rsidRPr="00EE3AB9">
        <w:rPr>
          <w:rStyle w:val="StyleUnderline"/>
          <w:highlight w:val="cyan"/>
        </w:rPr>
        <w:t>included</w:t>
      </w:r>
      <w:r w:rsidRPr="006402AB">
        <w:rPr>
          <w:rFonts w:eastAsia="Calibri"/>
          <w:sz w:val="16"/>
        </w:rPr>
        <w:t xml:space="preserve"> </w:t>
      </w:r>
      <w:r w:rsidRPr="006402AB">
        <w:rPr>
          <w:rStyle w:val="StyleUnderline"/>
        </w:rPr>
        <w:t>the dean of the Beijing Academy of Artificial Intelligence, the former president of Baidu, and, perhaps most importantly, Tsinghua University’s </w:t>
      </w:r>
      <w:r w:rsidRPr="00EE3AB9">
        <w:rPr>
          <w:rStyle w:val="StyleUnderline"/>
          <w:highlight w:val="cyan"/>
        </w:rPr>
        <w:t>Andrew Yao</w:t>
      </w:r>
      <w:r w:rsidRPr="006402AB">
        <w:rPr>
          <w:rStyle w:val="StyleUnderline"/>
        </w:rPr>
        <w:t>.</w:t>
      </w:r>
    </w:p>
    <w:p w14:paraId="7D2AF430" w14:textId="77777777" w:rsidR="00E15AB4" w:rsidRPr="006402AB" w:rsidRDefault="00E15AB4" w:rsidP="00E15AB4">
      <w:pPr>
        <w:rPr>
          <w:rFonts w:eastAsia="Calibri"/>
          <w:sz w:val="16"/>
        </w:rPr>
      </w:pPr>
      <w:r w:rsidRPr="006402AB">
        <w:rPr>
          <w:rFonts w:eastAsia="Calibri"/>
          <w:sz w:val="16"/>
        </w:rPr>
        <w:t xml:space="preserve">Yao is a giant in the field of computer science. Born in China, Yao spent thirty years at top U.S. universities where his work won him a Turing Award, often called the Nobel Prize for computer science. In 2004, he returned to China as a dean at Tsinghua University, where he created the so-called Yao Class, an extremely selective program whose graduates have gone on to found leading AI startups and conduct research at top universities. </w:t>
      </w:r>
      <w:r w:rsidRPr="006402AB">
        <w:rPr>
          <w:rStyle w:val="StyleUnderline"/>
        </w:rPr>
        <w:t xml:space="preserve">Yao is perhaps the </w:t>
      </w:r>
      <w:r w:rsidRPr="00EE3AB9">
        <w:rPr>
          <w:rStyle w:val="StyleUnderline"/>
          <w:highlight w:val="cyan"/>
        </w:rPr>
        <w:t>most respected computer scientist in China</w:t>
      </w:r>
      <w:r w:rsidRPr="006402AB">
        <w:rPr>
          <w:rStyle w:val="StyleUnderline"/>
        </w:rPr>
        <w:t xml:space="preserve">, and his word </w:t>
      </w:r>
      <w:r w:rsidRPr="00EE3AB9">
        <w:rPr>
          <w:rStyle w:val="StyleUnderline"/>
          <w:highlight w:val="cyan"/>
        </w:rPr>
        <w:t>carries significant weight in academic and policy circles</w:t>
      </w:r>
      <w:r w:rsidRPr="006402AB">
        <w:rPr>
          <w:rFonts w:eastAsia="Calibri"/>
          <w:sz w:val="16"/>
        </w:rPr>
        <w:t>.</w:t>
      </w:r>
    </w:p>
    <w:p w14:paraId="73E6DB08" w14:textId="77777777" w:rsidR="00E15AB4" w:rsidRPr="006402AB" w:rsidRDefault="00E15AB4" w:rsidP="00E15AB4">
      <w:pPr>
        <w:rPr>
          <w:rFonts w:eastAsia="Calibri"/>
          <w:sz w:val="16"/>
        </w:rPr>
      </w:pPr>
      <w:r w:rsidRPr="006402AB">
        <w:rPr>
          <w:rFonts w:eastAsia="Calibri"/>
          <w:sz w:val="16"/>
        </w:rPr>
        <w:t xml:space="preserve">Beginning around 2020, </w:t>
      </w:r>
      <w:r w:rsidRPr="006402AB">
        <w:rPr>
          <w:rStyle w:val="StyleUnderline"/>
        </w:rPr>
        <w:t>Yao referenced issues related to AI safety in public talks</w:t>
      </w:r>
      <w:r w:rsidRPr="006402AB">
        <w:rPr>
          <w:rFonts w:eastAsia="Calibri"/>
          <w:sz w:val="16"/>
        </w:rPr>
        <w:t xml:space="preserve">. But the frequency and urgency of his remarks on the subject picked up in 2023. Some of Yao’s most high-profile public statements were made jointly with his peers in the international AI community. In October 2023, </w:t>
      </w:r>
      <w:r w:rsidRPr="00EE3AB9">
        <w:rPr>
          <w:rStyle w:val="StyleUnderline"/>
          <w:highlight w:val="cyan"/>
        </w:rPr>
        <w:t>Yao</w:t>
      </w:r>
      <w:r w:rsidRPr="006402AB">
        <w:rPr>
          <w:rFonts w:eastAsia="Calibri"/>
          <w:sz w:val="16"/>
        </w:rPr>
        <w:t xml:space="preserve"> joined fellow Turing Award winners and AI pioneers Geoffrey Hinton and Yoshua Bengio in </w:t>
      </w:r>
      <w:r w:rsidRPr="00EE3AB9">
        <w:rPr>
          <w:rStyle w:val="StyleUnderline"/>
          <w:highlight w:val="cyan"/>
        </w:rPr>
        <w:t>coauthoring</w:t>
      </w:r>
      <w:r w:rsidRPr="006402AB">
        <w:rPr>
          <w:rStyle w:val="StyleUnderline"/>
        </w:rPr>
        <w:t xml:space="preserve"> the paper “Managing extreme AI risks amid rapid progress</w:t>
      </w:r>
      <w:r w:rsidRPr="006402AB">
        <w:rPr>
          <w:rFonts w:eastAsia="Calibri"/>
          <w:sz w:val="16"/>
        </w:rPr>
        <w:t xml:space="preserve">.” </w:t>
      </w:r>
      <w:r w:rsidRPr="006402AB">
        <w:rPr>
          <w:rStyle w:val="StyleUnderline"/>
        </w:rPr>
        <w:t>Joining Yao on the paper was Lan Xue, one of China’s most influential scholars of technology policy and the chair of the MOST advisory body that produced the 2021 document on AI ethical principles</w:t>
      </w:r>
      <w:r w:rsidRPr="006402AB">
        <w:rPr>
          <w:rFonts w:eastAsia="Calibri"/>
          <w:sz w:val="16"/>
        </w:rPr>
        <w:t xml:space="preserve">. The </w:t>
      </w:r>
      <w:r w:rsidRPr="00EE3AB9">
        <w:rPr>
          <w:rStyle w:val="StyleUnderline"/>
          <w:highlight w:val="cyan"/>
        </w:rPr>
        <w:t>paper</w:t>
      </w:r>
      <w:r w:rsidRPr="006402AB">
        <w:rPr>
          <w:rStyle w:val="StyleUnderline"/>
        </w:rPr>
        <w:t xml:space="preserve"> bluntly </w:t>
      </w:r>
      <w:r w:rsidRPr="00EE3AB9">
        <w:rPr>
          <w:rStyle w:val="StyleUnderline"/>
          <w:highlight w:val="cyan"/>
        </w:rPr>
        <w:t>warned that “unchecked AI advancement</w:t>
      </w:r>
      <w:r w:rsidRPr="006402AB">
        <w:rPr>
          <w:rStyle w:val="StyleUnderline"/>
        </w:rPr>
        <w:t xml:space="preserve"> could </w:t>
      </w:r>
      <w:r w:rsidRPr="00EE3AB9">
        <w:rPr>
          <w:rStyle w:val="StyleUnderline"/>
          <w:highlight w:val="cyan"/>
        </w:rPr>
        <w:t>culminate in</w:t>
      </w:r>
      <w:r w:rsidRPr="006402AB">
        <w:rPr>
          <w:rStyle w:val="StyleUnderline"/>
        </w:rPr>
        <w:t xml:space="preserve"> a large-scale loss of life and the biosphere, and the marginalization or </w:t>
      </w:r>
      <w:r w:rsidRPr="00EE3AB9">
        <w:rPr>
          <w:rStyle w:val="StyleUnderline"/>
          <w:highlight w:val="cyan"/>
        </w:rPr>
        <w:t>extinction</w:t>
      </w:r>
      <w:r w:rsidRPr="006402AB">
        <w:rPr>
          <w:rStyle w:val="StyleUnderline"/>
        </w:rPr>
        <w:t xml:space="preserve"> of humanity</w:t>
      </w:r>
      <w:r w:rsidRPr="006402AB">
        <w:rPr>
          <w:rFonts w:eastAsia="Calibri"/>
          <w:sz w:val="16"/>
        </w:rPr>
        <w:t xml:space="preserve">.” It </w:t>
      </w:r>
      <w:r w:rsidRPr="00EE3AB9">
        <w:rPr>
          <w:rStyle w:val="StyleUnderline"/>
          <w:highlight w:val="cyan"/>
        </w:rPr>
        <w:t>outlined</w:t>
      </w:r>
      <w:r w:rsidRPr="006402AB">
        <w:rPr>
          <w:rStyle w:val="StyleUnderline"/>
        </w:rPr>
        <w:t xml:space="preserve"> key areas of technical </w:t>
      </w:r>
      <w:r w:rsidRPr="00EE3AB9">
        <w:rPr>
          <w:rStyle w:val="StyleUnderline"/>
          <w:highlight w:val="cyan"/>
        </w:rPr>
        <w:t>research needed to ensure safety</w:t>
      </w:r>
      <w:r w:rsidRPr="006402AB">
        <w:rPr>
          <w:rStyle w:val="StyleUnderline"/>
        </w:rPr>
        <w:t>, and called on major tech companies to dedicate one-third of their AI research and development budgets to safety research</w:t>
      </w:r>
      <w:r w:rsidRPr="006402AB">
        <w:rPr>
          <w:rFonts w:eastAsia="Calibri"/>
          <w:sz w:val="16"/>
        </w:rPr>
        <w:t>.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7A6DBD03" w14:textId="77777777" w:rsidR="00E15AB4" w:rsidRPr="006402AB" w:rsidRDefault="00E15AB4" w:rsidP="00E15AB4">
      <w:pPr>
        <w:rPr>
          <w:rFonts w:eastAsia="Calibri"/>
          <w:sz w:val="16"/>
        </w:rPr>
      </w:pPr>
      <w:r w:rsidRPr="00EE3AB9">
        <w:rPr>
          <w:rStyle w:val="StyleUnderline"/>
          <w:highlight w:val="cyan"/>
        </w:rPr>
        <w:t>In China</w:t>
      </w:r>
      <w:r w:rsidRPr="006402AB">
        <w:rPr>
          <w:rStyle w:val="StyleUnderline"/>
        </w:rPr>
        <w:t xml:space="preserve">, senior scientists and </w:t>
      </w:r>
      <w:r w:rsidRPr="00EE3AB9">
        <w:rPr>
          <w:rStyle w:val="StyleUnderline"/>
          <w:highlight w:val="cyan"/>
        </w:rPr>
        <w:t>academics</w:t>
      </w:r>
      <w:r w:rsidRPr="006402AB">
        <w:rPr>
          <w:rStyle w:val="StyleUnderline"/>
        </w:rPr>
        <w:t xml:space="preserve"> often </w:t>
      </w:r>
      <w:r w:rsidRPr="00EE3AB9">
        <w:rPr>
          <w:rStyle w:val="StyleUnderline"/>
          <w:highlight w:val="cyan"/>
        </w:rPr>
        <w:t>have a stronger voice in policy discussions than</w:t>
      </w:r>
      <w:r w:rsidRPr="006402AB">
        <w:rPr>
          <w:rStyle w:val="StyleUnderline"/>
        </w:rPr>
        <w:t xml:space="preserve"> their </w:t>
      </w:r>
      <w:r w:rsidRPr="00EE3AB9">
        <w:rPr>
          <w:rStyle w:val="StyleUnderline"/>
          <w:highlight w:val="cyan"/>
        </w:rPr>
        <w:t xml:space="preserve">peers in </w:t>
      </w:r>
      <w:r w:rsidRPr="006402AB">
        <w:rPr>
          <w:rStyle w:val="StyleUnderline"/>
        </w:rPr>
        <w:t xml:space="preserve">the </w:t>
      </w:r>
      <w:r w:rsidRPr="00EE3AB9">
        <w:rPr>
          <w:rStyle w:val="StyleUnderline"/>
          <w:highlight w:val="cyan"/>
        </w:rPr>
        <w:t>U</w:t>
      </w:r>
      <w:r w:rsidRPr="006402AB">
        <w:rPr>
          <w:rStyle w:val="StyleUnderline"/>
        </w:rPr>
        <w:t xml:space="preserve">nited </w:t>
      </w:r>
      <w:r w:rsidRPr="00EE3AB9">
        <w:rPr>
          <w:rStyle w:val="StyleUnderline"/>
          <w:highlight w:val="cyan"/>
        </w:rPr>
        <w:t>S</w:t>
      </w:r>
      <w:r w:rsidRPr="006402AB">
        <w:rPr>
          <w:rStyle w:val="StyleUnderline"/>
        </w:rPr>
        <w:t>tates</w:t>
      </w:r>
      <w:r w:rsidRPr="006402AB">
        <w:rPr>
          <w:rFonts w:eastAsia="Calibri"/>
          <w:sz w:val="16"/>
        </w:rPr>
        <w:t xml:space="preserve">. </w:t>
      </w:r>
      <w:r w:rsidRPr="006402AB">
        <w:rPr>
          <w:rStyle w:val="StyleUnderline"/>
        </w:rPr>
        <w:t xml:space="preserve">Whereas </w:t>
      </w:r>
      <w:r w:rsidRPr="00EE3AB9">
        <w:rPr>
          <w:rStyle w:val="StyleUnderline"/>
          <w:highlight w:val="cyan"/>
        </w:rPr>
        <w:t>AI policy debates in the</w:t>
      </w:r>
      <w:r w:rsidRPr="006402AB">
        <w:rPr>
          <w:rStyle w:val="StyleUnderline"/>
        </w:rPr>
        <w:t xml:space="preserve"> </w:t>
      </w:r>
      <w:r w:rsidRPr="00EE3AB9">
        <w:rPr>
          <w:rStyle w:val="StyleUnderline"/>
          <w:highlight w:val="cyan"/>
        </w:rPr>
        <w:t>U</w:t>
      </w:r>
      <w:r w:rsidRPr="006402AB">
        <w:rPr>
          <w:rStyle w:val="StyleUnderline"/>
        </w:rPr>
        <w:t xml:space="preserve">nited </w:t>
      </w:r>
      <w:r w:rsidRPr="00EE3AB9">
        <w:rPr>
          <w:rStyle w:val="StyleUnderline"/>
          <w:highlight w:val="cyan"/>
        </w:rPr>
        <w:t>S</w:t>
      </w:r>
      <w:r w:rsidRPr="006402AB">
        <w:rPr>
          <w:rStyle w:val="StyleUnderline"/>
        </w:rPr>
        <w:t xml:space="preserve">tates are often </w:t>
      </w:r>
      <w:r w:rsidRPr="00EE3AB9">
        <w:rPr>
          <w:rStyle w:val="StyleUnderline"/>
          <w:highlight w:val="cyan"/>
        </w:rPr>
        <w:t>dominated by executives from tech</w:t>
      </w:r>
      <w:r w:rsidRPr="006402AB">
        <w:rPr>
          <w:rStyle w:val="StyleUnderline"/>
        </w:rPr>
        <w:t xml:space="preserve">nology </w:t>
      </w:r>
      <w:r w:rsidRPr="00EE3AB9">
        <w:rPr>
          <w:rStyle w:val="StyleUnderline"/>
          <w:highlight w:val="cyan"/>
        </w:rPr>
        <w:t>companies</w:t>
      </w:r>
      <w:r w:rsidRPr="006402AB">
        <w:rPr>
          <w:rFonts w:eastAsia="Calibri"/>
          <w:sz w:val="16"/>
        </w:rPr>
        <w:t xml:space="preserve">, </w:t>
      </w:r>
      <w:r w:rsidRPr="00EE3AB9">
        <w:rPr>
          <w:rStyle w:val="StyleUnderline"/>
          <w:highlight w:val="cyan"/>
        </w:rPr>
        <w:t>Chinese business leaders don’t share</w:t>
      </w:r>
      <w:r w:rsidRPr="006402AB">
        <w:rPr>
          <w:rStyle w:val="StyleUnderline"/>
        </w:rPr>
        <w:t xml:space="preserve"> that eagerness or </w:t>
      </w:r>
      <w:r w:rsidRPr="00EE3AB9">
        <w:rPr>
          <w:rStyle w:val="StyleUnderline"/>
          <w:highlight w:val="cyan"/>
        </w:rPr>
        <w:t>ability to shape</w:t>
      </w:r>
      <w:r w:rsidRPr="006402AB">
        <w:rPr>
          <w:rStyle w:val="StyleUnderline"/>
        </w:rPr>
        <w:t xml:space="preserve"> public </w:t>
      </w:r>
      <w:r w:rsidRPr="00EE3AB9">
        <w:rPr>
          <w:rStyle w:val="StyleUnderline"/>
          <w:highlight w:val="cyan"/>
        </w:rPr>
        <w:t>debates</w:t>
      </w:r>
      <w:r w:rsidRPr="006402AB">
        <w:rPr>
          <w:rFonts w:eastAsia="Calibri"/>
          <w:sz w:val="16"/>
        </w:rPr>
        <w:t xml:space="preserve">. </w:t>
      </w:r>
      <w:r w:rsidRPr="006402AB">
        <w:rPr>
          <w:rStyle w:val="StyleUnderline"/>
        </w:rPr>
        <w:t xml:space="preserve">Instead, </w:t>
      </w:r>
      <w:r w:rsidRPr="00EE3AB9">
        <w:rPr>
          <w:rStyle w:val="StyleUnderline"/>
          <w:highlight w:val="cyan"/>
        </w:rPr>
        <w:t>academics</w:t>
      </w:r>
      <w:r w:rsidRPr="006402AB">
        <w:rPr>
          <w:rFonts w:eastAsia="Calibri"/>
          <w:sz w:val="16"/>
        </w:rPr>
        <w:t xml:space="preserve"> tend to </w:t>
      </w:r>
      <w:r w:rsidRPr="00EE3AB9">
        <w:rPr>
          <w:rStyle w:val="StyleUnderline"/>
          <w:highlight w:val="cyan"/>
        </w:rPr>
        <w:t>make up governmental advisory bodies and are consulted</w:t>
      </w:r>
      <w:r w:rsidRPr="006402AB">
        <w:rPr>
          <w:rStyle w:val="StyleUnderline"/>
        </w:rPr>
        <w:t xml:space="preserve"> on policy</w:t>
      </w:r>
      <w:r w:rsidRPr="006402AB">
        <w:rPr>
          <w:rFonts w:eastAsia="Calibri"/>
          <w:sz w:val="16"/>
        </w:rPr>
        <w:t xml:space="preserve"> development. </w:t>
      </w:r>
      <w:r w:rsidRPr="00EE3AB9">
        <w:rPr>
          <w:rStyle w:val="StyleUnderline"/>
          <w:highlight w:val="cyan"/>
        </w:rPr>
        <w:t>With</w:t>
      </w:r>
      <w:r w:rsidRPr="006402AB">
        <w:rPr>
          <w:rStyle w:val="StyleUnderline"/>
        </w:rPr>
        <w:t xml:space="preserve"> many of the country’s elite </w:t>
      </w:r>
      <w:r w:rsidRPr="00EE3AB9">
        <w:rPr>
          <w:rStyle w:val="StyleUnderline"/>
          <w:highlight w:val="cyan"/>
        </w:rPr>
        <w:t>scientists warning of</w:t>
      </w:r>
      <w:r w:rsidRPr="006402AB">
        <w:rPr>
          <w:rFonts w:eastAsia="Calibri"/>
          <w:sz w:val="16"/>
        </w:rPr>
        <w:t xml:space="preserve"> these </w:t>
      </w:r>
      <w:r w:rsidRPr="00EE3AB9">
        <w:rPr>
          <w:rStyle w:val="StyleUnderline"/>
          <w:highlight w:val="cyan"/>
        </w:rPr>
        <w:t>risks</w:t>
      </w:r>
      <w:r w:rsidRPr="006402AB">
        <w:rPr>
          <w:rStyle w:val="StyleUnderline"/>
        </w:rPr>
        <w:t xml:space="preserve">, the </w:t>
      </w:r>
      <w:r w:rsidRPr="00EE3AB9">
        <w:rPr>
          <w:rStyle w:val="StyleUnderline"/>
          <w:highlight w:val="cyan"/>
        </w:rPr>
        <w:t>CCP</w:t>
      </w:r>
      <w:r w:rsidRPr="006402AB">
        <w:rPr>
          <w:rStyle w:val="StyleUnderline"/>
        </w:rPr>
        <w:t xml:space="preserve"> and Chinese government </w:t>
      </w:r>
      <w:r w:rsidRPr="00EE3AB9">
        <w:rPr>
          <w:rStyle w:val="StyleUnderline"/>
          <w:highlight w:val="cyan"/>
        </w:rPr>
        <w:t>began issuing</w:t>
      </w:r>
      <w:r w:rsidRPr="006402AB">
        <w:rPr>
          <w:rStyle w:val="StyleUnderline"/>
        </w:rPr>
        <w:t xml:space="preserve"> clearer and stronger </w:t>
      </w:r>
      <w:r w:rsidRPr="00EE3AB9">
        <w:rPr>
          <w:rStyle w:val="StyleUnderline"/>
          <w:highlight w:val="cyan"/>
        </w:rPr>
        <w:t>statements on AI safety</w:t>
      </w:r>
      <w:r w:rsidRPr="006402AB">
        <w:rPr>
          <w:rFonts w:eastAsia="Calibri"/>
          <w:sz w:val="16"/>
        </w:rPr>
        <w:t>.</w:t>
      </w:r>
    </w:p>
    <w:p w14:paraId="5EF906B6" w14:textId="77777777" w:rsidR="00E15AB4" w:rsidRPr="006402AB" w:rsidRDefault="00E15AB4" w:rsidP="00E15AB4">
      <w:pPr>
        <w:rPr>
          <w:rFonts w:eastAsia="Calibri"/>
          <w:sz w:val="16"/>
        </w:rPr>
      </w:pPr>
      <w:r w:rsidRPr="00EE3AB9">
        <w:rPr>
          <w:rStyle w:val="StyleUnderline"/>
          <w:highlight w:val="cyan"/>
        </w:rPr>
        <w:t>In</w:t>
      </w:r>
      <w:r w:rsidRPr="006402AB">
        <w:rPr>
          <w:rStyle w:val="StyleUnderline"/>
        </w:rPr>
        <w:t xml:space="preserve"> October </w:t>
      </w:r>
      <w:r w:rsidRPr="00EE3AB9">
        <w:rPr>
          <w:rStyle w:val="StyleUnderline"/>
          <w:highlight w:val="cyan"/>
        </w:rPr>
        <w:t>2023</w:t>
      </w:r>
      <w:r w:rsidRPr="006402AB">
        <w:rPr>
          <w:rFonts w:eastAsia="Calibri"/>
          <w:sz w:val="16"/>
        </w:rPr>
        <w:t xml:space="preserve">, Chinese President and CCP General Secretary </w:t>
      </w:r>
      <w:r w:rsidRPr="00EE3AB9">
        <w:rPr>
          <w:rStyle w:val="StyleUnderline"/>
          <w:highlight w:val="cyan"/>
        </w:rPr>
        <w:t>Xi</w:t>
      </w:r>
      <w:r w:rsidRPr="006402AB">
        <w:rPr>
          <w:rStyle w:val="StyleUnderline"/>
        </w:rPr>
        <w:t xml:space="preserve"> Jinping </w:t>
      </w:r>
      <w:r w:rsidRPr="00EE3AB9">
        <w:rPr>
          <w:rStyle w:val="StyleUnderline"/>
          <w:highlight w:val="cyan"/>
        </w:rPr>
        <w:t>introduced</w:t>
      </w:r>
      <w:r w:rsidRPr="006402AB">
        <w:rPr>
          <w:rStyle w:val="StyleUnderline"/>
        </w:rPr>
        <w:t xml:space="preserve"> the Global </w:t>
      </w:r>
      <w:r w:rsidRPr="00EE3AB9">
        <w:rPr>
          <w:rStyle w:val="StyleUnderline"/>
          <w:highlight w:val="cyan"/>
        </w:rPr>
        <w:t>AI Governance Initiative</w:t>
      </w:r>
      <w:r w:rsidRPr="006402AB">
        <w:rPr>
          <w:rFonts w:eastAsia="Calibri"/>
          <w:sz w:val="16"/>
        </w:rPr>
        <w:t>, a short document </w:t>
      </w:r>
      <w:r w:rsidRPr="006402AB">
        <w:rPr>
          <w:rStyle w:val="StyleUnderline"/>
        </w:rPr>
        <w:t>laying out China’s core principles on international governance</w:t>
      </w:r>
      <w:r w:rsidRPr="006402AB">
        <w:rPr>
          <w:rFonts w:eastAsia="Calibri"/>
          <w:sz w:val="16"/>
        </w:rPr>
        <w:t xml:space="preserve">. It </w:t>
      </w:r>
      <w:r w:rsidRPr="006402AB">
        <w:rPr>
          <w:rStyle w:val="StyleUnderline"/>
        </w:rPr>
        <w:t>included a call to “ensure that AI always remains under human control</w:t>
      </w:r>
      <w:r w:rsidRPr="006402AB">
        <w:rPr>
          <w:rFonts w:eastAsia="Calibri"/>
          <w:sz w:val="16"/>
        </w:rPr>
        <w:t xml:space="preserve">.” That echoed the language from the earlier MOST document on ethical principles, </w:t>
      </w:r>
      <w:r w:rsidRPr="006402AB">
        <w:rPr>
          <w:rStyle w:val="StyleUnderline"/>
        </w:rPr>
        <w:t>enshrining it as a principle</w:t>
      </w:r>
      <w:r w:rsidRPr="006402AB">
        <w:rPr>
          <w:rFonts w:eastAsia="Calibri"/>
          <w:sz w:val="16"/>
        </w:rPr>
        <w:t xml:space="preserve"> endorsed by top CCP leadership. A few weeks later, China sent then MOST Vice Minister Wu Zhaohui—a former AI researcher at a top Chinese university—to attend the United Kingdom’s AI Safety Summit. There, China joined twenty-eight other parties—including the United States and the European Union—in signing the summit’s Bletchley Declaration, which focused on risks from frontier AI systems and the need for international cooperation to address them.</w:t>
      </w:r>
    </w:p>
    <w:p w14:paraId="1283603E" w14:textId="77777777" w:rsidR="00E15AB4" w:rsidRPr="006402AB" w:rsidRDefault="00E15AB4" w:rsidP="00E15AB4">
      <w:pPr>
        <w:rPr>
          <w:rFonts w:eastAsia="Calibri"/>
          <w:sz w:val="16"/>
        </w:rPr>
      </w:pPr>
      <w:r w:rsidRPr="006402AB">
        <w:rPr>
          <w:rFonts w:eastAsia="Calibri"/>
          <w:sz w:val="16"/>
        </w:rPr>
        <w:t>The decision to attend the summit and sign the declaration were significant markers but still not definitive evidence that the highest levels of CCP leadership were placing real emphasis on AI safety. The Bletchley Declaration didn’t place any new requirements on its signatories and China had plenty of other reasons to attend. Chinese officials have repeatedly expressed concern that China could be cut out of international governance regimes. Whether or not Chinese leaders fully shared the concerns articulated in the declaration, signing it was a way to ensure that Beijing didn’t lose its seat at the proverbial table. It remained to be seen whether these actions reflected genuine concern or simply geopolitical maneuvering.</w:t>
      </w:r>
    </w:p>
    <w:p w14:paraId="550FE21F" w14:textId="77777777" w:rsidR="00E15AB4" w:rsidRPr="006402AB" w:rsidRDefault="00E15AB4" w:rsidP="00E15AB4">
      <w:pPr>
        <w:rPr>
          <w:rFonts w:eastAsia="Calibri"/>
          <w:sz w:val="16"/>
        </w:rPr>
      </w:pPr>
      <w:r w:rsidRPr="006402AB">
        <w:rPr>
          <w:rStyle w:val="StyleUnderline"/>
        </w:rPr>
        <w:t>Over the course of 2024</w:t>
      </w:r>
      <w:r w:rsidRPr="006402AB">
        <w:rPr>
          <w:rFonts w:eastAsia="Calibri"/>
          <w:sz w:val="16"/>
        </w:rPr>
        <w:t>, discussions of AI safety continued to gain traction across China’s technical and policy circles. In March, the second </w:t>
      </w:r>
      <w:r w:rsidRPr="006402AB">
        <w:rPr>
          <w:rStyle w:val="StyleUnderline"/>
        </w:rPr>
        <w:t>IDAIS dialogue between senior Chinese and Western scientists</w:t>
      </w:r>
      <w:r w:rsidRPr="006402AB">
        <w:rPr>
          <w:rFonts w:eastAsia="Calibri"/>
          <w:sz w:val="16"/>
        </w:rPr>
        <w:t xml:space="preserve"> was held in Beijing, </w:t>
      </w:r>
      <w:r w:rsidRPr="006402AB">
        <w:rPr>
          <w:rStyle w:val="StyleUnderline"/>
        </w:rPr>
        <w:t>producing a joint statement on recommended redlines that frontier AI development should not cross</w:t>
      </w:r>
      <w:r w:rsidRPr="006402AB">
        <w:rPr>
          <w:rFonts w:eastAsia="Calibri"/>
          <w:sz w:val="16"/>
        </w:rPr>
        <w:t xml:space="preserve">. </w:t>
      </w:r>
      <w:r w:rsidRPr="006402AB">
        <w:rPr>
          <w:rStyle w:val="StyleUnderline"/>
        </w:rPr>
        <w:t>Signatories included Yao and</w:t>
      </w:r>
      <w:r w:rsidRPr="006402AB">
        <w:rPr>
          <w:rFonts w:eastAsia="Calibri"/>
          <w:sz w:val="16"/>
        </w:rPr>
        <w:t xml:space="preserve"> other </w:t>
      </w:r>
      <w:r w:rsidRPr="006402AB">
        <w:rPr>
          <w:rStyle w:val="StyleUnderline"/>
        </w:rPr>
        <w:t>prominent scientists but also representatives from industry such as Peng Zhang, the CEO of top-tier Chinese large-model startup Zhipu AI</w:t>
      </w:r>
      <w:r w:rsidRPr="006402AB">
        <w:rPr>
          <w:rFonts w:eastAsia="Calibri"/>
          <w:sz w:val="16"/>
        </w:rPr>
        <w:t>. Two months later, Zhipu became the first Chinese company to sign the Frontier AI Safety Commitments at the AI Seoul Summit in South Korea, joining many leading international AI companies in pledging to implement safeguards on their large models. That summit also saw the release of the International Scientific Report on the Safety of Advanced AI, a report commissioned by the UK government and led by Yoshua Bengio, on which Yao and another leading Chinese scientist, Ya-Qin Zhang, served as senior advisers.</w:t>
      </w:r>
    </w:p>
    <w:p w14:paraId="5D62908F" w14:textId="77777777" w:rsidR="00E15AB4" w:rsidRPr="006402AB" w:rsidRDefault="00E15AB4" w:rsidP="00E15AB4">
      <w:pPr>
        <w:rPr>
          <w:rFonts w:eastAsia="Calibri"/>
          <w:sz w:val="16"/>
        </w:rPr>
      </w:pPr>
      <w:r w:rsidRPr="006402AB">
        <w:rPr>
          <w:rFonts w:eastAsia="Calibri"/>
          <w:sz w:val="16"/>
        </w:rPr>
        <w:t xml:space="preserve">Alongside these high-level statements of concern from senior figures, </w:t>
      </w:r>
      <w:r w:rsidRPr="00EE3AB9">
        <w:rPr>
          <w:rStyle w:val="StyleUnderline"/>
          <w:highlight w:val="cyan"/>
        </w:rPr>
        <w:t>Chinese scientists</w:t>
      </w:r>
      <w:r w:rsidRPr="006402AB">
        <w:rPr>
          <w:rStyle w:val="StyleUnderline"/>
        </w:rPr>
        <w:t xml:space="preserve"> were also </w:t>
      </w:r>
      <w:r w:rsidRPr="00EE3AB9">
        <w:rPr>
          <w:rStyle w:val="StyleUnderline"/>
          <w:highlight w:val="cyan"/>
        </w:rPr>
        <w:t>ramping up</w:t>
      </w:r>
      <w:r w:rsidRPr="006402AB">
        <w:rPr>
          <w:rStyle w:val="StyleUnderline"/>
        </w:rPr>
        <w:t xml:space="preserve"> technical </w:t>
      </w:r>
      <w:r w:rsidRPr="00EE3AB9">
        <w:rPr>
          <w:rStyle w:val="StyleUnderline"/>
          <w:highlight w:val="cyan"/>
        </w:rPr>
        <w:t>research into</w:t>
      </w:r>
      <w:r w:rsidRPr="006402AB">
        <w:rPr>
          <w:rStyle w:val="StyleUnderline"/>
        </w:rPr>
        <w:t xml:space="preserve"> frontier </w:t>
      </w:r>
      <w:r w:rsidRPr="00EE3AB9">
        <w:rPr>
          <w:rStyle w:val="StyleUnderline"/>
          <w:highlight w:val="cyan"/>
        </w:rPr>
        <w:t>AI safety</w:t>
      </w:r>
      <w:r w:rsidRPr="006402AB">
        <w:rPr>
          <w:rStyle w:val="StyleUnderline"/>
        </w:rPr>
        <w:t xml:space="preserve"> problems</w:t>
      </w:r>
      <w:r w:rsidRPr="006402AB">
        <w:rPr>
          <w:rFonts w:eastAsia="Calibri"/>
          <w:sz w:val="16"/>
        </w:rPr>
        <w:t xml:space="preserve">. These </w:t>
      </w:r>
      <w:r w:rsidRPr="006402AB">
        <w:rPr>
          <w:rStyle w:val="StyleUnderline"/>
        </w:rPr>
        <w:t xml:space="preserve">papers </w:t>
      </w:r>
      <w:r w:rsidRPr="00EE3AB9">
        <w:rPr>
          <w:rStyle w:val="StyleUnderline"/>
          <w:highlight w:val="cyan"/>
        </w:rPr>
        <w:t>addressed</w:t>
      </w:r>
      <w:r w:rsidRPr="006402AB">
        <w:rPr>
          <w:rStyle w:val="StyleUnderline"/>
        </w:rPr>
        <w:t xml:space="preserve"> many </w:t>
      </w:r>
      <w:r w:rsidRPr="00EE3AB9">
        <w:rPr>
          <w:rStyle w:val="StyleUnderline"/>
          <w:highlight w:val="cyan"/>
        </w:rPr>
        <w:t>core</w:t>
      </w:r>
      <w:r w:rsidRPr="006402AB">
        <w:rPr>
          <w:rStyle w:val="StyleUnderline"/>
        </w:rPr>
        <w:t xml:space="preserve"> AI safety </w:t>
      </w:r>
      <w:r w:rsidRPr="00EE3AB9">
        <w:rPr>
          <w:rStyle w:val="StyleUnderline"/>
          <w:highlight w:val="cyan"/>
        </w:rPr>
        <w:t>questions around alignment</w:t>
      </w:r>
      <w:r w:rsidRPr="006402AB">
        <w:rPr>
          <w:rStyle w:val="StyleUnderline"/>
        </w:rPr>
        <w:t xml:space="preserve"> and robustness of frontier systems</w:t>
      </w:r>
      <w:r w:rsidRPr="006402AB">
        <w:rPr>
          <w:rFonts w:eastAsia="Calibri"/>
          <w:sz w:val="16"/>
        </w:rPr>
        <w:t xml:space="preserve"> and often built on technical safety work done at Western universities. </w:t>
      </w:r>
      <w:r w:rsidRPr="006402AB">
        <w:rPr>
          <w:rStyle w:val="StyleUnderline"/>
        </w:rPr>
        <w:t xml:space="preserve">Much of this </w:t>
      </w:r>
      <w:r w:rsidRPr="00EE3AB9">
        <w:rPr>
          <w:rStyle w:val="StyleUnderline"/>
          <w:highlight w:val="cyan"/>
        </w:rPr>
        <w:t>work emerged from research</w:t>
      </w:r>
      <w:r w:rsidRPr="006402AB">
        <w:rPr>
          <w:rStyle w:val="StyleUnderline"/>
        </w:rPr>
        <w:t xml:space="preserve"> groups </w:t>
      </w:r>
      <w:r w:rsidRPr="00EE3AB9">
        <w:rPr>
          <w:rStyle w:val="StyleUnderline"/>
          <w:highlight w:val="cyan"/>
        </w:rPr>
        <w:t>at</w:t>
      </w:r>
      <w:r w:rsidRPr="006402AB">
        <w:rPr>
          <w:rStyle w:val="StyleUnderline"/>
        </w:rPr>
        <w:t xml:space="preserve"> top-tier </w:t>
      </w:r>
      <w:r w:rsidRPr="00EE3AB9">
        <w:rPr>
          <w:rStyle w:val="StyleUnderline"/>
          <w:highlight w:val="cyan"/>
        </w:rPr>
        <w:t>Chinese universities, with</w:t>
      </w:r>
      <w:r w:rsidRPr="006402AB">
        <w:rPr>
          <w:rStyle w:val="StyleUnderline"/>
        </w:rPr>
        <w:t xml:space="preserve"> relatively </w:t>
      </w:r>
      <w:r w:rsidRPr="00EE3AB9">
        <w:rPr>
          <w:rStyle w:val="StyleUnderline"/>
          <w:highlight w:val="cyan"/>
        </w:rPr>
        <w:t>little</w:t>
      </w:r>
      <w:r w:rsidRPr="006402AB">
        <w:rPr>
          <w:rStyle w:val="StyleUnderline"/>
        </w:rPr>
        <w:t xml:space="preserve"> safety </w:t>
      </w:r>
      <w:r w:rsidRPr="00EE3AB9">
        <w:rPr>
          <w:rStyle w:val="StyleUnderline"/>
          <w:highlight w:val="cyan"/>
        </w:rPr>
        <w:t>work published by</w:t>
      </w:r>
      <w:r w:rsidRPr="006402AB">
        <w:rPr>
          <w:rStyle w:val="StyleUnderline"/>
        </w:rPr>
        <w:t xml:space="preserve"> China’s leading AI </w:t>
      </w:r>
      <w:r w:rsidRPr="00EE3AB9">
        <w:rPr>
          <w:rStyle w:val="StyleUnderline"/>
          <w:highlight w:val="cyan"/>
        </w:rPr>
        <w:t>companies</w:t>
      </w:r>
      <w:r w:rsidRPr="006402AB">
        <w:rPr>
          <w:rStyle w:val="StyleUnderline"/>
        </w:rPr>
        <w:t xml:space="preserve">—a notable </w:t>
      </w:r>
      <w:r w:rsidRPr="00EE3AB9">
        <w:rPr>
          <w:rStyle w:val="StyleUnderline"/>
          <w:highlight w:val="cyan"/>
        </w:rPr>
        <w:t>contrast with</w:t>
      </w:r>
      <w:r w:rsidRPr="006402AB">
        <w:rPr>
          <w:rStyle w:val="StyleUnderline"/>
        </w:rPr>
        <w:t xml:space="preserve"> their </w:t>
      </w:r>
      <w:r w:rsidRPr="00EE3AB9">
        <w:rPr>
          <w:rStyle w:val="StyleUnderline"/>
          <w:highlight w:val="cyan"/>
        </w:rPr>
        <w:t>U.S. counterparts</w:t>
      </w:r>
      <w:r w:rsidRPr="006402AB">
        <w:rPr>
          <w:rFonts w:eastAsia="Calibri"/>
          <w:sz w:val="16"/>
        </w:rPr>
        <w:t>.</w:t>
      </w:r>
    </w:p>
    <w:p w14:paraId="29509ADD" w14:textId="77777777" w:rsidR="00E15AB4" w:rsidRPr="006402AB" w:rsidRDefault="00E15AB4" w:rsidP="00E15AB4">
      <w:pPr>
        <w:rPr>
          <w:rFonts w:eastAsia="Calibri"/>
          <w:sz w:val="16"/>
        </w:rPr>
      </w:pPr>
      <w:r w:rsidRPr="006402AB">
        <w:rPr>
          <w:rFonts w:eastAsia="Calibri"/>
          <w:sz w:val="16"/>
        </w:rPr>
        <w:t xml:space="preserve">This focus on AI safety found its largest platform in July 2024 at the World AI Conference (WAIC) in Shanghai, China’s most high-profile annual AI gathering. In public talks and closed-door discussions, senior figures from China’s AI ecosystem discussed the technical and regulatory underpinnings of AI safety. Assessments of the problem and recommendations for action were not uniform. While Wen Gao described AGI as a distant possibility, </w:t>
      </w:r>
      <w:r w:rsidRPr="006402AB">
        <w:rPr>
          <w:rStyle w:val="StyleUnderline"/>
        </w:rPr>
        <w:t>Andrew Yao and Bowen Zhou, in his public debut as director and chief scientist of state-affiliated Shanghai AI Lab, argued for an urgent rebalancing of AI research toward safety</w:t>
      </w:r>
      <w:r w:rsidRPr="006402AB">
        <w:rPr>
          <w:rFonts w:eastAsia="Calibri"/>
          <w:sz w:val="16"/>
        </w:rPr>
        <w:t>.</w:t>
      </w:r>
    </w:p>
    <w:p w14:paraId="1451CCC1" w14:textId="77777777" w:rsidR="00E15AB4" w:rsidRPr="006402AB" w:rsidRDefault="00E15AB4" w:rsidP="00E15AB4">
      <w:pPr>
        <w:rPr>
          <w:rFonts w:eastAsia="Calibri"/>
          <w:sz w:val="16"/>
        </w:rPr>
      </w:pPr>
      <w:r w:rsidRPr="006402AB">
        <w:rPr>
          <w:rStyle w:val="StyleUnderline"/>
        </w:rPr>
        <w:t>Shanghai AI Lab</w:t>
      </w:r>
      <w:r w:rsidRPr="006402AB">
        <w:rPr>
          <w:rFonts w:eastAsia="Calibri"/>
          <w:sz w:val="16"/>
        </w:rPr>
        <w:t xml:space="preserve"> has emerged as one of the country’s most </w:t>
      </w:r>
      <w:r w:rsidRPr="006402AB">
        <w:rPr>
          <w:rStyle w:val="StyleUnderline"/>
        </w:rPr>
        <w:t>prolific producers of technical research on AI safety</w:t>
      </w:r>
      <w:r w:rsidRPr="006402AB">
        <w:rPr>
          <w:rFonts w:eastAsia="Calibri"/>
          <w:sz w:val="16"/>
        </w:rPr>
        <w:t>, and it has also begun producing accompanying policy papers. At WAIC, the lab released a report that it co-authored with a group of influential policy advisers on “AI Safety as Global Public Goods.” The report called for governments to treat the outputs from AI safety research—risk assessment tools and resource libraries—as public goods, something to be publicly funded and widely disseminated through international networks of safety-focused institutions. Taken together, the event showcased the increasingly rich and mature debates about AI safety that had gathered momentum over the preceding two years.</w:t>
      </w:r>
    </w:p>
    <w:p w14:paraId="2128D1FF" w14:textId="77777777" w:rsidR="00E15AB4" w:rsidRPr="006402AB" w:rsidRDefault="00E15AB4" w:rsidP="00E15AB4">
      <w:pPr>
        <w:rPr>
          <w:rFonts w:eastAsia="Calibri"/>
          <w:sz w:val="16"/>
        </w:rPr>
      </w:pPr>
      <w:r w:rsidRPr="006402AB">
        <w:rPr>
          <w:rFonts w:eastAsia="Calibri"/>
          <w:sz w:val="16"/>
        </w:rPr>
        <w:t>A Call for Oversight</w:t>
      </w:r>
    </w:p>
    <w:p w14:paraId="360CDADC" w14:textId="77777777" w:rsidR="00E15AB4" w:rsidRPr="006402AB" w:rsidRDefault="00E15AB4" w:rsidP="00E15AB4">
      <w:pPr>
        <w:rPr>
          <w:rFonts w:eastAsia="Calibri"/>
          <w:sz w:val="16"/>
        </w:rPr>
      </w:pPr>
      <w:r w:rsidRPr="006402AB">
        <w:rPr>
          <w:rFonts w:eastAsia="Calibri"/>
          <w:sz w:val="16"/>
        </w:rPr>
        <w:t xml:space="preserve">A few weeks later, the CCP leadership made a brief, but potentially consequential, statement on AI safety in a key policy document. The document was the decision of </w:t>
      </w:r>
      <w:r w:rsidRPr="006402AB">
        <w:rPr>
          <w:rStyle w:val="StyleUnderline"/>
        </w:rPr>
        <w:t xml:space="preserve">the </w:t>
      </w:r>
      <w:r w:rsidRPr="00EE3AB9">
        <w:rPr>
          <w:rStyle w:val="StyleUnderline"/>
          <w:highlight w:val="cyan"/>
        </w:rPr>
        <w:t>Third Plenum</w:t>
      </w:r>
      <w:r w:rsidRPr="006402AB">
        <w:rPr>
          <w:rStyle w:val="StyleUnderline"/>
        </w:rPr>
        <w:t>, a once-every-five-years gathering of top CCP leaders to produce a blueprint for economic and social policy in China</w:t>
      </w:r>
      <w:r w:rsidRPr="006402AB">
        <w:rPr>
          <w:rFonts w:eastAsia="Calibri"/>
          <w:sz w:val="16"/>
        </w:rPr>
        <w:t xml:space="preserve">. In a section on threats to public safety and security, the CCP leadership </w:t>
      </w:r>
      <w:r w:rsidRPr="00EE3AB9">
        <w:rPr>
          <w:rStyle w:val="StyleUnderline"/>
          <w:highlight w:val="cyan"/>
        </w:rPr>
        <w:t>called for</w:t>
      </w:r>
      <w:r w:rsidRPr="006402AB">
        <w:rPr>
          <w:rStyle w:val="StyleUnderline"/>
        </w:rPr>
        <w:t xml:space="preserve"> the country to “institute </w:t>
      </w:r>
      <w:r w:rsidRPr="00EE3AB9">
        <w:rPr>
          <w:rStyle w:val="StyleUnderline"/>
          <w:highlight w:val="cyan"/>
        </w:rPr>
        <w:t>oversight systems to ensure</w:t>
      </w:r>
      <w:r w:rsidRPr="006402AB">
        <w:rPr>
          <w:rStyle w:val="StyleUnderline"/>
        </w:rPr>
        <w:t xml:space="preserve"> the </w:t>
      </w:r>
      <w:r w:rsidRPr="00EE3AB9">
        <w:rPr>
          <w:rStyle w:val="StyleUnderline"/>
          <w:highlight w:val="cyan"/>
        </w:rPr>
        <w:t>safety of</w:t>
      </w:r>
      <w:r w:rsidRPr="006402AB">
        <w:rPr>
          <w:rStyle w:val="StyleUnderline"/>
        </w:rPr>
        <w:t xml:space="preserve"> </w:t>
      </w:r>
      <w:r w:rsidRPr="00EE3AB9">
        <w:rPr>
          <w:rStyle w:val="StyleUnderline"/>
          <w:highlight w:val="cyan"/>
        </w:rPr>
        <w:t>a</w:t>
      </w:r>
      <w:r w:rsidRPr="006402AB">
        <w:rPr>
          <w:rStyle w:val="StyleUnderline"/>
        </w:rPr>
        <w:t xml:space="preserve">rtificial </w:t>
      </w:r>
      <w:r w:rsidRPr="00EE3AB9">
        <w:rPr>
          <w:rStyle w:val="StyleUnderline"/>
          <w:highlight w:val="cyan"/>
        </w:rPr>
        <w:t>i</w:t>
      </w:r>
      <w:r w:rsidRPr="006402AB">
        <w:rPr>
          <w:rStyle w:val="StyleUnderline"/>
        </w:rPr>
        <w:t>ntelligence</w:t>
      </w:r>
      <w:r w:rsidRPr="006402AB">
        <w:rPr>
          <w:rFonts w:eastAsia="Calibri"/>
          <w:sz w:val="16"/>
        </w:rPr>
        <w:t>,” according to the official English translation released by the CCP. A more direct translation of the original Chinese text might render the clause as: “Establish an AI safety supervision and regulation system.”</w:t>
      </w:r>
    </w:p>
    <w:p w14:paraId="2634FEBE" w14:textId="77777777" w:rsidR="00E15AB4" w:rsidRPr="006402AB" w:rsidRDefault="00E15AB4" w:rsidP="00E15AB4">
      <w:pPr>
        <w:rPr>
          <w:rFonts w:eastAsia="Calibri"/>
          <w:sz w:val="16"/>
        </w:rPr>
      </w:pPr>
      <w:r w:rsidRPr="006402AB">
        <w:rPr>
          <w:rFonts w:eastAsia="Calibri"/>
          <w:sz w:val="16"/>
        </w:rPr>
        <w:t xml:space="preserve">The </w:t>
      </w:r>
      <w:r w:rsidRPr="006402AB">
        <w:rPr>
          <w:rStyle w:val="StyleUnderline"/>
        </w:rPr>
        <w:t>call for overseeing (or regulating) AI safety in such a major policy document was significant</w:t>
      </w:r>
      <w:r w:rsidRPr="006402AB">
        <w:rPr>
          <w:rFonts w:eastAsia="Calibri"/>
          <w:sz w:val="16"/>
        </w:rPr>
        <w:t>, but it raised as many questions as it answered. What kinds of threats is the CCP referring to by AI safety? And what form of oversight are they envisioning for these systems? We can gain some insight from the document and official commentaries on it.</w:t>
      </w:r>
    </w:p>
    <w:p w14:paraId="5A1D8A2D" w14:textId="77777777" w:rsidR="00E15AB4" w:rsidRPr="006402AB" w:rsidRDefault="00E15AB4" w:rsidP="00E15AB4">
      <w:pPr>
        <w:rPr>
          <w:rFonts w:eastAsia="Calibri"/>
          <w:sz w:val="16"/>
        </w:rPr>
      </w:pPr>
      <w:r w:rsidRPr="006402AB">
        <w:rPr>
          <w:rFonts w:eastAsia="Calibri"/>
          <w:sz w:val="16"/>
        </w:rPr>
        <w:t xml:space="preserve">The first clue comes from where this clause is located within the Third Plenum document. It falls under a large section covering national security risks, in a subsection on “public security governance.” The subsection calls for improving China’s emergency response systems, including “disaster prevention, mitigation, and relief.” </w:t>
      </w:r>
      <w:r w:rsidRPr="00EE3AB9">
        <w:rPr>
          <w:rStyle w:val="StyleUnderline"/>
          <w:highlight w:val="cyan"/>
        </w:rPr>
        <w:t>AI safety</w:t>
      </w:r>
      <w:r w:rsidRPr="006402AB">
        <w:rPr>
          <w:rStyle w:val="StyleUnderline"/>
        </w:rPr>
        <w:t xml:space="preserve"> is </w:t>
      </w:r>
      <w:r w:rsidRPr="00EE3AB9">
        <w:rPr>
          <w:rStyle w:val="StyleUnderline"/>
          <w:highlight w:val="cyan"/>
        </w:rPr>
        <w:t>listed after other major threats</w:t>
      </w:r>
      <w:r w:rsidRPr="006402AB">
        <w:rPr>
          <w:rStyle w:val="StyleUnderline"/>
        </w:rPr>
        <w:t xml:space="preserve"> to public health and safety, </w:t>
      </w:r>
      <w:r w:rsidRPr="00EE3AB9">
        <w:rPr>
          <w:rStyle w:val="StyleUnderline"/>
          <w:highlight w:val="cyan"/>
        </w:rPr>
        <w:t>including food and drug safety</w:t>
      </w:r>
      <w:r w:rsidRPr="006402AB">
        <w:rPr>
          <w:rFonts w:eastAsia="Calibri"/>
          <w:sz w:val="16"/>
        </w:rPr>
        <w:t xml:space="preserve"> and “monitoring, early warning, and risk prevention and control for biosafety and biosecurity.” The call for an AI safety oversight system occurs immediately after a call to “strengthen the cybersecurity system,” though that provision remains vague. Given this context, it appears the </w:t>
      </w:r>
      <w:r w:rsidRPr="006402AB">
        <w:rPr>
          <w:rStyle w:val="StyleUnderline"/>
        </w:rPr>
        <w:t>AI safety risks the CCP is referring to are large-scale threats to public safety</w:t>
      </w:r>
      <w:r w:rsidRPr="006402AB">
        <w:rPr>
          <w:rFonts w:eastAsia="Calibri"/>
          <w:sz w:val="16"/>
        </w:rPr>
        <w:t>, akin to natural and industrial disasters or public health threats. We can say with confidence that AI safety here is not referring to CCP concerns about the content created by generative AI; those are mentioned briefly in a separate section.</w:t>
      </w:r>
    </w:p>
    <w:p w14:paraId="3A4AC14E" w14:textId="77777777" w:rsidR="00E15AB4" w:rsidRPr="006402AB" w:rsidRDefault="00E15AB4" w:rsidP="00E15AB4">
      <w:pPr>
        <w:rPr>
          <w:rFonts w:eastAsia="Calibri"/>
          <w:sz w:val="16"/>
        </w:rPr>
      </w:pPr>
      <w:r w:rsidRPr="006402AB">
        <w:rPr>
          <w:rFonts w:eastAsia="Calibri"/>
          <w:sz w:val="16"/>
        </w:rPr>
        <w:t>In the weeks following the release of the document, the CCP published documents and articles further elaborating on its meaning. These gave mixed signals on the scope and meaning of AI safety. An official explainer accompanying the decision referred broadly to AI’s risks to employment, privacy, and the “norms of international relations,” but didn’t refer explicitly to the types of frontier AI safety risks common in Western discourse. But a </w:t>
      </w:r>
      <w:r w:rsidRPr="006402AB">
        <w:rPr>
          <w:rStyle w:val="StyleUnderline"/>
        </w:rPr>
        <w:t>follow-up op-ed in the People’s Daily</w:t>
      </w:r>
      <w:r w:rsidRPr="006402AB">
        <w:rPr>
          <w:rFonts w:eastAsia="Calibri"/>
          <w:sz w:val="16"/>
        </w:rPr>
        <w:t xml:space="preserve">, the official newspaper of the CCP Central Committee, </w:t>
      </w:r>
      <w:r w:rsidRPr="006402AB">
        <w:rPr>
          <w:rStyle w:val="StyleUnderline"/>
        </w:rPr>
        <w:t>pointed more explicitly at safety risks from frontier AI systems</w:t>
      </w:r>
      <w:r w:rsidRPr="006402AB">
        <w:rPr>
          <w:rFonts w:eastAsia="Calibri"/>
          <w:sz w:val="16"/>
        </w:rPr>
        <w:t xml:space="preserve">, similar to those referred to in Western AI safety discourse. It </w:t>
      </w:r>
      <w:r w:rsidRPr="006402AB">
        <w:rPr>
          <w:rStyle w:val="StyleUnderline"/>
        </w:rPr>
        <w:t>stressed the potential safety risks of large models</w:t>
      </w:r>
      <w:r w:rsidRPr="006402AB">
        <w:rPr>
          <w:rFonts w:eastAsia="Calibri"/>
          <w:sz w:val="16"/>
        </w:rPr>
        <w:t>, calling for research into “frontier safety technology,” and the development of advanced technologies for the “safety and controllability of general-purpose large models” (author’s translation).</w:t>
      </w:r>
    </w:p>
    <w:p w14:paraId="60E6A8D2" w14:textId="77777777" w:rsidR="00E15AB4" w:rsidRPr="006402AB" w:rsidRDefault="00E15AB4" w:rsidP="00E15AB4">
      <w:pPr>
        <w:rPr>
          <w:rFonts w:eastAsia="Calibri"/>
          <w:sz w:val="16"/>
        </w:rPr>
      </w:pPr>
      <w:r w:rsidRPr="006402AB">
        <w:rPr>
          <w:rFonts w:eastAsia="Calibri"/>
          <w:sz w:val="16"/>
        </w:rPr>
        <w:t xml:space="preserve">Taken together, the </w:t>
      </w:r>
      <w:r w:rsidRPr="006402AB">
        <w:rPr>
          <w:rStyle w:val="StyleUnderline"/>
        </w:rPr>
        <w:t>plenum decision and follow-up documents</w:t>
      </w:r>
      <w:r w:rsidRPr="006402AB">
        <w:rPr>
          <w:rFonts w:eastAsia="Calibri"/>
          <w:sz w:val="16"/>
        </w:rPr>
        <w:t xml:space="preserve"> present a mixed picture of how the CCP is thinking about AI safety. They </w:t>
      </w:r>
      <w:r w:rsidRPr="00EE3AB9">
        <w:rPr>
          <w:rStyle w:val="StyleUnderline"/>
          <w:highlight w:val="cyan"/>
        </w:rPr>
        <w:t>suggest</w:t>
      </w:r>
      <w:r w:rsidRPr="006402AB">
        <w:rPr>
          <w:rStyle w:val="StyleUnderline"/>
        </w:rPr>
        <w:t xml:space="preserve"> that the </w:t>
      </w:r>
      <w:r w:rsidRPr="00EE3AB9">
        <w:rPr>
          <w:rStyle w:val="StyleUnderline"/>
          <w:highlight w:val="cyan"/>
        </w:rPr>
        <w:t>CCP</w:t>
      </w:r>
      <w:r w:rsidRPr="006402AB">
        <w:rPr>
          <w:rStyle w:val="StyleUnderline"/>
        </w:rPr>
        <w:t xml:space="preserve"> is viewing AI safety risks in the context of large-scale threats to public safety, and that it </w:t>
      </w:r>
      <w:r w:rsidRPr="00EE3AB9">
        <w:rPr>
          <w:rStyle w:val="StyleUnderline"/>
          <w:highlight w:val="cyan"/>
        </w:rPr>
        <w:t>is planning to take action to mitigate</w:t>
      </w:r>
      <w:r w:rsidRPr="006402AB">
        <w:rPr>
          <w:rStyle w:val="StyleUnderline"/>
        </w:rPr>
        <w:t xml:space="preserve"> those </w:t>
      </w:r>
      <w:r w:rsidRPr="00EE3AB9">
        <w:rPr>
          <w:rStyle w:val="StyleUnderline"/>
          <w:highlight w:val="cyan"/>
        </w:rPr>
        <w:t>risks</w:t>
      </w:r>
      <w:r w:rsidRPr="006402AB">
        <w:rPr>
          <w:rFonts w:eastAsia="Calibri"/>
          <w:sz w:val="16"/>
        </w:rPr>
        <w:t>. But exactly which risks the CCP has in mind, and the technical and regulatory interventions needed to mitigate them, remain unclear for the time being. Getting that clarity will require seeing how the Chinese government acts on these high-level calls for AI safety mechanisms.</w:t>
      </w:r>
    </w:p>
    <w:p w14:paraId="0BE7782E" w14:textId="77777777" w:rsidR="00E15AB4" w:rsidRPr="006402AB" w:rsidRDefault="00E15AB4" w:rsidP="00E15AB4">
      <w:pPr>
        <w:rPr>
          <w:rFonts w:eastAsia="Calibri"/>
          <w:sz w:val="16"/>
        </w:rPr>
      </w:pPr>
      <w:r w:rsidRPr="006402AB">
        <w:rPr>
          <w:rFonts w:eastAsia="Calibri"/>
          <w:sz w:val="16"/>
        </w:rPr>
        <w:t xml:space="preserve">One indicator to watch is whether China further empowers, or newly creates, institutions focused on frontier AI safety. There are </w:t>
      </w:r>
      <w:r w:rsidRPr="00EE3AB9">
        <w:rPr>
          <w:rStyle w:val="StyleUnderline"/>
          <w:highlight w:val="cyan"/>
        </w:rPr>
        <w:t>already</w:t>
      </w:r>
      <w:r w:rsidRPr="006402AB">
        <w:rPr>
          <w:rStyle w:val="StyleUnderline"/>
        </w:rPr>
        <w:t xml:space="preserve"> a handful of prominent </w:t>
      </w:r>
      <w:r w:rsidRPr="00EE3AB9">
        <w:rPr>
          <w:rStyle w:val="StyleUnderline"/>
          <w:highlight w:val="cyan"/>
        </w:rPr>
        <w:t>labs</w:t>
      </w:r>
      <w:r w:rsidRPr="006402AB">
        <w:rPr>
          <w:rStyle w:val="StyleUnderline"/>
        </w:rPr>
        <w:t xml:space="preserve">—some state-affiliated—that are </w:t>
      </w:r>
      <w:r w:rsidRPr="00EE3AB9">
        <w:rPr>
          <w:rStyle w:val="StyleUnderline"/>
          <w:highlight w:val="cyan"/>
        </w:rPr>
        <w:t>focused on</w:t>
      </w:r>
      <w:r w:rsidRPr="006402AB">
        <w:rPr>
          <w:rStyle w:val="StyleUnderline"/>
        </w:rPr>
        <w:t xml:space="preserve"> technical evaluations and </w:t>
      </w:r>
      <w:r w:rsidRPr="00EE3AB9">
        <w:rPr>
          <w:rStyle w:val="StyleUnderline"/>
          <w:highlight w:val="cyan"/>
        </w:rPr>
        <w:t>safety work</w:t>
      </w:r>
      <w:r w:rsidRPr="006402AB">
        <w:rPr>
          <w:rFonts w:eastAsia="Calibri"/>
          <w:sz w:val="16"/>
        </w:rPr>
        <w:t xml:space="preserve">. The </w:t>
      </w:r>
      <w:r w:rsidRPr="00EE3AB9">
        <w:rPr>
          <w:rStyle w:val="StyleUnderline"/>
          <w:highlight w:val="cyan"/>
        </w:rPr>
        <w:t>evaluations</w:t>
      </w:r>
      <w:r w:rsidRPr="006402AB">
        <w:rPr>
          <w:rStyle w:val="StyleUnderline"/>
        </w:rPr>
        <w:t xml:space="preserve"> from these labs could be </w:t>
      </w:r>
      <w:r w:rsidRPr="00EE3AB9">
        <w:rPr>
          <w:rStyle w:val="StyleUnderline"/>
          <w:highlight w:val="cyan"/>
        </w:rPr>
        <w:t>incorporated into regulations</w:t>
      </w:r>
      <w:r w:rsidRPr="006402AB">
        <w:rPr>
          <w:rStyle w:val="StyleUnderline"/>
        </w:rPr>
        <w:t xml:space="preserve"> requiring model developers test for certain risks</w:t>
      </w:r>
      <w:r w:rsidRPr="006402AB">
        <w:rPr>
          <w:rFonts w:eastAsia="Calibri"/>
          <w:sz w:val="16"/>
        </w:rPr>
        <w:t>. An even stronger signal would be the creation of an institution, or set of institutions, that play a role analogous to the AI Safety Institutes (AISI) founded by the United Kingdom and the United States last year. The concept of an AISI is both recent and somewhat malleable, but the core mission of both the U.S. and UK institutes is to advance the testing and evaluation of frontier AI systems for safety risks. These institutions and their peers in other countries are now in the process of forming an international network to share information on testing methodologies and emerging risks.</w:t>
      </w:r>
    </w:p>
    <w:p w14:paraId="6045C757" w14:textId="77777777" w:rsidR="00E15AB4" w:rsidRPr="000C2566" w:rsidRDefault="00E15AB4" w:rsidP="009A647C">
      <w:pPr>
        <w:rPr>
          <w:sz w:val="16"/>
        </w:rPr>
      </w:pPr>
    </w:p>
    <w:p w14:paraId="495E8479" w14:textId="77777777" w:rsidR="009A647C" w:rsidRPr="00E15AB4" w:rsidRDefault="009A647C">
      <w:pPr>
        <w:pPrChange w:id="2" w:author="Khalikov, Mariska" w:date="2025-11-02T19:54:00Z" w16du:dateUtc="2025-11-03T01:54:00Z">
          <w:pPr>
            <w:pStyle w:val="Heading4"/>
          </w:pPr>
        </w:pPrChange>
      </w:pPr>
    </w:p>
    <w:p w14:paraId="4A0CF497" w14:textId="77777777" w:rsidR="009A647C" w:rsidRDefault="009A647C" w:rsidP="009A647C">
      <w:r w:rsidRPr="000C2566">
        <w:t xml:space="preserve">. </w:t>
      </w:r>
    </w:p>
    <w:p w14:paraId="6E102E80" w14:textId="0AEA09C1" w:rsidR="009A647C" w:rsidRDefault="00123146" w:rsidP="00123146">
      <w:pPr>
        <w:pStyle w:val="Heading3"/>
      </w:pPr>
      <w:r>
        <w:t xml:space="preserve">Adv 2 </w:t>
      </w:r>
    </w:p>
    <w:p w14:paraId="65D8A0F3" w14:textId="77777777" w:rsidR="00A92C1C" w:rsidRPr="00A92C1C" w:rsidRDefault="00A92C1C" w:rsidP="00A92C1C"/>
    <w:bookmarkEnd w:id="1"/>
    <w:p w14:paraId="231BB836" w14:textId="4948FA7E" w:rsidR="00570F05" w:rsidRDefault="00570F05" w:rsidP="00570F05">
      <w:pPr>
        <w:pStyle w:val="Heading4"/>
      </w:pPr>
      <w:r>
        <w:t xml:space="preserve">Trump aggressive nationalism </w:t>
      </w:r>
      <w:r w:rsidR="007C69F6">
        <w:t xml:space="preserve">backed by the neofascism movement </w:t>
      </w:r>
      <w:r>
        <w:t xml:space="preserve">makes </w:t>
      </w:r>
      <w:r w:rsidR="007C69F6">
        <w:t xml:space="preserve">nuclear imperialism inevitable, despite checks </w:t>
      </w:r>
    </w:p>
    <w:p w14:paraId="7976A4F7" w14:textId="77777777" w:rsidR="00570F05" w:rsidRPr="009E7BD0" w:rsidRDefault="00570F05" w:rsidP="00570F05">
      <w:r w:rsidRPr="007F3262">
        <w:rPr>
          <w:rStyle w:val="Style13ptBold"/>
        </w:rPr>
        <w:t xml:space="preserve">Foster 25 </w:t>
      </w:r>
      <w:r>
        <w:t xml:space="preserve">(John Bellamy Foster – editor of the Monthly Review and professor of sociology at the University of Oregon. “The Trump Doctrine and the New MAGA Imperialism.” </w:t>
      </w:r>
      <w:r>
        <w:rPr>
          <w:i/>
          <w:iCs/>
        </w:rPr>
        <w:t>Monthly Review</w:t>
      </w:r>
      <w:r>
        <w:t xml:space="preserve">, 6/1/25, </w:t>
      </w:r>
      <w:r w:rsidRPr="007F3262">
        <w:t>https://monthlyreview.org/2025/06/01/the-trump-doctrine-and-the-new-maga-imperialism/</w:t>
      </w:r>
      <w:r>
        <w:t>, JCP – JMoore)</w:t>
      </w:r>
    </w:p>
    <w:p w14:paraId="57A37E28" w14:textId="77777777" w:rsidR="00570F05" w:rsidRPr="005650AB" w:rsidRDefault="00570F05" w:rsidP="00570F05">
      <w:pPr>
        <w:rPr>
          <w:sz w:val="16"/>
        </w:rPr>
      </w:pPr>
      <w:r w:rsidRPr="005650AB">
        <w:rPr>
          <w:sz w:val="16"/>
        </w:rPr>
        <w:t>Trump’s slogan of “peace through strength” had its origins in the Roman Empire. It is said to have first been used by the Emperor Hadrian, best known for Hadrian’s Wall, which was built in the Roman province of Britain in 122 CE. The wall was intended to help defend the boundaries of the Roman Empire, at the moment of its greatest expansion, against barbarian “invaders.”78</w:t>
      </w:r>
      <w:r w:rsidRPr="005650AB">
        <w:rPr>
          <w:rStyle w:val="StyleUnderline"/>
        </w:rPr>
        <w:t xml:space="preserve"> </w:t>
      </w:r>
      <w:r w:rsidRPr="00904E66">
        <w:rPr>
          <w:rStyle w:val="StyleUnderline"/>
          <w:highlight w:val="cyan"/>
        </w:rPr>
        <w:t>As imperial decline commences,</w:t>
      </w:r>
      <w:r w:rsidRPr="005650AB">
        <w:rPr>
          <w:rStyle w:val="StyleUnderline"/>
        </w:rPr>
        <w:t xml:space="preserve"> the notion of barbarian invaders soon becomes ubiquitous, leading to demands to build border walls and Golden Domes.</w:t>
      </w:r>
      <w:r w:rsidRPr="005650AB">
        <w:rPr>
          <w:sz w:val="16"/>
        </w:rPr>
        <w:t xml:space="preserve"> The </w:t>
      </w:r>
      <w:r w:rsidRPr="00904E66">
        <w:rPr>
          <w:rStyle w:val="StyleUnderline"/>
          <w:highlight w:val="cyan"/>
        </w:rPr>
        <w:t>irrationalism of the Trump</w:t>
      </w:r>
      <w:r w:rsidRPr="005650AB">
        <w:rPr>
          <w:rStyle w:val="StyleUnderline"/>
        </w:rPr>
        <w:t xml:space="preserve"> Doctrine of </w:t>
      </w:r>
      <w:r w:rsidRPr="00904E66">
        <w:rPr>
          <w:rStyle w:val="StyleUnderline"/>
          <w:highlight w:val="cyan"/>
        </w:rPr>
        <w:t>renewed U.S. global domination through an aggressive racial nationalism points to</w:t>
      </w:r>
      <w:r w:rsidRPr="005650AB">
        <w:rPr>
          <w:sz w:val="16"/>
        </w:rPr>
        <w:t xml:space="preserve"> what István Mészáros termed </w:t>
      </w:r>
      <w:r w:rsidRPr="005650AB">
        <w:rPr>
          <w:rStyle w:val="StyleUnderline"/>
        </w:rPr>
        <w:t xml:space="preserve">the “potentially deadliest phase of imperialism,” </w:t>
      </w:r>
      <w:r w:rsidRPr="00904E66">
        <w:rPr>
          <w:rStyle w:val="StyleUnderline"/>
          <w:highlight w:val="cyan"/>
        </w:rPr>
        <w:t xml:space="preserve">a period of </w:t>
      </w:r>
      <w:r w:rsidRPr="00904E66">
        <w:rPr>
          <w:rStyle w:val="Emphasis"/>
          <w:highlight w:val="cyan"/>
        </w:rPr>
        <w:t>nuclear-armed barbarism</w:t>
      </w:r>
      <w:r w:rsidRPr="005650AB">
        <w:rPr>
          <w:rStyle w:val="Emphasis"/>
        </w:rPr>
        <w:t>.</w:t>
      </w:r>
      <w:r w:rsidRPr="005650AB">
        <w:rPr>
          <w:sz w:val="16"/>
        </w:rPr>
        <w:t>79</w:t>
      </w:r>
    </w:p>
    <w:p w14:paraId="362BAA0F" w14:textId="77777777" w:rsidR="00570F05" w:rsidRPr="005650AB" w:rsidRDefault="00570F05" w:rsidP="00570F05">
      <w:pPr>
        <w:rPr>
          <w:u w:val="single"/>
        </w:rPr>
      </w:pPr>
      <w:r w:rsidRPr="005650AB">
        <w:rPr>
          <w:sz w:val="16"/>
        </w:rPr>
        <w:t xml:space="preserve">Writing in 1935, during the consolidation of the Nazi regime in The Heritage of Our Times, Bloch observed: “We have really reached the trump card here after a hundred years of the German workers’ movement: a monster has come true and is committing the proletarians in chains to the Thousand-Year Reich, to capital finance as national community.”80 </w:t>
      </w:r>
      <w:r w:rsidRPr="003A7BEF">
        <w:rPr>
          <w:rStyle w:val="StyleUnderline"/>
        </w:rPr>
        <w:t>In 2025,</w:t>
      </w:r>
      <w:r w:rsidRPr="005650AB">
        <w:rPr>
          <w:sz w:val="16"/>
        </w:rPr>
        <w:t xml:space="preserve"> the </w:t>
      </w:r>
      <w:r w:rsidRPr="00904E66">
        <w:rPr>
          <w:rStyle w:val="StyleUnderline"/>
          <w:highlight w:val="cyan"/>
        </w:rPr>
        <w:t>U</w:t>
      </w:r>
      <w:r w:rsidRPr="005650AB">
        <w:rPr>
          <w:sz w:val="16"/>
        </w:rPr>
        <w:t xml:space="preserve">nited </w:t>
      </w:r>
      <w:r w:rsidRPr="00904E66">
        <w:rPr>
          <w:rStyle w:val="StyleUnderline"/>
          <w:highlight w:val="cyan"/>
        </w:rPr>
        <w:t>S</w:t>
      </w:r>
      <w:r w:rsidRPr="005650AB">
        <w:rPr>
          <w:sz w:val="16"/>
        </w:rPr>
        <w:t xml:space="preserve">tates </w:t>
      </w:r>
      <w:r w:rsidRPr="003A7BEF">
        <w:rPr>
          <w:rStyle w:val="StyleUnderline"/>
        </w:rPr>
        <w:t xml:space="preserve">is </w:t>
      </w:r>
      <w:r w:rsidRPr="00904E66">
        <w:rPr>
          <w:rStyle w:val="StyleUnderline"/>
          <w:highlight w:val="cyan"/>
        </w:rPr>
        <w:t>subject to a neofascist movement</w:t>
      </w:r>
      <w:r w:rsidRPr="005650AB">
        <w:rPr>
          <w:sz w:val="16"/>
        </w:rPr>
        <w:t xml:space="preserve"> of enormous significance, in which the “trump card here,” after a long history of democratic struggle rooted in workers’ movements, is that “</w:t>
      </w:r>
      <w:r w:rsidRPr="003A7BEF">
        <w:rPr>
          <w:rStyle w:val="StyleUnderline"/>
        </w:rPr>
        <w:t xml:space="preserve">a monster has come true,” committing workers increasingly “in chains” to “capital finance as national community” </w:t>
      </w:r>
      <w:r w:rsidRPr="00904E66">
        <w:rPr>
          <w:rStyle w:val="StyleUnderline"/>
          <w:highlight w:val="cyan"/>
        </w:rPr>
        <w:t>and to a New Cold War against China and the Global South.</w:t>
      </w:r>
    </w:p>
    <w:p w14:paraId="4427E002" w14:textId="77777777" w:rsidR="00570F05" w:rsidRDefault="00570F05" w:rsidP="00570F05">
      <w:pPr>
        <w:rPr>
          <w:rStyle w:val="StyleUnderline"/>
        </w:rPr>
      </w:pPr>
      <w:r w:rsidRPr="003A7BEF">
        <w:rPr>
          <w:rStyle w:val="StyleUnderline"/>
        </w:rPr>
        <w:t xml:space="preserve">The </w:t>
      </w:r>
      <w:r w:rsidRPr="00904E66">
        <w:rPr>
          <w:rStyle w:val="StyleUnderline"/>
          <w:highlight w:val="cyan"/>
        </w:rPr>
        <w:t>billionaire ruling class</w:t>
      </w:r>
      <w:r w:rsidRPr="005650AB">
        <w:rPr>
          <w:rStyle w:val="StyleUnderline"/>
        </w:rPr>
        <w:t xml:space="preserve"> of</w:t>
      </w:r>
      <w:r w:rsidRPr="005650AB">
        <w:rPr>
          <w:sz w:val="16"/>
        </w:rPr>
        <w:t xml:space="preserve"> the </w:t>
      </w:r>
      <w:r w:rsidRPr="005650AB">
        <w:rPr>
          <w:rStyle w:val="StyleUnderline"/>
        </w:rPr>
        <w:t>U</w:t>
      </w:r>
      <w:r w:rsidRPr="005650AB">
        <w:rPr>
          <w:sz w:val="16"/>
        </w:rPr>
        <w:t xml:space="preserve">nited </w:t>
      </w:r>
      <w:r w:rsidRPr="005650AB">
        <w:rPr>
          <w:rStyle w:val="StyleUnderline"/>
        </w:rPr>
        <w:t>S</w:t>
      </w:r>
      <w:r w:rsidRPr="005650AB">
        <w:rPr>
          <w:sz w:val="16"/>
        </w:rPr>
        <w:t xml:space="preserve">tates </w:t>
      </w:r>
      <w:r w:rsidRPr="00904E66">
        <w:rPr>
          <w:rStyle w:val="StyleUnderline"/>
          <w:highlight w:val="cyan"/>
        </w:rPr>
        <w:t>has</w:t>
      </w:r>
      <w:r w:rsidRPr="005650AB">
        <w:rPr>
          <w:sz w:val="16"/>
        </w:rPr>
        <w:t>—</w:t>
      </w:r>
      <w:r w:rsidRPr="003A7BEF">
        <w:rPr>
          <w:rStyle w:val="StyleUnderline"/>
        </w:rPr>
        <w:t xml:space="preserve">along the path of </w:t>
      </w:r>
      <w:r w:rsidRPr="00904E66">
        <w:rPr>
          <w:rStyle w:val="StyleUnderline"/>
          <w:highlight w:val="cyan"/>
        </w:rPr>
        <w:t>support for Israeli genocide of Palestinians and</w:t>
      </w:r>
      <w:r w:rsidRPr="003A7BEF">
        <w:rPr>
          <w:rStyle w:val="StyleUnderline"/>
        </w:rPr>
        <w:t xml:space="preserve"> a prospective </w:t>
      </w:r>
      <w:r w:rsidRPr="00904E66">
        <w:rPr>
          <w:rStyle w:val="StyleUnderline"/>
          <w:highlight w:val="cyan"/>
        </w:rPr>
        <w:t>war with China</w:t>
      </w:r>
      <w:r w:rsidRPr="005650AB">
        <w:rPr>
          <w:sz w:val="16"/>
        </w:rPr>
        <w:t>—</w:t>
      </w:r>
      <w:r w:rsidRPr="003A7BEF">
        <w:rPr>
          <w:rStyle w:val="StyleUnderline"/>
        </w:rPr>
        <w:t>shifted its support from liberal democracy to neofascism</w:t>
      </w:r>
      <w:r w:rsidRPr="005650AB">
        <w:rPr>
          <w:sz w:val="16"/>
        </w:rPr>
        <w:t>, or at best to a neofascist-neoliberal alliance.</w:t>
      </w:r>
      <w:r w:rsidRPr="003A7BEF">
        <w:rPr>
          <w:rStyle w:val="StyleUnderline"/>
        </w:rPr>
        <w:t xml:space="preserve"> </w:t>
      </w:r>
      <w:r w:rsidRPr="00904E66">
        <w:rPr>
          <w:rStyle w:val="StyleUnderline"/>
          <w:highlight w:val="cyan"/>
        </w:rPr>
        <w:t>Key sections of the capitalist class</w:t>
      </w:r>
      <w:r w:rsidRPr="003A7BEF">
        <w:rPr>
          <w:rStyle w:val="StyleUnderline"/>
        </w:rPr>
        <w:t xml:space="preserve"> </w:t>
      </w:r>
      <w:r w:rsidRPr="005650AB">
        <w:rPr>
          <w:sz w:val="16"/>
        </w:rPr>
        <w:t>have</w:t>
      </w:r>
      <w:r w:rsidRPr="005650AB">
        <w:rPr>
          <w:rStyle w:val="StyleUnderline"/>
          <w:sz w:val="16"/>
        </w:rPr>
        <w:t xml:space="preserve"> </w:t>
      </w:r>
      <w:r w:rsidRPr="00904E66">
        <w:rPr>
          <w:rStyle w:val="StyleUnderline"/>
          <w:highlight w:val="cyan"/>
        </w:rPr>
        <w:t>mobilized</w:t>
      </w:r>
      <w:r w:rsidRPr="003A7BEF">
        <w:rPr>
          <w:rStyle w:val="StyleUnderline"/>
        </w:rPr>
        <w:t xml:space="preserve"> </w:t>
      </w:r>
      <w:r w:rsidRPr="005650AB">
        <w:rPr>
          <w:sz w:val="16"/>
        </w:rPr>
        <w:t xml:space="preserve">the lower-middle class on the basis of a </w:t>
      </w:r>
      <w:r w:rsidRPr="003A7BEF">
        <w:rPr>
          <w:rStyle w:val="StyleUnderline"/>
        </w:rPr>
        <w:t xml:space="preserve">nationalist, revanchist ideology, in which the population of most of the world is seen as the enemy. Structures are being put in place </w:t>
      </w:r>
      <w:r w:rsidRPr="005650AB">
        <w:rPr>
          <w:sz w:val="16"/>
        </w:rPr>
        <w:t>that are meant</w:t>
      </w:r>
      <w:r w:rsidRPr="005650AB">
        <w:rPr>
          <w:rStyle w:val="StyleUnderline"/>
          <w:sz w:val="16"/>
        </w:rPr>
        <w:t xml:space="preserve"> </w:t>
      </w:r>
      <w:r w:rsidRPr="003A7BEF">
        <w:rPr>
          <w:rStyle w:val="StyleUnderline"/>
        </w:rPr>
        <w:t xml:space="preserve">to eliminate </w:t>
      </w:r>
      <w:r w:rsidRPr="005650AB">
        <w:rPr>
          <w:sz w:val="16"/>
        </w:rPr>
        <w:t>the</w:t>
      </w:r>
      <w:r w:rsidRPr="005650AB">
        <w:rPr>
          <w:rStyle w:val="StyleUnderline"/>
          <w:sz w:val="16"/>
        </w:rPr>
        <w:t xml:space="preserve"> </w:t>
      </w:r>
      <w:r w:rsidRPr="003A7BEF">
        <w:rPr>
          <w:rStyle w:val="StyleUnderline"/>
        </w:rPr>
        <w:t xml:space="preserve">possibility of </w:t>
      </w:r>
      <w:r w:rsidRPr="005650AB">
        <w:rPr>
          <w:sz w:val="16"/>
        </w:rPr>
        <w:t xml:space="preserve">a </w:t>
      </w:r>
      <w:r w:rsidRPr="003A7BEF">
        <w:rPr>
          <w:rStyle w:val="StyleUnderline"/>
        </w:rPr>
        <w:t xml:space="preserve">mass democratic revolt from below and </w:t>
      </w:r>
      <w:r w:rsidRPr="005650AB">
        <w:rPr>
          <w:sz w:val="16"/>
        </w:rPr>
        <w:t>the</w:t>
      </w:r>
      <w:r w:rsidRPr="005650AB">
        <w:rPr>
          <w:rStyle w:val="StyleUnderline"/>
          <w:sz w:val="16"/>
        </w:rPr>
        <w:t xml:space="preserve"> </w:t>
      </w:r>
      <w:r w:rsidRPr="003A7BEF">
        <w:rPr>
          <w:rStyle w:val="StyleUnderline"/>
        </w:rPr>
        <w:t xml:space="preserve">reversal of today’s destructive trends. There is </w:t>
      </w:r>
      <w:r w:rsidRPr="00904E66">
        <w:rPr>
          <w:rStyle w:val="StyleUnderline"/>
          <w:highlight w:val="cyan"/>
        </w:rPr>
        <w:t>only one movement</w:t>
      </w:r>
      <w:r w:rsidRPr="003A7BEF">
        <w:rPr>
          <w:rStyle w:val="StyleUnderline"/>
        </w:rPr>
        <w:t xml:space="preserve"> on Earth </w:t>
      </w:r>
      <w:r w:rsidRPr="00904E66">
        <w:rPr>
          <w:rStyle w:val="StyleUnderline"/>
          <w:highlight w:val="cyan"/>
        </w:rPr>
        <w:t>capable of turning</w:t>
      </w:r>
      <w:r w:rsidRPr="003A7BEF">
        <w:rPr>
          <w:rStyle w:val="StyleUnderline"/>
        </w:rPr>
        <w:t xml:space="preserve"> these </w:t>
      </w:r>
      <w:r w:rsidRPr="005650AB">
        <w:rPr>
          <w:sz w:val="16"/>
        </w:rPr>
        <w:t>dangerous and destructive</w:t>
      </w:r>
      <w:r w:rsidRPr="005650AB">
        <w:rPr>
          <w:rStyle w:val="StyleUnderline"/>
          <w:sz w:val="16"/>
        </w:rPr>
        <w:t xml:space="preserve"> </w:t>
      </w:r>
      <w:r w:rsidRPr="00904E66">
        <w:rPr>
          <w:rStyle w:val="StyleUnderline"/>
          <w:highlight w:val="cyan"/>
        </w:rPr>
        <w:t>trends around</w:t>
      </w:r>
      <w:r w:rsidRPr="003A7BEF">
        <w:rPr>
          <w:rStyle w:val="StyleUnderline"/>
        </w:rPr>
        <w:t xml:space="preserve"> on behalf of humanity as a whole:</w:t>
      </w:r>
      <w:r w:rsidRPr="005650AB">
        <w:rPr>
          <w:sz w:val="16"/>
        </w:rPr>
        <w:t xml:space="preserve"> the </w:t>
      </w:r>
      <w:r w:rsidRPr="003A7BEF">
        <w:rPr>
          <w:rStyle w:val="StyleUnderline"/>
        </w:rPr>
        <w:t>global</w:t>
      </w:r>
      <w:r w:rsidRPr="005650AB">
        <w:rPr>
          <w:sz w:val="16"/>
        </w:rPr>
        <w:t xml:space="preserve"> movement toward </w:t>
      </w:r>
      <w:r w:rsidRPr="003A7BEF">
        <w:rPr>
          <w:rStyle w:val="StyleUnderline"/>
        </w:rPr>
        <w:t xml:space="preserve">socialism, which </w:t>
      </w:r>
      <w:r w:rsidRPr="00904E66">
        <w:rPr>
          <w:rStyle w:val="StyleUnderline"/>
          <w:highlight w:val="cyan"/>
        </w:rPr>
        <w:t>is</w:t>
      </w:r>
      <w:r w:rsidRPr="005650AB">
        <w:rPr>
          <w:sz w:val="16"/>
        </w:rPr>
        <w:t xml:space="preserve"> also </w:t>
      </w:r>
      <w:r w:rsidRPr="003A7BEF">
        <w:rPr>
          <w:rStyle w:val="StyleUnderline"/>
        </w:rPr>
        <w:t xml:space="preserve">necessarily an </w:t>
      </w:r>
      <w:r w:rsidRPr="00904E66">
        <w:rPr>
          <w:rStyle w:val="StyleUnderline"/>
          <w:highlight w:val="cyan"/>
        </w:rPr>
        <w:t>anti-imperialist movement.</w:t>
      </w:r>
      <w:r w:rsidRPr="003A7BEF">
        <w:rPr>
          <w:rStyle w:val="StyleUnderline"/>
        </w:rPr>
        <w:t xml:space="preserve"> The worst error that could be made in this dire situation would be to underestimate the danger, or the extent, of the revolutionary </w:t>
      </w:r>
      <w:r w:rsidRPr="00904E66">
        <w:rPr>
          <w:rStyle w:val="StyleUnderline"/>
          <w:highlight w:val="cyan"/>
        </w:rPr>
        <w:t>human struggle now required.</w:t>
      </w:r>
    </w:p>
    <w:p w14:paraId="7DD4E90B" w14:textId="77777777" w:rsidR="009A647C" w:rsidRDefault="009A647C" w:rsidP="009A647C"/>
    <w:p w14:paraId="6BFD57A2" w14:textId="77777777" w:rsidR="009A647C" w:rsidRDefault="009A647C" w:rsidP="009A647C"/>
    <w:p w14:paraId="7117DFCE" w14:textId="77777777" w:rsidR="009A647C" w:rsidRPr="00E37B66" w:rsidRDefault="009A647C" w:rsidP="009A647C">
      <w:pPr>
        <w:pStyle w:val="Heading3"/>
      </w:pPr>
      <w:r>
        <w:t>Solvency</w:t>
      </w:r>
    </w:p>
    <w:p w14:paraId="081F42DA" w14:textId="77777777" w:rsidR="009A647C" w:rsidRDefault="009A647C" w:rsidP="009A647C"/>
    <w:p w14:paraId="3254664F" w14:textId="1089F481" w:rsidR="009A647C" w:rsidRDefault="009A647C" w:rsidP="009A647C">
      <w:pPr>
        <w:pStyle w:val="Heading4"/>
      </w:pPr>
      <w:r w:rsidRPr="00273292">
        <w:t xml:space="preserve">Reinstatement FAILS </w:t>
      </w:r>
      <w:r>
        <w:t xml:space="preserve"> - Employees are staying in retirement or already made the private sector shift – CBR won’t solve massive cuts</w:t>
      </w:r>
    </w:p>
    <w:p w14:paraId="6AE5B89E" w14:textId="5F8201B3" w:rsidR="009A647C" w:rsidRDefault="009A647C" w:rsidP="009A647C">
      <w:r w:rsidRPr="00273292">
        <w:rPr>
          <w:rStyle w:val="Style13ptBold"/>
        </w:rPr>
        <w:t xml:space="preserve">Natanson, </w:t>
      </w:r>
      <w:r w:rsidRPr="00B97F94">
        <w:rPr>
          <w:rStyle w:val="Style13ptBold"/>
        </w:rPr>
        <w:t>‘8-23</w:t>
      </w:r>
      <w:r>
        <w:t xml:space="preserve"> (</w:t>
      </w:r>
      <w:r w:rsidRPr="00273292">
        <w:t>Hannah. “Trump Administration Scrambles to Rehire Fired Federal Employees - Th….” </w:t>
      </w:r>
      <w:r w:rsidR="00942F2A">
        <w:t>Washington Post</w:t>
      </w:r>
      <w:r w:rsidRPr="00273292">
        <w:t xml:space="preserve">, 23 Aug. 2025, </w:t>
      </w:r>
      <w:r>
        <w:t>https://www.washingtonpost.com/business/2025/06/06/doge-staff-cuts-rehiring-federal-workers/</w:t>
      </w:r>
      <w:r w:rsidRPr="00273292">
        <w:t>. Accessed 1 Nov. 2025.</w:t>
      </w:r>
      <w:r>
        <w:t>)//TU-LC</w:t>
      </w:r>
    </w:p>
    <w:p w14:paraId="09E87006" w14:textId="77777777" w:rsidR="009A647C" w:rsidRPr="00E90BE1" w:rsidRDefault="009A647C" w:rsidP="009A647C">
      <w:pPr>
        <w:rPr>
          <w:sz w:val="16"/>
        </w:rPr>
      </w:pPr>
      <w:r w:rsidRPr="00E90BE1">
        <w:rPr>
          <w:sz w:val="16"/>
        </w:rPr>
        <w:t xml:space="preserve">Some </w:t>
      </w:r>
      <w:r w:rsidRPr="00FC0C35">
        <w:rPr>
          <w:rStyle w:val="StyleUnderline"/>
          <w:highlight w:val="cyan"/>
        </w:rPr>
        <w:t>fired federal employees</w:t>
      </w:r>
      <w:r w:rsidRPr="00E90BE1">
        <w:rPr>
          <w:sz w:val="16"/>
        </w:rPr>
        <w:t xml:space="preserve">, especially those </w:t>
      </w:r>
      <w:r w:rsidRPr="00FC0C35">
        <w:rPr>
          <w:rStyle w:val="StyleUnderline"/>
          <w:highlight w:val="cyan"/>
        </w:rPr>
        <w:t>at retirement age or who have</w:t>
      </w:r>
      <w:r w:rsidRPr="00DE0E09">
        <w:rPr>
          <w:rStyle w:val="StyleUnderline"/>
        </w:rPr>
        <w:t xml:space="preserve"> since </w:t>
      </w:r>
      <w:r w:rsidRPr="00FC0C35">
        <w:rPr>
          <w:rStyle w:val="StyleUnderline"/>
          <w:highlight w:val="cyan"/>
        </w:rPr>
        <w:t>secured jobs in the private sector, are</w:t>
      </w:r>
      <w:r w:rsidRPr="00E90BE1">
        <w:rPr>
          <w:sz w:val="16"/>
        </w:rPr>
        <w:t xml:space="preserve"> proving </w:t>
      </w:r>
      <w:r w:rsidRPr="00FC0C35">
        <w:rPr>
          <w:rStyle w:val="StyleUnderline"/>
          <w:highlight w:val="cyan"/>
        </w:rPr>
        <w:t>reluctant to return</w:t>
      </w:r>
      <w:r w:rsidRPr="00E90BE1">
        <w:rPr>
          <w:sz w:val="16"/>
        </w:rPr>
        <w:t xml:space="preserve">. So the administration is seeking work-arounds and stopgaps, including asking remaining staff to serve in new roles, work overtime or volunteer to fill vacancies, according to interviews with 18 federal workers across eight agencies and messages obtained by The Washington Post. A Post review found </w:t>
      </w:r>
      <w:r w:rsidRPr="00DE0E09">
        <w:rPr>
          <w:rStyle w:val="StyleUnderline"/>
        </w:rPr>
        <w:t xml:space="preserve">recent </w:t>
      </w:r>
      <w:r w:rsidRPr="00FC0C35">
        <w:rPr>
          <w:rStyle w:val="StyleUnderline"/>
          <w:highlight w:val="cyan"/>
        </w:rPr>
        <w:t>messy re-hirings a</w:t>
      </w:r>
      <w:r w:rsidRPr="00DE0E09">
        <w:rPr>
          <w:rStyle w:val="StyleUnderline"/>
        </w:rPr>
        <w:t xml:space="preserve">t agencies including the </w:t>
      </w:r>
      <w:r w:rsidRPr="00FC0C35">
        <w:rPr>
          <w:rStyle w:val="StyleUnderline"/>
          <w:highlight w:val="cyan"/>
        </w:rPr>
        <w:t>F</w:t>
      </w:r>
      <w:r w:rsidRPr="00DE0E09">
        <w:rPr>
          <w:rStyle w:val="StyleUnderline"/>
        </w:rPr>
        <w:t xml:space="preserve">ood and </w:t>
      </w:r>
      <w:r w:rsidRPr="00FC0C35">
        <w:rPr>
          <w:rStyle w:val="StyleUnderline"/>
          <w:highlight w:val="cyan"/>
        </w:rPr>
        <w:t>D</w:t>
      </w:r>
      <w:r w:rsidRPr="00DE0E09">
        <w:rPr>
          <w:rStyle w:val="StyleUnderline"/>
        </w:rPr>
        <w:t xml:space="preserve">rug </w:t>
      </w:r>
      <w:r w:rsidRPr="00FC0C35">
        <w:rPr>
          <w:rStyle w:val="StyleUnderline"/>
          <w:highlight w:val="cyan"/>
        </w:rPr>
        <w:t>A</w:t>
      </w:r>
      <w:r w:rsidRPr="00DE0E09">
        <w:rPr>
          <w:rStyle w:val="StyleUnderline"/>
        </w:rPr>
        <w:t xml:space="preserve">dministration, the </w:t>
      </w:r>
      <w:r w:rsidRPr="00FC0C35">
        <w:rPr>
          <w:rStyle w:val="StyleUnderline"/>
          <w:highlight w:val="cyan"/>
        </w:rPr>
        <w:t>IRS</w:t>
      </w:r>
      <w:r w:rsidRPr="00DE0E09">
        <w:rPr>
          <w:rStyle w:val="StyleUnderline"/>
        </w:rPr>
        <w:t xml:space="preserve">, </w:t>
      </w:r>
      <w:r w:rsidRPr="00FC0C35">
        <w:rPr>
          <w:rStyle w:val="StyleUnderline"/>
          <w:highlight w:val="cyan"/>
        </w:rPr>
        <w:t>the State Department</w:t>
      </w:r>
      <w:r w:rsidRPr="00DE0E09">
        <w:rPr>
          <w:rStyle w:val="StyleUnderline"/>
        </w:rPr>
        <w:t xml:space="preserve"> and the Department of Housing and Urban Development</w:t>
      </w:r>
      <w:r w:rsidRPr="00E90BE1">
        <w:rPr>
          <w:sz w:val="16"/>
        </w:rPr>
        <w:t>. In some cases, the government is posting new online job listings very similar to positions it recently vacated, a Post review of USAJobs found.</w:t>
      </w:r>
    </w:p>
    <w:p w14:paraId="351E5BF0" w14:textId="77777777" w:rsidR="009A647C" w:rsidRPr="00E90BE1" w:rsidRDefault="009A647C" w:rsidP="009A647C">
      <w:pPr>
        <w:rPr>
          <w:sz w:val="16"/>
        </w:rPr>
      </w:pPr>
      <w:r w:rsidRPr="00E90BE1">
        <w:rPr>
          <w:sz w:val="16"/>
        </w:rPr>
        <w:t xml:space="preserve">The </w:t>
      </w:r>
      <w:r w:rsidRPr="00FC0C35">
        <w:rPr>
          <w:rStyle w:val="StyleUnderline"/>
          <w:highlight w:val="cyan"/>
        </w:rPr>
        <w:t>ever-shifting personnel changes are</w:t>
      </w:r>
      <w:r w:rsidRPr="00E90BE1">
        <w:rPr>
          <w:sz w:val="16"/>
        </w:rPr>
        <w:t xml:space="preserve"> yet </w:t>
      </w:r>
      <w:r w:rsidRPr="00FC0C35">
        <w:rPr>
          <w:rStyle w:val="StyleUnderline"/>
          <w:highlight w:val="cyan"/>
        </w:rPr>
        <w:t>another strain on a workforce</w:t>
      </w:r>
      <w:r w:rsidRPr="00E90BE1">
        <w:rPr>
          <w:sz w:val="16"/>
        </w:rPr>
        <w:t xml:space="preserve"> already weary of Trump-induced uncertainty, said current and former employees, most of whom spoke on the condition of anonymity for fear of retaliation.</w:t>
      </w:r>
    </w:p>
    <w:p w14:paraId="68B9E425" w14:textId="77777777" w:rsidR="009A647C" w:rsidRPr="00273292" w:rsidRDefault="009A647C" w:rsidP="009A647C">
      <w:pPr>
        <w:rPr>
          <w:sz w:val="16"/>
        </w:rPr>
      </w:pPr>
      <w:r w:rsidRPr="00E90BE1">
        <w:rPr>
          <w:sz w:val="16"/>
        </w:rPr>
        <w:t>“They wanted to show they were gutting the government, but there was no thought about what parts might be worth keeping,” said one FDA staffer who was fired and rehired. “Now it feels like it was all just a game to them.”</w:t>
      </w:r>
    </w:p>
    <w:p w14:paraId="3E72571A" w14:textId="77777777" w:rsidR="009A647C" w:rsidRPr="00E90BE1" w:rsidRDefault="009A647C" w:rsidP="009A647C">
      <w:pPr>
        <w:rPr>
          <w:sz w:val="16"/>
        </w:rPr>
      </w:pPr>
      <w:r w:rsidRPr="00273292">
        <w:rPr>
          <w:sz w:val="16"/>
        </w:rPr>
        <w:t>‌</w:t>
      </w:r>
      <w:r w:rsidRPr="00E90BE1">
        <w:rPr>
          <w:sz w:val="16"/>
        </w:rPr>
        <w:t>A White House official said in an interview that it is no secret Trump arrived in Washington determined to streamline the government. During that downsizing, the official acknowledged, some people were fired who shouldn’t have been. The official spoke on the condition of anonymity to candidly discuss a complex issue that spans many federal agencies.</w:t>
      </w:r>
    </w:p>
    <w:p w14:paraId="43845D5B" w14:textId="77777777" w:rsidR="009A647C" w:rsidRPr="00E90BE1" w:rsidRDefault="009A647C" w:rsidP="009A647C">
      <w:pPr>
        <w:rPr>
          <w:sz w:val="16"/>
        </w:rPr>
      </w:pPr>
      <w:r w:rsidRPr="00E90BE1">
        <w:rPr>
          <w:sz w:val="16"/>
        </w:rPr>
        <w:t>“Each agency has made an appropriate determination as to who should be on the payroll in the respective agency,” the official said. “If by chance mistakes were made and critical employees were dismissed, each individual agency is working diligently to bring these people back to work to continue the adequate functions of the federal government.”</w:t>
      </w:r>
    </w:p>
    <w:p w14:paraId="47FE4EE4" w14:textId="77777777" w:rsidR="009A647C" w:rsidRPr="00E90BE1" w:rsidRDefault="009A647C" w:rsidP="009A647C">
      <w:pPr>
        <w:rPr>
          <w:sz w:val="16"/>
        </w:rPr>
      </w:pPr>
      <w:r w:rsidRPr="00E90BE1">
        <w:rPr>
          <w:sz w:val="16"/>
        </w:rPr>
        <w:t>In statements, some agencies also admitted to errors, while promising the government is working to fix them.</w:t>
      </w:r>
    </w:p>
    <w:p w14:paraId="02254AB6" w14:textId="77777777" w:rsidR="009A647C" w:rsidRPr="00E90BE1" w:rsidRDefault="009A647C" w:rsidP="009A647C">
      <w:pPr>
        <w:rPr>
          <w:sz w:val="16"/>
        </w:rPr>
      </w:pPr>
      <w:r w:rsidRPr="00E90BE1">
        <w:rPr>
          <w:sz w:val="16"/>
        </w:rPr>
        <w:t>“During this process,” said an Agriculture Department spokesperson, “USDA has been transparent about any mistakes that were made.”</w:t>
      </w:r>
    </w:p>
    <w:p w14:paraId="6BAFDF56" w14:textId="77777777" w:rsidR="009A647C" w:rsidRPr="00E90BE1" w:rsidRDefault="009A647C" w:rsidP="009A647C">
      <w:pPr>
        <w:rPr>
          <w:sz w:val="16"/>
        </w:rPr>
      </w:pPr>
      <w:r w:rsidRPr="00E90BE1">
        <w:rPr>
          <w:sz w:val="16"/>
        </w:rPr>
        <w:t>‘They need some of the expertise’</w:t>
      </w:r>
    </w:p>
    <w:p w14:paraId="5517E16D" w14:textId="77777777" w:rsidR="009A647C" w:rsidRPr="00E90BE1" w:rsidRDefault="009A647C" w:rsidP="009A647C">
      <w:pPr>
        <w:rPr>
          <w:sz w:val="16"/>
        </w:rPr>
      </w:pPr>
      <w:r w:rsidRPr="006276A2">
        <w:rPr>
          <w:rStyle w:val="StyleUnderline"/>
        </w:rPr>
        <w:t>The administration has already had to race to undo its own cuts.</w:t>
      </w:r>
      <w:r w:rsidRPr="00E90BE1">
        <w:rPr>
          <w:sz w:val="16"/>
        </w:rPr>
        <w:t xml:space="preserve"> In February, the Agriculture Department launched a campaign to rehire bird flu response workers after avian influenza sent egg prices soaring. That same month, the Trump administration fired nearly 17 percent of the National Nuclear Security Administration’s workforce, temporarily imperiling the safety and security of America’s 5,000 nuclear warheads — before hiring them back after an outcry.</w:t>
      </w:r>
    </w:p>
    <w:p w14:paraId="102FF4AF" w14:textId="77777777" w:rsidR="009A647C" w:rsidRPr="00E90BE1" w:rsidRDefault="009A647C" w:rsidP="009A647C">
      <w:pPr>
        <w:rPr>
          <w:sz w:val="16"/>
        </w:rPr>
      </w:pPr>
      <w:r w:rsidRPr="00E90BE1">
        <w:rPr>
          <w:sz w:val="16"/>
        </w:rPr>
        <w:t>In recent weeks, other agencies have seen similar patterns.</w:t>
      </w:r>
    </w:p>
    <w:p w14:paraId="1ACA8823" w14:textId="77777777" w:rsidR="009A647C" w:rsidRPr="00E90BE1" w:rsidRDefault="009A647C" w:rsidP="009A647C">
      <w:pPr>
        <w:rPr>
          <w:sz w:val="16"/>
        </w:rPr>
      </w:pPr>
      <w:r w:rsidRPr="00E90BE1">
        <w:rPr>
          <w:sz w:val="16"/>
        </w:rPr>
        <w:t>At the start of April, the FDA let go of thousands, including laboratory staff, librarians and those who helped manage the budget. The dismissals hit particularly hard at the Office of Drug Policy, the Office of Regulatory Policy and teams that worked on Freedom of Information Act requests and patent extensions, according to interviews with eight current and former FDA employees.</w:t>
      </w:r>
    </w:p>
    <w:p w14:paraId="66D560C8" w14:textId="77777777" w:rsidR="009A647C" w:rsidRPr="00E90BE1" w:rsidRDefault="009A647C" w:rsidP="009A647C">
      <w:pPr>
        <w:rPr>
          <w:sz w:val="16"/>
        </w:rPr>
      </w:pPr>
      <w:r w:rsidRPr="00E90BE1">
        <w:rPr>
          <w:sz w:val="16"/>
        </w:rPr>
        <w:t>But three weeks later, fired workers began getting calls on their personal cellphones — and soon, a message to their personal emails: They were all due back.</w:t>
      </w:r>
    </w:p>
    <w:p w14:paraId="22EED018" w14:textId="77777777" w:rsidR="009A647C" w:rsidRPr="00E90BE1" w:rsidRDefault="009A647C" w:rsidP="009A647C">
      <w:pPr>
        <w:rPr>
          <w:sz w:val="16"/>
        </w:rPr>
      </w:pPr>
      <w:r w:rsidRPr="00E90BE1">
        <w:rPr>
          <w:sz w:val="16"/>
        </w:rPr>
        <w:t>The “Notice of Reduction in Force (RIF) issued to you … is officially RESCINDED [and] you will not be separated from employment,” read an email sent to terminated staff in May and obtained by The Post. “You are expected to return to duty the next business day following your receipt of this notice.”</w:t>
      </w:r>
    </w:p>
    <w:p w14:paraId="3EB1F0BA" w14:textId="77777777" w:rsidR="009A647C" w:rsidRPr="00E90BE1" w:rsidRDefault="009A647C" w:rsidP="009A647C">
      <w:pPr>
        <w:rPr>
          <w:sz w:val="16"/>
        </w:rPr>
      </w:pPr>
      <w:r w:rsidRPr="00E90BE1">
        <w:rPr>
          <w:sz w:val="16"/>
        </w:rPr>
        <w:t>One FDA worker said she complied only because she hadn’t found other employment yet.</w:t>
      </w:r>
    </w:p>
    <w:p w14:paraId="4B6CD866" w14:textId="77777777" w:rsidR="009A647C" w:rsidRPr="00273292" w:rsidRDefault="009A647C" w:rsidP="009A647C">
      <w:pPr>
        <w:rPr>
          <w:rStyle w:val="StyleUnderline"/>
        </w:rPr>
      </w:pPr>
      <w:r w:rsidRPr="00E90BE1">
        <w:rPr>
          <w:sz w:val="16"/>
        </w:rPr>
        <w:t>“Being back feels like a funeral,” she said. “</w:t>
      </w:r>
      <w:r w:rsidRPr="00FC0C35">
        <w:rPr>
          <w:rStyle w:val="StyleUnderline"/>
          <w:highlight w:val="cyan"/>
        </w:rPr>
        <w:t>Morale is terrible</w:t>
      </w:r>
      <w:r w:rsidRPr="00E90BE1">
        <w:rPr>
          <w:rStyle w:val="StyleUnderline"/>
        </w:rPr>
        <w:t xml:space="preserve">. Everyone is stressed and feels the absence of our colleagues. … </w:t>
      </w:r>
      <w:r w:rsidRPr="00FC0C35">
        <w:rPr>
          <w:rStyle w:val="Emphasis"/>
          <w:highlight w:val="cyan"/>
        </w:rPr>
        <w:t>I’m looking for another job.”</w:t>
      </w:r>
    </w:p>
    <w:p w14:paraId="29B6B02D" w14:textId="77777777" w:rsidR="009A647C" w:rsidRPr="00995432" w:rsidRDefault="009A647C" w:rsidP="009A647C"/>
    <w:p w14:paraId="60917022" w14:textId="77777777" w:rsidR="009A647C" w:rsidRPr="00995432" w:rsidRDefault="009A647C" w:rsidP="009A647C">
      <w:r w:rsidRPr="00995432">
        <w:t>‌</w:t>
      </w:r>
    </w:p>
    <w:p w14:paraId="4687B49F" w14:textId="77777777" w:rsidR="009A647C" w:rsidRPr="00995432" w:rsidRDefault="009A647C" w:rsidP="009A647C"/>
    <w:p w14:paraId="5F2923A8" w14:textId="77777777" w:rsidR="009A647C" w:rsidRPr="00C81147" w:rsidRDefault="009A647C" w:rsidP="009A647C"/>
    <w:p w14:paraId="1D44C949" w14:textId="77777777" w:rsidR="009D350E" w:rsidRPr="009D350E" w:rsidRDefault="009D350E" w:rsidP="009D350E"/>
    <w:sectPr w:rsidR="009D350E" w:rsidRPr="009D350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9565B7"/>
    <w:multiLevelType w:val="multilevel"/>
    <w:tmpl w:val="9FF0397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483"/>
    <w:multiLevelType w:val="multilevel"/>
    <w:tmpl w:val="5006828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466168"/>
    <w:multiLevelType w:val="multilevel"/>
    <w:tmpl w:val="9CA86B4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896C8D"/>
    <w:multiLevelType w:val="multilevel"/>
    <w:tmpl w:val="7570C79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9675F"/>
    <w:multiLevelType w:val="hybridMultilevel"/>
    <w:tmpl w:val="89AE69DA"/>
    <w:lvl w:ilvl="0" w:tplc="C0DC6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B92CAF"/>
    <w:multiLevelType w:val="multilevel"/>
    <w:tmpl w:val="68864DF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A6ADA"/>
    <w:multiLevelType w:val="multilevel"/>
    <w:tmpl w:val="EA2AD7A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05DB1"/>
    <w:multiLevelType w:val="hybridMultilevel"/>
    <w:tmpl w:val="D86ADEA6"/>
    <w:lvl w:ilvl="0" w:tplc="68F86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8F0094"/>
    <w:multiLevelType w:val="multilevel"/>
    <w:tmpl w:val="8A84824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B74997"/>
    <w:multiLevelType w:val="multilevel"/>
    <w:tmpl w:val="5FEEC670"/>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81A08"/>
    <w:multiLevelType w:val="multilevel"/>
    <w:tmpl w:val="CCB2738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82CAA"/>
    <w:multiLevelType w:val="multilevel"/>
    <w:tmpl w:val="14E2945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F2E2A"/>
    <w:multiLevelType w:val="multilevel"/>
    <w:tmpl w:val="C5445718"/>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D6E1C"/>
    <w:multiLevelType w:val="multilevel"/>
    <w:tmpl w:val="1190343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17236"/>
    <w:multiLevelType w:val="multilevel"/>
    <w:tmpl w:val="CA7EF9BE"/>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52FC2"/>
    <w:multiLevelType w:val="multilevel"/>
    <w:tmpl w:val="438CE7E6"/>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F3A71"/>
    <w:multiLevelType w:val="multilevel"/>
    <w:tmpl w:val="29B2FF9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833DE"/>
    <w:multiLevelType w:val="multilevel"/>
    <w:tmpl w:val="AC0A8F6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8536A"/>
    <w:multiLevelType w:val="multilevel"/>
    <w:tmpl w:val="06960B1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919C1"/>
    <w:multiLevelType w:val="multilevel"/>
    <w:tmpl w:val="857684A2"/>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11583"/>
    <w:multiLevelType w:val="multilevel"/>
    <w:tmpl w:val="8612BF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1071125475">
    <w:abstractNumId w:val="35"/>
  </w:num>
  <w:num w:numId="13" w16cid:durableId="1018700327">
    <w:abstractNumId w:val="17"/>
  </w:num>
  <w:num w:numId="14" w16cid:durableId="1696734484">
    <w:abstractNumId w:val="21"/>
  </w:num>
  <w:num w:numId="15" w16cid:durableId="5180524">
    <w:abstractNumId w:val="32"/>
  </w:num>
  <w:num w:numId="16" w16cid:durableId="319315442">
    <w:abstractNumId w:val="20"/>
  </w:num>
  <w:num w:numId="17" w16cid:durableId="1511792950">
    <w:abstractNumId w:val="26"/>
  </w:num>
  <w:num w:numId="18" w16cid:durableId="2068645323">
    <w:abstractNumId w:val="27"/>
  </w:num>
  <w:num w:numId="19" w16cid:durableId="1184704573">
    <w:abstractNumId w:val="29"/>
  </w:num>
  <w:num w:numId="20" w16cid:durableId="472794956">
    <w:abstractNumId w:val="28"/>
  </w:num>
  <w:num w:numId="21" w16cid:durableId="1300958480">
    <w:abstractNumId w:val="33"/>
  </w:num>
  <w:num w:numId="22" w16cid:durableId="2135098353">
    <w:abstractNumId w:val="30"/>
  </w:num>
  <w:num w:numId="23" w16cid:durableId="395393421">
    <w:abstractNumId w:val="31"/>
  </w:num>
  <w:num w:numId="24" w16cid:durableId="93017042">
    <w:abstractNumId w:val="16"/>
  </w:num>
  <w:num w:numId="25" w16cid:durableId="1905798039">
    <w:abstractNumId w:val="34"/>
  </w:num>
  <w:num w:numId="26" w16cid:durableId="2106070159">
    <w:abstractNumId w:val="12"/>
  </w:num>
  <w:num w:numId="27" w16cid:durableId="258411703">
    <w:abstractNumId w:val="25"/>
  </w:num>
  <w:num w:numId="28" w16cid:durableId="705833233">
    <w:abstractNumId w:val="11"/>
  </w:num>
  <w:num w:numId="29" w16cid:durableId="1336424613">
    <w:abstractNumId w:val="19"/>
  </w:num>
  <w:num w:numId="30" w16cid:durableId="184103657">
    <w:abstractNumId w:val="24"/>
  </w:num>
  <w:num w:numId="31" w16cid:durableId="454376431">
    <w:abstractNumId w:val="22"/>
  </w:num>
  <w:num w:numId="32" w16cid:durableId="318000739">
    <w:abstractNumId w:val="14"/>
  </w:num>
  <w:num w:numId="33" w16cid:durableId="909073978">
    <w:abstractNumId w:val="23"/>
  </w:num>
  <w:num w:numId="34" w16cid:durableId="1205605210">
    <w:abstractNumId w:val="18"/>
  </w:num>
  <w:num w:numId="35" w16cid:durableId="1695883432">
    <w:abstractNumId w:val="15"/>
  </w:num>
  <w:num w:numId="36" w16cid:durableId="72071311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likov, Mariska">
    <w15:presenceInfo w15:providerId="AD" w15:userId="S::khalikomar560@trinity.edu::973c11e0-f5a8-4338-bd70-290249befb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433299998288"/>
    <w:docVar w:name="VerbatimMac" w:val="True"/>
    <w:docVar w:name="VerbatimVersion" w:val="5.0"/>
  </w:docVars>
  <w:rsids>
    <w:rsidRoot w:val="009D350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445F"/>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23146"/>
    <w:rsid w:val="00154EA1"/>
    <w:rsid w:val="00166A34"/>
    <w:rsid w:val="0017605B"/>
    <w:rsid w:val="001761FC"/>
    <w:rsid w:val="00182655"/>
    <w:rsid w:val="001840F2"/>
    <w:rsid w:val="00185134"/>
    <w:rsid w:val="001856C6"/>
    <w:rsid w:val="00186ED7"/>
    <w:rsid w:val="00191B5F"/>
    <w:rsid w:val="00192487"/>
    <w:rsid w:val="00193416"/>
    <w:rsid w:val="00195073"/>
    <w:rsid w:val="0019668D"/>
    <w:rsid w:val="001A25FD"/>
    <w:rsid w:val="001A2CEC"/>
    <w:rsid w:val="001A5371"/>
    <w:rsid w:val="001A72C7"/>
    <w:rsid w:val="001B3021"/>
    <w:rsid w:val="001B73E3"/>
    <w:rsid w:val="001C316D"/>
    <w:rsid w:val="001D1A0D"/>
    <w:rsid w:val="001D36BF"/>
    <w:rsid w:val="001D4C28"/>
    <w:rsid w:val="001E0B1F"/>
    <w:rsid w:val="001E0C0F"/>
    <w:rsid w:val="001E1E0B"/>
    <w:rsid w:val="001F1173"/>
    <w:rsid w:val="001F5BC2"/>
    <w:rsid w:val="002005A8"/>
    <w:rsid w:val="00203DD8"/>
    <w:rsid w:val="00204E1D"/>
    <w:rsid w:val="002059BD"/>
    <w:rsid w:val="00207FD8"/>
    <w:rsid w:val="00210FAF"/>
    <w:rsid w:val="00213B1E"/>
    <w:rsid w:val="00215284"/>
    <w:rsid w:val="002168F2"/>
    <w:rsid w:val="0022589F"/>
    <w:rsid w:val="002343FE"/>
    <w:rsid w:val="00235F7B"/>
    <w:rsid w:val="002502CF"/>
    <w:rsid w:val="002624C7"/>
    <w:rsid w:val="00265CE7"/>
    <w:rsid w:val="00267EBB"/>
    <w:rsid w:val="0027023B"/>
    <w:rsid w:val="00272F3F"/>
    <w:rsid w:val="00274EDB"/>
    <w:rsid w:val="00276A42"/>
    <w:rsid w:val="0027729E"/>
    <w:rsid w:val="002843B2"/>
    <w:rsid w:val="00284ED6"/>
    <w:rsid w:val="00290C5A"/>
    <w:rsid w:val="00290C92"/>
    <w:rsid w:val="00290F5B"/>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3A15"/>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563F"/>
    <w:rsid w:val="00536D8B"/>
    <w:rsid w:val="005379C3"/>
    <w:rsid w:val="00547902"/>
    <w:rsid w:val="005519C2"/>
    <w:rsid w:val="005523E0"/>
    <w:rsid w:val="0055320F"/>
    <w:rsid w:val="0055699B"/>
    <w:rsid w:val="00557CA5"/>
    <w:rsid w:val="0056020A"/>
    <w:rsid w:val="00563D3D"/>
    <w:rsid w:val="005659AA"/>
    <w:rsid w:val="005676E8"/>
    <w:rsid w:val="00570F05"/>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19D9"/>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8268E"/>
    <w:rsid w:val="00793F46"/>
    <w:rsid w:val="007A1325"/>
    <w:rsid w:val="007A1A18"/>
    <w:rsid w:val="007A3BAF"/>
    <w:rsid w:val="007B53D8"/>
    <w:rsid w:val="007C22C5"/>
    <w:rsid w:val="007C57E1"/>
    <w:rsid w:val="007C5811"/>
    <w:rsid w:val="007C69F6"/>
    <w:rsid w:val="007D2DF5"/>
    <w:rsid w:val="007D451A"/>
    <w:rsid w:val="007D5E3E"/>
    <w:rsid w:val="007D7596"/>
    <w:rsid w:val="007E242C"/>
    <w:rsid w:val="007E6631"/>
    <w:rsid w:val="00803735"/>
    <w:rsid w:val="00803A12"/>
    <w:rsid w:val="00805417"/>
    <w:rsid w:val="008266F9"/>
    <w:rsid w:val="008267E2"/>
    <w:rsid w:val="00826A9B"/>
    <w:rsid w:val="00834842"/>
    <w:rsid w:val="00840E7B"/>
    <w:rsid w:val="008536AF"/>
    <w:rsid w:val="00853D40"/>
    <w:rsid w:val="008564FC"/>
    <w:rsid w:val="00857CEF"/>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67F5"/>
    <w:rsid w:val="009143B8"/>
    <w:rsid w:val="00920E6A"/>
    <w:rsid w:val="00931816"/>
    <w:rsid w:val="00932C71"/>
    <w:rsid w:val="00942F2A"/>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A647C"/>
    <w:rsid w:val="009B69F5"/>
    <w:rsid w:val="009C5FF7"/>
    <w:rsid w:val="009C6292"/>
    <w:rsid w:val="009D15DB"/>
    <w:rsid w:val="009D3133"/>
    <w:rsid w:val="009D350E"/>
    <w:rsid w:val="009E160D"/>
    <w:rsid w:val="009F1CBB"/>
    <w:rsid w:val="009F3305"/>
    <w:rsid w:val="009F6FB2"/>
    <w:rsid w:val="00A02E01"/>
    <w:rsid w:val="00A071C0"/>
    <w:rsid w:val="00A22670"/>
    <w:rsid w:val="00A24B35"/>
    <w:rsid w:val="00A271BA"/>
    <w:rsid w:val="00A27F86"/>
    <w:rsid w:val="00A40AD4"/>
    <w:rsid w:val="00A431C6"/>
    <w:rsid w:val="00A54315"/>
    <w:rsid w:val="00A60FBC"/>
    <w:rsid w:val="00A65C0B"/>
    <w:rsid w:val="00A776BA"/>
    <w:rsid w:val="00A81FD2"/>
    <w:rsid w:val="00A8441A"/>
    <w:rsid w:val="00A8674A"/>
    <w:rsid w:val="00A92C1C"/>
    <w:rsid w:val="00A96E24"/>
    <w:rsid w:val="00AA449B"/>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1675"/>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57CF"/>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3EA5"/>
    <w:rsid w:val="00CC7A4E"/>
    <w:rsid w:val="00CD1359"/>
    <w:rsid w:val="00CD4C83"/>
    <w:rsid w:val="00CF011E"/>
    <w:rsid w:val="00D01EDC"/>
    <w:rsid w:val="00D078AA"/>
    <w:rsid w:val="00D10058"/>
    <w:rsid w:val="00D11978"/>
    <w:rsid w:val="00D15E30"/>
    <w:rsid w:val="00D16129"/>
    <w:rsid w:val="00D240F3"/>
    <w:rsid w:val="00D25DBD"/>
    <w:rsid w:val="00D26929"/>
    <w:rsid w:val="00D30CBD"/>
    <w:rsid w:val="00D30D9E"/>
    <w:rsid w:val="00D33908"/>
    <w:rsid w:val="00D354F2"/>
    <w:rsid w:val="00D36480"/>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5AB4"/>
    <w:rsid w:val="00E20D65"/>
    <w:rsid w:val="00E23A3D"/>
    <w:rsid w:val="00E31207"/>
    <w:rsid w:val="00E353A2"/>
    <w:rsid w:val="00E36881"/>
    <w:rsid w:val="00E42E4C"/>
    <w:rsid w:val="00E47013"/>
    <w:rsid w:val="00E541F9"/>
    <w:rsid w:val="00E57B79"/>
    <w:rsid w:val="00E63419"/>
    <w:rsid w:val="00E64496"/>
    <w:rsid w:val="00E72115"/>
    <w:rsid w:val="00E8322E"/>
    <w:rsid w:val="00E903E0"/>
    <w:rsid w:val="00EA1115"/>
    <w:rsid w:val="00EA128B"/>
    <w:rsid w:val="00EA39EB"/>
    <w:rsid w:val="00EA58CE"/>
    <w:rsid w:val="00EB33FF"/>
    <w:rsid w:val="00EB3D1A"/>
    <w:rsid w:val="00EC2759"/>
    <w:rsid w:val="00EC7106"/>
    <w:rsid w:val="00ED0120"/>
    <w:rsid w:val="00ED3BBA"/>
    <w:rsid w:val="00ED4E12"/>
    <w:rsid w:val="00EE051B"/>
    <w:rsid w:val="00EE54B4"/>
    <w:rsid w:val="00EF1AD8"/>
    <w:rsid w:val="00EF2B5C"/>
    <w:rsid w:val="00EF74EF"/>
    <w:rsid w:val="00EF7794"/>
    <w:rsid w:val="00F02046"/>
    <w:rsid w:val="00F053D8"/>
    <w:rsid w:val="00F07888"/>
    <w:rsid w:val="00F1313D"/>
    <w:rsid w:val="00F201E7"/>
    <w:rsid w:val="00F204E0"/>
    <w:rsid w:val="00F20B16"/>
    <w:rsid w:val="00F21C79"/>
    <w:rsid w:val="00F238C9"/>
    <w:rsid w:val="00F23CA5"/>
    <w:rsid w:val="00F25247"/>
    <w:rsid w:val="00F253E7"/>
    <w:rsid w:val="00F277AA"/>
    <w:rsid w:val="00F31955"/>
    <w:rsid w:val="00F34C06"/>
    <w:rsid w:val="00F43EA3"/>
    <w:rsid w:val="00F50C55"/>
    <w:rsid w:val="00F57FFB"/>
    <w:rsid w:val="00F601E6"/>
    <w:rsid w:val="00F73954"/>
    <w:rsid w:val="00F94060"/>
    <w:rsid w:val="00FA56F6"/>
    <w:rsid w:val="00FB30DB"/>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D3A4B8"/>
  <w14:defaultImageDpi w14:val="300"/>
  <w15:docId w15:val="{EAE677DB-3153-4D86-AF48-C8EDF1F0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4445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444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unhideWhenUsed/>
    <w:qFormat/>
    <w:rsid w:val="0004445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9"/>
    <w:unhideWhenUsed/>
    <w:qFormat/>
    <w:rsid w:val="0004445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9"/>
    <w:unhideWhenUsed/>
    <w:qFormat/>
    <w:rsid w:val="0004445F"/>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9A647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A6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444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445F"/>
  </w:style>
  <w:style w:type="character" w:customStyle="1" w:styleId="Heading1Char">
    <w:name w:val="Heading 1 Char"/>
    <w:aliases w:val="Pocket Char"/>
    <w:basedOn w:val="DefaultParagraphFont"/>
    <w:link w:val="Heading1"/>
    <w:uiPriority w:val="9"/>
    <w:rsid w:val="0004445F"/>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04445F"/>
    <w:rPr>
      <w:rFonts w:ascii="Calibri" w:eastAsiaTheme="majorEastAsia" w:hAnsi="Calibri"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9"/>
    <w:rsid w:val="0004445F"/>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04445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4445F"/>
    <w:rPr>
      <w:b/>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1"/>
    <w:qFormat/>
    <w:rsid w:val="0004445F"/>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20"/>
    <w:qFormat/>
    <w:rsid w:val="0004445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4445F"/>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04445F"/>
    <w:rPr>
      <w:color w:val="auto"/>
      <w:u w:val="none"/>
    </w:rPr>
  </w:style>
  <w:style w:type="paragraph" w:styleId="DocumentMap">
    <w:name w:val="Document Map"/>
    <w:basedOn w:val="Normal"/>
    <w:link w:val="DocumentMapChar"/>
    <w:uiPriority w:val="99"/>
    <w:semiHidden/>
    <w:unhideWhenUsed/>
    <w:rsid w:val="0004445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445F"/>
    <w:rPr>
      <w:rFonts w:ascii="Lucida Grande" w:hAnsi="Lucida Grande" w:cs="Lucida Grande"/>
    </w:rPr>
  </w:style>
  <w:style w:type="character" w:customStyle="1" w:styleId="Heading5Char">
    <w:name w:val="Heading 5 Char"/>
    <w:basedOn w:val="DefaultParagraphFont"/>
    <w:link w:val="Heading5"/>
    <w:uiPriority w:val="9"/>
    <w:semiHidden/>
    <w:rsid w:val="009A647C"/>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9A647C"/>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9A647C"/>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9A647C"/>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9A647C"/>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9A6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47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A647C"/>
    <w:pPr>
      <w:spacing w:before="160"/>
      <w:jc w:val="center"/>
    </w:pPr>
    <w:rPr>
      <w:i/>
      <w:iCs/>
      <w:color w:val="404040" w:themeColor="text1" w:themeTint="BF"/>
    </w:rPr>
  </w:style>
  <w:style w:type="character" w:customStyle="1" w:styleId="QuoteChar">
    <w:name w:val="Quote Char"/>
    <w:basedOn w:val="DefaultParagraphFont"/>
    <w:link w:val="Quote"/>
    <w:uiPriority w:val="29"/>
    <w:rsid w:val="009A647C"/>
    <w:rPr>
      <w:rFonts w:ascii="Calibri" w:hAnsi="Calibri"/>
      <w:i/>
      <w:iCs/>
      <w:color w:val="404040" w:themeColor="text1" w:themeTint="BF"/>
      <w:sz w:val="22"/>
    </w:rPr>
  </w:style>
  <w:style w:type="paragraph" w:styleId="ListParagraph">
    <w:name w:val="List Paragraph"/>
    <w:aliases w:val="6 font,Colorful List - Accent 11,List Paragraph1,List Paragraph2"/>
    <w:basedOn w:val="Normal"/>
    <w:uiPriority w:val="99"/>
    <w:qFormat/>
    <w:rsid w:val="009A647C"/>
    <w:pPr>
      <w:ind w:left="720"/>
      <w:contextualSpacing/>
    </w:pPr>
  </w:style>
  <w:style w:type="character" w:styleId="IntenseEmphasis">
    <w:name w:val="Intense Emphasis"/>
    <w:aliases w:val="Cards + Font: 12 pt Char,Underline Char,Read This Char,Intense Emphasi,Box Out,Italic,Intense Emphasis5,Heading 3 Char1 Char Char Ch,Cites and Cards Char1,Intense Emphasis311,Bold Underlined Char1,9.5 p"/>
    <w:basedOn w:val="DefaultParagraphFont"/>
    <w:uiPriority w:val="21"/>
    <w:qFormat/>
    <w:rsid w:val="009A647C"/>
    <w:rPr>
      <w:i/>
      <w:iCs/>
      <w:color w:val="365F91" w:themeColor="accent1" w:themeShade="BF"/>
    </w:rPr>
  </w:style>
  <w:style w:type="paragraph" w:styleId="IntenseQuote">
    <w:name w:val="Intense Quote"/>
    <w:basedOn w:val="Normal"/>
    <w:next w:val="Normal"/>
    <w:link w:val="IntenseQuoteChar"/>
    <w:uiPriority w:val="30"/>
    <w:qFormat/>
    <w:rsid w:val="009A647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647C"/>
    <w:rPr>
      <w:rFonts w:ascii="Calibri" w:hAnsi="Calibri"/>
      <w:i/>
      <w:iCs/>
      <w:color w:val="365F91" w:themeColor="accent1" w:themeShade="BF"/>
      <w:sz w:val="22"/>
    </w:rPr>
  </w:style>
  <w:style w:type="character" w:styleId="IntenseReference">
    <w:name w:val="Intense Reference"/>
    <w:basedOn w:val="DefaultParagraphFont"/>
    <w:uiPriority w:val="32"/>
    <w:qFormat/>
    <w:rsid w:val="009A647C"/>
    <w:rPr>
      <w:b/>
      <w:bCs/>
      <w:smallCaps/>
      <w:color w:val="365F91" w:themeColor="accent1" w:themeShade="BF"/>
      <w:spacing w:val="5"/>
    </w:rPr>
  </w:style>
  <w:style w:type="character" w:styleId="Strong">
    <w:name w:val="Strong"/>
    <w:basedOn w:val="DefaultParagraphFont"/>
    <w:uiPriority w:val="22"/>
    <w:qFormat/>
    <w:rsid w:val="009A647C"/>
    <w:rPr>
      <w:b/>
      <w:bCs/>
    </w:rPr>
  </w:style>
  <w:style w:type="character" w:styleId="BookTitle">
    <w:name w:val="Book Title"/>
    <w:basedOn w:val="DefaultParagraphFont"/>
    <w:uiPriority w:val="33"/>
    <w:qFormat/>
    <w:rsid w:val="009A647C"/>
    <w:rPr>
      <w:b/>
      <w:bCs/>
      <w:i/>
      <w:iCs/>
      <w:spacing w:val="5"/>
    </w:rPr>
  </w:style>
  <w:style w:type="numbering" w:styleId="111111">
    <w:name w:val="Outline List 2"/>
    <w:basedOn w:val="NoList"/>
    <w:uiPriority w:val="99"/>
    <w:semiHidden/>
    <w:unhideWhenUsed/>
    <w:rsid w:val="009A647C"/>
  </w:style>
  <w:style w:type="paragraph" w:styleId="Header">
    <w:name w:val="header"/>
    <w:basedOn w:val="Normal"/>
    <w:link w:val="HeaderChar"/>
    <w:uiPriority w:val="99"/>
    <w:semiHidden/>
    <w:rsid w:val="009A64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647C"/>
    <w:rPr>
      <w:rFonts w:ascii="Calibri" w:hAnsi="Calibri"/>
      <w:sz w:val="22"/>
    </w:rPr>
  </w:style>
  <w:style w:type="paragraph" w:styleId="Footer">
    <w:name w:val="footer"/>
    <w:basedOn w:val="Normal"/>
    <w:link w:val="FooterChar"/>
    <w:uiPriority w:val="99"/>
    <w:semiHidden/>
    <w:rsid w:val="009A64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647C"/>
    <w:rPr>
      <w:rFonts w:ascii="Calibri" w:hAnsi="Calibri"/>
      <w:sz w:val="22"/>
    </w:rPr>
  </w:style>
  <w:style w:type="paragraph" w:styleId="BodyText">
    <w:name w:val="Body Text"/>
    <w:basedOn w:val="Normal"/>
    <w:link w:val="BodyTextChar"/>
    <w:uiPriority w:val="99"/>
    <w:semiHidden/>
    <w:unhideWhenUsed/>
    <w:rsid w:val="009A647C"/>
    <w:pPr>
      <w:spacing w:after="120"/>
    </w:pPr>
  </w:style>
  <w:style w:type="character" w:customStyle="1" w:styleId="BodyTextChar">
    <w:name w:val="Body Text Char"/>
    <w:basedOn w:val="DefaultParagraphFont"/>
    <w:link w:val="BodyText"/>
    <w:uiPriority w:val="99"/>
    <w:semiHidden/>
    <w:rsid w:val="009A647C"/>
    <w:rPr>
      <w:rFonts w:ascii="Calibri" w:hAnsi="Calibri"/>
      <w:sz w:val="22"/>
    </w:rPr>
  </w:style>
  <w:style w:type="paragraph" w:styleId="NoSpacing">
    <w:name w:val="No Spacing"/>
    <w:aliases w:val="Card Format,Note Level 21,ClearFormatting,Clear,DDI Tag,Tag Title,No Spacing51,No Spacing11211,CD - Cite,No Spacing6,No Spacing7,No Spacing8,Dont u,No Spacing311,No Spacing tnr"/>
    <w:link w:val="NoSpacingChar"/>
    <w:uiPriority w:val="99"/>
    <w:unhideWhenUsed/>
    <w:qFormat/>
    <w:rsid w:val="009A647C"/>
    <w:rPr>
      <w:rFonts w:ascii="Calibri" w:eastAsiaTheme="minorHAnsi" w:hAnsi="Calibri" w:cs="Calibri"/>
      <w:sz w:val="22"/>
      <w:szCs w:val="22"/>
    </w:rPr>
  </w:style>
  <w:style w:type="character" w:customStyle="1" w:styleId="NoSpacingChar">
    <w:name w:val="No Spacing Char"/>
    <w:aliases w:val="Card Format Char1,Note Level 21 Char,ClearFormatting Char1,Clear Char,DDI Tag Char1,Tag Title Char1,No Spacing51 Char1,No Spacing11211 Char,CD - Cite Char,No Spacing6 Char1,No Spacing7 Char,No Spacing8 Char1,Dont u Char1"/>
    <w:basedOn w:val="DefaultParagraphFont"/>
    <w:link w:val="NoSpacing"/>
    <w:uiPriority w:val="99"/>
    <w:rsid w:val="009A647C"/>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9A647C"/>
    <w:rPr>
      <w:color w:val="605E5C"/>
      <w:shd w:val="clear" w:color="auto" w:fill="E1DFDD"/>
    </w:rPr>
  </w:style>
  <w:style w:type="paragraph" w:customStyle="1" w:styleId="p">
    <w:name w:val="p"/>
    <w:basedOn w:val="Normal"/>
    <w:rsid w:val="009A647C"/>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9A647C"/>
  </w:style>
  <w:style w:type="paragraph" w:customStyle="1" w:styleId="UnderlinePara">
    <w:name w:val="Underline Para"/>
    <w:basedOn w:val="Normal"/>
    <w:uiPriority w:val="7"/>
    <w:qFormat/>
    <w:rsid w:val="009A647C"/>
    <w:pPr>
      <w:widowControl w:val="0"/>
      <w:suppressAutoHyphens/>
      <w:spacing w:after="200" w:line="240" w:lineRule="auto"/>
      <w:contextualSpacing/>
    </w:pPr>
    <w:rPr>
      <w:rFonts w:cs="Arial"/>
      <w:u w:val="single"/>
    </w:rPr>
  </w:style>
  <w:style w:type="paragraph" w:customStyle="1" w:styleId="textbold">
    <w:name w:val="text bold"/>
    <w:basedOn w:val="Normal"/>
    <w:link w:val="Emphasis"/>
    <w:uiPriority w:val="20"/>
    <w:qFormat/>
    <w:rsid w:val="009A647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9A647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autoRedefine/>
    <w:uiPriority w:val="20"/>
    <w:qFormat/>
    <w:rsid w:val="009A647C"/>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A647C"/>
    <w:pPr>
      <w:spacing w:before="100" w:beforeAutospacing="1" w:after="100" w:afterAutospacing="1" w:line="240" w:lineRule="auto"/>
    </w:pPr>
    <w:rPr>
      <w:rFonts w:ascii="Times New Roman" w:eastAsia="Times New Roman" w:hAnsi="Times New Roman" w:cs="Times New Roman"/>
      <w:sz w:val="24"/>
    </w:rPr>
  </w:style>
  <w:style w:type="character" w:customStyle="1" w:styleId="anchor-text">
    <w:name w:val="anchor-text"/>
    <w:basedOn w:val="DefaultParagraphFont"/>
    <w:rsid w:val="009A647C"/>
  </w:style>
  <w:style w:type="paragraph" w:customStyle="1" w:styleId="react-xocs-list-item">
    <w:name w:val="react-xocs-list-item"/>
    <w:basedOn w:val="Normal"/>
    <w:rsid w:val="009A647C"/>
    <w:pPr>
      <w:spacing w:before="100" w:beforeAutospacing="1" w:after="100" w:afterAutospacing="1" w:line="240" w:lineRule="auto"/>
    </w:pPr>
    <w:rPr>
      <w:rFonts w:ascii="Times New Roman" w:eastAsia="Times New Roman" w:hAnsi="Times New Roman" w:cs="Times New Roman"/>
      <w:sz w:val="24"/>
    </w:rPr>
  </w:style>
  <w:style w:type="character" w:customStyle="1" w:styleId="list-label">
    <w:name w:val="list-label"/>
    <w:basedOn w:val="DefaultParagraphFont"/>
    <w:rsid w:val="009A647C"/>
  </w:style>
  <w:style w:type="character" w:customStyle="1" w:styleId="list-content">
    <w:name w:val="list-content"/>
    <w:basedOn w:val="DefaultParagraphFont"/>
    <w:rsid w:val="009A647C"/>
  </w:style>
  <w:style w:type="character" w:customStyle="1" w:styleId="mathjaxsvg">
    <w:name w:val="mathjax_svg"/>
    <w:basedOn w:val="DefaultParagraphFont"/>
    <w:rsid w:val="009A647C"/>
  </w:style>
  <w:style w:type="character" w:customStyle="1" w:styleId="label">
    <w:name w:val="label"/>
    <w:basedOn w:val="DefaultParagraphFont"/>
    <w:rsid w:val="009A647C"/>
  </w:style>
  <w:style w:type="paragraph" w:customStyle="1" w:styleId="gb-headline">
    <w:name w:val="gb-headline"/>
    <w:basedOn w:val="Normal"/>
    <w:rsid w:val="009A647C"/>
    <w:pPr>
      <w:spacing w:before="100" w:beforeAutospacing="1" w:after="100" w:afterAutospacing="1" w:line="240" w:lineRule="auto"/>
    </w:pPr>
    <w:rPr>
      <w:rFonts w:ascii="Times New Roman" w:eastAsia="Times New Roman" w:hAnsi="Times New Roman" w:cs="Times New Roman"/>
      <w:sz w:val="24"/>
    </w:rPr>
  </w:style>
  <w:style w:type="character" w:customStyle="1" w:styleId="a-size-large">
    <w:name w:val="a-size-large"/>
    <w:basedOn w:val="DefaultParagraphFont"/>
    <w:rsid w:val="009A647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9A647C"/>
    <w:rPr>
      <w:rFonts w:ascii="Times New Roman" w:eastAsia="Times New Roman" w:hAnsi="Times New Roman" w:cs="Times New Roman"/>
    </w:rPr>
  </w:style>
  <w:style w:type="character" w:customStyle="1" w:styleId="inline-footnote">
    <w:name w:val="inline-footnote"/>
    <w:basedOn w:val="DefaultParagraphFont"/>
    <w:rsid w:val="009A647C"/>
  </w:style>
  <w:style w:type="paragraph" w:customStyle="1" w:styleId="last">
    <w:name w:val="last"/>
    <w:basedOn w:val="Normal"/>
    <w:rsid w:val="009A647C"/>
    <w:pPr>
      <w:spacing w:before="100" w:beforeAutospacing="1" w:after="100" w:afterAutospacing="1" w:line="240" w:lineRule="auto"/>
    </w:pPr>
    <w:rPr>
      <w:rFonts w:ascii="Times New Roman" w:eastAsia="Times New Roman" w:hAnsi="Times New Roman" w:cs="Times New Roman"/>
      <w:sz w:val="24"/>
    </w:rPr>
  </w:style>
  <w:style w:type="character" w:customStyle="1" w:styleId="ref-lnk">
    <w:name w:val="ref-lnk"/>
    <w:basedOn w:val="DefaultParagraphFont"/>
    <w:rsid w:val="009A647C"/>
  </w:style>
  <w:style w:type="character" w:customStyle="1" w:styleId="off-screen">
    <w:name w:val="off-screen"/>
    <w:basedOn w:val="DefaultParagraphFont"/>
    <w:rsid w:val="009A647C"/>
  </w:style>
  <w:style w:type="paragraph" w:customStyle="1" w:styleId="Analytic">
    <w:name w:val="Analytic"/>
    <w:basedOn w:val="Heading4"/>
    <w:link w:val="AnalyticChar"/>
    <w:autoRedefine/>
    <w:uiPriority w:val="5"/>
    <w:qFormat/>
    <w:rsid w:val="009A647C"/>
    <w:rPr>
      <w:color w:val="1F3864"/>
    </w:rPr>
  </w:style>
  <w:style w:type="character" w:customStyle="1" w:styleId="AnalyticChar">
    <w:name w:val="Analytic Char"/>
    <w:basedOn w:val="DefaultParagraphFont"/>
    <w:link w:val="Analytic"/>
    <w:uiPriority w:val="5"/>
    <w:rsid w:val="009A647C"/>
    <w:rPr>
      <w:rFonts w:ascii="Calibri" w:eastAsiaTheme="majorEastAsia" w:hAnsi="Calibri" w:cstheme="majorBidi"/>
      <w:b/>
      <w:bCs/>
      <w:color w:val="1F3864"/>
      <w:sz w:val="26"/>
      <w:szCs w:val="26"/>
    </w:rPr>
  </w:style>
  <w:style w:type="paragraph" w:customStyle="1" w:styleId="chapter-para">
    <w:name w:val="chapter-para"/>
    <w:basedOn w:val="Normal"/>
    <w:rsid w:val="009A647C"/>
    <w:pPr>
      <w:spacing w:before="100" w:beforeAutospacing="1" w:after="100" w:afterAutospacing="1" w:line="240" w:lineRule="auto"/>
    </w:pPr>
    <w:rPr>
      <w:rFonts w:ascii="Times New Roman" w:eastAsia="Times New Roman" w:hAnsi="Times New Roman" w:cs="Times New Roman"/>
      <w:sz w:val="24"/>
    </w:rPr>
  </w:style>
  <w:style w:type="paragraph" w:customStyle="1" w:styleId="msonormal0">
    <w:name w:val="msonormal"/>
    <w:basedOn w:val="Normal"/>
    <w:rsid w:val="009A647C"/>
    <w:pPr>
      <w:spacing w:before="100" w:beforeAutospacing="1" w:after="100" w:afterAutospacing="1" w:line="240" w:lineRule="auto"/>
    </w:pPr>
    <w:rPr>
      <w:rFonts w:ascii="Times New Roman" w:eastAsia="Times New Roman" w:hAnsi="Times New Roman" w:cs="Times New Roman"/>
      <w:sz w:val="24"/>
    </w:rPr>
  </w:style>
  <w:style w:type="character" w:customStyle="1" w:styleId="wixui-rich-texttext">
    <w:name w:val="wixui-rich-text__text"/>
    <w:basedOn w:val="DefaultParagraphFont"/>
    <w:rsid w:val="009A647C"/>
  </w:style>
  <w:style w:type="paragraph" w:customStyle="1" w:styleId="Emphasize">
    <w:name w:val="Emphasize"/>
    <w:basedOn w:val="Normal"/>
    <w:autoRedefine/>
    <w:uiPriority w:val="8"/>
    <w:qFormat/>
    <w:rsid w:val="009A647C"/>
    <w:pPr>
      <w:pBdr>
        <w:top w:val="single" w:sz="18" w:space="0" w:color="auto"/>
        <w:left w:val="single" w:sz="18" w:space="0" w:color="auto"/>
        <w:bottom w:val="single" w:sz="18" w:space="0" w:color="auto"/>
        <w:right w:val="single" w:sz="18" w:space="0"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snews.com/opinion/articles/2025-03-19/trump-corruption-index-supreme-court" TargetMode="External"/><Relationship Id="rId21" Type="http://schemas.openxmlformats.org/officeDocument/2006/relationships/hyperlink" Target="https://www.voanews.com/a/us-justice-department-disbands-teams-investigating-corruption-election-interference/7967503.html" TargetMode="External"/><Relationship Id="rId42" Type="http://schemas.openxmlformats.org/officeDocument/2006/relationships/hyperlink" Target="https://www.fbi.gov/news/stories/investigations-and-oversight-director-wray-discusses-fbi-s-commitment-to-government-accountability" TargetMode="External"/><Relationship Id="rId47" Type="http://schemas.openxmlformats.org/officeDocument/2006/relationships/hyperlink" Target="https://globalanticorruptionblog.com/2025/03/21/who-will-defend-the-fcpa/" TargetMode="External"/><Relationship Id="rId63" Type="http://schemas.openxmlformats.org/officeDocument/2006/relationships/hyperlink" Target="https://www.cgdev.org/blog/new-estimates-usaid-cuts" TargetMode="External"/><Relationship Id="rId68" Type="http://schemas.openxmlformats.org/officeDocument/2006/relationships/hyperlink" Target="https://www.whitehouse.senate.gov/news/release/whitehouse-grassley-demand-explanation-of-treasury-departments-decision-to-suspend-enforcement-of-corporate-transparency-act/" TargetMode="External"/><Relationship Id="rId16" Type="http://schemas.openxmlformats.org/officeDocument/2006/relationships/hyperlink" Target="https://www.theguardian.com/us-news/2025/mar/10/trump-doj-pam-bondi-corruption" TargetMode="External"/><Relationship Id="rId11" Type="http://schemas.openxmlformats.org/officeDocument/2006/relationships/hyperlink" Target="https://www.brookings.edu/people/renee-rippberger/" TargetMode="External"/><Relationship Id="rId32" Type="http://schemas.openxmlformats.org/officeDocument/2006/relationships/hyperlink" Target="https://www.justice.gov/criminal/criminal-pin/about" TargetMode="External"/><Relationship Id="rId37" Type="http://schemas.openxmlformats.org/officeDocument/2006/relationships/hyperlink" Target="https://news.bloomberglaw.com/us-law-week/bondi-scales-back-us-justice-department-white-collar-enforcement" TargetMode="External"/><Relationship Id="rId53" Type="http://schemas.openxmlformats.org/officeDocument/2006/relationships/hyperlink" Target="https://www.cnn.com/2025/02/25/politics/us-gold-card-foreigners-trump/index.html" TargetMode="External"/><Relationship Id="rId58" Type="http://schemas.openxmlformats.org/officeDocument/2006/relationships/hyperlink" Target="https://apnews.com/article/investor-visas-trump-immigration-eb5-gold-cards-cdb943dd1633bc234bb715fa20914e05" TargetMode="External"/><Relationship Id="rId74" Type="http://schemas.openxmlformats.org/officeDocument/2006/relationships/hyperlink" Target="https://www.ncsl.org/ethics/ethics-and-public-corruption-laws-penalties" TargetMode="External"/><Relationship Id="rId79" Type="http://schemas.openxmlformats.org/officeDocument/2006/relationships/hyperlink" Target="https://blogs.prio.org/ClimateAndConflict/2018/05/does-hunger-cause-conflict/" TargetMode="External"/><Relationship Id="rId5" Type="http://schemas.openxmlformats.org/officeDocument/2006/relationships/numbering" Target="numbering.xml"/><Relationship Id="rId61" Type="http://schemas.openxmlformats.org/officeDocument/2006/relationships/hyperlink" Target="https://newrepublic.com/post/193160/donald-trump-commerce-howard-lutnick-us-residency-gold-cards" TargetMode="External"/><Relationship Id="rId82" Type="http://schemas.openxmlformats.org/officeDocument/2006/relationships/theme" Target="theme/theme1.xml"/><Relationship Id="rId19" Type="http://schemas.openxmlformats.org/officeDocument/2006/relationships/hyperlink" Target="https://www.msnbc.com/opinion/msnbc-opinion/trump-democracy-crisis-brazil-poland-rcna188134" TargetMode="External"/><Relationship Id="rId14" Type="http://schemas.openxmlformats.org/officeDocument/2006/relationships/hyperlink" Target="https://www.brookings.edu/articles/democracy-playbook-2025/" TargetMode="External"/><Relationship Id="rId22" Type="http://schemas.openxmlformats.org/officeDocument/2006/relationships/hyperlink" Target="https://www.brookings.edu/articles/addressing-the-other-covid-crisis-corruption/" TargetMode="External"/><Relationship Id="rId27" Type="http://schemas.openxmlformats.org/officeDocument/2006/relationships/hyperlink" Target="https://www.nbcnews.com/politics/justice-department/justice-department-office-prosecutes-public-corruption-slashed-size-so-rcna195928" TargetMode="External"/><Relationship Id="rId30" Type="http://schemas.openxmlformats.org/officeDocument/2006/relationships/hyperlink" Target="https://cyberscoop.com/doj-disbands-foreign-influence-task-force/" TargetMode="External"/><Relationship Id="rId35" Type="http://schemas.openxmlformats.org/officeDocument/2006/relationships/hyperlink" Target="https://corpgov.law.harvard.edu/2019/05/14/goldman-sachs-and-the-1mdb-scandal/" TargetMode="External"/><Relationship Id="rId43" Type="http://schemas.openxmlformats.org/officeDocument/2006/relationships/hyperlink" Target="https://www.npr.org/2025/01/27/nx-s1-5275424/president-trump-fired-more-that-a-dozen-inspectors-general-heres-why-that-matters" TargetMode="External"/><Relationship Id="rId48" Type="http://schemas.openxmlformats.org/officeDocument/2006/relationships/hyperlink" Target="https://www.justsecurity.org/108830/fcpa-suspension-bad-for-business/" TargetMode="External"/><Relationship Id="rId56" Type="http://schemas.openxmlformats.org/officeDocument/2006/relationships/hyperlink" Target="https://www.forbes.com/sites/alexledsom/2025/02/17/golden-visas-portugal-and-greece-ramp-up-as-spain-closes-its-doors/" TargetMode="External"/><Relationship Id="rId64" Type="http://schemas.openxmlformats.org/officeDocument/2006/relationships/hyperlink" Target="https://www.npr.org/sections/goats-and-soda/2025/02/07/g-s1-46239/why-is-the-trump-administration-targeting-usaid" TargetMode="External"/><Relationship Id="rId69" Type="http://schemas.openxmlformats.org/officeDocument/2006/relationships/hyperlink" Target="https://www.judiciary.senate.gov/press/rep/releases/grassley-durbin-seek-presidential-explanation-for-ig-dismissals" TargetMode="External"/><Relationship Id="rId77" Type="http://schemas.openxmlformats.org/officeDocument/2006/relationships/hyperlink" Target="https://www.foreignaffairs.com/regions/mexico" TargetMode="External"/><Relationship Id="rId8" Type="http://schemas.openxmlformats.org/officeDocument/2006/relationships/webSettings" Target="webSettings.xml"/><Relationship Id="rId51" Type="http://schemas.openxmlformats.org/officeDocument/2006/relationships/hyperlink" Target="https://us.transparency.org/news/treasurys-narrowed-enforcement-of-corporate-transparency-act-risks-making-u-s-a-magnet-for-dirty-money/" TargetMode="External"/><Relationship Id="rId72" Type="http://schemas.openxmlformats.org/officeDocument/2006/relationships/hyperlink" Target="https://apnews.com/article/aclu-trump-deportations-el-salvador-boasberg-e447c61de031150669d01687edc4b11b"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brookings.edu/projects/anti-corruption-democracy-and-security/" TargetMode="External"/><Relationship Id="rId17" Type="http://schemas.openxmlformats.org/officeDocument/2006/relationships/hyperlink" Target="https://foreignpolicy.com/2025/03/25/america-kleptocracy-trump-musk-corruption/" TargetMode="External"/><Relationship Id="rId25" Type="http://schemas.openxmlformats.org/officeDocument/2006/relationships/hyperlink" Target="https://foreignpolicy.com/2019/03/19/americas-corruption-problem-is-a-national-security-threat/" TargetMode="External"/><Relationship Id="rId33" Type="http://schemas.openxmlformats.org/officeDocument/2006/relationships/hyperlink" Target="https://www.justice.gov/criminal/criminal-pin/significant-cases" TargetMode="External"/><Relationship Id="rId38" Type="http://schemas.openxmlformats.org/officeDocument/2006/relationships/hyperlink" Target="https://www.washingtonpost.com/national-security/2025/02/06/bondi-justice-department-directives-trump/" TargetMode="External"/><Relationship Id="rId46" Type="http://schemas.openxmlformats.org/officeDocument/2006/relationships/hyperlink" Target="https://www.theguardian.com/business/2025/feb/21/donald-trump-halting-anti-bribery-laws-will-harm-not-help-us-companies" TargetMode="External"/><Relationship Id="rId59" Type="http://schemas.openxmlformats.org/officeDocument/2006/relationships/hyperlink" Target="https://constitution.congress.gov/browse/essay/artI-S8-C4-1-1/ALDE_00013160/" TargetMode="External"/><Relationship Id="rId67" Type="http://schemas.openxmlformats.org/officeDocument/2006/relationships/hyperlink" Target="https://www.usnews.com/opinion/articles/2025-03-19/trump-corruption-index-supreme-court" TargetMode="External"/><Relationship Id="rId20" Type="http://schemas.openxmlformats.org/officeDocument/2006/relationships/hyperlink" Target="https://www.dni.gov/index.php/newsroom/reports-publications/reports-publications-2025/4058-2025-annual-threat-assessment" TargetMode="External"/><Relationship Id="rId41" Type="http://schemas.openxmlformats.org/officeDocument/2006/relationships/hyperlink" Target="https://www.nbcnews.com/politics/national-security/agents-say-mass-firings-dangerously-weaken-fbi-three-ways-rcna190915" TargetMode="External"/><Relationship Id="rId54" Type="http://schemas.openxmlformats.org/officeDocument/2006/relationships/hyperlink" Target="https://www.nytimes.com/2025/02/26/nyregion/trump-gold-card-visa-europe.html" TargetMode="External"/><Relationship Id="rId62" Type="http://schemas.openxmlformats.org/officeDocument/2006/relationships/hyperlink" Target="https://www.uscis.gov/working-in-the-united-states/permanent-workers/eb-5-immigrant-investor-program" TargetMode="External"/><Relationship Id="rId70" Type="http://schemas.openxmlformats.org/officeDocument/2006/relationships/hyperlink" Target="https://www.hks.harvard.edu/faculty-research/policy-topics/democracy-governance/are-we-headed-constitutional-crisis-kennedy" TargetMode="External"/><Relationship Id="rId75" Type="http://schemas.openxmlformats.org/officeDocument/2006/relationships/hyperlink" Target="https://www.foreignaffairs.com/regions/united-stat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oecd.org/en/topics/sub-issues/fighting-foreign-bribery/united-states-country-monitoring.html" TargetMode="External"/><Relationship Id="rId23" Type="http://schemas.openxmlformats.org/officeDocument/2006/relationships/hyperlink" Target="https://www.sciencedirect.com/science/article/abs/pii/S0264999318300051" TargetMode="External"/><Relationship Id="rId28" Type="http://schemas.openxmlformats.org/officeDocument/2006/relationships/hyperlink" Target="https://us.transparency.org/news/attorney-general-memorandum-raises-questions-around-enforcement-of-transnational-anti-corruption-laws/" TargetMode="External"/><Relationship Id="rId36" Type="http://schemas.openxmlformats.org/officeDocument/2006/relationships/hyperlink" Target="https://www.justice.gov/archives/opa/pr/justice-department-recovers-additional-20m-misappropriated-1mdb-funds" TargetMode="External"/><Relationship Id="rId49" Type="http://schemas.openxmlformats.org/officeDocument/2006/relationships/hyperlink" Target="https://www.forbes.com/sites/joshuasmeltzer/2025/03/24/treasury-narrows-scope-of-corporate-transparency-act/" TargetMode="External"/><Relationship Id="rId57" Type="http://schemas.openxmlformats.org/officeDocument/2006/relationships/hyperlink" Target="https://www.dw.com/en/why-are-golden-visa-schemes-being-scrapped/a-68073414" TargetMode="External"/><Relationship Id="rId10" Type="http://schemas.openxmlformats.org/officeDocument/2006/relationships/hyperlink" Target="https://www.brookings.edu/people/jonathan-katz/" TargetMode="External"/><Relationship Id="rId31" Type="http://schemas.openxmlformats.org/officeDocument/2006/relationships/hyperlink" Target="https://www.nbcnews.com/politics/justice-department/justice-department-office-prosecutes-public-corruption-slashed-size-so-rcna195928" TargetMode="External"/><Relationship Id="rId44" Type="http://schemas.openxmlformats.org/officeDocument/2006/relationships/hyperlink" Target="https://www.nytimes.com/interactive/2025/03/06/opinion/trump-doge-fires-inspectors-general.html" TargetMode="External"/><Relationship Id="rId52" Type="http://schemas.openxmlformats.org/officeDocument/2006/relationships/hyperlink" Target="https://www.transparency.org/en/press/united-states-cta-beneficial-ownership-reinstating-corporate-secrecy-protects-money-launderers-and-foreign-criminals" TargetMode="External"/><Relationship Id="rId60" Type="http://schemas.openxmlformats.org/officeDocument/2006/relationships/hyperlink" Target="https://youtu.be/182ckTL2KBA?si=ungsKiKAwZ_c5iUO&amp;t=4286" TargetMode="External"/><Relationship Id="rId65" Type="http://schemas.openxmlformats.org/officeDocument/2006/relationships/hyperlink" Target="https://www.csis.org/analysis/enlightened-self-interest-and-us-foreign-assistance-throwing-away-our-toolbox-does-not" TargetMode="External"/><Relationship Id="rId73" Type="http://schemas.openxmlformats.org/officeDocument/2006/relationships/hyperlink" Target="https://www.naag.org/anticorruption-manual/" TargetMode="External"/><Relationship Id="rId78" Type="http://schemas.openxmlformats.org/officeDocument/2006/relationships/hyperlink" Target="https://www.foreignaffairs.com/tags/war-ukraine" TargetMode="External"/><Relationship Id="rId81" Type="http://schemas.microsoft.com/office/2011/relationships/people" Target="people.xml"/><Relationship Id="rId4" Type="http://schemas.openxmlformats.org/officeDocument/2006/relationships/customXml" Target="../customXml/item4.xml"/><Relationship Id="rId9" Type="http://schemas.openxmlformats.org/officeDocument/2006/relationships/hyperlink" Target="https://canr.udel.edu/maarec/honey-bee-biology/the-colony-and-its-organization/%5d/mak" TargetMode="External"/><Relationship Id="rId13" Type="http://schemas.openxmlformats.org/officeDocument/2006/relationships/hyperlink" Target="https://www.brookings.edu/programs/governance-studies/" TargetMode="External"/><Relationship Id="rId18" Type="http://schemas.openxmlformats.org/officeDocument/2006/relationships/hyperlink" Target="https://www.brookings.edu/articles/democracy-playbook-2025/" TargetMode="External"/><Relationship Id="rId39" Type="http://schemas.openxmlformats.org/officeDocument/2006/relationships/hyperlink" Target="https://www.msn.com/en-us/news/politics/exclusive-fbi-scales-back-staffing-tracking-of-domestic-terrorism-probes-sources-say/ar-AA1Bn7S2?ocid=BingNewsVerp" TargetMode="External"/><Relationship Id="rId34" Type="http://schemas.openxmlformats.org/officeDocument/2006/relationships/hyperlink" Target="https://2009-2017.state.gov/documents/organization/190690.pdf" TargetMode="External"/><Relationship Id="rId50" Type="http://schemas.openxmlformats.org/officeDocument/2006/relationships/hyperlink" Target="https://thefactcoalition.org/treasury-reopens-the-floodgates-to-dirty-money-cta/" TargetMode="External"/><Relationship Id="rId55" Type="http://schemas.openxmlformats.org/officeDocument/2006/relationships/hyperlink" Target="https://www.transparency.org/en/blog/united-states-eb-5-visa-corruption-lucky-rich-russians" TargetMode="External"/><Relationship Id="rId76" Type="http://schemas.openxmlformats.org/officeDocument/2006/relationships/hyperlink" Target="https://www.foreignaffairs.com/topics/trump-administration" TargetMode="External"/><Relationship Id="rId7" Type="http://schemas.openxmlformats.org/officeDocument/2006/relationships/settings" Target="settings.xml"/><Relationship Id="rId71" Type="http://schemas.openxmlformats.org/officeDocument/2006/relationships/hyperlink" Target="https://www.cbsnews.com/news/donald-trump-federal-judge-impeachment/" TargetMode="External"/><Relationship Id="rId2" Type="http://schemas.openxmlformats.org/officeDocument/2006/relationships/customXml" Target="../customXml/item2.xml"/><Relationship Id="rId29" Type="http://schemas.openxmlformats.org/officeDocument/2006/relationships/hyperlink" Target="https://www.lawfaremedia.org/article/bondi-s-dismantling-of-the-kleptocracy-team-threatens-national-security" TargetMode="External"/><Relationship Id="rId24" Type="http://schemas.openxmlformats.org/officeDocument/2006/relationships/hyperlink" Target="https://www.brookings.edu/articles/fighting-fraud-waste-and-abuse-the-infrastructure-bill-and-lessons-for-the-future/" TargetMode="External"/><Relationship Id="rId40" Type="http://schemas.openxmlformats.org/officeDocument/2006/relationships/hyperlink" Target="https://www.nytimes.com/2025/01/31/us/politics/trump-fbi-agents.html" TargetMode="External"/><Relationship Id="rId45" Type="http://schemas.openxmlformats.org/officeDocument/2006/relationships/hyperlink" Target="https://www.cbsnews.com/news/top-gop-senator-seeks-expedited-watchdog-investigation-into-signal-chat-leak/" TargetMode="External"/><Relationship Id="rId66" Type="http://schemas.openxmlformats.org/officeDocument/2006/relationships/hyperlink" Target="https://www.justsecurity.org/107087/tracker-litigation-legal-challenges-trump-administ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1</Pages>
  <Words>24223</Words>
  <Characters>138073</Characters>
  <Application>Microsoft Office Word</Application>
  <DocSecurity>0</DocSecurity>
  <Lines>1150</Lines>
  <Paragraphs>323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161973</CharactersWithSpaces>
  <SharedDoc>false</SharedDoc>
  <HyperlinkBase/>
  <HLinks>
    <vt:vector size="432" baseType="variant">
      <vt:variant>
        <vt:i4>131092</vt:i4>
      </vt:variant>
      <vt:variant>
        <vt:i4>213</vt:i4>
      </vt:variant>
      <vt:variant>
        <vt:i4>0</vt:i4>
      </vt:variant>
      <vt:variant>
        <vt:i4>5</vt:i4>
      </vt:variant>
      <vt:variant>
        <vt:lpwstr>https://blogs.prio.org/ClimateAndConflict/2018/05/does-hunger-cause-conflict/</vt:lpwstr>
      </vt:variant>
      <vt:variant>
        <vt:lpwstr/>
      </vt:variant>
      <vt:variant>
        <vt:i4>2228273</vt:i4>
      </vt:variant>
      <vt:variant>
        <vt:i4>210</vt:i4>
      </vt:variant>
      <vt:variant>
        <vt:i4>0</vt:i4>
      </vt:variant>
      <vt:variant>
        <vt:i4>5</vt:i4>
      </vt:variant>
      <vt:variant>
        <vt:lpwstr>https://www.foreignaffairs.com/tags/war-ukraine</vt:lpwstr>
      </vt:variant>
      <vt:variant>
        <vt:lpwstr/>
      </vt:variant>
      <vt:variant>
        <vt:i4>4784137</vt:i4>
      </vt:variant>
      <vt:variant>
        <vt:i4>207</vt:i4>
      </vt:variant>
      <vt:variant>
        <vt:i4>0</vt:i4>
      </vt:variant>
      <vt:variant>
        <vt:i4>5</vt:i4>
      </vt:variant>
      <vt:variant>
        <vt:lpwstr>https://www.foreignaffairs.com/regions/mexico</vt:lpwstr>
      </vt:variant>
      <vt:variant>
        <vt:lpwstr/>
      </vt:variant>
      <vt:variant>
        <vt:i4>3801140</vt:i4>
      </vt:variant>
      <vt:variant>
        <vt:i4>204</vt:i4>
      </vt:variant>
      <vt:variant>
        <vt:i4>0</vt:i4>
      </vt:variant>
      <vt:variant>
        <vt:i4>5</vt:i4>
      </vt:variant>
      <vt:variant>
        <vt:lpwstr>https://www.foreignaffairs.com/topics/trump-administration</vt:lpwstr>
      </vt:variant>
      <vt:variant>
        <vt:lpwstr/>
      </vt:variant>
      <vt:variant>
        <vt:i4>1572876</vt:i4>
      </vt:variant>
      <vt:variant>
        <vt:i4>201</vt:i4>
      </vt:variant>
      <vt:variant>
        <vt:i4>0</vt:i4>
      </vt:variant>
      <vt:variant>
        <vt:i4>5</vt:i4>
      </vt:variant>
      <vt:variant>
        <vt:lpwstr>https://www.foreignaffairs.com/regions/united-states</vt:lpwstr>
      </vt:variant>
      <vt:variant>
        <vt:lpwstr/>
      </vt:variant>
      <vt:variant>
        <vt:i4>1769541</vt:i4>
      </vt:variant>
      <vt:variant>
        <vt:i4>198</vt:i4>
      </vt:variant>
      <vt:variant>
        <vt:i4>0</vt:i4>
      </vt:variant>
      <vt:variant>
        <vt:i4>5</vt:i4>
      </vt:variant>
      <vt:variant>
        <vt:lpwstr>https://www.foreignaffairs.com/articles/china/2022-02-11/china-strategy-rival-americas-making</vt:lpwstr>
      </vt:variant>
      <vt:variant>
        <vt:lpwstr/>
      </vt:variant>
      <vt:variant>
        <vt:i4>458776</vt:i4>
      </vt:variant>
      <vt:variant>
        <vt:i4>195</vt:i4>
      </vt:variant>
      <vt:variant>
        <vt:i4>0</vt:i4>
      </vt:variant>
      <vt:variant>
        <vt:i4>5</vt:i4>
      </vt:variant>
      <vt:variant>
        <vt:lpwstr>https://www.ncsl.org/ethics/ethics-and-public-corruption-laws-penalties</vt:lpwstr>
      </vt:variant>
      <vt:variant>
        <vt:lpwstr>:~:text=Like%20most%20issues%20in%20ethics,correspond%20to%20common%20ethical%20violations.</vt:lpwstr>
      </vt:variant>
      <vt:variant>
        <vt:i4>7929907</vt:i4>
      </vt:variant>
      <vt:variant>
        <vt:i4>192</vt:i4>
      </vt:variant>
      <vt:variant>
        <vt:i4>0</vt:i4>
      </vt:variant>
      <vt:variant>
        <vt:i4>5</vt:i4>
      </vt:variant>
      <vt:variant>
        <vt:lpwstr>https://www.naag.org/anticorruption-manual/</vt:lpwstr>
      </vt:variant>
      <vt:variant>
        <vt:lpwstr/>
      </vt:variant>
      <vt:variant>
        <vt:i4>4259920</vt:i4>
      </vt:variant>
      <vt:variant>
        <vt:i4>189</vt:i4>
      </vt:variant>
      <vt:variant>
        <vt:i4>0</vt:i4>
      </vt:variant>
      <vt:variant>
        <vt:i4>5</vt:i4>
      </vt:variant>
      <vt:variant>
        <vt:lpwstr>https://apnews.com/article/aclu-trump-deportations-el-salvador-boasberg-e447c61de031150669d01687edc4b11b</vt:lpwstr>
      </vt:variant>
      <vt:variant>
        <vt:lpwstr/>
      </vt:variant>
      <vt:variant>
        <vt:i4>393235</vt:i4>
      </vt:variant>
      <vt:variant>
        <vt:i4>186</vt:i4>
      </vt:variant>
      <vt:variant>
        <vt:i4>0</vt:i4>
      </vt:variant>
      <vt:variant>
        <vt:i4>5</vt:i4>
      </vt:variant>
      <vt:variant>
        <vt:lpwstr>https://www.cbsnews.com/news/donald-trump-federal-judge-impeachment/</vt:lpwstr>
      </vt:variant>
      <vt:variant>
        <vt:lpwstr/>
      </vt:variant>
      <vt:variant>
        <vt:i4>7340149</vt:i4>
      </vt:variant>
      <vt:variant>
        <vt:i4>183</vt:i4>
      </vt:variant>
      <vt:variant>
        <vt:i4>0</vt:i4>
      </vt:variant>
      <vt:variant>
        <vt:i4>5</vt:i4>
      </vt:variant>
      <vt:variant>
        <vt:lpwstr>https://www.hks.harvard.edu/faculty-research/policy-topics/democracy-governance/are-we-headed-constitutional-crisis-kennedy</vt:lpwstr>
      </vt:variant>
      <vt:variant>
        <vt:lpwstr/>
      </vt:variant>
      <vt:variant>
        <vt:i4>2162803</vt:i4>
      </vt:variant>
      <vt:variant>
        <vt:i4>180</vt:i4>
      </vt:variant>
      <vt:variant>
        <vt:i4>0</vt:i4>
      </vt:variant>
      <vt:variant>
        <vt:i4>5</vt:i4>
      </vt:variant>
      <vt:variant>
        <vt:lpwstr>https://www.judiciary.senate.gov/press/rep/releases/grassley-durbin-seek-presidential-explanation-for-ig-dismissals</vt:lpwstr>
      </vt:variant>
      <vt:variant>
        <vt:lpwstr/>
      </vt:variant>
      <vt:variant>
        <vt:i4>4980804</vt:i4>
      </vt:variant>
      <vt:variant>
        <vt:i4>177</vt:i4>
      </vt:variant>
      <vt:variant>
        <vt:i4>0</vt:i4>
      </vt:variant>
      <vt:variant>
        <vt:i4>5</vt:i4>
      </vt:variant>
      <vt:variant>
        <vt:lpwstr>https://www.whitehouse.senate.gov/news/release/whitehouse-grassley-demand-explanation-of-treasury-departments-decision-to-suspend-enforcement-of-corporate-transparency-act/</vt:lpwstr>
      </vt:variant>
      <vt:variant>
        <vt:lpwstr/>
      </vt:variant>
      <vt:variant>
        <vt:i4>6291488</vt:i4>
      </vt:variant>
      <vt:variant>
        <vt:i4>174</vt:i4>
      </vt:variant>
      <vt:variant>
        <vt:i4>0</vt:i4>
      </vt:variant>
      <vt:variant>
        <vt:i4>5</vt:i4>
      </vt:variant>
      <vt:variant>
        <vt:lpwstr>https://www.usnews.com/opinion/articles/2025-03-19/trump-corruption-index-supreme-court</vt:lpwstr>
      </vt:variant>
      <vt:variant>
        <vt:lpwstr/>
      </vt:variant>
      <vt:variant>
        <vt:i4>262171</vt:i4>
      </vt:variant>
      <vt:variant>
        <vt:i4>171</vt:i4>
      </vt:variant>
      <vt:variant>
        <vt:i4>0</vt:i4>
      </vt:variant>
      <vt:variant>
        <vt:i4>5</vt:i4>
      </vt:variant>
      <vt:variant>
        <vt:lpwstr>https://www.justsecurity.org/107087/tracker-litigation-legal-challenges-trump-administration/</vt:lpwstr>
      </vt:variant>
      <vt:variant>
        <vt:lpwstr/>
      </vt:variant>
      <vt:variant>
        <vt:i4>5832728</vt:i4>
      </vt:variant>
      <vt:variant>
        <vt:i4>168</vt:i4>
      </vt:variant>
      <vt:variant>
        <vt:i4>0</vt:i4>
      </vt:variant>
      <vt:variant>
        <vt:i4>5</vt:i4>
      </vt:variant>
      <vt:variant>
        <vt:lpwstr>https://www.csis.org/analysis/enlightened-self-interest-and-us-foreign-assistance-throwing-away-our-toolbox-does-not</vt:lpwstr>
      </vt:variant>
      <vt:variant>
        <vt:lpwstr/>
      </vt:variant>
      <vt:variant>
        <vt:i4>1572868</vt:i4>
      </vt:variant>
      <vt:variant>
        <vt:i4>165</vt:i4>
      </vt:variant>
      <vt:variant>
        <vt:i4>0</vt:i4>
      </vt:variant>
      <vt:variant>
        <vt:i4>5</vt:i4>
      </vt:variant>
      <vt:variant>
        <vt:lpwstr>https://www.npr.org/sections/goats-and-soda/2025/02/07/g-s1-46239/why-is-the-trump-administration-targeting-usaid</vt:lpwstr>
      </vt:variant>
      <vt:variant>
        <vt:lpwstr/>
      </vt:variant>
      <vt:variant>
        <vt:i4>3604514</vt:i4>
      </vt:variant>
      <vt:variant>
        <vt:i4>162</vt:i4>
      </vt:variant>
      <vt:variant>
        <vt:i4>0</vt:i4>
      </vt:variant>
      <vt:variant>
        <vt:i4>5</vt:i4>
      </vt:variant>
      <vt:variant>
        <vt:lpwstr>https://www.cgdev.org/blog/new-estimates-usaid-cuts</vt:lpwstr>
      </vt:variant>
      <vt:variant>
        <vt:lpwstr/>
      </vt:variant>
      <vt:variant>
        <vt:i4>2031647</vt:i4>
      </vt:variant>
      <vt:variant>
        <vt:i4>159</vt:i4>
      </vt:variant>
      <vt:variant>
        <vt:i4>0</vt:i4>
      </vt:variant>
      <vt:variant>
        <vt:i4>5</vt:i4>
      </vt:variant>
      <vt:variant>
        <vt:lpwstr>https://www.uscis.gov/working-in-the-united-states/permanent-workers/eb-5-immigrant-investor-program</vt:lpwstr>
      </vt:variant>
      <vt:variant>
        <vt:lpwstr/>
      </vt:variant>
      <vt:variant>
        <vt:i4>4915207</vt:i4>
      </vt:variant>
      <vt:variant>
        <vt:i4>156</vt:i4>
      </vt:variant>
      <vt:variant>
        <vt:i4>0</vt:i4>
      </vt:variant>
      <vt:variant>
        <vt:i4>5</vt:i4>
      </vt:variant>
      <vt:variant>
        <vt:lpwstr>https://newrepublic.com/post/193160/donald-trump-commerce-howard-lutnick-us-residency-gold-cards</vt:lpwstr>
      </vt:variant>
      <vt:variant>
        <vt:lpwstr/>
      </vt:variant>
      <vt:variant>
        <vt:i4>7536654</vt:i4>
      </vt:variant>
      <vt:variant>
        <vt:i4>153</vt:i4>
      </vt:variant>
      <vt:variant>
        <vt:i4>0</vt:i4>
      </vt:variant>
      <vt:variant>
        <vt:i4>5</vt:i4>
      </vt:variant>
      <vt:variant>
        <vt:lpwstr>https://youtu.be/182ckTL2KBA?si=ungsKiKAwZ_c5iUO&amp;t=4286</vt:lpwstr>
      </vt:variant>
      <vt:variant>
        <vt:lpwstr/>
      </vt:variant>
      <vt:variant>
        <vt:i4>1310768</vt:i4>
      </vt:variant>
      <vt:variant>
        <vt:i4>150</vt:i4>
      </vt:variant>
      <vt:variant>
        <vt:i4>0</vt:i4>
      </vt:variant>
      <vt:variant>
        <vt:i4>5</vt:i4>
      </vt:variant>
      <vt:variant>
        <vt:lpwstr>https://constitution.congress.gov/browse/essay/artI-S8-C4-1-1/ALDE_00013160/</vt:lpwstr>
      </vt:variant>
      <vt:variant>
        <vt:lpwstr/>
      </vt:variant>
      <vt:variant>
        <vt:i4>3670117</vt:i4>
      </vt:variant>
      <vt:variant>
        <vt:i4>147</vt:i4>
      </vt:variant>
      <vt:variant>
        <vt:i4>0</vt:i4>
      </vt:variant>
      <vt:variant>
        <vt:i4>5</vt:i4>
      </vt:variant>
      <vt:variant>
        <vt:lpwstr>https://apnews.com/article/investor-visas-trump-immigration-eb5-gold-cards-cdb943dd1633bc234bb715fa20914e05</vt:lpwstr>
      </vt:variant>
      <vt:variant>
        <vt:lpwstr/>
      </vt:variant>
      <vt:variant>
        <vt:i4>3604513</vt:i4>
      </vt:variant>
      <vt:variant>
        <vt:i4>144</vt:i4>
      </vt:variant>
      <vt:variant>
        <vt:i4>0</vt:i4>
      </vt:variant>
      <vt:variant>
        <vt:i4>5</vt:i4>
      </vt:variant>
      <vt:variant>
        <vt:lpwstr>https://www.dw.com/en/why-are-golden-visa-schemes-being-scrapped/a-68073414</vt:lpwstr>
      </vt:variant>
      <vt:variant>
        <vt:lpwstr/>
      </vt:variant>
      <vt:variant>
        <vt:i4>8060989</vt:i4>
      </vt:variant>
      <vt:variant>
        <vt:i4>141</vt:i4>
      </vt:variant>
      <vt:variant>
        <vt:i4>0</vt:i4>
      </vt:variant>
      <vt:variant>
        <vt:i4>5</vt:i4>
      </vt:variant>
      <vt:variant>
        <vt:lpwstr>https://www.forbes.com/sites/alexledsom/2025/02/17/golden-visas-portugal-and-greece-ramp-up-as-spain-closes-its-doors/</vt:lpwstr>
      </vt:variant>
      <vt:variant>
        <vt:lpwstr/>
      </vt:variant>
      <vt:variant>
        <vt:i4>2359394</vt:i4>
      </vt:variant>
      <vt:variant>
        <vt:i4>138</vt:i4>
      </vt:variant>
      <vt:variant>
        <vt:i4>0</vt:i4>
      </vt:variant>
      <vt:variant>
        <vt:i4>5</vt:i4>
      </vt:variant>
      <vt:variant>
        <vt:lpwstr>https://www.transparency.org/en/blog/united-states-eb-5-visa-corruption-lucky-rich-russians</vt:lpwstr>
      </vt:variant>
      <vt:variant>
        <vt:lpwstr/>
      </vt:variant>
      <vt:variant>
        <vt:i4>1572945</vt:i4>
      </vt:variant>
      <vt:variant>
        <vt:i4>135</vt:i4>
      </vt:variant>
      <vt:variant>
        <vt:i4>0</vt:i4>
      </vt:variant>
      <vt:variant>
        <vt:i4>5</vt:i4>
      </vt:variant>
      <vt:variant>
        <vt:lpwstr>https://www.nytimes.com/2025/02/26/nyregion/trump-gold-card-visa-europe.html</vt:lpwstr>
      </vt:variant>
      <vt:variant>
        <vt:lpwstr/>
      </vt:variant>
      <vt:variant>
        <vt:i4>5374026</vt:i4>
      </vt:variant>
      <vt:variant>
        <vt:i4>132</vt:i4>
      </vt:variant>
      <vt:variant>
        <vt:i4>0</vt:i4>
      </vt:variant>
      <vt:variant>
        <vt:i4>5</vt:i4>
      </vt:variant>
      <vt:variant>
        <vt:lpwstr>https://www.cnn.com/2025/02/25/politics/us-gold-card-foreigners-trump/index.html</vt:lpwstr>
      </vt:variant>
      <vt:variant>
        <vt:lpwstr/>
      </vt:variant>
      <vt:variant>
        <vt:i4>3735672</vt:i4>
      </vt:variant>
      <vt:variant>
        <vt:i4>129</vt:i4>
      </vt:variant>
      <vt:variant>
        <vt:i4>0</vt:i4>
      </vt:variant>
      <vt:variant>
        <vt:i4>5</vt:i4>
      </vt:variant>
      <vt:variant>
        <vt:lpwstr>https://www.transparency.org/en/press/united-states-cta-beneficial-ownership-reinstating-corporate-secrecy-protects-money-launderers-and-foreign-criminals</vt:lpwstr>
      </vt:variant>
      <vt:variant>
        <vt:lpwstr/>
      </vt:variant>
      <vt:variant>
        <vt:i4>6160401</vt:i4>
      </vt:variant>
      <vt:variant>
        <vt:i4>126</vt:i4>
      </vt:variant>
      <vt:variant>
        <vt:i4>0</vt:i4>
      </vt:variant>
      <vt:variant>
        <vt:i4>5</vt:i4>
      </vt:variant>
      <vt:variant>
        <vt:lpwstr>https://us.transparency.org/news/treasurys-narrowed-enforcement-of-corporate-transparency-act-risks-making-u-s-a-magnet-for-dirty-money/</vt:lpwstr>
      </vt:variant>
      <vt:variant>
        <vt:lpwstr/>
      </vt:variant>
      <vt:variant>
        <vt:i4>4194326</vt:i4>
      </vt:variant>
      <vt:variant>
        <vt:i4>123</vt:i4>
      </vt:variant>
      <vt:variant>
        <vt:i4>0</vt:i4>
      </vt:variant>
      <vt:variant>
        <vt:i4>5</vt:i4>
      </vt:variant>
      <vt:variant>
        <vt:lpwstr>https://thefactcoalition.org/treasury-reopens-the-floodgates-to-dirty-money-cta/</vt:lpwstr>
      </vt:variant>
      <vt:variant>
        <vt:lpwstr/>
      </vt:variant>
      <vt:variant>
        <vt:i4>1048606</vt:i4>
      </vt:variant>
      <vt:variant>
        <vt:i4>120</vt:i4>
      </vt:variant>
      <vt:variant>
        <vt:i4>0</vt:i4>
      </vt:variant>
      <vt:variant>
        <vt:i4>5</vt:i4>
      </vt:variant>
      <vt:variant>
        <vt:lpwstr>https://www.forbes.com/sites/joshuasmeltzer/2025/03/24/treasury-narrows-scope-of-corporate-transparency-act/</vt:lpwstr>
      </vt:variant>
      <vt:variant>
        <vt:lpwstr/>
      </vt:variant>
      <vt:variant>
        <vt:i4>393293</vt:i4>
      </vt:variant>
      <vt:variant>
        <vt:i4>117</vt:i4>
      </vt:variant>
      <vt:variant>
        <vt:i4>0</vt:i4>
      </vt:variant>
      <vt:variant>
        <vt:i4>5</vt:i4>
      </vt:variant>
      <vt:variant>
        <vt:lpwstr>https://www.justsecurity.org/108830/fcpa-suspension-bad-for-business/</vt:lpwstr>
      </vt:variant>
      <vt:variant>
        <vt:lpwstr/>
      </vt:variant>
      <vt:variant>
        <vt:i4>6029382</vt:i4>
      </vt:variant>
      <vt:variant>
        <vt:i4>114</vt:i4>
      </vt:variant>
      <vt:variant>
        <vt:i4>0</vt:i4>
      </vt:variant>
      <vt:variant>
        <vt:i4>5</vt:i4>
      </vt:variant>
      <vt:variant>
        <vt:lpwstr>https://globalanticorruptionblog.com/2025/03/21/who-will-defend-the-fcpa/</vt:lpwstr>
      </vt:variant>
      <vt:variant>
        <vt:lpwstr/>
      </vt:variant>
      <vt:variant>
        <vt:i4>3342440</vt:i4>
      </vt:variant>
      <vt:variant>
        <vt:i4>111</vt:i4>
      </vt:variant>
      <vt:variant>
        <vt:i4>0</vt:i4>
      </vt:variant>
      <vt:variant>
        <vt:i4>5</vt:i4>
      </vt:variant>
      <vt:variant>
        <vt:lpwstr>https://www.theguardian.com/business/2025/feb/21/donald-trump-halting-anti-bribery-laws-will-harm-not-help-us-companies</vt:lpwstr>
      </vt:variant>
      <vt:variant>
        <vt:lpwstr/>
      </vt:variant>
      <vt:variant>
        <vt:i4>2555967</vt:i4>
      </vt:variant>
      <vt:variant>
        <vt:i4>108</vt:i4>
      </vt:variant>
      <vt:variant>
        <vt:i4>0</vt:i4>
      </vt:variant>
      <vt:variant>
        <vt:i4>5</vt:i4>
      </vt:variant>
      <vt:variant>
        <vt:lpwstr>https://www.cbsnews.com/news/top-gop-senator-seeks-expedited-watchdog-investigation-into-signal-chat-leak/</vt:lpwstr>
      </vt:variant>
      <vt:variant>
        <vt:lpwstr/>
      </vt:variant>
      <vt:variant>
        <vt:i4>3407911</vt:i4>
      </vt:variant>
      <vt:variant>
        <vt:i4>105</vt:i4>
      </vt:variant>
      <vt:variant>
        <vt:i4>0</vt:i4>
      </vt:variant>
      <vt:variant>
        <vt:i4>5</vt:i4>
      </vt:variant>
      <vt:variant>
        <vt:lpwstr>https://www.nytimes.com/interactive/2025/03/06/opinion/trump-doge-fires-inspectors-general.html</vt:lpwstr>
      </vt:variant>
      <vt:variant>
        <vt:lpwstr/>
      </vt:variant>
      <vt:variant>
        <vt:i4>2490408</vt:i4>
      </vt:variant>
      <vt:variant>
        <vt:i4>102</vt:i4>
      </vt:variant>
      <vt:variant>
        <vt:i4>0</vt:i4>
      </vt:variant>
      <vt:variant>
        <vt:i4>5</vt:i4>
      </vt:variant>
      <vt:variant>
        <vt:lpwstr>https://www.npr.org/2025/01/27/nx-s1-5275424/president-trump-fired-more-that-a-dozen-inspectors-general-heres-why-that-matters</vt:lpwstr>
      </vt:variant>
      <vt:variant>
        <vt:lpwstr/>
      </vt:variant>
      <vt:variant>
        <vt:i4>2162801</vt:i4>
      </vt:variant>
      <vt:variant>
        <vt:i4>99</vt:i4>
      </vt:variant>
      <vt:variant>
        <vt:i4>0</vt:i4>
      </vt:variant>
      <vt:variant>
        <vt:i4>5</vt:i4>
      </vt:variant>
      <vt:variant>
        <vt:lpwstr>https://www.fbi.gov/news/stories/investigations-and-oversight-director-wray-discusses-fbi-s-commitment-to-government-accountability</vt:lpwstr>
      </vt:variant>
      <vt:variant>
        <vt:lpwstr/>
      </vt:variant>
      <vt:variant>
        <vt:i4>7798822</vt:i4>
      </vt:variant>
      <vt:variant>
        <vt:i4>96</vt:i4>
      </vt:variant>
      <vt:variant>
        <vt:i4>0</vt:i4>
      </vt:variant>
      <vt:variant>
        <vt:i4>5</vt:i4>
      </vt:variant>
      <vt:variant>
        <vt:lpwstr>https://www.nbcnews.com/politics/national-security/agents-say-mass-firings-dangerously-weaken-fbi-three-ways-rcna190915</vt:lpwstr>
      </vt:variant>
      <vt:variant>
        <vt:lpwstr/>
      </vt:variant>
      <vt:variant>
        <vt:i4>393245</vt:i4>
      </vt:variant>
      <vt:variant>
        <vt:i4>93</vt:i4>
      </vt:variant>
      <vt:variant>
        <vt:i4>0</vt:i4>
      </vt:variant>
      <vt:variant>
        <vt:i4>5</vt:i4>
      </vt:variant>
      <vt:variant>
        <vt:lpwstr>https://www.nytimes.com/2025/01/31/us/politics/trump-fbi-agents.html</vt:lpwstr>
      </vt:variant>
      <vt:variant>
        <vt:lpwstr/>
      </vt:variant>
      <vt:variant>
        <vt:i4>3211324</vt:i4>
      </vt:variant>
      <vt:variant>
        <vt:i4>90</vt:i4>
      </vt:variant>
      <vt:variant>
        <vt:i4>0</vt:i4>
      </vt:variant>
      <vt:variant>
        <vt:i4>5</vt:i4>
      </vt:variant>
      <vt:variant>
        <vt:lpwstr>https://www.msn.com/en-us/news/politics/exclusive-fbi-scales-back-staffing-tracking-of-domestic-terrorism-probes-sources-say/ar-AA1Bn7S2?ocid=BingNewsVerp</vt:lpwstr>
      </vt:variant>
      <vt:variant>
        <vt:lpwstr/>
      </vt:variant>
      <vt:variant>
        <vt:i4>7798883</vt:i4>
      </vt:variant>
      <vt:variant>
        <vt:i4>87</vt:i4>
      </vt:variant>
      <vt:variant>
        <vt:i4>0</vt:i4>
      </vt:variant>
      <vt:variant>
        <vt:i4>5</vt:i4>
      </vt:variant>
      <vt:variant>
        <vt:lpwstr>https://www.washingtonpost.com/national-security/2025/02/06/bondi-justice-department-directives-trump/</vt:lpwstr>
      </vt:variant>
      <vt:variant>
        <vt:lpwstr/>
      </vt:variant>
      <vt:variant>
        <vt:i4>2228337</vt:i4>
      </vt:variant>
      <vt:variant>
        <vt:i4>84</vt:i4>
      </vt:variant>
      <vt:variant>
        <vt:i4>0</vt:i4>
      </vt:variant>
      <vt:variant>
        <vt:i4>5</vt:i4>
      </vt:variant>
      <vt:variant>
        <vt:lpwstr>https://news.bloomberglaw.com/us-law-week/bondi-scales-back-us-justice-department-white-collar-enforcement</vt:lpwstr>
      </vt:variant>
      <vt:variant>
        <vt:lpwstr/>
      </vt:variant>
      <vt:variant>
        <vt:i4>5832717</vt:i4>
      </vt:variant>
      <vt:variant>
        <vt:i4>81</vt:i4>
      </vt:variant>
      <vt:variant>
        <vt:i4>0</vt:i4>
      </vt:variant>
      <vt:variant>
        <vt:i4>5</vt:i4>
      </vt:variant>
      <vt:variant>
        <vt:lpwstr>https://www.justice.gov/archives/opa/pr/justice-department-recovers-additional-20m-misappropriated-1mdb-funds</vt:lpwstr>
      </vt:variant>
      <vt:variant>
        <vt:lpwstr/>
      </vt:variant>
      <vt:variant>
        <vt:i4>6684707</vt:i4>
      </vt:variant>
      <vt:variant>
        <vt:i4>78</vt:i4>
      </vt:variant>
      <vt:variant>
        <vt:i4>0</vt:i4>
      </vt:variant>
      <vt:variant>
        <vt:i4>5</vt:i4>
      </vt:variant>
      <vt:variant>
        <vt:lpwstr>https://corpgov.law.harvard.edu/2019/05/14/goldman-sachs-and-the-1mdb-scandal/</vt:lpwstr>
      </vt:variant>
      <vt:variant>
        <vt:lpwstr/>
      </vt:variant>
      <vt:variant>
        <vt:i4>1114142</vt:i4>
      </vt:variant>
      <vt:variant>
        <vt:i4>75</vt:i4>
      </vt:variant>
      <vt:variant>
        <vt:i4>0</vt:i4>
      </vt:variant>
      <vt:variant>
        <vt:i4>5</vt:i4>
      </vt:variant>
      <vt:variant>
        <vt:lpwstr>https://2009-2017.state.gov/documents/organization/190690.pdf</vt:lpwstr>
      </vt:variant>
      <vt:variant>
        <vt:lpwstr/>
      </vt:variant>
      <vt:variant>
        <vt:i4>7667835</vt:i4>
      </vt:variant>
      <vt:variant>
        <vt:i4>72</vt:i4>
      </vt:variant>
      <vt:variant>
        <vt:i4>0</vt:i4>
      </vt:variant>
      <vt:variant>
        <vt:i4>5</vt:i4>
      </vt:variant>
      <vt:variant>
        <vt:lpwstr>https://www.justice.gov/criminal/criminal-pin/significant-cases</vt:lpwstr>
      </vt:variant>
      <vt:variant>
        <vt:lpwstr/>
      </vt:variant>
      <vt:variant>
        <vt:i4>2556004</vt:i4>
      </vt:variant>
      <vt:variant>
        <vt:i4>69</vt:i4>
      </vt:variant>
      <vt:variant>
        <vt:i4>0</vt:i4>
      </vt:variant>
      <vt:variant>
        <vt:i4>5</vt:i4>
      </vt:variant>
      <vt:variant>
        <vt:lpwstr>https://www.justice.gov/criminal/criminal-pin/about</vt:lpwstr>
      </vt:variant>
      <vt:variant>
        <vt:lpwstr/>
      </vt:variant>
      <vt:variant>
        <vt:i4>5308416</vt:i4>
      </vt:variant>
      <vt:variant>
        <vt:i4>66</vt:i4>
      </vt:variant>
      <vt:variant>
        <vt:i4>0</vt:i4>
      </vt:variant>
      <vt:variant>
        <vt:i4>5</vt:i4>
      </vt:variant>
      <vt:variant>
        <vt:lpwstr>https://www.nbcnews.com/politics/justice-department/justice-department-office-prosecutes-public-corruption-slashed-size-so-rcna195928</vt:lpwstr>
      </vt:variant>
      <vt:variant>
        <vt:lpwstr/>
      </vt:variant>
      <vt:variant>
        <vt:i4>4980801</vt:i4>
      </vt:variant>
      <vt:variant>
        <vt:i4>63</vt:i4>
      </vt:variant>
      <vt:variant>
        <vt:i4>0</vt:i4>
      </vt:variant>
      <vt:variant>
        <vt:i4>5</vt:i4>
      </vt:variant>
      <vt:variant>
        <vt:lpwstr>https://cyberscoop.com/doj-disbands-foreign-influence-task-force/</vt:lpwstr>
      </vt:variant>
      <vt:variant>
        <vt:lpwstr/>
      </vt:variant>
      <vt:variant>
        <vt:i4>6029406</vt:i4>
      </vt:variant>
      <vt:variant>
        <vt:i4>60</vt:i4>
      </vt:variant>
      <vt:variant>
        <vt:i4>0</vt:i4>
      </vt:variant>
      <vt:variant>
        <vt:i4>5</vt:i4>
      </vt:variant>
      <vt:variant>
        <vt:lpwstr>https://www.lawfaremedia.org/article/bondi-s-dismantling-of-the-kleptocracy-team-threatens-national-security</vt:lpwstr>
      </vt:variant>
      <vt:variant>
        <vt:lpwstr/>
      </vt:variant>
      <vt:variant>
        <vt:i4>4063276</vt:i4>
      </vt:variant>
      <vt:variant>
        <vt:i4>57</vt:i4>
      </vt:variant>
      <vt:variant>
        <vt:i4>0</vt:i4>
      </vt:variant>
      <vt:variant>
        <vt:i4>5</vt:i4>
      </vt:variant>
      <vt:variant>
        <vt:lpwstr>https://us.transparency.org/news/attorney-general-memorandum-raises-questions-around-enforcement-of-transnational-anti-corruption-laws/</vt:lpwstr>
      </vt:variant>
      <vt:variant>
        <vt:lpwstr/>
      </vt:variant>
      <vt:variant>
        <vt:i4>5308416</vt:i4>
      </vt:variant>
      <vt:variant>
        <vt:i4>54</vt:i4>
      </vt:variant>
      <vt:variant>
        <vt:i4>0</vt:i4>
      </vt:variant>
      <vt:variant>
        <vt:i4>5</vt:i4>
      </vt:variant>
      <vt:variant>
        <vt:lpwstr>https://www.nbcnews.com/politics/justice-department/justice-department-office-prosecutes-public-corruption-slashed-size-so-rcna195928</vt:lpwstr>
      </vt:variant>
      <vt:variant>
        <vt:lpwstr/>
      </vt:variant>
      <vt:variant>
        <vt:i4>6291488</vt:i4>
      </vt:variant>
      <vt:variant>
        <vt:i4>51</vt:i4>
      </vt:variant>
      <vt:variant>
        <vt:i4>0</vt:i4>
      </vt:variant>
      <vt:variant>
        <vt:i4>5</vt:i4>
      </vt:variant>
      <vt:variant>
        <vt:lpwstr>https://www.usnews.com/opinion/articles/2025-03-19/trump-corruption-index-supreme-court</vt:lpwstr>
      </vt:variant>
      <vt:variant>
        <vt:lpwstr/>
      </vt:variant>
      <vt:variant>
        <vt:i4>3539050</vt:i4>
      </vt:variant>
      <vt:variant>
        <vt:i4>48</vt:i4>
      </vt:variant>
      <vt:variant>
        <vt:i4>0</vt:i4>
      </vt:variant>
      <vt:variant>
        <vt:i4>5</vt:i4>
      </vt:variant>
      <vt:variant>
        <vt:lpwstr>https://foreignpolicy.com/2019/03/19/americas-corruption-problem-is-a-national-security-threat/</vt:lpwstr>
      </vt:variant>
      <vt:variant>
        <vt:lpwstr/>
      </vt:variant>
      <vt:variant>
        <vt:i4>1900637</vt:i4>
      </vt:variant>
      <vt:variant>
        <vt:i4>45</vt:i4>
      </vt:variant>
      <vt:variant>
        <vt:i4>0</vt:i4>
      </vt:variant>
      <vt:variant>
        <vt:i4>5</vt:i4>
      </vt:variant>
      <vt:variant>
        <vt:lpwstr>https://www.brookings.edu/articles/fighting-fraud-waste-and-abuse-the-infrastructure-bill-and-lessons-for-the-future/</vt:lpwstr>
      </vt:variant>
      <vt:variant>
        <vt:lpwstr/>
      </vt:variant>
      <vt:variant>
        <vt:i4>3014761</vt:i4>
      </vt:variant>
      <vt:variant>
        <vt:i4>42</vt:i4>
      </vt:variant>
      <vt:variant>
        <vt:i4>0</vt:i4>
      </vt:variant>
      <vt:variant>
        <vt:i4>5</vt:i4>
      </vt:variant>
      <vt:variant>
        <vt:lpwstr>https://www.sciencedirect.com/science/article/abs/pii/S0264999318300051</vt:lpwstr>
      </vt:variant>
      <vt:variant>
        <vt:lpwstr/>
      </vt:variant>
      <vt:variant>
        <vt:i4>1704013</vt:i4>
      </vt:variant>
      <vt:variant>
        <vt:i4>39</vt:i4>
      </vt:variant>
      <vt:variant>
        <vt:i4>0</vt:i4>
      </vt:variant>
      <vt:variant>
        <vt:i4>5</vt:i4>
      </vt:variant>
      <vt:variant>
        <vt:lpwstr>https://www.brookings.edu/articles/addressing-the-other-covid-crisis-corruption/</vt:lpwstr>
      </vt:variant>
      <vt:variant>
        <vt:lpwstr/>
      </vt:variant>
      <vt:variant>
        <vt:i4>3801127</vt:i4>
      </vt:variant>
      <vt:variant>
        <vt:i4>36</vt:i4>
      </vt:variant>
      <vt:variant>
        <vt:i4>0</vt:i4>
      </vt:variant>
      <vt:variant>
        <vt:i4>5</vt:i4>
      </vt:variant>
      <vt:variant>
        <vt:lpwstr>https://www.voanews.com/a/us-justice-department-disbands-teams-investigating-corruption-election-interference/7967503.html</vt:lpwstr>
      </vt:variant>
      <vt:variant>
        <vt:lpwstr/>
      </vt:variant>
      <vt:variant>
        <vt:i4>851972</vt:i4>
      </vt:variant>
      <vt:variant>
        <vt:i4>33</vt:i4>
      </vt:variant>
      <vt:variant>
        <vt:i4>0</vt:i4>
      </vt:variant>
      <vt:variant>
        <vt:i4>5</vt:i4>
      </vt:variant>
      <vt:variant>
        <vt:lpwstr>https://www.dni.gov/index.php/newsroom/reports-publications/reports-publications-2025/4058-2025-annual-threat-assessment</vt:lpwstr>
      </vt:variant>
      <vt:variant>
        <vt:lpwstr/>
      </vt:variant>
      <vt:variant>
        <vt:i4>7733299</vt:i4>
      </vt:variant>
      <vt:variant>
        <vt:i4>30</vt:i4>
      </vt:variant>
      <vt:variant>
        <vt:i4>0</vt:i4>
      </vt:variant>
      <vt:variant>
        <vt:i4>5</vt:i4>
      </vt:variant>
      <vt:variant>
        <vt:lpwstr>https://www.msnbc.com/opinion/msnbc-opinion/trump-democracy-crisis-brazil-poland-rcna188134</vt:lpwstr>
      </vt:variant>
      <vt:variant>
        <vt:lpwstr/>
      </vt:variant>
      <vt:variant>
        <vt:i4>8126512</vt:i4>
      </vt:variant>
      <vt:variant>
        <vt:i4>27</vt:i4>
      </vt:variant>
      <vt:variant>
        <vt:i4>0</vt:i4>
      </vt:variant>
      <vt:variant>
        <vt:i4>5</vt:i4>
      </vt:variant>
      <vt:variant>
        <vt:lpwstr>https://www.brookings.edu/articles/democracy-playbook-2025/</vt:lpwstr>
      </vt:variant>
      <vt:variant>
        <vt:lpwstr/>
      </vt:variant>
      <vt:variant>
        <vt:i4>6750318</vt:i4>
      </vt:variant>
      <vt:variant>
        <vt:i4>24</vt:i4>
      </vt:variant>
      <vt:variant>
        <vt:i4>0</vt:i4>
      </vt:variant>
      <vt:variant>
        <vt:i4>5</vt:i4>
      </vt:variant>
      <vt:variant>
        <vt:lpwstr>https://foreignpolicy.com/2025/03/25/america-kleptocracy-trump-musk-corruption/</vt:lpwstr>
      </vt:variant>
      <vt:variant>
        <vt:lpwstr/>
      </vt:variant>
      <vt:variant>
        <vt:i4>8126520</vt:i4>
      </vt:variant>
      <vt:variant>
        <vt:i4>21</vt:i4>
      </vt:variant>
      <vt:variant>
        <vt:i4>0</vt:i4>
      </vt:variant>
      <vt:variant>
        <vt:i4>5</vt:i4>
      </vt:variant>
      <vt:variant>
        <vt:lpwstr>https://www.theguardian.com/us-news/2025/mar/10/trump-doj-pam-bondi-corruption</vt:lpwstr>
      </vt:variant>
      <vt:variant>
        <vt:lpwstr/>
      </vt:variant>
      <vt:variant>
        <vt:i4>5570583</vt:i4>
      </vt:variant>
      <vt:variant>
        <vt:i4>18</vt:i4>
      </vt:variant>
      <vt:variant>
        <vt:i4>0</vt:i4>
      </vt:variant>
      <vt:variant>
        <vt:i4>5</vt:i4>
      </vt:variant>
      <vt:variant>
        <vt:lpwstr>https://www.oecd.org/en/topics/sub-issues/fighting-foreign-bribery/united-states-country-monitoring.html</vt:lpwstr>
      </vt:variant>
      <vt:variant>
        <vt:lpwstr/>
      </vt:variant>
      <vt:variant>
        <vt:i4>8126512</vt:i4>
      </vt:variant>
      <vt:variant>
        <vt:i4>15</vt:i4>
      </vt:variant>
      <vt:variant>
        <vt:i4>0</vt:i4>
      </vt:variant>
      <vt:variant>
        <vt:i4>5</vt:i4>
      </vt:variant>
      <vt:variant>
        <vt:lpwstr>https://www.brookings.edu/articles/democracy-playbook-2025/</vt:lpwstr>
      </vt:variant>
      <vt:variant>
        <vt:lpwstr/>
      </vt:variant>
      <vt:variant>
        <vt:i4>3080311</vt:i4>
      </vt:variant>
      <vt:variant>
        <vt:i4>12</vt:i4>
      </vt:variant>
      <vt:variant>
        <vt:i4>0</vt:i4>
      </vt:variant>
      <vt:variant>
        <vt:i4>5</vt:i4>
      </vt:variant>
      <vt:variant>
        <vt:lpwstr>https://www.brookings.edu/programs/governance-studies/</vt:lpwstr>
      </vt:variant>
      <vt:variant>
        <vt:lpwstr/>
      </vt:variant>
      <vt:variant>
        <vt:i4>2752554</vt:i4>
      </vt:variant>
      <vt:variant>
        <vt:i4>9</vt:i4>
      </vt:variant>
      <vt:variant>
        <vt:i4>0</vt:i4>
      </vt:variant>
      <vt:variant>
        <vt:i4>5</vt:i4>
      </vt:variant>
      <vt:variant>
        <vt:lpwstr>https://www.brookings.edu/projects/anti-corruption-democracy-and-security/</vt:lpwstr>
      </vt:variant>
      <vt:variant>
        <vt:lpwstr/>
      </vt:variant>
      <vt:variant>
        <vt:i4>7274547</vt:i4>
      </vt:variant>
      <vt:variant>
        <vt:i4>6</vt:i4>
      </vt:variant>
      <vt:variant>
        <vt:i4>0</vt:i4>
      </vt:variant>
      <vt:variant>
        <vt:i4>5</vt:i4>
      </vt:variant>
      <vt:variant>
        <vt:lpwstr>https://www.brookings.edu/people/renee-rippberger/</vt:lpwstr>
      </vt:variant>
      <vt:variant>
        <vt:lpwstr/>
      </vt:variant>
      <vt:variant>
        <vt:i4>6881376</vt:i4>
      </vt:variant>
      <vt:variant>
        <vt:i4>3</vt:i4>
      </vt:variant>
      <vt:variant>
        <vt:i4>0</vt:i4>
      </vt:variant>
      <vt:variant>
        <vt:i4>5</vt:i4>
      </vt:variant>
      <vt:variant>
        <vt:lpwstr>https://www.brookings.edu/people/jonathan-katz/</vt:lpwstr>
      </vt:variant>
      <vt:variant>
        <vt:lpwstr/>
      </vt:variant>
      <vt:variant>
        <vt:i4>7864431</vt:i4>
      </vt:variant>
      <vt:variant>
        <vt:i4>0</vt:i4>
      </vt:variant>
      <vt:variant>
        <vt:i4>0</vt:i4>
      </vt:variant>
      <vt:variant>
        <vt:i4>5</vt:i4>
      </vt:variant>
      <vt:variant>
        <vt:lpwstr>https://canr.udel.edu/maarec/honey-bee-biology/the-colony-and-its-organization/%5d/mak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23</cp:revision>
  <dcterms:created xsi:type="dcterms:W3CDTF">2025-11-03T03:21:00Z</dcterms:created>
  <dcterms:modified xsi:type="dcterms:W3CDTF">2025-11-03T22:44:00Z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y fmtid="{D5CDD505-2E9C-101B-9397-08002B2CF9AE}" pid="3" name="GrammarlyDocumentId">
    <vt:lpwstr>471d2156-a983-411d-8757-8839b33c200e</vt:lpwstr>
  </property>
</Properties>
</file>