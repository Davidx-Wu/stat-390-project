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596A51" w14:textId="1E531920" w:rsidR="00A95652" w:rsidRDefault="00586D90" w:rsidP="00586D90">
      <w:pPr>
        <w:pStyle w:val="Heading1"/>
      </w:pPr>
      <w:r>
        <w:t>1NC v WP AR</w:t>
      </w:r>
    </w:p>
    <w:p w14:paraId="5B309F36" w14:textId="77777777" w:rsidR="00586D90" w:rsidRDefault="00586D90" w:rsidP="00586D90"/>
    <w:p w14:paraId="30B32B47" w14:textId="03D5E0EA" w:rsidR="00586D90" w:rsidRDefault="00586D90" w:rsidP="00586D90">
      <w:pPr>
        <w:pStyle w:val="Heading2"/>
      </w:pPr>
      <w:r>
        <w:t>OFF</w:t>
      </w:r>
    </w:p>
    <w:p w14:paraId="00E42527" w14:textId="77777777" w:rsidR="00586D90" w:rsidRPr="00586D90" w:rsidRDefault="00586D90" w:rsidP="00586D90">
      <w:pPr>
        <w:keepNext/>
        <w:keepLines/>
        <w:spacing w:before="40" w:after="0" w:line="256" w:lineRule="auto"/>
        <w:outlineLvl w:val="3"/>
        <w:rPr>
          <w:rFonts w:eastAsia="Times New Roman" w:cs="Calibri"/>
          <w:b/>
          <w:iCs/>
          <w:sz w:val="26"/>
        </w:rPr>
      </w:pPr>
      <w:r w:rsidRPr="00586D90">
        <w:rPr>
          <w:rFonts w:eastAsia="Times New Roman" w:cs="Calibri"/>
          <w:b/>
          <w:iCs/>
          <w:sz w:val="26"/>
        </w:rPr>
        <w:t xml:space="preserve">Unions and the labor movement are resurging in popularity </w:t>
      </w:r>
      <w:r w:rsidRPr="00586D90">
        <w:rPr>
          <w:rFonts w:eastAsia="Times New Roman" w:cs="Calibri"/>
          <w:b/>
          <w:iCs/>
          <w:sz w:val="26"/>
          <w:u w:val="single"/>
        </w:rPr>
        <w:t xml:space="preserve">right now. </w:t>
      </w:r>
    </w:p>
    <w:p w14:paraId="4B720BA1" w14:textId="77777777" w:rsidR="00586D90" w:rsidRPr="00586D90" w:rsidRDefault="00586D90" w:rsidP="00586D90">
      <w:pPr>
        <w:spacing w:line="256" w:lineRule="auto"/>
        <w:rPr>
          <w:rFonts w:eastAsia="Calibri" w:cs="Calibri"/>
        </w:rPr>
      </w:pPr>
      <w:r w:rsidRPr="00586D90">
        <w:rPr>
          <w:rFonts w:eastAsia="Calibri" w:cs="Calibri"/>
        </w:rPr>
        <w:t xml:space="preserve">Alvin </w:t>
      </w:r>
      <w:r w:rsidRPr="00586D90">
        <w:rPr>
          <w:rFonts w:eastAsia="Calibri" w:cs="Calibri"/>
          <w:b/>
          <w:bCs/>
          <w:sz w:val="26"/>
          <w:u w:val="single"/>
        </w:rPr>
        <w:t>Velazquez 25</w:t>
      </w:r>
      <w:r w:rsidRPr="00586D90">
        <w:rPr>
          <w:rFonts w:eastAsia="Calibri" w:cs="Calibri"/>
        </w:rPr>
        <w:t>, Associate Professor of Law, Indiana University Maurer School of Law, "The Death of Labor Law and the Rebirth of the Labor Movement," Legal Studies Research Paper Series, Research Paper Number 543, 2025, SSRN</w:t>
      </w:r>
    </w:p>
    <w:p w14:paraId="7134FDBF" w14:textId="77777777" w:rsidR="00586D90" w:rsidRPr="00586D90" w:rsidRDefault="00586D90" w:rsidP="00586D90">
      <w:pPr>
        <w:spacing w:line="256" w:lineRule="auto"/>
        <w:rPr>
          <w:rFonts w:eastAsia="Calibri" w:cs="Calibri"/>
          <w:sz w:val="16"/>
        </w:rPr>
      </w:pPr>
      <w:r w:rsidRPr="00586D90">
        <w:rPr>
          <w:rFonts w:eastAsia="Calibri" w:cs="Calibri"/>
          <w:b/>
          <w:iCs/>
          <w:highlight w:val="green"/>
          <w:u w:val="single"/>
        </w:rPr>
        <w:t>Unions are enjoying a resurgence in popularity</w:t>
      </w:r>
      <w:r w:rsidRPr="00586D90">
        <w:rPr>
          <w:rFonts w:eastAsia="Calibri" w:cs="Calibri"/>
          <w:u w:val="single"/>
        </w:rPr>
        <w:t xml:space="preserve"> even though their members make up just six percent of the private-sector workforce.2 </w:t>
      </w:r>
      <w:r w:rsidRPr="00586D90">
        <w:rPr>
          <w:rFonts w:eastAsia="Calibri" w:cs="Calibri"/>
          <w:b/>
          <w:iCs/>
          <w:highlight w:val="green"/>
          <w:u w:val="single"/>
        </w:rPr>
        <w:t>More people than ever want to join a union</w:t>
      </w:r>
      <w:r w:rsidRPr="00586D90">
        <w:rPr>
          <w:rFonts w:eastAsia="Calibri" w:cs="Calibri"/>
          <w:u w:val="single"/>
        </w:rPr>
        <w:t xml:space="preserve"> but cannot due to employer resistance to union representation process, leading to a union representation gap.3 Inequality in the United States is hovering around similar levels as it was in the period leading up to the Great Depression.</w:t>
      </w:r>
      <w:r w:rsidRPr="00586D90">
        <w:rPr>
          <w:rFonts w:eastAsia="Calibri" w:cs="Calibri"/>
          <w:sz w:val="16"/>
        </w:rPr>
        <w:t xml:space="preserve">4 Even though unions are winning more of their elections than they previously have, obtaining a first collective bargaining agreement (CBA) from an employer remains a perilous journey.5 Chris Smalls found that out the hard way. Amazon fired him, but he came back as the driving force behind the Amazon Labor Union. Despite successfully winning a union organizing drive at a Staten Island Amazon facility, </w:t>
      </w:r>
      <w:r w:rsidRPr="00586D90">
        <w:rPr>
          <w:rFonts w:eastAsia="Calibri" w:cs="Calibri"/>
          <w:u w:val="single"/>
        </w:rPr>
        <w:t xml:space="preserve">the </w:t>
      </w:r>
      <w:r w:rsidRPr="00586D90">
        <w:rPr>
          <w:rFonts w:eastAsia="Calibri" w:cs="Calibri"/>
          <w:b/>
          <w:iCs/>
          <w:highlight w:val="green"/>
          <w:u w:val="single"/>
        </w:rPr>
        <w:t>members of his union have not entered into a collective bargaining agreement almost 2 years later</w:t>
      </w:r>
      <w:r w:rsidRPr="00586D90">
        <w:rPr>
          <w:rFonts w:eastAsia="Calibri" w:cs="Calibri"/>
          <w:u w:val="single"/>
        </w:rPr>
        <w:t xml:space="preserve">.6 It is this dynamic that led several leading labor law scholars and eminent practitioners to collaborate with the Harvard Center for Labor and a Just Economy and issue a highly influential report called the “Clean Slate for Worker Power Project” which set out numerous suggestions for fixing labor law’s ills.7 The project is comprehensive and features a number of bold elements, but the </w:t>
      </w:r>
      <w:r w:rsidRPr="00586D90">
        <w:rPr>
          <w:rFonts w:eastAsia="Calibri" w:cs="Calibri"/>
          <w:b/>
          <w:iCs/>
          <w:highlight w:val="green"/>
          <w:u w:val="single"/>
        </w:rPr>
        <w:t>literature on labor law has not discussed how to arrive at a clean slate</w:t>
      </w:r>
      <w:r w:rsidRPr="00586D90">
        <w:rPr>
          <w:rFonts w:eastAsia="Calibri" w:cs="Calibri"/>
          <w:u w:val="single"/>
        </w:rPr>
        <w:t xml:space="preserve">. This Article seeks to fill that hole in the literature by pointing to the Supreme Court’s (Court) recent administrative law cases and engaging in the following thought exercise--could labor law’s death at the hands of the Major Questions Doctrine (MQD) or a constitutional challenge spark the fire that fuels its revitalization? </w:t>
      </w:r>
      <w:r w:rsidRPr="00586D90">
        <w:rPr>
          <w:rFonts w:eastAsia="Calibri" w:cs="Calibri"/>
          <w:b/>
          <w:iCs/>
          <w:highlight w:val="green"/>
          <w:u w:val="single"/>
        </w:rPr>
        <w:t>Could a Court decision do what Congress has failed to do since 1935</w:t>
      </w:r>
      <w:r w:rsidRPr="00586D90">
        <w:rPr>
          <w:rFonts w:eastAsia="Calibri" w:cs="Calibri"/>
          <w:u w:val="single"/>
        </w:rPr>
        <w:t>—</w:t>
      </w:r>
      <w:r w:rsidRPr="00586D90">
        <w:rPr>
          <w:rFonts w:eastAsia="Calibri" w:cs="Calibri"/>
          <w:b/>
          <w:iCs/>
          <w:highlight w:val="green"/>
          <w:u w:val="single"/>
        </w:rPr>
        <w:t>reform the National Labor Relations Act</w:t>
      </w:r>
      <w:r w:rsidRPr="00586D90">
        <w:rPr>
          <w:rFonts w:eastAsia="Calibri" w:cs="Calibri"/>
          <w:u w:val="single"/>
        </w:rPr>
        <w:t xml:space="preserve"> and open </w:t>
      </w:r>
      <w:r w:rsidRPr="00586D90">
        <w:rPr>
          <w:rFonts w:eastAsia="Calibri" w:cs="Calibri"/>
          <w:sz w:val="16"/>
        </w:rPr>
        <w:t xml:space="preserve">a pathway for millions of workers to organize into unions? Spoiler alert: The answer is </w:t>
      </w:r>
      <w:r w:rsidRPr="00586D90">
        <w:rPr>
          <w:rFonts w:eastAsia="Calibri" w:cs="Calibri"/>
          <w:b/>
          <w:iCs/>
          <w:highlight w:val="green"/>
          <w:u w:val="single"/>
        </w:rPr>
        <w:t>yes</w:t>
      </w:r>
      <w:r w:rsidRPr="00586D90">
        <w:rPr>
          <w:rFonts w:eastAsia="Calibri" w:cs="Calibri"/>
          <w:sz w:val="16"/>
        </w:rPr>
        <w:t xml:space="preserve">. The central thesis of this paper is that the Supreme Court dismantling the National Labor Relations Act (NLRA) would create a viable approach to labor law reform. Striking down the NLRA would generate the conditions for strife, disruption, and a new labor insurgency that can fuel demands for state and local officials to enact collective bargaining free from the preemptive effect of the National Labor Relations Act.8 </w:t>
      </w:r>
      <w:r w:rsidRPr="00586D90">
        <w:rPr>
          <w:rFonts w:eastAsia="Calibri" w:cs="Calibri"/>
          <w:u w:val="single"/>
        </w:rPr>
        <w:t xml:space="preserve">In essence, the Court could reform labor law in ways that Congress has failed since 1935. The Supreme Court acting as the agent for returning federal labor law to a primitive state would provide the labor movement with a viable path for obtaining stronger labor protections for unionizing than are possible under the current regime because 1) courts are barred by the Norris-LaGuardia Act from enjoining peaceful labor activism, and 2) states are free from the shackles of preemption to enforce strong labor laws. Currently, only six percent of the workforce is represented by a union, but according to a 2022 White House Report on Worker Organizing, </w:t>
      </w:r>
      <w:r w:rsidRPr="00586D90">
        <w:rPr>
          <w:rFonts w:eastAsia="Calibri" w:cs="Calibri"/>
          <w:b/>
          <w:iCs/>
          <w:highlight w:val="green"/>
          <w:u w:val="single"/>
        </w:rPr>
        <w:t>over fifty two percent of non-union workers</w:t>
      </w:r>
      <w:r w:rsidRPr="00586D90">
        <w:rPr>
          <w:rFonts w:eastAsia="Calibri" w:cs="Calibri"/>
          <w:u w:val="single"/>
        </w:rPr>
        <w:t xml:space="preserve"> (sixty million) </w:t>
      </w:r>
      <w:r w:rsidRPr="00586D90">
        <w:rPr>
          <w:rFonts w:eastAsia="Calibri" w:cs="Calibri"/>
          <w:b/>
          <w:iCs/>
          <w:highlight w:val="green"/>
          <w:u w:val="single"/>
        </w:rPr>
        <w:t>would vote for a union if they could</w:t>
      </w:r>
      <w:r w:rsidRPr="00586D90">
        <w:rPr>
          <w:rFonts w:eastAsia="Calibri" w:cs="Calibri"/>
          <w:u w:val="single"/>
        </w:rPr>
        <w:t xml:space="preserve">.9 In other words, there is a </w:t>
      </w:r>
      <w:r w:rsidRPr="00586D90">
        <w:rPr>
          <w:rFonts w:eastAsia="Calibri" w:cs="Calibri"/>
          <w:b/>
          <w:iCs/>
          <w:highlight w:val="green"/>
          <w:u w:val="single"/>
        </w:rPr>
        <w:t>major union representation gap</w:t>
      </w:r>
      <w:r w:rsidRPr="00586D90">
        <w:rPr>
          <w:rFonts w:eastAsia="Calibri" w:cs="Calibri"/>
          <w:u w:val="single"/>
        </w:rPr>
        <w:t xml:space="preserve"> between how many workers are union members and how many want union representation.10 That union representation gap exists even in states with high percentage of union membership in the workforce</w:t>
      </w:r>
      <w:r w:rsidRPr="00586D90">
        <w:rPr>
          <w:rFonts w:eastAsia="Calibri" w:cs="Calibri"/>
          <w:sz w:val="16"/>
        </w:rPr>
        <w:t xml:space="preserve"> such as Hawai’i (25.6%) and New York (20.6%). If even these states could make it easier for those workers who want to join a union but cannot, it would make union membership available to millions of people in the State of New York alone.11 This Article also examines the role that the severability clause plays in the NLRA’s destruction and the path to worker organizing available after its destruction.12 It argues that the </w:t>
      </w:r>
      <w:r w:rsidRPr="00586D90">
        <w:rPr>
          <w:rFonts w:eastAsia="Calibri" w:cs="Calibri"/>
          <w:u w:val="single"/>
        </w:rPr>
        <w:t>Supreme Court must contend with that clause in applying the Major Questions Doctrine</w:t>
      </w:r>
      <w:r w:rsidRPr="00586D90">
        <w:rPr>
          <w:rFonts w:eastAsia="Calibri" w:cs="Calibri"/>
          <w:sz w:val="16"/>
        </w:rPr>
        <w:t xml:space="preserve"> and any constitutional challenges to the Board’s structure. Even though the application of severability is typically a narrow and technical legal question, in this case it serves a major gating function in determining the tactics that are available to workers seeking to form unions. This Article sits at the intersection of current developments in administrative law, labor law, labor history, and social movements. The analysis builds off the work of Fisk and Reddy who rightly observed </w:t>
      </w:r>
      <w:r w:rsidRPr="00586D90">
        <w:rPr>
          <w:rFonts w:eastAsia="Calibri" w:cs="Calibri"/>
          <w:u w:val="single"/>
        </w:rPr>
        <w:t xml:space="preserve">that </w:t>
      </w:r>
      <w:r w:rsidRPr="00586D90">
        <w:rPr>
          <w:rFonts w:eastAsia="Calibri" w:cs="Calibri"/>
          <w:b/>
          <w:iCs/>
          <w:highlight w:val="green"/>
          <w:u w:val="single"/>
        </w:rPr>
        <w:t>labor is a social movemen</w:t>
      </w:r>
      <w:r w:rsidRPr="00586D90">
        <w:rPr>
          <w:rFonts w:eastAsia="Calibri" w:cs="Calibri"/>
          <w:u w:val="single"/>
        </w:rPr>
        <w:t xml:space="preserve">t “with a long history of </w:t>
      </w:r>
      <w:r w:rsidRPr="00586D90">
        <w:rPr>
          <w:rFonts w:eastAsia="Calibri" w:cs="Calibri"/>
          <w:b/>
          <w:iCs/>
          <w:highlight w:val="green"/>
          <w:u w:val="single"/>
        </w:rPr>
        <w:t>shaping law</w:t>
      </w:r>
      <w:r w:rsidRPr="00586D90">
        <w:rPr>
          <w:rFonts w:eastAsia="Calibri" w:cs="Calibri"/>
          <w:u w:val="single"/>
        </w:rPr>
        <w:t xml:space="preserve"> and being shaped by it in turn”13 and several scholarly works exploring theories for building countervailing power14 and the role of strife in labor relations</w:t>
      </w:r>
      <w:r w:rsidRPr="00586D90">
        <w:rPr>
          <w:rFonts w:eastAsia="Calibri" w:cs="Calibri"/>
          <w:sz w:val="16"/>
        </w:rPr>
        <w:t>.15 This Article takes no normative position on the Court’s administrative law rulings or whether labor should advocate for the Supreme Court to render the NLRA unconstitutional on its face. But it presents a silver lining to administrative and labor law scholars who have raised concerns with the Court’s rewrite of administrative law field16 by showing that the Court could serve as a catalyst for a series of (most likely) unfortunate events as well as fervent organizing opportunities.17 In that respect, dismantling the NLRA to successfully reform labor law embodies the observation that worker power reached its zenith “before [it was] organized into unions” as demonstrated by the strikes, demonstrations, and actions that took place during the worst parts of the Depression.18 Additionally, even employer advocates are concerned about returning to primitive labor law. For example, longtime employer lawyer Roger King recently cautioned that employers should not seek the dismantling of the NLRA because doing so would benefit workers and undermine labor peace. He observed that if the Supreme Court somehow ruled that the NLRA was unconstitutional, then “[w]</w:t>
      </w:r>
      <w:proofErr w:type="spellStart"/>
      <w:r w:rsidRPr="00586D90">
        <w:rPr>
          <w:rFonts w:eastAsia="Calibri" w:cs="Calibri"/>
          <w:sz w:val="16"/>
        </w:rPr>
        <w:t>e’ll</w:t>
      </w:r>
      <w:proofErr w:type="spellEnd"/>
      <w:r w:rsidRPr="00586D90">
        <w:rPr>
          <w:rFonts w:eastAsia="Calibri" w:cs="Calibri"/>
          <w:sz w:val="16"/>
        </w:rPr>
        <w:t xml:space="preserve"> have the law of the jungle, the law of the streets.”19 </w:t>
      </w:r>
      <w:r w:rsidRPr="00586D90">
        <w:rPr>
          <w:rFonts w:eastAsia="Calibri" w:cs="Calibri"/>
          <w:u w:val="single"/>
        </w:rPr>
        <w:t xml:space="preserve">The </w:t>
      </w:r>
      <w:r w:rsidRPr="00586D90">
        <w:rPr>
          <w:rFonts w:eastAsia="Calibri" w:cs="Calibri"/>
          <w:b/>
          <w:iCs/>
          <w:u w:val="single"/>
        </w:rPr>
        <w:t>Court ruling that the administrative apparatus of the NLRA is unconstitutional</w:t>
      </w:r>
      <w:r w:rsidRPr="00586D90">
        <w:rPr>
          <w:rFonts w:eastAsia="Calibri" w:cs="Calibri"/>
          <w:u w:val="single"/>
        </w:rPr>
        <w:t xml:space="preserve"> </w:t>
      </w:r>
      <w:r w:rsidRPr="00586D90">
        <w:rPr>
          <w:rFonts w:eastAsia="Calibri" w:cs="Calibri"/>
          <w:b/>
          <w:iCs/>
          <w:u w:val="single"/>
        </w:rPr>
        <w:t>would leave a vacuum in labor law</w:t>
      </w:r>
      <w:r w:rsidRPr="00586D90">
        <w:rPr>
          <w:rFonts w:eastAsia="Calibri" w:cs="Calibri"/>
          <w:u w:val="single"/>
        </w:rPr>
        <w:t xml:space="preserve">, and </w:t>
      </w:r>
      <w:r w:rsidRPr="00586D90">
        <w:rPr>
          <w:rFonts w:eastAsia="Calibri" w:cs="Calibri"/>
          <w:b/>
          <w:iCs/>
          <w:u w:val="single"/>
        </w:rPr>
        <w:t>anger</w:t>
      </w:r>
      <w:r w:rsidRPr="00586D90">
        <w:rPr>
          <w:rFonts w:eastAsia="Calibri" w:cs="Calibri"/>
          <w:u w:val="single"/>
        </w:rPr>
        <w:t xml:space="preserve"> over the death of collective bargaining rights would be widespread</w:t>
      </w:r>
      <w:r w:rsidRPr="00586D90">
        <w:rPr>
          <w:rFonts w:eastAsia="Calibri" w:cs="Calibri"/>
          <w:sz w:val="16"/>
        </w:rPr>
        <w:t xml:space="preserve">. The labor movement and its allies could channel this anger, alongside the deepening inequality in this country, and their remaining resources, </w:t>
      </w:r>
      <w:r w:rsidRPr="00586D90">
        <w:rPr>
          <w:rFonts w:eastAsia="Calibri" w:cs="Calibri"/>
          <w:b/>
          <w:iCs/>
          <w:u w:val="single"/>
        </w:rPr>
        <w:t>to galvanize a new social movement</w:t>
      </w:r>
      <w:r w:rsidRPr="00586D90">
        <w:rPr>
          <w:rFonts w:eastAsia="Calibri" w:cs="Calibri"/>
          <w:sz w:val="16"/>
        </w:rPr>
        <w:t xml:space="preserve">.20 With enough of a movement, </w:t>
      </w:r>
      <w:r w:rsidRPr="00586D90">
        <w:rPr>
          <w:rFonts w:eastAsia="Calibri" w:cs="Calibri"/>
          <w:u w:val="single"/>
        </w:rPr>
        <w:t xml:space="preserve">labor could </w:t>
      </w:r>
      <w:r w:rsidRPr="00586D90">
        <w:rPr>
          <w:rFonts w:eastAsia="Calibri" w:cs="Calibri"/>
          <w:b/>
          <w:iCs/>
          <w:u w:val="single"/>
        </w:rPr>
        <w:t>sway discourse from the dead letters of the NLRA to a more moral framework that allows labor to bargain for the common good</w:t>
      </w:r>
      <w:r w:rsidRPr="00586D90">
        <w:rPr>
          <w:rFonts w:eastAsia="Calibri" w:cs="Calibri"/>
          <w:sz w:val="16"/>
        </w:rPr>
        <w:t xml:space="preserve">.21 </w:t>
      </w:r>
      <w:r w:rsidRPr="00586D90">
        <w:rPr>
          <w:rFonts w:eastAsia="Calibri" w:cs="Calibri"/>
          <w:u w:val="single"/>
        </w:rPr>
        <w:t>Labor could consider using the death of the NLRA to “grand bargain” of labor law</w:t>
      </w:r>
      <w:r w:rsidRPr="00586D90">
        <w:rPr>
          <w:rFonts w:eastAsia="Calibri" w:cs="Calibri"/>
          <w:sz w:val="16"/>
        </w:rPr>
        <w:t xml:space="preserve">22 as part of a general strike that unions such as the United Auto Workers have declared for May 1, 2028.23 The stakes at play in the NLRA’s death are high, and the path to resurrection is fraught. As Irving Bernstein explains, “[a] handful of years bears a special quality in American labor history. There occurred at these times strikes and social upheavals of extraordinary importance, drama, and violence which ripped the cloak of civilized decorum from society, leaving exposed naked class conflict.”24 The </w:t>
      </w:r>
      <w:r w:rsidRPr="00586D90">
        <w:rPr>
          <w:rFonts w:eastAsia="Calibri" w:cs="Calibri"/>
          <w:u w:val="single"/>
        </w:rPr>
        <w:t>concentration of wealth is the same today as it was in what Bernstein calls “The Turbulent Years</w:t>
      </w:r>
      <w:r w:rsidRPr="00586D90">
        <w:rPr>
          <w:rFonts w:eastAsia="Calibri" w:cs="Calibri"/>
          <w:sz w:val="16"/>
        </w:rPr>
        <w:t xml:space="preserve">.” </w:t>
      </w:r>
      <w:r w:rsidRPr="00586D90">
        <w:rPr>
          <w:rFonts w:eastAsia="Calibri" w:cs="Calibri"/>
          <w:u w:val="single"/>
        </w:rPr>
        <w:t xml:space="preserve">The </w:t>
      </w:r>
      <w:r w:rsidRPr="00586D90">
        <w:rPr>
          <w:rFonts w:eastAsia="Calibri" w:cs="Calibri"/>
          <w:b/>
          <w:iCs/>
          <w:u w:val="single"/>
        </w:rPr>
        <w:t>United States is in a period of pre-insurgency due to high income inequality</w:t>
      </w:r>
      <w:r w:rsidRPr="00586D90">
        <w:rPr>
          <w:rFonts w:eastAsia="Calibri" w:cs="Calibri"/>
          <w:sz w:val="16"/>
        </w:rPr>
        <w:t xml:space="preserve">.25 A strong labor movement in the United States could significantly reduce inequality and the risk of anti-government insurgency.26 While the amelioration of poverty has a strong moral dimension that informs policy,27income inequality in the United States should concern even the most apolitically minded. That is because high rates of inequality suppress the demand for goods and services amongst wide swaths of the population. This </w:t>
      </w:r>
      <w:r w:rsidRPr="00586D90">
        <w:rPr>
          <w:rFonts w:eastAsia="Calibri" w:cs="Calibri"/>
          <w:b/>
          <w:iCs/>
          <w:u w:val="single"/>
        </w:rPr>
        <w:t>suppression in turn harms economic growth</w:t>
      </w:r>
      <w:r w:rsidRPr="00586D90">
        <w:rPr>
          <w:rFonts w:eastAsia="Calibri" w:cs="Calibri"/>
          <w:sz w:val="16"/>
        </w:rPr>
        <w:t xml:space="preserve">.28 Economic inequality also serves as a basis for fomenting the kind of class-based upheaval masking as </w:t>
      </w:r>
      <w:r w:rsidRPr="00586D90">
        <w:rPr>
          <w:rFonts w:eastAsia="Calibri" w:cs="Calibri"/>
          <w:u w:val="single"/>
        </w:rPr>
        <w:t>political upheaval that currently exists in the United States as inflation continues to disproportionately impact those on the lowest end of the economic spectrum</w:t>
      </w:r>
      <w:r w:rsidRPr="00586D90">
        <w:rPr>
          <w:rFonts w:eastAsia="Calibri" w:cs="Calibri"/>
          <w:sz w:val="16"/>
        </w:rPr>
        <w:t>.</w:t>
      </w:r>
    </w:p>
    <w:p w14:paraId="18F78106" w14:textId="77777777" w:rsidR="00586D90" w:rsidRPr="00586D90" w:rsidRDefault="00586D90" w:rsidP="00586D90">
      <w:pPr>
        <w:keepNext/>
        <w:keepLines/>
        <w:spacing w:before="40" w:after="0" w:line="256" w:lineRule="auto"/>
        <w:outlineLvl w:val="3"/>
        <w:rPr>
          <w:rFonts w:eastAsia="Times New Roman" w:cs="Times New Roman"/>
          <w:b/>
          <w:iCs/>
          <w:sz w:val="26"/>
          <w:lang w:eastAsia="ko-KR"/>
        </w:rPr>
      </w:pPr>
      <w:r w:rsidRPr="00586D90">
        <w:rPr>
          <w:rFonts w:eastAsia="Times New Roman" w:cs="Times New Roman"/>
          <w:b/>
          <w:iCs/>
          <w:sz w:val="26"/>
          <w:u w:val="single"/>
          <w:lang w:eastAsia="ko-KR"/>
        </w:rPr>
        <w:t>Death</w:t>
      </w:r>
      <w:r w:rsidRPr="00586D90">
        <w:rPr>
          <w:rFonts w:eastAsia="Times New Roman" w:cs="Times New Roman"/>
          <w:b/>
          <w:iCs/>
          <w:sz w:val="26"/>
          <w:lang w:eastAsia="ko-KR"/>
        </w:rPr>
        <w:t xml:space="preserve"> of collective bargaining rights is </w:t>
      </w:r>
      <w:r w:rsidRPr="00586D90">
        <w:rPr>
          <w:rFonts w:eastAsia="Times New Roman" w:cs="Times New Roman"/>
          <w:b/>
          <w:iCs/>
          <w:sz w:val="26"/>
          <w:u w:val="single"/>
          <w:lang w:eastAsia="ko-KR"/>
        </w:rPr>
        <w:t>necessary</w:t>
      </w:r>
      <w:r w:rsidRPr="00586D90">
        <w:rPr>
          <w:rFonts w:eastAsia="Times New Roman" w:cs="Times New Roman"/>
          <w:b/>
          <w:iCs/>
          <w:sz w:val="26"/>
          <w:lang w:eastAsia="ko-KR"/>
        </w:rPr>
        <w:t xml:space="preserve"> to </w:t>
      </w:r>
      <w:r w:rsidRPr="00586D90">
        <w:rPr>
          <w:rFonts w:eastAsia="Times New Roman" w:cs="Times New Roman"/>
          <w:b/>
          <w:iCs/>
          <w:sz w:val="26"/>
          <w:u w:val="single"/>
          <w:lang w:eastAsia="ko-KR"/>
        </w:rPr>
        <w:t>galvanize</w:t>
      </w:r>
      <w:r w:rsidRPr="00586D90">
        <w:rPr>
          <w:rFonts w:eastAsia="Times New Roman" w:cs="Times New Roman"/>
          <w:b/>
          <w:iCs/>
          <w:sz w:val="26"/>
          <w:lang w:eastAsia="ko-KR"/>
        </w:rPr>
        <w:t xml:space="preserve"> an </w:t>
      </w:r>
      <w:r w:rsidRPr="00586D90">
        <w:rPr>
          <w:rFonts w:eastAsia="Times New Roman" w:cs="Times New Roman"/>
          <w:b/>
          <w:i/>
          <w:sz w:val="26"/>
          <w:lang w:eastAsia="ko-KR"/>
        </w:rPr>
        <w:t>insurgent</w:t>
      </w:r>
      <w:r w:rsidRPr="00586D90">
        <w:rPr>
          <w:rFonts w:eastAsia="Times New Roman" w:cs="Times New Roman"/>
          <w:b/>
          <w:iCs/>
          <w:sz w:val="26"/>
          <w:lang w:eastAsia="ko-KR"/>
        </w:rPr>
        <w:t xml:space="preserve"> labor movement---including the </w:t>
      </w:r>
      <w:proofErr w:type="spellStart"/>
      <w:r w:rsidRPr="00586D90">
        <w:rPr>
          <w:rFonts w:eastAsia="Times New Roman" w:cs="Times New Roman"/>
          <w:b/>
          <w:iCs/>
          <w:sz w:val="26"/>
          <w:lang w:eastAsia="ko-KR"/>
        </w:rPr>
        <w:t>aff</w:t>
      </w:r>
      <w:proofErr w:type="spellEnd"/>
      <w:r w:rsidRPr="00586D90">
        <w:rPr>
          <w:rFonts w:eastAsia="Times New Roman" w:cs="Times New Roman"/>
          <w:b/>
          <w:iCs/>
          <w:sz w:val="26"/>
          <w:lang w:eastAsia="ko-KR"/>
        </w:rPr>
        <w:t xml:space="preserve"> in </w:t>
      </w:r>
      <w:r w:rsidRPr="00586D90">
        <w:rPr>
          <w:rFonts w:eastAsia="Times New Roman" w:cs="Times New Roman"/>
          <w:b/>
          <w:iCs/>
          <w:sz w:val="26"/>
          <w:u w:val="single"/>
          <w:lang w:eastAsia="ko-KR"/>
        </w:rPr>
        <w:t>any form</w:t>
      </w:r>
      <w:r w:rsidRPr="00586D90">
        <w:rPr>
          <w:rFonts w:eastAsia="Times New Roman" w:cs="Times New Roman"/>
          <w:b/>
          <w:iCs/>
          <w:sz w:val="26"/>
          <w:lang w:eastAsia="ko-KR"/>
        </w:rPr>
        <w:t xml:space="preserve"> necessarily waters down the potential for this movement by acting as </w:t>
      </w:r>
      <w:r w:rsidRPr="00586D90">
        <w:rPr>
          <w:rFonts w:eastAsia="Times New Roman" w:cs="Times New Roman"/>
          <w:b/>
          <w:iCs/>
          <w:sz w:val="26"/>
          <w:u w:val="single"/>
          <w:lang w:eastAsia="ko-KR"/>
        </w:rPr>
        <w:t>a sedative</w:t>
      </w:r>
      <w:r w:rsidRPr="00586D90">
        <w:rPr>
          <w:rFonts w:eastAsia="Times New Roman" w:cs="Times New Roman"/>
          <w:b/>
          <w:iCs/>
          <w:sz w:val="26"/>
          <w:lang w:eastAsia="ko-KR"/>
        </w:rPr>
        <w:t xml:space="preserve"> for union-based organizing</w:t>
      </w:r>
    </w:p>
    <w:p w14:paraId="6A1D87BD" w14:textId="77777777" w:rsidR="00586D90" w:rsidRPr="00586D90" w:rsidRDefault="00586D90" w:rsidP="00586D90">
      <w:pPr>
        <w:spacing w:line="256" w:lineRule="auto"/>
        <w:rPr>
          <w:rFonts w:eastAsia="Calibri" w:cs="Calibri"/>
          <w:lang w:eastAsia="ko-KR"/>
        </w:rPr>
      </w:pPr>
      <w:r w:rsidRPr="00586D90">
        <w:rPr>
          <w:rFonts w:eastAsia="Calibri" w:cs="Calibri"/>
          <w:b/>
          <w:bCs/>
          <w:sz w:val="26"/>
          <w:u w:val="single"/>
        </w:rPr>
        <w:t>Gallagher 25</w:t>
      </w:r>
      <w:r w:rsidRPr="00586D90">
        <w:rPr>
          <w:rFonts w:eastAsia="Calibri" w:cs="Calibri"/>
        </w:rPr>
        <w:t xml:space="preserve"> [Conor, contributor to Naked Capitalism, liberal American financial news and analysis group blog, Can Unions Really ‘Lead the Resistance to Authoritarianism?’,</w:t>
      </w:r>
      <w:r w:rsidRPr="00586D90">
        <w:rPr>
          <w:rFonts w:eastAsia="Calibri" w:cs="Calibri"/>
          <w:lang w:eastAsia="ko-KR"/>
        </w:rPr>
        <w:t xml:space="preserve"> 6-30, </w:t>
      </w:r>
      <w:r w:rsidRPr="00586D90">
        <w:rPr>
          <w:rFonts w:eastAsia="Calibri" w:cs="Calibri"/>
        </w:rPr>
        <w:t>https://www.nakedcapitalism.com/2025/06/can-unions-really-lead-the-resistance-to-authoritarianism.html</w:t>
      </w:r>
      <w:r w:rsidRPr="00586D90">
        <w:rPr>
          <w:rFonts w:eastAsia="Calibri" w:cs="Calibri"/>
          <w:lang w:eastAsia="ko-KR"/>
        </w:rPr>
        <w:t>]</w:t>
      </w:r>
    </w:p>
    <w:p w14:paraId="09ED3F38" w14:textId="77777777" w:rsidR="00586D90" w:rsidRPr="00586D90" w:rsidRDefault="00586D90" w:rsidP="00586D90">
      <w:pPr>
        <w:spacing w:line="256" w:lineRule="auto"/>
        <w:rPr>
          <w:rFonts w:eastAsia="Calibri" w:cs="Calibri"/>
        </w:rPr>
      </w:pPr>
      <w:r w:rsidRPr="00586D90">
        <w:rPr>
          <w:rFonts w:eastAsia="Calibri" w:cs="Calibri"/>
          <w:sz w:val="16"/>
        </w:rPr>
        <w:t xml:space="preserve">First, a quick note on US authoritarianism/fascism and unions. The </w:t>
      </w:r>
      <w:r w:rsidRPr="00586D90">
        <w:rPr>
          <w:rFonts w:eastAsia="Calibri" w:cs="Calibri"/>
          <w:b/>
          <w:u w:val="single"/>
        </w:rPr>
        <w:t xml:space="preserve">accelerating </w:t>
      </w:r>
      <w:r w:rsidRPr="00586D90">
        <w:rPr>
          <w:rFonts w:eastAsia="Calibri" w:cs="Calibri"/>
          <w:b/>
          <w:iCs/>
          <w:u w:val="single"/>
        </w:rPr>
        <w:t>authoritarianism</w:t>
      </w:r>
      <w:r w:rsidRPr="00586D90">
        <w:rPr>
          <w:rFonts w:eastAsia="Calibri" w:cs="Calibri"/>
          <w:sz w:val="16"/>
        </w:rPr>
        <w:t>/</w:t>
      </w:r>
      <w:r w:rsidRPr="00586D90">
        <w:rPr>
          <w:rFonts w:eastAsia="Calibri" w:cs="Calibri"/>
          <w:b/>
          <w:iCs/>
          <w:u w:val="single"/>
        </w:rPr>
        <w:t>corporate fascism</w:t>
      </w:r>
      <w:r w:rsidRPr="00586D90">
        <w:rPr>
          <w:rFonts w:eastAsia="Calibri" w:cs="Calibri"/>
          <w:sz w:val="16"/>
        </w:rPr>
        <w:t xml:space="preserve"> we’re seeing in the US </w:t>
      </w:r>
      <w:r w:rsidRPr="00586D90">
        <w:rPr>
          <w:rFonts w:eastAsia="Calibri" w:cs="Calibri"/>
          <w:b/>
          <w:u w:val="single"/>
        </w:rPr>
        <w:t>is</w:t>
      </w:r>
      <w:r w:rsidRPr="00586D90">
        <w:rPr>
          <w:rFonts w:eastAsia="Calibri" w:cs="Calibri"/>
          <w:sz w:val="16"/>
        </w:rPr>
        <w:t xml:space="preserve"> </w:t>
      </w:r>
      <w:r w:rsidRPr="00586D90">
        <w:rPr>
          <w:rFonts w:eastAsia="Calibri" w:cs="Calibri"/>
          <w:b/>
          <w:u w:val="single"/>
        </w:rPr>
        <w:t xml:space="preserve">characterized by the plutocrats’ war </w:t>
      </w:r>
      <w:proofErr w:type="spellStart"/>
      <w:r w:rsidRPr="00586D90">
        <w:rPr>
          <w:rFonts w:eastAsia="Calibri" w:cs="Calibri"/>
          <w:b/>
          <w:iCs/>
          <w:u w:val="single"/>
        </w:rPr>
        <w:t>uniparty</w:t>
      </w:r>
      <w:proofErr w:type="spellEnd"/>
      <w:r w:rsidRPr="00586D90">
        <w:rPr>
          <w:rFonts w:eastAsia="Calibri" w:cs="Calibri"/>
          <w:sz w:val="16"/>
        </w:rPr>
        <w:t xml:space="preserve">, </w:t>
      </w:r>
      <w:r w:rsidRPr="00586D90">
        <w:rPr>
          <w:rFonts w:eastAsia="Calibri" w:cs="Calibri"/>
          <w:b/>
          <w:iCs/>
          <w:u w:val="single"/>
        </w:rPr>
        <w:t>burgeoning police state</w:t>
      </w:r>
      <w:r w:rsidRPr="00586D90">
        <w:rPr>
          <w:rFonts w:eastAsia="Calibri" w:cs="Calibri"/>
          <w:sz w:val="16"/>
        </w:rPr>
        <w:t xml:space="preserve">, </w:t>
      </w:r>
      <w:r w:rsidRPr="00586D90">
        <w:rPr>
          <w:rFonts w:eastAsia="Calibri" w:cs="Calibri"/>
          <w:b/>
          <w:u w:val="single"/>
        </w:rPr>
        <w:t xml:space="preserve">ever widening economic </w:t>
      </w:r>
      <w:r w:rsidRPr="00586D90">
        <w:rPr>
          <w:rFonts w:eastAsia="Calibri" w:cs="Calibri"/>
          <w:b/>
          <w:iCs/>
          <w:u w:val="single"/>
        </w:rPr>
        <w:t>inequality</w:t>
      </w:r>
      <w:r w:rsidRPr="00586D90">
        <w:rPr>
          <w:rFonts w:eastAsia="Calibri" w:cs="Calibri"/>
          <w:sz w:val="16"/>
        </w:rPr>
        <w:t xml:space="preserve">, </w:t>
      </w:r>
      <w:r w:rsidRPr="00586D90">
        <w:rPr>
          <w:rFonts w:eastAsia="Calibri" w:cs="Calibri"/>
          <w:b/>
          <w:u w:val="single"/>
        </w:rPr>
        <w:t>and</w:t>
      </w:r>
      <w:r w:rsidRPr="00586D90">
        <w:rPr>
          <w:rFonts w:eastAsia="Calibri" w:cs="Calibri"/>
          <w:sz w:val="16"/>
        </w:rPr>
        <w:t xml:space="preserve"> </w:t>
      </w:r>
      <w:r w:rsidRPr="00586D90">
        <w:rPr>
          <w:rFonts w:eastAsia="Calibri" w:cs="Calibri"/>
          <w:b/>
          <w:iCs/>
          <w:u w:val="single"/>
        </w:rPr>
        <w:t>free speech crackdowns</w:t>
      </w:r>
      <w:r w:rsidRPr="00586D90">
        <w:rPr>
          <w:rFonts w:eastAsia="Calibri" w:cs="Calibri"/>
          <w:sz w:val="16"/>
        </w:rPr>
        <w:t xml:space="preserve"> among other symptoms. While it gets a whole lot of attention when Trump is in office, it’s been a long time coming. Obama led a nationwide paramilitary crackdown on Occupy after bailing out finance and throwing a foreclosure party. Biden oversaw </w:t>
      </w:r>
      <w:r w:rsidRPr="00586D90">
        <w:rPr>
          <w:rFonts w:eastAsia="Calibri" w:cs="Calibri"/>
          <w:b/>
          <w:iCs/>
          <w:u w:val="single"/>
        </w:rPr>
        <w:t>repression</w:t>
      </w:r>
      <w:r w:rsidRPr="00586D90">
        <w:rPr>
          <w:rFonts w:eastAsia="Calibri" w:cs="Calibri"/>
          <w:b/>
          <w:u w:val="single"/>
        </w:rPr>
        <w:t xml:space="preserve"> of</w:t>
      </w:r>
      <w:r w:rsidRPr="00586D90">
        <w:rPr>
          <w:rFonts w:eastAsia="Calibri" w:cs="Calibri"/>
          <w:sz w:val="16"/>
        </w:rPr>
        <w:t xml:space="preserve"> student </w:t>
      </w:r>
      <w:r w:rsidRPr="00586D90">
        <w:rPr>
          <w:rFonts w:eastAsia="Calibri" w:cs="Calibri"/>
          <w:b/>
          <w:u w:val="single"/>
        </w:rPr>
        <w:t>protests against</w:t>
      </w:r>
      <w:r w:rsidRPr="00586D90">
        <w:rPr>
          <w:rFonts w:eastAsia="Calibri" w:cs="Calibri"/>
          <w:sz w:val="16"/>
        </w:rPr>
        <w:t xml:space="preserve"> US-backed </w:t>
      </w:r>
      <w:r w:rsidRPr="00586D90">
        <w:rPr>
          <w:rFonts w:eastAsia="Calibri" w:cs="Calibri"/>
          <w:b/>
          <w:iCs/>
          <w:u w:val="single"/>
        </w:rPr>
        <w:t>genocide</w:t>
      </w:r>
      <w:r w:rsidRPr="00586D90">
        <w:rPr>
          <w:rFonts w:eastAsia="Calibri" w:cs="Calibri"/>
          <w:sz w:val="16"/>
        </w:rPr>
        <w:t xml:space="preserve">. And let’s not forget </w:t>
      </w:r>
      <w:r w:rsidRPr="00586D90">
        <w:rPr>
          <w:rFonts w:eastAsia="Calibri" w:cs="Calibri"/>
          <w:b/>
          <w:u w:val="single"/>
        </w:rPr>
        <w:t xml:space="preserve">all the ongoing </w:t>
      </w:r>
      <w:r w:rsidRPr="00586D90">
        <w:rPr>
          <w:rFonts w:eastAsia="Calibri" w:cs="Calibri"/>
          <w:b/>
          <w:iCs/>
          <w:u w:val="single"/>
        </w:rPr>
        <w:t>global abuses</w:t>
      </w:r>
      <w:r w:rsidRPr="00586D90">
        <w:rPr>
          <w:rFonts w:eastAsia="Calibri" w:cs="Calibri"/>
          <w:sz w:val="16"/>
        </w:rPr>
        <w:t xml:space="preserve"> </w:t>
      </w:r>
      <w:r w:rsidRPr="00586D90">
        <w:rPr>
          <w:rFonts w:eastAsia="Calibri" w:cs="Calibri"/>
          <w:b/>
          <w:u w:val="single"/>
        </w:rPr>
        <w:t xml:space="preserve">of the </w:t>
      </w:r>
      <w:r w:rsidRPr="00586D90">
        <w:rPr>
          <w:rFonts w:eastAsia="Calibri" w:cs="Calibri"/>
          <w:b/>
          <w:iCs/>
          <w:u w:val="single"/>
        </w:rPr>
        <w:t>War on Terror</w:t>
      </w:r>
      <w:r w:rsidRPr="00586D90">
        <w:rPr>
          <w:rFonts w:eastAsia="Calibri" w:cs="Calibri"/>
          <w:sz w:val="16"/>
        </w:rPr>
        <w:t>—</w:t>
      </w:r>
      <w:r w:rsidRPr="00586D90">
        <w:rPr>
          <w:rFonts w:eastAsia="Calibri" w:cs="Calibri"/>
          <w:b/>
          <w:iCs/>
          <w:u w:val="single"/>
        </w:rPr>
        <w:t>illegal wars</w:t>
      </w:r>
      <w:r w:rsidRPr="00586D90">
        <w:rPr>
          <w:rFonts w:eastAsia="Calibri" w:cs="Calibri"/>
          <w:sz w:val="16"/>
        </w:rPr>
        <w:t xml:space="preserve"> </w:t>
      </w:r>
      <w:r w:rsidRPr="00586D90">
        <w:rPr>
          <w:rFonts w:eastAsia="Calibri" w:cs="Calibri"/>
          <w:b/>
          <w:u w:val="single"/>
        </w:rPr>
        <w:t>and</w:t>
      </w:r>
      <w:r w:rsidRPr="00586D90">
        <w:rPr>
          <w:rFonts w:eastAsia="Calibri" w:cs="Calibri"/>
          <w:sz w:val="16"/>
        </w:rPr>
        <w:t xml:space="preserve"> </w:t>
      </w:r>
      <w:r w:rsidRPr="00586D90">
        <w:rPr>
          <w:rFonts w:eastAsia="Calibri" w:cs="Calibri"/>
          <w:b/>
          <w:iCs/>
          <w:u w:val="single"/>
        </w:rPr>
        <w:t>drone death</w:t>
      </w:r>
      <w:r w:rsidRPr="00586D90">
        <w:rPr>
          <w:rFonts w:eastAsia="Calibri" w:cs="Calibri"/>
          <w:sz w:val="16"/>
        </w:rPr>
        <w:t xml:space="preserve"> raining from the skies abroad </w:t>
      </w:r>
      <w:r w:rsidRPr="00586D90">
        <w:rPr>
          <w:rFonts w:eastAsia="Calibri" w:cs="Calibri"/>
          <w:b/>
          <w:u w:val="single"/>
        </w:rPr>
        <w:t xml:space="preserve">while </w:t>
      </w:r>
      <w:r w:rsidRPr="00586D90">
        <w:rPr>
          <w:rFonts w:eastAsia="Calibri" w:cs="Calibri"/>
          <w:b/>
          <w:iCs/>
          <w:u w:val="single"/>
        </w:rPr>
        <w:t>homelessness</w:t>
      </w:r>
      <w:r w:rsidRPr="00586D90">
        <w:rPr>
          <w:rFonts w:eastAsia="Calibri" w:cs="Calibri"/>
          <w:sz w:val="16"/>
        </w:rPr>
        <w:t xml:space="preserve">, </w:t>
      </w:r>
      <w:r w:rsidRPr="00586D90">
        <w:rPr>
          <w:rFonts w:eastAsia="Calibri" w:cs="Calibri"/>
          <w:b/>
          <w:iCs/>
          <w:u w:val="single"/>
        </w:rPr>
        <w:t>surveillance</w:t>
      </w:r>
      <w:r w:rsidRPr="00586D90">
        <w:rPr>
          <w:rFonts w:eastAsia="Calibri" w:cs="Calibri"/>
          <w:sz w:val="16"/>
        </w:rPr>
        <w:t xml:space="preserve">, </w:t>
      </w:r>
      <w:r w:rsidRPr="00586D90">
        <w:rPr>
          <w:rFonts w:eastAsia="Calibri" w:cs="Calibri"/>
          <w:b/>
          <w:u w:val="single"/>
        </w:rPr>
        <w:t>and</w:t>
      </w:r>
      <w:r w:rsidRPr="00586D90">
        <w:rPr>
          <w:rFonts w:eastAsia="Calibri" w:cs="Calibri"/>
          <w:sz w:val="16"/>
        </w:rPr>
        <w:t xml:space="preserve"> </w:t>
      </w:r>
      <w:r w:rsidRPr="00586D90">
        <w:rPr>
          <w:rFonts w:eastAsia="Calibri" w:cs="Calibri"/>
          <w:b/>
          <w:iCs/>
          <w:sz w:val="28"/>
          <w:szCs w:val="36"/>
          <w:u w:val="single"/>
        </w:rPr>
        <w:t>deaths of despair</w:t>
      </w:r>
      <w:r w:rsidRPr="00586D90">
        <w:rPr>
          <w:rFonts w:eastAsia="Calibri" w:cs="Calibri"/>
          <w:sz w:val="16"/>
          <w:szCs w:val="36"/>
        </w:rPr>
        <w:t xml:space="preserve"> </w:t>
      </w:r>
      <w:r w:rsidRPr="00586D90">
        <w:rPr>
          <w:rFonts w:eastAsia="Calibri" w:cs="Calibri"/>
          <w:b/>
          <w:u w:val="single"/>
        </w:rPr>
        <w:t>surge</w:t>
      </w:r>
      <w:r w:rsidRPr="00586D90">
        <w:rPr>
          <w:rFonts w:eastAsia="Calibri" w:cs="Calibri"/>
          <w:sz w:val="16"/>
        </w:rPr>
        <w:t xml:space="preserve">. </w:t>
      </w:r>
      <w:r w:rsidRPr="00586D90">
        <w:rPr>
          <w:rFonts w:eastAsia="Calibri" w:cs="Calibri"/>
          <w:b/>
          <w:u w:val="single"/>
        </w:rPr>
        <w:t xml:space="preserve">Our </w:t>
      </w:r>
      <w:proofErr w:type="spellStart"/>
      <w:r w:rsidRPr="00586D90">
        <w:rPr>
          <w:rFonts w:eastAsia="Calibri" w:cs="Calibri"/>
          <w:b/>
          <w:u w:val="single"/>
        </w:rPr>
        <w:t>uniparty</w:t>
      </w:r>
      <w:proofErr w:type="spellEnd"/>
      <w:r w:rsidRPr="00586D90">
        <w:rPr>
          <w:rFonts w:eastAsia="Calibri" w:cs="Calibri"/>
          <w:sz w:val="16"/>
        </w:rPr>
        <w:t xml:space="preserve"> in the greatest democracy in the history of the world </w:t>
      </w:r>
      <w:r w:rsidRPr="00586D90">
        <w:rPr>
          <w:rFonts w:eastAsia="Calibri" w:cs="Calibri"/>
          <w:b/>
          <w:u w:val="single"/>
        </w:rPr>
        <w:t>serves the</w:t>
      </w:r>
      <w:r w:rsidRPr="00586D90">
        <w:rPr>
          <w:rFonts w:eastAsia="Calibri" w:cs="Calibri"/>
          <w:sz w:val="16"/>
        </w:rPr>
        <w:t xml:space="preserve"> plutocrats and </w:t>
      </w:r>
      <w:r w:rsidRPr="00586D90">
        <w:rPr>
          <w:rFonts w:eastAsia="Calibri" w:cs="Calibri"/>
          <w:b/>
          <w:u w:val="single"/>
        </w:rPr>
        <w:t>moves</w:t>
      </w:r>
      <w:r w:rsidRPr="00586D90">
        <w:rPr>
          <w:rFonts w:eastAsia="Calibri" w:cs="Calibri"/>
          <w:sz w:val="16"/>
        </w:rPr>
        <w:t xml:space="preserve"> evermore </w:t>
      </w:r>
      <w:r w:rsidRPr="00586D90">
        <w:rPr>
          <w:rFonts w:eastAsia="Calibri" w:cs="Calibri"/>
          <w:b/>
          <w:u w:val="single"/>
        </w:rPr>
        <w:t xml:space="preserve">rightward to </w:t>
      </w:r>
      <w:r w:rsidRPr="00586D90">
        <w:rPr>
          <w:rFonts w:eastAsia="Calibri" w:cs="Calibri"/>
          <w:b/>
          <w:iCs/>
          <w:u w:val="single"/>
        </w:rPr>
        <w:t>stifle dissent</w:t>
      </w:r>
      <w:r w:rsidRPr="00586D90">
        <w:rPr>
          <w:rFonts w:eastAsia="Calibri" w:cs="Calibri"/>
          <w:sz w:val="16"/>
        </w:rPr>
        <w:t xml:space="preserve"> </w:t>
      </w:r>
      <w:r w:rsidRPr="00586D90">
        <w:rPr>
          <w:rFonts w:eastAsia="Calibri" w:cs="Calibri"/>
          <w:b/>
          <w:u w:val="single"/>
        </w:rPr>
        <w:t xml:space="preserve">and expand the </w:t>
      </w:r>
      <w:r w:rsidRPr="00586D90">
        <w:rPr>
          <w:rFonts w:eastAsia="Calibri" w:cs="Calibri"/>
          <w:b/>
          <w:iCs/>
          <w:u w:val="single"/>
        </w:rPr>
        <w:t>rapaciousness</w:t>
      </w:r>
      <w:r w:rsidRPr="00586D90">
        <w:rPr>
          <w:rFonts w:eastAsia="Calibri" w:cs="Calibri"/>
          <w:sz w:val="16"/>
        </w:rPr>
        <w:t xml:space="preserve"> </w:t>
      </w:r>
      <w:r w:rsidRPr="00586D90">
        <w:rPr>
          <w:rFonts w:eastAsia="Calibri" w:cs="Calibri"/>
          <w:b/>
          <w:u w:val="single"/>
        </w:rPr>
        <w:t xml:space="preserve">at </w:t>
      </w:r>
      <w:r w:rsidRPr="00586D90">
        <w:rPr>
          <w:rFonts w:eastAsia="Calibri" w:cs="Calibri"/>
          <w:b/>
          <w:iCs/>
          <w:u w:val="single"/>
        </w:rPr>
        <w:t>home</w:t>
      </w:r>
      <w:r w:rsidRPr="00586D90">
        <w:rPr>
          <w:rFonts w:eastAsia="Calibri" w:cs="Calibri"/>
          <w:sz w:val="16"/>
        </w:rPr>
        <w:t xml:space="preserve"> </w:t>
      </w:r>
      <w:r w:rsidRPr="00586D90">
        <w:rPr>
          <w:rFonts w:eastAsia="Calibri" w:cs="Calibri"/>
          <w:b/>
          <w:u w:val="single"/>
        </w:rPr>
        <w:t>and</w:t>
      </w:r>
      <w:r w:rsidRPr="00586D90">
        <w:rPr>
          <w:rFonts w:eastAsia="Calibri" w:cs="Calibri"/>
          <w:sz w:val="16"/>
        </w:rPr>
        <w:t xml:space="preserve"> </w:t>
      </w:r>
      <w:r w:rsidRPr="00586D90">
        <w:rPr>
          <w:rFonts w:eastAsia="Calibri" w:cs="Calibri"/>
          <w:b/>
          <w:iCs/>
          <w:u w:val="single"/>
        </w:rPr>
        <w:t>abroad</w:t>
      </w:r>
      <w:r w:rsidRPr="00586D90">
        <w:rPr>
          <w:rFonts w:eastAsia="Calibri" w:cs="Calibri"/>
          <w:sz w:val="16"/>
        </w:rPr>
        <w:t xml:space="preserve">. </w:t>
      </w:r>
      <w:r w:rsidRPr="00586D90">
        <w:rPr>
          <w:rFonts w:eastAsia="Calibri" w:cs="Calibri"/>
          <w:b/>
          <w:u w:val="single"/>
        </w:rPr>
        <w:t xml:space="preserve">Trump is </w:t>
      </w:r>
      <w:r w:rsidRPr="00586D90">
        <w:rPr>
          <w:rFonts w:eastAsia="Calibri" w:cs="Calibri"/>
          <w:b/>
          <w:iCs/>
          <w:u w:val="single"/>
        </w:rPr>
        <w:t>an accelerant</w:t>
      </w:r>
      <w:r w:rsidRPr="00586D90">
        <w:rPr>
          <w:rFonts w:eastAsia="Calibri" w:cs="Calibri"/>
          <w:sz w:val="16"/>
        </w:rPr>
        <w:t xml:space="preserve"> in this regard, torching what little remains of the social safety net, speech and due process protections, as well as collective bargaining law. </w:t>
      </w:r>
      <w:r w:rsidRPr="00586D90">
        <w:rPr>
          <w:rFonts w:eastAsia="Calibri" w:cs="Calibri"/>
          <w:b/>
          <w:highlight w:val="green"/>
          <w:u w:val="single"/>
        </w:rPr>
        <w:t>Despite</w:t>
      </w:r>
      <w:r w:rsidRPr="00586D90">
        <w:rPr>
          <w:rFonts w:eastAsia="Calibri" w:cs="Calibri"/>
          <w:sz w:val="16"/>
        </w:rPr>
        <w:t xml:space="preserve"> a lot of </w:t>
      </w:r>
      <w:r w:rsidRPr="00586D90">
        <w:rPr>
          <w:rFonts w:eastAsia="Calibri" w:cs="Calibri"/>
          <w:b/>
          <w:highlight w:val="green"/>
          <w:u w:val="single"/>
        </w:rPr>
        <w:t xml:space="preserve">optimism about </w:t>
      </w:r>
      <w:r w:rsidRPr="00586D90">
        <w:rPr>
          <w:rFonts w:eastAsia="Calibri" w:cs="Calibri"/>
          <w:b/>
          <w:iCs/>
          <w:highlight w:val="green"/>
          <w:u w:val="single"/>
        </w:rPr>
        <w:t>labor</w:t>
      </w:r>
      <w:r w:rsidRPr="00586D90">
        <w:rPr>
          <w:rFonts w:eastAsia="Calibri" w:cs="Calibri"/>
          <w:sz w:val="16"/>
        </w:rPr>
        <w:t xml:space="preserve"> </w:t>
      </w:r>
      <w:r w:rsidRPr="00586D90">
        <w:rPr>
          <w:rFonts w:eastAsia="Calibri" w:cs="Calibri"/>
          <w:b/>
          <w:u w:val="single"/>
        </w:rPr>
        <w:t>leading a countercharge</w:t>
      </w:r>
      <w:r w:rsidRPr="00586D90">
        <w:rPr>
          <w:rFonts w:eastAsia="Calibri" w:cs="Calibri"/>
          <w:sz w:val="16"/>
        </w:rPr>
        <w:t xml:space="preserve">, the fact is </w:t>
      </w:r>
      <w:r w:rsidRPr="00586D90">
        <w:rPr>
          <w:rFonts w:eastAsia="Calibri" w:cs="Calibri"/>
          <w:b/>
          <w:iCs/>
          <w:sz w:val="24"/>
          <w:szCs w:val="32"/>
          <w:u w:val="single"/>
        </w:rPr>
        <w:t>it hasn’t</w:t>
      </w:r>
      <w:r w:rsidRPr="00586D90">
        <w:rPr>
          <w:rFonts w:eastAsia="Calibri" w:cs="Calibri"/>
          <w:sz w:val="16"/>
        </w:rPr>
        <w:t xml:space="preserve">, and the argument could be made that </w:t>
      </w:r>
      <w:r w:rsidRPr="00586D90">
        <w:rPr>
          <w:rFonts w:eastAsia="Calibri" w:cs="Calibri"/>
          <w:b/>
          <w:u w:val="single"/>
        </w:rPr>
        <w:t>despite</w:t>
      </w:r>
      <w:r w:rsidRPr="00586D90">
        <w:rPr>
          <w:rFonts w:eastAsia="Calibri" w:cs="Calibri"/>
          <w:sz w:val="16"/>
        </w:rPr>
        <w:t xml:space="preserve"> some </w:t>
      </w:r>
      <w:r w:rsidRPr="00586D90">
        <w:rPr>
          <w:rFonts w:eastAsia="Calibri" w:cs="Calibri"/>
          <w:b/>
          <w:u w:val="single"/>
        </w:rPr>
        <w:t>successes here</w:t>
      </w:r>
      <w:r w:rsidRPr="00586D90">
        <w:rPr>
          <w:rFonts w:eastAsia="Calibri" w:cs="Calibri"/>
          <w:sz w:val="16"/>
        </w:rPr>
        <w:t xml:space="preserve"> </w:t>
      </w:r>
      <w:r w:rsidRPr="00586D90">
        <w:rPr>
          <w:rFonts w:eastAsia="Calibri" w:cs="Calibri"/>
          <w:b/>
          <w:u w:val="single"/>
        </w:rPr>
        <w:t>and there</w:t>
      </w:r>
      <w:r w:rsidRPr="00586D90">
        <w:rPr>
          <w:rFonts w:eastAsia="Calibri" w:cs="Calibri"/>
          <w:sz w:val="16"/>
        </w:rPr>
        <w:t xml:space="preserve">, as a whole </w:t>
      </w:r>
      <w:r w:rsidRPr="00586D90">
        <w:rPr>
          <w:rFonts w:eastAsia="Calibri" w:cs="Calibri"/>
          <w:b/>
          <w:u w:val="single"/>
        </w:rPr>
        <w:t>it has</w:t>
      </w:r>
      <w:r w:rsidRPr="00586D90">
        <w:rPr>
          <w:rFonts w:eastAsia="Calibri" w:cs="Calibri"/>
          <w:sz w:val="16"/>
        </w:rPr>
        <w:t xml:space="preserve"> actually </w:t>
      </w:r>
      <w:r w:rsidRPr="00586D90">
        <w:rPr>
          <w:rFonts w:eastAsia="Calibri" w:cs="Calibri"/>
          <w:b/>
          <w:u w:val="single"/>
        </w:rPr>
        <w:t xml:space="preserve">been </w:t>
      </w:r>
      <w:r w:rsidRPr="00586D90">
        <w:rPr>
          <w:rFonts w:eastAsia="Calibri" w:cs="Calibri"/>
          <w:b/>
          <w:iCs/>
          <w:u w:val="single"/>
        </w:rPr>
        <w:t>losing ground</w:t>
      </w:r>
      <w:r w:rsidRPr="00586D90">
        <w:rPr>
          <w:rFonts w:eastAsia="Calibri" w:cs="Calibri"/>
          <w:sz w:val="16"/>
        </w:rPr>
        <w:t xml:space="preserve">. That’s unsurprising considering how </w:t>
      </w:r>
      <w:r w:rsidRPr="00586D90">
        <w:rPr>
          <w:rFonts w:eastAsia="Calibri" w:cs="Calibri"/>
          <w:b/>
          <w:iCs/>
          <w:highlight w:val="green"/>
          <w:u w:val="single"/>
        </w:rPr>
        <w:t>the deck is stacked against it</w:t>
      </w:r>
      <w:r w:rsidRPr="00586D90">
        <w:rPr>
          <w:rFonts w:eastAsia="Calibri" w:cs="Calibri"/>
          <w:sz w:val="16"/>
          <w:highlight w:val="green"/>
        </w:rPr>
        <w:t xml:space="preserve"> </w:t>
      </w:r>
      <w:r w:rsidRPr="00586D90">
        <w:rPr>
          <w:rFonts w:eastAsia="Calibri" w:cs="Calibri"/>
          <w:b/>
          <w:highlight w:val="green"/>
          <w:u w:val="single"/>
        </w:rPr>
        <w:t>through</w:t>
      </w:r>
      <w:r w:rsidRPr="00586D90">
        <w:rPr>
          <w:rFonts w:eastAsia="Calibri" w:cs="Calibri"/>
          <w:sz w:val="16"/>
        </w:rPr>
        <w:t xml:space="preserve"> the courts and </w:t>
      </w:r>
      <w:r w:rsidRPr="00586D90">
        <w:rPr>
          <w:rFonts w:eastAsia="Calibri" w:cs="Calibri"/>
          <w:b/>
          <w:iCs/>
          <w:sz w:val="28"/>
          <w:szCs w:val="36"/>
          <w:highlight w:val="green"/>
          <w:u w:val="single"/>
        </w:rPr>
        <w:t>money</w:t>
      </w:r>
      <w:r w:rsidRPr="00586D90">
        <w:rPr>
          <w:rFonts w:eastAsia="Calibri" w:cs="Calibri"/>
          <w:sz w:val="16"/>
          <w:szCs w:val="36"/>
        </w:rPr>
        <w:t xml:space="preserve"> </w:t>
      </w:r>
      <w:r w:rsidRPr="00586D90">
        <w:rPr>
          <w:rFonts w:eastAsia="Calibri" w:cs="Calibri"/>
          <w:sz w:val="16"/>
        </w:rPr>
        <w:t xml:space="preserve">(and the ability of that money to buy politicians). </w:t>
      </w:r>
      <w:r w:rsidRPr="00586D90">
        <w:rPr>
          <w:rFonts w:eastAsia="Calibri" w:cs="Calibri"/>
          <w:b/>
          <w:u w:val="single"/>
        </w:rPr>
        <w:t xml:space="preserve">Coverage of </w:t>
      </w:r>
      <w:r w:rsidRPr="00586D90">
        <w:rPr>
          <w:rFonts w:eastAsia="Calibri" w:cs="Calibri"/>
          <w:b/>
          <w:highlight w:val="green"/>
          <w:u w:val="single"/>
        </w:rPr>
        <w:t>union</w:t>
      </w:r>
      <w:r w:rsidRPr="00586D90">
        <w:rPr>
          <w:rFonts w:eastAsia="Calibri" w:cs="Calibri"/>
          <w:sz w:val="16"/>
        </w:rPr>
        <w:t xml:space="preserve"> activity in its current form often </w:t>
      </w:r>
      <w:r w:rsidRPr="00586D90">
        <w:rPr>
          <w:rFonts w:eastAsia="Calibri" w:cs="Calibri"/>
          <w:b/>
          <w:highlight w:val="green"/>
          <w:u w:val="single"/>
        </w:rPr>
        <w:t>feels</w:t>
      </w:r>
      <w:r w:rsidRPr="00586D90">
        <w:rPr>
          <w:rFonts w:eastAsia="Calibri" w:cs="Calibri"/>
          <w:sz w:val="16"/>
        </w:rPr>
        <w:t xml:space="preserve"> more </w:t>
      </w:r>
      <w:r w:rsidRPr="00586D90">
        <w:rPr>
          <w:rFonts w:eastAsia="Calibri" w:cs="Calibri"/>
          <w:b/>
          <w:highlight w:val="green"/>
          <w:u w:val="single"/>
        </w:rPr>
        <w:t xml:space="preserve">like </w:t>
      </w:r>
      <w:r w:rsidRPr="00586D90">
        <w:rPr>
          <w:rFonts w:eastAsia="Calibri" w:cs="Calibri"/>
          <w:b/>
          <w:iCs/>
          <w:highlight w:val="green"/>
          <w:u w:val="single"/>
        </w:rPr>
        <w:t>a feel-good story</w:t>
      </w:r>
      <w:r w:rsidRPr="00586D90">
        <w:rPr>
          <w:rFonts w:eastAsia="Calibri" w:cs="Calibri"/>
          <w:sz w:val="16"/>
          <w:highlight w:val="green"/>
        </w:rPr>
        <w:t xml:space="preserve"> </w:t>
      </w:r>
      <w:r w:rsidRPr="00586D90">
        <w:rPr>
          <w:rFonts w:eastAsia="Calibri" w:cs="Calibri"/>
          <w:b/>
          <w:highlight w:val="green"/>
          <w:u w:val="single"/>
        </w:rPr>
        <w:t>rather than acknowledgment</w:t>
      </w:r>
      <w:r w:rsidRPr="00586D90">
        <w:rPr>
          <w:rFonts w:eastAsia="Calibri" w:cs="Calibri"/>
          <w:b/>
          <w:u w:val="single"/>
        </w:rPr>
        <w:t xml:space="preserve"> that </w:t>
      </w:r>
      <w:r w:rsidRPr="00586D90">
        <w:rPr>
          <w:rFonts w:eastAsia="Calibri" w:cs="Calibri"/>
          <w:b/>
          <w:highlight w:val="green"/>
          <w:u w:val="single"/>
        </w:rPr>
        <w:t>they’ve</w:t>
      </w:r>
      <w:r w:rsidRPr="00586D90">
        <w:rPr>
          <w:rFonts w:eastAsia="Calibri" w:cs="Calibri"/>
          <w:b/>
          <w:u w:val="single"/>
        </w:rPr>
        <w:t xml:space="preserve"> constantly </w:t>
      </w:r>
      <w:r w:rsidRPr="00586D90">
        <w:rPr>
          <w:rFonts w:eastAsia="Calibri" w:cs="Calibri"/>
          <w:b/>
          <w:highlight w:val="green"/>
          <w:u w:val="single"/>
        </w:rPr>
        <w:t>been losing</w:t>
      </w:r>
      <w:r w:rsidRPr="00586D90">
        <w:rPr>
          <w:rFonts w:eastAsia="Calibri" w:cs="Calibri"/>
          <w:sz w:val="16"/>
          <w:highlight w:val="green"/>
        </w:rPr>
        <w:t xml:space="preserve"> </w:t>
      </w:r>
      <w:r w:rsidRPr="00586D90">
        <w:rPr>
          <w:rFonts w:eastAsia="Calibri" w:cs="Calibri"/>
          <w:b/>
          <w:u w:val="single"/>
        </w:rPr>
        <w:t xml:space="preserve">ground </w:t>
      </w:r>
      <w:r w:rsidRPr="00586D90">
        <w:rPr>
          <w:rFonts w:eastAsia="Calibri" w:cs="Calibri"/>
          <w:b/>
          <w:highlight w:val="green"/>
          <w:u w:val="single"/>
        </w:rPr>
        <w:t xml:space="preserve">to a </w:t>
      </w:r>
      <w:r w:rsidRPr="00586D90">
        <w:rPr>
          <w:rFonts w:eastAsia="Calibri" w:cs="Calibri"/>
          <w:b/>
          <w:iCs/>
          <w:sz w:val="24"/>
          <w:szCs w:val="32"/>
          <w:highlight w:val="green"/>
          <w:u w:val="single"/>
        </w:rPr>
        <w:t>ruthless enemy in a struggle to the death</w:t>
      </w:r>
      <w:r w:rsidRPr="00586D90">
        <w:rPr>
          <w:rFonts w:eastAsia="Calibri" w:cs="Calibri"/>
          <w:sz w:val="16"/>
        </w:rPr>
        <w:t xml:space="preserve">. Similar to coverage of The Resistance abroad, yes, they are on the right side of history, but that road is littered with noble losers. The facts are that despite US unions currently enjoying a resurgence in popularity, inequality is around similar levels as it was in the run up to the Great Depression. And union members make up just six percent of the private-sector workforce. Why is that? More people than ever want to join a union but cannot due to employer resistance, weak laws, courts that favor capital, and ineffectual labor leadership. </w:t>
      </w:r>
      <w:r w:rsidRPr="00586D90">
        <w:rPr>
          <w:rFonts w:eastAsia="Calibri" w:cs="Calibri"/>
          <w:b/>
          <w:iCs/>
          <w:highlight w:val="green"/>
          <w:u w:val="single"/>
        </w:rPr>
        <w:t>Even</w:t>
      </w:r>
      <w:r w:rsidRPr="00586D90">
        <w:rPr>
          <w:rFonts w:eastAsia="Calibri" w:cs="Calibri"/>
          <w:b/>
          <w:highlight w:val="green"/>
          <w:u w:val="single"/>
        </w:rPr>
        <w:t xml:space="preserve"> with unions enjoying</w:t>
      </w:r>
      <w:r w:rsidRPr="00586D90">
        <w:rPr>
          <w:rFonts w:eastAsia="Calibri" w:cs="Calibri"/>
          <w:b/>
          <w:u w:val="single"/>
        </w:rPr>
        <w:t xml:space="preserve"> </w:t>
      </w:r>
      <w:r w:rsidRPr="00586D90">
        <w:rPr>
          <w:rFonts w:eastAsia="Calibri" w:cs="Calibri"/>
          <w:b/>
          <w:iCs/>
          <w:u w:val="single"/>
        </w:rPr>
        <w:t xml:space="preserve">a string of </w:t>
      </w:r>
      <w:r w:rsidRPr="00586D90">
        <w:rPr>
          <w:rFonts w:eastAsia="Calibri" w:cs="Calibri"/>
          <w:b/>
          <w:iCs/>
          <w:highlight w:val="green"/>
          <w:u w:val="single"/>
        </w:rPr>
        <w:t>successes</w:t>
      </w:r>
      <w:r w:rsidRPr="00586D90">
        <w:rPr>
          <w:rFonts w:eastAsia="Calibri" w:cs="Calibri"/>
          <w:sz w:val="16"/>
        </w:rPr>
        <w:t xml:space="preserve"> </w:t>
      </w:r>
      <w:r w:rsidRPr="00586D90">
        <w:rPr>
          <w:rFonts w:eastAsia="Calibri" w:cs="Calibri"/>
          <w:b/>
          <w:u w:val="single"/>
        </w:rPr>
        <w:t>winning</w:t>
      </w:r>
      <w:r w:rsidRPr="00586D90">
        <w:rPr>
          <w:rFonts w:eastAsia="Calibri" w:cs="Calibri"/>
          <w:sz w:val="16"/>
        </w:rPr>
        <w:t xml:space="preserve"> their </w:t>
      </w:r>
      <w:r w:rsidRPr="00586D90">
        <w:rPr>
          <w:rFonts w:eastAsia="Calibri" w:cs="Calibri"/>
          <w:b/>
          <w:u w:val="single"/>
        </w:rPr>
        <w:t>elections</w:t>
      </w:r>
      <w:r w:rsidRPr="00586D90">
        <w:rPr>
          <w:rFonts w:eastAsia="Calibri" w:cs="Calibri"/>
          <w:sz w:val="16"/>
        </w:rPr>
        <w:t xml:space="preserve">, </w:t>
      </w:r>
      <w:r w:rsidRPr="00586D90">
        <w:rPr>
          <w:rFonts w:eastAsia="Calibri" w:cs="Calibri"/>
          <w:b/>
          <w:highlight w:val="green"/>
          <w:u w:val="single"/>
        </w:rPr>
        <w:t>it’s</w:t>
      </w:r>
      <w:r w:rsidRPr="00586D90">
        <w:rPr>
          <w:rFonts w:eastAsia="Calibri" w:cs="Calibri"/>
          <w:b/>
          <w:u w:val="single"/>
        </w:rPr>
        <w:t xml:space="preserve"> still </w:t>
      </w:r>
      <w:r w:rsidRPr="00586D90">
        <w:rPr>
          <w:rFonts w:eastAsia="Calibri" w:cs="Calibri"/>
          <w:b/>
          <w:highlight w:val="green"/>
          <w:u w:val="single"/>
        </w:rPr>
        <w:t xml:space="preserve">a </w:t>
      </w:r>
      <w:r w:rsidRPr="00586D90">
        <w:rPr>
          <w:rFonts w:eastAsia="Calibri" w:cs="Calibri"/>
          <w:b/>
          <w:iCs/>
          <w:sz w:val="28"/>
          <w:szCs w:val="36"/>
          <w:highlight w:val="green"/>
          <w:u w:val="single"/>
        </w:rPr>
        <w:t>major</w:t>
      </w:r>
      <w:r w:rsidRPr="00586D90">
        <w:rPr>
          <w:rFonts w:eastAsia="Calibri" w:cs="Calibri"/>
          <w:b/>
          <w:iCs/>
          <w:sz w:val="28"/>
          <w:szCs w:val="36"/>
          <w:u w:val="single"/>
        </w:rPr>
        <w:t xml:space="preserve"> </w:t>
      </w:r>
      <w:r w:rsidRPr="00586D90">
        <w:rPr>
          <w:rFonts w:eastAsia="Calibri" w:cs="Calibri"/>
          <w:b/>
          <w:iCs/>
          <w:sz w:val="28"/>
          <w:szCs w:val="36"/>
          <w:highlight w:val="green"/>
          <w:u w:val="single"/>
        </w:rPr>
        <w:t>uphill</w:t>
      </w:r>
      <w:r w:rsidRPr="00586D90">
        <w:rPr>
          <w:rFonts w:eastAsia="Calibri" w:cs="Calibri"/>
          <w:b/>
          <w:iCs/>
          <w:sz w:val="28"/>
          <w:szCs w:val="36"/>
          <w:u w:val="single"/>
        </w:rPr>
        <w:t xml:space="preserve"> climb </w:t>
      </w:r>
      <w:r w:rsidRPr="00586D90">
        <w:rPr>
          <w:rFonts w:eastAsia="Calibri" w:cs="Calibri"/>
          <w:b/>
          <w:iCs/>
          <w:sz w:val="28"/>
          <w:szCs w:val="36"/>
          <w:highlight w:val="green"/>
          <w:u w:val="single"/>
        </w:rPr>
        <w:t>to get a</w:t>
      </w:r>
      <w:r w:rsidRPr="00586D90">
        <w:rPr>
          <w:rFonts w:eastAsia="Calibri" w:cs="Calibri"/>
          <w:b/>
          <w:iCs/>
          <w:sz w:val="28"/>
          <w:szCs w:val="36"/>
          <w:u w:val="single"/>
        </w:rPr>
        <w:t xml:space="preserve"> collective </w:t>
      </w:r>
      <w:r w:rsidRPr="00586D90">
        <w:rPr>
          <w:rFonts w:eastAsia="Calibri" w:cs="Calibri"/>
          <w:b/>
          <w:iCs/>
          <w:sz w:val="28"/>
          <w:szCs w:val="36"/>
          <w:highlight w:val="green"/>
          <w:u w:val="single"/>
        </w:rPr>
        <w:t>bargaining agreement</w:t>
      </w:r>
      <w:r w:rsidRPr="00586D90">
        <w:rPr>
          <w:rFonts w:eastAsia="Calibri" w:cs="Calibri"/>
          <w:sz w:val="16"/>
          <w:szCs w:val="36"/>
        </w:rPr>
        <w:t xml:space="preserve"> </w:t>
      </w:r>
      <w:r w:rsidRPr="00586D90">
        <w:rPr>
          <w:rFonts w:eastAsia="Calibri" w:cs="Calibri"/>
          <w:b/>
          <w:u w:val="single"/>
        </w:rPr>
        <w:t>from an employer</w:t>
      </w:r>
      <w:r w:rsidRPr="00586D90">
        <w:rPr>
          <w:rFonts w:eastAsia="Calibri" w:cs="Calibri"/>
          <w:sz w:val="16"/>
        </w:rPr>
        <w:t xml:space="preserve">. Okay, that’s a lot of bad news to start this post, but here’s the silver lining: there is the potential for the board to get overturned in blowback from the Trump accelerant effect. And that comes in the form of the attacks on the National Labor Relations Board (NLRB). Could the Death of the NLRB Be A Positive for Labor? The Trump administration is seeking to render the NLRB a zombie agency or kill it outright. Even under Democrats it was being kept barely alive—just enough to give workers the illusion of organizing freedom and for Team Blue to claim they’re better than option 2. The NLRB is an independent agency that enforces U.S. labor law in relation to collective bargaining and unfair labor practices. The National Labor Relations Act of 1935, gave the agency the authority to supervise elections for labor union representation and to investigate and fix unfair labor practices. The Supremes recently allowed Trump to remove members of the NLRB, even those appointed for fixed terms, which will damage the agency’s ability to function. And the Court’s decision in Loper Bright likely makes it easier to challenge NLRB decisions. With those two decisions, the Supreme Court further broke an institution that was already broken for workers. And they might not be done. Companies like SpaceX and Amazon are challenging the NLRB’s constitutionality, which will give the Supremes a chance to do further damage or outright kill the National Labor Relations Act of 1935. Now most everything you’ll read on the NLRB— from labor reporting to scholars of both administrative and labor law— argues that what really needs to happen is to strengthen the NLRB, yet there is currently no viable path to getting there through the pro-war, anti-union </w:t>
      </w:r>
      <w:proofErr w:type="spellStart"/>
      <w:r w:rsidRPr="00586D90">
        <w:rPr>
          <w:rFonts w:eastAsia="Calibri" w:cs="Calibri"/>
          <w:sz w:val="16"/>
        </w:rPr>
        <w:t>uniparty</w:t>
      </w:r>
      <w:proofErr w:type="spellEnd"/>
      <w:r w:rsidRPr="00586D90">
        <w:rPr>
          <w:rFonts w:eastAsia="Calibri" w:cs="Calibri"/>
          <w:sz w:val="16"/>
        </w:rPr>
        <w:t xml:space="preserve"> that governs this here greatest country </w:t>
      </w:r>
      <w:proofErr w:type="spellStart"/>
      <w:r w:rsidRPr="00586D90">
        <w:rPr>
          <w:rFonts w:eastAsia="Calibri" w:cs="Calibri"/>
          <w:sz w:val="16"/>
        </w:rPr>
        <w:t>evah</w:t>
      </w:r>
      <w:proofErr w:type="spellEnd"/>
      <w:r w:rsidRPr="00586D90">
        <w:rPr>
          <w:rFonts w:eastAsia="Calibri" w:cs="Calibri"/>
          <w:sz w:val="16"/>
        </w:rPr>
        <w:t xml:space="preserve"> on God’s green earth. Perhaps the best we can hope for is that the Supremes do kill the NLRB, and by doing so, they disturb the uneven peace. That’s the argument from Alvin Velazquez at the Indiana University Maurer School of Law. He’s speaking from experience. Before transitioning into academia, Velazquez organized low-wage workers for over fifteen years —an experience he says left him with a great deal of despair. It also led him to conclude the following: I take no joy in saying that I could think of no better way to reform labor law than through the destruction of the NLRA. Velazquez makes the case that the </w:t>
      </w:r>
      <w:r w:rsidRPr="00586D90">
        <w:rPr>
          <w:rFonts w:eastAsia="Calibri" w:cs="Calibri"/>
          <w:b/>
          <w:iCs/>
          <w:highlight w:val="green"/>
          <w:u w:val="single"/>
        </w:rPr>
        <w:t>dismantling</w:t>
      </w:r>
      <w:r w:rsidRPr="00586D90">
        <w:rPr>
          <w:rFonts w:eastAsia="Calibri" w:cs="Calibri"/>
          <w:sz w:val="16"/>
        </w:rPr>
        <w:t xml:space="preserve"> </w:t>
      </w:r>
      <w:r w:rsidRPr="00586D90">
        <w:rPr>
          <w:rFonts w:eastAsia="Calibri" w:cs="Calibri"/>
          <w:b/>
          <w:u w:val="single"/>
        </w:rPr>
        <w:t xml:space="preserve">of the </w:t>
      </w:r>
      <w:r w:rsidRPr="00586D90">
        <w:rPr>
          <w:rFonts w:eastAsia="Calibri" w:cs="Calibri"/>
          <w:b/>
          <w:iCs/>
          <w:highlight w:val="green"/>
          <w:u w:val="single"/>
        </w:rPr>
        <w:t>N</w:t>
      </w:r>
      <w:r w:rsidRPr="00586D90">
        <w:rPr>
          <w:rFonts w:eastAsia="Calibri" w:cs="Calibri"/>
          <w:b/>
          <w:u w:val="single"/>
        </w:rPr>
        <w:t xml:space="preserve">ational </w:t>
      </w:r>
      <w:r w:rsidRPr="00586D90">
        <w:rPr>
          <w:rFonts w:eastAsia="Calibri" w:cs="Calibri"/>
          <w:b/>
          <w:iCs/>
          <w:highlight w:val="green"/>
          <w:u w:val="single"/>
        </w:rPr>
        <w:t>L</w:t>
      </w:r>
      <w:r w:rsidRPr="00586D90">
        <w:rPr>
          <w:rFonts w:eastAsia="Calibri" w:cs="Calibri"/>
          <w:b/>
          <w:u w:val="single"/>
        </w:rPr>
        <w:t xml:space="preserve">abor </w:t>
      </w:r>
      <w:r w:rsidRPr="00586D90">
        <w:rPr>
          <w:rFonts w:eastAsia="Calibri" w:cs="Calibri"/>
          <w:b/>
          <w:iCs/>
          <w:highlight w:val="green"/>
          <w:u w:val="single"/>
        </w:rPr>
        <w:t>R</w:t>
      </w:r>
      <w:r w:rsidRPr="00586D90">
        <w:rPr>
          <w:rFonts w:eastAsia="Calibri" w:cs="Calibri"/>
          <w:b/>
          <w:u w:val="single"/>
        </w:rPr>
        <w:t xml:space="preserve">elations </w:t>
      </w:r>
      <w:r w:rsidRPr="00586D90">
        <w:rPr>
          <w:rFonts w:eastAsia="Calibri" w:cs="Calibri"/>
          <w:b/>
          <w:iCs/>
          <w:highlight w:val="green"/>
          <w:u w:val="single"/>
        </w:rPr>
        <w:t>A</w:t>
      </w:r>
      <w:r w:rsidRPr="00586D90">
        <w:rPr>
          <w:rFonts w:eastAsia="Calibri" w:cs="Calibri"/>
          <w:b/>
          <w:u w:val="single"/>
        </w:rPr>
        <w:t>ct</w:t>
      </w:r>
      <w:r w:rsidRPr="00586D90">
        <w:rPr>
          <w:rFonts w:eastAsia="Calibri" w:cs="Calibri"/>
          <w:sz w:val="16"/>
        </w:rPr>
        <w:t xml:space="preserve"> </w:t>
      </w:r>
      <w:r w:rsidRPr="00586D90">
        <w:rPr>
          <w:rFonts w:eastAsia="Calibri" w:cs="Calibri"/>
          <w:b/>
          <w:highlight w:val="green"/>
          <w:u w:val="single"/>
        </w:rPr>
        <w:t>could create</w:t>
      </w:r>
      <w:r w:rsidRPr="00586D90">
        <w:rPr>
          <w:rFonts w:eastAsia="Calibri" w:cs="Calibri"/>
          <w:b/>
          <w:u w:val="single"/>
        </w:rPr>
        <w:t xml:space="preserve"> </w:t>
      </w:r>
      <w:r w:rsidRPr="00586D90">
        <w:rPr>
          <w:rFonts w:eastAsia="Calibri" w:cs="Calibri"/>
          <w:b/>
          <w:highlight w:val="green"/>
          <w:u w:val="single"/>
        </w:rPr>
        <w:t xml:space="preserve">a </w:t>
      </w:r>
      <w:r w:rsidRPr="00586D90">
        <w:rPr>
          <w:rFonts w:eastAsia="Calibri" w:cs="Calibri"/>
          <w:b/>
          <w:iCs/>
          <w:highlight w:val="green"/>
          <w:u w:val="single"/>
        </w:rPr>
        <w:t>viable approach</w:t>
      </w:r>
      <w:r w:rsidRPr="00586D90">
        <w:rPr>
          <w:rFonts w:eastAsia="Calibri" w:cs="Calibri"/>
          <w:sz w:val="16"/>
          <w:highlight w:val="green"/>
        </w:rPr>
        <w:t xml:space="preserve"> </w:t>
      </w:r>
      <w:r w:rsidRPr="00586D90">
        <w:rPr>
          <w:rFonts w:eastAsia="Calibri" w:cs="Calibri"/>
          <w:b/>
          <w:highlight w:val="green"/>
          <w:u w:val="single"/>
        </w:rPr>
        <w:t>for</w:t>
      </w:r>
      <w:r w:rsidRPr="00586D90">
        <w:rPr>
          <w:rFonts w:eastAsia="Calibri" w:cs="Calibri"/>
          <w:b/>
          <w:u w:val="single"/>
        </w:rPr>
        <w:t xml:space="preserve"> the </w:t>
      </w:r>
      <w:r w:rsidRPr="00586D90">
        <w:rPr>
          <w:rFonts w:eastAsia="Calibri" w:cs="Calibri"/>
          <w:b/>
          <w:iCs/>
          <w:sz w:val="28"/>
          <w:szCs w:val="36"/>
          <w:highlight w:val="green"/>
          <w:u w:val="single"/>
        </w:rPr>
        <w:t>rebirth of</w:t>
      </w:r>
      <w:r w:rsidRPr="00586D90">
        <w:rPr>
          <w:rFonts w:eastAsia="Calibri" w:cs="Calibri"/>
          <w:b/>
          <w:iCs/>
          <w:sz w:val="28"/>
          <w:szCs w:val="36"/>
          <w:u w:val="single"/>
        </w:rPr>
        <w:t xml:space="preserve"> the </w:t>
      </w:r>
      <w:r w:rsidRPr="00586D90">
        <w:rPr>
          <w:rFonts w:eastAsia="Calibri" w:cs="Calibri"/>
          <w:b/>
          <w:iCs/>
          <w:sz w:val="28"/>
          <w:szCs w:val="36"/>
          <w:highlight w:val="green"/>
          <w:u w:val="single"/>
        </w:rPr>
        <w:t>labor</w:t>
      </w:r>
      <w:r w:rsidRPr="00586D90">
        <w:rPr>
          <w:rFonts w:eastAsia="Calibri" w:cs="Calibri"/>
          <w:b/>
          <w:iCs/>
          <w:sz w:val="28"/>
          <w:szCs w:val="36"/>
          <w:u w:val="single"/>
        </w:rPr>
        <w:t xml:space="preserve"> movement</w:t>
      </w:r>
      <w:r w:rsidRPr="00586D90">
        <w:rPr>
          <w:rFonts w:eastAsia="Calibri" w:cs="Calibri"/>
          <w:sz w:val="16"/>
          <w:szCs w:val="36"/>
        </w:rPr>
        <w:t xml:space="preserve"> </w:t>
      </w:r>
      <w:r w:rsidRPr="00586D90">
        <w:rPr>
          <w:rFonts w:eastAsia="Calibri" w:cs="Calibri"/>
          <w:sz w:val="16"/>
        </w:rPr>
        <w:t xml:space="preserve">because </w:t>
      </w:r>
      <w:r w:rsidRPr="00586D90">
        <w:rPr>
          <w:rFonts w:eastAsia="Calibri" w:cs="Calibri"/>
          <w:b/>
          <w:highlight w:val="green"/>
          <w:u w:val="single"/>
        </w:rPr>
        <w:t>it creates</w:t>
      </w:r>
      <w:r w:rsidRPr="00586D90">
        <w:rPr>
          <w:rFonts w:eastAsia="Calibri" w:cs="Calibri"/>
          <w:b/>
          <w:u w:val="single"/>
        </w:rPr>
        <w:t xml:space="preserve"> the </w:t>
      </w:r>
      <w:r w:rsidRPr="00586D90">
        <w:rPr>
          <w:rFonts w:eastAsia="Calibri" w:cs="Calibri"/>
          <w:b/>
          <w:highlight w:val="green"/>
          <w:u w:val="single"/>
        </w:rPr>
        <w:t>conditions for</w:t>
      </w:r>
      <w:r w:rsidRPr="00586D90">
        <w:rPr>
          <w:rFonts w:eastAsia="Calibri" w:cs="Calibri"/>
          <w:b/>
          <w:u w:val="single"/>
        </w:rPr>
        <w:t xml:space="preserve"> </w:t>
      </w:r>
      <w:r w:rsidRPr="00586D90">
        <w:rPr>
          <w:rFonts w:eastAsia="Calibri" w:cs="Calibri"/>
          <w:b/>
          <w:iCs/>
          <w:u w:val="single"/>
        </w:rPr>
        <w:t>strife,</w:t>
      </w:r>
      <w:r w:rsidRPr="00586D90">
        <w:rPr>
          <w:rFonts w:eastAsia="Calibri" w:cs="Calibri"/>
          <w:b/>
          <w:u w:val="single"/>
        </w:rPr>
        <w:t xml:space="preserve"> </w:t>
      </w:r>
      <w:r w:rsidRPr="00586D90">
        <w:rPr>
          <w:rFonts w:eastAsia="Calibri" w:cs="Calibri"/>
          <w:b/>
          <w:iCs/>
          <w:highlight w:val="green"/>
          <w:u w:val="single"/>
        </w:rPr>
        <w:t>disruption</w:t>
      </w:r>
      <w:r w:rsidRPr="00586D90">
        <w:rPr>
          <w:rFonts w:eastAsia="Calibri" w:cs="Calibri"/>
          <w:sz w:val="16"/>
          <w:highlight w:val="green"/>
        </w:rPr>
        <w:t xml:space="preserve">, </w:t>
      </w:r>
      <w:r w:rsidRPr="00586D90">
        <w:rPr>
          <w:rFonts w:eastAsia="Calibri" w:cs="Calibri"/>
          <w:b/>
          <w:highlight w:val="green"/>
          <w:u w:val="single"/>
        </w:rPr>
        <w:t>and</w:t>
      </w:r>
      <w:r w:rsidRPr="00586D90">
        <w:rPr>
          <w:rFonts w:eastAsia="Calibri" w:cs="Calibri"/>
          <w:sz w:val="16"/>
          <w:highlight w:val="green"/>
        </w:rPr>
        <w:t xml:space="preserve"> </w:t>
      </w:r>
      <w:r w:rsidRPr="00586D90">
        <w:rPr>
          <w:rFonts w:eastAsia="Calibri" w:cs="Calibri"/>
          <w:b/>
          <w:iCs/>
          <w:sz w:val="24"/>
          <w:szCs w:val="32"/>
          <w:u w:val="single"/>
        </w:rPr>
        <w:t xml:space="preserve">a new labor </w:t>
      </w:r>
      <w:r w:rsidRPr="00586D90">
        <w:rPr>
          <w:rFonts w:eastAsia="Calibri" w:cs="Calibri"/>
          <w:b/>
          <w:iCs/>
          <w:sz w:val="24"/>
          <w:szCs w:val="32"/>
          <w:highlight w:val="green"/>
          <w:u w:val="single"/>
        </w:rPr>
        <w:t>insurgency</w:t>
      </w:r>
      <w:r w:rsidRPr="00586D90">
        <w:rPr>
          <w:rFonts w:eastAsia="Calibri" w:cs="Calibri"/>
          <w:sz w:val="16"/>
        </w:rPr>
        <w:t xml:space="preserve">. Bring it on, he says. Don’t bring it on, says a representative of capital: Even </w:t>
      </w:r>
      <w:r w:rsidRPr="00586D90">
        <w:rPr>
          <w:rFonts w:eastAsia="Calibri" w:cs="Calibri"/>
          <w:b/>
          <w:iCs/>
          <w:sz w:val="24"/>
          <w:szCs w:val="32"/>
          <w:u w:val="single"/>
        </w:rPr>
        <w:t>employer advocates</w:t>
      </w:r>
      <w:r w:rsidRPr="00586D90">
        <w:rPr>
          <w:rFonts w:eastAsia="Calibri" w:cs="Calibri"/>
          <w:sz w:val="21"/>
          <w:szCs w:val="32"/>
        </w:rPr>
        <w:t xml:space="preserve"> </w:t>
      </w:r>
      <w:r w:rsidRPr="00586D90">
        <w:rPr>
          <w:rFonts w:eastAsia="Calibri" w:cs="Calibri"/>
          <w:sz w:val="16"/>
        </w:rPr>
        <w:t xml:space="preserve">are concerned about returning to primitive labor law. For example, longtime employer lawyer Roger King recently </w:t>
      </w:r>
      <w:r w:rsidRPr="00586D90">
        <w:rPr>
          <w:rFonts w:eastAsia="Calibri" w:cs="Calibri"/>
          <w:b/>
          <w:u w:val="single"/>
        </w:rPr>
        <w:t>cautioned</w:t>
      </w:r>
      <w:r w:rsidRPr="00586D90">
        <w:rPr>
          <w:rFonts w:eastAsia="Calibri" w:cs="Calibri"/>
          <w:sz w:val="16"/>
        </w:rPr>
        <w:t xml:space="preserve"> that </w:t>
      </w:r>
      <w:r w:rsidRPr="00586D90">
        <w:rPr>
          <w:rFonts w:eastAsia="Calibri" w:cs="Calibri"/>
          <w:b/>
          <w:u w:val="single"/>
        </w:rPr>
        <w:t xml:space="preserve">employers should not seek the </w:t>
      </w:r>
      <w:r w:rsidRPr="00586D90">
        <w:rPr>
          <w:rFonts w:eastAsia="Calibri" w:cs="Calibri"/>
          <w:b/>
          <w:iCs/>
          <w:u w:val="single"/>
        </w:rPr>
        <w:t>dismantling</w:t>
      </w:r>
      <w:r w:rsidRPr="00586D90">
        <w:rPr>
          <w:rFonts w:eastAsia="Calibri" w:cs="Calibri"/>
          <w:b/>
          <w:u w:val="single"/>
        </w:rPr>
        <w:t xml:space="preserve"> of the NLRA</w:t>
      </w:r>
      <w:r w:rsidRPr="00586D90">
        <w:rPr>
          <w:rFonts w:eastAsia="Calibri" w:cs="Calibri"/>
          <w:sz w:val="16"/>
        </w:rPr>
        <w:t xml:space="preserve"> because </w:t>
      </w:r>
      <w:r w:rsidRPr="00586D90">
        <w:rPr>
          <w:rFonts w:eastAsia="Calibri" w:cs="Calibri"/>
          <w:b/>
          <w:u w:val="single"/>
        </w:rPr>
        <w:t>doing so would</w:t>
      </w:r>
      <w:r w:rsidRPr="00586D90">
        <w:rPr>
          <w:rFonts w:eastAsia="Calibri" w:cs="Calibri"/>
          <w:sz w:val="16"/>
        </w:rPr>
        <w:t xml:space="preserve"> benefit workers and </w:t>
      </w:r>
      <w:r w:rsidRPr="00586D90">
        <w:rPr>
          <w:rFonts w:eastAsia="Calibri" w:cs="Calibri"/>
          <w:b/>
          <w:iCs/>
          <w:sz w:val="24"/>
          <w:szCs w:val="32"/>
          <w:u w:val="single"/>
        </w:rPr>
        <w:t>undermine labor peace</w:t>
      </w:r>
      <w:r w:rsidRPr="00586D90">
        <w:rPr>
          <w:rFonts w:eastAsia="Calibri" w:cs="Calibri"/>
          <w:sz w:val="16"/>
        </w:rPr>
        <w:t>. He observed that if the Supreme Court somehow ruled that the NLRA was unconstitutional, then “[w]</w:t>
      </w:r>
      <w:proofErr w:type="spellStart"/>
      <w:r w:rsidRPr="00586D90">
        <w:rPr>
          <w:rFonts w:eastAsia="Calibri" w:cs="Calibri"/>
          <w:sz w:val="16"/>
        </w:rPr>
        <w:t>e’ll</w:t>
      </w:r>
      <w:proofErr w:type="spellEnd"/>
      <w:r w:rsidRPr="00586D90">
        <w:rPr>
          <w:rFonts w:eastAsia="Calibri" w:cs="Calibri"/>
          <w:sz w:val="16"/>
        </w:rPr>
        <w:t xml:space="preserve"> have the law of the jungle, the law of the streets.” According to Velazquez, </w:t>
      </w:r>
      <w:r w:rsidRPr="00586D90">
        <w:rPr>
          <w:rFonts w:eastAsia="Calibri" w:cs="Calibri"/>
          <w:b/>
          <w:iCs/>
          <w:highlight w:val="green"/>
          <w:u w:val="single"/>
        </w:rPr>
        <w:t>worker power</w:t>
      </w:r>
      <w:r w:rsidRPr="00586D90">
        <w:rPr>
          <w:rFonts w:eastAsia="Calibri" w:cs="Calibri"/>
          <w:b/>
          <w:highlight w:val="green"/>
          <w:u w:val="single"/>
        </w:rPr>
        <w:t xml:space="preserve"> reached</w:t>
      </w:r>
      <w:r w:rsidRPr="00586D90">
        <w:rPr>
          <w:rFonts w:eastAsia="Calibri" w:cs="Calibri"/>
          <w:b/>
          <w:u w:val="single"/>
        </w:rPr>
        <w:t xml:space="preserve"> its </w:t>
      </w:r>
      <w:r w:rsidRPr="00586D90">
        <w:rPr>
          <w:rFonts w:eastAsia="Calibri" w:cs="Calibri"/>
          <w:b/>
          <w:iCs/>
          <w:highlight w:val="green"/>
          <w:u w:val="single"/>
        </w:rPr>
        <w:t>zenith</w:t>
      </w:r>
      <w:r w:rsidRPr="00586D90">
        <w:rPr>
          <w:rFonts w:eastAsia="Calibri" w:cs="Calibri"/>
          <w:sz w:val="16"/>
          <w:highlight w:val="green"/>
        </w:rPr>
        <w:t xml:space="preserve"> “</w:t>
      </w:r>
      <w:r w:rsidRPr="00586D90">
        <w:rPr>
          <w:rFonts w:eastAsia="Calibri" w:cs="Calibri"/>
          <w:b/>
          <w:highlight w:val="green"/>
          <w:u w:val="single"/>
        </w:rPr>
        <w:t xml:space="preserve">before [it was] </w:t>
      </w:r>
      <w:r w:rsidRPr="00586D90">
        <w:rPr>
          <w:rFonts w:eastAsia="Calibri" w:cs="Calibri"/>
          <w:b/>
          <w:iCs/>
          <w:sz w:val="24"/>
          <w:szCs w:val="32"/>
          <w:highlight w:val="green"/>
          <w:u w:val="single"/>
        </w:rPr>
        <w:t>organized</w:t>
      </w:r>
      <w:r w:rsidRPr="00586D90">
        <w:rPr>
          <w:rFonts w:eastAsia="Calibri" w:cs="Calibri"/>
          <w:b/>
          <w:sz w:val="24"/>
          <w:szCs w:val="32"/>
          <w:highlight w:val="green"/>
          <w:u w:val="single"/>
        </w:rPr>
        <w:t xml:space="preserve"> </w:t>
      </w:r>
      <w:r w:rsidRPr="00586D90">
        <w:rPr>
          <w:rFonts w:eastAsia="Calibri" w:cs="Calibri"/>
          <w:b/>
          <w:highlight w:val="green"/>
          <w:u w:val="single"/>
        </w:rPr>
        <w:t>into unions</w:t>
      </w:r>
      <w:r w:rsidRPr="00586D90">
        <w:rPr>
          <w:rFonts w:eastAsia="Calibri" w:cs="Calibri"/>
          <w:sz w:val="16"/>
        </w:rPr>
        <w:t xml:space="preserve">” </w:t>
      </w:r>
      <w:r w:rsidRPr="00586D90">
        <w:rPr>
          <w:rFonts w:eastAsia="Calibri" w:cs="Calibri"/>
          <w:b/>
          <w:u w:val="single"/>
        </w:rPr>
        <w:t xml:space="preserve">as demonstrated by the </w:t>
      </w:r>
      <w:r w:rsidRPr="00586D90">
        <w:rPr>
          <w:rFonts w:eastAsia="Calibri" w:cs="Calibri"/>
          <w:b/>
          <w:iCs/>
          <w:u w:val="single"/>
        </w:rPr>
        <w:t>strikes</w:t>
      </w:r>
      <w:r w:rsidRPr="00586D90">
        <w:rPr>
          <w:rFonts w:eastAsia="Calibri" w:cs="Calibri"/>
          <w:sz w:val="16"/>
        </w:rPr>
        <w:t xml:space="preserve">, </w:t>
      </w:r>
      <w:r w:rsidRPr="00586D90">
        <w:rPr>
          <w:rFonts w:eastAsia="Calibri" w:cs="Calibri"/>
          <w:b/>
          <w:iCs/>
          <w:u w:val="single"/>
        </w:rPr>
        <w:t>demonstrations</w:t>
      </w:r>
      <w:r w:rsidRPr="00586D90">
        <w:rPr>
          <w:rFonts w:eastAsia="Calibri" w:cs="Calibri"/>
          <w:sz w:val="16"/>
        </w:rPr>
        <w:t xml:space="preserve">, </w:t>
      </w:r>
      <w:r w:rsidRPr="00586D90">
        <w:rPr>
          <w:rFonts w:eastAsia="Calibri" w:cs="Calibri"/>
          <w:b/>
          <w:u w:val="single"/>
        </w:rPr>
        <w:t xml:space="preserve">and </w:t>
      </w:r>
      <w:r w:rsidRPr="00586D90">
        <w:rPr>
          <w:rFonts w:eastAsia="Calibri" w:cs="Calibri"/>
          <w:b/>
          <w:iCs/>
          <w:u w:val="single"/>
        </w:rPr>
        <w:t>actions</w:t>
      </w:r>
      <w:r w:rsidRPr="00586D90">
        <w:rPr>
          <w:rFonts w:eastAsia="Calibri" w:cs="Calibri"/>
          <w:sz w:val="16"/>
        </w:rPr>
        <w:t xml:space="preserve"> </w:t>
      </w:r>
      <w:r w:rsidRPr="00586D90">
        <w:rPr>
          <w:rFonts w:eastAsia="Calibri" w:cs="Calibri"/>
          <w:b/>
          <w:u w:val="single"/>
        </w:rPr>
        <w:t>that took place during the worst parts of the Depression</w:t>
      </w:r>
      <w:r w:rsidRPr="00586D90">
        <w:rPr>
          <w:rFonts w:eastAsia="Calibri" w:cs="Calibri"/>
          <w:sz w:val="16"/>
        </w:rPr>
        <w:t xml:space="preserve">. And </w:t>
      </w:r>
      <w:r w:rsidRPr="00586D90">
        <w:rPr>
          <w:rFonts w:eastAsia="Calibri" w:cs="Calibri"/>
          <w:b/>
          <w:highlight w:val="green"/>
          <w:u w:val="single"/>
        </w:rPr>
        <w:t xml:space="preserve">the US is in a </w:t>
      </w:r>
      <w:r w:rsidRPr="00586D90">
        <w:rPr>
          <w:rFonts w:eastAsia="Calibri" w:cs="Calibri"/>
          <w:b/>
          <w:iCs/>
          <w:sz w:val="28"/>
          <w:szCs w:val="36"/>
          <w:highlight w:val="green"/>
          <w:u w:val="single"/>
        </w:rPr>
        <w:t>period of pre-insurgency</w:t>
      </w:r>
      <w:r w:rsidRPr="00586D90">
        <w:rPr>
          <w:rFonts w:eastAsia="Calibri" w:cs="Calibri"/>
          <w:sz w:val="16"/>
          <w:szCs w:val="36"/>
          <w:highlight w:val="green"/>
        </w:rPr>
        <w:t xml:space="preserve"> </w:t>
      </w:r>
      <w:r w:rsidRPr="00586D90">
        <w:rPr>
          <w:rFonts w:eastAsia="Calibri" w:cs="Calibri"/>
          <w:b/>
          <w:highlight w:val="green"/>
          <w:u w:val="single"/>
        </w:rPr>
        <w:t>due to</w:t>
      </w:r>
      <w:r w:rsidRPr="00586D90">
        <w:rPr>
          <w:rFonts w:eastAsia="Calibri" w:cs="Calibri"/>
          <w:sz w:val="16"/>
        </w:rPr>
        <w:t xml:space="preserve"> </w:t>
      </w:r>
      <w:r w:rsidRPr="00586D90">
        <w:rPr>
          <w:rFonts w:eastAsia="Calibri" w:cs="Calibri"/>
          <w:b/>
          <w:highlight w:val="green"/>
          <w:u w:val="single"/>
        </w:rPr>
        <w:t>high</w:t>
      </w:r>
      <w:r w:rsidRPr="00586D90">
        <w:rPr>
          <w:rFonts w:eastAsia="Calibri" w:cs="Calibri"/>
          <w:b/>
          <w:u w:val="single"/>
        </w:rPr>
        <w:t xml:space="preserve"> income </w:t>
      </w:r>
      <w:r w:rsidRPr="00586D90">
        <w:rPr>
          <w:rFonts w:eastAsia="Calibri" w:cs="Calibri"/>
          <w:b/>
          <w:highlight w:val="green"/>
          <w:u w:val="single"/>
        </w:rPr>
        <w:t>inequality</w:t>
      </w:r>
      <w:r w:rsidRPr="00586D90">
        <w:rPr>
          <w:rFonts w:eastAsia="Calibri" w:cs="Calibri"/>
          <w:sz w:val="16"/>
        </w:rPr>
        <w:t xml:space="preserve">. </w:t>
      </w:r>
      <w:r w:rsidRPr="00586D90">
        <w:rPr>
          <w:rFonts w:eastAsia="Calibri" w:cs="Calibri"/>
          <w:b/>
          <w:highlight w:val="green"/>
          <w:u w:val="single"/>
        </w:rPr>
        <w:t>The NLRB</w:t>
      </w:r>
      <w:r w:rsidRPr="00586D90">
        <w:rPr>
          <w:rFonts w:eastAsia="Calibri" w:cs="Calibri"/>
          <w:sz w:val="16"/>
        </w:rPr>
        <w:t xml:space="preserve"> is the </w:t>
      </w:r>
      <w:r w:rsidRPr="00586D90">
        <w:rPr>
          <w:rFonts w:eastAsia="Calibri" w:cs="Calibri"/>
          <w:b/>
          <w:u w:val="single"/>
        </w:rPr>
        <w:t>only</w:t>
      </w:r>
      <w:r w:rsidRPr="00586D90">
        <w:rPr>
          <w:rFonts w:eastAsia="Calibri" w:cs="Calibri"/>
          <w:sz w:val="16"/>
        </w:rPr>
        <w:t xml:space="preserve"> game in town for getting employers to negotiate, doesn’t do a good job of it, but </w:t>
      </w:r>
      <w:r w:rsidRPr="00586D90">
        <w:rPr>
          <w:rFonts w:eastAsia="Calibri" w:cs="Calibri"/>
          <w:b/>
          <w:u w:val="single"/>
        </w:rPr>
        <w:t>effectively acts as a</w:t>
      </w:r>
      <w:r w:rsidRPr="00586D90">
        <w:rPr>
          <w:rFonts w:eastAsia="Calibri" w:cs="Calibri"/>
          <w:sz w:val="16"/>
        </w:rPr>
        <w:t xml:space="preserve"> </w:t>
      </w:r>
      <w:r w:rsidRPr="00586D90">
        <w:rPr>
          <w:rFonts w:eastAsia="Calibri" w:cs="Calibri"/>
          <w:b/>
          <w:iCs/>
          <w:sz w:val="24"/>
          <w:szCs w:val="32"/>
          <w:highlight w:val="green"/>
          <w:u w:val="single"/>
        </w:rPr>
        <w:t>sedative for</w:t>
      </w:r>
      <w:r w:rsidRPr="00586D90">
        <w:rPr>
          <w:rFonts w:eastAsia="Calibri" w:cs="Calibri"/>
          <w:b/>
          <w:iCs/>
          <w:sz w:val="24"/>
          <w:szCs w:val="32"/>
          <w:u w:val="single"/>
        </w:rPr>
        <w:t xml:space="preserve"> </w:t>
      </w:r>
      <w:r w:rsidRPr="00586D90">
        <w:rPr>
          <w:rFonts w:eastAsia="Calibri" w:cs="Calibri"/>
          <w:b/>
          <w:iCs/>
          <w:sz w:val="24"/>
          <w:szCs w:val="32"/>
          <w:highlight w:val="green"/>
          <w:u w:val="single"/>
        </w:rPr>
        <w:t>labor</w:t>
      </w:r>
      <w:r w:rsidRPr="00586D90">
        <w:rPr>
          <w:rFonts w:eastAsia="Calibri" w:cs="Calibri"/>
          <w:sz w:val="16"/>
        </w:rPr>
        <w:t xml:space="preserve">. Here’s what Velazquez envisions: The Court ruling that the administrative apparatus of the NLRA is unconstitutional would leave </w:t>
      </w:r>
      <w:r w:rsidRPr="00586D90">
        <w:rPr>
          <w:rFonts w:eastAsia="Calibri" w:cs="Calibri"/>
          <w:b/>
          <w:iCs/>
          <w:sz w:val="24"/>
          <w:szCs w:val="32"/>
          <w:u w:val="single"/>
        </w:rPr>
        <w:t>a vacuum in labor law</w:t>
      </w:r>
      <w:r w:rsidRPr="00586D90">
        <w:rPr>
          <w:rFonts w:eastAsia="Calibri" w:cs="Calibri"/>
          <w:sz w:val="16"/>
        </w:rPr>
        <w:t xml:space="preserve">, </w:t>
      </w:r>
      <w:r w:rsidRPr="00586D90">
        <w:rPr>
          <w:rFonts w:eastAsia="Calibri" w:cs="Calibri"/>
          <w:b/>
          <w:u w:val="single"/>
        </w:rPr>
        <w:t xml:space="preserve">and </w:t>
      </w:r>
      <w:r w:rsidRPr="00586D90">
        <w:rPr>
          <w:rFonts w:eastAsia="Calibri" w:cs="Calibri"/>
          <w:b/>
          <w:iCs/>
          <w:highlight w:val="green"/>
          <w:u w:val="single"/>
        </w:rPr>
        <w:t>anger</w:t>
      </w:r>
      <w:r w:rsidRPr="00586D90">
        <w:rPr>
          <w:rFonts w:eastAsia="Calibri" w:cs="Calibri"/>
          <w:sz w:val="16"/>
          <w:highlight w:val="green"/>
        </w:rPr>
        <w:t xml:space="preserve"> </w:t>
      </w:r>
      <w:r w:rsidRPr="00586D90">
        <w:rPr>
          <w:rFonts w:eastAsia="Calibri" w:cs="Calibri"/>
          <w:b/>
          <w:highlight w:val="green"/>
          <w:u w:val="single"/>
        </w:rPr>
        <w:t>over</w:t>
      </w:r>
      <w:r w:rsidRPr="00586D90">
        <w:rPr>
          <w:rFonts w:eastAsia="Calibri" w:cs="Calibri"/>
          <w:b/>
          <w:u w:val="single"/>
        </w:rPr>
        <w:t xml:space="preserve"> the </w:t>
      </w:r>
      <w:r w:rsidRPr="00586D90">
        <w:rPr>
          <w:rFonts w:eastAsia="Calibri" w:cs="Calibri"/>
          <w:b/>
          <w:iCs/>
          <w:sz w:val="24"/>
          <w:szCs w:val="32"/>
          <w:highlight w:val="green"/>
          <w:u w:val="single"/>
        </w:rPr>
        <w:t>death of collective bargaining</w:t>
      </w:r>
      <w:r w:rsidRPr="00586D90">
        <w:rPr>
          <w:rFonts w:eastAsia="Calibri" w:cs="Calibri"/>
          <w:b/>
          <w:sz w:val="24"/>
          <w:szCs w:val="32"/>
          <w:u w:val="single"/>
        </w:rPr>
        <w:t xml:space="preserve"> </w:t>
      </w:r>
      <w:r w:rsidRPr="00586D90">
        <w:rPr>
          <w:rFonts w:eastAsia="Calibri" w:cs="Calibri"/>
          <w:b/>
          <w:u w:val="single"/>
        </w:rPr>
        <w:t xml:space="preserve">rights would be </w:t>
      </w:r>
      <w:r w:rsidRPr="00586D90">
        <w:rPr>
          <w:rFonts w:eastAsia="Calibri" w:cs="Calibri"/>
          <w:b/>
          <w:iCs/>
          <w:u w:val="single"/>
        </w:rPr>
        <w:t>widespread</w:t>
      </w:r>
      <w:r w:rsidRPr="00586D90">
        <w:rPr>
          <w:rFonts w:eastAsia="Calibri" w:cs="Calibri"/>
          <w:sz w:val="16"/>
        </w:rPr>
        <w:t xml:space="preserve">. </w:t>
      </w:r>
      <w:r w:rsidRPr="00586D90">
        <w:rPr>
          <w:rFonts w:eastAsia="Calibri" w:cs="Calibri"/>
          <w:b/>
          <w:u w:val="single"/>
        </w:rPr>
        <w:t xml:space="preserve">The labor movement and its allies </w:t>
      </w:r>
      <w:r w:rsidRPr="00586D90">
        <w:rPr>
          <w:rFonts w:eastAsia="Calibri" w:cs="Calibri"/>
          <w:b/>
          <w:highlight w:val="green"/>
          <w:u w:val="single"/>
        </w:rPr>
        <w:t>could</w:t>
      </w:r>
      <w:r w:rsidRPr="00586D90">
        <w:rPr>
          <w:rFonts w:eastAsia="Calibri" w:cs="Calibri"/>
          <w:sz w:val="16"/>
          <w:highlight w:val="green"/>
        </w:rPr>
        <w:t xml:space="preserve"> </w:t>
      </w:r>
      <w:r w:rsidRPr="00586D90">
        <w:rPr>
          <w:rFonts w:eastAsia="Calibri" w:cs="Calibri"/>
          <w:b/>
          <w:iCs/>
          <w:u w:val="single"/>
        </w:rPr>
        <w:t>channel</w:t>
      </w:r>
      <w:r w:rsidRPr="00586D90">
        <w:rPr>
          <w:rFonts w:eastAsia="Calibri" w:cs="Calibri"/>
          <w:sz w:val="16"/>
        </w:rPr>
        <w:t xml:space="preserve"> </w:t>
      </w:r>
      <w:r w:rsidRPr="00586D90">
        <w:rPr>
          <w:rFonts w:eastAsia="Calibri" w:cs="Calibri"/>
          <w:b/>
          <w:u w:val="single"/>
        </w:rPr>
        <w:t>this anger</w:t>
      </w:r>
      <w:r w:rsidRPr="00586D90">
        <w:rPr>
          <w:rFonts w:eastAsia="Calibri" w:cs="Calibri"/>
          <w:sz w:val="16"/>
        </w:rPr>
        <w:t xml:space="preserve">, </w:t>
      </w:r>
      <w:r w:rsidRPr="00586D90">
        <w:rPr>
          <w:rFonts w:eastAsia="Calibri" w:cs="Calibri"/>
          <w:b/>
          <w:u w:val="single"/>
        </w:rPr>
        <w:t xml:space="preserve">alongside the </w:t>
      </w:r>
      <w:r w:rsidRPr="00586D90">
        <w:rPr>
          <w:rFonts w:eastAsia="Calibri" w:cs="Calibri"/>
          <w:b/>
          <w:iCs/>
          <w:u w:val="single"/>
        </w:rPr>
        <w:t>deepening inequality</w:t>
      </w:r>
      <w:r w:rsidRPr="00586D90">
        <w:rPr>
          <w:rFonts w:eastAsia="Calibri" w:cs="Calibri"/>
          <w:b/>
          <w:u w:val="single"/>
        </w:rPr>
        <w:t xml:space="preserve"> in</w:t>
      </w:r>
      <w:r w:rsidRPr="00586D90">
        <w:rPr>
          <w:rFonts w:eastAsia="Calibri" w:cs="Calibri"/>
          <w:sz w:val="16"/>
        </w:rPr>
        <w:t xml:space="preserve"> this country, </w:t>
      </w:r>
      <w:r w:rsidRPr="00586D90">
        <w:rPr>
          <w:rFonts w:eastAsia="Calibri" w:cs="Calibri"/>
          <w:b/>
          <w:u w:val="single"/>
        </w:rPr>
        <w:t>and</w:t>
      </w:r>
      <w:r w:rsidRPr="00586D90">
        <w:rPr>
          <w:rFonts w:eastAsia="Calibri" w:cs="Calibri"/>
          <w:sz w:val="16"/>
        </w:rPr>
        <w:t xml:space="preserve"> their </w:t>
      </w:r>
      <w:r w:rsidRPr="00586D90">
        <w:rPr>
          <w:rFonts w:eastAsia="Calibri" w:cs="Calibri"/>
          <w:b/>
          <w:u w:val="single"/>
        </w:rPr>
        <w:t>remaining resources</w:t>
      </w:r>
      <w:r w:rsidRPr="00586D90">
        <w:rPr>
          <w:rFonts w:eastAsia="Calibri" w:cs="Calibri"/>
          <w:sz w:val="16"/>
        </w:rPr>
        <w:t xml:space="preserve">, </w:t>
      </w:r>
      <w:r w:rsidRPr="00586D90">
        <w:rPr>
          <w:rFonts w:eastAsia="Calibri" w:cs="Calibri"/>
          <w:b/>
          <w:u w:val="single"/>
        </w:rPr>
        <w:t xml:space="preserve">to </w:t>
      </w:r>
      <w:r w:rsidRPr="00586D90">
        <w:rPr>
          <w:rFonts w:eastAsia="Calibri" w:cs="Calibri"/>
          <w:b/>
          <w:highlight w:val="green"/>
          <w:u w:val="single"/>
        </w:rPr>
        <w:t xml:space="preserve">galvanize a </w:t>
      </w:r>
      <w:r w:rsidRPr="00586D90">
        <w:rPr>
          <w:rFonts w:eastAsia="Calibri" w:cs="Calibri"/>
          <w:b/>
          <w:iCs/>
          <w:highlight w:val="green"/>
          <w:u w:val="single"/>
        </w:rPr>
        <w:t>new</w:t>
      </w:r>
      <w:r w:rsidRPr="00586D90">
        <w:rPr>
          <w:rFonts w:eastAsia="Calibri" w:cs="Calibri"/>
          <w:sz w:val="16"/>
        </w:rPr>
        <w:t xml:space="preserve"> social </w:t>
      </w:r>
      <w:r w:rsidRPr="00586D90">
        <w:rPr>
          <w:rFonts w:eastAsia="Calibri" w:cs="Calibri"/>
          <w:b/>
          <w:iCs/>
          <w:highlight w:val="green"/>
          <w:u w:val="single"/>
        </w:rPr>
        <w:t>movement</w:t>
      </w:r>
      <w:r w:rsidRPr="00586D90">
        <w:rPr>
          <w:rFonts w:eastAsia="Calibri" w:cs="Calibri"/>
          <w:sz w:val="16"/>
        </w:rPr>
        <w:t xml:space="preserve">. With enough of a movement, labor could sway discourse from the dead letters of the NLRA to a more moral framework that allows labor to bargain for the common good. Labor could consider using the death of the NLRA to “grand bargain” of labor law as part of a general strike that unions such as the United Auto Workers have declared for May 1, 2028. …the Court would implicitly communicate workers’ need to demand a new labor law. </w:t>
      </w:r>
      <w:r w:rsidRPr="00586D90">
        <w:rPr>
          <w:rFonts w:eastAsia="Calibri" w:cs="Calibri"/>
          <w:b/>
          <w:iCs/>
          <w:sz w:val="24"/>
          <w:szCs w:val="32"/>
          <w:highlight w:val="green"/>
          <w:u w:val="single"/>
        </w:rPr>
        <w:t>Revoking</w:t>
      </w:r>
      <w:r w:rsidRPr="00586D90">
        <w:rPr>
          <w:rFonts w:eastAsia="Calibri" w:cs="Calibri"/>
          <w:b/>
          <w:iCs/>
          <w:sz w:val="24"/>
          <w:szCs w:val="32"/>
          <w:u w:val="single"/>
        </w:rPr>
        <w:t xml:space="preserve"> the </w:t>
      </w:r>
      <w:r w:rsidRPr="00586D90">
        <w:rPr>
          <w:rFonts w:eastAsia="Calibri" w:cs="Calibri"/>
          <w:b/>
          <w:iCs/>
          <w:sz w:val="24"/>
          <w:szCs w:val="32"/>
          <w:highlight w:val="green"/>
          <w:u w:val="single"/>
        </w:rPr>
        <w:t>NLRA in</w:t>
      </w:r>
      <w:r w:rsidRPr="00586D90">
        <w:rPr>
          <w:rFonts w:eastAsia="Calibri" w:cs="Calibri"/>
          <w:b/>
          <w:iCs/>
          <w:sz w:val="24"/>
          <w:szCs w:val="32"/>
          <w:u w:val="single"/>
        </w:rPr>
        <w:t xml:space="preserve"> such </w:t>
      </w:r>
      <w:r w:rsidRPr="00586D90">
        <w:rPr>
          <w:rFonts w:eastAsia="Calibri" w:cs="Calibri"/>
          <w:b/>
          <w:iCs/>
          <w:sz w:val="24"/>
          <w:szCs w:val="32"/>
          <w:highlight w:val="green"/>
          <w:u w:val="single"/>
        </w:rPr>
        <w:t>a wholesale manner opens up the possibility of insurgency</w:t>
      </w:r>
      <w:r w:rsidRPr="00586D90">
        <w:rPr>
          <w:rFonts w:eastAsia="Calibri" w:cs="Calibri"/>
          <w:sz w:val="16"/>
          <w:szCs w:val="32"/>
        </w:rPr>
        <w:t xml:space="preserve"> </w:t>
      </w:r>
      <w:r w:rsidRPr="00586D90">
        <w:rPr>
          <w:rFonts w:eastAsia="Calibri" w:cs="Calibri"/>
          <w:sz w:val="16"/>
        </w:rPr>
        <w:t xml:space="preserve">at the state, local, and national levels. It removes preemption as a barrier to state- and local-level labor innovation. </w:t>
      </w:r>
    </w:p>
    <w:p w14:paraId="6D9F0DD9" w14:textId="77777777" w:rsidR="00586D90" w:rsidRPr="00586D90" w:rsidRDefault="00586D90" w:rsidP="00586D90">
      <w:pPr>
        <w:keepNext/>
        <w:keepLines/>
        <w:spacing w:before="40" w:after="0" w:line="256" w:lineRule="auto"/>
        <w:outlineLvl w:val="3"/>
        <w:rPr>
          <w:rFonts w:eastAsia="Times New Roman" w:cs="Times New Roman"/>
          <w:b/>
          <w:iCs/>
          <w:sz w:val="26"/>
        </w:rPr>
      </w:pPr>
      <w:r w:rsidRPr="00586D90">
        <w:rPr>
          <w:rFonts w:eastAsia="Times New Roman" w:cs="Times New Roman"/>
          <w:b/>
          <w:iCs/>
          <w:sz w:val="26"/>
        </w:rPr>
        <w:t xml:space="preserve">Organized labor movements </w:t>
      </w:r>
      <w:r w:rsidRPr="00586D90">
        <w:rPr>
          <w:rFonts w:eastAsia="Times New Roman" w:cs="Times New Roman"/>
          <w:b/>
          <w:iCs/>
          <w:sz w:val="26"/>
          <w:u w:val="single"/>
        </w:rPr>
        <w:t>solve the case</w:t>
      </w:r>
      <w:r w:rsidRPr="00586D90">
        <w:rPr>
          <w:rFonts w:eastAsia="Times New Roman" w:cs="Times New Roman"/>
          <w:b/>
          <w:iCs/>
          <w:sz w:val="26"/>
        </w:rPr>
        <w:t xml:space="preserve"> and avert </w:t>
      </w:r>
      <w:r w:rsidRPr="00586D90">
        <w:rPr>
          <w:rFonts w:eastAsia="Times New Roman" w:cs="Times New Roman"/>
          <w:b/>
          <w:iCs/>
          <w:sz w:val="26"/>
          <w:u w:val="single"/>
        </w:rPr>
        <w:t>extinction</w:t>
      </w:r>
      <w:r w:rsidRPr="00586D90">
        <w:rPr>
          <w:rFonts w:eastAsia="Times New Roman" w:cs="Times New Roman"/>
          <w:b/>
          <w:iCs/>
          <w:sz w:val="26"/>
        </w:rPr>
        <w:t>.</w:t>
      </w:r>
    </w:p>
    <w:p w14:paraId="09E33B1E" w14:textId="77777777" w:rsidR="00586D90" w:rsidRPr="00586D90" w:rsidRDefault="00586D90" w:rsidP="00586D90">
      <w:pPr>
        <w:spacing w:line="256" w:lineRule="auto"/>
        <w:rPr>
          <w:rFonts w:eastAsia="Calibri" w:cs="Calibri"/>
        </w:rPr>
      </w:pPr>
      <w:r w:rsidRPr="00586D90">
        <w:rPr>
          <w:rFonts w:eastAsia="Calibri" w:cs="Calibri"/>
        </w:rPr>
        <w:t xml:space="preserve">Maximillian </w:t>
      </w:r>
      <w:r w:rsidRPr="00586D90">
        <w:rPr>
          <w:rFonts w:eastAsia="Calibri" w:cs="Calibri"/>
          <w:b/>
          <w:bCs/>
          <w:sz w:val="26"/>
          <w:u w:val="single"/>
        </w:rPr>
        <w:t>Alvarez 25</w:t>
      </w:r>
      <w:r w:rsidRPr="00586D90">
        <w:rPr>
          <w:rFonts w:eastAsia="Calibri" w:cs="Calibri"/>
        </w:rP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6D5F95FC" w14:textId="77777777" w:rsidR="00586D90" w:rsidRDefault="00586D90" w:rsidP="00586D90">
      <w:pPr>
        <w:spacing w:line="256" w:lineRule="auto"/>
        <w:rPr>
          <w:rFonts w:eastAsia="Calibri" w:cs="Calibri"/>
          <w:b/>
          <w:iCs/>
          <w:u w:val="single"/>
        </w:rPr>
      </w:pPr>
      <w:r w:rsidRPr="00586D90">
        <w:rPr>
          <w:rFonts w:eastAsia="Calibri" w:cs="Calibri"/>
          <w:sz w:val="14"/>
        </w:rPr>
        <w:t xml:space="preserve">It was in that context that </w:t>
      </w:r>
      <w:r w:rsidRPr="00586D90">
        <w:rPr>
          <w:rFonts w:eastAsia="Calibri" w:cs="Calibri"/>
          <w:b/>
          <w:u w:val="single"/>
        </w:rPr>
        <w:t>I came to learn</w:t>
      </w:r>
      <w:r w:rsidRPr="00586D90">
        <w:rPr>
          <w:rFonts w:eastAsia="Calibri" w:cs="Calibri"/>
          <w:sz w:val="14"/>
        </w:rPr>
        <w:t xml:space="preserve"> much more </w:t>
      </w:r>
      <w:r w:rsidRPr="00586D90">
        <w:rPr>
          <w:rFonts w:eastAsia="Calibri" w:cs="Calibri"/>
          <w:b/>
          <w:u w:val="single"/>
        </w:rPr>
        <w:t>about unions</w:t>
      </w:r>
      <w:r w:rsidRPr="00586D90">
        <w:rPr>
          <w:rFonts w:eastAsia="Calibri" w:cs="Calibri"/>
          <w:sz w:val="14"/>
        </w:rPr>
        <w:t xml:space="preserve">, </w:t>
      </w:r>
      <w:r w:rsidRPr="00586D90">
        <w:rPr>
          <w:rFonts w:eastAsia="Calibri" w:cs="Calibri"/>
          <w:b/>
          <w:u w:val="single"/>
        </w:rPr>
        <w:t xml:space="preserve">the history of </w:t>
      </w:r>
      <w:r w:rsidRPr="00586D90">
        <w:rPr>
          <w:rFonts w:eastAsia="Calibri" w:cs="Calibri"/>
          <w:b/>
          <w:iCs/>
          <w:u w:val="single"/>
        </w:rPr>
        <w:t>organized labor</w:t>
      </w:r>
      <w:r w:rsidRPr="00586D90">
        <w:rPr>
          <w:rFonts w:eastAsia="Calibri" w:cs="Calibri"/>
          <w:sz w:val="14"/>
        </w:rPr>
        <w:t xml:space="preserve">, </w:t>
      </w:r>
      <w:r w:rsidRPr="00586D90">
        <w:rPr>
          <w:rFonts w:eastAsia="Calibri" w:cs="Calibri"/>
          <w:b/>
          <w:u w:val="single"/>
        </w:rPr>
        <w:t xml:space="preserve">and the </w:t>
      </w:r>
      <w:r w:rsidRPr="00586D90">
        <w:rPr>
          <w:rFonts w:eastAsia="Calibri" w:cs="Calibri"/>
          <w:b/>
          <w:iCs/>
          <w:u w:val="single"/>
        </w:rPr>
        <w:t>existentially vital role unions play</w:t>
      </w:r>
      <w:r w:rsidRPr="00586D90">
        <w:rPr>
          <w:rFonts w:eastAsia="Calibri" w:cs="Calibri"/>
          <w:sz w:val="14"/>
        </w:rPr>
        <w:t xml:space="preserve"> </w:t>
      </w:r>
      <w:r w:rsidRPr="00586D90">
        <w:rPr>
          <w:rFonts w:eastAsia="Calibri" w:cs="Calibri"/>
          <w:b/>
          <w:u w:val="single"/>
        </w:rPr>
        <w:t>in our</w:t>
      </w:r>
      <w:r w:rsidRPr="00586D90">
        <w:rPr>
          <w:rFonts w:eastAsia="Calibri" w:cs="Calibri"/>
          <w:sz w:val="14"/>
        </w:rPr>
        <w:t xml:space="preserve"> individual and collective struggles to believe we are worth more—to not only </w:t>
      </w:r>
      <w:r w:rsidRPr="00586D90">
        <w:rPr>
          <w:rFonts w:eastAsia="Calibri" w:cs="Calibri"/>
          <w:b/>
          <w:u w:val="single"/>
        </w:rPr>
        <w:t>dream of</w:t>
      </w:r>
      <w:r w:rsidRPr="00586D90">
        <w:rPr>
          <w:rFonts w:eastAsia="Calibri" w:cs="Calibri"/>
          <w:sz w:val="14"/>
        </w:rPr>
        <w:t xml:space="preserve"> but demand </w:t>
      </w:r>
      <w:r w:rsidRPr="00586D90">
        <w:rPr>
          <w:rFonts w:eastAsia="Calibri" w:cs="Calibri"/>
          <w:b/>
          <w:u w:val="single"/>
        </w:rPr>
        <w:t>better workplaces</w:t>
      </w:r>
      <w:r w:rsidRPr="00586D90">
        <w:rPr>
          <w:rFonts w:eastAsia="Calibri" w:cs="Calibri"/>
          <w:sz w:val="14"/>
        </w:rPr>
        <w:t xml:space="preserve">, better </w:t>
      </w:r>
      <w:r w:rsidRPr="00586D90">
        <w:rPr>
          <w:rFonts w:eastAsia="Calibri" w:cs="Calibri"/>
          <w:b/>
          <w:u w:val="single"/>
        </w:rPr>
        <w:t>lives</w:t>
      </w:r>
      <w:r w:rsidRPr="00586D90">
        <w:rPr>
          <w:rFonts w:eastAsia="Calibri" w:cs="Calibri"/>
          <w:sz w:val="14"/>
        </w:rPr>
        <w:t xml:space="preserve">, </w:t>
      </w:r>
      <w:r w:rsidRPr="00586D90">
        <w:rPr>
          <w:rFonts w:eastAsia="Calibri" w:cs="Calibri"/>
          <w:b/>
          <w:u w:val="single"/>
        </w:rPr>
        <w:t xml:space="preserve">and a </w:t>
      </w:r>
      <w:r w:rsidRPr="00586D90">
        <w:rPr>
          <w:rFonts w:eastAsia="Calibri" w:cs="Calibri"/>
          <w:b/>
          <w:iCs/>
          <w:u w:val="single"/>
        </w:rPr>
        <w:t>better world</w:t>
      </w:r>
      <w:r w:rsidRPr="00586D90">
        <w:rPr>
          <w:rFonts w:eastAsia="Calibri" w:cs="Calibri"/>
          <w:sz w:val="14"/>
        </w:rPr>
        <w:t xml:space="preserve">, and to fight to get them together.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586D90">
        <w:rPr>
          <w:rFonts w:eastAsia="Calibri" w:cs="Calibri"/>
          <w:b/>
          <w:highlight w:val="green"/>
          <w:u w:val="single"/>
        </w:rPr>
        <w:t xml:space="preserve">we will not get to the </w:t>
      </w:r>
      <w:r w:rsidRPr="00586D90">
        <w:rPr>
          <w:rFonts w:eastAsia="Calibri" w:cs="Calibri"/>
          <w:b/>
          <w:iCs/>
          <w:highlight w:val="green"/>
          <w:u w:val="single"/>
        </w:rPr>
        <w:t>world we deserve</w:t>
      </w:r>
      <w:r w:rsidRPr="00586D90">
        <w:rPr>
          <w:rFonts w:eastAsia="Calibri" w:cs="Calibri"/>
          <w:b/>
          <w:highlight w:val="green"/>
          <w:u w:val="single"/>
        </w:rPr>
        <w:t xml:space="preserve"> without</w:t>
      </w:r>
      <w:r w:rsidRPr="00586D90">
        <w:rPr>
          <w:rFonts w:eastAsia="Calibri" w:cs="Calibri"/>
          <w:sz w:val="14"/>
          <w:highlight w:val="green"/>
        </w:rPr>
        <w:t xml:space="preserve"> </w:t>
      </w:r>
      <w:r w:rsidRPr="00586D90">
        <w:rPr>
          <w:rFonts w:eastAsia="Calibri" w:cs="Calibri"/>
          <w:b/>
          <w:iCs/>
          <w:highlight w:val="green"/>
          <w:u w:val="single"/>
        </w:rPr>
        <w:t>unions</w:t>
      </w:r>
      <w:r w:rsidRPr="00586D90">
        <w:rPr>
          <w:rFonts w:eastAsia="Calibri" w:cs="Calibri"/>
          <w:sz w:val="14"/>
        </w:rPr>
        <w:t xml:space="preserve">, or in my belief that </w:t>
      </w:r>
      <w:r w:rsidRPr="00586D90">
        <w:rPr>
          <w:rFonts w:eastAsia="Calibri" w:cs="Calibri"/>
          <w:b/>
          <w:u w:val="single"/>
        </w:rPr>
        <w:t xml:space="preserve">unions </w:t>
      </w:r>
      <w:r w:rsidRPr="00586D90">
        <w:rPr>
          <w:rFonts w:eastAsia="Calibri" w:cs="Calibri"/>
          <w:b/>
          <w:iCs/>
          <w:u w:val="single"/>
        </w:rPr>
        <w:t>CAN</w:t>
      </w:r>
      <w:r w:rsidRPr="00586D90">
        <w:rPr>
          <w:rFonts w:eastAsia="Calibri" w:cs="Calibri"/>
          <w:b/>
          <w:u w:val="single"/>
        </w:rPr>
        <w:t xml:space="preserve"> live up to their promise </w:t>
      </w:r>
      <w:r w:rsidRPr="00586D90">
        <w:rPr>
          <w:rFonts w:eastAsia="Calibri" w:cs="Calibri"/>
          <w:b/>
          <w:highlight w:val="green"/>
          <w:u w:val="single"/>
        </w:rPr>
        <w:t xml:space="preserve">when they are more </w:t>
      </w:r>
      <w:r w:rsidRPr="00586D90">
        <w:rPr>
          <w:rFonts w:eastAsia="Calibri" w:cs="Calibri"/>
          <w:b/>
          <w:iCs/>
          <w:highlight w:val="green"/>
          <w:u w:val="single"/>
        </w:rPr>
        <w:t>democratic</w:t>
      </w:r>
      <w:r w:rsidRPr="00586D90">
        <w:rPr>
          <w:rFonts w:eastAsia="Calibri" w:cs="Calibri"/>
          <w:sz w:val="14"/>
        </w:rPr>
        <w:t xml:space="preserve">, </w:t>
      </w:r>
      <w:r w:rsidRPr="00586D90">
        <w:rPr>
          <w:rFonts w:eastAsia="Calibri" w:cs="Calibri"/>
          <w:b/>
          <w:u w:val="single"/>
        </w:rPr>
        <w:t xml:space="preserve">more </w:t>
      </w:r>
      <w:r w:rsidRPr="00586D90">
        <w:rPr>
          <w:rFonts w:eastAsia="Calibri" w:cs="Calibri"/>
          <w:b/>
          <w:iCs/>
          <w:u w:val="single"/>
        </w:rPr>
        <w:t>accountable</w:t>
      </w:r>
      <w:r w:rsidRPr="00586D90">
        <w:rPr>
          <w:rFonts w:eastAsia="Calibri" w:cs="Calibri"/>
          <w:b/>
          <w:u w:val="single"/>
        </w:rPr>
        <w:t xml:space="preserve"> to the rank and file, </w:t>
      </w:r>
      <w:r w:rsidRPr="00586D90">
        <w:rPr>
          <w:rFonts w:eastAsia="Calibri" w:cs="Calibri"/>
          <w:b/>
          <w:iCs/>
          <w:sz w:val="24"/>
          <w:szCs w:val="24"/>
          <w:highlight w:val="green"/>
          <w:u w:val="single"/>
        </w:rPr>
        <w:t>more militant</w:t>
      </w:r>
      <w:r w:rsidRPr="00586D90">
        <w:rPr>
          <w:rFonts w:eastAsia="Calibri" w:cs="Calibri"/>
          <w:b/>
          <w:highlight w:val="green"/>
          <w:u w:val="single"/>
        </w:rPr>
        <w:t>, and when they</w:t>
      </w:r>
      <w:r w:rsidRPr="00586D90">
        <w:rPr>
          <w:rFonts w:eastAsia="Calibri" w:cs="Calibri"/>
          <w:b/>
          <w:u w:val="single"/>
        </w:rPr>
        <w:t xml:space="preserve"> understand and </w:t>
      </w:r>
      <w:r w:rsidRPr="00586D90">
        <w:rPr>
          <w:rFonts w:eastAsia="Calibri" w:cs="Calibri"/>
          <w:b/>
          <w:highlight w:val="green"/>
          <w:u w:val="single"/>
        </w:rPr>
        <w:t>take seriously</w:t>
      </w:r>
      <w:r w:rsidRPr="00586D90">
        <w:rPr>
          <w:rFonts w:eastAsia="Calibri" w:cs="Calibri"/>
          <w:b/>
          <w:u w:val="single"/>
        </w:rPr>
        <w:t xml:space="preserve"> the </w:t>
      </w:r>
      <w:r w:rsidRPr="00586D90">
        <w:rPr>
          <w:rFonts w:eastAsia="Calibri" w:cs="Calibri"/>
          <w:b/>
          <w:highlight w:val="green"/>
          <w:u w:val="single"/>
        </w:rPr>
        <w:t>responsibility</w:t>
      </w:r>
      <w:r w:rsidRPr="00586D90">
        <w:rPr>
          <w:rFonts w:eastAsia="Calibri" w:cs="Calibri"/>
          <w:b/>
          <w:u w:val="single"/>
        </w:rPr>
        <w:t xml:space="preserve"> unions have not just to their members, but </w:t>
      </w:r>
      <w:r w:rsidRPr="00586D90">
        <w:rPr>
          <w:rFonts w:eastAsia="Calibri" w:cs="Calibri"/>
          <w:b/>
          <w:highlight w:val="green"/>
          <w:u w:val="single"/>
        </w:rPr>
        <w:t>to the</w:t>
      </w:r>
      <w:r w:rsidRPr="00586D90">
        <w:rPr>
          <w:rFonts w:eastAsia="Calibri" w:cs="Calibri"/>
          <w:b/>
          <w:u w:val="single"/>
        </w:rPr>
        <w:t xml:space="preserve"> </w:t>
      </w:r>
      <w:r w:rsidRPr="00586D90">
        <w:rPr>
          <w:rFonts w:eastAsia="Calibri" w:cs="Calibri"/>
          <w:b/>
          <w:iCs/>
          <w:u w:val="single"/>
        </w:rPr>
        <w:t xml:space="preserve">entire </w:t>
      </w:r>
      <w:r w:rsidRPr="00586D90">
        <w:rPr>
          <w:rFonts w:eastAsia="Calibri" w:cs="Calibri"/>
          <w:b/>
          <w:iCs/>
          <w:highlight w:val="green"/>
          <w:u w:val="single"/>
        </w:rPr>
        <w:t>working class</w:t>
      </w:r>
      <w:r w:rsidRPr="00586D90">
        <w:rPr>
          <w:rFonts w:eastAsia="Calibri" w:cs="Calibri"/>
          <w:sz w:val="14"/>
        </w:rPr>
        <w:t xml:space="preserve">. </w:t>
      </w:r>
      <w:r w:rsidRPr="00586D90">
        <w:rPr>
          <w:rFonts w:eastAsia="Calibri" w:cs="Calibri"/>
          <w:b/>
          <w:u w:val="single"/>
        </w:rPr>
        <w:t xml:space="preserve">Unions are one of the </w:t>
      </w:r>
      <w:r w:rsidRPr="00586D90">
        <w:rPr>
          <w:rFonts w:eastAsia="Calibri" w:cs="Calibri"/>
          <w:b/>
          <w:iCs/>
          <w:u w:val="single"/>
        </w:rPr>
        <w:t>only institutional forces</w:t>
      </w:r>
      <w:r w:rsidRPr="00586D90">
        <w:rPr>
          <w:rFonts w:eastAsia="Calibri" w:cs="Calibri"/>
          <w:sz w:val="14"/>
        </w:rPr>
        <w:t xml:space="preserve"> </w:t>
      </w:r>
      <w:r w:rsidRPr="00586D90">
        <w:rPr>
          <w:rFonts w:eastAsia="Calibri" w:cs="Calibri"/>
          <w:b/>
          <w:u w:val="single"/>
        </w:rPr>
        <w:t xml:space="preserve">we have for working-class people to </w:t>
      </w:r>
      <w:r w:rsidRPr="00586D90">
        <w:rPr>
          <w:rFonts w:eastAsia="Calibri" w:cs="Calibri"/>
          <w:b/>
          <w:iCs/>
          <w:u w:val="single"/>
        </w:rPr>
        <w:t>independently organize</w:t>
      </w:r>
      <w:r w:rsidRPr="00586D90">
        <w:rPr>
          <w:rFonts w:eastAsia="Calibri" w:cs="Calibri"/>
          <w:b/>
          <w:u w:val="single"/>
        </w:rPr>
        <w:t xml:space="preserve"> themselves and fight for our needs as </w:t>
      </w:r>
      <w:r w:rsidRPr="00586D90">
        <w:rPr>
          <w:rFonts w:eastAsia="Calibri" w:cs="Calibri"/>
          <w:b/>
          <w:iCs/>
          <w:u w:val="single"/>
        </w:rPr>
        <w:t>workers</w:t>
      </w:r>
      <w:r w:rsidRPr="00586D90">
        <w:rPr>
          <w:rFonts w:eastAsia="Calibri" w:cs="Calibri"/>
          <w:b/>
          <w:u w:val="single"/>
        </w:rPr>
        <w:t xml:space="preserve">, </w:t>
      </w:r>
      <w:r w:rsidRPr="00586D90">
        <w:rPr>
          <w:rFonts w:eastAsia="Calibri" w:cs="Calibri"/>
          <w:b/>
          <w:iCs/>
          <w:u w:val="single"/>
        </w:rPr>
        <w:t>as a class</w:t>
      </w:r>
      <w:r w:rsidRPr="00586D90">
        <w:rPr>
          <w:rFonts w:eastAsia="Calibri" w:cs="Calibri"/>
          <w:b/>
          <w:u w:val="single"/>
        </w:rPr>
        <w:t xml:space="preserve">. </w:t>
      </w:r>
      <w:r w:rsidRPr="00586D90">
        <w:rPr>
          <w:rFonts w:eastAsia="Calibri" w:cs="Calibri"/>
          <w:sz w:val="14"/>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586D90">
        <w:rPr>
          <w:rFonts w:eastAsia="Calibri" w:cs="Calibri"/>
          <w:b/>
          <w:u w:val="single"/>
        </w:rPr>
        <w:t xml:space="preserve">What good does a </w:t>
      </w:r>
      <w:r w:rsidRPr="00586D90">
        <w:rPr>
          <w:rFonts w:eastAsia="Calibri" w:cs="Calibri"/>
          <w:b/>
          <w:iCs/>
          <w:u w:val="single"/>
        </w:rPr>
        <w:t>collective bargaining agreement</w:t>
      </w:r>
      <w:r w:rsidRPr="00586D90">
        <w:rPr>
          <w:rFonts w:eastAsia="Calibri" w:cs="Calibri"/>
          <w:b/>
          <w:u w:val="single"/>
        </w:rPr>
        <w:t xml:space="preserve"> serve when </w:t>
      </w:r>
      <w:r w:rsidRPr="00586D90">
        <w:rPr>
          <w:rFonts w:eastAsia="Calibri" w:cs="Calibri"/>
          <w:b/>
          <w:highlight w:val="green"/>
          <w:u w:val="single"/>
        </w:rPr>
        <w:t xml:space="preserve">the </w:t>
      </w:r>
      <w:r w:rsidRPr="00586D90">
        <w:rPr>
          <w:rFonts w:eastAsia="Calibri" w:cs="Calibri"/>
          <w:b/>
          <w:iCs/>
          <w:sz w:val="24"/>
          <w:szCs w:val="24"/>
          <w:highlight w:val="green"/>
          <w:u w:val="single"/>
        </w:rPr>
        <w:t>world</w:t>
      </w:r>
      <w:r w:rsidRPr="00586D90">
        <w:rPr>
          <w:rFonts w:eastAsia="Calibri" w:cs="Calibri"/>
          <w:b/>
          <w:iCs/>
          <w:sz w:val="24"/>
          <w:szCs w:val="24"/>
          <w:u w:val="single"/>
        </w:rPr>
        <w:t xml:space="preserve"> as we know it </w:t>
      </w:r>
      <w:r w:rsidRPr="00586D90">
        <w:rPr>
          <w:rFonts w:eastAsia="Calibri" w:cs="Calibri"/>
          <w:b/>
          <w:iCs/>
          <w:sz w:val="24"/>
          <w:szCs w:val="24"/>
          <w:highlight w:val="green"/>
          <w:u w:val="single"/>
        </w:rPr>
        <w:t>is dying?</w:t>
      </w:r>
      <w:r w:rsidRPr="00586D90">
        <w:rPr>
          <w:rFonts w:eastAsia="Calibri" w:cs="Calibri"/>
          <w:b/>
          <w:iCs/>
          <w:sz w:val="24"/>
          <w:szCs w:val="24"/>
          <w:u w:val="single"/>
        </w:rPr>
        <w:t xml:space="preserve"> </w:t>
      </w:r>
      <w:r w:rsidRPr="00586D90">
        <w:rPr>
          <w:rFonts w:eastAsia="Calibri" w:cs="Calibri"/>
          <w:sz w:val="14"/>
        </w:rPr>
        <w:t xml:space="preserve">My brothers, sisters, siblings, </w:t>
      </w:r>
      <w:r w:rsidRPr="00586D90">
        <w:rPr>
          <w:rFonts w:eastAsia="Calibri" w:cs="Calibri"/>
          <w:b/>
          <w:u w:val="single"/>
        </w:rPr>
        <w:t>we stand here now</w:t>
      </w:r>
      <w:r w:rsidRPr="00586D90">
        <w:rPr>
          <w:rFonts w:eastAsia="Calibri" w:cs="Calibri"/>
          <w:sz w:val="14"/>
        </w:rPr>
        <w:t xml:space="preserve">, on July 20, 2025, </w:t>
      </w:r>
      <w:r w:rsidRPr="00586D90">
        <w:rPr>
          <w:rFonts w:eastAsia="Calibri" w:cs="Calibri"/>
          <w:b/>
          <w:iCs/>
          <w:u w:val="single"/>
        </w:rPr>
        <w:t>on the precipice of oblivion</w:t>
      </w:r>
      <w:r w:rsidRPr="00586D90">
        <w:rPr>
          <w:rFonts w:eastAsia="Calibri" w:cs="Calibri"/>
          <w:sz w:val="14"/>
        </w:rPr>
        <w:t xml:space="preserve">. </w:t>
      </w:r>
      <w:r w:rsidRPr="00586D90">
        <w:rPr>
          <w:rFonts w:eastAsia="Calibri" w:cs="Calibri"/>
          <w:b/>
          <w:highlight w:val="green"/>
          <w:u w:val="single"/>
        </w:rPr>
        <w:t xml:space="preserve">We are </w:t>
      </w:r>
      <w:r w:rsidRPr="00586D90">
        <w:rPr>
          <w:rFonts w:eastAsia="Calibri" w:cs="Calibri"/>
          <w:b/>
          <w:iCs/>
          <w:sz w:val="24"/>
          <w:szCs w:val="24"/>
          <w:highlight w:val="green"/>
          <w:u w:val="single"/>
        </w:rPr>
        <w:t>cooking our planet</w:t>
      </w:r>
      <w:r w:rsidRPr="00586D90">
        <w:rPr>
          <w:rFonts w:eastAsia="Calibri" w:cs="Calibri"/>
          <w:sz w:val="14"/>
          <w:szCs w:val="24"/>
        </w:rPr>
        <w:t xml:space="preserve"> </w:t>
      </w:r>
      <w:r w:rsidRPr="00586D90">
        <w:rPr>
          <w:rFonts w:eastAsia="Calibri" w:cs="Calibri"/>
          <w:b/>
          <w:u w:val="single"/>
        </w:rPr>
        <w:t xml:space="preserve">at a blinding pace and </w:t>
      </w:r>
      <w:r w:rsidRPr="00586D90">
        <w:rPr>
          <w:rFonts w:eastAsia="Calibri" w:cs="Calibri"/>
          <w:b/>
          <w:iCs/>
          <w:sz w:val="24"/>
          <w:szCs w:val="24"/>
          <w:highlight w:val="green"/>
          <w:u w:val="single"/>
        </w:rPr>
        <w:t xml:space="preserve">life is dying off </w:t>
      </w:r>
      <w:proofErr w:type="spellStart"/>
      <w:r w:rsidRPr="00586D90">
        <w:rPr>
          <w:rFonts w:eastAsia="Calibri" w:cs="Calibri"/>
          <w:b/>
          <w:iCs/>
          <w:sz w:val="24"/>
          <w:szCs w:val="24"/>
          <w:highlight w:val="green"/>
          <w:u w:val="single"/>
        </w:rPr>
        <w:t>en</w:t>
      </w:r>
      <w:proofErr w:type="spellEnd"/>
      <w:r w:rsidRPr="00586D90">
        <w:rPr>
          <w:rFonts w:eastAsia="Calibri" w:cs="Calibri"/>
          <w:b/>
          <w:iCs/>
          <w:sz w:val="24"/>
          <w:szCs w:val="24"/>
          <w:highlight w:val="green"/>
          <w:u w:val="single"/>
        </w:rPr>
        <w:t xml:space="preserve"> masse</w:t>
      </w:r>
      <w:r w:rsidRPr="00586D90">
        <w:rPr>
          <w:rFonts w:eastAsia="Calibri" w:cs="Calibri"/>
          <w:b/>
          <w:iCs/>
          <w:sz w:val="24"/>
          <w:szCs w:val="24"/>
          <w:u w:val="single"/>
        </w:rPr>
        <w:t xml:space="preserve"> all around us</w:t>
      </w:r>
      <w:r w:rsidRPr="00586D90">
        <w:rPr>
          <w:rFonts w:eastAsia="Calibri" w:cs="Calibri"/>
          <w:sz w:val="14"/>
        </w:rPr>
        <w:t xml:space="preserve">, </w:t>
      </w:r>
      <w:r w:rsidRPr="00586D90">
        <w:rPr>
          <w:rFonts w:eastAsia="Calibri" w:cs="Calibri"/>
          <w:b/>
          <w:iCs/>
          <w:highlight w:val="green"/>
          <w:u w:val="single"/>
        </w:rPr>
        <w:t>war</w:t>
      </w:r>
      <w:r w:rsidRPr="00586D90">
        <w:rPr>
          <w:rFonts w:eastAsia="Calibri" w:cs="Calibri"/>
          <w:sz w:val="14"/>
          <w:highlight w:val="green"/>
        </w:rPr>
        <w:t xml:space="preserve"> </w:t>
      </w:r>
      <w:r w:rsidRPr="00586D90">
        <w:rPr>
          <w:rFonts w:eastAsia="Calibri" w:cs="Calibri"/>
          <w:b/>
          <w:highlight w:val="green"/>
          <w:u w:val="single"/>
        </w:rPr>
        <w:t>and</w:t>
      </w:r>
      <w:r w:rsidRPr="00586D90">
        <w:rPr>
          <w:rFonts w:eastAsia="Calibri" w:cs="Calibri"/>
          <w:sz w:val="14"/>
          <w:highlight w:val="green"/>
        </w:rPr>
        <w:t xml:space="preserve"> </w:t>
      </w:r>
      <w:r w:rsidRPr="00586D90">
        <w:rPr>
          <w:rFonts w:eastAsia="Calibri" w:cs="Calibri"/>
          <w:b/>
          <w:iCs/>
          <w:highlight w:val="green"/>
          <w:u w:val="single"/>
        </w:rPr>
        <w:t>genocide</w:t>
      </w:r>
      <w:r w:rsidRPr="00586D90">
        <w:rPr>
          <w:rFonts w:eastAsia="Calibri" w:cs="Calibri"/>
          <w:sz w:val="14"/>
          <w:highlight w:val="green"/>
        </w:rPr>
        <w:t xml:space="preserve"> </w:t>
      </w:r>
      <w:r w:rsidRPr="00586D90">
        <w:rPr>
          <w:rFonts w:eastAsia="Calibri" w:cs="Calibri"/>
          <w:b/>
          <w:highlight w:val="green"/>
          <w:u w:val="single"/>
        </w:rPr>
        <w:t>and</w:t>
      </w:r>
      <w:r w:rsidRPr="00586D90">
        <w:rPr>
          <w:rFonts w:eastAsia="Calibri" w:cs="Calibri"/>
          <w:sz w:val="14"/>
        </w:rPr>
        <w:t xml:space="preserve"> imperialist </w:t>
      </w:r>
      <w:r w:rsidRPr="00586D90">
        <w:rPr>
          <w:rFonts w:eastAsia="Calibri" w:cs="Calibri"/>
          <w:b/>
          <w:iCs/>
          <w:highlight w:val="green"/>
          <w:u w:val="single"/>
        </w:rPr>
        <w:t>plunder</w:t>
      </w:r>
      <w:r w:rsidRPr="00586D90">
        <w:rPr>
          <w:rFonts w:eastAsia="Calibri" w:cs="Calibri"/>
          <w:sz w:val="14"/>
          <w:highlight w:val="green"/>
        </w:rPr>
        <w:t xml:space="preserve"> </w:t>
      </w:r>
      <w:r w:rsidRPr="00586D90">
        <w:rPr>
          <w:rFonts w:eastAsia="Calibri" w:cs="Calibri"/>
          <w:b/>
          <w:highlight w:val="green"/>
          <w:u w:val="single"/>
        </w:rPr>
        <w:t xml:space="preserve">are ripping </w:t>
      </w:r>
      <w:r w:rsidRPr="00586D90">
        <w:rPr>
          <w:rFonts w:eastAsia="Calibri" w:cs="Calibri"/>
          <w:b/>
          <w:iCs/>
          <w:highlight w:val="green"/>
          <w:u w:val="single"/>
        </w:rPr>
        <w:t>our world</w:t>
      </w:r>
      <w:r w:rsidRPr="00586D90">
        <w:rPr>
          <w:rFonts w:eastAsia="Calibri" w:cs="Calibri"/>
          <w:b/>
          <w:iCs/>
          <w:u w:val="single"/>
        </w:rPr>
        <w:t xml:space="preserve"> and our people </w:t>
      </w:r>
      <w:r w:rsidRPr="00586D90">
        <w:rPr>
          <w:rFonts w:eastAsia="Calibri" w:cs="Calibri"/>
          <w:b/>
          <w:iCs/>
          <w:highlight w:val="green"/>
          <w:u w:val="single"/>
        </w:rPr>
        <w:t>apart</w:t>
      </w:r>
      <w:r w:rsidRPr="00586D90">
        <w:rPr>
          <w:rFonts w:eastAsia="Calibri" w:cs="Calibri"/>
          <w:sz w:val="14"/>
        </w:rPr>
        <w:t xml:space="preserve">, </w:t>
      </w:r>
      <w:r w:rsidRPr="00586D90">
        <w:rPr>
          <w:rFonts w:eastAsia="Calibri" w:cs="Calibri"/>
          <w:b/>
          <w:u w:val="single"/>
        </w:rPr>
        <w:t xml:space="preserve">the </w:t>
      </w:r>
      <w:proofErr w:type="spellStart"/>
      <w:r w:rsidRPr="00586D90">
        <w:rPr>
          <w:rFonts w:eastAsia="Calibri" w:cs="Calibri"/>
          <w:b/>
          <w:iCs/>
          <w:sz w:val="24"/>
          <w:szCs w:val="24"/>
          <w:u w:val="single"/>
        </w:rPr>
        <w:t>maga</w:t>
      </w:r>
      <w:proofErr w:type="spellEnd"/>
      <w:r w:rsidRPr="00586D90">
        <w:rPr>
          <w:rFonts w:eastAsia="Calibri" w:cs="Calibri"/>
          <w:b/>
          <w:iCs/>
          <w:sz w:val="24"/>
          <w:szCs w:val="24"/>
          <w:u w:val="single"/>
        </w:rPr>
        <w:t>-rich</w:t>
      </w:r>
      <w:r w:rsidRPr="00586D90">
        <w:rPr>
          <w:rFonts w:eastAsia="Calibri" w:cs="Calibri"/>
          <w:b/>
          <w:sz w:val="24"/>
          <w:szCs w:val="24"/>
          <w:u w:val="single"/>
        </w:rPr>
        <w:t xml:space="preserve"> </w:t>
      </w:r>
      <w:r w:rsidRPr="00586D90">
        <w:rPr>
          <w:rFonts w:eastAsia="Calibri" w:cs="Calibri"/>
          <w:b/>
          <w:u w:val="single"/>
        </w:rPr>
        <w:t xml:space="preserve">are </w:t>
      </w:r>
      <w:proofErr w:type="spellStart"/>
      <w:r w:rsidRPr="00586D90">
        <w:rPr>
          <w:rFonts w:eastAsia="Calibri" w:cs="Calibri"/>
          <w:b/>
          <w:iCs/>
          <w:sz w:val="24"/>
          <w:szCs w:val="24"/>
          <w:highlight w:val="green"/>
          <w:u w:val="single"/>
        </w:rPr>
        <w:t>speedrunning</w:t>
      </w:r>
      <w:proofErr w:type="spellEnd"/>
      <w:r w:rsidRPr="00586D90">
        <w:rPr>
          <w:rFonts w:eastAsia="Calibri" w:cs="Calibri"/>
          <w:b/>
          <w:iCs/>
          <w:sz w:val="24"/>
          <w:szCs w:val="24"/>
          <w:highlight w:val="green"/>
          <w:u w:val="single"/>
        </w:rPr>
        <w:t xml:space="preserve"> our society to collapse</w:t>
      </w:r>
      <w:r w:rsidRPr="00586D90">
        <w:rPr>
          <w:rFonts w:eastAsia="Calibri" w:cs="Calibri"/>
          <w:sz w:val="14"/>
          <w:szCs w:val="24"/>
        </w:rPr>
        <w:t xml:space="preserve"> </w:t>
      </w:r>
      <w:r w:rsidRPr="00586D90">
        <w:rPr>
          <w:rFonts w:eastAsia="Calibri" w:cs="Calibri"/>
          <w:b/>
          <w:u w:val="single"/>
        </w:rPr>
        <w:t xml:space="preserve">and </w:t>
      </w:r>
      <w:r w:rsidRPr="00586D90">
        <w:rPr>
          <w:rFonts w:eastAsia="Calibri" w:cs="Calibri"/>
          <w:b/>
          <w:iCs/>
          <w:u w:val="single"/>
        </w:rPr>
        <w:t>pillaging</w:t>
      </w:r>
      <w:r w:rsidRPr="00586D90">
        <w:rPr>
          <w:rFonts w:eastAsia="Calibri" w:cs="Calibri"/>
          <w:sz w:val="14"/>
        </w:rPr>
        <w:t xml:space="preserve"> </w:t>
      </w:r>
      <w:r w:rsidRPr="00586D90">
        <w:rPr>
          <w:rFonts w:eastAsia="Calibri" w:cs="Calibri"/>
          <w:b/>
          <w:u w:val="single"/>
        </w:rPr>
        <w:t xml:space="preserve">everything they can like Earth is having a </w:t>
      </w:r>
      <w:r w:rsidRPr="00586D90">
        <w:rPr>
          <w:rFonts w:eastAsia="Calibri" w:cs="Calibri"/>
          <w:b/>
          <w:iCs/>
          <w:sz w:val="24"/>
          <w:szCs w:val="24"/>
          <w:u w:val="single"/>
        </w:rPr>
        <w:t>going-out-of-business sale</w:t>
      </w:r>
      <w:r w:rsidRPr="00586D90">
        <w:rPr>
          <w:rFonts w:eastAsia="Calibri" w:cs="Calibri"/>
          <w:sz w:val="14"/>
        </w:rPr>
        <w:t xml:space="preserve">, </w:t>
      </w:r>
      <w:r w:rsidRPr="00586D90">
        <w:rPr>
          <w:rFonts w:eastAsia="Calibri" w:cs="Calibri"/>
          <w:b/>
          <w:u w:val="single"/>
        </w:rPr>
        <w:t>placating us with</w:t>
      </w:r>
      <w:r w:rsidRPr="00586D90">
        <w:rPr>
          <w:rFonts w:eastAsia="Calibri" w:cs="Calibri"/>
          <w:sz w:val="14"/>
        </w:rPr>
        <w:t xml:space="preserve"> lies and </w:t>
      </w:r>
      <w:r w:rsidRPr="00586D90">
        <w:rPr>
          <w:rFonts w:eastAsia="Calibri" w:cs="Calibri"/>
          <w:b/>
          <w:u w:val="single"/>
        </w:rPr>
        <w:t>AI-generated fake realities so we keep rejecting the monstrous truth in front of us</w:t>
      </w:r>
      <w:r w:rsidRPr="00586D90">
        <w:rPr>
          <w:rFonts w:eastAsia="Calibri" w:cs="Calibri"/>
          <w:sz w:val="14"/>
        </w:rPr>
        <w:t xml:space="preserve"> and keep fighting each other </w:t>
      </w:r>
      <w:r w:rsidRPr="00586D90">
        <w:rPr>
          <w:rFonts w:eastAsia="Calibri" w:cs="Calibri"/>
          <w:b/>
          <w:u w:val="single"/>
        </w:rPr>
        <w:t>as we lower</w:t>
      </w:r>
      <w:r w:rsidRPr="00586D90">
        <w:rPr>
          <w:rFonts w:eastAsia="Calibri" w:cs="Calibri"/>
          <w:sz w:val="14"/>
        </w:rPr>
        <w:t xml:space="preserve"> </w:t>
      </w:r>
      <w:r w:rsidRPr="00586D90">
        <w:rPr>
          <w:rFonts w:eastAsia="Calibri" w:cs="Calibri"/>
          <w:b/>
          <w:u w:val="single"/>
        </w:rPr>
        <w:t xml:space="preserve">ourselves </w:t>
      </w:r>
      <w:r w:rsidRPr="00586D90">
        <w:rPr>
          <w:rFonts w:eastAsia="Calibri" w:cs="Calibri"/>
          <w:b/>
          <w:highlight w:val="green"/>
          <w:u w:val="single"/>
        </w:rPr>
        <w:t xml:space="preserve">into the </w:t>
      </w:r>
      <w:r w:rsidRPr="00586D90">
        <w:rPr>
          <w:rFonts w:eastAsia="Calibri" w:cs="Calibri"/>
          <w:b/>
          <w:iCs/>
          <w:sz w:val="24"/>
          <w:szCs w:val="24"/>
          <w:highlight w:val="green"/>
          <w:u w:val="single"/>
        </w:rPr>
        <w:t>mass grave of human civilization</w:t>
      </w:r>
      <w:r w:rsidRPr="00586D90">
        <w:rPr>
          <w:rFonts w:eastAsia="Calibri" w:cs="Calibri"/>
          <w:sz w:val="14"/>
        </w:rPr>
        <w:t xml:space="preserve">. We have descended quickly into what sisters Astra Taylor and Noami Klein rightly call “end-times fascism.” The levers of power are </w:t>
      </w:r>
      <w:r w:rsidRPr="00586D90">
        <w:rPr>
          <w:rFonts w:eastAsia="Calibri" w:cs="Calibri"/>
          <w:b/>
          <w:u w:val="single"/>
        </w:rPr>
        <w:t xml:space="preserve">controlled by a </w:t>
      </w:r>
      <w:r w:rsidRPr="00586D90">
        <w:rPr>
          <w:rFonts w:eastAsia="Calibri" w:cs="Calibri"/>
          <w:b/>
          <w:iCs/>
          <w:u w:val="single"/>
        </w:rPr>
        <w:t>ghoulish death cult</w:t>
      </w:r>
      <w:r w:rsidRPr="00586D90">
        <w:rPr>
          <w:rFonts w:eastAsia="Calibri" w:cs="Calibri"/>
          <w:b/>
          <w:u w:val="single"/>
        </w:rPr>
        <w:t xml:space="preserve"> of </w:t>
      </w:r>
      <w:r w:rsidRPr="00586D90">
        <w:rPr>
          <w:rFonts w:eastAsia="Calibri" w:cs="Calibri"/>
          <w:b/>
          <w:iCs/>
          <w:highlight w:val="green"/>
          <w:u w:val="single"/>
        </w:rPr>
        <w:t>billionaire oligarchs</w:t>
      </w:r>
      <w:r w:rsidRPr="00586D90">
        <w:rPr>
          <w:rFonts w:eastAsia="Calibri" w:cs="Calibri"/>
          <w:sz w:val="14"/>
          <w:highlight w:val="green"/>
        </w:rPr>
        <w:t xml:space="preserve">, </w:t>
      </w:r>
      <w:r w:rsidRPr="00586D90">
        <w:rPr>
          <w:rFonts w:eastAsia="Calibri" w:cs="Calibri"/>
          <w:b/>
          <w:iCs/>
          <w:highlight w:val="green"/>
          <w:u w:val="single"/>
        </w:rPr>
        <w:t>war hawks</w:t>
      </w:r>
      <w:r w:rsidRPr="00586D90">
        <w:rPr>
          <w:rFonts w:eastAsia="Calibri" w:cs="Calibri"/>
          <w:sz w:val="14"/>
        </w:rPr>
        <w:t xml:space="preserve">, bigoted </w:t>
      </w:r>
      <w:r w:rsidRPr="00586D90">
        <w:rPr>
          <w:rFonts w:eastAsia="Calibri" w:cs="Calibri"/>
          <w:b/>
          <w:u w:val="single"/>
        </w:rPr>
        <w:t xml:space="preserve">misanthropes, </w:t>
      </w:r>
      <w:r w:rsidRPr="00586D90">
        <w:rPr>
          <w:rFonts w:eastAsia="Calibri" w:cs="Calibri"/>
          <w:b/>
          <w:highlight w:val="green"/>
          <w:u w:val="single"/>
        </w:rPr>
        <w:t>and</w:t>
      </w:r>
      <w:r w:rsidRPr="00586D90">
        <w:rPr>
          <w:rFonts w:eastAsia="Calibri" w:cs="Calibri"/>
          <w:sz w:val="14"/>
        </w:rPr>
        <w:t xml:space="preserve"> religious </w:t>
      </w:r>
      <w:r w:rsidRPr="00586D90">
        <w:rPr>
          <w:rFonts w:eastAsia="Calibri" w:cs="Calibri"/>
          <w:b/>
          <w:highlight w:val="green"/>
          <w:u w:val="single"/>
        </w:rPr>
        <w:t>fanatics</w:t>
      </w:r>
      <w:r w:rsidRPr="00586D90">
        <w:rPr>
          <w:rFonts w:eastAsia="Calibri" w:cs="Calibri"/>
          <w:b/>
          <w:u w:val="single"/>
        </w:rPr>
        <w:t xml:space="preserve"> who </w:t>
      </w:r>
      <w:r w:rsidRPr="00586D90">
        <w:rPr>
          <w:rFonts w:eastAsia="Calibri" w:cs="Calibri"/>
          <w:b/>
          <w:highlight w:val="green"/>
          <w:u w:val="single"/>
        </w:rPr>
        <w:t xml:space="preserve">have </w:t>
      </w:r>
      <w:r w:rsidRPr="00586D90">
        <w:rPr>
          <w:rFonts w:eastAsia="Calibri" w:cs="Calibri"/>
          <w:b/>
          <w:iCs/>
          <w:highlight w:val="green"/>
          <w:u w:val="single"/>
        </w:rPr>
        <w:t>given up on this world</w:t>
      </w:r>
      <w:r w:rsidRPr="00586D90">
        <w:rPr>
          <w:rFonts w:eastAsia="Calibri" w:cs="Calibri"/>
          <w:sz w:val="14"/>
        </w:rPr>
        <w:t xml:space="preserve"> and the very notion that we can have a society that works for everyone. “Not so long ago,” Taylor and Klein write, 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 </w:t>
      </w:r>
      <w:r w:rsidRPr="00586D90">
        <w:rPr>
          <w:rFonts w:eastAsia="Calibri" w:cs="Calibri"/>
          <w:b/>
          <w:u w:val="single"/>
        </w:rPr>
        <w:t>I see the inhumane results of this dismal</w:t>
      </w:r>
      <w:r w:rsidRPr="00586D90">
        <w:rPr>
          <w:rFonts w:eastAsia="Calibri" w:cs="Calibri"/>
          <w:sz w:val="14"/>
        </w:rPr>
        <w:t xml:space="preserve">, anti-human, </w:t>
      </w:r>
      <w:r w:rsidRPr="00586D90">
        <w:rPr>
          <w:rFonts w:eastAsia="Calibri" w:cs="Calibri"/>
          <w:b/>
          <w:u w:val="single"/>
        </w:rPr>
        <w:t>anti-life politics everywhere</w:t>
      </w:r>
      <w:r w:rsidRPr="00586D90">
        <w:rPr>
          <w:rFonts w:eastAsia="Calibri" w:cs="Calibri"/>
          <w:sz w:val="14"/>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w:t>
      </w:r>
      <w:proofErr w:type="spellStart"/>
      <w:r w:rsidRPr="00586D90">
        <w:rPr>
          <w:rFonts w:eastAsia="Calibri" w:cs="Calibri"/>
          <w:sz w:val="14"/>
        </w:rPr>
        <w:t>blacksite</w:t>
      </w:r>
      <w:proofErr w:type="spellEnd"/>
      <w:r w:rsidRPr="00586D90">
        <w:rPr>
          <w:rFonts w:eastAsia="Calibri" w:cs="Calibri"/>
          <w:sz w:val="14"/>
        </w:rPr>
        <w:t xml:space="preserve"> prisons in countries they’ve never been to before without access to lawyers or contact with their families. Again I ask you, not in an accusatory or presumptuous way, but in desperation and hope that you will find a forceful answer: what good is your union, or any union, to them? That may seem like an unfair question to ask of any union, any local, but </w:t>
      </w:r>
      <w:r w:rsidRPr="00586D90">
        <w:rPr>
          <w:rFonts w:eastAsia="Calibri" w:cs="Calibri"/>
          <w:b/>
          <w:u w:val="single"/>
        </w:rPr>
        <w:t>when history calls our number</w:t>
      </w:r>
      <w:r w:rsidRPr="00586D90">
        <w:rPr>
          <w:rFonts w:eastAsia="Calibri" w:cs="Calibri"/>
          <w:sz w:val="14"/>
        </w:rPr>
        <w:t xml:space="preserve">, fairly or unfairly, </w:t>
      </w:r>
      <w:r w:rsidRPr="00586D90">
        <w:rPr>
          <w:rFonts w:eastAsia="Calibri" w:cs="Calibri"/>
          <w:b/>
          <w:u w:val="single"/>
        </w:rPr>
        <w:t>it is the duty of every person of conscience to answer the call</w:t>
      </w:r>
      <w:r w:rsidRPr="00586D90">
        <w:rPr>
          <w:rFonts w:eastAsia="Calibri" w:cs="Calibri"/>
          <w:sz w:val="14"/>
        </w:rPr>
        <w:t xml:space="preserve">. These are not normal times, and </w:t>
      </w:r>
      <w:r w:rsidRPr="00586D90">
        <w:rPr>
          <w:rFonts w:eastAsia="Calibri" w:cs="Calibri"/>
          <w:b/>
          <w:iCs/>
          <w:highlight w:val="green"/>
          <w:u w:val="single"/>
        </w:rPr>
        <w:t>business as usual won’t cut it</w:t>
      </w:r>
      <w:r w:rsidRPr="00586D90">
        <w:rPr>
          <w:rFonts w:eastAsia="Calibri" w:cs="Calibri"/>
          <w:sz w:val="14"/>
        </w:rPr>
        <w:t xml:space="preserve">. For instance, I have seen firsthand the truth of labor’s claims that unions raise the floor for all workers, not just their members. But we cannot rely on such traditional axioms when the </w:t>
      </w:r>
      <w:r w:rsidRPr="00586D90">
        <w:rPr>
          <w:rFonts w:eastAsia="Calibri" w:cs="Calibri"/>
          <w:b/>
          <w:u w:val="single"/>
        </w:rPr>
        <w:t>end-times fascists and oligarchs are</w:t>
      </w:r>
      <w:r w:rsidRPr="00586D90">
        <w:rPr>
          <w:rFonts w:eastAsia="Calibri" w:cs="Calibri"/>
          <w:sz w:val="14"/>
        </w:rPr>
        <w:t xml:space="preserve"> attacking the very right of unions to exist while </w:t>
      </w:r>
      <w:r w:rsidRPr="00586D90">
        <w:rPr>
          <w:rFonts w:eastAsia="Calibri" w:cs="Calibri"/>
          <w:b/>
          <w:iCs/>
          <w:u w:val="single"/>
        </w:rPr>
        <w:t>smashing holes in the floor</w:t>
      </w:r>
      <w:r w:rsidRPr="00586D90">
        <w:rPr>
          <w:rFonts w:eastAsia="Calibri" w:cs="Calibri"/>
          <w:sz w:val="14"/>
        </w:rPr>
        <w:t xml:space="preserve"> </w:t>
      </w:r>
      <w:r w:rsidRPr="00586D90">
        <w:rPr>
          <w:rFonts w:eastAsia="Calibri" w:cs="Calibri"/>
          <w:b/>
          <w:u w:val="single"/>
        </w:rPr>
        <w:t xml:space="preserve">and </w:t>
      </w:r>
      <w:r w:rsidRPr="00586D90">
        <w:rPr>
          <w:rFonts w:eastAsia="Calibri" w:cs="Calibri"/>
          <w:b/>
          <w:iCs/>
          <w:u w:val="single"/>
        </w:rPr>
        <w:t>pushing more of us</w:t>
      </w:r>
      <w:r w:rsidRPr="00586D90">
        <w:rPr>
          <w:rFonts w:eastAsia="Calibri" w:cs="Calibri"/>
          <w:b/>
          <w:u w:val="single"/>
        </w:rPr>
        <w:t xml:space="preserve"> into the </w:t>
      </w:r>
      <w:r w:rsidRPr="00586D90">
        <w:rPr>
          <w:rFonts w:eastAsia="Calibri" w:cs="Calibri"/>
          <w:b/>
          <w:iCs/>
          <w:u w:val="single"/>
        </w:rPr>
        <w:t xml:space="preserve">black abyss below. </w:t>
      </w:r>
      <w:r w:rsidRPr="00586D90">
        <w:rPr>
          <w:rFonts w:eastAsia="Calibri" w:cs="Calibri"/>
          <w:sz w:val="14"/>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586D90">
        <w:rPr>
          <w:rFonts w:eastAsia="Calibri" w:cs="Calibri"/>
          <w:b/>
          <w:u w:val="single"/>
        </w:rPr>
        <w:t xml:space="preserve">the more </w:t>
      </w:r>
      <w:r w:rsidRPr="00586D90">
        <w:rPr>
          <w:rFonts w:eastAsia="Calibri" w:cs="Calibri"/>
          <w:b/>
          <w:iCs/>
          <w:u w:val="single"/>
        </w:rPr>
        <w:t>atomized</w:t>
      </w:r>
      <w:r w:rsidRPr="00586D90">
        <w:rPr>
          <w:rFonts w:eastAsia="Calibri" w:cs="Calibri"/>
          <w:b/>
          <w:u w:val="single"/>
        </w:rPr>
        <w:t xml:space="preserve">, </w:t>
      </w:r>
      <w:r w:rsidRPr="00586D90">
        <w:rPr>
          <w:rFonts w:eastAsia="Calibri" w:cs="Calibri"/>
          <w:b/>
          <w:iCs/>
          <w:u w:val="single"/>
        </w:rPr>
        <w:t>disunified</w:t>
      </w:r>
      <w:r w:rsidRPr="00586D90">
        <w:rPr>
          <w:rFonts w:eastAsia="Calibri" w:cs="Calibri"/>
          <w:b/>
          <w:u w:val="single"/>
        </w:rPr>
        <w:t xml:space="preserve">, </w:t>
      </w:r>
      <w:r w:rsidRPr="00586D90">
        <w:rPr>
          <w:rFonts w:eastAsia="Calibri" w:cs="Calibri"/>
          <w:b/>
          <w:iCs/>
          <w:u w:val="single"/>
        </w:rPr>
        <w:t>alone</w:t>
      </w:r>
      <w:r w:rsidRPr="00586D90">
        <w:rPr>
          <w:rFonts w:eastAsia="Calibri" w:cs="Calibri"/>
          <w:b/>
          <w:u w:val="single"/>
        </w:rPr>
        <w:t xml:space="preserve">, and </w:t>
      </w:r>
      <w:r w:rsidRPr="00586D90">
        <w:rPr>
          <w:rFonts w:eastAsia="Calibri" w:cs="Calibri"/>
          <w:b/>
          <w:iCs/>
          <w:u w:val="single"/>
        </w:rPr>
        <w:t>fearful</w:t>
      </w:r>
      <w:r w:rsidRPr="00586D90">
        <w:rPr>
          <w:rFonts w:eastAsia="Calibri" w:cs="Calibri"/>
          <w:b/>
          <w:u w:val="single"/>
        </w:rPr>
        <w:t xml:space="preserve"> we are, the easier it will be to break us, control us, disappear us, and deliver us to the dark dystopia on the horizon. </w:t>
      </w:r>
      <w:r w:rsidRPr="00586D90">
        <w:rPr>
          <w:rFonts w:eastAsia="Calibri" w:cs="Calibri"/>
          <w:sz w:val="14"/>
        </w:rPr>
        <w:t xml:space="preserve">Brothers and sisters, this is the defining moment of our lives and our generation, and what we do or don’t do now will define the course of our future or the lack thereof. </w:t>
      </w:r>
      <w:r w:rsidRPr="00586D90">
        <w:rPr>
          <w:rFonts w:eastAsia="Calibri" w:cs="Calibri"/>
          <w:b/>
          <w:iCs/>
          <w:highlight w:val="green"/>
          <w:u w:val="single"/>
        </w:rPr>
        <w:t>Politicians</w:t>
      </w:r>
      <w:r w:rsidRPr="00586D90">
        <w:rPr>
          <w:rFonts w:eastAsia="Calibri" w:cs="Calibri"/>
          <w:sz w:val="14"/>
          <w:highlight w:val="green"/>
        </w:rPr>
        <w:t xml:space="preserve"> </w:t>
      </w:r>
      <w:r w:rsidRPr="00586D90">
        <w:rPr>
          <w:rFonts w:eastAsia="Calibri" w:cs="Calibri"/>
          <w:b/>
          <w:highlight w:val="green"/>
          <w:u w:val="single"/>
        </w:rPr>
        <w:t>aren’t coming</w:t>
      </w:r>
      <w:r w:rsidRPr="00586D90">
        <w:rPr>
          <w:rFonts w:eastAsia="Calibri" w:cs="Calibri"/>
          <w:b/>
          <w:u w:val="single"/>
        </w:rPr>
        <w:t xml:space="preserve"> to save us, </w:t>
      </w:r>
      <w:r w:rsidRPr="00586D90">
        <w:rPr>
          <w:rFonts w:eastAsia="Calibri" w:cs="Calibri"/>
          <w:b/>
          <w:iCs/>
          <w:highlight w:val="green"/>
          <w:u w:val="single"/>
        </w:rPr>
        <w:t>corporations</w:t>
      </w:r>
      <w:r w:rsidRPr="00586D90">
        <w:rPr>
          <w:rFonts w:eastAsia="Calibri" w:cs="Calibri"/>
          <w:b/>
          <w:highlight w:val="green"/>
          <w:u w:val="single"/>
        </w:rPr>
        <w:t xml:space="preserve"> aren’t coming</w:t>
      </w:r>
      <w:r w:rsidRPr="00586D90">
        <w:rPr>
          <w:rFonts w:eastAsia="Calibri" w:cs="Calibri"/>
          <w:b/>
          <w:u w:val="single"/>
        </w:rPr>
        <w:t xml:space="preserve"> to save us, </w:t>
      </w:r>
      <w:r w:rsidRPr="00586D90">
        <w:rPr>
          <w:rFonts w:eastAsia="Calibri" w:cs="Calibri"/>
          <w:b/>
          <w:highlight w:val="green"/>
          <w:u w:val="single"/>
        </w:rPr>
        <w:t>it is up to</w:t>
      </w:r>
      <w:r w:rsidRPr="00586D90">
        <w:rPr>
          <w:rFonts w:eastAsia="Calibri" w:cs="Calibri"/>
          <w:b/>
          <w:u w:val="single"/>
        </w:rPr>
        <w:t xml:space="preserve"> us, </w:t>
      </w:r>
      <w:r w:rsidRPr="00586D90">
        <w:rPr>
          <w:rFonts w:eastAsia="Calibri" w:cs="Calibri"/>
          <w:b/>
          <w:highlight w:val="green"/>
          <w:u w:val="single"/>
        </w:rPr>
        <w:t xml:space="preserve">the </w:t>
      </w:r>
      <w:r w:rsidRPr="00586D90">
        <w:rPr>
          <w:rFonts w:eastAsia="Calibri" w:cs="Calibri"/>
          <w:b/>
          <w:iCs/>
          <w:highlight w:val="green"/>
          <w:u w:val="single"/>
        </w:rPr>
        <w:t>workers of the world</w:t>
      </w:r>
      <w:r w:rsidRPr="00586D90">
        <w:rPr>
          <w:rFonts w:eastAsia="Calibri" w:cs="Calibri"/>
          <w:sz w:val="14"/>
        </w:rPr>
        <w:t xml:space="preserve">, </w:t>
      </w:r>
      <w:r w:rsidRPr="00586D90">
        <w:rPr>
          <w:rFonts w:eastAsia="Calibri" w:cs="Calibri"/>
          <w:b/>
          <w:u w:val="single"/>
        </w:rPr>
        <w:t>the</w:t>
      </w:r>
      <w:r w:rsidRPr="00586D90">
        <w:rPr>
          <w:rFonts w:eastAsia="Calibri" w:cs="Calibri"/>
          <w:sz w:val="14"/>
        </w:rPr>
        <w:t xml:space="preserve"> </w:t>
      </w:r>
      <w:r w:rsidRPr="00586D90">
        <w:rPr>
          <w:rFonts w:eastAsia="Calibri" w:cs="Calibri"/>
          <w:b/>
          <w:iCs/>
          <w:u w:val="single"/>
        </w:rPr>
        <w:t>great laboring masses</w:t>
      </w:r>
      <w:r w:rsidRPr="00586D90">
        <w:rPr>
          <w:rFonts w:eastAsia="Calibri" w:cs="Calibri"/>
          <w:sz w:val="14"/>
        </w:rPr>
        <w:t xml:space="preserve">, </w:t>
      </w:r>
      <w:r w:rsidRPr="00586D90">
        <w:rPr>
          <w:rFonts w:eastAsia="Calibri" w:cs="Calibri"/>
          <w:b/>
          <w:u w:val="single"/>
        </w:rPr>
        <w:t xml:space="preserve">to save </w:t>
      </w:r>
      <w:r w:rsidRPr="00586D90">
        <w:rPr>
          <w:rFonts w:eastAsia="Calibri" w:cs="Calibri"/>
          <w:b/>
          <w:iCs/>
          <w:u w:val="single"/>
        </w:rPr>
        <w:t>ourselves</w:t>
      </w:r>
      <w:r w:rsidRPr="00586D90">
        <w:rPr>
          <w:rFonts w:eastAsia="Calibri" w:cs="Calibri"/>
          <w:b/>
          <w:u w:val="single"/>
        </w:rPr>
        <w:t xml:space="preserve">. </w:t>
      </w:r>
      <w:r w:rsidRPr="00586D90">
        <w:rPr>
          <w:rFonts w:eastAsia="Calibri" w:cs="Calibri"/>
          <w:sz w:val="14"/>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I have met fighters from all corners of society. I met a group of them in Pasadena, California, last week. They call themselves Grupo Auto </w:t>
      </w:r>
      <w:proofErr w:type="spellStart"/>
      <w:r w:rsidRPr="00586D90">
        <w:rPr>
          <w:rFonts w:eastAsia="Calibri" w:cs="Calibri"/>
          <w:sz w:val="14"/>
        </w:rPr>
        <w:t>Defensa</w:t>
      </w:r>
      <w:proofErr w:type="spellEnd"/>
      <w:r w:rsidRPr="00586D90">
        <w:rPr>
          <w:rFonts w:eastAsia="Calibri" w:cs="Calibri"/>
          <w:sz w:val="14"/>
        </w:rPr>
        <w:t xml:space="preserve">.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These </w:t>
      </w:r>
      <w:r w:rsidRPr="00586D90">
        <w:rPr>
          <w:rFonts w:eastAsia="Calibri" w:cs="Calibri"/>
          <w:b/>
          <w:u w:val="single"/>
        </w:rPr>
        <w:t>everyday heroes have shown</w:t>
      </w:r>
      <w:r w:rsidRPr="00586D90">
        <w:rPr>
          <w:rFonts w:eastAsia="Calibri" w:cs="Calibri"/>
          <w:sz w:val="14"/>
        </w:rPr>
        <w:t xml:space="preserve"> extraordinary </w:t>
      </w:r>
      <w:r w:rsidRPr="00586D90">
        <w:rPr>
          <w:rFonts w:eastAsia="Calibri" w:cs="Calibri"/>
          <w:b/>
          <w:u w:val="single"/>
        </w:rPr>
        <w:t xml:space="preserve">bravery by making the decision </w:t>
      </w:r>
      <w:r w:rsidRPr="00586D90">
        <w:rPr>
          <w:rFonts w:eastAsia="Calibri" w:cs="Calibri"/>
          <w:b/>
          <w:highlight w:val="green"/>
          <w:u w:val="single"/>
        </w:rPr>
        <w:t xml:space="preserve">to get up, </w:t>
      </w:r>
      <w:r w:rsidRPr="00586D90">
        <w:rPr>
          <w:rFonts w:eastAsia="Calibri" w:cs="Calibri"/>
          <w:b/>
          <w:iCs/>
          <w:highlight w:val="green"/>
          <w:u w:val="single"/>
        </w:rPr>
        <w:t>organize</w:t>
      </w:r>
      <w:r w:rsidRPr="00586D90">
        <w:rPr>
          <w:rFonts w:eastAsia="Calibri" w:cs="Calibri"/>
          <w:b/>
          <w:highlight w:val="green"/>
          <w:u w:val="single"/>
        </w:rPr>
        <w:t xml:space="preserve">, and </w:t>
      </w:r>
      <w:r w:rsidRPr="00586D90">
        <w:rPr>
          <w:rFonts w:eastAsia="Calibri" w:cs="Calibri"/>
          <w:b/>
          <w:iCs/>
          <w:highlight w:val="green"/>
          <w:u w:val="single"/>
        </w:rPr>
        <w:t>do something</w:t>
      </w:r>
      <w:r w:rsidRPr="00586D90">
        <w:rPr>
          <w:rFonts w:eastAsia="Calibri" w:cs="Calibri"/>
          <w:b/>
          <w:u w:val="single"/>
        </w:rPr>
        <w:t>.</w:t>
      </w:r>
      <w:r w:rsidRPr="00586D90">
        <w:rPr>
          <w:rFonts w:eastAsia="Calibri" w:cs="Calibri"/>
          <w:sz w:val="14"/>
        </w:rPr>
        <w:t xml:space="preserve"> </w:t>
      </w:r>
      <w:r w:rsidRPr="00586D90">
        <w:rPr>
          <w:rFonts w:eastAsia="Calibri" w:cs="Calibri"/>
          <w:b/>
          <w:u w:val="single"/>
        </w:rPr>
        <w:t>Just like you all or your predecessors organized and did something at your job when they formed a union</w:t>
      </w:r>
      <w:r w:rsidRPr="00586D90">
        <w:rPr>
          <w:rFonts w:eastAsia="Calibri" w:cs="Calibri"/>
          <w:sz w:val="14"/>
        </w:rPr>
        <w:t xml:space="preserve">. And </w:t>
      </w:r>
      <w:r w:rsidRPr="00586D90">
        <w:rPr>
          <w:rFonts w:eastAsia="Calibri" w:cs="Calibri"/>
          <w:b/>
          <w:iCs/>
          <w:highlight w:val="green"/>
          <w:u w:val="single"/>
        </w:rPr>
        <w:t xml:space="preserve">if we’re </w:t>
      </w:r>
      <w:proofErr w:type="spellStart"/>
      <w:r w:rsidRPr="00586D90">
        <w:rPr>
          <w:rFonts w:eastAsia="Calibri" w:cs="Calibri"/>
          <w:b/>
          <w:iCs/>
          <w:highlight w:val="green"/>
          <w:u w:val="single"/>
        </w:rPr>
        <w:t>gonna</w:t>
      </w:r>
      <w:proofErr w:type="spellEnd"/>
      <w:r w:rsidRPr="00586D90">
        <w:rPr>
          <w:rFonts w:eastAsia="Calibri" w:cs="Calibri"/>
          <w:b/>
          <w:iCs/>
          <w:highlight w:val="green"/>
          <w:u w:val="single"/>
        </w:rPr>
        <w:t xml:space="preserve"> survive this</w:t>
      </w:r>
      <w:r w:rsidRPr="00586D90">
        <w:rPr>
          <w:rFonts w:eastAsia="Calibri" w:cs="Calibri"/>
          <w:sz w:val="14"/>
        </w:rPr>
        <w:t xml:space="preserve">, </w:t>
      </w:r>
      <w:r w:rsidRPr="00586D90">
        <w:rPr>
          <w:rFonts w:eastAsia="Calibri" w:cs="Calibri"/>
          <w:b/>
          <w:u w:val="single"/>
        </w:rPr>
        <w:t xml:space="preserve">if we’re </w:t>
      </w:r>
      <w:proofErr w:type="spellStart"/>
      <w:r w:rsidRPr="00586D90">
        <w:rPr>
          <w:rFonts w:eastAsia="Calibri" w:cs="Calibri"/>
          <w:b/>
          <w:u w:val="single"/>
        </w:rPr>
        <w:t>gonna</w:t>
      </w:r>
      <w:proofErr w:type="spellEnd"/>
      <w:r w:rsidRPr="00586D90">
        <w:rPr>
          <w:rFonts w:eastAsia="Calibri" w:cs="Calibri"/>
          <w:b/>
          <w:u w:val="single"/>
        </w:rPr>
        <w:t xml:space="preserve"> </w:t>
      </w:r>
      <w:r w:rsidRPr="00586D90">
        <w:rPr>
          <w:rFonts w:eastAsia="Calibri" w:cs="Calibri"/>
          <w:b/>
          <w:iCs/>
          <w:u w:val="single"/>
        </w:rPr>
        <w:t>stop this</w:t>
      </w:r>
      <w:r w:rsidRPr="00586D90">
        <w:rPr>
          <w:rFonts w:eastAsia="Calibri" w:cs="Calibri"/>
          <w:sz w:val="14"/>
        </w:rPr>
        <w:t xml:space="preserve">, </w:t>
      </w:r>
      <w:r w:rsidRPr="00586D90">
        <w:rPr>
          <w:rFonts w:eastAsia="Calibri" w:cs="Calibri"/>
          <w:b/>
          <w:highlight w:val="green"/>
          <w:u w:val="single"/>
        </w:rPr>
        <w:t xml:space="preserve">if we’re </w:t>
      </w:r>
      <w:proofErr w:type="spellStart"/>
      <w:r w:rsidRPr="00586D90">
        <w:rPr>
          <w:rFonts w:eastAsia="Calibri" w:cs="Calibri"/>
          <w:b/>
          <w:highlight w:val="green"/>
          <w:u w:val="single"/>
        </w:rPr>
        <w:t>gonna</w:t>
      </w:r>
      <w:proofErr w:type="spellEnd"/>
      <w:r w:rsidRPr="00586D90">
        <w:rPr>
          <w:rFonts w:eastAsia="Calibri" w:cs="Calibri"/>
          <w:b/>
          <w:u w:val="single"/>
        </w:rPr>
        <w:t xml:space="preserve"> </w:t>
      </w:r>
      <w:r w:rsidRPr="00586D90">
        <w:rPr>
          <w:rFonts w:eastAsia="Calibri" w:cs="Calibri"/>
          <w:b/>
          <w:iCs/>
          <w:u w:val="single"/>
        </w:rPr>
        <w:t>keep hope alive</w:t>
      </w:r>
      <w:r w:rsidRPr="00586D90">
        <w:rPr>
          <w:rFonts w:eastAsia="Calibri" w:cs="Calibri"/>
          <w:b/>
          <w:u w:val="single"/>
        </w:rPr>
        <w:t xml:space="preserve"> that we can still </w:t>
      </w:r>
      <w:r w:rsidRPr="00586D90">
        <w:rPr>
          <w:rFonts w:eastAsia="Calibri" w:cs="Calibri"/>
          <w:b/>
          <w:iCs/>
          <w:sz w:val="24"/>
          <w:szCs w:val="24"/>
          <w:highlight w:val="green"/>
          <w:u w:val="single"/>
        </w:rPr>
        <w:t>have a future worth living in</w:t>
      </w:r>
      <w:r w:rsidRPr="00586D90">
        <w:rPr>
          <w:rFonts w:eastAsia="Calibri" w:cs="Calibri"/>
          <w:sz w:val="14"/>
          <w:highlight w:val="green"/>
        </w:rPr>
        <w:t xml:space="preserve">, </w:t>
      </w:r>
      <w:r w:rsidRPr="00586D90">
        <w:rPr>
          <w:rFonts w:eastAsia="Calibri" w:cs="Calibri"/>
          <w:b/>
          <w:highlight w:val="green"/>
          <w:u w:val="single"/>
        </w:rPr>
        <w:t xml:space="preserve">we need </w:t>
      </w:r>
      <w:r w:rsidRPr="00586D90">
        <w:rPr>
          <w:rFonts w:eastAsia="Calibri" w:cs="Calibri"/>
          <w:b/>
          <w:iCs/>
          <w:sz w:val="24"/>
          <w:szCs w:val="24"/>
          <w:highlight w:val="green"/>
          <w:u w:val="single"/>
        </w:rPr>
        <w:t>working people</w:t>
      </w:r>
      <w:r w:rsidRPr="00586D90">
        <w:rPr>
          <w:rFonts w:eastAsia="Calibri" w:cs="Calibri"/>
          <w:b/>
          <w:iCs/>
          <w:sz w:val="24"/>
          <w:szCs w:val="24"/>
          <w:u w:val="single"/>
        </w:rPr>
        <w:t xml:space="preserve"> everywhere coming together, </w:t>
      </w:r>
      <w:r w:rsidRPr="00586D90">
        <w:rPr>
          <w:rFonts w:eastAsia="Calibri" w:cs="Calibri"/>
          <w:b/>
          <w:iCs/>
          <w:sz w:val="24"/>
          <w:szCs w:val="24"/>
          <w:highlight w:val="green"/>
          <w:u w:val="single"/>
        </w:rPr>
        <w:t>forming unions</w:t>
      </w:r>
      <w:r w:rsidRPr="00586D90">
        <w:rPr>
          <w:rFonts w:eastAsia="Calibri" w:cs="Calibri"/>
          <w:sz w:val="14"/>
          <w:szCs w:val="24"/>
        </w:rPr>
        <w:t xml:space="preserve"> </w:t>
      </w:r>
      <w:r w:rsidRPr="00586D90">
        <w:rPr>
          <w:rFonts w:eastAsia="Calibri" w:cs="Calibri"/>
          <w:sz w:val="14"/>
        </w:rPr>
        <w:t xml:space="preserve">in the most literal sense. </w:t>
      </w:r>
      <w:r w:rsidRPr="00586D90">
        <w:rPr>
          <w:rFonts w:eastAsia="Calibri" w:cs="Calibri"/>
          <w:b/>
          <w:u w:val="single"/>
        </w:rPr>
        <w:t xml:space="preserve">You are in labor unions, you have a lot to </w:t>
      </w:r>
      <w:r w:rsidRPr="00586D90">
        <w:rPr>
          <w:rFonts w:eastAsia="Calibri" w:cs="Calibri"/>
          <w:b/>
          <w:iCs/>
          <w:u w:val="single"/>
        </w:rPr>
        <w:t>teach people out there</w:t>
      </w:r>
      <w:r w:rsidRPr="00586D90">
        <w:rPr>
          <w:rFonts w:eastAsia="Calibri" w:cs="Calibri"/>
          <w:sz w:val="14"/>
        </w:rPr>
        <w:t xml:space="preserve">. And the labor movement has a lot to learn from people like Elizabeth Castillo, Jesus Simental, and their neighbors who all formed Grupo Auto </w:t>
      </w:r>
      <w:proofErr w:type="spellStart"/>
      <w:r w:rsidRPr="00586D90">
        <w:rPr>
          <w:rFonts w:eastAsia="Calibri" w:cs="Calibri"/>
          <w:sz w:val="14"/>
        </w:rPr>
        <w:t>Defensa</w:t>
      </w:r>
      <w:proofErr w:type="spellEnd"/>
      <w:r w:rsidRPr="00586D90">
        <w:rPr>
          <w:rFonts w:eastAsia="Calibri" w:cs="Calibri"/>
          <w:sz w:val="14"/>
        </w:rPr>
        <w:t xml:space="preserve">. 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w:t>
      </w:r>
      <w:proofErr w:type="spellStart"/>
      <w:r w:rsidRPr="00586D90">
        <w:rPr>
          <w:rFonts w:eastAsia="Calibri" w:cs="Calibri"/>
          <w:sz w:val="14"/>
        </w:rPr>
        <w:t>Defensa</w:t>
      </w:r>
      <w:proofErr w:type="spellEnd"/>
      <w:r w:rsidRPr="00586D90">
        <w:rPr>
          <w:rFonts w:eastAsia="Calibri" w:cs="Calibri"/>
          <w:sz w:val="14"/>
        </w:rPr>
        <w:t xml:space="preserve"> is doing in Pasadena and like you are all doing right here? 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586D90">
        <w:rPr>
          <w:rFonts w:eastAsia="Calibri" w:cs="Calibri"/>
          <w:b/>
          <w:u w:val="single"/>
        </w:rPr>
        <w:t>history is calling upon all of us to be brave and to instill bravery in others</w:t>
      </w:r>
      <w:r w:rsidRPr="00586D90">
        <w:rPr>
          <w:rFonts w:eastAsia="Calibri" w:cs="Calibri"/>
          <w:sz w:val="14"/>
        </w:rPr>
        <w:t xml:space="preserve">. </w:t>
      </w:r>
      <w:r w:rsidRPr="00586D90">
        <w:rPr>
          <w:rFonts w:eastAsia="Calibri" w:cs="Calibri"/>
          <w:b/>
          <w:u w:val="single"/>
        </w:rPr>
        <w:t>We must model bravery</w:t>
      </w:r>
      <w:r w:rsidRPr="00586D90">
        <w:rPr>
          <w:rFonts w:eastAsia="Calibri" w:cs="Calibri"/>
          <w:sz w:val="14"/>
        </w:rPr>
        <w:t xml:space="preserve"> in our everyday lives </w:t>
      </w:r>
      <w:r w:rsidRPr="00586D90">
        <w:rPr>
          <w:rFonts w:eastAsia="Calibri" w:cs="Calibri"/>
          <w:b/>
          <w:u w:val="single"/>
        </w:rPr>
        <w:t>by how we carry ourselves, by how we treat each other, and by standing firmly for what’s right, always, even if no one is watching.</w:t>
      </w:r>
      <w:r w:rsidRPr="00586D90">
        <w:rPr>
          <w:rFonts w:eastAsia="Calibri" w:cs="Calibri"/>
          <w:sz w:val="14"/>
        </w:rPr>
        <w:t xml:space="preserve"> Your international union president, brother Shawn Fain, famously said “</w:t>
      </w:r>
      <w:r w:rsidRPr="00586D90">
        <w:rPr>
          <w:rFonts w:eastAsia="Calibri" w:cs="Calibri"/>
          <w:b/>
          <w:iCs/>
          <w:highlight w:val="green"/>
          <w:u w:val="single"/>
        </w:rPr>
        <w:t>the working class</w:t>
      </w:r>
      <w:r w:rsidRPr="00586D90">
        <w:rPr>
          <w:rFonts w:eastAsia="Calibri" w:cs="Calibri"/>
          <w:sz w:val="14"/>
          <w:highlight w:val="green"/>
        </w:rPr>
        <w:t xml:space="preserve"> </w:t>
      </w:r>
      <w:r w:rsidRPr="00586D90">
        <w:rPr>
          <w:rFonts w:eastAsia="Calibri" w:cs="Calibri"/>
          <w:b/>
          <w:highlight w:val="green"/>
          <w:u w:val="single"/>
        </w:rPr>
        <w:t>is the</w:t>
      </w:r>
      <w:r w:rsidRPr="00586D90">
        <w:rPr>
          <w:rFonts w:eastAsia="Calibri" w:cs="Calibri"/>
          <w:b/>
          <w:u w:val="single"/>
        </w:rPr>
        <w:t xml:space="preserve"> </w:t>
      </w:r>
      <w:r w:rsidRPr="00586D90">
        <w:rPr>
          <w:rFonts w:eastAsia="Calibri" w:cs="Calibri"/>
          <w:b/>
          <w:iCs/>
          <w:sz w:val="24"/>
          <w:szCs w:val="24"/>
          <w:highlight w:val="green"/>
          <w:u w:val="single"/>
        </w:rPr>
        <w:t>arsenal of democracy</w:t>
      </w:r>
      <w:r w:rsidRPr="00586D90">
        <w:rPr>
          <w:rFonts w:eastAsia="Calibri" w:cs="Calibri"/>
          <w:b/>
          <w:iCs/>
          <w:sz w:val="24"/>
          <w:szCs w:val="24"/>
          <w:u w:val="single"/>
        </w:rPr>
        <w:t xml:space="preserve"> and the </w:t>
      </w:r>
      <w:r w:rsidRPr="00586D90">
        <w:rPr>
          <w:rFonts w:eastAsia="Calibri" w:cs="Calibri"/>
          <w:b/>
          <w:iCs/>
          <w:sz w:val="24"/>
          <w:szCs w:val="24"/>
          <w:highlight w:val="green"/>
          <w:u w:val="single"/>
        </w:rPr>
        <w:t>workers are the liberators</w:t>
      </w:r>
      <w:r w:rsidRPr="00586D90">
        <w:rPr>
          <w:rFonts w:eastAsia="Calibri" w:cs="Calibri"/>
          <w:sz w:val="14"/>
        </w:rPr>
        <w:t xml:space="preserve">.” If that is true, brothers and sisters, then </w:t>
      </w:r>
      <w:r w:rsidRPr="00586D90">
        <w:rPr>
          <w:rFonts w:eastAsia="Calibri" w:cs="Calibri"/>
          <w:b/>
          <w:u w:val="single"/>
        </w:rPr>
        <w:t xml:space="preserve">for ourselves, for each other, for our children, </w:t>
      </w:r>
      <w:r w:rsidRPr="00586D90">
        <w:rPr>
          <w:rFonts w:eastAsia="Calibri" w:cs="Calibri"/>
          <w:b/>
          <w:iCs/>
          <w:highlight w:val="green"/>
          <w:u w:val="single"/>
        </w:rPr>
        <w:t>this is</w:t>
      </w:r>
      <w:r w:rsidRPr="00586D90">
        <w:rPr>
          <w:rFonts w:eastAsia="Calibri" w:cs="Calibri"/>
          <w:b/>
          <w:iCs/>
          <w:u w:val="single"/>
        </w:rPr>
        <w:t xml:space="preserve"> our </w:t>
      </w:r>
      <w:r w:rsidRPr="00586D90">
        <w:rPr>
          <w:rFonts w:eastAsia="Calibri" w:cs="Calibri"/>
          <w:b/>
          <w:iCs/>
          <w:highlight w:val="green"/>
          <w:u w:val="single"/>
        </w:rPr>
        <w:t>time to prove it.</w:t>
      </w:r>
      <w:r w:rsidRPr="00586D90">
        <w:rPr>
          <w:rFonts w:eastAsia="Calibri" w:cs="Calibri"/>
          <w:b/>
          <w:iCs/>
          <w:u w:val="single"/>
        </w:rPr>
        <w:t xml:space="preserve"> </w:t>
      </w:r>
    </w:p>
    <w:p w14:paraId="29ED95E4" w14:textId="05CA2F76" w:rsidR="00586D90" w:rsidRDefault="00586D90" w:rsidP="00586D90">
      <w:pPr>
        <w:pStyle w:val="Heading2"/>
        <w:rPr>
          <w:rFonts w:eastAsia="Calibri"/>
        </w:rPr>
      </w:pPr>
      <w:r>
        <w:rPr>
          <w:rFonts w:eastAsia="Calibri"/>
        </w:rPr>
        <w:t>OFF</w:t>
      </w:r>
    </w:p>
    <w:p w14:paraId="0B511026" w14:textId="77777777" w:rsidR="00586D90" w:rsidRPr="00586D90" w:rsidRDefault="00586D90" w:rsidP="00586D90">
      <w:pPr>
        <w:keepNext/>
        <w:keepLines/>
        <w:spacing w:before="40" w:after="0" w:line="256" w:lineRule="auto"/>
        <w:outlineLvl w:val="3"/>
        <w:rPr>
          <w:rFonts w:eastAsia="Times New Roman" w:cs="Times New Roman"/>
          <w:b/>
          <w:iCs/>
          <w:sz w:val="26"/>
        </w:rPr>
      </w:pPr>
      <w:r w:rsidRPr="00586D90">
        <w:rPr>
          <w:rFonts w:eastAsia="Times New Roman" w:cs="Times New Roman"/>
          <w:b/>
          <w:iCs/>
          <w:sz w:val="26"/>
        </w:rPr>
        <w:t>Working class coalitions voted for Trump and Republicans believe it’s the lynchpin voting block so they need pro-labor policy.</w:t>
      </w:r>
    </w:p>
    <w:p w14:paraId="3FE536EE" w14:textId="77777777" w:rsidR="00586D90" w:rsidRPr="00586D90" w:rsidRDefault="00586D90" w:rsidP="00586D90">
      <w:pPr>
        <w:spacing w:line="256" w:lineRule="auto"/>
        <w:rPr>
          <w:rFonts w:eastAsia="Calibri" w:cs="Calibri"/>
        </w:rPr>
      </w:pPr>
      <w:r w:rsidRPr="00586D90">
        <w:rPr>
          <w:rFonts w:eastAsia="Calibri" w:cs="Calibri"/>
        </w:rPr>
        <w:t xml:space="preserve">Philip </w:t>
      </w:r>
      <w:r w:rsidRPr="00586D90">
        <w:rPr>
          <w:rFonts w:eastAsia="Calibri" w:cs="Calibri"/>
          <w:b/>
          <w:bCs/>
          <w:sz w:val="26"/>
          <w:u w:val="single"/>
        </w:rPr>
        <w:t>Wegmann 25</w:t>
      </w:r>
      <w:r w:rsidRPr="00586D90">
        <w:rPr>
          <w:rFonts w:eastAsia="Calibri" w:cs="Calibri"/>
        </w:rPr>
        <w:t xml:space="preserve">, White House Correspondent at Real Clear Politics, Former Writer at The Washington Examiner, Investigative Reporter, "'The Realignment': GOP Sen. Hawley to introduce pro-union legislation," Magnolia Tribune, 02/17/2025, </w:t>
      </w:r>
      <w:hyperlink r:id="rId6" w:history="1">
        <w:r w:rsidRPr="00586D90">
          <w:rPr>
            <w:rFonts w:eastAsia="Calibri" w:cs="Times New Roman"/>
            <w:color w:val="0563C1"/>
            <w:u w:val="single"/>
          </w:rPr>
          <w:t>https://magnoliatribune.com/2025/02/17/the-realignment-gop-sen-hawley-to-introduce-pro-union-legislation/</w:t>
        </w:r>
      </w:hyperlink>
      <w:r w:rsidRPr="00586D90">
        <w:rPr>
          <w:rFonts w:eastAsia="Calibri" w:cs="Calibri"/>
        </w:rPr>
        <w:t xml:space="preserve"> recut by NYU Anuj</w:t>
      </w:r>
    </w:p>
    <w:p w14:paraId="577919FB" w14:textId="77777777" w:rsidR="00586D90" w:rsidRPr="00586D90" w:rsidRDefault="00586D90" w:rsidP="00586D90">
      <w:pPr>
        <w:spacing w:line="256" w:lineRule="auto"/>
        <w:rPr>
          <w:rFonts w:eastAsia="Calibri" w:cs="Calibri"/>
          <w:sz w:val="16"/>
        </w:rPr>
      </w:pPr>
      <w:r w:rsidRPr="00586D90">
        <w:rPr>
          <w:rFonts w:eastAsia="Calibri" w:cs="Calibri"/>
          <w:u w:val="single"/>
        </w:rPr>
        <w:t xml:space="preserve">He was the first president to walk a picket line. And he crowed regularly about being the “most pro-union” president ever. But after four years as president, Joe Biden could not stop a growing </w:t>
      </w:r>
      <w:r w:rsidRPr="00586D90">
        <w:rPr>
          <w:rFonts w:eastAsia="Calibri" w:cs="Calibri"/>
          <w:b/>
          <w:iCs/>
          <w:highlight w:val="green"/>
          <w:u w:val="single"/>
        </w:rPr>
        <w:t>working-class coalition</w:t>
      </w:r>
      <w:r w:rsidRPr="00586D90">
        <w:rPr>
          <w:rFonts w:eastAsia="Calibri" w:cs="Calibri"/>
          <w:u w:val="single"/>
        </w:rPr>
        <w:t xml:space="preserve">, one that increasingly includes rank-and-file union members, from </w:t>
      </w:r>
      <w:r w:rsidRPr="00586D90">
        <w:rPr>
          <w:rFonts w:eastAsia="Calibri" w:cs="Calibri"/>
          <w:b/>
          <w:iCs/>
          <w:highlight w:val="green"/>
          <w:u w:val="single"/>
        </w:rPr>
        <w:t>flocking</w:t>
      </w:r>
      <w:r w:rsidRPr="00586D90">
        <w:rPr>
          <w:rFonts w:eastAsia="Calibri" w:cs="Calibri"/>
          <w:u w:val="single"/>
        </w:rPr>
        <w:t xml:space="preserve"> </w:t>
      </w:r>
      <w:r w:rsidRPr="00586D90">
        <w:rPr>
          <w:rFonts w:eastAsia="Calibri" w:cs="Calibri"/>
          <w:b/>
          <w:iCs/>
          <w:highlight w:val="green"/>
          <w:u w:val="single"/>
        </w:rPr>
        <w:t>to</w:t>
      </w:r>
      <w:r w:rsidRPr="00586D90">
        <w:rPr>
          <w:rFonts w:eastAsia="Calibri" w:cs="Calibri"/>
          <w:u w:val="single"/>
        </w:rPr>
        <w:t xml:space="preserve"> Donald </w:t>
      </w:r>
      <w:r w:rsidRPr="00586D90">
        <w:rPr>
          <w:rFonts w:eastAsia="Calibri" w:cs="Calibri"/>
          <w:b/>
          <w:iCs/>
          <w:highlight w:val="green"/>
          <w:u w:val="single"/>
        </w:rPr>
        <w:t>Trump</w:t>
      </w:r>
      <w:r w:rsidRPr="00586D90">
        <w:rPr>
          <w:rFonts w:eastAsia="Calibri" w:cs="Calibri"/>
          <w:u w:val="single"/>
        </w:rPr>
        <w:t xml:space="preserve">. </w:t>
      </w:r>
      <w:r w:rsidRPr="00586D90">
        <w:rPr>
          <w:rFonts w:eastAsia="Calibri" w:cs="Calibri"/>
          <w:sz w:val="16"/>
        </w:rPr>
        <w:t>Reflecting on election night about the coalition that returned him to the White House, Trump called it “a historic realignment.” John McLaughlin wondered if it would endure. While Republicans celebrated in the weeks after the election, Trump’s longtime pollster looked to the future. “</w:t>
      </w:r>
      <w:r w:rsidRPr="00586D90">
        <w:rPr>
          <w:rFonts w:eastAsia="Calibri" w:cs="Calibri"/>
          <w:u w:val="single"/>
        </w:rPr>
        <w:t xml:space="preserve">Right now, </w:t>
      </w:r>
      <w:r w:rsidRPr="00586D90">
        <w:rPr>
          <w:rFonts w:eastAsia="Calibri" w:cs="Calibri"/>
          <w:b/>
          <w:iCs/>
          <w:highlight w:val="green"/>
          <w:u w:val="single"/>
        </w:rPr>
        <w:t>these</w:t>
      </w:r>
      <w:r w:rsidRPr="00586D90">
        <w:rPr>
          <w:rFonts w:eastAsia="Calibri" w:cs="Calibri"/>
          <w:u w:val="single"/>
        </w:rPr>
        <w:t xml:space="preserve"> Trump </w:t>
      </w:r>
      <w:r w:rsidRPr="00586D90">
        <w:rPr>
          <w:rFonts w:eastAsia="Calibri" w:cs="Calibri"/>
          <w:b/>
          <w:iCs/>
          <w:highlight w:val="green"/>
          <w:u w:val="single"/>
        </w:rPr>
        <w:t>voters</w:t>
      </w:r>
      <w:r w:rsidRPr="00586D90">
        <w:rPr>
          <w:rFonts w:eastAsia="Calibri" w:cs="Calibri"/>
          <w:u w:val="single"/>
        </w:rPr>
        <w:t xml:space="preserve"> – the </w:t>
      </w:r>
      <w:r w:rsidRPr="00586D90">
        <w:rPr>
          <w:rFonts w:eastAsia="Calibri" w:cs="Calibri"/>
          <w:b/>
          <w:iCs/>
          <w:highlight w:val="green"/>
          <w:u w:val="single"/>
        </w:rPr>
        <w:t>GOP is just renting</w:t>
      </w:r>
      <w:r w:rsidRPr="00586D90">
        <w:rPr>
          <w:rFonts w:eastAsia="Calibri" w:cs="Calibri"/>
          <w:u w:val="single"/>
        </w:rPr>
        <w:t xml:space="preserve"> them,” McLaughlin told RealClearPolitics. Speaking of the coalition Trump cobbled together consisting of disaffected Democrats and traditionally liberal constituencies, he added that </w:t>
      </w:r>
      <w:r w:rsidRPr="00586D90">
        <w:rPr>
          <w:rFonts w:eastAsia="Calibri" w:cs="Calibri"/>
          <w:b/>
          <w:iCs/>
          <w:highlight w:val="green"/>
          <w:u w:val="single"/>
        </w:rPr>
        <w:t>Republicans</w:t>
      </w:r>
      <w:r w:rsidRPr="00586D90">
        <w:rPr>
          <w:rFonts w:eastAsia="Calibri" w:cs="Calibri"/>
          <w:u w:val="single"/>
        </w:rPr>
        <w:t xml:space="preserve"> “</w:t>
      </w:r>
      <w:r w:rsidRPr="00586D90">
        <w:rPr>
          <w:rFonts w:eastAsia="Calibri" w:cs="Calibri"/>
          <w:b/>
          <w:iCs/>
          <w:highlight w:val="green"/>
          <w:u w:val="single"/>
        </w:rPr>
        <w:t>need to make</w:t>
      </w:r>
      <w:r w:rsidRPr="00586D90">
        <w:rPr>
          <w:rFonts w:eastAsia="Calibri" w:cs="Calibri"/>
          <w:u w:val="single"/>
        </w:rPr>
        <w:t xml:space="preserve"> a decision if they’re going to make </w:t>
      </w:r>
      <w:r w:rsidRPr="00586D90">
        <w:rPr>
          <w:rFonts w:eastAsia="Calibri" w:cs="Calibri"/>
          <w:b/>
          <w:iCs/>
          <w:highlight w:val="green"/>
          <w:u w:val="single"/>
        </w:rPr>
        <w:t>them permanent</w:t>
      </w:r>
      <w:r w:rsidRPr="00586D90">
        <w:rPr>
          <w:rFonts w:eastAsia="Calibri" w:cs="Calibri"/>
          <w:u w:val="single"/>
        </w:rPr>
        <w:t>.”</w:t>
      </w:r>
      <w:r w:rsidRPr="00586D90">
        <w:rPr>
          <w:rFonts w:eastAsia="Calibri" w:cs="Calibri"/>
          <w:sz w:val="16"/>
        </w:rPr>
        <w:t xml:space="preserve"> Enter Sen. Josh Hawley, the Missouri Republican emerging as the right-of-center pro-labor leader. “Look at what Donald Trump achieved. He achieved victory based on this coalition, and he deserves tremendous credit for making it possible, and he knows it,” Hawley said in an interview before picking up where Trump’s pollster left off. Hawley is asking his Republican colleagues whether they want their new-found working-class support “to begin and end with Donald Trump.” His framework for pro-union legislation amounts to something of a downpayment. It is a set of proposals to reform the way businesses interact with organized labor, from requiring worker rights to be displayed on a job site to prohibiting “unsafe work speed quotas.” And soon Hawley will introduce legislation mandating accelerated negotiations between unions and employers. 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a significant reform, which unions have wanted for years. Two Democrats have already promised to co-sponsor: Sens. Cory Booker of New Jersey and Gary Peters of Michigan. But its author is unusual in that Hawley comes from a party traditionally more favorable to corporations than workers. Hawley has embraced the heterodoxy. Last year he abandoned his support for right-to-work laws, policies which bar unions from requiring workers to pay dues as a condition of employment. Before that, Hawley introduced legislation that could have easily come from the desk of socialist firebrand Bernie Sanders. One was a bill to cap credit card interest rates; another sought to overturn the Supreme Court’s campaign finance decision, Citizens United. Neither was well-received in traditional conservative precincts. The latter earned Hawley a rebuke from the business-friendly Wall Street Journal editorial page. But Hawley represents a vanguard of a New Right, and while his bill mandating accelerated negotiations between labor and business faces an uphill battle in the Senate, skepticism of corporate power is increasingly in vogue among the GOP because of Trump’s ascendancy. </w:t>
      </w:r>
      <w:r w:rsidRPr="00586D90">
        <w:rPr>
          <w:rFonts w:eastAsia="Calibri" w:cs="Calibri"/>
          <w:u w:val="single"/>
        </w:rPr>
        <w:t xml:space="preserve">“As </w:t>
      </w:r>
      <w:r w:rsidRPr="00586D90">
        <w:rPr>
          <w:rFonts w:eastAsia="Calibri" w:cs="Calibri"/>
          <w:b/>
          <w:iCs/>
          <w:highlight w:val="green"/>
          <w:u w:val="single"/>
        </w:rPr>
        <w:t>conservatives</w:t>
      </w:r>
      <w:r w:rsidRPr="00586D90">
        <w:rPr>
          <w:rFonts w:eastAsia="Calibri" w:cs="Calibri"/>
          <w:u w:val="single"/>
        </w:rPr>
        <w:t xml:space="preserve">, who </w:t>
      </w:r>
      <w:r w:rsidRPr="00586D90">
        <w:rPr>
          <w:rFonts w:eastAsia="Calibri" w:cs="Calibri"/>
          <w:b/>
          <w:iCs/>
          <w:highlight w:val="green"/>
          <w:u w:val="single"/>
        </w:rPr>
        <w:t>are</w:t>
      </w:r>
      <w:r w:rsidRPr="00586D90">
        <w:rPr>
          <w:rFonts w:eastAsia="Calibri" w:cs="Calibri"/>
          <w:u w:val="single"/>
        </w:rPr>
        <w:t xml:space="preserve"> now </w:t>
      </w:r>
      <w:r w:rsidRPr="00586D90">
        <w:rPr>
          <w:rFonts w:eastAsia="Calibri" w:cs="Calibri"/>
          <w:b/>
          <w:iCs/>
          <w:highlight w:val="green"/>
          <w:u w:val="single"/>
        </w:rPr>
        <w:t>benefiting from the</w:t>
      </w:r>
      <w:r w:rsidRPr="00586D90">
        <w:rPr>
          <w:rFonts w:eastAsia="Calibri" w:cs="Calibri"/>
          <w:u w:val="single"/>
        </w:rPr>
        <w:t xml:space="preserve"> support of </w:t>
      </w:r>
      <w:r w:rsidRPr="00586D90">
        <w:rPr>
          <w:rFonts w:eastAsia="Calibri" w:cs="Calibri"/>
          <w:b/>
          <w:iCs/>
          <w:highlight w:val="green"/>
          <w:u w:val="single"/>
        </w:rPr>
        <w:t>working people</w:t>
      </w:r>
      <w:r w:rsidRPr="00586D90">
        <w:rPr>
          <w:rFonts w:eastAsia="Calibri" w:cs="Calibri"/>
          <w:u w:val="single"/>
        </w:rPr>
        <w:t xml:space="preserve">, it’s time we deliver for them and bring into actuality this Trump realignment, this working-class realignment of the Republican Party,” Hawley said of his efforts. “This is my project.” </w:t>
      </w:r>
      <w:r w:rsidRPr="00586D90">
        <w:rPr>
          <w:rFonts w:eastAsia="Calibri" w:cs="Calibri"/>
          <w:sz w:val="16"/>
        </w:rPr>
        <w:t xml:space="preserve">In this, the president is sympathetic. Trump delights in bragging about how he peeled union votes away from Democrats. He invited Teamsters president Sean O’Brien to address the Republican Convention in Milwaukee without any preconditions about what the union boss could or couldn’t say on stage. Later when the Teamsters declined to endorse him or former Vice President Kamala Harris, Trump portrayed the non-endorsement as a tacit repudiation of Democrats. </w:t>
      </w:r>
      <w:r w:rsidRPr="00586D90">
        <w:rPr>
          <w:rFonts w:eastAsia="Calibri" w:cs="Calibri"/>
          <w:u w:val="single"/>
        </w:rPr>
        <w:t xml:space="preserve">Trump and Hawley have spoken in the days since the inauguration. A source familiar with those calls reports that the </w:t>
      </w:r>
      <w:r w:rsidRPr="00586D90">
        <w:rPr>
          <w:rFonts w:eastAsia="Calibri" w:cs="Calibri"/>
          <w:b/>
          <w:iCs/>
          <w:highlight w:val="green"/>
          <w:u w:val="single"/>
        </w:rPr>
        <w:t>president is generally supportive of Hawley’s pro-labor legislation</w:t>
      </w:r>
      <w:r w:rsidRPr="00586D90">
        <w:rPr>
          <w:rFonts w:eastAsia="Calibri" w:cs="Calibri"/>
          <w:u w:val="single"/>
        </w:rPr>
        <w:t xml:space="preserve">. A senior White House official did not dispute that characterization, telling RCP that “the president will never turn his back on union voters.” </w:t>
      </w:r>
      <w:r w:rsidRPr="00586D90">
        <w:rPr>
          <w:rFonts w:eastAsia="Calibri" w:cs="Calibri"/>
          <w:sz w:val="16"/>
        </w:rPr>
        <w:t xml:space="preserve">The administration made their commitment explicit on the campaign trail where Vice President J.D. Vance often bemoaned the “tragedy” of declining union membership in the private sector. “I think what we see as our job in national policy is to protect as many workers’ jobs as possible, to promote tax and spending and tariff policies that promote large scale economic growth and actually give workers more their take on pay and more jobs to begin with,” Vance told RCP last September before adding that the incoming administration would work to make the job of unions “easier, not harder.” </w:t>
      </w:r>
      <w:r w:rsidRPr="00586D90">
        <w:rPr>
          <w:rFonts w:eastAsia="Calibri" w:cs="Calibri"/>
          <w:u w:val="single"/>
        </w:rPr>
        <w:t xml:space="preserve">This was a winning political argument. </w:t>
      </w:r>
      <w:r w:rsidRPr="00586D90">
        <w:rPr>
          <w:rFonts w:eastAsia="Calibri" w:cs="Calibri"/>
          <w:b/>
          <w:iCs/>
          <w:highlight w:val="green"/>
          <w:u w:val="single"/>
        </w:rPr>
        <w:t>Now</w:t>
      </w:r>
      <w:r w:rsidRPr="00586D90">
        <w:rPr>
          <w:rFonts w:eastAsia="Calibri" w:cs="Calibri"/>
          <w:u w:val="single"/>
        </w:rPr>
        <w:t xml:space="preserve"> those </w:t>
      </w:r>
      <w:r w:rsidRPr="00586D90">
        <w:rPr>
          <w:rFonts w:eastAsia="Calibri" w:cs="Calibri"/>
          <w:b/>
          <w:iCs/>
          <w:highlight w:val="green"/>
          <w:u w:val="single"/>
        </w:rPr>
        <w:t>voters are likely to expect results</w:t>
      </w:r>
      <w:r w:rsidRPr="00586D90">
        <w:rPr>
          <w:rFonts w:eastAsia="Calibri" w:cs="Calibri"/>
          <w:u w:val="single"/>
        </w:rPr>
        <w:t xml:space="preserve">. Hawley says </w:t>
      </w:r>
      <w:r w:rsidRPr="00586D90">
        <w:rPr>
          <w:rFonts w:eastAsia="Calibri" w:cs="Calibri"/>
          <w:b/>
          <w:iCs/>
          <w:highlight w:val="green"/>
          <w:u w:val="single"/>
        </w:rPr>
        <w:t>Republicans must embrace working class voters</w:t>
      </w:r>
      <w:r w:rsidRPr="00586D90">
        <w:rPr>
          <w:rFonts w:eastAsia="Calibri" w:cs="Calibri"/>
          <w:u w:val="single"/>
        </w:rPr>
        <w:t xml:space="preserve"> </w:t>
      </w:r>
      <w:r w:rsidRPr="00586D90">
        <w:rPr>
          <w:rFonts w:eastAsia="Calibri" w:cs="Calibri"/>
          <w:b/>
          <w:iCs/>
          <w:highlight w:val="green"/>
          <w:u w:val="single"/>
        </w:rPr>
        <w:t>or</w:t>
      </w:r>
      <w:r w:rsidRPr="00586D90">
        <w:rPr>
          <w:rFonts w:eastAsia="Calibri" w:cs="Calibri"/>
          <w:u w:val="single"/>
        </w:rPr>
        <w:t xml:space="preserve">, he warns, “we will </w:t>
      </w:r>
      <w:r w:rsidRPr="00586D90">
        <w:rPr>
          <w:rFonts w:eastAsia="Calibri" w:cs="Calibri"/>
          <w:b/>
          <w:iCs/>
          <w:highlight w:val="green"/>
          <w:u w:val="single"/>
        </w:rPr>
        <w:t>never be a majority party</w:t>
      </w:r>
      <w:r w:rsidRPr="00586D90">
        <w:rPr>
          <w:rFonts w:eastAsia="Calibri" w:cs="Calibri"/>
          <w:u w:val="single"/>
        </w:rPr>
        <w:t xml:space="preserve">.” </w:t>
      </w:r>
      <w:r w:rsidRPr="00586D90">
        <w:rPr>
          <w:rFonts w:eastAsia="Calibri" w:cs="Calibri"/>
          <w:sz w:val="16"/>
        </w:rPr>
        <w:t xml:space="preserve">“The Republican Party right now is defined largely by one very specific personality who’s been quite successful,” said Abigail Ball, executive director of the conservative think tank American Compass. “If we’re going to see this be a long-lasting realignment,” she continued, “where working class voters take seriously that conservatives want to deliver, we have to do real long-term policy work.” If Trump exits the Oval Office in four years without overseeing any such “policy work,” Hawley fears that the GOP is at risk of “reverting to the days where we are a wholly owned subsidiary of these mega corporations.” That comes with its own familiar result: a return to what Hawley calls “the political wilderness.” There is no majority coalition there, he said, warning his party, “We know this because we’ve lived it for 30 years.” An early test comes in the person of Trump’s nominee for labor secretary, Lori Chavez-DeRemer. She is a former member of Congress, a Democrat from Oregon with well-defined, pro-union views. Her support of the PRO Act, which would pre-empt state right-to-work laws, makes her anathema to pro-business Republicans. Kentucky Sen. Rand Paul promised to oppose her and predicted she could lose as many as 15 GOP votes. Democrats like Massachusetts Sen. Elizabeth Warren, meanwhile, seemed pleasantly surprised and signaled a willingness to back her. “I think she’d be terrific,” Hawley said. </w:t>
      </w:r>
      <w:r w:rsidRPr="00586D90">
        <w:rPr>
          <w:rFonts w:eastAsia="Calibri" w:cs="Calibri"/>
          <w:b/>
          <w:iCs/>
          <w:highlight w:val="green"/>
          <w:u w:val="single"/>
        </w:rPr>
        <w:t>If there is indeed a realignment, it is incomplete</w:t>
      </w:r>
      <w:r w:rsidRPr="00586D90">
        <w:rPr>
          <w:rFonts w:eastAsia="Calibri" w:cs="Calibri"/>
          <w:u w:val="single"/>
        </w:rPr>
        <w:t>. Republicans are not as comfortable as Hawley on a picket line.</w:t>
      </w:r>
      <w:r w:rsidRPr="00586D90">
        <w:rPr>
          <w:rFonts w:eastAsia="Calibri" w:cs="Calibri"/>
          <w:sz w:val="16"/>
        </w:rPr>
        <w:t xml:space="preserve"> They are more inclined to side with industry. And while Trump seems eager to keep union voters in the GOP fold, during his first time in office he sided with business. His judicial nominees, as well as his nominees to sit on the National Labor Relations Board, were undoubtedly labor skeptics. Trump even praised Elon Musk’s perceived penchant for firing Tesla workers interested in starting a union. “You’re the greatest cutter,” Trump told Musk during a live conversation on X. “I look at what you do. You walk in and say, ‘You want to quit?’ I won’t mention the name of the company, but they go on strike, and you say, ‘that’s OK. You’re all gone.’” 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 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 The Missouri senator would prefer if the president listened to him and helped get his latest pro-labor legislation into law. So would the Teamsters who support the new bill. “Legislation gets put forward, oftentimes, as a political chess piece and part of the game, but the ultimate result is that it doesn’t see the light of day,” said Teamsters spokeswoman Kara Deniz. Unions have watched that dynamic play out over and over again across administrations, she said. Led by O’Brien, though, the Teamsters are increasingly open to working across the partisan divide. </w:t>
      </w:r>
      <w:r w:rsidRPr="00586D90">
        <w:rPr>
          <w:rFonts w:eastAsia="Calibri" w:cs="Calibri"/>
          <w:u w:val="single"/>
        </w:rPr>
        <w:t xml:space="preserve">“The </w:t>
      </w:r>
      <w:r w:rsidRPr="00586D90">
        <w:rPr>
          <w:rFonts w:eastAsia="Calibri" w:cs="Calibri"/>
          <w:b/>
          <w:iCs/>
          <w:highlight w:val="green"/>
          <w:u w:val="single"/>
        </w:rPr>
        <w:t>priority is to wherever we can</w:t>
      </w:r>
      <w:r w:rsidRPr="00586D90">
        <w:rPr>
          <w:rFonts w:eastAsia="Calibri" w:cs="Calibri"/>
          <w:u w:val="single"/>
        </w:rPr>
        <w:t xml:space="preserve">, whether it’s Democrat, Republican, or independent, to work together with any political leader that is going </w:t>
      </w:r>
      <w:r w:rsidRPr="00586D90">
        <w:rPr>
          <w:rFonts w:eastAsia="Calibri" w:cs="Calibri"/>
          <w:b/>
          <w:iCs/>
          <w:highlight w:val="green"/>
          <w:u w:val="single"/>
        </w:rPr>
        <w:t>to support workers</w:t>
      </w:r>
      <w:r w:rsidRPr="00586D90">
        <w:rPr>
          <w:rFonts w:eastAsia="Calibri" w:cs="Calibri"/>
          <w:u w:val="single"/>
        </w:rPr>
        <w:t>,” Deniz told RCP.</w:t>
      </w:r>
    </w:p>
    <w:p w14:paraId="2AD607A5" w14:textId="77777777" w:rsidR="00586D90" w:rsidRPr="00FC605F" w:rsidRDefault="00586D90" w:rsidP="00586D90">
      <w:pPr>
        <w:pStyle w:val="Heading4"/>
        <w:rPr>
          <w:rFonts w:cs="Calibri"/>
        </w:rPr>
      </w:pPr>
      <w:r w:rsidRPr="00FC605F">
        <w:rPr>
          <w:rFonts w:cs="Calibri"/>
        </w:rPr>
        <w:t xml:space="preserve">Federal worker cuts are a </w:t>
      </w:r>
      <w:r w:rsidRPr="00FC605F">
        <w:rPr>
          <w:rFonts w:cs="Calibri"/>
          <w:u w:val="single"/>
        </w:rPr>
        <w:t>gift</w:t>
      </w:r>
      <w:r w:rsidRPr="00FC605F">
        <w:rPr>
          <w:rFonts w:cs="Calibri"/>
        </w:rPr>
        <w:t xml:space="preserve"> to Democrats, powering </w:t>
      </w:r>
      <w:r w:rsidRPr="00FC605F">
        <w:rPr>
          <w:rFonts w:cs="Calibri"/>
          <w:u w:val="single"/>
        </w:rPr>
        <w:t>fundraising</w:t>
      </w:r>
      <w:r w:rsidRPr="00FC605F">
        <w:rPr>
          <w:rFonts w:cs="Calibri"/>
        </w:rPr>
        <w:t xml:space="preserve"> and winning voters in </w:t>
      </w:r>
      <w:r w:rsidRPr="00FC605F">
        <w:rPr>
          <w:rFonts w:cs="Calibri"/>
          <w:u w:val="single"/>
        </w:rPr>
        <w:t>battleground states</w:t>
      </w:r>
      <w:r w:rsidRPr="00FC605F">
        <w:rPr>
          <w:rFonts w:cs="Calibri"/>
        </w:rPr>
        <w:t xml:space="preserve">. The plan </w:t>
      </w:r>
      <w:r w:rsidRPr="00FC605F">
        <w:rPr>
          <w:rFonts w:cs="Calibri"/>
          <w:u w:val="single"/>
        </w:rPr>
        <w:t>flips</w:t>
      </w:r>
      <w:r w:rsidRPr="00FC605F">
        <w:rPr>
          <w:rFonts w:cs="Calibri"/>
        </w:rPr>
        <w:t xml:space="preserve"> that. </w:t>
      </w:r>
    </w:p>
    <w:p w14:paraId="6FF0127D" w14:textId="77777777" w:rsidR="00586D90" w:rsidRPr="00FC605F" w:rsidRDefault="00586D90" w:rsidP="00586D90">
      <w:r w:rsidRPr="00FC605F">
        <w:t xml:space="preserve">Elena </w:t>
      </w:r>
      <w:r w:rsidRPr="00FC605F">
        <w:rPr>
          <w:rStyle w:val="Style13ptBold"/>
        </w:rPr>
        <w:t>Schneider 25</w:t>
      </w:r>
      <w:r w:rsidRPr="00FC605F">
        <w:t>. Politics Writer for Politico. "‘Furious and looking for action’: DOGE is turning into a Democratic candidate recruitment tool." POLITICO. 2-25-2025. https://www.politico.com/news/2025/02/25/recruit-federal-workers-run-for-office-022064</w:t>
      </w:r>
    </w:p>
    <w:p w14:paraId="68024589" w14:textId="77777777" w:rsidR="00586D90" w:rsidRPr="00FC605F" w:rsidRDefault="00586D90" w:rsidP="00586D90">
      <w:pPr>
        <w:rPr>
          <w:sz w:val="16"/>
        </w:rPr>
      </w:pPr>
      <w:r w:rsidRPr="00FC605F">
        <w:rPr>
          <w:sz w:val="16"/>
        </w:rPr>
        <w:t xml:space="preserve">While it’s still early, </w:t>
      </w:r>
      <w:r w:rsidRPr="00FC605F">
        <w:rPr>
          <w:rStyle w:val="StyleUnderline"/>
        </w:rPr>
        <w:t xml:space="preserve">Democratic strategists said they hope </w:t>
      </w:r>
      <w:r w:rsidRPr="00FC605F">
        <w:rPr>
          <w:rStyle w:val="StyleUnderline"/>
          <w:highlight w:val="green"/>
        </w:rPr>
        <w:t>fired federal workers</w:t>
      </w:r>
      <w:r w:rsidRPr="00FC605F">
        <w:rPr>
          <w:rStyle w:val="StyleUnderline"/>
        </w:rPr>
        <w:t xml:space="preserve"> could be </w:t>
      </w:r>
      <w:r w:rsidRPr="00FC605F">
        <w:rPr>
          <w:rStyle w:val="Emphasis"/>
          <w:highlight w:val="green"/>
        </w:rPr>
        <w:t>potent recruits</w:t>
      </w:r>
      <w:r w:rsidRPr="00FC605F">
        <w:rPr>
          <w:rStyle w:val="StyleUnderline"/>
          <w:highlight w:val="green"/>
        </w:rPr>
        <w:t xml:space="preserve"> for</w:t>
      </w:r>
      <w:r w:rsidRPr="00FC605F">
        <w:rPr>
          <w:rStyle w:val="StyleUnderline"/>
        </w:rPr>
        <w:t xml:space="preserve"> </w:t>
      </w:r>
      <w:r w:rsidRPr="00FC605F">
        <w:rPr>
          <w:rStyle w:val="Emphasis"/>
        </w:rPr>
        <w:t xml:space="preserve">next year’s </w:t>
      </w:r>
      <w:r w:rsidRPr="00FC605F">
        <w:rPr>
          <w:rStyle w:val="Emphasis"/>
          <w:highlight w:val="green"/>
        </w:rPr>
        <w:t>midterms</w:t>
      </w:r>
      <w:r w:rsidRPr="00FC605F">
        <w:rPr>
          <w:sz w:val="16"/>
        </w:rPr>
        <w:t xml:space="preserve"> — </w:t>
      </w:r>
      <w:r w:rsidRPr="00FC605F">
        <w:rPr>
          <w:rStyle w:val="StyleUnderline"/>
        </w:rPr>
        <w:t xml:space="preserve">and serve as </w:t>
      </w:r>
      <w:r w:rsidRPr="00FC605F">
        <w:rPr>
          <w:rStyle w:val="Emphasis"/>
          <w:highlight w:val="green"/>
        </w:rPr>
        <w:t>powerful communicators</w:t>
      </w:r>
      <w:r w:rsidRPr="00FC605F">
        <w:rPr>
          <w:sz w:val="16"/>
        </w:rPr>
        <w:t xml:space="preserve"> on what the cuts from Musk’s Department of Government Efficiency means for voters.</w:t>
      </w:r>
    </w:p>
    <w:p w14:paraId="3A3289FD" w14:textId="77777777" w:rsidR="00586D90" w:rsidRPr="00FC605F" w:rsidRDefault="00586D90" w:rsidP="00586D90">
      <w:pPr>
        <w:rPr>
          <w:sz w:val="16"/>
        </w:rPr>
      </w:pPr>
      <w:r w:rsidRPr="00FC605F">
        <w:rPr>
          <w:sz w:val="16"/>
        </w:rPr>
        <w:t xml:space="preserve">“I expect </w:t>
      </w:r>
      <w:r w:rsidRPr="00FC605F">
        <w:rPr>
          <w:rStyle w:val="StyleUnderline"/>
        </w:rPr>
        <w:t xml:space="preserve">we will see </w:t>
      </w:r>
      <w:r w:rsidRPr="00FC605F">
        <w:rPr>
          <w:sz w:val="16"/>
        </w:rPr>
        <w:t xml:space="preserve">some </w:t>
      </w:r>
      <w:r w:rsidRPr="00FC605F">
        <w:rPr>
          <w:rStyle w:val="StyleUnderline"/>
        </w:rPr>
        <w:t>candidates</w:t>
      </w:r>
      <w:r w:rsidRPr="00FC605F">
        <w:rPr>
          <w:sz w:val="16"/>
        </w:rPr>
        <w:t xml:space="preserve"> this year and next year </w:t>
      </w:r>
      <w:r w:rsidRPr="00FC605F">
        <w:rPr>
          <w:rStyle w:val="StyleUnderline"/>
        </w:rPr>
        <w:t xml:space="preserve">who will talk about how Donald Trump and Elon Musk fired them while they were </w:t>
      </w:r>
      <w:r w:rsidRPr="00FC605F">
        <w:rPr>
          <w:rStyle w:val="Emphasis"/>
        </w:rPr>
        <w:t>working</w:t>
      </w:r>
      <w:r w:rsidRPr="00FC605F">
        <w:rPr>
          <w:rStyle w:val="StyleUnderline"/>
        </w:rPr>
        <w:t xml:space="preserve"> for the </w:t>
      </w:r>
      <w:r w:rsidRPr="00FC605F">
        <w:rPr>
          <w:rStyle w:val="Emphasis"/>
        </w:rPr>
        <w:t>American people</w:t>
      </w:r>
      <w:r w:rsidRPr="00FC605F">
        <w:rPr>
          <w:sz w:val="16"/>
        </w:rPr>
        <w:t>,” said Amanda Litman, co-founder of Run For Something, a progressive group that recruits Democrats to run for office.</w:t>
      </w:r>
    </w:p>
    <w:p w14:paraId="3FE473FF" w14:textId="77777777" w:rsidR="00586D90" w:rsidRPr="00FC605F" w:rsidRDefault="00586D90" w:rsidP="00586D90">
      <w:pPr>
        <w:rPr>
          <w:sz w:val="16"/>
        </w:rPr>
      </w:pPr>
      <w:r w:rsidRPr="00FC605F">
        <w:rPr>
          <w:sz w:val="16"/>
        </w:rPr>
        <w:t>“</w:t>
      </w:r>
      <w:r w:rsidRPr="00FC605F">
        <w:rPr>
          <w:rStyle w:val="StyleUnderline"/>
        </w:rPr>
        <w:t xml:space="preserve">It’s a pretty </w:t>
      </w:r>
      <w:r w:rsidRPr="00FC605F">
        <w:rPr>
          <w:rStyle w:val="Emphasis"/>
          <w:highlight w:val="green"/>
        </w:rPr>
        <w:t>compelling</w:t>
      </w:r>
      <w:r w:rsidRPr="00FC605F">
        <w:rPr>
          <w:rStyle w:val="StyleUnderline"/>
        </w:rPr>
        <w:t xml:space="preserve"> campaign </w:t>
      </w:r>
      <w:r w:rsidRPr="00FC605F">
        <w:rPr>
          <w:rStyle w:val="Emphasis"/>
          <w:highlight w:val="green"/>
        </w:rPr>
        <w:t>message</w:t>
      </w:r>
      <w:r w:rsidRPr="00FC605F">
        <w:rPr>
          <w:sz w:val="16"/>
        </w:rPr>
        <w:t>,” she added.</w:t>
      </w:r>
    </w:p>
    <w:p w14:paraId="3A42C33F" w14:textId="77777777" w:rsidR="00586D90" w:rsidRPr="00FC605F" w:rsidRDefault="00586D90" w:rsidP="00586D90">
      <w:pPr>
        <w:rPr>
          <w:sz w:val="16"/>
        </w:rPr>
      </w:pPr>
      <w:r w:rsidRPr="00FC605F">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2E4917E9" w14:textId="77777777" w:rsidR="00586D90" w:rsidRPr="00FC605F" w:rsidRDefault="00586D90" w:rsidP="00586D90">
      <w:pPr>
        <w:rPr>
          <w:sz w:val="16"/>
        </w:rPr>
      </w:pPr>
      <w:r w:rsidRPr="00FC605F">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45271F2F" w14:textId="77777777" w:rsidR="00586D90" w:rsidRPr="00FC605F" w:rsidRDefault="00586D90" w:rsidP="00586D90">
      <w:pPr>
        <w:rPr>
          <w:sz w:val="16"/>
        </w:rPr>
      </w:pPr>
      <w:r w:rsidRPr="00FC605F">
        <w:rPr>
          <w:sz w:val="16"/>
        </w:rPr>
        <w:t xml:space="preserve">Now, </w:t>
      </w:r>
      <w:r w:rsidRPr="00FC605F">
        <w:rPr>
          <w:rStyle w:val="StyleUnderline"/>
        </w:rPr>
        <w:t>Democratic groups hope that former federal workers will be among a coalition of non-</w:t>
      </w:r>
      <w:r w:rsidRPr="00FC605F">
        <w:rPr>
          <w:rStyle w:val="Emphasis"/>
        </w:rPr>
        <w:t>traditional candidates</w:t>
      </w:r>
      <w:r w:rsidRPr="00FC605F">
        <w:rPr>
          <w:rStyle w:val="StyleUnderline"/>
        </w:rPr>
        <w:t xml:space="preserve"> who they </w:t>
      </w:r>
      <w:r w:rsidRPr="00FC605F">
        <w:rPr>
          <w:rStyle w:val="Emphasis"/>
        </w:rPr>
        <w:t>plan</w:t>
      </w:r>
      <w:r w:rsidRPr="00FC605F">
        <w:rPr>
          <w:rStyle w:val="StyleUnderline"/>
        </w:rPr>
        <w:t xml:space="preserve"> to </w:t>
      </w:r>
      <w:r w:rsidRPr="00FC605F">
        <w:rPr>
          <w:rStyle w:val="Emphasis"/>
        </w:rPr>
        <w:t>recruit for the midterms</w:t>
      </w:r>
      <w:r w:rsidRPr="00FC605F">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08E42A3D" w14:textId="77777777" w:rsidR="00586D90" w:rsidRPr="00FC605F" w:rsidRDefault="00586D90" w:rsidP="00586D90">
      <w:pPr>
        <w:rPr>
          <w:sz w:val="16"/>
        </w:rPr>
      </w:pPr>
      <w:r w:rsidRPr="00FC605F">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343529AC" w14:textId="77777777" w:rsidR="00586D90" w:rsidRPr="00FC605F" w:rsidRDefault="00586D90" w:rsidP="00586D90">
      <w:pPr>
        <w:rPr>
          <w:sz w:val="16"/>
        </w:rPr>
      </w:pPr>
      <w:r w:rsidRPr="00FC605F">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768C7835" w14:textId="77777777" w:rsidR="00586D90" w:rsidRPr="00FC605F" w:rsidRDefault="00586D90" w:rsidP="00586D90">
      <w:pPr>
        <w:rPr>
          <w:sz w:val="16"/>
        </w:rPr>
      </w:pPr>
      <w:r w:rsidRPr="00FC605F">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05EC8976" w14:textId="77777777" w:rsidR="00586D90" w:rsidRPr="00FC605F" w:rsidRDefault="00586D90" w:rsidP="00586D90">
      <w:pPr>
        <w:rPr>
          <w:rStyle w:val="StyleUnderline"/>
        </w:rPr>
      </w:pPr>
      <w:r w:rsidRPr="00FC605F">
        <w:rPr>
          <w:rStyle w:val="Emphasis"/>
          <w:highlight w:val="green"/>
        </w:rPr>
        <w:t>Democrats</w:t>
      </w:r>
      <w:r w:rsidRPr="00FC605F">
        <w:rPr>
          <w:sz w:val="16"/>
        </w:rPr>
        <w:t xml:space="preserve"> </w:t>
      </w:r>
      <w:r w:rsidRPr="00FC605F">
        <w:rPr>
          <w:rStyle w:val="StyleUnderline"/>
        </w:rPr>
        <w:t xml:space="preserve">are moving to </w:t>
      </w:r>
      <w:r w:rsidRPr="00FC605F">
        <w:rPr>
          <w:rStyle w:val="Emphasis"/>
          <w:highlight w:val="green"/>
        </w:rPr>
        <w:t>harness</w:t>
      </w:r>
      <w:r w:rsidRPr="00FC605F">
        <w:rPr>
          <w:rStyle w:val="StyleUnderline"/>
          <w:highlight w:val="green"/>
        </w:rPr>
        <w:t xml:space="preserve"> the </w:t>
      </w:r>
      <w:r w:rsidRPr="00FC605F">
        <w:rPr>
          <w:rStyle w:val="Emphasis"/>
          <w:highlight w:val="green"/>
        </w:rPr>
        <w:t>backlash</w:t>
      </w:r>
      <w:r w:rsidRPr="00FC605F">
        <w:rPr>
          <w:sz w:val="16"/>
        </w:rPr>
        <w:t xml:space="preserve">, which is already “changing who we are talking to” to run for office and “what we’re talking about,” Ray added. He predicted that </w:t>
      </w:r>
      <w:r w:rsidRPr="00FC605F">
        <w:rPr>
          <w:rStyle w:val="Emphasis"/>
          <w:highlight w:val="green"/>
        </w:rPr>
        <w:t>DOGE</w:t>
      </w:r>
      <w:r w:rsidRPr="00FC605F">
        <w:rPr>
          <w:sz w:val="16"/>
          <w:highlight w:val="green"/>
        </w:rPr>
        <w:t xml:space="preserve"> “</w:t>
      </w:r>
      <w:r w:rsidRPr="00FC605F">
        <w:rPr>
          <w:rStyle w:val="StyleUnderline"/>
          <w:highlight w:val="green"/>
        </w:rPr>
        <w:t>is</w:t>
      </w:r>
      <w:r w:rsidRPr="00FC605F">
        <w:rPr>
          <w:rStyle w:val="StyleUnderline"/>
        </w:rPr>
        <w:t xml:space="preserve"> probably going to be a </w:t>
      </w:r>
      <w:r w:rsidRPr="00FC605F">
        <w:rPr>
          <w:rStyle w:val="Emphasis"/>
        </w:rPr>
        <w:t>major</w:t>
      </w:r>
      <w:r w:rsidRPr="00FC605F">
        <w:rPr>
          <w:rStyle w:val="StyleUnderline"/>
        </w:rPr>
        <w:t xml:space="preserve"> </w:t>
      </w:r>
      <w:r w:rsidRPr="00FC605F">
        <w:rPr>
          <w:rStyle w:val="Emphasis"/>
        </w:rPr>
        <w:t>feature</w:t>
      </w:r>
      <w:r w:rsidRPr="00FC605F">
        <w:rPr>
          <w:rStyle w:val="StyleUnderline"/>
        </w:rPr>
        <w:t xml:space="preserve"> in this </w:t>
      </w:r>
      <w:r w:rsidRPr="00FC605F">
        <w:rPr>
          <w:rStyle w:val="Emphasis"/>
        </w:rPr>
        <w:t>election</w:t>
      </w:r>
      <w:r w:rsidRPr="00FC605F">
        <w:rPr>
          <w:rStyle w:val="StyleUnderline"/>
        </w:rPr>
        <w:t xml:space="preserve">, and </w:t>
      </w:r>
      <w:r w:rsidRPr="00FC605F">
        <w:rPr>
          <w:rStyle w:val="Emphasis"/>
          <w:sz w:val="28"/>
        </w:rPr>
        <w:t xml:space="preserve">potentially a </w:t>
      </w:r>
      <w:r w:rsidRPr="00FC605F">
        <w:rPr>
          <w:rStyle w:val="Emphasis"/>
          <w:sz w:val="28"/>
          <w:highlight w:val="green"/>
        </w:rPr>
        <w:t>definitive</w:t>
      </w:r>
      <w:r w:rsidRPr="00FC605F">
        <w:rPr>
          <w:rStyle w:val="Emphasis"/>
          <w:sz w:val="28"/>
        </w:rPr>
        <w:t xml:space="preserve"> one</w:t>
      </w:r>
      <w:r w:rsidRPr="00FC605F">
        <w:rPr>
          <w:rStyle w:val="StyleUnderline"/>
        </w:rPr>
        <w:t>.”</w:t>
      </w:r>
    </w:p>
    <w:p w14:paraId="5E621F40" w14:textId="77777777" w:rsidR="00586D90" w:rsidRPr="00FC605F" w:rsidRDefault="00586D90" w:rsidP="00586D90">
      <w:pPr>
        <w:rPr>
          <w:sz w:val="16"/>
        </w:rPr>
      </w:pPr>
      <w:r w:rsidRPr="00FC605F">
        <w:rPr>
          <w:sz w:val="16"/>
        </w:rPr>
        <w:t>Musk and Trump, for their part, aren’t backing down. Appearing alongside Trump in a Fox News interview last week, Musk called the criticism of DOGE an “antibody reaction from those who are receiving the wasteful and fraudulent money.”</w:t>
      </w:r>
    </w:p>
    <w:p w14:paraId="7555BA9B" w14:textId="77777777" w:rsidR="00586D90" w:rsidRPr="00FC605F" w:rsidRDefault="00586D90" w:rsidP="00586D90">
      <w:pPr>
        <w:rPr>
          <w:sz w:val="16"/>
        </w:rPr>
      </w:pPr>
      <w:r w:rsidRPr="00FC605F">
        <w:rPr>
          <w:sz w:val="16"/>
        </w:rPr>
        <w:t xml:space="preserve">The White House did not respond to an emailed request for comment. But </w:t>
      </w:r>
      <w:r w:rsidRPr="00FC605F">
        <w:rPr>
          <w:rStyle w:val="StyleUnderline"/>
        </w:rPr>
        <w:t>when asked</w:t>
      </w:r>
      <w:r w:rsidRPr="00FC605F">
        <w:rPr>
          <w:sz w:val="16"/>
        </w:rPr>
        <w:t xml:space="preserve"> by reporters </w:t>
      </w:r>
      <w:r w:rsidRPr="00FC605F">
        <w:rPr>
          <w:rStyle w:val="StyleUnderline"/>
        </w:rPr>
        <w:t xml:space="preserve">about constituent reaction to the “chainsaw approach” to </w:t>
      </w:r>
      <w:r w:rsidRPr="00FC605F">
        <w:rPr>
          <w:rStyle w:val="Emphasis"/>
        </w:rPr>
        <w:t>federal job cuts</w:t>
      </w:r>
      <w:r w:rsidRPr="00FC605F">
        <w:rPr>
          <w:sz w:val="16"/>
        </w:rPr>
        <w:t xml:space="preserve">, White House Press Secretary Karoline </w:t>
      </w:r>
      <w:r w:rsidRPr="00FC605F">
        <w:rPr>
          <w:rStyle w:val="StyleUnderline"/>
        </w:rPr>
        <w:t>Leavitt</w:t>
      </w:r>
      <w:r w:rsidRPr="00FC605F">
        <w:rPr>
          <w:sz w:val="16"/>
        </w:rPr>
        <w:t xml:space="preserve"> </w:t>
      </w:r>
      <w:r w:rsidRPr="00FC605F">
        <w:rPr>
          <w:rStyle w:val="StyleUnderline"/>
        </w:rPr>
        <w:t>said there was “</w:t>
      </w:r>
      <w:r w:rsidRPr="00FC605F">
        <w:rPr>
          <w:rStyle w:val="Emphasis"/>
        </w:rPr>
        <w:t>overwhelming support</w:t>
      </w:r>
      <w:r w:rsidRPr="00FC605F">
        <w:rPr>
          <w:rStyle w:val="StyleUnderline"/>
        </w:rPr>
        <w:t>” for it.</w:t>
      </w:r>
      <w:r w:rsidRPr="00FC605F">
        <w:rPr>
          <w:sz w:val="16"/>
        </w:rPr>
        <w:t xml:space="preserve"> “</w:t>
      </w:r>
      <w:r w:rsidRPr="00FC605F">
        <w:rPr>
          <w:rStyle w:val="StyleUnderline"/>
        </w:rPr>
        <w:t xml:space="preserve">There should be no secret about the fact that this administration is committed to cutting </w:t>
      </w:r>
      <w:r w:rsidRPr="00FC605F">
        <w:rPr>
          <w:sz w:val="16"/>
        </w:rPr>
        <w:t xml:space="preserve">waste, </w:t>
      </w:r>
      <w:r w:rsidRPr="00FC605F">
        <w:rPr>
          <w:rStyle w:val="StyleUnderline"/>
        </w:rPr>
        <w:t>fraud</w:t>
      </w:r>
      <w:r w:rsidRPr="00FC605F">
        <w:rPr>
          <w:sz w:val="16"/>
        </w:rPr>
        <w:t xml:space="preserve"> and abuse,” she said. “</w:t>
      </w:r>
      <w:r w:rsidRPr="00FC605F">
        <w:rPr>
          <w:rStyle w:val="StyleUnderline"/>
        </w:rPr>
        <w:t>The president campaigned on that promis</w:t>
      </w:r>
      <w:r w:rsidRPr="00FC605F">
        <w:rPr>
          <w:sz w:val="16"/>
        </w:rPr>
        <w:t>e, Americans elected him on that promise and he’s actually delivering on it.”</w:t>
      </w:r>
    </w:p>
    <w:p w14:paraId="74E4BCC6" w14:textId="77777777" w:rsidR="00586D90" w:rsidRPr="00FC605F" w:rsidRDefault="00586D90" w:rsidP="00586D90">
      <w:pPr>
        <w:rPr>
          <w:rStyle w:val="StyleUnderline"/>
        </w:rPr>
      </w:pPr>
      <w:r w:rsidRPr="00FC605F">
        <w:rPr>
          <w:rStyle w:val="StyleUnderline"/>
        </w:rPr>
        <w:t xml:space="preserve">The </w:t>
      </w:r>
      <w:r w:rsidRPr="00FC605F">
        <w:rPr>
          <w:rStyle w:val="Emphasis"/>
          <w:highlight w:val="green"/>
        </w:rPr>
        <w:t>anger from voters</w:t>
      </w:r>
      <w:r w:rsidRPr="00FC605F">
        <w:rPr>
          <w:rStyle w:val="StyleUnderline"/>
          <w:highlight w:val="green"/>
        </w:rPr>
        <w:t xml:space="preserve"> may </w:t>
      </w:r>
      <w:r w:rsidRPr="00FC605F">
        <w:rPr>
          <w:rStyle w:val="Emphasis"/>
          <w:sz w:val="32"/>
          <w:szCs w:val="36"/>
          <w:highlight w:val="green"/>
        </w:rPr>
        <w:t>be a gift</w:t>
      </w:r>
      <w:r w:rsidRPr="00FC605F">
        <w:rPr>
          <w:rStyle w:val="Emphasis"/>
          <w:sz w:val="32"/>
          <w:szCs w:val="36"/>
        </w:rPr>
        <w:t xml:space="preserve"> to Democrats</w:t>
      </w:r>
      <w:r w:rsidRPr="00FC605F">
        <w:rPr>
          <w:rStyle w:val="StyleUnderline"/>
        </w:rPr>
        <w:t xml:space="preserve">, who have </w:t>
      </w:r>
      <w:r w:rsidRPr="00FC605F">
        <w:rPr>
          <w:rStyle w:val="Emphasis"/>
        </w:rPr>
        <w:t>struggled</w:t>
      </w:r>
      <w:r w:rsidRPr="00FC605F">
        <w:rPr>
          <w:rStyle w:val="StyleUnderline"/>
        </w:rPr>
        <w:t xml:space="preserve"> to form a </w:t>
      </w:r>
      <w:r w:rsidRPr="00FC605F">
        <w:rPr>
          <w:rStyle w:val="Emphasis"/>
        </w:rPr>
        <w:t>coherent message</w:t>
      </w:r>
      <w:r w:rsidRPr="00FC605F">
        <w:rPr>
          <w:rStyle w:val="StyleUnderline"/>
        </w:rPr>
        <w:t xml:space="preserve"> against </w:t>
      </w:r>
      <w:r w:rsidRPr="00FC605F">
        <w:rPr>
          <w:rStyle w:val="Emphasis"/>
        </w:rPr>
        <w:t>Trump</w:t>
      </w:r>
      <w:r w:rsidRPr="00FC605F">
        <w:rPr>
          <w:rStyle w:val="StyleUnderline"/>
        </w:rPr>
        <w:t xml:space="preserve"> in his </w:t>
      </w:r>
      <w:r w:rsidRPr="00FC605F">
        <w:rPr>
          <w:rStyle w:val="Emphasis"/>
        </w:rPr>
        <w:t>second administration</w:t>
      </w:r>
      <w:r w:rsidRPr="00FC605F">
        <w:rPr>
          <w:rStyle w:val="StyleUnderline"/>
        </w:rPr>
        <w:t>.</w:t>
      </w:r>
    </w:p>
    <w:p w14:paraId="062AEA80" w14:textId="77777777" w:rsidR="00586D90" w:rsidRPr="00FC605F" w:rsidRDefault="00586D90" w:rsidP="00586D90">
      <w:pPr>
        <w:rPr>
          <w:sz w:val="16"/>
        </w:rPr>
      </w:pPr>
      <w:r w:rsidRPr="00FC605F">
        <w:rPr>
          <w:sz w:val="16"/>
        </w:rPr>
        <w:t>“</w:t>
      </w:r>
      <w:r w:rsidRPr="00FC605F">
        <w:rPr>
          <w:rStyle w:val="StyleUnderline"/>
        </w:rPr>
        <w:t xml:space="preserve">When it’s </w:t>
      </w:r>
      <w:r w:rsidRPr="00FC605F">
        <w:rPr>
          <w:rStyle w:val="Emphasis"/>
          <w:highlight w:val="green"/>
        </w:rPr>
        <w:t>organic</w:t>
      </w:r>
      <w:r w:rsidRPr="00FC605F">
        <w:rPr>
          <w:rStyle w:val="StyleUnderline"/>
        </w:rPr>
        <w:t xml:space="preserve">, when it’s </w:t>
      </w:r>
      <w:r w:rsidRPr="00FC605F">
        <w:rPr>
          <w:rStyle w:val="Emphasis"/>
          <w:highlight w:val="green"/>
        </w:rPr>
        <w:t>grassroots anger</w:t>
      </w:r>
      <w:r w:rsidRPr="00FC605F">
        <w:rPr>
          <w:rStyle w:val="StyleUnderline"/>
        </w:rPr>
        <w:t>, then it doesn’t need to be bottled and sold by a political party</w:t>
      </w:r>
      <w:r w:rsidRPr="00FC605F">
        <w:rPr>
          <w:sz w:val="16"/>
        </w:rPr>
        <w:t>,” said Tim Hogan, a Democratic consultant.</w:t>
      </w:r>
    </w:p>
    <w:p w14:paraId="3772D9A3" w14:textId="77777777" w:rsidR="00586D90" w:rsidRPr="00FC605F" w:rsidRDefault="00586D90" w:rsidP="00586D90">
      <w:pPr>
        <w:rPr>
          <w:sz w:val="16"/>
        </w:rPr>
      </w:pPr>
      <w:r w:rsidRPr="00FC605F">
        <w:rPr>
          <w:sz w:val="16"/>
        </w:rPr>
        <w:t>“</w:t>
      </w:r>
      <w:r w:rsidRPr="00FC605F">
        <w:rPr>
          <w:rStyle w:val="StyleUnderline"/>
        </w:rPr>
        <w:t xml:space="preserve">Democrats just need to </w:t>
      </w:r>
      <w:r w:rsidRPr="00FC605F">
        <w:rPr>
          <w:rStyle w:val="Emphasis"/>
        </w:rPr>
        <w:t>point</w:t>
      </w:r>
      <w:r w:rsidRPr="00FC605F">
        <w:rPr>
          <w:rStyle w:val="StyleUnderline"/>
        </w:rPr>
        <w:t xml:space="preserve"> to that zeitgeist and show </w:t>
      </w:r>
      <w:r w:rsidRPr="00FC605F">
        <w:rPr>
          <w:rStyle w:val="Emphasis"/>
        </w:rPr>
        <w:t>disenchanted voters</w:t>
      </w:r>
      <w:r w:rsidRPr="00FC605F">
        <w:rPr>
          <w:rStyle w:val="StyleUnderline"/>
        </w:rPr>
        <w:t xml:space="preserve"> that people </w:t>
      </w:r>
      <w:r w:rsidRPr="00FC605F">
        <w:rPr>
          <w:rStyle w:val="Emphasis"/>
        </w:rPr>
        <w:t>refuse</w:t>
      </w:r>
      <w:r w:rsidRPr="00FC605F">
        <w:rPr>
          <w:rStyle w:val="StyleUnderline"/>
        </w:rPr>
        <w:t xml:space="preserve"> to be </w:t>
      </w:r>
      <w:r w:rsidRPr="00FC605F">
        <w:rPr>
          <w:rStyle w:val="Emphasis"/>
        </w:rPr>
        <w:t>steamrolled</w:t>
      </w:r>
      <w:r w:rsidRPr="00FC605F">
        <w:rPr>
          <w:rStyle w:val="StyleUnderline"/>
        </w:rPr>
        <w:t xml:space="preserve"> by this </w:t>
      </w:r>
      <w:r w:rsidRPr="00FC605F">
        <w:rPr>
          <w:rStyle w:val="Emphasis"/>
        </w:rPr>
        <w:t>administration</w:t>
      </w:r>
      <w:r w:rsidRPr="00FC605F">
        <w:rPr>
          <w:sz w:val="16"/>
        </w:rPr>
        <w:t>,” Hogan said.</w:t>
      </w:r>
    </w:p>
    <w:p w14:paraId="4C141157" w14:textId="77777777" w:rsidR="00586D90" w:rsidRPr="00FC605F" w:rsidRDefault="00586D90" w:rsidP="00586D90">
      <w:pPr>
        <w:rPr>
          <w:sz w:val="16"/>
        </w:rPr>
      </w:pPr>
      <w:r w:rsidRPr="00FC605F">
        <w:rPr>
          <w:rStyle w:val="Emphasis"/>
        </w:rPr>
        <w:t>Internal Democratic polling</w:t>
      </w:r>
      <w:r w:rsidRPr="00FC605F">
        <w:rPr>
          <w:sz w:val="16"/>
        </w:rPr>
        <w:t xml:space="preserve">, conducted by the leadership-aligned House Majority Forward, </w:t>
      </w:r>
      <w:r w:rsidRPr="00FC605F">
        <w:rPr>
          <w:rStyle w:val="StyleUnderline"/>
          <w:highlight w:val="green"/>
        </w:rPr>
        <w:t>found</w:t>
      </w:r>
      <w:r w:rsidRPr="00FC605F">
        <w:rPr>
          <w:rStyle w:val="StyleUnderline"/>
        </w:rPr>
        <w:t xml:space="preserve"> a majority of </w:t>
      </w:r>
      <w:r w:rsidRPr="00FC605F">
        <w:rPr>
          <w:rStyle w:val="Emphasis"/>
          <w:highlight w:val="green"/>
        </w:rPr>
        <w:t>voters</w:t>
      </w:r>
      <w:r w:rsidRPr="00FC605F">
        <w:rPr>
          <w:rStyle w:val="StyleUnderline"/>
          <w:highlight w:val="green"/>
        </w:rPr>
        <w:t xml:space="preserve"> in </w:t>
      </w:r>
      <w:r w:rsidRPr="00FC605F">
        <w:rPr>
          <w:rStyle w:val="Emphasis"/>
          <w:sz w:val="28"/>
          <w:highlight w:val="green"/>
        </w:rPr>
        <w:t>battleground</w:t>
      </w:r>
      <w:r w:rsidRPr="00FC605F">
        <w:rPr>
          <w:rStyle w:val="Emphasis"/>
          <w:sz w:val="28"/>
        </w:rPr>
        <w:t xml:space="preserve"> district</w:t>
      </w:r>
      <w:r w:rsidRPr="00FC605F">
        <w:rPr>
          <w:rStyle w:val="Emphasis"/>
          <w:sz w:val="28"/>
          <w:highlight w:val="green"/>
        </w:rPr>
        <w:t>s</w:t>
      </w:r>
      <w:r w:rsidRPr="00FC605F">
        <w:rPr>
          <w:rStyle w:val="StyleUnderline"/>
          <w:sz w:val="28"/>
          <w:szCs w:val="32"/>
        </w:rPr>
        <w:t xml:space="preserve"> </w:t>
      </w:r>
      <w:r w:rsidRPr="00FC605F">
        <w:rPr>
          <w:rStyle w:val="StyleUnderline"/>
        </w:rPr>
        <w:t xml:space="preserve">view </w:t>
      </w:r>
      <w:r w:rsidRPr="00FC605F">
        <w:rPr>
          <w:rStyle w:val="Emphasis"/>
        </w:rPr>
        <w:t>Musk negatively</w:t>
      </w:r>
      <w:r w:rsidRPr="00FC605F">
        <w:rPr>
          <w:sz w:val="16"/>
        </w:rPr>
        <w:t>. An accompanying memo urged Democrats to not “chide Musk, Trump, and others for being rich,” but rather emphasize that Musk could undermine key safety net programs while enriching himself.</w:t>
      </w:r>
    </w:p>
    <w:p w14:paraId="38EA0941" w14:textId="77777777" w:rsidR="00586D90" w:rsidRPr="00FC605F" w:rsidRDefault="00586D90" w:rsidP="00586D90">
      <w:pPr>
        <w:rPr>
          <w:sz w:val="16"/>
        </w:rPr>
      </w:pPr>
      <w:r w:rsidRPr="00FC605F">
        <w:rPr>
          <w:sz w:val="16"/>
        </w:rPr>
        <w:t xml:space="preserve">That’s why some </w:t>
      </w:r>
      <w:r w:rsidRPr="00FC605F">
        <w:rPr>
          <w:rStyle w:val="StyleUnderline"/>
        </w:rPr>
        <w:t>Democrats</w:t>
      </w:r>
      <w:r w:rsidRPr="00FC605F">
        <w:rPr>
          <w:sz w:val="16"/>
        </w:rPr>
        <w:t xml:space="preserve"> </w:t>
      </w:r>
      <w:r w:rsidRPr="00FC605F">
        <w:rPr>
          <w:rStyle w:val="StyleUnderline"/>
        </w:rPr>
        <w:t xml:space="preserve">see the “real-life stories” of </w:t>
      </w:r>
      <w:r w:rsidRPr="00FC605F">
        <w:rPr>
          <w:rStyle w:val="Emphasis"/>
        </w:rPr>
        <w:t>federal workers</w:t>
      </w:r>
      <w:r w:rsidRPr="00FC605F">
        <w:rPr>
          <w:rStyle w:val="StyleUnderline"/>
        </w:rPr>
        <w:t xml:space="preserve"> </w:t>
      </w:r>
      <w:r w:rsidRPr="00FC605F">
        <w:rPr>
          <w:sz w:val="16"/>
        </w:rPr>
        <w:t xml:space="preserve">and what the DOGE cuts mean </w:t>
      </w:r>
      <w:r w:rsidRPr="00FC605F">
        <w:rPr>
          <w:rStyle w:val="StyleUnderline"/>
        </w:rPr>
        <w:t xml:space="preserve">as another way to </w:t>
      </w:r>
      <w:r w:rsidRPr="00FC605F">
        <w:rPr>
          <w:rStyle w:val="Emphasis"/>
        </w:rPr>
        <w:t>connect these actions to voters</w:t>
      </w:r>
      <w:r w:rsidRPr="00FC605F">
        <w:rPr>
          <w:sz w:val="16"/>
        </w:rPr>
        <w:t xml:space="preserve">: “When </w:t>
      </w:r>
      <w:r w:rsidRPr="00FC605F">
        <w:rPr>
          <w:rStyle w:val="StyleUnderline"/>
        </w:rPr>
        <w:t xml:space="preserve">you’re able to put a face to a story, then people have much stronger feelings on it when they realize it’s their </w:t>
      </w:r>
      <w:r w:rsidRPr="00FC605F">
        <w:rPr>
          <w:rStyle w:val="Emphasis"/>
        </w:rPr>
        <w:t>friends</w:t>
      </w:r>
      <w:r w:rsidRPr="00FC605F">
        <w:rPr>
          <w:rStyle w:val="StyleUnderline"/>
        </w:rPr>
        <w:t xml:space="preserve"> and </w:t>
      </w:r>
      <w:r w:rsidRPr="00FC605F">
        <w:rPr>
          <w:rStyle w:val="Emphasis"/>
        </w:rPr>
        <w:t>neighbors being fired</w:t>
      </w:r>
      <w:r w:rsidRPr="00FC605F">
        <w:rPr>
          <w:sz w:val="16"/>
        </w:rPr>
        <w:t>,” said C.J. Warnke, communications director for House Majority PAC, the Democratic super PAC closely aligned with House leadership. “We need to amplify these stories and make these cuts real for people.”</w:t>
      </w:r>
    </w:p>
    <w:p w14:paraId="0571C381" w14:textId="77777777" w:rsidR="00586D90" w:rsidRPr="00FC605F" w:rsidRDefault="00586D90" w:rsidP="00586D90">
      <w:pPr>
        <w:rPr>
          <w:sz w:val="16"/>
        </w:rPr>
      </w:pPr>
      <w:r w:rsidRPr="00FC605F">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7865EAE0" w14:textId="77777777" w:rsidR="00586D90" w:rsidRPr="00FC605F" w:rsidRDefault="00586D90" w:rsidP="00586D90">
      <w:pPr>
        <w:rPr>
          <w:rStyle w:val="StyleUnderline"/>
        </w:rPr>
      </w:pPr>
      <w:r w:rsidRPr="00FC605F">
        <w:rPr>
          <w:sz w:val="16"/>
        </w:rPr>
        <w:t xml:space="preserve">Ezra Levin, co-founder of Indivisible, said that </w:t>
      </w:r>
      <w:r w:rsidRPr="00FC605F">
        <w:rPr>
          <w:rStyle w:val="Emphasis"/>
        </w:rPr>
        <w:t>Democrats</w:t>
      </w:r>
      <w:r w:rsidRPr="00FC605F">
        <w:rPr>
          <w:sz w:val="16"/>
        </w:rPr>
        <w:t xml:space="preserve"> “</w:t>
      </w:r>
      <w:r w:rsidRPr="00FC605F">
        <w:rPr>
          <w:rStyle w:val="StyleUnderline"/>
        </w:rPr>
        <w:t xml:space="preserve">didn’t have juice </w:t>
      </w:r>
      <w:r w:rsidRPr="00FC605F">
        <w:rPr>
          <w:rStyle w:val="Emphasis"/>
        </w:rPr>
        <w:t>before the OMB freeze,</w:t>
      </w:r>
      <w:r w:rsidRPr="00FC605F">
        <w:rPr>
          <w:sz w:val="16"/>
        </w:rPr>
        <w:t xml:space="preserve">” </w:t>
      </w:r>
      <w:r w:rsidRPr="00FC605F">
        <w:rPr>
          <w:rStyle w:val="StyleUnderline"/>
        </w:rPr>
        <w:t>referring to the federal freeze Trump’s White House implemented then rescinded last month</w:t>
      </w:r>
      <w:r w:rsidRPr="00FC605F">
        <w:rPr>
          <w:sz w:val="16"/>
        </w:rPr>
        <w:t>. “</w:t>
      </w:r>
      <w:r w:rsidRPr="00FC605F">
        <w:rPr>
          <w:rStyle w:val="StyleUnderline"/>
        </w:rPr>
        <w:t xml:space="preserve">That was the </w:t>
      </w:r>
      <w:r w:rsidRPr="00FC605F">
        <w:rPr>
          <w:rStyle w:val="Emphasis"/>
        </w:rPr>
        <w:t>flashpoint</w:t>
      </w:r>
      <w:r w:rsidRPr="00FC605F">
        <w:rPr>
          <w:rStyle w:val="StyleUnderline"/>
        </w:rPr>
        <w:t xml:space="preserve"> when it </w:t>
      </w:r>
      <w:r w:rsidRPr="00FC605F">
        <w:rPr>
          <w:rStyle w:val="Emphasis"/>
        </w:rPr>
        <w:t>started to go mainstream</w:t>
      </w:r>
      <w:r w:rsidRPr="00FC605F">
        <w:rPr>
          <w:rStyle w:val="StyleUnderline"/>
        </w:rPr>
        <w:t xml:space="preserve"> and it’s </w:t>
      </w:r>
      <w:r w:rsidRPr="00FC605F">
        <w:rPr>
          <w:rStyle w:val="Emphasis"/>
        </w:rPr>
        <w:t>been picking up ever since</w:t>
      </w:r>
      <w:r w:rsidRPr="00FC605F">
        <w:rPr>
          <w:rStyle w:val="StyleUnderline"/>
        </w:rPr>
        <w:t xml:space="preserve"> </w:t>
      </w:r>
      <w:r w:rsidRPr="00FC605F">
        <w:rPr>
          <w:rStyle w:val="Emphasis"/>
        </w:rPr>
        <w:t>then</w:t>
      </w:r>
      <w:r w:rsidRPr="00FC605F">
        <w:rPr>
          <w:rStyle w:val="StyleUnderline"/>
        </w:rPr>
        <w:t>.”</w:t>
      </w:r>
    </w:p>
    <w:p w14:paraId="0F68E89B" w14:textId="77777777" w:rsidR="00586D90" w:rsidRPr="00586D90" w:rsidRDefault="00586D90" w:rsidP="00586D90">
      <w:pPr>
        <w:keepNext/>
        <w:keepLines/>
        <w:spacing w:before="40" w:after="0" w:line="256" w:lineRule="auto"/>
        <w:outlineLvl w:val="3"/>
        <w:rPr>
          <w:rFonts w:eastAsia="Times New Roman" w:cs="Times New Roman"/>
          <w:b/>
          <w:iCs/>
          <w:sz w:val="26"/>
        </w:rPr>
      </w:pPr>
      <w:r w:rsidRPr="00586D90">
        <w:rPr>
          <w:rFonts w:eastAsia="Times New Roman" w:cs="Times New Roman"/>
          <w:b/>
          <w:iCs/>
          <w:sz w:val="26"/>
        </w:rPr>
        <w:t xml:space="preserve">GOP realignment causes extinction. </w:t>
      </w:r>
    </w:p>
    <w:p w14:paraId="46B03FAD" w14:textId="77777777" w:rsidR="00586D90" w:rsidRPr="00586D90" w:rsidRDefault="00586D90" w:rsidP="00586D90">
      <w:pPr>
        <w:spacing w:line="256" w:lineRule="auto"/>
        <w:rPr>
          <w:rFonts w:eastAsia="Calibri" w:cs="Calibri"/>
        </w:rPr>
      </w:pPr>
      <w:r w:rsidRPr="00586D90">
        <w:rPr>
          <w:rFonts w:eastAsia="Calibri" w:cs="Calibri"/>
        </w:rPr>
        <w:t xml:space="preserve">Miles </w:t>
      </w:r>
      <w:r w:rsidRPr="00586D90">
        <w:rPr>
          <w:rFonts w:eastAsia="Calibri" w:cs="Calibri"/>
          <w:b/>
          <w:bCs/>
          <w:sz w:val="26"/>
          <w:u w:val="single"/>
        </w:rPr>
        <w:t>Taylor 24</w:t>
      </w:r>
      <w:r w:rsidRPr="00586D90">
        <w:rPr>
          <w:rFonts w:eastAsia="Calibri" w:cs="Calibri"/>
        </w:rP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7287A09E" w14:textId="77777777" w:rsidR="00586D90" w:rsidRPr="00586D90" w:rsidRDefault="00586D90" w:rsidP="00586D90">
      <w:pPr>
        <w:spacing w:line="256" w:lineRule="auto"/>
        <w:rPr>
          <w:rFonts w:eastAsia="Calibri" w:cs="Calibri"/>
          <w:sz w:val="16"/>
        </w:rPr>
      </w:pPr>
      <w:r w:rsidRPr="00586D90">
        <w:rPr>
          <w:rFonts w:eastAsia="Calibri" w:cs="Calibri"/>
          <w:b/>
          <w:u w:val="single"/>
        </w:rPr>
        <w:t xml:space="preserve">In the realm of </w:t>
      </w:r>
      <w:r w:rsidRPr="00586D90">
        <w:rPr>
          <w:rFonts w:eastAsia="Calibri" w:cs="Calibri"/>
          <w:b/>
          <w:iCs/>
          <w:u w:val="single"/>
        </w:rPr>
        <w:t>national security</w:t>
      </w:r>
      <w:r w:rsidRPr="00586D90">
        <w:rPr>
          <w:rFonts w:eastAsia="Calibri" w:cs="Calibri"/>
          <w:sz w:val="16"/>
        </w:rPr>
        <w:t xml:space="preserve">, we have a term to describe </w:t>
      </w:r>
      <w:r w:rsidRPr="00586D90">
        <w:rPr>
          <w:rFonts w:eastAsia="Calibri" w:cs="Calibri"/>
          <w:b/>
          <w:iCs/>
          <w:u w:val="single"/>
        </w:rPr>
        <w:t>unintended consequences</w:t>
      </w:r>
      <w:r w:rsidRPr="00586D90">
        <w:rPr>
          <w:rFonts w:eastAsia="Calibri" w:cs="Calibri"/>
          <w:sz w:val="16"/>
        </w:rPr>
        <w:t xml:space="preserve">, the failure to anticipate the repercussions when we make a choice: </w:t>
      </w:r>
      <w:r w:rsidRPr="00586D90">
        <w:rPr>
          <w:rFonts w:eastAsia="Calibri" w:cs="Calibri"/>
          <w:b/>
          <w:highlight w:val="green"/>
          <w:u w:val="single"/>
        </w:rPr>
        <w:t>blowback</w:t>
      </w:r>
      <w:r w:rsidRPr="00586D90">
        <w:rPr>
          <w:rFonts w:eastAsia="Calibri" w:cs="Calibri"/>
          <w:sz w:val="16"/>
        </w:rPr>
        <w:t>.</w:t>
      </w:r>
    </w:p>
    <w:p w14:paraId="5829C642" w14:textId="77777777" w:rsidR="00586D90" w:rsidRPr="00586D90" w:rsidRDefault="00586D90" w:rsidP="00586D90">
      <w:pPr>
        <w:spacing w:line="256" w:lineRule="auto"/>
        <w:rPr>
          <w:rFonts w:eastAsia="Calibri" w:cs="Calibri"/>
          <w:sz w:val="16"/>
        </w:rPr>
      </w:pPr>
      <w:r w:rsidRPr="00586D90">
        <w:rPr>
          <w:rFonts w:eastAsia="Calibri" w:cs="Calibri"/>
          <w:sz w:val="16"/>
        </w:rPr>
        <w:t xml:space="preserve">This is a cautionary tale about how neglecting our guardrails —individually and </w:t>
      </w:r>
      <w:r w:rsidRPr="00586D90">
        <w:rPr>
          <w:rFonts w:eastAsia="Calibri" w:cs="Calibri"/>
          <w:b/>
          <w:u w:val="single"/>
        </w:rPr>
        <w:t xml:space="preserve">as a </w:t>
      </w:r>
      <w:r w:rsidRPr="00586D90">
        <w:rPr>
          <w:rFonts w:eastAsia="Calibri" w:cs="Calibri"/>
          <w:b/>
          <w:iCs/>
          <w:u w:val="single"/>
        </w:rPr>
        <w:t>democracy</w:t>
      </w:r>
      <w:r w:rsidRPr="00586D90">
        <w:rPr>
          <w:rFonts w:eastAsia="Calibri" w:cs="Calibri"/>
          <w:sz w:val="16"/>
        </w:rPr>
        <w:t>—</w:t>
      </w:r>
      <w:r w:rsidRPr="00586D90">
        <w:rPr>
          <w:rFonts w:eastAsia="Calibri" w:cs="Calibri"/>
          <w:b/>
          <w:highlight w:val="green"/>
          <w:u w:val="single"/>
        </w:rPr>
        <w:t>can lead to</w:t>
      </w:r>
      <w:r w:rsidRPr="00586D90">
        <w:rPr>
          <w:rFonts w:eastAsia="Calibri" w:cs="Calibri"/>
          <w:sz w:val="16"/>
        </w:rPr>
        <w:t xml:space="preserve"> self-</w:t>
      </w:r>
      <w:r w:rsidRPr="00586D90">
        <w:rPr>
          <w:rFonts w:eastAsia="Calibri" w:cs="Calibri"/>
          <w:b/>
          <w:iCs/>
          <w:highlight w:val="green"/>
          <w:u w:val="single"/>
        </w:rPr>
        <w:t>destruction</w:t>
      </w:r>
      <w:r w:rsidRPr="00586D90">
        <w:rPr>
          <w:rFonts w:eastAsia="Calibri" w:cs="Calibri"/>
          <w:sz w:val="16"/>
        </w:rPr>
        <w:t>.</w:t>
      </w:r>
    </w:p>
    <w:p w14:paraId="55A7AB5D" w14:textId="77777777" w:rsidR="00586D90" w:rsidRPr="00586D90" w:rsidRDefault="00586D90" w:rsidP="00586D90">
      <w:pPr>
        <w:spacing w:line="256" w:lineRule="auto"/>
        <w:rPr>
          <w:rFonts w:eastAsia="Calibri" w:cs="Calibri"/>
          <w:sz w:val="16"/>
        </w:rPr>
      </w:pPr>
      <w:r w:rsidRPr="00586D90">
        <w:rPr>
          <w:rFonts w:eastAsia="Calibri" w:cs="Calibri"/>
          <w:sz w:val="16"/>
        </w:rPr>
        <w:t xml:space="preserve">More </w:t>
      </w:r>
      <w:proofErr w:type="spellStart"/>
      <w:r w:rsidRPr="00586D90">
        <w:rPr>
          <w:rFonts w:eastAsia="Calibri" w:cs="Calibri"/>
          <w:sz w:val="16"/>
        </w:rPr>
        <w:t>specically</w:t>
      </w:r>
      <w:proofErr w:type="spellEnd"/>
      <w:r w:rsidRPr="00586D90">
        <w:rPr>
          <w:rFonts w:eastAsia="Calibri" w:cs="Calibri"/>
          <w:sz w:val="16"/>
        </w:rPr>
        <w:t xml:space="preserve">, it is a political forecast about how a deeply divided nation is setting the stage for </w:t>
      </w:r>
      <w:r w:rsidRPr="00586D90">
        <w:rPr>
          <w:rFonts w:eastAsia="Calibri" w:cs="Calibri"/>
          <w:b/>
          <w:u w:val="single"/>
        </w:rPr>
        <w:t>the</w:t>
      </w:r>
      <w:r w:rsidRPr="00586D90">
        <w:rPr>
          <w:rFonts w:eastAsia="Calibri" w:cs="Calibri"/>
          <w:sz w:val="16"/>
        </w:rPr>
        <w:t xml:space="preserve"> </w:t>
      </w:r>
      <w:r w:rsidRPr="00586D90">
        <w:rPr>
          <w:rFonts w:eastAsia="Calibri" w:cs="Calibri"/>
          <w:b/>
          <w:iCs/>
          <w:highlight w:val="green"/>
          <w:u w:val="single"/>
        </w:rPr>
        <w:t>resurgence</w:t>
      </w:r>
      <w:r w:rsidRPr="00586D90">
        <w:rPr>
          <w:rFonts w:eastAsia="Calibri" w:cs="Calibri"/>
          <w:sz w:val="16"/>
          <w:highlight w:val="green"/>
        </w:rPr>
        <w:t xml:space="preserve"> </w:t>
      </w:r>
      <w:r w:rsidRPr="00586D90">
        <w:rPr>
          <w:rFonts w:eastAsia="Calibri" w:cs="Calibri"/>
          <w:b/>
          <w:highlight w:val="green"/>
          <w:u w:val="single"/>
        </w:rPr>
        <w:t>of</w:t>
      </w:r>
      <w:r w:rsidRPr="00586D90">
        <w:rPr>
          <w:rFonts w:eastAsia="Calibri" w:cs="Calibri"/>
          <w:sz w:val="16"/>
          <w:highlight w:val="green"/>
        </w:rPr>
        <w:t xml:space="preserve"> </w:t>
      </w:r>
      <w:r w:rsidRPr="00586D90">
        <w:rPr>
          <w:rFonts w:eastAsia="Calibri" w:cs="Calibri"/>
          <w:b/>
          <w:iCs/>
          <w:highlight w:val="green"/>
          <w:u w:val="single"/>
        </w:rPr>
        <w:t>Trumpism</w:t>
      </w:r>
      <w:r w:rsidRPr="00586D90">
        <w:rPr>
          <w:rFonts w:eastAsia="Calibri" w:cs="Calibri"/>
          <w:sz w:val="16"/>
        </w:rPr>
        <w:t>. In this book, you will glimpse the not-too-distant future of the blowback we will experience if we choose the wrong path. It’s also a story about personal mistakes and why a failure of introspection can be fatal.</w:t>
      </w:r>
    </w:p>
    <w:p w14:paraId="1C660360" w14:textId="77777777" w:rsidR="00586D90" w:rsidRPr="00586D90" w:rsidRDefault="00586D90" w:rsidP="00586D90">
      <w:pPr>
        <w:spacing w:line="256" w:lineRule="auto"/>
        <w:rPr>
          <w:rFonts w:eastAsia="Calibri" w:cs="Calibri"/>
          <w:sz w:val="16"/>
        </w:rPr>
      </w:pPr>
      <w:r w:rsidRPr="00586D90">
        <w:rPr>
          <w:rFonts w:eastAsia="Calibri" w:cs="Calibri"/>
          <w:sz w:val="16"/>
        </w:rPr>
        <w:t xml:space="preserve">In the pages to follow, I will paint a vivid portrait of another term under a vindictive, twice-impeached, unconstrained commander in chief, or more likely under the rule of </w:t>
      </w:r>
      <w:r w:rsidRPr="00586D90">
        <w:rPr>
          <w:rFonts w:eastAsia="Calibri" w:cs="Calibri"/>
          <w:b/>
          <w:highlight w:val="green"/>
          <w:u w:val="single"/>
        </w:rPr>
        <w:t>a</w:t>
      </w:r>
      <w:r w:rsidRPr="00586D90">
        <w:rPr>
          <w:rFonts w:eastAsia="Calibri" w:cs="Calibri"/>
          <w:sz w:val="16"/>
          <w:highlight w:val="green"/>
        </w:rPr>
        <w:t xml:space="preserve"> </w:t>
      </w:r>
      <w:r w:rsidRPr="00586D90">
        <w:rPr>
          <w:rFonts w:eastAsia="Calibri" w:cs="Calibri"/>
          <w:b/>
          <w:iCs/>
          <w:highlight w:val="green"/>
          <w:u w:val="single"/>
        </w:rPr>
        <w:t>savvier successor</w:t>
      </w:r>
      <w:r w:rsidRPr="00586D90">
        <w:rPr>
          <w:rFonts w:eastAsia="Calibri" w:cs="Calibri"/>
          <w:sz w:val="16"/>
          <w:highlight w:val="green"/>
        </w:rPr>
        <w:t xml:space="preserve"> </w:t>
      </w:r>
      <w:r w:rsidRPr="00586D90">
        <w:rPr>
          <w:rFonts w:eastAsia="Calibri" w:cs="Calibri"/>
          <w:b/>
          <w:highlight w:val="green"/>
          <w:u w:val="single"/>
        </w:rPr>
        <w:t>who will</w:t>
      </w:r>
      <w:r w:rsidRPr="00586D90">
        <w:rPr>
          <w:rFonts w:eastAsia="Calibri" w:cs="Calibri"/>
          <w:sz w:val="16"/>
          <w:highlight w:val="green"/>
        </w:rPr>
        <w:t xml:space="preserve"> </w:t>
      </w:r>
      <w:r w:rsidRPr="00586D90">
        <w:rPr>
          <w:rFonts w:eastAsia="Calibri" w:cs="Calibri"/>
          <w:b/>
          <w:iCs/>
          <w:highlight w:val="green"/>
          <w:u w:val="single"/>
        </w:rPr>
        <w:t>take his place</w:t>
      </w:r>
      <w:r w:rsidRPr="00586D90">
        <w:rPr>
          <w:rFonts w:eastAsia="Calibri" w:cs="Calibri"/>
          <w:sz w:val="16"/>
        </w:rPr>
        <w:t>—</w:t>
      </w:r>
      <w:r w:rsidRPr="00586D90">
        <w:rPr>
          <w:rFonts w:eastAsia="Calibri" w:cs="Calibri"/>
          <w:b/>
          <w:u w:val="single"/>
        </w:rPr>
        <w:t xml:space="preserve">collectively referred to </w:t>
      </w:r>
      <w:r w:rsidRPr="00586D90">
        <w:rPr>
          <w:rFonts w:eastAsia="Calibri" w:cs="Calibri"/>
          <w:b/>
          <w:highlight w:val="green"/>
          <w:u w:val="single"/>
        </w:rPr>
        <w:t>as</w:t>
      </w:r>
      <w:r w:rsidRPr="00586D90">
        <w:rPr>
          <w:rFonts w:eastAsia="Calibri" w:cs="Calibri"/>
          <w:b/>
          <w:u w:val="single"/>
        </w:rPr>
        <w:t xml:space="preserve"> “the </w:t>
      </w:r>
      <w:r w:rsidRPr="00586D90">
        <w:rPr>
          <w:rFonts w:eastAsia="Calibri" w:cs="Calibri"/>
          <w:b/>
          <w:iCs/>
          <w:u w:val="single"/>
        </w:rPr>
        <w:t>Next Trump</w:t>
      </w:r>
      <w:r w:rsidRPr="00586D90">
        <w:rPr>
          <w:rFonts w:eastAsia="Calibri" w:cs="Calibri"/>
          <w:b/>
          <w:u w:val="single"/>
        </w:rPr>
        <w:t>.”</w:t>
      </w:r>
      <w:r w:rsidRPr="00586D90">
        <w:rPr>
          <w:rFonts w:eastAsia="Calibri" w:cs="Calibri"/>
          <w:sz w:val="16"/>
        </w:rPr>
        <w:t xml:space="preserve"> Each section will assess a particular guardrail of democracy, toggling between how it was tested in the </w:t>
      </w:r>
      <w:proofErr w:type="spellStart"/>
      <w:r w:rsidRPr="00586D90">
        <w:rPr>
          <w:rFonts w:eastAsia="Calibri" w:cs="Calibri"/>
          <w:sz w:val="16"/>
        </w:rPr>
        <w:t>rst</w:t>
      </w:r>
      <w:proofErr w:type="spellEnd"/>
      <w:r w:rsidRPr="00586D90">
        <w:rPr>
          <w:rFonts w:eastAsia="Calibri" w:cs="Calibri"/>
          <w:sz w:val="16"/>
        </w:rPr>
        <w:t xml:space="preserve"> Trump administration and how it could be dismantled next time. From remorselessly gutting the American judicial system to deploying U.S. combat troops in neighboring countries, you will see what “</w:t>
      </w:r>
      <w:r w:rsidRPr="00586D90">
        <w:rPr>
          <w:rFonts w:eastAsia="Calibri" w:cs="Calibri"/>
          <w:b/>
          <w:iCs/>
          <w:highlight w:val="green"/>
          <w:u w:val="single"/>
        </w:rPr>
        <w:t>mega MAGA</w:t>
      </w:r>
      <w:r w:rsidRPr="00586D90">
        <w:rPr>
          <w:rFonts w:eastAsia="Calibri" w:cs="Calibri"/>
          <w:sz w:val="16"/>
        </w:rPr>
        <w:t xml:space="preserve">” really looks like and how it </w:t>
      </w:r>
      <w:r w:rsidRPr="00586D90">
        <w:rPr>
          <w:rFonts w:eastAsia="Calibri" w:cs="Calibri"/>
          <w:b/>
          <w:highlight w:val="green"/>
          <w:u w:val="single"/>
        </w:rPr>
        <w:t>could</w:t>
      </w:r>
      <w:r w:rsidRPr="00586D90">
        <w:rPr>
          <w:rFonts w:eastAsia="Calibri" w:cs="Calibri"/>
          <w:sz w:val="16"/>
          <w:highlight w:val="green"/>
        </w:rPr>
        <w:t xml:space="preserve"> </w:t>
      </w:r>
      <w:r w:rsidRPr="00586D90">
        <w:rPr>
          <w:rFonts w:eastAsia="Calibri" w:cs="Calibri"/>
          <w:b/>
          <w:iCs/>
          <w:highlight w:val="green"/>
          <w:u w:val="single"/>
        </w:rPr>
        <w:t>endanger</w:t>
      </w:r>
      <w:r w:rsidRPr="00586D90">
        <w:rPr>
          <w:rFonts w:eastAsia="Calibri" w:cs="Calibri"/>
          <w:sz w:val="16"/>
          <w:highlight w:val="green"/>
        </w:rPr>
        <w:t xml:space="preserve"> </w:t>
      </w:r>
      <w:r w:rsidRPr="00586D90">
        <w:rPr>
          <w:rFonts w:eastAsia="Calibri" w:cs="Calibri"/>
          <w:b/>
          <w:highlight w:val="green"/>
          <w:u w:val="single"/>
        </w:rPr>
        <w:t>our</w:t>
      </w:r>
      <w:r w:rsidRPr="00586D90">
        <w:rPr>
          <w:rFonts w:eastAsia="Calibri" w:cs="Calibri"/>
          <w:sz w:val="16"/>
          <w:highlight w:val="green"/>
        </w:rPr>
        <w:t xml:space="preserve"> </w:t>
      </w:r>
      <w:r w:rsidRPr="00586D90">
        <w:rPr>
          <w:rFonts w:eastAsia="Calibri" w:cs="Calibri"/>
          <w:b/>
          <w:iCs/>
          <w:highlight w:val="green"/>
          <w:u w:val="single"/>
        </w:rPr>
        <w:t>lives</w:t>
      </w:r>
      <w:r w:rsidRPr="00586D90">
        <w:rPr>
          <w:rFonts w:eastAsia="Calibri" w:cs="Calibri"/>
          <w:sz w:val="16"/>
        </w:rPr>
        <w:t>, our livelihoods, and our way of life.</w:t>
      </w:r>
    </w:p>
    <w:p w14:paraId="109C45A1" w14:textId="77777777" w:rsidR="00586D90" w:rsidRPr="00586D90" w:rsidRDefault="00586D90" w:rsidP="00586D90">
      <w:pPr>
        <w:spacing w:line="256" w:lineRule="auto"/>
        <w:rPr>
          <w:rFonts w:eastAsia="Calibri" w:cs="Calibri"/>
          <w:sz w:val="16"/>
        </w:rPr>
      </w:pPr>
      <w:r w:rsidRPr="00586D90">
        <w:rPr>
          <w:rFonts w:eastAsia="Calibri" w:cs="Calibri"/>
          <w:sz w:val="16"/>
        </w:rPr>
        <w:t xml:space="preserve">If we want to save democracy from the Next Trump, we need to fully understand the threat he or she will pose. Predictions must not be founded in fear but instead rooted in truth. In forming these projections, I have relied on </w:t>
      </w:r>
      <w:proofErr w:type="spellStart"/>
      <w:r w:rsidRPr="00586D90">
        <w:rPr>
          <w:rFonts w:eastAsia="Calibri" w:cs="Calibri"/>
          <w:sz w:val="16"/>
        </w:rPr>
        <w:t>rst</w:t>
      </w:r>
      <w:proofErr w:type="spellEnd"/>
      <w:r w:rsidRPr="00586D90">
        <w:rPr>
          <w:rFonts w:eastAsia="Calibri" w:cs="Calibri"/>
          <w:sz w:val="16"/>
        </w:rPr>
        <w:t>-person interviews with the people who know the MAGA movement’s plans, never-</w:t>
      </w:r>
      <w:proofErr w:type="spellStart"/>
      <w:r w:rsidRPr="00586D90">
        <w:rPr>
          <w:rFonts w:eastAsia="Calibri" w:cs="Calibri"/>
          <w:sz w:val="16"/>
        </w:rPr>
        <w:t>beforetold</w:t>
      </w:r>
      <w:proofErr w:type="spellEnd"/>
      <w:r w:rsidRPr="00586D90">
        <w:rPr>
          <w:rFonts w:eastAsia="Calibri" w:cs="Calibri"/>
          <w:sz w:val="16"/>
        </w:rPr>
        <w:t xml:space="preserve">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5627FD77" w14:textId="77777777" w:rsidR="00586D90" w:rsidRPr="00586D90" w:rsidRDefault="00586D90" w:rsidP="00586D90">
      <w:pPr>
        <w:spacing w:line="256" w:lineRule="auto"/>
        <w:rPr>
          <w:rFonts w:eastAsia="Calibri" w:cs="Calibri"/>
          <w:sz w:val="16"/>
        </w:rPr>
      </w:pPr>
      <w:r w:rsidRPr="00586D90">
        <w:rPr>
          <w:rFonts w:eastAsia="Calibri" w:cs="Calibri"/>
          <w:sz w:val="16"/>
        </w:rPr>
        <w:t xml:space="preserve">This isn’t just about the next presidential election or a </w:t>
      </w:r>
      <w:proofErr w:type="spellStart"/>
      <w:r w:rsidRPr="00586D90">
        <w:rPr>
          <w:rFonts w:eastAsia="Calibri" w:cs="Calibri"/>
          <w:sz w:val="16"/>
        </w:rPr>
        <w:t>shortterm</w:t>
      </w:r>
      <w:proofErr w:type="spellEnd"/>
      <w:r w:rsidRPr="00586D90">
        <w:rPr>
          <w:rFonts w:eastAsia="Calibri" w:cs="Calibri"/>
          <w:sz w:val="16"/>
        </w:rPr>
        <w:t xml:space="preserve"> hazard. </w:t>
      </w:r>
      <w:r w:rsidRPr="00586D90">
        <w:rPr>
          <w:rFonts w:eastAsia="Calibri" w:cs="Calibri"/>
          <w:b/>
          <w:u w:val="single"/>
        </w:rPr>
        <w:t xml:space="preserve">Autocratic </w:t>
      </w:r>
      <w:r w:rsidRPr="00586D90">
        <w:rPr>
          <w:rFonts w:eastAsia="Calibri" w:cs="Calibri"/>
          <w:b/>
          <w:iCs/>
          <w:u w:val="single"/>
        </w:rPr>
        <w:t>personalities</w:t>
      </w:r>
      <w:r w:rsidRPr="00586D90">
        <w:rPr>
          <w:rFonts w:eastAsia="Calibri" w:cs="Calibri"/>
          <w:sz w:val="16"/>
        </w:rPr>
        <w:t xml:space="preserve"> </w:t>
      </w:r>
      <w:r w:rsidRPr="00586D90">
        <w:rPr>
          <w:rFonts w:eastAsia="Calibri" w:cs="Calibri"/>
          <w:b/>
          <w:u w:val="single"/>
        </w:rPr>
        <w:t xml:space="preserve">will come and go, but the antidemocratic </w:t>
      </w:r>
      <w:r w:rsidRPr="00586D90">
        <w:rPr>
          <w:rFonts w:eastAsia="Calibri" w:cs="Calibri"/>
          <w:b/>
          <w:iCs/>
          <w:highlight w:val="green"/>
          <w:u w:val="single"/>
        </w:rPr>
        <w:t>trend</w:t>
      </w:r>
      <w:r w:rsidRPr="00586D90">
        <w:rPr>
          <w:rFonts w:eastAsia="Calibri" w:cs="Calibri"/>
          <w:b/>
          <w:iCs/>
          <w:u w:val="single"/>
        </w:rPr>
        <w:t xml:space="preserve"> line</w:t>
      </w:r>
      <w:r w:rsidRPr="00586D90">
        <w:rPr>
          <w:rFonts w:eastAsia="Calibri" w:cs="Calibri"/>
          <w:b/>
          <w:iCs/>
          <w:highlight w:val="green"/>
          <w:u w:val="single"/>
        </w:rPr>
        <w:t>s</w:t>
      </w:r>
      <w:r w:rsidRPr="00586D90">
        <w:rPr>
          <w:rFonts w:eastAsia="Calibri" w:cs="Calibri"/>
          <w:sz w:val="16"/>
        </w:rPr>
        <w:t xml:space="preserve"> </w:t>
      </w:r>
      <w:r w:rsidRPr="00586D90">
        <w:rPr>
          <w:rFonts w:eastAsia="Calibri" w:cs="Calibri"/>
          <w:b/>
          <w:u w:val="single"/>
        </w:rPr>
        <w:t xml:space="preserve">in our </w:t>
      </w:r>
      <w:r w:rsidRPr="00586D90">
        <w:rPr>
          <w:rFonts w:eastAsia="Calibri" w:cs="Calibri"/>
          <w:b/>
          <w:iCs/>
          <w:u w:val="single"/>
        </w:rPr>
        <w:t>system</w:t>
      </w:r>
      <w:r w:rsidRPr="00586D90">
        <w:rPr>
          <w:rFonts w:eastAsia="Calibri" w:cs="Calibri"/>
          <w:sz w:val="16"/>
        </w:rPr>
        <w:t xml:space="preserve"> </w:t>
      </w:r>
      <w:r w:rsidRPr="00586D90">
        <w:rPr>
          <w:rFonts w:eastAsia="Calibri" w:cs="Calibri"/>
          <w:b/>
          <w:highlight w:val="green"/>
          <w:u w:val="single"/>
        </w:rPr>
        <w:t>pose</w:t>
      </w:r>
      <w:r w:rsidRPr="00586D90">
        <w:rPr>
          <w:rFonts w:eastAsia="Calibri" w:cs="Calibri"/>
          <w:sz w:val="16"/>
        </w:rPr>
        <w:t xml:space="preserve"> lasting, </w:t>
      </w:r>
      <w:r w:rsidRPr="00586D90">
        <w:rPr>
          <w:rFonts w:eastAsia="Calibri" w:cs="Calibri"/>
          <w:b/>
          <w:iCs/>
          <w:highlight w:val="green"/>
          <w:u w:val="single"/>
        </w:rPr>
        <w:t>generational peril</w:t>
      </w:r>
      <w:r w:rsidRPr="00586D90">
        <w:rPr>
          <w:rFonts w:eastAsia="Calibri" w:cs="Calibri"/>
          <w:sz w:val="16"/>
        </w:rPr>
        <w:t xml:space="preserve">. </w:t>
      </w:r>
      <w:r w:rsidRPr="00586D90">
        <w:rPr>
          <w:rFonts w:eastAsia="Calibri" w:cs="Calibri"/>
          <w:b/>
          <w:u w:val="single"/>
        </w:rPr>
        <w:t>Trumpism</w:t>
      </w:r>
      <w:r w:rsidRPr="00586D90">
        <w:rPr>
          <w:rFonts w:eastAsia="Calibri" w:cs="Calibri"/>
          <w:sz w:val="16"/>
        </w:rPr>
        <w:t xml:space="preserve"> is a political philosophy that </w:t>
      </w:r>
      <w:r w:rsidRPr="00586D90">
        <w:rPr>
          <w:rFonts w:eastAsia="Calibri" w:cs="Calibri"/>
          <w:b/>
          <w:u w:val="single"/>
        </w:rPr>
        <w:t>seeks</w:t>
      </w:r>
      <w:r w:rsidRPr="00586D90">
        <w:rPr>
          <w:rFonts w:eastAsia="Calibri" w:cs="Calibri"/>
          <w:sz w:val="16"/>
        </w:rPr>
        <w:t xml:space="preserve"> to achieve </w:t>
      </w:r>
      <w:r w:rsidRPr="00586D90">
        <w:rPr>
          <w:rFonts w:eastAsia="Calibri" w:cs="Calibri"/>
          <w:b/>
          <w:iCs/>
          <w:highlight w:val="green"/>
          <w:u w:val="single"/>
        </w:rPr>
        <w:t>far-right, populist</w:t>
      </w:r>
      <w:r w:rsidRPr="00586D90">
        <w:rPr>
          <w:rFonts w:eastAsia="Calibri" w:cs="Calibri"/>
          <w:b/>
          <w:u w:val="single"/>
        </w:rPr>
        <w:t xml:space="preserve"> goal</w:t>
      </w:r>
      <w:r w:rsidRPr="00586D90">
        <w:rPr>
          <w:rFonts w:eastAsia="Calibri" w:cs="Calibri"/>
          <w:b/>
          <w:iCs/>
          <w:highlight w:val="green"/>
          <w:u w:val="single"/>
        </w:rPr>
        <w:t>s</w:t>
      </w:r>
      <w:r w:rsidRPr="00586D90">
        <w:rPr>
          <w:rFonts w:eastAsia="Calibri" w:cs="Calibri"/>
          <w:sz w:val="16"/>
        </w:rPr>
        <w:t xml:space="preserve"> by defying democratic institutions and misusing government power for partisan purposes. </w:t>
      </w:r>
      <w:r w:rsidRPr="00586D90">
        <w:rPr>
          <w:rFonts w:eastAsia="Calibri" w:cs="Calibri"/>
          <w:b/>
          <w:u w:val="single"/>
        </w:rPr>
        <w:t xml:space="preserve">It has </w:t>
      </w:r>
      <w:r w:rsidRPr="00586D90">
        <w:rPr>
          <w:rFonts w:eastAsia="Calibri" w:cs="Calibri"/>
          <w:b/>
          <w:iCs/>
          <w:highlight w:val="green"/>
          <w:u w:val="single"/>
        </w:rPr>
        <w:t>spread</w:t>
      </w:r>
      <w:r w:rsidRPr="00586D90">
        <w:rPr>
          <w:rFonts w:eastAsia="Calibri" w:cs="Calibri"/>
          <w:sz w:val="16"/>
          <w:highlight w:val="green"/>
        </w:rPr>
        <w:t xml:space="preserve"> </w:t>
      </w:r>
      <w:r w:rsidRPr="00586D90">
        <w:rPr>
          <w:rFonts w:eastAsia="Calibri" w:cs="Calibri"/>
          <w:b/>
          <w:highlight w:val="green"/>
          <w:u w:val="single"/>
        </w:rPr>
        <w:t>like</w:t>
      </w:r>
      <w:r w:rsidRPr="00586D90">
        <w:rPr>
          <w:rFonts w:eastAsia="Calibri" w:cs="Calibri"/>
          <w:b/>
          <w:u w:val="single"/>
        </w:rPr>
        <w:t xml:space="preserve"> a </w:t>
      </w:r>
      <w:r w:rsidRPr="00586D90">
        <w:rPr>
          <w:rFonts w:eastAsia="Calibri" w:cs="Calibri"/>
          <w:b/>
          <w:iCs/>
          <w:highlight w:val="green"/>
          <w:u w:val="single"/>
        </w:rPr>
        <w:t>disease</w:t>
      </w:r>
      <w:r w:rsidRPr="00586D90">
        <w:rPr>
          <w:rFonts w:eastAsia="Calibri" w:cs="Calibri"/>
          <w:sz w:val="16"/>
        </w:rPr>
        <w:t xml:space="preserve">, </w:t>
      </w:r>
      <w:r w:rsidRPr="00586D90">
        <w:rPr>
          <w:rFonts w:eastAsia="Calibri" w:cs="Calibri"/>
          <w:b/>
          <w:u w:val="single"/>
        </w:rPr>
        <w:t xml:space="preserve">infecting a </w:t>
      </w:r>
      <w:r w:rsidRPr="00586D90">
        <w:rPr>
          <w:rFonts w:eastAsia="Calibri" w:cs="Calibri"/>
          <w:b/>
          <w:iCs/>
          <w:u w:val="single"/>
        </w:rPr>
        <w:t>rising generation of copycats</w:t>
      </w:r>
      <w:r w:rsidRPr="00586D90">
        <w:rPr>
          <w:rFonts w:eastAsia="Calibri" w:cs="Calibri"/>
          <w:sz w:val="16"/>
        </w:rPr>
        <w:t>.</w:t>
      </w:r>
    </w:p>
    <w:p w14:paraId="57339F1D" w14:textId="77777777" w:rsidR="00586D90" w:rsidRPr="00586D90" w:rsidRDefault="00586D90" w:rsidP="00586D90">
      <w:pPr>
        <w:spacing w:line="256" w:lineRule="auto"/>
        <w:rPr>
          <w:rFonts w:eastAsia="Calibri" w:cs="Calibri"/>
          <w:sz w:val="16"/>
        </w:rPr>
      </w:pPr>
      <w:r w:rsidRPr="00586D90">
        <w:rPr>
          <w:rFonts w:eastAsia="Calibri" w:cs="Calibri"/>
          <w:sz w:val="16"/>
        </w:rPr>
        <w:t xml:space="preserve">I know how ugly it can get. I sat in the Oval </w:t>
      </w:r>
      <w:proofErr w:type="spellStart"/>
      <w:r w:rsidRPr="00586D90">
        <w:rPr>
          <w:rFonts w:eastAsia="Calibri" w:cs="Calibri"/>
          <w:sz w:val="16"/>
        </w:rPr>
        <w:t>Oce</w:t>
      </w:r>
      <w:proofErr w:type="spellEnd"/>
      <w:r w:rsidRPr="00586D90">
        <w:rPr>
          <w:rFonts w:eastAsia="Calibri" w:cs="Calibri"/>
          <w:sz w:val="16"/>
        </w:rPr>
        <w:t xml:space="preserve"> as Donald Trump fantasized about replicating North Korea’s demilitarized zone on the U.S. southern border, replete with land mines, barbed wire, electric fences, and armed guards. Trump described in graphic detail the sharp, </w:t>
      </w:r>
      <w:proofErr w:type="spellStart"/>
      <w:r w:rsidRPr="00586D90">
        <w:rPr>
          <w:rFonts w:eastAsia="Calibri" w:cs="Calibri"/>
          <w:sz w:val="16"/>
        </w:rPr>
        <w:t>esh</w:t>
      </w:r>
      <w:proofErr w:type="spellEnd"/>
      <w:r w:rsidRPr="00586D90">
        <w:rPr>
          <w:rFonts w:eastAsia="Calibri" w:cs="Calibri"/>
          <w:sz w:val="16"/>
        </w:rPr>
        <w:t>-piercing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726BF00D" w14:textId="77777777" w:rsidR="00586D90" w:rsidRPr="00586D90" w:rsidRDefault="00586D90" w:rsidP="00586D90">
      <w:pPr>
        <w:spacing w:line="256" w:lineRule="auto"/>
        <w:rPr>
          <w:rFonts w:eastAsia="Calibri" w:cs="Calibri"/>
          <w:sz w:val="16"/>
        </w:rPr>
      </w:pPr>
      <w:r w:rsidRPr="00586D90">
        <w:rPr>
          <w:rFonts w:eastAsia="Calibri" w:cs="Calibri"/>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31E51EBB" w14:textId="77777777" w:rsidR="00586D90" w:rsidRPr="00586D90" w:rsidRDefault="00586D90" w:rsidP="00586D90">
      <w:pPr>
        <w:spacing w:line="256" w:lineRule="auto"/>
        <w:rPr>
          <w:rFonts w:eastAsia="Calibri" w:cs="Calibri"/>
          <w:sz w:val="16"/>
        </w:rPr>
      </w:pPr>
      <w:r w:rsidRPr="00586D90">
        <w:rPr>
          <w:rFonts w:eastAsia="Calibri" w:cs="Calibri"/>
          <w:sz w:val="16"/>
        </w:rPr>
        <w:t xml:space="preserve">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w:t>
      </w:r>
      <w:proofErr w:type="spellStart"/>
      <w:r w:rsidRPr="00586D90">
        <w:rPr>
          <w:rFonts w:eastAsia="Calibri" w:cs="Calibri"/>
          <w:sz w:val="16"/>
        </w:rPr>
        <w:t>oering</w:t>
      </w:r>
      <w:proofErr w:type="spellEnd"/>
      <w:r w:rsidRPr="00586D90">
        <w:rPr>
          <w:rFonts w:eastAsia="Calibri" w:cs="Calibri"/>
          <w:sz w:val="16"/>
        </w:rPr>
        <w:t xml:space="preserve"> to pardon anyone who got arrested for carrying out his directive. That was the last straw. I reported the incident to government lawyers and resigned shortly thereafter, making sure news of the episode became public.</w:t>
      </w:r>
    </w:p>
    <w:p w14:paraId="3DD8B716" w14:textId="77777777" w:rsidR="00586D90" w:rsidRPr="00586D90" w:rsidRDefault="00586D90" w:rsidP="00586D90">
      <w:pPr>
        <w:spacing w:line="256" w:lineRule="auto"/>
        <w:rPr>
          <w:rFonts w:eastAsia="Calibri" w:cs="Calibri"/>
          <w:sz w:val="16"/>
        </w:rPr>
      </w:pPr>
      <w:r w:rsidRPr="00586D90">
        <w:rPr>
          <w:rFonts w:eastAsia="Calibri" w:cs="Calibri"/>
          <w:sz w:val="16"/>
        </w:rPr>
        <w:t xml:space="preserve">If another like-minded MAGA </w:t>
      </w:r>
      <w:proofErr w:type="spellStart"/>
      <w:r w:rsidRPr="00586D90">
        <w:rPr>
          <w:rFonts w:eastAsia="Calibri" w:cs="Calibri"/>
          <w:sz w:val="16"/>
        </w:rPr>
        <w:t>gure</w:t>
      </w:r>
      <w:proofErr w:type="spellEnd"/>
      <w:r w:rsidRPr="00586D90">
        <w:rPr>
          <w:rFonts w:eastAsia="Calibri" w:cs="Calibri"/>
          <w:sz w:val="16"/>
        </w:rPr>
        <w:t xml:space="preserve"> is given a shot at the presidency, these will not be anecdotes of near misses. They will be </w:t>
      </w:r>
      <w:proofErr w:type="spellStart"/>
      <w:r w:rsidRPr="00586D90">
        <w:rPr>
          <w:rFonts w:eastAsia="Calibri" w:cs="Calibri"/>
          <w:sz w:val="16"/>
        </w:rPr>
        <w:t>ocial</w:t>
      </w:r>
      <w:proofErr w:type="spellEnd"/>
      <w:r w:rsidRPr="00586D90">
        <w:rPr>
          <w:rFonts w:eastAsia="Calibri" w:cs="Calibri"/>
          <w:sz w:val="16"/>
        </w:rPr>
        <w:t xml:space="preserve"> U.S. government policy. I don’t expect you to take my word for it. Many people who were close to Trump have shared with me—almost unanimously—their belief that </w:t>
      </w:r>
      <w:r w:rsidRPr="00586D90">
        <w:rPr>
          <w:rFonts w:eastAsia="Calibri" w:cs="Calibri"/>
          <w:b/>
          <w:u w:val="single"/>
        </w:rPr>
        <w:t>the</w:t>
      </w:r>
      <w:r w:rsidRPr="00586D90">
        <w:rPr>
          <w:rFonts w:eastAsia="Calibri" w:cs="Calibri"/>
          <w:sz w:val="16"/>
        </w:rPr>
        <w:t xml:space="preserve"> </w:t>
      </w:r>
      <w:r w:rsidRPr="00586D90">
        <w:rPr>
          <w:rFonts w:eastAsia="Calibri" w:cs="Calibri"/>
          <w:b/>
          <w:iCs/>
          <w:u w:val="single"/>
        </w:rPr>
        <w:t>return</w:t>
      </w:r>
      <w:r w:rsidRPr="00586D90">
        <w:rPr>
          <w:rFonts w:eastAsia="Calibri" w:cs="Calibri"/>
          <w:sz w:val="16"/>
        </w:rPr>
        <w:t xml:space="preserve"> of Trumpism </w:t>
      </w:r>
      <w:r w:rsidRPr="00586D90">
        <w:rPr>
          <w:rFonts w:eastAsia="Calibri" w:cs="Calibri"/>
          <w:b/>
          <w:u w:val="single"/>
        </w:rPr>
        <w:t xml:space="preserve">will be </w:t>
      </w:r>
      <w:r w:rsidRPr="00586D90">
        <w:rPr>
          <w:rFonts w:eastAsia="Calibri" w:cs="Calibri"/>
          <w:b/>
          <w:iCs/>
          <w:highlight w:val="green"/>
          <w:u w:val="single"/>
        </w:rPr>
        <w:t>more volatile</w:t>
      </w:r>
      <w:r w:rsidRPr="00586D90">
        <w:rPr>
          <w:rFonts w:eastAsia="Calibri" w:cs="Calibri"/>
          <w:sz w:val="16"/>
          <w:highlight w:val="green"/>
        </w:rPr>
        <w:t xml:space="preserve"> </w:t>
      </w:r>
      <w:r w:rsidRPr="00586D90">
        <w:rPr>
          <w:rFonts w:eastAsia="Calibri" w:cs="Calibri"/>
          <w:b/>
          <w:highlight w:val="green"/>
          <w:u w:val="single"/>
        </w:rPr>
        <w:t xml:space="preserve">than its </w:t>
      </w:r>
      <w:r w:rsidRPr="00586D90">
        <w:rPr>
          <w:rFonts w:eastAsia="Calibri" w:cs="Calibri"/>
          <w:b/>
          <w:iCs/>
          <w:highlight w:val="green"/>
          <w:u w:val="single"/>
        </w:rPr>
        <w:t>initial rise</w:t>
      </w:r>
      <w:r w:rsidRPr="00586D90">
        <w:rPr>
          <w:rFonts w:eastAsia="Calibri" w:cs="Calibri"/>
          <w:sz w:val="16"/>
        </w:rPr>
        <w:t xml:space="preserve">, which is why we must act without delay. (Some Republicans I spoke with are so worried about retribution from </w:t>
      </w:r>
      <w:proofErr w:type="spellStart"/>
      <w:r w:rsidRPr="00586D90">
        <w:rPr>
          <w:rFonts w:eastAsia="Calibri" w:cs="Calibri"/>
          <w:sz w:val="16"/>
        </w:rPr>
        <w:t>gures</w:t>
      </w:r>
      <w:proofErr w:type="spellEnd"/>
      <w:r w:rsidRPr="00586D90">
        <w:rPr>
          <w:rFonts w:eastAsia="Calibri" w:cs="Calibri"/>
          <w:sz w:val="16"/>
        </w:rPr>
        <w:t xml:space="preserve"> inside the movement that they requested their names be withheld in these pages and/or that identifying details about them be </w:t>
      </w:r>
      <w:proofErr w:type="spellStart"/>
      <w:r w:rsidRPr="00586D90">
        <w:rPr>
          <w:rFonts w:eastAsia="Calibri" w:cs="Calibri"/>
          <w:sz w:val="16"/>
        </w:rPr>
        <w:t>modied</w:t>
      </w:r>
      <w:proofErr w:type="spellEnd"/>
      <w:r w:rsidRPr="00586D90">
        <w:rPr>
          <w:rFonts w:eastAsia="Calibri" w:cs="Calibri"/>
          <w:sz w:val="16"/>
        </w:rPr>
        <w:t>, in part because of threats of physical violence from Trump’s followers.)</w:t>
      </w:r>
    </w:p>
    <w:p w14:paraId="3DF4A7F3" w14:textId="77777777" w:rsidR="00586D90" w:rsidRPr="00586D90" w:rsidRDefault="00586D90" w:rsidP="00586D90">
      <w:pPr>
        <w:spacing w:line="256" w:lineRule="auto"/>
        <w:rPr>
          <w:rFonts w:eastAsia="Calibri" w:cs="Calibri"/>
          <w:sz w:val="16"/>
        </w:rPr>
      </w:pPr>
      <w:r w:rsidRPr="00586D90">
        <w:rPr>
          <w:rFonts w:eastAsia="Calibri" w:cs="Calibri"/>
          <w:sz w:val="16"/>
        </w:rPr>
        <w:t xml:space="preserve">Regardless of whether the ex-president has a shot at returning to the White House, his </w:t>
      </w:r>
      <w:r w:rsidRPr="00586D90">
        <w:rPr>
          <w:rFonts w:eastAsia="Calibri" w:cs="Calibri"/>
          <w:b/>
          <w:iCs/>
          <w:u w:val="single"/>
        </w:rPr>
        <w:t>torchbearers</w:t>
      </w:r>
      <w:r w:rsidRPr="00586D90">
        <w:rPr>
          <w:rFonts w:eastAsia="Calibri" w:cs="Calibri"/>
          <w:sz w:val="16"/>
        </w:rPr>
        <w:t xml:space="preserve"> </w:t>
      </w:r>
      <w:r w:rsidRPr="00586D90">
        <w:rPr>
          <w:rFonts w:eastAsia="Calibri" w:cs="Calibri"/>
          <w:b/>
          <w:u w:val="single"/>
        </w:rPr>
        <w:t xml:space="preserve">intend to </w:t>
      </w:r>
      <w:r w:rsidRPr="00586D90">
        <w:rPr>
          <w:rFonts w:eastAsia="Calibri" w:cs="Calibri"/>
          <w:b/>
          <w:iCs/>
          <w:u w:val="single"/>
        </w:rPr>
        <w:t>carry on his legacy</w:t>
      </w:r>
      <w:r w:rsidRPr="00586D90">
        <w:rPr>
          <w:rFonts w:eastAsia="Calibri" w:cs="Calibri"/>
          <w:sz w:val="16"/>
        </w:rPr>
        <w:t xml:space="preserve"> by bringing the </w:t>
      </w:r>
      <w:proofErr w:type="spellStart"/>
      <w:r w:rsidRPr="00586D90">
        <w:rPr>
          <w:rFonts w:eastAsia="Calibri" w:cs="Calibri"/>
          <w:sz w:val="16"/>
        </w:rPr>
        <w:t>ame</w:t>
      </w:r>
      <w:proofErr w:type="spellEnd"/>
      <w:r w:rsidRPr="00586D90">
        <w:rPr>
          <w:rFonts w:eastAsia="Calibri" w:cs="Calibri"/>
          <w:sz w:val="16"/>
        </w:rPr>
        <w:t xml:space="preserve"> back into government. They won’t allow political prudence to hold them back from </w:t>
      </w:r>
      <w:r w:rsidRPr="00586D90">
        <w:rPr>
          <w:rFonts w:eastAsia="Calibri" w:cs="Calibri"/>
          <w:b/>
          <w:iCs/>
          <w:highlight w:val="green"/>
          <w:u w:val="single"/>
        </w:rPr>
        <w:t>weaponizing</w:t>
      </w:r>
      <w:r w:rsidRPr="00586D90">
        <w:rPr>
          <w:rFonts w:eastAsia="Calibri" w:cs="Calibri"/>
          <w:sz w:val="16"/>
        </w:rPr>
        <w:t xml:space="preserve"> the very same democratic </w:t>
      </w:r>
      <w:r w:rsidRPr="00586D90">
        <w:rPr>
          <w:rFonts w:eastAsia="Calibri" w:cs="Calibri"/>
          <w:b/>
          <w:iCs/>
          <w:highlight w:val="green"/>
          <w:u w:val="single"/>
        </w:rPr>
        <w:t>institutions</w:t>
      </w:r>
      <w:r w:rsidRPr="00586D90">
        <w:rPr>
          <w:rFonts w:eastAsia="Calibri" w:cs="Calibri"/>
          <w:sz w:val="16"/>
        </w:rPr>
        <w:t xml:space="preserve"> that should serve as guardrails. As I write this, MAGA operatives are working in Washington </w:t>
      </w:r>
      <w:r w:rsidRPr="00586D90">
        <w:rPr>
          <w:rFonts w:eastAsia="Calibri" w:cs="Calibri"/>
          <w:b/>
          <w:highlight w:val="green"/>
          <w:u w:val="single"/>
        </w:rPr>
        <w:t>to</w:t>
      </w:r>
      <w:r w:rsidRPr="00586D90">
        <w:rPr>
          <w:rFonts w:eastAsia="Calibri" w:cs="Calibri"/>
          <w:sz w:val="16"/>
          <w:highlight w:val="green"/>
        </w:rPr>
        <w:t xml:space="preserve"> </w:t>
      </w:r>
      <w:r w:rsidRPr="00586D90">
        <w:rPr>
          <w:rFonts w:eastAsia="Calibri" w:cs="Calibri"/>
          <w:b/>
          <w:iCs/>
          <w:highlight w:val="green"/>
          <w:u w:val="single"/>
        </w:rPr>
        <w:t>transform</w:t>
      </w:r>
      <w:r w:rsidRPr="00586D90">
        <w:rPr>
          <w:rFonts w:eastAsia="Calibri" w:cs="Calibri"/>
          <w:sz w:val="16"/>
        </w:rPr>
        <w:t xml:space="preserve"> </w:t>
      </w:r>
      <w:r w:rsidRPr="00586D90">
        <w:rPr>
          <w:rFonts w:eastAsia="Calibri" w:cs="Calibri"/>
          <w:b/>
          <w:u w:val="single"/>
        </w:rPr>
        <w:t>their</w:t>
      </w:r>
      <w:r w:rsidRPr="00586D90">
        <w:rPr>
          <w:rFonts w:eastAsia="Calibri" w:cs="Calibri"/>
          <w:sz w:val="16"/>
        </w:rPr>
        <w:t xml:space="preserve"> hostile </w:t>
      </w:r>
      <w:r w:rsidRPr="00586D90">
        <w:rPr>
          <w:rFonts w:eastAsia="Calibri" w:cs="Calibri"/>
          <w:b/>
          <w:iCs/>
          <w:highlight w:val="green"/>
          <w:u w:val="single"/>
        </w:rPr>
        <w:t>takeover</w:t>
      </w:r>
      <w:r w:rsidRPr="00586D90">
        <w:rPr>
          <w:rFonts w:eastAsia="Calibri" w:cs="Calibri"/>
          <w:sz w:val="16"/>
        </w:rPr>
        <w:t xml:space="preserve"> of the Republican Party </w:t>
      </w:r>
      <w:r w:rsidRPr="00586D90">
        <w:rPr>
          <w:rFonts w:eastAsia="Calibri" w:cs="Calibri"/>
          <w:b/>
          <w:highlight w:val="green"/>
          <w:u w:val="single"/>
        </w:rPr>
        <w:t>into</w:t>
      </w:r>
      <w:r w:rsidRPr="00586D90">
        <w:rPr>
          <w:rFonts w:eastAsia="Calibri" w:cs="Calibri"/>
          <w:sz w:val="16"/>
        </w:rPr>
        <w:t xml:space="preserve"> </w:t>
      </w:r>
      <w:r w:rsidRPr="00586D90">
        <w:rPr>
          <w:rFonts w:eastAsia="Calibri" w:cs="Calibri"/>
          <w:b/>
          <w:iCs/>
          <w:u w:val="single"/>
        </w:rPr>
        <w:t xml:space="preserve">sustained, </w:t>
      </w:r>
      <w:r w:rsidRPr="00586D90">
        <w:rPr>
          <w:rFonts w:eastAsia="Calibri" w:cs="Calibri"/>
          <w:b/>
          <w:iCs/>
          <w:highlight w:val="green"/>
          <w:u w:val="single"/>
        </w:rPr>
        <w:t>multi-decade control over</w:t>
      </w:r>
      <w:r w:rsidRPr="00586D90">
        <w:rPr>
          <w:rFonts w:eastAsia="Calibri" w:cs="Calibri"/>
          <w:sz w:val="16"/>
        </w:rPr>
        <w:t xml:space="preserve"> the levers of </w:t>
      </w:r>
      <w:r w:rsidRPr="00586D90">
        <w:rPr>
          <w:rFonts w:eastAsia="Calibri" w:cs="Calibri"/>
          <w:b/>
          <w:iCs/>
          <w:highlight w:val="green"/>
          <w:u w:val="single"/>
        </w:rPr>
        <w:t>government</w:t>
      </w:r>
      <w:r w:rsidRPr="00586D90">
        <w:rPr>
          <w:rFonts w:eastAsia="Calibri" w:cs="Calibri"/>
          <w:sz w:val="16"/>
        </w:rPr>
        <w:t>.</w:t>
      </w:r>
    </w:p>
    <w:p w14:paraId="6DDBF0C3" w14:textId="77777777" w:rsidR="00586D90" w:rsidRPr="00586D90" w:rsidRDefault="00586D90" w:rsidP="00586D90">
      <w:pPr>
        <w:spacing w:line="256" w:lineRule="auto"/>
        <w:rPr>
          <w:rFonts w:eastAsia="Calibri" w:cs="Calibri"/>
          <w:sz w:val="16"/>
        </w:rPr>
      </w:pPr>
      <w:r w:rsidRPr="00586D90">
        <w:rPr>
          <w:rFonts w:eastAsia="Calibri" w:cs="Calibri"/>
          <w:sz w:val="16"/>
        </w:rPr>
        <w:t>These are not the national security dangers I expected to be worried about in the twenty-</w:t>
      </w:r>
      <w:proofErr w:type="spellStart"/>
      <w:r w:rsidRPr="00586D90">
        <w:rPr>
          <w:rFonts w:eastAsia="Calibri" w:cs="Calibri"/>
          <w:sz w:val="16"/>
        </w:rPr>
        <w:t>rst</w:t>
      </w:r>
      <w:proofErr w:type="spellEnd"/>
      <w:r w:rsidRPr="00586D90">
        <w:rPr>
          <w:rFonts w:eastAsia="Calibri" w:cs="Calibri"/>
          <w:sz w:val="16"/>
        </w:rPr>
        <w:t xml:space="preserve">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586D90">
        <w:rPr>
          <w:rFonts w:eastAsia="Calibri" w:cs="Calibri"/>
          <w:b/>
          <w:u w:val="single"/>
        </w:rPr>
        <w:t>the greatest threat to</w:t>
      </w:r>
      <w:r w:rsidRPr="00586D90">
        <w:rPr>
          <w:rFonts w:eastAsia="Calibri" w:cs="Calibri"/>
          <w:sz w:val="16"/>
        </w:rPr>
        <w:t xml:space="preserve"> American </w:t>
      </w:r>
      <w:r w:rsidRPr="00586D90">
        <w:rPr>
          <w:rFonts w:eastAsia="Calibri" w:cs="Calibri"/>
          <w:b/>
          <w:iCs/>
          <w:u w:val="single"/>
        </w:rPr>
        <w:t>democracy</w:t>
      </w:r>
      <w:r w:rsidRPr="00586D90">
        <w:rPr>
          <w:rFonts w:eastAsia="Calibri" w:cs="Calibri"/>
          <w:sz w:val="16"/>
        </w:rPr>
        <w:t xml:space="preserve"> in this century </w:t>
      </w:r>
      <w:r w:rsidRPr="00586D90">
        <w:rPr>
          <w:rFonts w:eastAsia="Calibri" w:cs="Calibri"/>
          <w:b/>
          <w:u w:val="single"/>
        </w:rPr>
        <w:t>will</w:t>
      </w:r>
      <w:r w:rsidRPr="00586D90">
        <w:rPr>
          <w:rFonts w:eastAsia="Calibri" w:cs="Calibri"/>
          <w:sz w:val="16"/>
        </w:rPr>
        <w:t xml:space="preserve"> </w:t>
      </w:r>
      <w:r w:rsidRPr="00586D90">
        <w:rPr>
          <w:rFonts w:eastAsia="Calibri" w:cs="Calibri"/>
          <w:b/>
          <w:iCs/>
          <w:u w:val="single"/>
        </w:rPr>
        <w:t>come from within</w:t>
      </w:r>
      <w:r w:rsidRPr="00586D90">
        <w:rPr>
          <w:rFonts w:eastAsia="Calibri" w:cs="Calibri"/>
          <w:sz w:val="16"/>
        </w:rPr>
        <w:t>.</w:t>
      </w:r>
    </w:p>
    <w:p w14:paraId="29B060BA" w14:textId="77777777" w:rsidR="00586D90" w:rsidRPr="00586D90" w:rsidRDefault="00586D90" w:rsidP="00586D90">
      <w:pPr>
        <w:spacing w:line="256" w:lineRule="auto"/>
        <w:rPr>
          <w:rFonts w:eastAsia="Calibri" w:cs="Calibri"/>
          <w:sz w:val="16"/>
        </w:rPr>
      </w:pPr>
      <w:r w:rsidRPr="00586D90">
        <w:rPr>
          <w:rFonts w:eastAsia="Calibri" w:cs="Calibri"/>
          <w:b/>
          <w:u w:val="single"/>
        </w:rPr>
        <w:t xml:space="preserve">A widening cabal of </w:t>
      </w:r>
      <w:r w:rsidRPr="00586D90">
        <w:rPr>
          <w:rFonts w:eastAsia="Calibri" w:cs="Calibri"/>
          <w:b/>
          <w:iCs/>
          <w:u w:val="single"/>
        </w:rPr>
        <w:t>antidemocratic leaders</w:t>
      </w:r>
      <w:r w:rsidRPr="00586D90">
        <w:rPr>
          <w:rFonts w:eastAsia="Calibri" w:cs="Calibri"/>
          <w:sz w:val="16"/>
        </w:rPr>
        <w:t xml:space="preserve"> here at home </w:t>
      </w:r>
      <w:r w:rsidRPr="00586D90">
        <w:rPr>
          <w:rFonts w:eastAsia="Calibri" w:cs="Calibri"/>
          <w:b/>
          <w:u w:val="single"/>
        </w:rPr>
        <w:t>have</w:t>
      </w:r>
      <w:r w:rsidRPr="00586D90">
        <w:rPr>
          <w:rFonts w:eastAsia="Calibri" w:cs="Calibri"/>
          <w:sz w:val="16"/>
        </w:rPr>
        <w:t xml:space="preserve"> </w:t>
      </w:r>
      <w:r w:rsidRPr="00586D90">
        <w:rPr>
          <w:rFonts w:eastAsia="Calibri" w:cs="Calibri"/>
          <w:b/>
          <w:iCs/>
          <w:u w:val="single"/>
        </w:rPr>
        <w:t>exploited</w:t>
      </w:r>
      <w:r w:rsidRPr="00586D90">
        <w:rPr>
          <w:rFonts w:eastAsia="Calibri" w:cs="Calibri"/>
          <w:sz w:val="16"/>
        </w:rPr>
        <w:t xml:space="preserve"> </w:t>
      </w:r>
      <w:r w:rsidRPr="00586D90">
        <w:rPr>
          <w:rFonts w:eastAsia="Calibri" w:cs="Calibri"/>
          <w:b/>
          <w:u w:val="single"/>
        </w:rPr>
        <w:t>our polarized</w:t>
      </w:r>
      <w:r w:rsidRPr="00586D90">
        <w:rPr>
          <w:rFonts w:eastAsia="Calibri" w:cs="Calibri"/>
          <w:sz w:val="16"/>
        </w:rPr>
        <w:t xml:space="preserve"> political </w:t>
      </w:r>
      <w:r w:rsidRPr="00586D90">
        <w:rPr>
          <w:rFonts w:eastAsia="Calibri" w:cs="Calibri"/>
          <w:b/>
          <w:u w:val="single"/>
        </w:rPr>
        <w:t xml:space="preserve">climate and are already </w:t>
      </w:r>
      <w:r w:rsidRPr="00586D90">
        <w:rPr>
          <w:rFonts w:eastAsia="Calibri" w:cs="Calibri"/>
          <w:b/>
          <w:iCs/>
          <w:u w:val="single"/>
        </w:rPr>
        <w:t>mimicking</w:t>
      </w:r>
      <w:r w:rsidRPr="00586D90">
        <w:rPr>
          <w:rFonts w:eastAsia="Calibri" w:cs="Calibri"/>
          <w:sz w:val="16"/>
        </w:rPr>
        <w:t xml:space="preserve"> Donald </w:t>
      </w:r>
      <w:r w:rsidRPr="00586D90">
        <w:rPr>
          <w:rFonts w:eastAsia="Calibri" w:cs="Calibri"/>
          <w:b/>
          <w:u w:val="single"/>
        </w:rPr>
        <w:t>Trump</w:t>
      </w:r>
      <w:r w:rsidRPr="00586D90">
        <w:rPr>
          <w:rFonts w:eastAsia="Calibri" w:cs="Calibri"/>
          <w:sz w:val="16"/>
        </w:rPr>
        <w:t xml:space="preserve">. I have met them on the campaign trail as they run for local, state, and federal </w:t>
      </w:r>
      <w:proofErr w:type="spellStart"/>
      <w:r w:rsidRPr="00586D90">
        <w:rPr>
          <w:rFonts w:eastAsia="Calibri" w:cs="Calibri"/>
          <w:sz w:val="16"/>
        </w:rPr>
        <w:t>oce</w:t>
      </w:r>
      <w:proofErr w:type="spellEnd"/>
      <w:r w:rsidRPr="00586D90">
        <w:rPr>
          <w:rFonts w:eastAsia="Calibri" w:cs="Calibri"/>
          <w:sz w:val="16"/>
        </w:rPr>
        <w:t xml:space="preserve">. They are winning more elections than you think. The </w:t>
      </w:r>
      <w:proofErr w:type="spellStart"/>
      <w:r w:rsidRPr="00586D90">
        <w:rPr>
          <w:rFonts w:eastAsia="Calibri" w:cs="Calibri"/>
          <w:sz w:val="16"/>
        </w:rPr>
        <w:t>inuence</w:t>
      </w:r>
      <w:proofErr w:type="spellEnd"/>
      <w:r w:rsidRPr="00586D90">
        <w:rPr>
          <w:rFonts w:eastAsia="Calibri" w:cs="Calibri"/>
          <w:sz w:val="16"/>
        </w:rPr>
        <w:t xml:space="preserve"> of Trump’s example has created an opening for his apprentices to engage in abuses of power by using America’s public </w:t>
      </w:r>
      <w:proofErr w:type="spellStart"/>
      <w:r w:rsidRPr="00586D90">
        <w:rPr>
          <w:rFonts w:eastAsia="Calibri" w:cs="Calibri"/>
          <w:sz w:val="16"/>
        </w:rPr>
        <w:t>oces</w:t>
      </w:r>
      <w:proofErr w:type="spellEnd"/>
      <w:r w:rsidRPr="00586D90">
        <w:rPr>
          <w:rFonts w:eastAsia="Calibri" w:cs="Calibri"/>
          <w:sz w:val="16"/>
        </w:rPr>
        <w:t xml:space="preserve"> to promote their own self-interest and to silence objectors.</w:t>
      </w:r>
    </w:p>
    <w:p w14:paraId="6E7B8B05" w14:textId="77777777" w:rsidR="00586D90" w:rsidRPr="00586D90" w:rsidRDefault="00586D90" w:rsidP="00586D90">
      <w:pPr>
        <w:spacing w:line="256" w:lineRule="auto"/>
        <w:rPr>
          <w:rFonts w:eastAsia="Calibri" w:cs="Calibri"/>
          <w:sz w:val="16"/>
        </w:rPr>
      </w:pPr>
      <w:r w:rsidRPr="00586D90">
        <w:rPr>
          <w:rFonts w:eastAsia="Calibri" w:cs="Calibri"/>
          <w:b/>
          <w:u w:val="single"/>
        </w:rPr>
        <w:t xml:space="preserve">We </w:t>
      </w:r>
      <w:r w:rsidRPr="00586D90">
        <w:rPr>
          <w:rFonts w:eastAsia="Calibri" w:cs="Calibri"/>
          <w:b/>
          <w:iCs/>
          <w:u w:val="single"/>
        </w:rPr>
        <w:t>can halt the spread of</w:t>
      </w:r>
      <w:r w:rsidRPr="00586D90">
        <w:rPr>
          <w:rFonts w:eastAsia="Calibri" w:cs="Calibri"/>
          <w:sz w:val="16"/>
        </w:rPr>
        <w:t xml:space="preserve"> political </w:t>
      </w:r>
      <w:r w:rsidRPr="00586D90">
        <w:rPr>
          <w:rFonts w:eastAsia="Calibri" w:cs="Calibri"/>
          <w:b/>
          <w:iCs/>
          <w:highlight w:val="green"/>
          <w:u w:val="single"/>
        </w:rPr>
        <w:t>extremism</w:t>
      </w:r>
      <w:r w:rsidRPr="00586D90">
        <w:rPr>
          <w:rFonts w:eastAsia="Calibri" w:cs="Calibri"/>
          <w:sz w:val="16"/>
        </w:rPr>
        <w:t xml:space="preserve">, </w:t>
      </w:r>
      <w:r w:rsidRPr="00586D90">
        <w:rPr>
          <w:rFonts w:eastAsia="Calibri" w:cs="Calibri"/>
          <w:b/>
          <w:u w:val="single"/>
        </w:rPr>
        <w:t>but it will be a</w:t>
      </w:r>
      <w:r w:rsidRPr="00586D90">
        <w:rPr>
          <w:rFonts w:eastAsia="Calibri" w:cs="Calibri"/>
          <w:sz w:val="16"/>
        </w:rPr>
        <w:t xml:space="preserve"> once-in-a-generation </w:t>
      </w:r>
      <w:r w:rsidRPr="00586D90">
        <w:rPr>
          <w:rFonts w:eastAsia="Calibri" w:cs="Calibri"/>
          <w:b/>
          <w:iCs/>
          <w:u w:val="single"/>
        </w:rPr>
        <w:t>challenge</w:t>
      </w:r>
      <w:r w:rsidRPr="00586D90">
        <w:rPr>
          <w:rFonts w:eastAsia="Calibri" w:cs="Calibri"/>
          <w:sz w:val="16"/>
        </w:rPr>
        <w:t>.</w:t>
      </w:r>
    </w:p>
    <w:p w14:paraId="14913BA6" w14:textId="77777777" w:rsidR="00586D90" w:rsidRPr="00586D90" w:rsidRDefault="00586D90" w:rsidP="00586D90">
      <w:pPr>
        <w:spacing w:line="256" w:lineRule="auto"/>
        <w:rPr>
          <w:rFonts w:eastAsia="Calibri" w:cs="Calibri"/>
          <w:sz w:val="16"/>
        </w:rPr>
      </w:pPr>
      <w:r w:rsidRPr="00586D90">
        <w:rPr>
          <w:rFonts w:eastAsia="Calibri" w:cs="Calibri"/>
          <w:sz w:val="16"/>
        </w:rPr>
        <w:t xml:space="preserve">We didn’t </w:t>
      </w:r>
      <w:proofErr w:type="spellStart"/>
      <w:r w:rsidRPr="00586D90">
        <w:rPr>
          <w:rFonts w:eastAsia="Calibri" w:cs="Calibri"/>
          <w:sz w:val="16"/>
        </w:rPr>
        <w:t>snu</w:t>
      </w:r>
      <w:proofErr w:type="spellEnd"/>
      <w:r w:rsidRPr="00586D90">
        <w:rPr>
          <w:rFonts w:eastAsia="Calibri" w:cs="Calibri"/>
          <w:sz w:val="16"/>
        </w:rPr>
        <w:t xml:space="preserve"> out </w:t>
      </w:r>
      <w:r w:rsidRPr="00586D90">
        <w:rPr>
          <w:rFonts w:eastAsia="Calibri" w:cs="Calibri"/>
          <w:b/>
          <w:u w:val="single"/>
        </w:rPr>
        <w:t>Trumpism</w:t>
      </w:r>
      <w:r w:rsidRPr="00586D90">
        <w:rPr>
          <w:rFonts w:eastAsia="Calibri" w:cs="Calibri"/>
          <w:sz w:val="16"/>
        </w:rPr>
        <w:t xml:space="preserve">. Rather, we looked the other way as its cinders </w:t>
      </w:r>
      <w:r w:rsidRPr="00586D90">
        <w:rPr>
          <w:rFonts w:eastAsia="Calibri" w:cs="Calibri"/>
          <w:b/>
          <w:iCs/>
          <w:highlight w:val="green"/>
          <w:u w:val="single"/>
        </w:rPr>
        <w:t>lit the dry underbrush of our</w:t>
      </w:r>
      <w:r w:rsidRPr="00586D90">
        <w:rPr>
          <w:rFonts w:eastAsia="Calibri" w:cs="Calibri"/>
          <w:b/>
          <w:iCs/>
          <w:u w:val="single"/>
        </w:rPr>
        <w:t xml:space="preserve"> fraying </w:t>
      </w:r>
      <w:r w:rsidRPr="00586D90">
        <w:rPr>
          <w:rFonts w:eastAsia="Calibri" w:cs="Calibri"/>
          <w:b/>
          <w:iCs/>
          <w:highlight w:val="green"/>
          <w:u w:val="single"/>
        </w:rPr>
        <w:t>society</w:t>
      </w:r>
      <w:r w:rsidRPr="00586D90">
        <w:rPr>
          <w:rFonts w:eastAsia="Calibri" w:cs="Calibri"/>
          <w:b/>
          <w:iCs/>
          <w:u w:val="single"/>
        </w:rPr>
        <w:t xml:space="preserve"> and spread like wildfire</w:t>
      </w:r>
      <w:r w:rsidRPr="00586D90">
        <w:rPr>
          <w:rFonts w:eastAsia="Calibri" w:cs="Calibri"/>
          <w:sz w:val="16"/>
        </w:rPr>
        <w:t xml:space="preserve">.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w:t>
      </w:r>
      <w:proofErr w:type="spellStart"/>
      <w:r w:rsidRPr="00586D90">
        <w:rPr>
          <w:rFonts w:eastAsia="Calibri" w:cs="Calibri"/>
          <w:sz w:val="16"/>
        </w:rPr>
        <w:t>MAGAaligned</w:t>
      </w:r>
      <w:proofErr w:type="spellEnd"/>
      <w:r w:rsidRPr="00586D90">
        <w:rPr>
          <w:rFonts w:eastAsia="Calibri" w:cs="Calibri"/>
          <w:sz w:val="16"/>
        </w:rPr>
        <w:t xml:space="preserve"> </w:t>
      </w:r>
      <w:proofErr w:type="spellStart"/>
      <w:r w:rsidRPr="00586D90">
        <w:rPr>
          <w:rFonts w:eastAsia="Calibri" w:cs="Calibri"/>
          <w:sz w:val="16"/>
        </w:rPr>
        <w:t>gures</w:t>
      </w:r>
      <w:proofErr w:type="spellEnd"/>
      <w:r w:rsidRPr="00586D90">
        <w:rPr>
          <w:rFonts w:eastAsia="Calibri" w:cs="Calibri"/>
          <w:sz w:val="16"/>
        </w:rPr>
        <w:t xml:space="preserve"> need in order to burn down the system.</w:t>
      </w:r>
    </w:p>
    <w:p w14:paraId="22AA1A76" w14:textId="77777777" w:rsidR="00586D90" w:rsidRPr="00586D90" w:rsidRDefault="00586D90" w:rsidP="00586D90">
      <w:pPr>
        <w:spacing w:line="256" w:lineRule="auto"/>
        <w:rPr>
          <w:rFonts w:eastAsia="Calibri" w:cs="Calibri"/>
          <w:sz w:val="16"/>
        </w:rPr>
      </w:pPr>
      <w:r w:rsidRPr="00586D90">
        <w:rPr>
          <w:rFonts w:eastAsia="Calibri" w:cs="Calibri"/>
          <w:sz w:val="16"/>
        </w:rPr>
        <w:t>Democrats, reform-minded Republicans, and Independents can come together to create a symbolic “rebreak” to prevent the blaze’s spread by taking three actions.</w:t>
      </w:r>
    </w:p>
    <w:p w14:paraId="72C5DB75" w14:textId="77777777" w:rsidR="00586D90" w:rsidRPr="00586D90" w:rsidRDefault="00586D90" w:rsidP="00586D90">
      <w:pPr>
        <w:spacing w:line="256" w:lineRule="auto"/>
        <w:rPr>
          <w:rFonts w:eastAsia="Calibri" w:cs="Calibri"/>
          <w:sz w:val="16"/>
        </w:rPr>
      </w:pPr>
      <w:r w:rsidRPr="00586D90">
        <w:rPr>
          <w:rFonts w:eastAsia="Calibri" w:cs="Calibri"/>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2B81195B" w14:textId="77777777" w:rsidR="00586D90" w:rsidRPr="00586D90" w:rsidRDefault="00586D90" w:rsidP="00586D90">
      <w:pPr>
        <w:spacing w:line="256" w:lineRule="auto"/>
        <w:rPr>
          <w:rFonts w:eastAsia="Calibri" w:cs="Calibri"/>
          <w:sz w:val="16"/>
        </w:rPr>
      </w:pPr>
      <w:r w:rsidRPr="00586D90">
        <w:rPr>
          <w:rFonts w:eastAsia="Calibri" w:cs="Calibri"/>
          <w:sz w:val="16"/>
        </w:rPr>
        <w:t xml:space="preserve">Second, </w:t>
      </w:r>
      <w:r w:rsidRPr="00586D90">
        <w:rPr>
          <w:rFonts w:eastAsia="Calibri" w:cs="Calibri"/>
          <w:b/>
          <w:u w:val="single"/>
        </w:rPr>
        <w:t xml:space="preserve">we must proactively protect our institutions. The United States needs </w:t>
      </w:r>
      <w:r w:rsidRPr="00586D90">
        <w:rPr>
          <w:rFonts w:eastAsia="Calibri" w:cs="Calibri"/>
          <w:b/>
          <w:iCs/>
          <w:u w:val="single"/>
        </w:rPr>
        <w:t>a</w:t>
      </w:r>
      <w:r w:rsidRPr="00586D90">
        <w:rPr>
          <w:rFonts w:eastAsia="Calibri" w:cs="Calibri"/>
          <w:b/>
          <w:u w:val="single"/>
        </w:rPr>
        <w:t xml:space="preserve">n insurance </w:t>
      </w:r>
      <w:r w:rsidRPr="00586D90">
        <w:rPr>
          <w:rFonts w:eastAsia="Calibri" w:cs="Calibri"/>
          <w:b/>
          <w:iCs/>
          <w:u w:val="single"/>
        </w:rPr>
        <w:t>policy against political disaster</w:t>
      </w:r>
      <w:r w:rsidRPr="00586D90">
        <w:rPr>
          <w:rFonts w:eastAsia="Calibri" w:cs="Calibri"/>
          <w:sz w:val="16"/>
        </w:rPr>
        <w:t xml:space="preserve">, which means identifying the risks posed by antidemocracy </w:t>
      </w:r>
      <w:proofErr w:type="spellStart"/>
      <w:r w:rsidRPr="00586D90">
        <w:rPr>
          <w:rFonts w:eastAsia="Calibri" w:cs="Calibri"/>
          <w:sz w:val="16"/>
        </w:rPr>
        <w:t>gures</w:t>
      </w:r>
      <w:proofErr w:type="spellEnd"/>
      <w:r w:rsidRPr="00586D90">
        <w:rPr>
          <w:rFonts w:eastAsia="Calibri" w:cs="Calibri"/>
          <w:sz w:val="16"/>
        </w:rPr>
        <w:t xml:space="preserve"> and crafting mitigation strategies to safeguard the laws and traditions that made America the exceptional nation it is. I have </w:t>
      </w:r>
      <w:proofErr w:type="spellStart"/>
      <w:r w:rsidRPr="00586D90">
        <w:rPr>
          <w:rFonts w:eastAsia="Calibri" w:cs="Calibri"/>
          <w:sz w:val="16"/>
        </w:rPr>
        <w:t>identied</w:t>
      </w:r>
      <w:proofErr w:type="spellEnd"/>
      <w:r w:rsidRPr="00586D90">
        <w:rPr>
          <w:rFonts w:eastAsia="Calibri" w:cs="Calibri"/>
          <w:sz w:val="16"/>
        </w:rPr>
        <w:t xml:space="preserve"> some of the most crucial areas where we would expect the Next Trump to do damage, and I </w:t>
      </w:r>
      <w:proofErr w:type="spellStart"/>
      <w:r w:rsidRPr="00586D90">
        <w:rPr>
          <w:rFonts w:eastAsia="Calibri" w:cs="Calibri"/>
          <w:sz w:val="16"/>
        </w:rPr>
        <w:t>oer</w:t>
      </w:r>
      <w:proofErr w:type="spellEnd"/>
      <w:r w:rsidRPr="00586D90">
        <w:rPr>
          <w:rFonts w:eastAsia="Calibri" w:cs="Calibri"/>
          <w:sz w:val="16"/>
        </w:rPr>
        <w:t xml:space="preserve"> suggestions for how we can fortify our institutions against a would-be despot.</w:t>
      </w:r>
    </w:p>
    <w:p w14:paraId="12B689A9" w14:textId="77777777" w:rsidR="00586D90" w:rsidRPr="00586D90" w:rsidRDefault="00586D90" w:rsidP="00586D90">
      <w:pPr>
        <w:spacing w:line="256" w:lineRule="auto"/>
        <w:rPr>
          <w:rFonts w:eastAsia="Calibri" w:cs="Calibri"/>
          <w:sz w:val="16"/>
        </w:rPr>
      </w:pPr>
      <w:r w:rsidRPr="00586D90">
        <w:rPr>
          <w:rFonts w:eastAsia="Calibri" w:cs="Calibri"/>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7FCBC473" w14:textId="77777777" w:rsidR="00586D90" w:rsidRPr="00586D90" w:rsidRDefault="00586D90" w:rsidP="00586D90">
      <w:pPr>
        <w:spacing w:line="256" w:lineRule="auto"/>
        <w:rPr>
          <w:rFonts w:eastAsia="Calibri" w:cs="Calibri"/>
          <w:sz w:val="16"/>
        </w:rPr>
      </w:pPr>
      <w:r w:rsidRPr="00586D90">
        <w:rPr>
          <w:rFonts w:eastAsia="Calibri" w:cs="Calibri"/>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473C687D" w14:textId="77777777" w:rsidR="00586D90" w:rsidRPr="00586D90" w:rsidRDefault="00586D90" w:rsidP="00586D90">
      <w:pPr>
        <w:spacing w:line="256" w:lineRule="auto"/>
        <w:rPr>
          <w:rFonts w:eastAsia="Calibri" w:cs="Calibri"/>
          <w:sz w:val="16"/>
        </w:rPr>
      </w:pPr>
      <w:r w:rsidRPr="00586D90">
        <w:rPr>
          <w:rFonts w:eastAsia="Calibri" w:cs="Calibri"/>
          <w:sz w:val="16"/>
        </w:rPr>
        <w:t>In the end, I discovered that in politics, the real struggle is not us-versus-them.</w:t>
      </w:r>
    </w:p>
    <w:p w14:paraId="73814EDC" w14:textId="77777777" w:rsidR="00586D90" w:rsidRPr="00586D90" w:rsidRDefault="00586D90" w:rsidP="00586D90">
      <w:pPr>
        <w:spacing w:line="256" w:lineRule="auto"/>
        <w:rPr>
          <w:rFonts w:eastAsia="Calibri" w:cs="Calibri"/>
          <w:sz w:val="16"/>
        </w:rPr>
      </w:pPr>
      <w:r w:rsidRPr="00586D90">
        <w:rPr>
          <w:rFonts w:eastAsia="Calibri" w:cs="Calibri"/>
          <w:sz w:val="16"/>
        </w:rPr>
        <w:t>It is us-versus-us.</w:t>
      </w:r>
    </w:p>
    <w:p w14:paraId="5B8E66B4" w14:textId="77777777" w:rsidR="00586D90" w:rsidRDefault="00586D90" w:rsidP="00586D90"/>
    <w:p w14:paraId="047EF21F" w14:textId="77777777" w:rsidR="00586D90" w:rsidRDefault="00586D90" w:rsidP="00586D90"/>
    <w:p w14:paraId="50BCB6C3" w14:textId="03AE25E0" w:rsidR="00586D90" w:rsidRDefault="00586D90" w:rsidP="00586D90">
      <w:pPr>
        <w:pStyle w:val="Heading2"/>
      </w:pPr>
      <w:r>
        <w:t>OFF</w:t>
      </w:r>
    </w:p>
    <w:p w14:paraId="5CCCB444" w14:textId="77777777" w:rsidR="00586D90" w:rsidRDefault="00586D90" w:rsidP="00586D90">
      <w:pPr>
        <w:pStyle w:val="Heading4"/>
      </w:pPr>
      <w:r w:rsidRPr="00016681">
        <w:rPr>
          <w:u w:val="single"/>
        </w:rPr>
        <w:t xml:space="preserve">Federal </w:t>
      </w:r>
      <w:r>
        <w:rPr>
          <w:u w:val="single"/>
        </w:rPr>
        <w:t>scientists</w:t>
      </w:r>
      <w:r>
        <w:t xml:space="preserve"> are </w:t>
      </w:r>
      <w:r w:rsidRPr="00016681">
        <w:rPr>
          <w:u w:val="single"/>
        </w:rPr>
        <w:t>packing up</w:t>
      </w:r>
      <w:r>
        <w:t xml:space="preserve"> and going to </w:t>
      </w:r>
      <w:r w:rsidRPr="00016681">
        <w:rPr>
          <w:u w:val="single"/>
        </w:rPr>
        <w:t>Europe</w:t>
      </w:r>
      <w:r>
        <w:t xml:space="preserve"> now.</w:t>
      </w:r>
    </w:p>
    <w:p w14:paraId="342C761C" w14:textId="77777777" w:rsidR="00586D90" w:rsidRDefault="00586D90" w:rsidP="00586D90">
      <w:r>
        <w:t xml:space="preserve">Robert </w:t>
      </w:r>
      <w:r w:rsidRPr="00016681">
        <w:rPr>
          <w:rStyle w:val="Style13ptBold"/>
        </w:rPr>
        <w:t>Hunziker 25</w:t>
      </w:r>
      <w:r>
        <w:t>, M.A. in Economic History from DePaul University, interviewed by Amy Goodman and Juan Gonzalez, “Trump’s Brain Drain: Scientists Look to Move Abroad as DOGE Slashes Research Funding in U.S.”, https://www.democracynow.org/2025/5/21/brain_drain_trump_science</w:t>
      </w:r>
    </w:p>
    <w:p w14:paraId="28BBEF1C" w14:textId="77777777" w:rsidR="00586D90" w:rsidRPr="00BA65EB" w:rsidRDefault="00586D90" w:rsidP="00586D90">
      <w:pPr>
        <w:rPr>
          <w:sz w:val="16"/>
        </w:rPr>
      </w:pPr>
      <w:r w:rsidRPr="00016681">
        <w:rPr>
          <w:rStyle w:val="StyleUnderline"/>
        </w:rPr>
        <w:t>Cuts by</w:t>
      </w:r>
      <w:r w:rsidRPr="00016681">
        <w:rPr>
          <w:sz w:val="16"/>
        </w:rPr>
        <w:t xml:space="preserve"> the </w:t>
      </w:r>
      <w:r w:rsidRPr="00E45FCA">
        <w:rPr>
          <w:rStyle w:val="StyleUnderline"/>
          <w:highlight w:val="yellow"/>
        </w:rPr>
        <w:t>Trump</w:t>
      </w:r>
      <w:r w:rsidRPr="00016681">
        <w:rPr>
          <w:sz w:val="16"/>
        </w:rPr>
        <w:t xml:space="preserve"> administration </w:t>
      </w:r>
      <w:r w:rsidRPr="00016681">
        <w:rPr>
          <w:rStyle w:val="StyleUnderline"/>
        </w:rPr>
        <w:t xml:space="preserve">are </w:t>
      </w:r>
      <w:r w:rsidRPr="00E45FCA">
        <w:rPr>
          <w:rStyle w:val="StyleUnderline"/>
          <w:highlight w:val="yellow"/>
        </w:rPr>
        <w:t>beginning to “</w:t>
      </w:r>
      <w:r w:rsidRPr="00E45FCA">
        <w:rPr>
          <w:rStyle w:val="Emphasis"/>
          <w:highlight w:val="yellow"/>
        </w:rPr>
        <w:t>chase</w:t>
      </w:r>
      <w:r w:rsidRPr="00016681">
        <w:rPr>
          <w:rStyle w:val="StyleUnderline"/>
        </w:rPr>
        <w:t xml:space="preserve">” U.S.-based </w:t>
      </w:r>
      <w:r w:rsidRPr="00E45FCA">
        <w:rPr>
          <w:rStyle w:val="Emphasis"/>
          <w:highlight w:val="yellow"/>
        </w:rPr>
        <w:t>scientists</w:t>
      </w:r>
      <w:r w:rsidRPr="00E45FCA">
        <w:rPr>
          <w:sz w:val="16"/>
          <w:highlight w:val="yellow"/>
        </w:rPr>
        <w:t xml:space="preserve"> </w:t>
      </w:r>
      <w:r w:rsidRPr="00E45FCA">
        <w:rPr>
          <w:rStyle w:val="StyleUnderline"/>
          <w:highlight w:val="yellow"/>
        </w:rPr>
        <w:t>at</w:t>
      </w:r>
      <w:r w:rsidRPr="00E45FCA">
        <w:rPr>
          <w:sz w:val="16"/>
          <w:highlight w:val="yellow"/>
        </w:rPr>
        <w:t xml:space="preserve"> </w:t>
      </w:r>
      <w:r w:rsidRPr="00E45FCA">
        <w:rPr>
          <w:rStyle w:val="Emphasis"/>
          <w:highlight w:val="yellow"/>
        </w:rPr>
        <w:t>federal agencies</w:t>
      </w:r>
      <w:r w:rsidRPr="00016681">
        <w:rPr>
          <w:sz w:val="16"/>
        </w:rPr>
        <w:t xml:space="preserve"> and research institutions </w:t>
      </w:r>
      <w:r w:rsidRPr="00E45FCA">
        <w:rPr>
          <w:rStyle w:val="Emphasis"/>
          <w:highlight w:val="yellow"/>
        </w:rPr>
        <w:t>out of the country</w:t>
      </w:r>
      <w:r w:rsidRPr="00016681">
        <w:rPr>
          <w:sz w:val="16"/>
        </w:rPr>
        <w:t>. “</w:t>
      </w:r>
      <w:r w:rsidRPr="00016681">
        <w:rPr>
          <w:rStyle w:val="StyleUnderline"/>
        </w:rPr>
        <w:t xml:space="preserve">We’re </w:t>
      </w:r>
      <w:r w:rsidRPr="00E45FCA">
        <w:rPr>
          <w:rStyle w:val="Emphasis"/>
          <w:highlight w:val="yellow"/>
        </w:rPr>
        <w:t>draining</w:t>
      </w:r>
      <w:r w:rsidRPr="00016681">
        <w:rPr>
          <w:rStyle w:val="Emphasis"/>
        </w:rPr>
        <w:t xml:space="preserve"> our </w:t>
      </w:r>
      <w:r w:rsidRPr="00E45FCA">
        <w:rPr>
          <w:rStyle w:val="Emphasis"/>
          <w:highlight w:val="yellow"/>
        </w:rPr>
        <w:t>scientific talent</w:t>
      </w:r>
      <w:r w:rsidRPr="00016681">
        <w:rPr>
          <w:sz w:val="16"/>
        </w:rPr>
        <w:t xml:space="preserve">,” says environmental journalist Robert Hunziker, who explains how China and </w:t>
      </w:r>
      <w:r w:rsidRPr="00E45FCA">
        <w:rPr>
          <w:rStyle w:val="Emphasis"/>
          <w:highlight w:val="yellow"/>
        </w:rPr>
        <w:t>European countries</w:t>
      </w:r>
      <w:r w:rsidRPr="00E45FCA">
        <w:rPr>
          <w:sz w:val="16"/>
          <w:highlight w:val="yellow"/>
        </w:rPr>
        <w:t xml:space="preserve"> </w:t>
      </w:r>
      <w:r w:rsidRPr="00E45FCA">
        <w:rPr>
          <w:rStyle w:val="StyleUnderline"/>
          <w:highlight w:val="yellow"/>
        </w:rPr>
        <w:t xml:space="preserve">are </w:t>
      </w:r>
      <w:r w:rsidRPr="00E45FCA">
        <w:rPr>
          <w:rStyle w:val="Emphasis"/>
          <w:highlight w:val="yellow"/>
        </w:rPr>
        <w:t>offering positions</w:t>
      </w:r>
      <w:r w:rsidRPr="00E45FCA">
        <w:rPr>
          <w:rStyle w:val="StyleUnderline"/>
          <w:highlight w:val="yellow"/>
        </w:rPr>
        <w:t xml:space="preserve"> for</w:t>
      </w:r>
      <w:r w:rsidRPr="00016681">
        <w:rPr>
          <w:rStyle w:val="StyleUnderline"/>
        </w:rPr>
        <w:t xml:space="preserve"> scientists laid off, fired or pushed out by Trump and DOGE’s </w:t>
      </w:r>
      <w:r w:rsidRPr="00E45FCA">
        <w:rPr>
          <w:rStyle w:val="StyleUnderline"/>
          <w:highlight w:val="yellow"/>
        </w:rPr>
        <w:t xml:space="preserve">mass </w:t>
      </w:r>
      <w:r w:rsidRPr="00E45FCA">
        <w:rPr>
          <w:rStyle w:val="Emphasis"/>
          <w:highlight w:val="yellow"/>
        </w:rPr>
        <w:t>culling</w:t>
      </w:r>
      <w:r w:rsidRPr="00E45FCA">
        <w:rPr>
          <w:rStyle w:val="StyleUnderline"/>
          <w:highlight w:val="yellow"/>
        </w:rPr>
        <w:t xml:space="preserve"> of </w:t>
      </w:r>
      <w:r w:rsidRPr="00E45FCA">
        <w:rPr>
          <w:rStyle w:val="Emphasis"/>
          <w:highlight w:val="yellow"/>
        </w:rPr>
        <w:t>federal workers</w:t>
      </w:r>
      <w:r w:rsidRPr="00016681">
        <w:rPr>
          <w:sz w:val="16"/>
        </w:rPr>
        <w:t xml:space="preserve"> and funding. </w:t>
      </w:r>
      <w:r w:rsidRPr="00016681">
        <w:rPr>
          <w:rStyle w:val="StyleUnderline"/>
        </w:rPr>
        <w:t>The massive U.S. “b</w:t>
      </w:r>
      <w:r w:rsidRPr="00BA65EB">
        <w:rPr>
          <w:rStyle w:val="StyleUnderline"/>
        </w:rPr>
        <w:t xml:space="preserve">rain drain” is </w:t>
      </w:r>
      <w:r w:rsidRPr="008E7595">
        <w:rPr>
          <w:rStyle w:val="StyleUnderline"/>
          <w:highlight w:val="yellow"/>
        </w:rPr>
        <w:t xml:space="preserve">a </w:t>
      </w:r>
      <w:r w:rsidRPr="008E7595">
        <w:rPr>
          <w:rStyle w:val="Emphasis"/>
          <w:highlight w:val="yellow"/>
        </w:rPr>
        <w:t>“brain gain” for other countries</w:t>
      </w:r>
      <w:r w:rsidRPr="00BA65EB">
        <w:rPr>
          <w:sz w:val="16"/>
        </w:rPr>
        <w:t>, adds Hunziker, and comes as the Trump administration also cracks down on university curriculums and targets international students for its mass deportation initiative.</w:t>
      </w:r>
    </w:p>
    <w:p w14:paraId="4CD0BDF8" w14:textId="77777777" w:rsidR="00586D90" w:rsidRPr="00016681" w:rsidRDefault="00586D90" w:rsidP="00586D90">
      <w:pPr>
        <w:rPr>
          <w:sz w:val="8"/>
          <w:szCs w:val="8"/>
        </w:rPr>
      </w:pPr>
      <w:r w:rsidRPr="00BA65EB">
        <w:rPr>
          <w:sz w:val="8"/>
          <w:szCs w:val="8"/>
        </w:rPr>
        <w:t>Transcript</w:t>
      </w:r>
    </w:p>
    <w:p w14:paraId="7F14A0CA" w14:textId="77777777" w:rsidR="00586D90" w:rsidRPr="00016681" w:rsidRDefault="00586D90" w:rsidP="00586D90">
      <w:pPr>
        <w:rPr>
          <w:sz w:val="8"/>
          <w:szCs w:val="8"/>
        </w:rPr>
      </w:pPr>
      <w:r w:rsidRPr="00016681">
        <w:rPr>
          <w:sz w:val="8"/>
          <w:szCs w:val="8"/>
        </w:rPr>
        <w:t>This is a rush transcript. Copy may not be in its final form.</w:t>
      </w:r>
    </w:p>
    <w:p w14:paraId="55697372" w14:textId="77777777" w:rsidR="00586D90" w:rsidRPr="00016681" w:rsidRDefault="00586D90" w:rsidP="00586D90">
      <w:pPr>
        <w:rPr>
          <w:sz w:val="8"/>
          <w:szCs w:val="8"/>
        </w:rPr>
      </w:pPr>
      <w:r w:rsidRPr="00016681">
        <w:rPr>
          <w:sz w:val="8"/>
          <w:szCs w:val="8"/>
        </w:rPr>
        <w:t>AMY GOODMAN: This is Democracy Now!, democracynow.org. I’m Amy Goodman, with Juan González.</w:t>
      </w:r>
    </w:p>
    <w:p w14:paraId="497EC53D" w14:textId="77777777" w:rsidR="00586D90" w:rsidRPr="00016681" w:rsidRDefault="00586D90" w:rsidP="00586D90">
      <w:pPr>
        <w:rPr>
          <w:rStyle w:val="StyleUnderline"/>
        </w:rPr>
      </w:pPr>
      <w:r w:rsidRPr="00016681">
        <w:rPr>
          <w:sz w:val="16"/>
        </w:rPr>
        <w:t xml:space="preserve">As the Trump administration slashes spending on healthcare and scientific research, we end today’s show looking at the long-term impacts of Trump’s anti-science agenda as </w:t>
      </w:r>
      <w:r w:rsidRPr="00016681">
        <w:rPr>
          <w:rStyle w:val="StyleUnderline"/>
        </w:rPr>
        <w:t xml:space="preserve">scientists look to take their research </w:t>
      </w:r>
      <w:r w:rsidRPr="00016681">
        <w:rPr>
          <w:rStyle w:val="Emphasis"/>
        </w:rPr>
        <w:t>overseas</w:t>
      </w:r>
      <w:r w:rsidRPr="00016681">
        <w:rPr>
          <w:rStyle w:val="StyleUnderline"/>
        </w:rPr>
        <w:t>.</w:t>
      </w:r>
    </w:p>
    <w:p w14:paraId="1F61936C" w14:textId="77777777" w:rsidR="00586D90" w:rsidRPr="00016681" w:rsidRDefault="00586D90" w:rsidP="00586D90">
      <w:pPr>
        <w:rPr>
          <w:sz w:val="8"/>
          <w:szCs w:val="8"/>
        </w:rPr>
      </w:pPr>
      <w:r w:rsidRPr="00016681">
        <w:rPr>
          <w:sz w:val="8"/>
          <w:szCs w:val="8"/>
        </w:rPr>
        <w:t>For more, we’re joined by Robert Hunziker, environmental journalist whose new piece for Dissident Voice is headlined “America’s Great Brain Drain.”</w:t>
      </w:r>
    </w:p>
    <w:p w14:paraId="7D615D0A" w14:textId="77777777" w:rsidR="00586D90" w:rsidRPr="00016681" w:rsidRDefault="00586D90" w:rsidP="00586D90">
      <w:pPr>
        <w:rPr>
          <w:sz w:val="8"/>
          <w:szCs w:val="8"/>
        </w:rPr>
      </w:pPr>
      <w:r w:rsidRPr="00016681">
        <w:rPr>
          <w:sz w:val="8"/>
          <w:szCs w:val="8"/>
        </w:rPr>
        <w:t>Explain what exactly what this is, Robert. Thanks for being with us.</w:t>
      </w:r>
    </w:p>
    <w:p w14:paraId="1B3B3B6D" w14:textId="77777777" w:rsidR="00586D90" w:rsidRPr="00016681" w:rsidRDefault="00586D90" w:rsidP="00586D90">
      <w:pPr>
        <w:rPr>
          <w:rStyle w:val="StyleUnderline"/>
        </w:rPr>
      </w:pPr>
      <w:r w:rsidRPr="00016681">
        <w:rPr>
          <w:sz w:val="16"/>
        </w:rPr>
        <w:t xml:space="preserve">ROBERT HUNZIKER: Well, it’s just what it says it is. That’s that </w:t>
      </w:r>
      <w:r w:rsidRPr="00016681">
        <w:rPr>
          <w:rStyle w:val="StyleUnderline"/>
        </w:rPr>
        <w:t xml:space="preserve">the Trump administration is </w:t>
      </w:r>
      <w:r w:rsidRPr="00016681">
        <w:rPr>
          <w:rStyle w:val="Emphasis"/>
        </w:rPr>
        <w:t>chasing our scientists out of the country</w:t>
      </w:r>
      <w:r w:rsidRPr="00016681">
        <w:rPr>
          <w:rStyle w:val="StyleUnderline"/>
        </w:rPr>
        <w:t xml:space="preserve"> across the board</w:t>
      </w:r>
      <w:r w:rsidRPr="00016681">
        <w:rPr>
          <w:sz w:val="16"/>
        </w:rPr>
        <w:t xml:space="preserve">. </w:t>
      </w:r>
      <w:r w:rsidRPr="00016681">
        <w:rPr>
          <w:rStyle w:val="StyleUnderline"/>
        </w:rPr>
        <w:t>Whether it’s</w:t>
      </w:r>
      <w:r w:rsidRPr="00016681">
        <w:rPr>
          <w:sz w:val="16"/>
        </w:rPr>
        <w:t xml:space="preserve"> in the entire apparatus of the U.S. </w:t>
      </w:r>
      <w:r w:rsidRPr="00016681">
        <w:rPr>
          <w:rStyle w:val="Emphasis"/>
        </w:rPr>
        <w:t>D</w:t>
      </w:r>
      <w:r w:rsidRPr="00016681">
        <w:rPr>
          <w:rStyle w:val="StyleUnderline"/>
        </w:rPr>
        <w:t xml:space="preserve">epartment of </w:t>
      </w:r>
      <w:r w:rsidRPr="00016681">
        <w:rPr>
          <w:rStyle w:val="Emphasis"/>
        </w:rPr>
        <w:t>H</w:t>
      </w:r>
      <w:r w:rsidRPr="00016681">
        <w:rPr>
          <w:rStyle w:val="StyleUnderline"/>
        </w:rPr>
        <w:t xml:space="preserve">ealth and </w:t>
      </w:r>
      <w:r w:rsidRPr="00016681">
        <w:rPr>
          <w:rStyle w:val="Emphasis"/>
        </w:rPr>
        <w:t>H</w:t>
      </w:r>
      <w:r w:rsidRPr="00016681">
        <w:rPr>
          <w:rStyle w:val="StyleUnderline"/>
        </w:rPr>
        <w:t xml:space="preserve">uman </w:t>
      </w:r>
      <w:r w:rsidRPr="00016681">
        <w:rPr>
          <w:rStyle w:val="Emphasis"/>
        </w:rPr>
        <w:t>S</w:t>
      </w:r>
      <w:r w:rsidRPr="00016681">
        <w:rPr>
          <w:rStyle w:val="StyleUnderline"/>
        </w:rPr>
        <w:t>ervices</w:t>
      </w:r>
      <w:r w:rsidRPr="00016681">
        <w:rPr>
          <w:sz w:val="16"/>
        </w:rPr>
        <w:t xml:space="preserve"> </w:t>
      </w:r>
      <w:r w:rsidRPr="00016681">
        <w:rPr>
          <w:rStyle w:val="StyleUnderline"/>
        </w:rPr>
        <w:t xml:space="preserve">or if it’s in the </w:t>
      </w:r>
      <w:r w:rsidRPr="00016681">
        <w:rPr>
          <w:rStyle w:val="Emphasis"/>
        </w:rPr>
        <w:t>N</w:t>
      </w:r>
      <w:r w:rsidRPr="00016681">
        <w:rPr>
          <w:rStyle w:val="StyleUnderline"/>
        </w:rPr>
        <w:t xml:space="preserve">ational </w:t>
      </w:r>
      <w:r w:rsidRPr="00016681">
        <w:rPr>
          <w:rStyle w:val="Emphasis"/>
        </w:rPr>
        <w:t>O</w:t>
      </w:r>
      <w:r w:rsidRPr="00016681">
        <w:rPr>
          <w:rStyle w:val="StyleUnderline"/>
        </w:rPr>
        <w:t xml:space="preserve">ceanic and </w:t>
      </w:r>
      <w:r w:rsidRPr="00016681">
        <w:rPr>
          <w:rStyle w:val="Emphasis"/>
        </w:rPr>
        <w:t>A</w:t>
      </w:r>
      <w:r w:rsidRPr="00016681">
        <w:rPr>
          <w:rStyle w:val="StyleUnderline"/>
        </w:rPr>
        <w:t xml:space="preserve">tmospheric </w:t>
      </w:r>
      <w:r w:rsidRPr="00016681">
        <w:rPr>
          <w:rStyle w:val="Emphasis"/>
        </w:rPr>
        <w:t>A</w:t>
      </w:r>
      <w:r w:rsidRPr="00016681">
        <w:rPr>
          <w:rStyle w:val="StyleUnderline"/>
        </w:rPr>
        <w:t>dministration</w:t>
      </w:r>
      <w:r w:rsidRPr="00016681">
        <w:rPr>
          <w:sz w:val="16"/>
        </w:rPr>
        <w:t xml:space="preserve">, </w:t>
      </w:r>
      <w:r w:rsidRPr="00016681">
        <w:rPr>
          <w:rStyle w:val="StyleUnderline"/>
        </w:rPr>
        <w:t xml:space="preserve">it doesn’t matter. They’re </w:t>
      </w:r>
      <w:r w:rsidRPr="00016681">
        <w:rPr>
          <w:rStyle w:val="Emphasis"/>
        </w:rPr>
        <w:t>firing people.</w:t>
      </w:r>
      <w:r w:rsidRPr="00016681">
        <w:rPr>
          <w:rStyle w:val="StyleUnderline"/>
        </w:rPr>
        <w:t xml:space="preserve"> They’re </w:t>
      </w:r>
      <w:r w:rsidRPr="00016681">
        <w:rPr>
          <w:rStyle w:val="Emphasis"/>
        </w:rPr>
        <w:t>moving them</w:t>
      </w:r>
      <w:r w:rsidRPr="00016681">
        <w:rPr>
          <w:rStyle w:val="StyleUnderline"/>
        </w:rPr>
        <w:t xml:space="preserve"> to </w:t>
      </w:r>
      <w:r w:rsidRPr="00016681">
        <w:rPr>
          <w:rStyle w:val="Emphasis"/>
        </w:rPr>
        <w:t>lesser positions.</w:t>
      </w:r>
      <w:r w:rsidRPr="00016681">
        <w:rPr>
          <w:sz w:val="16"/>
        </w:rPr>
        <w:t xml:space="preserve"> They’re moving them from, say, Baltimore to a remote location in Idaho so that they won’t appreciate their job any longer. </w:t>
      </w:r>
      <w:r w:rsidRPr="00016681">
        <w:rPr>
          <w:rStyle w:val="StyleUnderline"/>
        </w:rPr>
        <w:t xml:space="preserve">And </w:t>
      </w:r>
      <w:r w:rsidRPr="00E45FCA">
        <w:rPr>
          <w:rStyle w:val="StyleUnderline"/>
          <w:highlight w:val="yellow"/>
        </w:rPr>
        <w:t xml:space="preserve">we’re having a </w:t>
      </w:r>
      <w:r w:rsidRPr="00E45FCA">
        <w:rPr>
          <w:rStyle w:val="Emphasis"/>
          <w:highlight w:val="yellow"/>
        </w:rPr>
        <w:t>massive drain of</w:t>
      </w:r>
      <w:r w:rsidRPr="00016681">
        <w:rPr>
          <w:rStyle w:val="StyleUnderline"/>
        </w:rPr>
        <w:t xml:space="preserve">, really, </w:t>
      </w:r>
      <w:r w:rsidRPr="00E45FCA">
        <w:rPr>
          <w:rStyle w:val="Emphasis"/>
          <w:highlight w:val="yellow"/>
        </w:rPr>
        <w:t xml:space="preserve">the </w:t>
      </w:r>
      <w:r w:rsidRPr="008E7595">
        <w:rPr>
          <w:rStyle w:val="Emphasis"/>
          <w:sz w:val="28"/>
          <w:szCs w:val="28"/>
          <w:highlight w:val="yellow"/>
        </w:rPr>
        <w:t>smartest, brightest people</w:t>
      </w:r>
      <w:r w:rsidRPr="008E7595">
        <w:rPr>
          <w:sz w:val="20"/>
          <w:szCs w:val="28"/>
        </w:rPr>
        <w:t xml:space="preserve"> </w:t>
      </w:r>
      <w:r w:rsidRPr="00016681">
        <w:rPr>
          <w:sz w:val="16"/>
        </w:rPr>
        <w:t>that we need to confront health problems in this country.</w:t>
      </w:r>
    </w:p>
    <w:p w14:paraId="4A638290" w14:textId="77777777" w:rsidR="00586D90" w:rsidRPr="00016681" w:rsidRDefault="00586D90" w:rsidP="00586D90">
      <w:pPr>
        <w:rPr>
          <w:sz w:val="16"/>
        </w:rPr>
      </w:pPr>
      <w:r w:rsidRPr="00016681">
        <w:rPr>
          <w:sz w:val="16"/>
        </w:rPr>
        <w:t xml:space="preserve">JUAN GONZÁLEZ: And, Robert Hunziker — </w:t>
      </w:r>
    </w:p>
    <w:p w14:paraId="6694B077" w14:textId="77777777" w:rsidR="00586D90" w:rsidRPr="00016681" w:rsidRDefault="00586D90" w:rsidP="00586D90">
      <w:pPr>
        <w:rPr>
          <w:sz w:val="16"/>
        </w:rPr>
      </w:pPr>
      <w:r w:rsidRPr="00016681">
        <w:rPr>
          <w:sz w:val="16"/>
        </w:rPr>
        <w:t xml:space="preserve">ROBERT HUNZIKER: </w:t>
      </w:r>
      <w:r w:rsidRPr="00016681">
        <w:rPr>
          <w:rStyle w:val="StyleUnderline"/>
        </w:rPr>
        <w:t>And</w:t>
      </w:r>
      <w:r w:rsidRPr="00016681">
        <w:rPr>
          <w:sz w:val="16"/>
        </w:rPr>
        <w:t xml:space="preserve"> </w:t>
      </w:r>
      <w:r w:rsidRPr="00E45FCA">
        <w:rPr>
          <w:rStyle w:val="Emphasis"/>
          <w:sz w:val="28"/>
          <w:szCs w:val="28"/>
          <w:highlight w:val="yellow"/>
        </w:rPr>
        <w:t>they’re going to Europe</w:t>
      </w:r>
      <w:r w:rsidRPr="00016681">
        <w:rPr>
          <w:sz w:val="16"/>
        </w:rPr>
        <w:t>. Yeah.</w:t>
      </w:r>
    </w:p>
    <w:p w14:paraId="7142C37B" w14:textId="77777777" w:rsidR="00586D90" w:rsidRPr="00016681" w:rsidRDefault="00586D90" w:rsidP="00586D90">
      <w:pPr>
        <w:rPr>
          <w:sz w:val="16"/>
        </w:rPr>
      </w:pPr>
      <w:r w:rsidRPr="00016681">
        <w:rPr>
          <w:sz w:val="16"/>
        </w:rPr>
        <w:t>JUAN GONZÁLEZ: Robert, in your article, you mentioned that at the same time that the federal government is cutting funding for science, the European Union, Canada, Australia are increasing the amount of money that they’re devoting to scientific research to actually lure American scientists to those countries. Can you talk about that, as well?</w:t>
      </w:r>
    </w:p>
    <w:p w14:paraId="2952485C" w14:textId="77777777" w:rsidR="00586D90" w:rsidRPr="00016681" w:rsidRDefault="00586D90" w:rsidP="00586D90">
      <w:pPr>
        <w:rPr>
          <w:sz w:val="16"/>
        </w:rPr>
      </w:pPr>
      <w:r w:rsidRPr="00016681">
        <w:rPr>
          <w:sz w:val="16"/>
        </w:rPr>
        <w:t xml:space="preserve">ROBERT HUNZIKER: Yeah, absolutely. President </w:t>
      </w:r>
      <w:r w:rsidRPr="004901CA">
        <w:rPr>
          <w:sz w:val="16"/>
          <w:szCs w:val="16"/>
        </w:rPr>
        <w:t xml:space="preserve">Ursula von der Leyen of </w:t>
      </w:r>
      <w:r w:rsidRPr="00E45FCA">
        <w:rPr>
          <w:rStyle w:val="StyleUnderline"/>
          <w:highlight w:val="yellow"/>
        </w:rPr>
        <w:t xml:space="preserve">the </w:t>
      </w:r>
      <w:r w:rsidRPr="00E45FCA">
        <w:rPr>
          <w:rStyle w:val="Emphasis"/>
          <w:highlight w:val="yellow"/>
        </w:rPr>
        <w:t>EU</w:t>
      </w:r>
      <w:r w:rsidRPr="00E45FCA">
        <w:rPr>
          <w:rStyle w:val="StyleUnderline"/>
          <w:highlight w:val="yellow"/>
        </w:rPr>
        <w:t xml:space="preserve"> has dedicated another </w:t>
      </w:r>
      <w:r w:rsidRPr="00E45FCA">
        <w:rPr>
          <w:rStyle w:val="Emphasis"/>
          <w:highlight w:val="yellow"/>
        </w:rPr>
        <w:t>half-billion dollars</w:t>
      </w:r>
      <w:r w:rsidRPr="00E45FCA">
        <w:rPr>
          <w:sz w:val="16"/>
          <w:highlight w:val="yellow"/>
        </w:rPr>
        <w:t xml:space="preserve"> </w:t>
      </w:r>
      <w:r w:rsidRPr="00E45FCA">
        <w:rPr>
          <w:rStyle w:val="StyleUnderline"/>
          <w:highlight w:val="yellow"/>
        </w:rPr>
        <w:t>to</w:t>
      </w:r>
      <w:r w:rsidRPr="00016681">
        <w:rPr>
          <w:rStyle w:val="StyleUnderline"/>
        </w:rPr>
        <w:t xml:space="preserve"> their research </w:t>
      </w:r>
      <w:r w:rsidRPr="00E45FCA">
        <w:rPr>
          <w:rStyle w:val="StyleUnderline"/>
          <w:highlight w:val="yellow"/>
        </w:rPr>
        <w:t xml:space="preserve">agencies to bring specifically </w:t>
      </w:r>
      <w:r w:rsidRPr="00E45FCA">
        <w:rPr>
          <w:rStyle w:val="Emphasis"/>
          <w:highlight w:val="yellow"/>
        </w:rPr>
        <w:t>U.S. scientists</w:t>
      </w:r>
      <w:r w:rsidRPr="00016681">
        <w:rPr>
          <w:sz w:val="16"/>
        </w:rPr>
        <w:t xml:space="preserve">, educators </w:t>
      </w:r>
      <w:r w:rsidRPr="00016681">
        <w:rPr>
          <w:rStyle w:val="StyleUnderline"/>
        </w:rPr>
        <w:t>and academics to the EU</w:t>
      </w:r>
      <w:r w:rsidRPr="00016681">
        <w:rPr>
          <w:sz w:val="16"/>
        </w:rPr>
        <w:t xml:space="preserve">. President </w:t>
      </w:r>
      <w:r w:rsidRPr="00016681">
        <w:rPr>
          <w:rStyle w:val="Emphasis"/>
        </w:rPr>
        <w:t>Macron</w:t>
      </w:r>
      <w:r w:rsidRPr="00016681">
        <w:rPr>
          <w:sz w:val="16"/>
        </w:rPr>
        <w:t xml:space="preserve"> </w:t>
      </w:r>
      <w:r w:rsidRPr="00016681">
        <w:rPr>
          <w:rStyle w:val="StyleUnderline"/>
        </w:rPr>
        <w:t>of</w:t>
      </w:r>
      <w:r w:rsidRPr="00016681">
        <w:rPr>
          <w:sz w:val="16"/>
        </w:rPr>
        <w:t xml:space="preserve"> </w:t>
      </w:r>
      <w:r w:rsidRPr="00E45FCA">
        <w:rPr>
          <w:rStyle w:val="Emphasis"/>
          <w:highlight w:val="yellow"/>
        </w:rPr>
        <w:t>France</w:t>
      </w:r>
      <w:r w:rsidRPr="00016681">
        <w:rPr>
          <w:sz w:val="16"/>
        </w:rPr>
        <w:t xml:space="preserve"> </w:t>
      </w:r>
      <w:r w:rsidRPr="00016681">
        <w:rPr>
          <w:rStyle w:val="StyleUnderline"/>
        </w:rPr>
        <w:t>has done the same thing</w:t>
      </w:r>
      <w:r w:rsidRPr="00016681">
        <w:rPr>
          <w:sz w:val="16"/>
        </w:rPr>
        <w:t xml:space="preserve">, specifically </w:t>
      </w:r>
      <w:r w:rsidRPr="00016681">
        <w:rPr>
          <w:rStyle w:val="StyleUnderline"/>
        </w:rPr>
        <w:t>to bring U.S. scientists to France.</w:t>
      </w:r>
      <w:r w:rsidRPr="00016681">
        <w:rPr>
          <w:sz w:val="16"/>
        </w:rPr>
        <w:t xml:space="preserve"> And now </w:t>
      </w:r>
      <w:r w:rsidRPr="00E45FCA">
        <w:rPr>
          <w:rStyle w:val="Emphasis"/>
          <w:highlight w:val="yellow"/>
        </w:rPr>
        <w:t>Germany</w:t>
      </w:r>
      <w:r w:rsidRPr="00016681">
        <w:rPr>
          <w:sz w:val="16"/>
        </w:rPr>
        <w:t xml:space="preserve"> </w:t>
      </w:r>
      <w:r w:rsidRPr="00016681">
        <w:rPr>
          <w:rStyle w:val="StyleUnderline"/>
        </w:rPr>
        <w:t xml:space="preserve">is doing it, and now </w:t>
      </w:r>
      <w:r w:rsidRPr="00E45FCA">
        <w:rPr>
          <w:rStyle w:val="Emphasis"/>
          <w:highlight w:val="yellow"/>
        </w:rPr>
        <w:t>Spain</w:t>
      </w:r>
      <w:r w:rsidRPr="00016681">
        <w:rPr>
          <w:rStyle w:val="StyleUnderline"/>
        </w:rPr>
        <w:t xml:space="preserve"> has jumped on the bandwagon.</w:t>
      </w:r>
      <w:r w:rsidRPr="00016681">
        <w:rPr>
          <w:sz w:val="16"/>
        </w:rPr>
        <w:t xml:space="preserve"> And now China is doing the same thing. And they’re saying, for any Chinese-born or Chinese American scientist, “We’re opening up an avenue for you, and we’re going to provide grants and pay for you to come.”</w:t>
      </w:r>
    </w:p>
    <w:p w14:paraId="54AEC2DE" w14:textId="77777777" w:rsidR="00586D90" w:rsidRDefault="00586D90" w:rsidP="00586D90">
      <w:pPr>
        <w:rPr>
          <w:rStyle w:val="StyleUnderline"/>
        </w:rPr>
      </w:pPr>
      <w:r w:rsidRPr="00016681">
        <w:rPr>
          <w:sz w:val="16"/>
        </w:rPr>
        <w:t xml:space="preserve">So, </w:t>
      </w:r>
      <w:r w:rsidRPr="00016681">
        <w:rPr>
          <w:rStyle w:val="Emphasis"/>
        </w:rPr>
        <w:t>we’re draining our scientific talent</w:t>
      </w:r>
      <w:r w:rsidRPr="00016681">
        <w:rPr>
          <w:sz w:val="16"/>
        </w:rPr>
        <w:t xml:space="preserve">, and it’s on the way out. You know, </w:t>
      </w:r>
      <w:r w:rsidRPr="00016681">
        <w:rPr>
          <w:rStyle w:val="StyleUnderline"/>
        </w:rPr>
        <w:t>Nature</w:t>
      </w:r>
      <w:r w:rsidRPr="00016681">
        <w:rPr>
          <w:sz w:val="16"/>
        </w:rPr>
        <w:t xml:space="preserve">, which is the leading journal for science in this country, </w:t>
      </w:r>
      <w:r w:rsidRPr="00016681">
        <w:rPr>
          <w:rStyle w:val="StyleUnderline"/>
        </w:rPr>
        <w:t xml:space="preserve">did just a random poll of 1,600 respondents, and </w:t>
      </w:r>
      <w:r w:rsidRPr="00E45FCA">
        <w:rPr>
          <w:rStyle w:val="Emphasis"/>
          <w:highlight w:val="yellow"/>
        </w:rPr>
        <w:t>75% of them</w:t>
      </w:r>
      <w:r w:rsidRPr="00E45FCA">
        <w:rPr>
          <w:rStyle w:val="StyleUnderline"/>
          <w:highlight w:val="yellow"/>
        </w:rPr>
        <w:t xml:space="preserve"> said, “We’re looking to go </w:t>
      </w:r>
      <w:r w:rsidRPr="00E45FCA">
        <w:rPr>
          <w:rStyle w:val="Emphasis"/>
          <w:highlight w:val="yellow"/>
        </w:rPr>
        <w:t>overseas</w:t>
      </w:r>
      <w:r w:rsidRPr="00016681">
        <w:rPr>
          <w:rStyle w:val="StyleUnderline"/>
        </w:rPr>
        <w:t xml:space="preserve"> now.”</w:t>
      </w:r>
      <w:r w:rsidRPr="00016681">
        <w:rPr>
          <w:sz w:val="16"/>
        </w:rPr>
        <w:t xml:space="preserve"> So, </w:t>
      </w:r>
      <w:r w:rsidRPr="00016681">
        <w:rPr>
          <w:rStyle w:val="StyleUnderline"/>
        </w:rPr>
        <w:t xml:space="preserve">we’re </w:t>
      </w:r>
      <w:r w:rsidRPr="00016681">
        <w:rPr>
          <w:rStyle w:val="Emphasis"/>
        </w:rPr>
        <w:t>draining</w:t>
      </w:r>
      <w:r w:rsidRPr="00016681">
        <w:rPr>
          <w:rStyle w:val="StyleUnderline"/>
        </w:rPr>
        <w:t xml:space="preserve"> one of the </w:t>
      </w:r>
      <w:r w:rsidRPr="00016681">
        <w:rPr>
          <w:rStyle w:val="Emphasis"/>
        </w:rPr>
        <w:t>most valuable assets</w:t>
      </w:r>
      <w:r w:rsidRPr="00016681">
        <w:rPr>
          <w:rStyle w:val="StyleUnderline"/>
        </w:rPr>
        <w:t xml:space="preserve"> we’ve got in the country.</w:t>
      </w:r>
    </w:p>
    <w:p w14:paraId="4F76A97F" w14:textId="77777777" w:rsidR="00586D90" w:rsidRDefault="00586D90" w:rsidP="00586D90">
      <w:pPr>
        <w:rPr>
          <w:rStyle w:val="StyleUnderline"/>
        </w:rPr>
      </w:pPr>
    </w:p>
    <w:p w14:paraId="165147BA" w14:textId="77777777" w:rsidR="00586D90" w:rsidRDefault="00586D90" w:rsidP="00586D90">
      <w:pPr>
        <w:pStyle w:val="Heading4"/>
      </w:pPr>
      <w:r>
        <w:t xml:space="preserve">The plan removes the </w:t>
      </w:r>
      <w:r w:rsidRPr="00A605A7">
        <w:rPr>
          <w:u w:val="single"/>
        </w:rPr>
        <w:t>impetus</w:t>
      </w:r>
      <w:r w:rsidRPr="00BB093D">
        <w:t xml:space="preserve"> </w:t>
      </w:r>
      <w:r>
        <w:t xml:space="preserve">for </w:t>
      </w:r>
      <w:r w:rsidRPr="00A605A7">
        <w:rPr>
          <w:u w:val="single"/>
        </w:rPr>
        <w:t>brain drain</w:t>
      </w:r>
      <w:r>
        <w:t>.</w:t>
      </w:r>
    </w:p>
    <w:p w14:paraId="47397533" w14:textId="77777777" w:rsidR="00586D90" w:rsidRPr="00156705" w:rsidRDefault="00586D90" w:rsidP="00586D90">
      <w:r>
        <w:t xml:space="preserve">Dr. Katie </w:t>
      </w:r>
      <w:r w:rsidRPr="00A605A7">
        <w:rPr>
          <w:rStyle w:val="Style13ptBold"/>
        </w:rPr>
        <w:t>Suleta 25</w:t>
      </w:r>
      <w:r>
        <w:t>, MPH from DePaul University, MS in Health Informatics from Boston University, Doctor of Health Sciences at George Washington University, “Moral Injury, Brain Drain Are Destroying Public Health Workforce”, https://www.acsh.org/news/2025/07/17/moral-injury-brain-drain-are-destroying-public-health-workforce-49616</w:t>
      </w:r>
    </w:p>
    <w:p w14:paraId="0251FC13" w14:textId="77777777" w:rsidR="00586D90" w:rsidRPr="00156705" w:rsidRDefault="00586D90" w:rsidP="00586D90">
      <w:pPr>
        <w:rPr>
          <w:rStyle w:val="Emphasis"/>
        </w:rPr>
      </w:pPr>
      <w:r w:rsidRPr="00156705">
        <w:rPr>
          <w:rStyle w:val="Emphasis"/>
        </w:rPr>
        <w:t>Brain Drain</w:t>
      </w:r>
    </w:p>
    <w:p w14:paraId="1E401083" w14:textId="77777777" w:rsidR="00586D90" w:rsidRPr="00156705" w:rsidRDefault="00586D90" w:rsidP="00586D90">
      <w:pPr>
        <w:rPr>
          <w:sz w:val="16"/>
        </w:rPr>
      </w:pPr>
      <w:r w:rsidRPr="00156705">
        <w:rPr>
          <w:sz w:val="16"/>
        </w:rPr>
        <w:t xml:space="preserve">Naturally, </w:t>
      </w:r>
      <w:r w:rsidRPr="00156705">
        <w:rPr>
          <w:rStyle w:val="StyleUnderline"/>
          <w:highlight w:val="yellow"/>
        </w:rPr>
        <w:t>when people</w:t>
      </w:r>
      <w:r w:rsidRPr="00156705">
        <w:rPr>
          <w:rStyle w:val="StyleUnderline"/>
        </w:rPr>
        <w:t xml:space="preserve"> are left </w:t>
      </w:r>
      <w:r w:rsidRPr="00156705">
        <w:rPr>
          <w:rStyle w:val="Emphasis"/>
        </w:rPr>
        <w:t>without job prospects</w:t>
      </w:r>
      <w:r w:rsidRPr="00156705">
        <w:rPr>
          <w:sz w:val="16"/>
        </w:rPr>
        <w:t xml:space="preserve"> </w:t>
      </w:r>
      <w:r w:rsidRPr="00156705">
        <w:rPr>
          <w:rStyle w:val="StyleUnderline"/>
        </w:rPr>
        <w:t>and</w:t>
      </w:r>
      <w:r w:rsidRPr="00156705">
        <w:rPr>
          <w:sz w:val="16"/>
        </w:rPr>
        <w:t xml:space="preserve">/or </w:t>
      </w:r>
      <w:r w:rsidRPr="00156705">
        <w:rPr>
          <w:rStyle w:val="StyleUnderline"/>
        </w:rPr>
        <w:t xml:space="preserve">when they </w:t>
      </w:r>
      <w:r w:rsidRPr="00156705">
        <w:rPr>
          <w:rStyle w:val="StyleUnderline"/>
          <w:highlight w:val="yellow"/>
        </w:rPr>
        <w:t xml:space="preserve">feel like </w:t>
      </w:r>
      <w:r w:rsidRPr="00156705">
        <w:rPr>
          <w:rStyle w:val="Emphasis"/>
          <w:sz w:val="24"/>
          <w:szCs w:val="24"/>
          <w:highlight w:val="yellow"/>
        </w:rPr>
        <w:t>their work isn't valued</w:t>
      </w:r>
      <w:r w:rsidRPr="00156705">
        <w:rPr>
          <w:sz w:val="16"/>
          <w:highlight w:val="yellow"/>
        </w:rPr>
        <w:t xml:space="preserve">, </w:t>
      </w:r>
      <w:r w:rsidRPr="00156705">
        <w:rPr>
          <w:rStyle w:val="StyleUnderline"/>
          <w:highlight w:val="yellow"/>
        </w:rPr>
        <w:t>they</w:t>
      </w:r>
      <w:r w:rsidRPr="00156705">
        <w:rPr>
          <w:rStyle w:val="StyleUnderline"/>
        </w:rPr>
        <w:t xml:space="preserve"> will </w:t>
      </w:r>
      <w:r w:rsidRPr="00156705">
        <w:rPr>
          <w:rStyle w:val="StyleUnderline"/>
          <w:highlight w:val="yellow"/>
        </w:rPr>
        <w:t xml:space="preserve">seek </w:t>
      </w:r>
      <w:r w:rsidRPr="00156705">
        <w:rPr>
          <w:rStyle w:val="Emphasis"/>
          <w:highlight w:val="yellow"/>
        </w:rPr>
        <w:t>opportunities elsewhere</w:t>
      </w:r>
      <w:r w:rsidRPr="00156705">
        <w:rPr>
          <w:sz w:val="16"/>
        </w:rPr>
        <w:t xml:space="preserve">. This could lead to people leaving public health to work in a different field. </w:t>
      </w:r>
      <w:r w:rsidRPr="00156705">
        <w:rPr>
          <w:rStyle w:val="StyleUnderline"/>
        </w:rPr>
        <w:t>This could</w:t>
      </w:r>
      <w:r w:rsidRPr="00156705">
        <w:rPr>
          <w:sz w:val="16"/>
        </w:rPr>
        <w:t xml:space="preserve"> also </w:t>
      </w:r>
      <w:r w:rsidRPr="00156705">
        <w:rPr>
          <w:rStyle w:val="Emphasis"/>
        </w:rPr>
        <w:t xml:space="preserve">lead to </w:t>
      </w:r>
      <w:r w:rsidRPr="00156705">
        <w:rPr>
          <w:rStyle w:val="Emphasis"/>
          <w:highlight w:val="yellow"/>
        </w:rPr>
        <w:t>people leaving the country</w:t>
      </w:r>
      <w:r w:rsidRPr="00156705">
        <w:rPr>
          <w:sz w:val="16"/>
        </w:rPr>
        <w:t xml:space="preserve">. </w:t>
      </w:r>
      <w:r w:rsidRPr="00156705">
        <w:rPr>
          <w:rStyle w:val="StyleUnderline"/>
        </w:rPr>
        <w:t xml:space="preserve">Either way, public health will experience a </w:t>
      </w:r>
      <w:r w:rsidRPr="00156705">
        <w:rPr>
          <w:rStyle w:val="Emphasis"/>
        </w:rPr>
        <w:t>brain drain.</w:t>
      </w:r>
    </w:p>
    <w:p w14:paraId="1AC6407F" w14:textId="77777777" w:rsidR="00586D90" w:rsidRPr="00156705" w:rsidRDefault="00586D90" w:rsidP="00586D90">
      <w:pPr>
        <w:rPr>
          <w:sz w:val="16"/>
        </w:rPr>
      </w:pPr>
      <w:r w:rsidRPr="00156705">
        <w:rPr>
          <w:rStyle w:val="StyleUnderline"/>
        </w:rPr>
        <w:t>The number of unemployed</w:t>
      </w:r>
      <w:r w:rsidRPr="00156705">
        <w:rPr>
          <w:sz w:val="16"/>
        </w:rPr>
        <w:t xml:space="preserve"> public health </w:t>
      </w:r>
      <w:r w:rsidRPr="00156705">
        <w:rPr>
          <w:rStyle w:val="StyleUnderline"/>
        </w:rPr>
        <w:t>workers has grown since the administration began slashing</w:t>
      </w:r>
      <w:r w:rsidRPr="00156705">
        <w:rPr>
          <w:sz w:val="16"/>
        </w:rPr>
        <w:t xml:space="preserve"> federal </w:t>
      </w:r>
      <w:r w:rsidRPr="00156705">
        <w:rPr>
          <w:rStyle w:val="StyleUnderline"/>
        </w:rPr>
        <w:t>budgets</w:t>
      </w:r>
      <w:r w:rsidRPr="00156705">
        <w:rPr>
          <w:sz w:val="16"/>
        </w:rPr>
        <w:t xml:space="preserve"> and grants. </w:t>
      </w:r>
      <w:r w:rsidRPr="00156705">
        <w:rPr>
          <w:rStyle w:val="StyleUnderline"/>
        </w:rPr>
        <w:t>Seasoned professionals</w:t>
      </w:r>
      <w:r w:rsidRPr="00156705">
        <w:rPr>
          <w:sz w:val="16"/>
        </w:rPr>
        <w:t xml:space="preserve"> were unexpectedly thrown back into the workforce and </w:t>
      </w:r>
      <w:r w:rsidRPr="00156705">
        <w:rPr>
          <w:rStyle w:val="StyleUnderline"/>
        </w:rPr>
        <w:t>are now competing with new graduates for jobs</w:t>
      </w:r>
      <w:r w:rsidRPr="00156705">
        <w:rPr>
          <w:sz w:val="16"/>
        </w:rPr>
        <w:t>.</w:t>
      </w:r>
    </w:p>
    <w:p w14:paraId="42A4F684" w14:textId="77777777" w:rsidR="00586D90" w:rsidRPr="00156705" w:rsidRDefault="00586D90" w:rsidP="00586D90">
      <w:pPr>
        <w:rPr>
          <w:sz w:val="16"/>
        </w:rPr>
      </w:pPr>
      <w:r w:rsidRPr="00156705">
        <w:rPr>
          <w:sz w:val="16"/>
        </w:rPr>
        <w:t xml:space="preserve">Competing with people who are mid- or late-career for the same jobs is not what new graduates were planning on. </w:t>
      </w:r>
      <w:r w:rsidRPr="00156705">
        <w:rPr>
          <w:rStyle w:val="StyleUnderline"/>
          <w:highlight w:val="yellow"/>
        </w:rPr>
        <w:t>We'll lose our</w:t>
      </w:r>
      <w:r w:rsidRPr="00156705">
        <w:rPr>
          <w:rStyle w:val="StyleUnderline"/>
        </w:rPr>
        <w:t xml:space="preserve"> new graduates and aspiring</w:t>
      </w:r>
      <w:r w:rsidRPr="00156705">
        <w:rPr>
          <w:sz w:val="16"/>
        </w:rPr>
        <w:t xml:space="preserve"> public health </w:t>
      </w:r>
      <w:r w:rsidRPr="00156705">
        <w:rPr>
          <w:rStyle w:val="StyleUnderline"/>
          <w:highlight w:val="yellow"/>
        </w:rPr>
        <w:t>workforce</w:t>
      </w:r>
      <w:r w:rsidRPr="00156705">
        <w:rPr>
          <w:sz w:val="16"/>
        </w:rPr>
        <w:t xml:space="preserve">, </w:t>
      </w:r>
      <w:r w:rsidRPr="00156705">
        <w:rPr>
          <w:rStyle w:val="Emphasis"/>
        </w:rPr>
        <w:t xml:space="preserve">possibly </w:t>
      </w:r>
      <w:r w:rsidRPr="00156705">
        <w:rPr>
          <w:rStyle w:val="Emphasis"/>
          <w:highlight w:val="yellow"/>
        </w:rPr>
        <w:t>to other countries</w:t>
      </w:r>
      <w:r w:rsidRPr="00156705">
        <w:rPr>
          <w:sz w:val="16"/>
          <w:highlight w:val="yellow"/>
        </w:rPr>
        <w:t>, </w:t>
      </w:r>
      <w:r w:rsidRPr="00156705">
        <w:rPr>
          <w:rStyle w:val="Emphasis"/>
          <w:highlight w:val="yellow"/>
        </w:rPr>
        <w:t>like France</w:t>
      </w:r>
      <w:r w:rsidRPr="00156705">
        <w:rPr>
          <w:sz w:val="16"/>
          <w:highlight w:val="yellow"/>
        </w:rPr>
        <w:t xml:space="preserve">, </w:t>
      </w:r>
      <w:r w:rsidRPr="00156705">
        <w:rPr>
          <w:rStyle w:val="StyleUnderline"/>
          <w:highlight w:val="yellow"/>
        </w:rPr>
        <w:t xml:space="preserve">that have started </w:t>
      </w:r>
      <w:r w:rsidRPr="00156705">
        <w:rPr>
          <w:rStyle w:val="Emphasis"/>
          <w:highlight w:val="yellow"/>
        </w:rPr>
        <w:t>wooing American</w:t>
      </w:r>
      <w:r w:rsidRPr="00156705">
        <w:rPr>
          <w:sz w:val="16"/>
        </w:rPr>
        <w:t xml:space="preserve"> health </w:t>
      </w:r>
      <w:r w:rsidRPr="00156705">
        <w:rPr>
          <w:rStyle w:val="StyleUnderline"/>
        </w:rPr>
        <w:t>science</w:t>
      </w:r>
      <w:r w:rsidRPr="00156705">
        <w:rPr>
          <w:sz w:val="16"/>
        </w:rPr>
        <w:t xml:space="preserve"> </w:t>
      </w:r>
      <w:r w:rsidRPr="00156705">
        <w:rPr>
          <w:rStyle w:val="Emphasis"/>
        </w:rPr>
        <w:t>researchers</w:t>
      </w:r>
      <w:r w:rsidRPr="00156705">
        <w:rPr>
          <w:sz w:val="16"/>
        </w:rPr>
        <w:t xml:space="preserve"> </w:t>
      </w:r>
      <w:r w:rsidRPr="00156705">
        <w:rPr>
          <w:rStyle w:val="StyleUnderline"/>
        </w:rPr>
        <w:t>and</w:t>
      </w:r>
      <w:r w:rsidRPr="00156705">
        <w:rPr>
          <w:sz w:val="16"/>
        </w:rPr>
        <w:t xml:space="preserve"> public health </w:t>
      </w:r>
      <w:r w:rsidRPr="00156705">
        <w:rPr>
          <w:rStyle w:val="Emphasis"/>
          <w:highlight w:val="yellow"/>
        </w:rPr>
        <w:t>workers</w:t>
      </w:r>
      <w:r w:rsidRPr="00156705">
        <w:rPr>
          <w:sz w:val="16"/>
        </w:rPr>
        <w:t xml:space="preserve">. </w:t>
      </w:r>
      <w:r w:rsidRPr="00156705">
        <w:rPr>
          <w:rStyle w:val="StyleUnderline"/>
        </w:rPr>
        <w:t xml:space="preserve">We could lose the future workforce to </w:t>
      </w:r>
      <w:r w:rsidRPr="00156705">
        <w:rPr>
          <w:rStyle w:val="Emphasis"/>
        </w:rPr>
        <w:t>overseas opportunities</w:t>
      </w:r>
      <w:r w:rsidRPr="00156705">
        <w:rPr>
          <w:sz w:val="16"/>
        </w:rPr>
        <w:t xml:space="preserve"> for both schooling and work.</w:t>
      </w:r>
    </w:p>
    <w:p w14:paraId="4D921080" w14:textId="77777777" w:rsidR="00586D90" w:rsidRPr="00156705" w:rsidRDefault="00586D90" w:rsidP="00586D90">
      <w:pPr>
        <w:rPr>
          <w:sz w:val="16"/>
        </w:rPr>
      </w:pPr>
      <w:r w:rsidRPr="00156705">
        <w:rPr>
          <w:sz w:val="16"/>
        </w:rPr>
        <w:t>This brain drain will set us back years, if not decades. We were a world leader in health sciences and public health research and infrastructure, if not the leader. The brain drain from slashing workforce, grants, and budgets is breaking us. The moral injury that we've inflicted upon our workforce is breaking us.</w:t>
      </w:r>
    </w:p>
    <w:p w14:paraId="778FE393" w14:textId="77777777" w:rsidR="00586D90" w:rsidRPr="00156705" w:rsidRDefault="00586D90" w:rsidP="00586D90">
      <w:pPr>
        <w:rPr>
          <w:rStyle w:val="Emphasis"/>
          <w:sz w:val="24"/>
          <w:szCs w:val="24"/>
        </w:rPr>
      </w:pPr>
      <w:r w:rsidRPr="00156705">
        <w:rPr>
          <w:sz w:val="16"/>
        </w:rPr>
        <w:t xml:space="preserve">So much of what keeps us healthy day to day comes directly from our public health workforce. </w:t>
      </w:r>
      <w:r w:rsidRPr="00156705">
        <w:rPr>
          <w:rStyle w:val="StyleUnderline"/>
        </w:rPr>
        <w:t>What the Trump administration has done</w:t>
      </w:r>
      <w:r w:rsidRPr="00156705">
        <w:rPr>
          <w:sz w:val="16"/>
        </w:rPr>
        <w:t xml:space="preserve"> to our budgets, grants, and workforce </w:t>
      </w:r>
      <w:r w:rsidRPr="00156705">
        <w:rPr>
          <w:rStyle w:val="StyleUnderline"/>
        </w:rPr>
        <w:t>is diametrically opposed to what</w:t>
      </w:r>
      <w:r w:rsidRPr="00156705">
        <w:rPr>
          <w:sz w:val="16"/>
        </w:rPr>
        <w:t xml:space="preserve"> Robert F. </w:t>
      </w:r>
      <w:r w:rsidRPr="00156705">
        <w:rPr>
          <w:rStyle w:val="StyleUnderline"/>
        </w:rPr>
        <w:t>Kennedy</w:t>
      </w:r>
      <w:r w:rsidRPr="00156705">
        <w:rPr>
          <w:sz w:val="16"/>
        </w:rPr>
        <w:t xml:space="preserve"> Jr. </w:t>
      </w:r>
      <w:r w:rsidRPr="00156705">
        <w:rPr>
          <w:rStyle w:val="StyleUnderline"/>
        </w:rPr>
        <w:t>and members of the Make America Healthy Again (MAHA) movement claim to want.</w:t>
      </w:r>
      <w:r w:rsidRPr="00156705">
        <w:rPr>
          <w:sz w:val="16"/>
        </w:rPr>
        <w:t xml:space="preserve"> </w:t>
      </w:r>
      <w:r w:rsidRPr="00156705">
        <w:rPr>
          <w:rStyle w:val="StyleUnderline"/>
          <w:highlight w:val="yellow"/>
        </w:rPr>
        <w:t xml:space="preserve">If MAHA actually </w:t>
      </w:r>
      <w:r w:rsidRPr="00156705">
        <w:rPr>
          <w:rStyle w:val="Emphasis"/>
          <w:highlight w:val="yellow"/>
        </w:rPr>
        <w:t>cares</w:t>
      </w:r>
      <w:r w:rsidRPr="00156705">
        <w:rPr>
          <w:rStyle w:val="StyleUnderline"/>
        </w:rPr>
        <w:t xml:space="preserve"> about our health</w:t>
      </w:r>
      <w:r w:rsidRPr="00156705">
        <w:rPr>
          <w:sz w:val="16"/>
        </w:rPr>
        <w:t xml:space="preserve">, </w:t>
      </w:r>
      <w:r w:rsidRPr="00156705">
        <w:rPr>
          <w:rStyle w:val="Emphasis"/>
          <w:highlight w:val="yellow"/>
        </w:rPr>
        <w:t>investing in our</w:t>
      </w:r>
      <w:r w:rsidRPr="00156705">
        <w:rPr>
          <w:sz w:val="16"/>
        </w:rPr>
        <w:t xml:space="preserve"> public health </w:t>
      </w:r>
      <w:r w:rsidRPr="00156705">
        <w:rPr>
          <w:rStyle w:val="Emphasis"/>
          <w:highlight w:val="yellow"/>
        </w:rPr>
        <w:t>workforce</w:t>
      </w:r>
      <w:r w:rsidRPr="00156705">
        <w:rPr>
          <w:sz w:val="16"/>
          <w:highlight w:val="yellow"/>
        </w:rPr>
        <w:t xml:space="preserve"> </w:t>
      </w:r>
      <w:r w:rsidRPr="00156705">
        <w:rPr>
          <w:rStyle w:val="StyleUnderline"/>
          <w:highlight w:val="yellow"/>
        </w:rPr>
        <w:t xml:space="preserve">is the </w:t>
      </w:r>
      <w:r w:rsidRPr="00156705">
        <w:rPr>
          <w:rStyle w:val="Emphasis"/>
          <w:sz w:val="24"/>
          <w:szCs w:val="24"/>
          <w:highlight w:val="yellow"/>
        </w:rPr>
        <w:t>best way to show that</w:t>
      </w:r>
      <w:r w:rsidRPr="00156705">
        <w:rPr>
          <w:sz w:val="16"/>
        </w:rPr>
        <w:t xml:space="preserve">. </w:t>
      </w:r>
      <w:r w:rsidRPr="00156705">
        <w:rPr>
          <w:rStyle w:val="StyleUnderline"/>
        </w:rPr>
        <w:t xml:space="preserve">Severe </w:t>
      </w:r>
      <w:r w:rsidRPr="00156705">
        <w:rPr>
          <w:rStyle w:val="StyleUnderline"/>
          <w:highlight w:val="yellow"/>
        </w:rPr>
        <w:t xml:space="preserve">damage has been done, but </w:t>
      </w:r>
      <w:r w:rsidRPr="00156705">
        <w:rPr>
          <w:rStyle w:val="Emphasis"/>
          <w:sz w:val="24"/>
          <w:szCs w:val="24"/>
          <w:highlight w:val="yellow"/>
        </w:rPr>
        <w:t>it's not too late to change course.</w:t>
      </w:r>
    </w:p>
    <w:p w14:paraId="661A7FE0" w14:textId="77777777" w:rsidR="00586D90" w:rsidRDefault="00586D90" w:rsidP="00586D90">
      <w:pPr>
        <w:rPr>
          <w:rStyle w:val="StyleUnderline"/>
        </w:rPr>
      </w:pPr>
    </w:p>
    <w:p w14:paraId="21A8AFC9" w14:textId="77777777" w:rsidR="00586D90" w:rsidRDefault="00586D90" w:rsidP="00586D90">
      <w:pPr>
        <w:pStyle w:val="Heading4"/>
      </w:pPr>
      <w:r>
        <w:t xml:space="preserve">New talent is key to </w:t>
      </w:r>
      <w:r w:rsidRPr="004901CA">
        <w:t xml:space="preserve">European </w:t>
      </w:r>
      <w:r w:rsidRPr="004901CA">
        <w:rPr>
          <w:u w:val="single"/>
        </w:rPr>
        <w:t>scientific leadership</w:t>
      </w:r>
      <w:r>
        <w:t xml:space="preserve">. That </w:t>
      </w:r>
      <w:r w:rsidRPr="004901CA">
        <w:t>averts</w:t>
      </w:r>
      <w:r>
        <w:t xml:space="preserve"> numerous</w:t>
      </w:r>
      <w:r w:rsidRPr="004901CA">
        <w:t xml:space="preserve"> </w:t>
      </w:r>
      <w:r>
        <w:rPr>
          <w:u w:val="single"/>
        </w:rPr>
        <w:t>existential risks</w:t>
      </w:r>
      <w:r>
        <w:t>.</w:t>
      </w:r>
    </w:p>
    <w:p w14:paraId="5F6C6BB6" w14:textId="77777777" w:rsidR="00586D90" w:rsidRPr="004901CA" w:rsidRDefault="00586D90" w:rsidP="00586D90">
      <w:r>
        <w:t xml:space="preserve">Dr. Ursula </w:t>
      </w:r>
      <w:r w:rsidRPr="004901CA">
        <w:rPr>
          <w:rStyle w:val="Style13ptBold"/>
        </w:rPr>
        <w:t>von der Leyen 25</w:t>
      </w:r>
      <w:r>
        <w:t xml:space="preserve">, serving as president of the European Commission since 2019, former Minister for </w:t>
      </w:r>
      <w:proofErr w:type="spellStart"/>
      <w:r>
        <w:t>Labour</w:t>
      </w:r>
      <w:proofErr w:type="spellEnd"/>
      <w:r>
        <w:t xml:space="preserve"> and Social Affairs in Germany, received a medical degree and taught at the Department of Epidemiology, Social Medicine and Health System Research at the Hanover Medical School, Master of Public Health from Hanover Medical School, “Closing speech by President von der Leyen at the ‘Choose Europe for Science' event at La Sorbonne”, https://ec.europa.eu/commission/presscorner/detail/nl/speech_25_1130</w:t>
      </w:r>
    </w:p>
    <w:p w14:paraId="5D6D2013" w14:textId="77777777" w:rsidR="00586D90" w:rsidRPr="004901CA" w:rsidRDefault="00586D90" w:rsidP="00586D90">
      <w:pPr>
        <w:rPr>
          <w:rStyle w:val="StyleUnderline"/>
        </w:rPr>
      </w:pPr>
      <w:r w:rsidRPr="004901CA">
        <w:rPr>
          <w:sz w:val="16"/>
        </w:rPr>
        <w:t xml:space="preserve">It is an </w:t>
      </w:r>
      <w:proofErr w:type="spellStart"/>
      <w:r w:rsidRPr="004901CA">
        <w:rPr>
          <w:sz w:val="16"/>
        </w:rPr>
        <w:t>honour</w:t>
      </w:r>
      <w:proofErr w:type="spellEnd"/>
      <w:r w:rsidRPr="004901CA">
        <w:rPr>
          <w:sz w:val="16"/>
        </w:rPr>
        <w:t xml:space="preserve"> to be here in the Sorbonne – surrounded by some of the brightest minds in the world. Dear Emmanuel, you once said that before being a university, the Sorbonne was an idea. An idea of scientific excellence, collaboration and – if I may add – of opportunity. And no story encapsulates this better than that of Maria Salomea Skłodowska-Curie, also known a Marie Curie. In her homeland of Poland, then under Russian occupation, women were barred from universities. So, she and her sister joined underground night schools, dreaming of freedom through knowledge. That was at the end of the 19th century. Her journey would eventually bring her to La Sorbonne. Here she was allowed to study and do her research. She ultimately </w:t>
      </w:r>
      <w:proofErr w:type="spellStart"/>
      <w:r w:rsidRPr="004901CA">
        <w:rPr>
          <w:sz w:val="16"/>
        </w:rPr>
        <w:t>revolutionised</w:t>
      </w:r>
      <w:proofErr w:type="spellEnd"/>
      <w:r w:rsidRPr="004901CA">
        <w:rPr>
          <w:sz w:val="16"/>
        </w:rPr>
        <w:t xml:space="preserve"> medicine and physics. Maria Skłodowska-Curie became the first woman to win a Nobel Prize, the first person to win a Nobel Prize twice, and the only person to win a Nobel Prize in two different fields. And her discoveries and her work on radiation saved millions of lives. I start with this story not just because we are here in the Sorbonne – or even because it shows how scientific excellence can change the course of destiny. But because </w:t>
      </w:r>
      <w:r w:rsidRPr="004901CA">
        <w:rPr>
          <w:rStyle w:val="StyleUnderline"/>
        </w:rPr>
        <w:t>this is</w:t>
      </w:r>
      <w:r w:rsidRPr="004901CA">
        <w:rPr>
          <w:sz w:val="16"/>
        </w:rPr>
        <w:t xml:space="preserve"> also </w:t>
      </w:r>
      <w:r w:rsidRPr="004901CA">
        <w:rPr>
          <w:rStyle w:val="StyleUnderline"/>
        </w:rPr>
        <w:t xml:space="preserve">a story about </w:t>
      </w:r>
      <w:r w:rsidRPr="004901CA">
        <w:rPr>
          <w:rStyle w:val="Emphasis"/>
          <w:highlight w:val="yellow"/>
        </w:rPr>
        <w:t>freedom</w:t>
      </w:r>
      <w:r w:rsidRPr="004901CA">
        <w:rPr>
          <w:sz w:val="16"/>
        </w:rPr>
        <w:t xml:space="preserve">. Freedom </w:t>
      </w:r>
      <w:r w:rsidRPr="004901CA">
        <w:rPr>
          <w:rStyle w:val="StyleUnderline"/>
        </w:rPr>
        <w:t xml:space="preserve">to learn and invent. It is a story about </w:t>
      </w:r>
      <w:r w:rsidRPr="004901CA">
        <w:rPr>
          <w:rStyle w:val="Emphasis"/>
          <w:highlight w:val="yellow"/>
        </w:rPr>
        <w:t>openness</w:t>
      </w:r>
      <w:r w:rsidRPr="004901CA">
        <w:rPr>
          <w:sz w:val="16"/>
        </w:rPr>
        <w:t xml:space="preserve">. Openness </w:t>
      </w:r>
      <w:r w:rsidRPr="004901CA">
        <w:rPr>
          <w:rStyle w:val="StyleUnderline"/>
        </w:rPr>
        <w:t xml:space="preserve">to turn ideas into groundbreaking discoveries. And it is a story about </w:t>
      </w:r>
      <w:r w:rsidRPr="004901CA">
        <w:rPr>
          <w:rStyle w:val="Emphasis"/>
          <w:highlight w:val="yellow"/>
        </w:rPr>
        <w:t>collaboration</w:t>
      </w:r>
      <w:r w:rsidRPr="004901CA">
        <w:rPr>
          <w:rStyle w:val="StyleUnderline"/>
        </w:rPr>
        <w:t xml:space="preserve"> beyond borders</w:t>
      </w:r>
      <w:r w:rsidRPr="004901CA">
        <w:rPr>
          <w:sz w:val="16"/>
        </w:rPr>
        <w:t xml:space="preserve">. And </w:t>
      </w:r>
      <w:r w:rsidRPr="004901CA">
        <w:rPr>
          <w:rStyle w:val="StyleUnderline"/>
          <w:highlight w:val="yellow"/>
        </w:rPr>
        <w:t xml:space="preserve">this is exactly what </w:t>
      </w:r>
      <w:r w:rsidRPr="004901CA">
        <w:rPr>
          <w:rStyle w:val="Emphasis"/>
          <w:highlight w:val="yellow"/>
        </w:rPr>
        <w:t>Europe</w:t>
      </w:r>
      <w:r w:rsidRPr="004901CA">
        <w:rPr>
          <w:rStyle w:val="StyleUnderline"/>
          <w:highlight w:val="yellow"/>
        </w:rPr>
        <w:t xml:space="preserve"> and the </w:t>
      </w:r>
      <w:r w:rsidRPr="004901CA">
        <w:rPr>
          <w:rStyle w:val="Emphasis"/>
          <w:highlight w:val="yellow"/>
        </w:rPr>
        <w:t>world need</w:t>
      </w:r>
      <w:r w:rsidRPr="004901CA">
        <w:rPr>
          <w:rStyle w:val="Emphasis"/>
        </w:rPr>
        <w:t xml:space="preserve"> more today</w:t>
      </w:r>
      <w:r w:rsidRPr="004901CA">
        <w:rPr>
          <w:sz w:val="16"/>
        </w:rPr>
        <w:t xml:space="preserve">. Because I am convinced that </w:t>
      </w:r>
      <w:r w:rsidRPr="004901CA">
        <w:rPr>
          <w:rStyle w:val="Emphasis"/>
          <w:highlight w:val="yellow"/>
        </w:rPr>
        <w:t>science</w:t>
      </w:r>
      <w:r w:rsidRPr="004901CA">
        <w:rPr>
          <w:sz w:val="16"/>
          <w:highlight w:val="yellow"/>
        </w:rPr>
        <w:t xml:space="preserve"> </w:t>
      </w:r>
      <w:r w:rsidRPr="004901CA">
        <w:rPr>
          <w:rStyle w:val="StyleUnderline"/>
          <w:highlight w:val="yellow"/>
        </w:rPr>
        <w:t xml:space="preserve">remains the </w:t>
      </w:r>
      <w:r w:rsidRPr="000B59C5">
        <w:rPr>
          <w:rStyle w:val="Emphasis"/>
          <w:highlight w:val="yellow"/>
        </w:rPr>
        <w:t>fuel of</w:t>
      </w:r>
      <w:r w:rsidRPr="004901CA">
        <w:rPr>
          <w:rStyle w:val="Emphasis"/>
        </w:rPr>
        <w:t xml:space="preserve"> progress and growth for our </w:t>
      </w:r>
      <w:r w:rsidRPr="000B59C5">
        <w:rPr>
          <w:rStyle w:val="Emphasis"/>
          <w:highlight w:val="yellow"/>
        </w:rPr>
        <w:t>societies</w:t>
      </w:r>
      <w:r w:rsidRPr="004901CA">
        <w:rPr>
          <w:sz w:val="16"/>
        </w:rPr>
        <w:t xml:space="preserve">. </w:t>
      </w:r>
      <w:r w:rsidRPr="004901CA">
        <w:rPr>
          <w:rStyle w:val="StyleUnderline"/>
          <w:highlight w:val="yellow"/>
        </w:rPr>
        <w:t>Without</w:t>
      </w:r>
      <w:r w:rsidRPr="004901CA">
        <w:rPr>
          <w:rStyle w:val="StyleUnderline"/>
        </w:rPr>
        <w:t xml:space="preserve"> the </w:t>
      </w:r>
      <w:r w:rsidRPr="004901CA">
        <w:rPr>
          <w:rStyle w:val="Emphasis"/>
          <w:highlight w:val="yellow"/>
        </w:rPr>
        <w:t>ideas</w:t>
      </w:r>
      <w:r w:rsidRPr="004901CA">
        <w:rPr>
          <w:rStyle w:val="StyleUnderline"/>
          <w:highlight w:val="yellow"/>
        </w:rPr>
        <w:t xml:space="preserve"> and </w:t>
      </w:r>
      <w:r w:rsidRPr="004901CA">
        <w:rPr>
          <w:rStyle w:val="Emphasis"/>
          <w:highlight w:val="yellow"/>
        </w:rPr>
        <w:t>breakthroughs</w:t>
      </w:r>
      <w:r w:rsidRPr="004901CA">
        <w:rPr>
          <w:rStyle w:val="StyleUnderline"/>
        </w:rPr>
        <w:t xml:space="preserve"> that come from scientific research, </w:t>
      </w:r>
      <w:r w:rsidRPr="004901CA">
        <w:rPr>
          <w:rStyle w:val="Emphasis"/>
          <w:highlight w:val="yellow"/>
        </w:rPr>
        <w:t>progress</w:t>
      </w:r>
      <w:r w:rsidRPr="004901CA">
        <w:rPr>
          <w:rStyle w:val="StyleUnderline"/>
        </w:rPr>
        <w:t xml:space="preserve"> sooner or later </w:t>
      </w:r>
      <w:r w:rsidRPr="004901CA">
        <w:rPr>
          <w:rStyle w:val="Emphasis"/>
          <w:highlight w:val="yellow"/>
        </w:rPr>
        <w:t>stagnates</w:t>
      </w:r>
      <w:r w:rsidRPr="004901CA">
        <w:rPr>
          <w:rStyle w:val="StyleUnderline"/>
        </w:rPr>
        <w:t>.</w:t>
      </w:r>
    </w:p>
    <w:p w14:paraId="3E745584" w14:textId="77777777" w:rsidR="00586D90" w:rsidRPr="004901CA" w:rsidRDefault="00586D90" w:rsidP="00586D90">
      <w:pPr>
        <w:rPr>
          <w:rStyle w:val="StyleUnderline"/>
        </w:rPr>
      </w:pPr>
      <w:r w:rsidRPr="004901CA">
        <w:rPr>
          <w:sz w:val="16"/>
        </w:rPr>
        <w:t xml:space="preserve">Unfortunately, as your discussions have shown today, </w:t>
      </w:r>
      <w:r w:rsidRPr="004901CA">
        <w:rPr>
          <w:rStyle w:val="StyleUnderline"/>
          <w:highlight w:val="yellow"/>
        </w:rPr>
        <w:t xml:space="preserve">the </w:t>
      </w:r>
      <w:r w:rsidRPr="004901CA">
        <w:rPr>
          <w:rStyle w:val="Emphasis"/>
          <w:highlight w:val="yellow"/>
        </w:rPr>
        <w:t>role of science</w:t>
      </w:r>
      <w:r w:rsidRPr="004901CA">
        <w:rPr>
          <w:rStyle w:val="StyleUnderline"/>
        </w:rPr>
        <w:t xml:space="preserve"> in </w:t>
      </w:r>
      <w:r w:rsidRPr="004901CA">
        <w:rPr>
          <w:rStyle w:val="Emphasis"/>
        </w:rPr>
        <w:t>today's world</w:t>
      </w:r>
      <w:r w:rsidRPr="004901CA">
        <w:rPr>
          <w:rStyle w:val="StyleUnderline"/>
        </w:rPr>
        <w:t xml:space="preserve"> </w:t>
      </w:r>
      <w:r w:rsidRPr="004901CA">
        <w:rPr>
          <w:rStyle w:val="StyleUnderline"/>
          <w:highlight w:val="yellow"/>
        </w:rPr>
        <w:t xml:space="preserve">is </w:t>
      </w:r>
      <w:r w:rsidRPr="004901CA">
        <w:rPr>
          <w:rStyle w:val="Emphasis"/>
          <w:highlight w:val="yellow"/>
        </w:rPr>
        <w:t>questioned</w:t>
      </w:r>
      <w:r w:rsidRPr="004901CA">
        <w:rPr>
          <w:sz w:val="16"/>
        </w:rPr>
        <w:t xml:space="preserve">. </w:t>
      </w:r>
      <w:r w:rsidRPr="004901CA">
        <w:rPr>
          <w:rStyle w:val="StyleUnderline"/>
        </w:rPr>
        <w:t xml:space="preserve">The investment in </w:t>
      </w:r>
      <w:r w:rsidRPr="004901CA">
        <w:rPr>
          <w:rStyle w:val="Emphasis"/>
        </w:rPr>
        <w:t>fundamental, free and open research</w:t>
      </w:r>
      <w:r w:rsidRPr="004901CA">
        <w:rPr>
          <w:rStyle w:val="StyleUnderline"/>
        </w:rPr>
        <w:t xml:space="preserve"> is </w:t>
      </w:r>
      <w:r w:rsidRPr="004901CA">
        <w:rPr>
          <w:rStyle w:val="Emphasis"/>
        </w:rPr>
        <w:t>questioned</w:t>
      </w:r>
      <w:r w:rsidRPr="004901CA">
        <w:rPr>
          <w:sz w:val="16"/>
        </w:rPr>
        <w:t xml:space="preserve">. </w:t>
      </w:r>
      <w:r w:rsidRPr="004901CA">
        <w:rPr>
          <w:rStyle w:val="StyleUnderline"/>
        </w:rPr>
        <w:t xml:space="preserve">What a gigantic </w:t>
      </w:r>
      <w:r w:rsidRPr="004901CA">
        <w:rPr>
          <w:rStyle w:val="Emphasis"/>
        </w:rPr>
        <w:t>miscalculation</w:t>
      </w:r>
      <w:r w:rsidRPr="004901CA">
        <w:rPr>
          <w:sz w:val="16"/>
        </w:rPr>
        <w:t xml:space="preserve">. I believe that </w:t>
      </w:r>
      <w:r w:rsidRPr="004901CA">
        <w:rPr>
          <w:rStyle w:val="Emphasis"/>
          <w:sz w:val="28"/>
          <w:szCs w:val="28"/>
          <w:highlight w:val="yellow"/>
        </w:rPr>
        <w:t>science holds the key to our future</w:t>
      </w:r>
      <w:r w:rsidRPr="004901CA">
        <w:rPr>
          <w:sz w:val="16"/>
          <w:szCs w:val="16"/>
        </w:rPr>
        <w:t xml:space="preserve"> here in Europe. </w:t>
      </w:r>
      <w:r w:rsidRPr="004901CA">
        <w:rPr>
          <w:rStyle w:val="StyleUnderline"/>
          <w:highlight w:val="yellow"/>
        </w:rPr>
        <w:t>Without it, we</w:t>
      </w:r>
      <w:r w:rsidRPr="004901CA">
        <w:rPr>
          <w:rStyle w:val="StyleUnderline"/>
        </w:rPr>
        <w:t xml:space="preserve"> </w:t>
      </w:r>
      <w:r w:rsidRPr="004901CA">
        <w:rPr>
          <w:rStyle w:val="Emphasis"/>
          <w:sz w:val="24"/>
          <w:szCs w:val="24"/>
        </w:rPr>
        <w:t xml:space="preserve">simply </w:t>
      </w:r>
      <w:r w:rsidRPr="004901CA">
        <w:rPr>
          <w:rStyle w:val="Emphasis"/>
          <w:sz w:val="24"/>
          <w:szCs w:val="24"/>
          <w:highlight w:val="yellow"/>
        </w:rPr>
        <w:t>cannot address today's global challenges</w:t>
      </w:r>
      <w:r w:rsidRPr="004901CA">
        <w:rPr>
          <w:sz w:val="16"/>
          <w:szCs w:val="24"/>
        </w:rPr>
        <w:t xml:space="preserve"> </w:t>
      </w:r>
      <w:r w:rsidRPr="004901CA">
        <w:rPr>
          <w:sz w:val="16"/>
        </w:rPr>
        <w:t xml:space="preserve">– </w:t>
      </w:r>
      <w:r w:rsidRPr="004901CA">
        <w:rPr>
          <w:rStyle w:val="StyleUnderline"/>
        </w:rPr>
        <w:t xml:space="preserve">from </w:t>
      </w:r>
      <w:r w:rsidRPr="004901CA">
        <w:rPr>
          <w:rStyle w:val="Emphasis"/>
          <w:highlight w:val="yellow"/>
        </w:rPr>
        <w:t>health</w:t>
      </w:r>
      <w:r w:rsidRPr="004901CA">
        <w:rPr>
          <w:rStyle w:val="StyleUnderline"/>
          <w:highlight w:val="yellow"/>
        </w:rPr>
        <w:t xml:space="preserve"> to </w:t>
      </w:r>
      <w:r w:rsidRPr="004901CA">
        <w:rPr>
          <w:rStyle w:val="Emphasis"/>
          <w:highlight w:val="yellow"/>
        </w:rPr>
        <w:t>new tech</w:t>
      </w:r>
      <w:r w:rsidRPr="004901CA">
        <w:rPr>
          <w:sz w:val="16"/>
        </w:rPr>
        <w:t xml:space="preserve">, </w:t>
      </w:r>
      <w:r w:rsidRPr="004901CA">
        <w:rPr>
          <w:rStyle w:val="StyleUnderline"/>
        </w:rPr>
        <w:t>from</w:t>
      </w:r>
      <w:r w:rsidRPr="004901CA">
        <w:rPr>
          <w:sz w:val="16"/>
        </w:rPr>
        <w:t xml:space="preserve"> </w:t>
      </w:r>
      <w:r w:rsidRPr="004901CA">
        <w:rPr>
          <w:rStyle w:val="Emphasis"/>
          <w:highlight w:val="yellow"/>
        </w:rPr>
        <w:t>climate</w:t>
      </w:r>
      <w:r w:rsidRPr="004901CA">
        <w:rPr>
          <w:sz w:val="16"/>
          <w:highlight w:val="yellow"/>
        </w:rPr>
        <w:t xml:space="preserve"> </w:t>
      </w:r>
      <w:r w:rsidRPr="004901CA">
        <w:rPr>
          <w:rStyle w:val="StyleUnderline"/>
          <w:highlight w:val="yellow"/>
        </w:rPr>
        <w:t>to</w:t>
      </w:r>
      <w:r w:rsidRPr="004901CA">
        <w:rPr>
          <w:sz w:val="16"/>
          <w:highlight w:val="yellow"/>
        </w:rPr>
        <w:t xml:space="preserve"> </w:t>
      </w:r>
      <w:r w:rsidRPr="004901CA">
        <w:rPr>
          <w:rStyle w:val="Emphasis"/>
          <w:highlight w:val="yellow"/>
        </w:rPr>
        <w:t>oceans</w:t>
      </w:r>
      <w:r w:rsidRPr="004901CA">
        <w:rPr>
          <w:sz w:val="16"/>
        </w:rPr>
        <w:t xml:space="preserve">. </w:t>
      </w:r>
      <w:r w:rsidRPr="004901CA">
        <w:rPr>
          <w:rStyle w:val="StyleUnderline"/>
        </w:rPr>
        <w:t>And as I look around the room</w:t>
      </w:r>
      <w:r w:rsidRPr="004901CA">
        <w:rPr>
          <w:sz w:val="16"/>
        </w:rPr>
        <w:t xml:space="preserve"> – and at all the young people here – </w:t>
      </w:r>
      <w:r w:rsidRPr="004901CA">
        <w:rPr>
          <w:rStyle w:val="StyleUnderline"/>
        </w:rPr>
        <w:t xml:space="preserve">I know we are </w:t>
      </w:r>
      <w:r w:rsidRPr="004901CA">
        <w:rPr>
          <w:rStyle w:val="Emphasis"/>
        </w:rPr>
        <w:t>far</w:t>
      </w:r>
      <w:r w:rsidRPr="004901CA">
        <w:rPr>
          <w:rStyle w:val="StyleUnderline"/>
        </w:rPr>
        <w:t xml:space="preserve"> from having run out of </w:t>
      </w:r>
      <w:r w:rsidRPr="004901CA">
        <w:rPr>
          <w:rStyle w:val="Emphasis"/>
        </w:rPr>
        <w:t>new ideas or bright minds</w:t>
      </w:r>
      <w:r w:rsidRPr="004901CA">
        <w:rPr>
          <w:sz w:val="16"/>
        </w:rPr>
        <w:t xml:space="preserve">. In fact, </w:t>
      </w:r>
      <w:r w:rsidRPr="004901CA">
        <w:rPr>
          <w:rStyle w:val="StyleUnderline"/>
        </w:rPr>
        <w:t>the truth is we have barely scratched the surface of the knowledge that science can offer us.</w:t>
      </w:r>
      <w:r w:rsidRPr="004901CA">
        <w:rPr>
          <w:sz w:val="16"/>
        </w:rPr>
        <w:t xml:space="preserve"> </w:t>
      </w:r>
      <w:r w:rsidRPr="004901CA">
        <w:rPr>
          <w:rStyle w:val="StyleUnderline"/>
        </w:rPr>
        <w:t xml:space="preserve">So more than ever we need to </w:t>
      </w:r>
      <w:r w:rsidRPr="004901CA">
        <w:rPr>
          <w:rStyle w:val="Emphasis"/>
        </w:rPr>
        <w:t>stand up for science</w:t>
      </w:r>
      <w:r w:rsidRPr="004901CA">
        <w:rPr>
          <w:sz w:val="16"/>
        </w:rPr>
        <w:t xml:space="preserve">. Science that is universal – shared by all humanity – and that is unifying. Because the pursuit of knowledge and the yearning to understand how things work are values that bring us together as people, as it has done today. We can all agree that </w:t>
      </w:r>
      <w:r w:rsidRPr="004901CA">
        <w:rPr>
          <w:rStyle w:val="StyleUnderline"/>
          <w:highlight w:val="yellow"/>
        </w:rPr>
        <w:t>science</w:t>
      </w:r>
      <w:r w:rsidRPr="004901CA">
        <w:rPr>
          <w:sz w:val="16"/>
        </w:rPr>
        <w:t xml:space="preserve"> has no passport, no gender, no ethnicity or political party. And as such it </w:t>
      </w:r>
      <w:r w:rsidRPr="004901CA">
        <w:rPr>
          <w:rStyle w:val="StyleUnderline"/>
        </w:rPr>
        <w:t xml:space="preserve">does play a crucial role in </w:t>
      </w:r>
      <w:r w:rsidRPr="004901CA">
        <w:rPr>
          <w:rStyle w:val="Emphasis"/>
          <w:highlight w:val="yellow"/>
        </w:rPr>
        <w:t>connecting people</w:t>
      </w:r>
      <w:r w:rsidRPr="004901CA">
        <w:rPr>
          <w:rStyle w:val="StyleUnderline"/>
        </w:rPr>
        <w:t xml:space="preserve"> and </w:t>
      </w:r>
      <w:r w:rsidRPr="004901CA">
        <w:rPr>
          <w:rStyle w:val="StyleUnderline"/>
          <w:highlight w:val="yellow"/>
        </w:rPr>
        <w:t xml:space="preserve">creating a </w:t>
      </w:r>
      <w:r w:rsidRPr="004901CA">
        <w:rPr>
          <w:rStyle w:val="Emphasis"/>
          <w:highlight w:val="yellow"/>
        </w:rPr>
        <w:t>shared future</w:t>
      </w:r>
      <w:r w:rsidRPr="004901CA">
        <w:rPr>
          <w:sz w:val="16"/>
          <w:highlight w:val="yellow"/>
        </w:rPr>
        <w:t xml:space="preserve"> </w:t>
      </w:r>
      <w:r w:rsidRPr="004901CA">
        <w:rPr>
          <w:rStyle w:val="StyleUnderline"/>
          <w:highlight w:val="yellow"/>
        </w:rPr>
        <w:t>in</w:t>
      </w:r>
      <w:r w:rsidRPr="004901CA">
        <w:rPr>
          <w:rStyle w:val="StyleUnderline"/>
        </w:rPr>
        <w:t xml:space="preserve"> today's </w:t>
      </w:r>
      <w:r w:rsidRPr="004901CA">
        <w:rPr>
          <w:rStyle w:val="Emphasis"/>
          <w:highlight w:val="yellow"/>
        </w:rPr>
        <w:t>fractured world</w:t>
      </w:r>
      <w:r w:rsidRPr="004901CA">
        <w:rPr>
          <w:rStyle w:val="StyleUnderline"/>
        </w:rPr>
        <w:t>.</w:t>
      </w:r>
      <w:r w:rsidRPr="004901CA">
        <w:rPr>
          <w:sz w:val="16"/>
        </w:rPr>
        <w:t xml:space="preserve"> We believe that diversity is an asset of humanity and the lifeblood of science. </w:t>
      </w:r>
      <w:r w:rsidRPr="004901CA">
        <w:rPr>
          <w:rStyle w:val="StyleUnderline"/>
        </w:rPr>
        <w:t xml:space="preserve">It is one of the </w:t>
      </w:r>
      <w:r w:rsidRPr="004901CA">
        <w:rPr>
          <w:rStyle w:val="Emphasis"/>
        </w:rPr>
        <w:t>most valuable global goods</w:t>
      </w:r>
      <w:r w:rsidRPr="004901CA">
        <w:rPr>
          <w:sz w:val="16"/>
        </w:rPr>
        <w:t xml:space="preserve"> </w:t>
      </w:r>
      <w:r w:rsidRPr="004901CA">
        <w:rPr>
          <w:rStyle w:val="StyleUnderline"/>
        </w:rPr>
        <w:t xml:space="preserve">and it must be </w:t>
      </w:r>
      <w:r w:rsidRPr="004901CA">
        <w:rPr>
          <w:rStyle w:val="Emphasis"/>
        </w:rPr>
        <w:t>protected</w:t>
      </w:r>
      <w:r w:rsidRPr="004901CA">
        <w:rPr>
          <w:rStyle w:val="StyleUnderline"/>
        </w:rPr>
        <w:t>.</w:t>
      </w:r>
    </w:p>
    <w:p w14:paraId="10016FEA" w14:textId="77777777" w:rsidR="00586D90" w:rsidRPr="004901CA" w:rsidRDefault="00586D90" w:rsidP="00586D90">
      <w:pPr>
        <w:rPr>
          <w:sz w:val="16"/>
        </w:rPr>
      </w:pPr>
      <w:r w:rsidRPr="004901CA">
        <w:rPr>
          <w:sz w:val="16"/>
        </w:rPr>
        <w:t xml:space="preserve">That is why I am here today, to say that </w:t>
      </w:r>
      <w:r w:rsidRPr="004901CA">
        <w:rPr>
          <w:rStyle w:val="StyleUnderline"/>
        </w:rPr>
        <w:t xml:space="preserve">Europe will </w:t>
      </w:r>
      <w:r w:rsidRPr="004901CA">
        <w:rPr>
          <w:rStyle w:val="Emphasis"/>
        </w:rPr>
        <w:t>always</w:t>
      </w:r>
      <w:r w:rsidRPr="004901CA">
        <w:rPr>
          <w:rStyle w:val="StyleUnderline"/>
        </w:rPr>
        <w:t xml:space="preserve"> choose science. And </w:t>
      </w:r>
      <w:r w:rsidRPr="004901CA">
        <w:rPr>
          <w:rStyle w:val="StyleUnderline"/>
          <w:highlight w:val="yellow"/>
        </w:rPr>
        <w:t xml:space="preserve">Europe will always </w:t>
      </w:r>
      <w:r w:rsidRPr="004901CA">
        <w:rPr>
          <w:rStyle w:val="Emphasis"/>
          <w:sz w:val="24"/>
          <w:szCs w:val="24"/>
          <w:highlight w:val="yellow"/>
        </w:rPr>
        <w:t>make the case for</w:t>
      </w:r>
      <w:r w:rsidRPr="004901CA">
        <w:rPr>
          <w:rStyle w:val="Emphasis"/>
          <w:sz w:val="24"/>
          <w:szCs w:val="24"/>
        </w:rPr>
        <w:t xml:space="preserve"> the world's </w:t>
      </w:r>
      <w:r w:rsidRPr="004901CA">
        <w:rPr>
          <w:rStyle w:val="Emphasis"/>
          <w:sz w:val="24"/>
          <w:szCs w:val="24"/>
          <w:highlight w:val="yellow"/>
        </w:rPr>
        <w:t>scientists to Choose Europe</w:t>
      </w:r>
      <w:r w:rsidRPr="004901CA">
        <w:rPr>
          <w:sz w:val="16"/>
        </w:rPr>
        <w:t xml:space="preserve">. </w:t>
      </w:r>
      <w:r w:rsidRPr="004901CA">
        <w:rPr>
          <w:rStyle w:val="StyleUnderline"/>
        </w:rPr>
        <w:t xml:space="preserve">Scientific </w:t>
      </w:r>
      <w:proofErr w:type="spellStart"/>
      <w:r w:rsidRPr="004901CA">
        <w:rPr>
          <w:rStyle w:val="StyleUnderline"/>
        </w:rPr>
        <w:t>endeavour</w:t>
      </w:r>
      <w:proofErr w:type="spellEnd"/>
      <w:r w:rsidRPr="004901CA">
        <w:rPr>
          <w:rStyle w:val="StyleUnderline"/>
        </w:rPr>
        <w:t xml:space="preserve"> runs deep through European history</w:t>
      </w:r>
      <w:r w:rsidRPr="004901CA">
        <w:rPr>
          <w:sz w:val="16"/>
        </w:rPr>
        <w:t xml:space="preserve"> – from Pythagoras and Aristotle in Ancient Greece to Galileo and Copernicus in the Renaissance period or to Koch or Pasteur in latter centuries. The oldest university in Europe was founded in Bologna, where teaching started as far back as 1088. And Europe was the home of the Scientific Revolution which saw one of the most consequential transformations in human history – thanks to breakthroughs in mathematics, astronomy, biology and much more. That tradition lives on today. Europe already has the second highest scientific output in the world. It is home to over 2 million researchers – one quarter of the world's total. We lead in green tech, health, economics, business and social sciences. We excel in areas of scientific research and technologies that are pivotal to our future – from aerospace to robotics, from automotive to engineering, from biotechnologies to pharmaceuticals, just to name a few.</w:t>
      </w:r>
    </w:p>
    <w:p w14:paraId="222F1803" w14:textId="77777777" w:rsidR="00586D90" w:rsidRPr="004901CA" w:rsidRDefault="00586D90" w:rsidP="00586D90">
      <w:pPr>
        <w:rPr>
          <w:sz w:val="8"/>
          <w:szCs w:val="8"/>
        </w:rPr>
      </w:pPr>
      <w:r w:rsidRPr="004901CA">
        <w:rPr>
          <w:sz w:val="8"/>
          <w:szCs w:val="8"/>
        </w:rPr>
        <w:t xml:space="preserve">And we have a huge number of natural advantages that help set us apart. The first is sustained and stable investment from Europe and its Member States. Europe runs the world's largest international research </w:t>
      </w:r>
      <w:proofErr w:type="spellStart"/>
      <w:r w:rsidRPr="004901CA">
        <w:rPr>
          <w:sz w:val="8"/>
          <w:szCs w:val="8"/>
        </w:rPr>
        <w:t>programme</w:t>
      </w:r>
      <w:proofErr w:type="spellEnd"/>
      <w:r w:rsidRPr="004901CA">
        <w:rPr>
          <w:sz w:val="8"/>
          <w:szCs w:val="8"/>
        </w:rPr>
        <w:t>, Horizon Europe. It has a firepower of over EUR 93 billion. Over the last 40 years, the European Union has funded 33 Nobel Prize laureates. European support has made possible breakthroughs in genome sequencing and mRNA vaccines. It spurred the development of cutting-edge microchips, and even led to the first image of a black hole. These examples show what we all know – the return on investment in science is unparalleled. We have worldclass research infrastructure. From particle physics to molecular biology, and from space exploration to nuclear fusion. This helps make Europe a leader in fundamental research.</w:t>
      </w:r>
    </w:p>
    <w:p w14:paraId="03B8E0D1" w14:textId="77777777" w:rsidR="00586D90" w:rsidRPr="004901CA" w:rsidRDefault="00586D90" w:rsidP="00586D90">
      <w:pPr>
        <w:rPr>
          <w:sz w:val="8"/>
          <w:szCs w:val="8"/>
        </w:rPr>
      </w:pPr>
      <w:r w:rsidRPr="004901CA">
        <w:rPr>
          <w:sz w:val="8"/>
          <w:szCs w:val="8"/>
        </w:rPr>
        <w:t xml:space="preserve">We have a world-leading supercomputing infrastructure, </w:t>
      </w:r>
      <w:proofErr w:type="spellStart"/>
      <w:r w:rsidRPr="004901CA">
        <w:rPr>
          <w:sz w:val="8"/>
          <w:szCs w:val="8"/>
        </w:rPr>
        <w:t>EuroHPC</w:t>
      </w:r>
      <w:proofErr w:type="spellEnd"/>
      <w:r w:rsidRPr="004901CA">
        <w:rPr>
          <w:sz w:val="8"/>
          <w:szCs w:val="8"/>
        </w:rPr>
        <w:t xml:space="preserve">, and we are investing massively in AI, quantum and digital research. Finally, we also have a proud tradition of open and collaborative science. We uphold the principles of open science, open education and data sharing. Our European Research Council is run not by politicians, but by scientists, for scientists. Our Horizon Europe </w:t>
      </w:r>
      <w:proofErr w:type="spellStart"/>
      <w:r w:rsidRPr="004901CA">
        <w:rPr>
          <w:sz w:val="8"/>
          <w:szCs w:val="8"/>
        </w:rPr>
        <w:t>programme</w:t>
      </w:r>
      <w:proofErr w:type="spellEnd"/>
      <w:r w:rsidRPr="004901CA">
        <w:rPr>
          <w:sz w:val="8"/>
          <w:szCs w:val="8"/>
        </w:rPr>
        <w:t xml:space="preserve"> is a magnet for global cooperation. From the UK to Switzerland, from Canada to South Korea, more and more countries want to join it. We see scientists from across the world collaborating here in Europe. Take CERN as a case in point. Founded 70 years ago to carry out cutting-edge research that no individual nation could do alone, it is today the world-leading laboratory for high-energy particle physics and related technologies. Researchers from over 100 nationalities working together for the good of humanity. This is how science should work, and it is why scientific freedom and collaboration must always be at the heart of our institutions and our infrastructure.</w:t>
      </w:r>
    </w:p>
    <w:p w14:paraId="66956E77" w14:textId="77777777" w:rsidR="00586D90" w:rsidRPr="004901CA" w:rsidRDefault="00586D90" w:rsidP="00586D90">
      <w:pPr>
        <w:rPr>
          <w:sz w:val="8"/>
          <w:szCs w:val="8"/>
        </w:rPr>
      </w:pPr>
      <w:r w:rsidRPr="004901CA">
        <w:rPr>
          <w:sz w:val="8"/>
          <w:szCs w:val="8"/>
        </w:rPr>
        <w:t>Ladies and Gentlemen,</w:t>
      </w:r>
    </w:p>
    <w:p w14:paraId="0DBBC272" w14:textId="77777777" w:rsidR="00586D90" w:rsidRPr="004901CA" w:rsidRDefault="00586D90" w:rsidP="00586D90">
      <w:pPr>
        <w:rPr>
          <w:rStyle w:val="Emphasis"/>
        </w:rPr>
      </w:pPr>
      <w:r w:rsidRPr="004901CA">
        <w:rPr>
          <w:rStyle w:val="StyleUnderline"/>
          <w:highlight w:val="yellow"/>
        </w:rPr>
        <w:t xml:space="preserve">Europe has </w:t>
      </w:r>
      <w:r w:rsidRPr="004901CA">
        <w:rPr>
          <w:rStyle w:val="Emphasis"/>
          <w:highlight w:val="yellow"/>
        </w:rPr>
        <w:t>everything that is needed</w:t>
      </w:r>
      <w:r w:rsidRPr="004901CA">
        <w:rPr>
          <w:sz w:val="16"/>
        </w:rPr>
        <w:t xml:space="preserve"> </w:t>
      </w:r>
      <w:r w:rsidRPr="004901CA">
        <w:rPr>
          <w:rStyle w:val="StyleUnderline"/>
        </w:rPr>
        <w:t xml:space="preserve">for science to </w:t>
      </w:r>
      <w:r w:rsidRPr="004901CA">
        <w:rPr>
          <w:rStyle w:val="Emphasis"/>
        </w:rPr>
        <w:t>thrive</w:t>
      </w:r>
      <w:r w:rsidRPr="004901CA">
        <w:rPr>
          <w:sz w:val="16"/>
        </w:rPr>
        <w:t xml:space="preserve">: </w:t>
      </w:r>
      <w:r w:rsidRPr="004901CA">
        <w:rPr>
          <w:rStyle w:val="StyleUnderline"/>
          <w:highlight w:val="yellow"/>
        </w:rPr>
        <w:t>we have</w:t>
      </w:r>
      <w:r w:rsidRPr="004901CA">
        <w:rPr>
          <w:rStyle w:val="StyleUnderline"/>
        </w:rPr>
        <w:t xml:space="preserve"> the </w:t>
      </w:r>
      <w:r w:rsidRPr="004901CA">
        <w:rPr>
          <w:rStyle w:val="Emphasis"/>
        </w:rPr>
        <w:t>stable</w:t>
      </w:r>
      <w:r w:rsidRPr="004901CA">
        <w:rPr>
          <w:rStyle w:val="StyleUnderline"/>
        </w:rPr>
        <w:t xml:space="preserve"> and </w:t>
      </w:r>
      <w:r w:rsidRPr="004901CA">
        <w:rPr>
          <w:rStyle w:val="Emphasis"/>
        </w:rPr>
        <w:t xml:space="preserve">sustained </w:t>
      </w:r>
      <w:r w:rsidRPr="004901CA">
        <w:rPr>
          <w:rStyle w:val="Emphasis"/>
          <w:highlight w:val="yellow"/>
        </w:rPr>
        <w:t>investment</w:t>
      </w:r>
      <w:r w:rsidRPr="004901CA">
        <w:rPr>
          <w:sz w:val="16"/>
          <w:highlight w:val="yellow"/>
        </w:rPr>
        <w:t xml:space="preserve">; </w:t>
      </w:r>
      <w:r w:rsidRPr="004901CA">
        <w:rPr>
          <w:rStyle w:val="StyleUnderline"/>
          <w:highlight w:val="yellow"/>
        </w:rPr>
        <w:t>we have</w:t>
      </w:r>
      <w:r w:rsidRPr="004901CA">
        <w:rPr>
          <w:rStyle w:val="StyleUnderline"/>
        </w:rPr>
        <w:t xml:space="preserve"> the </w:t>
      </w:r>
      <w:r w:rsidRPr="004901CA">
        <w:rPr>
          <w:rStyle w:val="Emphasis"/>
          <w:highlight w:val="yellow"/>
        </w:rPr>
        <w:t>infrastructure</w:t>
      </w:r>
      <w:r w:rsidRPr="004901CA">
        <w:rPr>
          <w:sz w:val="16"/>
          <w:highlight w:val="yellow"/>
        </w:rPr>
        <w:t xml:space="preserve">; </w:t>
      </w:r>
      <w:r w:rsidRPr="004901CA">
        <w:rPr>
          <w:rStyle w:val="StyleUnderline"/>
          <w:highlight w:val="yellow"/>
        </w:rPr>
        <w:t>we have</w:t>
      </w:r>
      <w:r w:rsidRPr="004901CA">
        <w:rPr>
          <w:rStyle w:val="StyleUnderline"/>
        </w:rPr>
        <w:t xml:space="preserve"> the </w:t>
      </w:r>
      <w:r w:rsidRPr="004901CA">
        <w:rPr>
          <w:rStyle w:val="Emphasis"/>
          <w:highlight w:val="yellow"/>
        </w:rPr>
        <w:t>commitment</w:t>
      </w:r>
      <w:r w:rsidRPr="004901CA">
        <w:rPr>
          <w:rStyle w:val="Emphasis"/>
        </w:rPr>
        <w:t xml:space="preserve"> to open and collaborative science</w:t>
      </w:r>
      <w:r w:rsidRPr="004901CA">
        <w:rPr>
          <w:sz w:val="16"/>
        </w:rPr>
        <w:t xml:space="preserve">, </w:t>
      </w:r>
      <w:r w:rsidRPr="004901CA">
        <w:rPr>
          <w:rStyle w:val="StyleUnderline"/>
        </w:rPr>
        <w:t>we have a social market economy that delivers access to good schools, education and healthcare for all</w:t>
      </w:r>
      <w:r w:rsidRPr="004901CA">
        <w:rPr>
          <w:sz w:val="16"/>
        </w:rPr>
        <w:t xml:space="preserve">. </w:t>
      </w:r>
      <w:r w:rsidRPr="004901CA">
        <w:rPr>
          <w:rStyle w:val="Emphasis"/>
          <w:highlight w:val="yellow"/>
        </w:rPr>
        <w:t>But at the same time</w:t>
      </w:r>
      <w:r w:rsidRPr="004901CA">
        <w:rPr>
          <w:sz w:val="16"/>
          <w:highlight w:val="yellow"/>
        </w:rPr>
        <w:t xml:space="preserve">, </w:t>
      </w:r>
      <w:r w:rsidRPr="004901CA">
        <w:rPr>
          <w:rStyle w:val="StyleUnderline"/>
          <w:highlight w:val="yellow"/>
        </w:rPr>
        <w:t>we have to</w:t>
      </w:r>
      <w:r w:rsidRPr="004901CA">
        <w:rPr>
          <w:rStyle w:val="StyleUnderline"/>
        </w:rPr>
        <w:t xml:space="preserve"> be </w:t>
      </w:r>
      <w:r w:rsidRPr="004901CA">
        <w:rPr>
          <w:rStyle w:val="Emphasis"/>
        </w:rPr>
        <w:t>alert</w:t>
      </w:r>
      <w:r w:rsidRPr="004901CA">
        <w:rPr>
          <w:rStyle w:val="StyleUnderline"/>
        </w:rPr>
        <w:t xml:space="preserve"> and </w:t>
      </w:r>
      <w:r w:rsidRPr="004901CA">
        <w:rPr>
          <w:rStyle w:val="Emphasis"/>
          <w:highlight w:val="yellow"/>
        </w:rPr>
        <w:t>work on our deficiencies</w:t>
      </w:r>
      <w:r w:rsidRPr="004901CA">
        <w:rPr>
          <w:sz w:val="16"/>
        </w:rPr>
        <w:t xml:space="preserve">. We know that researchers still face too much – or too complex – bureaucracy here in Europe compared to some other parts of the world. We know that the path from fundamental research to business and to market is not straightforward or fast enough here in Europe. </w:t>
      </w:r>
      <w:r w:rsidRPr="004901CA">
        <w:rPr>
          <w:rStyle w:val="StyleUnderline"/>
        </w:rPr>
        <w:t xml:space="preserve">We know that we need to offer the very best a longer-term perspective. We are ready to </w:t>
      </w:r>
      <w:r w:rsidRPr="004901CA">
        <w:rPr>
          <w:rStyle w:val="Emphasis"/>
        </w:rPr>
        <w:t>tackle this head on.</w:t>
      </w:r>
    </w:p>
    <w:p w14:paraId="771F4283" w14:textId="77777777" w:rsidR="00586D90" w:rsidRPr="004901CA" w:rsidRDefault="00586D90" w:rsidP="00586D90">
      <w:pPr>
        <w:rPr>
          <w:sz w:val="16"/>
        </w:rPr>
      </w:pPr>
      <w:r w:rsidRPr="004901CA">
        <w:rPr>
          <w:sz w:val="16"/>
        </w:rPr>
        <w:t xml:space="preserve">We want Europe to continue to be at the forefront of fundamental research. </w:t>
      </w:r>
      <w:r w:rsidRPr="004901CA">
        <w:rPr>
          <w:rStyle w:val="StyleUnderline"/>
          <w:highlight w:val="yellow"/>
        </w:rPr>
        <w:t xml:space="preserve">We want Europe to be a </w:t>
      </w:r>
      <w:r w:rsidRPr="004901CA">
        <w:rPr>
          <w:rStyle w:val="Emphasis"/>
          <w:highlight w:val="yellow"/>
        </w:rPr>
        <w:t>leader</w:t>
      </w:r>
      <w:r w:rsidRPr="004901CA">
        <w:rPr>
          <w:rStyle w:val="StyleUnderline"/>
          <w:highlight w:val="yellow"/>
        </w:rPr>
        <w:t xml:space="preserve"> in</w:t>
      </w:r>
      <w:r w:rsidRPr="004901CA">
        <w:rPr>
          <w:sz w:val="16"/>
          <w:highlight w:val="yellow"/>
        </w:rPr>
        <w:t xml:space="preserve"> </w:t>
      </w:r>
      <w:r w:rsidRPr="004901CA">
        <w:rPr>
          <w:rStyle w:val="Emphasis"/>
          <w:highlight w:val="yellow"/>
        </w:rPr>
        <w:t>priority tech</w:t>
      </w:r>
      <w:r w:rsidRPr="004901CA">
        <w:rPr>
          <w:rStyle w:val="Emphasis"/>
        </w:rPr>
        <w:t>nologies</w:t>
      </w:r>
      <w:r w:rsidRPr="004901CA">
        <w:rPr>
          <w:sz w:val="16"/>
        </w:rPr>
        <w:t xml:space="preserve"> </w:t>
      </w:r>
      <w:r w:rsidRPr="004901CA">
        <w:rPr>
          <w:rStyle w:val="StyleUnderline"/>
        </w:rPr>
        <w:t xml:space="preserve">from </w:t>
      </w:r>
      <w:r w:rsidRPr="004901CA">
        <w:rPr>
          <w:rStyle w:val="Emphasis"/>
          <w:highlight w:val="yellow"/>
        </w:rPr>
        <w:t>AI to quantum</w:t>
      </w:r>
      <w:r w:rsidRPr="004901CA">
        <w:rPr>
          <w:rStyle w:val="StyleUnderline"/>
        </w:rPr>
        <w:t xml:space="preserve">, from </w:t>
      </w:r>
      <w:r w:rsidRPr="004901CA">
        <w:rPr>
          <w:rStyle w:val="Emphasis"/>
          <w:highlight w:val="yellow"/>
        </w:rPr>
        <w:t>space</w:t>
      </w:r>
      <w:r w:rsidRPr="004901CA">
        <w:rPr>
          <w:rStyle w:val="StyleUnderline"/>
        </w:rPr>
        <w:t xml:space="preserve">, </w:t>
      </w:r>
      <w:r w:rsidRPr="004901CA">
        <w:rPr>
          <w:rStyle w:val="Emphasis"/>
        </w:rPr>
        <w:t>semiconductors</w:t>
      </w:r>
      <w:r w:rsidRPr="004901CA">
        <w:rPr>
          <w:sz w:val="16"/>
        </w:rPr>
        <w:t xml:space="preserve"> </w:t>
      </w:r>
      <w:r w:rsidRPr="004901CA">
        <w:rPr>
          <w:rStyle w:val="StyleUnderline"/>
        </w:rPr>
        <w:t>and</w:t>
      </w:r>
      <w:r w:rsidRPr="004901CA">
        <w:rPr>
          <w:sz w:val="16"/>
        </w:rPr>
        <w:t xml:space="preserve"> </w:t>
      </w:r>
      <w:r w:rsidRPr="004901CA">
        <w:rPr>
          <w:rStyle w:val="Emphasis"/>
        </w:rPr>
        <w:t>microelectronics</w:t>
      </w:r>
      <w:r w:rsidRPr="004901CA">
        <w:rPr>
          <w:sz w:val="16"/>
        </w:rPr>
        <w:t xml:space="preserve"> </w:t>
      </w:r>
      <w:r w:rsidRPr="004901CA">
        <w:rPr>
          <w:rStyle w:val="StyleUnderline"/>
        </w:rPr>
        <w:t xml:space="preserve">to </w:t>
      </w:r>
      <w:r w:rsidRPr="004901CA">
        <w:rPr>
          <w:rStyle w:val="Emphasis"/>
          <w:highlight w:val="yellow"/>
        </w:rPr>
        <w:t>digital health</w:t>
      </w:r>
      <w:r w:rsidRPr="004901CA">
        <w:rPr>
          <w:rStyle w:val="StyleUnderline"/>
        </w:rPr>
        <w:t xml:space="preserve">, </w:t>
      </w:r>
      <w:r w:rsidRPr="004901CA">
        <w:rPr>
          <w:rStyle w:val="Emphasis"/>
        </w:rPr>
        <w:t>genomics</w:t>
      </w:r>
      <w:r w:rsidRPr="004901CA">
        <w:rPr>
          <w:rStyle w:val="StyleUnderline"/>
        </w:rPr>
        <w:t xml:space="preserve"> and</w:t>
      </w:r>
      <w:r w:rsidRPr="004901CA">
        <w:rPr>
          <w:sz w:val="16"/>
        </w:rPr>
        <w:t xml:space="preserve"> </w:t>
      </w:r>
      <w:r w:rsidRPr="004901CA">
        <w:rPr>
          <w:rStyle w:val="Emphasis"/>
          <w:highlight w:val="yellow"/>
        </w:rPr>
        <w:t>biotech</w:t>
      </w:r>
      <w:r w:rsidRPr="004901CA">
        <w:rPr>
          <w:rStyle w:val="Emphasis"/>
        </w:rPr>
        <w:t>nology</w:t>
      </w:r>
      <w:r w:rsidRPr="004901CA">
        <w:rPr>
          <w:sz w:val="16"/>
        </w:rPr>
        <w:t xml:space="preserve">. </w:t>
      </w:r>
      <w:r w:rsidRPr="004901CA">
        <w:rPr>
          <w:rStyle w:val="StyleUnderline"/>
        </w:rPr>
        <w:t xml:space="preserve">We want scientists, researchers, academics and highly skilled workers to </w:t>
      </w:r>
      <w:r w:rsidRPr="004901CA">
        <w:rPr>
          <w:rStyle w:val="Emphasis"/>
        </w:rPr>
        <w:t>choose Europe</w:t>
      </w:r>
      <w:r w:rsidRPr="004901CA">
        <w:rPr>
          <w:sz w:val="16"/>
        </w:rPr>
        <w:t>. And this is why today I am presenting the first elements of our Choose Europe Initiative.</w:t>
      </w:r>
    </w:p>
    <w:p w14:paraId="05479727" w14:textId="77777777" w:rsidR="00586D90" w:rsidRPr="004901CA" w:rsidRDefault="00586D90" w:rsidP="00586D90">
      <w:pPr>
        <w:rPr>
          <w:sz w:val="16"/>
        </w:rPr>
      </w:pPr>
      <w:r w:rsidRPr="004901CA">
        <w:rPr>
          <w:sz w:val="16"/>
        </w:rPr>
        <w:t xml:space="preserve">The first priority is to ensure that science in Europe remains open and free. This is our calling card. We must do everything we can to uphold it – now more than ever before. We want to strengthen the free movement of knowledge and data across Europe – just as we do for goods, talents and capital across our Single Market. And we want to enshrine freedom of scientific research into law in a new European Research Area Act. Because </w:t>
      </w:r>
      <w:r w:rsidRPr="004901CA">
        <w:rPr>
          <w:rStyle w:val="StyleUnderline"/>
          <w:highlight w:val="yellow"/>
        </w:rPr>
        <w:t xml:space="preserve">as </w:t>
      </w:r>
      <w:r w:rsidRPr="004901CA">
        <w:rPr>
          <w:rStyle w:val="Emphasis"/>
          <w:highlight w:val="yellow"/>
        </w:rPr>
        <w:t>threats rise</w:t>
      </w:r>
      <w:r w:rsidRPr="004901CA">
        <w:rPr>
          <w:rStyle w:val="Emphasis"/>
        </w:rPr>
        <w:t xml:space="preserve"> across the world</w:t>
      </w:r>
      <w:r w:rsidRPr="004901CA">
        <w:rPr>
          <w:rStyle w:val="StyleUnderline"/>
        </w:rPr>
        <w:t>,</w:t>
      </w:r>
      <w:r w:rsidRPr="004901CA">
        <w:rPr>
          <w:sz w:val="16"/>
        </w:rPr>
        <w:t xml:space="preserve"> </w:t>
      </w:r>
      <w:r w:rsidRPr="004901CA">
        <w:rPr>
          <w:rStyle w:val="StyleUnderline"/>
          <w:highlight w:val="yellow"/>
        </w:rPr>
        <w:t xml:space="preserve">Europe will </w:t>
      </w:r>
      <w:r w:rsidRPr="004901CA">
        <w:rPr>
          <w:rStyle w:val="Emphasis"/>
          <w:highlight w:val="yellow"/>
        </w:rPr>
        <w:t>not compromise</w:t>
      </w:r>
      <w:r w:rsidRPr="004901CA">
        <w:rPr>
          <w:rStyle w:val="StyleUnderline"/>
        </w:rPr>
        <w:t xml:space="preserve"> on its </w:t>
      </w:r>
      <w:r w:rsidRPr="004901CA">
        <w:rPr>
          <w:rStyle w:val="Emphasis"/>
        </w:rPr>
        <w:t>principles</w:t>
      </w:r>
      <w:r w:rsidRPr="004901CA">
        <w:rPr>
          <w:sz w:val="16"/>
        </w:rPr>
        <w:t>. Europe must remain the home of academic and scientific freedom.</w:t>
      </w:r>
    </w:p>
    <w:p w14:paraId="267E5483" w14:textId="77777777" w:rsidR="00586D90" w:rsidRPr="004901CA" w:rsidRDefault="00586D90" w:rsidP="00586D90">
      <w:pPr>
        <w:rPr>
          <w:sz w:val="8"/>
          <w:szCs w:val="8"/>
        </w:rPr>
      </w:pPr>
      <w:r w:rsidRPr="004901CA">
        <w:rPr>
          <w:sz w:val="8"/>
          <w:szCs w:val="8"/>
        </w:rPr>
        <w:t>The second element of Choose Europe is financing. Science is an investment – and we need to offer the right incentives. This is why I can announce that we will put forward a new EUR 500 million package for 2025-2027 to make Europe a magnet for researchers. This will help support the best and the brightest researchers and scientists from Europe and around the world. We aim to create a new seven-year 'super grant' under the ERC to help offer a longer-term perspective to the very best. Through the ERC, we are already supporting researchers who relocate to Europe with a top-up beyond their grant. We are now doubling the amount they can receive this year. And I want to extend this support for 2026 and 2027.</w:t>
      </w:r>
    </w:p>
    <w:p w14:paraId="577CF8E9" w14:textId="77777777" w:rsidR="00586D90" w:rsidRPr="004901CA" w:rsidRDefault="00586D90" w:rsidP="00586D90">
      <w:pPr>
        <w:rPr>
          <w:sz w:val="8"/>
          <w:szCs w:val="8"/>
        </w:rPr>
      </w:pPr>
      <w:r w:rsidRPr="004901CA">
        <w:rPr>
          <w:sz w:val="8"/>
          <w:szCs w:val="8"/>
        </w:rPr>
        <w:t>At the same time, we must also focus on the next generation. This is why we are also increasing support to early career scientists through our Choose Europe pilot under Maria Skłodowska-Curie. Those that choose Europe will benefit from higher allowances and longer contracts. We will expand this support over the next two years, with targeted incentives in frontier fields, like AI. For the mid- and long-term: together with our Member States, we want to reach the 3% of GDP target for investment in research and development by 2030. And we will put forward ambitious proposals on research and innovation funding in the next long-term budget. Because we know that an investment in science is an investment into our future.</w:t>
      </w:r>
    </w:p>
    <w:p w14:paraId="7065DBE2" w14:textId="77777777" w:rsidR="00586D90" w:rsidRPr="004901CA" w:rsidRDefault="00586D90" w:rsidP="00586D90">
      <w:pPr>
        <w:rPr>
          <w:sz w:val="8"/>
          <w:szCs w:val="8"/>
        </w:rPr>
      </w:pPr>
      <w:r w:rsidRPr="004901CA">
        <w:rPr>
          <w:sz w:val="8"/>
          <w:szCs w:val="8"/>
        </w:rPr>
        <w:t>The third part of Choose Europe is the need to fast-track the pathway – from breakthrough science to transformative innovation and business opportunities. This is why we will put forward a first ever European Innovation Act and a Startup and Scaleup Strategy, to remove regulatory and other barriers, and to facilitate access to venture capital for innovative European startups and scaleups.</w:t>
      </w:r>
    </w:p>
    <w:p w14:paraId="4C8B5A80" w14:textId="09E5CFC0" w:rsidR="00586D90" w:rsidRPr="00586D90" w:rsidRDefault="00586D90" w:rsidP="00586D90">
      <w:pPr>
        <w:rPr>
          <w:b/>
          <w:iCs/>
          <w:sz w:val="28"/>
          <w:szCs w:val="28"/>
          <w:u w:val="single"/>
        </w:rPr>
      </w:pPr>
      <w:r w:rsidRPr="004901CA">
        <w:rPr>
          <w:sz w:val="16"/>
        </w:rPr>
        <w:t xml:space="preserve">Last but not least: </w:t>
      </w:r>
      <w:r w:rsidRPr="004901CA">
        <w:rPr>
          <w:rStyle w:val="StyleUnderline"/>
          <w:highlight w:val="yellow"/>
        </w:rPr>
        <w:t xml:space="preserve">We have to make it </w:t>
      </w:r>
      <w:r w:rsidRPr="004901CA">
        <w:rPr>
          <w:rStyle w:val="Emphasis"/>
          <w:highlight w:val="yellow"/>
        </w:rPr>
        <w:t>easier</w:t>
      </w:r>
      <w:r w:rsidRPr="004901CA">
        <w:rPr>
          <w:sz w:val="16"/>
        </w:rPr>
        <w:t xml:space="preserve"> </w:t>
      </w:r>
      <w:r w:rsidRPr="004901CA">
        <w:rPr>
          <w:rStyle w:val="StyleUnderline"/>
        </w:rPr>
        <w:t xml:space="preserve">and </w:t>
      </w:r>
      <w:r w:rsidRPr="004901CA">
        <w:rPr>
          <w:rStyle w:val="Emphasis"/>
        </w:rPr>
        <w:t>more attractive</w:t>
      </w:r>
      <w:r w:rsidRPr="004901CA">
        <w:rPr>
          <w:sz w:val="16"/>
        </w:rPr>
        <w:t xml:space="preserve"> </w:t>
      </w:r>
      <w:r w:rsidRPr="004901CA">
        <w:rPr>
          <w:rStyle w:val="StyleUnderline"/>
          <w:highlight w:val="yellow"/>
        </w:rPr>
        <w:t xml:space="preserve">to </w:t>
      </w:r>
      <w:r w:rsidRPr="004901CA">
        <w:rPr>
          <w:rStyle w:val="Emphasis"/>
          <w:sz w:val="24"/>
          <w:szCs w:val="24"/>
          <w:highlight w:val="yellow"/>
        </w:rPr>
        <w:t>come to Europe for research</w:t>
      </w:r>
      <w:r w:rsidRPr="004901CA">
        <w:rPr>
          <w:sz w:val="16"/>
        </w:rPr>
        <w:t xml:space="preserve">. We will </w:t>
      </w:r>
      <w:r w:rsidRPr="004901CA">
        <w:rPr>
          <w:rStyle w:val="Emphasis"/>
        </w:rPr>
        <w:t>better</w:t>
      </w:r>
      <w:r w:rsidRPr="004901CA">
        <w:rPr>
          <w:sz w:val="16"/>
        </w:rPr>
        <w:t xml:space="preserve"> link up </w:t>
      </w:r>
      <w:r w:rsidRPr="004901CA">
        <w:rPr>
          <w:rStyle w:val="Emphasis"/>
        </w:rPr>
        <w:t>researchers</w:t>
      </w:r>
      <w:r w:rsidRPr="004901CA">
        <w:rPr>
          <w:sz w:val="16"/>
        </w:rPr>
        <w:t xml:space="preserve"> </w:t>
      </w:r>
      <w:r w:rsidRPr="004901CA">
        <w:rPr>
          <w:rStyle w:val="StyleUnderline"/>
        </w:rPr>
        <w:t>with</w:t>
      </w:r>
      <w:r w:rsidRPr="004901CA">
        <w:rPr>
          <w:sz w:val="16"/>
        </w:rPr>
        <w:t xml:space="preserve"> </w:t>
      </w:r>
      <w:r w:rsidRPr="004901CA">
        <w:rPr>
          <w:rStyle w:val="Emphasis"/>
        </w:rPr>
        <w:t>research institutions</w:t>
      </w:r>
      <w:r w:rsidRPr="004901CA">
        <w:rPr>
          <w:sz w:val="16"/>
        </w:rPr>
        <w:t xml:space="preserve">. </w:t>
      </w:r>
      <w:r w:rsidRPr="004901CA">
        <w:rPr>
          <w:rStyle w:val="StyleUnderline"/>
        </w:rPr>
        <w:t>We will speed up the process around entering and staying in Europe</w:t>
      </w:r>
      <w:r w:rsidRPr="004901CA">
        <w:rPr>
          <w:sz w:val="16"/>
        </w:rPr>
        <w:t xml:space="preserve">. We already have an excellent platform that links researchers worldwide with thousands of jobs in Europe, as well as providing visa support and career guidance. </w:t>
      </w:r>
      <w:r w:rsidRPr="004901CA">
        <w:rPr>
          <w:rStyle w:val="StyleUnderline"/>
        </w:rPr>
        <w:t>We</w:t>
      </w:r>
      <w:r w:rsidRPr="004901CA">
        <w:rPr>
          <w:sz w:val="16"/>
        </w:rPr>
        <w:t xml:space="preserve"> now </w:t>
      </w:r>
      <w:r w:rsidRPr="004901CA">
        <w:rPr>
          <w:rStyle w:val="StyleUnderline"/>
        </w:rPr>
        <w:t xml:space="preserve">want to support </w:t>
      </w:r>
      <w:r w:rsidRPr="004901CA">
        <w:rPr>
          <w:rStyle w:val="Emphasis"/>
        </w:rPr>
        <w:t>public and private institutions</w:t>
      </w:r>
      <w:r w:rsidRPr="004901CA">
        <w:rPr>
          <w:sz w:val="16"/>
        </w:rPr>
        <w:t xml:space="preserve"> </w:t>
      </w:r>
      <w:r w:rsidRPr="004901CA">
        <w:rPr>
          <w:rStyle w:val="StyleUnderline"/>
        </w:rPr>
        <w:t>to</w:t>
      </w:r>
      <w:r w:rsidRPr="004901CA">
        <w:rPr>
          <w:sz w:val="16"/>
        </w:rPr>
        <w:t xml:space="preserve"> </w:t>
      </w:r>
      <w:r w:rsidRPr="004901CA">
        <w:rPr>
          <w:rStyle w:val="Emphasis"/>
        </w:rPr>
        <w:t>better link up to highly skilled workers and researchers</w:t>
      </w:r>
      <w:r w:rsidRPr="004901CA">
        <w:rPr>
          <w:sz w:val="16"/>
        </w:rPr>
        <w:t xml:space="preserve">, </w:t>
      </w:r>
      <w:r w:rsidRPr="004901CA">
        <w:rPr>
          <w:rStyle w:val="StyleUnderline"/>
        </w:rPr>
        <w:t xml:space="preserve">and to </w:t>
      </w:r>
      <w:r w:rsidRPr="004901CA">
        <w:rPr>
          <w:rStyle w:val="Emphasis"/>
        </w:rPr>
        <w:t>speed up and simplify the entry for top researchers</w:t>
      </w:r>
      <w:r w:rsidRPr="004901CA">
        <w:rPr>
          <w:sz w:val="16"/>
        </w:rPr>
        <w:t xml:space="preserve">. </w:t>
      </w:r>
      <w:r w:rsidRPr="004901CA">
        <w:rPr>
          <w:rStyle w:val="StyleUnderline"/>
        </w:rPr>
        <w:t>Because</w:t>
      </w:r>
      <w:r w:rsidRPr="004901CA">
        <w:rPr>
          <w:sz w:val="16"/>
        </w:rPr>
        <w:t xml:space="preserve"> </w:t>
      </w:r>
      <w:r w:rsidRPr="004901CA">
        <w:rPr>
          <w:rStyle w:val="Emphasis"/>
          <w:sz w:val="28"/>
          <w:szCs w:val="28"/>
          <w:highlight w:val="yellow"/>
        </w:rPr>
        <w:t>bringing the best from across the world is about bringing out the best of Europe.</w:t>
      </w:r>
    </w:p>
    <w:p w14:paraId="55C024AF" w14:textId="36982AF0" w:rsidR="00586D90" w:rsidRPr="00586D90" w:rsidRDefault="00586D90" w:rsidP="00586D90">
      <w:pPr>
        <w:pStyle w:val="Heading2"/>
      </w:pPr>
      <w:r>
        <w:t>OFF</w:t>
      </w:r>
    </w:p>
    <w:p w14:paraId="29CF1DE2" w14:textId="77777777" w:rsidR="00586D90" w:rsidRPr="0085145F" w:rsidRDefault="00586D90" w:rsidP="00586D90">
      <w:pPr>
        <w:pStyle w:val="Heading4"/>
      </w:pPr>
      <w:r w:rsidRPr="0065310C">
        <w:t>The United States federal government should</w:t>
      </w:r>
      <w:r>
        <w:t xml:space="preserve"> </w:t>
      </w:r>
      <w:r w:rsidRPr="0065310C">
        <w:t xml:space="preserve">strengthen collective bargaining rights for </w:t>
      </w:r>
      <w:r>
        <w:t>non-NASA agencies.</w:t>
      </w:r>
    </w:p>
    <w:p w14:paraId="09BA3C4C" w14:textId="77777777" w:rsidR="00586D90" w:rsidRDefault="00586D90" w:rsidP="00586D90">
      <w:pPr>
        <w:pStyle w:val="Heading4"/>
      </w:pPr>
      <w:r>
        <w:t xml:space="preserve">Trump’s </w:t>
      </w:r>
      <w:r>
        <w:rPr>
          <w:u w:val="single"/>
        </w:rPr>
        <w:t>assault</w:t>
      </w:r>
      <w:r>
        <w:t xml:space="preserve"> on collective bargaining rights </w:t>
      </w:r>
      <w:r>
        <w:rPr>
          <w:u w:val="single"/>
        </w:rPr>
        <w:t>hollows out</w:t>
      </w:r>
      <w:r>
        <w:t xml:space="preserve"> NASA---that shuts down </w:t>
      </w:r>
      <w:r>
        <w:rPr>
          <w:u w:val="single"/>
        </w:rPr>
        <w:t>space exploration</w:t>
      </w:r>
      <w:r>
        <w:t>.</w:t>
      </w:r>
    </w:p>
    <w:p w14:paraId="48A7F73E" w14:textId="77777777" w:rsidR="00586D90" w:rsidRDefault="00586D90" w:rsidP="00586D90">
      <w:r w:rsidRPr="00AC49A8">
        <w:rPr>
          <w:rStyle w:val="Style13ptBold"/>
        </w:rPr>
        <w:t>Foust ’8-29</w:t>
      </w:r>
      <w:r>
        <w:t xml:space="preserve"> [Jeff; August 29; Senior Staff Writer, Ph.D. in Planetary Sciences from Massachusetts Institute of Technology; Space News, “White House Moves to Eliminate NASA Unions,” https://spacenews.com/white-house-moves-to-eliminate-nasa-labor-unions/]</w:t>
      </w:r>
    </w:p>
    <w:p w14:paraId="6EC4D1DF" w14:textId="77777777" w:rsidR="00586D90" w:rsidRPr="00976C96" w:rsidRDefault="00586D90" w:rsidP="00586D90">
      <w:pPr>
        <w:rPr>
          <w:rStyle w:val="StyleUnderline"/>
        </w:rPr>
      </w:pPr>
      <w:r w:rsidRPr="006D62C6">
        <w:rPr>
          <w:sz w:val="16"/>
        </w:rPr>
        <w:t xml:space="preserve">WASHINGTON — </w:t>
      </w:r>
      <w:r w:rsidRPr="00234676">
        <w:rPr>
          <w:rStyle w:val="StyleUnderline"/>
          <w:highlight w:val="green"/>
        </w:rPr>
        <w:t xml:space="preserve">The </w:t>
      </w:r>
      <w:r w:rsidRPr="00234676">
        <w:rPr>
          <w:rStyle w:val="Emphasis"/>
          <w:highlight w:val="green"/>
        </w:rPr>
        <w:t>White House</w:t>
      </w:r>
      <w:r w:rsidRPr="006D62C6">
        <w:rPr>
          <w:sz w:val="16"/>
        </w:rPr>
        <w:t xml:space="preserve"> has </w:t>
      </w:r>
      <w:r w:rsidRPr="00234676">
        <w:rPr>
          <w:rStyle w:val="StyleUnderline"/>
          <w:highlight w:val="green"/>
        </w:rPr>
        <w:t>moved to eliminate</w:t>
      </w:r>
      <w:r w:rsidRPr="000A2DC5">
        <w:rPr>
          <w:rStyle w:val="StyleUnderline"/>
        </w:rPr>
        <w:t xml:space="preserve"> employee </w:t>
      </w:r>
      <w:r w:rsidRPr="00234676">
        <w:rPr>
          <w:rStyle w:val="Emphasis"/>
          <w:highlight w:val="green"/>
        </w:rPr>
        <w:t>unions</w:t>
      </w:r>
      <w:r w:rsidRPr="00234676">
        <w:rPr>
          <w:rStyle w:val="StyleUnderline"/>
          <w:highlight w:val="green"/>
        </w:rPr>
        <w:t xml:space="preserve"> at </w:t>
      </w:r>
      <w:r w:rsidRPr="00234676">
        <w:rPr>
          <w:rStyle w:val="Emphasis"/>
          <w:highlight w:val="green"/>
        </w:rPr>
        <w:t>NASA</w:t>
      </w:r>
      <w:r w:rsidRPr="006D62C6">
        <w:rPr>
          <w:sz w:val="16"/>
        </w:rPr>
        <w:t>, among other agencies, on national security grounds.</w:t>
      </w:r>
    </w:p>
    <w:p w14:paraId="0FB45BBD" w14:textId="77777777" w:rsidR="00586D90" w:rsidRPr="006D62C6" w:rsidRDefault="00586D90" w:rsidP="00586D90">
      <w:pPr>
        <w:rPr>
          <w:sz w:val="16"/>
        </w:rPr>
      </w:pPr>
      <w:r w:rsidRPr="006D62C6">
        <w:rPr>
          <w:sz w:val="16"/>
        </w:rPr>
        <w:t xml:space="preserve">In an Aug. 28 executive order, the White House said it was </w:t>
      </w:r>
      <w:r w:rsidRPr="00D905DA">
        <w:rPr>
          <w:rStyle w:val="StyleUnderline"/>
        </w:rPr>
        <w:t xml:space="preserve">adding several </w:t>
      </w:r>
      <w:r w:rsidRPr="00F858D6">
        <w:rPr>
          <w:rStyle w:val="Emphasis"/>
        </w:rPr>
        <w:t>agencies</w:t>
      </w:r>
      <w:r w:rsidRPr="00D905DA">
        <w:rPr>
          <w:rStyle w:val="StyleUnderline"/>
        </w:rPr>
        <w:t xml:space="preserve"> to </w:t>
      </w:r>
      <w:r w:rsidRPr="00234676">
        <w:rPr>
          <w:rStyle w:val="StyleUnderline"/>
          <w:highlight w:val="green"/>
        </w:rPr>
        <w:t>a list</w:t>
      </w:r>
      <w:r w:rsidRPr="006D62C6">
        <w:rPr>
          <w:sz w:val="16"/>
        </w:rPr>
        <w:t xml:space="preserve"> that are </w:t>
      </w:r>
      <w:r w:rsidRPr="00234676">
        <w:rPr>
          <w:rStyle w:val="Emphasis"/>
          <w:highlight w:val="green"/>
        </w:rPr>
        <w:t>exempted</w:t>
      </w:r>
      <w:r w:rsidRPr="00234676">
        <w:rPr>
          <w:rStyle w:val="StyleUnderline"/>
          <w:highlight w:val="green"/>
        </w:rPr>
        <w:t xml:space="preserve"> from</w:t>
      </w:r>
      <w:r w:rsidRPr="006D0383">
        <w:rPr>
          <w:rStyle w:val="StyleUnderline"/>
        </w:rPr>
        <w:t xml:space="preserve"> federal</w:t>
      </w:r>
      <w:r w:rsidRPr="00F87DCE">
        <w:rPr>
          <w:rStyle w:val="StyleUnderline"/>
        </w:rPr>
        <w:t xml:space="preserve"> </w:t>
      </w:r>
      <w:r w:rsidRPr="00234676">
        <w:rPr>
          <w:rStyle w:val="Emphasis"/>
          <w:highlight w:val="green"/>
        </w:rPr>
        <w:t>c</w:t>
      </w:r>
      <w:r w:rsidRPr="006D62C6">
        <w:rPr>
          <w:sz w:val="16"/>
        </w:rPr>
        <w:t xml:space="preserve">ollective </w:t>
      </w:r>
      <w:r w:rsidRPr="00234676">
        <w:rPr>
          <w:rStyle w:val="Emphasis"/>
          <w:highlight w:val="green"/>
        </w:rPr>
        <w:t>b</w:t>
      </w:r>
      <w:r w:rsidRPr="006D62C6">
        <w:rPr>
          <w:sz w:val="16"/>
        </w:rPr>
        <w:t xml:space="preserve">argaining </w:t>
      </w:r>
      <w:r w:rsidRPr="00234676">
        <w:rPr>
          <w:rStyle w:val="Emphasis"/>
          <w:highlight w:val="green"/>
        </w:rPr>
        <w:t>r</w:t>
      </w:r>
      <w:r w:rsidRPr="003C64A1">
        <w:rPr>
          <w:sz w:val="16"/>
        </w:rPr>
        <w:t>i</w:t>
      </w:r>
      <w:r w:rsidRPr="006D62C6">
        <w:rPr>
          <w:sz w:val="16"/>
        </w:rPr>
        <w:t>ght</w:t>
      </w:r>
      <w:r w:rsidRPr="00234676">
        <w:rPr>
          <w:rStyle w:val="Emphasis"/>
          <w:highlight w:val="green"/>
        </w:rPr>
        <w:t>s</w:t>
      </w:r>
      <w:r w:rsidRPr="006D62C6">
        <w:rPr>
          <w:sz w:val="16"/>
        </w:rPr>
        <w:t xml:space="preserve"> under the Civil Service Reform Act of 1978. </w:t>
      </w:r>
      <w:r w:rsidRPr="00234676">
        <w:rPr>
          <w:rStyle w:val="Emphasis"/>
          <w:highlight w:val="green"/>
        </w:rPr>
        <w:t>NASA</w:t>
      </w:r>
      <w:r w:rsidRPr="00234676">
        <w:rPr>
          <w:rStyle w:val="StyleUnderline"/>
          <w:highlight w:val="green"/>
        </w:rPr>
        <w:t xml:space="preserve"> was</w:t>
      </w:r>
      <w:r w:rsidRPr="0086360F">
        <w:rPr>
          <w:rStyle w:val="StyleUnderline"/>
        </w:rPr>
        <w:t xml:space="preserve"> among</w:t>
      </w:r>
      <w:r w:rsidRPr="006D62C6">
        <w:rPr>
          <w:sz w:val="16"/>
        </w:rPr>
        <w:t xml:space="preserve"> the </w:t>
      </w:r>
      <w:r w:rsidRPr="00A75CA8">
        <w:rPr>
          <w:rStyle w:val="StyleUnderline"/>
        </w:rPr>
        <w:t xml:space="preserve">agencies </w:t>
      </w:r>
      <w:r w:rsidRPr="00234676">
        <w:rPr>
          <w:rStyle w:val="Emphasis"/>
          <w:highlight w:val="green"/>
        </w:rPr>
        <w:t>included</w:t>
      </w:r>
      <w:r w:rsidRPr="006D62C6">
        <w:rPr>
          <w:sz w:val="16"/>
        </w:rPr>
        <w:t>, along with the National Environmental Satellite, Data, and Information Service within the National Oceanic and Atmospheric Administration.</w:t>
      </w:r>
    </w:p>
    <w:p w14:paraId="153021BA" w14:textId="77777777" w:rsidR="00586D90" w:rsidRPr="006D62C6" w:rsidRDefault="00586D90" w:rsidP="00586D90">
      <w:pPr>
        <w:rPr>
          <w:sz w:val="16"/>
        </w:rPr>
      </w:pPr>
      <w:r w:rsidRPr="006D62C6">
        <w:rPr>
          <w:sz w:val="16"/>
        </w:rPr>
        <w:t>The order cited a provision of that 1978 act that gives the president the authority to exempt agencies from the protections included in the act if they have “as a primary function intelligence, counterintelligence, investigative, or national security work” and if the act cannot be applied “in a manner consistent with national security requirements and considerations.”</w:t>
      </w:r>
    </w:p>
    <w:p w14:paraId="728A9BA8" w14:textId="77777777" w:rsidR="00586D90" w:rsidRPr="006D62C6" w:rsidRDefault="00586D90" w:rsidP="00586D90">
      <w:pPr>
        <w:rPr>
          <w:sz w:val="16"/>
        </w:rPr>
      </w:pPr>
      <w:r w:rsidRPr="006D62C6">
        <w:rPr>
          <w:sz w:val="16"/>
        </w:rPr>
        <w:t>In a fact sheet accompanying the order, the White House argued that NASA’s activities fell under the national security exemption of the act. “</w:t>
      </w:r>
      <w:r w:rsidRPr="00234676">
        <w:rPr>
          <w:rStyle w:val="StyleUnderline"/>
          <w:highlight w:val="green"/>
        </w:rPr>
        <w:t>NASA</w:t>
      </w:r>
      <w:r w:rsidRPr="006D62C6">
        <w:rPr>
          <w:sz w:val="16"/>
        </w:rPr>
        <w:t xml:space="preserve"> develops and </w:t>
      </w:r>
      <w:r w:rsidRPr="00234676">
        <w:rPr>
          <w:rStyle w:val="StyleUnderline"/>
          <w:highlight w:val="green"/>
        </w:rPr>
        <w:t>operates advanced</w:t>
      </w:r>
      <w:r w:rsidRPr="006D62C6">
        <w:rPr>
          <w:sz w:val="16"/>
        </w:rPr>
        <w:t xml:space="preserve"> air and </w:t>
      </w:r>
      <w:r w:rsidRPr="00F00807">
        <w:rPr>
          <w:rStyle w:val="Emphasis"/>
        </w:rPr>
        <w:t xml:space="preserve">space </w:t>
      </w:r>
      <w:r w:rsidRPr="00234676">
        <w:rPr>
          <w:rStyle w:val="Emphasis"/>
          <w:highlight w:val="green"/>
        </w:rPr>
        <w:t>tech</w:t>
      </w:r>
      <w:r w:rsidRPr="006D62C6">
        <w:rPr>
          <w:sz w:val="16"/>
        </w:rPr>
        <w:t xml:space="preserve">nologies, </w:t>
      </w:r>
      <w:r w:rsidRPr="00986B9D">
        <w:rPr>
          <w:rStyle w:val="StyleUnderline"/>
        </w:rPr>
        <w:t xml:space="preserve">like </w:t>
      </w:r>
      <w:r w:rsidRPr="00234676">
        <w:rPr>
          <w:rStyle w:val="Emphasis"/>
          <w:highlight w:val="green"/>
        </w:rPr>
        <w:t>satellite</w:t>
      </w:r>
      <w:r w:rsidRPr="00986B9D">
        <w:rPr>
          <w:rStyle w:val="StyleUnderline"/>
        </w:rPr>
        <w:t xml:space="preserve">, </w:t>
      </w:r>
      <w:r w:rsidRPr="00234676">
        <w:rPr>
          <w:rStyle w:val="Emphasis"/>
          <w:highlight w:val="green"/>
        </w:rPr>
        <w:t>comm</w:t>
      </w:r>
      <w:r w:rsidRPr="003C64A1">
        <w:rPr>
          <w:rStyle w:val="StyleUnderline"/>
        </w:rPr>
        <w:t>unication</w:t>
      </w:r>
      <w:r w:rsidRPr="00234676">
        <w:rPr>
          <w:rStyle w:val="Emphasis"/>
          <w:highlight w:val="green"/>
        </w:rPr>
        <w:t>s</w:t>
      </w:r>
      <w:r w:rsidRPr="00234676">
        <w:rPr>
          <w:rStyle w:val="StyleUnderline"/>
          <w:highlight w:val="green"/>
        </w:rPr>
        <w:t xml:space="preserve">, and </w:t>
      </w:r>
      <w:r w:rsidRPr="00234676">
        <w:rPr>
          <w:rStyle w:val="Emphasis"/>
          <w:highlight w:val="green"/>
        </w:rPr>
        <w:t>propulsion</w:t>
      </w:r>
      <w:r w:rsidRPr="006D62C6">
        <w:rPr>
          <w:sz w:val="16"/>
        </w:rPr>
        <w:t xml:space="preserve"> systems, </w:t>
      </w:r>
      <w:r w:rsidRPr="00F7090C">
        <w:rPr>
          <w:rStyle w:val="StyleUnderline"/>
        </w:rPr>
        <w:t xml:space="preserve">that </w:t>
      </w:r>
      <w:r w:rsidRPr="00234676">
        <w:rPr>
          <w:rStyle w:val="StyleUnderline"/>
          <w:highlight w:val="green"/>
        </w:rPr>
        <w:t xml:space="preserve">are </w:t>
      </w:r>
      <w:r w:rsidRPr="00234676">
        <w:rPr>
          <w:rStyle w:val="Emphasis"/>
          <w:highlight w:val="green"/>
        </w:rPr>
        <w:t>critical</w:t>
      </w:r>
      <w:r w:rsidRPr="006D62C6">
        <w:rPr>
          <w:sz w:val="16"/>
        </w:rPr>
        <w:t xml:space="preserve"> for U.S. national security,” the fact sheet stated.</w:t>
      </w:r>
    </w:p>
    <w:p w14:paraId="4A8279FC" w14:textId="77777777" w:rsidR="00586D90" w:rsidRPr="006D62C6" w:rsidRDefault="00586D90" w:rsidP="00586D90">
      <w:pPr>
        <w:rPr>
          <w:sz w:val="16"/>
        </w:rPr>
      </w:pPr>
      <w:r w:rsidRPr="006D62C6">
        <w:rPr>
          <w:sz w:val="16"/>
        </w:rPr>
        <w:t>Little of what NASA does is generally considered to fall under national security, and the fact sheet did not give any specific examples of technologies developed or operated by NASA that are deemed critical for national security. Moreover, the 1978 act allows the president to exempt just a subdivision of an agency, rather than just the entire agency, if there are cases where part of an agency’s activities would fall under the national security exemption.</w:t>
      </w:r>
    </w:p>
    <w:p w14:paraId="0A8E9F6D" w14:textId="77777777" w:rsidR="00586D90" w:rsidRPr="006D62C6" w:rsidRDefault="00586D90" w:rsidP="00586D90">
      <w:pPr>
        <w:rPr>
          <w:sz w:val="16"/>
        </w:rPr>
      </w:pPr>
      <w:r w:rsidRPr="006D62C6">
        <w:rPr>
          <w:sz w:val="16"/>
        </w:rPr>
        <w:t xml:space="preserve">According to a NASA document last updated in February, about </w:t>
      </w:r>
      <w:r w:rsidRPr="00234676">
        <w:rPr>
          <w:rStyle w:val="Emphasis"/>
          <w:highlight w:val="green"/>
        </w:rPr>
        <w:t>53%</w:t>
      </w:r>
      <w:r w:rsidRPr="00234676">
        <w:rPr>
          <w:rStyle w:val="StyleUnderline"/>
          <w:highlight w:val="green"/>
        </w:rPr>
        <w:t xml:space="preserve"> of NASA’s</w:t>
      </w:r>
      <w:r w:rsidRPr="006D62C6">
        <w:rPr>
          <w:sz w:val="16"/>
        </w:rPr>
        <w:t xml:space="preserve"> civil servant </w:t>
      </w:r>
      <w:r w:rsidRPr="00234676">
        <w:rPr>
          <w:rStyle w:val="StyleUnderline"/>
          <w:highlight w:val="green"/>
        </w:rPr>
        <w:t>workforce</w:t>
      </w:r>
      <w:r w:rsidRPr="00D52734">
        <w:rPr>
          <w:rStyle w:val="StyleUnderline"/>
        </w:rPr>
        <w:t xml:space="preserve"> was </w:t>
      </w:r>
      <w:r w:rsidRPr="00234676">
        <w:rPr>
          <w:rStyle w:val="StyleUnderline"/>
          <w:highlight w:val="green"/>
        </w:rPr>
        <w:t>represented by</w:t>
      </w:r>
      <w:r w:rsidRPr="006D62C6">
        <w:rPr>
          <w:sz w:val="16"/>
        </w:rPr>
        <w:t xml:space="preserve"> two </w:t>
      </w:r>
      <w:r w:rsidRPr="00234676">
        <w:rPr>
          <w:rStyle w:val="Emphasis"/>
          <w:highlight w:val="green"/>
        </w:rPr>
        <w:t>unions</w:t>
      </w:r>
      <w:r w:rsidRPr="006D62C6">
        <w:rPr>
          <w:sz w:val="16"/>
        </w:rPr>
        <w:t xml:space="preserve">, the International Federation of Professional and Technical Engineers (IFPTE) and the American Federation of Government Employees (AFGE). That percentage predates voluntary buyout and </w:t>
      </w:r>
      <w:r w:rsidRPr="00CE27AD">
        <w:rPr>
          <w:rStyle w:val="StyleUnderline"/>
        </w:rPr>
        <w:t>retirements</w:t>
      </w:r>
      <w:r w:rsidRPr="006D62C6">
        <w:rPr>
          <w:sz w:val="16"/>
        </w:rPr>
        <w:t xml:space="preserve"> that concluded in July and </w:t>
      </w:r>
      <w:r w:rsidRPr="00B27781">
        <w:rPr>
          <w:rStyle w:val="Emphasis"/>
        </w:rPr>
        <w:t>reduced</w:t>
      </w:r>
      <w:r w:rsidRPr="00CE27AD">
        <w:rPr>
          <w:rStyle w:val="StyleUnderline"/>
        </w:rPr>
        <w:t xml:space="preserve"> the agency’s workforce by</w:t>
      </w:r>
      <w:r w:rsidRPr="006D62C6">
        <w:rPr>
          <w:sz w:val="16"/>
        </w:rPr>
        <w:t xml:space="preserve"> about </w:t>
      </w:r>
      <w:r w:rsidRPr="00B27781">
        <w:rPr>
          <w:rStyle w:val="Emphasis"/>
        </w:rPr>
        <w:t>20%</w:t>
      </w:r>
      <w:r w:rsidRPr="00F247BA">
        <w:rPr>
          <w:rStyle w:val="StyleUnderline"/>
        </w:rPr>
        <w:t>.</w:t>
      </w:r>
    </w:p>
    <w:p w14:paraId="1C86DB23" w14:textId="77777777" w:rsidR="00586D90" w:rsidRPr="006D62C6" w:rsidRDefault="00586D90" w:rsidP="00586D90">
      <w:pPr>
        <w:rPr>
          <w:sz w:val="16"/>
        </w:rPr>
      </w:pPr>
      <w:r w:rsidRPr="00234676">
        <w:rPr>
          <w:rStyle w:val="StyleUnderline"/>
          <w:highlight w:val="green"/>
        </w:rPr>
        <w:t>Most</w:t>
      </w:r>
      <w:r w:rsidRPr="007200A0">
        <w:rPr>
          <w:rStyle w:val="StyleUnderline"/>
        </w:rPr>
        <w:t xml:space="preserve"> NASA </w:t>
      </w:r>
      <w:r w:rsidRPr="00234676">
        <w:rPr>
          <w:rStyle w:val="Emphasis"/>
          <w:highlight w:val="green"/>
        </w:rPr>
        <w:t>employees</w:t>
      </w:r>
      <w:r w:rsidRPr="006D62C6">
        <w:rPr>
          <w:sz w:val="16"/>
        </w:rPr>
        <w:t xml:space="preserve"> who </w:t>
      </w:r>
      <w:r w:rsidRPr="00234676">
        <w:rPr>
          <w:rStyle w:val="StyleUnderline"/>
          <w:highlight w:val="green"/>
        </w:rPr>
        <w:t xml:space="preserve">are part of </w:t>
      </w:r>
      <w:r w:rsidRPr="00234676">
        <w:rPr>
          <w:rStyle w:val="Emphasis"/>
          <w:highlight w:val="green"/>
        </w:rPr>
        <w:t>c</w:t>
      </w:r>
      <w:r w:rsidRPr="008D09DD">
        <w:rPr>
          <w:rStyle w:val="StyleUnderline"/>
        </w:rPr>
        <w:t xml:space="preserve">ollective </w:t>
      </w:r>
      <w:r w:rsidRPr="00234676">
        <w:rPr>
          <w:rStyle w:val="Emphasis"/>
          <w:highlight w:val="green"/>
        </w:rPr>
        <w:t>b</w:t>
      </w:r>
      <w:r w:rsidRPr="008D09DD">
        <w:rPr>
          <w:rStyle w:val="StyleUnderline"/>
        </w:rPr>
        <w:t>argaining</w:t>
      </w:r>
      <w:r w:rsidRPr="006D62C6">
        <w:rPr>
          <w:sz w:val="16"/>
        </w:rPr>
        <w:t xml:space="preserve"> units are affiliated with IFPTE, although AFGE is the larger union overall, </w:t>
      </w:r>
      <w:r w:rsidRPr="00234676">
        <w:rPr>
          <w:rStyle w:val="StyleUnderline"/>
          <w:highlight w:val="green"/>
        </w:rPr>
        <w:t>representing</w:t>
      </w:r>
      <w:r w:rsidRPr="00CB5462">
        <w:rPr>
          <w:rStyle w:val="StyleUnderline"/>
        </w:rPr>
        <w:t xml:space="preserve"> broad </w:t>
      </w:r>
      <w:r w:rsidRPr="00234676">
        <w:rPr>
          <w:rStyle w:val="Emphasis"/>
          <w:highlight w:val="green"/>
        </w:rPr>
        <w:t>swathes</w:t>
      </w:r>
      <w:r w:rsidRPr="00234676">
        <w:rPr>
          <w:rStyle w:val="StyleUnderline"/>
          <w:highlight w:val="green"/>
        </w:rPr>
        <w:t xml:space="preserve"> of the</w:t>
      </w:r>
      <w:r w:rsidRPr="00CB5462">
        <w:rPr>
          <w:rStyle w:val="StyleUnderline"/>
        </w:rPr>
        <w:t xml:space="preserve"> federal </w:t>
      </w:r>
      <w:r w:rsidRPr="00234676">
        <w:rPr>
          <w:rStyle w:val="Emphasis"/>
          <w:highlight w:val="green"/>
        </w:rPr>
        <w:t>workforce</w:t>
      </w:r>
      <w:r w:rsidRPr="006D62C6">
        <w:rPr>
          <w:sz w:val="16"/>
        </w:rPr>
        <w:t>. IFPTE has locals at NASA Headquarters and the Ames, Glenn, Goddard and Marshall field centers, while AFGE has locals at Goddard, Johnson, Kennedy, Langley and Marshall.</w:t>
      </w:r>
    </w:p>
    <w:p w14:paraId="7C918C94" w14:textId="77777777" w:rsidR="00586D90" w:rsidRPr="006D62C6" w:rsidRDefault="00586D90" w:rsidP="00586D90">
      <w:pPr>
        <w:rPr>
          <w:sz w:val="16"/>
        </w:rPr>
      </w:pPr>
      <w:r w:rsidRPr="006D62C6">
        <w:rPr>
          <w:sz w:val="16"/>
        </w:rPr>
        <w:t>In an Aug. 28 statement, the leadership of IFPTE sharply criticized the executive order, arguing it was part of broader efforts by the Trump administration to strip worker protections.</w:t>
      </w:r>
    </w:p>
    <w:p w14:paraId="76CAF2D0" w14:textId="77777777" w:rsidR="00586D90" w:rsidRPr="006D62C6" w:rsidRDefault="00586D90" w:rsidP="00586D90">
      <w:pPr>
        <w:rPr>
          <w:sz w:val="16"/>
        </w:rPr>
      </w:pPr>
      <w:r w:rsidRPr="006D62C6">
        <w:rPr>
          <w:sz w:val="16"/>
        </w:rPr>
        <w:t>“Today’s executive order seeks to deny bargaining rights at NASA on a bogus national security rationale, despite long-established unions and bargaining rights for NASA civil servants that extend back to the 1960s,” stated Matt Biggs, president of IFPTE.</w:t>
      </w:r>
    </w:p>
    <w:p w14:paraId="62D208E0" w14:textId="77777777" w:rsidR="00586D90" w:rsidRPr="006D62C6" w:rsidRDefault="00586D90" w:rsidP="00586D90">
      <w:pPr>
        <w:rPr>
          <w:sz w:val="16"/>
        </w:rPr>
      </w:pPr>
      <w:r w:rsidRPr="006D62C6">
        <w:rPr>
          <w:sz w:val="16"/>
        </w:rPr>
        <w:t xml:space="preserve">“Given that IFPTE is NASA’s largest federal employee union, </w:t>
      </w:r>
      <w:r w:rsidRPr="00234676">
        <w:rPr>
          <w:rStyle w:val="StyleUnderline"/>
          <w:highlight w:val="green"/>
        </w:rPr>
        <w:t xml:space="preserve">this is particularly </w:t>
      </w:r>
      <w:r w:rsidRPr="00234676">
        <w:rPr>
          <w:rStyle w:val="Emphasis"/>
          <w:highlight w:val="green"/>
        </w:rPr>
        <w:t>damaging</w:t>
      </w:r>
      <w:r w:rsidRPr="00234676">
        <w:rPr>
          <w:rStyle w:val="StyleUnderline"/>
          <w:highlight w:val="green"/>
        </w:rPr>
        <w:t xml:space="preserve"> to</w:t>
      </w:r>
      <w:r w:rsidRPr="006D62C6">
        <w:rPr>
          <w:sz w:val="16"/>
        </w:rPr>
        <w:t xml:space="preserve"> IFPTE’s </w:t>
      </w:r>
      <w:r w:rsidRPr="00234676">
        <w:rPr>
          <w:rStyle w:val="StyleUnderline"/>
          <w:highlight w:val="green"/>
        </w:rPr>
        <w:t>NASA</w:t>
      </w:r>
      <w:r w:rsidRPr="0073227F">
        <w:rPr>
          <w:rStyle w:val="StyleUnderline"/>
        </w:rPr>
        <w:t xml:space="preserve"> locals and </w:t>
      </w:r>
      <w:r w:rsidRPr="00234676">
        <w:rPr>
          <w:rStyle w:val="Emphasis"/>
          <w:highlight w:val="green"/>
        </w:rPr>
        <w:t>members</w:t>
      </w:r>
      <w:r w:rsidRPr="00234676">
        <w:rPr>
          <w:rStyle w:val="StyleUnderline"/>
          <w:highlight w:val="green"/>
        </w:rPr>
        <w:t>, as well as</w:t>
      </w:r>
      <w:r w:rsidRPr="006D62C6">
        <w:rPr>
          <w:sz w:val="16"/>
        </w:rPr>
        <w:t xml:space="preserve"> our members’ </w:t>
      </w:r>
      <w:r w:rsidRPr="001E2AED">
        <w:rPr>
          <w:rStyle w:val="Emphasis"/>
        </w:rPr>
        <w:t>work</w:t>
      </w:r>
      <w:r w:rsidRPr="00145F07">
        <w:rPr>
          <w:rStyle w:val="StyleUnderline"/>
        </w:rPr>
        <w:t xml:space="preserve"> on </w:t>
      </w:r>
      <w:r w:rsidRPr="00234676">
        <w:rPr>
          <w:rStyle w:val="Emphasis"/>
          <w:highlight w:val="green"/>
        </w:rPr>
        <w:t>groundbreaking</w:t>
      </w:r>
      <w:r w:rsidRPr="00145F07">
        <w:rPr>
          <w:rStyle w:val="StyleUnderline"/>
        </w:rPr>
        <w:t xml:space="preserve"> NASA </w:t>
      </w:r>
      <w:r w:rsidRPr="00234676">
        <w:rPr>
          <w:rStyle w:val="StyleUnderline"/>
          <w:highlight w:val="green"/>
        </w:rPr>
        <w:t xml:space="preserve">missions that provide </w:t>
      </w:r>
      <w:r w:rsidRPr="00234676">
        <w:rPr>
          <w:rStyle w:val="Emphasis"/>
          <w:highlight w:val="green"/>
        </w:rPr>
        <w:t>immense</w:t>
      </w:r>
      <w:r w:rsidRPr="006D62C6">
        <w:rPr>
          <w:sz w:val="16"/>
        </w:rPr>
        <w:t xml:space="preserve"> scientific </w:t>
      </w:r>
      <w:r w:rsidRPr="00234676">
        <w:rPr>
          <w:rStyle w:val="StyleUnderline"/>
          <w:highlight w:val="green"/>
        </w:rPr>
        <w:t>value and advance</w:t>
      </w:r>
      <w:r w:rsidRPr="006D62C6">
        <w:rPr>
          <w:sz w:val="16"/>
        </w:rPr>
        <w:t xml:space="preserve"> aeronautics and </w:t>
      </w:r>
      <w:r w:rsidRPr="00234676">
        <w:rPr>
          <w:rStyle w:val="Emphasis"/>
          <w:highlight w:val="green"/>
        </w:rPr>
        <w:t>space exploration</w:t>
      </w:r>
      <w:r w:rsidRPr="006D62C6">
        <w:rPr>
          <w:sz w:val="16"/>
        </w:rPr>
        <w:t>,” added Gay Henson, secretary-treasurer of the union.</w:t>
      </w:r>
    </w:p>
    <w:p w14:paraId="2EAB6832" w14:textId="77777777" w:rsidR="00586D90" w:rsidRPr="008459D9" w:rsidRDefault="00586D90" w:rsidP="00586D90">
      <w:pPr>
        <w:pStyle w:val="Heading4"/>
      </w:pPr>
      <w:r>
        <w:t xml:space="preserve">Exploration locks in </w:t>
      </w:r>
      <w:r>
        <w:rPr>
          <w:u w:val="single"/>
        </w:rPr>
        <w:t>astronomical suffering</w:t>
      </w:r>
      <w:r>
        <w:t xml:space="preserve"> that </w:t>
      </w:r>
      <w:r w:rsidRPr="003C3C16">
        <w:rPr>
          <w:u w:val="single"/>
        </w:rPr>
        <w:t>outweighs</w:t>
      </w:r>
      <w:r>
        <w:t xml:space="preserve"> extinction. </w:t>
      </w:r>
      <w:r w:rsidRPr="00606513">
        <w:t>Externally</w:t>
      </w:r>
      <w:r>
        <w:t xml:space="preserve">, </w:t>
      </w:r>
      <w:r>
        <w:rPr>
          <w:u w:val="single"/>
        </w:rPr>
        <w:t>secession</w:t>
      </w:r>
      <w:r>
        <w:t xml:space="preserve">, </w:t>
      </w:r>
      <w:r>
        <w:rPr>
          <w:u w:val="single"/>
        </w:rPr>
        <w:t>civilizational splintering</w:t>
      </w:r>
      <w:r>
        <w:t xml:space="preserve">, and </w:t>
      </w:r>
      <w:r w:rsidRPr="009A2ADF">
        <w:rPr>
          <w:u w:val="single"/>
        </w:rPr>
        <w:t>alien contact</w:t>
      </w:r>
      <w:r>
        <w:t xml:space="preserve"> </w:t>
      </w:r>
      <w:r w:rsidRPr="003C755E">
        <w:t>fuel</w:t>
      </w:r>
      <w:r>
        <w:t xml:space="preserve"> </w:t>
      </w:r>
      <w:r>
        <w:rPr>
          <w:u w:val="single"/>
        </w:rPr>
        <w:t>existential</w:t>
      </w:r>
      <w:r>
        <w:t xml:space="preserve"> intergalactic war.</w:t>
      </w:r>
    </w:p>
    <w:p w14:paraId="00C91272" w14:textId="77777777" w:rsidR="00586D90" w:rsidRPr="00FB5B6F" w:rsidRDefault="00586D90" w:rsidP="00586D90">
      <w:r w:rsidRPr="00317378">
        <w:rPr>
          <w:rStyle w:val="Style13ptBold"/>
        </w:rPr>
        <w:t>Kovic ’21</w:t>
      </w:r>
      <w:r>
        <w:t xml:space="preserve"> [Marko; February 21; Lecturer at the </w:t>
      </w:r>
      <w:proofErr w:type="spellStart"/>
      <w:r>
        <w:t>Kalaidos</w:t>
      </w:r>
      <w:proofErr w:type="spellEnd"/>
      <w:r>
        <w:t xml:space="preserve"> University of Applied Sciences, Ph.D. in Communication and Media Studies from the University of Zurich; Futures, “Risks of Space Colonization,” vol. 126]</w:t>
      </w:r>
    </w:p>
    <w:p w14:paraId="3CD54F72" w14:textId="77777777" w:rsidR="00586D90" w:rsidRPr="00796F05" w:rsidRDefault="00586D90" w:rsidP="00586D90">
      <w:pPr>
        <w:rPr>
          <w:sz w:val="16"/>
        </w:rPr>
      </w:pPr>
      <w:r w:rsidRPr="00234676">
        <w:rPr>
          <w:rStyle w:val="Emphasis"/>
          <w:highlight w:val="green"/>
        </w:rPr>
        <w:t>Space col</w:t>
      </w:r>
      <w:r w:rsidRPr="00796F05">
        <w:rPr>
          <w:sz w:val="16"/>
        </w:rPr>
        <w:t xml:space="preserve">onization </w:t>
      </w:r>
      <w:r w:rsidRPr="00234676">
        <w:rPr>
          <w:rStyle w:val="StyleUnderline"/>
          <w:highlight w:val="green"/>
        </w:rPr>
        <w:t>is</w:t>
      </w:r>
      <w:r w:rsidRPr="00796F05">
        <w:rPr>
          <w:sz w:val="16"/>
        </w:rPr>
        <w:t>, as I argue in the introduction</w:t>
      </w:r>
      <w:r w:rsidRPr="00713E6A">
        <w:rPr>
          <w:sz w:val="16"/>
        </w:rPr>
        <w:t xml:space="preserve">, </w:t>
      </w:r>
      <w:r w:rsidRPr="004A196B">
        <w:rPr>
          <w:rStyle w:val="StyleUnderline"/>
        </w:rPr>
        <w:t xml:space="preserve">a </w:t>
      </w:r>
      <w:r w:rsidRPr="00234676">
        <w:rPr>
          <w:rStyle w:val="Emphasis"/>
          <w:highlight w:val="green"/>
        </w:rPr>
        <w:t>generalized</w:t>
      </w:r>
      <w:r w:rsidRPr="004A196B">
        <w:rPr>
          <w:rStyle w:val="StyleUnderline"/>
        </w:rPr>
        <w:t xml:space="preserve"> strategy </w:t>
      </w:r>
      <w:r w:rsidRPr="00234676">
        <w:rPr>
          <w:rStyle w:val="StyleUnderline"/>
          <w:highlight w:val="green"/>
        </w:rPr>
        <w:t>for</w:t>
      </w:r>
      <w:r w:rsidRPr="00796F05">
        <w:rPr>
          <w:sz w:val="16"/>
        </w:rPr>
        <w:t xml:space="preserve"> the </w:t>
      </w:r>
      <w:r w:rsidRPr="00234676">
        <w:rPr>
          <w:rStyle w:val="StyleUnderline"/>
          <w:highlight w:val="green"/>
        </w:rPr>
        <w:t>mitigation of</w:t>
      </w:r>
      <w:r w:rsidRPr="00796F05">
        <w:rPr>
          <w:sz w:val="16"/>
        </w:rPr>
        <w:t xml:space="preserve"> e</w:t>
      </w:r>
      <w:r w:rsidRPr="00234676">
        <w:rPr>
          <w:rStyle w:val="Emphasis"/>
          <w:highlight w:val="green"/>
        </w:rPr>
        <w:t>x</w:t>
      </w:r>
      <w:r w:rsidRPr="00796F05">
        <w:rPr>
          <w:sz w:val="16"/>
        </w:rPr>
        <w:t xml:space="preserve">istential </w:t>
      </w:r>
      <w:r w:rsidRPr="00234676">
        <w:rPr>
          <w:rStyle w:val="StyleUnderline"/>
          <w:highlight w:val="green"/>
        </w:rPr>
        <w:t>risks</w:t>
      </w:r>
      <w:r w:rsidRPr="00796F05">
        <w:rPr>
          <w:sz w:val="16"/>
        </w:rPr>
        <w:t xml:space="preserve">: If we manage to establish permanent and sustainable habitats beyond Earth, there is a chance that existential risks would either become less probable or cease to be existential at all because not all proverbial eggs are in the same basket. Given this premise, </w:t>
      </w:r>
      <w:r w:rsidRPr="00F23C60">
        <w:rPr>
          <w:rStyle w:val="StyleUnderline"/>
        </w:rPr>
        <w:t xml:space="preserve">it is </w:t>
      </w:r>
      <w:r w:rsidRPr="00194523">
        <w:rPr>
          <w:rStyle w:val="Emphasis"/>
        </w:rPr>
        <w:t>tempting</w:t>
      </w:r>
      <w:r w:rsidRPr="00F23C60">
        <w:rPr>
          <w:rStyle w:val="StyleUnderline"/>
        </w:rPr>
        <w:t xml:space="preserve"> to extrapolate</w:t>
      </w:r>
      <w:r w:rsidRPr="00796F05">
        <w:rPr>
          <w:sz w:val="16"/>
        </w:rPr>
        <w:t xml:space="preserve"> it into real-life policy: </w:t>
      </w:r>
      <w:r w:rsidRPr="00563182">
        <w:rPr>
          <w:rStyle w:val="StyleUnderline"/>
        </w:rPr>
        <w:t>If</w:t>
      </w:r>
      <w:r w:rsidRPr="00796F05">
        <w:rPr>
          <w:sz w:val="16"/>
        </w:rPr>
        <w:t xml:space="preserve"> space </w:t>
      </w:r>
      <w:r w:rsidRPr="00194523">
        <w:rPr>
          <w:rStyle w:val="Emphasis"/>
        </w:rPr>
        <w:t>colonization</w:t>
      </w:r>
      <w:r w:rsidRPr="00563182">
        <w:rPr>
          <w:rStyle w:val="StyleUnderline"/>
        </w:rPr>
        <w:t xml:space="preserve"> is</w:t>
      </w:r>
      <w:r w:rsidRPr="00796F05">
        <w:rPr>
          <w:sz w:val="16"/>
        </w:rPr>
        <w:t xml:space="preserve"> a </w:t>
      </w:r>
      <w:r w:rsidRPr="00563182">
        <w:rPr>
          <w:rStyle w:val="StyleUnderline"/>
        </w:rPr>
        <w:t>hedge against</w:t>
      </w:r>
      <w:r w:rsidRPr="00796F05">
        <w:rPr>
          <w:sz w:val="16"/>
        </w:rPr>
        <w:t xml:space="preserve"> e</w:t>
      </w:r>
      <w:r w:rsidRPr="00563182">
        <w:rPr>
          <w:rStyle w:val="Emphasis"/>
        </w:rPr>
        <w:t>x</w:t>
      </w:r>
      <w:r w:rsidRPr="00796F05">
        <w:rPr>
          <w:sz w:val="16"/>
        </w:rPr>
        <w:t xml:space="preserve">istential </w:t>
      </w:r>
      <w:r w:rsidRPr="00563182">
        <w:rPr>
          <w:rStyle w:val="StyleUnderline"/>
        </w:rPr>
        <w:t>risks</w:t>
      </w:r>
      <w:r w:rsidRPr="00796F05">
        <w:rPr>
          <w:sz w:val="16"/>
        </w:rPr>
        <w:t xml:space="preserve">, then achieving space </w:t>
      </w:r>
      <w:r w:rsidRPr="00E8516B">
        <w:rPr>
          <w:rStyle w:val="StyleUnderline"/>
        </w:rPr>
        <w:t>colonization</w:t>
      </w:r>
      <w:r w:rsidRPr="00796F05">
        <w:rPr>
          <w:sz w:val="16"/>
        </w:rPr>
        <w:t xml:space="preserve"> capabilities </w:t>
      </w:r>
      <w:r w:rsidRPr="000E2CC4">
        <w:rPr>
          <w:rStyle w:val="StyleUnderline"/>
        </w:rPr>
        <w:t xml:space="preserve">must be our top </w:t>
      </w:r>
      <w:r w:rsidRPr="00194523">
        <w:rPr>
          <w:rStyle w:val="Emphasis"/>
        </w:rPr>
        <w:t>priority</w:t>
      </w:r>
      <w:r w:rsidRPr="00796F05">
        <w:rPr>
          <w:sz w:val="16"/>
        </w:rPr>
        <w:t>.</w:t>
      </w:r>
    </w:p>
    <w:p w14:paraId="5E558C73" w14:textId="77777777" w:rsidR="00586D90" w:rsidRPr="00796F05" w:rsidRDefault="00586D90" w:rsidP="00586D90">
      <w:pPr>
        <w:rPr>
          <w:sz w:val="16"/>
        </w:rPr>
      </w:pPr>
      <w:r w:rsidRPr="00796F05">
        <w:rPr>
          <w:sz w:val="16"/>
        </w:rPr>
        <w:t xml:space="preserve">The problem with </w:t>
      </w:r>
      <w:r w:rsidRPr="00234676">
        <w:rPr>
          <w:rStyle w:val="StyleUnderline"/>
          <w:highlight w:val="green"/>
        </w:rPr>
        <w:t>this</w:t>
      </w:r>
      <w:r w:rsidRPr="00796F05">
        <w:rPr>
          <w:sz w:val="16"/>
        </w:rPr>
        <w:t xml:space="preserve"> prioritization </w:t>
      </w:r>
      <w:r w:rsidRPr="00194523">
        <w:rPr>
          <w:rStyle w:val="Emphasis"/>
        </w:rPr>
        <w:t>strategy</w:t>
      </w:r>
      <w:r w:rsidRPr="00796F05">
        <w:rPr>
          <w:sz w:val="16"/>
        </w:rPr>
        <w:t xml:space="preserve"> is that while it might, on its own, increase the probability of space colonization, it </w:t>
      </w:r>
      <w:r w:rsidRPr="00234676">
        <w:rPr>
          <w:rStyle w:val="StyleUnderline"/>
          <w:highlight w:val="green"/>
        </w:rPr>
        <w:t>ignores</w:t>
      </w:r>
      <w:r w:rsidRPr="00796F05">
        <w:rPr>
          <w:sz w:val="16"/>
        </w:rPr>
        <w:t xml:space="preserve"> the </w:t>
      </w:r>
      <w:r w:rsidRPr="00234676">
        <w:rPr>
          <w:rStyle w:val="Emphasis"/>
          <w:highlight w:val="green"/>
        </w:rPr>
        <w:t>probabilities</w:t>
      </w:r>
      <w:r w:rsidRPr="00234676">
        <w:rPr>
          <w:rStyle w:val="StyleUnderline"/>
          <w:highlight w:val="green"/>
        </w:rPr>
        <w:t xml:space="preserve"> of</w:t>
      </w:r>
      <w:r w:rsidRPr="000D0E3B">
        <w:rPr>
          <w:rStyle w:val="StyleUnderline"/>
        </w:rPr>
        <w:t xml:space="preserve"> existing </w:t>
      </w:r>
      <w:r w:rsidRPr="00796F05">
        <w:rPr>
          <w:sz w:val="16"/>
        </w:rPr>
        <w:t xml:space="preserve">existential </w:t>
      </w:r>
      <w:r w:rsidRPr="00234676">
        <w:rPr>
          <w:rStyle w:val="Emphasis"/>
          <w:highlight w:val="green"/>
        </w:rPr>
        <w:t>risks</w:t>
      </w:r>
      <w:r w:rsidRPr="00DA0492">
        <w:rPr>
          <w:rStyle w:val="StyleUnderline"/>
        </w:rPr>
        <w:t>. If we want to create</w:t>
      </w:r>
      <w:r w:rsidRPr="00796F05">
        <w:rPr>
          <w:sz w:val="16"/>
        </w:rPr>
        <w:t xml:space="preserve"> as </w:t>
      </w:r>
      <w:r w:rsidRPr="00E17434">
        <w:rPr>
          <w:rStyle w:val="StyleUnderline"/>
        </w:rPr>
        <w:t>positive</w:t>
      </w:r>
      <w:r w:rsidRPr="00796F05">
        <w:rPr>
          <w:sz w:val="16"/>
        </w:rPr>
        <w:t xml:space="preserve"> a </w:t>
      </w:r>
      <w:r w:rsidRPr="003C2DF0">
        <w:rPr>
          <w:rStyle w:val="Emphasis"/>
        </w:rPr>
        <w:t>future</w:t>
      </w:r>
      <w:r w:rsidRPr="00796F05">
        <w:rPr>
          <w:sz w:val="16"/>
        </w:rPr>
        <w:t xml:space="preserve"> for humankind (in the sense of increasing humankind's future moral expected value), then </w:t>
      </w:r>
      <w:r w:rsidRPr="00E17434">
        <w:rPr>
          <w:rStyle w:val="StyleUnderline"/>
        </w:rPr>
        <w:t>we need to weigh</w:t>
      </w:r>
      <w:r w:rsidRPr="00796F05">
        <w:rPr>
          <w:sz w:val="16"/>
        </w:rPr>
        <w:t xml:space="preserve"> the </w:t>
      </w:r>
      <w:r w:rsidRPr="003C2DF0">
        <w:rPr>
          <w:rStyle w:val="Emphasis"/>
        </w:rPr>
        <w:t>benefits</w:t>
      </w:r>
      <w:r w:rsidRPr="00796F05">
        <w:rPr>
          <w:sz w:val="16"/>
        </w:rPr>
        <w:t xml:space="preserve"> of achieving space colonization capabilities sooner rather than later against the benefits of reducing existential risks. When we compare the benefits of these two approaches, as Bostrom, 2003, Bostrom, 2013a argues, it quickly becomes obvious that that the benefits of even marginally reducing existential risks over a given time period are probably much greater than the damage of delaying space colonization by that same time period.</w:t>
      </w:r>
    </w:p>
    <w:p w14:paraId="12F9FA63" w14:textId="77777777" w:rsidR="00586D90" w:rsidRPr="00796F05" w:rsidRDefault="00586D90" w:rsidP="00586D90">
      <w:pPr>
        <w:rPr>
          <w:sz w:val="16"/>
        </w:rPr>
      </w:pPr>
      <w:r w:rsidRPr="006D1FF0">
        <w:rPr>
          <w:rStyle w:val="StyleUnderline"/>
        </w:rPr>
        <w:t xml:space="preserve">A </w:t>
      </w:r>
      <w:r w:rsidRPr="004E7914">
        <w:rPr>
          <w:rStyle w:val="Emphasis"/>
        </w:rPr>
        <w:t>delay</w:t>
      </w:r>
      <w:r w:rsidRPr="006D1FF0">
        <w:rPr>
          <w:rStyle w:val="StyleUnderline"/>
        </w:rPr>
        <w:t xml:space="preserve"> of</w:t>
      </w:r>
      <w:r w:rsidRPr="00796F05">
        <w:rPr>
          <w:sz w:val="16"/>
        </w:rPr>
        <w:t xml:space="preserve">, say, </w:t>
      </w:r>
      <w:r w:rsidRPr="004E7914">
        <w:rPr>
          <w:rStyle w:val="Emphasis"/>
        </w:rPr>
        <w:t>100 years</w:t>
      </w:r>
      <w:r w:rsidRPr="00D0184D">
        <w:rPr>
          <w:rStyle w:val="StyleUnderline"/>
        </w:rPr>
        <w:t xml:space="preserve"> in colonizing space has</w:t>
      </w:r>
      <w:r w:rsidRPr="00796F05">
        <w:rPr>
          <w:sz w:val="16"/>
        </w:rPr>
        <w:t xml:space="preserve"> a relatively </w:t>
      </w:r>
      <w:r w:rsidRPr="004E7914">
        <w:rPr>
          <w:rStyle w:val="Emphasis"/>
        </w:rPr>
        <w:t>minor</w:t>
      </w:r>
      <w:r w:rsidRPr="00FE0DFE">
        <w:rPr>
          <w:rStyle w:val="StyleUnderline"/>
        </w:rPr>
        <w:t xml:space="preserve"> negative impact compared to</w:t>
      </w:r>
      <w:r w:rsidRPr="00796F05">
        <w:rPr>
          <w:sz w:val="16"/>
        </w:rPr>
        <w:t xml:space="preserve"> the </w:t>
      </w:r>
      <w:r w:rsidRPr="00FE0DFE">
        <w:rPr>
          <w:rStyle w:val="StyleUnderline"/>
        </w:rPr>
        <w:t xml:space="preserve">immense </w:t>
      </w:r>
      <w:r w:rsidRPr="004E7914">
        <w:rPr>
          <w:rStyle w:val="Emphasis"/>
        </w:rPr>
        <w:t>positive impact</w:t>
      </w:r>
      <w:r w:rsidRPr="00FE0DFE">
        <w:rPr>
          <w:rStyle w:val="StyleUnderline"/>
        </w:rPr>
        <w:t xml:space="preserve"> of</w:t>
      </w:r>
      <w:r w:rsidRPr="00796F05">
        <w:rPr>
          <w:sz w:val="16"/>
        </w:rPr>
        <w:t xml:space="preserve"> even marginally </w:t>
      </w:r>
      <w:r w:rsidRPr="002023AB">
        <w:rPr>
          <w:rStyle w:val="StyleUnderline"/>
        </w:rPr>
        <w:t>reducing existential risks</w:t>
      </w:r>
      <w:r w:rsidRPr="00796F05">
        <w:rPr>
          <w:sz w:val="16"/>
        </w:rPr>
        <w:t xml:space="preserve"> in the same time frame. If we, for example, adopt the conservative estimate of 1015 total future human lives if humankind goes on to enjoy a colonized long-term future (Greaves &amp; MacAskill, 2019), then reducing overall existential risks by merely 0.0001 (one percent of one percent) has an expected value of 1011, or 100 billion, lives. Even the tiniest reduction in existential risks has therefore an immense positive benefit that easily offsets the positive benefit of achieving space colonization capabilities sooner rather than later. This is almost certainly true even if we take into account the potential contribution of space colonization to mitigating existential risks. </w:t>
      </w:r>
      <w:r w:rsidRPr="00234676">
        <w:rPr>
          <w:rStyle w:val="StyleUnderline"/>
          <w:highlight w:val="green"/>
        </w:rPr>
        <w:t xml:space="preserve">Early </w:t>
      </w:r>
      <w:r w:rsidRPr="00234676">
        <w:rPr>
          <w:rStyle w:val="Emphasis"/>
          <w:highlight w:val="green"/>
        </w:rPr>
        <w:t>colonization</w:t>
      </w:r>
      <w:r w:rsidRPr="00234676">
        <w:rPr>
          <w:rStyle w:val="StyleUnderline"/>
          <w:highlight w:val="green"/>
        </w:rPr>
        <w:t xml:space="preserve"> efforts are</w:t>
      </w:r>
      <w:r w:rsidRPr="00D82819">
        <w:rPr>
          <w:rStyle w:val="StyleUnderline"/>
        </w:rPr>
        <w:t xml:space="preserve"> </w:t>
      </w:r>
      <w:r w:rsidRPr="00EA67D3">
        <w:rPr>
          <w:rStyle w:val="Emphasis"/>
        </w:rPr>
        <w:t>unlikely</w:t>
      </w:r>
      <w:r w:rsidRPr="00D82819">
        <w:rPr>
          <w:rStyle w:val="StyleUnderline"/>
        </w:rPr>
        <w:t xml:space="preserve"> to mitigate</w:t>
      </w:r>
      <w:r w:rsidRPr="00796F05">
        <w:rPr>
          <w:sz w:val="16"/>
        </w:rPr>
        <w:t xml:space="preserve"> existential </w:t>
      </w:r>
      <w:r w:rsidRPr="00D82819">
        <w:rPr>
          <w:rStyle w:val="StyleUnderline"/>
        </w:rPr>
        <w:t>risks</w:t>
      </w:r>
      <w:r w:rsidRPr="00796F05">
        <w:rPr>
          <w:sz w:val="16"/>
        </w:rPr>
        <w:t xml:space="preserve"> as much as targeted existential risk mitigation strategies </w:t>
      </w:r>
      <w:r w:rsidRPr="00DA6D23">
        <w:rPr>
          <w:rStyle w:val="StyleUnderline"/>
        </w:rPr>
        <w:t>because</w:t>
      </w:r>
      <w:r w:rsidRPr="00796F05">
        <w:rPr>
          <w:sz w:val="16"/>
        </w:rPr>
        <w:t xml:space="preserve"> the </w:t>
      </w:r>
      <w:r w:rsidRPr="007E1946">
        <w:rPr>
          <w:rStyle w:val="StyleUnderline"/>
        </w:rPr>
        <w:t xml:space="preserve">early </w:t>
      </w:r>
      <w:r w:rsidRPr="007E1946">
        <w:rPr>
          <w:rStyle w:val="Emphasis"/>
        </w:rPr>
        <w:t>stages</w:t>
      </w:r>
      <w:r w:rsidRPr="00796F05">
        <w:rPr>
          <w:sz w:val="16"/>
        </w:rPr>
        <w:t xml:space="preserve"> of colonization </w:t>
      </w:r>
      <w:r w:rsidRPr="00234676">
        <w:rPr>
          <w:rStyle w:val="StyleUnderline"/>
          <w:highlight w:val="green"/>
        </w:rPr>
        <w:t>are</w:t>
      </w:r>
      <w:r w:rsidRPr="00796F05">
        <w:rPr>
          <w:sz w:val="16"/>
        </w:rPr>
        <w:t xml:space="preserve"> bound </w:t>
      </w:r>
      <w:r w:rsidRPr="00234676">
        <w:rPr>
          <w:rStyle w:val="StyleUnderline"/>
          <w:highlight w:val="green"/>
        </w:rPr>
        <w:t xml:space="preserve">to be </w:t>
      </w:r>
      <w:r w:rsidRPr="00234676">
        <w:rPr>
          <w:rStyle w:val="Emphasis"/>
          <w:highlight w:val="green"/>
        </w:rPr>
        <w:t>small</w:t>
      </w:r>
      <w:r w:rsidRPr="00DA6D23">
        <w:rPr>
          <w:rStyle w:val="StyleUnderline"/>
        </w:rPr>
        <w:t xml:space="preserve"> in scale </w:t>
      </w:r>
      <w:r w:rsidRPr="00234676">
        <w:rPr>
          <w:rStyle w:val="StyleUnderline"/>
          <w:highlight w:val="green"/>
        </w:rPr>
        <w:t xml:space="preserve">and </w:t>
      </w:r>
      <w:r w:rsidRPr="00234676">
        <w:rPr>
          <w:rStyle w:val="Emphasis"/>
          <w:highlight w:val="green"/>
        </w:rPr>
        <w:t>fragile</w:t>
      </w:r>
      <w:r w:rsidRPr="00796F05">
        <w:rPr>
          <w:sz w:val="16"/>
        </w:rPr>
        <w:t>. Early habitats would in effect do next to nothing to mitigate existential risks, so creating those early habitats as quickly as possible would do very little in terms of existential risk mitigation.</w:t>
      </w:r>
    </w:p>
    <w:p w14:paraId="1B075CF1" w14:textId="77777777" w:rsidR="00586D90" w:rsidRPr="00796F05" w:rsidRDefault="00586D90" w:rsidP="00586D90">
      <w:pPr>
        <w:rPr>
          <w:sz w:val="16"/>
        </w:rPr>
      </w:pPr>
      <w:r w:rsidRPr="00796F05">
        <w:rPr>
          <w:sz w:val="16"/>
        </w:rPr>
        <w:t>&lt;&lt;TEXT CONDENSED, NONE OMITTED&gt;&gt;</w:t>
      </w:r>
    </w:p>
    <w:p w14:paraId="04854D24" w14:textId="77777777" w:rsidR="00586D90" w:rsidRPr="00796F05" w:rsidRDefault="00586D90" w:rsidP="00586D90">
      <w:pPr>
        <w:rPr>
          <w:sz w:val="8"/>
        </w:rPr>
      </w:pPr>
      <w:r w:rsidRPr="00796F05">
        <w:rPr>
          <w:sz w:val="8"/>
        </w:rPr>
        <w:t>The practical question that arises with this prioritization risk is how inherently limited resources should be spent. Existential risk mitigation is currently somewhat of an academic niche topic that receives limited public and policy attention, except maybe for the issues climate change mitigation and nuclear safety. Space exploration, on the other hand, is an established policy branch. In 2018 alone, governments spent over 70 billion US dollars on their respective space exploration agencies (Government Space Programs, 2019). Of course, not all of that money is directly used for space colonization efforts,6 but space exploration-related public spending is orders of magnitude greater than spending on some important existential risk mitigation areas. For example, the area of AI safety which is concerned with the existential risk posed by artificial intelligence and the prospect of uncontrollable superintelligence is funded only to the tune of around ten million dollars a year, even though it is currently one of the greatest existential risks (Halstead, 2019). 3.2. Speeding up the rate of existential risk creation Achieving space colonization capabilities means obtaining sufficiently advanced technology for venturing beyond Earth and permanently sustaining human life there. In order to achieve that goal, maximizing the pace of technological development seems like an instrumentally desirable goal: The faster we technologically innovate and develop, the higher the probability of obtaining space colonization capabilities. However, the problem with such a technological push is that the increased pace of technological development might also result in an increased pace of existential risk creation. As I argue above in Section 2.1, anthropogenic existential risks correlate with human technological development. All non-natural existential risks are the result of our technological progress, and more technological progress is likely to beget more existential risks. Of course, this should not be misunderstood as a quasi-Luddite argument against all technological progress in general. Scientific and technological progress has made life enormously better and removed tremendous amounts of suffering from the world, to the benefit of current as well as all future generations. However, existential risks are an unprecedented challenge, and the more numerous and probable they are, the more difficult it is to mitigate them in time. In the context of space colonization, this issue is of elevated importance because, as I argue above in Section 3.1, delaying space colonization has an almost imperceptible impact on the long-term future of humankind, whereas existential risks and our attempts at mitigating them (or failing to do so) has an enormous impact. 3.3. Neglecting acute catastrophic risks Humankind is today not only faced with existential, but also with catastrophic risks. The potential damage of catastrophic risks is smaller than that of existential risks, but still not morally negligible. Issues such as (extreme) poverty, the global burden of disease, global animal welfare in farming, and so forth are pressing issues, and they are, in a sense, more acute than existential risks because they are causing enormous moral disvalue right now. The shadow that acute catastrophic risks are casting into the future is not as long as that of existential risks in terms of overall expected disvalue, but in principle, a similar neglect argument as with existential applies in the context of space colonization. Delaying space colonization in favor of mitigating catastrophic risks could in some scenarios yield greater overall moral benefits than achieving space colonization sooner without having mitigated those catastrophic risks. Imagine, for example, a timeline A in which humankind delays space colonization in favor of pursuing a cure against all forms of cancer, and a timeline B in which humankind stresses colonizing space and does not focus on cancer cures. In timeline A, a universal cure is found, and billions of people immediately benefit (they are spared terrible suffering). In addition, all future generations benefit as well. In timeline B, there is no cure, and humankind has started expanding beyond Earth. During the colonization delay in timeline A, billions of people lead much better lives and once humans in timeline A start colonizing space, there is no cancer and the disvalue it creates. In timeline B, however, there would potentially be a colonization-induced population explosion before a cancer cure is eventually developed, which would mean that in timeline B, there is enormous disvalue (the colonizing human population was suffering cancer for a while) that is not offset by the relatively small gain in moral value of achieving space colonization sooner. The case in favor of prioritizing catastrophic risk mitigation and thus accepting delays space colonization is not as strong as in the context of existential risks. The case for catastrophic risk prioritization is contingent on the size of the catastrophic risk in question. It is possible that not all catastrophic risks are grave enough that they warrant delaying space colonization. In general, the argument against neglecting catastrophic risks should not be misunderstood as the cliché argument of “there are more important problems today than space”. The point is explicitly not that mitigating all existing risks should be prioritized over colonizing space, but that some catastrophic risks could create enough future disvalue that delaying space colonization and mitigating them yields the better overall moral outcome. 3.4. Speeding up the rate of catastrophic risk creation Similarly to the risk of speeding up the rate of existential risk creation described in Section 3.2, an increased pace of technological development might result in an increased pace of catastrophic risk creation. This is unsurprising insofar as existential risks can correlate with existential ones. For example, the artificial intelligence family of technologies has created the existential risk of uncontrollable superintelligence, but it has also created catastrophic risks such as unprecedented cybersecurity risks (Brundage et al., 2018) or the prospect of autonomous weapons systems (Gubrud, 2014). An increased pace of catastrophic risk creation is a concern for the same reason as an increased pace in existential risk creation is: The more such risks exist, the more difficult it might be for humankind to adequately mitigate them in time. 4. Aberration risks Aberration risks are risks inadvertently created by space colonization. They are entirely new risks without precedents in human history, and they expand the moral circle of concern (far) beyond humankind. The disvalue that they can create is potentially orders of magnitude greater than the positive value of humankind's future. Fig. 4 is a summary of the specific aberration risks that I focus on. I discuss four specific aberration risks in the subsections that follow; all four of them are existential in nature. 4.1. Unhappy future generations The moral impetus of colonizing space is to increase the probability that all the potential future humans that could live do come into existence. But we do not only want future generations to exist but to live lives that are actually worth living. However, the moral landscape of the far future might turn out to be much blurrier. Imagine, for example, a scenario in which 10 billion people live on Earth, and another 2 billion people live on a terraformed Venus. The people on Earth are living roughly as good lives as we are today, but the Venusians are all categorically suffering: Because the terraforming was not entirely successful, some of the original toxic Venusian atmosphere remained, leading to mild respiratory issues in most of the population. Is this state of affairs preferable to there not being any Venusians at all? On the face of it, yes. After all, the total wellbeing of humankind is much greater with the 2 billion Venusians than without them. Mild respiratory issues in 2 billion people are a nontrivial amount of disvalue, but their existence still seems preferable to their non-existence. Let us imagine a second scenario. There are 10 billion people on Earth living lives that are roughly as good as the lives we are currently living, there are 2 billion people on Venus with chronic respiratory issues, and there are 500 million people on Mars. Unfortunately, given Mars’ inexistent atmosphere and magnetosphere, cosmic radiation is battering the surface, including human habitats. This has led to permanent damage in the Martians’ DNA, resulting in chronic muscular and skeletal disease. As a result, the whole Martian population is collectively suffering from a hereditary and incurable congenital disease. Is this scenario preferable to there being no Mars colony or to there being no colonization at all? On the face of it, the answer is again yes: Even though the lives of the Martians are much less pleasant than the lives of the Earthlings and the Venusians, the Martians are still living lives that are worth living to them. The total amount of wellbeing and happiness of humankind is greater than if there were no Martians at all. In these hypothetical scenarios, we are confronted with two classic problems from population ethics: The so-called repugnant conclusion (Parfit, 2004) and the non-identity problem (Parfit, 2017). The repugnant conclusion is the observation that our intuitive judgement of moral desirability, the increase of total happiness or welfare, is flawed. In our second scenario, the Martians are living fairly terrible lives that might barely be worth living because they are full of suffering. Just because the total amount of happiness or welfare is greater with the Martians than without them does not mean that a world with the chronically suffering Martians is morally desirable. The repugnant conclusion is relevant in the context of space colonization both because of its existential scope as well as its empirical plausibility. Creating habitats that are able to permanently sustain human life is an immense technological challenge, and it is not unrealistic to expect that life beyond Earth will be miserable for quite some time. The non-identity problem is the observation that something is wrong with another common moral intuition. Our Martians live miserable lives, but from their own subjective point of view, that reality is preferable to the alternative of not existing at all. In a sense, no matter how terrible life for the Martians is, no moral harm seems to be done because no person was actively harmed by there being Martians — the Martians are not suffering because someone actively and malevolently hurt them or made them sick; they simply come into existence in their frail, sickly state. This means that if a Martian could choose between existing the way she does and not existing at all, she would almost certainly pick the former. But something is wrong with this conclusion. The Martians are living lives full of suffering, and clearly, this state of affairs is morally undesirable. The concrete problems within scenarios in which the repugnant conclusion and the non-identity problem apply can be described in several ways. For example, if we put moral emphasis on average wellbeing rather than just total wellbeing, we see that the growth of total wellbeing can go hand in hand with a decrease of average wellbeing. This would indicate that something has gone wrong. However, average wellbeing alone might not be a good enough indicator. For example, in an Omelas-like configuration (Le Guin, 1991), it is conceivable that average wellbeing would increase while a small subset of people endures hellish suffering. That is why another approach to understand these problems of population ethics is to not only focus on happiness and wellbeing, but also on the negative side of the utilitarian coin, suffering: If some situation or decision produces a disproportionate amount of suffering compared to wellbeing, that situation is undesirable.7 The repugnant conclusion and the non-identity problem are examples of how many billions of future humans could live considerably worse lives than we do today. That would constitute a moral failure on an existential or near-existential level — humankind would still exist, but the primary result of our expansion beyond Earth would be a gradual erosion of happiness and a gradual accumulation of suffering. 4.2. Eliminating future extraterrestrial value The discussion so far has mostly centered around the moral value of humankind. But in the context of space colonization, the moral reference group is not just humankind. Given the vastness of our galaxy alone, let alone the entire observable universe, the risks of space colonization for beings other than humankind need to be also taken into consideration. This starts with microbial life: Endangering primitive extraterrestrial life through space colonization could destroy immense future moral value. We do not currently know whether life exists (or has ever existed) beyond Earth. But there is some plausibility to the assumption that the development of life is not a once-in-a-universe event. The conditions that presumably gave rise to life on Earth are almost certainly abundant throughout our galaxy, which means that, statistically speaking, primitive microbial life could come into existence relatively often (</w:t>
      </w:r>
      <w:proofErr w:type="spellStart"/>
      <w:r w:rsidRPr="00796F05">
        <w:rPr>
          <w:sz w:val="8"/>
        </w:rPr>
        <w:t>Chyba</w:t>
      </w:r>
      <w:proofErr w:type="spellEnd"/>
      <w:r w:rsidRPr="00796F05">
        <w:rPr>
          <w:sz w:val="8"/>
        </w:rPr>
        <w:t xml:space="preserve"> &amp; Hand, 2005). If humans engage in space colonization, and if humans come into contact with extraterrestrial life, the extraterrestrial life in question will most likely be microbial in nature. What moral obligations do future human colonizers have towards microbial extraterrestrial life? To make this question more concrete, imagine a colonization scenario in the near future: Humans decide to terraform Mars in order to make it habitable for humans, but doing so would kill all existing species of Martian microbes that were discovered not long before the decision to terraform Mars. Would terraforming Mars be morally acceptable? Microbial life on Earth is non-sentient, and the microbial life on Mars would also, in all likelihood, be non-sentient. If the Martian microbes neither feel anything like happiness nor experience anything like suffering, there are no utilitarian considerations of wellbeing or happiness to be made — humans could neither affect their level of wellbeing nor could they rob them of their capacity for happiness since microbial life forms lack both. However, there is a counterargument to this position: The Martian microbes have the potential to evolve into more complex, sentient and possibly even intelligent life forms. Eradicating them would therefore represent an existential damage, because all the potential future moral value would be lost. If this argument seems abstract, consider the scenario if the microbial life in question was Earth-based: If some extraterrestrial intelligence had eradicated our primitive microbial ancestors, humankind (as well as all other sentient Earth-based life) would never have come to be. A second moral argument in favor of preserving the Martian microbes in our scenario is the argument of intrinsic value (Cockrell &amp; Center for Environmental Philosophy, 2005). According to this position, the moral obligation towards extraterrestrial microbial life is not contingent on its sentience, but on its mere existence: Life in and of itself has a moral value, and by virtue of existing, our Martian microbes have a kind of right to their existence. In addition, and perhaps crucially, we have an obligation to respect that right. This deontological, Kantian view is not concerned with wellbeing and suffering, but instead with rights of and duties towards life. I find the utilitarian view of potential future moral value more useful than the intrinsic value argument, but it is worth mentioning the latter for the sake of completeness. In any case, both moral arguments, the utilitarian view of potential future moral value as well as the deontological intrinsic value argument, suggest that endangering microbial life could be devastatingly wrong. A logical consequence of such considerations would be to adopt a strongly conservationist stance whereby humans refrain from colonizing a potentially large number of viable celestial bodies lest they threaten the microbes that have evolved there (Smith, 2016). Such an approach could limit human expansion to entirely artificial habitats and to biologically completely barren moons and planets. 4.3. Astronomical suffering</w:t>
      </w:r>
    </w:p>
    <w:p w14:paraId="08ED0B6A" w14:textId="77777777" w:rsidR="00586D90" w:rsidRPr="00796F05" w:rsidRDefault="00586D90" w:rsidP="00586D90">
      <w:pPr>
        <w:rPr>
          <w:sz w:val="16"/>
        </w:rPr>
      </w:pPr>
      <w:r w:rsidRPr="00796F05">
        <w:rPr>
          <w:sz w:val="16"/>
        </w:rPr>
        <w:t>&lt;&lt;PARAGRAPH BREAKS RESUME&gt;&gt;</w:t>
      </w:r>
    </w:p>
    <w:p w14:paraId="08DB90DE" w14:textId="77777777" w:rsidR="00586D90" w:rsidRPr="00796F05" w:rsidRDefault="00586D90" w:rsidP="00586D90">
      <w:pPr>
        <w:rPr>
          <w:sz w:val="16"/>
        </w:rPr>
      </w:pPr>
      <w:r w:rsidRPr="00352CB2">
        <w:rPr>
          <w:rStyle w:val="Emphasis"/>
        </w:rPr>
        <w:t>Space col</w:t>
      </w:r>
      <w:r w:rsidRPr="00796F05">
        <w:rPr>
          <w:sz w:val="16"/>
        </w:rPr>
        <w:t xml:space="preserve">onization </w:t>
      </w:r>
      <w:r w:rsidRPr="00E7190F">
        <w:rPr>
          <w:rStyle w:val="StyleUnderline"/>
        </w:rPr>
        <w:t>means</w:t>
      </w:r>
      <w:r w:rsidRPr="00796F05">
        <w:rPr>
          <w:sz w:val="16"/>
        </w:rPr>
        <w:t xml:space="preserve"> that </w:t>
      </w:r>
      <w:r w:rsidRPr="00234676">
        <w:rPr>
          <w:rStyle w:val="Emphasis"/>
          <w:highlight w:val="green"/>
        </w:rPr>
        <w:t>humans</w:t>
      </w:r>
      <w:r w:rsidRPr="00796F05">
        <w:rPr>
          <w:sz w:val="16"/>
        </w:rPr>
        <w:t xml:space="preserve"> and human actions </w:t>
      </w:r>
      <w:r w:rsidRPr="009166B3">
        <w:rPr>
          <w:rStyle w:val="StyleUnderline"/>
        </w:rPr>
        <w:t xml:space="preserve">will spread </w:t>
      </w:r>
      <w:r w:rsidRPr="00234676">
        <w:rPr>
          <w:rStyle w:val="Emphasis"/>
          <w:highlight w:val="green"/>
        </w:rPr>
        <w:t>beyond Earth</w:t>
      </w:r>
      <w:r w:rsidRPr="00796F05">
        <w:rPr>
          <w:sz w:val="16"/>
        </w:rPr>
        <w:t xml:space="preserve"> </w:t>
      </w:r>
      <w:r w:rsidRPr="001714DF">
        <w:rPr>
          <w:rStyle w:val="StyleUnderline"/>
        </w:rPr>
        <w:t>and possibly cover</w:t>
      </w:r>
      <w:r w:rsidRPr="00796F05">
        <w:rPr>
          <w:sz w:val="16"/>
        </w:rPr>
        <w:t xml:space="preserve">, relatively speaking, </w:t>
      </w:r>
      <w:r w:rsidRPr="009B6336">
        <w:rPr>
          <w:rStyle w:val="Emphasis"/>
        </w:rPr>
        <w:t>vast</w:t>
      </w:r>
      <w:r w:rsidRPr="001714DF">
        <w:rPr>
          <w:rStyle w:val="StyleUnderline"/>
        </w:rPr>
        <w:t xml:space="preserve"> areas of</w:t>
      </w:r>
      <w:r w:rsidRPr="00796F05">
        <w:rPr>
          <w:sz w:val="16"/>
        </w:rPr>
        <w:t xml:space="preserve"> the </w:t>
      </w:r>
      <w:r w:rsidRPr="001714DF">
        <w:rPr>
          <w:rStyle w:val="StyleUnderline"/>
        </w:rPr>
        <w:t xml:space="preserve">reachable </w:t>
      </w:r>
      <w:r w:rsidRPr="009B6336">
        <w:rPr>
          <w:rStyle w:val="Emphasis"/>
        </w:rPr>
        <w:t>universe</w:t>
      </w:r>
      <w:r w:rsidRPr="001714DF">
        <w:rPr>
          <w:rStyle w:val="StyleUnderline"/>
        </w:rPr>
        <w:t>. Thi</w:t>
      </w:r>
      <w:r w:rsidRPr="00796F05">
        <w:rPr>
          <w:sz w:val="16"/>
        </w:rPr>
        <w:t xml:space="preserve">s will potentially create immense positive value, but it also </w:t>
      </w:r>
      <w:r w:rsidRPr="00234676">
        <w:rPr>
          <w:rStyle w:val="StyleUnderline"/>
          <w:highlight w:val="green"/>
        </w:rPr>
        <w:t>makes possible</w:t>
      </w:r>
      <w:r w:rsidRPr="00796F05">
        <w:rPr>
          <w:sz w:val="16"/>
        </w:rPr>
        <w:t xml:space="preserve"> a form of </w:t>
      </w:r>
      <w:r w:rsidRPr="00AC2575">
        <w:rPr>
          <w:rStyle w:val="StyleUnderline"/>
        </w:rPr>
        <w:t>e</w:t>
      </w:r>
      <w:r w:rsidRPr="009B6336">
        <w:rPr>
          <w:rStyle w:val="Emphasis"/>
        </w:rPr>
        <w:t>x</w:t>
      </w:r>
      <w:r w:rsidRPr="00AC2575">
        <w:rPr>
          <w:rStyle w:val="StyleUnderline"/>
        </w:rPr>
        <w:t xml:space="preserve">istential </w:t>
      </w:r>
      <w:r w:rsidRPr="00234676">
        <w:rPr>
          <w:rStyle w:val="Emphasis"/>
          <w:highlight w:val="green"/>
        </w:rPr>
        <w:t>risks</w:t>
      </w:r>
      <w:r w:rsidRPr="00234676">
        <w:rPr>
          <w:rStyle w:val="StyleUnderline"/>
          <w:highlight w:val="green"/>
        </w:rPr>
        <w:t xml:space="preserve"> that are </w:t>
      </w:r>
      <w:r w:rsidRPr="00234676">
        <w:rPr>
          <w:rStyle w:val="Emphasis"/>
          <w:highlight w:val="green"/>
        </w:rPr>
        <w:t>astronomical</w:t>
      </w:r>
      <w:r w:rsidRPr="00AC2575">
        <w:rPr>
          <w:rStyle w:val="StyleUnderline"/>
        </w:rPr>
        <w:t xml:space="preserve"> in scope </w:t>
      </w:r>
      <w:r w:rsidRPr="00234676">
        <w:rPr>
          <w:rStyle w:val="StyleUnderline"/>
          <w:highlight w:val="green"/>
        </w:rPr>
        <w:t xml:space="preserve">and </w:t>
      </w:r>
      <w:r w:rsidRPr="00234676">
        <w:rPr>
          <w:rStyle w:val="Emphasis"/>
          <w:highlight w:val="green"/>
        </w:rPr>
        <w:t>hellish</w:t>
      </w:r>
      <w:r w:rsidRPr="00AC2575">
        <w:rPr>
          <w:rStyle w:val="StyleUnderline"/>
        </w:rPr>
        <w:t xml:space="preserve"> in severity</w:t>
      </w:r>
      <w:r w:rsidRPr="00796F05">
        <w:rPr>
          <w:sz w:val="16"/>
        </w:rPr>
        <w:t xml:space="preserve"> — that are, in other words, </w:t>
      </w:r>
      <w:r w:rsidRPr="00146600">
        <w:rPr>
          <w:rStyle w:val="Emphasis"/>
        </w:rPr>
        <w:t>orders</w:t>
      </w:r>
      <w:r w:rsidRPr="006B6BC6">
        <w:rPr>
          <w:rStyle w:val="StyleUnderline"/>
        </w:rPr>
        <w:t xml:space="preserve"> of magnitude worse than </w:t>
      </w:r>
      <w:r w:rsidRPr="00D91EB1">
        <w:rPr>
          <w:rStyle w:val="Emphasis"/>
        </w:rPr>
        <w:t>anything</w:t>
      </w:r>
      <w:r w:rsidRPr="006B6BC6">
        <w:rPr>
          <w:rStyle w:val="StyleUnderline"/>
        </w:rPr>
        <w:t xml:space="preserve"> humankind</w:t>
      </w:r>
      <w:r w:rsidRPr="00796F05">
        <w:rPr>
          <w:sz w:val="16"/>
        </w:rPr>
        <w:t xml:space="preserve"> has caused or </w:t>
      </w:r>
      <w:r w:rsidRPr="006B6BC6">
        <w:rPr>
          <w:rStyle w:val="StyleUnderline"/>
        </w:rPr>
        <w:t>encountered</w:t>
      </w:r>
      <w:r w:rsidRPr="00796F05">
        <w:rPr>
          <w:sz w:val="16"/>
        </w:rPr>
        <w:t xml:space="preserve"> so far. This subset of extreme existential risks is referred to as suffering risks (Tomasik, 2015a).</w:t>
      </w:r>
    </w:p>
    <w:p w14:paraId="6A514054" w14:textId="77777777" w:rsidR="00586D90" w:rsidRPr="00796F05" w:rsidRDefault="00586D90" w:rsidP="00586D90">
      <w:pPr>
        <w:rPr>
          <w:sz w:val="16"/>
        </w:rPr>
      </w:pPr>
      <w:r w:rsidRPr="006B6BC6">
        <w:rPr>
          <w:rStyle w:val="StyleUnderline"/>
        </w:rPr>
        <w:t>Suffering risks are</w:t>
      </w:r>
      <w:r w:rsidRPr="00796F05">
        <w:rPr>
          <w:sz w:val="16"/>
        </w:rPr>
        <w:t xml:space="preserve"> risks that are far </w:t>
      </w:r>
      <w:r w:rsidRPr="00640AF1">
        <w:rPr>
          <w:rStyle w:val="Emphasis"/>
        </w:rPr>
        <w:t>worse</w:t>
      </w:r>
      <w:r w:rsidRPr="006B6BC6">
        <w:rPr>
          <w:rStyle w:val="StyleUnderline"/>
        </w:rPr>
        <w:t xml:space="preserve"> than</w:t>
      </w:r>
      <w:r w:rsidRPr="00796F05">
        <w:rPr>
          <w:sz w:val="16"/>
        </w:rPr>
        <w:t xml:space="preserve"> humankind </w:t>
      </w:r>
      <w:r w:rsidRPr="006B6BC6">
        <w:rPr>
          <w:rStyle w:val="StyleUnderline"/>
        </w:rPr>
        <w:t xml:space="preserve">going </w:t>
      </w:r>
      <w:r w:rsidRPr="00640AF1">
        <w:rPr>
          <w:rStyle w:val="Emphasis"/>
        </w:rPr>
        <w:t>extinct</w:t>
      </w:r>
      <w:r w:rsidRPr="00796F05">
        <w:rPr>
          <w:sz w:val="16"/>
        </w:rPr>
        <w:t xml:space="preserve"> or entering permanent moral stagnation because they mean that the suffering that is created through these risks is far greater than all suffering that has existed on Earth so far. There are different vectors of potential astronomical suffering. For example, it is conceivable that </w:t>
      </w:r>
      <w:r w:rsidRPr="00234676">
        <w:rPr>
          <w:rStyle w:val="StyleUnderline"/>
          <w:highlight w:val="green"/>
        </w:rPr>
        <w:t>future</w:t>
      </w:r>
      <w:r w:rsidRPr="00796F05">
        <w:rPr>
          <w:sz w:val="16"/>
        </w:rPr>
        <w:t xml:space="preserve"> human </w:t>
      </w:r>
      <w:r w:rsidRPr="00234676">
        <w:rPr>
          <w:rStyle w:val="StyleUnderline"/>
          <w:highlight w:val="green"/>
        </w:rPr>
        <w:t xml:space="preserve">generations will spread </w:t>
      </w:r>
      <w:r w:rsidRPr="00234676">
        <w:rPr>
          <w:rStyle w:val="Emphasis"/>
          <w:highlight w:val="green"/>
        </w:rPr>
        <w:t>wildlife</w:t>
      </w:r>
      <w:r w:rsidRPr="00234676">
        <w:rPr>
          <w:rStyle w:val="StyleUnderline"/>
          <w:highlight w:val="green"/>
        </w:rPr>
        <w:t xml:space="preserve"> throughout</w:t>
      </w:r>
      <w:r w:rsidRPr="00796F05">
        <w:rPr>
          <w:sz w:val="16"/>
        </w:rPr>
        <w:t xml:space="preserve"> the </w:t>
      </w:r>
      <w:r w:rsidRPr="003F46C0">
        <w:rPr>
          <w:rStyle w:val="StyleUnderline"/>
        </w:rPr>
        <w:t xml:space="preserve">colonized </w:t>
      </w:r>
      <w:r w:rsidRPr="00234676">
        <w:rPr>
          <w:rStyle w:val="Emphasis"/>
          <w:highlight w:val="green"/>
        </w:rPr>
        <w:t>space</w:t>
      </w:r>
      <w:r w:rsidRPr="00796F05">
        <w:rPr>
          <w:sz w:val="16"/>
        </w:rPr>
        <w:t xml:space="preserve">, either inadvertently or actively. </w:t>
      </w:r>
      <w:r w:rsidRPr="00BE34E8">
        <w:rPr>
          <w:rStyle w:val="StyleUnderline"/>
        </w:rPr>
        <w:t xml:space="preserve">Wild </w:t>
      </w:r>
      <w:r w:rsidRPr="00870654">
        <w:rPr>
          <w:rStyle w:val="Emphasis"/>
        </w:rPr>
        <w:t>animals</w:t>
      </w:r>
      <w:r w:rsidRPr="00796F05">
        <w:rPr>
          <w:sz w:val="16"/>
        </w:rPr>
        <w:t xml:space="preserve"> on Earth generally </w:t>
      </w:r>
      <w:r w:rsidRPr="007915F6">
        <w:rPr>
          <w:rStyle w:val="StyleUnderline"/>
        </w:rPr>
        <w:t xml:space="preserve">lead short, </w:t>
      </w:r>
      <w:r w:rsidRPr="00510B97">
        <w:rPr>
          <w:rStyle w:val="Emphasis"/>
        </w:rPr>
        <w:t>miserable lives</w:t>
      </w:r>
      <w:r w:rsidRPr="007915F6">
        <w:rPr>
          <w:rStyle w:val="StyleUnderline"/>
        </w:rPr>
        <w:t xml:space="preserve"> full of</w:t>
      </w:r>
      <w:r w:rsidRPr="00796F05">
        <w:rPr>
          <w:sz w:val="16"/>
        </w:rPr>
        <w:t xml:space="preserve"> sometimes the most </w:t>
      </w:r>
      <w:r w:rsidRPr="00510B97">
        <w:rPr>
          <w:rStyle w:val="Emphasis"/>
        </w:rPr>
        <w:t>brutal</w:t>
      </w:r>
      <w:r w:rsidRPr="00870654">
        <w:rPr>
          <w:rStyle w:val="StyleUnderline"/>
        </w:rPr>
        <w:t xml:space="preserve"> suffering</w:t>
      </w:r>
      <w:r w:rsidRPr="00796F05">
        <w:rPr>
          <w:sz w:val="16"/>
        </w:rPr>
        <w:t xml:space="preserve"> (Tomasik, 2015b). In in the history of Earth, wildlife suffering has not really improved at all, so </w:t>
      </w:r>
      <w:r w:rsidRPr="00350275">
        <w:rPr>
          <w:rStyle w:val="Emphasis"/>
        </w:rPr>
        <w:t>astronomical</w:t>
      </w:r>
      <w:r w:rsidRPr="00C759B0">
        <w:rPr>
          <w:rStyle w:val="StyleUnderline"/>
        </w:rPr>
        <w:t xml:space="preserve"> wildlife suffering would</w:t>
      </w:r>
      <w:r w:rsidRPr="00796F05">
        <w:rPr>
          <w:sz w:val="16"/>
        </w:rPr>
        <w:t xml:space="preserve"> likely </w:t>
      </w:r>
      <w:r w:rsidRPr="00350275">
        <w:rPr>
          <w:rStyle w:val="StyleUnderline"/>
        </w:rPr>
        <w:t xml:space="preserve">represent </w:t>
      </w:r>
      <w:r w:rsidRPr="00234676">
        <w:rPr>
          <w:rStyle w:val="StyleUnderline"/>
          <w:highlight w:val="green"/>
        </w:rPr>
        <w:t xml:space="preserve">a </w:t>
      </w:r>
      <w:r w:rsidRPr="00234676">
        <w:rPr>
          <w:rStyle w:val="Emphasis"/>
          <w:highlight w:val="green"/>
        </w:rPr>
        <w:t>constant source</w:t>
      </w:r>
      <w:r w:rsidRPr="00234676">
        <w:rPr>
          <w:rStyle w:val="StyleUnderline"/>
          <w:highlight w:val="green"/>
        </w:rPr>
        <w:t xml:space="preserve"> of </w:t>
      </w:r>
      <w:r w:rsidRPr="00234676">
        <w:rPr>
          <w:rStyle w:val="Emphasis"/>
          <w:highlight w:val="green"/>
        </w:rPr>
        <w:t>disvalue</w:t>
      </w:r>
      <w:r w:rsidRPr="00796F05">
        <w:rPr>
          <w:sz w:val="16"/>
        </w:rPr>
        <w:t>.</w:t>
      </w:r>
    </w:p>
    <w:p w14:paraId="4A1DD2BF" w14:textId="77777777" w:rsidR="00586D90" w:rsidRPr="00796F05" w:rsidRDefault="00586D90" w:rsidP="00586D90">
      <w:pPr>
        <w:rPr>
          <w:sz w:val="16"/>
        </w:rPr>
      </w:pPr>
      <w:r w:rsidRPr="00CA3B3B">
        <w:rPr>
          <w:rStyle w:val="StyleUnderline"/>
        </w:rPr>
        <w:t xml:space="preserve">Another </w:t>
      </w:r>
      <w:r w:rsidRPr="000F4A17">
        <w:rPr>
          <w:rStyle w:val="Emphasis"/>
        </w:rPr>
        <w:t>vector</w:t>
      </w:r>
      <w:r w:rsidRPr="00CA3B3B">
        <w:rPr>
          <w:rStyle w:val="StyleUnderline"/>
        </w:rPr>
        <w:t xml:space="preserve"> for</w:t>
      </w:r>
      <w:r w:rsidRPr="00796F05">
        <w:rPr>
          <w:sz w:val="16"/>
        </w:rPr>
        <w:t xml:space="preserve"> suffering </w:t>
      </w:r>
      <w:r w:rsidRPr="00CA3B3B">
        <w:rPr>
          <w:rStyle w:val="StyleUnderline"/>
        </w:rPr>
        <w:t xml:space="preserve">risks are </w:t>
      </w:r>
      <w:r w:rsidRPr="000F4A17">
        <w:rPr>
          <w:rStyle w:val="Emphasis"/>
        </w:rPr>
        <w:t>sentient simulations</w:t>
      </w:r>
      <w:r w:rsidRPr="00796F05">
        <w:rPr>
          <w:sz w:val="16"/>
        </w:rPr>
        <w:t xml:space="preserve">. Given growing computational power, it is conceivable that </w:t>
      </w:r>
      <w:r w:rsidRPr="00153EF3">
        <w:rPr>
          <w:rStyle w:val="StyleUnderline"/>
        </w:rPr>
        <w:t>we will</w:t>
      </w:r>
      <w:r w:rsidRPr="00796F05">
        <w:rPr>
          <w:sz w:val="16"/>
        </w:rPr>
        <w:t xml:space="preserve"> eventually be able to </w:t>
      </w:r>
      <w:r w:rsidRPr="007205FC">
        <w:rPr>
          <w:rStyle w:val="StyleUnderline"/>
        </w:rPr>
        <w:t>simulate sentience, and</w:t>
      </w:r>
      <w:r w:rsidRPr="00796F05">
        <w:rPr>
          <w:sz w:val="16"/>
        </w:rPr>
        <w:t xml:space="preserve"> as soon as simulated sentience is possible, simulated </w:t>
      </w:r>
      <w:r w:rsidRPr="002A21C3">
        <w:rPr>
          <w:rStyle w:val="Emphasis"/>
        </w:rPr>
        <w:t>suffering</w:t>
      </w:r>
      <w:r w:rsidRPr="00796F05">
        <w:rPr>
          <w:sz w:val="16"/>
        </w:rPr>
        <w:t xml:space="preserve"> will be as well. This technological path is not necessarily dependent on space colonization, but </w:t>
      </w:r>
      <w:r w:rsidRPr="00530621">
        <w:rPr>
          <w:rStyle w:val="StyleUnderline"/>
        </w:rPr>
        <w:t>a colonizing humankind</w:t>
      </w:r>
      <w:r w:rsidRPr="00796F05">
        <w:rPr>
          <w:sz w:val="16"/>
        </w:rPr>
        <w:t xml:space="preserve"> might </w:t>
      </w:r>
      <w:r w:rsidRPr="008C4F3C">
        <w:rPr>
          <w:rStyle w:val="StyleUnderline"/>
        </w:rPr>
        <w:t xml:space="preserve">have greater </w:t>
      </w:r>
      <w:r w:rsidRPr="00183C4E">
        <w:rPr>
          <w:rStyle w:val="Emphasis"/>
        </w:rPr>
        <w:t>capabilities</w:t>
      </w:r>
      <w:r w:rsidRPr="008C4F3C">
        <w:rPr>
          <w:rStyle w:val="StyleUnderline"/>
        </w:rPr>
        <w:t xml:space="preserve"> for </w:t>
      </w:r>
      <w:r w:rsidRPr="00234676">
        <w:rPr>
          <w:rStyle w:val="StyleUnderline"/>
          <w:highlight w:val="green"/>
        </w:rPr>
        <w:t>running</w:t>
      </w:r>
      <w:r w:rsidRPr="00796F05">
        <w:rPr>
          <w:sz w:val="16"/>
        </w:rPr>
        <w:t xml:space="preserve"> such </w:t>
      </w:r>
      <w:r w:rsidRPr="00234676">
        <w:rPr>
          <w:rStyle w:val="Emphasis"/>
          <w:highlight w:val="green"/>
        </w:rPr>
        <w:t>simulations</w:t>
      </w:r>
      <w:r w:rsidRPr="00796F05">
        <w:rPr>
          <w:sz w:val="16"/>
        </w:rPr>
        <w:t xml:space="preserve">, for </w:t>
      </w:r>
      <w:r w:rsidRPr="00A65707">
        <w:rPr>
          <w:sz w:val="16"/>
        </w:rPr>
        <w:t xml:space="preserve">example </w:t>
      </w:r>
      <w:r w:rsidRPr="00234676">
        <w:rPr>
          <w:rStyle w:val="StyleUnderline"/>
          <w:highlight w:val="green"/>
        </w:rPr>
        <w:t>by tapping into</w:t>
      </w:r>
      <w:r w:rsidRPr="00796F05">
        <w:rPr>
          <w:sz w:val="16"/>
        </w:rPr>
        <w:t xml:space="preserve"> the </w:t>
      </w:r>
      <w:r w:rsidRPr="002E6960">
        <w:rPr>
          <w:rStyle w:val="StyleUnderline"/>
        </w:rPr>
        <w:t xml:space="preserve">power of </w:t>
      </w:r>
      <w:r w:rsidRPr="00234676">
        <w:rPr>
          <w:rStyle w:val="Emphasis"/>
          <w:highlight w:val="green"/>
        </w:rPr>
        <w:t>stars</w:t>
      </w:r>
      <w:r w:rsidRPr="00796F05">
        <w:rPr>
          <w:sz w:val="16"/>
        </w:rPr>
        <w:t xml:space="preserve"> in different Solar systems. Instances of </w:t>
      </w:r>
      <w:r w:rsidRPr="00636138">
        <w:rPr>
          <w:rStyle w:val="StyleUnderline"/>
        </w:rPr>
        <w:t xml:space="preserve">simulated suffering could </w:t>
      </w:r>
      <w:r w:rsidRPr="00234676">
        <w:rPr>
          <w:rStyle w:val="StyleUnderline"/>
          <w:highlight w:val="green"/>
        </w:rPr>
        <w:t xml:space="preserve">create </w:t>
      </w:r>
      <w:r w:rsidRPr="00234676">
        <w:rPr>
          <w:rStyle w:val="Emphasis"/>
          <w:highlight w:val="green"/>
        </w:rPr>
        <w:t>more</w:t>
      </w:r>
      <w:r w:rsidRPr="00234676">
        <w:rPr>
          <w:rStyle w:val="StyleUnderline"/>
          <w:highlight w:val="green"/>
        </w:rPr>
        <w:t xml:space="preserve"> suffering than has </w:t>
      </w:r>
      <w:r w:rsidRPr="00234676">
        <w:rPr>
          <w:rStyle w:val="Emphasis"/>
          <w:highlight w:val="green"/>
        </w:rPr>
        <w:t>ever occurred</w:t>
      </w:r>
      <w:r w:rsidRPr="00636138">
        <w:rPr>
          <w:rStyle w:val="StyleUnderline"/>
        </w:rPr>
        <w:t xml:space="preserve"> in</w:t>
      </w:r>
      <w:r w:rsidRPr="00796F05">
        <w:rPr>
          <w:sz w:val="16"/>
        </w:rPr>
        <w:t xml:space="preserve"> the </w:t>
      </w:r>
      <w:r w:rsidRPr="00636138">
        <w:rPr>
          <w:rStyle w:val="StyleUnderline"/>
        </w:rPr>
        <w:t xml:space="preserve">biological universe, </w:t>
      </w:r>
      <w:r w:rsidRPr="00234676">
        <w:rPr>
          <w:rStyle w:val="StyleUnderline"/>
          <w:highlight w:val="green"/>
        </w:rPr>
        <w:t>within</w:t>
      </w:r>
      <w:r w:rsidRPr="00796F05">
        <w:rPr>
          <w:sz w:val="16"/>
        </w:rPr>
        <w:t xml:space="preserve"> fractions of </w:t>
      </w:r>
      <w:r w:rsidRPr="00234676">
        <w:rPr>
          <w:rStyle w:val="StyleUnderline"/>
          <w:highlight w:val="green"/>
        </w:rPr>
        <w:t xml:space="preserve">a </w:t>
      </w:r>
      <w:r w:rsidRPr="00234676">
        <w:rPr>
          <w:rStyle w:val="Emphasis"/>
          <w:highlight w:val="green"/>
        </w:rPr>
        <w:t>second</w:t>
      </w:r>
      <w:r w:rsidRPr="00796F05">
        <w:rPr>
          <w:sz w:val="16"/>
        </w:rPr>
        <w:t>.</w:t>
      </w:r>
    </w:p>
    <w:p w14:paraId="752AC95E" w14:textId="77777777" w:rsidR="00586D90" w:rsidRPr="00796F05" w:rsidRDefault="00586D90" w:rsidP="00586D90">
      <w:pPr>
        <w:rPr>
          <w:sz w:val="16"/>
        </w:rPr>
      </w:pPr>
      <w:r w:rsidRPr="00796F05">
        <w:rPr>
          <w:sz w:val="16"/>
        </w:rPr>
        <w:t xml:space="preserve">The risk of astronomical suffering is more uncertain than other existential risks, but it is at the same time more severe. </w:t>
      </w:r>
      <w:r w:rsidRPr="00636138">
        <w:rPr>
          <w:rStyle w:val="StyleUnderline"/>
        </w:rPr>
        <w:t>At stake</w:t>
      </w:r>
      <w:r w:rsidRPr="00796F05">
        <w:rPr>
          <w:sz w:val="16"/>
        </w:rPr>
        <w:t xml:space="preserve"> is not just humankind's total potential positive future moral value, but </w:t>
      </w:r>
      <w:r w:rsidRPr="00AC5E44">
        <w:rPr>
          <w:rStyle w:val="Emphasis"/>
        </w:rPr>
        <w:t>disvalue</w:t>
      </w:r>
      <w:r w:rsidRPr="00796F05">
        <w:rPr>
          <w:sz w:val="16"/>
        </w:rPr>
        <w:t xml:space="preserve"> that is decoupled from humankind and is potentially many </w:t>
      </w:r>
      <w:r w:rsidRPr="008A4844">
        <w:rPr>
          <w:rStyle w:val="StyleUnderline"/>
        </w:rPr>
        <w:t xml:space="preserve">orders of magnitude greater than </w:t>
      </w:r>
      <w:r w:rsidRPr="00AC5E44">
        <w:rPr>
          <w:rStyle w:val="Emphasis"/>
        </w:rPr>
        <w:t>all</w:t>
      </w:r>
      <w:r w:rsidRPr="00796F05">
        <w:rPr>
          <w:sz w:val="16"/>
        </w:rPr>
        <w:t xml:space="preserve"> the </w:t>
      </w:r>
      <w:r w:rsidRPr="008B5B47">
        <w:rPr>
          <w:rStyle w:val="StyleUnderline"/>
        </w:rPr>
        <w:t>happiness and wellbeing</w:t>
      </w:r>
      <w:r w:rsidRPr="00796F05">
        <w:rPr>
          <w:sz w:val="16"/>
        </w:rPr>
        <w:t xml:space="preserve"> that could be </w:t>
      </w:r>
      <w:r w:rsidRPr="00AC5E44">
        <w:rPr>
          <w:rStyle w:val="Emphasis"/>
        </w:rPr>
        <w:t>created</w:t>
      </w:r>
      <w:r w:rsidRPr="008B5B47">
        <w:rPr>
          <w:rStyle w:val="StyleUnderline"/>
        </w:rPr>
        <w:t xml:space="preserve"> by</w:t>
      </w:r>
      <w:r w:rsidRPr="00796F05">
        <w:rPr>
          <w:sz w:val="16"/>
        </w:rPr>
        <w:t xml:space="preserve"> human </w:t>
      </w:r>
      <w:r w:rsidRPr="008B5B47">
        <w:rPr>
          <w:rStyle w:val="StyleUnderline"/>
        </w:rPr>
        <w:t>colonization</w:t>
      </w:r>
      <w:r w:rsidRPr="00796F05">
        <w:rPr>
          <w:sz w:val="16"/>
        </w:rPr>
        <w:t xml:space="preserve"> of space.</w:t>
      </w:r>
    </w:p>
    <w:p w14:paraId="057C0F24" w14:textId="77777777" w:rsidR="00586D90" w:rsidRPr="00796F05" w:rsidRDefault="00586D90" w:rsidP="00586D90">
      <w:pPr>
        <w:rPr>
          <w:sz w:val="16"/>
        </w:rPr>
      </w:pPr>
      <w:r w:rsidRPr="00796F05">
        <w:rPr>
          <w:sz w:val="16"/>
        </w:rPr>
        <w:t>&lt;&lt;TEXT CONDENSED, NONE OMITTED&gt;&gt;</w:t>
      </w:r>
    </w:p>
    <w:p w14:paraId="035D9274" w14:textId="77777777" w:rsidR="00586D90" w:rsidRPr="00B632F5" w:rsidRDefault="00586D90" w:rsidP="00586D90">
      <w:pPr>
        <w:rPr>
          <w:sz w:val="8"/>
        </w:rPr>
      </w:pPr>
      <w:r w:rsidRPr="00B632F5">
        <w:rPr>
          <w:sz w:val="8"/>
        </w:rPr>
        <w:t>4.4. Creating disvalue by omission The aberration risks I have outline in the previous subsections are all related to active decisions and actions of humankind. But not doing something can also represent an existential risk in some space colonization scenarios. I call this type of risk creating disvalue by omission. One way in which disvalue is created by omission and inaction is related to extraterrestrial sentience and suffering. Given our knowledge of how sentient beings suffer on Earth, it seems plausible to assume that sentient beings beyond Earth also experience suffering. Given this knowledge and given our expected technological future capabilities, we could opt to reduce suffering of sentient beings throughout the parts of the universe we can reach. Not doing so would mean allowing potentially astronomical amounts of suffering to continue existing. This seems morally wrong, since our general moral intuition is that suffering is undesirable and our individual preference for being suffering-free ourselves. Another case in which inaction creates disvalue involves extraterrestrial intelligence. For example, if there are other technologically advanced intelligent civilizations in our galaxy,8 then they are almost certainly faced with similar existential risks as we are today; this is dictated by the causal relationship of technological progress and the emergence of existential risks from that progress. Given this knowledge, humankind seems to have a moral obligation to seek out and help such civilizations, because reducing their existential risks is prima facie at least as morally valuable as reducing our own. A third case of creating disvalue by omission involves extraterrestrial intelligence with misaligned morality. It is possible that advanced extraterrestrial civilizations or extraterrestrial artificial intelligences act according to objectively bad moral principles such as sadistic tendencies. Such a civilization or AI could wreak moral havoc on an astronomical scale. Given this possibility, it can be argued that humankind would need to actively seek out extraterrestrial intelligence and “correct” their morality in order to stop the suffering the intelligence in question is causing or could cause. Even if this is only a remote possibility, the potential positive expected value of stopping such activity would be enormous. The risk of creating disvalue by omission is ultimately a variation of the drowning child problem (Singer, 1972): If we are cognizant about a moral problem and we have the means for solving that problem (with some degree of confidence), there is no real excuse not to do so. 5. Conflict risks Conflict risks are risks that are created by the prospect of hostile actors or powers in the context of space colonization. Conflict risks are in principle not unlike conflicts that humankind has experienced throughout its Earth-based history, but they are much greater in scope and severity. The four conflict risks I focus on are depicted in Fig. 5. I identify two catastrophic and two existential conflict risks. 5.1. Secession and independence conflicts Human habitats beyond Earth are likely to remain modest in the near-term future. The International Space Station, humankind's most advanced habitat-like project so far, can accommodate six people and is dependent on supplies from Earth. More ambitious colonization projects such as SpaceX's plan for Mars colonies typically envision what amounts to very small and simple camps (Musk, 2017). Managing such simple colonization projects should be doable legally and politically. With more mature colonies, however, the picture changes.</w:t>
      </w:r>
    </w:p>
    <w:p w14:paraId="37C80C5C" w14:textId="77777777" w:rsidR="00586D90" w:rsidRPr="00796F05" w:rsidRDefault="00586D90" w:rsidP="00586D90">
      <w:pPr>
        <w:rPr>
          <w:sz w:val="16"/>
        </w:rPr>
      </w:pPr>
      <w:r w:rsidRPr="00796F05">
        <w:rPr>
          <w:sz w:val="16"/>
        </w:rPr>
        <w:t>&lt;&lt;PARAGRAPH BREAKS RESUME&gt;&gt;</w:t>
      </w:r>
    </w:p>
    <w:p w14:paraId="108F034F" w14:textId="77777777" w:rsidR="00586D90" w:rsidRPr="00FC1DB0" w:rsidRDefault="00586D90" w:rsidP="00586D90">
      <w:pPr>
        <w:rPr>
          <w:rStyle w:val="Emphasis"/>
        </w:rPr>
      </w:pPr>
      <w:r w:rsidRPr="00796F05">
        <w:rPr>
          <w:sz w:val="16"/>
        </w:rPr>
        <w:t xml:space="preserve">Imagine, for example, the large, self-sustaining habitat on Venus that consists of 2 billion people that I mentioned in a thought experiment before. That hypothetical habitat is truly self-sustainable, in the sense that survival on Venus is not contingent in any way on resources or other kinds of support from Earth. If prior human history is an indication, it is conceivable that </w:t>
      </w:r>
      <w:r w:rsidRPr="004539A2">
        <w:rPr>
          <w:rStyle w:val="StyleUnderline"/>
        </w:rPr>
        <w:t xml:space="preserve">the </w:t>
      </w:r>
      <w:r w:rsidRPr="00234676">
        <w:rPr>
          <w:rStyle w:val="Emphasis"/>
          <w:highlight w:val="green"/>
        </w:rPr>
        <w:t>Venusians</w:t>
      </w:r>
      <w:r w:rsidRPr="004539A2">
        <w:rPr>
          <w:rStyle w:val="StyleUnderline"/>
        </w:rPr>
        <w:t xml:space="preserve"> could</w:t>
      </w:r>
      <w:r w:rsidRPr="00796F05">
        <w:rPr>
          <w:sz w:val="16"/>
        </w:rPr>
        <w:t xml:space="preserve"> at some point </w:t>
      </w:r>
      <w:r w:rsidRPr="004539A2">
        <w:rPr>
          <w:rStyle w:val="StyleUnderline"/>
        </w:rPr>
        <w:t>seek to change</w:t>
      </w:r>
      <w:r w:rsidRPr="00796F05">
        <w:rPr>
          <w:sz w:val="16"/>
        </w:rPr>
        <w:t xml:space="preserve"> their </w:t>
      </w:r>
      <w:r w:rsidRPr="004539A2">
        <w:rPr>
          <w:rStyle w:val="StyleUnderline"/>
        </w:rPr>
        <w:t xml:space="preserve">political </w:t>
      </w:r>
      <w:r w:rsidRPr="0069609B">
        <w:rPr>
          <w:rStyle w:val="Emphasis"/>
        </w:rPr>
        <w:t>status</w:t>
      </w:r>
      <w:r w:rsidRPr="00796F05">
        <w:rPr>
          <w:sz w:val="16"/>
        </w:rPr>
        <w:t xml:space="preserve">. They might want to no longer be governed by Earth or Earth-based governments and instead have sovereignty to autonomously and freely shape Venus’ future. </w:t>
      </w:r>
      <w:r w:rsidRPr="004539A2">
        <w:rPr>
          <w:rStyle w:val="StyleUnderline"/>
        </w:rPr>
        <w:t xml:space="preserve">They </w:t>
      </w:r>
      <w:r w:rsidRPr="00234676">
        <w:rPr>
          <w:rStyle w:val="StyleUnderline"/>
          <w:highlight w:val="green"/>
        </w:rPr>
        <w:t>might</w:t>
      </w:r>
      <w:r w:rsidRPr="00796F05">
        <w:rPr>
          <w:sz w:val="16"/>
        </w:rPr>
        <w:t xml:space="preserve">, in other words, </w:t>
      </w:r>
      <w:r w:rsidRPr="004539A2">
        <w:rPr>
          <w:rStyle w:val="StyleUnderline"/>
        </w:rPr>
        <w:t xml:space="preserve">seek to </w:t>
      </w:r>
      <w:r w:rsidRPr="00234676">
        <w:rPr>
          <w:rStyle w:val="StyleUnderline"/>
          <w:highlight w:val="green"/>
        </w:rPr>
        <w:t>secede</w:t>
      </w:r>
      <w:r w:rsidRPr="00796F05">
        <w:rPr>
          <w:sz w:val="16"/>
        </w:rPr>
        <w:t xml:space="preserve"> and become an independent political entity.</w:t>
      </w:r>
    </w:p>
    <w:p w14:paraId="597EB807" w14:textId="77777777" w:rsidR="00586D90" w:rsidRPr="00796F05" w:rsidRDefault="00586D90" w:rsidP="00586D90">
      <w:pPr>
        <w:rPr>
          <w:sz w:val="16"/>
        </w:rPr>
      </w:pPr>
      <w:r w:rsidRPr="00234676">
        <w:rPr>
          <w:rStyle w:val="StyleUnderline"/>
          <w:highlight w:val="green"/>
        </w:rPr>
        <w:t>Given</w:t>
      </w:r>
      <w:r w:rsidRPr="00796F05">
        <w:rPr>
          <w:sz w:val="16"/>
        </w:rPr>
        <w:t xml:space="preserve"> prior </w:t>
      </w:r>
      <w:r w:rsidRPr="00F5536F">
        <w:rPr>
          <w:rStyle w:val="StyleUnderline"/>
        </w:rPr>
        <w:t xml:space="preserve">human </w:t>
      </w:r>
      <w:r w:rsidRPr="00234676">
        <w:rPr>
          <w:rStyle w:val="Emphasis"/>
          <w:highlight w:val="green"/>
        </w:rPr>
        <w:t>history</w:t>
      </w:r>
      <w:r w:rsidRPr="00796F05">
        <w:rPr>
          <w:sz w:val="16"/>
        </w:rPr>
        <w:t xml:space="preserve"> of secession and independence movements, </w:t>
      </w:r>
      <w:r w:rsidRPr="00F5536F">
        <w:rPr>
          <w:rStyle w:val="StyleUnderline"/>
        </w:rPr>
        <w:t xml:space="preserve">such a claim to </w:t>
      </w:r>
      <w:r w:rsidRPr="00FC1DB0">
        <w:rPr>
          <w:rStyle w:val="Emphasis"/>
        </w:rPr>
        <w:t>independence</w:t>
      </w:r>
      <w:r w:rsidRPr="00796F05">
        <w:rPr>
          <w:sz w:val="16"/>
        </w:rPr>
        <w:t xml:space="preserve"> in the context of space colonization could </w:t>
      </w:r>
      <w:r w:rsidRPr="00F5536F">
        <w:rPr>
          <w:rStyle w:val="StyleUnderline"/>
        </w:rPr>
        <w:t xml:space="preserve">easily result in violent </w:t>
      </w:r>
      <w:r w:rsidRPr="00FC1DB0">
        <w:rPr>
          <w:rStyle w:val="Emphasis"/>
        </w:rPr>
        <w:t>conflict</w:t>
      </w:r>
      <w:r w:rsidRPr="00F5536F">
        <w:rPr>
          <w:rStyle w:val="StyleUnderline"/>
        </w:rPr>
        <w:t>, and</w:t>
      </w:r>
      <w:r w:rsidRPr="00796F05">
        <w:rPr>
          <w:sz w:val="16"/>
        </w:rPr>
        <w:t xml:space="preserve"> given the scale of the conflict parties in this scenario, the </w:t>
      </w:r>
      <w:r w:rsidRPr="00234676">
        <w:rPr>
          <w:rStyle w:val="StyleUnderline"/>
          <w:highlight w:val="green"/>
        </w:rPr>
        <w:t>bloodshed could be</w:t>
      </w:r>
      <w:r w:rsidRPr="00B50D7F">
        <w:rPr>
          <w:rStyle w:val="StyleUnderline"/>
        </w:rPr>
        <w:t xml:space="preserve"> much </w:t>
      </w:r>
      <w:r w:rsidRPr="00234676">
        <w:rPr>
          <w:rStyle w:val="Emphasis"/>
          <w:highlight w:val="green"/>
        </w:rPr>
        <w:t>greater</w:t>
      </w:r>
      <w:r w:rsidRPr="00234676">
        <w:rPr>
          <w:rStyle w:val="StyleUnderline"/>
          <w:highlight w:val="green"/>
        </w:rPr>
        <w:t xml:space="preserve"> than all</w:t>
      </w:r>
      <w:r w:rsidRPr="00796F05">
        <w:rPr>
          <w:sz w:val="16"/>
        </w:rPr>
        <w:t xml:space="preserve"> the </w:t>
      </w:r>
      <w:r w:rsidRPr="00234676">
        <w:rPr>
          <w:rStyle w:val="Emphasis"/>
          <w:highlight w:val="green"/>
        </w:rPr>
        <w:t>wars</w:t>
      </w:r>
      <w:r w:rsidRPr="00796F05">
        <w:rPr>
          <w:sz w:val="16"/>
        </w:rPr>
        <w:t xml:space="preserve"> that happened </w:t>
      </w:r>
      <w:r w:rsidRPr="00234676">
        <w:rPr>
          <w:rStyle w:val="StyleUnderline"/>
          <w:highlight w:val="green"/>
        </w:rPr>
        <w:t>in</w:t>
      </w:r>
      <w:r w:rsidRPr="00B50D7F">
        <w:rPr>
          <w:rStyle w:val="StyleUnderline"/>
        </w:rPr>
        <w:t xml:space="preserve"> Earth's </w:t>
      </w:r>
      <w:r w:rsidRPr="00234676">
        <w:rPr>
          <w:rStyle w:val="StyleUnderline"/>
          <w:highlight w:val="green"/>
        </w:rPr>
        <w:t>history</w:t>
      </w:r>
      <w:r w:rsidRPr="00796F05">
        <w:rPr>
          <w:sz w:val="16"/>
        </w:rPr>
        <w:t xml:space="preserve"> so far. Of course, we do not know what the dominant political philosophy of the future will be. Perhaps popular sovereignty and the wish for autonomy will be fully respected and met with unconditional, enlightened understanding. But that prospect is, at best, uncertain, and the prospect of catastrophic violent conflicts seems at least possible.</w:t>
      </w:r>
    </w:p>
    <w:p w14:paraId="6D66C593" w14:textId="77777777" w:rsidR="00586D90" w:rsidRPr="00796F05" w:rsidRDefault="00586D90" w:rsidP="00586D90">
      <w:pPr>
        <w:rPr>
          <w:sz w:val="16"/>
        </w:rPr>
      </w:pPr>
      <w:r w:rsidRPr="00796F05">
        <w:rPr>
          <w:sz w:val="16"/>
        </w:rPr>
        <w:t>5.2. Reactionary colonies</w:t>
      </w:r>
    </w:p>
    <w:p w14:paraId="1AB67ADC" w14:textId="77777777" w:rsidR="00586D90" w:rsidRPr="00796F05" w:rsidRDefault="00586D90" w:rsidP="00586D90">
      <w:pPr>
        <w:rPr>
          <w:sz w:val="16"/>
        </w:rPr>
      </w:pPr>
      <w:r w:rsidRPr="00796F05">
        <w:rPr>
          <w:sz w:val="16"/>
        </w:rPr>
        <w:t xml:space="preserve">Let us assume for the sake of argument that the risks surrounding secessionist claims of extraterrestrial colonies will eventually have been overcome and that there are colonies which have attained a country-like or world-like status. </w:t>
      </w:r>
      <w:r w:rsidRPr="00212C12">
        <w:rPr>
          <w:rStyle w:val="StyleUnderline"/>
        </w:rPr>
        <w:t>What should</w:t>
      </w:r>
      <w:r w:rsidRPr="00796F05">
        <w:rPr>
          <w:sz w:val="16"/>
        </w:rPr>
        <w:t xml:space="preserve"> the </w:t>
      </w:r>
      <w:r w:rsidRPr="00212C12">
        <w:rPr>
          <w:rStyle w:val="StyleUnderline"/>
        </w:rPr>
        <w:t xml:space="preserve">political </w:t>
      </w:r>
      <w:r w:rsidRPr="00CA251B">
        <w:rPr>
          <w:rStyle w:val="Emphasis"/>
        </w:rPr>
        <w:t>systems</w:t>
      </w:r>
      <w:r w:rsidRPr="00212C12">
        <w:rPr>
          <w:rStyle w:val="StyleUnderline"/>
        </w:rPr>
        <w:t xml:space="preserve"> in</w:t>
      </w:r>
      <w:r w:rsidRPr="00796F05">
        <w:rPr>
          <w:sz w:val="16"/>
        </w:rPr>
        <w:t xml:space="preserve"> and the moral foundations of those </w:t>
      </w:r>
      <w:r w:rsidRPr="00212C12">
        <w:rPr>
          <w:rStyle w:val="StyleUnderline"/>
        </w:rPr>
        <w:t xml:space="preserve">independent </w:t>
      </w:r>
      <w:r w:rsidRPr="00CA251B">
        <w:rPr>
          <w:rStyle w:val="Emphasis"/>
        </w:rPr>
        <w:t>colonies</w:t>
      </w:r>
      <w:r w:rsidRPr="00212C12">
        <w:rPr>
          <w:rStyle w:val="StyleUnderline"/>
        </w:rPr>
        <w:t xml:space="preserve"> look like? Ideally, they would be</w:t>
      </w:r>
      <w:r w:rsidRPr="00796F05">
        <w:rPr>
          <w:sz w:val="16"/>
        </w:rPr>
        <w:t xml:space="preserve"> at least as democratic, liberal, and generally morally progressive as the most democratic, liberal, and </w:t>
      </w:r>
      <w:r w:rsidRPr="006A4750">
        <w:rPr>
          <w:rStyle w:val="StyleUnderline"/>
        </w:rPr>
        <w:t>morally progressive</w:t>
      </w:r>
      <w:r w:rsidRPr="00796F05">
        <w:rPr>
          <w:sz w:val="16"/>
        </w:rPr>
        <w:t xml:space="preserve"> countries today. More specifically, independent future colonies should have socio-political systems that do not lower average wellbeing or create (disproportionately) more suffering compared to their pre-existing peers such as Earth-based countries (Or whatever the dominant polity on Earth in that future might be.). However, </w:t>
      </w:r>
      <w:r w:rsidRPr="00015F39">
        <w:rPr>
          <w:rStyle w:val="StyleUnderline"/>
        </w:rPr>
        <w:t xml:space="preserve">there is </w:t>
      </w:r>
      <w:r w:rsidRPr="000C3974">
        <w:rPr>
          <w:rStyle w:val="Emphasis"/>
        </w:rPr>
        <w:t>no guarantee</w:t>
      </w:r>
      <w:r w:rsidRPr="00796F05">
        <w:rPr>
          <w:sz w:val="16"/>
        </w:rPr>
        <w:t xml:space="preserve"> that </w:t>
      </w:r>
      <w:r w:rsidRPr="00015F39">
        <w:rPr>
          <w:rStyle w:val="StyleUnderline"/>
        </w:rPr>
        <w:t xml:space="preserve">independent colonies will </w:t>
      </w:r>
      <w:r w:rsidRPr="000C3974">
        <w:rPr>
          <w:rStyle w:val="Emphasis"/>
        </w:rPr>
        <w:t>meet</w:t>
      </w:r>
      <w:r w:rsidRPr="00015F39">
        <w:rPr>
          <w:rStyle w:val="StyleUnderline"/>
        </w:rPr>
        <w:t xml:space="preserve"> that</w:t>
      </w:r>
      <w:r w:rsidRPr="00796F05">
        <w:rPr>
          <w:sz w:val="16"/>
        </w:rPr>
        <w:t xml:space="preserve"> socio-political and moral </w:t>
      </w:r>
      <w:r w:rsidRPr="00015F39">
        <w:rPr>
          <w:rStyle w:val="StyleUnderline"/>
        </w:rPr>
        <w:t>bar</w:t>
      </w:r>
      <w:r w:rsidRPr="00796F05">
        <w:rPr>
          <w:sz w:val="16"/>
        </w:rPr>
        <w:t xml:space="preserve">. It is possible that </w:t>
      </w:r>
      <w:r w:rsidRPr="0075729C">
        <w:rPr>
          <w:rStyle w:val="StyleUnderline"/>
        </w:rPr>
        <w:t xml:space="preserve">there will be colonies whose socio-political </w:t>
      </w:r>
      <w:r w:rsidRPr="004865ED">
        <w:rPr>
          <w:rStyle w:val="Emphasis"/>
        </w:rPr>
        <w:t>systems</w:t>
      </w:r>
      <w:r w:rsidRPr="0075729C">
        <w:rPr>
          <w:rStyle w:val="StyleUnderline"/>
        </w:rPr>
        <w:t xml:space="preserve"> are </w:t>
      </w:r>
      <w:r w:rsidRPr="004865ED">
        <w:rPr>
          <w:rStyle w:val="Emphasis"/>
        </w:rPr>
        <w:t>regressive</w:t>
      </w:r>
      <w:r w:rsidRPr="00796F05">
        <w:rPr>
          <w:sz w:val="16"/>
        </w:rPr>
        <w:t xml:space="preserve"> in one way or another, marked by a relative moral decay compared to the baseline of political systems and moral frameworks. I call such potential undesirable entities reactionary colonies.</w:t>
      </w:r>
    </w:p>
    <w:p w14:paraId="65941778" w14:textId="77777777" w:rsidR="00586D90" w:rsidRPr="00796F05" w:rsidRDefault="00586D90" w:rsidP="00586D90">
      <w:pPr>
        <w:rPr>
          <w:sz w:val="16"/>
        </w:rPr>
      </w:pPr>
      <w:r w:rsidRPr="00796F05">
        <w:rPr>
          <w:sz w:val="16"/>
        </w:rPr>
        <w:t xml:space="preserve">The emergence of reactionary colonies might seem implausible given that humankind has, very roughly speaking, so far morally improved over the course of its history.9 But </w:t>
      </w:r>
      <w:r w:rsidRPr="00391FB9">
        <w:rPr>
          <w:rStyle w:val="StyleUnderline"/>
        </w:rPr>
        <w:t>reactionary colonies might</w:t>
      </w:r>
      <w:r w:rsidRPr="00796F05">
        <w:rPr>
          <w:sz w:val="16"/>
        </w:rPr>
        <w:t xml:space="preserve"> actually </w:t>
      </w:r>
      <w:r w:rsidRPr="00531085">
        <w:rPr>
          <w:rStyle w:val="StyleUnderline"/>
        </w:rPr>
        <w:t>be</w:t>
      </w:r>
      <w:r w:rsidRPr="00796F05">
        <w:rPr>
          <w:sz w:val="16"/>
        </w:rPr>
        <w:t xml:space="preserve"> a </w:t>
      </w:r>
      <w:r w:rsidRPr="00CC3BAB">
        <w:rPr>
          <w:rStyle w:val="StyleUnderline"/>
        </w:rPr>
        <w:t xml:space="preserve">fairly </w:t>
      </w:r>
      <w:r w:rsidRPr="00306662">
        <w:rPr>
          <w:rStyle w:val="Emphasis"/>
        </w:rPr>
        <w:t>common</w:t>
      </w:r>
      <w:r w:rsidRPr="00796F05">
        <w:rPr>
          <w:sz w:val="16"/>
        </w:rPr>
        <w:t xml:space="preserve"> future development. If humankind at some point achieves the technological means for creating colonies with relative ease, </w:t>
      </w:r>
      <w:r w:rsidRPr="00942210">
        <w:rPr>
          <w:rStyle w:val="StyleUnderline"/>
        </w:rPr>
        <w:t xml:space="preserve">creating </w:t>
      </w:r>
      <w:r w:rsidRPr="00234676">
        <w:rPr>
          <w:rStyle w:val="StyleUnderline"/>
          <w:highlight w:val="green"/>
        </w:rPr>
        <w:t>new colonies</w:t>
      </w:r>
      <w:r w:rsidRPr="00942210">
        <w:rPr>
          <w:rStyle w:val="StyleUnderline"/>
        </w:rPr>
        <w:t xml:space="preserve"> might be</w:t>
      </w:r>
      <w:r w:rsidRPr="00796F05">
        <w:rPr>
          <w:sz w:val="16"/>
        </w:rPr>
        <w:t xml:space="preserve"> an </w:t>
      </w:r>
      <w:r w:rsidRPr="00E46754">
        <w:rPr>
          <w:rStyle w:val="Emphasis"/>
        </w:rPr>
        <w:t>attractive</w:t>
      </w:r>
      <w:r w:rsidRPr="00796F05">
        <w:rPr>
          <w:sz w:val="16"/>
        </w:rPr>
        <w:t xml:space="preserve"> option </w:t>
      </w:r>
      <w:r w:rsidRPr="00234676">
        <w:rPr>
          <w:rStyle w:val="StyleUnderline"/>
          <w:highlight w:val="green"/>
        </w:rPr>
        <w:t xml:space="preserve">for </w:t>
      </w:r>
      <w:r w:rsidRPr="00234676">
        <w:rPr>
          <w:rStyle w:val="Emphasis"/>
          <w:highlight w:val="green"/>
        </w:rPr>
        <w:t>extremist</w:t>
      </w:r>
      <w:r w:rsidRPr="00942210">
        <w:rPr>
          <w:rStyle w:val="StyleUnderline"/>
        </w:rPr>
        <w:t xml:space="preserve"> group</w:t>
      </w:r>
      <w:r w:rsidRPr="00234676">
        <w:rPr>
          <w:rStyle w:val="Emphasis"/>
          <w:highlight w:val="green"/>
        </w:rPr>
        <w:t>s</w:t>
      </w:r>
      <w:r w:rsidRPr="00796F05">
        <w:rPr>
          <w:sz w:val="16"/>
        </w:rPr>
        <w:t xml:space="preserve"> and beliefs. Imagine, for example, a religious group that believes in the fundamental superiority of men over women. Such a religious group might find it difficult adhering to their flawed moral principles in a pluralistic society. Opting for colonial exodus might represent an attractive opportunity for that religious group to build a society from scratch which is based on their notions of female inferiority and subjugation.</w:t>
      </w:r>
    </w:p>
    <w:p w14:paraId="7D5556B8" w14:textId="77777777" w:rsidR="00586D90" w:rsidRPr="00796F05" w:rsidRDefault="00586D90" w:rsidP="00586D90">
      <w:pPr>
        <w:rPr>
          <w:sz w:val="16"/>
        </w:rPr>
      </w:pPr>
      <w:r w:rsidRPr="00796F05">
        <w:rPr>
          <w:sz w:val="16"/>
        </w:rPr>
        <w:t xml:space="preserve">The specific risk posed by reactionary colonies is twofold. </w:t>
      </w:r>
      <w:r w:rsidRPr="00156056">
        <w:rPr>
          <w:rStyle w:val="StyleUnderline"/>
        </w:rPr>
        <w:t>Reactionary colonies would</w:t>
      </w:r>
      <w:r w:rsidRPr="00796F05">
        <w:rPr>
          <w:sz w:val="16"/>
        </w:rPr>
        <w:t xml:space="preserve"> by definition </w:t>
      </w:r>
      <w:r w:rsidRPr="00156056">
        <w:rPr>
          <w:rStyle w:val="StyleUnderline"/>
        </w:rPr>
        <w:t>lower</w:t>
      </w:r>
      <w:r w:rsidRPr="00796F05">
        <w:rPr>
          <w:sz w:val="16"/>
        </w:rPr>
        <w:t xml:space="preserve"> the </w:t>
      </w:r>
      <w:r w:rsidRPr="00156056">
        <w:rPr>
          <w:rStyle w:val="StyleUnderline"/>
        </w:rPr>
        <w:t>average</w:t>
      </w:r>
      <w:r w:rsidRPr="00796F05">
        <w:rPr>
          <w:sz w:val="16"/>
        </w:rPr>
        <w:t xml:space="preserve"> happiness and </w:t>
      </w:r>
      <w:r w:rsidRPr="00FF077B">
        <w:rPr>
          <w:rStyle w:val="Emphasis"/>
        </w:rPr>
        <w:t>wellbeing</w:t>
      </w:r>
      <w:r w:rsidRPr="00C94328">
        <w:rPr>
          <w:rStyle w:val="StyleUnderline"/>
        </w:rPr>
        <w:t xml:space="preserve"> of humankind</w:t>
      </w:r>
      <w:r w:rsidRPr="00796F05">
        <w:rPr>
          <w:sz w:val="16"/>
        </w:rPr>
        <w:t xml:space="preserve"> and create unnecessary, preventable suffering. Reactionary colonies would also represent potential rogue actors that could greatly amplify the aberration risks described in Section 4. For example, </w:t>
      </w:r>
      <w:r w:rsidRPr="00DB7BD7">
        <w:rPr>
          <w:rStyle w:val="StyleUnderline"/>
        </w:rPr>
        <w:t xml:space="preserve">a </w:t>
      </w:r>
      <w:r w:rsidRPr="00FF077B">
        <w:rPr>
          <w:rStyle w:val="Emphasis"/>
        </w:rPr>
        <w:t>dictatorial</w:t>
      </w:r>
      <w:r w:rsidRPr="00DB7BD7">
        <w:rPr>
          <w:rStyle w:val="StyleUnderline"/>
        </w:rPr>
        <w:t xml:space="preserve"> regime</w:t>
      </w:r>
      <w:r w:rsidRPr="00796F05">
        <w:rPr>
          <w:sz w:val="16"/>
        </w:rPr>
        <w:t xml:space="preserve"> that </w:t>
      </w:r>
      <w:r w:rsidRPr="00D44F2F">
        <w:rPr>
          <w:rStyle w:val="StyleUnderline"/>
        </w:rPr>
        <w:t xml:space="preserve">causes great </w:t>
      </w:r>
      <w:r w:rsidRPr="00CB3845">
        <w:rPr>
          <w:rStyle w:val="Emphasis"/>
        </w:rPr>
        <w:t>suffering</w:t>
      </w:r>
      <w:r w:rsidRPr="00D44F2F">
        <w:rPr>
          <w:rStyle w:val="StyleUnderline"/>
        </w:rPr>
        <w:t xml:space="preserve"> to its population</w:t>
      </w:r>
      <w:r w:rsidRPr="00796F05">
        <w:rPr>
          <w:sz w:val="16"/>
        </w:rPr>
        <w:t xml:space="preserve"> might be tempted to </w:t>
      </w:r>
      <w:r w:rsidRPr="00234676">
        <w:rPr>
          <w:rStyle w:val="Emphasis"/>
          <w:highlight w:val="green"/>
        </w:rPr>
        <w:t>expand</w:t>
      </w:r>
      <w:r w:rsidRPr="00D44F2F">
        <w:rPr>
          <w:rStyle w:val="StyleUnderline"/>
        </w:rPr>
        <w:t xml:space="preserve"> its</w:t>
      </w:r>
      <w:r w:rsidRPr="00796F05">
        <w:rPr>
          <w:sz w:val="16"/>
        </w:rPr>
        <w:t xml:space="preserve"> dictatorial </w:t>
      </w:r>
      <w:r w:rsidRPr="00234676">
        <w:rPr>
          <w:rStyle w:val="StyleUnderline"/>
          <w:highlight w:val="green"/>
        </w:rPr>
        <w:t xml:space="preserve">ideology to </w:t>
      </w:r>
      <w:r w:rsidRPr="00234676">
        <w:rPr>
          <w:rStyle w:val="Emphasis"/>
          <w:highlight w:val="green"/>
        </w:rPr>
        <w:t>other</w:t>
      </w:r>
      <w:r w:rsidRPr="00234676">
        <w:rPr>
          <w:rStyle w:val="StyleUnderline"/>
          <w:highlight w:val="green"/>
        </w:rPr>
        <w:t xml:space="preserve"> colonie</w:t>
      </w:r>
      <w:r w:rsidRPr="00234676">
        <w:rPr>
          <w:rStyle w:val="Emphasis"/>
          <w:highlight w:val="green"/>
        </w:rPr>
        <w:t>s</w:t>
      </w:r>
      <w:r w:rsidRPr="00234676">
        <w:rPr>
          <w:rStyle w:val="StyleUnderline"/>
          <w:highlight w:val="green"/>
        </w:rPr>
        <w:t>. Or</w:t>
      </w:r>
      <w:r w:rsidRPr="00796F05">
        <w:rPr>
          <w:sz w:val="16"/>
        </w:rPr>
        <w:t xml:space="preserve"> that dictatorial colony could be led by a psychopathic </w:t>
      </w:r>
      <w:r w:rsidRPr="00AA0682">
        <w:rPr>
          <w:rStyle w:val="StyleUnderline"/>
        </w:rPr>
        <w:t>elite</w:t>
      </w:r>
      <w:r w:rsidRPr="00796F05">
        <w:rPr>
          <w:sz w:val="16"/>
        </w:rPr>
        <w:t xml:space="preserve"> that </w:t>
      </w:r>
      <w:r w:rsidRPr="00B07F80">
        <w:rPr>
          <w:rStyle w:val="Emphasis"/>
        </w:rPr>
        <w:t>enjoys</w:t>
      </w:r>
      <w:r w:rsidRPr="00AA0682">
        <w:rPr>
          <w:rStyle w:val="StyleUnderline"/>
        </w:rPr>
        <w:t xml:space="preserve"> </w:t>
      </w:r>
      <w:r w:rsidRPr="00234676">
        <w:rPr>
          <w:rStyle w:val="StyleUnderline"/>
          <w:highlight w:val="green"/>
        </w:rPr>
        <w:t>let</w:t>
      </w:r>
      <w:r w:rsidRPr="00A65707">
        <w:rPr>
          <w:rStyle w:val="StyleUnderline"/>
        </w:rPr>
        <w:t>t</w:t>
      </w:r>
      <w:r w:rsidRPr="00AA0682">
        <w:rPr>
          <w:rStyle w:val="StyleUnderline"/>
        </w:rPr>
        <w:t xml:space="preserve">ing sentient </w:t>
      </w:r>
      <w:r w:rsidRPr="00234676">
        <w:rPr>
          <w:rStyle w:val="StyleUnderline"/>
          <w:highlight w:val="green"/>
        </w:rPr>
        <w:t xml:space="preserve">simulations </w:t>
      </w:r>
      <w:r w:rsidRPr="00234676">
        <w:rPr>
          <w:rStyle w:val="Emphasis"/>
          <w:highlight w:val="green"/>
        </w:rPr>
        <w:t>suffer</w:t>
      </w:r>
      <w:r w:rsidRPr="00796F05">
        <w:rPr>
          <w:sz w:val="16"/>
        </w:rPr>
        <w:t xml:space="preserve"> as </w:t>
      </w:r>
      <w:r w:rsidRPr="00234676">
        <w:rPr>
          <w:rStyle w:val="StyleUnderline"/>
          <w:highlight w:val="green"/>
        </w:rPr>
        <w:t>much as possible. The</w:t>
      </w:r>
      <w:r w:rsidRPr="00AA0682">
        <w:rPr>
          <w:rStyle w:val="StyleUnderline"/>
        </w:rPr>
        <w:t xml:space="preserve"> potential</w:t>
      </w:r>
      <w:r w:rsidRPr="00B13530">
        <w:rPr>
          <w:rStyle w:val="StyleUnderline"/>
        </w:rPr>
        <w:t xml:space="preserve"> </w:t>
      </w:r>
      <w:r w:rsidRPr="00B07F80">
        <w:rPr>
          <w:rStyle w:val="Emphasis"/>
        </w:rPr>
        <w:t>catastrophic</w:t>
      </w:r>
      <w:r w:rsidRPr="00B13530">
        <w:rPr>
          <w:rStyle w:val="StyleUnderline"/>
        </w:rPr>
        <w:t xml:space="preserve"> and</w:t>
      </w:r>
      <w:r w:rsidRPr="00796F05">
        <w:rPr>
          <w:sz w:val="16"/>
        </w:rPr>
        <w:t xml:space="preserve"> even </w:t>
      </w:r>
      <w:r w:rsidRPr="00234676">
        <w:rPr>
          <w:rStyle w:val="Emphasis"/>
          <w:highlight w:val="green"/>
        </w:rPr>
        <w:t>existential</w:t>
      </w:r>
      <w:r w:rsidRPr="00B07F80">
        <w:rPr>
          <w:rStyle w:val="Emphasis"/>
        </w:rPr>
        <w:t xml:space="preserve"> multiplicator </w:t>
      </w:r>
      <w:r w:rsidRPr="00234676">
        <w:rPr>
          <w:rStyle w:val="Emphasis"/>
          <w:highlight w:val="green"/>
        </w:rPr>
        <w:t>effects</w:t>
      </w:r>
      <w:r w:rsidRPr="00B13530">
        <w:rPr>
          <w:rStyle w:val="StyleUnderline"/>
        </w:rPr>
        <w:t xml:space="preserve"> of reactionary colonies </w:t>
      </w:r>
      <w:r w:rsidRPr="00234676">
        <w:rPr>
          <w:rStyle w:val="StyleUnderline"/>
          <w:highlight w:val="green"/>
        </w:rPr>
        <w:t>are</w:t>
      </w:r>
      <w:r w:rsidRPr="00796F05">
        <w:rPr>
          <w:sz w:val="16"/>
        </w:rPr>
        <w:t xml:space="preserve">, unfortunately, </w:t>
      </w:r>
      <w:r w:rsidRPr="00234676">
        <w:rPr>
          <w:rStyle w:val="Emphasis"/>
          <w:highlight w:val="green"/>
        </w:rPr>
        <w:t>numerous</w:t>
      </w:r>
      <w:r w:rsidRPr="00796F05">
        <w:rPr>
          <w:sz w:val="16"/>
        </w:rPr>
        <w:t>.</w:t>
      </w:r>
    </w:p>
    <w:p w14:paraId="4DECC1E9" w14:textId="77777777" w:rsidR="00586D90" w:rsidRPr="00796F05" w:rsidRDefault="00586D90" w:rsidP="00586D90">
      <w:pPr>
        <w:rPr>
          <w:sz w:val="16"/>
        </w:rPr>
      </w:pPr>
      <w:r w:rsidRPr="00796F05">
        <w:rPr>
          <w:sz w:val="16"/>
        </w:rPr>
        <w:t>5.3. Inter-colonial conflict</w:t>
      </w:r>
    </w:p>
    <w:p w14:paraId="0ED7E53C" w14:textId="77777777" w:rsidR="00586D90" w:rsidRPr="00796F05" w:rsidRDefault="00586D90" w:rsidP="00586D90">
      <w:pPr>
        <w:rPr>
          <w:sz w:val="16"/>
        </w:rPr>
      </w:pPr>
      <w:r w:rsidRPr="00796F05">
        <w:rPr>
          <w:sz w:val="16"/>
        </w:rPr>
        <w:t xml:space="preserve">Let us, again for the sake of the argument, </w:t>
      </w:r>
      <w:r w:rsidRPr="00DC43BC">
        <w:rPr>
          <w:rStyle w:val="StyleUnderline"/>
        </w:rPr>
        <w:t>assume</w:t>
      </w:r>
      <w:r w:rsidRPr="00796F05">
        <w:rPr>
          <w:sz w:val="16"/>
        </w:rPr>
        <w:t xml:space="preserve"> that the previous problem of reactionary colonies has somehow been solved or avoided. </w:t>
      </w:r>
      <w:r w:rsidRPr="00DB03D0">
        <w:rPr>
          <w:rStyle w:val="StyleUnderline"/>
        </w:rPr>
        <w:t>Humankind has</w:t>
      </w:r>
      <w:r w:rsidRPr="00796F05">
        <w:rPr>
          <w:sz w:val="16"/>
        </w:rPr>
        <w:t xml:space="preserve"> continued its path of technological development, and it has </w:t>
      </w:r>
      <w:r w:rsidRPr="00DB03D0">
        <w:rPr>
          <w:rStyle w:val="StyleUnderline"/>
        </w:rPr>
        <w:t>established</w:t>
      </w:r>
      <w:r w:rsidRPr="00796F05">
        <w:rPr>
          <w:sz w:val="16"/>
        </w:rPr>
        <w:t xml:space="preserve"> several large </w:t>
      </w:r>
      <w:r w:rsidRPr="007428DB">
        <w:rPr>
          <w:rStyle w:val="Emphasis"/>
        </w:rPr>
        <w:t>clusters</w:t>
      </w:r>
      <w:r w:rsidRPr="00DB03D0">
        <w:rPr>
          <w:rStyle w:val="StyleUnderline"/>
        </w:rPr>
        <w:t xml:space="preserve"> of colonies beyond</w:t>
      </w:r>
      <w:r w:rsidRPr="00796F05">
        <w:rPr>
          <w:sz w:val="16"/>
        </w:rPr>
        <w:t xml:space="preserve"> the </w:t>
      </w:r>
      <w:r w:rsidRPr="00DB03D0">
        <w:rPr>
          <w:rStyle w:val="StyleUnderline"/>
        </w:rPr>
        <w:t>Solar system</w:t>
      </w:r>
      <w:r w:rsidRPr="00796F05">
        <w:rPr>
          <w:sz w:val="16"/>
        </w:rPr>
        <w:t xml:space="preserve">. Assuming that the fundamental problem of faster-than-light communication has not been solved yet, </w:t>
      </w:r>
      <w:r w:rsidRPr="00234676">
        <w:rPr>
          <w:rStyle w:val="Emphasis"/>
          <w:highlight w:val="green"/>
        </w:rPr>
        <w:t>communication</w:t>
      </w:r>
      <w:r w:rsidRPr="00796F05">
        <w:rPr>
          <w:sz w:val="16"/>
        </w:rPr>
        <w:t xml:space="preserve"> between the clusters </w:t>
      </w:r>
      <w:r w:rsidRPr="00234676">
        <w:rPr>
          <w:rStyle w:val="StyleUnderline"/>
          <w:highlight w:val="green"/>
        </w:rPr>
        <w:t>lags</w:t>
      </w:r>
      <w:r w:rsidRPr="00796F05">
        <w:rPr>
          <w:sz w:val="16"/>
        </w:rPr>
        <w:t xml:space="preserve"> months or even </w:t>
      </w:r>
      <w:r w:rsidRPr="000C55AE">
        <w:rPr>
          <w:rStyle w:val="StyleUnderline"/>
        </w:rPr>
        <w:t xml:space="preserve">years, </w:t>
      </w:r>
      <w:r w:rsidRPr="00234676">
        <w:rPr>
          <w:rStyle w:val="StyleUnderline"/>
          <w:highlight w:val="green"/>
        </w:rPr>
        <w:t xml:space="preserve">and physical </w:t>
      </w:r>
      <w:r w:rsidRPr="00234676">
        <w:rPr>
          <w:rStyle w:val="Emphasis"/>
          <w:highlight w:val="green"/>
        </w:rPr>
        <w:t>contact</w:t>
      </w:r>
      <w:r w:rsidRPr="00796F05">
        <w:rPr>
          <w:sz w:val="16"/>
        </w:rPr>
        <w:t xml:space="preserve"> between the clusters </w:t>
      </w:r>
      <w:r w:rsidRPr="00234676">
        <w:rPr>
          <w:rStyle w:val="StyleUnderline"/>
          <w:highlight w:val="green"/>
        </w:rPr>
        <w:t xml:space="preserve">is </w:t>
      </w:r>
      <w:r w:rsidRPr="00234676">
        <w:rPr>
          <w:rStyle w:val="Emphasis"/>
          <w:highlight w:val="green"/>
        </w:rPr>
        <w:t>rare</w:t>
      </w:r>
      <w:r w:rsidRPr="00796F05">
        <w:rPr>
          <w:sz w:val="16"/>
        </w:rPr>
        <w:t xml:space="preserve"> since travel takes even longer than communication.</w:t>
      </w:r>
    </w:p>
    <w:p w14:paraId="0B81DD42" w14:textId="77777777" w:rsidR="00586D90" w:rsidRPr="00796F05" w:rsidRDefault="00586D90" w:rsidP="00586D90">
      <w:pPr>
        <w:rPr>
          <w:sz w:val="16"/>
        </w:rPr>
      </w:pPr>
      <w:r w:rsidRPr="00A65707">
        <w:rPr>
          <w:rStyle w:val="StyleUnderline"/>
        </w:rPr>
        <w:t>The</w:t>
      </w:r>
      <w:r w:rsidRPr="00796F05">
        <w:rPr>
          <w:sz w:val="16"/>
        </w:rPr>
        <w:t xml:space="preserve"> inevitable </w:t>
      </w:r>
      <w:r w:rsidRPr="00A65707">
        <w:rPr>
          <w:rStyle w:val="StyleUnderline"/>
        </w:rPr>
        <w:t>consequence of</w:t>
      </w:r>
      <w:r w:rsidRPr="008C7E29">
        <w:rPr>
          <w:rStyle w:val="StyleUnderline"/>
        </w:rPr>
        <w:t xml:space="preserve"> such </w:t>
      </w:r>
      <w:r w:rsidRPr="00A65707">
        <w:rPr>
          <w:rStyle w:val="StyleUnderline"/>
        </w:rPr>
        <w:t xml:space="preserve">a </w:t>
      </w:r>
      <w:r w:rsidRPr="00234676">
        <w:rPr>
          <w:rStyle w:val="Emphasis"/>
          <w:highlight w:val="green"/>
        </w:rPr>
        <w:t>splintering</w:t>
      </w:r>
      <w:r w:rsidRPr="008C7E29">
        <w:rPr>
          <w:rStyle w:val="StyleUnderline"/>
        </w:rPr>
        <w:t xml:space="preserve"> of</w:t>
      </w:r>
      <w:r w:rsidRPr="00796F05">
        <w:rPr>
          <w:sz w:val="16"/>
        </w:rPr>
        <w:t xml:space="preserve"> human </w:t>
      </w:r>
      <w:r w:rsidRPr="00234676">
        <w:rPr>
          <w:rStyle w:val="StyleUnderline"/>
          <w:highlight w:val="green"/>
        </w:rPr>
        <w:t>civilization</w:t>
      </w:r>
      <w:r w:rsidRPr="008C7E29">
        <w:rPr>
          <w:rStyle w:val="StyleUnderline"/>
        </w:rPr>
        <w:t xml:space="preserve"> is</w:t>
      </w:r>
      <w:r w:rsidRPr="00796F05">
        <w:rPr>
          <w:sz w:val="16"/>
        </w:rPr>
        <w:t xml:space="preserve"> that the different </w:t>
      </w:r>
      <w:r w:rsidRPr="003704CD">
        <w:rPr>
          <w:rStyle w:val="StyleUnderline"/>
        </w:rPr>
        <w:t>clusters</w:t>
      </w:r>
      <w:r w:rsidRPr="00796F05">
        <w:rPr>
          <w:sz w:val="16"/>
        </w:rPr>
        <w:t xml:space="preserve"> of colonies </w:t>
      </w:r>
      <w:r w:rsidRPr="00234676">
        <w:rPr>
          <w:rStyle w:val="StyleUnderline"/>
          <w:highlight w:val="green"/>
        </w:rPr>
        <w:t>would</w:t>
      </w:r>
      <w:r w:rsidRPr="00796F05">
        <w:rPr>
          <w:sz w:val="16"/>
        </w:rPr>
        <w:t xml:space="preserve"> over time </w:t>
      </w:r>
      <w:r w:rsidRPr="00234676">
        <w:rPr>
          <w:rStyle w:val="Emphasis"/>
          <w:highlight w:val="green"/>
        </w:rPr>
        <w:t>develop</w:t>
      </w:r>
      <w:r w:rsidRPr="00796F05">
        <w:rPr>
          <w:sz w:val="16"/>
        </w:rPr>
        <w:t xml:space="preserve"> distinct cultures, and with only scarce and delayed contact with other clusters, a form of </w:t>
      </w:r>
      <w:r w:rsidRPr="00234676">
        <w:rPr>
          <w:rStyle w:val="StyleUnderline"/>
          <w:highlight w:val="green"/>
        </w:rPr>
        <w:t xml:space="preserve">intergroup </w:t>
      </w:r>
      <w:r w:rsidRPr="00234676">
        <w:rPr>
          <w:rStyle w:val="Emphasis"/>
          <w:highlight w:val="green"/>
        </w:rPr>
        <w:t>bias</w:t>
      </w:r>
      <w:r w:rsidRPr="00796F05">
        <w:rPr>
          <w:sz w:val="16"/>
        </w:rPr>
        <w:t xml:space="preserve"> (</w:t>
      </w:r>
      <w:proofErr w:type="spellStart"/>
      <w:r w:rsidRPr="00796F05">
        <w:rPr>
          <w:sz w:val="16"/>
        </w:rPr>
        <w:t>Hewstone</w:t>
      </w:r>
      <w:proofErr w:type="spellEnd"/>
      <w:r w:rsidRPr="00796F05">
        <w:rPr>
          <w:sz w:val="16"/>
        </w:rPr>
        <w:t xml:space="preserve">, Rubin, &amp; Willis, 2002), the moral preference of one's own in-group over the out-group, would likely start to manifest. Over time, </w:t>
      </w:r>
      <w:r w:rsidRPr="00DE0FA4">
        <w:rPr>
          <w:rStyle w:val="StyleUnderline"/>
        </w:rPr>
        <w:t xml:space="preserve">that us-versus-them </w:t>
      </w:r>
      <w:r w:rsidRPr="00F85772">
        <w:rPr>
          <w:rStyle w:val="Emphasis"/>
        </w:rPr>
        <w:t>heuristic</w:t>
      </w:r>
      <w:r w:rsidRPr="00796F05">
        <w:rPr>
          <w:sz w:val="16"/>
        </w:rPr>
        <w:t xml:space="preserve"> could help </w:t>
      </w:r>
      <w:r w:rsidRPr="00B04C41">
        <w:rPr>
          <w:rStyle w:val="StyleUnderline"/>
        </w:rPr>
        <w:t xml:space="preserve">create distinct and solidified </w:t>
      </w:r>
      <w:r w:rsidRPr="00F85772">
        <w:rPr>
          <w:rStyle w:val="Emphasis"/>
        </w:rPr>
        <w:t>social identities</w:t>
      </w:r>
      <w:r w:rsidRPr="00796F05">
        <w:rPr>
          <w:sz w:val="16"/>
        </w:rPr>
        <w:t xml:space="preserve"> within the colony clusters (</w:t>
      </w:r>
      <w:proofErr w:type="spellStart"/>
      <w:r w:rsidRPr="00796F05">
        <w:rPr>
          <w:sz w:val="16"/>
        </w:rPr>
        <w:t>Hewstone</w:t>
      </w:r>
      <w:proofErr w:type="spellEnd"/>
      <w:r w:rsidRPr="00796F05">
        <w:rPr>
          <w:sz w:val="16"/>
        </w:rPr>
        <w:t xml:space="preserve"> &amp; Greenland, 2000), </w:t>
      </w:r>
      <w:r w:rsidRPr="00D914E5">
        <w:rPr>
          <w:rStyle w:val="StyleUnderline"/>
        </w:rPr>
        <w:t>and</w:t>
      </w:r>
      <w:r w:rsidRPr="00796F05">
        <w:rPr>
          <w:sz w:val="16"/>
        </w:rPr>
        <w:t xml:space="preserve"> the </w:t>
      </w:r>
      <w:r w:rsidRPr="00F85772">
        <w:rPr>
          <w:rStyle w:val="Emphasis"/>
        </w:rPr>
        <w:t>beliefs</w:t>
      </w:r>
      <w:r w:rsidRPr="00796F05">
        <w:rPr>
          <w:sz w:val="16"/>
        </w:rPr>
        <w:t xml:space="preserve"> and preferences </w:t>
      </w:r>
      <w:r w:rsidRPr="00C76658">
        <w:rPr>
          <w:rStyle w:val="StyleUnderline"/>
        </w:rPr>
        <w:t>about</w:t>
      </w:r>
      <w:r w:rsidRPr="00796F05">
        <w:rPr>
          <w:sz w:val="16"/>
        </w:rPr>
        <w:t xml:space="preserve"> the </w:t>
      </w:r>
      <w:r w:rsidRPr="00C76658">
        <w:rPr>
          <w:rStyle w:val="StyleUnderline"/>
        </w:rPr>
        <w:t>outgroup colonies</w:t>
      </w:r>
      <w:r w:rsidRPr="00796F05">
        <w:rPr>
          <w:sz w:val="16"/>
        </w:rPr>
        <w:t xml:space="preserve"> could </w:t>
      </w:r>
      <w:r w:rsidRPr="00C76658">
        <w:rPr>
          <w:rStyle w:val="StyleUnderline"/>
        </w:rPr>
        <w:t xml:space="preserve">become more </w:t>
      </w:r>
      <w:r w:rsidRPr="00F85772">
        <w:rPr>
          <w:rStyle w:val="Emphasis"/>
        </w:rPr>
        <w:t>overtly negative</w:t>
      </w:r>
      <w:r w:rsidRPr="00796F05">
        <w:rPr>
          <w:sz w:val="16"/>
        </w:rPr>
        <w:t xml:space="preserve">. Given enough time and great enough idiosyncratic development within each colony cluster, the cultural and moral connections between the colony clusters could further erode, and in their place, a sense of dread and looming danger about the others’ goals and preferences could take hold. Over a long enough period of time and great enough separation, </w:t>
      </w:r>
      <w:r w:rsidRPr="00C4408B">
        <w:rPr>
          <w:rStyle w:val="StyleUnderline"/>
        </w:rPr>
        <w:t xml:space="preserve">the </w:t>
      </w:r>
      <w:r w:rsidRPr="00A81D39">
        <w:rPr>
          <w:rStyle w:val="Emphasis"/>
        </w:rPr>
        <w:t>perception</w:t>
      </w:r>
      <w:r w:rsidRPr="00796F05">
        <w:rPr>
          <w:sz w:val="16"/>
        </w:rPr>
        <w:t xml:space="preserve"> that </w:t>
      </w:r>
      <w:r w:rsidRPr="00B60E60">
        <w:rPr>
          <w:rStyle w:val="StyleUnderline"/>
        </w:rPr>
        <w:t xml:space="preserve">other colonies are a </w:t>
      </w:r>
      <w:r w:rsidRPr="00A81D39">
        <w:rPr>
          <w:rStyle w:val="Emphasis"/>
        </w:rPr>
        <w:t>threat</w:t>
      </w:r>
      <w:r w:rsidRPr="00B60E60">
        <w:rPr>
          <w:rStyle w:val="StyleUnderline"/>
        </w:rPr>
        <w:t xml:space="preserve"> could grow</w:t>
      </w:r>
      <w:r w:rsidRPr="00796F05">
        <w:rPr>
          <w:sz w:val="16"/>
        </w:rPr>
        <w:t xml:space="preserve">; so much </w:t>
      </w:r>
      <w:r w:rsidRPr="00234676">
        <w:rPr>
          <w:rStyle w:val="StyleUnderline"/>
          <w:highlight w:val="green"/>
        </w:rPr>
        <w:t>so</w:t>
      </w:r>
      <w:r w:rsidRPr="00796F05">
        <w:rPr>
          <w:sz w:val="16"/>
        </w:rPr>
        <w:t xml:space="preserve"> that taking preventative action </w:t>
      </w:r>
      <w:r w:rsidRPr="00A80039">
        <w:rPr>
          <w:sz w:val="16"/>
        </w:rPr>
        <w:t>and</w:t>
      </w:r>
      <w:r w:rsidRPr="00796F05">
        <w:rPr>
          <w:sz w:val="16"/>
        </w:rPr>
        <w:t xml:space="preserve"> </w:t>
      </w:r>
      <w:r w:rsidRPr="00234676">
        <w:rPr>
          <w:rStyle w:val="Emphasis"/>
          <w:highlight w:val="green"/>
        </w:rPr>
        <w:t>attacking</w:t>
      </w:r>
      <w:r w:rsidRPr="00796F05">
        <w:rPr>
          <w:sz w:val="16"/>
        </w:rPr>
        <w:t xml:space="preserve"> and suppressing </w:t>
      </w:r>
      <w:r w:rsidRPr="00EF797E">
        <w:rPr>
          <w:rStyle w:val="StyleUnderline"/>
        </w:rPr>
        <w:t xml:space="preserve">them </w:t>
      </w:r>
      <w:r w:rsidRPr="00234676">
        <w:rPr>
          <w:rStyle w:val="StyleUnderline"/>
          <w:highlight w:val="green"/>
        </w:rPr>
        <w:t>might seem</w:t>
      </w:r>
      <w:r w:rsidRPr="00796F05">
        <w:rPr>
          <w:sz w:val="16"/>
        </w:rPr>
        <w:t xml:space="preserve"> like the most </w:t>
      </w:r>
      <w:r w:rsidRPr="00234676">
        <w:rPr>
          <w:rStyle w:val="Emphasis"/>
          <w:highlight w:val="green"/>
        </w:rPr>
        <w:t>rational</w:t>
      </w:r>
      <w:r w:rsidRPr="00796F05">
        <w:rPr>
          <w:sz w:val="16"/>
        </w:rPr>
        <w:t xml:space="preserve"> course of action (Torres, 2018). </w:t>
      </w:r>
      <w:r w:rsidRPr="00234676">
        <w:rPr>
          <w:rStyle w:val="StyleUnderline"/>
          <w:highlight w:val="green"/>
        </w:rPr>
        <w:t>Given</w:t>
      </w:r>
      <w:r w:rsidRPr="00796F05">
        <w:rPr>
          <w:sz w:val="16"/>
        </w:rPr>
        <w:t xml:space="preserve"> the </w:t>
      </w:r>
      <w:r w:rsidRPr="00234676">
        <w:rPr>
          <w:rStyle w:val="StyleUnderline"/>
          <w:highlight w:val="green"/>
        </w:rPr>
        <w:t>scale and</w:t>
      </w:r>
      <w:r w:rsidRPr="00A65707">
        <w:rPr>
          <w:sz w:val="16"/>
        </w:rPr>
        <w:t xml:space="preserve"> the</w:t>
      </w:r>
      <w:r w:rsidRPr="00796F05">
        <w:rPr>
          <w:sz w:val="16"/>
        </w:rPr>
        <w:t xml:space="preserve"> likely </w:t>
      </w:r>
      <w:r w:rsidRPr="00F16A2B">
        <w:rPr>
          <w:rStyle w:val="StyleUnderline"/>
        </w:rPr>
        <w:t xml:space="preserve">technological </w:t>
      </w:r>
      <w:r w:rsidRPr="00234676">
        <w:rPr>
          <w:rStyle w:val="StyleUnderline"/>
          <w:highlight w:val="green"/>
        </w:rPr>
        <w:t>sophistication of</w:t>
      </w:r>
      <w:r w:rsidRPr="000254C0">
        <w:rPr>
          <w:rStyle w:val="StyleUnderline"/>
        </w:rPr>
        <w:t xml:space="preserve"> future </w:t>
      </w:r>
      <w:r w:rsidRPr="00234676">
        <w:rPr>
          <w:rStyle w:val="Emphasis"/>
          <w:highlight w:val="green"/>
        </w:rPr>
        <w:t>weapons</w:t>
      </w:r>
      <w:r w:rsidRPr="000254C0">
        <w:rPr>
          <w:rStyle w:val="StyleUnderline"/>
        </w:rPr>
        <w:t xml:space="preserve"> systems, a violent </w:t>
      </w:r>
      <w:r w:rsidRPr="00234676">
        <w:rPr>
          <w:rStyle w:val="Emphasis"/>
          <w:highlight w:val="green"/>
        </w:rPr>
        <w:t>conflict</w:t>
      </w:r>
      <w:r w:rsidRPr="000254C0">
        <w:rPr>
          <w:rStyle w:val="StyleUnderline"/>
        </w:rPr>
        <w:t xml:space="preserve"> between</w:t>
      </w:r>
      <w:r w:rsidRPr="00796F05">
        <w:rPr>
          <w:sz w:val="16"/>
        </w:rPr>
        <w:t xml:space="preserve"> advanced </w:t>
      </w:r>
      <w:r w:rsidRPr="000254C0">
        <w:rPr>
          <w:rStyle w:val="StyleUnderline"/>
        </w:rPr>
        <w:t>colonies</w:t>
      </w:r>
      <w:r w:rsidRPr="00796F05">
        <w:rPr>
          <w:sz w:val="16"/>
        </w:rPr>
        <w:t xml:space="preserve"> and colony clusters would </w:t>
      </w:r>
      <w:r w:rsidRPr="000254C0">
        <w:rPr>
          <w:rStyle w:val="StyleUnderline"/>
        </w:rPr>
        <w:t xml:space="preserve">create </w:t>
      </w:r>
      <w:r w:rsidRPr="00F85772">
        <w:rPr>
          <w:rStyle w:val="Emphasis"/>
        </w:rPr>
        <w:t>suffering</w:t>
      </w:r>
      <w:r w:rsidRPr="000254C0">
        <w:rPr>
          <w:rStyle w:val="StyleUnderline"/>
        </w:rPr>
        <w:t xml:space="preserve"> on</w:t>
      </w:r>
      <w:r w:rsidRPr="00796F05">
        <w:rPr>
          <w:sz w:val="16"/>
        </w:rPr>
        <w:t xml:space="preserve"> an </w:t>
      </w:r>
      <w:r w:rsidRPr="00F85772">
        <w:rPr>
          <w:rStyle w:val="Emphasis"/>
        </w:rPr>
        <w:t>astronomical</w:t>
      </w:r>
      <w:r w:rsidRPr="000254C0">
        <w:rPr>
          <w:rStyle w:val="StyleUnderline"/>
        </w:rPr>
        <w:t xml:space="preserve"> scale</w:t>
      </w:r>
      <w:r w:rsidRPr="00796F05">
        <w:rPr>
          <w:sz w:val="16"/>
        </w:rPr>
        <w:t>.</w:t>
      </w:r>
    </w:p>
    <w:p w14:paraId="1011D1C5" w14:textId="77777777" w:rsidR="00586D90" w:rsidRPr="00796F05" w:rsidRDefault="00586D90" w:rsidP="00586D90">
      <w:pPr>
        <w:rPr>
          <w:sz w:val="16"/>
        </w:rPr>
      </w:pPr>
      <w:r w:rsidRPr="00796F05">
        <w:rPr>
          <w:sz w:val="16"/>
        </w:rPr>
        <w:t>Of course, the prospect of inter-colonial conflict is somewhat speculative (</w:t>
      </w:r>
      <w:proofErr w:type="spellStart"/>
      <w:r w:rsidRPr="00796F05">
        <w:rPr>
          <w:sz w:val="16"/>
        </w:rPr>
        <w:t>Cirkovic</w:t>
      </w:r>
      <w:proofErr w:type="spellEnd"/>
      <w:r w:rsidRPr="00796F05">
        <w:rPr>
          <w:sz w:val="16"/>
        </w:rPr>
        <w:t xml:space="preserve">, 2019). But given humankind's past experiences, violent conflict clearly seems within the realm of the possible. That does not mean that such an almost immeasurably terrible conflict is unavoidable. </w:t>
      </w:r>
      <w:r w:rsidRPr="00D232C8">
        <w:rPr>
          <w:rStyle w:val="StyleUnderline"/>
        </w:rPr>
        <w:t>Even</w:t>
      </w:r>
      <w:r w:rsidRPr="00796F05">
        <w:rPr>
          <w:sz w:val="16"/>
        </w:rPr>
        <w:t xml:space="preserve"> the </w:t>
      </w:r>
      <w:r w:rsidRPr="00F85772">
        <w:rPr>
          <w:rStyle w:val="Emphasis"/>
        </w:rPr>
        <w:t>slightest</w:t>
      </w:r>
      <w:r w:rsidRPr="00D232C8">
        <w:rPr>
          <w:rStyle w:val="StyleUnderline"/>
        </w:rPr>
        <w:t xml:space="preserve"> probability of</w:t>
      </w:r>
      <w:r w:rsidRPr="00796F05">
        <w:rPr>
          <w:sz w:val="16"/>
        </w:rPr>
        <w:t xml:space="preserve"> such </w:t>
      </w:r>
      <w:r w:rsidRPr="00D232C8">
        <w:rPr>
          <w:rStyle w:val="StyleUnderline"/>
        </w:rPr>
        <w:t xml:space="preserve">conflict, however, </w:t>
      </w:r>
      <w:r w:rsidRPr="00234676">
        <w:rPr>
          <w:rStyle w:val="StyleUnderline"/>
          <w:highlight w:val="green"/>
        </w:rPr>
        <w:t xml:space="preserve">means </w:t>
      </w:r>
      <w:r w:rsidRPr="00234676">
        <w:rPr>
          <w:rStyle w:val="Emphasis"/>
          <w:highlight w:val="green"/>
        </w:rPr>
        <w:t>immense</w:t>
      </w:r>
      <w:r w:rsidRPr="00796F05">
        <w:rPr>
          <w:sz w:val="16"/>
        </w:rPr>
        <w:t xml:space="preserve"> potential </w:t>
      </w:r>
      <w:r w:rsidRPr="00D232C8">
        <w:rPr>
          <w:rStyle w:val="StyleUnderline"/>
        </w:rPr>
        <w:t xml:space="preserve">expected </w:t>
      </w:r>
      <w:r w:rsidRPr="00234676">
        <w:rPr>
          <w:rStyle w:val="StyleUnderline"/>
          <w:highlight w:val="green"/>
        </w:rPr>
        <w:t>disvalue</w:t>
      </w:r>
      <w:r w:rsidRPr="00796F05">
        <w:rPr>
          <w:sz w:val="16"/>
        </w:rPr>
        <w:t>.</w:t>
      </w:r>
    </w:p>
    <w:p w14:paraId="16A92D2A" w14:textId="77777777" w:rsidR="00586D90" w:rsidRPr="00796F05" w:rsidRDefault="00586D90" w:rsidP="00586D90">
      <w:pPr>
        <w:rPr>
          <w:sz w:val="16"/>
        </w:rPr>
      </w:pPr>
      <w:r w:rsidRPr="00796F05">
        <w:rPr>
          <w:sz w:val="16"/>
        </w:rPr>
        <w:t>5.4. Hostile extraterrestrial intelligence</w:t>
      </w:r>
    </w:p>
    <w:p w14:paraId="73365961" w14:textId="77777777" w:rsidR="00586D90" w:rsidRPr="00796F05" w:rsidRDefault="00586D90" w:rsidP="00586D90">
      <w:pPr>
        <w:rPr>
          <w:sz w:val="16"/>
        </w:rPr>
      </w:pPr>
      <w:r w:rsidRPr="00CA628B">
        <w:rPr>
          <w:rStyle w:val="StyleUnderline"/>
        </w:rPr>
        <w:t>We do not</w:t>
      </w:r>
      <w:r w:rsidRPr="00796F05">
        <w:rPr>
          <w:sz w:val="16"/>
        </w:rPr>
        <w:t xml:space="preserve"> currently </w:t>
      </w:r>
      <w:r w:rsidRPr="00CA628B">
        <w:rPr>
          <w:rStyle w:val="StyleUnderline"/>
        </w:rPr>
        <w:t>know whether intelligence</w:t>
      </w:r>
      <w:r w:rsidRPr="00796F05">
        <w:rPr>
          <w:sz w:val="16"/>
        </w:rPr>
        <w:t xml:space="preserve">, biological or artificial, </w:t>
      </w:r>
      <w:r w:rsidRPr="005B27B8">
        <w:rPr>
          <w:rStyle w:val="Emphasis"/>
        </w:rPr>
        <w:t>exists</w:t>
      </w:r>
      <w:r w:rsidRPr="00CA628B">
        <w:rPr>
          <w:rStyle w:val="StyleUnderline"/>
        </w:rPr>
        <w:t xml:space="preserve"> beyond Earth</w:t>
      </w:r>
      <w:r w:rsidRPr="00796F05">
        <w:rPr>
          <w:sz w:val="16"/>
        </w:rPr>
        <w:t xml:space="preserve">, but </w:t>
      </w:r>
      <w:r w:rsidRPr="00CA628B">
        <w:rPr>
          <w:rStyle w:val="StyleUnderline"/>
        </w:rPr>
        <w:t xml:space="preserve">it is not </w:t>
      </w:r>
      <w:r w:rsidRPr="005B27B8">
        <w:rPr>
          <w:rStyle w:val="Emphasis"/>
        </w:rPr>
        <w:t>implausible</w:t>
      </w:r>
      <w:r w:rsidRPr="00CA628B">
        <w:rPr>
          <w:rStyle w:val="StyleUnderline"/>
        </w:rPr>
        <w:t xml:space="preserve"> to assume </w:t>
      </w:r>
      <w:r w:rsidRPr="008B4F36">
        <w:rPr>
          <w:rStyle w:val="StyleUnderline"/>
        </w:rPr>
        <w:t xml:space="preserve">so. Coming into </w:t>
      </w:r>
      <w:r w:rsidRPr="00DE7258">
        <w:rPr>
          <w:rStyle w:val="Emphasis"/>
        </w:rPr>
        <w:t>contact</w:t>
      </w:r>
      <w:r w:rsidRPr="008B4F36">
        <w:rPr>
          <w:rStyle w:val="StyleUnderline"/>
        </w:rPr>
        <w:t xml:space="preserve"> with</w:t>
      </w:r>
      <w:r w:rsidRPr="00796F05">
        <w:rPr>
          <w:sz w:val="16"/>
        </w:rPr>
        <w:t xml:space="preserve"> as well as refraining from seeking contact with </w:t>
      </w:r>
      <w:r w:rsidRPr="00234676">
        <w:rPr>
          <w:rStyle w:val="Emphasis"/>
          <w:highlight w:val="green"/>
        </w:rPr>
        <w:t>extraterrestrial</w:t>
      </w:r>
      <w:r w:rsidRPr="00234676">
        <w:rPr>
          <w:rStyle w:val="StyleUnderline"/>
          <w:highlight w:val="green"/>
        </w:rPr>
        <w:t xml:space="preserve"> intelligence</w:t>
      </w:r>
      <w:r w:rsidRPr="008E0C56">
        <w:rPr>
          <w:rStyle w:val="StyleUnderline"/>
        </w:rPr>
        <w:t xml:space="preserve"> poses risks</w:t>
      </w:r>
      <w:r w:rsidRPr="00796F05">
        <w:rPr>
          <w:sz w:val="16"/>
        </w:rPr>
        <w:t xml:space="preserve">, as I discuss in Section 4. In addition to these risks, extraterrestrial intelligence also poses a conflict risk: </w:t>
      </w:r>
      <w:r w:rsidRPr="00234676">
        <w:rPr>
          <w:rStyle w:val="StyleUnderline"/>
          <w:highlight w:val="green"/>
        </w:rPr>
        <w:t>If</w:t>
      </w:r>
      <w:r w:rsidRPr="00796F05">
        <w:rPr>
          <w:sz w:val="16"/>
        </w:rPr>
        <w:t xml:space="preserve"> an </w:t>
      </w:r>
      <w:r w:rsidRPr="008E0C56">
        <w:rPr>
          <w:rStyle w:val="StyleUnderline"/>
        </w:rPr>
        <w:t xml:space="preserve">extraterrestrial </w:t>
      </w:r>
      <w:r w:rsidRPr="0044327D">
        <w:rPr>
          <w:rStyle w:val="StyleUnderline"/>
        </w:rPr>
        <w:t>intelligence has</w:t>
      </w:r>
      <w:r w:rsidRPr="00796F05">
        <w:rPr>
          <w:sz w:val="16"/>
        </w:rPr>
        <w:t xml:space="preserve"> moral </w:t>
      </w:r>
      <w:r w:rsidRPr="00234676">
        <w:rPr>
          <w:rStyle w:val="Emphasis"/>
          <w:highlight w:val="green"/>
        </w:rPr>
        <w:t>values</w:t>
      </w:r>
      <w:r w:rsidRPr="00D86676">
        <w:rPr>
          <w:rStyle w:val="StyleUnderline"/>
        </w:rPr>
        <w:t xml:space="preserve"> that </w:t>
      </w:r>
      <w:r w:rsidRPr="00234676">
        <w:rPr>
          <w:rStyle w:val="StyleUnderline"/>
          <w:highlight w:val="green"/>
        </w:rPr>
        <w:t>are</w:t>
      </w:r>
      <w:r w:rsidRPr="00796F05">
        <w:rPr>
          <w:sz w:val="16"/>
        </w:rPr>
        <w:t xml:space="preserve"> sufficiently </w:t>
      </w:r>
      <w:r w:rsidRPr="00234676">
        <w:rPr>
          <w:rStyle w:val="StyleUnderline"/>
          <w:highlight w:val="green"/>
        </w:rPr>
        <w:t>different</w:t>
      </w:r>
      <w:r w:rsidRPr="007077B7">
        <w:rPr>
          <w:rStyle w:val="StyleUnderline"/>
        </w:rPr>
        <w:t xml:space="preserve"> from humankind's</w:t>
      </w:r>
      <w:r w:rsidRPr="00796F05">
        <w:rPr>
          <w:sz w:val="16"/>
        </w:rPr>
        <w:t xml:space="preserve">, the </w:t>
      </w:r>
      <w:r w:rsidRPr="004C1D96">
        <w:rPr>
          <w:rStyle w:val="Emphasis"/>
        </w:rPr>
        <w:t>intelligence</w:t>
      </w:r>
      <w:r w:rsidRPr="00664EFC">
        <w:rPr>
          <w:rStyle w:val="StyleUnderline"/>
        </w:rPr>
        <w:t xml:space="preserve"> </w:t>
      </w:r>
      <w:r w:rsidRPr="00234676">
        <w:rPr>
          <w:rStyle w:val="StyleUnderline"/>
          <w:highlight w:val="green"/>
        </w:rPr>
        <w:t>could</w:t>
      </w:r>
      <w:r w:rsidRPr="00796F05">
        <w:rPr>
          <w:sz w:val="16"/>
        </w:rPr>
        <w:t xml:space="preserve"> de facto </w:t>
      </w:r>
      <w:r w:rsidRPr="00234676">
        <w:rPr>
          <w:rStyle w:val="Emphasis"/>
          <w:highlight w:val="green"/>
        </w:rPr>
        <w:t>react</w:t>
      </w:r>
      <w:r w:rsidRPr="009A0EDC">
        <w:rPr>
          <w:rStyle w:val="StyleUnderline"/>
        </w:rPr>
        <w:t xml:space="preserve"> to humankind</w:t>
      </w:r>
      <w:r w:rsidRPr="00796F05">
        <w:rPr>
          <w:sz w:val="16"/>
        </w:rPr>
        <w:t xml:space="preserve"> and other forms of intelligence </w:t>
      </w:r>
      <w:r w:rsidRPr="00234676">
        <w:rPr>
          <w:rStyle w:val="StyleUnderline"/>
          <w:highlight w:val="green"/>
        </w:rPr>
        <w:t xml:space="preserve">with </w:t>
      </w:r>
      <w:r w:rsidRPr="00234676">
        <w:rPr>
          <w:rStyle w:val="Emphasis"/>
          <w:highlight w:val="green"/>
        </w:rPr>
        <w:t>hostility</w:t>
      </w:r>
      <w:r w:rsidRPr="00417319">
        <w:rPr>
          <w:sz w:val="16"/>
        </w:rPr>
        <w:t>.</w:t>
      </w:r>
    </w:p>
    <w:p w14:paraId="070FD621" w14:textId="77777777" w:rsidR="00586D90" w:rsidRPr="00796F05" w:rsidRDefault="00586D90" w:rsidP="00586D90">
      <w:pPr>
        <w:rPr>
          <w:sz w:val="16"/>
        </w:rPr>
      </w:pPr>
      <w:r w:rsidRPr="00796F05">
        <w:rPr>
          <w:sz w:val="16"/>
        </w:rPr>
        <w:t>At first glance, the prospect of a hostile extraterrestrial intelligence, be it biological or artificial, might seem farfetched. Isn’t some baseline of altruistic moral behavior to be expected of any kind of intelligence? We might intuitively associate intelligence with prosocial behavior of one kind or the other, but from an evolutionary perspective, greater intelligence is not necessarily correlated with prosocial and altruistic behavior towards other species (</w:t>
      </w:r>
      <w:proofErr w:type="spellStart"/>
      <w:r w:rsidRPr="00796F05">
        <w:rPr>
          <w:sz w:val="16"/>
        </w:rPr>
        <w:t>Raybeck</w:t>
      </w:r>
      <w:proofErr w:type="spellEnd"/>
      <w:r w:rsidRPr="00796F05">
        <w:rPr>
          <w:sz w:val="16"/>
        </w:rPr>
        <w:t>, 2014). Intelligence is the generalized capability for achieving goals, regardless of moral underpinnings and considerations. After all, that is why artificial intelligence as superintelligence is an existential risk today: Superintelligence is a threat precisely because it is much more intelligent than humans but lacks any inherent sense of human preferences and moral values.</w:t>
      </w:r>
    </w:p>
    <w:p w14:paraId="05965515" w14:textId="77777777" w:rsidR="00586D90" w:rsidRPr="000A7E4E" w:rsidRDefault="00586D90" w:rsidP="00586D90">
      <w:pPr>
        <w:rPr>
          <w:sz w:val="16"/>
        </w:rPr>
      </w:pPr>
      <w:r w:rsidRPr="00796F05">
        <w:rPr>
          <w:sz w:val="16"/>
        </w:rPr>
        <w:t xml:space="preserve">Hostile extraterrestrial intelligence is a serious risk even if such intelligence is exceedingly rare in the universe. </w:t>
      </w:r>
      <w:r w:rsidRPr="00234676">
        <w:rPr>
          <w:rStyle w:val="StyleUnderline"/>
          <w:highlight w:val="green"/>
        </w:rPr>
        <w:t>The</w:t>
      </w:r>
      <w:r w:rsidRPr="000F5811">
        <w:rPr>
          <w:rStyle w:val="StyleUnderline"/>
        </w:rPr>
        <w:t xml:space="preserve"> mere </w:t>
      </w:r>
      <w:r w:rsidRPr="00234676">
        <w:rPr>
          <w:rStyle w:val="Emphasis"/>
          <w:highlight w:val="green"/>
        </w:rPr>
        <w:t>possibility</w:t>
      </w:r>
      <w:r w:rsidRPr="00234676">
        <w:rPr>
          <w:rStyle w:val="StyleUnderline"/>
          <w:highlight w:val="green"/>
        </w:rPr>
        <w:t xml:space="preserve"> of</w:t>
      </w:r>
      <w:r w:rsidRPr="000F5811">
        <w:rPr>
          <w:sz w:val="16"/>
        </w:rPr>
        <w:t xml:space="preserve"> hostile</w:t>
      </w:r>
      <w:r w:rsidRPr="00796F05">
        <w:rPr>
          <w:sz w:val="16"/>
        </w:rPr>
        <w:t xml:space="preserve"> </w:t>
      </w:r>
      <w:r w:rsidRPr="00234676">
        <w:rPr>
          <w:rStyle w:val="StyleUnderline"/>
          <w:highlight w:val="green"/>
        </w:rPr>
        <w:t>intelligence</w:t>
      </w:r>
      <w:r w:rsidRPr="00796F05">
        <w:rPr>
          <w:sz w:val="16"/>
        </w:rPr>
        <w:t xml:space="preserve"> could </w:t>
      </w:r>
      <w:r w:rsidRPr="00234676">
        <w:rPr>
          <w:rStyle w:val="Emphasis"/>
          <w:highlight w:val="green"/>
        </w:rPr>
        <w:t>result</w:t>
      </w:r>
      <w:r w:rsidRPr="00234676">
        <w:rPr>
          <w:rStyle w:val="StyleUnderline"/>
          <w:highlight w:val="green"/>
        </w:rPr>
        <w:t xml:space="preserve"> in</w:t>
      </w:r>
      <w:r w:rsidRPr="00796F05">
        <w:rPr>
          <w:sz w:val="16"/>
        </w:rPr>
        <w:t xml:space="preserve"> something like </w:t>
      </w:r>
      <w:r w:rsidRPr="00234676">
        <w:rPr>
          <w:rStyle w:val="StyleUnderline"/>
          <w:highlight w:val="green"/>
        </w:rPr>
        <w:t>a “</w:t>
      </w:r>
      <w:r w:rsidRPr="00234676">
        <w:rPr>
          <w:rStyle w:val="Emphasis"/>
          <w:highlight w:val="green"/>
        </w:rPr>
        <w:t>Dark Forest</w:t>
      </w:r>
      <w:r w:rsidRPr="00237D0B">
        <w:rPr>
          <w:rStyle w:val="StyleUnderline"/>
        </w:rPr>
        <w:t>”</w:t>
      </w:r>
      <w:r w:rsidRPr="00796F05">
        <w:rPr>
          <w:sz w:val="16"/>
        </w:rPr>
        <w:t xml:space="preserve"> (Yu, 2015) game theoretic configuration. If benevolent biological or artificial intelligence is aware of the possibility of hostile alien intelligence, the best course of action is silence (If there might be hostile alien intelligence, best not to be noticed.). In addition, preventative action could also be a rational choice: </w:t>
      </w:r>
      <w:r w:rsidRPr="00237D0B">
        <w:rPr>
          <w:rStyle w:val="StyleUnderline"/>
        </w:rPr>
        <w:t>If</w:t>
      </w:r>
      <w:r w:rsidRPr="00796F05">
        <w:rPr>
          <w:sz w:val="16"/>
        </w:rPr>
        <w:t xml:space="preserve"> an </w:t>
      </w:r>
      <w:r w:rsidRPr="00E404BF">
        <w:rPr>
          <w:rStyle w:val="StyleUnderline"/>
        </w:rPr>
        <w:t xml:space="preserve">alien </w:t>
      </w:r>
      <w:r w:rsidRPr="00E95894">
        <w:rPr>
          <w:rStyle w:val="Emphasis"/>
        </w:rPr>
        <w:t>intelligence</w:t>
      </w:r>
      <w:r w:rsidRPr="00796F05">
        <w:rPr>
          <w:sz w:val="16"/>
        </w:rPr>
        <w:t xml:space="preserve"> — such as our human civilization — </w:t>
      </w:r>
      <w:r w:rsidRPr="00E404BF">
        <w:rPr>
          <w:rStyle w:val="StyleUnderline"/>
        </w:rPr>
        <w:t>is</w:t>
      </w:r>
      <w:r w:rsidRPr="00796F05">
        <w:rPr>
          <w:sz w:val="16"/>
        </w:rPr>
        <w:t xml:space="preserve"> </w:t>
      </w:r>
      <w:r w:rsidRPr="00816167">
        <w:rPr>
          <w:rStyle w:val="Emphasis"/>
        </w:rPr>
        <w:t>being</w:t>
      </w:r>
      <w:r w:rsidRPr="00796F05">
        <w:rPr>
          <w:sz w:val="16"/>
        </w:rPr>
        <w:t xml:space="preserve"> observed </w:t>
      </w:r>
      <w:r w:rsidRPr="00E404BF">
        <w:rPr>
          <w:rStyle w:val="StyleUnderline"/>
        </w:rPr>
        <w:t xml:space="preserve">gradually </w:t>
      </w:r>
      <w:r w:rsidRPr="00755692">
        <w:rPr>
          <w:rStyle w:val="Emphasis"/>
        </w:rPr>
        <w:t>expanding</w:t>
      </w:r>
      <w:r w:rsidRPr="00E404BF">
        <w:rPr>
          <w:rStyle w:val="StyleUnderline"/>
        </w:rPr>
        <w:t xml:space="preserve"> beyond our </w:t>
      </w:r>
      <w:r w:rsidRPr="00755692">
        <w:rPr>
          <w:rStyle w:val="Emphasis"/>
        </w:rPr>
        <w:t>home planet</w:t>
      </w:r>
      <w:r w:rsidRPr="00B13530">
        <w:rPr>
          <w:rStyle w:val="StyleUnderline"/>
        </w:rPr>
        <w:t xml:space="preserve">, </w:t>
      </w:r>
      <w:r w:rsidRPr="00234676">
        <w:rPr>
          <w:rStyle w:val="StyleUnderline"/>
          <w:highlight w:val="green"/>
        </w:rPr>
        <w:t xml:space="preserve">a risk </w:t>
      </w:r>
      <w:r w:rsidRPr="00234676">
        <w:rPr>
          <w:rStyle w:val="Emphasis"/>
          <w:highlight w:val="green"/>
        </w:rPr>
        <w:t>averse</w:t>
      </w:r>
      <w:r w:rsidRPr="00234676">
        <w:rPr>
          <w:rStyle w:val="StyleUnderline"/>
          <w:highlight w:val="green"/>
        </w:rPr>
        <w:t xml:space="preserve"> intelligence</w:t>
      </w:r>
      <w:r w:rsidRPr="00B13530">
        <w:rPr>
          <w:rStyle w:val="StyleUnderline"/>
        </w:rPr>
        <w:t xml:space="preserve">, even one </w:t>
      </w:r>
      <w:r w:rsidRPr="00234676">
        <w:rPr>
          <w:rStyle w:val="StyleUnderline"/>
          <w:highlight w:val="green"/>
        </w:rPr>
        <w:t xml:space="preserve">that is </w:t>
      </w:r>
      <w:r w:rsidRPr="00234676">
        <w:rPr>
          <w:rStyle w:val="Emphasis"/>
          <w:highlight w:val="green"/>
        </w:rPr>
        <w:t>benevolent</w:t>
      </w:r>
      <w:r w:rsidRPr="00796F05">
        <w:rPr>
          <w:sz w:val="16"/>
        </w:rPr>
        <w:t xml:space="preserve"> in principle, might </w:t>
      </w:r>
      <w:r w:rsidRPr="00234676">
        <w:rPr>
          <w:rStyle w:val="StyleUnderline"/>
          <w:highlight w:val="green"/>
        </w:rPr>
        <w:t xml:space="preserve">find it prudent to </w:t>
      </w:r>
      <w:r w:rsidRPr="00234676">
        <w:rPr>
          <w:rStyle w:val="Emphasis"/>
          <w:highlight w:val="green"/>
        </w:rPr>
        <w:t>eliminate</w:t>
      </w:r>
      <w:r w:rsidRPr="00FE7B05">
        <w:rPr>
          <w:rStyle w:val="StyleUnderline"/>
        </w:rPr>
        <w:t xml:space="preserve"> that </w:t>
      </w:r>
      <w:r w:rsidRPr="00234676">
        <w:rPr>
          <w:rStyle w:val="StyleUnderline"/>
          <w:highlight w:val="green"/>
        </w:rPr>
        <w:t>civilization</w:t>
      </w:r>
      <w:r w:rsidRPr="00796F05">
        <w:rPr>
          <w:sz w:val="16"/>
        </w:rPr>
        <w:t xml:space="preserve">; be it </w:t>
      </w:r>
      <w:r w:rsidRPr="0024647B">
        <w:rPr>
          <w:rStyle w:val="StyleUnderline"/>
        </w:rPr>
        <w:t>because</w:t>
      </w:r>
      <w:r w:rsidRPr="00796F05">
        <w:rPr>
          <w:sz w:val="16"/>
        </w:rPr>
        <w:t xml:space="preserve"> the </w:t>
      </w:r>
      <w:r w:rsidRPr="00816167">
        <w:rPr>
          <w:rStyle w:val="Emphasis"/>
        </w:rPr>
        <w:t>civilization</w:t>
      </w:r>
      <w:r w:rsidRPr="00796F05">
        <w:rPr>
          <w:sz w:val="16"/>
        </w:rPr>
        <w:t xml:space="preserve"> in question </w:t>
      </w:r>
      <w:r w:rsidRPr="00071967">
        <w:rPr>
          <w:rStyle w:val="StyleUnderline"/>
        </w:rPr>
        <w:t xml:space="preserve">might become </w:t>
      </w:r>
      <w:r w:rsidRPr="00816167">
        <w:rPr>
          <w:rStyle w:val="Emphasis"/>
        </w:rPr>
        <w:t>hostile</w:t>
      </w:r>
      <w:r w:rsidRPr="00796F05">
        <w:rPr>
          <w:sz w:val="16"/>
        </w:rPr>
        <w:t xml:space="preserve"> or because it might, through folly or ineptitude, draw unwanted attention to oneself. </w:t>
      </w:r>
      <w:r w:rsidRPr="00EF0F3E">
        <w:rPr>
          <w:rStyle w:val="StyleUnderline"/>
        </w:rPr>
        <w:t xml:space="preserve">The mere </w:t>
      </w:r>
      <w:r w:rsidRPr="00816167">
        <w:rPr>
          <w:rStyle w:val="Emphasis"/>
        </w:rPr>
        <w:t>possibility</w:t>
      </w:r>
      <w:r w:rsidRPr="00EF0F3E">
        <w:rPr>
          <w:rStyle w:val="StyleUnderline"/>
        </w:rPr>
        <w:t xml:space="preserve"> of</w:t>
      </w:r>
      <w:r w:rsidRPr="00796F05">
        <w:rPr>
          <w:sz w:val="16"/>
        </w:rPr>
        <w:t xml:space="preserve"> fundamentally </w:t>
      </w:r>
      <w:r w:rsidRPr="00EF0F3E">
        <w:rPr>
          <w:rStyle w:val="StyleUnderline"/>
        </w:rPr>
        <w:t>hostile intelligence</w:t>
      </w:r>
      <w:r w:rsidRPr="00796F05">
        <w:rPr>
          <w:sz w:val="16"/>
        </w:rPr>
        <w:t xml:space="preserve"> could, in that sense, be enough to </w:t>
      </w:r>
      <w:r w:rsidRPr="00BE79B4">
        <w:rPr>
          <w:rStyle w:val="StyleUnderline"/>
        </w:rPr>
        <w:t>fuel</w:t>
      </w:r>
      <w:r w:rsidRPr="00796F05">
        <w:rPr>
          <w:sz w:val="16"/>
        </w:rPr>
        <w:t xml:space="preserve"> a silent </w:t>
      </w:r>
      <w:r w:rsidRPr="00816167">
        <w:rPr>
          <w:rStyle w:val="Emphasis"/>
        </w:rPr>
        <w:t>astronomical war</w:t>
      </w:r>
      <w:r w:rsidRPr="00796F05">
        <w:rPr>
          <w:sz w:val="16"/>
        </w:rPr>
        <w:t>.</w:t>
      </w:r>
    </w:p>
    <w:p w14:paraId="1E6AFD5D" w14:textId="2E3E2917" w:rsidR="00586D90" w:rsidRDefault="00586D90" w:rsidP="00586D90">
      <w:pPr>
        <w:pStyle w:val="Heading2"/>
      </w:pPr>
      <w:r>
        <w:t>Case</w:t>
      </w:r>
    </w:p>
    <w:p w14:paraId="46283106" w14:textId="77777777" w:rsidR="00507ADD" w:rsidRPr="00FC605F" w:rsidRDefault="00507ADD" w:rsidP="00507ADD">
      <w:pPr>
        <w:pStyle w:val="Heading3"/>
        <w:rPr>
          <w:rFonts w:cs="Calibri"/>
        </w:rPr>
      </w:pPr>
      <w:r w:rsidRPr="00FC605F">
        <w:rPr>
          <w:rFonts w:cs="Calibri"/>
        </w:rPr>
        <w:t>Agency Flex</w:t>
      </w:r>
    </w:p>
    <w:p w14:paraId="4AC644CC" w14:textId="77777777" w:rsidR="00507ADD" w:rsidRPr="00FC605F" w:rsidRDefault="00507ADD" w:rsidP="00507ADD"/>
    <w:p w14:paraId="334A29FD" w14:textId="77777777" w:rsidR="00507ADD" w:rsidRPr="00FC605F" w:rsidRDefault="00507ADD" w:rsidP="00507ADD">
      <w:pPr>
        <w:pStyle w:val="Heading4"/>
        <w:rPr>
          <w:rFonts w:cs="Calibri"/>
        </w:rPr>
      </w:pPr>
      <w:r>
        <w:rPr>
          <w:rFonts w:cs="Calibri"/>
        </w:rPr>
        <w:t xml:space="preserve">2. </w:t>
      </w:r>
      <w:r w:rsidRPr="00FC605F">
        <w:rPr>
          <w:rFonts w:cs="Calibri"/>
        </w:rPr>
        <w:t xml:space="preserve">Agencies </w:t>
      </w:r>
      <w:r w:rsidRPr="00FC605F">
        <w:rPr>
          <w:rFonts w:cs="Calibri"/>
          <w:u w:val="single"/>
        </w:rPr>
        <w:t>fail</w:t>
      </w:r>
      <w:r w:rsidRPr="00FC605F">
        <w:rPr>
          <w:rFonts w:cs="Calibri"/>
        </w:rPr>
        <w:t xml:space="preserve"> to employ expertise. That </w:t>
      </w:r>
      <w:r w:rsidRPr="00FC605F">
        <w:rPr>
          <w:rFonts w:cs="Calibri"/>
          <w:u w:val="single"/>
        </w:rPr>
        <w:t>guts</w:t>
      </w:r>
      <w:r w:rsidRPr="00FC605F">
        <w:rPr>
          <w:rFonts w:cs="Calibri"/>
        </w:rPr>
        <w:t xml:space="preserve"> effective regulation. </w:t>
      </w:r>
    </w:p>
    <w:p w14:paraId="3F39AD9F" w14:textId="77777777" w:rsidR="00507ADD" w:rsidRPr="00FC605F" w:rsidRDefault="00507ADD" w:rsidP="00507ADD">
      <w:r w:rsidRPr="00FC605F">
        <w:t xml:space="preserve">Jordan K. </w:t>
      </w:r>
      <w:r w:rsidRPr="00FC605F">
        <w:rPr>
          <w:rStyle w:val="Style13ptBold"/>
        </w:rPr>
        <w:t>Lofthouse &amp;</w:t>
      </w:r>
      <w:r w:rsidRPr="00FC605F">
        <w:t xml:space="preserve"> Alexander </w:t>
      </w:r>
      <w:r w:rsidRPr="00FC605F">
        <w:rPr>
          <w:rStyle w:val="Style13ptBold"/>
        </w:rPr>
        <w:t>Schaefer 24</w:t>
      </w:r>
      <w:r w:rsidRPr="00FC605F">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FC605F">
        <w:rPr>
          <w:i/>
          <w:iCs/>
        </w:rPr>
        <w:t xml:space="preserve">Public Choice </w:t>
      </w:r>
      <w:r w:rsidRPr="00FC605F">
        <w:t xml:space="preserve">202, 433-454. </w:t>
      </w:r>
    </w:p>
    <w:p w14:paraId="22C67705" w14:textId="77777777" w:rsidR="00507ADD" w:rsidRPr="00FC605F" w:rsidRDefault="00507ADD" w:rsidP="00507ADD">
      <w:pPr>
        <w:rPr>
          <w:rStyle w:val="StyleUnderline"/>
        </w:rPr>
      </w:pPr>
      <w:r w:rsidRPr="00FC605F">
        <w:rPr>
          <w:sz w:val="16"/>
        </w:rPr>
        <w:t xml:space="preserve">In our view, most </w:t>
      </w:r>
      <w:r w:rsidRPr="00FC605F">
        <w:rPr>
          <w:rStyle w:val="StyleUnderline"/>
        </w:rPr>
        <w:t xml:space="preserve">arguments for expanded administrative power have not adequately considered the </w:t>
      </w:r>
      <w:r w:rsidRPr="00FC605F">
        <w:rPr>
          <w:rStyle w:val="Emphasis"/>
        </w:rPr>
        <w:t>epistemic properties</w:t>
      </w:r>
      <w:r w:rsidRPr="00FC605F">
        <w:rPr>
          <w:rStyle w:val="StyleUnderline"/>
        </w:rPr>
        <w:t xml:space="preserve"> of the administrative state</w:t>
      </w:r>
      <w:r w:rsidRPr="00FC605F">
        <w:rPr>
          <w:sz w:val="16"/>
        </w:rPr>
        <w:t xml:space="preserve">. In several ways, the </w:t>
      </w:r>
      <w:r w:rsidRPr="00FC605F">
        <w:rPr>
          <w:rStyle w:val="StyleUnderline"/>
          <w:highlight w:val="green"/>
        </w:rPr>
        <w:t>modern admin</w:t>
      </w:r>
      <w:r w:rsidRPr="00FC605F">
        <w:rPr>
          <w:rStyle w:val="StyleUnderline"/>
        </w:rPr>
        <w:t xml:space="preserve">istrative </w:t>
      </w:r>
      <w:r w:rsidRPr="00FC605F">
        <w:rPr>
          <w:rStyle w:val="StyleUnderline"/>
          <w:highlight w:val="green"/>
        </w:rPr>
        <w:t>state</w:t>
      </w:r>
      <w:r w:rsidRPr="00FC605F">
        <w:rPr>
          <w:rStyle w:val="StyleUnderline"/>
        </w:rPr>
        <w:t xml:space="preserve"> </w:t>
      </w:r>
      <w:r w:rsidRPr="00FC605F">
        <w:rPr>
          <w:rStyle w:val="StyleUnderline"/>
          <w:highlight w:val="green"/>
        </w:rPr>
        <w:t>delivers</w:t>
      </w:r>
      <w:r w:rsidRPr="00FC605F">
        <w:rPr>
          <w:rStyle w:val="StyleUnderline"/>
        </w:rPr>
        <w:t xml:space="preserve"> a </w:t>
      </w:r>
      <w:r w:rsidRPr="00FC605F">
        <w:rPr>
          <w:rStyle w:val="Emphasis"/>
          <w:highlight w:val="green"/>
        </w:rPr>
        <w:t>deficient epistemic ecosystem</w:t>
      </w:r>
      <w:r w:rsidRPr="00FC605F">
        <w:rPr>
          <w:sz w:val="16"/>
        </w:rPr>
        <w:t xml:space="preserve">, one </w:t>
      </w:r>
      <w:r w:rsidRPr="00FC605F">
        <w:rPr>
          <w:rStyle w:val="StyleUnderline"/>
        </w:rPr>
        <w:t xml:space="preserve">which </w:t>
      </w:r>
      <w:r w:rsidRPr="00FC605F">
        <w:rPr>
          <w:rStyle w:val="Emphasis"/>
          <w:highlight w:val="green"/>
        </w:rPr>
        <w:t>fails to generate and utilize</w:t>
      </w:r>
      <w:r w:rsidRPr="00FC605F">
        <w:rPr>
          <w:rStyle w:val="StyleUnderline"/>
          <w:highlight w:val="green"/>
        </w:rPr>
        <w:t xml:space="preserve"> expert knowledge effectively</w:t>
      </w:r>
      <w:r w:rsidRPr="00FC605F">
        <w:rPr>
          <w:sz w:val="16"/>
        </w:rPr>
        <w:t xml:space="preserve">. Our analysis in this section highlights three cru- </w:t>
      </w:r>
      <w:proofErr w:type="spellStart"/>
      <w:r w:rsidRPr="00FC605F">
        <w:rPr>
          <w:sz w:val="16"/>
        </w:rPr>
        <w:t>cial</w:t>
      </w:r>
      <w:proofErr w:type="spellEnd"/>
      <w:r w:rsidRPr="00FC605F">
        <w:rPr>
          <w:sz w:val="16"/>
        </w:rPr>
        <w:t xml:space="preserve"> features of successful epistemic environments: contestation, competition, and diversity. Many </w:t>
      </w:r>
      <w:r w:rsidRPr="00FC605F">
        <w:rPr>
          <w:rStyle w:val="StyleUnderline"/>
        </w:rPr>
        <w:t xml:space="preserve">of today’s administrative </w:t>
      </w:r>
      <w:r w:rsidRPr="00FC605F">
        <w:rPr>
          <w:rStyle w:val="StyleUnderline"/>
          <w:highlight w:val="green"/>
        </w:rPr>
        <w:t>agencies</w:t>
      </w:r>
      <w:r w:rsidRPr="00FC605F">
        <w:rPr>
          <w:sz w:val="16"/>
          <w:highlight w:val="green"/>
        </w:rPr>
        <w:t xml:space="preserve"> </w:t>
      </w:r>
      <w:r w:rsidRPr="00FC605F">
        <w:rPr>
          <w:rStyle w:val="Emphasis"/>
          <w:highlight w:val="green"/>
        </w:rPr>
        <w:t>lack</w:t>
      </w:r>
      <w:r w:rsidRPr="00FC605F">
        <w:rPr>
          <w:sz w:val="16"/>
        </w:rPr>
        <w:t xml:space="preserve"> one or more of those </w:t>
      </w:r>
      <w:r w:rsidRPr="00FC605F">
        <w:rPr>
          <w:rStyle w:val="Emphasis"/>
          <w:highlight w:val="green"/>
        </w:rPr>
        <w:t>features</w:t>
      </w:r>
      <w:r w:rsidRPr="00FC605F">
        <w:rPr>
          <w:sz w:val="16"/>
        </w:rPr>
        <w:t xml:space="preserve">, </w:t>
      </w:r>
      <w:r w:rsidRPr="00FC605F">
        <w:rPr>
          <w:rStyle w:val="Emphasis"/>
          <w:highlight w:val="green"/>
        </w:rPr>
        <w:t>undermining</w:t>
      </w:r>
      <w:r w:rsidRPr="00FC605F">
        <w:rPr>
          <w:rStyle w:val="Emphasis"/>
        </w:rPr>
        <w:t xml:space="preserve"> the </w:t>
      </w:r>
      <w:r w:rsidRPr="00FC605F">
        <w:rPr>
          <w:rStyle w:val="Emphasis"/>
          <w:highlight w:val="green"/>
        </w:rPr>
        <w:t>reliability</w:t>
      </w:r>
      <w:r w:rsidRPr="00FC605F">
        <w:rPr>
          <w:rStyle w:val="StyleUnderline"/>
          <w:highlight w:val="green"/>
        </w:rPr>
        <w:t xml:space="preserve"> of expert guidance</w:t>
      </w:r>
      <w:r w:rsidRPr="00FC605F">
        <w:rPr>
          <w:rStyle w:val="StyleUnderline"/>
        </w:rPr>
        <w:t xml:space="preserve"> within them.</w:t>
      </w:r>
    </w:p>
    <w:p w14:paraId="32D0AE85" w14:textId="77777777" w:rsidR="00507ADD" w:rsidRPr="00FC605F" w:rsidRDefault="00507ADD" w:rsidP="00507ADD">
      <w:pPr>
        <w:rPr>
          <w:sz w:val="16"/>
        </w:rPr>
      </w:pPr>
      <w:r w:rsidRPr="00FC605F">
        <w:rPr>
          <w:sz w:val="16"/>
        </w:rPr>
        <w:t xml:space="preserve">Of course, not all policies emanating from administrative agencies are failures, and experts sometimes craft successful and socially productive policies.11 Nevertheless, the </w:t>
      </w:r>
      <w:r w:rsidRPr="00FC605F">
        <w:rPr>
          <w:rStyle w:val="Emphasis"/>
          <w:highlight w:val="green"/>
        </w:rPr>
        <w:t>list of failures</w:t>
      </w:r>
      <w:r w:rsidRPr="00FC605F">
        <w:rPr>
          <w:rStyle w:val="StyleUnderline"/>
        </w:rPr>
        <w:t xml:space="preserve"> in administrative agencies </w:t>
      </w:r>
      <w:r w:rsidRPr="00FC605F">
        <w:rPr>
          <w:rStyle w:val="StyleUnderline"/>
          <w:highlight w:val="green"/>
        </w:rPr>
        <w:t xml:space="preserve">is </w:t>
      </w:r>
      <w:r w:rsidRPr="00FC605F">
        <w:rPr>
          <w:rStyle w:val="Emphasis"/>
          <w:highlight w:val="green"/>
        </w:rPr>
        <w:t>long</w:t>
      </w:r>
      <w:r w:rsidRPr="00FC605F">
        <w:rPr>
          <w:rStyle w:val="StyleUnderline"/>
        </w:rPr>
        <w:t xml:space="preserve"> and varied</w:t>
      </w:r>
      <w:r w:rsidRPr="00FC605F">
        <w:rPr>
          <w:sz w:val="16"/>
        </w:rPr>
        <w:t xml:space="preserve">. </w:t>
      </w:r>
      <w:r w:rsidRPr="00FC605F">
        <w:rPr>
          <w:rStyle w:val="StyleUnderline"/>
        </w:rPr>
        <w:t xml:space="preserve">Even with rigorous academic training, </w:t>
      </w:r>
      <w:r w:rsidRPr="00FC605F">
        <w:rPr>
          <w:rStyle w:val="StyleUnderline"/>
          <w:highlight w:val="green"/>
        </w:rPr>
        <w:t>experts</w:t>
      </w:r>
      <w:r w:rsidRPr="00FC605F">
        <w:rPr>
          <w:rStyle w:val="StyleUnderline"/>
        </w:rPr>
        <w:t xml:space="preserve"> often </w:t>
      </w:r>
      <w:r w:rsidRPr="00FC605F">
        <w:rPr>
          <w:rStyle w:val="StyleUnderline"/>
          <w:highlight w:val="green"/>
        </w:rPr>
        <w:t xml:space="preserve">offer </w:t>
      </w:r>
      <w:r w:rsidRPr="00FC605F">
        <w:rPr>
          <w:rStyle w:val="Emphasis"/>
          <w:highlight w:val="green"/>
        </w:rPr>
        <w:t>poor advice</w:t>
      </w:r>
      <w:r w:rsidRPr="00FC605F">
        <w:rPr>
          <w:rStyle w:val="StyleUnderline"/>
        </w:rPr>
        <w:t xml:space="preserve"> and </w:t>
      </w:r>
      <w:r w:rsidRPr="00FC605F">
        <w:rPr>
          <w:rStyle w:val="Emphasis"/>
          <w:highlight w:val="green"/>
        </w:rPr>
        <w:t>fail to reason well</w:t>
      </w:r>
      <w:r w:rsidRPr="00FC605F">
        <w:rPr>
          <w:rStyle w:val="StyleUnderline"/>
        </w:rPr>
        <w:t>.</w:t>
      </w:r>
      <w:r w:rsidRPr="00FC605F">
        <w:rPr>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w:t>
      </w:r>
      <w:proofErr w:type="spellStart"/>
      <w:r w:rsidRPr="00FC605F">
        <w:rPr>
          <w:sz w:val="16"/>
        </w:rPr>
        <w:t>ing</w:t>
      </w:r>
      <w:proofErr w:type="spellEnd"/>
      <w:r w:rsidRPr="00FC605F">
        <w:rPr>
          <w:sz w:val="16"/>
        </w:rPr>
        <w:t xml:space="preserve"> builds on recent work regarding the limitations of expert knowledge and the dangers of misidentifying market failures (see Leeson, 2022; Leeson et al., 2020).</w:t>
      </w:r>
    </w:p>
    <w:p w14:paraId="0AC3E489" w14:textId="77777777" w:rsidR="00507ADD" w:rsidRPr="00FC605F" w:rsidRDefault="00507ADD" w:rsidP="00507ADD">
      <w:pPr>
        <w:rPr>
          <w:rStyle w:val="StyleUnderline"/>
        </w:rPr>
      </w:pPr>
      <w:r w:rsidRPr="00FC605F">
        <w:rPr>
          <w:sz w:val="16"/>
        </w:rPr>
        <w:t xml:space="preserve">The remainder of this section explains why </w:t>
      </w:r>
      <w:r w:rsidRPr="00FC605F">
        <w:rPr>
          <w:rStyle w:val="StyleUnderline"/>
        </w:rPr>
        <w:t>current institutional arrangements provide poor conditions for assembling reliable expert judgments and putting them into effect</w:t>
      </w:r>
      <w:r w:rsidRPr="00FC605F">
        <w:rPr>
          <w:sz w:val="16"/>
        </w:rPr>
        <w:t xml:space="preserve">. The </w:t>
      </w:r>
      <w:r w:rsidRPr="00FC605F">
        <w:rPr>
          <w:rStyle w:val="StyleUnderline"/>
          <w:highlight w:val="green"/>
        </w:rPr>
        <w:t>modern admin</w:t>
      </w:r>
      <w:r w:rsidRPr="00FC605F">
        <w:rPr>
          <w:rStyle w:val="StyleUnderline"/>
        </w:rPr>
        <w:t xml:space="preserve">istrative </w:t>
      </w:r>
      <w:r w:rsidRPr="00FC605F">
        <w:rPr>
          <w:rStyle w:val="StyleUnderline"/>
          <w:highlight w:val="green"/>
        </w:rPr>
        <w:t>state</w:t>
      </w:r>
      <w:r w:rsidRPr="00FC605F">
        <w:rPr>
          <w:rStyle w:val="StyleUnderline"/>
        </w:rPr>
        <w:t xml:space="preserve"> tends to </w:t>
      </w:r>
      <w:r w:rsidRPr="00FC605F">
        <w:rPr>
          <w:rStyle w:val="Emphasis"/>
          <w:highlight w:val="green"/>
        </w:rPr>
        <w:t>centralize</w:t>
      </w:r>
      <w:r w:rsidRPr="00FC605F">
        <w:rPr>
          <w:rStyle w:val="StyleUnderline"/>
        </w:rPr>
        <w:t xml:space="preserve">, monopolize, and </w:t>
      </w:r>
      <w:r w:rsidRPr="00FC605F">
        <w:rPr>
          <w:rStyle w:val="Emphasis"/>
          <w:highlight w:val="green"/>
        </w:rPr>
        <w:t>homogenize</w:t>
      </w:r>
      <w:r w:rsidRPr="00FC605F">
        <w:rPr>
          <w:rStyle w:val="StyleUnderline"/>
        </w:rPr>
        <w:t xml:space="preserve"> the provision of </w:t>
      </w:r>
      <w:r w:rsidRPr="00FC605F">
        <w:rPr>
          <w:rStyle w:val="StyleUnderline"/>
          <w:highlight w:val="green"/>
        </w:rPr>
        <w:t>expert knowledge</w:t>
      </w:r>
      <w:r w:rsidRPr="00FC605F">
        <w:rPr>
          <w:sz w:val="16"/>
        </w:rPr>
        <w:t xml:space="preserve">, thereby </w:t>
      </w:r>
      <w:r w:rsidRPr="00FC605F">
        <w:rPr>
          <w:rStyle w:val="Emphasis"/>
          <w:highlight w:val="green"/>
        </w:rPr>
        <w:t>reducing</w:t>
      </w:r>
      <w:r w:rsidRPr="00FC605F">
        <w:rPr>
          <w:rStyle w:val="Emphasis"/>
        </w:rPr>
        <w:t xml:space="preserve"> the </w:t>
      </w:r>
      <w:r w:rsidRPr="00FC605F">
        <w:rPr>
          <w:rStyle w:val="Emphasis"/>
          <w:highlight w:val="green"/>
        </w:rPr>
        <w:t>ability</w:t>
      </w:r>
      <w:r w:rsidRPr="00FC605F">
        <w:rPr>
          <w:rStyle w:val="StyleUnderline"/>
        </w:rPr>
        <w:t xml:space="preserve"> of public policymakers </w:t>
      </w:r>
      <w:r w:rsidRPr="00FC605F">
        <w:rPr>
          <w:rStyle w:val="StyleUnderline"/>
          <w:highlight w:val="green"/>
        </w:rPr>
        <w:t xml:space="preserve">to </w:t>
      </w:r>
      <w:r w:rsidRPr="00FC605F">
        <w:rPr>
          <w:rStyle w:val="Emphasis"/>
          <w:highlight w:val="green"/>
        </w:rPr>
        <w:t>address social problems effectively</w:t>
      </w:r>
      <w:r w:rsidRPr="00FC605F">
        <w:rPr>
          <w:rStyle w:val="StyleUnderline"/>
        </w:rPr>
        <w:t xml:space="preserve"> or </w:t>
      </w:r>
      <w:r w:rsidRPr="00FC605F">
        <w:rPr>
          <w:rStyle w:val="Emphasis"/>
        </w:rPr>
        <w:t>learn from past mistakes</w:t>
      </w:r>
      <w:r w:rsidRPr="00FC605F">
        <w:rPr>
          <w:rStyle w:val="StyleUnderline"/>
        </w:rPr>
        <w:t>.</w:t>
      </w:r>
    </w:p>
    <w:p w14:paraId="1823026F" w14:textId="77777777" w:rsidR="00507ADD" w:rsidRPr="00FC605F" w:rsidRDefault="00507ADD" w:rsidP="00507ADD">
      <w:pPr>
        <w:rPr>
          <w:rStyle w:val="StyleUnderline"/>
        </w:rPr>
      </w:pPr>
    </w:p>
    <w:p w14:paraId="12212BAD" w14:textId="77777777" w:rsidR="00507ADD" w:rsidRPr="00FC605F" w:rsidRDefault="00507ADD" w:rsidP="00507ADD">
      <w:pPr>
        <w:pStyle w:val="Heading4"/>
        <w:rPr>
          <w:rFonts w:cs="Calibri"/>
        </w:rPr>
      </w:pPr>
      <w:r>
        <w:rPr>
          <w:rFonts w:cs="Calibri"/>
        </w:rPr>
        <w:t xml:space="preserve">3. </w:t>
      </w:r>
      <w:r w:rsidRPr="00FC605F">
        <w:rPr>
          <w:rFonts w:cs="Calibri"/>
        </w:rPr>
        <w:t xml:space="preserve">Group think </w:t>
      </w:r>
      <w:r w:rsidRPr="00FC605F">
        <w:rPr>
          <w:rFonts w:cs="Calibri"/>
          <w:u w:val="single"/>
        </w:rPr>
        <w:t>plagues</w:t>
      </w:r>
      <w:r w:rsidRPr="00FC605F">
        <w:rPr>
          <w:rFonts w:cs="Calibri"/>
        </w:rPr>
        <w:t xml:space="preserve"> agencies. </w:t>
      </w:r>
    </w:p>
    <w:p w14:paraId="1D954D0A" w14:textId="77777777" w:rsidR="00507ADD" w:rsidRPr="00FC605F" w:rsidRDefault="00507ADD" w:rsidP="00507ADD">
      <w:r w:rsidRPr="00FC605F">
        <w:t xml:space="preserve">Jordan K. </w:t>
      </w:r>
      <w:r w:rsidRPr="00FC605F">
        <w:rPr>
          <w:rStyle w:val="Style13ptBold"/>
        </w:rPr>
        <w:t>Lofthouse &amp;</w:t>
      </w:r>
      <w:r w:rsidRPr="00FC605F">
        <w:t xml:space="preserve"> Alexander </w:t>
      </w:r>
      <w:r w:rsidRPr="00FC605F">
        <w:rPr>
          <w:rStyle w:val="Style13ptBold"/>
        </w:rPr>
        <w:t>Schaefer 24</w:t>
      </w:r>
      <w:r w:rsidRPr="00FC605F">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FC605F">
        <w:rPr>
          <w:i/>
          <w:iCs/>
        </w:rPr>
        <w:t xml:space="preserve">Public Choice </w:t>
      </w:r>
      <w:r w:rsidRPr="00FC605F">
        <w:t xml:space="preserve">202, 433-454. </w:t>
      </w:r>
    </w:p>
    <w:p w14:paraId="03B92D29" w14:textId="77777777" w:rsidR="00507ADD" w:rsidRPr="00FC605F" w:rsidRDefault="00507ADD" w:rsidP="00507ADD">
      <w:pPr>
        <w:rPr>
          <w:sz w:val="16"/>
        </w:rPr>
      </w:pPr>
      <w:r w:rsidRPr="00FC605F">
        <w:rPr>
          <w:sz w:val="16"/>
        </w:rPr>
        <w:t xml:space="preserve">For a variety of reasons, </w:t>
      </w:r>
      <w:r w:rsidRPr="00FC605F">
        <w:rPr>
          <w:rStyle w:val="StyleUnderline"/>
          <w:highlight w:val="green"/>
        </w:rPr>
        <w:t>administrative agencies</w:t>
      </w:r>
      <w:r w:rsidRPr="00FC605F">
        <w:rPr>
          <w:sz w:val="16"/>
        </w:rPr>
        <w:t xml:space="preserve"> often </w:t>
      </w:r>
      <w:r w:rsidRPr="00FC605F">
        <w:rPr>
          <w:rStyle w:val="StyleUnderline"/>
          <w:highlight w:val="green"/>
        </w:rPr>
        <w:t xml:space="preserve">exhibit </w:t>
      </w:r>
      <w:r w:rsidRPr="00FC605F">
        <w:rPr>
          <w:rStyle w:val="Emphasis"/>
          <w:highlight w:val="green"/>
        </w:rPr>
        <w:t>low</w:t>
      </w:r>
      <w:r w:rsidRPr="00FC605F">
        <w:rPr>
          <w:rStyle w:val="Emphasis"/>
        </w:rPr>
        <w:t xml:space="preserve"> levels of </w:t>
      </w:r>
      <w:r w:rsidRPr="00FC605F">
        <w:rPr>
          <w:rStyle w:val="Emphasis"/>
          <w:highlight w:val="green"/>
        </w:rPr>
        <w:t>diversity</w:t>
      </w:r>
      <w:r w:rsidRPr="00FC605F">
        <w:rPr>
          <w:rStyle w:val="StyleUnderline"/>
        </w:rPr>
        <w:t>.</w:t>
      </w:r>
      <w:r w:rsidRPr="00FC605F">
        <w:rPr>
          <w:sz w:val="16"/>
        </w:rPr>
        <w:t xml:space="preserve"> Most importantly, </w:t>
      </w:r>
      <w:r w:rsidRPr="00FC605F">
        <w:rPr>
          <w:rStyle w:val="StyleUnderline"/>
          <w:highlight w:val="green"/>
        </w:rPr>
        <w:t>experts</w:t>
      </w:r>
      <w:r w:rsidRPr="00FC605F">
        <w:rPr>
          <w:sz w:val="16"/>
        </w:rPr>
        <w:t xml:space="preserve"> at a given agency </w:t>
      </w:r>
      <w:r w:rsidRPr="00FC605F">
        <w:rPr>
          <w:rStyle w:val="StyleUnderline"/>
        </w:rPr>
        <w:t>are</w:t>
      </w:r>
      <w:r w:rsidRPr="00FC605F">
        <w:rPr>
          <w:sz w:val="16"/>
        </w:rPr>
        <w:t xml:space="preserve"> typically </w:t>
      </w:r>
      <w:r w:rsidRPr="00FC605F">
        <w:rPr>
          <w:rStyle w:val="StyleUnderline"/>
        </w:rPr>
        <w:t xml:space="preserve">drawn from a specific </w:t>
      </w:r>
      <w:proofErr w:type="spellStart"/>
      <w:r w:rsidRPr="00FC605F">
        <w:rPr>
          <w:rStyle w:val="StyleUnderline"/>
        </w:rPr>
        <w:t>disci</w:t>
      </w:r>
      <w:proofErr w:type="spellEnd"/>
      <w:r w:rsidRPr="00FC605F">
        <w:rPr>
          <w:rStyle w:val="StyleUnderline"/>
        </w:rPr>
        <w:t xml:space="preserve">- </w:t>
      </w:r>
      <w:proofErr w:type="spellStart"/>
      <w:r w:rsidRPr="00FC605F">
        <w:rPr>
          <w:rStyle w:val="StyleUnderline"/>
        </w:rPr>
        <w:t>pline</w:t>
      </w:r>
      <w:proofErr w:type="spellEnd"/>
      <w:r w:rsidRPr="00FC605F">
        <w:rPr>
          <w:rStyle w:val="StyleUnderline"/>
        </w:rPr>
        <w:t xml:space="preserve"> and therefore share certain professional interest</w:t>
      </w:r>
      <w:r w:rsidRPr="00FC605F">
        <w:rPr>
          <w:sz w:val="16"/>
        </w:rPr>
        <w:t xml:space="preserve">s, which may, consciously or </w:t>
      </w:r>
      <w:r w:rsidRPr="00FC605F">
        <w:rPr>
          <w:rStyle w:val="StyleUnderline"/>
          <w:highlight w:val="green"/>
        </w:rPr>
        <w:t>unconsciously</w:t>
      </w:r>
      <w:r w:rsidRPr="00FC605F">
        <w:rPr>
          <w:sz w:val="16"/>
        </w:rPr>
        <w:t xml:space="preserve">, </w:t>
      </w:r>
      <w:r w:rsidRPr="00FC605F">
        <w:rPr>
          <w:rStyle w:val="Emphasis"/>
          <w:highlight w:val="green"/>
        </w:rPr>
        <w:t>distort</w:t>
      </w:r>
      <w:r w:rsidRPr="00FC605F">
        <w:rPr>
          <w:rStyle w:val="Emphasis"/>
        </w:rPr>
        <w:t xml:space="preserve"> the </w:t>
      </w:r>
      <w:r w:rsidRPr="00FC605F">
        <w:rPr>
          <w:rStyle w:val="Emphasis"/>
          <w:highlight w:val="green"/>
        </w:rPr>
        <w:t>quality of</w:t>
      </w:r>
      <w:r w:rsidRPr="00FC605F">
        <w:rPr>
          <w:rStyle w:val="Emphasis"/>
        </w:rPr>
        <w:t xml:space="preserve"> the </w:t>
      </w:r>
      <w:r w:rsidRPr="00FC605F">
        <w:rPr>
          <w:rStyle w:val="Emphasis"/>
          <w:highlight w:val="green"/>
        </w:rPr>
        <w:t>information</w:t>
      </w:r>
      <w:r w:rsidRPr="00FC605F">
        <w:rPr>
          <w:sz w:val="16"/>
        </w:rPr>
        <w:t xml:space="preserve"> they provide (Thomas, 2019).24 “[B]</w:t>
      </w:r>
      <w:proofErr w:type="spellStart"/>
      <w:r w:rsidRPr="00FC605F">
        <w:rPr>
          <w:sz w:val="16"/>
        </w:rPr>
        <w:t>eliefs</w:t>
      </w:r>
      <w:proofErr w:type="spellEnd"/>
      <w:r w:rsidRPr="00FC605F">
        <w:rPr>
          <w:sz w:val="16"/>
        </w:rPr>
        <w:t xml:space="preserve"> and </w:t>
      </w:r>
      <w:r w:rsidRPr="00FC605F">
        <w:rPr>
          <w:rStyle w:val="Emphasis"/>
          <w:highlight w:val="green"/>
        </w:rPr>
        <w:t>science</w:t>
      </w:r>
      <w:r w:rsidRPr="00FC605F">
        <w:rPr>
          <w:sz w:val="16"/>
        </w:rPr>
        <w:t xml:space="preserve">,” </w:t>
      </w:r>
      <w:proofErr w:type="spellStart"/>
      <w:r w:rsidRPr="00FC605F">
        <w:rPr>
          <w:sz w:val="16"/>
        </w:rPr>
        <w:t>Christiano</w:t>
      </w:r>
      <w:proofErr w:type="spellEnd"/>
      <w:r w:rsidRPr="00FC605F">
        <w:rPr>
          <w:sz w:val="16"/>
        </w:rPr>
        <w:t xml:space="preserve"> (2012: p. 49) warns, “</w:t>
      </w:r>
      <w:r w:rsidRPr="00FC605F">
        <w:rPr>
          <w:rStyle w:val="StyleUnderline"/>
        </w:rPr>
        <w:t xml:space="preserve">can easily come to </w:t>
      </w:r>
      <w:r w:rsidRPr="00FC605F">
        <w:rPr>
          <w:rStyle w:val="StyleUnderline"/>
          <w:highlight w:val="green"/>
        </w:rPr>
        <w:t>reflect</w:t>
      </w:r>
      <w:r w:rsidRPr="00FC605F">
        <w:rPr>
          <w:rStyle w:val="StyleUnderline"/>
        </w:rPr>
        <w:t xml:space="preserve"> the </w:t>
      </w:r>
      <w:r w:rsidRPr="00FC605F">
        <w:rPr>
          <w:rStyle w:val="Emphasis"/>
          <w:highlight w:val="green"/>
        </w:rPr>
        <w:t>narrow back- grounds</w:t>
      </w:r>
      <w:r w:rsidRPr="00FC605F">
        <w:rPr>
          <w:rStyle w:val="StyleUnderline"/>
        </w:rPr>
        <w:t xml:space="preserve"> and interests of those who produce them</w:t>
      </w:r>
      <w:r w:rsidRPr="00FC605F">
        <w:rPr>
          <w:sz w:val="16"/>
        </w:rPr>
        <w:t xml:space="preserve">.” Along similar lines, Myrdal ([1930] 1954) has argued that theoretical perspectives, such as neoclassical economics, often come laden with ideological presuppositions.25 The risk of such distortion is much higher when deliberation occurs without transparency or citizen participation (Zenker, 2011). This leads to theoretical frameworks in which certain values or interests are implicitly favored. All of these issues present a legitimate cause for worry, since they </w:t>
      </w:r>
      <w:r w:rsidRPr="00FC605F">
        <w:rPr>
          <w:rStyle w:val="Emphasis"/>
        </w:rPr>
        <w:t>diminish the reliability of experts</w:t>
      </w:r>
      <w:r w:rsidRPr="00FC605F">
        <w:rPr>
          <w:sz w:val="16"/>
        </w:rPr>
        <w:t>. Christensen et al., (2022: p. 70) argue that “</w:t>
      </w:r>
      <w:r w:rsidRPr="00FC605F">
        <w:rPr>
          <w:rStyle w:val="StyleUnderline"/>
        </w:rPr>
        <w:t>when expert advice does not cover all relevant aspects of and perspectives on an issue, but rather reflects specific disciplinary viewpoints, citizens are right to worry about the quality of advice and poorer quality of policy and outcomes</w:t>
      </w:r>
      <w:r w:rsidRPr="00FC605F">
        <w:rPr>
          <w:sz w:val="16"/>
        </w:rPr>
        <w:t>.”</w:t>
      </w:r>
    </w:p>
    <w:p w14:paraId="72063E08" w14:textId="77777777" w:rsidR="00507ADD" w:rsidRPr="00FC605F" w:rsidRDefault="00507ADD" w:rsidP="00507ADD">
      <w:pPr>
        <w:rPr>
          <w:sz w:val="16"/>
        </w:rPr>
      </w:pPr>
      <w:r w:rsidRPr="00FC605F">
        <w:rPr>
          <w:sz w:val="16"/>
        </w:rPr>
        <w:t xml:space="preserve">Not only do </w:t>
      </w:r>
      <w:r w:rsidRPr="00FC605F">
        <w:rPr>
          <w:rStyle w:val="StyleUnderline"/>
        </w:rPr>
        <w:t xml:space="preserve">administrative </w:t>
      </w:r>
      <w:r w:rsidRPr="00FC605F">
        <w:rPr>
          <w:rStyle w:val="StyleUnderline"/>
          <w:highlight w:val="green"/>
        </w:rPr>
        <w:t>agencies</w:t>
      </w:r>
      <w:r w:rsidRPr="00FC605F">
        <w:rPr>
          <w:sz w:val="16"/>
        </w:rPr>
        <w:t xml:space="preserve"> draw in experts from a particular discipline, but they often </w:t>
      </w:r>
      <w:r w:rsidRPr="00FC605F">
        <w:rPr>
          <w:rStyle w:val="StyleUnderline"/>
          <w:highlight w:val="green"/>
        </w:rPr>
        <w:t>focus on</w:t>
      </w:r>
      <w:r w:rsidRPr="00FC605F">
        <w:rPr>
          <w:rStyle w:val="StyleUnderline"/>
        </w:rPr>
        <w:t xml:space="preserve"> a particular, </w:t>
      </w:r>
      <w:r w:rsidRPr="00FC605F">
        <w:rPr>
          <w:rStyle w:val="Emphasis"/>
          <w:highlight w:val="green"/>
        </w:rPr>
        <w:t>narrow issue</w:t>
      </w:r>
      <w:r w:rsidRPr="00FC605F">
        <w:rPr>
          <w:sz w:val="16"/>
        </w:rPr>
        <w:t xml:space="preserve"> and </w:t>
      </w:r>
      <w:r w:rsidRPr="00FC605F">
        <w:rPr>
          <w:rStyle w:val="Emphasis"/>
          <w:highlight w:val="green"/>
        </w:rPr>
        <w:t>valorize</w:t>
      </w:r>
      <w:r w:rsidRPr="00FC605F">
        <w:rPr>
          <w:rStyle w:val="Emphasis"/>
        </w:rPr>
        <w:t xml:space="preserve"> one </w:t>
      </w:r>
      <w:r w:rsidRPr="00FC605F">
        <w:rPr>
          <w:rStyle w:val="Emphasis"/>
          <w:highlight w:val="green"/>
        </w:rPr>
        <w:t>particular approach</w:t>
      </w:r>
      <w:r w:rsidRPr="00FC605F">
        <w:rPr>
          <w:sz w:val="16"/>
        </w:rPr>
        <w:t xml:space="preserve"> to that issue. </w:t>
      </w:r>
      <w:r w:rsidRPr="00FC605F">
        <w:rPr>
          <w:rStyle w:val="StyleUnderline"/>
        </w:rPr>
        <w:t xml:space="preserve">For example, </w:t>
      </w:r>
      <w:r w:rsidRPr="00FC605F">
        <w:rPr>
          <w:rStyle w:val="StyleUnderline"/>
          <w:highlight w:val="green"/>
        </w:rPr>
        <w:t xml:space="preserve">employees of the </w:t>
      </w:r>
      <w:r w:rsidRPr="00FC605F">
        <w:rPr>
          <w:rStyle w:val="Emphasis"/>
          <w:highlight w:val="green"/>
        </w:rPr>
        <w:t>Fed</w:t>
      </w:r>
      <w:r w:rsidRPr="00FC605F">
        <w:rPr>
          <w:sz w:val="16"/>
        </w:rPr>
        <w:t xml:space="preserve">eral Reserve </w:t>
      </w:r>
      <w:r w:rsidRPr="00FC605F">
        <w:rPr>
          <w:rStyle w:val="StyleUnderline"/>
          <w:highlight w:val="green"/>
        </w:rPr>
        <w:t>share</w:t>
      </w:r>
      <w:r w:rsidRPr="00FC605F">
        <w:rPr>
          <w:rStyle w:val="StyleUnderline"/>
        </w:rPr>
        <w:t xml:space="preserve"> the </w:t>
      </w:r>
      <w:r w:rsidRPr="00FC605F">
        <w:rPr>
          <w:rStyle w:val="Emphasis"/>
        </w:rPr>
        <w:t xml:space="preserve">same </w:t>
      </w:r>
      <w:r w:rsidRPr="00FC605F">
        <w:rPr>
          <w:rStyle w:val="Emphasis"/>
          <w:highlight w:val="green"/>
        </w:rPr>
        <w:t>understanding</w:t>
      </w:r>
      <w:r w:rsidRPr="00FC605F">
        <w:rPr>
          <w:rStyle w:val="StyleUnderline"/>
          <w:highlight w:val="green"/>
        </w:rPr>
        <w:t xml:space="preserve"> of </w:t>
      </w:r>
      <w:r w:rsidRPr="00FC605F">
        <w:rPr>
          <w:rStyle w:val="Emphasis"/>
          <w:highlight w:val="green"/>
        </w:rPr>
        <w:t>macroeconomic fluctuations</w:t>
      </w:r>
      <w:r w:rsidRPr="00FC605F">
        <w:rPr>
          <w:rStyle w:val="StyleUnderline"/>
        </w:rPr>
        <w:t xml:space="preserve"> and the Fed’s role in the economy, even though this is </w:t>
      </w:r>
      <w:r w:rsidRPr="00FC605F">
        <w:rPr>
          <w:rStyle w:val="Emphasis"/>
          <w:highlight w:val="green"/>
        </w:rPr>
        <w:t>not true of</w:t>
      </w:r>
      <w:r w:rsidRPr="00FC605F">
        <w:rPr>
          <w:rStyle w:val="Emphasis"/>
        </w:rPr>
        <w:t xml:space="preserve"> the </w:t>
      </w:r>
      <w:r w:rsidRPr="00FC605F">
        <w:rPr>
          <w:rStyle w:val="Emphasis"/>
          <w:highlight w:val="green"/>
        </w:rPr>
        <w:t>profession at large</w:t>
      </w:r>
      <w:r w:rsidRPr="00FC605F">
        <w:rPr>
          <w:sz w:val="16"/>
        </w:rPr>
        <w:t xml:space="preserve">. The </w:t>
      </w:r>
      <w:r w:rsidRPr="00FC605F">
        <w:rPr>
          <w:rStyle w:val="StyleUnderline"/>
        </w:rPr>
        <w:t xml:space="preserve">relative lack of diversity </w:t>
      </w:r>
      <w:r w:rsidRPr="00FC605F">
        <w:rPr>
          <w:rStyle w:val="StyleUnderline"/>
          <w:highlight w:val="green"/>
        </w:rPr>
        <w:t>leaves</w:t>
      </w:r>
      <w:r w:rsidRPr="00FC605F">
        <w:rPr>
          <w:rStyle w:val="StyleUnderline"/>
        </w:rPr>
        <w:t xml:space="preserve"> the </w:t>
      </w:r>
      <w:r w:rsidRPr="00FC605F">
        <w:rPr>
          <w:rStyle w:val="StyleUnderline"/>
          <w:highlight w:val="green"/>
        </w:rPr>
        <w:t xml:space="preserve">Fed vulnerable to </w:t>
      </w:r>
      <w:r w:rsidRPr="00FC605F">
        <w:rPr>
          <w:rStyle w:val="Emphasis"/>
          <w:highlight w:val="green"/>
        </w:rPr>
        <w:t>group- think</w:t>
      </w:r>
      <w:r w:rsidRPr="00FC605F">
        <w:rPr>
          <w:rStyle w:val="StyleUnderline"/>
        </w:rPr>
        <w:t xml:space="preserve"> and incapable of grasping insights that may improve their policies</w:t>
      </w:r>
      <w:r w:rsidRPr="00FC605F">
        <w:rPr>
          <w:sz w:val="16"/>
        </w:rPr>
        <w:t xml:space="preserve">. In the lead up to the 2008 financial crisis, for example, </w:t>
      </w:r>
      <w:r w:rsidRPr="00FC605F">
        <w:rPr>
          <w:rStyle w:val="StyleUnderline"/>
        </w:rPr>
        <w:t>several economists</w:t>
      </w:r>
      <w:r w:rsidRPr="00FC605F">
        <w:rPr>
          <w:sz w:val="16"/>
        </w:rPr>
        <w:t xml:space="preserve"> —including Nouriel Roubini (International Monetary Fund, 2006), </w:t>
      </w:r>
      <w:proofErr w:type="spellStart"/>
      <w:r w:rsidRPr="00FC605F">
        <w:rPr>
          <w:sz w:val="16"/>
        </w:rPr>
        <w:t>Raghuramn</w:t>
      </w:r>
      <w:proofErr w:type="spellEnd"/>
      <w:r w:rsidRPr="00FC605F">
        <w:rPr>
          <w:sz w:val="16"/>
        </w:rPr>
        <w:t xml:space="preserve"> Rajan (2005), and Ann </w:t>
      </w:r>
      <w:proofErr w:type="spellStart"/>
      <w:r w:rsidRPr="00FC605F">
        <w:rPr>
          <w:sz w:val="16"/>
        </w:rPr>
        <w:t>Pettifor</w:t>
      </w:r>
      <w:proofErr w:type="spellEnd"/>
      <w:r w:rsidRPr="00FC605F">
        <w:rPr>
          <w:sz w:val="16"/>
        </w:rPr>
        <w:t xml:space="preserve"> (2006)— </w:t>
      </w:r>
      <w:r w:rsidRPr="00FC605F">
        <w:rPr>
          <w:rStyle w:val="StyleUnderline"/>
        </w:rPr>
        <w:t>published papers or books warning that increasing private debt threatened to destabilize the economy. None of the economists at the Fed issued such warnings</w:t>
      </w:r>
      <w:r w:rsidRPr="00FC605F">
        <w:rPr>
          <w:sz w:val="16"/>
        </w:rPr>
        <w:t xml:space="preserve"> or appear to have seriously considered the possibility of a financial crisis until far too late. </w:t>
      </w:r>
      <w:r w:rsidRPr="00FC605F">
        <w:rPr>
          <w:rStyle w:val="StyleUnderline"/>
        </w:rPr>
        <w:t xml:space="preserve">Many </w:t>
      </w:r>
      <w:r w:rsidRPr="00FC605F">
        <w:rPr>
          <w:rStyle w:val="StyleUnderline"/>
          <w:highlight w:val="green"/>
        </w:rPr>
        <w:t>decisions</w:t>
      </w:r>
      <w:r w:rsidRPr="00FC605F">
        <w:rPr>
          <w:rStyle w:val="StyleUnderline"/>
        </w:rPr>
        <w:t xml:space="preserve"> at the Federal Reserve </w:t>
      </w:r>
      <w:r w:rsidRPr="00FC605F">
        <w:rPr>
          <w:rStyle w:val="StyleUnderline"/>
          <w:highlight w:val="green"/>
        </w:rPr>
        <w:t>leading up to 2008</w:t>
      </w:r>
      <w:r w:rsidRPr="00FC605F">
        <w:rPr>
          <w:rStyle w:val="StyleUnderline"/>
        </w:rPr>
        <w:t xml:space="preserve"> seem to have </w:t>
      </w:r>
      <w:r w:rsidRPr="00FC605F">
        <w:rPr>
          <w:rStyle w:val="StyleUnderline"/>
          <w:highlight w:val="green"/>
        </w:rPr>
        <w:t xml:space="preserve">suffered from </w:t>
      </w:r>
      <w:r w:rsidRPr="00FC605F">
        <w:rPr>
          <w:rStyle w:val="Emphasis"/>
          <w:highlight w:val="green"/>
        </w:rPr>
        <w:t>insufficient input</w:t>
      </w:r>
      <w:r w:rsidRPr="00FC605F">
        <w:rPr>
          <w:rStyle w:val="StyleUnderline"/>
        </w:rPr>
        <w:t xml:space="preserve"> from diverse perspectives.</w:t>
      </w:r>
      <w:r w:rsidRPr="00FC605F">
        <w:rPr>
          <w:sz w:val="16"/>
        </w:rPr>
        <w:t>26</w:t>
      </w:r>
    </w:p>
    <w:p w14:paraId="7486A553" w14:textId="77777777" w:rsidR="00507ADD" w:rsidRPr="00FC605F" w:rsidRDefault="00507ADD" w:rsidP="00507ADD">
      <w:pPr>
        <w:rPr>
          <w:sz w:val="16"/>
        </w:rPr>
      </w:pPr>
    </w:p>
    <w:p w14:paraId="6C815B0F" w14:textId="77777777" w:rsidR="00507ADD" w:rsidRPr="00FC605F" w:rsidRDefault="00507ADD" w:rsidP="00507ADD">
      <w:pPr>
        <w:pStyle w:val="Heading4"/>
        <w:rPr>
          <w:rFonts w:cs="Calibri"/>
        </w:rPr>
      </w:pPr>
      <w:r>
        <w:rPr>
          <w:rFonts w:cs="Calibri"/>
        </w:rPr>
        <w:t xml:space="preserve">4. </w:t>
      </w:r>
      <w:r w:rsidRPr="00FC605F">
        <w:rPr>
          <w:rFonts w:cs="Calibri"/>
        </w:rPr>
        <w:t xml:space="preserve">Regulatory inertia </w:t>
      </w:r>
      <w:r w:rsidRPr="00FC605F">
        <w:rPr>
          <w:rFonts w:cs="Calibri"/>
          <w:u w:val="single"/>
        </w:rPr>
        <w:t>plagues</w:t>
      </w:r>
      <w:r w:rsidRPr="00FC605F">
        <w:rPr>
          <w:rFonts w:cs="Calibri"/>
        </w:rPr>
        <w:t xml:space="preserve"> the administrative state. That prevents </w:t>
      </w:r>
      <w:r w:rsidRPr="00FC605F">
        <w:rPr>
          <w:rFonts w:cs="Calibri"/>
          <w:u w:val="single"/>
        </w:rPr>
        <w:t>flexible responses</w:t>
      </w:r>
      <w:r w:rsidRPr="00FC605F">
        <w:rPr>
          <w:rFonts w:cs="Calibri"/>
        </w:rPr>
        <w:t xml:space="preserve"> to emerging threats. </w:t>
      </w:r>
    </w:p>
    <w:p w14:paraId="398F3CAB" w14:textId="77777777" w:rsidR="00507ADD" w:rsidRPr="00FC605F" w:rsidRDefault="00507ADD" w:rsidP="00507ADD">
      <w:r w:rsidRPr="00FC605F">
        <w:t xml:space="preserve">Jonathan </w:t>
      </w:r>
      <w:r w:rsidRPr="00FC605F">
        <w:rPr>
          <w:rStyle w:val="Style13ptBold"/>
        </w:rPr>
        <w:t xml:space="preserve">Wolfson &amp; </w:t>
      </w:r>
      <w:r w:rsidRPr="00FC605F">
        <w:t xml:space="preserve">Tanner </w:t>
      </w:r>
      <w:r w:rsidRPr="00FC605F">
        <w:rPr>
          <w:rStyle w:val="Style13ptBold"/>
        </w:rPr>
        <w:t>Jones 24</w:t>
      </w:r>
      <w:r w:rsidRPr="00FC605F">
        <w:t>. **Chief Legal Officer and Policy Director at the Cicero Institute. **Policy Analyst at the Cicero Institute. “Confronting Regulatory Inertia.” 6/28/24. https://ciceroinstitute.org/research/confronting-regulatory-inertia/</w:t>
      </w:r>
    </w:p>
    <w:p w14:paraId="47174D74" w14:textId="77777777" w:rsidR="00507ADD" w:rsidRPr="00FC605F" w:rsidRDefault="00507ADD" w:rsidP="00507ADD">
      <w:pPr>
        <w:rPr>
          <w:rStyle w:val="Emphasis"/>
        </w:rPr>
      </w:pPr>
      <w:r w:rsidRPr="00FC605F">
        <w:rPr>
          <w:rStyle w:val="Emphasis"/>
          <w:highlight w:val="green"/>
        </w:rPr>
        <w:t>Misaligned Incentives</w:t>
      </w:r>
      <w:r w:rsidRPr="00FC605F">
        <w:rPr>
          <w:sz w:val="16"/>
        </w:rPr>
        <w:t xml:space="preserve"> </w:t>
      </w:r>
      <w:r w:rsidRPr="00FC605F">
        <w:rPr>
          <w:rStyle w:val="StyleUnderline"/>
        </w:rPr>
        <w:t xml:space="preserve">Among Regulators and Interest Groups </w:t>
      </w:r>
      <w:r w:rsidRPr="00FC605F">
        <w:rPr>
          <w:rStyle w:val="StyleUnderline"/>
          <w:highlight w:val="green"/>
        </w:rPr>
        <w:t>Foster</w:t>
      </w:r>
      <w:r w:rsidRPr="00FC605F">
        <w:rPr>
          <w:rStyle w:val="StyleUnderline"/>
        </w:rPr>
        <w:t xml:space="preserve"> an</w:t>
      </w:r>
      <w:r w:rsidRPr="00FC605F">
        <w:rPr>
          <w:sz w:val="16"/>
        </w:rPr>
        <w:t xml:space="preserve"> </w:t>
      </w:r>
      <w:r w:rsidRPr="00FC605F">
        <w:rPr>
          <w:rStyle w:val="Emphasis"/>
          <w:highlight w:val="green"/>
        </w:rPr>
        <w:t>Inefficient Regulatory Environment</w:t>
      </w:r>
    </w:p>
    <w:p w14:paraId="6403331B" w14:textId="77777777" w:rsidR="00507ADD" w:rsidRPr="00FC605F" w:rsidRDefault="00507ADD" w:rsidP="00507ADD">
      <w:pPr>
        <w:rPr>
          <w:rStyle w:val="StyleUnderline"/>
        </w:rPr>
      </w:pPr>
      <w:r w:rsidRPr="00FC605F">
        <w:rPr>
          <w:sz w:val="16"/>
        </w:rPr>
        <w:t xml:space="preserve">At their best, regulations should provide clarity when the legislature passes a law designed to improve human welfare or address market failures. Legislation often leaves gaps and regulations fill those gaps so the public can fully understand the rules of the road. These necessary and non-capricious rules aspire to correct market failures such as the tragedy of the commons and incentives that produce moral hazard. Indeed, even Hayek calls for laws to protect the commons. However, we share Musk’s concern that regulations often outlive their usefulness and become costly for taxpayers and burdensome for business. Sam Huntington’s theory of political decay illustrates the general tendency of political institutions to deviate from their initial purpose and devolve into arenas for political conflict.8 </w:t>
      </w:r>
      <w:r w:rsidRPr="00FC605F">
        <w:rPr>
          <w:rStyle w:val="StyleUnderline"/>
        </w:rPr>
        <w:t xml:space="preserve">Problems require solutions, but old solutions may soon </w:t>
      </w:r>
      <w:r w:rsidRPr="00FC605F">
        <w:rPr>
          <w:rStyle w:val="Emphasis"/>
        </w:rPr>
        <w:t>yield new problems</w:t>
      </w:r>
      <w:r w:rsidRPr="00FC605F">
        <w:rPr>
          <w:rStyle w:val="StyleUnderline"/>
        </w:rPr>
        <w:t>.</w:t>
      </w:r>
      <w:r w:rsidRPr="00FC605F">
        <w:rPr>
          <w:sz w:val="16"/>
        </w:rPr>
        <w:t xml:space="preserve"> In the world of American rulemaking—absent a robust and regular regulatory review process—agencies risk regression. In short, </w:t>
      </w:r>
      <w:r w:rsidRPr="00FC605F">
        <w:rPr>
          <w:rStyle w:val="StyleUnderline"/>
        </w:rPr>
        <w:t xml:space="preserve">regulations that once addressed a legitimate market failure may today </w:t>
      </w:r>
      <w:r w:rsidRPr="00FC605F">
        <w:rPr>
          <w:rStyle w:val="Emphasis"/>
        </w:rPr>
        <w:t>impede market function</w:t>
      </w:r>
    </w:p>
    <w:p w14:paraId="69CC7616" w14:textId="77777777" w:rsidR="00507ADD" w:rsidRPr="00FC605F" w:rsidRDefault="00507ADD" w:rsidP="00507ADD">
      <w:pPr>
        <w:rPr>
          <w:sz w:val="16"/>
        </w:rPr>
      </w:pPr>
      <w:r w:rsidRPr="00FC605F">
        <w:rPr>
          <w:sz w:val="16"/>
        </w:rPr>
        <w:t xml:space="preserve">Moreover, just as no one string bound Gulliver, otherwise beneficial </w:t>
      </w:r>
      <w:r w:rsidRPr="00FC605F">
        <w:rPr>
          <w:rStyle w:val="StyleUnderline"/>
          <w:highlight w:val="green"/>
        </w:rPr>
        <w:t>rules</w:t>
      </w:r>
      <w:r w:rsidRPr="00FC605F">
        <w:rPr>
          <w:sz w:val="16"/>
        </w:rPr>
        <w:t xml:space="preserve"> may </w:t>
      </w:r>
      <w:r w:rsidRPr="00FC605F">
        <w:rPr>
          <w:rStyle w:val="StyleUnderline"/>
          <w:highlight w:val="green"/>
        </w:rPr>
        <w:t xml:space="preserve">thwart </w:t>
      </w:r>
      <w:r w:rsidRPr="00FC605F">
        <w:rPr>
          <w:rStyle w:val="Emphasis"/>
        </w:rPr>
        <w:t xml:space="preserve">the </w:t>
      </w:r>
      <w:r w:rsidRPr="00FC605F">
        <w:rPr>
          <w:rStyle w:val="Emphasis"/>
          <w:highlight w:val="green"/>
        </w:rPr>
        <w:t>public interest</w:t>
      </w:r>
      <w:r w:rsidRPr="00FC605F">
        <w:rPr>
          <w:rStyle w:val="Emphasis"/>
        </w:rPr>
        <w:t xml:space="preserve"> </w:t>
      </w:r>
      <w:r w:rsidRPr="00FC605F">
        <w:rPr>
          <w:rStyle w:val="StyleUnderline"/>
        </w:rPr>
        <w:t>when stacked atop an already mammoth regulatory burden</w:t>
      </w:r>
      <w:r w:rsidRPr="00FC605F">
        <w:rPr>
          <w:sz w:val="16"/>
        </w:rPr>
        <w:t xml:space="preserve">. In a vacuum—a perfectly competitive market—well-intentioned regulations may serve a legitimate public interest. But regulatory idealism is detached from reality, the most highly regulated market environment in American history. Thus, already tied down by multiple regulations, even legitimate new rules may be the final cord that incapacitates the business. To use another idiom: </w:t>
      </w:r>
      <w:r w:rsidRPr="00FC605F">
        <w:rPr>
          <w:rStyle w:val="Emphasis"/>
          <w:highlight w:val="green"/>
        </w:rPr>
        <w:t>overregulation is death by one thousand cuts</w:t>
      </w:r>
      <w:r w:rsidRPr="00FC605F">
        <w:rPr>
          <w:sz w:val="16"/>
          <w:highlight w:val="green"/>
        </w:rPr>
        <w:t>.</w:t>
      </w:r>
    </w:p>
    <w:p w14:paraId="63DB1DAE" w14:textId="77777777" w:rsidR="00507ADD" w:rsidRPr="00FC605F" w:rsidRDefault="00507ADD" w:rsidP="00507ADD">
      <w:pPr>
        <w:rPr>
          <w:sz w:val="16"/>
        </w:rPr>
      </w:pPr>
      <w:r w:rsidRPr="00FC605F">
        <w:rPr>
          <w:sz w:val="16"/>
        </w:rPr>
        <w:t xml:space="preserve">At the core of American overregulation is a crisis of incentives, checks, and balances. </w:t>
      </w:r>
      <w:r w:rsidRPr="00FC605F">
        <w:rPr>
          <w:rStyle w:val="StyleUnderline"/>
          <w:highlight w:val="green"/>
        </w:rPr>
        <w:t>Regulators</w:t>
      </w:r>
      <w:r w:rsidRPr="00FC605F">
        <w:rPr>
          <w:rStyle w:val="StyleUnderline"/>
        </w:rPr>
        <w:t xml:space="preserve"> are motivated to </w:t>
      </w:r>
      <w:r w:rsidRPr="00FC605F">
        <w:rPr>
          <w:rStyle w:val="Emphasis"/>
        </w:rPr>
        <w:t>write new regulations</w:t>
      </w:r>
      <w:r w:rsidRPr="00FC605F">
        <w:rPr>
          <w:sz w:val="16"/>
        </w:rPr>
        <w:t xml:space="preserve">, </w:t>
      </w:r>
      <w:r w:rsidRPr="00FC605F">
        <w:rPr>
          <w:rStyle w:val="Emphasis"/>
          <w:highlight w:val="green"/>
        </w:rPr>
        <w:t>unmotivated to eliminate old regulations</w:t>
      </w:r>
      <w:r w:rsidRPr="00FC605F">
        <w:rPr>
          <w:sz w:val="16"/>
        </w:rPr>
        <w:t xml:space="preserve">, </w:t>
      </w:r>
      <w:r w:rsidRPr="00FC605F">
        <w:rPr>
          <w:rStyle w:val="StyleUnderline"/>
        </w:rPr>
        <w:t>lawmakers and courts are deferential</w:t>
      </w:r>
      <w:r w:rsidRPr="00FC605F">
        <w:rPr>
          <w:sz w:val="16"/>
        </w:rPr>
        <w:t>, and the most prominent industry participants prefer regulation to stymie their competition.</w:t>
      </w:r>
    </w:p>
    <w:p w14:paraId="680E876E" w14:textId="77777777" w:rsidR="00507ADD" w:rsidRPr="00FC605F" w:rsidRDefault="00507ADD" w:rsidP="00507ADD">
      <w:pPr>
        <w:rPr>
          <w:sz w:val="16"/>
        </w:rPr>
      </w:pPr>
      <w:r w:rsidRPr="00FC605F">
        <w:rPr>
          <w:sz w:val="16"/>
        </w:rPr>
        <w:t>Incentives among both state and federal regulators ensure the proliferation and maintenance of regulations long after market failures have been corrected. Careerist bureaucrats are motivated to mint new regulations and justify their agencies’ budgets. Likewise, political appointees may be tempted to view rulemaking as a tool to actualize ideological ends and win political battles rather than address market failures. Both groups are motivated to generate new rules and neglect old ones, compounding the Federal Register and its state-level corollaries. Unfortunately, there are few incentives to withdraw old regulations, or even exert energy to review old regulations. This regulatory inertia entrenches industries in a climate of oppressive government scrutiny and crushing compliance costs.</w:t>
      </w:r>
    </w:p>
    <w:p w14:paraId="106E8465" w14:textId="77777777" w:rsidR="00507ADD" w:rsidRPr="00FC605F" w:rsidRDefault="00507ADD" w:rsidP="00507ADD">
      <w:pPr>
        <w:rPr>
          <w:rStyle w:val="StyleUnderline"/>
        </w:rPr>
      </w:pPr>
      <w:r w:rsidRPr="00FC605F">
        <w:rPr>
          <w:rStyle w:val="Emphasis"/>
          <w:highlight w:val="green"/>
        </w:rPr>
        <w:t>Regulatory inertia</w:t>
      </w:r>
      <w:r w:rsidRPr="00FC605F">
        <w:rPr>
          <w:rStyle w:val="StyleUnderline"/>
        </w:rPr>
        <w:t xml:space="preserve"> is a problem because outdated regulations </w:t>
      </w:r>
      <w:r w:rsidRPr="00FC605F">
        <w:rPr>
          <w:rStyle w:val="Emphasis"/>
          <w:highlight w:val="green"/>
        </w:rPr>
        <w:t>divert regulators</w:t>
      </w:r>
      <w:r w:rsidRPr="00FC605F">
        <w:rPr>
          <w:rStyle w:val="StyleUnderline"/>
        </w:rPr>
        <w:t xml:space="preserve"> and regulated entities </w:t>
      </w:r>
      <w:r w:rsidRPr="00FC605F">
        <w:rPr>
          <w:rStyle w:val="Emphasis"/>
          <w:highlight w:val="green"/>
        </w:rPr>
        <w:t>from</w:t>
      </w:r>
      <w:r w:rsidRPr="00FC605F">
        <w:rPr>
          <w:rStyle w:val="Emphasis"/>
        </w:rPr>
        <w:t xml:space="preserve"> the </w:t>
      </w:r>
      <w:r w:rsidRPr="00FC605F">
        <w:rPr>
          <w:rStyle w:val="Emphasis"/>
          <w:highlight w:val="green"/>
        </w:rPr>
        <w:t>public interest</w:t>
      </w:r>
      <w:r w:rsidRPr="00FC605F">
        <w:rPr>
          <w:sz w:val="16"/>
        </w:rPr>
        <w:t xml:space="preserve">. </w:t>
      </w:r>
      <w:r w:rsidRPr="00FC605F">
        <w:rPr>
          <w:rStyle w:val="StyleUnderline"/>
          <w:highlight w:val="green"/>
        </w:rPr>
        <w:t>Old rules</w:t>
      </w:r>
      <w:r w:rsidRPr="00FC605F">
        <w:rPr>
          <w:rStyle w:val="StyleUnderline"/>
        </w:rPr>
        <w:t xml:space="preserve"> may </w:t>
      </w:r>
      <w:r w:rsidRPr="00FC605F">
        <w:rPr>
          <w:rStyle w:val="StyleUnderline"/>
          <w:highlight w:val="green"/>
        </w:rPr>
        <w:t xml:space="preserve">cite </w:t>
      </w:r>
      <w:r w:rsidRPr="00FC605F">
        <w:rPr>
          <w:rStyle w:val="Emphasis"/>
          <w:highlight w:val="green"/>
        </w:rPr>
        <w:t>outdated laws</w:t>
      </w:r>
      <w:r w:rsidRPr="00FC605F">
        <w:rPr>
          <w:sz w:val="16"/>
        </w:rPr>
        <w:t xml:space="preserve">, </w:t>
      </w:r>
      <w:r w:rsidRPr="00FC605F">
        <w:rPr>
          <w:rStyle w:val="Emphasis"/>
          <w:highlight w:val="green"/>
        </w:rPr>
        <w:t>ignore new tech</w:t>
      </w:r>
      <w:r w:rsidRPr="00FC605F">
        <w:rPr>
          <w:rStyle w:val="Emphasis"/>
        </w:rPr>
        <w:t>nologies</w:t>
      </w:r>
      <w:r w:rsidRPr="00FC605F">
        <w:rPr>
          <w:sz w:val="16"/>
        </w:rPr>
        <w:t xml:space="preserve">, </w:t>
      </w:r>
      <w:r w:rsidRPr="00FC605F">
        <w:rPr>
          <w:rStyle w:val="StyleUnderline"/>
        </w:rPr>
        <w:t xml:space="preserve">and can </w:t>
      </w:r>
      <w:r w:rsidRPr="00FC605F">
        <w:rPr>
          <w:rStyle w:val="StyleUnderline"/>
          <w:highlight w:val="green"/>
        </w:rPr>
        <w:t>remain on the books</w:t>
      </w:r>
      <w:r w:rsidRPr="00FC605F">
        <w:rPr>
          <w:rStyle w:val="StyleUnderline"/>
        </w:rPr>
        <w:t xml:space="preserve"> even if </w:t>
      </w:r>
      <w:r w:rsidRPr="00FC605F">
        <w:rPr>
          <w:rStyle w:val="Emphasis"/>
          <w:highlight w:val="green"/>
        </w:rPr>
        <w:t>unused for decades</w:t>
      </w:r>
      <w:r w:rsidRPr="00FC605F">
        <w:rPr>
          <w:sz w:val="16"/>
        </w:rPr>
        <w:t xml:space="preserve">. Indeed, </w:t>
      </w:r>
      <w:r w:rsidRPr="00FC605F">
        <w:rPr>
          <w:rStyle w:val="StyleUnderline"/>
          <w:highlight w:val="green"/>
        </w:rPr>
        <w:t>regulations</w:t>
      </w:r>
      <w:r w:rsidRPr="00FC605F">
        <w:rPr>
          <w:sz w:val="16"/>
        </w:rPr>
        <w:t xml:space="preserve"> devoid of a reasonable cost-benefit assessment and incongruent with the public interest </w:t>
      </w:r>
      <w:r w:rsidRPr="00FC605F">
        <w:rPr>
          <w:rStyle w:val="StyleUnderline"/>
        </w:rPr>
        <w:t>contin</w:t>
      </w:r>
      <w:r w:rsidRPr="00FC605F">
        <w:rPr>
          <w:rStyle w:val="StyleUnderline"/>
          <w:highlight w:val="green"/>
        </w:rPr>
        <w:t>ue to carry the force of law</w:t>
      </w:r>
      <w:r w:rsidRPr="00FC605F">
        <w:rPr>
          <w:rStyle w:val="StyleUnderline"/>
        </w:rPr>
        <w:t xml:space="preserve"> </w:t>
      </w:r>
      <w:r w:rsidRPr="00FC605F">
        <w:rPr>
          <w:rStyle w:val="Emphasis"/>
        </w:rPr>
        <w:t>long after their relevance expires</w:t>
      </w:r>
      <w:r w:rsidRPr="00FC605F">
        <w:rPr>
          <w:sz w:val="16"/>
        </w:rPr>
        <w:t xml:space="preserve">. </w:t>
      </w:r>
      <w:r w:rsidRPr="00FC605F">
        <w:rPr>
          <w:rStyle w:val="StyleUnderline"/>
        </w:rPr>
        <w:t>Every business still must obey old rules or risk retribution, even if old rules are no longer enforced.</w:t>
      </w:r>
      <w:r w:rsidRPr="00FC605F">
        <w:rPr>
          <w:sz w:val="16"/>
        </w:rPr>
        <w:t xml:space="preserve"> </w:t>
      </w:r>
      <w:r w:rsidRPr="00FC605F">
        <w:rPr>
          <w:rStyle w:val="StyleUnderline"/>
        </w:rPr>
        <w:t xml:space="preserve">The </w:t>
      </w:r>
      <w:r w:rsidRPr="00FC605F">
        <w:rPr>
          <w:rStyle w:val="StyleUnderline"/>
          <w:highlight w:val="green"/>
        </w:rPr>
        <w:t>costs of regulations continue to grow</w:t>
      </w:r>
      <w:r w:rsidRPr="00FC605F">
        <w:rPr>
          <w:rStyle w:val="StyleUnderline"/>
        </w:rPr>
        <w:t>,</w:t>
      </w:r>
      <w:r w:rsidRPr="00FC605F">
        <w:rPr>
          <w:sz w:val="16"/>
        </w:rPr>
        <w:t xml:space="preserve"> more strings continue to tie down Gulliver, and </w:t>
      </w:r>
      <w:r w:rsidRPr="00FC605F">
        <w:rPr>
          <w:rStyle w:val="Emphasis"/>
          <w:highlight w:val="green"/>
        </w:rPr>
        <w:t>progress is slowed</w:t>
      </w:r>
      <w:r w:rsidRPr="00FC605F">
        <w:rPr>
          <w:sz w:val="16"/>
        </w:rPr>
        <w:t xml:space="preserve"> </w:t>
      </w:r>
      <w:r w:rsidRPr="00FC605F">
        <w:rPr>
          <w:rStyle w:val="StyleUnderline"/>
        </w:rPr>
        <w:t>or ultimately stopped.</w:t>
      </w:r>
    </w:p>
    <w:p w14:paraId="0DDB70AE" w14:textId="77777777" w:rsidR="00586D90" w:rsidRPr="00586D90" w:rsidRDefault="00586D90" w:rsidP="00586D90"/>
    <w:p w14:paraId="4C47FC03" w14:textId="77777777" w:rsidR="00586D90" w:rsidRDefault="00586D90" w:rsidP="00586D90"/>
    <w:p w14:paraId="784DB811" w14:textId="77777777" w:rsidR="00586D90" w:rsidRPr="00586D90" w:rsidRDefault="00586D90" w:rsidP="00586D90"/>
    <w:p w14:paraId="137E8D01" w14:textId="4E668776" w:rsidR="00586D90" w:rsidRDefault="00586D90" w:rsidP="00586D90">
      <w:pPr>
        <w:pStyle w:val="Heading3"/>
      </w:pPr>
      <w:r>
        <w:t>Democracy</w:t>
      </w:r>
    </w:p>
    <w:p w14:paraId="3FDB4FA8" w14:textId="77777777" w:rsidR="00507ADD" w:rsidRPr="0026289D" w:rsidRDefault="00507ADD" w:rsidP="00507ADD">
      <w:pPr>
        <w:pStyle w:val="Heading4"/>
      </w:pPr>
      <w:r w:rsidRPr="0026289D">
        <w:t>T</w:t>
      </w:r>
      <w:r>
        <w:t xml:space="preserve">he AFF’s claim that democracy is based on a </w:t>
      </w:r>
      <w:r w:rsidRPr="0026289D">
        <w:rPr>
          <w:u w:val="single"/>
        </w:rPr>
        <w:t>western teleology</w:t>
      </w:r>
      <w:r>
        <w:t xml:space="preserve"> that drives a </w:t>
      </w:r>
      <w:r w:rsidRPr="0026289D">
        <w:rPr>
          <w:u w:val="single"/>
        </w:rPr>
        <w:t>never-ending crusade against difference</w:t>
      </w:r>
      <w:r>
        <w:t xml:space="preserve">---that sustains </w:t>
      </w:r>
      <w:r w:rsidRPr="0026289D">
        <w:rPr>
          <w:u w:val="single"/>
        </w:rPr>
        <w:t>global imperialist governance</w:t>
      </w:r>
      <w:r>
        <w:t xml:space="preserve"> and </w:t>
      </w:r>
      <w:r w:rsidRPr="0026289D">
        <w:rPr>
          <w:u w:val="single"/>
        </w:rPr>
        <w:t>turns solvency</w:t>
      </w:r>
      <w:r>
        <w:t xml:space="preserve"> by motivating </w:t>
      </w:r>
      <w:r w:rsidRPr="0026289D">
        <w:rPr>
          <w:u w:val="single"/>
        </w:rPr>
        <w:t>backlash</w:t>
      </w:r>
      <w:r>
        <w:t xml:space="preserve"> against cooperative efforts.</w:t>
      </w:r>
    </w:p>
    <w:p w14:paraId="5B8BC662" w14:textId="77777777" w:rsidR="00507ADD" w:rsidRPr="0026289D" w:rsidRDefault="00507ADD" w:rsidP="00507ADD">
      <w:r w:rsidRPr="0026289D">
        <w:rPr>
          <w:rStyle w:val="Style13ptBold"/>
        </w:rPr>
        <w:t>Lieven 21</w:t>
      </w:r>
      <w:r w:rsidRPr="0026289D">
        <w:t xml:space="preserve">, Senior research fellow on Russia and Europe at the Quincy Institute for Responsible Statecraft. He was formerly a professor at Georgetown University in Qatar and in the War Studies Department of King’s College London. He is a member of the academic board of the Valdai discussion club in Russia, and a member of the advisory committee of the South Asia Department of the British Foreign and Commonwealth Office. He holds a BA and PhD from Cambridge University in England (Anatol, Vindicating Realist Internationalism, </w:t>
      </w:r>
      <w:r w:rsidRPr="0026289D">
        <w:rPr>
          <w:i/>
          <w:iCs/>
        </w:rPr>
        <w:t>Survival</w:t>
      </w:r>
      <w:r w:rsidRPr="0026289D">
        <w:t>, Vol. 63, Issue 5, DOI: 10.1080/00396338.2021.1978746)</w:t>
      </w:r>
    </w:p>
    <w:p w14:paraId="1C467C17" w14:textId="77777777" w:rsidR="00507ADD" w:rsidRPr="003E1476" w:rsidRDefault="00507ADD" w:rsidP="00507ADD">
      <w:pPr>
        <w:rPr>
          <w:sz w:val="16"/>
          <w:szCs w:val="16"/>
        </w:rPr>
      </w:pPr>
      <w:r w:rsidRPr="003E1476">
        <w:rPr>
          <w:sz w:val="16"/>
          <w:szCs w:val="16"/>
        </w:rPr>
        <w:t>The intellectual deficiency of liberal internationalism</w:t>
      </w:r>
    </w:p>
    <w:p w14:paraId="571333B4" w14:textId="77777777" w:rsidR="00507ADD" w:rsidRPr="003E1476" w:rsidRDefault="00507ADD" w:rsidP="00507ADD">
      <w:pPr>
        <w:rPr>
          <w:sz w:val="16"/>
        </w:rPr>
      </w:pPr>
      <w:r w:rsidRPr="0026289D">
        <w:rPr>
          <w:rStyle w:val="StyleUnderline"/>
        </w:rPr>
        <w:t xml:space="preserve">The contribution of </w:t>
      </w:r>
      <w:r w:rsidRPr="00234676">
        <w:rPr>
          <w:rStyle w:val="StyleUnderline"/>
          <w:highlight w:val="green"/>
        </w:rPr>
        <w:t>liberal internationalism</w:t>
      </w:r>
      <w:r w:rsidRPr="003E1476">
        <w:rPr>
          <w:sz w:val="16"/>
        </w:rPr>
        <w:t xml:space="preserve"> </w:t>
      </w:r>
      <w:r w:rsidRPr="0026289D">
        <w:rPr>
          <w:rStyle w:val="StyleUnderline"/>
        </w:rPr>
        <w:t>to</w:t>
      </w:r>
      <w:r w:rsidRPr="003E1476">
        <w:rPr>
          <w:sz w:val="16"/>
        </w:rPr>
        <w:t xml:space="preserve"> the </w:t>
      </w:r>
      <w:r w:rsidRPr="00234676">
        <w:rPr>
          <w:rStyle w:val="StyleUnderline"/>
          <w:highlight w:val="green"/>
        </w:rPr>
        <w:t>refusal</w:t>
      </w:r>
      <w:r w:rsidRPr="0026289D">
        <w:rPr>
          <w:rStyle w:val="StyleUnderline"/>
        </w:rPr>
        <w:t xml:space="preserve"> to study </w:t>
      </w:r>
      <w:r w:rsidRPr="00234676">
        <w:rPr>
          <w:rStyle w:val="StyleUnderline"/>
          <w:highlight w:val="green"/>
        </w:rPr>
        <w:t>stems from its</w:t>
      </w:r>
      <w:r w:rsidRPr="00234676">
        <w:rPr>
          <w:sz w:val="16"/>
          <w:highlight w:val="green"/>
        </w:rPr>
        <w:t xml:space="preserve"> </w:t>
      </w:r>
      <w:r w:rsidRPr="00234676">
        <w:rPr>
          <w:rStyle w:val="StyleUnderline"/>
          <w:highlight w:val="green"/>
        </w:rPr>
        <w:t>universalist teleology</w:t>
      </w:r>
      <w:r w:rsidRPr="00234676">
        <w:rPr>
          <w:sz w:val="16"/>
          <w:highlight w:val="green"/>
        </w:rPr>
        <w:t xml:space="preserve">: </w:t>
      </w:r>
      <w:r w:rsidRPr="00234676">
        <w:rPr>
          <w:rStyle w:val="StyleUnderline"/>
          <w:highlight w:val="green"/>
        </w:rPr>
        <w:t>the belief that</w:t>
      </w:r>
      <w:r w:rsidRPr="00234676">
        <w:rPr>
          <w:sz w:val="16"/>
          <w:highlight w:val="green"/>
        </w:rPr>
        <w:t xml:space="preserve"> </w:t>
      </w:r>
      <w:r w:rsidRPr="00234676">
        <w:rPr>
          <w:rStyle w:val="Emphasis"/>
          <w:highlight w:val="green"/>
        </w:rPr>
        <w:t>Western-style liberal democracy</w:t>
      </w:r>
      <w:r w:rsidRPr="00234676">
        <w:rPr>
          <w:sz w:val="16"/>
          <w:highlight w:val="green"/>
        </w:rPr>
        <w:t xml:space="preserve"> </w:t>
      </w:r>
      <w:r w:rsidRPr="00234676">
        <w:rPr>
          <w:rStyle w:val="StyleUnderline"/>
          <w:highlight w:val="green"/>
        </w:rPr>
        <w:t>is the</w:t>
      </w:r>
      <w:r w:rsidRPr="00234676">
        <w:rPr>
          <w:sz w:val="16"/>
          <w:highlight w:val="green"/>
        </w:rPr>
        <w:t xml:space="preserve"> </w:t>
      </w:r>
      <w:r w:rsidRPr="00234676">
        <w:rPr>
          <w:rStyle w:val="Emphasis"/>
          <w:highlight w:val="green"/>
        </w:rPr>
        <w:t>only viable</w:t>
      </w:r>
      <w:r w:rsidRPr="00234676">
        <w:rPr>
          <w:sz w:val="16"/>
          <w:highlight w:val="green"/>
        </w:rPr>
        <w:t xml:space="preserve"> </w:t>
      </w:r>
      <w:r w:rsidRPr="00234676">
        <w:rPr>
          <w:rStyle w:val="StyleUnderline"/>
          <w:highlight w:val="green"/>
        </w:rPr>
        <w:t>and</w:t>
      </w:r>
      <w:r w:rsidRPr="00234676">
        <w:rPr>
          <w:sz w:val="16"/>
          <w:highlight w:val="green"/>
        </w:rPr>
        <w:t xml:space="preserve"> </w:t>
      </w:r>
      <w:r w:rsidRPr="00234676">
        <w:rPr>
          <w:rStyle w:val="Emphasis"/>
          <w:highlight w:val="green"/>
        </w:rPr>
        <w:t>legitimate form of government</w:t>
      </w:r>
      <w:r w:rsidRPr="003E1476">
        <w:rPr>
          <w:sz w:val="16"/>
        </w:rPr>
        <w:t xml:space="preserve"> </w:t>
      </w:r>
      <w:r w:rsidRPr="00D04543">
        <w:rPr>
          <w:rStyle w:val="StyleUnderline"/>
        </w:rPr>
        <w:t>for</w:t>
      </w:r>
      <w:r w:rsidRPr="003E1476">
        <w:rPr>
          <w:sz w:val="16"/>
        </w:rPr>
        <w:t xml:space="preserve"> </w:t>
      </w:r>
      <w:r w:rsidRPr="00D04543">
        <w:rPr>
          <w:rStyle w:val="Emphasis"/>
        </w:rPr>
        <w:t>every</w:t>
      </w:r>
      <w:r w:rsidRPr="003E1476">
        <w:rPr>
          <w:sz w:val="16"/>
        </w:rPr>
        <w:t xml:space="preserve"> human </w:t>
      </w:r>
      <w:r w:rsidRPr="0026289D">
        <w:rPr>
          <w:rStyle w:val="Emphasis"/>
        </w:rPr>
        <w:t>society</w:t>
      </w:r>
      <w:r w:rsidRPr="003E1476">
        <w:rPr>
          <w:sz w:val="16"/>
        </w:rPr>
        <w:t xml:space="preserve">, as expressed in the 2002 National Security Strategy and in Blair’s Chicago speech; </w:t>
      </w:r>
      <w:r w:rsidRPr="0026289D">
        <w:rPr>
          <w:rStyle w:val="StyleUnderline"/>
        </w:rPr>
        <w:t xml:space="preserve">that </w:t>
      </w:r>
      <w:r w:rsidRPr="0026289D">
        <w:rPr>
          <w:rStyle w:val="Emphasis"/>
        </w:rPr>
        <w:t>every</w:t>
      </w:r>
      <w:r w:rsidRPr="0026289D">
        <w:rPr>
          <w:rStyle w:val="StyleUnderline"/>
        </w:rPr>
        <w:t xml:space="preserve"> human </w:t>
      </w:r>
      <w:r w:rsidRPr="0026289D">
        <w:rPr>
          <w:rStyle w:val="Emphasis"/>
        </w:rPr>
        <w:t>society</w:t>
      </w:r>
      <w:r w:rsidRPr="0026289D">
        <w:rPr>
          <w:rStyle w:val="StyleUnderline"/>
        </w:rPr>
        <w:t xml:space="preserve"> is </w:t>
      </w:r>
      <w:r w:rsidRPr="0026289D">
        <w:rPr>
          <w:rStyle w:val="Emphasis"/>
        </w:rPr>
        <w:t>at any time</w:t>
      </w:r>
      <w:r w:rsidRPr="0026289D">
        <w:rPr>
          <w:rStyle w:val="StyleUnderline"/>
        </w:rPr>
        <w:t xml:space="preserve"> capable of adopting </w:t>
      </w:r>
      <w:r w:rsidRPr="0026289D">
        <w:rPr>
          <w:rStyle w:val="Emphasis"/>
        </w:rPr>
        <w:t>liberal democracy</w:t>
      </w:r>
      <w:r w:rsidRPr="003E1476">
        <w:rPr>
          <w:sz w:val="16"/>
        </w:rPr>
        <w:t xml:space="preserve">; </w:t>
      </w:r>
      <w:r w:rsidRPr="00234676">
        <w:rPr>
          <w:rStyle w:val="StyleUnderline"/>
          <w:highlight w:val="green"/>
        </w:rPr>
        <w:t>and that human progress</w:t>
      </w:r>
      <w:r w:rsidRPr="00234676">
        <w:rPr>
          <w:sz w:val="16"/>
          <w:highlight w:val="green"/>
        </w:rPr>
        <w:t xml:space="preserve"> </w:t>
      </w:r>
      <w:r w:rsidRPr="00234676">
        <w:rPr>
          <w:rStyle w:val="StyleUnderline"/>
          <w:highlight w:val="green"/>
        </w:rPr>
        <w:t>depends</w:t>
      </w:r>
      <w:r w:rsidRPr="00234676">
        <w:rPr>
          <w:sz w:val="16"/>
          <w:highlight w:val="green"/>
        </w:rPr>
        <w:t xml:space="preserve"> </w:t>
      </w:r>
      <w:r w:rsidRPr="00234676">
        <w:rPr>
          <w:rStyle w:val="Emphasis"/>
          <w:highlight w:val="green"/>
        </w:rPr>
        <w:t>entirely on liberal democracy</w:t>
      </w:r>
      <w:r w:rsidRPr="003E1476">
        <w:rPr>
          <w:sz w:val="16"/>
        </w:rPr>
        <w:t xml:space="preserve">. </w:t>
      </w:r>
      <w:r w:rsidRPr="0026289D">
        <w:rPr>
          <w:rStyle w:val="StyleUnderline"/>
        </w:rPr>
        <w:t xml:space="preserve">This </w:t>
      </w:r>
      <w:r w:rsidRPr="00234676">
        <w:rPr>
          <w:rStyle w:val="StyleUnderline"/>
          <w:highlight w:val="green"/>
        </w:rPr>
        <w:t>belief is amply reflected in</w:t>
      </w:r>
      <w:r w:rsidRPr="003E1476">
        <w:rPr>
          <w:sz w:val="16"/>
        </w:rPr>
        <w:t xml:space="preserve"> the Soviet-style language of much US </w:t>
      </w:r>
      <w:r w:rsidRPr="00234676">
        <w:rPr>
          <w:rStyle w:val="StyleUnderline"/>
          <w:highlight w:val="green"/>
        </w:rPr>
        <w:t>rhetoric</w:t>
      </w:r>
      <w:r w:rsidRPr="00234676">
        <w:rPr>
          <w:sz w:val="16"/>
          <w:highlight w:val="green"/>
        </w:rPr>
        <w:t xml:space="preserve"> </w:t>
      </w:r>
      <w:r w:rsidRPr="00234676">
        <w:rPr>
          <w:rStyle w:val="StyleUnderline"/>
          <w:highlight w:val="green"/>
        </w:rPr>
        <w:t>about</w:t>
      </w:r>
      <w:r w:rsidRPr="0026289D">
        <w:rPr>
          <w:rStyle w:val="StyleUnderline"/>
        </w:rPr>
        <w:t xml:space="preserve"> the inevitable march of </w:t>
      </w:r>
      <w:r w:rsidRPr="00234676">
        <w:rPr>
          <w:rStyle w:val="StyleUnderline"/>
          <w:highlight w:val="green"/>
        </w:rPr>
        <w:t>Western</w:t>
      </w:r>
      <w:r w:rsidRPr="0026289D">
        <w:rPr>
          <w:rStyle w:val="StyleUnderline"/>
        </w:rPr>
        <w:t xml:space="preserve">-inspired </w:t>
      </w:r>
      <w:r w:rsidRPr="00234676">
        <w:rPr>
          <w:rStyle w:val="StyleUnderline"/>
          <w:highlight w:val="green"/>
        </w:rPr>
        <w:t>democratic progress</w:t>
      </w:r>
      <w:r w:rsidRPr="003E1476">
        <w:rPr>
          <w:sz w:val="16"/>
        </w:rPr>
        <w:t xml:space="preserve">.20 This being so, </w:t>
      </w:r>
      <w:r w:rsidRPr="00D04543">
        <w:rPr>
          <w:rStyle w:val="StyleUnderline"/>
        </w:rPr>
        <w:t>there is really no intellectual point in studying the cultures, societies and traditions of any other country; and there is a very strong unconscious emotional motive not to study them</w:t>
      </w:r>
      <w:r w:rsidRPr="003E1476">
        <w:rPr>
          <w:sz w:val="16"/>
        </w:rPr>
        <w:t xml:space="preserve">, </w:t>
      </w:r>
      <w:r w:rsidRPr="0026289D">
        <w:rPr>
          <w:rStyle w:val="StyleUnderline"/>
        </w:rPr>
        <w:t>for to do so might</w:t>
      </w:r>
      <w:r w:rsidRPr="003E1476">
        <w:rPr>
          <w:sz w:val="16"/>
        </w:rPr>
        <w:t xml:space="preserve"> – God forbid! – </w:t>
      </w:r>
      <w:r w:rsidRPr="0026289D">
        <w:rPr>
          <w:rStyle w:val="StyleUnderline"/>
        </w:rPr>
        <w:t>l</w:t>
      </w:r>
      <w:r w:rsidRPr="00D04543">
        <w:rPr>
          <w:rStyle w:val="StyleUnderline"/>
        </w:rPr>
        <w:t xml:space="preserve">ead liberal internationalists to question whether their models really are either universally valid </w:t>
      </w:r>
      <w:r w:rsidRPr="003E1476">
        <w:rPr>
          <w:sz w:val="16"/>
        </w:rPr>
        <w:t>or inevitably bound to prevail.</w:t>
      </w:r>
    </w:p>
    <w:p w14:paraId="16B366D2" w14:textId="77777777" w:rsidR="00507ADD" w:rsidRPr="003E1476" w:rsidRDefault="00507ADD" w:rsidP="00507ADD">
      <w:pPr>
        <w:rPr>
          <w:sz w:val="16"/>
          <w:szCs w:val="16"/>
        </w:rPr>
      </w:pPr>
      <w:r w:rsidRPr="003E1476">
        <w:rPr>
          <w:sz w:val="16"/>
          <w:szCs w:val="16"/>
        </w:rPr>
        <w:t>Their teleology also makes many liberal internationalists fatally receptive to the blandishments of ambitious local pseudo-democratic charmers such as Ahmad Chalabi, who have learned to speak the language of liberal internationalism. No very sophisticated seduction is necessary – a few phrases from a liberal-democratic phrase book are enough. Western liberal internationalists have read political leaders like Aung San Suu Kyi and Alexei Navalny as Western-style liberals, in the process obscuring both their nationalism and the realities of the political cultures in which they operate. And liberals built up the reputations of sympathetic liberal intellectuals such as former Afghan president Ashraf Ghani, ushering him to power in a country which – as was already apparent in Ghani’s 2008 book and has been amply confirmed by subsequent events – he did not really understand and was quite incapable of governing.21</w:t>
      </w:r>
    </w:p>
    <w:p w14:paraId="7B7C4560" w14:textId="77777777" w:rsidR="00507ADD" w:rsidRPr="003E1476" w:rsidRDefault="00507ADD" w:rsidP="00507ADD">
      <w:pPr>
        <w:rPr>
          <w:sz w:val="16"/>
        </w:rPr>
      </w:pPr>
      <w:r w:rsidRPr="00D04543">
        <w:rPr>
          <w:rStyle w:val="StyleUnderline"/>
        </w:rPr>
        <w:t>A few lines from liberal phrase books substantially constitute the intellectual basis</w:t>
      </w:r>
      <w:r w:rsidRPr="003E1476">
        <w:rPr>
          <w:sz w:val="16"/>
        </w:rPr>
        <w:t xml:space="preserve"> on which </w:t>
      </w:r>
      <w:r w:rsidRPr="00234676">
        <w:rPr>
          <w:rStyle w:val="Emphasis"/>
          <w:highlight w:val="green"/>
        </w:rPr>
        <w:t>the West set out to reconstruct Afghanistan</w:t>
      </w:r>
      <w:r w:rsidRPr="003E1476">
        <w:rPr>
          <w:sz w:val="16"/>
        </w:rPr>
        <w:t xml:space="preserve"> after 2001, </w:t>
      </w:r>
      <w:r w:rsidRPr="00234676">
        <w:rPr>
          <w:rStyle w:val="StyleUnderline"/>
          <w:highlight w:val="green"/>
        </w:rPr>
        <w:t>with</w:t>
      </w:r>
      <w:r w:rsidRPr="00234676">
        <w:rPr>
          <w:sz w:val="16"/>
          <w:highlight w:val="green"/>
        </w:rPr>
        <w:t xml:space="preserve"> </w:t>
      </w:r>
      <w:r w:rsidRPr="00234676">
        <w:rPr>
          <w:rStyle w:val="Emphasis"/>
          <w:highlight w:val="green"/>
        </w:rPr>
        <w:t>dire results</w:t>
      </w:r>
      <w:r w:rsidRPr="003E1476">
        <w:rPr>
          <w:sz w:val="16"/>
        </w:rPr>
        <w:t xml:space="preserve"> </w:t>
      </w:r>
      <w:r w:rsidRPr="0026289D">
        <w:rPr>
          <w:rStyle w:val="StyleUnderline"/>
        </w:rPr>
        <w:t>that</w:t>
      </w:r>
      <w:r w:rsidRPr="003E1476">
        <w:rPr>
          <w:sz w:val="16"/>
        </w:rPr>
        <w:t xml:space="preserve"> </w:t>
      </w:r>
      <w:r w:rsidRPr="0026289D">
        <w:rPr>
          <w:rStyle w:val="StyleUnderline"/>
        </w:rPr>
        <w:t>are now evident</w:t>
      </w:r>
      <w:r w:rsidRPr="003E1476">
        <w:rPr>
          <w:sz w:val="16"/>
        </w:rPr>
        <w:t xml:space="preserve">.22 Once again, </w:t>
      </w:r>
      <w:r w:rsidRPr="00234676">
        <w:rPr>
          <w:rStyle w:val="StyleUnderline"/>
          <w:highlight w:val="green"/>
        </w:rPr>
        <w:t>liberal-internationalist teleology</w:t>
      </w:r>
      <w:r w:rsidRPr="00234676">
        <w:rPr>
          <w:sz w:val="16"/>
          <w:highlight w:val="green"/>
        </w:rPr>
        <w:t xml:space="preserve"> </w:t>
      </w:r>
      <w:r w:rsidRPr="00234676">
        <w:rPr>
          <w:rStyle w:val="StyleUnderline"/>
          <w:highlight w:val="green"/>
        </w:rPr>
        <w:t>contributed</w:t>
      </w:r>
      <w:r w:rsidRPr="00234676">
        <w:rPr>
          <w:sz w:val="16"/>
          <w:highlight w:val="green"/>
        </w:rPr>
        <w:t xml:space="preserve"> </w:t>
      </w:r>
      <w:r w:rsidRPr="00234676">
        <w:rPr>
          <w:rStyle w:val="StyleUnderline"/>
          <w:highlight w:val="green"/>
        </w:rPr>
        <w:t>to a</w:t>
      </w:r>
      <w:r w:rsidRPr="00234676">
        <w:rPr>
          <w:sz w:val="16"/>
          <w:highlight w:val="green"/>
        </w:rPr>
        <w:t xml:space="preserve"> </w:t>
      </w:r>
      <w:r w:rsidRPr="00234676">
        <w:rPr>
          <w:rStyle w:val="Emphasis"/>
          <w:highlight w:val="green"/>
        </w:rPr>
        <w:t>blind refusal</w:t>
      </w:r>
      <w:r w:rsidRPr="003E1476">
        <w:rPr>
          <w:sz w:val="16"/>
        </w:rPr>
        <w:t xml:space="preserve"> – </w:t>
      </w:r>
      <w:r w:rsidRPr="00D04543">
        <w:rPr>
          <w:rStyle w:val="StyleUnderline"/>
        </w:rPr>
        <w:t>for 20 years – to study Afghan history and culture</w:t>
      </w:r>
      <w:r w:rsidRPr="003E1476">
        <w:rPr>
          <w:sz w:val="16"/>
        </w:rPr>
        <w:t xml:space="preserve">, </w:t>
      </w:r>
      <w:r w:rsidRPr="0026289D">
        <w:rPr>
          <w:rStyle w:val="StyleUnderline"/>
        </w:rPr>
        <w:t>and</w:t>
      </w:r>
      <w:r w:rsidRPr="003E1476">
        <w:rPr>
          <w:sz w:val="16"/>
        </w:rPr>
        <w:t xml:space="preserve"> </w:t>
      </w:r>
      <w:r w:rsidRPr="00234676">
        <w:rPr>
          <w:rStyle w:val="Emphasis"/>
          <w:highlight w:val="green"/>
        </w:rPr>
        <w:t>to learn from the failure of previous attempts</w:t>
      </w:r>
      <w:r w:rsidRPr="00234676">
        <w:rPr>
          <w:sz w:val="16"/>
          <w:highlight w:val="green"/>
        </w:rPr>
        <w:t xml:space="preserve"> </w:t>
      </w:r>
      <w:r w:rsidRPr="00234676">
        <w:rPr>
          <w:rStyle w:val="StyleUnderline"/>
          <w:highlight w:val="green"/>
        </w:rPr>
        <w:t>to create a</w:t>
      </w:r>
      <w:r w:rsidRPr="003E1476">
        <w:rPr>
          <w:sz w:val="16"/>
        </w:rPr>
        <w:t xml:space="preserve"> </w:t>
      </w:r>
      <w:r w:rsidRPr="0026289D">
        <w:rPr>
          <w:rStyle w:val="Emphasis"/>
        </w:rPr>
        <w:t>modern</w:t>
      </w:r>
      <w:r w:rsidRPr="003E1476">
        <w:rPr>
          <w:sz w:val="16"/>
        </w:rPr>
        <w:t xml:space="preserve"> Afghan </w:t>
      </w:r>
      <w:r w:rsidRPr="00234676">
        <w:rPr>
          <w:rStyle w:val="Emphasis"/>
          <w:highlight w:val="green"/>
        </w:rPr>
        <w:t>state</w:t>
      </w:r>
      <w:r w:rsidRPr="003E1476">
        <w:rPr>
          <w:sz w:val="16"/>
        </w:rPr>
        <w:t xml:space="preserve">, </w:t>
      </w:r>
      <w:r w:rsidRPr="00D04543">
        <w:rPr>
          <w:rStyle w:val="StyleUnderline"/>
        </w:rPr>
        <w:t>or from the success</w:t>
      </w:r>
      <w:r w:rsidRPr="003E1476">
        <w:rPr>
          <w:sz w:val="16"/>
        </w:rPr>
        <w:t xml:space="preserve"> (in their own culturally specific and ferocious way) </w:t>
      </w:r>
      <w:r w:rsidRPr="00D04543">
        <w:rPr>
          <w:rStyle w:val="StyleUnderline"/>
        </w:rPr>
        <w:t>of the Taliban</w:t>
      </w:r>
      <w:r w:rsidRPr="003E1476">
        <w:rPr>
          <w:sz w:val="16"/>
        </w:rPr>
        <w:t>.</w:t>
      </w:r>
    </w:p>
    <w:p w14:paraId="697E71D4" w14:textId="77777777" w:rsidR="00507ADD" w:rsidRPr="003E1476" w:rsidRDefault="00507ADD" w:rsidP="00507ADD">
      <w:pPr>
        <w:rPr>
          <w:sz w:val="16"/>
        </w:rPr>
      </w:pPr>
      <w:r w:rsidRPr="003E1476">
        <w:rPr>
          <w:sz w:val="16"/>
        </w:rPr>
        <w:t>Elections rigged by local warlords were presented as and believed to be ‘the Afghan people choosing democracy’. Afghan non-governmental organizations in Kabul (some of them brave and committed, others cynical, phony and opportunist) were dubbed ‘Afghan civil society’. Their importance in Afghanistan was colossally inflated by liberal internationalists, and their overwhelming dependence on Western support was ignored.23 Liberal inter-nationalism was not solely responsible for turning the Afghan campaign from a limited anti-terrorism operation into a vast, misconceived, inappropriate, bloodstained, monstrously expensive and ultimately doomed project of democratic nation-building – but it certainly played its part.</w:t>
      </w:r>
    </w:p>
    <w:p w14:paraId="32E1B8E5" w14:textId="77777777" w:rsidR="00507ADD" w:rsidRPr="003E1476" w:rsidRDefault="00507ADD" w:rsidP="00507ADD">
      <w:pPr>
        <w:rPr>
          <w:sz w:val="16"/>
        </w:rPr>
      </w:pPr>
      <w:r w:rsidRPr="003E1476">
        <w:rPr>
          <w:sz w:val="16"/>
        </w:rPr>
        <w:t>Blinded by ideological self-deceit and conceit, liberal internationalists participated in what was in effect a massive public fraud on Western voters, taxpayers, and most of all the Western soldiers who were killed and disabled in Afghanistan: that the painted facade of Afghan ‘democracy’ was that of a hard-working building site and not a ramshackle slum. Demonstrating the extraordinary grip of this illusion on some members of the liberal-internationalist-cum-neoconservative camp, at least as a rhetorical trope, Anne Applebaum could write an article in support of the failed Western campaign there in August 2021 entitled ‘Liberal Democracy Is Worth a Fight’ even after the collapse of the Afghan state had demonstrated its utter rottenness and the falsity of its ‘democracy’.24</w:t>
      </w:r>
    </w:p>
    <w:p w14:paraId="187EEBBB" w14:textId="77777777" w:rsidR="00507ADD" w:rsidRPr="003E1476" w:rsidRDefault="00507ADD" w:rsidP="00507ADD">
      <w:pPr>
        <w:rPr>
          <w:sz w:val="16"/>
        </w:rPr>
      </w:pPr>
      <w:r w:rsidRPr="003E1476">
        <w:rPr>
          <w:sz w:val="16"/>
        </w:rPr>
        <w:t xml:space="preserve">Moreover, as we have seen in Afghanistan, as in Libya and elsewhere, </w:t>
      </w:r>
      <w:r w:rsidRPr="0026289D">
        <w:rPr>
          <w:rStyle w:val="StyleUnderline"/>
        </w:rPr>
        <w:t xml:space="preserve">the </w:t>
      </w:r>
      <w:r w:rsidRPr="00234676">
        <w:rPr>
          <w:rStyle w:val="StyleUnderline"/>
          <w:highlight w:val="green"/>
        </w:rPr>
        <w:t>liberal-internationalist ethos</w:t>
      </w:r>
      <w:r w:rsidRPr="003E1476">
        <w:rPr>
          <w:sz w:val="16"/>
        </w:rPr>
        <w:t xml:space="preserve"> (based on what Weber called </w:t>
      </w:r>
      <w:proofErr w:type="spellStart"/>
      <w:r w:rsidRPr="003E1476">
        <w:rPr>
          <w:sz w:val="16"/>
        </w:rPr>
        <w:t>Gesinnungsethik</w:t>
      </w:r>
      <w:proofErr w:type="spellEnd"/>
      <w:r w:rsidRPr="003E1476">
        <w:rPr>
          <w:sz w:val="16"/>
        </w:rPr>
        <w:t xml:space="preserve">, an ‘ethic of sentiment’, as opposed to the ethic of responsibility, prudence and study that he said is appropriate to statesmen) </w:t>
      </w:r>
      <w:r w:rsidRPr="00234676">
        <w:rPr>
          <w:rStyle w:val="Emphasis"/>
          <w:highlight w:val="green"/>
        </w:rPr>
        <w:t>has not fostered</w:t>
      </w:r>
      <w:r w:rsidRPr="00234676">
        <w:rPr>
          <w:sz w:val="16"/>
          <w:highlight w:val="green"/>
        </w:rPr>
        <w:t xml:space="preserve"> </w:t>
      </w:r>
      <w:r w:rsidRPr="00234676">
        <w:rPr>
          <w:rStyle w:val="StyleUnderline"/>
          <w:highlight w:val="green"/>
        </w:rPr>
        <w:t>any true sense of</w:t>
      </w:r>
      <w:r w:rsidRPr="00234676">
        <w:rPr>
          <w:sz w:val="16"/>
          <w:highlight w:val="green"/>
        </w:rPr>
        <w:t xml:space="preserve"> </w:t>
      </w:r>
      <w:r w:rsidRPr="00234676">
        <w:rPr>
          <w:rStyle w:val="Emphasis"/>
          <w:highlight w:val="green"/>
        </w:rPr>
        <w:t>Western responsibility to</w:t>
      </w:r>
      <w:r w:rsidRPr="00234676">
        <w:rPr>
          <w:sz w:val="16"/>
          <w:highlight w:val="green"/>
        </w:rPr>
        <w:t xml:space="preserve"> </w:t>
      </w:r>
      <w:r w:rsidRPr="00234676">
        <w:rPr>
          <w:rStyle w:val="StyleUnderline"/>
          <w:highlight w:val="green"/>
        </w:rPr>
        <w:t>and</w:t>
      </w:r>
      <w:r w:rsidRPr="00234676">
        <w:rPr>
          <w:sz w:val="16"/>
          <w:highlight w:val="green"/>
        </w:rPr>
        <w:t xml:space="preserve"> </w:t>
      </w:r>
      <w:r w:rsidRPr="00234676">
        <w:rPr>
          <w:rStyle w:val="Emphasis"/>
          <w:highlight w:val="green"/>
        </w:rPr>
        <w:t>for</w:t>
      </w:r>
      <w:r w:rsidRPr="00234676">
        <w:rPr>
          <w:sz w:val="16"/>
          <w:highlight w:val="green"/>
        </w:rPr>
        <w:t xml:space="preserve"> </w:t>
      </w:r>
      <w:r w:rsidRPr="00234676">
        <w:rPr>
          <w:rStyle w:val="StyleUnderline"/>
          <w:highlight w:val="green"/>
        </w:rPr>
        <w:t>these</w:t>
      </w:r>
      <w:r w:rsidRPr="00234676">
        <w:rPr>
          <w:sz w:val="16"/>
          <w:highlight w:val="green"/>
        </w:rPr>
        <w:t xml:space="preserve"> </w:t>
      </w:r>
      <w:r w:rsidRPr="00234676">
        <w:rPr>
          <w:rStyle w:val="StyleUnderline"/>
          <w:highlight w:val="green"/>
        </w:rPr>
        <w:t>countries</w:t>
      </w:r>
      <w:r w:rsidRPr="003E1476">
        <w:rPr>
          <w:sz w:val="16"/>
        </w:rPr>
        <w:t xml:space="preserve">. </w:t>
      </w:r>
      <w:r w:rsidRPr="0026289D">
        <w:rPr>
          <w:rStyle w:val="StyleUnderline"/>
        </w:rPr>
        <w:t xml:space="preserve">A combination of </w:t>
      </w:r>
      <w:r w:rsidRPr="00234676">
        <w:rPr>
          <w:rStyle w:val="Emphasis"/>
          <w:highlight w:val="green"/>
        </w:rPr>
        <w:t>self-flattering</w:t>
      </w:r>
      <w:r w:rsidRPr="003E1476">
        <w:rPr>
          <w:sz w:val="16"/>
        </w:rPr>
        <w:t xml:space="preserve">, </w:t>
      </w:r>
      <w:r w:rsidRPr="00D04543">
        <w:rPr>
          <w:rStyle w:val="StyleUnderline"/>
        </w:rPr>
        <w:t xml:space="preserve">feel-good humanitarianism and shallow ideological nostrums </w:t>
      </w:r>
      <w:r w:rsidRPr="00234676">
        <w:rPr>
          <w:rStyle w:val="StyleUnderline"/>
          <w:highlight w:val="green"/>
        </w:rPr>
        <w:t>has not motivated</w:t>
      </w:r>
      <w:r w:rsidRPr="00234676">
        <w:rPr>
          <w:sz w:val="16"/>
          <w:highlight w:val="green"/>
        </w:rPr>
        <w:t xml:space="preserve"> </w:t>
      </w:r>
      <w:r w:rsidRPr="00234676">
        <w:rPr>
          <w:rStyle w:val="Emphasis"/>
          <w:highlight w:val="green"/>
        </w:rPr>
        <w:t>Western societies</w:t>
      </w:r>
      <w:r w:rsidRPr="003E1476">
        <w:rPr>
          <w:sz w:val="16"/>
        </w:rPr>
        <w:t xml:space="preserve"> and their elites </w:t>
      </w:r>
      <w:r w:rsidRPr="00234676">
        <w:rPr>
          <w:rStyle w:val="StyleUnderline"/>
          <w:highlight w:val="green"/>
        </w:rPr>
        <w:t>to make a real commitment</w:t>
      </w:r>
      <w:r w:rsidRPr="0026289D">
        <w:rPr>
          <w:rStyle w:val="StyleUnderline"/>
        </w:rPr>
        <w:t xml:space="preserve"> to </w:t>
      </w:r>
      <w:r w:rsidRPr="00D04543">
        <w:rPr>
          <w:rStyle w:val="StyleUnderline"/>
        </w:rPr>
        <w:t>turn Afghanistan into a successful democracy</w:t>
      </w:r>
      <w:r w:rsidRPr="003E1476">
        <w:rPr>
          <w:sz w:val="16"/>
        </w:rPr>
        <w:t xml:space="preserve"> – at least not if that involved personal risk and sacrifice. American, British and some other NATO </w:t>
      </w:r>
      <w:r w:rsidRPr="0026289D">
        <w:rPr>
          <w:rStyle w:val="StyleUnderline"/>
        </w:rPr>
        <w:t>troops have</w:t>
      </w:r>
      <w:r w:rsidRPr="003E1476">
        <w:rPr>
          <w:sz w:val="16"/>
        </w:rPr>
        <w:t xml:space="preserve"> </w:t>
      </w:r>
      <w:r w:rsidRPr="0026289D">
        <w:rPr>
          <w:rStyle w:val="StyleUnderline"/>
        </w:rPr>
        <w:t>fought bravely</w:t>
      </w:r>
      <w:r w:rsidRPr="003E1476">
        <w:rPr>
          <w:sz w:val="16"/>
        </w:rPr>
        <w:t xml:space="preserve"> </w:t>
      </w:r>
      <w:r w:rsidRPr="0026289D">
        <w:rPr>
          <w:rStyle w:val="StyleUnderline"/>
        </w:rPr>
        <w:t>and suffered heavy casualties</w:t>
      </w:r>
      <w:r w:rsidRPr="003E1476">
        <w:rPr>
          <w:sz w:val="16"/>
        </w:rPr>
        <w:t xml:space="preserve">, </w:t>
      </w:r>
      <w:r w:rsidRPr="0026289D">
        <w:rPr>
          <w:rStyle w:val="StyleUnderline"/>
        </w:rPr>
        <w:t xml:space="preserve">and many aid workers </w:t>
      </w:r>
      <w:r w:rsidRPr="003E1476">
        <w:rPr>
          <w:sz w:val="16"/>
        </w:rPr>
        <w:t xml:space="preserve">have </w:t>
      </w:r>
      <w:r w:rsidRPr="0026289D">
        <w:rPr>
          <w:rStyle w:val="StyleUnderline"/>
        </w:rPr>
        <w:t>demonstrated</w:t>
      </w:r>
      <w:r w:rsidRPr="003E1476">
        <w:rPr>
          <w:sz w:val="16"/>
        </w:rPr>
        <w:t xml:space="preserve"> </w:t>
      </w:r>
      <w:r w:rsidRPr="0026289D">
        <w:rPr>
          <w:rStyle w:val="StyleUnderline"/>
        </w:rPr>
        <w:t>courage and commitment</w:t>
      </w:r>
      <w:r w:rsidRPr="003E1476">
        <w:rPr>
          <w:sz w:val="16"/>
        </w:rPr>
        <w:t>. Most official Western institutions, however, cited the infamous principle of the ‘duty of care’ as a reason to keep their staffs out of real danger, while the vast majority of Western politicians and commentators who advocated state-building in Afghanistan and elsewhere limited their visits to a few days in secure locations. In the end, the remaining Westerners fled to the airport – in the case of the Dutch and Swedes, apparently without informing their Afghan staff that they were abandoning them.25</w:t>
      </w:r>
    </w:p>
    <w:p w14:paraId="582623CC" w14:textId="77777777" w:rsidR="00507ADD" w:rsidRPr="003E1476" w:rsidRDefault="00507ADD" w:rsidP="00507ADD">
      <w:pPr>
        <w:rPr>
          <w:sz w:val="16"/>
        </w:rPr>
      </w:pPr>
      <w:r w:rsidRPr="003E1476">
        <w:rPr>
          <w:sz w:val="16"/>
        </w:rPr>
        <w:t xml:space="preserve">Do </w:t>
      </w:r>
      <w:proofErr w:type="spellStart"/>
      <w:r w:rsidRPr="003E1476">
        <w:rPr>
          <w:sz w:val="16"/>
        </w:rPr>
        <w:t>Deudney</w:t>
      </w:r>
      <w:proofErr w:type="spellEnd"/>
      <w:r w:rsidRPr="003E1476">
        <w:rPr>
          <w:sz w:val="16"/>
        </w:rPr>
        <w:t xml:space="preserve"> and </w:t>
      </w:r>
      <w:proofErr w:type="spellStart"/>
      <w:r w:rsidRPr="003E1476">
        <w:rPr>
          <w:sz w:val="16"/>
        </w:rPr>
        <w:t>Ikenberry</w:t>
      </w:r>
      <w:proofErr w:type="spellEnd"/>
      <w:r w:rsidRPr="003E1476">
        <w:rPr>
          <w:sz w:val="16"/>
        </w:rPr>
        <w:t xml:space="preserve"> think a spirit like that will ever succeed in building democracy in places like Afghanistan, and against foes like the Taliban? A phrase from a BBC report on the evacuation of Westerners from Kabul says it all: ‘Staff at the Dutch embassy have faced criticism after saying they did not have time [to] tell Afghan colleagues they were going.’26 So much for the most successful alliance in history, as the liberal establishment is fond of calling NATO. Nor, it seems, will any Western general, official, politician or public intellectual be held personally responsible for the Afghan disaster. What we can do is learn the lessons of that disaster, and make sure that those intellectually responsible do not simply hop lightly from one cause to another.</w:t>
      </w:r>
    </w:p>
    <w:p w14:paraId="4A383229" w14:textId="77777777" w:rsidR="00507ADD" w:rsidRPr="003E1476" w:rsidRDefault="00507ADD" w:rsidP="00507ADD">
      <w:pPr>
        <w:rPr>
          <w:sz w:val="16"/>
        </w:rPr>
      </w:pPr>
      <w:r w:rsidRPr="003E1476">
        <w:rPr>
          <w:sz w:val="16"/>
        </w:rPr>
        <w:t xml:space="preserve">In this vein, </w:t>
      </w:r>
      <w:r w:rsidRPr="00234676">
        <w:rPr>
          <w:rStyle w:val="Emphasis"/>
          <w:highlight w:val="green"/>
        </w:rPr>
        <w:t>it is essential</w:t>
      </w:r>
      <w:r w:rsidRPr="00234676">
        <w:rPr>
          <w:sz w:val="16"/>
          <w:highlight w:val="green"/>
        </w:rPr>
        <w:t xml:space="preserve"> </w:t>
      </w:r>
      <w:r w:rsidRPr="00234676">
        <w:rPr>
          <w:rStyle w:val="StyleUnderline"/>
          <w:highlight w:val="green"/>
        </w:rPr>
        <w:t>that</w:t>
      </w:r>
      <w:r w:rsidRPr="00234676">
        <w:rPr>
          <w:sz w:val="16"/>
          <w:highlight w:val="green"/>
        </w:rPr>
        <w:t xml:space="preserve"> </w:t>
      </w:r>
      <w:proofErr w:type="spellStart"/>
      <w:r w:rsidRPr="00234676">
        <w:rPr>
          <w:rStyle w:val="Emphasis"/>
          <w:highlight w:val="green"/>
        </w:rPr>
        <w:t>Ikenberry</w:t>
      </w:r>
      <w:proofErr w:type="spellEnd"/>
      <w:r w:rsidRPr="00234676">
        <w:rPr>
          <w:sz w:val="16"/>
          <w:highlight w:val="green"/>
        </w:rPr>
        <w:t xml:space="preserve"> </w:t>
      </w:r>
      <w:r w:rsidRPr="00234676">
        <w:rPr>
          <w:rStyle w:val="StyleUnderline"/>
          <w:highlight w:val="green"/>
        </w:rPr>
        <w:t>and</w:t>
      </w:r>
      <w:r w:rsidRPr="00234676">
        <w:rPr>
          <w:sz w:val="16"/>
          <w:highlight w:val="green"/>
        </w:rPr>
        <w:t xml:space="preserve"> </w:t>
      </w:r>
      <w:proofErr w:type="spellStart"/>
      <w:r w:rsidRPr="00234676">
        <w:rPr>
          <w:rStyle w:val="Emphasis"/>
          <w:highlight w:val="green"/>
        </w:rPr>
        <w:t>Deudney’s</w:t>
      </w:r>
      <w:proofErr w:type="spellEnd"/>
      <w:r w:rsidRPr="00234676">
        <w:rPr>
          <w:rStyle w:val="Emphasis"/>
          <w:highlight w:val="green"/>
        </w:rPr>
        <w:t xml:space="preserve"> ideology</w:t>
      </w:r>
      <w:r w:rsidRPr="00234676">
        <w:rPr>
          <w:sz w:val="16"/>
          <w:highlight w:val="green"/>
        </w:rPr>
        <w:t xml:space="preserve"> </w:t>
      </w:r>
      <w:r w:rsidRPr="00234676">
        <w:rPr>
          <w:rStyle w:val="StyleUnderline"/>
          <w:highlight w:val="green"/>
        </w:rPr>
        <w:t>not be allowed to</w:t>
      </w:r>
      <w:r w:rsidRPr="00234676">
        <w:rPr>
          <w:sz w:val="16"/>
          <w:highlight w:val="green"/>
        </w:rPr>
        <w:t xml:space="preserve"> </w:t>
      </w:r>
      <w:r w:rsidRPr="00234676">
        <w:rPr>
          <w:rStyle w:val="Emphasis"/>
          <w:highlight w:val="green"/>
        </w:rPr>
        <w:t>conceal its complicity</w:t>
      </w:r>
      <w:r w:rsidRPr="00234676">
        <w:rPr>
          <w:sz w:val="16"/>
          <w:highlight w:val="green"/>
        </w:rPr>
        <w:t xml:space="preserve"> </w:t>
      </w:r>
      <w:r w:rsidRPr="00234676">
        <w:rPr>
          <w:rStyle w:val="StyleUnderline"/>
          <w:highlight w:val="green"/>
        </w:rPr>
        <w:t>in</w:t>
      </w:r>
      <w:r w:rsidRPr="003E1476">
        <w:rPr>
          <w:sz w:val="16"/>
        </w:rPr>
        <w:t xml:space="preserve"> the </w:t>
      </w:r>
      <w:r w:rsidRPr="00234676">
        <w:rPr>
          <w:rStyle w:val="StyleUnderline"/>
          <w:highlight w:val="green"/>
        </w:rPr>
        <w:t>disasters</w:t>
      </w:r>
      <w:r w:rsidRPr="003E1476">
        <w:rPr>
          <w:sz w:val="16"/>
        </w:rPr>
        <w:t xml:space="preserve"> of Iraq, Libya and Afghanistan. </w:t>
      </w:r>
      <w:r w:rsidRPr="0026289D">
        <w:rPr>
          <w:rStyle w:val="StyleUnderline"/>
        </w:rPr>
        <w:t>After Vietnam</w:t>
      </w:r>
      <w:r w:rsidRPr="003E1476">
        <w:rPr>
          <w:sz w:val="16"/>
        </w:rPr>
        <w:t xml:space="preserve">, </w:t>
      </w:r>
      <w:r w:rsidRPr="0026289D">
        <w:rPr>
          <w:rStyle w:val="StyleUnderline"/>
        </w:rPr>
        <w:t>there</w:t>
      </w:r>
      <w:r w:rsidRPr="003E1476">
        <w:rPr>
          <w:sz w:val="16"/>
        </w:rPr>
        <w:t xml:space="preserve"> </w:t>
      </w:r>
      <w:r w:rsidRPr="0026289D">
        <w:rPr>
          <w:rStyle w:val="StyleUnderline"/>
        </w:rPr>
        <w:t>seemed</w:t>
      </w:r>
      <w:r w:rsidRPr="003E1476">
        <w:rPr>
          <w:sz w:val="16"/>
        </w:rPr>
        <w:t xml:space="preserve"> </w:t>
      </w:r>
      <w:r w:rsidRPr="0026289D">
        <w:rPr>
          <w:rStyle w:val="StyleUnderline"/>
        </w:rPr>
        <w:t>to be a good chance</w:t>
      </w:r>
      <w:r w:rsidRPr="003E1476">
        <w:rPr>
          <w:sz w:val="16"/>
        </w:rPr>
        <w:t xml:space="preserve"> </w:t>
      </w:r>
      <w:r w:rsidRPr="0026289D">
        <w:rPr>
          <w:rStyle w:val="StyleUnderline"/>
        </w:rPr>
        <w:t xml:space="preserve">that there would at last be </w:t>
      </w:r>
      <w:r w:rsidRPr="00A90141">
        <w:rPr>
          <w:rStyle w:val="StyleUnderline"/>
        </w:rPr>
        <w:t>a rigorous critique of the nationalist myths</w:t>
      </w:r>
      <w:r w:rsidRPr="003E1476">
        <w:rPr>
          <w:sz w:val="16"/>
        </w:rPr>
        <w:t xml:space="preserve"> of America’s right and duty to lead the world to freedom and democracy, of American exceptionalism and righteous innocence, </w:t>
      </w:r>
      <w:r w:rsidRPr="00234676">
        <w:rPr>
          <w:rStyle w:val="StyleUnderline"/>
          <w:highlight w:val="green"/>
        </w:rPr>
        <w:t>that</w:t>
      </w:r>
      <w:r w:rsidRPr="0026289D">
        <w:rPr>
          <w:rStyle w:val="StyleUnderline"/>
        </w:rPr>
        <w:t xml:space="preserve"> had </w:t>
      </w:r>
      <w:r w:rsidRPr="00234676">
        <w:rPr>
          <w:rStyle w:val="StyleUnderline"/>
          <w:highlight w:val="green"/>
        </w:rPr>
        <w:t>helped</w:t>
      </w:r>
      <w:r w:rsidRPr="003E1476">
        <w:rPr>
          <w:sz w:val="16"/>
        </w:rPr>
        <w:t xml:space="preserve"> to foster and </w:t>
      </w:r>
      <w:r w:rsidRPr="00234676">
        <w:rPr>
          <w:rStyle w:val="Emphasis"/>
          <w:highlight w:val="green"/>
        </w:rPr>
        <w:t>justify</w:t>
      </w:r>
      <w:r w:rsidRPr="003E1476">
        <w:rPr>
          <w:sz w:val="16"/>
        </w:rPr>
        <w:t xml:space="preserve"> the war in </w:t>
      </w:r>
      <w:r w:rsidRPr="00234676">
        <w:rPr>
          <w:rStyle w:val="Emphasis"/>
          <w:highlight w:val="green"/>
        </w:rPr>
        <w:t>Vietnam</w:t>
      </w:r>
      <w:r w:rsidRPr="003E1476">
        <w:rPr>
          <w:sz w:val="16"/>
        </w:rPr>
        <w:t xml:space="preserve">. </w:t>
      </w:r>
      <w:r w:rsidRPr="0026289D">
        <w:rPr>
          <w:rStyle w:val="StyleUnderline"/>
        </w:rPr>
        <w:t>But</w:t>
      </w:r>
      <w:r w:rsidRPr="003E1476">
        <w:rPr>
          <w:sz w:val="16"/>
        </w:rPr>
        <w:t xml:space="preserve"> as C. Vann Woodward wrote bitterly at the time: ‘</w:t>
      </w:r>
      <w:r w:rsidRPr="0026289D">
        <w:rPr>
          <w:rStyle w:val="StyleUnderline"/>
        </w:rPr>
        <w:t>The</w:t>
      </w:r>
      <w:r w:rsidRPr="003E1476">
        <w:rPr>
          <w:sz w:val="16"/>
        </w:rPr>
        <w:t xml:space="preserve"> </w:t>
      </w:r>
      <w:r w:rsidRPr="0026289D">
        <w:rPr>
          <w:rStyle w:val="StyleUnderline"/>
        </w:rPr>
        <w:t>characteristic American adjustment to</w:t>
      </w:r>
      <w:r w:rsidRPr="003E1476">
        <w:rPr>
          <w:sz w:val="16"/>
        </w:rPr>
        <w:t xml:space="preserve"> the </w:t>
      </w:r>
      <w:r w:rsidRPr="0026289D">
        <w:rPr>
          <w:rStyle w:val="StyleUnderline"/>
        </w:rPr>
        <w:t>current</w:t>
      </w:r>
      <w:r w:rsidRPr="003E1476">
        <w:rPr>
          <w:sz w:val="16"/>
        </w:rPr>
        <w:t xml:space="preserve"> foreign and domestic </w:t>
      </w:r>
      <w:r w:rsidRPr="0026289D">
        <w:rPr>
          <w:rStyle w:val="StyleUnderline"/>
        </w:rPr>
        <w:t>enigmas</w:t>
      </w:r>
      <w:r w:rsidRPr="003E1476">
        <w:rPr>
          <w:sz w:val="16"/>
        </w:rPr>
        <w:t xml:space="preserve"> </w:t>
      </w:r>
      <w:r w:rsidRPr="0026289D">
        <w:rPr>
          <w:rStyle w:val="StyleUnderline"/>
        </w:rPr>
        <w:t>that confound our national myths</w:t>
      </w:r>
      <w:r w:rsidRPr="003E1476">
        <w:rPr>
          <w:sz w:val="16"/>
        </w:rPr>
        <w:t xml:space="preserve"> </w:t>
      </w:r>
      <w:r w:rsidRPr="0026289D">
        <w:rPr>
          <w:rStyle w:val="StyleUnderline"/>
        </w:rPr>
        <w:t>has</w:t>
      </w:r>
      <w:r w:rsidRPr="003E1476">
        <w:rPr>
          <w:sz w:val="16"/>
        </w:rPr>
        <w:t xml:space="preserve"> </w:t>
      </w:r>
      <w:r w:rsidRPr="00A90141">
        <w:rPr>
          <w:rStyle w:val="StyleUnderline"/>
        </w:rPr>
        <w:t>not been to abandon the myths but to reaffirm them</w:t>
      </w:r>
      <w:r w:rsidRPr="003E1476">
        <w:rPr>
          <w:sz w:val="16"/>
        </w:rPr>
        <w:t>. Solutions are sought along traditional lines </w:t>
      </w:r>
      <w:r w:rsidRPr="003E1476">
        <w:rPr>
          <w:rFonts w:cs="Georgia"/>
          <w:sz w:val="16"/>
        </w:rPr>
        <w:t>…</w:t>
      </w:r>
      <w:r w:rsidRPr="003E1476">
        <w:rPr>
          <w:sz w:val="16"/>
        </w:rPr>
        <w:t> Whatever the differences and enmities that divide advocates and opponents (and they are admittedly formidable), both sides seem predominantly unshaken in their adherence to one or another or all of the common national myths.’27</w:t>
      </w:r>
    </w:p>
    <w:p w14:paraId="68E91BB2" w14:textId="77777777" w:rsidR="00507ADD" w:rsidRPr="003E1476" w:rsidRDefault="00507ADD" w:rsidP="00507ADD">
      <w:pPr>
        <w:rPr>
          <w:sz w:val="16"/>
        </w:rPr>
      </w:pPr>
      <w:r w:rsidRPr="00234676">
        <w:rPr>
          <w:rStyle w:val="Emphasis"/>
          <w:highlight w:val="green"/>
        </w:rPr>
        <w:t>Liberal-internationalist ideology</w:t>
      </w:r>
      <w:r w:rsidRPr="00234676">
        <w:rPr>
          <w:sz w:val="16"/>
          <w:highlight w:val="green"/>
        </w:rPr>
        <w:t xml:space="preserve">, </w:t>
      </w:r>
      <w:r w:rsidRPr="00234676">
        <w:rPr>
          <w:rStyle w:val="StyleUnderline"/>
          <w:highlight w:val="green"/>
        </w:rPr>
        <w:t>feeding into</w:t>
      </w:r>
      <w:r w:rsidRPr="00234676">
        <w:rPr>
          <w:sz w:val="16"/>
          <w:highlight w:val="green"/>
        </w:rPr>
        <w:t xml:space="preserve"> </w:t>
      </w:r>
      <w:r w:rsidRPr="00234676">
        <w:rPr>
          <w:rStyle w:val="Emphasis"/>
          <w:highlight w:val="green"/>
        </w:rPr>
        <w:t>American</w:t>
      </w:r>
      <w:r w:rsidRPr="003E1476">
        <w:rPr>
          <w:sz w:val="16"/>
        </w:rPr>
        <w:t xml:space="preserve"> nationalist </w:t>
      </w:r>
      <w:r w:rsidRPr="00234676">
        <w:rPr>
          <w:rStyle w:val="Emphasis"/>
          <w:highlight w:val="green"/>
        </w:rPr>
        <w:t>exceptionalism</w:t>
      </w:r>
      <w:r w:rsidRPr="00234676">
        <w:rPr>
          <w:sz w:val="16"/>
          <w:highlight w:val="green"/>
        </w:rPr>
        <w:t xml:space="preserve">, </w:t>
      </w:r>
      <w:r w:rsidRPr="00234676">
        <w:rPr>
          <w:rStyle w:val="StyleUnderline"/>
          <w:highlight w:val="green"/>
        </w:rPr>
        <w:t>played a critical role in</w:t>
      </w:r>
      <w:r w:rsidRPr="00234676">
        <w:rPr>
          <w:sz w:val="16"/>
          <w:highlight w:val="green"/>
        </w:rPr>
        <w:t xml:space="preserve"> </w:t>
      </w:r>
      <w:r w:rsidRPr="00234676">
        <w:rPr>
          <w:rStyle w:val="Emphasis"/>
          <w:highlight w:val="green"/>
        </w:rPr>
        <w:t>erasing Vietnam’s lessons</w:t>
      </w:r>
      <w:r w:rsidRPr="00234676">
        <w:rPr>
          <w:sz w:val="16"/>
          <w:highlight w:val="green"/>
        </w:rPr>
        <w:t xml:space="preserve"> </w:t>
      </w:r>
      <w:r w:rsidRPr="00234676">
        <w:rPr>
          <w:rStyle w:val="StyleUnderline"/>
          <w:highlight w:val="green"/>
        </w:rPr>
        <w:t>from</w:t>
      </w:r>
      <w:r w:rsidRPr="003E1476">
        <w:rPr>
          <w:sz w:val="16"/>
        </w:rPr>
        <w:t xml:space="preserve"> America’s </w:t>
      </w:r>
      <w:r w:rsidRPr="00234676">
        <w:rPr>
          <w:rStyle w:val="Emphasis"/>
          <w:highlight w:val="green"/>
        </w:rPr>
        <w:t>public consciousness</w:t>
      </w:r>
      <w:r w:rsidRPr="003E1476">
        <w:rPr>
          <w:sz w:val="16"/>
        </w:rPr>
        <w:t xml:space="preserve">. As a result, </w:t>
      </w:r>
      <w:r w:rsidRPr="0026289D">
        <w:rPr>
          <w:rStyle w:val="StyleUnderline"/>
        </w:rPr>
        <w:t>in the run-up to</w:t>
      </w:r>
      <w:r w:rsidRPr="003E1476">
        <w:rPr>
          <w:sz w:val="16"/>
        </w:rPr>
        <w:t xml:space="preserve"> the </w:t>
      </w:r>
      <w:r w:rsidRPr="0026289D">
        <w:rPr>
          <w:rStyle w:val="StyleUnderline"/>
        </w:rPr>
        <w:t>Iraq</w:t>
      </w:r>
      <w:r w:rsidRPr="003E1476">
        <w:rPr>
          <w:sz w:val="16"/>
        </w:rPr>
        <w:t xml:space="preserve"> War, </w:t>
      </w:r>
      <w:r w:rsidRPr="0026289D">
        <w:rPr>
          <w:rStyle w:val="StyleUnderline"/>
        </w:rPr>
        <w:t>I discovered to my horror that only a small minority of</w:t>
      </w:r>
      <w:r w:rsidRPr="003E1476">
        <w:rPr>
          <w:sz w:val="16"/>
        </w:rPr>
        <w:t xml:space="preserve"> American </w:t>
      </w:r>
      <w:r w:rsidRPr="00234676">
        <w:rPr>
          <w:rStyle w:val="StyleUnderline"/>
          <w:highlight w:val="green"/>
        </w:rPr>
        <w:t>students</w:t>
      </w:r>
      <w:r w:rsidRPr="003E1476">
        <w:rPr>
          <w:sz w:val="16"/>
        </w:rPr>
        <w:t xml:space="preserve"> whom I taught – most previously schooled by liberal-internationalist colleagues – </w:t>
      </w:r>
      <w:r w:rsidRPr="00234676">
        <w:rPr>
          <w:rStyle w:val="StyleUnderline"/>
          <w:highlight w:val="green"/>
        </w:rPr>
        <w:t>had</w:t>
      </w:r>
      <w:r w:rsidRPr="00234676">
        <w:rPr>
          <w:sz w:val="16"/>
          <w:highlight w:val="green"/>
        </w:rPr>
        <w:t xml:space="preserve"> </w:t>
      </w:r>
      <w:r w:rsidRPr="00234676">
        <w:rPr>
          <w:rStyle w:val="Emphasis"/>
          <w:highlight w:val="green"/>
        </w:rPr>
        <w:t>ever heard</w:t>
      </w:r>
      <w:r w:rsidRPr="00234676">
        <w:rPr>
          <w:sz w:val="16"/>
          <w:highlight w:val="green"/>
        </w:rPr>
        <w:t xml:space="preserve"> </w:t>
      </w:r>
      <w:r w:rsidRPr="00234676">
        <w:rPr>
          <w:rStyle w:val="Emphasis"/>
          <w:highlight w:val="green"/>
        </w:rPr>
        <w:t>of</w:t>
      </w:r>
      <w:r w:rsidRPr="003E1476">
        <w:rPr>
          <w:sz w:val="16"/>
        </w:rPr>
        <w:t xml:space="preserve"> the </w:t>
      </w:r>
      <w:r w:rsidRPr="00234676">
        <w:rPr>
          <w:rStyle w:val="Emphasis"/>
          <w:highlight w:val="green"/>
        </w:rPr>
        <w:t>My Lai</w:t>
      </w:r>
      <w:r w:rsidRPr="003E1476">
        <w:rPr>
          <w:sz w:val="16"/>
        </w:rPr>
        <w:t xml:space="preserve"> massacre. Consequently, </w:t>
      </w:r>
      <w:r w:rsidRPr="00234676">
        <w:rPr>
          <w:rStyle w:val="StyleUnderline"/>
          <w:highlight w:val="green"/>
        </w:rPr>
        <w:t>only a few were capable of understanding</w:t>
      </w:r>
      <w:r w:rsidRPr="00234676">
        <w:rPr>
          <w:sz w:val="16"/>
          <w:highlight w:val="green"/>
        </w:rPr>
        <w:t xml:space="preserve"> </w:t>
      </w:r>
      <w:r w:rsidRPr="00234676">
        <w:rPr>
          <w:rStyle w:val="Emphasis"/>
          <w:highlight w:val="green"/>
        </w:rPr>
        <w:t>that US troops might commit atrocities again</w:t>
      </w:r>
      <w:r w:rsidRPr="003E1476">
        <w:rPr>
          <w:sz w:val="16"/>
        </w:rPr>
        <w:t xml:space="preserve">. And </w:t>
      </w:r>
      <w:r w:rsidRPr="0026289D">
        <w:rPr>
          <w:rStyle w:val="StyleUnderline"/>
        </w:rPr>
        <w:t>only a tiny proportion of</w:t>
      </w:r>
      <w:r w:rsidRPr="003E1476">
        <w:rPr>
          <w:sz w:val="16"/>
        </w:rPr>
        <w:t xml:space="preserve"> American liberal-internationalist </w:t>
      </w:r>
      <w:r w:rsidRPr="0026289D">
        <w:rPr>
          <w:rStyle w:val="StyleUnderline"/>
        </w:rPr>
        <w:t>intellectuals</w:t>
      </w:r>
      <w:r w:rsidRPr="003E1476">
        <w:rPr>
          <w:sz w:val="16"/>
        </w:rPr>
        <w:t xml:space="preserve"> </w:t>
      </w:r>
      <w:r w:rsidRPr="0026289D">
        <w:rPr>
          <w:rStyle w:val="StyleUnderline"/>
        </w:rPr>
        <w:t>seemed capable of understanding that problems in</w:t>
      </w:r>
      <w:r w:rsidRPr="003E1476">
        <w:rPr>
          <w:sz w:val="16"/>
        </w:rPr>
        <w:t xml:space="preserve"> the </w:t>
      </w:r>
      <w:r w:rsidRPr="002D3CD7">
        <w:rPr>
          <w:rStyle w:val="StyleUnderline"/>
        </w:rPr>
        <w:t>future US occupation of Iraq might stem not only from the nature of Iraq, but from that of the United States itself</w:t>
      </w:r>
      <w:r w:rsidRPr="003E1476">
        <w:rPr>
          <w:sz w:val="16"/>
        </w:rPr>
        <w:t>.</w:t>
      </w:r>
    </w:p>
    <w:p w14:paraId="51D85C78" w14:textId="77777777" w:rsidR="00507ADD" w:rsidRPr="003E1476" w:rsidRDefault="00507ADD" w:rsidP="00507ADD">
      <w:pPr>
        <w:rPr>
          <w:sz w:val="16"/>
        </w:rPr>
      </w:pPr>
      <w:r w:rsidRPr="00234676">
        <w:rPr>
          <w:rStyle w:val="StyleUnderline"/>
          <w:highlight w:val="green"/>
        </w:rPr>
        <w:t>The</w:t>
      </w:r>
      <w:r w:rsidRPr="003E1476">
        <w:rPr>
          <w:sz w:val="16"/>
        </w:rPr>
        <w:t xml:space="preserve"> blinkered </w:t>
      </w:r>
      <w:r w:rsidRPr="00234676">
        <w:rPr>
          <w:rStyle w:val="Emphasis"/>
          <w:highlight w:val="green"/>
        </w:rPr>
        <w:t>arrogance of liberal internationalism</w:t>
      </w:r>
    </w:p>
    <w:p w14:paraId="74605B81" w14:textId="77777777" w:rsidR="00507ADD" w:rsidRPr="003E1476" w:rsidRDefault="00507ADD" w:rsidP="00507ADD">
      <w:pPr>
        <w:rPr>
          <w:sz w:val="16"/>
        </w:rPr>
      </w:pPr>
      <w:r w:rsidRPr="0026289D">
        <w:rPr>
          <w:rStyle w:val="StyleUnderline"/>
        </w:rPr>
        <w:t>An even more damaging aspect</w:t>
      </w:r>
      <w:r w:rsidRPr="003E1476">
        <w:rPr>
          <w:sz w:val="16"/>
        </w:rPr>
        <w:t xml:space="preserve"> of </w:t>
      </w:r>
      <w:r w:rsidRPr="00234676">
        <w:rPr>
          <w:rStyle w:val="Emphasis"/>
          <w:highlight w:val="green"/>
        </w:rPr>
        <w:t>liberal-internationalist ideology</w:t>
      </w:r>
      <w:r w:rsidRPr="003E1476">
        <w:rPr>
          <w:sz w:val="16"/>
        </w:rPr>
        <w:t xml:space="preserve">, amply on display in </w:t>
      </w:r>
      <w:proofErr w:type="spellStart"/>
      <w:r w:rsidRPr="003E1476">
        <w:rPr>
          <w:sz w:val="16"/>
        </w:rPr>
        <w:t>Deudney</w:t>
      </w:r>
      <w:proofErr w:type="spellEnd"/>
      <w:r w:rsidRPr="003E1476">
        <w:rPr>
          <w:sz w:val="16"/>
        </w:rPr>
        <w:t xml:space="preserve"> and </w:t>
      </w:r>
      <w:proofErr w:type="spellStart"/>
      <w:r w:rsidRPr="003E1476">
        <w:rPr>
          <w:sz w:val="16"/>
        </w:rPr>
        <w:t>Ikenberry’s</w:t>
      </w:r>
      <w:proofErr w:type="spellEnd"/>
      <w:r w:rsidRPr="003E1476">
        <w:rPr>
          <w:sz w:val="16"/>
        </w:rPr>
        <w:t xml:space="preserve"> essay, </w:t>
      </w:r>
      <w:r w:rsidRPr="0026289D">
        <w:rPr>
          <w:rStyle w:val="StyleUnderline"/>
        </w:rPr>
        <w:t>is its</w:t>
      </w:r>
      <w:r w:rsidRPr="003E1476">
        <w:rPr>
          <w:sz w:val="16"/>
        </w:rPr>
        <w:t xml:space="preserve"> </w:t>
      </w:r>
      <w:r w:rsidRPr="00234676">
        <w:rPr>
          <w:rStyle w:val="Emphasis"/>
          <w:highlight w:val="green"/>
        </w:rPr>
        <w:t>denial of legitimacy to other political systems</w:t>
      </w:r>
      <w:r w:rsidRPr="00234676">
        <w:rPr>
          <w:sz w:val="16"/>
          <w:highlight w:val="green"/>
        </w:rPr>
        <w:t xml:space="preserve">. </w:t>
      </w:r>
      <w:r w:rsidRPr="00234676">
        <w:rPr>
          <w:rStyle w:val="StyleUnderline"/>
          <w:highlight w:val="green"/>
        </w:rPr>
        <w:t>The</w:t>
      </w:r>
      <w:r w:rsidRPr="003E1476">
        <w:rPr>
          <w:sz w:val="16"/>
        </w:rPr>
        <w:t xml:space="preserve"> liberal-internationalist </w:t>
      </w:r>
      <w:r w:rsidRPr="00234676">
        <w:rPr>
          <w:rStyle w:val="StyleUnderline"/>
          <w:highlight w:val="green"/>
        </w:rPr>
        <w:t>crusading impulse to</w:t>
      </w:r>
      <w:r w:rsidRPr="00234676">
        <w:rPr>
          <w:sz w:val="16"/>
          <w:highlight w:val="green"/>
        </w:rPr>
        <w:t xml:space="preserve"> </w:t>
      </w:r>
      <w:r w:rsidRPr="00234676">
        <w:rPr>
          <w:rStyle w:val="Emphasis"/>
          <w:highlight w:val="green"/>
        </w:rPr>
        <w:t>destroy those systems</w:t>
      </w:r>
      <w:r w:rsidRPr="003E1476">
        <w:rPr>
          <w:sz w:val="16"/>
        </w:rPr>
        <w:t xml:space="preserve"> </w:t>
      </w:r>
      <w:r w:rsidRPr="0026289D">
        <w:rPr>
          <w:rStyle w:val="StyleUnderline"/>
        </w:rPr>
        <w:t xml:space="preserve">in turn </w:t>
      </w:r>
      <w:r w:rsidRPr="00234676">
        <w:rPr>
          <w:rStyle w:val="StyleUnderline"/>
          <w:highlight w:val="green"/>
        </w:rPr>
        <w:t>produces a</w:t>
      </w:r>
      <w:r w:rsidRPr="00234676">
        <w:rPr>
          <w:sz w:val="16"/>
          <w:highlight w:val="green"/>
        </w:rPr>
        <w:t xml:space="preserve"> </w:t>
      </w:r>
      <w:r w:rsidRPr="00234676">
        <w:rPr>
          <w:rStyle w:val="Emphasis"/>
          <w:highlight w:val="green"/>
        </w:rPr>
        <w:t>compulsive</w:t>
      </w:r>
      <w:r w:rsidRPr="00234676">
        <w:rPr>
          <w:sz w:val="16"/>
          <w:highlight w:val="green"/>
        </w:rPr>
        <w:t xml:space="preserve"> </w:t>
      </w:r>
      <w:r w:rsidRPr="00234676">
        <w:rPr>
          <w:rStyle w:val="Emphasis"/>
          <w:highlight w:val="green"/>
        </w:rPr>
        <w:t>need</w:t>
      </w:r>
      <w:r w:rsidRPr="00234676">
        <w:rPr>
          <w:sz w:val="16"/>
          <w:highlight w:val="green"/>
        </w:rPr>
        <w:t xml:space="preserve"> </w:t>
      </w:r>
      <w:r w:rsidRPr="00234676">
        <w:rPr>
          <w:rStyle w:val="StyleUnderline"/>
          <w:highlight w:val="green"/>
        </w:rPr>
        <w:t>to present them as</w:t>
      </w:r>
      <w:r w:rsidRPr="00234676">
        <w:rPr>
          <w:sz w:val="16"/>
          <w:highlight w:val="green"/>
        </w:rPr>
        <w:t xml:space="preserve"> </w:t>
      </w:r>
      <w:r w:rsidRPr="00234676">
        <w:rPr>
          <w:rStyle w:val="Emphasis"/>
          <w:highlight w:val="green"/>
        </w:rPr>
        <w:t>aggressive</w:t>
      </w:r>
      <w:r w:rsidRPr="003E1476">
        <w:rPr>
          <w:sz w:val="16"/>
        </w:rPr>
        <w:t xml:space="preserve"> and comprehensive </w:t>
      </w:r>
      <w:r w:rsidRPr="00234676">
        <w:rPr>
          <w:rStyle w:val="Emphasis"/>
          <w:highlight w:val="green"/>
        </w:rPr>
        <w:t>enemies</w:t>
      </w:r>
      <w:r w:rsidRPr="003E1476">
        <w:rPr>
          <w:sz w:val="16"/>
        </w:rPr>
        <w:t xml:space="preserve">, </w:t>
      </w:r>
      <w:r w:rsidRPr="0026289D">
        <w:rPr>
          <w:rStyle w:val="StyleUnderline"/>
        </w:rPr>
        <w:t xml:space="preserve">thereby </w:t>
      </w:r>
      <w:r w:rsidRPr="00234676">
        <w:rPr>
          <w:rStyle w:val="StyleUnderline"/>
          <w:highlight w:val="green"/>
        </w:rPr>
        <w:t xml:space="preserve">helping to </w:t>
      </w:r>
      <w:r w:rsidRPr="00234676">
        <w:rPr>
          <w:rStyle w:val="Emphasis"/>
          <w:highlight w:val="green"/>
        </w:rPr>
        <w:t>justify hostility</w:t>
      </w:r>
      <w:r w:rsidRPr="003E1476">
        <w:rPr>
          <w:sz w:val="16"/>
        </w:rPr>
        <w:t xml:space="preserve"> to them. </w:t>
      </w:r>
      <w:r w:rsidRPr="0026289D">
        <w:rPr>
          <w:rStyle w:val="StyleUnderline"/>
        </w:rPr>
        <w:t xml:space="preserve">Hence the authors’ </w:t>
      </w:r>
      <w:r w:rsidRPr="00234676">
        <w:rPr>
          <w:rStyle w:val="StyleUnderline"/>
          <w:highlight w:val="green"/>
        </w:rPr>
        <w:t>description of</w:t>
      </w:r>
      <w:r w:rsidRPr="00234676">
        <w:rPr>
          <w:sz w:val="16"/>
          <w:highlight w:val="green"/>
        </w:rPr>
        <w:t xml:space="preserve"> </w:t>
      </w:r>
      <w:r w:rsidRPr="00234676">
        <w:rPr>
          <w:rStyle w:val="Emphasis"/>
          <w:highlight w:val="green"/>
        </w:rPr>
        <w:t>China</w:t>
      </w:r>
      <w:r w:rsidRPr="00234676">
        <w:rPr>
          <w:sz w:val="16"/>
          <w:highlight w:val="green"/>
        </w:rPr>
        <w:t xml:space="preserve"> </w:t>
      </w:r>
      <w:r w:rsidRPr="00234676">
        <w:rPr>
          <w:rStyle w:val="StyleUnderline"/>
          <w:highlight w:val="green"/>
        </w:rPr>
        <w:t>as</w:t>
      </w:r>
      <w:r w:rsidRPr="003E1476">
        <w:rPr>
          <w:sz w:val="16"/>
        </w:rPr>
        <w:t xml:space="preserve"> representing </w:t>
      </w:r>
      <w:r w:rsidRPr="00234676">
        <w:rPr>
          <w:rStyle w:val="StyleUnderline"/>
          <w:highlight w:val="green"/>
        </w:rPr>
        <w:t>a</w:t>
      </w:r>
      <w:r w:rsidRPr="003E1476">
        <w:rPr>
          <w:sz w:val="16"/>
        </w:rPr>
        <w:t xml:space="preserve"> ‘comprehensive </w:t>
      </w:r>
      <w:r w:rsidRPr="00234676">
        <w:rPr>
          <w:rStyle w:val="Emphasis"/>
          <w:highlight w:val="green"/>
        </w:rPr>
        <w:t>threat</w:t>
      </w:r>
      <w:r w:rsidRPr="003E1476">
        <w:rPr>
          <w:sz w:val="16"/>
        </w:rPr>
        <w:t xml:space="preserve">’ to the West. </w:t>
      </w:r>
      <w:r w:rsidRPr="002D3CD7">
        <w:rPr>
          <w:rStyle w:val="StyleUnderline"/>
        </w:rPr>
        <w:t>It doesn’t</w:t>
      </w:r>
      <w:r w:rsidRPr="003E1476">
        <w:rPr>
          <w:sz w:val="16"/>
        </w:rPr>
        <w:t>. Unlike the Soviet Union, China is not trying to spread revolution or subvert other political systems. In Africa and Latin America, its presence is almost purely economic. Outside the South China Sea, China has one very small naval station at Djibouti. America, by contrast, has dozens of very large overseas bases. The US bases in South Korea and Guam, and at Okinawa and Yokosuka in Japan, also mean that there is not even a real threat to America’s military presence and alliances in East Asia – unless one assumes that the Chinese are maniacs who would risk nuclear annihilation by a direct attack on the US.</w:t>
      </w:r>
    </w:p>
    <w:p w14:paraId="2FA363FE" w14:textId="77777777" w:rsidR="00507ADD" w:rsidRPr="003E1476" w:rsidRDefault="00507ADD" w:rsidP="00507ADD">
      <w:pPr>
        <w:rPr>
          <w:sz w:val="16"/>
          <w:szCs w:val="10"/>
        </w:rPr>
      </w:pPr>
      <w:r w:rsidRPr="003E1476">
        <w:rPr>
          <w:sz w:val="16"/>
          <w:szCs w:val="10"/>
        </w:rPr>
        <w:t xml:space="preserve">China has created – for the moment at least; it may not last – an example of successful authoritarian state-led capitalist development not entirely unlike those previously set by Japan, South Korea and Taiwan. Other countries are free to imitate that example, or not, as they choose. The challenge to the West is to strengthen the attractiveness of our own example through successful (though often painful) domestic reform. But </w:t>
      </w:r>
      <w:proofErr w:type="spellStart"/>
      <w:r w:rsidRPr="003E1476">
        <w:rPr>
          <w:sz w:val="16"/>
          <w:szCs w:val="10"/>
        </w:rPr>
        <w:t>Ikenberry</w:t>
      </w:r>
      <w:proofErr w:type="spellEnd"/>
      <w:r w:rsidRPr="003E1476">
        <w:rPr>
          <w:sz w:val="16"/>
          <w:szCs w:val="10"/>
        </w:rPr>
        <w:t xml:space="preserve"> and </w:t>
      </w:r>
      <w:proofErr w:type="spellStart"/>
      <w:r w:rsidRPr="003E1476">
        <w:rPr>
          <w:sz w:val="16"/>
          <w:szCs w:val="10"/>
        </w:rPr>
        <w:t>Deudney’s</w:t>
      </w:r>
      <w:proofErr w:type="spellEnd"/>
      <w:r w:rsidRPr="003E1476">
        <w:rPr>
          <w:sz w:val="16"/>
          <w:szCs w:val="10"/>
        </w:rPr>
        <w:t xml:space="preserve"> great democratic crusade requires a great infidel threat as an enemy and justification, and they must force China into the frame left behind by the collapse of the Soviet Union and communism, however bad the fit.</w:t>
      </w:r>
    </w:p>
    <w:p w14:paraId="2A3FD221" w14:textId="77777777" w:rsidR="00507ADD" w:rsidRPr="003E1476" w:rsidRDefault="00507ADD" w:rsidP="00507ADD">
      <w:pPr>
        <w:rPr>
          <w:sz w:val="16"/>
          <w:szCs w:val="10"/>
        </w:rPr>
      </w:pPr>
      <w:r w:rsidRPr="003E1476">
        <w:rPr>
          <w:sz w:val="16"/>
          <w:szCs w:val="10"/>
        </w:rPr>
        <w:t xml:space="preserve">In his book Nationalism, Elie Kedourie incisively critiqued this attitude and its consequences, as it emerged in a soft form in Immanuel Kant’s Project for Perpetual Peace and in a very hard form in the external policies of the French Revolution.28 In eighteenth-century Europe, </w:t>
      </w:r>
      <w:proofErr w:type="spellStart"/>
      <w:r w:rsidRPr="003E1476">
        <w:rPr>
          <w:sz w:val="16"/>
          <w:szCs w:val="10"/>
        </w:rPr>
        <w:t>Kedourie</w:t>
      </w:r>
      <w:proofErr w:type="spellEnd"/>
      <w:r w:rsidRPr="003E1476">
        <w:rPr>
          <w:sz w:val="16"/>
          <w:szCs w:val="10"/>
        </w:rPr>
        <w:t xml:space="preserve"> wrote, the ‘balance of power’ system which limited wars and created a space for common European cultural development rested on the mutual recognition of the legitimacy of states with different religions and political systems, as this had emerged from the Treaty of Westphalia that ended the great religious wars:</w:t>
      </w:r>
    </w:p>
    <w:p w14:paraId="6D6D0112" w14:textId="77777777" w:rsidR="00507ADD" w:rsidRPr="003E1476" w:rsidRDefault="00507ADD" w:rsidP="00507ADD">
      <w:pPr>
        <w:rPr>
          <w:sz w:val="16"/>
          <w:szCs w:val="10"/>
        </w:rPr>
      </w:pPr>
      <w:r w:rsidRPr="003E1476">
        <w:rPr>
          <w:sz w:val="16"/>
          <w:szCs w:val="10"/>
        </w:rPr>
        <w:t>[The] assumption was that the title of any government to rule did not depend on the origins of its power. Thus the society of European states admitted all kinds of republics, of hereditary and elective monarchies, of constitutional and despotic regimes. But on the principle advocated by the revolutionaries, the title of all governments then existing was put into question; since they did not derive their sovereignty from the nation, they were usurpers with whom no agreement need be binding, and to whom subjects owed no allegiance. It is clear that such a doctrine would envenom international quarrels, and render them quite recalcitrant to the methods of traditional statecraft; it would indeed subvert all international relations as hitherto known … By its very nature, this new style ran to extremes. It represented politics as a fight for principles, not the endless composition of claims in conflict. But since principles do not abolish interests, a pernicious confusion resulted. The ambitions of a state or the designs of a faction took on the purity of principle, compromise was treason, and a tone of exasperated intransigence became common between rivals and opponents.29</w:t>
      </w:r>
    </w:p>
    <w:p w14:paraId="09CEFB84" w14:textId="77777777" w:rsidR="00507ADD" w:rsidRPr="003E1476" w:rsidRDefault="00507ADD" w:rsidP="00507ADD">
      <w:pPr>
        <w:rPr>
          <w:sz w:val="16"/>
        </w:rPr>
      </w:pPr>
      <w:r w:rsidRPr="0026289D">
        <w:rPr>
          <w:rStyle w:val="StyleUnderline"/>
        </w:rPr>
        <w:t xml:space="preserve">Does this not </w:t>
      </w:r>
      <w:r w:rsidRPr="00234676">
        <w:rPr>
          <w:rStyle w:val="StyleUnderline"/>
          <w:highlight w:val="green"/>
        </w:rPr>
        <w:t>sound</w:t>
      </w:r>
      <w:r w:rsidRPr="003E1476">
        <w:rPr>
          <w:sz w:val="16"/>
        </w:rPr>
        <w:t xml:space="preserve"> all too </w:t>
      </w:r>
      <w:r w:rsidRPr="00234676">
        <w:rPr>
          <w:rStyle w:val="StyleUnderline"/>
          <w:highlight w:val="green"/>
        </w:rPr>
        <w:t>like the</w:t>
      </w:r>
      <w:r w:rsidRPr="00234676">
        <w:rPr>
          <w:sz w:val="16"/>
          <w:highlight w:val="green"/>
        </w:rPr>
        <w:t xml:space="preserve"> </w:t>
      </w:r>
      <w:r w:rsidRPr="00234676">
        <w:rPr>
          <w:rStyle w:val="Emphasis"/>
          <w:highlight w:val="green"/>
        </w:rPr>
        <w:t>conflation of liberal-internationalist ideology and American hegemonic ambition in the world today?</w:t>
      </w:r>
      <w:r w:rsidRPr="003E1476">
        <w:rPr>
          <w:sz w:val="16"/>
        </w:rPr>
        <w:t xml:space="preserve"> Or, as Woodward wrote in a great critique of the American myths that contributed to the disaster of Vietnam and a range of criminal US actions internationally,</w:t>
      </w:r>
    </w:p>
    <w:p w14:paraId="6493A0B0" w14:textId="77777777" w:rsidR="00507ADD" w:rsidRPr="003E1476" w:rsidRDefault="00507ADD" w:rsidP="00507ADD">
      <w:pPr>
        <w:ind w:left="720"/>
        <w:rPr>
          <w:sz w:val="16"/>
        </w:rPr>
      </w:pPr>
      <w:r w:rsidRPr="00234676">
        <w:rPr>
          <w:rStyle w:val="StyleUnderline"/>
          <w:highlight w:val="green"/>
        </w:rPr>
        <w:t>The true American mission</w:t>
      </w:r>
      <w:r w:rsidRPr="003E1476">
        <w:rPr>
          <w:sz w:val="16"/>
        </w:rPr>
        <w:t xml:space="preserve">, according to those who support this view, </w:t>
      </w:r>
      <w:r w:rsidRPr="00234676">
        <w:rPr>
          <w:rStyle w:val="StyleUnderline"/>
          <w:highlight w:val="green"/>
        </w:rPr>
        <w:t>is a</w:t>
      </w:r>
      <w:r w:rsidRPr="00234676">
        <w:rPr>
          <w:sz w:val="16"/>
          <w:highlight w:val="green"/>
        </w:rPr>
        <w:t xml:space="preserve"> </w:t>
      </w:r>
      <w:r w:rsidRPr="00234676">
        <w:rPr>
          <w:rStyle w:val="Emphasis"/>
          <w:highlight w:val="green"/>
        </w:rPr>
        <w:t>moral crusade on a worldwide scale</w:t>
      </w:r>
      <w:r w:rsidRPr="003E1476">
        <w:rPr>
          <w:sz w:val="16"/>
        </w:rPr>
        <w:t xml:space="preserve">. Such </w:t>
      </w:r>
      <w:r w:rsidRPr="00A90141">
        <w:rPr>
          <w:rStyle w:val="StyleUnderline"/>
        </w:rPr>
        <w:t>people are likely to concede no validity whatever and grant no hearing to the opposing point of view, and to appeal to a higher law to justify bloody and revolting means in the name of a noble end</w:t>
      </w:r>
      <w:r w:rsidRPr="003E1476">
        <w:rPr>
          <w:sz w:val="16"/>
        </w:rPr>
        <w:t> </w:t>
      </w:r>
      <w:r w:rsidRPr="003E1476">
        <w:rPr>
          <w:rFonts w:cs="Georgia"/>
          <w:sz w:val="16"/>
        </w:rPr>
        <w:t>…</w:t>
      </w:r>
      <w:r w:rsidRPr="003E1476">
        <w:rPr>
          <w:sz w:val="16"/>
        </w:rPr>
        <w:t> </w:t>
      </w:r>
      <w:r w:rsidRPr="00234676">
        <w:rPr>
          <w:rStyle w:val="Emphasis"/>
          <w:sz w:val="28"/>
          <w:szCs w:val="28"/>
          <w:highlight w:val="green"/>
        </w:rPr>
        <w:t>The irony of the moralistic approach</w:t>
      </w:r>
      <w:r w:rsidRPr="00234676">
        <w:rPr>
          <w:sz w:val="16"/>
          <w:highlight w:val="green"/>
        </w:rPr>
        <w:t xml:space="preserve">, </w:t>
      </w:r>
      <w:r w:rsidRPr="00234676">
        <w:rPr>
          <w:rStyle w:val="StyleUnderline"/>
          <w:highlight w:val="green"/>
        </w:rPr>
        <w:t>when</w:t>
      </w:r>
      <w:r w:rsidRPr="00234676">
        <w:rPr>
          <w:sz w:val="16"/>
          <w:highlight w:val="green"/>
        </w:rPr>
        <w:t xml:space="preserve"> </w:t>
      </w:r>
      <w:r w:rsidRPr="00234676">
        <w:rPr>
          <w:rStyle w:val="Emphasis"/>
          <w:highlight w:val="green"/>
        </w:rPr>
        <w:t>exploited by nationalism</w:t>
      </w:r>
      <w:r w:rsidRPr="00234676">
        <w:rPr>
          <w:sz w:val="16"/>
          <w:highlight w:val="green"/>
        </w:rPr>
        <w:t xml:space="preserve">, </w:t>
      </w:r>
      <w:r w:rsidRPr="00234676">
        <w:rPr>
          <w:rStyle w:val="StyleUnderline"/>
          <w:highlight w:val="green"/>
        </w:rPr>
        <w:t>is that the high motive</w:t>
      </w:r>
      <w:r w:rsidRPr="0026289D">
        <w:rPr>
          <w:rStyle w:val="StyleUnderline"/>
        </w:rPr>
        <w:t xml:space="preserve"> to</w:t>
      </w:r>
      <w:r w:rsidRPr="003E1476">
        <w:rPr>
          <w:sz w:val="16"/>
        </w:rPr>
        <w:t xml:space="preserve"> </w:t>
      </w:r>
      <w:r w:rsidRPr="0026289D">
        <w:rPr>
          <w:rStyle w:val="Emphasis"/>
        </w:rPr>
        <w:t>end justice</w:t>
      </w:r>
      <w:r w:rsidRPr="003E1476">
        <w:rPr>
          <w:sz w:val="16"/>
        </w:rPr>
        <w:t xml:space="preserve"> </w:t>
      </w:r>
      <w:r w:rsidRPr="0026289D">
        <w:rPr>
          <w:rStyle w:val="StyleUnderline"/>
        </w:rPr>
        <w:t>and</w:t>
      </w:r>
      <w:r w:rsidRPr="003E1476">
        <w:rPr>
          <w:sz w:val="16"/>
        </w:rPr>
        <w:t xml:space="preserve"> </w:t>
      </w:r>
      <w:r w:rsidRPr="0026289D">
        <w:rPr>
          <w:rStyle w:val="Emphasis"/>
        </w:rPr>
        <w:t>immorality</w:t>
      </w:r>
      <w:r w:rsidRPr="003E1476">
        <w:rPr>
          <w:sz w:val="16"/>
        </w:rPr>
        <w:t xml:space="preserve"> </w:t>
      </w:r>
      <w:r w:rsidRPr="0026289D">
        <w:rPr>
          <w:rStyle w:val="StyleUnderline"/>
        </w:rPr>
        <w:t xml:space="preserve">actually </w:t>
      </w:r>
      <w:r w:rsidRPr="00234676">
        <w:rPr>
          <w:rStyle w:val="Emphasis"/>
          <w:sz w:val="28"/>
          <w:szCs w:val="28"/>
          <w:highlight w:val="green"/>
        </w:rPr>
        <w:t>results in making war more amoral and horrible than ever</w:t>
      </w:r>
      <w:r w:rsidRPr="00234676">
        <w:rPr>
          <w:sz w:val="16"/>
          <w:highlight w:val="green"/>
        </w:rPr>
        <w:t xml:space="preserve"> </w:t>
      </w:r>
      <w:r w:rsidRPr="00234676">
        <w:rPr>
          <w:rStyle w:val="StyleUnderline"/>
          <w:highlight w:val="green"/>
        </w:rPr>
        <w:t>and</w:t>
      </w:r>
      <w:r w:rsidRPr="003E1476">
        <w:rPr>
          <w:sz w:val="16"/>
        </w:rPr>
        <w:t xml:space="preserve"> in </w:t>
      </w:r>
      <w:r w:rsidRPr="00234676">
        <w:rPr>
          <w:rStyle w:val="StyleUnderline"/>
          <w:highlight w:val="green"/>
        </w:rPr>
        <w:t>shattering the foundations of</w:t>
      </w:r>
      <w:r w:rsidRPr="003E1476">
        <w:rPr>
          <w:sz w:val="16"/>
        </w:rPr>
        <w:t xml:space="preserve"> the political and moral order upon which </w:t>
      </w:r>
      <w:r w:rsidRPr="00234676">
        <w:rPr>
          <w:rStyle w:val="StyleUnderline"/>
          <w:highlight w:val="green"/>
        </w:rPr>
        <w:t>peace</w:t>
      </w:r>
      <w:r w:rsidRPr="003E1476">
        <w:rPr>
          <w:sz w:val="16"/>
        </w:rPr>
        <w:t xml:space="preserve"> has to be built.30</w:t>
      </w:r>
    </w:p>
    <w:p w14:paraId="0E886073" w14:textId="77777777" w:rsidR="00507ADD" w:rsidRPr="003E1476" w:rsidRDefault="00507ADD" w:rsidP="00507ADD">
      <w:pPr>
        <w:rPr>
          <w:sz w:val="16"/>
        </w:rPr>
      </w:pPr>
      <w:r w:rsidRPr="003E1476">
        <w:rPr>
          <w:sz w:val="16"/>
        </w:rPr>
        <w:t xml:space="preserve">In the 1790s, the denial of legitimacy to states not based on the ‘sovereignty of the people’ became mixed up with French nationalism and imperialism, and as a political ideal was carried forth on the bayonets of the French Republican and Napoleonic armies. But, as Maximilien Robespierre remarked in one of his more lucid moments, ‘no-one likes armed missionaries’. The marriage of the French revolutionary threat to states with French military aggression against populations bred conservative–nationalist reactions in Germany and elsewhere that were to haunt Europe for generations to come and produce their most dreadful fruits in the mid-twentieth century. This is why, in his book The China Choice, Hugh White makes US (and Australian) recognition of the legitimacy of the Chinese state system a central condition of peaceful coexistence with China.31 </w:t>
      </w:r>
      <w:proofErr w:type="spellStart"/>
      <w:r w:rsidRPr="003E1476">
        <w:rPr>
          <w:sz w:val="16"/>
        </w:rPr>
        <w:t>Ikenberry</w:t>
      </w:r>
      <w:proofErr w:type="spellEnd"/>
      <w:r w:rsidRPr="003E1476">
        <w:rPr>
          <w:sz w:val="16"/>
        </w:rPr>
        <w:t xml:space="preserve"> and </w:t>
      </w:r>
      <w:proofErr w:type="spellStart"/>
      <w:r w:rsidRPr="003E1476">
        <w:rPr>
          <w:sz w:val="16"/>
        </w:rPr>
        <w:t>Deudney</w:t>
      </w:r>
      <w:proofErr w:type="spellEnd"/>
      <w:r w:rsidRPr="003E1476">
        <w:rPr>
          <w:sz w:val="16"/>
        </w:rPr>
        <w:t xml:space="preserve"> do say that selective cooperation with China on issues such as climate change should accompany wider US geopolitical and ideological confrontation with China. But first of all, if climate change escapes human control, do they really think that historians 100 years from now are going to think that present US disagreements with China were the most important dangers facing humanity, or America? And secondly, </w:t>
      </w:r>
      <w:r w:rsidRPr="00234676">
        <w:rPr>
          <w:rStyle w:val="Emphasis"/>
          <w:highlight w:val="green"/>
        </w:rPr>
        <w:t>is intensive cooperation</w:t>
      </w:r>
      <w:r w:rsidRPr="003E1476">
        <w:rPr>
          <w:sz w:val="16"/>
        </w:rPr>
        <w:t xml:space="preserve"> against climate change </w:t>
      </w:r>
      <w:r w:rsidRPr="00234676">
        <w:rPr>
          <w:rStyle w:val="Emphasis"/>
          <w:highlight w:val="green"/>
        </w:rPr>
        <w:t>really compatible with deep, ideologically driven distrust</w:t>
      </w:r>
      <w:r w:rsidRPr="003E1476">
        <w:rPr>
          <w:sz w:val="16"/>
        </w:rPr>
        <w:t xml:space="preserve"> of China, and an intensive propaganda campaign to undermine the Chinese communist state</w:t>
      </w:r>
      <w:r w:rsidRPr="00234676">
        <w:rPr>
          <w:rStyle w:val="Emphasis"/>
          <w:highlight w:val="green"/>
        </w:rPr>
        <w:t>?</w:t>
      </w:r>
      <w:r w:rsidRPr="003E1476">
        <w:rPr>
          <w:sz w:val="16"/>
        </w:rPr>
        <w:t xml:space="preserve"> These are the policies of the Biden administration, which </w:t>
      </w:r>
      <w:proofErr w:type="spellStart"/>
      <w:r w:rsidRPr="003E1476">
        <w:rPr>
          <w:sz w:val="16"/>
        </w:rPr>
        <w:t>Ikenberry</w:t>
      </w:r>
      <w:proofErr w:type="spellEnd"/>
      <w:r w:rsidRPr="003E1476">
        <w:rPr>
          <w:sz w:val="16"/>
        </w:rPr>
        <w:t xml:space="preserve"> and </w:t>
      </w:r>
      <w:proofErr w:type="spellStart"/>
      <w:r w:rsidRPr="003E1476">
        <w:rPr>
          <w:sz w:val="16"/>
        </w:rPr>
        <w:t>Deudney</w:t>
      </w:r>
      <w:proofErr w:type="spellEnd"/>
      <w:r w:rsidRPr="003E1476">
        <w:rPr>
          <w:sz w:val="16"/>
        </w:rPr>
        <w:t xml:space="preserve"> strongly support.</w:t>
      </w:r>
    </w:p>
    <w:p w14:paraId="20E8CD75" w14:textId="77777777" w:rsidR="00507ADD" w:rsidRPr="0026289D" w:rsidRDefault="00507ADD" w:rsidP="00507ADD">
      <w:pPr>
        <w:rPr>
          <w:rStyle w:val="Emphasis"/>
          <w:sz w:val="28"/>
          <w:szCs w:val="28"/>
        </w:rPr>
      </w:pPr>
      <w:r w:rsidRPr="003E1476">
        <w:rPr>
          <w:sz w:val="16"/>
        </w:rPr>
        <w:t xml:space="preserve">The Chinese and Russian governments exaggerate (for obvious domestic effect) the degree of any active US official commitment to overthrowing them. However, </w:t>
      </w:r>
      <w:r w:rsidRPr="00234676">
        <w:rPr>
          <w:rStyle w:val="StyleUnderline"/>
          <w:highlight w:val="green"/>
        </w:rPr>
        <w:t>congressionally funded</w:t>
      </w:r>
      <w:r w:rsidRPr="003E1476">
        <w:rPr>
          <w:sz w:val="16"/>
        </w:rPr>
        <w:t xml:space="preserve"> advocacy </w:t>
      </w:r>
      <w:r w:rsidRPr="00234676">
        <w:rPr>
          <w:rStyle w:val="StyleUnderline"/>
          <w:highlight w:val="green"/>
        </w:rPr>
        <w:t>institutions</w:t>
      </w:r>
      <w:r w:rsidRPr="003E1476">
        <w:rPr>
          <w:sz w:val="16"/>
        </w:rPr>
        <w:t xml:space="preserve"> such as the National Endowment for Democracy and news outlets like Voice of America certainly display this commitment, while successive US administrations </w:t>
      </w:r>
      <w:r w:rsidRPr="00234676">
        <w:rPr>
          <w:rStyle w:val="StyleUnderline"/>
          <w:highlight w:val="green"/>
        </w:rPr>
        <w:t>have made clear</w:t>
      </w:r>
      <w:r w:rsidRPr="00234676">
        <w:rPr>
          <w:sz w:val="16"/>
          <w:highlight w:val="green"/>
        </w:rPr>
        <w:t xml:space="preserve"> </w:t>
      </w:r>
      <w:r w:rsidRPr="00234676">
        <w:rPr>
          <w:rStyle w:val="StyleUnderline"/>
          <w:highlight w:val="green"/>
        </w:rPr>
        <w:t>their view that the</w:t>
      </w:r>
      <w:r w:rsidRPr="00234676">
        <w:rPr>
          <w:sz w:val="16"/>
          <w:highlight w:val="green"/>
        </w:rPr>
        <w:t xml:space="preserve"> </w:t>
      </w:r>
      <w:r w:rsidRPr="00234676">
        <w:rPr>
          <w:rStyle w:val="Emphasis"/>
          <w:highlight w:val="green"/>
        </w:rPr>
        <w:t>existing state systems</w:t>
      </w:r>
      <w:r w:rsidRPr="00234676">
        <w:rPr>
          <w:sz w:val="16"/>
          <w:highlight w:val="green"/>
        </w:rPr>
        <w:t xml:space="preserve"> </w:t>
      </w:r>
      <w:r w:rsidRPr="00234676">
        <w:rPr>
          <w:rStyle w:val="StyleUnderline"/>
          <w:highlight w:val="green"/>
        </w:rPr>
        <w:t>of</w:t>
      </w:r>
      <w:r w:rsidRPr="00234676">
        <w:rPr>
          <w:sz w:val="16"/>
          <w:highlight w:val="green"/>
        </w:rPr>
        <w:t xml:space="preserve"> </w:t>
      </w:r>
      <w:r w:rsidRPr="00234676">
        <w:rPr>
          <w:rStyle w:val="Emphasis"/>
          <w:highlight w:val="green"/>
        </w:rPr>
        <w:t>both countries</w:t>
      </w:r>
      <w:r w:rsidRPr="00234676">
        <w:rPr>
          <w:sz w:val="16"/>
          <w:highlight w:val="green"/>
        </w:rPr>
        <w:t xml:space="preserve"> </w:t>
      </w:r>
      <w:r w:rsidRPr="00234676">
        <w:rPr>
          <w:rStyle w:val="StyleUnderline"/>
          <w:highlight w:val="green"/>
        </w:rPr>
        <w:t>are</w:t>
      </w:r>
      <w:r w:rsidRPr="00234676">
        <w:rPr>
          <w:sz w:val="16"/>
          <w:highlight w:val="green"/>
        </w:rPr>
        <w:t xml:space="preserve"> </w:t>
      </w:r>
      <w:r w:rsidRPr="00234676">
        <w:rPr>
          <w:rStyle w:val="Emphasis"/>
          <w:highlight w:val="green"/>
        </w:rPr>
        <w:t>fundamentally illegitimate</w:t>
      </w:r>
      <w:r w:rsidRPr="003E1476">
        <w:rPr>
          <w:sz w:val="16"/>
        </w:rPr>
        <w:t xml:space="preserve">. </w:t>
      </w:r>
      <w:r w:rsidRPr="0026289D">
        <w:rPr>
          <w:rStyle w:val="StyleUnderline"/>
        </w:rPr>
        <w:t>Moscow and Beijing</w:t>
      </w:r>
      <w:r w:rsidRPr="003E1476">
        <w:rPr>
          <w:sz w:val="16"/>
        </w:rPr>
        <w:t xml:space="preserve"> naturally </w:t>
      </w:r>
      <w:r w:rsidRPr="0026289D">
        <w:rPr>
          <w:rStyle w:val="StyleUnderline"/>
        </w:rPr>
        <w:t>regard this position as a</w:t>
      </w:r>
      <w:r w:rsidRPr="003E1476">
        <w:rPr>
          <w:sz w:val="16"/>
        </w:rPr>
        <w:t xml:space="preserve"> </w:t>
      </w:r>
      <w:r w:rsidRPr="0026289D">
        <w:rPr>
          <w:rStyle w:val="StyleUnderline"/>
        </w:rPr>
        <w:t>threat</w:t>
      </w:r>
      <w:r w:rsidRPr="003E1476">
        <w:rPr>
          <w:sz w:val="16"/>
        </w:rPr>
        <w:t xml:space="preserve"> </w:t>
      </w:r>
      <w:r w:rsidRPr="0026289D">
        <w:rPr>
          <w:rStyle w:val="StyleUnderline"/>
        </w:rPr>
        <w:t>to</w:t>
      </w:r>
      <w:r w:rsidRPr="003E1476">
        <w:rPr>
          <w:sz w:val="16"/>
        </w:rPr>
        <w:t xml:space="preserve"> </w:t>
      </w:r>
      <w:r w:rsidRPr="0026289D">
        <w:rPr>
          <w:rStyle w:val="Emphasis"/>
        </w:rPr>
        <w:t>vital state interests</w:t>
      </w:r>
      <w:r w:rsidRPr="003E1476">
        <w:rPr>
          <w:sz w:val="16"/>
        </w:rPr>
        <w:t xml:space="preserve">, just as Americans regard Russian interference in the US electoral process as a threat to the vital interests of the United States. </w:t>
      </w:r>
      <w:r w:rsidRPr="00234676">
        <w:rPr>
          <w:rStyle w:val="Emphasis"/>
          <w:sz w:val="28"/>
          <w:szCs w:val="28"/>
          <w:highlight w:val="green"/>
        </w:rPr>
        <w:t>The result has been a vicious circle of reciprocal paranoia that is utterly destructive of hopes for serious cooperation in any field.</w:t>
      </w:r>
    </w:p>
    <w:p w14:paraId="1E1EC564" w14:textId="77777777" w:rsidR="00507ADD" w:rsidRPr="003E1476" w:rsidRDefault="00507ADD" w:rsidP="00507ADD">
      <w:pPr>
        <w:rPr>
          <w:sz w:val="16"/>
        </w:rPr>
      </w:pPr>
      <w:r w:rsidRPr="0026289D">
        <w:rPr>
          <w:rStyle w:val="StyleUnderline"/>
        </w:rPr>
        <w:t>Liberal internationalists</w:t>
      </w:r>
      <w:r w:rsidRPr="003E1476">
        <w:rPr>
          <w:sz w:val="16"/>
        </w:rPr>
        <w:t xml:space="preserve"> also </w:t>
      </w:r>
      <w:r w:rsidRPr="0026289D">
        <w:rPr>
          <w:rStyle w:val="StyleUnderline"/>
        </w:rPr>
        <w:t xml:space="preserve">need to understand that </w:t>
      </w:r>
      <w:r w:rsidRPr="00234676">
        <w:rPr>
          <w:rStyle w:val="StyleUnderline"/>
          <w:highlight w:val="green"/>
        </w:rPr>
        <w:t xml:space="preserve">many ordinary citizens </w:t>
      </w:r>
      <w:r w:rsidRPr="00A90141">
        <w:rPr>
          <w:rStyle w:val="StyleUnderline"/>
        </w:rPr>
        <w:t>of</w:t>
      </w:r>
      <w:r w:rsidRPr="003E1476">
        <w:rPr>
          <w:sz w:val="16"/>
        </w:rPr>
        <w:t xml:space="preserve"> Russia, China and other </w:t>
      </w:r>
      <w:r w:rsidRPr="0026289D">
        <w:rPr>
          <w:rStyle w:val="StyleUnderline"/>
        </w:rPr>
        <w:t xml:space="preserve">authoritarian states </w:t>
      </w:r>
      <w:r w:rsidRPr="00234676">
        <w:rPr>
          <w:rStyle w:val="StyleUnderline"/>
          <w:highlight w:val="green"/>
        </w:rPr>
        <w:t>share</w:t>
      </w:r>
      <w:r w:rsidRPr="0026289D">
        <w:rPr>
          <w:rStyle w:val="StyleUnderline"/>
        </w:rPr>
        <w:t xml:space="preserve"> their </w:t>
      </w:r>
      <w:r w:rsidRPr="00234676">
        <w:rPr>
          <w:rStyle w:val="StyleUnderline"/>
          <w:highlight w:val="green"/>
        </w:rPr>
        <w:t>anxieties about</w:t>
      </w:r>
      <w:r w:rsidRPr="00234676">
        <w:rPr>
          <w:sz w:val="16"/>
          <w:highlight w:val="green"/>
        </w:rPr>
        <w:t xml:space="preserve"> </w:t>
      </w:r>
      <w:r w:rsidRPr="00234676">
        <w:rPr>
          <w:rStyle w:val="Emphasis"/>
          <w:highlight w:val="green"/>
        </w:rPr>
        <w:t>American intentions</w:t>
      </w:r>
      <w:r w:rsidRPr="003E1476">
        <w:rPr>
          <w:sz w:val="16"/>
        </w:rPr>
        <w:t xml:space="preserve">. Bitter historical memories of chaos and mass suffering have created a deep sense that the overthrow of the existing state system will lead to the destruction of the state itself, with tragic consequences for the population. In recent years, these </w:t>
      </w:r>
      <w:r w:rsidRPr="00234676">
        <w:rPr>
          <w:rStyle w:val="StyleUnderline"/>
          <w:highlight w:val="green"/>
        </w:rPr>
        <w:t>fears have been</w:t>
      </w:r>
      <w:r w:rsidRPr="00234676">
        <w:rPr>
          <w:sz w:val="16"/>
          <w:highlight w:val="green"/>
        </w:rPr>
        <w:t xml:space="preserve"> </w:t>
      </w:r>
      <w:r w:rsidRPr="00234676">
        <w:rPr>
          <w:rStyle w:val="Emphasis"/>
          <w:highlight w:val="green"/>
        </w:rPr>
        <w:t>intensified</w:t>
      </w:r>
      <w:r w:rsidRPr="00234676">
        <w:rPr>
          <w:sz w:val="16"/>
          <w:highlight w:val="green"/>
        </w:rPr>
        <w:t xml:space="preserve"> </w:t>
      </w:r>
      <w:r w:rsidRPr="00234676">
        <w:rPr>
          <w:rStyle w:val="StyleUnderline"/>
          <w:highlight w:val="green"/>
        </w:rPr>
        <w:t>by the</w:t>
      </w:r>
      <w:r w:rsidRPr="00234676">
        <w:rPr>
          <w:sz w:val="16"/>
          <w:highlight w:val="green"/>
        </w:rPr>
        <w:t xml:space="preserve"> </w:t>
      </w:r>
      <w:r w:rsidRPr="00234676">
        <w:rPr>
          <w:rStyle w:val="Emphasis"/>
          <w:highlight w:val="green"/>
        </w:rPr>
        <w:t>terrible consequences</w:t>
      </w:r>
      <w:r w:rsidRPr="00234676">
        <w:rPr>
          <w:sz w:val="16"/>
          <w:highlight w:val="green"/>
        </w:rPr>
        <w:t xml:space="preserve"> </w:t>
      </w:r>
      <w:r w:rsidRPr="00234676">
        <w:rPr>
          <w:rStyle w:val="StyleUnderline"/>
          <w:highlight w:val="green"/>
        </w:rPr>
        <w:t>of</w:t>
      </w:r>
      <w:r w:rsidRPr="003E1476">
        <w:rPr>
          <w:sz w:val="16"/>
        </w:rPr>
        <w:t xml:space="preserve"> the </w:t>
      </w:r>
      <w:r w:rsidRPr="00234676">
        <w:rPr>
          <w:rStyle w:val="Emphasis"/>
          <w:highlight w:val="green"/>
        </w:rPr>
        <w:t>US</w:t>
      </w:r>
      <w:r w:rsidRPr="003E1476">
        <w:rPr>
          <w:sz w:val="16"/>
        </w:rPr>
        <w:t xml:space="preserve"> and allied </w:t>
      </w:r>
      <w:r w:rsidRPr="00234676">
        <w:rPr>
          <w:rStyle w:val="Emphasis"/>
          <w:highlight w:val="green"/>
        </w:rPr>
        <w:t>destruction</w:t>
      </w:r>
      <w:r w:rsidRPr="003E1476">
        <w:rPr>
          <w:sz w:val="16"/>
        </w:rPr>
        <w:t xml:space="preserve"> </w:t>
      </w:r>
      <w:r w:rsidRPr="0026289D">
        <w:rPr>
          <w:rStyle w:val="StyleUnderline"/>
        </w:rPr>
        <w:t>of</w:t>
      </w:r>
      <w:r w:rsidRPr="003E1476">
        <w:rPr>
          <w:sz w:val="16"/>
        </w:rPr>
        <w:t xml:space="preserve"> the </w:t>
      </w:r>
      <w:r w:rsidRPr="0026289D">
        <w:rPr>
          <w:rStyle w:val="StyleUnderline"/>
        </w:rPr>
        <w:t>regimes</w:t>
      </w:r>
      <w:r w:rsidRPr="003E1476">
        <w:rPr>
          <w:sz w:val="16"/>
        </w:rPr>
        <w:t xml:space="preserve"> </w:t>
      </w:r>
      <w:r w:rsidRPr="00234676">
        <w:rPr>
          <w:rStyle w:val="StyleUnderline"/>
          <w:highlight w:val="green"/>
        </w:rPr>
        <w:t>in</w:t>
      </w:r>
      <w:r w:rsidRPr="00234676">
        <w:rPr>
          <w:sz w:val="16"/>
          <w:highlight w:val="green"/>
        </w:rPr>
        <w:t xml:space="preserve"> </w:t>
      </w:r>
      <w:r w:rsidRPr="00234676">
        <w:rPr>
          <w:rStyle w:val="Emphasis"/>
          <w:highlight w:val="green"/>
        </w:rPr>
        <w:t>Iraq</w:t>
      </w:r>
      <w:r w:rsidRPr="00234676">
        <w:rPr>
          <w:sz w:val="16"/>
          <w:highlight w:val="green"/>
        </w:rPr>
        <w:t xml:space="preserve"> </w:t>
      </w:r>
      <w:r w:rsidRPr="00234676">
        <w:rPr>
          <w:rStyle w:val="StyleUnderline"/>
          <w:highlight w:val="green"/>
        </w:rPr>
        <w:t>and</w:t>
      </w:r>
      <w:r w:rsidRPr="00234676">
        <w:rPr>
          <w:sz w:val="16"/>
          <w:highlight w:val="green"/>
        </w:rPr>
        <w:t xml:space="preserve"> </w:t>
      </w:r>
      <w:r w:rsidRPr="00234676">
        <w:rPr>
          <w:rStyle w:val="Emphasis"/>
          <w:highlight w:val="green"/>
        </w:rPr>
        <w:t>Libya</w:t>
      </w:r>
      <w:r w:rsidRPr="003E1476">
        <w:rPr>
          <w:sz w:val="16"/>
        </w:rPr>
        <w:t xml:space="preserve">, </w:t>
      </w:r>
      <w:r w:rsidRPr="0026289D">
        <w:rPr>
          <w:rStyle w:val="StyleUnderline"/>
        </w:rPr>
        <w:t>which</w:t>
      </w:r>
      <w:r w:rsidRPr="003E1476">
        <w:rPr>
          <w:sz w:val="16"/>
        </w:rPr>
        <w:t xml:space="preserve"> </w:t>
      </w:r>
      <w:r w:rsidRPr="0026289D">
        <w:rPr>
          <w:rStyle w:val="StyleUnderline"/>
        </w:rPr>
        <w:t>did</w:t>
      </w:r>
      <w:r w:rsidRPr="003E1476">
        <w:rPr>
          <w:sz w:val="16"/>
        </w:rPr>
        <w:t xml:space="preserve"> indeed </w:t>
      </w:r>
      <w:r w:rsidRPr="0026289D">
        <w:rPr>
          <w:rStyle w:val="StyleUnderline"/>
        </w:rPr>
        <w:t>lead to the</w:t>
      </w:r>
      <w:r w:rsidRPr="003E1476">
        <w:rPr>
          <w:sz w:val="16"/>
        </w:rPr>
        <w:t xml:space="preserve"> </w:t>
      </w:r>
      <w:r w:rsidRPr="0026289D">
        <w:rPr>
          <w:rStyle w:val="Emphasis"/>
        </w:rPr>
        <w:t>collapse of those states</w:t>
      </w:r>
      <w:r w:rsidRPr="003E1476">
        <w:rPr>
          <w:sz w:val="16"/>
        </w:rPr>
        <w:t xml:space="preserve">. Such examples have fostered a widespread popular belief in China, Iran and Russia that Americans are deliberately seeking the destruction of their respective states, at whatever cost to their peoples. I am sure </w:t>
      </w:r>
      <w:proofErr w:type="spellStart"/>
      <w:r w:rsidRPr="003E1476">
        <w:rPr>
          <w:sz w:val="16"/>
        </w:rPr>
        <w:t>Ikenberry</w:t>
      </w:r>
      <w:proofErr w:type="spellEnd"/>
      <w:r w:rsidRPr="003E1476">
        <w:rPr>
          <w:sz w:val="16"/>
        </w:rPr>
        <w:t xml:space="preserve"> and </w:t>
      </w:r>
      <w:proofErr w:type="spellStart"/>
      <w:r w:rsidRPr="003E1476">
        <w:rPr>
          <w:sz w:val="16"/>
        </w:rPr>
        <w:t>Deudney</w:t>
      </w:r>
      <w:proofErr w:type="spellEnd"/>
      <w:r w:rsidRPr="003E1476">
        <w:rPr>
          <w:sz w:val="16"/>
        </w:rPr>
        <w:t xml:space="preserve"> do not support any such agenda. But can they sincerely state that the neo-conservatives – with whom the liberal internationalists heavily overlap in supporting an American strategy of spreading democracy – do not?</w:t>
      </w:r>
    </w:p>
    <w:p w14:paraId="1D875689" w14:textId="77777777" w:rsidR="00507ADD" w:rsidRPr="003E1476" w:rsidRDefault="00507ADD" w:rsidP="00507ADD">
      <w:pPr>
        <w:rPr>
          <w:sz w:val="16"/>
        </w:rPr>
      </w:pPr>
    </w:p>
    <w:p w14:paraId="6C0F8B00" w14:textId="77777777" w:rsidR="00507ADD" w:rsidRDefault="00507ADD" w:rsidP="00507ADD">
      <w:pPr>
        <w:pStyle w:val="Heading4"/>
      </w:pPr>
      <w:bookmarkStart w:id="0" w:name="_Hlk209868043"/>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2B5478E9" w14:textId="77777777" w:rsidR="00507ADD" w:rsidRDefault="00507ADD" w:rsidP="00507ADD">
      <w:r w:rsidRPr="00A81836">
        <w:rPr>
          <w:rStyle w:val="Style13ptBold"/>
        </w:rPr>
        <w:t>Bakker ’24</w:t>
      </w:r>
      <w:r>
        <w:t xml:space="preserve"> [Femke; March 22; Assistant Professor at the Institute of Political Science at Universiteit Leiden, Ph.D. in Political Science from Leiden University; Hawks and Doves: The Flawed </w:t>
      </w:r>
      <w:proofErr w:type="spellStart"/>
      <w:r>
        <w:t>Microfoundations</w:t>
      </w:r>
      <w:proofErr w:type="spellEnd"/>
      <w:r>
        <w:t xml:space="preserve"> of Democratic Peace Theory, “What About Democratic Peace?” Ch. 8]</w:t>
      </w:r>
    </w:p>
    <w:p w14:paraId="62AF4A80" w14:textId="77777777" w:rsidR="00507ADD" w:rsidRPr="00646D27" w:rsidRDefault="00507ADD" w:rsidP="00507ADD">
      <w:pPr>
        <w:rPr>
          <w:sz w:val="16"/>
        </w:rPr>
      </w:pPr>
      <w:r w:rsidRPr="00646D27">
        <w:rPr>
          <w:sz w:val="16"/>
        </w:rPr>
        <w:t xml:space="preserve">Contribution to democratic peace theory </w:t>
      </w:r>
    </w:p>
    <w:p w14:paraId="79C9F1C1" w14:textId="77777777" w:rsidR="00507ADD" w:rsidRPr="00646D27" w:rsidRDefault="00507ADD" w:rsidP="00507ADD">
      <w:pPr>
        <w:rPr>
          <w:sz w:val="16"/>
        </w:rPr>
      </w:pPr>
      <w:r w:rsidRPr="00646D27">
        <w:rPr>
          <w:sz w:val="16"/>
        </w:rPr>
        <w:t xml:space="preserve">The findings of this study contribute in several ways to our understanding of normative and institutional </w:t>
      </w:r>
      <w:r w:rsidRPr="00234676">
        <w:rPr>
          <w:rStyle w:val="Emphasis"/>
          <w:highlight w:val="green"/>
        </w:rPr>
        <w:t>d</w:t>
      </w:r>
      <w:r w:rsidRPr="0069220A">
        <w:rPr>
          <w:rStyle w:val="StyleUnderline"/>
        </w:rPr>
        <w:t xml:space="preserve">emocratic </w:t>
      </w:r>
      <w:r w:rsidRPr="00234676">
        <w:rPr>
          <w:rStyle w:val="Emphasis"/>
          <w:highlight w:val="green"/>
        </w:rPr>
        <w:t>p</w:t>
      </w:r>
      <w:r w:rsidRPr="0069220A">
        <w:rPr>
          <w:rStyle w:val="StyleUnderline"/>
        </w:rPr>
        <w:t xml:space="preserve">eace </w:t>
      </w:r>
      <w:r w:rsidRPr="00234676">
        <w:rPr>
          <w:rStyle w:val="Emphasis"/>
          <w:highlight w:val="gree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234676">
        <w:rPr>
          <w:rStyle w:val="Emphasis"/>
          <w:highlight w:val="gree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w:t>
      </w:r>
      <w:proofErr w:type="spellStart"/>
      <w:r w:rsidRPr="0069220A">
        <w:rPr>
          <w:rStyle w:val="StyleUnderline"/>
        </w:rPr>
        <w:t>behaviour</w:t>
      </w:r>
      <w:proofErr w:type="spellEnd"/>
      <w:r w:rsidRPr="00646D27">
        <w:rPr>
          <w:sz w:val="16"/>
        </w:rPr>
        <w:t xml:space="preserve">. However, these </w:t>
      </w:r>
      <w:r w:rsidRPr="0069220A">
        <w:rPr>
          <w:rStyle w:val="StyleUnderline"/>
        </w:rPr>
        <w:t>assumptions</w:t>
      </w:r>
      <w:r w:rsidRPr="00646D27">
        <w:rPr>
          <w:sz w:val="16"/>
        </w:rPr>
        <w:t xml:space="preserve"> are </w:t>
      </w:r>
      <w:r w:rsidRPr="00234676">
        <w:rPr>
          <w:rStyle w:val="Emphasis"/>
          <w:highlight w:val="green"/>
        </w:rPr>
        <w:t>normative</w:t>
      </w:r>
      <w:r w:rsidRPr="00234676">
        <w:rPr>
          <w:rStyle w:val="StyleUnderline"/>
          <w:highlight w:val="green"/>
        </w:rPr>
        <w:t xml:space="preserve"> and</w:t>
      </w:r>
      <w:r w:rsidRPr="0069220A">
        <w:rPr>
          <w:rStyle w:val="StyleUnderline"/>
        </w:rPr>
        <w:t xml:space="preserve"> grounded</w:t>
      </w:r>
      <w:r w:rsidRPr="00646D27">
        <w:rPr>
          <w:sz w:val="16"/>
        </w:rPr>
        <w:t xml:space="preserve"> on </w:t>
      </w:r>
      <w:r w:rsidRPr="00234676">
        <w:rPr>
          <w:rStyle w:val="Emphasis"/>
          <w:highlight w:val="green"/>
        </w:rPr>
        <w:t>specific</w:t>
      </w:r>
      <w:r w:rsidRPr="00447664">
        <w:rPr>
          <w:rStyle w:val="Emphasis"/>
        </w:rPr>
        <w:t xml:space="preserve"> political-</w:t>
      </w:r>
      <w:r w:rsidRPr="00234676">
        <w:rPr>
          <w:rStyle w:val="Emphasis"/>
          <w:highlight w:val="green"/>
        </w:rPr>
        <w:t>phil</w:t>
      </w:r>
      <w:r w:rsidRPr="0069220A">
        <w:rPr>
          <w:rStyle w:val="StyleUnderline"/>
        </w:rPr>
        <w:t xml:space="preserve">osophical </w:t>
      </w:r>
      <w:r w:rsidRPr="00234676">
        <w:rPr>
          <w:rStyle w:val="Emphasis"/>
          <w:highlight w:val="green"/>
        </w:rPr>
        <w:t>ideas</w:t>
      </w:r>
      <w:r w:rsidRPr="00234676">
        <w:rPr>
          <w:rStyle w:val="StyleUnderline"/>
          <w:highlight w:val="green"/>
        </w:rPr>
        <w:t xml:space="preserve"> rather than</w:t>
      </w:r>
      <w:r w:rsidRPr="0069220A">
        <w:rPr>
          <w:rStyle w:val="StyleUnderline"/>
        </w:rPr>
        <w:t xml:space="preserve"> being </w:t>
      </w:r>
      <w:r w:rsidRPr="00234676">
        <w:rPr>
          <w:rStyle w:val="Emphasis"/>
          <w:highlight w:val="green"/>
        </w:rPr>
        <w:t>empiric</w:t>
      </w:r>
      <w:r w:rsidRPr="0069220A">
        <w:rPr>
          <w:rStyle w:val="StyleUnderline"/>
        </w:rPr>
        <w:t>al fact</w:t>
      </w:r>
      <w:r w:rsidRPr="00234676">
        <w:rPr>
          <w:rStyle w:val="Emphasis"/>
          <w:highlight w:val="green"/>
        </w:rPr>
        <w:t>s</w:t>
      </w:r>
      <w:r w:rsidRPr="00447664">
        <w:rPr>
          <w:rStyle w:val="StyleUnderline"/>
        </w:rPr>
        <w:t xml:space="preserve">. Yet </w:t>
      </w:r>
      <w:r w:rsidRPr="00234676">
        <w:rPr>
          <w:rStyle w:val="Emphasis"/>
          <w:highlight w:val="green"/>
        </w:rPr>
        <w:t>d</w:t>
      </w:r>
      <w:r w:rsidRPr="00447664">
        <w:rPr>
          <w:rStyle w:val="StyleUnderline"/>
        </w:rPr>
        <w:t xml:space="preserve">emocratic </w:t>
      </w:r>
      <w:r w:rsidRPr="00234676">
        <w:rPr>
          <w:rStyle w:val="Emphasis"/>
          <w:highlight w:val="green"/>
        </w:rPr>
        <w:t>p</w:t>
      </w:r>
      <w:r w:rsidRPr="00447664">
        <w:rPr>
          <w:rStyle w:val="StyleUnderline"/>
        </w:rPr>
        <w:t xml:space="preserve">eace </w:t>
      </w:r>
      <w:r w:rsidRPr="00234676">
        <w:rPr>
          <w:rStyle w:val="Emphasis"/>
          <w:highlight w:val="green"/>
        </w:rPr>
        <w:t>t</w:t>
      </w:r>
      <w:r w:rsidRPr="00447664">
        <w:rPr>
          <w:rStyle w:val="StyleUnderline"/>
        </w:rPr>
        <w:t xml:space="preserve">heory </w:t>
      </w:r>
      <w:r w:rsidRPr="00234676">
        <w:rPr>
          <w:rStyle w:val="StyleUnderline"/>
          <w:highlight w:val="green"/>
        </w:rPr>
        <w:t>uses</w:t>
      </w:r>
      <w:r w:rsidRPr="00646D27">
        <w:rPr>
          <w:sz w:val="16"/>
        </w:rPr>
        <w:t xml:space="preserve"> these </w:t>
      </w:r>
      <w:r w:rsidRPr="00234676">
        <w:rPr>
          <w:rStyle w:val="StyleUnderline"/>
          <w:highlight w:val="green"/>
        </w:rPr>
        <w:t xml:space="preserve">assumptions as </w:t>
      </w:r>
      <w:r w:rsidRPr="00234676">
        <w:rPr>
          <w:rStyle w:val="Emphasis"/>
          <w:highlight w:val="green"/>
        </w:rPr>
        <w:t>if</w:t>
      </w:r>
      <w:r w:rsidRPr="00234676">
        <w:rPr>
          <w:rStyle w:val="StyleUnderline"/>
          <w:highlight w:val="green"/>
        </w:rPr>
        <w:t xml:space="preserve"> they were</w:t>
      </w:r>
      <w:r w:rsidRPr="00447664">
        <w:rPr>
          <w:rStyle w:val="StyleUnderline"/>
        </w:rPr>
        <w:t xml:space="preserve"> </w:t>
      </w:r>
      <w:r w:rsidRPr="00447664">
        <w:rPr>
          <w:rStyle w:val="Emphasis"/>
        </w:rPr>
        <w:t xml:space="preserve">empirical </w:t>
      </w:r>
      <w:r w:rsidRPr="00234676">
        <w:rPr>
          <w:rStyle w:val="Emphasis"/>
          <w:highlight w:val="gree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234676">
        <w:rPr>
          <w:rStyle w:val="Emphasis"/>
          <w:highlight w:val="gree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234676">
        <w:rPr>
          <w:rStyle w:val="StyleUnderline"/>
          <w:highlight w:val="green"/>
        </w:rPr>
        <w:t>are</w:t>
      </w:r>
      <w:r w:rsidRPr="003250AE">
        <w:rPr>
          <w:rStyle w:val="StyleUnderline"/>
        </w:rPr>
        <w:t xml:space="preserve"> </w:t>
      </w:r>
      <w:r w:rsidRPr="003250AE">
        <w:rPr>
          <w:rStyle w:val="Emphasis"/>
        </w:rPr>
        <w:t xml:space="preserve">empirically </w:t>
      </w:r>
      <w:r w:rsidRPr="00234676">
        <w:rPr>
          <w:rStyle w:val="Emphasis"/>
          <w:highlight w:val="green"/>
        </w:rPr>
        <w:t>unsupported</w:t>
      </w:r>
      <w:r w:rsidRPr="00646D27">
        <w:rPr>
          <w:sz w:val="16"/>
        </w:rPr>
        <w:t xml:space="preserve">. </w:t>
      </w:r>
    </w:p>
    <w:p w14:paraId="534C7079" w14:textId="77777777" w:rsidR="00507ADD" w:rsidRDefault="00507ADD" w:rsidP="00507ADD">
      <w:pPr>
        <w:rPr>
          <w:rStyle w:val="StyleUnderline"/>
        </w:rPr>
      </w:pPr>
      <w:r w:rsidRPr="00646D27">
        <w:rPr>
          <w:sz w:val="16"/>
        </w:rPr>
        <w:t xml:space="preserve">First of all, </w:t>
      </w:r>
      <w:r w:rsidRPr="003250AE">
        <w:rPr>
          <w:rStyle w:val="Emphasis"/>
        </w:rPr>
        <w:t xml:space="preserve">liberal </w:t>
      </w:r>
      <w:r w:rsidRPr="00234676">
        <w:rPr>
          <w:rStyle w:val="Emphasis"/>
          <w:highlight w:val="green"/>
        </w:rPr>
        <w:t>norms</w:t>
      </w:r>
      <w:r w:rsidRPr="00234676">
        <w:rPr>
          <w:rStyle w:val="StyleUnderline"/>
          <w:highlight w:val="green"/>
        </w:rPr>
        <w:t xml:space="preserve"> exist</w:t>
      </w:r>
      <w:r w:rsidRPr="00646D27">
        <w:rPr>
          <w:sz w:val="16"/>
        </w:rPr>
        <w:t xml:space="preserve"> not only in liberal democracies but also </w:t>
      </w:r>
      <w:r w:rsidRPr="003250AE">
        <w:rPr>
          <w:rStyle w:val="StyleUnderline"/>
        </w:rPr>
        <w:t xml:space="preserve">within </w:t>
      </w:r>
      <w:r w:rsidRPr="00234676">
        <w:rPr>
          <w:rStyle w:val="Emphasis"/>
          <w:highlight w:val="green"/>
        </w:rPr>
        <w:t>other regime</w:t>
      </w:r>
      <w:r w:rsidRPr="003250AE">
        <w:rPr>
          <w:rStyle w:val="StyleUnderline"/>
        </w:rPr>
        <w:t>-type</w:t>
      </w:r>
      <w:r w:rsidRPr="00234676">
        <w:rPr>
          <w:rStyle w:val="Emphasis"/>
          <w:highlight w:val="gree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234676">
        <w:rPr>
          <w:rStyle w:val="StyleUnderline"/>
          <w:highlight w:val="green"/>
        </w:rPr>
        <w:t xml:space="preserve">on average, </w:t>
      </w:r>
      <w:r w:rsidRPr="00234676">
        <w:rPr>
          <w:rStyle w:val="Emphasis"/>
          <w:highlight w:val="gree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234676">
        <w:rPr>
          <w:rStyle w:val="StyleUnderline"/>
          <w:highlight w:val="green"/>
        </w:rPr>
        <w:t xml:space="preserve">norms </w:t>
      </w:r>
      <w:r w:rsidRPr="00234676">
        <w:rPr>
          <w:rStyle w:val="Emphasis"/>
          <w:highlight w:val="green"/>
        </w:rPr>
        <w:t>neither influence</w:t>
      </w:r>
      <w:r w:rsidRPr="00FC091C">
        <w:rPr>
          <w:rStyle w:val="StyleUnderline"/>
        </w:rPr>
        <w:t xml:space="preserve"> the </w:t>
      </w:r>
      <w:r w:rsidRPr="00234676">
        <w:rPr>
          <w:rStyle w:val="Emphasis"/>
          <w:highlight w:val="green"/>
        </w:rPr>
        <w:t>willingness</w:t>
      </w:r>
      <w:r w:rsidRPr="00234676">
        <w:rPr>
          <w:rStyle w:val="StyleUnderline"/>
          <w:highlight w:val="green"/>
        </w:rPr>
        <w:t xml:space="preserve"> to attack</w:t>
      </w:r>
      <w:r w:rsidRPr="00FC091C">
        <w:rPr>
          <w:rStyle w:val="StyleUnderline"/>
        </w:rPr>
        <w:t xml:space="preserve"> </w:t>
      </w:r>
    </w:p>
    <w:p w14:paraId="3683B96F" w14:textId="77777777" w:rsidR="00507ADD" w:rsidRDefault="00507ADD" w:rsidP="00507ADD">
      <w:pPr>
        <w:rPr>
          <w:rStyle w:val="StyleUnderline"/>
        </w:rPr>
      </w:pPr>
    </w:p>
    <w:p w14:paraId="766DAB3E" w14:textId="77777777" w:rsidR="00507ADD" w:rsidRDefault="00507ADD" w:rsidP="00507ADD">
      <w:pPr>
        <w:rPr>
          <w:rStyle w:val="StyleUnderline"/>
        </w:rPr>
      </w:pPr>
    </w:p>
    <w:p w14:paraId="684F5425" w14:textId="77777777" w:rsidR="00507ADD" w:rsidRPr="00646D27" w:rsidRDefault="00507ADD" w:rsidP="00507ADD">
      <w:pPr>
        <w:rPr>
          <w:sz w:val="16"/>
        </w:rPr>
      </w:pPr>
      <w:r w:rsidRPr="00FC091C">
        <w:rPr>
          <w:rStyle w:val="StyleUnderline"/>
        </w:rPr>
        <w:t xml:space="preserve">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465BFB90" w14:textId="77777777" w:rsidR="00507ADD" w:rsidRPr="00646D27" w:rsidRDefault="00507ADD" w:rsidP="00507ADD">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w:t>
      </w:r>
      <w:proofErr w:type="spellStart"/>
      <w:r w:rsidRPr="00646D27">
        <w:rPr>
          <w:sz w:val="16"/>
        </w:rPr>
        <w:t>internalised</w:t>
      </w:r>
      <w:proofErr w:type="spellEnd"/>
      <w:r w:rsidRPr="00646D27">
        <w:rPr>
          <w:sz w:val="16"/>
        </w:rPr>
        <w:t xml:space="preserve"> in people irrespective of the regime-type and its socialization processes. Liberal norms seem to be human norms that are capable of developing in all people, regardless of the regime-type they are born in. The results indicate that the </w:t>
      </w:r>
      <w:proofErr w:type="spellStart"/>
      <w:r w:rsidRPr="00646D27">
        <w:rPr>
          <w:sz w:val="16"/>
        </w:rPr>
        <w:t>internalisation</w:t>
      </w:r>
      <w:proofErr w:type="spellEnd"/>
      <w:r w:rsidRPr="00646D27">
        <w:rPr>
          <w:sz w:val="16"/>
        </w:rPr>
        <w:t xml:space="preserve"> of liberal norms happens as part of the process of self-development and not as a result of </w:t>
      </w:r>
      <w:proofErr w:type="spellStart"/>
      <w:r w:rsidRPr="00646D27">
        <w:rPr>
          <w:sz w:val="16"/>
        </w:rPr>
        <w:t>socialisation</w:t>
      </w:r>
      <w:proofErr w:type="spellEnd"/>
      <w:r w:rsidRPr="00646D27">
        <w:rPr>
          <w:sz w:val="16"/>
        </w:rPr>
        <w:t xml:space="preserve"> within the structure of a political regime. Therefore, liberal norms could better be called liberal values. </w:t>
      </w:r>
    </w:p>
    <w:p w14:paraId="51CEA146" w14:textId="77777777" w:rsidR="00507ADD" w:rsidRPr="00646D27" w:rsidRDefault="00507ADD" w:rsidP="00507ADD">
      <w:pPr>
        <w:rPr>
          <w:sz w:val="16"/>
        </w:rPr>
      </w:pPr>
      <w:r w:rsidRPr="00232032">
        <w:rPr>
          <w:rStyle w:val="Emphasis"/>
        </w:rPr>
        <w:t xml:space="preserve">Earlier </w:t>
      </w:r>
      <w:r w:rsidRPr="00234676">
        <w:rPr>
          <w:rStyle w:val="Emphasis"/>
          <w:highlight w:val="green"/>
        </w:rPr>
        <w:t>experiment</w:t>
      </w:r>
      <w:r w:rsidRPr="00232032">
        <w:rPr>
          <w:rStyle w:val="StyleUnderline"/>
        </w:rPr>
        <w:t>al studie</w:t>
      </w:r>
      <w:r w:rsidRPr="00234676">
        <w:rPr>
          <w:rStyle w:val="Emphasis"/>
          <w:highlight w:val="gree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w:t>
      </w:r>
      <w:proofErr w:type="spellStart"/>
      <w:r w:rsidRPr="00646D27">
        <w:rPr>
          <w:sz w:val="16"/>
        </w:rPr>
        <w:t>Tomz</w:t>
      </w:r>
      <w:proofErr w:type="spellEnd"/>
      <w:r w:rsidRPr="00646D27">
        <w:rPr>
          <w:sz w:val="16"/>
        </w:rPr>
        <w:t xml:space="preserve">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234676">
        <w:rPr>
          <w:rStyle w:val="Emphasis"/>
          <w:highlight w:val="green"/>
        </w:rPr>
        <w:t>not</w:t>
      </w:r>
      <w:r w:rsidRPr="00234676">
        <w:rPr>
          <w:rStyle w:val="StyleUnderline"/>
          <w:highlight w:val="green"/>
        </w:rPr>
        <w:t xml:space="preserve"> measure whether norms were</w:t>
      </w:r>
      <w:r w:rsidRPr="00232032">
        <w:rPr>
          <w:rStyle w:val="StyleUnderline"/>
        </w:rPr>
        <w:t xml:space="preserve"> </w:t>
      </w:r>
      <w:r w:rsidRPr="00232032">
        <w:rPr>
          <w:rStyle w:val="Emphasis"/>
        </w:rPr>
        <w:t xml:space="preserve">actually </w:t>
      </w:r>
      <w:r w:rsidRPr="00234676">
        <w:rPr>
          <w:rStyle w:val="Emphasis"/>
          <w:highlight w:val="gree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7F0DCBB9" w14:textId="77777777" w:rsidR="00507ADD" w:rsidRPr="00646D27" w:rsidRDefault="00507ADD" w:rsidP="00507ADD">
      <w:pPr>
        <w:rPr>
          <w:sz w:val="16"/>
        </w:rPr>
      </w:pPr>
      <w:r w:rsidRPr="00646D27">
        <w:rPr>
          <w:sz w:val="16"/>
        </w:rPr>
        <w:t xml:space="preserve">Secondly, </w:t>
      </w:r>
      <w:r w:rsidRPr="005215C7">
        <w:rPr>
          <w:rStyle w:val="StyleUnderline"/>
        </w:rPr>
        <w:t>regime-</w:t>
      </w:r>
      <w:r w:rsidRPr="00234676">
        <w:rPr>
          <w:rStyle w:val="StyleUnderline"/>
          <w:highlight w:val="green"/>
        </w:rPr>
        <w:t>type showed</w:t>
      </w:r>
      <w:r w:rsidRPr="00646D27">
        <w:rPr>
          <w:sz w:val="16"/>
        </w:rPr>
        <w:t xml:space="preserve"> to have </w:t>
      </w:r>
      <w:r w:rsidRPr="00234676">
        <w:rPr>
          <w:rStyle w:val="Emphasis"/>
          <w:highlight w:val="green"/>
        </w:rPr>
        <w:t>no influence</w:t>
      </w:r>
      <w:r w:rsidRPr="00234676">
        <w:rPr>
          <w:rStyle w:val="StyleUnderline"/>
          <w:highlight w:val="green"/>
        </w:rPr>
        <w:t xml:space="preserve"> on</w:t>
      </w:r>
      <w:r w:rsidRPr="005215C7">
        <w:rPr>
          <w:rStyle w:val="StyleUnderline"/>
        </w:rPr>
        <w:t xml:space="preserve"> the </w:t>
      </w:r>
      <w:r w:rsidRPr="00234676">
        <w:rPr>
          <w:rStyle w:val="StyleUnderline"/>
          <w:highlight w:val="green"/>
        </w:rPr>
        <w:t xml:space="preserve">willingness to </w:t>
      </w:r>
      <w:r w:rsidRPr="00234676">
        <w:rPr>
          <w:rStyle w:val="Emphasis"/>
          <w:highlight w:val="green"/>
        </w:rPr>
        <w:t>attack</w:t>
      </w:r>
      <w:r w:rsidRPr="00234676">
        <w:rPr>
          <w:rStyle w:val="StyleUnderline"/>
          <w:highlight w:val="green"/>
        </w:rPr>
        <w:t>, or</w:t>
      </w:r>
      <w:r w:rsidRPr="005215C7">
        <w:rPr>
          <w:rStyle w:val="StyleUnderline"/>
        </w:rPr>
        <w:t xml:space="preserve"> the willingness to choose </w:t>
      </w:r>
      <w:r w:rsidRPr="00234676">
        <w:rPr>
          <w:rStyle w:val="StyleUnderline"/>
          <w:highlight w:val="green"/>
        </w:rPr>
        <w:t>other</w:t>
      </w:r>
      <w:r w:rsidRPr="00646D27">
        <w:rPr>
          <w:sz w:val="16"/>
        </w:rPr>
        <w:t xml:space="preserve"> relevant </w:t>
      </w:r>
      <w:r w:rsidRPr="00234676">
        <w:rPr>
          <w:rStyle w:val="Emphasis"/>
          <w:highlight w:val="green"/>
        </w:rPr>
        <w:t>policy</w:t>
      </w:r>
      <w:r w:rsidRPr="005215C7">
        <w:rPr>
          <w:rStyle w:val="StyleUnderline"/>
        </w:rPr>
        <w:t xml:space="preserve"> option</w:t>
      </w:r>
      <w:r w:rsidRPr="00234676">
        <w:rPr>
          <w:rStyle w:val="Emphasis"/>
          <w:highlight w:val="gree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w:t>
      </w:r>
      <w:proofErr w:type="spellStart"/>
      <w:r w:rsidRPr="00646D27">
        <w:rPr>
          <w:sz w:val="16"/>
        </w:rPr>
        <w:t>Tomz</w:t>
      </w:r>
      <w:proofErr w:type="spellEnd"/>
      <w:r w:rsidRPr="00646D27">
        <w:rPr>
          <w:sz w:val="16"/>
        </w:rPr>
        <w:t xml:space="preserve"> and Weeks 2013). </w:t>
      </w:r>
    </w:p>
    <w:p w14:paraId="4F4D7B7B" w14:textId="77777777" w:rsidR="00507ADD" w:rsidRPr="00646D27" w:rsidRDefault="00507ADD" w:rsidP="00507ADD">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w:t>
      </w:r>
      <w:proofErr w:type="spellStart"/>
      <w:r w:rsidRPr="00646D27">
        <w:rPr>
          <w:sz w:val="16"/>
        </w:rPr>
        <w:t>decisionmaking</w:t>
      </w:r>
      <w:proofErr w:type="spellEnd"/>
      <w:r w:rsidRPr="00646D27">
        <w:rPr>
          <w:sz w:val="16"/>
        </w:rPr>
        <w:t xml:space="preserve"> process. </w:t>
      </w:r>
    </w:p>
    <w:p w14:paraId="6A870083" w14:textId="77777777" w:rsidR="00507ADD" w:rsidRPr="00646D27" w:rsidRDefault="00507ADD" w:rsidP="00507ADD">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234676">
        <w:rPr>
          <w:rStyle w:val="StyleUnderline"/>
          <w:highlight w:val="green"/>
        </w:rPr>
        <w:t xml:space="preserve">study </w:t>
      </w:r>
      <w:r w:rsidRPr="00234676">
        <w:rPr>
          <w:rStyle w:val="Emphasis"/>
          <w:highlight w:val="green"/>
        </w:rPr>
        <w:t>disconnected</w:t>
      </w:r>
      <w:r w:rsidRPr="008103CC">
        <w:rPr>
          <w:rStyle w:val="StyleUnderline"/>
        </w:rPr>
        <w:t xml:space="preserve"> regime-</w:t>
      </w:r>
      <w:r w:rsidRPr="00234676">
        <w:rPr>
          <w:rStyle w:val="StyleUnderline"/>
          <w:highlight w:val="green"/>
        </w:rPr>
        <w:t>type from</w:t>
      </w:r>
      <w:r w:rsidRPr="008103CC">
        <w:rPr>
          <w:rStyle w:val="StyleUnderline"/>
        </w:rPr>
        <w:t xml:space="preserve"> the </w:t>
      </w:r>
      <w:r w:rsidRPr="00EB6443">
        <w:rPr>
          <w:rStyle w:val="Emphasis"/>
        </w:rPr>
        <w:t>perception</w:t>
      </w:r>
      <w:r w:rsidRPr="008103CC">
        <w:rPr>
          <w:rStyle w:val="StyleUnderline"/>
        </w:rPr>
        <w:t xml:space="preserve"> of </w:t>
      </w:r>
      <w:r w:rsidRPr="00234676">
        <w:rPr>
          <w:rStyle w:val="Emphasis"/>
          <w:highlight w:val="gree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w:t>
      </w:r>
      <w:proofErr w:type="spellStart"/>
      <w:r w:rsidRPr="00EB6443">
        <w:rPr>
          <w:rStyle w:val="StyleUnderline"/>
        </w:rPr>
        <w:t>behaviour</w:t>
      </w:r>
      <w:proofErr w:type="spellEnd"/>
      <w:r w:rsidRPr="00EB6443">
        <w:rPr>
          <w:rStyle w:val="StyleUnderline"/>
        </w:rPr>
        <w:t xml:space="preserve">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582B91D5" w14:textId="77777777" w:rsidR="00507ADD" w:rsidRPr="00646D27" w:rsidRDefault="00507ADD" w:rsidP="00507ADD">
      <w:pPr>
        <w:rPr>
          <w:sz w:val="16"/>
        </w:rPr>
      </w:pPr>
      <w:r w:rsidRPr="00646D27">
        <w:rPr>
          <w:sz w:val="16"/>
        </w:rPr>
        <w:t xml:space="preserve">Second, and related to the former point, is the measurement of regime-type. </w:t>
      </w:r>
      <w:r w:rsidRPr="00694666">
        <w:rPr>
          <w:rStyle w:val="StyleUnderline"/>
        </w:rPr>
        <w:t xml:space="preserve">This </w:t>
      </w:r>
      <w:r w:rsidRPr="00234676">
        <w:rPr>
          <w:rStyle w:val="StyleUnderline"/>
          <w:highlight w:val="green"/>
        </w:rPr>
        <w:t>study used</w:t>
      </w:r>
      <w:r w:rsidRPr="00694666">
        <w:rPr>
          <w:rStyle w:val="StyleUnderline"/>
        </w:rPr>
        <w:t xml:space="preserve"> a </w:t>
      </w:r>
      <w:r w:rsidRPr="00234676">
        <w:rPr>
          <w:rStyle w:val="Emphasis"/>
          <w:highlight w:val="gree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xml:space="preserve">. Most of the earlier studies (Bakker 2017; Geva et al. 1993; Johns and Davies 2012; Mintz and Geva 1993; Rousseau 2005; </w:t>
      </w:r>
      <w:proofErr w:type="spellStart"/>
      <w:r w:rsidRPr="00646D27">
        <w:rPr>
          <w:sz w:val="16"/>
        </w:rPr>
        <w:t>Tomz</w:t>
      </w:r>
      <w:proofErr w:type="spellEnd"/>
      <w:r w:rsidRPr="00646D27">
        <w:rPr>
          <w:sz w:val="16"/>
        </w:rPr>
        <w:t xml:space="preserve">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1A8675F8" w14:textId="77777777" w:rsidR="00507ADD" w:rsidRPr="00646D27" w:rsidRDefault="00507ADD" w:rsidP="00507ADD">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234676">
        <w:rPr>
          <w:rStyle w:val="Emphasis"/>
          <w:highlight w:val="gree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xml:space="preserve">,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w:t>
      </w:r>
      <w:proofErr w:type="spellStart"/>
      <w:r w:rsidRPr="00646D27">
        <w:rPr>
          <w:sz w:val="16"/>
        </w:rPr>
        <w:t>Tomz</w:t>
      </w:r>
      <w:proofErr w:type="spellEnd"/>
      <w:r w:rsidRPr="00646D27">
        <w:rPr>
          <w:sz w:val="16"/>
        </w:rPr>
        <w:t xml:space="preserve">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3368598D" w14:textId="77777777" w:rsidR="00507ADD" w:rsidRPr="00646D27" w:rsidRDefault="00507ADD" w:rsidP="00507ADD">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45404160" w14:textId="77777777" w:rsidR="00507ADD" w:rsidRPr="00646D27" w:rsidRDefault="00507ADD" w:rsidP="00507ADD">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234676">
        <w:rPr>
          <w:rStyle w:val="Emphasis"/>
          <w:highlight w:val="green"/>
        </w:rPr>
        <w:t>autocrat</w:t>
      </w:r>
      <w:r w:rsidRPr="00EB6443">
        <w:rPr>
          <w:rStyle w:val="StyleUnderline"/>
        </w:rPr>
        <w:t>ic</w:t>
      </w:r>
      <w:r w:rsidRPr="00556122">
        <w:rPr>
          <w:rStyle w:val="StyleUnderline"/>
        </w:rPr>
        <w:t xml:space="preserve"> citizen</w:t>
      </w:r>
      <w:r w:rsidRPr="00234676">
        <w:rPr>
          <w:rStyle w:val="Emphasis"/>
          <w:highlight w:val="green"/>
        </w:rPr>
        <w:t>s</w:t>
      </w:r>
      <w:r w:rsidRPr="00234676">
        <w:rPr>
          <w:rStyle w:val="StyleUnderline"/>
          <w:highlight w:val="green"/>
        </w:rPr>
        <w:t xml:space="preserve"> were</w:t>
      </w:r>
      <w:r w:rsidRPr="00556122">
        <w:rPr>
          <w:rStyle w:val="StyleUnderline"/>
        </w:rPr>
        <w:t xml:space="preserve"> </w:t>
      </w:r>
      <w:r w:rsidRPr="00FD5225">
        <w:rPr>
          <w:rStyle w:val="Emphasis"/>
        </w:rPr>
        <w:t xml:space="preserve">overall </w:t>
      </w:r>
      <w:r w:rsidRPr="00234676">
        <w:rPr>
          <w:rStyle w:val="Emphasis"/>
          <w:highlight w:val="green"/>
        </w:rPr>
        <w:t>more</w:t>
      </w:r>
      <w:r w:rsidRPr="00234676">
        <w:rPr>
          <w:rStyle w:val="StyleUnderline"/>
          <w:highlight w:val="green"/>
        </w:rPr>
        <w:t xml:space="preserve"> peaceful towards </w:t>
      </w:r>
      <w:r w:rsidRPr="00234676">
        <w:rPr>
          <w:rStyle w:val="Emphasis"/>
          <w:highlight w:val="green"/>
        </w:rPr>
        <w:t>all regime</w:t>
      </w:r>
      <w:r w:rsidRPr="00556122">
        <w:rPr>
          <w:rStyle w:val="StyleUnderline"/>
        </w:rPr>
        <w:t>-type</w:t>
      </w:r>
      <w:r w:rsidRPr="00234676">
        <w:rPr>
          <w:rStyle w:val="Emphasis"/>
          <w:highlight w:val="green"/>
        </w:rPr>
        <w:t>s</w:t>
      </w:r>
      <w:r w:rsidRPr="00556122">
        <w:rPr>
          <w:rStyle w:val="StyleUnderline"/>
        </w:rPr>
        <w:t xml:space="preserve"> the </w:t>
      </w:r>
      <w:r w:rsidRPr="00234676">
        <w:rPr>
          <w:rStyle w:val="StyleUnderline"/>
          <w:highlight w:val="green"/>
        </w:rPr>
        <w:t xml:space="preserve">comparison </w:t>
      </w:r>
      <w:r w:rsidRPr="00234676">
        <w:rPr>
          <w:rStyle w:val="Emphasis"/>
          <w:highlight w:val="green"/>
        </w:rPr>
        <w:t>showed</w:t>
      </w:r>
      <w:r w:rsidRPr="00556122">
        <w:rPr>
          <w:rStyle w:val="StyleUnderline"/>
        </w:rPr>
        <w:t xml:space="preserve"> that</w:t>
      </w:r>
      <w:r w:rsidRPr="00646D27">
        <w:rPr>
          <w:sz w:val="16"/>
        </w:rPr>
        <w:t xml:space="preserve"> actually the </w:t>
      </w:r>
      <w:r w:rsidRPr="00234676">
        <w:rPr>
          <w:rStyle w:val="Emphasis"/>
          <w:highlight w:val="green"/>
        </w:rPr>
        <w:t>dem</w:t>
      </w:r>
      <w:r w:rsidRPr="00EB6443">
        <w:rPr>
          <w:rStyle w:val="StyleUnderline"/>
        </w:rPr>
        <w:t>ocrati</w:t>
      </w:r>
      <w:r w:rsidRPr="00556122">
        <w:rPr>
          <w:rStyle w:val="StyleUnderline"/>
        </w:rPr>
        <w:t>c participant</w:t>
      </w:r>
      <w:r w:rsidRPr="00234676">
        <w:rPr>
          <w:rStyle w:val="Emphasis"/>
          <w:highlight w:val="green"/>
        </w:rPr>
        <w:t>s</w:t>
      </w:r>
      <w:r w:rsidRPr="00234676">
        <w:rPr>
          <w:rStyle w:val="StyleUnderline"/>
          <w:highlight w:val="green"/>
        </w:rPr>
        <w:t xml:space="preserve"> were </w:t>
      </w:r>
      <w:r w:rsidRPr="00234676">
        <w:rPr>
          <w:rStyle w:val="Emphasis"/>
          <w:highlight w:val="green"/>
        </w:rPr>
        <w:t xml:space="preserve">not </w:t>
      </w:r>
      <w:r w:rsidRPr="00FD5225">
        <w:rPr>
          <w:rStyle w:val="Emphasis"/>
        </w:rPr>
        <w:t>more</w:t>
      </w:r>
      <w:r w:rsidRPr="00FD5225">
        <w:rPr>
          <w:rStyle w:val="StyleUnderline"/>
        </w:rPr>
        <w:t xml:space="preserve"> </w:t>
      </w:r>
      <w:r w:rsidRPr="00234676">
        <w:rPr>
          <w:rStyle w:val="StyleUnderline"/>
          <w:highlight w:val="green"/>
        </w:rPr>
        <w:t>peaceful towards</w:t>
      </w:r>
      <w:r w:rsidRPr="00FD5225">
        <w:rPr>
          <w:rStyle w:val="StyleUnderline"/>
        </w:rPr>
        <w:t xml:space="preserve"> </w:t>
      </w:r>
      <w:r w:rsidRPr="00FD5225">
        <w:rPr>
          <w:rStyle w:val="Emphasis"/>
        </w:rPr>
        <w:t xml:space="preserve">other </w:t>
      </w:r>
      <w:r w:rsidRPr="00234676">
        <w:rPr>
          <w:rStyle w:val="Emphasis"/>
          <w:highlight w:val="green"/>
        </w:rPr>
        <w:t>dem</w:t>
      </w:r>
      <w:r w:rsidRPr="00556122">
        <w:rPr>
          <w:rStyle w:val="StyleUnderline"/>
        </w:rPr>
        <w:t>ocracie</w:t>
      </w:r>
      <w:r w:rsidRPr="00234676">
        <w:rPr>
          <w:rStyle w:val="Emphasis"/>
          <w:highlight w:val="green"/>
        </w:rPr>
        <w:t>s</w:t>
      </w:r>
      <w:r w:rsidRPr="00234676">
        <w:rPr>
          <w:rStyle w:val="StyleUnderline"/>
          <w:highlight w:val="green"/>
        </w:rPr>
        <w:t>, but</w:t>
      </w:r>
      <w:r w:rsidRPr="00556122">
        <w:rPr>
          <w:rStyle w:val="StyleUnderline"/>
        </w:rPr>
        <w:t xml:space="preserve"> rather </w:t>
      </w:r>
      <w:r w:rsidRPr="00234676">
        <w:rPr>
          <w:rStyle w:val="Emphasis"/>
          <w:highlight w:val="gree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234676">
        <w:rPr>
          <w:rStyle w:val="Emphasis"/>
          <w:highlight w:val="green"/>
        </w:rPr>
        <w:t>cannot</w:t>
      </w:r>
      <w:r w:rsidRPr="00556122">
        <w:rPr>
          <w:rStyle w:val="Emphasis"/>
        </w:rPr>
        <w:t xml:space="preserve"> simply</w:t>
      </w:r>
      <w:r w:rsidRPr="00556122">
        <w:rPr>
          <w:rStyle w:val="StyleUnderline"/>
        </w:rPr>
        <w:t xml:space="preserve"> </w:t>
      </w:r>
      <w:r w:rsidRPr="00234676">
        <w:rPr>
          <w:rStyle w:val="StyleUnderline"/>
          <w:highlight w:val="green"/>
        </w:rPr>
        <w:t xml:space="preserve">assume </w:t>
      </w:r>
      <w:r w:rsidRPr="00234676">
        <w:rPr>
          <w:rStyle w:val="Emphasis"/>
          <w:highlight w:val="green"/>
        </w:rPr>
        <w:t>autocrat</w:t>
      </w:r>
      <w:r w:rsidRPr="00556122">
        <w:rPr>
          <w:rStyle w:val="StyleUnderline"/>
        </w:rPr>
        <w:t>ic individual</w:t>
      </w:r>
      <w:r w:rsidRPr="00234676">
        <w:rPr>
          <w:rStyle w:val="Emphasis"/>
          <w:highlight w:val="green"/>
        </w:rPr>
        <w:t>s</w:t>
      </w:r>
      <w:r w:rsidRPr="00234676">
        <w:rPr>
          <w:rStyle w:val="StyleUnderline"/>
          <w:highlight w:val="green"/>
        </w:rPr>
        <w:t xml:space="preserve"> to be </w:t>
      </w:r>
      <w:r w:rsidRPr="00234676">
        <w:rPr>
          <w:rStyle w:val="Emphasis"/>
          <w:highlight w:val="green"/>
        </w:rPr>
        <w:t>war-prone</w:t>
      </w:r>
      <w:r w:rsidRPr="00646D27">
        <w:rPr>
          <w:sz w:val="16"/>
        </w:rPr>
        <w:t xml:space="preserve">, as democratic peace theory does. (Bakker 2017, 538). </w:t>
      </w:r>
    </w:p>
    <w:p w14:paraId="4D18E0D5" w14:textId="77777777" w:rsidR="00507ADD" w:rsidRPr="00646D27" w:rsidRDefault="00507ADD" w:rsidP="00507ADD">
      <w:pPr>
        <w:rPr>
          <w:sz w:val="16"/>
        </w:rPr>
      </w:pPr>
      <w:r w:rsidRPr="00646D27">
        <w:rPr>
          <w:sz w:val="16"/>
        </w:rPr>
        <w:t xml:space="preserve">However, </w:t>
      </w:r>
      <w:r w:rsidRPr="00694666">
        <w:rPr>
          <w:rStyle w:val="Emphasis"/>
        </w:rPr>
        <w:t xml:space="preserve">multivariate </w:t>
      </w:r>
      <w:r w:rsidRPr="00234676">
        <w:rPr>
          <w:rStyle w:val="Emphasis"/>
          <w:highlight w:val="green"/>
        </w:rPr>
        <w:t>analysis</w:t>
      </w:r>
      <w:r w:rsidRPr="00234676">
        <w:rPr>
          <w:rStyle w:val="StyleUnderline"/>
          <w:highlight w:val="gree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234676">
        <w:rPr>
          <w:rStyle w:val="Emphasis"/>
          <w:highlight w:val="green"/>
        </w:rPr>
        <w:t>influence</w:t>
      </w:r>
      <w:r w:rsidRPr="00234676">
        <w:rPr>
          <w:rStyle w:val="StyleUnderline"/>
          <w:highlight w:val="green"/>
        </w:rPr>
        <w:t xml:space="preserve"> of regime</w:t>
      </w:r>
      <w:r w:rsidRPr="00694666">
        <w:rPr>
          <w:rStyle w:val="StyleUnderline"/>
        </w:rPr>
        <w:t xml:space="preserve">-type </w:t>
      </w:r>
      <w:r w:rsidRPr="00234676">
        <w:rPr>
          <w:rStyle w:val="StyleUnderline"/>
          <w:highlight w:val="green"/>
        </w:rPr>
        <w:t>lost</w:t>
      </w:r>
      <w:r w:rsidRPr="00694666">
        <w:rPr>
          <w:rStyle w:val="StyleUnderline"/>
        </w:rPr>
        <w:t xml:space="preserve"> its </w:t>
      </w:r>
      <w:r w:rsidRPr="00234676">
        <w:rPr>
          <w:rStyle w:val="Emphasis"/>
          <w:highlight w:val="green"/>
        </w:rPr>
        <w:t>salience</w:t>
      </w:r>
      <w:r w:rsidRPr="00234676">
        <w:rPr>
          <w:rStyle w:val="StyleUnderline"/>
          <w:highlight w:val="gree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234676">
        <w:rPr>
          <w:rStyle w:val="Emphasis"/>
          <w:highlight w:val="green"/>
        </w:rPr>
        <w:t>not significant</w:t>
      </w:r>
      <w:r w:rsidRPr="00234676">
        <w:rPr>
          <w:rStyle w:val="StyleUnderline"/>
          <w:highlight w:val="gree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234676">
        <w:rPr>
          <w:rStyle w:val="Emphasis"/>
          <w:highlight w:val="green"/>
        </w:rPr>
        <w:t>threat</w:t>
      </w:r>
      <w:r w:rsidRPr="00F63C7B">
        <w:rPr>
          <w:rStyle w:val="StyleUnderline"/>
        </w:rPr>
        <w:t xml:space="preserve"> of the conflict </w:t>
      </w:r>
      <w:r w:rsidRPr="00234676">
        <w:rPr>
          <w:rStyle w:val="Emphasis"/>
          <w:highlight w:val="green"/>
        </w:rPr>
        <w:t>mattered</w:t>
      </w:r>
      <w:r w:rsidRPr="00234676">
        <w:rPr>
          <w:rStyle w:val="StyleUnderline"/>
          <w:highlight w:val="gree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234676">
        <w:rPr>
          <w:rStyle w:val="Emphasis"/>
          <w:highlight w:val="green"/>
        </w:rPr>
        <w:t>hawkishness</w:t>
      </w:r>
      <w:r w:rsidRPr="00646D27">
        <w:rPr>
          <w:sz w:val="16"/>
        </w:rPr>
        <w:t xml:space="preserve"> (2017, 539). </w:t>
      </w:r>
    </w:p>
    <w:p w14:paraId="4E7626DE" w14:textId="77777777" w:rsidR="00507ADD" w:rsidRDefault="00507ADD" w:rsidP="00507ADD">
      <w:pPr>
        <w:rPr>
          <w:sz w:val="16"/>
        </w:rPr>
      </w:pPr>
      <w:r w:rsidRPr="00234676">
        <w:rPr>
          <w:rStyle w:val="Emphasis"/>
          <w:highlight w:val="green"/>
        </w:rPr>
        <w:t>Earlier</w:t>
      </w:r>
      <w:r w:rsidRPr="00F63C7B">
        <w:rPr>
          <w:rStyle w:val="StyleUnderline"/>
        </w:rPr>
        <w:t xml:space="preserve"> micro-level </w:t>
      </w:r>
      <w:r w:rsidRPr="00234676">
        <w:rPr>
          <w:rStyle w:val="StyleUnderline"/>
          <w:highlight w:val="gree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234676">
        <w:rPr>
          <w:rStyle w:val="StyleUnderline"/>
          <w:highlight w:val="green"/>
        </w:rPr>
        <w:t>have</w:t>
      </w:r>
      <w:r w:rsidRPr="00646D27">
        <w:rPr>
          <w:sz w:val="16"/>
        </w:rPr>
        <w:t xml:space="preserve"> triggered different threat responses, </w:t>
      </w:r>
      <w:r w:rsidRPr="00F63C7B">
        <w:rPr>
          <w:rStyle w:val="StyleUnderline"/>
        </w:rPr>
        <w:t xml:space="preserve">for which </w:t>
      </w:r>
      <w:r w:rsidRPr="00234676">
        <w:rPr>
          <w:rStyle w:val="Emphasis"/>
          <w:highlight w:val="green"/>
        </w:rPr>
        <w:t>no control</w:t>
      </w:r>
      <w:r w:rsidRPr="00646D27">
        <w:rPr>
          <w:rStyle w:val="StyleUnderline"/>
        </w:rPr>
        <w:t xml:space="preserve"> was </w:t>
      </w:r>
      <w:r w:rsidRPr="00646D27">
        <w:rPr>
          <w:rStyle w:val="Emphasis"/>
        </w:rPr>
        <w:t>implemented</w:t>
      </w:r>
      <w:r w:rsidRPr="00646D27">
        <w:rPr>
          <w:sz w:val="16"/>
        </w:rPr>
        <w:t xml:space="preserve">. Moreover, </w:t>
      </w:r>
      <w:r w:rsidRPr="00234676">
        <w:rPr>
          <w:rStyle w:val="StyleUnderline"/>
          <w:highlight w:val="green"/>
        </w:rPr>
        <w:t xml:space="preserve">they did not </w:t>
      </w:r>
      <w:r w:rsidRPr="00234676">
        <w:rPr>
          <w:rStyle w:val="Emphasis"/>
          <w:highlight w:val="green"/>
        </w:rPr>
        <w:t>disentangle</w:t>
      </w:r>
      <w:r w:rsidRPr="00F63C7B">
        <w:rPr>
          <w:rStyle w:val="StyleUnderline"/>
        </w:rPr>
        <w:t xml:space="preserve"> regime-</w:t>
      </w:r>
      <w:r w:rsidRPr="00234676">
        <w:rPr>
          <w:rStyle w:val="StyleUnderline"/>
          <w:highlight w:val="green"/>
        </w:rPr>
        <w:t xml:space="preserve">type from </w:t>
      </w:r>
      <w:r w:rsidRPr="00234676">
        <w:rPr>
          <w:rStyle w:val="Emphasis"/>
          <w:highlight w:val="green"/>
        </w:rPr>
        <w:t>other</w:t>
      </w:r>
      <w:r w:rsidRPr="00F63C7B">
        <w:rPr>
          <w:rStyle w:val="StyleUnderline"/>
        </w:rPr>
        <w:t xml:space="preserve"> potential threatening </w:t>
      </w:r>
      <w:r w:rsidRPr="00234676">
        <w:rPr>
          <w:rStyle w:val="StyleUnderline"/>
          <w:highlight w:val="gree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bookmarkEnd w:id="0"/>
    </w:p>
    <w:p w14:paraId="76E23531" w14:textId="77777777" w:rsidR="00586D90" w:rsidRPr="00586D90" w:rsidRDefault="00586D90" w:rsidP="00586D90"/>
    <w:p w14:paraId="4800D307" w14:textId="77777777" w:rsidR="00586D90" w:rsidRPr="00586D90" w:rsidRDefault="00586D90" w:rsidP="00586D90">
      <w:pPr>
        <w:shd w:val="clear" w:color="auto" w:fill="FFFFFF"/>
        <w:spacing w:before="30" w:after="0" w:line="278" w:lineRule="atLeast"/>
        <w:outlineLvl w:val="3"/>
        <w:rPr>
          <w:rFonts w:eastAsia="Times New Roman" w:cs="Calibri"/>
          <w:b/>
          <w:bCs/>
          <w:color w:val="000000"/>
          <w:sz w:val="26"/>
          <w:szCs w:val="26"/>
        </w:rPr>
      </w:pPr>
      <w:r w:rsidRPr="00586D90">
        <w:rPr>
          <w:rFonts w:eastAsia="Times New Roman" w:cs="Calibri"/>
          <w:b/>
          <w:bCs/>
          <w:color w:val="000000"/>
          <w:sz w:val="26"/>
          <w:szCs w:val="26"/>
        </w:rPr>
        <w:t>Authoritarianism doesn’t cause extinction.</w:t>
      </w:r>
    </w:p>
    <w:p w14:paraId="62AC80F1" w14:textId="77777777" w:rsidR="00586D90" w:rsidRPr="00586D90" w:rsidRDefault="00586D90" w:rsidP="00586D90">
      <w:pPr>
        <w:shd w:val="clear" w:color="auto" w:fill="FFFFFF"/>
        <w:spacing w:after="120" w:line="235" w:lineRule="atLeast"/>
        <w:rPr>
          <w:rFonts w:eastAsia="Times New Roman" w:cs="Calibri"/>
          <w:color w:val="000000"/>
        </w:rPr>
      </w:pPr>
      <w:r w:rsidRPr="00586D90">
        <w:rPr>
          <w:rFonts w:eastAsia="Times New Roman" w:cs="Calibri"/>
          <w:color w:val="000000"/>
        </w:rPr>
        <w:t>Dr. Daina </w:t>
      </w:r>
      <w:r w:rsidRPr="00586D90">
        <w:rPr>
          <w:rFonts w:eastAsia="Times New Roman" w:cs="Calibri"/>
          <w:b/>
          <w:bCs/>
          <w:color w:val="000000"/>
          <w:sz w:val="26"/>
          <w:szCs w:val="26"/>
        </w:rPr>
        <w:t>Chiba 21</w:t>
      </w:r>
      <w:r w:rsidRPr="00586D90">
        <w:rPr>
          <w:rFonts w:eastAsia="Times New Roman" w:cs="Calibri"/>
          <w:color w:val="000000"/>
        </w:rPr>
        <w:t xml:space="preserve">, Associate Professor of Political Science in the Department of Government and Public Administration at the University of Macau, Ph.D. in Political Science from Rice University, LL.M in Jurisprudence and International Relations from </w:t>
      </w:r>
      <w:proofErr w:type="spellStart"/>
      <w:r w:rsidRPr="00586D90">
        <w:rPr>
          <w:rFonts w:eastAsia="Times New Roman" w:cs="Calibri"/>
          <w:color w:val="000000"/>
        </w:rPr>
        <w:t>Hitotsubashi</w:t>
      </w:r>
      <w:proofErr w:type="spellEnd"/>
      <w:r w:rsidRPr="00586D90">
        <w:rPr>
          <w:rFonts w:eastAsia="Times New Roman" w:cs="Calibri"/>
          <w:color w:val="000000"/>
        </w:rPr>
        <w:t xml:space="preserve"> University, and Dr. Erik Gartzke, Professor of Political Science at the University of California, San Diego, PhD in Political Science from the University of Iowa, “Make Two Democracies and Call Me in the Morning: Endogenous Regime Type and the Democratic Peace”, 2/19/2021, </w:t>
      </w:r>
      <w:hyperlink r:id="rId7" w:tgtFrame="_blank" w:history="1">
        <w:r w:rsidRPr="00586D90">
          <w:rPr>
            <w:rFonts w:eastAsia="Times New Roman" w:cs="Calibri"/>
            <w:color w:val="1155CC"/>
            <w:u w:val="single"/>
          </w:rPr>
          <w:t>https://dainachiba.github.io/research/make2dem/Make2Dem.pdf</w:t>
        </w:r>
      </w:hyperlink>
    </w:p>
    <w:p w14:paraId="0EDB8FBF" w14:textId="77777777" w:rsidR="00586D90" w:rsidRPr="00586D90" w:rsidRDefault="00586D90" w:rsidP="00586D90">
      <w:pPr>
        <w:shd w:val="clear" w:color="auto" w:fill="FFFFFF"/>
        <w:spacing w:line="235" w:lineRule="atLeast"/>
        <w:rPr>
          <w:rFonts w:eastAsia="Times New Roman" w:cs="Calibri"/>
          <w:color w:val="000000"/>
        </w:rPr>
      </w:pPr>
      <w:r w:rsidRPr="00586D90">
        <w:rPr>
          <w:rFonts w:eastAsia="Times New Roman" w:cs="Calibri"/>
          <w:color w:val="000000"/>
          <w:u w:val="single"/>
        </w:rPr>
        <w:t>The</w:t>
      </w:r>
      <w:r w:rsidRPr="00586D90">
        <w:rPr>
          <w:rFonts w:eastAsia="Times New Roman" w:cs="Calibri"/>
          <w:color w:val="000000"/>
        </w:rPr>
        <w:t> </w:t>
      </w:r>
      <w:r w:rsidRPr="00586D90">
        <w:rPr>
          <w:rFonts w:eastAsia="Times New Roman" w:cs="Calibri"/>
          <w:color w:val="000000"/>
          <w:u w:val="single"/>
          <w:shd w:val="clear" w:color="auto" w:fill="FFFF00"/>
        </w:rPr>
        <w:t>democratic peace</w:t>
      </w:r>
      <w:r w:rsidRPr="00586D90">
        <w:rPr>
          <w:rFonts w:eastAsia="Times New Roman" w:cs="Calibri"/>
          <w:color w:val="000000"/>
        </w:rPr>
        <w:t>—the observation that democracies are less likely to fight each other than are other pairings of states—</w:t>
      </w:r>
      <w:r w:rsidRPr="00586D90">
        <w:rPr>
          <w:rFonts w:eastAsia="Times New Roman" w:cs="Calibri"/>
          <w:color w:val="000000"/>
          <w:u w:val="single"/>
          <w:shd w:val="clear" w:color="auto" w:fill="FFFF00"/>
        </w:rPr>
        <w:t>is</w:t>
      </w:r>
      <w:r w:rsidRPr="00586D90">
        <w:rPr>
          <w:rFonts w:eastAsia="Times New Roman" w:cs="Calibri"/>
          <w:color w:val="000000"/>
        </w:rPr>
        <w:t> </w:t>
      </w:r>
      <w:r w:rsidRPr="00586D90">
        <w:rPr>
          <w:rFonts w:eastAsia="Times New Roman" w:cs="Calibri"/>
          <w:color w:val="000000"/>
          <w:u w:val="single"/>
        </w:rPr>
        <w:t>one of the most widely acknowledged empirical regularities in international relations. Prominent scholars have even</w:t>
      </w:r>
      <w:r w:rsidRPr="00586D90">
        <w:rPr>
          <w:rFonts w:eastAsia="Times New Roman" w:cs="Calibri"/>
          <w:color w:val="000000"/>
        </w:rPr>
        <w:t> </w:t>
      </w:r>
      <w:r w:rsidRPr="00586D90">
        <w:rPr>
          <w:rFonts w:eastAsia="Times New Roman" w:cs="Calibri"/>
          <w:color w:val="000000"/>
          <w:u w:val="single"/>
          <w:shd w:val="clear" w:color="auto" w:fill="FFFF00"/>
        </w:rPr>
        <w:t>characterized</w:t>
      </w:r>
      <w:r w:rsidRPr="00586D90">
        <w:rPr>
          <w:rFonts w:eastAsia="Times New Roman" w:cs="Calibri"/>
          <w:color w:val="000000"/>
        </w:rPr>
        <w:t> </w:t>
      </w:r>
      <w:r w:rsidRPr="00586D90">
        <w:rPr>
          <w:rFonts w:eastAsia="Times New Roman" w:cs="Calibri"/>
          <w:color w:val="000000"/>
          <w:u w:val="single"/>
        </w:rPr>
        <w:t>the relationship</w:t>
      </w:r>
      <w:r w:rsidRPr="00586D90">
        <w:rPr>
          <w:rFonts w:eastAsia="Times New Roman" w:cs="Calibri"/>
          <w:color w:val="000000"/>
        </w:rPr>
        <w:t> </w:t>
      </w:r>
      <w:r w:rsidRPr="00586D90">
        <w:rPr>
          <w:rFonts w:eastAsia="Times New Roman" w:cs="Calibri"/>
          <w:color w:val="000000"/>
          <w:u w:val="single"/>
          <w:shd w:val="clear" w:color="auto" w:fill="FFFF00"/>
        </w:rPr>
        <w:t>as</w:t>
      </w:r>
      <w:r w:rsidRPr="00586D90">
        <w:rPr>
          <w:rFonts w:eastAsia="Times New Roman" w:cs="Calibri"/>
          <w:color w:val="000000"/>
        </w:rPr>
        <w:t> </w:t>
      </w:r>
      <w:r w:rsidRPr="00586D90">
        <w:rPr>
          <w:rFonts w:eastAsia="Times New Roman" w:cs="Calibri"/>
          <w:color w:val="000000"/>
          <w:u w:val="single"/>
        </w:rPr>
        <w:t>an empirical</w:t>
      </w:r>
      <w:r w:rsidRPr="00586D90">
        <w:rPr>
          <w:rFonts w:eastAsia="Times New Roman" w:cs="Calibri"/>
          <w:color w:val="000000"/>
        </w:rPr>
        <w:t> </w:t>
      </w:r>
      <w:r w:rsidRPr="00586D90">
        <w:rPr>
          <w:rFonts w:eastAsia="Times New Roman" w:cs="Calibri"/>
          <w:color w:val="000000"/>
          <w:u w:val="single"/>
          <w:shd w:val="clear" w:color="auto" w:fill="FFFF00"/>
        </w:rPr>
        <w:t>law</w:t>
      </w:r>
      <w:r w:rsidRPr="00586D90">
        <w:rPr>
          <w:rFonts w:eastAsia="Times New Roman" w:cs="Calibri"/>
          <w:color w:val="000000"/>
        </w:rPr>
        <w:t>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18263EF9" w14:textId="77777777" w:rsidR="00586D90" w:rsidRPr="00586D90" w:rsidRDefault="00586D90" w:rsidP="00586D90">
      <w:pPr>
        <w:shd w:val="clear" w:color="auto" w:fill="FFFFFF"/>
        <w:spacing w:line="235" w:lineRule="atLeast"/>
        <w:rPr>
          <w:rFonts w:eastAsia="Times New Roman" w:cs="Calibri"/>
          <w:color w:val="000000"/>
        </w:rPr>
      </w:pPr>
      <w:r w:rsidRPr="00586D90">
        <w:rPr>
          <w:rFonts w:eastAsia="Times New Roman" w:cs="Calibri"/>
          <w:color w:val="000000"/>
          <w:u w:val="single"/>
          <w:shd w:val="clear" w:color="auto" w:fill="FFFF00"/>
        </w:rPr>
        <w:t>At the</w:t>
      </w:r>
      <w:r w:rsidRPr="00586D90">
        <w:rPr>
          <w:rFonts w:eastAsia="Times New Roman" w:cs="Calibri"/>
          <w:color w:val="000000"/>
        </w:rPr>
        <w:t> </w:t>
      </w:r>
      <w:r w:rsidRPr="00586D90">
        <w:rPr>
          <w:rFonts w:eastAsia="Times New Roman" w:cs="Calibri"/>
          <w:b/>
          <w:bCs/>
          <w:color w:val="000000"/>
          <w:u w:val="single"/>
          <w:shd w:val="clear" w:color="auto" w:fill="FFFF00"/>
        </w:rPr>
        <w:t>same time</w:t>
      </w:r>
      <w:r w:rsidRPr="00586D90">
        <w:rPr>
          <w:rFonts w:eastAsia="Times New Roman" w:cs="Calibri"/>
          <w:color w:val="000000"/>
          <w:u w:val="single"/>
        </w:rPr>
        <w:t>, peace</w:t>
      </w:r>
      <w:r w:rsidRPr="00586D90">
        <w:rPr>
          <w:rFonts w:eastAsia="Times New Roman" w:cs="Calibri"/>
          <w:color w:val="000000"/>
        </w:rPr>
        <w:t> </w:t>
      </w:r>
      <w:r w:rsidRPr="00586D90">
        <w:rPr>
          <w:rFonts w:eastAsia="Times New Roman" w:cs="Calibri"/>
          <w:color w:val="000000"/>
          <w:u w:val="single"/>
        </w:rPr>
        <w:t>appears likely to</w:t>
      </w:r>
      <w:r w:rsidRPr="00586D90">
        <w:rPr>
          <w:rFonts w:eastAsia="Times New Roman" w:cs="Calibri"/>
          <w:color w:val="000000"/>
        </w:rPr>
        <w:t> </w:t>
      </w:r>
      <w:r w:rsidRPr="00586D90">
        <w:rPr>
          <w:rFonts w:eastAsia="Times New Roman" w:cs="Calibri"/>
          <w:color w:val="000000"/>
          <w:u w:val="single"/>
          <w:shd w:val="clear" w:color="auto" w:fill="FFFF00"/>
        </w:rPr>
        <w:t>foster</w:t>
      </w:r>
      <w:r w:rsidRPr="00586D90">
        <w:rPr>
          <w:rFonts w:eastAsia="Times New Roman" w:cs="Calibri"/>
          <w:color w:val="000000"/>
        </w:rPr>
        <w:t> </w:t>
      </w:r>
      <w:r w:rsidRPr="00586D90">
        <w:rPr>
          <w:rFonts w:eastAsia="Times New Roman" w:cs="Calibri"/>
          <w:color w:val="000000"/>
          <w:u w:val="single"/>
        </w:rPr>
        <w:t>or maintain</w:t>
      </w:r>
      <w:r w:rsidRPr="00586D90">
        <w:rPr>
          <w:rFonts w:eastAsia="Times New Roman" w:cs="Calibri"/>
          <w:color w:val="000000"/>
        </w:rPr>
        <w:t> </w:t>
      </w:r>
      <w:r w:rsidRPr="00586D90">
        <w:rPr>
          <w:rFonts w:eastAsia="Times New Roman" w:cs="Calibri"/>
          <w:color w:val="000000"/>
          <w:u w:val="single"/>
          <w:shd w:val="clear" w:color="auto" w:fill="FFFF00"/>
        </w:rPr>
        <w:t>democracy</w:t>
      </w:r>
      <w:r w:rsidRPr="00586D90">
        <w:rPr>
          <w:rFonts w:eastAsia="Times New Roman" w:cs="Calibri"/>
          <w:color w:val="000000"/>
        </w:rPr>
        <w:t xml:space="preserve"> (Thompson 1996; James, Solberg, </w:t>
      </w:r>
      <w:proofErr w:type="spellStart"/>
      <w:r w:rsidRPr="00586D90">
        <w:rPr>
          <w:rFonts w:eastAsia="Times New Roman" w:cs="Calibri"/>
          <w:color w:val="000000"/>
        </w:rPr>
        <w:t>andWolfson</w:t>
      </w:r>
      <w:proofErr w:type="spellEnd"/>
      <w:r w:rsidRPr="00586D90">
        <w:rPr>
          <w:rFonts w:eastAsia="Times New Roman" w:cs="Calibri"/>
          <w:color w:val="000000"/>
        </w:rPr>
        <w:t xml:space="preserve"> 1999). A vast swath of research in political science and economics proposes explanations for the origins of liberal government involving variables such as economic development (</w:t>
      </w:r>
      <w:proofErr w:type="spellStart"/>
      <w:r w:rsidRPr="00586D90">
        <w:rPr>
          <w:rFonts w:eastAsia="Times New Roman" w:cs="Calibri"/>
          <w:color w:val="000000"/>
        </w:rPr>
        <w:t>Lipset</w:t>
      </w:r>
      <w:proofErr w:type="spellEnd"/>
      <w:r w:rsidRPr="00586D90">
        <w:rPr>
          <w:rFonts w:eastAsia="Times New Roman" w:cs="Calibri"/>
          <w:color w:val="000000"/>
        </w:rPr>
        <w:t xml:space="preserve">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w:t>
      </w:r>
      <w:proofErr w:type="spellStart"/>
      <w:r w:rsidRPr="00586D90">
        <w:rPr>
          <w:rFonts w:eastAsia="Times New Roman" w:cs="Calibri"/>
          <w:color w:val="000000"/>
        </w:rPr>
        <w:t>Peceny</w:t>
      </w:r>
      <w:proofErr w:type="spellEnd"/>
      <w:r w:rsidRPr="00586D90">
        <w:rPr>
          <w:rFonts w:eastAsia="Times New Roman" w:cs="Calibri"/>
          <w:color w:val="000000"/>
        </w:rPr>
        <w:t xml:space="preserve"> 1995; </w:t>
      </w:r>
      <w:proofErr w:type="spellStart"/>
      <w:r w:rsidRPr="00586D90">
        <w:rPr>
          <w:rFonts w:eastAsia="Times New Roman" w:cs="Calibri"/>
          <w:color w:val="000000"/>
        </w:rPr>
        <w:t>Meernik</w:t>
      </w:r>
      <w:proofErr w:type="spellEnd"/>
      <w:r w:rsidRPr="00586D90">
        <w:rPr>
          <w:rFonts w:eastAsia="Times New Roman" w:cs="Calibri"/>
          <w:color w:val="000000"/>
        </w:rPr>
        <w:t xml:space="preserve"> 1996), geography (Gleditsch 2002b), and natural resource endowments (Ross 2001), to list just a few examples. </w:t>
      </w:r>
      <w:r w:rsidRPr="00586D90">
        <w:rPr>
          <w:rFonts w:eastAsia="Times New Roman" w:cs="Calibri"/>
          <w:color w:val="000000"/>
          <w:u w:val="single"/>
        </w:rPr>
        <w:t>Each</w:t>
      </w:r>
      <w:r w:rsidRPr="00586D90">
        <w:rPr>
          <w:rFonts w:eastAsia="Times New Roman" w:cs="Calibri"/>
          <w:color w:val="000000"/>
        </w:rPr>
        <w:t> of these putative </w:t>
      </w:r>
      <w:r w:rsidRPr="00586D90">
        <w:rPr>
          <w:rFonts w:eastAsia="Times New Roman" w:cs="Calibri"/>
          <w:b/>
          <w:bCs/>
          <w:color w:val="000000"/>
          <w:u w:val="single"/>
        </w:rPr>
        <w:t>cause</w:t>
      </w:r>
      <w:r w:rsidRPr="00586D90">
        <w:rPr>
          <w:rFonts w:eastAsia="Times New Roman" w:cs="Calibri"/>
          <w:color w:val="000000"/>
        </w:rPr>
        <w:t>s </w:t>
      </w:r>
      <w:r w:rsidRPr="00586D90">
        <w:rPr>
          <w:rFonts w:eastAsia="Times New Roman" w:cs="Calibri"/>
          <w:color w:val="000000"/>
          <w:u w:val="single"/>
        </w:rPr>
        <w:t>of democracy is</w:t>
      </w:r>
      <w:r w:rsidRPr="00586D90">
        <w:rPr>
          <w:rFonts w:eastAsia="Times New Roman" w:cs="Calibri"/>
          <w:color w:val="000000"/>
        </w:rPr>
        <w:t> </w:t>
      </w:r>
      <w:r w:rsidRPr="00586D90">
        <w:rPr>
          <w:rFonts w:eastAsia="Times New Roman" w:cs="Calibri"/>
          <w:b/>
          <w:bCs/>
          <w:color w:val="000000"/>
          <w:u w:val="single"/>
        </w:rPr>
        <w:t>also</w:t>
      </w:r>
      <w:r w:rsidRPr="00586D90">
        <w:rPr>
          <w:rFonts w:eastAsia="Times New Roman" w:cs="Calibri"/>
          <w:color w:val="000000"/>
        </w:rPr>
        <w:t> </w:t>
      </w:r>
      <w:r w:rsidRPr="00586D90">
        <w:rPr>
          <w:rFonts w:eastAsia="Times New Roman" w:cs="Calibri"/>
          <w:color w:val="000000"/>
          <w:u w:val="single"/>
        </w:rPr>
        <w:t>associated with various explanations for international conflict</w:t>
      </w:r>
      <w:r w:rsidRPr="00586D90">
        <w:rPr>
          <w:rFonts w:eastAsia="Times New Roman" w:cs="Calibri"/>
          <w:color w:val="000000"/>
        </w:rPr>
        <w:t>. Indeed, some as yet poorly defined set of canonical factors may contribute both to democracy and to peace, </w:t>
      </w:r>
      <w:r w:rsidRPr="00586D90">
        <w:rPr>
          <w:rFonts w:eastAsia="Times New Roman" w:cs="Calibri"/>
          <w:color w:val="000000"/>
          <w:u w:val="single"/>
          <w:shd w:val="clear" w:color="auto" w:fill="FFFF00"/>
        </w:rPr>
        <w:t>making it</w:t>
      </w:r>
      <w:r w:rsidRPr="00586D90">
        <w:rPr>
          <w:rFonts w:eastAsia="Times New Roman" w:cs="Calibri"/>
          <w:color w:val="000000"/>
        </w:rPr>
        <w:t> </w:t>
      </w:r>
      <w:r w:rsidRPr="00586D90">
        <w:rPr>
          <w:rFonts w:eastAsia="Times New Roman" w:cs="Calibri"/>
          <w:b/>
          <w:bCs/>
          <w:color w:val="000000"/>
          <w:u w:val="single"/>
          <w:shd w:val="clear" w:color="auto" w:fill="FFFF00"/>
        </w:rPr>
        <w:t>look</w:t>
      </w:r>
      <w:r w:rsidRPr="00586D90">
        <w:rPr>
          <w:rFonts w:eastAsia="Times New Roman" w:cs="Calibri"/>
          <w:color w:val="000000"/>
        </w:rPr>
        <w:t> </w:t>
      </w:r>
      <w:r w:rsidRPr="00586D90">
        <w:rPr>
          <w:rFonts w:eastAsia="Times New Roman" w:cs="Calibri"/>
          <w:color w:val="000000"/>
          <w:u w:val="single"/>
          <w:shd w:val="clear" w:color="auto" w:fill="FFFF00"/>
        </w:rPr>
        <w:t>as if</w:t>
      </w:r>
      <w:r w:rsidRPr="00586D90">
        <w:rPr>
          <w:rFonts w:eastAsia="Times New Roman" w:cs="Calibri"/>
          <w:color w:val="000000"/>
        </w:rPr>
        <w:t> </w:t>
      </w:r>
      <w:r w:rsidRPr="00586D90">
        <w:rPr>
          <w:rFonts w:eastAsia="Times New Roman" w:cs="Calibri"/>
          <w:color w:val="000000"/>
          <w:u w:val="single"/>
        </w:rPr>
        <w:t>the two</w:t>
      </w:r>
      <w:r w:rsidRPr="00586D90">
        <w:rPr>
          <w:rFonts w:eastAsia="Times New Roman" w:cs="Calibri"/>
          <w:color w:val="000000"/>
        </w:rPr>
        <w:t> </w:t>
      </w:r>
      <w:r w:rsidRPr="00586D90">
        <w:rPr>
          <w:rFonts w:eastAsia="Times New Roman" w:cs="Calibri"/>
          <w:color w:val="000000"/>
          <w:u w:val="single"/>
          <w:shd w:val="clear" w:color="auto" w:fill="FFFF00"/>
        </w:rPr>
        <w:t>variables are</w:t>
      </w:r>
      <w:r w:rsidRPr="00586D90">
        <w:rPr>
          <w:rFonts w:eastAsia="Times New Roman" w:cs="Calibri"/>
          <w:color w:val="000000"/>
        </w:rPr>
        <w:t> </w:t>
      </w:r>
      <w:r w:rsidRPr="00586D90">
        <w:rPr>
          <w:rFonts w:eastAsia="Times New Roman" w:cs="Calibri"/>
          <w:b/>
          <w:bCs/>
          <w:color w:val="000000"/>
          <w:u w:val="single"/>
        </w:rPr>
        <w:t>directly</w:t>
      </w:r>
      <w:r w:rsidRPr="00586D90">
        <w:rPr>
          <w:rFonts w:eastAsia="Times New Roman" w:cs="Calibri"/>
          <w:color w:val="000000"/>
        </w:rPr>
        <w:t> </w:t>
      </w:r>
      <w:r w:rsidRPr="00586D90">
        <w:rPr>
          <w:rFonts w:eastAsia="Times New Roman" w:cs="Calibri"/>
          <w:b/>
          <w:bCs/>
          <w:color w:val="000000"/>
          <w:u w:val="single"/>
          <w:shd w:val="clear" w:color="auto" w:fill="FFFF00"/>
        </w:rPr>
        <w:t>related</w:t>
      </w:r>
      <w:r w:rsidRPr="00586D90">
        <w:rPr>
          <w:rFonts w:eastAsia="Times New Roman" w:cs="Calibri"/>
          <w:color w:val="000000"/>
          <w:u w:val="single"/>
        </w:rPr>
        <w:t>,</w:t>
      </w:r>
      <w:r w:rsidRPr="00586D90">
        <w:rPr>
          <w:rFonts w:eastAsia="Times New Roman" w:cs="Calibri"/>
          <w:color w:val="000000"/>
        </w:rPr>
        <w:t> </w:t>
      </w:r>
      <w:r w:rsidRPr="00586D90">
        <w:rPr>
          <w:rFonts w:eastAsia="Times New Roman" w:cs="Calibri"/>
          <w:b/>
          <w:bCs/>
          <w:color w:val="000000"/>
          <w:u w:val="single"/>
          <w:shd w:val="clear" w:color="auto" w:fill="FFFF00"/>
        </w:rPr>
        <w:t>even if</w:t>
      </w:r>
      <w:r w:rsidRPr="00586D90">
        <w:rPr>
          <w:rFonts w:eastAsia="Times New Roman" w:cs="Calibri"/>
          <w:color w:val="000000"/>
        </w:rPr>
        <w:t> </w:t>
      </w:r>
      <w:r w:rsidRPr="00586D90">
        <w:rPr>
          <w:rFonts w:eastAsia="Times New Roman" w:cs="Calibri"/>
          <w:b/>
          <w:bCs/>
          <w:color w:val="000000"/>
          <w:u w:val="single"/>
        </w:rPr>
        <w:t>possibly they are</w:t>
      </w:r>
      <w:r w:rsidRPr="00586D90">
        <w:rPr>
          <w:rFonts w:eastAsia="Times New Roman" w:cs="Calibri"/>
          <w:color w:val="000000"/>
        </w:rPr>
        <w:t> </w:t>
      </w:r>
      <w:r w:rsidRPr="00586D90">
        <w:rPr>
          <w:rFonts w:eastAsia="Times New Roman" w:cs="Calibri"/>
          <w:b/>
          <w:bCs/>
          <w:color w:val="000000"/>
          <w:u w:val="single"/>
          <w:shd w:val="clear" w:color="auto" w:fill="FFFF00"/>
        </w:rPr>
        <w:t>not</w:t>
      </w:r>
      <w:r w:rsidRPr="00586D90">
        <w:rPr>
          <w:rFonts w:eastAsia="Times New Roman" w:cs="Calibri"/>
          <w:color w:val="000000"/>
        </w:rPr>
        <w:t>.</w:t>
      </w:r>
    </w:p>
    <w:p w14:paraId="0E4A8CDC" w14:textId="77777777" w:rsidR="00586D90" w:rsidRPr="00586D90" w:rsidRDefault="00586D90" w:rsidP="00586D90">
      <w:pPr>
        <w:shd w:val="clear" w:color="auto" w:fill="FFFFFF"/>
        <w:spacing w:line="235" w:lineRule="atLeast"/>
        <w:rPr>
          <w:rFonts w:eastAsia="Times New Roman" w:cs="Calibri"/>
          <w:color w:val="000000"/>
        </w:rPr>
      </w:pPr>
      <w:r w:rsidRPr="00586D90">
        <w:rPr>
          <w:rFonts w:eastAsia="Times New Roman" w:cs="Calibri"/>
          <w:color w:val="000000"/>
        </w:rPr>
        <w:t>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586D90">
        <w:rPr>
          <w:rFonts w:eastAsia="Times New Roman" w:cs="Calibri"/>
          <w:color w:val="000000"/>
          <w:u w:val="single"/>
        </w:rPr>
        <w:t>some of the</w:t>
      </w:r>
      <w:r w:rsidRPr="00586D90">
        <w:rPr>
          <w:rFonts w:eastAsia="Times New Roman" w:cs="Calibri"/>
          <w:color w:val="000000"/>
        </w:rPr>
        <w:t> </w:t>
      </w:r>
      <w:r w:rsidRPr="00586D90">
        <w:rPr>
          <w:rFonts w:eastAsia="Times New Roman" w:cs="Calibri"/>
          <w:b/>
          <w:bCs/>
          <w:color w:val="000000"/>
          <w:u w:val="single"/>
          <w:shd w:val="clear" w:color="auto" w:fill="FFFF00"/>
        </w:rPr>
        <w:t>common causes</w:t>
      </w:r>
      <w:r w:rsidRPr="00586D90">
        <w:rPr>
          <w:rFonts w:eastAsia="Times New Roman" w:cs="Calibri"/>
          <w:color w:val="000000"/>
        </w:rPr>
        <w:t> </w:t>
      </w:r>
      <w:r w:rsidRPr="00586D90">
        <w:rPr>
          <w:rFonts w:eastAsia="Times New Roman" w:cs="Calibri"/>
          <w:color w:val="000000"/>
          <w:u w:val="single"/>
        </w:rPr>
        <w:t>of democracy and peace</w:t>
      </w:r>
      <w:r w:rsidRPr="00586D90">
        <w:rPr>
          <w:rFonts w:eastAsia="Times New Roman" w:cs="Calibri"/>
          <w:color w:val="000000"/>
        </w:rPr>
        <w:t> </w:t>
      </w:r>
      <w:r w:rsidRPr="00586D90">
        <w:rPr>
          <w:rFonts w:eastAsia="Times New Roman" w:cs="Calibri"/>
          <w:color w:val="000000"/>
          <w:u w:val="single"/>
          <w:shd w:val="clear" w:color="auto" w:fill="FFFF00"/>
        </w:rPr>
        <w:t>may be</w:t>
      </w:r>
      <w:r w:rsidRPr="00586D90">
        <w:rPr>
          <w:rFonts w:eastAsia="Times New Roman" w:cs="Calibri"/>
          <w:color w:val="000000"/>
        </w:rPr>
        <w:t> </w:t>
      </w:r>
      <w:r w:rsidRPr="00586D90">
        <w:rPr>
          <w:rFonts w:eastAsia="Times New Roman" w:cs="Calibri"/>
          <w:b/>
          <w:bCs/>
          <w:color w:val="000000"/>
          <w:u w:val="single"/>
          <w:shd w:val="clear" w:color="auto" w:fill="FFFF00"/>
        </w:rPr>
        <w:t>unobservable</w:t>
      </w:r>
      <w:r w:rsidRPr="00586D90">
        <w:rPr>
          <w:rFonts w:eastAsia="Times New Roman" w:cs="Calibri"/>
          <w:color w:val="000000"/>
          <w:u w:val="single"/>
        </w:rPr>
        <w:t>, generating</w:t>
      </w:r>
      <w:r w:rsidRPr="00586D90">
        <w:rPr>
          <w:rFonts w:eastAsia="Times New Roman" w:cs="Calibri"/>
          <w:color w:val="000000"/>
        </w:rPr>
        <w:t> </w:t>
      </w:r>
      <w:r w:rsidRPr="00586D90">
        <w:rPr>
          <w:rFonts w:eastAsia="Times New Roman" w:cs="Calibri"/>
          <w:color w:val="000000"/>
          <w:u w:val="single"/>
        </w:rPr>
        <w:t>an</w:t>
      </w:r>
      <w:r w:rsidRPr="00586D90">
        <w:rPr>
          <w:rFonts w:eastAsia="Times New Roman" w:cs="Calibri"/>
          <w:color w:val="000000"/>
        </w:rPr>
        <w:t> </w:t>
      </w:r>
      <w:r w:rsidRPr="00586D90">
        <w:rPr>
          <w:rFonts w:eastAsia="Times New Roman" w:cs="Calibri"/>
          <w:b/>
          <w:bCs/>
          <w:color w:val="000000"/>
          <w:u w:val="single"/>
          <w:shd w:val="clear" w:color="auto" w:fill="FFFF00"/>
        </w:rPr>
        <w:t>endogenous relations</w:t>
      </w:r>
      <w:r w:rsidRPr="00586D90">
        <w:rPr>
          <w:rFonts w:eastAsia="Times New Roman" w:cs="Calibri"/>
          <w:color w:val="000000"/>
          <w:u w:val="single"/>
        </w:rPr>
        <w:t>hip</w:t>
      </w:r>
      <w:r w:rsidRPr="00586D90">
        <w:rPr>
          <w:rFonts w:eastAsia="Times New Roman" w:cs="Calibri"/>
          <w:color w:val="000000"/>
        </w:rPr>
        <w:t> </w:t>
      </w:r>
      <w:r w:rsidRPr="00586D90">
        <w:rPr>
          <w:rFonts w:eastAsia="Times New Roman" w:cs="Calibri"/>
          <w:color w:val="000000"/>
          <w:u w:val="single"/>
        </w:rPr>
        <w:t>between the two. Theories of democracy and explanations for peace are at a</w:t>
      </w:r>
      <w:r w:rsidRPr="00586D90">
        <w:rPr>
          <w:rFonts w:eastAsia="Times New Roman" w:cs="Calibri"/>
          <w:color w:val="000000"/>
        </w:rPr>
        <w:t> </w:t>
      </w:r>
      <w:r w:rsidRPr="00586D90">
        <w:rPr>
          <w:rFonts w:eastAsia="Times New Roman" w:cs="Calibri"/>
          <w:b/>
          <w:bCs/>
          <w:color w:val="000000"/>
          <w:u w:val="single"/>
        </w:rPr>
        <w:t>formative state</w:t>
      </w:r>
      <w:r w:rsidRPr="00586D90">
        <w:rPr>
          <w:rFonts w:eastAsia="Times New Roman" w:cs="Calibri"/>
          <w:color w:val="000000"/>
          <w:u w:val="single"/>
        </w:rPr>
        <w:t>; it is</w:t>
      </w:r>
      <w:r w:rsidRPr="00586D90">
        <w:rPr>
          <w:rFonts w:eastAsia="Times New Roman" w:cs="Calibri"/>
          <w:color w:val="000000"/>
        </w:rPr>
        <w:t> </w:t>
      </w:r>
      <w:r w:rsidRPr="00586D90">
        <w:rPr>
          <w:rFonts w:eastAsia="Times New Roman" w:cs="Calibri"/>
          <w:b/>
          <w:bCs/>
          <w:color w:val="000000"/>
          <w:u w:val="single"/>
        </w:rPr>
        <w:t>not possible</w:t>
      </w:r>
      <w:r w:rsidRPr="00586D90">
        <w:rPr>
          <w:rFonts w:eastAsia="Times New Roman" w:cs="Calibri"/>
          <w:color w:val="000000"/>
        </w:rPr>
        <w:t> </w:t>
      </w:r>
      <w:r w:rsidRPr="00586D90">
        <w:rPr>
          <w:rFonts w:eastAsia="Times New Roman" w:cs="Calibri"/>
          <w:color w:val="000000"/>
          <w:u w:val="single"/>
        </w:rPr>
        <w:t>to utilize detailed, validated and widely accepted models of each of these processes to assess their interaction</w:t>
      </w:r>
      <w:r w:rsidRPr="00586D90">
        <w:rPr>
          <w:rFonts w:eastAsia="Times New Roman" w:cs="Calibri"/>
          <w:color w:val="000000"/>
        </w:rPr>
        <w:t>. Indeed, </w:t>
      </w:r>
      <w:r w:rsidRPr="00586D90">
        <w:rPr>
          <w:rFonts w:eastAsia="Times New Roman" w:cs="Calibri"/>
          <w:color w:val="000000"/>
          <w:u w:val="single"/>
        </w:rPr>
        <w:t>to a</w:t>
      </w:r>
      <w:r w:rsidRPr="00586D90">
        <w:rPr>
          <w:rFonts w:eastAsia="Times New Roman" w:cs="Calibri"/>
          <w:color w:val="000000"/>
        </w:rPr>
        <w:t> </w:t>
      </w:r>
      <w:r w:rsidRPr="00586D90">
        <w:rPr>
          <w:rFonts w:eastAsia="Times New Roman" w:cs="Calibri"/>
          <w:b/>
          <w:bCs/>
          <w:color w:val="000000"/>
          <w:u w:val="single"/>
        </w:rPr>
        <w:t>remarkable degree</w:t>
      </w:r>
      <w:r w:rsidRPr="00586D90">
        <w:rPr>
          <w:rFonts w:eastAsia="Times New Roman" w:cs="Calibri"/>
          <w:color w:val="000000"/>
        </w:rPr>
        <w:t> </w:t>
      </w:r>
      <w:r w:rsidRPr="00586D90">
        <w:rPr>
          <w:rFonts w:eastAsia="Times New Roman" w:cs="Calibri"/>
          <w:color w:val="000000"/>
          <w:u w:val="single"/>
        </w:rPr>
        <w:t>democracy and peace</w:t>
      </w:r>
      <w:r w:rsidRPr="00586D90">
        <w:rPr>
          <w:rFonts w:eastAsia="Times New Roman" w:cs="Calibri"/>
          <w:color w:val="000000"/>
        </w:rPr>
        <w:t> </w:t>
      </w:r>
      <w:r w:rsidRPr="00586D90">
        <w:rPr>
          <w:rFonts w:eastAsia="Times New Roman" w:cs="Calibri"/>
          <w:color w:val="000000"/>
          <w:u w:val="single"/>
          <w:shd w:val="clear" w:color="auto" w:fill="FFFF00"/>
        </w:rPr>
        <w:t>each remain</w:t>
      </w:r>
      <w:r w:rsidRPr="00586D90">
        <w:rPr>
          <w:rFonts w:eastAsia="Times New Roman" w:cs="Calibri"/>
          <w:color w:val="000000"/>
        </w:rPr>
        <w:t> </w:t>
      </w:r>
      <w:r w:rsidRPr="00586D90">
        <w:rPr>
          <w:rFonts w:eastAsia="Times New Roman" w:cs="Calibri"/>
          <w:b/>
          <w:bCs/>
          <w:color w:val="000000"/>
          <w:u w:val="single"/>
          <w:shd w:val="clear" w:color="auto" w:fill="FFFF00"/>
        </w:rPr>
        <w:t>poorly understood</w:t>
      </w:r>
      <w:r w:rsidRPr="00586D90">
        <w:rPr>
          <w:rFonts w:eastAsia="Times New Roman" w:cs="Calibri"/>
          <w:color w:val="000000"/>
        </w:rPr>
        <w:t> </w:t>
      </w:r>
      <w:r w:rsidRPr="00586D90">
        <w:rPr>
          <w:rFonts w:eastAsia="Times New Roman" w:cs="Calibri"/>
          <w:color w:val="000000"/>
          <w:u w:val="single"/>
        </w:rPr>
        <w:t>and</w:t>
      </w:r>
      <w:r w:rsidRPr="00586D90">
        <w:rPr>
          <w:rFonts w:eastAsia="Times New Roman" w:cs="Calibri"/>
          <w:color w:val="000000"/>
        </w:rPr>
        <w:t> </w:t>
      </w:r>
      <w:r w:rsidRPr="00586D90">
        <w:rPr>
          <w:rFonts w:eastAsia="Times New Roman" w:cs="Calibri"/>
          <w:b/>
          <w:bCs/>
          <w:color w:val="000000"/>
          <w:u w:val="single"/>
        </w:rPr>
        <w:t>weakly accounted</w:t>
      </w:r>
      <w:r w:rsidRPr="00586D90">
        <w:rPr>
          <w:rFonts w:eastAsia="Times New Roman" w:cs="Calibri"/>
          <w:color w:val="000000"/>
        </w:rPr>
        <w:t> </w:t>
      </w:r>
      <w:r w:rsidRPr="00586D90">
        <w:rPr>
          <w:rFonts w:eastAsia="Times New Roman" w:cs="Calibri"/>
          <w:color w:val="000000"/>
          <w:u w:val="single"/>
        </w:rPr>
        <w:t>for</w:t>
      </w:r>
      <w:r w:rsidRPr="00586D90">
        <w:rPr>
          <w:rFonts w:eastAsia="Times New Roman" w:cs="Calibri"/>
          <w:color w:val="000000"/>
        </w:rPr>
        <w:t> </w:t>
      </w:r>
      <w:r w:rsidRPr="00586D90">
        <w:rPr>
          <w:rFonts w:eastAsia="Times New Roman" w:cs="Calibri"/>
          <w:b/>
          <w:bCs/>
          <w:color w:val="000000"/>
          <w:u w:val="single"/>
          <w:shd w:val="clear" w:color="auto" w:fill="FFFF00"/>
        </w:rPr>
        <w:t>empirically</w:t>
      </w:r>
      <w:r w:rsidRPr="00586D90">
        <w:rPr>
          <w:rFonts w:eastAsia="Times New Roman" w:cs="Calibri"/>
          <w:color w:val="000000"/>
          <w:u w:val="single"/>
        </w:rPr>
        <w:t>, despite their central roles in international politics.</w:t>
      </w:r>
      <w:r w:rsidRPr="00586D90">
        <w:rPr>
          <w:rFonts w:eastAsia="Times New Roman" w:cs="Calibri"/>
          <w:color w:val="000000"/>
        </w:rPr>
        <w:t> </w:t>
      </w:r>
      <w:r w:rsidRPr="00586D90">
        <w:rPr>
          <w:rFonts w:eastAsia="Times New Roman" w:cs="Calibri"/>
          <w:color w:val="000000"/>
          <w:u w:val="single"/>
          <w:shd w:val="clear" w:color="auto" w:fill="FFFF00"/>
        </w:rPr>
        <w:t>We address</w:t>
      </w:r>
      <w:r w:rsidRPr="00586D90">
        <w:rPr>
          <w:rFonts w:eastAsia="Times New Roman" w:cs="Calibri"/>
          <w:color w:val="000000"/>
        </w:rPr>
        <w:t> </w:t>
      </w:r>
      <w:r w:rsidRPr="00586D90">
        <w:rPr>
          <w:rFonts w:eastAsia="Times New Roman" w:cs="Calibri"/>
          <w:color w:val="000000"/>
          <w:u w:val="single"/>
        </w:rPr>
        <w:t>the risk of spurious correlation</w:t>
      </w:r>
      <w:r w:rsidRPr="00586D90">
        <w:rPr>
          <w:rFonts w:eastAsia="Times New Roman" w:cs="Calibri"/>
          <w:color w:val="000000"/>
        </w:rPr>
        <w:t> </w:t>
      </w:r>
      <w:r w:rsidRPr="00586D90">
        <w:rPr>
          <w:rFonts w:eastAsia="Times New Roman" w:cs="Calibri"/>
          <w:color w:val="000000"/>
          <w:u w:val="single"/>
          <w:shd w:val="clear" w:color="auto" w:fill="FFFF00"/>
        </w:rPr>
        <w:t>by applying an</w:t>
      </w:r>
      <w:r w:rsidRPr="00586D90">
        <w:rPr>
          <w:rFonts w:eastAsia="Times New Roman" w:cs="Calibri"/>
          <w:color w:val="000000"/>
        </w:rPr>
        <w:t> </w:t>
      </w:r>
      <w:r w:rsidRPr="00586D90">
        <w:rPr>
          <w:rFonts w:eastAsia="Times New Roman" w:cs="Calibri"/>
          <w:b/>
          <w:bCs/>
          <w:color w:val="000000"/>
          <w:u w:val="single"/>
          <w:shd w:val="clear" w:color="auto" w:fill="FFFF00"/>
        </w:rPr>
        <w:t>i</w:t>
      </w:r>
      <w:r w:rsidRPr="00586D90">
        <w:rPr>
          <w:rFonts w:eastAsia="Times New Roman" w:cs="Calibri"/>
          <w:b/>
          <w:bCs/>
          <w:color w:val="000000"/>
          <w:u w:val="single"/>
        </w:rPr>
        <w:t>nstrumental</w:t>
      </w:r>
      <w:r w:rsidRPr="00586D90">
        <w:rPr>
          <w:rFonts w:eastAsia="Times New Roman" w:cs="Calibri"/>
          <w:color w:val="000000"/>
        </w:rPr>
        <w:t> </w:t>
      </w:r>
      <w:r w:rsidRPr="00586D90">
        <w:rPr>
          <w:rFonts w:eastAsia="Times New Roman" w:cs="Calibri"/>
          <w:b/>
          <w:bCs/>
          <w:color w:val="000000"/>
          <w:u w:val="single"/>
          <w:shd w:val="clear" w:color="auto" w:fill="FFFF00"/>
        </w:rPr>
        <w:t>v</w:t>
      </w:r>
      <w:r w:rsidRPr="00586D90">
        <w:rPr>
          <w:rFonts w:eastAsia="Times New Roman" w:cs="Calibri"/>
          <w:b/>
          <w:bCs/>
          <w:color w:val="000000"/>
          <w:u w:val="single"/>
        </w:rPr>
        <w:t>ariables</w:t>
      </w:r>
      <w:r w:rsidRPr="00586D90">
        <w:rPr>
          <w:rFonts w:eastAsia="Times New Roman" w:cs="Calibri"/>
          <w:color w:val="000000"/>
        </w:rPr>
        <w:t> </w:t>
      </w:r>
      <w:r w:rsidRPr="00586D90">
        <w:rPr>
          <w:rFonts w:eastAsia="Times New Roman" w:cs="Calibri"/>
          <w:b/>
          <w:bCs/>
          <w:color w:val="000000"/>
          <w:u w:val="single"/>
          <w:shd w:val="clear" w:color="auto" w:fill="FFFF00"/>
        </w:rPr>
        <w:t>a</w:t>
      </w:r>
      <w:r w:rsidRPr="00586D90">
        <w:rPr>
          <w:rFonts w:eastAsia="Times New Roman" w:cs="Calibri"/>
          <w:b/>
          <w:bCs/>
          <w:color w:val="000000"/>
          <w:u w:val="single"/>
        </w:rPr>
        <w:t>pproach</w:t>
      </w:r>
      <w:r w:rsidRPr="00586D90">
        <w:rPr>
          <w:rFonts w:eastAsia="Times New Roman" w:cs="Calibri"/>
          <w:color w:val="000000"/>
          <w:u w:val="single"/>
        </w:rPr>
        <w:t>.</w:t>
      </w:r>
      <w:r w:rsidRPr="00586D90">
        <w:rPr>
          <w:rFonts w:eastAsia="Times New Roman" w:cs="Calibri"/>
          <w:color w:val="000000"/>
        </w:rPr>
        <w:t> </w:t>
      </w:r>
      <w:r w:rsidRPr="00586D90">
        <w:rPr>
          <w:rFonts w:eastAsia="Times New Roman" w:cs="Calibri"/>
          <w:color w:val="000000"/>
          <w:u w:val="single"/>
          <w:shd w:val="clear" w:color="auto" w:fill="FFFF00"/>
        </w:rPr>
        <w:t>Having</w:t>
      </w:r>
      <w:r w:rsidRPr="00586D90">
        <w:rPr>
          <w:rFonts w:eastAsia="Times New Roman" w:cs="Calibri"/>
          <w:color w:val="000000"/>
        </w:rPr>
        <w:t> </w:t>
      </w:r>
      <w:r w:rsidRPr="00586D90">
        <w:rPr>
          <w:rFonts w:eastAsia="Times New Roman" w:cs="Calibri"/>
          <w:b/>
          <w:bCs/>
          <w:color w:val="000000"/>
          <w:u w:val="single"/>
          <w:shd w:val="clear" w:color="auto" w:fill="FFFF00"/>
        </w:rPr>
        <w:t>taken into account</w:t>
      </w:r>
      <w:r w:rsidRPr="00586D90">
        <w:rPr>
          <w:rFonts w:eastAsia="Times New Roman" w:cs="Calibri"/>
          <w:color w:val="000000"/>
        </w:rPr>
        <w:t> </w:t>
      </w:r>
      <w:r w:rsidRPr="00586D90">
        <w:rPr>
          <w:rFonts w:eastAsia="Times New Roman" w:cs="Calibri"/>
          <w:b/>
          <w:bCs/>
          <w:color w:val="000000"/>
          <w:u w:val="single"/>
        </w:rPr>
        <w:t>possible</w:t>
      </w:r>
      <w:r w:rsidRPr="00586D90">
        <w:rPr>
          <w:rFonts w:eastAsia="Times New Roman" w:cs="Calibri"/>
          <w:color w:val="000000"/>
        </w:rPr>
        <w:t> </w:t>
      </w:r>
      <w:r w:rsidRPr="00586D90">
        <w:rPr>
          <w:rFonts w:eastAsia="Times New Roman" w:cs="Calibri"/>
          <w:b/>
          <w:bCs/>
          <w:color w:val="000000"/>
          <w:u w:val="single"/>
          <w:shd w:val="clear" w:color="auto" w:fill="FFFF00"/>
        </w:rPr>
        <w:t>endogeneity</w:t>
      </w:r>
      <w:r w:rsidRPr="00586D90">
        <w:rPr>
          <w:rFonts w:eastAsia="Times New Roman" w:cs="Calibri"/>
          <w:color w:val="000000"/>
        </w:rPr>
        <w:t> </w:t>
      </w:r>
      <w:r w:rsidRPr="00586D90">
        <w:rPr>
          <w:rFonts w:eastAsia="Times New Roman" w:cs="Calibri"/>
          <w:color w:val="000000"/>
          <w:u w:val="single"/>
        </w:rPr>
        <w:t>between democracy and peace, we find that joint</w:t>
      </w:r>
      <w:r w:rsidRPr="00586D90">
        <w:rPr>
          <w:rFonts w:eastAsia="Times New Roman" w:cs="Calibri"/>
          <w:color w:val="000000"/>
        </w:rPr>
        <w:t> </w:t>
      </w:r>
      <w:r w:rsidRPr="00586D90">
        <w:rPr>
          <w:rFonts w:eastAsia="Times New Roman" w:cs="Calibri"/>
          <w:color w:val="000000"/>
          <w:u w:val="single"/>
          <w:shd w:val="clear" w:color="auto" w:fill="FFFF00"/>
        </w:rPr>
        <w:t>democracy does</w:t>
      </w:r>
      <w:r w:rsidRPr="00586D90">
        <w:rPr>
          <w:rFonts w:eastAsia="Times New Roman" w:cs="Calibri"/>
          <w:color w:val="000000"/>
        </w:rPr>
        <w:t> </w:t>
      </w:r>
      <w:r w:rsidRPr="00586D90">
        <w:rPr>
          <w:rFonts w:eastAsia="Times New Roman" w:cs="Calibri"/>
          <w:b/>
          <w:bCs/>
          <w:color w:val="000000"/>
          <w:u w:val="single"/>
          <w:shd w:val="clear" w:color="auto" w:fill="FFFF00"/>
        </w:rPr>
        <w:t>not</w:t>
      </w:r>
      <w:r w:rsidRPr="00586D90">
        <w:rPr>
          <w:rFonts w:eastAsia="Times New Roman" w:cs="Calibri"/>
          <w:color w:val="000000"/>
        </w:rPr>
        <w:t> </w:t>
      </w:r>
      <w:r w:rsidRPr="00586D90">
        <w:rPr>
          <w:rFonts w:eastAsia="Times New Roman" w:cs="Calibri"/>
          <w:color w:val="000000"/>
          <w:u w:val="single"/>
          <w:shd w:val="clear" w:color="auto" w:fill="FFFF00"/>
        </w:rPr>
        <w:t>have</w:t>
      </w:r>
      <w:r w:rsidRPr="00586D90">
        <w:rPr>
          <w:rFonts w:eastAsia="Times New Roman" w:cs="Calibri"/>
          <w:color w:val="000000"/>
        </w:rPr>
        <w:t> </w:t>
      </w:r>
      <w:r w:rsidRPr="00586D90">
        <w:rPr>
          <w:rFonts w:eastAsia="Times New Roman" w:cs="Calibri"/>
          <w:b/>
          <w:bCs/>
          <w:color w:val="000000"/>
          <w:u w:val="single"/>
          <w:shd w:val="clear" w:color="auto" w:fill="FFFF00"/>
        </w:rPr>
        <w:t>a</w:t>
      </w:r>
      <w:r w:rsidRPr="00586D90">
        <w:rPr>
          <w:rFonts w:eastAsia="Times New Roman" w:cs="Calibri"/>
          <w:color w:val="000000"/>
          <w:u w:val="single"/>
        </w:rPr>
        <w:t>n</w:t>
      </w:r>
      <w:r w:rsidRPr="00586D90">
        <w:rPr>
          <w:rFonts w:eastAsia="Times New Roman" w:cs="Calibri"/>
          <w:color w:val="000000"/>
        </w:rPr>
        <w:t> </w:t>
      </w:r>
      <w:r w:rsidRPr="00586D90">
        <w:rPr>
          <w:rFonts w:eastAsia="Times New Roman" w:cs="Calibri"/>
          <w:b/>
          <w:bCs/>
          <w:color w:val="000000"/>
          <w:u w:val="single"/>
        </w:rPr>
        <w:t>independent</w:t>
      </w:r>
      <w:r w:rsidRPr="00586D90">
        <w:rPr>
          <w:rFonts w:eastAsia="Times New Roman" w:cs="Calibri"/>
          <w:color w:val="000000"/>
        </w:rPr>
        <w:t> </w:t>
      </w:r>
      <w:r w:rsidRPr="00586D90">
        <w:rPr>
          <w:rFonts w:eastAsia="Times New Roman" w:cs="Calibri"/>
          <w:color w:val="000000"/>
          <w:u w:val="single"/>
          <w:shd w:val="clear" w:color="auto" w:fill="FFFF00"/>
        </w:rPr>
        <w:t>pacifying effect</w:t>
      </w:r>
      <w:r w:rsidRPr="00586D90">
        <w:rPr>
          <w:rFonts w:eastAsia="Times New Roman" w:cs="Calibri"/>
          <w:color w:val="000000"/>
        </w:rPr>
        <w:t> </w:t>
      </w:r>
      <w:r w:rsidRPr="00586D90">
        <w:rPr>
          <w:rFonts w:eastAsia="Times New Roman" w:cs="Calibri"/>
          <w:color w:val="000000"/>
          <w:u w:val="single"/>
        </w:rPr>
        <w:t>on interstate conflict.</w:t>
      </w:r>
      <w:r w:rsidRPr="00586D90">
        <w:rPr>
          <w:rFonts w:eastAsia="Times New Roman" w:cs="Calibri"/>
          <w:color w:val="000000"/>
        </w:rPr>
        <w:t> </w:t>
      </w:r>
      <w:r w:rsidRPr="00586D90">
        <w:rPr>
          <w:rFonts w:eastAsia="Times New Roman" w:cs="Calibri"/>
          <w:color w:val="000000"/>
          <w:u w:val="single"/>
        </w:rPr>
        <w:t>Instead</w:t>
      </w:r>
      <w:r w:rsidRPr="00586D90">
        <w:rPr>
          <w:rFonts w:eastAsia="Times New Roman" w:cs="Calibri"/>
          <w:color w:val="000000"/>
        </w:rPr>
        <w:t>, our </w:t>
      </w:r>
      <w:r w:rsidRPr="00586D90">
        <w:rPr>
          <w:rFonts w:eastAsia="Times New Roman" w:cs="Calibri"/>
          <w:color w:val="000000"/>
          <w:u w:val="single"/>
          <w:shd w:val="clear" w:color="auto" w:fill="FFFF00"/>
        </w:rPr>
        <w:t>findings show</w:t>
      </w:r>
      <w:r w:rsidRPr="00586D90">
        <w:rPr>
          <w:rFonts w:eastAsia="Times New Roman" w:cs="Calibri"/>
          <w:color w:val="000000"/>
        </w:rPr>
        <w:t> </w:t>
      </w:r>
      <w:r w:rsidRPr="00586D90">
        <w:rPr>
          <w:rFonts w:eastAsia="Times New Roman" w:cs="Calibri"/>
          <w:color w:val="000000"/>
          <w:u w:val="single"/>
        </w:rPr>
        <w:t>that</w:t>
      </w:r>
      <w:r w:rsidRPr="00586D90">
        <w:rPr>
          <w:rFonts w:eastAsia="Times New Roman" w:cs="Calibri"/>
          <w:color w:val="000000"/>
        </w:rPr>
        <w:t> </w:t>
      </w:r>
      <w:r w:rsidRPr="00586D90">
        <w:rPr>
          <w:rFonts w:eastAsia="Times New Roman" w:cs="Calibri"/>
          <w:color w:val="000000"/>
          <w:u w:val="single"/>
          <w:shd w:val="clear" w:color="auto" w:fill="FFFF00"/>
        </w:rPr>
        <w:t>democratic countries are</w:t>
      </w:r>
      <w:r w:rsidRPr="00586D90">
        <w:rPr>
          <w:rFonts w:eastAsia="Times New Roman" w:cs="Calibri"/>
          <w:color w:val="000000"/>
        </w:rPr>
        <w:t> </w:t>
      </w:r>
      <w:r w:rsidRPr="00586D90">
        <w:rPr>
          <w:rFonts w:eastAsia="Times New Roman" w:cs="Calibri"/>
          <w:b/>
          <w:bCs/>
          <w:color w:val="000000"/>
          <w:u w:val="single"/>
          <w:shd w:val="clear" w:color="auto" w:fill="FFFF00"/>
        </w:rPr>
        <w:t>more likely</w:t>
      </w:r>
      <w:r w:rsidRPr="00586D90">
        <w:rPr>
          <w:rFonts w:eastAsia="Times New Roman" w:cs="Calibri"/>
          <w:color w:val="000000"/>
        </w:rPr>
        <w:t> </w:t>
      </w:r>
      <w:r w:rsidRPr="00586D90">
        <w:rPr>
          <w:rFonts w:eastAsia="Times New Roman" w:cs="Calibri"/>
          <w:color w:val="000000"/>
          <w:u w:val="single"/>
          <w:shd w:val="clear" w:color="auto" w:fill="FFFF00"/>
        </w:rPr>
        <w:t>to attack</w:t>
      </w:r>
      <w:r w:rsidRPr="00586D90">
        <w:rPr>
          <w:rFonts w:eastAsia="Times New Roman" w:cs="Calibri"/>
          <w:color w:val="000000"/>
        </w:rPr>
        <w:t> </w:t>
      </w:r>
      <w:r w:rsidRPr="00586D90">
        <w:rPr>
          <w:rFonts w:eastAsia="Times New Roman" w:cs="Calibri"/>
          <w:color w:val="000000"/>
          <w:u w:val="single"/>
        </w:rPr>
        <w:t>other democracies</w:t>
      </w:r>
      <w:r w:rsidRPr="00586D90">
        <w:rPr>
          <w:rFonts w:eastAsia="Times New Roman" w:cs="Calibri"/>
          <w:color w:val="000000"/>
        </w:rPr>
        <w:t> </w:t>
      </w:r>
      <w:r w:rsidRPr="00586D90">
        <w:rPr>
          <w:rFonts w:eastAsia="Times New Roman" w:cs="Calibri"/>
          <w:color w:val="000000"/>
          <w:u w:val="single"/>
          <w:shd w:val="clear" w:color="auto" w:fill="FFFF00"/>
        </w:rPr>
        <w:t>than</w:t>
      </w:r>
      <w:r w:rsidRPr="00586D90">
        <w:rPr>
          <w:rFonts w:eastAsia="Times New Roman" w:cs="Calibri"/>
          <w:color w:val="000000"/>
        </w:rPr>
        <w:t> </w:t>
      </w:r>
      <w:r w:rsidRPr="00586D90">
        <w:rPr>
          <w:rFonts w:eastAsia="Times New Roman" w:cs="Calibri"/>
          <w:color w:val="000000"/>
          <w:u w:val="single"/>
        </w:rPr>
        <w:t>are</w:t>
      </w:r>
      <w:r w:rsidRPr="00586D90">
        <w:rPr>
          <w:rFonts w:eastAsia="Times New Roman" w:cs="Calibri"/>
          <w:color w:val="000000"/>
        </w:rPr>
        <w:t> </w:t>
      </w:r>
      <w:r w:rsidRPr="00586D90">
        <w:rPr>
          <w:rFonts w:eastAsia="Times New Roman" w:cs="Calibri"/>
          <w:color w:val="000000"/>
          <w:u w:val="single"/>
          <w:shd w:val="clear" w:color="auto" w:fill="FFFF00"/>
        </w:rPr>
        <w:t>non</w:t>
      </w:r>
      <w:r w:rsidRPr="00586D90">
        <w:rPr>
          <w:rFonts w:eastAsia="Times New Roman" w:cs="Calibri"/>
          <w:color w:val="000000"/>
          <w:u w:val="single"/>
        </w:rPr>
        <w:t>-democracies</w:t>
      </w:r>
      <w:r w:rsidRPr="00586D90">
        <w:rPr>
          <w:rFonts w:eastAsia="Times New Roman" w:cs="Calibri"/>
          <w:color w:val="000000"/>
        </w:rPr>
        <w:t>. Our </w:t>
      </w:r>
      <w:r w:rsidRPr="00586D90">
        <w:rPr>
          <w:rFonts w:eastAsia="Times New Roman" w:cs="Calibri"/>
          <w:color w:val="000000"/>
          <w:u w:val="single"/>
        </w:rPr>
        <w:t>results</w:t>
      </w:r>
      <w:r w:rsidRPr="00586D90">
        <w:rPr>
          <w:rFonts w:eastAsia="Times New Roman" w:cs="Calibri"/>
          <w:color w:val="000000"/>
        </w:rPr>
        <w:t> </w:t>
      </w:r>
      <w:r w:rsidRPr="00586D90">
        <w:rPr>
          <w:rFonts w:eastAsia="Times New Roman" w:cs="Calibri"/>
          <w:b/>
          <w:bCs/>
          <w:color w:val="000000"/>
          <w:u w:val="single"/>
        </w:rPr>
        <w:t>call into question</w:t>
      </w:r>
      <w:r w:rsidRPr="00586D90">
        <w:rPr>
          <w:rFonts w:eastAsia="Times New Roman" w:cs="Calibri"/>
          <w:color w:val="000000"/>
        </w:rPr>
        <w:t> </w:t>
      </w:r>
      <w:r w:rsidRPr="00586D90">
        <w:rPr>
          <w:rFonts w:eastAsia="Times New Roman" w:cs="Calibri"/>
          <w:color w:val="000000"/>
          <w:u w:val="single"/>
        </w:rPr>
        <w:t>the</w:t>
      </w:r>
      <w:r w:rsidRPr="00586D90">
        <w:rPr>
          <w:rFonts w:eastAsia="Times New Roman" w:cs="Calibri"/>
          <w:color w:val="000000"/>
        </w:rPr>
        <w:t> large body of </w:t>
      </w:r>
      <w:r w:rsidRPr="00586D90">
        <w:rPr>
          <w:rFonts w:eastAsia="Times New Roman" w:cs="Calibri"/>
          <w:color w:val="000000"/>
          <w:u w:val="single"/>
        </w:rPr>
        <w:t>theory that</w:t>
      </w:r>
      <w:r w:rsidRPr="00586D90">
        <w:rPr>
          <w:rFonts w:eastAsia="Times New Roman" w:cs="Calibri"/>
          <w:color w:val="000000"/>
        </w:rPr>
        <w:t> has been proposed to </w:t>
      </w:r>
      <w:r w:rsidRPr="00586D90">
        <w:rPr>
          <w:rFonts w:eastAsia="Times New Roman" w:cs="Calibri"/>
          <w:color w:val="000000"/>
          <w:u w:val="single"/>
        </w:rPr>
        <w:t>account for</w:t>
      </w:r>
      <w:r w:rsidRPr="00586D90">
        <w:rPr>
          <w:rFonts w:eastAsia="Times New Roman" w:cs="Calibri"/>
          <w:color w:val="000000"/>
        </w:rPr>
        <w:t> the </w:t>
      </w:r>
      <w:r w:rsidRPr="00586D90">
        <w:rPr>
          <w:rFonts w:eastAsia="Times New Roman" w:cs="Calibri"/>
          <w:b/>
          <w:bCs/>
          <w:color w:val="000000"/>
          <w:u w:val="single"/>
        </w:rPr>
        <w:t>apparent</w:t>
      </w:r>
      <w:r w:rsidRPr="00586D90">
        <w:rPr>
          <w:rFonts w:eastAsia="Times New Roman" w:cs="Calibri"/>
          <w:color w:val="000000"/>
        </w:rPr>
        <w:t> </w:t>
      </w:r>
      <w:r w:rsidRPr="00586D90">
        <w:rPr>
          <w:rFonts w:eastAsia="Times New Roman" w:cs="Calibri"/>
          <w:color w:val="000000"/>
          <w:u w:val="single"/>
        </w:rPr>
        <w:t>pacifism of democratic dyads</w:t>
      </w:r>
      <w:r w:rsidRPr="00586D90">
        <w:rPr>
          <w:rFonts w:eastAsia="Times New Roman" w:cs="Calibri"/>
          <w:color w:val="000000"/>
        </w:rPr>
        <w:t>.</w:t>
      </w:r>
    </w:p>
    <w:p w14:paraId="229ADC86" w14:textId="77777777" w:rsidR="00586D90" w:rsidRDefault="00586D90" w:rsidP="00586D90"/>
    <w:p w14:paraId="2CE10C82" w14:textId="0A81F407" w:rsidR="00586D90" w:rsidRDefault="00586D90" w:rsidP="00586D90">
      <w:pPr>
        <w:pStyle w:val="Heading3"/>
      </w:pPr>
      <w:r>
        <w:t>Solvency</w:t>
      </w:r>
    </w:p>
    <w:p w14:paraId="364BAA67" w14:textId="77777777" w:rsidR="00586D90" w:rsidRDefault="00586D90" w:rsidP="00586D90"/>
    <w:p w14:paraId="3BDC09BC" w14:textId="77777777" w:rsidR="00586D90" w:rsidRDefault="00586D90" w:rsidP="00586D90">
      <w:pPr>
        <w:pStyle w:val="Heading4"/>
      </w:pPr>
      <w:r>
        <w:t xml:space="preserve">No solvency. </w:t>
      </w:r>
      <w:r w:rsidRPr="00382C8B">
        <w:rPr>
          <w:u w:val="single"/>
        </w:rPr>
        <w:t>Trump</w:t>
      </w:r>
      <w:r>
        <w:t xml:space="preserve"> gets the last word---he’ll </w:t>
      </w:r>
      <w:r w:rsidRPr="00122E3B">
        <w:rPr>
          <w:u w:val="single"/>
        </w:rPr>
        <w:t>override</w:t>
      </w:r>
      <w:r>
        <w:t xml:space="preserve"> civil servants’ judgements and </w:t>
      </w:r>
      <w:r w:rsidRPr="00382C8B">
        <w:rPr>
          <w:u w:val="single"/>
        </w:rPr>
        <w:t>defund</w:t>
      </w:r>
      <w:r>
        <w:t xml:space="preserve"> their work. </w:t>
      </w:r>
    </w:p>
    <w:p w14:paraId="036E394F" w14:textId="77777777" w:rsidR="00586D90" w:rsidRPr="00122E3B" w:rsidRDefault="00586D90" w:rsidP="00586D90">
      <w:r w:rsidRPr="00122E3B">
        <w:rPr>
          <w:rStyle w:val="Style13ptBold"/>
        </w:rPr>
        <w:t xml:space="preserve">McFerran ’25 </w:t>
      </w:r>
      <w:r>
        <w:t>[Lauren; February 21; JD, senior fellow at The Century Foundation; Century Foundation, "Trump Executive Order Could Prevent Independent Agencies from Protecting Workers’ Rights," https://tcf.org/content/commentary/trump-executive-order-could-prevent-independent-agencies-from-protecting-workers-rights/]</w:t>
      </w:r>
    </w:p>
    <w:p w14:paraId="36992E2B" w14:textId="77777777" w:rsidR="00586D90" w:rsidRPr="00122E3B" w:rsidRDefault="00586D90" w:rsidP="00586D90">
      <w:pPr>
        <w:rPr>
          <w:sz w:val="16"/>
        </w:rPr>
      </w:pPr>
      <w:r w:rsidRPr="00122E3B">
        <w:rPr>
          <w:sz w:val="16"/>
        </w:rPr>
        <w:t xml:space="preserve">On February 18, President </w:t>
      </w:r>
      <w:r w:rsidRPr="00234676">
        <w:rPr>
          <w:rStyle w:val="StyleUnderline"/>
          <w:highlight w:val="green"/>
        </w:rPr>
        <w:t>Trump</w:t>
      </w:r>
      <w:r w:rsidRPr="00122E3B">
        <w:rPr>
          <w:sz w:val="16"/>
        </w:rPr>
        <w:t xml:space="preserve"> issued an executive order purporting to </w:t>
      </w:r>
      <w:r w:rsidRPr="00234676">
        <w:rPr>
          <w:rStyle w:val="Emphasis"/>
          <w:highlight w:val="green"/>
        </w:rPr>
        <w:t>assume control</w:t>
      </w:r>
      <w:r w:rsidRPr="00234676">
        <w:rPr>
          <w:rStyle w:val="StyleUnderline"/>
          <w:highlight w:val="green"/>
        </w:rPr>
        <w:t xml:space="preserve"> over independent</w:t>
      </w:r>
      <w:r w:rsidRPr="00122E3B">
        <w:rPr>
          <w:sz w:val="16"/>
        </w:rPr>
        <w:t xml:space="preserve"> administrative </w:t>
      </w:r>
      <w:r w:rsidRPr="00234676">
        <w:rPr>
          <w:rStyle w:val="Emphasis"/>
          <w:highlight w:val="green"/>
        </w:rPr>
        <w:t>agencies</w:t>
      </w:r>
      <w:r w:rsidRPr="00122E3B">
        <w:rPr>
          <w:sz w:val="16"/>
        </w:rPr>
        <w:t xml:space="preserve">, </w:t>
      </w:r>
      <w:r w:rsidRPr="00382C8B">
        <w:rPr>
          <w:rStyle w:val="StyleUnderline"/>
        </w:rPr>
        <w:t>including those that</w:t>
      </w:r>
      <w:r w:rsidRPr="00122E3B">
        <w:rPr>
          <w:sz w:val="16"/>
        </w:rPr>
        <w:t xml:space="preserve"> hear and </w:t>
      </w:r>
      <w:r w:rsidRPr="00382C8B">
        <w:rPr>
          <w:rStyle w:val="StyleUnderline"/>
        </w:rPr>
        <w:t>decide</w:t>
      </w:r>
      <w:r w:rsidRPr="00122E3B">
        <w:rPr>
          <w:sz w:val="16"/>
        </w:rPr>
        <w:t xml:space="preserve"> individual </w:t>
      </w:r>
      <w:r w:rsidRPr="00382C8B">
        <w:rPr>
          <w:rStyle w:val="StyleUnderline"/>
        </w:rPr>
        <w:t>cases involving workers’ rights</w:t>
      </w:r>
      <w:r w:rsidRPr="00122E3B">
        <w:rPr>
          <w:sz w:val="16"/>
        </w:rPr>
        <w:t xml:space="preserve"> and protections, such as the National Labor Relations Board (NLRB). Independent agencies were carefully designed by Congress—decades ago—to ensure that they can act in accordance with the law, unaffected by political influence or presidential favoritism. </w:t>
      </w:r>
      <w:r w:rsidRPr="00234676">
        <w:rPr>
          <w:rStyle w:val="StyleUnderline"/>
          <w:highlight w:val="green"/>
        </w:rPr>
        <w:t>Giving</w:t>
      </w:r>
      <w:r w:rsidRPr="00122E3B">
        <w:rPr>
          <w:sz w:val="16"/>
        </w:rPr>
        <w:t xml:space="preserve"> the </w:t>
      </w:r>
      <w:r w:rsidRPr="00234676">
        <w:rPr>
          <w:rStyle w:val="StyleUnderline"/>
          <w:highlight w:val="green"/>
        </w:rPr>
        <w:t>White House</w:t>
      </w:r>
      <w:r w:rsidRPr="00122E3B">
        <w:rPr>
          <w:sz w:val="16"/>
        </w:rPr>
        <w:t xml:space="preserve"> such </w:t>
      </w:r>
      <w:r w:rsidRPr="00234676">
        <w:rPr>
          <w:rStyle w:val="Emphasis"/>
          <w:highlight w:val="green"/>
        </w:rPr>
        <w:t>direct</w:t>
      </w:r>
      <w:r w:rsidRPr="00234676">
        <w:rPr>
          <w:rStyle w:val="StyleUnderline"/>
          <w:highlight w:val="green"/>
        </w:rPr>
        <w:t xml:space="preserve"> and </w:t>
      </w:r>
      <w:r w:rsidRPr="00234676">
        <w:rPr>
          <w:rStyle w:val="Emphasis"/>
          <w:highlight w:val="green"/>
        </w:rPr>
        <w:t>unprecedented</w:t>
      </w:r>
      <w:r w:rsidRPr="00234676">
        <w:rPr>
          <w:rStyle w:val="StyleUnderline"/>
          <w:highlight w:val="green"/>
        </w:rPr>
        <w:t xml:space="preserve"> control</w:t>
      </w:r>
      <w:r w:rsidRPr="00382C8B">
        <w:rPr>
          <w:rStyle w:val="StyleUnderline"/>
        </w:rPr>
        <w:t xml:space="preserve"> </w:t>
      </w:r>
      <w:r w:rsidRPr="00122E3B">
        <w:rPr>
          <w:sz w:val="16"/>
        </w:rPr>
        <w:t xml:space="preserve">over independent agency leaders’ </w:t>
      </w:r>
      <w:proofErr w:type="spellStart"/>
      <w:r w:rsidRPr="00122E3B">
        <w:rPr>
          <w:sz w:val="16"/>
        </w:rPr>
        <w:t>decisionmaking</w:t>
      </w:r>
      <w:proofErr w:type="spellEnd"/>
      <w:r w:rsidRPr="00122E3B">
        <w:rPr>
          <w:sz w:val="16"/>
        </w:rPr>
        <w:t>—</w:t>
      </w:r>
      <w:r w:rsidRPr="00234676">
        <w:rPr>
          <w:rStyle w:val="StyleUnderline"/>
          <w:highlight w:val="green"/>
        </w:rPr>
        <w:t>including</w:t>
      </w:r>
      <w:r w:rsidRPr="00122E3B">
        <w:rPr>
          <w:sz w:val="16"/>
        </w:rPr>
        <w:t xml:space="preserve"> the </w:t>
      </w:r>
      <w:r w:rsidRPr="00234676">
        <w:rPr>
          <w:rStyle w:val="Emphasis"/>
          <w:highlight w:val="green"/>
        </w:rPr>
        <w:t>ability</w:t>
      </w:r>
      <w:r w:rsidRPr="00234676">
        <w:rPr>
          <w:rStyle w:val="StyleUnderline"/>
          <w:highlight w:val="green"/>
        </w:rPr>
        <w:t xml:space="preserve"> to </w:t>
      </w:r>
      <w:r w:rsidRPr="00234676">
        <w:rPr>
          <w:rStyle w:val="Emphasis"/>
          <w:highlight w:val="green"/>
        </w:rPr>
        <w:t>override</w:t>
      </w:r>
      <w:r w:rsidRPr="00382C8B">
        <w:rPr>
          <w:rStyle w:val="StyleUnderline"/>
        </w:rPr>
        <w:t xml:space="preserve"> their </w:t>
      </w:r>
      <w:r w:rsidRPr="00234676">
        <w:rPr>
          <w:rStyle w:val="StyleUnderline"/>
          <w:highlight w:val="green"/>
        </w:rPr>
        <w:t xml:space="preserve">legal judgments and </w:t>
      </w:r>
      <w:r w:rsidRPr="00234676">
        <w:rPr>
          <w:rStyle w:val="Emphasis"/>
          <w:highlight w:val="green"/>
        </w:rPr>
        <w:t>defund</w:t>
      </w:r>
      <w:r w:rsidRPr="00382C8B">
        <w:rPr>
          <w:rStyle w:val="StyleUnderline"/>
        </w:rPr>
        <w:t xml:space="preserve"> their </w:t>
      </w:r>
      <w:r w:rsidRPr="00234676">
        <w:rPr>
          <w:rStyle w:val="StyleUnderline"/>
          <w:highlight w:val="green"/>
        </w:rPr>
        <w:t>work</w:t>
      </w:r>
      <w:r w:rsidRPr="00122E3B">
        <w:rPr>
          <w:sz w:val="16"/>
        </w:rPr>
        <w:t xml:space="preserve"> on specific matters—</w:t>
      </w:r>
      <w:r w:rsidRPr="00234676">
        <w:rPr>
          <w:rStyle w:val="Emphasis"/>
          <w:highlight w:val="green"/>
        </w:rPr>
        <w:t>destroys</w:t>
      </w:r>
      <w:r w:rsidRPr="00382C8B">
        <w:rPr>
          <w:rStyle w:val="StyleUnderline"/>
        </w:rPr>
        <w:t xml:space="preserve"> these agencies’ </w:t>
      </w:r>
      <w:r w:rsidRPr="00234676">
        <w:rPr>
          <w:rStyle w:val="Emphasis"/>
          <w:highlight w:val="green"/>
        </w:rPr>
        <w:t>neutrality</w:t>
      </w:r>
      <w:r w:rsidRPr="00122E3B">
        <w:rPr>
          <w:sz w:val="16"/>
        </w:rPr>
        <w:t>.</w:t>
      </w:r>
    </w:p>
    <w:p w14:paraId="2D8CF061" w14:textId="77777777" w:rsidR="00586D90" w:rsidRPr="00122E3B" w:rsidRDefault="00586D90" w:rsidP="00586D90">
      <w:pPr>
        <w:rPr>
          <w:sz w:val="16"/>
        </w:rPr>
      </w:pPr>
      <w:r w:rsidRPr="00122E3B">
        <w:rPr>
          <w:sz w:val="16"/>
        </w:rPr>
        <w:t xml:space="preserve">In terms of the workplace, this radical assertion of White House influence strongly suggests that </w:t>
      </w:r>
      <w:r w:rsidRPr="00382C8B">
        <w:rPr>
          <w:rStyle w:val="StyleUnderline"/>
        </w:rPr>
        <w:t xml:space="preserve">critical </w:t>
      </w:r>
      <w:r w:rsidRPr="00234676">
        <w:rPr>
          <w:rStyle w:val="StyleUnderline"/>
          <w:highlight w:val="green"/>
        </w:rPr>
        <w:t>worker rights</w:t>
      </w:r>
      <w:r w:rsidRPr="00122E3B">
        <w:rPr>
          <w:sz w:val="16"/>
        </w:rPr>
        <w:t xml:space="preserve"> and protections </w:t>
      </w:r>
      <w:r w:rsidRPr="00382C8B">
        <w:rPr>
          <w:rStyle w:val="StyleUnderline"/>
        </w:rPr>
        <w:t xml:space="preserve">could </w:t>
      </w:r>
      <w:r w:rsidRPr="00234676">
        <w:rPr>
          <w:rStyle w:val="StyleUnderline"/>
          <w:highlight w:val="green"/>
        </w:rPr>
        <w:t xml:space="preserve">go </w:t>
      </w:r>
      <w:r w:rsidRPr="00234676">
        <w:rPr>
          <w:rStyle w:val="Emphasis"/>
          <w:highlight w:val="green"/>
        </w:rPr>
        <w:t>unenforced</w:t>
      </w:r>
      <w:r w:rsidRPr="00122E3B">
        <w:rPr>
          <w:sz w:val="16"/>
        </w:rPr>
        <w:t>—</w:t>
      </w:r>
      <w:r w:rsidRPr="00382C8B">
        <w:rPr>
          <w:rStyle w:val="StyleUnderline"/>
        </w:rPr>
        <w:t>or</w:t>
      </w:r>
      <w:r w:rsidRPr="00122E3B">
        <w:rPr>
          <w:sz w:val="16"/>
        </w:rPr>
        <w:t xml:space="preserve"> even that particular </w:t>
      </w:r>
      <w:r w:rsidRPr="00382C8B">
        <w:rPr>
          <w:rStyle w:val="StyleUnderline"/>
        </w:rPr>
        <w:t>White House allies could</w:t>
      </w:r>
      <w:r w:rsidRPr="00122E3B">
        <w:rPr>
          <w:sz w:val="16"/>
        </w:rPr>
        <w:t xml:space="preserve"> effectively </w:t>
      </w:r>
      <w:r w:rsidRPr="00382C8B">
        <w:rPr>
          <w:rStyle w:val="StyleUnderline"/>
        </w:rPr>
        <w:t xml:space="preserve">be treated as </w:t>
      </w:r>
      <w:r w:rsidRPr="00382C8B">
        <w:rPr>
          <w:rStyle w:val="Emphasis"/>
        </w:rPr>
        <w:t>exempt</w:t>
      </w:r>
      <w:r w:rsidRPr="00382C8B">
        <w:rPr>
          <w:rStyle w:val="StyleUnderline"/>
        </w:rPr>
        <w:t xml:space="preserve"> from accountability</w:t>
      </w:r>
      <w:r w:rsidRPr="00122E3B">
        <w:rPr>
          <w:sz w:val="16"/>
        </w:rPr>
        <w:t xml:space="preserve"> for the laws that protect American workers.</w:t>
      </w:r>
    </w:p>
    <w:p w14:paraId="12EE7B07" w14:textId="77777777" w:rsidR="00586D90" w:rsidRPr="00122E3B" w:rsidRDefault="00586D90" w:rsidP="00586D90">
      <w:pPr>
        <w:rPr>
          <w:sz w:val="16"/>
        </w:rPr>
      </w:pPr>
      <w:r w:rsidRPr="00122E3B">
        <w:rPr>
          <w:sz w:val="16"/>
        </w:rPr>
        <w:t>The Executive Order Functionally Eliminates These Agencies’ Independence</w:t>
      </w:r>
    </w:p>
    <w:p w14:paraId="61F28173" w14:textId="77777777" w:rsidR="00586D90" w:rsidRPr="00122E3B" w:rsidRDefault="00586D90" w:rsidP="00586D90">
      <w:pPr>
        <w:rPr>
          <w:sz w:val="16"/>
        </w:rPr>
      </w:pPr>
      <w:r w:rsidRPr="00122E3B">
        <w:rPr>
          <w:sz w:val="16"/>
        </w:rPr>
        <w:t xml:space="preserve">The order, entitled “Ensuring Accountability for All Agencies,” purports to “improve the administration of the executive branch” and “increase regulatory officials’ accountability to the American people” by asserting unprecedented new presidential powers to control the operations and </w:t>
      </w:r>
      <w:proofErr w:type="spellStart"/>
      <w:r w:rsidRPr="00122E3B">
        <w:rPr>
          <w:sz w:val="16"/>
        </w:rPr>
        <w:t>decisionmaking</w:t>
      </w:r>
      <w:proofErr w:type="spellEnd"/>
      <w:r w:rsidRPr="00122E3B">
        <w:rPr>
          <w:sz w:val="16"/>
        </w:rPr>
        <w:t xml:space="preserve"> of agencies designed by Congress to be insulated from political influence. These </w:t>
      </w:r>
      <w:r w:rsidRPr="00234676">
        <w:rPr>
          <w:rStyle w:val="Emphasis"/>
          <w:highlight w:val="green"/>
        </w:rPr>
        <w:t>new powers</w:t>
      </w:r>
      <w:r w:rsidRPr="00234676">
        <w:rPr>
          <w:rStyle w:val="StyleUnderline"/>
          <w:highlight w:val="green"/>
        </w:rPr>
        <w:t xml:space="preserve"> include</w:t>
      </w:r>
      <w:r w:rsidRPr="00122E3B">
        <w:rPr>
          <w:sz w:val="16"/>
        </w:rPr>
        <w:t>:</w:t>
      </w:r>
    </w:p>
    <w:p w14:paraId="2F5D04AD" w14:textId="77777777" w:rsidR="00586D90" w:rsidRPr="00122E3B" w:rsidRDefault="00586D90" w:rsidP="00586D90">
      <w:pPr>
        <w:rPr>
          <w:sz w:val="16"/>
        </w:rPr>
      </w:pPr>
      <w:r w:rsidRPr="00382C8B">
        <w:rPr>
          <w:rStyle w:val="StyleUnderline"/>
        </w:rPr>
        <w:t xml:space="preserve">giving the </w:t>
      </w:r>
      <w:r w:rsidRPr="00234676">
        <w:rPr>
          <w:rStyle w:val="Emphasis"/>
          <w:highlight w:val="green"/>
        </w:rPr>
        <w:t>pres</w:t>
      </w:r>
      <w:r w:rsidRPr="00122E3B">
        <w:rPr>
          <w:sz w:val="16"/>
        </w:rPr>
        <w:t xml:space="preserve">ident and the U.S. attorney general the </w:t>
      </w:r>
      <w:r w:rsidRPr="00234676">
        <w:rPr>
          <w:rStyle w:val="Emphasis"/>
          <w:highlight w:val="green"/>
        </w:rPr>
        <w:t>ability</w:t>
      </w:r>
      <w:r w:rsidRPr="00382C8B">
        <w:rPr>
          <w:rStyle w:val="StyleUnderline"/>
        </w:rPr>
        <w:t xml:space="preserve"> to override the </w:t>
      </w:r>
      <w:r w:rsidRPr="00234676">
        <w:rPr>
          <w:rStyle w:val="Emphasis"/>
          <w:highlight w:val="green"/>
        </w:rPr>
        <w:t>agency’s</w:t>
      </w:r>
      <w:r w:rsidRPr="00122E3B">
        <w:rPr>
          <w:sz w:val="16"/>
        </w:rPr>
        <w:t xml:space="preserve"> own </w:t>
      </w:r>
      <w:r w:rsidRPr="00234676">
        <w:rPr>
          <w:rStyle w:val="Emphasis"/>
          <w:highlight w:val="green"/>
        </w:rPr>
        <w:t>interp</w:t>
      </w:r>
      <w:r w:rsidRPr="00122E3B">
        <w:rPr>
          <w:sz w:val="16"/>
        </w:rPr>
        <w:t xml:space="preserve">retation </w:t>
      </w:r>
      <w:r w:rsidRPr="00234676">
        <w:rPr>
          <w:rStyle w:val="StyleUnderline"/>
          <w:highlight w:val="green"/>
        </w:rPr>
        <w:t xml:space="preserve">of the </w:t>
      </w:r>
      <w:r w:rsidRPr="00234676">
        <w:rPr>
          <w:rStyle w:val="Emphasis"/>
          <w:highlight w:val="green"/>
        </w:rPr>
        <w:t>law</w:t>
      </w:r>
      <w:r w:rsidRPr="00122E3B">
        <w:rPr>
          <w:sz w:val="16"/>
        </w:rPr>
        <w:t xml:space="preserve"> it administers;</w:t>
      </w:r>
    </w:p>
    <w:p w14:paraId="1E8929E8" w14:textId="77777777" w:rsidR="00586D90" w:rsidRPr="00122E3B" w:rsidRDefault="00586D90" w:rsidP="00586D90">
      <w:pPr>
        <w:rPr>
          <w:sz w:val="16"/>
        </w:rPr>
      </w:pPr>
      <w:r w:rsidRPr="00382C8B">
        <w:rPr>
          <w:rStyle w:val="StyleUnderline"/>
        </w:rPr>
        <w:t>giving</w:t>
      </w:r>
      <w:r w:rsidRPr="00122E3B">
        <w:rPr>
          <w:sz w:val="16"/>
        </w:rPr>
        <w:t xml:space="preserve"> the director of the Office of Management and Budget (</w:t>
      </w:r>
      <w:r w:rsidRPr="00234676">
        <w:rPr>
          <w:rStyle w:val="Emphasis"/>
          <w:highlight w:val="green"/>
        </w:rPr>
        <w:t>OMB</w:t>
      </w:r>
      <w:r w:rsidRPr="00122E3B">
        <w:rPr>
          <w:sz w:val="16"/>
        </w:rPr>
        <w:t xml:space="preserve">) the </w:t>
      </w:r>
      <w:r w:rsidRPr="00382C8B">
        <w:rPr>
          <w:rStyle w:val="StyleUnderline"/>
        </w:rPr>
        <w:t xml:space="preserve">authority to </w:t>
      </w:r>
      <w:r w:rsidRPr="00234676">
        <w:rPr>
          <w:rStyle w:val="Emphasis"/>
          <w:highlight w:val="green"/>
        </w:rPr>
        <w:t>control</w:t>
      </w:r>
      <w:r w:rsidRPr="00122E3B">
        <w:rPr>
          <w:sz w:val="16"/>
        </w:rPr>
        <w:t xml:space="preserve"> expenditure of </w:t>
      </w:r>
      <w:r w:rsidRPr="00382C8B">
        <w:rPr>
          <w:rStyle w:val="StyleUnderline"/>
        </w:rPr>
        <w:t xml:space="preserve">the </w:t>
      </w:r>
      <w:r w:rsidRPr="00234676">
        <w:rPr>
          <w:rStyle w:val="StyleUnderline"/>
          <w:highlight w:val="green"/>
        </w:rPr>
        <w:t xml:space="preserve">agency’s </w:t>
      </w:r>
      <w:r w:rsidRPr="00234676">
        <w:rPr>
          <w:rStyle w:val="Emphasis"/>
          <w:highlight w:val="green"/>
        </w:rPr>
        <w:t>funds</w:t>
      </w:r>
      <w:r w:rsidRPr="00122E3B">
        <w:rPr>
          <w:sz w:val="16"/>
        </w:rPr>
        <w:t>, including defunding “particular activities, functions, projects or objects”;</w:t>
      </w:r>
    </w:p>
    <w:p w14:paraId="0F196095" w14:textId="77777777" w:rsidR="00586D90" w:rsidRPr="00122E3B" w:rsidRDefault="00586D90" w:rsidP="00586D90">
      <w:pPr>
        <w:rPr>
          <w:sz w:val="16"/>
        </w:rPr>
      </w:pPr>
      <w:r w:rsidRPr="00382C8B">
        <w:rPr>
          <w:rStyle w:val="StyleUnderline"/>
        </w:rPr>
        <w:t>requiring</w:t>
      </w:r>
      <w:r w:rsidRPr="00122E3B">
        <w:rPr>
          <w:sz w:val="16"/>
        </w:rPr>
        <w:t xml:space="preserve"> independent </w:t>
      </w:r>
      <w:r w:rsidRPr="00382C8B">
        <w:rPr>
          <w:rStyle w:val="StyleUnderline"/>
        </w:rPr>
        <w:t>agencies to submit any new reg</w:t>
      </w:r>
      <w:r w:rsidRPr="00122E3B">
        <w:rPr>
          <w:sz w:val="16"/>
        </w:rPr>
        <w:t>ulations to OMB for substantive review;</w:t>
      </w:r>
    </w:p>
    <w:p w14:paraId="5B9AE98D" w14:textId="77777777" w:rsidR="00586D90" w:rsidRPr="00122E3B" w:rsidRDefault="00586D90" w:rsidP="00586D90">
      <w:pPr>
        <w:rPr>
          <w:sz w:val="16"/>
        </w:rPr>
      </w:pPr>
      <w:r w:rsidRPr="00122E3B">
        <w:rPr>
          <w:sz w:val="16"/>
        </w:rPr>
        <w:t>requiring all “agency heads” (including, it would seem, each individual member of bipartisan boards such as the NLRB, whether Republican or Democrat) to employ a “White House Liaison” as a senior staffer in their offices;</w:t>
      </w:r>
    </w:p>
    <w:p w14:paraId="60FEB39E" w14:textId="77777777" w:rsidR="00586D90" w:rsidRPr="00122E3B" w:rsidRDefault="00586D90" w:rsidP="00586D90">
      <w:pPr>
        <w:rPr>
          <w:sz w:val="16"/>
        </w:rPr>
      </w:pPr>
      <w:r w:rsidRPr="00122E3B">
        <w:rPr>
          <w:sz w:val="16"/>
        </w:rPr>
        <w:t>requiring independent agency chairmen to “regularly consult with and coordinate policies and priorities with the directors of OMB, the White House Domestic Policy Council and the White House National Economic Council”; and</w:t>
      </w:r>
    </w:p>
    <w:p w14:paraId="263D95BB" w14:textId="77777777" w:rsidR="00586D90" w:rsidRPr="00122E3B" w:rsidRDefault="00586D90" w:rsidP="00586D90">
      <w:pPr>
        <w:rPr>
          <w:sz w:val="16"/>
        </w:rPr>
      </w:pPr>
      <w:r w:rsidRPr="00122E3B">
        <w:rPr>
          <w:sz w:val="16"/>
        </w:rPr>
        <w:t>giving the director of the OMB the authority to establish and evaluate the “performance standards and management objectives” for independent agency heads.</w:t>
      </w:r>
    </w:p>
    <w:p w14:paraId="23A5FEE7" w14:textId="77777777" w:rsidR="00586D90" w:rsidRPr="00122E3B" w:rsidRDefault="00586D90" w:rsidP="00586D90">
      <w:pPr>
        <w:rPr>
          <w:sz w:val="16"/>
        </w:rPr>
      </w:pPr>
      <w:r w:rsidRPr="00122E3B">
        <w:rPr>
          <w:sz w:val="16"/>
        </w:rPr>
        <w:t xml:space="preserve">The scope of the order’s impact on the ability of independent agencies to make policies or regulations is clear on its face: </w:t>
      </w:r>
      <w:r w:rsidRPr="00234676">
        <w:rPr>
          <w:rStyle w:val="StyleUnderline"/>
          <w:highlight w:val="green"/>
        </w:rPr>
        <w:t>instead of</w:t>
      </w:r>
      <w:r w:rsidRPr="00382C8B">
        <w:rPr>
          <w:rStyle w:val="StyleUnderline"/>
        </w:rPr>
        <w:t xml:space="preserve"> exercising </w:t>
      </w:r>
      <w:r w:rsidRPr="00382C8B">
        <w:rPr>
          <w:rStyle w:val="Emphasis"/>
        </w:rPr>
        <w:t>independent</w:t>
      </w:r>
      <w:r w:rsidRPr="00382C8B">
        <w:rPr>
          <w:rStyle w:val="StyleUnderline"/>
        </w:rPr>
        <w:t xml:space="preserve">, </w:t>
      </w:r>
      <w:r w:rsidRPr="00234676">
        <w:rPr>
          <w:rStyle w:val="Emphasis"/>
          <w:highlight w:val="green"/>
        </w:rPr>
        <w:t>expert</w:t>
      </w:r>
      <w:r w:rsidRPr="00234676">
        <w:rPr>
          <w:rStyle w:val="StyleUnderline"/>
          <w:highlight w:val="green"/>
        </w:rPr>
        <w:t xml:space="preserve"> judgment</w:t>
      </w:r>
      <w:r w:rsidRPr="00122E3B">
        <w:rPr>
          <w:sz w:val="16"/>
        </w:rPr>
        <w:t xml:space="preserve"> (as Congress intended), these </w:t>
      </w:r>
      <w:r w:rsidRPr="00234676">
        <w:rPr>
          <w:rStyle w:val="StyleUnderline"/>
          <w:highlight w:val="green"/>
        </w:rPr>
        <w:t>agencies</w:t>
      </w:r>
      <w:r w:rsidRPr="00382C8B">
        <w:rPr>
          <w:rStyle w:val="StyleUnderline"/>
        </w:rPr>
        <w:t xml:space="preserve"> would</w:t>
      </w:r>
      <w:r w:rsidRPr="00122E3B">
        <w:rPr>
          <w:sz w:val="16"/>
        </w:rPr>
        <w:t xml:space="preserve"> now </w:t>
      </w:r>
      <w:r w:rsidRPr="00234676">
        <w:rPr>
          <w:rStyle w:val="StyleUnderline"/>
          <w:highlight w:val="green"/>
        </w:rPr>
        <w:t xml:space="preserve">make policy on </w:t>
      </w:r>
      <w:r w:rsidRPr="00234676">
        <w:rPr>
          <w:rStyle w:val="Emphasis"/>
          <w:highlight w:val="green"/>
        </w:rPr>
        <w:t>behalf</w:t>
      </w:r>
      <w:r w:rsidRPr="00234676">
        <w:rPr>
          <w:rStyle w:val="StyleUnderline"/>
          <w:highlight w:val="green"/>
        </w:rPr>
        <w:t xml:space="preserve"> of the White House</w:t>
      </w:r>
      <w:r w:rsidRPr="00382C8B">
        <w:rPr>
          <w:rStyle w:val="StyleUnderline"/>
        </w:rPr>
        <w:t xml:space="preserve"> and serve their</w:t>
      </w:r>
      <w:r w:rsidRPr="00122E3B">
        <w:rPr>
          <w:sz w:val="16"/>
        </w:rPr>
        <w:t xml:space="preserve"> statutory </w:t>
      </w:r>
      <w:r w:rsidRPr="00382C8B">
        <w:rPr>
          <w:rStyle w:val="StyleUnderline"/>
        </w:rPr>
        <w:t>missions only when</w:t>
      </w:r>
      <w:r w:rsidRPr="00122E3B">
        <w:rPr>
          <w:sz w:val="16"/>
        </w:rPr>
        <w:t xml:space="preserve"> expressly </w:t>
      </w:r>
      <w:r w:rsidRPr="00382C8B">
        <w:rPr>
          <w:rStyle w:val="StyleUnderline"/>
        </w:rPr>
        <w:t xml:space="preserve">given White House </w:t>
      </w:r>
      <w:r w:rsidRPr="00382C8B">
        <w:rPr>
          <w:rStyle w:val="Emphasis"/>
        </w:rPr>
        <w:t>permission</w:t>
      </w:r>
      <w:r w:rsidRPr="00122E3B">
        <w:rPr>
          <w:sz w:val="16"/>
        </w:rPr>
        <w:t xml:space="preserve">. While the order purports to restore “sufficient accountability to the President,” </w:t>
      </w:r>
      <w:r w:rsidRPr="00382C8B">
        <w:rPr>
          <w:rStyle w:val="StyleUnderline"/>
        </w:rPr>
        <w:t>it is</w:t>
      </w:r>
      <w:r w:rsidRPr="00122E3B">
        <w:rPr>
          <w:sz w:val="16"/>
        </w:rPr>
        <w:t xml:space="preserve"> more accurately viewed as </w:t>
      </w:r>
      <w:r w:rsidRPr="00382C8B">
        <w:rPr>
          <w:rStyle w:val="StyleUnderline"/>
        </w:rPr>
        <w:t xml:space="preserve">a </w:t>
      </w:r>
      <w:r w:rsidRPr="00382C8B">
        <w:rPr>
          <w:rStyle w:val="Emphasis"/>
        </w:rPr>
        <w:t>clear intrusion</w:t>
      </w:r>
      <w:r w:rsidRPr="00122E3B">
        <w:rPr>
          <w:sz w:val="16"/>
        </w:rPr>
        <w:t xml:space="preserve"> on the authority of Congress to determine that </w:t>
      </w:r>
      <w:r w:rsidRPr="00382C8B">
        <w:rPr>
          <w:rStyle w:val="StyleUnderline"/>
        </w:rPr>
        <w:t>insulating</w:t>
      </w:r>
      <w:r w:rsidRPr="00122E3B">
        <w:rPr>
          <w:sz w:val="16"/>
        </w:rPr>
        <w:t xml:space="preserve"> such </w:t>
      </w:r>
      <w:r w:rsidRPr="00382C8B">
        <w:rPr>
          <w:rStyle w:val="StyleUnderline"/>
        </w:rPr>
        <w:t xml:space="preserve">agencies from </w:t>
      </w:r>
      <w:r w:rsidRPr="00382C8B">
        <w:rPr>
          <w:rStyle w:val="Emphasis"/>
        </w:rPr>
        <w:t>political</w:t>
      </w:r>
      <w:r w:rsidRPr="00382C8B">
        <w:rPr>
          <w:rStyle w:val="StyleUnderline"/>
        </w:rPr>
        <w:t xml:space="preserve"> control</w:t>
      </w:r>
      <w:r w:rsidRPr="00122E3B">
        <w:rPr>
          <w:sz w:val="16"/>
        </w:rPr>
        <w:t xml:space="preserve"> over their day-to-day </w:t>
      </w:r>
      <w:proofErr w:type="spellStart"/>
      <w:r w:rsidRPr="00122E3B">
        <w:rPr>
          <w:sz w:val="16"/>
        </w:rPr>
        <w:t>decisionmaking</w:t>
      </w:r>
      <w:proofErr w:type="spellEnd"/>
      <w:r w:rsidRPr="00122E3B">
        <w:rPr>
          <w:sz w:val="16"/>
        </w:rPr>
        <w:t xml:space="preserve"> serves the public welfare. Indeed, the full scope of the </w:t>
      </w:r>
      <w:r w:rsidRPr="00234676">
        <w:rPr>
          <w:rStyle w:val="StyleUnderline"/>
          <w:highlight w:val="green"/>
        </w:rPr>
        <w:t>White House</w:t>
      </w:r>
      <w:r w:rsidRPr="00122E3B">
        <w:rPr>
          <w:sz w:val="16"/>
        </w:rPr>
        <w:t xml:space="preserve">’s efforts to intrude on independent agencies’ autonomy is made clear by a second order, </w:t>
      </w:r>
      <w:r w:rsidRPr="00382C8B">
        <w:rPr>
          <w:rStyle w:val="StyleUnderline"/>
        </w:rPr>
        <w:t>issued the next day</w:t>
      </w:r>
      <w:r w:rsidRPr="00122E3B">
        <w:rPr>
          <w:sz w:val="16"/>
        </w:rPr>
        <w:t xml:space="preserve">, </w:t>
      </w:r>
      <w:r w:rsidRPr="00234676">
        <w:rPr>
          <w:rStyle w:val="Emphasis"/>
          <w:highlight w:val="green"/>
        </w:rPr>
        <w:t>requir</w:t>
      </w:r>
      <w:r w:rsidRPr="00382C8B">
        <w:rPr>
          <w:rStyle w:val="StyleUnderline"/>
        </w:rPr>
        <w:t xml:space="preserve">ing </w:t>
      </w:r>
      <w:r w:rsidRPr="00382C8B">
        <w:rPr>
          <w:rStyle w:val="Emphasis"/>
        </w:rPr>
        <w:t>all</w:t>
      </w:r>
      <w:r w:rsidRPr="00382C8B">
        <w:rPr>
          <w:rStyle w:val="StyleUnderline"/>
        </w:rPr>
        <w:t xml:space="preserve"> </w:t>
      </w:r>
      <w:r w:rsidRPr="00234676">
        <w:rPr>
          <w:rStyle w:val="StyleUnderline"/>
          <w:highlight w:val="green"/>
        </w:rPr>
        <w:t>federal agencies</w:t>
      </w:r>
      <w:r w:rsidRPr="00122E3B">
        <w:rPr>
          <w:sz w:val="16"/>
        </w:rPr>
        <w:t>—including independent agencies—</w:t>
      </w:r>
      <w:r w:rsidRPr="00234676">
        <w:rPr>
          <w:rStyle w:val="StyleUnderline"/>
          <w:highlight w:val="green"/>
        </w:rPr>
        <w:t>to work with</w:t>
      </w:r>
      <w:r w:rsidRPr="00382C8B">
        <w:rPr>
          <w:rStyle w:val="StyleUnderline"/>
        </w:rPr>
        <w:t xml:space="preserve"> </w:t>
      </w:r>
      <w:r w:rsidRPr="00122E3B">
        <w:rPr>
          <w:sz w:val="16"/>
        </w:rPr>
        <w:t>their “</w:t>
      </w:r>
      <w:r w:rsidRPr="00234676">
        <w:rPr>
          <w:rStyle w:val="StyleUnderline"/>
          <w:highlight w:val="green"/>
        </w:rPr>
        <w:t xml:space="preserve">DOGE </w:t>
      </w:r>
      <w:r w:rsidRPr="00234676">
        <w:rPr>
          <w:rStyle w:val="Emphasis"/>
          <w:highlight w:val="green"/>
        </w:rPr>
        <w:t>team leads</w:t>
      </w:r>
      <w:r w:rsidRPr="00122E3B">
        <w:rPr>
          <w:sz w:val="16"/>
        </w:rPr>
        <w:t>”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3230A0D6" w14:textId="77777777" w:rsidR="00586D90" w:rsidRPr="00122E3B" w:rsidRDefault="00586D90" w:rsidP="00586D90">
      <w:pPr>
        <w:rPr>
          <w:sz w:val="16"/>
        </w:rPr>
      </w:pPr>
      <w:r w:rsidRPr="00122E3B">
        <w:rPr>
          <w:sz w:val="16"/>
        </w:rPr>
        <w:t xml:space="preserve">Instead of exercising independent, expert judgment (as Congress intended), these agencies would now make policy on behalf of the White House and serve their statutory missions only when expressly given White </w:t>
      </w:r>
    </w:p>
    <w:p w14:paraId="5E8019C5" w14:textId="77777777" w:rsidR="00507ADD" w:rsidRPr="00B56A8A" w:rsidRDefault="00507ADD" w:rsidP="00507ADD">
      <w:pPr>
        <w:pStyle w:val="Heading4"/>
      </w:pPr>
      <w:r>
        <w:t xml:space="preserve">States </w:t>
      </w:r>
      <w:r w:rsidRPr="00F44AD4">
        <w:rPr>
          <w:u w:val="single"/>
        </w:rPr>
        <w:t>fill in</w:t>
      </w:r>
      <w:r>
        <w:t xml:space="preserve"> the </w:t>
      </w:r>
      <w:r>
        <w:rPr>
          <w:u w:val="single"/>
        </w:rPr>
        <w:t>regulatory void</w:t>
      </w:r>
      <w:r>
        <w:t>.</w:t>
      </w:r>
    </w:p>
    <w:p w14:paraId="736990A7" w14:textId="77777777" w:rsidR="00507ADD" w:rsidRPr="006246EC" w:rsidRDefault="00507ADD" w:rsidP="00507ADD">
      <w:r>
        <w:t xml:space="preserve">Ashley </w:t>
      </w:r>
      <w:r w:rsidRPr="00674F76">
        <w:rPr>
          <w:rStyle w:val="Style13ptBold"/>
        </w:rPr>
        <w:t>Taylor et al. 25</w:t>
      </w:r>
      <w:r>
        <w:t>,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p>
    <w:p w14:paraId="33DF3AB3" w14:textId="77777777" w:rsidR="00507ADD" w:rsidRPr="00E758D2" w:rsidRDefault="00507ADD" w:rsidP="00507ADD">
      <w:pPr>
        <w:rPr>
          <w:sz w:val="14"/>
        </w:rPr>
      </w:pPr>
      <w:r w:rsidRPr="00E758D2">
        <w:rPr>
          <w:sz w:val="14"/>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6D2A0E">
        <w:rPr>
          <w:rStyle w:val="StyleUnderline"/>
          <w:highlight w:val="yellow"/>
        </w:rPr>
        <w:t>Trump</w:t>
      </w:r>
      <w:r w:rsidRPr="006D2A0E">
        <w:rPr>
          <w:rStyle w:val="StyleUnderline"/>
        </w:rPr>
        <w:t xml:space="preserve"> administration'</w:t>
      </w:r>
      <w:r w:rsidRPr="006D2A0E">
        <w:rPr>
          <w:rStyle w:val="StyleUnderline"/>
          <w:highlight w:val="yellow"/>
        </w:rPr>
        <w:t>s</w:t>
      </w:r>
      <w:r w:rsidRPr="006D2A0E">
        <w:rPr>
          <w:rStyle w:val="StyleUnderline"/>
        </w:rPr>
        <w:t xml:space="preserve"> broad </w:t>
      </w:r>
      <w:r w:rsidRPr="006D2A0E">
        <w:rPr>
          <w:rStyle w:val="Emphasis"/>
          <w:highlight w:val="yellow"/>
        </w:rPr>
        <w:t>deregulatory agenda</w:t>
      </w:r>
      <w:r w:rsidRPr="006D2A0E">
        <w:rPr>
          <w:rStyle w:val="StyleUnderline"/>
        </w:rPr>
        <w:t xml:space="preserve">. This shift </w:t>
      </w:r>
      <w:r w:rsidRPr="006D2A0E">
        <w:rPr>
          <w:rStyle w:val="StyleUnderline"/>
          <w:highlight w:val="yellow"/>
        </w:rPr>
        <w:t xml:space="preserve">has </w:t>
      </w:r>
      <w:r w:rsidRPr="006D2A0E">
        <w:rPr>
          <w:rStyle w:val="Emphasis"/>
          <w:highlight w:val="yellow"/>
        </w:rPr>
        <w:t>prompted state attorneys</w:t>
      </w:r>
      <w:r w:rsidRPr="006D2A0E">
        <w:rPr>
          <w:rStyle w:val="StyleUnderline"/>
        </w:rPr>
        <w:t xml:space="preserve"> general </w:t>
      </w:r>
      <w:r w:rsidRPr="006D2A0E">
        <w:rPr>
          <w:rStyle w:val="StyleUnderline"/>
          <w:highlight w:val="yellow"/>
        </w:rPr>
        <w:t xml:space="preserve">to </w:t>
      </w:r>
      <w:r w:rsidRPr="006D2A0E">
        <w:rPr>
          <w:rStyle w:val="Emphasis"/>
          <w:highlight w:val="yellow"/>
        </w:rPr>
        <w:t>step up</w:t>
      </w:r>
      <w:r w:rsidRPr="006D2A0E">
        <w:rPr>
          <w:rStyle w:val="StyleUnderline"/>
        </w:rPr>
        <w:t xml:space="preserve"> their </w:t>
      </w:r>
      <w:r w:rsidRPr="006D2A0E">
        <w:rPr>
          <w:rStyle w:val="Emphasis"/>
          <w:highlight w:val="yellow"/>
        </w:rPr>
        <w:t>enforcement</w:t>
      </w:r>
      <w:r w:rsidRPr="006D2A0E">
        <w:rPr>
          <w:rStyle w:val="StyleUnderline"/>
        </w:rPr>
        <w:t xml:space="preserve"> efforts, effectively </w:t>
      </w:r>
      <w:r w:rsidRPr="006D2A0E">
        <w:rPr>
          <w:rStyle w:val="Emphasis"/>
          <w:highlight w:val="yellow"/>
        </w:rPr>
        <w:t>filling</w:t>
      </w:r>
      <w:r w:rsidRPr="006D2A0E">
        <w:rPr>
          <w:rStyle w:val="StyleUnderline"/>
        </w:rPr>
        <w:t xml:space="preserve"> what they perceive to be </w:t>
      </w:r>
      <w:r w:rsidRPr="006D2A0E">
        <w:rPr>
          <w:rStyle w:val="Emphasis"/>
          <w:highlight w:val="yellow"/>
        </w:rPr>
        <w:t>the regulatory void</w:t>
      </w:r>
      <w:r w:rsidRPr="006D2A0E">
        <w:rPr>
          <w:rStyle w:val="StyleUnderline"/>
        </w:rPr>
        <w:t xml:space="preserve"> seemingly created by the federal agencies' shifting priorities</w:t>
      </w:r>
      <w:r w:rsidRPr="00E758D2">
        <w:rPr>
          <w:sz w:val="14"/>
        </w:rPr>
        <w:t>.</w:t>
      </w:r>
    </w:p>
    <w:p w14:paraId="15DBAB63" w14:textId="77777777" w:rsidR="00507ADD" w:rsidRPr="00E758D2" w:rsidRDefault="00507ADD" w:rsidP="00507ADD">
      <w:pPr>
        <w:rPr>
          <w:sz w:val="14"/>
        </w:rPr>
      </w:pPr>
      <w:r w:rsidRPr="00E758D2">
        <w:rPr>
          <w:sz w:val="14"/>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274ABDF2" w14:textId="77777777" w:rsidR="00507ADD" w:rsidRPr="00E758D2" w:rsidRDefault="00507ADD" w:rsidP="00507ADD">
      <w:pPr>
        <w:rPr>
          <w:sz w:val="14"/>
        </w:rPr>
      </w:pPr>
      <w:r w:rsidRPr="00E758D2">
        <w:rPr>
          <w:sz w:val="14"/>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7965C39A" w14:textId="77777777" w:rsidR="00507ADD" w:rsidRPr="00E758D2" w:rsidRDefault="00507ADD" w:rsidP="00507ADD">
      <w:pPr>
        <w:rPr>
          <w:sz w:val="14"/>
        </w:rPr>
      </w:pPr>
      <w:r w:rsidRPr="00E758D2">
        <w:rPr>
          <w:sz w:val="14"/>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500DF137" w14:textId="77777777" w:rsidR="00507ADD" w:rsidRPr="00E758D2" w:rsidRDefault="00507ADD" w:rsidP="00507ADD">
      <w:pPr>
        <w:rPr>
          <w:sz w:val="14"/>
        </w:rPr>
      </w:pPr>
      <w:r w:rsidRPr="00E758D2">
        <w:rPr>
          <w:sz w:val="14"/>
        </w:rPr>
        <w:t>In another instance, the administration announced that it would be suspending federal enforcement of the Foreign Corrupt Practices Act ("FCPA"). Executive Order 14209 of Feb. 10, 2025.</w:t>
      </w:r>
    </w:p>
    <w:p w14:paraId="41EBB800" w14:textId="77777777" w:rsidR="00507ADD" w:rsidRPr="00C2231F" w:rsidRDefault="00507ADD" w:rsidP="00507ADD">
      <w:pPr>
        <w:rPr>
          <w:rStyle w:val="StyleUnderline"/>
        </w:rPr>
      </w:pPr>
      <w:r w:rsidRPr="005841D0">
        <w:rPr>
          <w:rStyle w:val="Emphasis"/>
          <w:highlight w:val="yellow"/>
        </w:rPr>
        <w:t>Increased use</w:t>
      </w:r>
      <w:r w:rsidRPr="005841D0">
        <w:rPr>
          <w:rStyle w:val="StyleUnderline"/>
          <w:highlight w:val="yellow"/>
        </w:rPr>
        <w:t xml:space="preserve"> of</w:t>
      </w:r>
      <w:r w:rsidRPr="00C2231F">
        <w:rPr>
          <w:rStyle w:val="StyleUnderline"/>
        </w:rPr>
        <w:t xml:space="preserve"> state </w:t>
      </w:r>
      <w:r w:rsidRPr="005841D0">
        <w:rPr>
          <w:rStyle w:val="Emphasis"/>
          <w:highlight w:val="yellow"/>
        </w:rPr>
        <w:t>consumer protection</w:t>
      </w:r>
      <w:r w:rsidRPr="005841D0">
        <w:rPr>
          <w:rStyle w:val="StyleUnderline"/>
          <w:highlight w:val="yellow"/>
        </w:rPr>
        <w:t xml:space="preserve"> statutes</w:t>
      </w:r>
    </w:p>
    <w:p w14:paraId="0AFEBCDB" w14:textId="77777777" w:rsidR="00507ADD" w:rsidRPr="00E758D2" w:rsidRDefault="00507ADD" w:rsidP="00507ADD">
      <w:pPr>
        <w:rPr>
          <w:sz w:val="14"/>
        </w:rPr>
      </w:pPr>
      <w:r w:rsidRPr="00C2231F">
        <w:rPr>
          <w:rStyle w:val="StyleUnderline"/>
        </w:rPr>
        <w:t xml:space="preserve">As federal agency priorities shift, state action has indicated that </w:t>
      </w:r>
      <w:r w:rsidRPr="005841D0">
        <w:rPr>
          <w:rStyle w:val="StyleUnderline"/>
          <w:highlight w:val="yellow"/>
        </w:rPr>
        <w:t>any</w:t>
      </w:r>
      <w:r w:rsidRPr="00C2231F">
        <w:rPr>
          <w:rStyle w:val="StyleUnderline"/>
        </w:rPr>
        <w:t xml:space="preserve"> perceived </w:t>
      </w:r>
      <w:r w:rsidRPr="005841D0">
        <w:rPr>
          <w:rStyle w:val="Emphasis"/>
          <w:highlight w:val="yellow"/>
        </w:rPr>
        <w:t>void</w:t>
      </w:r>
      <w:r w:rsidRPr="00C2231F">
        <w:rPr>
          <w:rStyle w:val="StyleUnderline"/>
        </w:rPr>
        <w:t xml:space="preserve"> in federal regulation </w:t>
      </w:r>
      <w:r w:rsidRPr="005841D0">
        <w:rPr>
          <w:rStyle w:val="StyleUnderline"/>
          <w:highlight w:val="yellow"/>
        </w:rPr>
        <w:t xml:space="preserve">will be </w:t>
      </w:r>
      <w:r w:rsidRPr="005841D0">
        <w:rPr>
          <w:rStyle w:val="Emphasis"/>
          <w:highlight w:val="yellow"/>
        </w:rPr>
        <w:t>filled</w:t>
      </w:r>
      <w:r w:rsidRPr="00C2231F">
        <w:rPr>
          <w:rStyle w:val="StyleUnderline"/>
        </w:rPr>
        <w:t xml:space="preserve"> by enforcement of state consumer protection statutes</w:t>
      </w:r>
      <w:r w:rsidRPr="00E758D2">
        <w:rPr>
          <w:sz w:val="14"/>
        </w:rPr>
        <w:t xml:space="preserve">. For example, </w:t>
      </w:r>
      <w:r w:rsidRPr="00C2231F">
        <w:rPr>
          <w:rStyle w:val="StyleUnderline"/>
        </w:rPr>
        <w:t>after the presidential administration announced it would be suspending FCPA enforcement, California's A</w:t>
      </w:r>
      <w:r w:rsidRPr="00E758D2">
        <w:rPr>
          <w:sz w:val="14"/>
        </w:rPr>
        <w:t xml:space="preserve">ttorney </w:t>
      </w:r>
      <w:r w:rsidRPr="00C2231F">
        <w:rPr>
          <w:rStyle w:val="StyleUnderline"/>
        </w:rPr>
        <w:t>G</w:t>
      </w:r>
      <w:r w:rsidRPr="00E758D2">
        <w:rPr>
          <w:sz w:val="14"/>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E758D2">
        <w:rPr>
          <w:sz w:val="14"/>
        </w:rPr>
        <w:t>.</w:t>
      </w:r>
    </w:p>
    <w:p w14:paraId="699FE3C4" w14:textId="77777777" w:rsidR="00507ADD" w:rsidRPr="00E758D2" w:rsidRDefault="00507ADD" w:rsidP="00507ADD">
      <w:pPr>
        <w:rPr>
          <w:sz w:val="14"/>
        </w:rPr>
      </w:pPr>
      <w:r w:rsidRPr="00E758D2">
        <w:rPr>
          <w:sz w:val="14"/>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35F1B79C" w14:textId="77777777" w:rsidR="00507ADD" w:rsidRPr="00E758D2" w:rsidRDefault="00507ADD" w:rsidP="00507ADD">
      <w:pPr>
        <w:rPr>
          <w:sz w:val="14"/>
        </w:rPr>
      </w:pPr>
      <w:r w:rsidRPr="00E758D2">
        <w:rPr>
          <w:sz w:val="14"/>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151DBA9C" w14:textId="77777777" w:rsidR="00507ADD" w:rsidRPr="00E758D2" w:rsidRDefault="00507ADD" w:rsidP="00507ADD">
      <w:pPr>
        <w:rPr>
          <w:sz w:val="14"/>
        </w:rPr>
      </w:pPr>
      <w:r w:rsidRPr="005841D0">
        <w:rPr>
          <w:rStyle w:val="StyleUnderline"/>
          <w:highlight w:val="yellow"/>
        </w:rPr>
        <w:t>States are</w:t>
      </w:r>
      <w:r w:rsidRPr="00E758D2">
        <w:rPr>
          <w:sz w:val="14"/>
        </w:rPr>
        <w:t xml:space="preserve"> also </w:t>
      </w:r>
      <w:r w:rsidRPr="005841D0">
        <w:rPr>
          <w:rStyle w:val="StyleUnderline"/>
          <w:highlight w:val="yellow"/>
        </w:rPr>
        <w:t xml:space="preserve">using </w:t>
      </w:r>
      <w:r w:rsidRPr="005841D0">
        <w:rPr>
          <w:rStyle w:val="Emphasis"/>
          <w:highlight w:val="yellow"/>
        </w:rPr>
        <w:t>novel ways</w:t>
      </w:r>
      <w:r w:rsidRPr="005841D0">
        <w:rPr>
          <w:rStyle w:val="StyleUnderline"/>
          <w:highlight w:val="yellow"/>
        </w:rPr>
        <w:t xml:space="preserve"> to </w:t>
      </w:r>
      <w:r w:rsidRPr="005841D0">
        <w:rPr>
          <w:rStyle w:val="Emphasis"/>
          <w:highlight w:val="yellow"/>
        </w:rPr>
        <w:t>regulate</w:t>
      </w:r>
      <w:r w:rsidRPr="00C2231F">
        <w:rPr>
          <w:rStyle w:val="StyleUnderline"/>
        </w:rPr>
        <w:t xml:space="preserve"> areas traditionally left to the</w:t>
      </w:r>
      <w:r w:rsidRPr="00E758D2">
        <w:rPr>
          <w:sz w:val="14"/>
        </w:rPr>
        <w:t xml:space="preserve"> Food and Drug Administration ("</w:t>
      </w:r>
      <w:r w:rsidRPr="00C2231F">
        <w:rPr>
          <w:rStyle w:val="Emphasis"/>
        </w:rPr>
        <w:t>FDA</w:t>
      </w:r>
      <w:r w:rsidRPr="00E758D2">
        <w:rPr>
          <w:sz w:val="14"/>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E758D2">
        <w:rPr>
          <w:sz w:val="14"/>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308CAB78" w14:textId="77777777" w:rsidR="00507ADD" w:rsidRPr="00E758D2" w:rsidRDefault="00507ADD" w:rsidP="00507ADD">
      <w:pPr>
        <w:rPr>
          <w:sz w:val="14"/>
        </w:rPr>
      </w:pPr>
      <w:r w:rsidRPr="00E758D2">
        <w:rPr>
          <w:sz w:val="14"/>
        </w:rPr>
        <w:t xml:space="preserve">In another example of a consumer protection statute being used to regulate health claims, </w:t>
      </w:r>
      <w:r w:rsidRPr="00C2231F">
        <w:rPr>
          <w:rStyle w:val="StyleUnderline"/>
        </w:rPr>
        <w:t>Connecticut's A</w:t>
      </w:r>
      <w:r w:rsidRPr="00E758D2">
        <w:rPr>
          <w:sz w:val="14"/>
        </w:rPr>
        <w:t xml:space="preserve">ttorney </w:t>
      </w:r>
      <w:r w:rsidRPr="00C2231F">
        <w:rPr>
          <w:rStyle w:val="StyleUnderline"/>
        </w:rPr>
        <w:t>G</w:t>
      </w:r>
      <w:r w:rsidRPr="00E758D2">
        <w:rPr>
          <w:sz w:val="14"/>
        </w:rPr>
        <w:t xml:space="preserve">eneral </w:t>
      </w:r>
      <w:r w:rsidRPr="00C2231F">
        <w:rPr>
          <w:rStyle w:val="StyleUnderline"/>
        </w:rPr>
        <w:t>filed a lawsuit against companies selling GLP-1 drugs</w:t>
      </w:r>
      <w:r w:rsidRPr="00E758D2">
        <w:rPr>
          <w:sz w:val="14"/>
        </w:rPr>
        <w:t>, a class of drugs used to manage type 2 diabetes and, more recently, for weight management. Connecticut Attorney General William Tong claims the defendant violated the Connecticut Unfair Trade Practices Act by selling these drugs without proper approval.</w:t>
      </w:r>
    </w:p>
    <w:p w14:paraId="1F9AE84C" w14:textId="77777777" w:rsidR="00507ADD" w:rsidRPr="00C2231F" w:rsidRDefault="00507ADD" w:rsidP="00507ADD">
      <w:pPr>
        <w:rPr>
          <w:rStyle w:val="Emphasis"/>
        </w:rPr>
      </w:pPr>
      <w:r w:rsidRPr="005841D0">
        <w:rPr>
          <w:rStyle w:val="Emphasis"/>
          <w:highlight w:val="yellow"/>
        </w:rPr>
        <w:t>States enforce federal law</w:t>
      </w:r>
    </w:p>
    <w:p w14:paraId="14CE6CF3" w14:textId="77777777" w:rsidR="00507ADD" w:rsidRPr="00E758D2" w:rsidRDefault="00507ADD" w:rsidP="00507ADD">
      <w:pPr>
        <w:rPr>
          <w:sz w:val="14"/>
        </w:rPr>
      </w:pPr>
      <w:r w:rsidRPr="00E758D2">
        <w:rPr>
          <w:sz w:val="14"/>
        </w:rPr>
        <w:t xml:space="preserve">In addition to using state laws to increase enforcement, </w:t>
      </w:r>
      <w:r w:rsidRPr="00C2231F">
        <w:rPr>
          <w:rStyle w:val="StyleUnderline"/>
        </w:rPr>
        <w:t xml:space="preserve">state attorneys general have </w:t>
      </w:r>
      <w:r w:rsidRPr="005841D0">
        <w:rPr>
          <w:rStyle w:val="Emphasis"/>
          <w:highlight w:val="yellow"/>
        </w:rPr>
        <w:t>brought</w:t>
      </w:r>
      <w:r w:rsidRPr="00C2231F">
        <w:rPr>
          <w:rStyle w:val="StyleUnderline"/>
        </w:rPr>
        <w:t xml:space="preserve"> regulatory </w:t>
      </w:r>
      <w:r w:rsidRPr="005841D0">
        <w:rPr>
          <w:rStyle w:val="Emphasis"/>
          <w:highlight w:val="yellow"/>
        </w:rPr>
        <w:t>action</w:t>
      </w:r>
      <w:r w:rsidRPr="005841D0">
        <w:rPr>
          <w:rStyle w:val="StyleUnderline"/>
          <w:highlight w:val="yellow"/>
        </w:rPr>
        <w:t xml:space="preserve"> for alleged </w:t>
      </w:r>
      <w:r w:rsidRPr="005841D0">
        <w:rPr>
          <w:rStyle w:val="Emphasis"/>
          <w:highlight w:val="yellow"/>
        </w:rPr>
        <w:t>violations</w:t>
      </w:r>
      <w:r w:rsidRPr="00C2231F">
        <w:rPr>
          <w:rStyle w:val="StyleUnderline"/>
        </w:rPr>
        <w:t xml:space="preserve"> of federal laws</w:t>
      </w:r>
      <w:r w:rsidRPr="00E758D2">
        <w:rPr>
          <w:sz w:val="14"/>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4E3668BD" w14:textId="77777777" w:rsidR="00507ADD" w:rsidRPr="00E758D2" w:rsidRDefault="00507ADD" w:rsidP="00507ADD">
      <w:pPr>
        <w:rPr>
          <w:sz w:val="14"/>
        </w:rPr>
      </w:pPr>
      <w:r w:rsidRPr="00E758D2">
        <w:rPr>
          <w:sz w:val="14"/>
        </w:rPr>
        <w:t xml:space="preserve">The Federal Trade Commission ("FTC") is also undergoing leadership shifts and a refocusing of enforcement priorities. However, </w:t>
      </w:r>
      <w:r w:rsidRPr="00C2231F">
        <w:rPr>
          <w:rStyle w:val="StyleUnderline"/>
        </w:rPr>
        <w:t xml:space="preserve">state </w:t>
      </w:r>
      <w:r w:rsidRPr="005841D0">
        <w:rPr>
          <w:rStyle w:val="StyleUnderline"/>
          <w:highlight w:val="yellow"/>
        </w:rPr>
        <w:t xml:space="preserve">attorneys general are </w:t>
      </w:r>
      <w:r w:rsidRPr="005841D0">
        <w:rPr>
          <w:rStyle w:val="Emphasis"/>
          <w:highlight w:val="yellow"/>
        </w:rPr>
        <w:t>stepping in</w:t>
      </w:r>
      <w:r w:rsidRPr="005841D0">
        <w:rPr>
          <w:rStyle w:val="StyleUnderline"/>
          <w:highlight w:val="yellow"/>
        </w:rPr>
        <w:t xml:space="preserve"> to address </w:t>
      </w:r>
      <w:r w:rsidRPr="005841D0">
        <w:rPr>
          <w:rStyle w:val="StyleUnderline"/>
        </w:rPr>
        <w:t>perceived</w:t>
      </w:r>
      <w:r w:rsidRPr="00C2231F">
        <w:rPr>
          <w:rStyle w:val="StyleUnderline"/>
        </w:rPr>
        <w:t xml:space="preserve"> </w:t>
      </w:r>
      <w:r w:rsidRPr="005841D0">
        <w:rPr>
          <w:rStyle w:val="StyleUnderline"/>
          <w:highlight w:val="yellow"/>
        </w:rPr>
        <w:t>gaps in</w:t>
      </w:r>
      <w:r w:rsidRPr="00C2231F">
        <w:rPr>
          <w:rStyle w:val="StyleUnderline"/>
        </w:rPr>
        <w:t xml:space="preserve"> federal </w:t>
      </w:r>
      <w:r w:rsidRPr="005841D0">
        <w:rPr>
          <w:rStyle w:val="Emphasis"/>
          <w:highlight w:val="yellow"/>
        </w:rPr>
        <w:t>enforcement</w:t>
      </w:r>
      <w:r w:rsidRPr="00E758D2">
        <w:rPr>
          <w:sz w:val="14"/>
        </w:rPr>
        <w:t>. Michigan's Attorney General sued Roku for alleged violations of the Children's Online Privacy Protection Act ("COPPA") and the Video Privacy Protection Act ("VPPA"). These federal privacy laws have traditionally fallen within the FTC's enforcement powers.</w:t>
      </w:r>
    </w:p>
    <w:p w14:paraId="185CF8EC" w14:textId="77777777" w:rsidR="00507ADD" w:rsidRPr="00E758D2" w:rsidRDefault="00507ADD" w:rsidP="00507ADD">
      <w:pPr>
        <w:rPr>
          <w:sz w:val="14"/>
        </w:rPr>
      </w:pPr>
      <w:r w:rsidRPr="00E758D2">
        <w:rPr>
          <w:sz w:val="14"/>
        </w:rPr>
        <w:t>Looking ahead</w:t>
      </w:r>
    </w:p>
    <w:p w14:paraId="41C63C8B" w14:textId="77777777" w:rsidR="00507ADD" w:rsidRPr="00E758D2" w:rsidRDefault="00507ADD" w:rsidP="00507ADD">
      <w:pPr>
        <w:rPr>
          <w:sz w:val="14"/>
        </w:rPr>
      </w:pPr>
      <w:r w:rsidRPr="005841D0">
        <w:rPr>
          <w:rStyle w:val="StyleUnderline"/>
          <w:highlight w:val="yellow"/>
        </w:rPr>
        <w:t>The</w:t>
      </w:r>
      <w:r w:rsidRPr="00C2231F">
        <w:rPr>
          <w:rStyle w:val="StyleUnderline"/>
        </w:rPr>
        <w:t xml:space="preserve"> trend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5841D0">
        <w:rPr>
          <w:rStyle w:val="StyleUnderline"/>
          <w:highlight w:val="yellow"/>
        </w:rPr>
        <w:t>is</w:t>
      </w:r>
      <w:r w:rsidRPr="00E758D2">
        <w:rPr>
          <w:sz w:val="14"/>
        </w:rPr>
        <w:t xml:space="preserve"> likely </w:t>
      </w:r>
      <w:r w:rsidRPr="005841D0">
        <w:rPr>
          <w:rStyle w:val="StyleUnderline"/>
          <w:highlight w:val="yellow"/>
        </w:rPr>
        <w:t xml:space="preserve">to </w:t>
      </w:r>
      <w:r w:rsidRPr="005841D0">
        <w:rPr>
          <w:rStyle w:val="Emphasis"/>
          <w:highlight w:val="yellow"/>
        </w:rPr>
        <w:t>continue</w:t>
      </w:r>
      <w:r w:rsidRPr="00C2231F">
        <w:rPr>
          <w:rStyle w:val="StyleUnderline"/>
        </w:rPr>
        <w:t>. The recent passage of</w:t>
      </w:r>
      <w:r w:rsidRPr="00E758D2">
        <w:rPr>
          <w:sz w:val="14"/>
        </w:rPr>
        <w:t xml:space="preserve"> H.R.1, commonly referred to as "</w:t>
      </w:r>
      <w:r w:rsidRPr="00C2231F">
        <w:rPr>
          <w:rStyle w:val="StyleUnderline"/>
        </w:rPr>
        <w:t>The Big Beautiful Bill," shifted funding away from several federal agencies</w:t>
      </w:r>
      <w:r w:rsidRPr="00E758D2">
        <w:rPr>
          <w:sz w:val="14"/>
        </w:rPr>
        <w:t>. This transfer of funding will likely result in additional shifts to federal enforcement priorities.</w:t>
      </w:r>
    </w:p>
    <w:p w14:paraId="6D0D6CEC" w14:textId="77777777" w:rsidR="00507ADD" w:rsidRPr="00C2231F" w:rsidRDefault="00507ADD" w:rsidP="00507ADD">
      <w:pPr>
        <w:rPr>
          <w:rStyle w:val="StyleUnderline"/>
        </w:rPr>
      </w:pPr>
      <w:r w:rsidRPr="00E758D2">
        <w:rPr>
          <w:sz w:val="14"/>
        </w:rPr>
        <w:t xml:space="preserve">As federal agencies scale back their involvement, </w:t>
      </w:r>
      <w:r w:rsidRPr="00C2231F">
        <w:rPr>
          <w:rStyle w:val="Emphasis"/>
        </w:rPr>
        <w:t>state A</w:t>
      </w:r>
      <w:r w:rsidRPr="00E758D2">
        <w:rPr>
          <w:sz w:val="14"/>
        </w:rPr>
        <w:t xml:space="preserve">ttorneys </w:t>
      </w:r>
      <w:r w:rsidRPr="00C2231F">
        <w:rPr>
          <w:rStyle w:val="Emphasis"/>
        </w:rPr>
        <w:t>G</w:t>
      </w:r>
      <w:r w:rsidRPr="00E758D2">
        <w:rPr>
          <w:sz w:val="14"/>
        </w:rPr>
        <w:t xml:space="preserve">eneral </w:t>
      </w:r>
      <w:r w:rsidRPr="00C2231F">
        <w:rPr>
          <w:rStyle w:val="StyleUnderline"/>
        </w:rPr>
        <w:t xml:space="preserve">are poised to play a more </w:t>
      </w:r>
      <w:r w:rsidRPr="00C2231F">
        <w:rPr>
          <w:rStyle w:val="Emphasis"/>
        </w:rPr>
        <w:t>significant role</w:t>
      </w:r>
      <w:r w:rsidRPr="00E758D2">
        <w:rPr>
          <w:sz w:val="14"/>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E758D2">
        <w:rPr>
          <w:sz w:val="14"/>
        </w:rPr>
        <w:t xml:space="preserve"> also </w:t>
      </w:r>
      <w:r w:rsidRPr="005841D0">
        <w:rPr>
          <w:rStyle w:val="StyleUnderline"/>
          <w:highlight w:val="yellow"/>
        </w:rPr>
        <w:t>presents an opportunity</w:t>
      </w:r>
      <w:r w:rsidRPr="00C2231F">
        <w:rPr>
          <w:rStyle w:val="StyleUnderline"/>
        </w:rPr>
        <w:t xml:space="preserve"> for states </w:t>
      </w:r>
      <w:r w:rsidRPr="005841D0">
        <w:rPr>
          <w:rStyle w:val="StyleUnderline"/>
          <w:highlight w:val="yellow"/>
        </w:rPr>
        <w:t>to</w:t>
      </w:r>
      <w:r w:rsidRPr="00C2231F">
        <w:rPr>
          <w:rStyle w:val="StyleUnderline"/>
        </w:rPr>
        <w:t xml:space="preserve"> </w:t>
      </w:r>
      <w:r w:rsidRPr="005841D0">
        <w:rPr>
          <w:rStyle w:val="Emphasis"/>
          <w:highlight w:val="yellow"/>
        </w:rPr>
        <w:t>innovate</w:t>
      </w:r>
      <w:r w:rsidRPr="005841D0">
        <w:rPr>
          <w:rStyle w:val="StyleUnderline"/>
          <w:highlight w:val="yellow"/>
        </w:rPr>
        <w:t xml:space="preserve"> and </w:t>
      </w:r>
      <w:r w:rsidRPr="005841D0">
        <w:rPr>
          <w:rStyle w:val="Emphasis"/>
          <w:highlight w:val="yellow"/>
        </w:rPr>
        <w:t>tailor</w:t>
      </w:r>
      <w:r w:rsidRPr="00C2231F">
        <w:rPr>
          <w:rStyle w:val="StyleUnderline"/>
        </w:rPr>
        <w:t xml:space="preserve"> consumer </w:t>
      </w:r>
      <w:r w:rsidRPr="005841D0">
        <w:rPr>
          <w:rStyle w:val="Emphasis"/>
          <w:highlight w:val="yellow"/>
        </w:rPr>
        <w:t>protection measures</w:t>
      </w:r>
      <w:r w:rsidRPr="00C2231F">
        <w:rPr>
          <w:rStyle w:val="StyleUnderline"/>
        </w:rPr>
        <w:t xml:space="preserve"> to address local needs effectively.</w:t>
      </w:r>
    </w:p>
    <w:p w14:paraId="37187E10" w14:textId="77777777" w:rsidR="00507ADD" w:rsidRPr="00E758D2" w:rsidRDefault="00507ADD" w:rsidP="00507ADD">
      <w:pPr>
        <w:rPr>
          <w:sz w:val="14"/>
        </w:rPr>
      </w:pPr>
      <w:r w:rsidRPr="00E758D2">
        <w:rPr>
          <w:sz w:val="14"/>
        </w:rPr>
        <w:t xml:space="preserve">The current landscape of consumer protection is marked by a dynamic interplay between federal deregulation and state enforcement. </w:t>
      </w:r>
      <w:r w:rsidRPr="00C2231F">
        <w:rPr>
          <w:rStyle w:val="StyleUnderline"/>
        </w:rPr>
        <w:t>As states amplify their role, they may</w:t>
      </w:r>
      <w:r w:rsidRPr="00E758D2">
        <w:rPr>
          <w:sz w:val="14"/>
        </w:rPr>
        <w:t xml:space="preserve"> also </w:t>
      </w:r>
      <w:r w:rsidRPr="00C2231F">
        <w:rPr>
          <w:rStyle w:val="StyleUnderline"/>
        </w:rPr>
        <w:t xml:space="preserve">be </w:t>
      </w:r>
      <w:r w:rsidRPr="005841D0">
        <w:rPr>
          <w:rStyle w:val="StyleUnderline"/>
          <w:highlight w:val="yellow"/>
        </w:rPr>
        <w:t xml:space="preserve">setting </w:t>
      </w:r>
      <w:r w:rsidRPr="005841D0">
        <w:rPr>
          <w:rStyle w:val="Emphasis"/>
          <w:highlight w:val="yellow"/>
        </w:rPr>
        <w:t>new standards</w:t>
      </w:r>
      <w:r w:rsidRPr="00C2231F">
        <w:rPr>
          <w:rStyle w:val="StyleUnderline"/>
        </w:rPr>
        <w:t xml:space="preserve"> for consumer protection</w:t>
      </w:r>
      <w:r w:rsidRPr="00E758D2">
        <w:rPr>
          <w:sz w:val="14"/>
        </w:rPr>
        <w:t>. The coming years will likely see further developments in this area, requiring businesses to adapt to the evolving regulatory environment.</w:t>
      </w:r>
    </w:p>
    <w:p w14:paraId="61C41EBC" w14:textId="77777777" w:rsidR="00586D90" w:rsidRPr="00586D90" w:rsidRDefault="00586D90" w:rsidP="00586D90"/>
    <w:sectPr w:rsidR="00586D90" w:rsidRPr="00586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674839231">
    <w:abstractNumId w:val="9"/>
  </w:num>
  <w:num w:numId="2" w16cid:durableId="436025249">
    <w:abstractNumId w:val="7"/>
  </w:num>
  <w:num w:numId="3" w16cid:durableId="440882947">
    <w:abstractNumId w:val="6"/>
  </w:num>
  <w:num w:numId="4" w16cid:durableId="1867870545">
    <w:abstractNumId w:val="5"/>
  </w:num>
  <w:num w:numId="5" w16cid:durableId="725377247">
    <w:abstractNumId w:val="4"/>
  </w:num>
  <w:num w:numId="6" w16cid:durableId="160170485">
    <w:abstractNumId w:val="8"/>
  </w:num>
  <w:num w:numId="7" w16cid:durableId="2083864130">
    <w:abstractNumId w:val="3"/>
  </w:num>
  <w:num w:numId="8" w16cid:durableId="1994292945">
    <w:abstractNumId w:val="2"/>
  </w:num>
  <w:num w:numId="9" w16cid:durableId="317806540">
    <w:abstractNumId w:val="1"/>
  </w:num>
  <w:num w:numId="10" w16cid:durableId="2135756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41198295376"/>
    <w:docVar w:name="VerbatimVersion" w:val="5.1"/>
  </w:docVars>
  <w:rsids>
    <w:rsidRoot w:val="00586D90"/>
    <w:rsid w:val="000139A3"/>
    <w:rsid w:val="00027BC9"/>
    <w:rsid w:val="00100833"/>
    <w:rsid w:val="00104529"/>
    <w:rsid w:val="00105942"/>
    <w:rsid w:val="00144A4C"/>
    <w:rsid w:val="00165139"/>
    <w:rsid w:val="00176AB0"/>
    <w:rsid w:val="00177B7D"/>
    <w:rsid w:val="0018322D"/>
    <w:rsid w:val="001B5776"/>
    <w:rsid w:val="001E527A"/>
    <w:rsid w:val="001F78CE"/>
    <w:rsid w:val="00242D80"/>
    <w:rsid w:val="00251FC7"/>
    <w:rsid w:val="002855A7"/>
    <w:rsid w:val="002B146A"/>
    <w:rsid w:val="002B5E17"/>
    <w:rsid w:val="00315690"/>
    <w:rsid w:val="00316B75"/>
    <w:rsid w:val="00325646"/>
    <w:rsid w:val="003460F2"/>
    <w:rsid w:val="0038158C"/>
    <w:rsid w:val="003902BA"/>
    <w:rsid w:val="003A09E2"/>
    <w:rsid w:val="00407037"/>
    <w:rsid w:val="0044299D"/>
    <w:rsid w:val="004605D6"/>
    <w:rsid w:val="004C60E8"/>
    <w:rsid w:val="004E3579"/>
    <w:rsid w:val="004E728B"/>
    <w:rsid w:val="004F39E0"/>
    <w:rsid w:val="00507ADD"/>
    <w:rsid w:val="00537BD5"/>
    <w:rsid w:val="00586D90"/>
    <w:rsid w:val="005D2912"/>
    <w:rsid w:val="006065BD"/>
    <w:rsid w:val="00645FA9"/>
    <w:rsid w:val="00647866"/>
    <w:rsid w:val="00665003"/>
    <w:rsid w:val="006A2AD0"/>
    <w:rsid w:val="006C2375"/>
    <w:rsid w:val="006D4ECC"/>
    <w:rsid w:val="00722258"/>
    <w:rsid w:val="007243E5"/>
    <w:rsid w:val="00730011"/>
    <w:rsid w:val="00766EA0"/>
    <w:rsid w:val="007A2226"/>
    <w:rsid w:val="007F5B66"/>
    <w:rsid w:val="00823A1C"/>
    <w:rsid w:val="00845B9D"/>
    <w:rsid w:val="00860984"/>
    <w:rsid w:val="008B3ECB"/>
    <w:rsid w:val="008B4E85"/>
    <w:rsid w:val="008C0F3E"/>
    <w:rsid w:val="008C1B2E"/>
    <w:rsid w:val="0091627E"/>
    <w:rsid w:val="009456A4"/>
    <w:rsid w:val="0097032B"/>
    <w:rsid w:val="009D2EAD"/>
    <w:rsid w:val="009D54B2"/>
    <w:rsid w:val="009E1922"/>
    <w:rsid w:val="009F7ED2"/>
    <w:rsid w:val="00A93661"/>
    <w:rsid w:val="00A95652"/>
    <w:rsid w:val="00AC0AB8"/>
    <w:rsid w:val="00B33C6D"/>
    <w:rsid w:val="00B4508F"/>
    <w:rsid w:val="00B55AD5"/>
    <w:rsid w:val="00B60B58"/>
    <w:rsid w:val="00B8057C"/>
    <w:rsid w:val="00BD6238"/>
    <w:rsid w:val="00BF593B"/>
    <w:rsid w:val="00BF773A"/>
    <w:rsid w:val="00BF7E81"/>
    <w:rsid w:val="00C13773"/>
    <w:rsid w:val="00C17CC8"/>
    <w:rsid w:val="00C83417"/>
    <w:rsid w:val="00C86FA4"/>
    <w:rsid w:val="00C9604F"/>
    <w:rsid w:val="00CA19AA"/>
    <w:rsid w:val="00CC5298"/>
    <w:rsid w:val="00CD736E"/>
    <w:rsid w:val="00CD798D"/>
    <w:rsid w:val="00CE161E"/>
    <w:rsid w:val="00CF59A8"/>
    <w:rsid w:val="00D325A9"/>
    <w:rsid w:val="00D36A8A"/>
    <w:rsid w:val="00D61409"/>
    <w:rsid w:val="00D6691E"/>
    <w:rsid w:val="00D71170"/>
    <w:rsid w:val="00DA25D4"/>
    <w:rsid w:val="00DA6538"/>
    <w:rsid w:val="00E15E75"/>
    <w:rsid w:val="00E21239"/>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CBA5E"/>
  <w15:chartTrackingRefBased/>
  <w15:docId w15:val="{56DD70DA-DBEF-47C3-A2C7-530E35045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42D80"/>
    <w:rPr>
      <w:rFonts w:ascii="Calibri" w:hAnsi="Calibri"/>
    </w:rPr>
  </w:style>
  <w:style w:type="paragraph" w:styleId="Heading1">
    <w:name w:val="heading 1"/>
    <w:aliases w:val="Pocket"/>
    <w:basedOn w:val="Normal"/>
    <w:next w:val="Normal"/>
    <w:link w:val="Heading1Char"/>
    <w:qFormat/>
    <w:rsid w:val="00242D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42D8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
    <w:basedOn w:val="Normal"/>
    <w:next w:val="Normal"/>
    <w:link w:val="Heading3Char"/>
    <w:uiPriority w:val="2"/>
    <w:unhideWhenUsed/>
    <w:qFormat/>
    <w:rsid w:val="00242D8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Ch,no read,No Spacing211,No Spacing12,No Spacing2111,Tags,ta,No Spacing112,No Spacing1121,CD - Cite,t,No Spacing4,No Spacing11111,tags,Ta,No Spacing1,No Spacing11,T,TA"/>
    <w:basedOn w:val="Normal"/>
    <w:next w:val="Normal"/>
    <w:link w:val="Heading4Char"/>
    <w:uiPriority w:val="3"/>
    <w:unhideWhenUsed/>
    <w:qFormat/>
    <w:rsid w:val="00242D8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42D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2D80"/>
  </w:style>
  <w:style w:type="character" w:customStyle="1" w:styleId="Heading1Char">
    <w:name w:val="Heading 1 Char"/>
    <w:aliases w:val="Pocket Char"/>
    <w:basedOn w:val="DefaultParagraphFont"/>
    <w:link w:val="Heading1"/>
    <w:rsid w:val="00242D8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42D80"/>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242D8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Tags Char,ta Char,No Spacing112 Char,t Char"/>
    <w:basedOn w:val="DefaultParagraphFont"/>
    <w:link w:val="Heading4"/>
    <w:uiPriority w:val="3"/>
    <w:rsid w:val="00242D80"/>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normal card text,bold underline,Shrunk,qualifications in card,qualifications,Bold Underline,s,Debate,B,/"/>
    <w:basedOn w:val="DefaultParagraphFont"/>
    <w:link w:val="Emphasis1"/>
    <w:uiPriority w:val="7"/>
    <w:qFormat/>
    <w:rsid w:val="00242D8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42D80"/>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Bold Cite Char,Citation Char Char Char,Heading 3 Char1 Char Char Char,c,ci,Bo"/>
    <w:basedOn w:val="DefaultParagraphFont"/>
    <w:link w:val="UnderlinePara"/>
    <w:uiPriority w:val="6"/>
    <w:qFormat/>
    <w:rsid w:val="00242D80"/>
    <w:rPr>
      <w:b w:val="0"/>
      <w:sz w:val="22"/>
      <w:u w:val="single"/>
    </w:rPr>
  </w:style>
  <w:style w:type="character" w:styleId="Hyperlink">
    <w:name w:val="Hyperlink"/>
    <w:basedOn w:val="DefaultParagraphFont"/>
    <w:uiPriority w:val="99"/>
    <w:unhideWhenUsed/>
    <w:rsid w:val="00242D80"/>
    <w:rPr>
      <w:color w:val="auto"/>
      <w:u w:val="none"/>
    </w:rPr>
  </w:style>
  <w:style w:type="character" w:styleId="FollowedHyperlink">
    <w:name w:val="FollowedHyperlink"/>
    <w:basedOn w:val="DefaultParagraphFont"/>
    <w:uiPriority w:val="99"/>
    <w:semiHidden/>
    <w:unhideWhenUsed/>
    <w:rsid w:val="00242D80"/>
    <w:rPr>
      <w:color w:val="auto"/>
      <w:u w:val="none"/>
    </w:rPr>
  </w:style>
  <w:style w:type="character" w:styleId="UnresolvedMention">
    <w:name w:val="Unresolved Mention"/>
    <w:basedOn w:val="DefaultParagraphFont"/>
    <w:uiPriority w:val="99"/>
    <w:semiHidden/>
    <w:unhideWhenUsed/>
    <w:rsid w:val="00586D90"/>
    <w:rPr>
      <w:color w:val="605E5C"/>
      <w:shd w:val="clear" w:color="auto" w:fill="E1DFDD"/>
    </w:rPr>
  </w:style>
  <w:style w:type="paragraph" w:customStyle="1" w:styleId="Emphasis1">
    <w:name w:val="Emphasis1"/>
    <w:basedOn w:val="Normal"/>
    <w:link w:val="Emphasis"/>
    <w:uiPriority w:val="7"/>
    <w:qFormat/>
    <w:rsid w:val="00586D90"/>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link w:val="StyleUnderline"/>
    <w:uiPriority w:val="6"/>
    <w:qFormat/>
    <w:rsid w:val="00586D90"/>
    <w:pPr>
      <w:widowControl w:val="0"/>
      <w:suppressAutoHyphens/>
      <w:spacing w:after="200"/>
      <w:contextualSpacing/>
    </w:pPr>
    <w:rPr>
      <w:rFonts w:asciiTheme="minorHAnsi" w:hAnsiTheme="minorHAnsi"/>
      <w:u w:val="single"/>
    </w:rPr>
  </w:style>
  <w:style w:type="paragraph" w:customStyle="1" w:styleId="textbold">
    <w:name w:val="text bold"/>
    <w:basedOn w:val="Normal"/>
    <w:uiPriority w:val="7"/>
    <w:qFormat/>
    <w:rsid w:val="00586D90"/>
    <w:pPr>
      <w:pBdr>
        <w:top w:val="single" w:sz="4" w:space="0" w:color="auto"/>
        <w:left w:val="single" w:sz="4" w:space="0" w:color="auto"/>
        <w:bottom w:val="single" w:sz="4" w:space="0" w:color="auto"/>
        <w:right w:val="single" w:sz="4" w:space="0"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ainachiba.github.io/research/make2dem/Make2Dem.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agnoliatribune.com/2025/02/17/the-realignment-gop-sen-hawley-to-introduce-pro-union-legislatio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hi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23997</Words>
  <Characters>136788</Characters>
  <Application>Microsoft Office Word</Application>
  <DocSecurity>0</DocSecurity>
  <Lines>1139</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Khade</dc:creator>
  <cp:keywords>5.1.1</cp:keywords>
  <dc:description/>
  <cp:lastModifiedBy>Akhil Khade</cp:lastModifiedBy>
  <cp:revision>2</cp:revision>
  <dcterms:created xsi:type="dcterms:W3CDTF">2025-11-22T16:14:00Z</dcterms:created>
  <dcterms:modified xsi:type="dcterms:W3CDTF">2025-12-05T18:44:00Z</dcterms:modified>
</cp:coreProperties>
</file>