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D3E9E" w14:textId="77777777" w:rsidR="009F7FE6" w:rsidRPr="009F7FE6" w:rsidRDefault="009F7FE6" w:rsidP="009F7FE6">
      <w:bookmarkStart w:id="0" w:name="_Toc206752441"/>
    </w:p>
    <w:p w14:paraId="527824D7" w14:textId="77777777" w:rsidR="009F7FE6" w:rsidRPr="009F7FE6" w:rsidRDefault="009F7FE6" w:rsidP="009F7FE6"/>
    <w:p w14:paraId="662A2618" w14:textId="77777777" w:rsidR="009F7FE6" w:rsidRPr="009F7FE6" w:rsidRDefault="009F7FE6" w:rsidP="009F7FE6">
      <w:r w:rsidRPr="009F7FE6">
        <w:t>=***PLAN TEXT***</w:t>
      </w:r>
      <w:bookmarkEnd w:id="0"/>
      <w:r w:rsidRPr="009F7FE6">
        <w:t>=</w:t>
      </w:r>
    </w:p>
    <w:p w14:paraId="7A044653" w14:textId="77777777" w:rsidR="009F7FE6" w:rsidRPr="009F7FE6" w:rsidRDefault="009F7FE6" w:rsidP="009F7FE6">
      <w:bookmarkStart w:id="1" w:name="_Toc206752442"/>
    </w:p>
    <w:p w14:paraId="110AD5AB" w14:textId="77777777" w:rsidR="009F7FE6" w:rsidRPr="009F7FE6" w:rsidRDefault="009F7FE6" w:rsidP="009F7FE6"/>
    <w:p w14:paraId="67B3A9CE" w14:textId="77777777" w:rsidR="009F7FE6" w:rsidRPr="009F7FE6" w:rsidRDefault="009F7FE6" w:rsidP="009F7FE6">
      <w:r w:rsidRPr="009F7FE6">
        <w:t>==1AC</w:t>
      </w:r>
      <w:bookmarkEnd w:id="1"/>
      <w:r w:rsidRPr="009F7FE6">
        <w:t xml:space="preserve"> ==</w:t>
      </w:r>
    </w:p>
    <w:p w14:paraId="728635E0" w14:textId="77777777" w:rsidR="009F7FE6" w:rsidRPr="009F7FE6" w:rsidRDefault="009F7FE6" w:rsidP="009F7FE6"/>
    <w:p w14:paraId="21CDBDC0" w14:textId="77777777" w:rsidR="009F7FE6" w:rsidRPr="009F7FE6" w:rsidRDefault="009F7FE6" w:rsidP="009F7FE6"/>
    <w:p w14:paraId="6CF52D76" w14:textId="77777777" w:rsidR="009F7FE6" w:rsidRPr="009F7FE6" w:rsidRDefault="009F7FE6" w:rsidP="009F7FE6">
      <w:r w:rsidRPr="009F7FE6">
        <w:t>====The United States Federal Government should substantially strengthen collective bargaining rights for workers in the United States, Washington, D.C., and all relevant territories by amending the National Labor Relations Act to mandate a sectoral bargaining framework for collective bargaining negotiations. ====</w:t>
      </w:r>
    </w:p>
    <w:p w14:paraId="14DE0959" w14:textId="77777777" w:rsidR="009F7FE6" w:rsidRPr="009F7FE6" w:rsidRDefault="009F7FE6" w:rsidP="009F7FE6">
      <w:r w:rsidRPr="009F7FE6">
        <w:br w:type="page"/>
      </w:r>
    </w:p>
    <w:p w14:paraId="25194A04" w14:textId="77777777" w:rsidR="009F7FE6" w:rsidRPr="009F7FE6" w:rsidRDefault="009F7FE6" w:rsidP="009F7FE6">
      <w:bookmarkStart w:id="2" w:name="_Toc206752443"/>
    </w:p>
    <w:p w14:paraId="56393526" w14:textId="77777777" w:rsidR="009F7FE6" w:rsidRPr="009F7FE6" w:rsidRDefault="009F7FE6" w:rsidP="009F7FE6"/>
    <w:p w14:paraId="6BB8C765" w14:textId="77777777" w:rsidR="009F7FE6" w:rsidRPr="009F7FE6" w:rsidRDefault="009F7FE6" w:rsidP="009F7FE6">
      <w:r w:rsidRPr="009F7FE6">
        <w:t>=***INHERENCY***</w:t>
      </w:r>
      <w:bookmarkEnd w:id="2"/>
      <w:r w:rsidRPr="009F7FE6">
        <w:t>=</w:t>
      </w:r>
    </w:p>
    <w:p w14:paraId="2AC670AB" w14:textId="77777777" w:rsidR="009F7FE6" w:rsidRPr="009F7FE6" w:rsidRDefault="009F7FE6" w:rsidP="009F7FE6"/>
    <w:p w14:paraId="19DD1715" w14:textId="77777777" w:rsidR="009F7FE6" w:rsidRPr="009F7FE6" w:rsidRDefault="009F7FE6" w:rsidP="009F7FE6"/>
    <w:p w14:paraId="51CB34A1" w14:textId="77777777" w:rsidR="009F7FE6" w:rsidRPr="009F7FE6" w:rsidRDefault="009F7FE6" w:rsidP="009F7FE6">
      <w:r w:rsidRPr="009F7FE6">
        <w:t>====Labor bargaining units in the US are small and fragmented due to the NLRA prohibition on sectoral bargaining and promotion of enterprise level bargaining; that ensures the terminal decline of unions in the US ====</w:t>
      </w:r>
    </w:p>
    <w:p w14:paraId="7BAEE092" w14:textId="77777777" w:rsidR="009F7FE6" w:rsidRPr="009F7FE6" w:rsidRDefault="009F7FE6" w:rsidP="009F7FE6">
      <w:r w:rsidRPr="009F7FE6">
        <w:t>Bigley, 25</w:t>
      </w:r>
    </w:p>
    <w:p w14:paraId="7EEA4A4E" w14:textId="77777777" w:rsidR="009F7FE6" w:rsidRPr="009F7FE6" w:rsidRDefault="009F7FE6" w:rsidP="009F7FE6">
      <w:r w:rsidRPr="009F7FE6">
        <w:t xml:space="preserve">(Kyle, </w:t>
      </w:r>
      <w:r w:rsidRPr="009F7FE6">
        <w:t>"</w:t>
      </w:r>
      <w:r w:rsidRPr="009F7FE6">
        <w:t>Power in Numbers: The NLRA, Bargaining-Unit Fragmentation, and Union Revival,</w:t>
      </w:r>
      <w:r w:rsidRPr="009F7FE6">
        <w:t>"</w:t>
      </w:r>
      <w:r w:rsidRPr="009F7FE6">
        <w:t xml:space="preserve"> 46 Berkeley J. Emp. &amp; Lab. L. 55, accessed 8-5-25, Nexis Uni) JFN </w:t>
      </w:r>
    </w:p>
    <w:p w14:paraId="7D31898B" w14:textId="77777777" w:rsidR="009F7FE6" w:rsidRPr="009F7FE6" w:rsidRDefault="009F7FE6" w:rsidP="009F7FE6">
      <w:r w:rsidRPr="009F7FE6">
        <w:t xml:space="preserve">The U.S.'s Fragmented Bargaining-Unit Regime In comparative terms, </w:t>
      </w:r>
    </w:p>
    <w:p w14:paraId="70769965" w14:textId="77777777" w:rsidR="009F7FE6" w:rsidRPr="009F7FE6" w:rsidRDefault="009F7FE6" w:rsidP="009F7FE6">
      <w:r w:rsidRPr="009F7FE6">
        <w:t>AND</w:t>
      </w:r>
    </w:p>
    <w:p w14:paraId="10E7BA4B" w14:textId="77777777" w:rsidR="009F7FE6" w:rsidRPr="009F7FE6" w:rsidRDefault="009F7FE6" w:rsidP="009F7FE6">
      <w:r w:rsidRPr="009F7FE6">
        <w:t>that match employer power remains vital.103Link to the text of the note</w:t>
      </w:r>
    </w:p>
    <w:p w14:paraId="24E299CD" w14:textId="77777777" w:rsidR="009F7FE6" w:rsidRPr="009F7FE6" w:rsidRDefault="009F7FE6" w:rsidP="009F7FE6"/>
    <w:p w14:paraId="24331D0C" w14:textId="77777777" w:rsidR="009F7FE6" w:rsidRPr="009F7FE6" w:rsidRDefault="009F7FE6" w:rsidP="009F7FE6"/>
    <w:p w14:paraId="57EE2B73" w14:textId="77777777" w:rsidR="009F7FE6" w:rsidRPr="009F7FE6" w:rsidRDefault="009F7FE6" w:rsidP="009F7FE6">
      <w:r w:rsidRPr="009F7FE6">
        <w:t>=</w:t>
      </w:r>
      <w:r w:rsidRPr="009F7FE6">
        <w:br w:type="page"/>
      </w:r>
      <w:bookmarkStart w:id="3" w:name="_Toc206752449"/>
      <w:r w:rsidRPr="009F7FE6">
        <w:t>***DEMOCRACY ADVANTAGE***</w:t>
      </w:r>
      <w:bookmarkEnd w:id="3"/>
      <w:r w:rsidRPr="009F7FE6">
        <w:t>=</w:t>
      </w:r>
    </w:p>
    <w:p w14:paraId="6705CFAA" w14:textId="77777777" w:rsidR="009F7FE6" w:rsidRPr="009F7FE6" w:rsidRDefault="009F7FE6" w:rsidP="009F7FE6">
      <w:bookmarkStart w:id="4" w:name="_Toc206752450"/>
      <w:r w:rsidRPr="009F7FE6">
        <w:t>1AC</w:t>
      </w:r>
      <w:bookmarkEnd w:id="4"/>
    </w:p>
    <w:p w14:paraId="64FC9462" w14:textId="77777777" w:rsidR="009F7FE6" w:rsidRPr="009F7FE6" w:rsidRDefault="009F7FE6" w:rsidP="009F7FE6"/>
    <w:p w14:paraId="48D55575" w14:textId="77777777" w:rsidR="009F7FE6" w:rsidRPr="009F7FE6" w:rsidRDefault="009F7FE6" w:rsidP="009F7FE6"/>
    <w:p w14:paraId="3B3C4BE3" w14:textId="77777777" w:rsidR="009F7FE6" w:rsidRPr="009F7FE6" w:rsidRDefault="009F7FE6" w:rsidP="009F7FE6">
      <w:r w:rsidRPr="009F7FE6">
        <w:t xml:space="preserve">====US democracy is on the brink now; strong unions are key to </w:t>
      </w:r>
      <w:proofErr w:type="gramStart"/>
      <w:r w:rsidRPr="009F7FE6">
        <w:t>preserve</w:t>
      </w:r>
      <w:proofErr w:type="gramEnd"/>
      <w:r w:rsidRPr="009F7FE6">
        <w:t xml:space="preserve"> it ====</w:t>
      </w:r>
    </w:p>
    <w:p w14:paraId="133809E7" w14:textId="77777777" w:rsidR="009F7FE6" w:rsidRPr="009F7FE6" w:rsidRDefault="009F7FE6" w:rsidP="009F7FE6">
      <w:r w:rsidRPr="009F7FE6">
        <w:t>Goodwin, 3-28-25</w:t>
      </w:r>
    </w:p>
    <w:p w14:paraId="67E08C80" w14:textId="77777777" w:rsidR="009F7FE6" w:rsidRPr="009F7FE6" w:rsidRDefault="009F7FE6" w:rsidP="009F7FE6">
      <w:r w:rsidRPr="009F7FE6">
        <w:t xml:space="preserve">(Jacob, </w:t>
      </w:r>
      <w:r w:rsidRPr="009F7FE6">
        <w:t>"</w:t>
      </w:r>
      <w:r w:rsidRPr="009F7FE6">
        <w:t>How the Fight for American Democracy Can Start with Unions,</w:t>
      </w:r>
      <w:r w:rsidRPr="009F7FE6">
        <w:t>"</w:t>
      </w:r>
      <w:r w:rsidRPr="009F7FE6">
        <w:t xml:space="preserve"> accessed 8-4-25, https://progressive.org/public-schools-advocate/fight-for-american-democracy-unions-goodwin-20250328/) JFN </w:t>
      </w:r>
    </w:p>
    <w:p w14:paraId="2C7B0370" w14:textId="77777777" w:rsidR="009F7FE6" w:rsidRPr="009F7FE6" w:rsidRDefault="009F7FE6" w:rsidP="009F7FE6">
      <w:r w:rsidRPr="009F7FE6">
        <w:t xml:space="preserve">Labor researchers have long argued that America needs unions to preserve and strengthen the middle </w:t>
      </w:r>
    </w:p>
    <w:p w14:paraId="063F999C" w14:textId="77777777" w:rsidR="009F7FE6" w:rsidRPr="009F7FE6" w:rsidRDefault="009F7FE6" w:rsidP="009F7FE6">
      <w:r w:rsidRPr="009F7FE6">
        <w:t>AND</w:t>
      </w:r>
    </w:p>
    <w:p w14:paraId="50F4B8CF" w14:textId="77777777" w:rsidR="009F7FE6" w:rsidRPr="009F7FE6" w:rsidRDefault="009F7FE6" w:rsidP="009F7FE6">
      <w:r w:rsidRPr="009F7FE6">
        <w:t>but can make unions a social and political pillar of democracy.</w:t>
      </w:r>
    </w:p>
    <w:p w14:paraId="5762AD72" w14:textId="77777777" w:rsidR="009F7FE6" w:rsidRPr="009F7FE6" w:rsidRDefault="009F7FE6" w:rsidP="009F7FE6">
      <w:r w:rsidRPr="009F7FE6">
        <w:t>AND</w:t>
      </w:r>
    </w:p>
    <w:p w14:paraId="7FA4DCDB" w14:textId="77777777" w:rsidR="009F7FE6" w:rsidRPr="009F7FE6" w:rsidRDefault="009F7FE6" w:rsidP="009F7FE6"/>
    <w:p w14:paraId="72B9B3B8" w14:textId="77777777" w:rsidR="009F7FE6" w:rsidRPr="009F7FE6" w:rsidRDefault="009F7FE6" w:rsidP="009F7FE6"/>
    <w:p w14:paraId="593084EA" w14:textId="77777777" w:rsidR="009F7FE6" w:rsidRPr="009F7FE6" w:rsidRDefault="009F7FE6" w:rsidP="009F7FE6">
      <w:r w:rsidRPr="009F7FE6">
        <w:t>====Sectoral bargaining boosts economic democracy ====</w:t>
      </w:r>
    </w:p>
    <w:p w14:paraId="3567F494" w14:textId="77777777" w:rsidR="009F7FE6" w:rsidRPr="009F7FE6" w:rsidRDefault="009F7FE6" w:rsidP="009F7FE6">
      <w:proofErr w:type="spellStart"/>
      <w:r w:rsidRPr="009F7FE6">
        <w:t>Nwanevu</w:t>
      </w:r>
      <w:proofErr w:type="spellEnd"/>
      <w:r w:rsidRPr="009F7FE6">
        <w:t>, 8-14-25</w:t>
      </w:r>
    </w:p>
    <w:p w14:paraId="701E96FF" w14:textId="77777777" w:rsidR="009F7FE6" w:rsidRPr="009F7FE6" w:rsidRDefault="009F7FE6" w:rsidP="009F7FE6">
      <w:r w:rsidRPr="009F7FE6">
        <w:t xml:space="preserve">(Osita, </w:t>
      </w:r>
      <w:r w:rsidRPr="009F7FE6">
        <w:t>"</w:t>
      </w:r>
      <w:r w:rsidRPr="009F7FE6">
        <w:t>To Make Democracy Work, Give More of It to Workers,</w:t>
      </w:r>
      <w:r w:rsidRPr="009F7FE6">
        <w:t>"</w:t>
      </w:r>
      <w:r w:rsidRPr="009F7FE6">
        <w:t xml:space="preserve"> The Nation, accessed 8-21-25, https://www.thenation.com/article/archive/democracy-unions-workers-inequality/</w:t>
      </w:r>
      <w:r w:rsidRPr="009F7FE6">
        <w:t>~~#</w:t>
      </w:r>
      <w:r w:rsidRPr="009F7FE6">
        <w:t>) JFN</w:t>
      </w:r>
    </w:p>
    <w:p w14:paraId="6093AE8B" w14:textId="77777777" w:rsidR="009F7FE6" w:rsidRPr="009F7FE6" w:rsidRDefault="009F7FE6" w:rsidP="009F7FE6">
      <w:r w:rsidRPr="009F7FE6">
        <w:t xml:space="preserve">But perhaps most important of all, sectoral bargaining panels—each a kind of </w:t>
      </w:r>
    </w:p>
    <w:p w14:paraId="1C9BF8B8" w14:textId="77777777" w:rsidR="009F7FE6" w:rsidRPr="009F7FE6" w:rsidRDefault="009F7FE6" w:rsidP="009F7FE6">
      <w:r w:rsidRPr="009F7FE6">
        <w:t>AND</w:t>
      </w:r>
    </w:p>
    <w:p w14:paraId="26A165BD" w14:textId="77777777" w:rsidR="009F7FE6" w:rsidRPr="009F7FE6" w:rsidRDefault="009F7FE6" w:rsidP="009F7FE6">
      <w:r w:rsidRPr="009F7FE6">
        <w:t>themselves—on the way to true sectoral bargaining in America.</w:t>
      </w:r>
    </w:p>
    <w:p w14:paraId="18C8D4A9" w14:textId="77777777" w:rsidR="009F7FE6" w:rsidRPr="009F7FE6" w:rsidRDefault="009F7FE6" w:rsidP="009F7FE6">
      <w:r w:rsidRPr="009F7FE6">
        <w:t>AND</w:t>
      </w:r>
    </w:p>
    <w:p w14:paraId="6B93186E" w14:textId="77777777" w:rsidR="009F7FE6" w:rsidRPr="009F7FE6" w:rsidRDefault="009F7FE6" w:rsidP="009F7FE6"/>
    <w:p w14:paraId="051D2748" w14:textId="77777777" w:rsidR="009F7FE6" w:rsidRPr="009F7FE6" w:rsidRDefault="009F7FE6" w:rsidP="009F7FE6"/>
    <w:p w14:paraId="4A789740" w14:textId="77777777" w:rsidR="009F7FE6" w:rsidRPr="009F7FE6" w:rsidRDefault="009F7FE6" w:rsidP="009F7FE6">
      <w:r w:rsidRPr="009F7FE6">
        <w:t>====Robust economic democracy spills-over to stronger political democratic norms ====</w:t>
      </w:r>
    </w:p>
    <w:p w14:paraId="0F4F3E88" w14:textId="77777777" w:rsidR="009F7FE6" w:rsidRPr="009F7FE6" w:rsidRDefault="009F7FE6" w:rsidP="009F7FE6">
      <w:proofErr w:type="spellStart"/>
      <w:r w:rsidRPr="009F7FE6">
        <w:t>Nwanevu</w:t>
      </w:r>
      <w:proofErr w:type="spellEnd"/>
      <w:r w:rsidRPr="009F7FE6">
        <w:t>, 8-14-25</w:t>
      </w:r>
    </w:p>
    <w:p w14:paraId="6E1E976F" w14:textId="77777777" w:rsidR="009F7FE6" w:rsidRPr="009F7FE6" w:rsidRDefault="009F7FE6" w:rsidP="009F7FE6">
      <w:r w:rsidRPr="009F7FE6">
        <w:t xml:space="preserve">(Osita, </w:t>
      </w:r>
      <w:r w:rsidRPr="009F7FE6">
        <w:t>"</w:t>
      </w:r>
      <w:r w:rsidRPr="009F7FE6">
        <w:t>To Make Democracy Work, Give More of It to Workers,</w:t>
      </w:r>
      <w:r w:rsidRPr="009F7FE6">
        <w:t>"</w:t>
      </w:r>
      <w:r w:rsidRPr="009F7FE6">
        <w:t xml:space="preserve"> The Nation, accessed 8-21-25, https://www.thenation.com/article/archive/democracy-unions-workers-inequality/</w:t>
      </w:r>
      <w:r w:rsidRPr="009F7FE6">
        <w:t>~~#</w:t>
      </w:r>
      <w:r w:rsidRPr="009F7FE6">
        <w:t>) JFN</w:t>
      </w:r>
    </w:p>
    <w:p w14:paraId="26A467B9" w14:textId="77777777" w:rsidR="009F7FE6" w:rsidRPr="009F7FE6" w:rsidRDefault="009F7FE6" w:rsidP="009F7FE6">
      <w:r w:rsidRPr="009F7FE6">
        <w:t xml:space="preserve">But economic democracy would bolster political democracy in another way. Democracy </w:t>
      </w:r>
      <w:proofErr w:type="gramStart"/>
      <w:r w:rsidRPr="009F7FE6">
        <w:t>is a</w:t>
      </w:r>
      <w:proofErr w:type="gramEnd"/>
      <w:r w:rsidRPr="009F7FE6">
        <w:t xml:space="preserve"> vastly </w:t>
      </w:r>
    </w:p>
    <w:p w14:paraId="0C2BFB5A" w14:textId="77777777" w:rsidR="009F7FE6" w:rsidRPr="009F7FE6" w:rsidRDefault="009F7FE6" w:rsidP="009F7FE6">
      <w:r w:rsidRPr="009F7FE6">
        <w:t>AND</w:t>
      </w:r>
    </w:p>
    <w:p w14:paraId="0E5668B1" w14:textId="77777777" w:rsidR="009F7FE6" w:rsidRPr="009F7FE6" w:rsidRDefault="009F7FE6" w:rsidP="009F7FE6">
      <w:r w:rsidRPr="009F7FE6">
        <w:t>by politicians who always seem to promise more than they accomplish.</w:t>
      </w:r>
    </w:p>
    <w:p w14:paraId="23FAFC3C" w14:textId="77777777" w:rsidR="009F7FE6" w:rsidRPr="009F7FE6" w:rsidRDefault="009F7FE6" w:rsidP="009F7FE6">
      <w:r w:rsidRPr="009F7FE6">
        <w:t>AND</w:t>
      </w:r>
    </w:p>
    <w:p w14:paraId="6EAB4A88" w14:textId="77777777" w:rsidR="009F7FE6" w:rsidRPr="009F7FE6" w:rsidRDefault="009F7FE6" w:rsidP="009F7FE6"/>
    <w:p w14:paraId="3C574136" w14:textId="77777777" w:rsidR="009F7FE6" w:rsidRPr="009F7FE6" w:rsidRDefault="009F7FE6" w:rsidP="009F7FE6"/>
    <w:p w14:paraId="7A6D8D8E" w14:textId="77777777" w:rsidR="009F7FE6" w:rsidRPr="009F7FE6" w:rsidRDefault="009F7FE6" w:rsidP="009F7FE6">
      <w:r w:rsidRPr="009F7FE6">
        <w:t xml:space="preserve">====Democracy increases economic growth, life expectancy, access to education, gender equality, and </w:t>
      </w:r>
      <w:proofErr w:type="gramStart"/>
      <w:r w:rsidRPr="009F7FE6">
        <w:t>reduce</w:t>
      </w:r>
      <w:proofErr w:type="gramEnd"/>
      <w:r w:rsidRPr="009F7FE6">
        <w:t xml:space="preserve"> the risk of existential climate change and global wars ====</w:t>
      </w:r>
    </w:p>
    <w:p w14:paraId="57DC71BA" w14:textId="77777777" w:rsidR="009F7FE6" w:rsidRPr="009F7FE6" w:rsidRDefault="009F7FE6" w:rsidP="009F7FE6">
      <w:r w:rsidRPr="009F7FE6">
        <w:t>Sozan, Center for American Progress, 9-26-24</w:t>
      </w:r>
    </w:p>
    <w:p w14:paraId="3F03D133" w14:textId="77777777" w:rsidR="009F7FE6" w:rsidRPr="009F7FE6" w:rsidRDefault="009F7FE6" w:rsidP="009F7FE6">
      <w:r w:rsidRPr="009F7FE6">
        <w:t xml:space="preserve">(Michael, </w:t>
      </w:r>
      <w:r w:rsidRPr="009F7FE6">
        <w:t>"</w:t>
      </w:r>
      <w:r w:rsidRPr="009F7FE6">
        <w:t xml:space="preserve">An American Democracy Built for the People: Why Democracy Matters and How </w:t>
      </w:r>
      <w:proofErr w:type="gramStart"/>
      <w:r w:rsidRPr="009F7FE6">
        <w:t>To</w:t>
      </w:r>
      <w:proofErr w:type="gramEnd"/>
      <w:r w:rsidRPr="009F7FE6">
        <w:t xml:space="preserve"> Make It Work for the 21st Century,</w:t>
      </w:r>
      <w:r w:rsidRPr="009F7FE6">
        <w:t>"</w:t>
      </w:r>
      <w:r w:rsidRPr="009F7FE6">
        <w:t xml:space="preserve"> accessed 8-3-25, https://www.americanprogress.org/article/an-american-democracy-built-for-the-people-why-democracy-matters-and-how-to-make-it-work-for-the-21st-century/) JFN </w:t>
      </w:r>
    </w:p>
    <w:p w14:paraId="107D6932" w14:textId="77777777" w:rsidR="009F7FE6" w:rsidRPr="009F7FE6" w:rsidRDefault="009F7FE6" w:rsidP="009F7FE6">
      <w:r w:rsidRPr="009F7FE6">
        <w:t>Governments in democratic nations produce more peace and prosperity Although democracy</w:t>
      </w:r>
      <w:r w:rsidRPr="009F7FE6">
        <w:t>'</w:t>
      </w:r>
      <w:r w:rsidRPr="009F7FE6">
        <w:t xml:space="preserve">s foundational values and the </w:t>
      </w:r>
    </w:p>
    <w:p w14:paraId="36396A92" w14:textId="77777777" w:rsidR="009F7FE6" w:rsidRPr="009F7FE6" w:rsidRDefault="009F7FE6" w:rsidP="009F7FE6">
      <w:r w:rsidRPr="009F7FE6">
        <w:t>AND</w:t>
      </w:r>
    </w:p>
    <w:p w14:paraId="53BA40D9" w14:textId="77777777" w:rsidR="009F7FE6" w:rsidRPr="009F7FE6" w:rsidRDefault="009F7FE6" w:rsidP="009F7FE6">
      <w:r w:rsidRPr="009F7FE6">
        <w:t>of government invented by humankind, especially when measured against autocracy.</w:t>
      </w:r>
    </w:p>
    <w:p w14:paraId="2B56AE8F" w14:textId="77777777" w:rsidR="009F7FE6" w:rsidRPr="009F7FE6" w:rsidRDefault="009F7FE6" w:rsidP="009F7FE6">
      <w:r w:rsidRPr="009F7FE6">
        <w:t>AND</w:t>
      </w:r>
    </w:p>
    <w:p w14:paraId="377362BD" w14:textId="77777777" w:rsidR="009F7FE6" w:rsidRPr="009F7FE6" w:rsidRDefault="009F7FE6" w:rsidP="009F7FE6"/>
    <w:p w14:paraId="609FCEBD" w14:textId="77777777" w:rsidR="009F7FE6" w:rsidRPr="009F7FE6" w:rsidRDefault="009F7FE6" w:rsidP="009F7FE6"/>
    <w:p w14:paraId="6DCB1FF2" w14:textId="77777777" w:rsidR="009F7FE6" w:rsidRPr="009F7FE6" w:rsidRDefault="009F7FE6" w:rsidP="009F7FE6">
      <w:r w:rsidRPr="009F7FE6">
        <w:t>====Strong US democracy is key to a robust global democracy movement ====</w:t>
      </w:r>
    </w:p>
    <w:p w14:paraId="24956759" w14:textId="77777777" w:rsidR="009F7FE6" w:rsidRPr="009F7FE6" w:rsidRDefault="009F7FE6" w:rsidP="009F7FE6">
      <w:r w:rsidRPr="009F7FE6">
        <w:t>Sozan, Center for American Progress, 9-26-24</w:t>
      </w:r>
    </w:p>
    <w:p w14:paraId="12AA927C" w14:textId="77777777" w:rsidR="009F7FE6" w:rsidRPr="009F7FE6" w:rsidRDefault="009F7FE6" w:rsidP="009F7FE6">
      <w:r w:rsidRPr="009F7FE6">
        <w:t xml:space="preserve">(Michael, </w:t>
      </w:r>
      <w:r w:rsidRPr="009F7FE6">
        <w:t>"</w:t>
      </w:r>
      <w:r w:rsidRPr="009F7FE6">
        <w:t xml:space="preserve">An American Democracy Built for the People: Why Democracy Matters and How </w:t>
      </w:r>
      <w:proofErr w:type="gramStart"/>
      <w:r w:rsidRPr="009F7FE6">
        <w:t>To</w:t>
      </w:r>
      <w:proofErr w:type="gramEnd"/>
      <w:r w:rsidRPr="009F7FE6">
        <w:t xml:space="preserve"> Make It Work for the 21st Century,</w:t>
      </w:r>
      <w:r w:rsidRPr="009F7FE6">
        <w:t>"</w:t>
      </w:r>
      <w:r w:rsidRPr="009F7FE6">
        <w:t xml:space="preserve"> accessed 8-3-25, https://www.americanprogress.org/article/an-american-democracy-built-for-the-people-why-democracy-matters-and-how-to-make-it-work-for-the-21st-century/) JFN </w:t>
      </w:r>
    </w:p>
    <w:p w14:paraId="34C247A9" w14:textId="77777777" w:rsidR="009F7FE6" w:rsidRPr="009F7FE6" w:rsidRDefault="009F7FE6" w:rsidP="009F7FE6">
      <w:r w:rsidRPr="009F7FE6">
        <w:t>Openness to autocracy is not only an American phenomenon. In nations around the globe</w:t>
      </w:r>
    </w:p>
    <w:p w14:paraId="1C43E31B" w14:textId="77777777" w:rsidR="009F7FE6" w:rsidRPr="009F7FE6" w:rsidRDefault="009F7FE6" w:rsidP="009F7FE6">
      <w:r w:rsidRPr="009F7FE6">
        <w:t>AND</w:t>
      </w:r>
    </w:p>
    <w:p w14:paraId="736C4BF0" w14:textId="77777777" w:rsidR="009F7FE6" w:rsidRPr="009F7FE6" w:rsidRDefault="009F7FE6" w:rsidP="009F7FE6">
      <w:r w:rsidRPr="009F7FE6">
        <w:t>the United States</w:t>
      </w:r>
      <w:r w:rsidRPr="009F7FE6">
        <w:t>'</w:t>
      </w:r>
      <w:r w:rsidRPr="009F7FE6">
        <w:t xml:space="preserve"> ability to strengthen democracy around the world.87</w:t>
      </w:r>
    </w:p>
    <w:p w14:paraId="1CAA1AD2" w14:textId="77777777" w:rsidR="009F7FE6" w:rsidRPr="009F7FE6" w:rsidRDefault="009F7FE6" w:rsidP="009F7FE6">
      <w:r w:rsidRPr="009F7FE6">
        <w:t>AND</w:t>
      </w:r>
    </w:p>
    <w:p w14:paraId="44D39BAB" w14:textId="77777777" w:rsidR="009F7FE6" w:rsidRPr="009F7FE6" w:rsidRDefault="009F7FE6" w:rsidP="009F7FE6"/>
    <w:p w14:paraId="0507BD80" w14:textId="77777777" w:rsidR="009F7FE6" w:rsidRPr="009F7FE6" w:rsidRDefault="009F7FE6" w:rsidP="009F7FE6"/>
    <w:p w14:paraId="14FD8AD4" w14:textId="77777777" w:rsidR="009F7FE6" w:rsidRPr="009F7FE6" w:rsidRDefault="009F7FE6" w:rsidP="009F7FE6">
      <w:r w:rsidRPr="009F7FE6">
        <w:t>====Decline in democracy ensures global extinction via numerous existential threats that only robust democracies can solve ====</w:t>
      </w:r>
    </w:p>
    <w:p w14:paraId="5DC3AAC0" w14:textId="77777777" w:rsidR="009F7FE6" w:rsidRPr="009F7FE6" w:rsidRDefault="009F7FE6" w:rsidP="009F7FE6">
      <w:r w:rsidRPr="009F7FE6">
        <w:t>Coyne, Independent Institute Senior Fellow, 25</w:t>
      </w:r>
    </w:p>
    <w:p w14:paraId="367A6962" w14:textId="77777777" w:rsidR="009F7FE6" w:rsidRPr="009F7FE6" w:rsidRDefault="009F7FE6" w:rsidP="009F7FE6">
      <w:r w:rsidRPr="009F7FE6">
        <w:t xml:space="preserve">(Christopher, </w:t>
      </w:r>
      <w:r w:rsidRPr="009F7FE6">
        <w:t>"</w:t>
      </w:r>
      <w:r w:rsidRPr="009F7FE6">
        <w:t>What</w:t>
      </w:r>
      <w:r w:rsidRPr="009F7FE6">
        <w:t>'</w:t>
      </w:r>
      <w:r w:rsidRPr="009F7FE6">
        <w:t>s the Worst That Could Happen? Existential Risk and Extreme Politics,</w:t>
      </w:r>
      <w:r w:rsidRPr="009F7FE6">
        <w:t>"</w:t>
      </w:r>
      <w:r w:rsidRPr="009F7FE6">
        <w:t xml:space="preserve"> accessed 8-3-25, https://www.independent.org/tir/2025-spring/whats-the-worst-that-could-happen/) JFN </w:t>
      </w:r>
    </w:p>
    <w:p w14:paraId="1129A215" w14:textId="77777777" w:rsidR="009F7FE6" w:rsidRPr="009F7FE6" w:rsidRDefault="009F7FE6" w:rsidP="009F7FE6">
      <w:r w:rsidRPr="009F7FE6">
        <w:t xml:space="preserve">How can societies best deal with risks that are potentially catastrophic? Andrew Leigh, </w:t>
      </w:r>
    </w:p>
    <w:p w14:paraId="053BAC11" w14:textId="77777777" w:rsidR="009F7FE6" w:rsidRPr="009F7FE6" w:rsidRDefault="009F7FE6" w:rsidP="009F7FE6">
      <w:r w:rsidRPr="009F7FE6">
        <w:t>AND</w:t>
      </w:r>
    </w:p>
    <w:p w14:paraId="5D44B0A3" w14:textId="77777777" w:rsidR="009F7FE6" w:rsidRPr="009F7FE6" w:rsidRDefault="009F7FE6" w:rsidP="009F7FE6">
      <w:r w:rsidRPr="009F7FE6">
        <w:t>result in the death of democracy and the rise of totalitarianism.</w:t>
      </w:r>
    </w:p>
    <w:p w14:paraId="2F393A5A" w14:textId="77777777" w:rsidR="009F7FE6" w:rsidRPr="009F7FE6" w:rsidRDefault="009F7FE6" w:rsidP="009F7FE6">
      <w:r w:rsidRPr="009F7FE6">
        <w:br w:type="page"/>
      </w:r>
    </w:p>
    <w:p w14:paraId="41806011" w14:textId="77777777" w:rsidR="009F7FE6" w:rsidRPr="009F7FE6" w:rsidRDefault="009F7FE6" w:rsidP="009F7FE6">
      <w:bookmarkStart w:id="5" w:name="_Toc206752453"/>
    </w:p>
    <w:p w14:paraId="74F2500D" w14:textId="77777777" w:rsidR="009F7FE6" w:rsidRPr="009F7FE6" w:rsidRDefault="009F7FE6" w:rsidP="009F7FE6"/>
    <w:p w14:paraId="0EF607CC" w14:textId="77777777" w:rsidR="009F7FE6" w:rsidRPr="009F7FE6" w:rsidRDefault="009F7FE6" w:rsidP="009F7FE6">
      <w:r w:rsidRPr="009F7FE6">
        <w:t>=***INCOME INEQUALITY ADVANTAGE***</w:t>
      </w:r>
      <w:bookmarkEnd w:id="5"/>
      <w:r w:rsidRPr="009F7FE6">
        <w:t>=</w:t>
      </w:r>
    </w:p>
    <w:p w14:paraId="0F95E75E" w14:textId="77777777" w:rsidR="009F7FE6" w:rsidRPr="009F7FE6" w:rsidRDefault="009F7FE6" w:rsidP="009F7FE6">
      <w:bookmarkStart w:id="6" w:name="_Toc206752454"/>
    </w:p>
    <w:p w14:paraId="04D9B4DA" w14:textId="77777777" w:rsidR="009F7FE6" w:rsidRPr="009F7FE6" w:rsidRDefault="009F7FE6" w:rsidP="009F7FE6"/>
    <w:p w14:paraId="2EFBCF69" w14:textId="77777777" w:rsidR="009F7FE6" w:rsidRPr="009F7FE6" w:rsidRDefault="009F7FE6" w:rsidP="009F7FE6">
      <w:r w:rsidRPr="009F7FE6">
        <w:t>==1AC</w:t>
      </w:r>
      <w:bookmarkEnd w:id="6"/>
      <w:r w:rsidRPr="009F7FE6">
        <w:t>==</w:t>
      </w:r>
    </w:p>
    <w:p w14:paraId="0D50BC2D" w14:textId="77777777" w:rsidR="009F7FE6" w:rsidRPr="009F7FE6" w:rsidRDefault="009F7FE6" w:rsidP="009F7FE6"/>
    <w:p w14:paraId="6D4FB355" w14:textId="77777777" w:rsidR="009F7FE6" w:rsidRPr="009F7FE6" w:rsidRDefault="009F7FE6" w:rsidP="009F7FE6"/>
    <w:p w14:paraId="259FAB6F" w14:textId="77777777" w:rsidR="009F7FE6" w:rsidRPr="009F7FE6" w:rsidRDefault="009F7FE6" w:rsidP="009F7FE6">
      <w:r w:rsidRPr="009F7FE6">
        <w:t>====Sectoral bargaining decreases wage inequality and overall economic inequality ====</w:t>
      </w:r>
    </w:p>
    <w:p w14:paraId="798075FF" w14:textId="77777777" w:rsidR="009F7FE6" w:rsidRPr="009F7FE6" w:rsidRDefault="009F7FE6" w:rsidP="009F7FE6">
      <w:r w:rsidRPr="009F7FE6">
        <w:t>Madland and Wall, 3-2-20</w:t>
      </w:r>
    </w:p>
    <w:p w14:paraId="503BAC13" w14:textId="77777777" w:rsidR="009F7FE6" w:rsidRPr="009F7FE6" w:rsidRDefault="009F7FE6" w:rsidP="009F7FE6">
      <w:r w:rsidRPr="009F7FE6">
        <w:t xml:space="preserve">(David and Malkie, </w:t>
      </w:r>
      <w:r w:rsidRPr="009F7FE6">
        <w:t>"</w:t>
      </w:r>
      <w:r w:rsidRPr="009F7FE6">
        <w:t xml:space="preserve">What Is Sectoral </w:t>
      </w:r>
      <w:proofErr w:type="gramStart"/>
      <w:r w:rsidRPr="009F7FE6">
        <w:t>Bargaining?,</w:t>
      </w:r>
      <w:proofErr w:type="gramEnd"/>
      <w:r w:rsidRPr="009F7FE6">
        <w:t>"</w:t>
      </w:r>
      <w:r w:rsidRPr="009F7FE6">
        <w:t xml:space="preserve"> accessed 8-21-25, https://www.americanprogressaction.org/article/what-is-sectoral-bargaining/</w:t>
      </w:r>
      <w:r w:rsidRPr="009F7FE6">
        <w:t>~~#</w:t>
      </w:r>
      <w:r w:rsidRPr="009F7FE6">
        <w:t>:</w:t>
      </w:r>
      <w:r w:rsidRPr="009F7FE6">
        <w:t>~~</w:t>
      </w:r>
      <w:r w:rsidRPr="009F7FE6">
        <w:t>:text=Closes%20racial%20and%20gender%20pay,collaboration%2C%20and%20incentivize%20worker%20training.) JFN</w:t>
      </w:r>
    </w:p>
    <w:p w14:paraId="1C45393C" w14:textId="77777777" w:rsidR="009F7FE6" w:rsidRPr="009F7FE6" w:rsidRDefault="009F7FE6" w:rsidP="009F7FE6">
      <w:r w:rsidRPr="009F7FE6">
        <w:t xml:space="preserve">Sectoral bargaining offers an inclusive path forward with several benefits, </w:t>
      </w:r>
      <w:proofErr w:type="gramStart"/>
      <w:r w:rsidRPr="009F7FE6">
        <w:t>including:</w:t>
      </w:r>
      <w:proofErr w:type="gramEnd"/>
      <w:r w:rsidRPr="009F7FE6">
        <w:t xml:space="preserve"> Increases coverage</w:t>
      </w:r>
    </w:p>
    <w:p w14:paraId="26B16E97" w14:textId="77777777" w:rsidR="009F7FE6" w:rsidRPr="009F7FE6" w:rsidRDefault="009F7FE6" w:rsidP="009F7FE6">
      <w:r w:rsidRPr="009F7FE6">
        <w:t>AND</w:t>
      </w:r>
    </w:p>
    <w:p w14:paraId="7FEC6EBE" w14:textId="77777777" w:rsidR="009F7FE6" w:rsidRPr="009F7FE6" w:rsidRDefault="009F7FE6" w:rsidP="009F7FE6">
      <w:r w:rsidRPr="009F7FE6">
        <w:t>tends to reduce inequality even more than workplace-level bargaining.</w:t>
      </w:r>
    </w:p>
    <w:p w14:paraId="2C6171B3" w14:textId="77777777" w:rsidR="009F7FE6" w:rsidRPr="009F7FE6" w:rsidRDefault="009F7FE6" w:rsidP="009F7FE6">
      <w:r w:rsidRPr="009F7FE6">
        <w:t>AND</w:t>
      </w:r>
    </w:p>
    <w:p w14:paraId="3153B17A" w14:textId="77777777" w:rsidR="009F7FE6" w:rsidRPr="009F7FE6" w:rsidRDefault="009F7FE6" w:rsidP="009F7FE6"/>
    <w:p w14:paraId="72CC59CD" w14:textId="77777777" w:rsidR="009F7FE6" w:rsidRPr="009F7FE6" w:rsidRDefault="009F7FE6" w:rsidP="009F7FE6"/>
    <w:p w14:paraId="249E0E6D" w14:textId="77777777" w:rsidR="009F7FE6" w:rsidRPr="009F7FE6" w:rsidRDefault="009F7FE6" w:rsidP="009F7FE6">
      <w:r w:rsidRPr="009F7FE6">
        <w:t xml:space="preserve">====Unions are key to </w:t>
      </w:r>
      <w:proofErr w:type="gramStart"/>
      <w:r w:rsidRPr="009F7FE6">
        <w:t>reduce</w:t>
      </w:r>
      <w:proofErr w:type="gramEnd"/>
      <w:r w:rsidRPr="009F7FE6">
        <w:t xml:space="preserve"> wage inequality ====</w:t>
      </w:r>
    </w:p>
    <w:p w14:paraId="5E9C364D" w14:textId="77777777" w:rsidR="009F7FE6" w:rsidRPr="009F7FE6" w:rsidRDefault="009F7FE6" w:rsidP="009F7FE6">
      <w:r w:rsidRPr="009F7FE6">
        <w:t>Shiva, Former Research Associate at the Center for American Progress, 7-11-24</w:t>
      </w:r>
    </w:p>
    <w:p w14:paraId="29DC057C" w14:textId="77777777" w:rsidR="009F7FE6" w:rsidRPr="009F7FE6" w:rsidRDefault="009F7FE6" w:rsidP="009F7FE6">
      <w:r w:rsidRPr="009F7FE6">
        <w:t xml:space="preserve">(Sachin, </w:t>
      </w:r>
      <w:r w:rsidRPr="009F7FE6">
        <w:t>"</w:t>
      </w:r>
      <w:r w:rsidRPr="009F7FE6">
        <w:t>4 Ways Unions Make Our Economy and Democracy Stronger,</w:t>
      </w:r>
      <w:r w:rsidRPr="009F7FE6">
        <w:t>"</w:t>
      </w:r>
      <w:r w:rsidRPr="009F7FE6">
        <w:t xml:space="preserve"> accessed 8-3-25, https://www.americanprogress.org/article/4-ways-unions-make-our-economy-and-democracy-stronger/) JFN</w:t>
      </w:r>
    </w:p>
    <w:p w14:paraId="78CB33E5" w14:textId="77777777" w:rsidR="009F7FE6" w:rsidRPr="009F7FE6" w:rsidRDefault="009F7FE6" w:rsidP="009F7FE6">
      <w:r w:rsidRPr="009F7FE6">
        <w:t xml:space="preserve">2. The decline in union membership helps explain the rise in wage inequality The </w:t>
      </w:r>
    </w:p>
    <w:p w14:paraId="2692CDD5" w14:textId="77777777" w:rsidR="009F7FE6" w:rsidRPr="009F7FE6" w:rsidRDefault="009F7FE6" w:rsidP="009F7FE6">
      <w:r w:rsidRPr="009F7FE6">
        <w:t>AND</w:t>
      </w:r>
    </w:p>
    <w:p w14:paraId="68EF1EBF" w14:textId="77777777" w:rsidR="009F7FE6" w:rsidRPr="009F7FE6" w:rsidRDefault="009F7FE6" w:rsidP="009F7FE6">
      <w:r w:rsidRPr="009F7FE6">
        <w:t>and decreases the share of wealth going to the middle class.</w:t>
      </w:r>
    </w:p>
    <w:p w14:paraId="387B7255" w14:textId="77777777" w:rsidR="009F7FE6" w:rsidRPr="009F7FE6" w:rsidRDefault="009F7FE6" w:rsidP="009F7FE6">
      <w:r w:rsidRPr="009F7FE6">
        <w:t>AND</w:t>
      </w:r>
    </w:p>
    <w:p w14:paraId="72DE04C3" w14:textId="77777777" w:rsidR="009F7FE6" w:rsidRPr="009F7FE6" w:rsidRDefault="009F7FE6" w:rsidP="009F7FE6"/>
    <w:p w14:paraId="4A699D88" w14:textId="77777777" w:rsidR="009F7FE6" w:rsidRPr="009F7FE6" w:rsidRDefault="009F7FE6" w:rsidP="009F7FE6"/>
    <w:p w14:paraId="50CD4B70" w14:textId="77777777" w:rsidR="009F7FE6" w:rsidRPr="009F7FE6" w:rsidRDefault="009F7FE6" w:rsidP="009F7FE6">
      <w:r w:rsidRPr="009F7FE6">
        <w:t>====Extreme economic inequality risks transforming a democracy into a plutocracy and a permanent economic caste system ====</w:t>
      </w:r>
    </w:p>
    <w:p w14:paraId="6ED3EA24" w14:textId="77777777" w:rsidR="009F7FE6" w:rsidRPr="009F7FE6" w:rsidRDefault="009F7FE6" w:rsidP="009F7FE6">
      <w:r w:rsidRPr="009F7FE6">
        <w:t>Scheffler, NYU Philosophy and Law Professor, 7-1-20</w:t>
      </w:r>
    </w:p>
    <w:p w14:paraId="52CA5AD7" w14:textId="77777777" w:rsidR="009F7FE6" w:rsidRPr="009F7FE6" w:rsidRDefault="009F7FE6" w:rsidP="009F7FE6">
      <w:r w:rsidRPr="009F7FE6">
        <w:t xml:space="preserve">(Samuel, </w:t>
      </w:r>
      <w:r w:rsidRPr="009F7FE6">
        <w:t>"</w:t>
      </w:r>
      <w:r w:rsidRPr="009F7FE6">
        <w:t xml:space="preserve">Is Economic Inequality Really a </w:t>
      </w:r>
      <w:proofErr w:type="gramStart"/>
      <w:r w:rsidRPr="009F7FE6">
        <w:t>Problem?,</w:t>
      </w:r>
      <w:proofErr w:type="gramEnd"/>
      <w:r w:rsidRPr="009F7FE6">
        <w:t>"</w:t>
      </w:r>
      <w:r w:rsidRPr="009F7FE6">
        <w:t xml:space="preserve"> NYT, accessed 8-4-25, https://www.nytimes.com/2020/07/01/opinion/economic-inequality-moral-philosophy.html) JFN </w:t>
      </w:r>
    </w:p>
    <w:p w14:paraId="380BDC5F" w14:textId="77777777" w:rsidR="009F7FE6" w:rsidRPr="009F7FE6" w:rsidRDefault="009F7FE6" w:rsidP="009F7FE6">
      <w:r w:rsidRPr="009F7FE6">
        <w:t xml:space="preserve">Is this the correct conclusion? I think not. Economic inequality matters a great </w:t>
      </w:r>
    </w:p>
    <w:p w14:paraId="3A12026D" w14:textId="77777777" w:rsidR="009F7FE6" w:rsidRPr="009F7FE6" w:rsidRDefault="009F7FE6" w:rsidP="009F7FE6">
      <w:r w:rsidRPr="009F7FE6">
        <w:t>AND</w:t>
      </w:r>
    </w:p>
    <w:p w14:paraId="5FF3E83C" w14:textId="77777777" w:rsidR="009F7FE6" w:rsidRPr="009F7FE6" w:rsidRDefault="009F7FE6" w:rsidP="009F7FE6">
      <w:r w:rsidRPr="009F7FE6">
        <w:t xml:space="preserve">and it makes </w:t>
      </w:r>
      <w:proofErr w:type="gramStart"/>
      <w:r w:rsidRPr="009F7FE6">
        <w:t>a mockery</w:t>
      </w:r>
      <w:proofErr w:type="gramEnd"/>
      <w:r w:rsidRPr="009F7FE6">
        <w:t xml:space="preserve"> of the ideal of equal citizenship.</w:t>
      </w:r>
    </w:p>
    <w:p w14:paraId="2B21416E" w14:textId="77777777" w:rsidR="009F7FE6" w:rsidRPr="009F7FE6" w:rsidRDefault="009F7FE6" w:rsidP="009F7FE6">
      <w:r w:rsidRPr="009F7FE6">
        <w:t>AND</w:t>
      </w:r>
    </w:p>
    <w:p w14:paraId="35D7E790" w14:textId="77777777" w:rsidR="009F7FE6" w:rsidRPr="009F7FE6" w:rsidRDefault="009F7FE6" w:rsidP="009F7FE6"/>
    <w:p w14:paraId="36DB478B" w14:textId="77777777" w:rsidR="009F7FE6" w:rsidRPr="009F7FE6" w:rsidRDefault="009F7FE6" w:rsidP="009F7FE6"/>
    <w:p w14:paraId="15547D3C" w14:textId="77777777" w:rsidR="009F7FE6" w:rsidRPr="009F7FE6" w:rsidRDefault="009F7FE6" w:rsidP="009F7FE6">
      <w:r w:rsidRPr="009F7FE6">
        <w:t>====Reducing income inequality is a moral imperative and is key to economic and social stability ====</w:t>
      </w:r>
    </w:p>
    <w:p w14:paraId="65552330" w14:textId="77777777" w:rsidR="009F7FE6" w:rsidRPr="009F7FE6" w:rsidRDefault="009F7FE6" w:rsidP="009F7FE6">
      <w:r w:rsidRPr="009F7FE6">
        <w:t>Albright, Former US Secretary of State, 1-31-16</w:t>
      </w:r>
    </w:p>
    <w:p w14:paraId="0E33D1B7" w14:textId="77777777" w:rsidR="009F7FE6" w:rsidRPr="009F7FE6" w:rsidRDefault="009F7FE6" w:rsidP="009F7FE6">
      <w:r w:rsidRPr="009F7FE6">
        <w:t xml:space="preserve">(Madeleine, </w:t>
      </w:r>
      <w:r w:rsidRPr="009F7FE6">
        <w:t>"</w:t>
      </w:r>
      <w:r w:rsidRPr="009F7FE6">
        <w:t>Reducing inequality is a moral imperative,</w:t>
      </w:r>
      <w:r w:rsidRPr="009F7FE6">
        <w:t>"</w:t>
      </w:r>
      <w:r w:rsidRPr="009F7FE6">
        <w:t xml:space="preserve"> Boston Globe, accessed 8-4-25, Factiva) JFN</w:t>
      </w:r>
    </w:p>
    <w:p w14:paraId="750114D2" w14:textId="77777777" w:rsidR="009F7FE6" w:rsidRPr="009F7FE6" w:rsidRDefault="009F7FE6" w:rsidP="009F7FE6">
      <w:r w:rsidRPr="009F7FE6">
        <w:t xml:space="preserve">evidence shows that economies where only the rich do better witness more frequent slowdowns, </w:t>
      </w:r>
    </w:p>
    <w:p w14:paraId="4588B719" w14:textId="77777777" w:rsidR="009F7FE6" w:rsidRPr="009F7FE6" w:rsidRDefault="009F7FE6" w:rsidP="009F7FE6">
      <w:r w:rsidRPr="009F7FE6">
        <w:t>AND</w:t>
      </w:r>
    </w:p>
    <w:p w14:paraId="28E508D5" w14:textId="77777777" w:rsidR="009F7FE6" w:rsidRPr="009F7FE6" w:rsidRDefault="009F7FE6" w:rsidP="009F7FE6">
      <w:r w:rsidRPr="009F7FE6">
        <w:t>peaceful than one where many people starve, while others buy diet books.</w:t>
      </w:r>
    </w:p>
    <w:p w14:paraId="7590A98B" w14:textId="77777777" w:rsidR="009F7FE6" w:rsidRPr="009F7FE6" w:rsidRDefault="009F7FE6" w:rsidP="009F7FE6"/>
    <w:p w14:paraId="49C5355A" w14:textId="77777777" w:rsidR="009F7FE6" w:rsidRPr="009F7FE6" w:rsidRDefault="009F7FE6" w:rsidP="009F7FE6"/>
    <w:p w14:paraId="2D9CA147" w14:textId="77777777" w:rsidR="009F7FE6" w:rsidRPr="009F7FE6" w:rsidRDefault="009F7FE6" w:rsidP="009F7FE6">
      <w:r w:rsidRPr="009F7FE6">
        <w:t>====Sectoral bargaining is the best approach for domestic workers ====</w:t>
      </w:r>
    </w:p>
    <w:p w14:paraId="6CE3E3A0" w14:textId="77777777" w:rsidR="009F7FE6" w:rsidRPr="009F7FE6" w:rsidRDefault="009F7FE6" w:rsidP="009F7FE6">
      <w:r w:rsidRPr="009F7FE6">
        <w:t>Block and Sachs, Executive Director, of the Labor and Worklife Program @ Harvard Law School and Professor of Labor and Industry and Faculty Codirector of the Labor and Worklife Program @ Harvard Law School, 20</w:t>
      </w:r>
    </w:p>
    <w:p w14:paraId="7DA07239" w14:textId="77777777" w:rsidR="009F7FE6" w:rsidRPr="009F7FE6" w:rsidRDefault="009F7FE6" w:rsidP="009F7FE6">
      <w:r w:rsidRPr="009F7FE6">
        <w:t xml:space="preserve">(Sharon and Benjamin, </w:t>
      </w:r>
      <w:r w:rsidRPr="009F7FE6">
        <w:t>"</w:t>
      </w:r>
      <w:r w:rsidRPr="009F7FE6">
        <w:t>CLEAN SLATE FOR WORKER POWER: BUILDING A JUST ECONOMY AND DEMOCRACY,</w:t>
      </w:r>
      <w:r w:rsidRPr="009F7FE6">
        <w:t>"</w:t>
      </w:r>
      <w:r w:rsidRPr="009F7FE6">
        <w:t xml:space="preserve"> accessed 7-31-25, https://assets.website-files.com/5ddc262b91f2a95f326520bd/5e3096b9feb8524936752fe0_CleanSlate_SinglePages_ForWeb_noemptyspace.pdf) JFN </w:t>
      </w:r>
    </w:p>
    <w:p w14:paraId="0F4AF3B7" w14:textId="77777777" w:rsidR="009F7FE6" w:rsidRPr="009F7FE6" w:rsidRDefault="009F7FE6" w:rsidP="009F7FE6">
      <w:r w:rsidRPr="009F7FE6">
        <w:t xml:space="preserve">AGR ICU LT U R AL AN D DOM E STIC WOR K ER S </w:t>
      </w:r>
    </w:p>
    <w:p w14:paraId="49746276" w14:textId="77777777" w:rsidR="009F7FE6" w:rsidRPr="009F7FE6" w:rsidRDefault="009F7FE6" w:rsidP="009F7FE6">
      <w:r w:rsidRPr="009F7FE6">
        <w:t>AND</w:t>
      </w:r>
    </w:p>
    <w:p w14:paraId="10F21E70" w14:textId="77777777" w:rsidR="009F7FE6" w:rsidRPr="009F7FE6" w:rsidRDefault="009F7FE6" w:rsidP="009F7FE6">
      <w:r w:rsidRPr="009F7FE6">
        <w:t>how to transition from these new state systems to the new federal system.</w:t>
      </w:r>
    </w:p>
    <w:p w14:paraId="338672CC" w14:textId="77777777" w:rsidR="009F7FE6" w:rsidRPr="009F7FE6" w:rsidRDefault="009F7FE6" w:rsidP="009F7FE6"/>
    <w:p w14:paraId="47EEDA38" w14:textId="77777777" w:rsidR="009F7FE6" w:rsidRPr="009F7FE6" w:rsidRDefault="009F7FE6" w:rsidP="009F7FE6"/>
    <w:p w14:paraId="31367594" w14:textId="77777777" w:rsidR="009F7FE6" w:rsidRPr="009F7FE6" w:rsidRDefault="009F7FE6" w:rsidP="009F7FE6">
      <w:r w:rsidRPr="009F7FE6">
        <w:t xml:space="preserve">====Sectoral bargaining is key to successfully empowering </w:t>
      </w:r>
      <w:proofErr w:type="gramStart"/>
      <w:r w:rsidRPr="009F7FE6">
        <w:t>farmworkers</w:t>
      </w:r>
      <w:proofErr w:type="gramEnd"/>
      <w:r w:rsidRPr="009F7FE6">
        <w:t xml:space="preserve"> to fight for safer working conditions and better wages ====</w:t>
      </w:r>
    </w:p>
    <w:p w14:paraId="11498370" w14:textId="77777777" w:rsidR="009F7FE6" w:rsidRPr="009F7FE6" w:rsidRDefault="009F7FE6" w:rsidP="009F7FE6">
      <w:r w:rsidRPr="009F7FE6">
        <w:t>Greco, 23</w:t>
      </w:r>
    </w:p>
    <w:p w14:paraId="4C441CE7" w14:textId="77777777" w:rsidR="009F7FE6" w:rsidRPr="009F7FE6" w:rsidRDefault="009F7FE6" w:rsidP="009F7FE6">
      <w:r w:rsidRPr="009F7FE6">
        <w:t xml:space="preserve">(Luca, </w:t>
      </w:r>
      <w:r w:rsidRPr="009F7FE6">
        <w:t>"</w:t>
      </w:r>
      <w:r w:rsidRPr="009F7FE6">
        <w:t>AN ENVIRONMENTAL JUSTICE ANALYSIS OF THE EXCLUSION OF FARMWORKERS FROM THE NATIONAL LABOR RELATIONS ACT,</w:t>
      </w:r>
      <w:r w:rsidRPr="009F7FE6">
        <w:t>"</w:t>
      </w:r>
      <w:r w:rsidRPr="009F7FE6">
        <w:t xml:space="preserve"> 47 Harv. </w:t>
      </w:r>
      <w:proofErr w:type="spellStart"/>
      <w:r w:rsidRPr="009F7FE6">
        <w:t>Envtl</w:t>
      </w:r>
      <w:proofErr w:type="spellEnd"/>
      <w:r w:rsidRPr="009F7FE6">
        <w:t xml:space="preserve">. L. Rev. 309, accessed 8-5-25, Nexis Uni) JFN </w:t>
      </w:r>
    </w:p>
    <w:p w14:paraId="6C15B31D" w14:textId="77777777" w:rsidR="009F7FE6" w:rsidRPr="009F7FE6" w:rsidRDefault="009F7FE6" w:rsidP="009F7FE6">
      <w:r w:rsidRPr="009F7FE6">
        <w:t xml:space="preserve">To combat </w:t>
      </w:r>
      <w:proofErr w:type="gramStart"/>
      <w:r w:rsidRPr="009F7FE6">
        <w:t>the extensive</w:t>
      </w:r>
      <w:proofErr w:type="gramEnd"/>
      <w:r w:rsidRPr="009F7FE6">
        <w:t xml:space="preserve"> health harms affecting both </w:t>
      </w:r>
      <w:proofErr w:type="gramStart"/>
      <w:r w:rsidRPr="009F7FE6">
        <w:t>farmworkers</w:t>
      </w:r>
      <w:proofErr w:type="gramEnd"/>
      <w:r w:rsidRPr="009F7FE6">
        <w:t xml:space="preserve"> and surrounding communities from modern agricultural </w:t>
      </w:r>
    </w:p>
    <w:p w14:paraId="178560A4" w14:textId="77777777" w:rsidR="009F7FE6" w:rsidRPr="009F7FE6" w:rsidRDefault="009F7FE6" w:rsidP="009F7FE6">
      <w:r w:rsidRPr="009F7FE6">
        <w:t>AND</w:t>
      </w:r>
    </w:p>
    <w:p w14:paraId="72D925DA" w14:textId="77777777" w:rsidR="009F7FE6" w:rsidRPr="009F7FE6" w:rsidRDefault="009F7FE6" w:rsidP="009F7FE6">
      <w:proofErr w:type="gramStart"/>
      <w:r w:rsidRPr="009F7FE6">
        <w:t>sectoral</w:t>
      </w:r>
      <w:proofErr w:type="gramEnd"/>
      <w:r w:rsidRPr="009F7FE6">
        <w:t xml:space="preserve"> bargaining and discusses the implementation and possible benefits of such a system.</w:t>
      </w:r>
    </w:p>
    <w:p w14:paraId="0F8E17D5" w14:textId="77777777" w:rsidR="009F7FE6" w:rsidRPr="009F7FE6" w:rsidRDefault="009F7FE6" w:rsidP="009F7FE6"/>
    <w:p w14:paraId="5934EEC4" w14:textId="77777777" w:rsidR="009F7FE6" w:rsidRPr="009F7FE6" w:rsidRDefault="009F7FE6" w:rsidP="009F7FE6"/>
    <w:p w14:paraId="5EB8AB5E" w14:textId="77777777" w:rsidR="009F7FE6" w:rsidRPr="009F7FE6" w:rsidRDefault="009F7FE6" w:rsidP="009F7FE6">
      <w:r w:rsidRPr="009F7FE6">
        <w:t>==Unions Good==</w:t>
      </w:r>
    </w:p>
    <w:p w14:paraId="6D933101" w14:textId="77777777" w:rsidR="009F7FE6" w:rsidRPr="009F7FE6" w:rsidRDefault="009F7FE6" w:rsidP="009F7FE6"/>
    <w:p w14:paraId="42CBD6DE" w14:textId="77777777" w:rsidR="009F7FE6" w:rsidRPr="009F7FE6" w:rsidRDefault="009F7FE6" w:rsidP="009F7FE6"/>
    <w:p w14:paraId="20FEE4E2" w14:textId="77777777" w:rsidR="009F7FE6" w:rsidRPr="009F7FE6" w:rsidRDefault="009F7FE6" w:rsidP="009F7FE6">
      <w:r w:rsidRPr="009F7FE6">
        <w:t xml:space="preserve">====Robust unions are key to </w:t>
      </w:r>
      <w:proofErr w:type="gramStart"/>
      <w:r w:rsidRPr="009F7FE6">
        <w:t>reduce</w:t>
      </w:r>
      <w:proofErr w:type="gramEnd"/>
      <w:r w:rsidRPr="009F7FE6">
        <w:t xml:space="preserve"> emissions, </w:t>
      </w:r>
      <w:proofErr w:type="gramStart"/>
      <w:r w:rsidRPr="009F7FE6">
        <w:t>reduce</w:t>
      </w:r>
      <w:proofErr w:type="gramEnd"/>
      <w:r w:rsidRPr="009F7FE6">
        <w:t xml:space="preserve"> pollution, environmental damage, and </w:t>
      </w:r>
      <w:proofErr w:type="gramStart"/>
      <w:r w:rsidRPr="009F7FE6">
        <w:t>advocate</w:t>
      </w:r>
      <w:proofErr w:type="gramEnd"/>
      <w:r w:rsidRPr="009F7FE6">
        <w:t xml:space="preserve"> for environmental justice ====</w:t>
      </w:r>
    </w:p>
    <w:p w14:paraId="6D9F6A98" w14:textId="77777777" w:rsidR="009F7FE6" w:rsidRPr="009F7FE6" w:rsidRDefault="009F7FE6" w:rsidP="009F7FE6">
      <w:proofErr w:type="spellStart"/>
      <w:r w:rsidRPr="009F7FE6">
        <w:t>UnionCoded</w:t>
      </w:r>
      <w:proofErr w:type="spellEnd"/>
      <w:r w:rsidRPr="009F7FE6">
        <w:t>, 4-22-24</w:t>
      </w:r>
    </w:p>
    <w:p w14:paraId="17C947C7" w14:textId="77777777" w:rsidR="009F7FE6" w:rsidRPr="009F7FE6" w:rsidRDefault="009F7FE6" w:rsidP="009F7FE6">
      <w:r w:rsidRPr="009F7FE6">
        <w:t>(</w:t>
      </w:r>
      <w:r w:rsidRPr="009F7FE6">
        <w:t>"</w:t>
      </w:r>
      <w:r w:rsidRPr="009F7FE6">
        <w:t>Labor Unions and Environmental Justice: Paving the Way for a Greener Future,</w:t>
      </w:r>
      <w:r w:rsidRPr="009F7FE6">
        <w:t>"</w:t>
      </w:r>
      <w:r w:rsidRPr="009F7FE6">
        <w:t xml:space="preserve"> accessed 9-12-25, https://unioncoded.com/labor-unions-and-environmental-justice/) JFN</w:t>
      </w:r>
    </w:p>
    <w:p w14:paraId="1FD348D4" w14:textId="77777777" w:rsidR="009F7FE6" w:rsidRPr="009F7FE6" w:rsidRDefault="009F7FE6" w:rsidP="009F7FE6">
      <w:r w:rsidRPr="009F7FE6">
        <w:t xml:space="preserve">Collaborative Advocacy: Labor unions and environmental justice groups are collaborating to address environmental issues </w:t>
      </w:r>
    </w:p>
    <w:p w14:paraId="079DB4F3" w14:textId="77777777" w:rsidR="009F7FE6" w:rsidRPr="009F7FE6" w:rsidRDefault="009F7FE6" w:rsidP="009F7FE6">
      <w:r w:rsidRPr="009F7FE6">
        <w:t>AND</w:t>
      </w:r>
    </w:p>
    <w:p w14:paraId="48339024" w14:textId="77777777" w:rsidR="009F7FE6" w:rsidRPr="009F7FE6" w:rsidRDefault="009F7FE6" w:rsidP="009F7FE6">
      <w:r w:rsidRPr="009F7FE6">
        <w:t>goals and fostering a culture of eco-consciousness within organizations.</w:t>
      </w:r>
    </w:p>
    <w:p w14:paraId="7D2D81F3" w14:textId="77777777" w:rsidR="009F7FE6" w:rsidRPr="009F7FE6" w:rsidRDefault="009F7FE6" w:rsidP="009F7FE6">
      <w:r w:rsidRPr="009F7FE6">
        <w:t>AND</w:t>
      </w:r>
    </w:p>
    <w:p w14:paraId="55DF556A" w14:textId="77777777" w:rsidR="009F7FE6" w:rsidRPr="009F7FE6" w:rsidRDefault="009F7FE6" w:rsidP="009F7FE6"/>
    <w:p w14:paraId="73DCB35F" w14:textId="77777777" w:rsidR="009F7FE6" w:rsidRPr="009F7FE6" w:rsidRDefault="009F7FE6" w:rsidP="009F7FE6"/>
    <w:p w14:paraId="74DA4AFB" w14:textId="77777777" w:rsidR="009F7FE6" w:rsidRPr="009F7FE6" w:rsidRDefault="009F7FE6" w:rsidP="009F7FE6">
      <w:r w:rsidRPr="009F7FE6">
        <w:t>====Continued climate change risks extinction via famine, extreme weather, war and disease ====</w:t>
      </w:r>
    </w:p>
    <w:p w14:paraId="757B689B" w14:textId="77777777" w:rsidR="009F7FE6" w:rsidRPr="009F7FE6" w:rsidRDefault="009F7FE6" w:rsidP="009F7FE6">
      <w:r w:rsidRPr="009F7FE6">
        <w:t>Carrington, 8-1-22</w:t>
      </w:r>
    </w:p>
    <w:p w14:paraId="1A68F208" w14:textId="77777777" w:rsidR="009F7FE6" w:rsidRPr="009F7FE6" w:rsidRDefault="009F7FE6" w:rsidP="009F7FE6">
      <w:r w:rsidRPr="009F7FE6">
        <w:t xml:space="preserve">(Damian, </w:t>
      </w:r>
      <w:r w:rsidRPr="009F7FE6">
        <w:t>"</w:t>
      </w:r>
      <w:r w:rsidRPr="009F7FE6">
        <w:t xml:space="preserve">Climate endgame: risk of human extinction </w:t>
      </w:r>
      <w:r w:rsidRPr="009F7FE6">
        <w:t>'</w:t>
      </w:r>
      <w:r w:rsidRPr="009F7FE6">
        <w:t>dangerously underexplored</w:t>
      </w:r>
      <w:r w:rsidRPr="009F7FE6">
        <w:t>'</w:t>
      </w:r>
      <w:r w:rsidRPr="009F7FE6">
        <w:t>,</w:t>
      </w:r>
      <w:r w:rsidRPr="009F7FE6">
        <w:t>"</w:t>
      </w:r>
      <w:r w:rsidRPr="009F7FE6">
        <w:t xml:space="preserve"> The Guardian, accessed 10-17-22, https://www.theguardian.com/environment/2022/aug/01/climate-endgame-risk-human-extinction-scientists-global-heating-catastrophe) JFN </w:t>
      </w:r>
    </w:p>
    <w:p w14:paraId="4719C9CA" w14:textId="77777777" w:rsidR="009F7FE6" w:rsidRPr="009F7FE6" w:rsidRDefault="009F7FE6" w:rsidP="009F7FE6">
      <w:r w:rsidRPr="009F7FE6">
        <w:t xml:space="preserve">The risk of global societal collapse or human extinction has been </w:t>
      </w:r>
      <w:r w:rsidRPr="009F7FE6">
        <w:t>"</w:t>
      </w:r>
      <w:r w:rsidRPr="009F7FE6">
        <w:t>dangerously underexplored</w:t>
      </w:r>
      <w:r w:rsidRPr="009F7FE6">
        <w:t>"</w:t>
      </w:r>
      <w:r w:rsidRPr="009F7FE6">
        <w:t xml:space="preserve">, </w:t>
      </w:r>
    </w:p>
    <w:p w14:paraId="435F1CA7" w14:textId="77777777" w:rsidR="009F7FE6" w:rsidRPr="009F7FE6" w:rsidRDefault="009F7FE6" w:rsidP="009F7FE6">
      <w:r w:rsidRPr="009F7FE6">
        <w:t>AND</w:t>
      </w:r>
    </w:p>
    <w:p w14:paraId="32DB1D71" w14:textId="77777777" w:rsidR="009F7FE6" w:rsidRPr="009F7FE6" w:rsidRDefault="009F7FE6" w:rsidP="009F7FE6">
      <w:r w:rsidRPr="009F7FE6">
        <w:t>as financial crises, conflict and new disease outbreaks could trigger other calamities.</w:t>
      </w:r>
      <w:r w:rsidRPr="009F7FE6">
        <w:t>"</w:t>
      </w:r>
    </w:p>
    <w:p w14:paraId="1B054BAC" w14:textId="77777777" w:rsidR="009F7FE6" w:rsidRPr="009F7FE6" w:rsidRDefault="009F7FE6" w:rsidP="009F7FE6">
      <w:bookmarkStart w:id="7" w:name="_Toc219409516"/>
    </w:p>
    <w:p w14:paraId="3534D43C" w14:textId="77777777" w:rsidR="009F7FE6" w:rsidRPr="009F7FE6" w:rsidRDefault="009F7FE6" w:rsidP="009F7FE6"/>
    <w:p w14:paraId="46BED7F7" w14:textId="77777777" w:rsidR="009F7FE6" w:rsidRPr="009F7FE6" w:rsidRDefault="009F7FE6" w:rsidP="009F7FE6">
      <w:r w:rsidRPr="009F7FE6">
        <w:t>==SOFT POWER</w:t>
      </w:r>
      <w:bookmarkEnd w:id="7"/>
      <w:r w:rsidRPr="009F7FE6">
        <w:t xml:space="preserve"> ==</w:t>
      </w:r>
    </w:p>
    <w:p w14:paraId="226FF43A" w14:textId="77777777" w:rsidR="009F7FE6" w:rsidRPr="009F7FE6" w:rsidRDefault="009F7FE6" w:rsidP="009F7FE6"/>
    <w:p w14:paraId="3BF91236" w14:textId="77777777" w:rsidR="009F7FE6" w:rsidRPr="009F7FE6" w:rsidRDefault="009F7FE6" w:rsidP="009F7FE6"/>
    <w:p w14:paraId="5D3C83D9" w14:textId="77777777" w:rsidR="009F7FE6" w:rsidRPr="009F7FE6" w:rsidRDefault="009F7FE6" w:rsidP="009F7FE6">
      <w:r w:rsidRPr="009F7FE6">
        <w:t>====Unionization increases US soft power ====</w:t>
      </w:r>
    </w:p>
    <w:p w14:paraId="759AFAB0" w14:textId="77777777" w:rsidR="009F7FE6" w:rsidRPr="009F7FE6" w:rsidRDefault="009F7FE6" w:rsidP="009F7FE6">
      <w:r w:rsidRPr="009F7FE6">
        <w:t>Nye, 04</w:t>
      </w:r>
    </w:p>
    <w:p w14:paraId="5590307E" w14:textId="77777777" w:rsidR="009F7FE6" w:rsidRPr="009F7FE6" w:rsidRDefault="009F7FE6" w:rsidP="009F7FE6">
      <w:r w:rsidRPr="009F7FE6">
        <w:t xml:space="preserve">(Joseph, Soft Power: The Means to Success in World Politics, accessed 11-16-25, https://www.almendron.com/tribuna/wp-content/uploads/2020/02/joseph-s-nye-jr-soft-power.pdf) JFN </w:t>
      </w:r>
    </w:p>
    <w:p w14:paraId="17A123AC" w14:textId="77777777" w:rsidR="009F7FE6" w:rsidRPr="009F7FE6" w:rsidRDefault="009F7FE6" w:rsidP="009F7FE6">
      <w:r w:rsidRPr="009F7FE6">
        <w:t xml:space="preserve">On economic policies as well, though many people admire the success of the American </w:t>
      </w:r>
    </w:p>
    <w:p w14:paraId="1BE2456B" w14:textId="77777777" w:rsidR="009F7FE6" w:rsidRPr="009F7FE6" w:rsidRDefault="009F7FE6" w:rsidP="009F7FE6">
      <w:r w:rsidRPr="009F7FE6">
        <w:t>AND</w:t>
      </w:r>
    </w:p>
    <w:p w14:paraId="528DDBBB" w14:textId="77777777" w:rsidR="009F7FE6" w:rsidRPr="009F7FE6" w:rsidRDefault="009F7FE6" w:rsidP="009F7FE6">
      <w:r w:rsidRPr="009F7FE6">
        <w:t>democracy along the lines of Sweden was most appropriate for their countries.2o</w:t>
      </w:r>
    </w:p>
    <w:p w14:paraId="2733882D" w14:textId="77777777" w:rsidR="009F7FE6" w:rsidRPr="009F7FE6" w:rsidRDefault="009F7FE6" w:rsidP="009F7FE6"/>
    <w:p w14:paraId="7EFBE7C2" w14:textId="77777777" w:rsidR="009F7FE6" w:rsidRPr="009F7FE6" w:rsidRDefault="009F7FE6" w:rsidP="009F7FE6"/>
    <w:p w14:paraId="20F6ED46" w14:textId="77777777" w:rsidR="009F7FE6" w:rsidRPr="009F7FE6" w:rsidRDefault="009F7FE6" w:rsidP="009F7FE6">
      <w:r w:rsidRPr="009F7FE6">
        <w:t>====Soft power is key to combat multiple existential threats ====</w:t>
      </w:r>
    </w:p>
    <w:p w14:paraId="3BF94A35" w14:textId="77777777" w:rsidR="009F7FE6" w:rsidRPr="009F7FE6" w:rsidRDefault="009F7FE6" w:rsidP="009F7FE6">
      <w:r w:rsidRPr="009F7FE6">
        <w:t>Seymour, 3-19-21</w:t>
      </w:r>
    </w:p>
    <w:p w14:paraId="65A09A6F" w14:textId="77777777" w:rsidR="009F7FE6" w:rsidRPr="009F7FE6" w:rsidRDefault="009F7FE6" w:rsidP="009F7FE6">
      <w:r w:rsidRPr="009F7FE6">
        <w:t xml:space="preserve">(Margaret, </w:t>
      </w:r>
      <w:r w:rsidRPr="009F7FE6">
        <w:t>"</w:t>
      </w:r>
      <w:r w:rsidRPr="009F7FE6">
        <w:t xml:space="preserve">Building Soft Power Back </w:t>
      </w:r>
      <w:proofErr w:type="gramStart"/>
      <w:r w:rsidRPr="009F7FE6">
        <w:t>Better?,</w:t>
      </w:r>
      <w:proofErr w:type="gramEnd"/>
      <w:r w:rsidRPr="009F7FE6">
        <w:t>"</w:t>
      </w:r>
      <w:r w:rsidRPr="009F7FE6">
        <w:t xml:space="preserve"> accessed 11-4-21, https://www.fpri.org/article/2021/03/building-soft-power-back-better/) JFN </w:t>
      </w:r>
    </w:p>
    <w:p w14:paraId="5D518397" w14:textId="77777777" w:rsidR="009F7FE6" w:rsidRPr="009F7FE6" w:rsidRDefault="009F7FE6" w:rsidP="009F7FE6">
      <w:r w:rsidRPr="009F7FE6">
        <w:t xml:space="preserve">In the new world order described by the administration, these wicked international problems </w:t>
      </w:r>
      <w:r w:rsidRPr="009F7FE6">
        <w:t>"</w:t>
      </w:r>
    </w:p>
    <w:p w14:paraId="1B322DF2" w14:textId="77777777" w:rsidR="009F7FE6" w:rsidRPr="009F7FE6" w:rsidRDefault="009F7FE6" w:rsidP="009F7FE6">
      <w:r w:rsidRPr="009F7FE6">
        <w:t>AND</w:t>
      </w:r>
    </w:p>
    <w:p w14:paraId="6F195A94" w14:textId="77777777" w:rsidR="009F7FE6" w:rsidRPr="009F7FE6" w:rsidRDefault="009F7FE6" w:rsidP="009F7FE6">
      <w:r w:rsidRPr="009F7FE6">
        <w:t>entire international structure. These problems can only be addressed with global solutions.</w:t>
      </w:r>
    </w:p>
    <w:p w14:paraId="3AB4CC6A" w14:textId="77777777" w:rsidR="009F7FE6" w:rsidRPr="009F7FE6" w:rsidRDefault="009F7FE6" w:rsidP="009F7FE6">
      <w:bookmarkStart w:id="8" w:name="_Toc219454501"/>
    </w:p>
    <w:p w14:paraId="4512C0AB" w14:textId="77777777" w:rsidR="009F7FE6" w:rsidRPr="009F7FE6" w:rsidRDefault="009F7FE6" w:rsidP="009F7FE6"/>
    <w:p w14:paraId="7B7648DE" w14:textId="77777777" w:rsidR="009F7FE6" w:rsidRPr="009F7FE6" w:rsidRDefault="009F7FE6" w:rsidP="009F7FE6">
      <w:r w:rsidRPr="009F7FE6">
        <w:t>=***DEFENSE INDUSTRIAL BASE***</w:t>
      </w:r>
      <w:bookmarkEnd w:id="8"/>
      <w:r w:rsidRPr="009F7FE6">
        <w:t>=</w:t>
      </w:r>
    </w:p>
    <w:p w14:paraId="03D66A4F" w14:textId="77777777" w:rsidR="009F7FE6" w:rsidRPr="009F7FE6" w:rsidRDefault="009F7FE6" w:rsidP="009F7FE6"/>
    <w:p w14:paraId="53B8FD57" w14:textId="77777777" w:rsidR="009F7FE6" w:rsidRPr="009F7FE6" w:rsidRDefault="009F7FE6" w:rsidP="009F7FE6"/>
    <w:p w14:paraId="7ADBC59F" w14:textId="77777777" w:rsidR="009F7FE6" w:rsidRPr="009F7FE6" w:rsidRDefault="009F7FE6" w:rsidP="009F7FE6">
      <w:r w:rsidRPr="009F7FE6">
        <w:t xml:space="preserve">====US defense industry production is declining due </w:t>
      </w:r>
      <w:proofErr w:type="gramStart"/>
      <w:r w:rsidRPr="009F7FE6">
        <w:t>low</w:t>
      </w:r>
      <w:proofErr w:type="gramEnd"/>
      <w:r w:rsidRPr="009F7FE6">
        <w:t xml:space="preserve"> worker pay and lack of strong collective bargaining rights; continued labor problems </w:t>
      </w:r>
      <w:proofErr w:type="gramStart"/>
      <w:r w:rsidRPr="009F7FE6">
        <w:t>guarantees</w:t>
      </w:r>
      <w:proofErr w:type="gramEnd"/>
      <w:r w:rsidRPr="009F7FE6">
        <w:t xml:space="preserve"> the US and its allies don't have enough weapons to fight and win future conflicts ====</w:t>
      </w:r>
    </w:p>
    <w:p w14:paraId="5C396EDA" w14:textId="77777777" w:rsidR="009F7FE6" w:rsidRPr="009F7FE6" w:rsidRDefault="009F7FE6" w:rsidP="009F7FE6">
      <w:r w:rsidRPr="009F7FE6">
        <w:t>Leonard, 10-27-25</w:t>
      </w:r>
    </w:p>
    <w:p w14:paraId="225E9869" w14:textId="77777777" w:rsidR="009F7FE6" w:rsidRPr="009F7FE6" w:rsidRDefault="009F7FE6" w:rsidP="009F7FE6">
      <w:r w:rsidRPr="009F7FE6">
        <w:t xml:space="preserve">(Christopher, </w:t>
      </w:r>
      <w:r w:rsidRPr="009F7FE6">
        <w:t>"</w:t>
      </w:r>
      <w:r w:rsidRPr="009F7FE6">
        <w:t>America Doesn</w:t>
      </w:r>
      <w:r w:rsidRPr="009F7FE6">
        <w:t>'</w:t>
      </w:r>
      <w:r w:rsidRPr="009F7FE6">
        <w:t>t Have Enough Weapons for a Major Conflict. These Workers Know Why.</w:t>
      </w:r>
      <w:r w:rsidRPr="009F7FE6">
        <w:t>"</w:t>
      </w:r>
      <w:r w:rsidRPr="009F7FE6">
        <w:t xml:space="preserve"> Accessed 11-6-26, https://www.politico.com/news/magazine/2025/10/27/lockheed-martin-strike-orlando-weapons-missiles-00514386) JFN</w:t>
      </w:r>
    </w:p>
    <w:p w14:paraId="2209A73F" w14:textId="77777777" w:rsidR="009F7FE6" w:rsidRPr="009F7FE6" w:rsidRDefault="009F7FE6" w:rsidP="009F7FE6">
      <w:r w:rsidRPr="009F7FE6">
        <w:t xml:space="preserve">He was citing his past career in the military: Tejada is </w:t>
      </w:r>
      <w:proofErr w:type="gramStart"/>
      <w:r w:rsidRPr="009F7FE6">
        <w:t>a 32</w:t>
      </w:r>
      <w:proofErr w:type="gramEnd"/>
      <w:r w:rsidRPr="009F7FE6">
        <w:t>-</w:t>
      </w:r>
    </w:p>
    <w:p w14:paraId="6761F114" w14:textId="77777777" w:rsidR="009F7FE6" w:rsidRPr="009F7FE6" w:rsidRDefault="009F7FE6" w:rsidP="009F7FE6">
      <w:r w:rsidRPr="009F7FE6">
        <w:t>AND</w:t>
      </w:r>
    </w:p>
    <w:p w14:paraId="336A7A43" w14:textId="77777777" w:rsidR="009F7FE6" w:rsidRPr="009F7FE6" w:rsidRDefault="009F7FE6" w:rsidP="009F7FE6">
      <w:r w:rsidRPr="009F7FE6">
        <w:t xml:space="preserve">, from another angle, </w:t>
      </w:r>
      <w:proofErr w:type="gramStart"/>
      <w:r w:rsidRPr="009F7FE6">
        <w:t>is</w:t>
      </w:r>
      <w:proofErr w:type="gramEnd"/>
      <w:r w:rsidRPr="009F7FE6">
        <w:t xml:space="preserve"> also a growing national-security problem.</w:t>
      </w:r>
    </w:p>
    <w:p w14:paraId="16E128B2" w14:textId="77777777" w:rsidR="009F7FE6" w:rsidRPr="009F7FE6" w:rsidRDefault="009F7FE6" w:rsidP="009F7FE6"/>
    <w:p w14:paraId="56E2EBA9" w14:textId="77777777" w:rsidR="009F7FE6" w:rsidRPr="009F7FE6" w:rsidRDefault="009F7FE6" w:rsidP="009F7FE6"/>
    <w:p w14:paraId="5A7798AC" w14:textId="77777777" w:rsidR="009F7FE6" w:rsidRPr="009F7FE6" w:rsidRDefault="009F7FE6" w:rsidP="009F7FE6">
      <w:r w:rsidRPr="009F7FE6">
        <w:t xml:space="preserve">====Increased collective bargaining rights for defense workers is key to </w:t>
      </w:r>
      <w:proofErr w:type="gramStart"/>
      <w:r w:rsidRPr="009F7FE6">
        <w:t>revitalize</w:t>
      </w:r>
      <w:proofErr w:type="gramEnd"/>
      <w:r w:rsidRPr="009F7FE6">
        <w:t xml:space="preserve"> the US defense sector ====</w:t>
      </w:r>
    </w:p>
    <w:p w14:paraId="3928D600" w14:textId="77777777" w:rsidR="009F7FE6" w:rsidRPr="009F7FE6" w:rsidRDefault="009F7FE6" w:rsidP="009F7FE6">
      <w:r w:rsidRPr="009F7FE6">
        <w:t>Courtney, 6-5-25</w:t>
      </w:r>
    </w:p>
    <w:p w14:paraId="6EA69DD5" w14:textId="77777777" w:rsidR="009F7FE6" w:rsidRPr="009F7FE6" w:rsidRDefault="009F7FE6" w:rsidP="009F7FE6">
      <w:r w:rsidRPr="009F7FE6">
        <w:t xml:space="preserve">(Joe, </w:t>
      </w:r>
      <w:r w:rsidRPr="009F7FE6">
        <w:t>"</w:t>
      </w:r>
      <w:r w:rsidRPr="009F7FE6">
        <w:t>Collective bargaining is rebuilding America</w:t>
      </w:r>
      <w:r w:rsidRPr="009F7FE6">
        <w:t>'</w:t>
      </w:r>
      <w:r w:rsidRPr="009F7FE6">
        <w:t>s defense industrial base,</w:t>
      </w:r>
      <w:r w:rsidRPr="009F7FE6">
        <w:t>"</w:t>
      </w:r>
      <w:r w:rsidRPr="009F7FE6">
        <w:t xml:space="preserve"> accessed 11-4-25, https://ctmirror.org/2025/06/05/collective-bargaining-is-rebuilding-americas-defense-industrial-base/) JFN</w:t>
      </w:r>
    </w:p>
    <w:p w14:paraId="0901DA6F" w14:textId="77777777" w:rsidR="009F7FE6" w:rsidRPr="009F7FE6" w:rsidRDefault="009F7FE6" w:rsidP="009F7FE6">
      <w:r w:rsidRPr="009F7FE6">
        <w:t xml:space="preserve">As the dust settles following the hard-fought, months-long negotiations between </w:t>
      </w:r>
    </w:p>
    <w:p w14:paraId="27259716" w14:textId="77777777" w:rsidR="009F7FE6" w:rsidRPr="009F7FE6" w:rsidRDefault="009F7FE6" w:rsidP="009F7FE6">
      <w:r w:rsidRPr="009F7FE6">
        <w:t>AND</w:t>
      </w:r>
    </w:p>
    <w:p w14:paraId="6821FAC3" w14:textId="77777777" w:rsidR="009F7FE6" w:rsidRPr="009F7FE6" w:rsidRDefault="009F7FE6" w:rsidP="009F7FE6">
      <w:r w:rsidRPr="009F7FE6">
        <w:t>how to build a strong middle-class economy that</w:t>
      </w:r>
      <w:r w:rsidRPr="009F7FE6">
        <w:t>'</w:t>
      </w:r>
      <w:r w:rsidRPr="009F7FE6">
        <w:t>s here to stay.</w:t>
      </w:r>
    </w:p>
    <w:p w14:paraId="7A9DE786" w14:textId="77777777" w:rsidR="009F7FE6" w:rsidRPr="009F7FE6" w:rsidRDefault="009F7FE6" w:rsidP="009F7FE6"/>
    <w:p w14:paraId="16C7F3F9" w14:textId="77777777" w:rsidR="009F7FE6" w:rsidRPr="009F7FE6" w:rsidRDefault="009F7FE6" w:rsidP="009F7FE6"/>
    <w:p w14:paraId="0FE74757" w14:textId="77777777" w:rsidR="009F7FE6" w:rsidRPr="009F7FE6" w:rsidRDefault="009F7FE6" w:rsidP="009F7FE6">
      <w:r w:rsidRPr="009F7FE6">
        <w:t>====Sectoral bargaining supercharges industrial sectors by increasing wages and worker productivity ====</w:t>
      </w:r>
    </w:p>
    <w:p w14:paraId="36A88AB4" w14:textId="77777777" w:rsidR="009F7FE6" w:rsidRPr="009F7FE6" w:rsidRDefault="009F7FE6" w:rsidP="009F7FE6">
      <w:r w:rsidRPr="009F7FE6">
        <w:t>Iden, 4-19-22</w:t>
      </w:r>
    </w:p>
    <w:p w14:paraId="7ADDFAC5" w14:textId="77777777" w:rsidR="009F7FE6" w:rsidRPr="009F7FE6" w:rsidRDefault="009F7FE6" w:rsidP="009F7FE6">
      <w:r w:rsidRPr="009F7FE6">
        <w:t xml:space="preserve">(Shana, </w:t>
      </w:r>
      <w:r w:rsidRPr="009F7FE6">
        <w:t>"</w:t>
      </w:r>
      <w:r w:rsidRPr="009F7FE6">
        <w:t>Sectoral Bargaining: The Benefits of the European Model for Collective Bargaining,</w:t>
      </w:r>
      <w:r w:rsidRPr="009F7FE6">
        <w:t>"</w:t>
      </w:r>
      <w:r w:rsidRPr="009F7FE6">
        <w:t xml:space="preserve"> accessed 11-4-25, https://www.fordhamilj.org/iljonline/sectoral-bargaining-the-benefits-of-the-european-model-for-collective-bargaining) JFN</w:t>
      </w:r>
    </w:p>
    <w:p w14:paraId="30EA6089" w14:textId="77777777" w:rsidR="009F7FE6" w:rsidRPr="009F7FE6" w:rsidRDefault="009F7FE6" w:rsidP="009F7FE6">
      <w:r w:rsidRPr="009F7FE6">
        <w:t>However, despite being the country</w:t>
      </w:r>
      <w:r w:rsidRPr="009F7FE6">
        <w:t>'</w:t>
      </w:r>
      <w:r w:rsidRPr="009F7FE6">
        <w:t xml:space="preserve">s second largest private </w:t>
      </w:r>
      <w:proofErr w:type="gramStart"/>
      <w:r w:rsidRPr="009F7FE6">
        <w:t>employer,</w:t>
      </w:r>
      <w:r w:rsidRPr="009F7FE6">
        <w:t>~~[</w:t>
      </w:r>
      <w:proofErr w:type="gramEnd"/>
      <w:r w:rsidRPr="009F7FE6">
        <w:t>4</w:t>
      </w:r>
      <w:r w:rsidRPr="009F7FE6">
        <w:t>~~]</w:t>
      </w:r>
      <w:r w:rsidRPr="009F7FE6">
        <w:t xml:space="preserve"> Amazon Labor </w:t>
      </w:r>
    </w:p>
    <w:p w14:paraId="2A86431C" w14:textId="77777777" w:rsidR="009F7FE6" w:rsidRPr="009F7FE6" w:rsidRDefault="009F7FE6" w:rsidP="009F7FE6">
      <w:r w:rsidRPr="009F7FE6">
        <w:t>AND</w:t>
      </w:r>
    </w:p>
    <w:p w14:paraId="7BC94CC1" w14:textId="77777777" w:rsidR="009F7FE6" w:rsidRPr="009F7FE6" w:rsidRDefault="009F7FE6" w:rsidP="009F7FE6">
      <w:r w:rsidRPr="009F7FE6">
        <w:t xml:space="preserve">policymakers ought to consider implementing sectoral bargaining to better empower </w:t>
      </w:r>
      <w:proofErr w:type="gramStart"/>
      <w:r w:rsidRPr="009F7FE6">
        <w:t>workers.</w:t>
      </w:r>
      <w:r w:rsidRPr="009F7FE6">
        <w:t>~~[</w:t>
      </w:r>
      <w:proofErr w:type="gramEnd"/>
      <w:r w:rsidRPr="009F7FE6">
        <w:t>16</w:t>
      </w:r>
      <w:r w:rsidRPr="009F7FE6">
        <w:t>~~]</w:t>
      </w:r>
    </w:p>
    <w:p w14:paraId="7492822B" w14:textId="77777777" w:rsidR="009F7FE6" w:rsidRPr="009F7FE6" w:rsidRDefault="009F7FE6" w:rsidP="009F7FE6"/>
    <w:p w14:paraId="3398A7C7" w14:textId="77777777" w:rsidR="009F7FE6" w:rsidRPr="009F7FE6" w:rsidRDefault="009F7FE6" w:rsidP="009F7FE6"/>
    <w:p w14:paraId="02695663" w14:textId="77777777" w:rsidR="009F7FE6" w:rsidRPr="009F7FE6" w:rsidRDefault="009F7FE6" w:rsidP="009F7FE6">
      <w:r w:rsidRPr="009F7FE6">
        <w:t>====Weak US defense industrial base undermines US deterrent credibility and greenlights adversary aggression ====</w:t>
      </w:r>
    </w:p>
    <w:p w14:paraId="1E23C652" w14:textId="77777777" w:rsidR="009F7FE6" w:rsidRPr="009F7FE6" w:rsidRDefault="009F7FE6" w:rsidP="009F7FE6">
      <w:r w:rsidRPr="009F7FE6">
        <w:t>Glickman, 23</w:t>
      </w:r>
    </w:p>
    <w:p w14:paraId="5D7BEDAA" w14:textId="77777777" w:rsidR="009F7FE6" w:rsidRPr="009F7FE6" w:rsidRDefault="009F7FE6" w:rsidP="009F7FE6">
      <w:r w:rsidRPr="009F7FE6">
        <w:t xml:space="preserve">(Eli, </w:t>
      </w:r>
      <w:r w:rsidRPr="009F7FE6">
        <w:t>"</w:t>
      </w:r>
      <w:r w:rsidRPr="009F7FE6">
        <w:t>Supplying the Arsenal of Democracy,</w:t>
      </w:r>
      <w:r w:rsidRPr="009F7FE6">
        <w:t>"</w:t>
      </w:r>
      <w:r w:rsidRPr="009F7FE6">
        <w:t xml:space="preserve"> accessed 11-6-25, https://hamiltonian.alexanderhamiltonsociety.org/issue-three/supplying-the-arsenal-of-democracy/) JFN</w:t>
      </w:r>
    </w:p>
    <w:p w14:paraId="7659743D" w14:textId="77777777" w:rsidR="009F7FE6" w:rsidRPr="009F7FE6" w:rsidRDefault="009F7FE6" w:rsidP="009F7FE6">
      <w:r w:rsidRPr="009F7FE6">
        <w:t>The United States, in its accelerating competition with the People</w:t>
      </w:r>
      <w:r w:rsidRPr="009F7FE6">
        <w:t>'</w:t>
      </w:r>
      <w:r w:rsidRPr="009F7FE6">
        <w:t xml:space="preserve">s Republic of China, </w:t>
      </w:r>
    </w:p>
    <w:p w14:paraId="60CD2E10" w14:textId="77777777" w:rsidR="009F7FE6" w:rsidRPr="009F7FE6" w:rsidRDefault="009F7FE6" w:rsidP="009F7FE6">
      <w:r w:rsidRPr="009F7FE6">
        <w:t>AND</w:t>
      </w:r>
    </w:p>
    <w:p w14:paraId="3A6CF6DA" w14:textId="77777777" w:rsidR="009F7FE6" w:rsidRPr="009F7FE6" w:rsidRDefault="009F7FE6" w:rsidP="009F7FE6">
      <w:r w:rsidRPr="009F7FE6">
        <w:t>its domestic defense contractors while reaping the benefits of its allies</w:t>
      </w:r>
      <w:r w:rsidRPr="009F7FE6">
        <w:t>'</w:t>
      </w:r>
      <w:r w:rsidRPr="009F7FE6">
        <w:t xml:space="preserve"> innovative capabilities.</w:t>
      </w:r>
    </w:p>
    <w:p w14:paraId="0146D746" w14:textId="77777777" w:rsidR="009F7FE6" w:rsidRPr="009F7FE6" w:rsidRDefault="009F7FE6" w:rsidP="009F7FE6"/>
    <w:p w14:paraId="15BD5640" w14:textId="77777777" w:rsidR="009F7FE6" w:rsidRPr="009F7FE6" w:rsidRDefault="009F7FE6" w:rsidP="009F7FE6"/>
    <w:p w14:paraId="1BA2831C" w14:textId="77777777" w:rsidR="009F7FE6" w:rsidRPr="009F7FE6" w:rsidRDefault="009F7FE6" w:rsidP="009F7FE6">
      <w:r w:rsidRPr="009F7FE6">
        <w:t xml:space="preserve">====Conflict over Taiwan goes nuclear. It's on the brink and the risk is </w:t>
      </w:r>
      <w:proofErr w:type="gramStart"/>
      <w:r w:rsidRPr="009F7FE6">
        <w:t>underestimated.=</w:t>
      </w:r>
      <w:proofErr w:type="gramEnd"/>
      <w:r w:rsidRPr="009F7FE6">
        <w:t>===</w:t>
      </w:r>
    </w:p>
    <w:p w14:paraId="448C8E71" w14:textId="77777777" w:rsidR="009F7FE6" w:rsidRPr="009F7FE6" w:rsidRDefault="009F7FE6" w:rsidP="009F7FE6">
      <w:r w:rsidRPr="009F7FE6">
        <w:t>Khan 24, Denison chair of international history and diplomacy at Tufts University</w:t>
      </w:r>
      <w:r w:rsidRPr="009F7FE6">
        <w:t>'</w:t>
      </w:r>
      <w:r w:rsidRPr="009F7FE6">
        <w:t>s Fletcher School (</w:t>
      </w:r>
      <w:proofErr w:type="spellStart"/>
      <w:r w:rsidRPr="009F7FE6">
        <w:t>Sulmaan</w:t>
      </w:r>
      <w:proofErr w:type="spellEnd"/>
      <w:r w:rsidRPr="009F7FE6">
        <w:t xml:space="preserve">, </w:t>
      </w:r>
      <w:r w:rsidRPr="009F7FE6">
        <w:t>"</w:t>
      </w:r>
      <w:r w:rsidRPr="009F7FE6">
        <w:t>China and the U.S. Are Numb to the Real Risk of War: The pair are dangerously close to the edge of nuclear war over Taiwan—again.,</w:t>
      </w:r>
      <w:r w:rsidRPr="009F7FE6">
        <w:t>"</w:t>
      </w:r>
      <w:r w:rsidRPr="009F7FE6">
        <w:t xml:space="preserve"> Foreign Policy, https://archive.ph/J8LHf</w:t>
      </w:r>
      <w:r w:rsidRPr="009F7FE6">
        <w:t>~~#</w:t>
      </w:r>
      <w:r w:rsidRPr="009F7FE6">
        <w:t>selection-3053.0-3059.76)</w:t>
      </w:r>
    </w:p>
    <w:p w14:paraId="5F416F43" w14:textId="77777777" w:rsidR="009F7FE6" w:rsidRPr="009F7FE6" w:rsidRDefault="009F7FE6" w:rsidP="009F7FE6">
      <w:r w:rsidRPr="009F7FE6">
        <w:t xml:space="preserve">Beijing and Washington have become desensitized to the risk these circumstances pose. But in </w:t>
      </w:r>
    </w:p>
    <w:p w14:paraId="6C563634" w14:textId="77777777" w:rsidR="009F7FE6" w:rsidRPr="009F7FE6" w:rsidRDefault="009F7FE6" w:rsidP="009F7FE6">
      <w:r w:rsidRPr="009F7FE6">
        <w:t>AND</w:t>
      </w:r>
    </w:p>
    <w:p w14:paraId="426A5310" w14:textId="77777777" w:rsidR="009F7FE6" w:rsidRPr="009F7FE6" w:rsidRDefault="009F7FE6" w:rsidP="009F7FE6">
      <w:r w:rsidRPr="009F7FE6">
        <w:t>the historical record—and all its unrealized possibilities—firmly in mind.</w:t>
      </w:r>
    </w:p>
    <w:p w14:paraId="0401757E" w14:textId="77777777" w:rsidR="009F7FE6" w:rsidRPr="009F7FE6" w:rsidRDefault="009F7FE6" w:rsidP="009F7FE6"/>
    <w:p w14:paraId="47050CBC" w14:textId="77777777" w:rsidR="009F7FE6" w:rsidRPr="009F7FE6" w:rsidRDefault="009F7FE6" w:rsidP="009F7FE6"/>
    <w:p w14:paraId="27C65759" w14:textId="77777777" w:rsidR="009F7FE6" w:rsidRPr="009F7FE6" w:rsidRDefault="009F7FE6" w:rsidP="009F7FE6">
      <w:r w:rsidRPr="009F7FE6">
        <w:t>====Great power war accesses every impact and ensures runaway climate change, nuclear war, cyber-attacks, bioweapons use and reckless AI development ====</w:t>
      </w:r>
    </w:p>
    <w:p w14:paraId="7F11BD02" w14:textId="77777777" w:rsidR="009F7FE6" w:rsidRPr="009F7FE6" w:rsidRDefault="009F7FE6" w:rsidP="009F7FE6">
      <w:r w:rsidRPr="009F7FE6">
        <w:t>Klein, Vox Editor at Large, 5-18-20</w:t>
      </w:r>
    </w:p>
    <w:p w14:paraId="668CE119" w14:textId="77777777" w:rsidR="009F7FE6" w:rsidRPr="009F7FE6" w:rsidRDefault="009F7FE6" w:rsidP="009F7FE6">
      <w:r w:rsidRPr="009F7FE6">
        <w:t xml:space="preserve">(Ezra, </w:t>
      </w:r>
      <w:r w:rsidRPr="009F7FE6">
        <w:t>"</w:t>
      </w:r>
      <w:r w:rsidRPr="009F7FE6">
        <w:t>The president</w:t>
      </w:r>
      <w:r w:rsidRPr="009F7FE6">
        <w:t>'</w:t>
      </w:r>
      <w:r w:rsidRPr="009F7FE6">
        <w:t>s job is to manage risk. But Trump is the risk,</w:t>
      </w:r>
      <w:r w:rsidRPr="009F7FE6">
        <w:t>"</w:t>
      </w:r>
      <w:r w:rsidRPr="009F7FE6">
        <w:t xml:space="preserve"> accessed 5-19-20, https://www.vox.com/2020/5/18/21251370/donald-trump-risk-coronavirus-2020-reelection-nuclear-china) JFN </w:t>
      </w:r>
    </w:p>
    <w:p w14:paraId="45A46129" w14:textId="77777777" w:rsidR="009F7FE6" w:rsidRPr="009F7FE6" w:rsidRDefault="009F7FE6" w:rsidP="009F7FE6">
      <w:r w:rsidRPr="009F7FE6">
        <w:t xml:space="preserve">But the most important argument Ord makes is this: Risks, even across vastly </w:t>
      </w:r>
    </w:p>
    <w:p w14:paraId="4E303D02" w14:textId="77777777" w:rsidR="009F7FE6" w:rsidRPr="009F7FE6" w:rsidRDefault="009F7FE6" w:rsidP="009F7FE6">
      <w:r w:rsidRPr="009F7FE6">
        <w:t>AND</w:t>
      </w:r>
    </w:p>
    <w:p w14:paraId="2BA14AC6" w14:textId="77777777" w:rsidR="009F7FE6" w:rsidRPr="009F7FE6" w:rsidRDefault="009F7FE6" w:rsidP="009F7FE6">
      <w:r w:rsidRPr="009F7FE6">
        <w:t>who covers China for the New Yorker. Now the situation is much worse</w:t>
      </w:r>
    </w:p>
    <w:sectPr w:rsidR="009F7FE6" w:rsidRPr="009F7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223565819">
    <w:abstractNumId w:val="9"/>
  </w:num>
  <w:num w:numId="2" w16cid:durableId="1418550832">
    <w:abstractNumId w:val="7"/>
  </w:num>
  <w:num w:numId="3" w16cid:durableId="1426266325">
    <w:abstractNumId w:val="6"/>
  </w:num>
  <w:num w:numId="4" w16cid:durableId="429351185">
    <w:abstractNumId w:val="5"/>
  </w:num>
  <w:num w:numId="5" w16cid:durableId="516819517">
    <w:abstractNumId w:val="4"/>
  </w:num>
  <w:num w:numId="6" w16cid:durableId="1829128756">
    <w:abstractNumId w:val="8"/>
  </w:num>
  <w:num w:numId="7" w16cid:durableId="398554021">
    <w:abstractNumId w:val="3"/>
  </w:num>
  <w:num w:numId="8" w16cid:durableId="2054839913">
    <w:abstractNumId w:val="2"/>
  </w:num>
  <w:num w:numId="9" w16cid:durableId="1874415204">
    <w:abstractNumId w:val="1"/>
  </w:num>
  <w:num w:numId="10" w16cid:durableId="853300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s>
  <w:rsids>
    <w:rsidRoot w:val="009F7FE6"/>
    <w:rsid w:val="000139A3"/>
    <w:rsid w:val="00082A3B"/>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6065BD"/>
    <w:rsid w:val="00665003"/>
    <w:rsid w:val="006F2A7F"/>
    <w:rsid w:val="007F5B66"/>
    <w:rsid w:val="008009B5"/>
    <w:rsid w:val="00823A1C"/>
    <w:rsid w:val="00845B9D"/>
    <w:rsid w:val="00860984"/>
    <w:rsid w:val="008B3ECB"/>
    <w:rsid w:val="008C1B2E"/>
    <w:rsid w:val="0091627E"/>
    <w:rsid w:val="009E1922"/>
    <w:rsid w:val="009F7FE6"/>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7C9CA"/>
  <w15:chartTrackingRefBased/>
  <w15:docId w15:val="{7FFD4B6C-79E1-4148-874C-6A9BD00BF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F7FE6"/>
  </w:style>
  <w:style w:type="paragraph" w:styleId="Heading1">
    <w:name w:val="heading 1"/>
    <w:aliases w:val="Pocket"/>
    <w:basedOn w:val="Normal"/>
    <w:next w:val="Normal"/>
    <w:link w:val="Heading1Char"/>
    <w:autoRedefine/>
    <w:qFormat/>
    <w:rsid w:val="009F7F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F7F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F7F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
    <w:basedOn w:val="Normal"/>
    <w:next w:val="Normal"/>
    <w:link w:val="Heading4Char"/>
    <w:autoRedefine/>
    <w:uiPriority w:val="3"/>
    <w:unhideWhenUsed/>
    <w:qFormat/>
    <w:rsid w:val="009F7FE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9F7F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7FE6"/>
  </w:style>
  <w:style w:type="character" w:customStyle="1" w:styleId="Heading1Char">
    <w:name w:val="Heading 1 Char"/>
    <w:aliases w:val="Pocket Char"/>
    <w:basedOn w:val="DefaultParagraphFont"/>
    <w:link w:val="Heading1"/>
    <w:rsid w:val="009F7FE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F7FE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9F7FE6"/>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3"/>
    <w:rsid w:val="009F7FE6"/>
    <w:rPr>
      <w:rFonts w:eastAsiaTheme="majorEastAsia" w:cstheme="majorBidi"/>
      <w:b/>
      <w:iCs/>
      <w:sz w:val="26"/>
    </w:rPr>
  </w:style>
  <w:style w:type="character" w:styleId="Emphasis">
    <w:name w:val="Emphasis"/>
    <w:basedOn w:val="DefaultParagraphFont"/>
    <w:uiPriority w:val="7"/>
    <w:qFormat/>
    <w:rsid w:val="009F7FE6"/>
    <w:rPr>
      <w:b/>
      <w:i w:val="0"/>
      <w:iCs/>
      <w:u w:val="single"/>
    </w:rPr>
  </w:style>
  <w:style w:type="character" w:customStyle="1" w:styleId="Style13ptBold">
    <w:name w:val="Style 13 pt Bold"/>
    <w:aliases w:val="Cite"/>
    <w:basedOn w:val="DefaultParagraphFont"/>
    <w:uiPriority w:val="5"/>
    <w:qFormat/>
    <w:rsid w:val="009F7FE6"/>
    <w:rPr>
      <w:b/>
      <w:bCs/>
      <w:sz w:val="26"/>
    </w:rPr>
  </w:style>
  <w:style w:type="character" w:customStyle="1" w:styleId="StyleUnderline">
    <w:name w:val="Style Underline"/>
    <w:aliases w:val="Underline"/>
    <w:basedOn w:val="DefaultParagraphFont"/>
    <w:uiPriority w:val="6"/>
    <w:qFormat/>
    <w:rsid w:val="009F7FE6"/>
    <w:rPr>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Tags v 2 Char1,Text 7 Char1,Hat Char1,T"/>
    <w:basedOn w:val="DefaultParagraphFont"/>
    <w:uiPriority w:val="99"/>
    <w:unhideWhenUsed/>
    <w:rsid w:val="009F7FE6"/>
    <w:rPr>
      <w:color w:val="auto"/>
      <w:u w:val="none"/>
    </w:rPr>
  </w:style>
  <w:style w:type="character" w:styleId="FollowedHyperlink">
    <w:name w:val="FollowedHyperlink"/>
    <w:basedOn w:val="DefaultParagraphFont"/>
    <w:uiPriority w:val="99"/>
    <w:semiHidden/>
    <w:unhideWhenUsed/>
    <w:rsid w:val="009F7FE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h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1863</Words>
  <Characters>10623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Heather Holter (Debate)</dc:creator>
  <cp:keywords>5.0</cp:keywords>
  <dc:description/>
  <cp:lastModifiedBy>Hall, Heather Holter (Debate)</cp:lastModifiedBy>
  <cp:revision>1</cp:revision>
  <dcterms:created xsi:type="dcterms:W3CDTF">2026-01-28T19:02:00Z</dcterms:created>
  <dcterms:modified xsi:type="dcterms:W3CDTF">2026-01-28T19:02:00Z</dcterms:modified>
</cp:coreProperties>
</file>