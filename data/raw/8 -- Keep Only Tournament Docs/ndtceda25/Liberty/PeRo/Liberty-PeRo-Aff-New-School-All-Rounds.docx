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8CDE" w14:textId="6606628B" w:rsidR="0026267D" w:rsidRPr="00DA7C9C" w:rsidRDefault="0026267D" w:rsidP="0026267D">
      <w:pPr>
        <w:pStyle w:val="Heading2"/>
        <w:rPr>
          <w:rFonts w:eastAsia="Times New Roman"/>
        </w:rPr>
      </w:pPr>
      <w:bookmarkStart w:id="0" w:name="_Toc206752441"/>
      <w:r w:rsidRPr="00DA7C9C">
        <w:rPr>
          <w:rFonts w:eastAsia="Times New Roman"/>
        </w:rPr>
        <w:t>PLAN</w:t>
      </w:r>
      <w:bookmarkEnd w:id="0"/>
    </w:p>
    <w:p w14:paraId="6EBAB31C" w14:textId="77777777" w:rsidR="0026267D" w:rsidRPr="00DA7C9C" w:rsidRDefault="0026267D" w:rsidP="0026267D">
      <w:pPr>
        <w:rPr>
          <w:rFonts w:eastAsia="Aptos"/>
          <w:szCs w:val="20"/>
        </w:rPr>
      </w:pPr>
    </w:p>
    <w:p w14:paraId="0B7624D9"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The United States Federal Government should substantially strengthen collective bargaining rights for workers in the United States, Washington, D.C., and all relevant territories by amending the N</w:t>
      </w:r>
      <w:r w:rsidRPr="00DA7C9C">
        <w:rPr>
          <w:rFonts w:eastAsia="Times New Roman"/>
          <w:bCs/>
          <w:iCs/>
          <w:szCs w:val="20"/>
        </w:rPr>
        <w:t>ational</w:t>
      </w:r>
      <w:r w:rsidRPr="00DA7C9C">
        <w:rPr>
          <w:rFonts w:eastAsia="Times New Roman"/>
          <w:b/>
          <w:iCs/>
          <w:szCs w:val="20"/>
        </w:rPr>
        <w:t xml:space="preserve"> L</w:t>
      </w:r>
      <w:r w:rsidRPr="00DA7C9C">
        <w:rPr>
          <w:rFonts w:eastAsia="Times New Roman"/>
          <w:bCs/>
          <w:iCs/>
          <w:szCs w:val="20"/>
        </w:rPr>
        <w:t>abor</w:t>
      </w:r>
      <w:r w:rsidRPr="00DA7C9C">
        <w:rPr>
          <w:rFonts w:eastAsia="Times New Roman"/>
          <w:b/>
          <w:iCs/>
          <w:szCs w:val="20"/>
        </w:rPr>
        <w:t xml:space="preserve"> Relations Act to mandate a sectoral bargaining framework for collective bargaining negotiations. </w:t>
      </w:r>
    </w:p>
    <w:p w14:paraId="4E704D0E" w14:textId="77777777" w:rsidR="0026267D" w:rsidRPr="00DA7C9C" w:rsidRDefault="0026267D" w:rsidP="0026267D">
      <w:pPr>
        <w:rPr>
          <w:szCs w:val="20"/>
        </w:rPr>
      </w:pPr>
      <w:r w:rsidRPr="00DA7C9C">
        <w:rPr>
          <w:szCs w:val="20"/>
        </w:rPr>
        <w:br w:type="page"/>
      </w:r>
    </w:p>
    <w:p w14:paraId="45490314" w14:textId="2B052A40" w:rsidR="0026267D" w:rsidRPr="00DA7C9C" w:rsidRDefault="0026267D" w:rsidP="0026267D">
      <w:pPr>
        <w:pStyle w:val="Heading2"/>
        <w:rPr>
          <w:rFonts w:eastAsia="Times New Roman"/>
        </w:rPr>
      </w:pPr>
      <w:bookmarkStart w:id="1" w:name="_Toc206752443"/>
      <w:r w:rsidRPr="00DA7C9C">
        <w:rPr>
          <w:rFonts w:eastAsia="Times New Roman"/>
        </w:rPr>
        <w:lastRenderedPageBreak/>
        <w:t>INHERENCY</w:t>
      </w:r>
      <w:bookmarkEnd w:id="1"/>
    </w:p>
    <w:p w14:paraId="1D07ECCF" w14:textId="77777777" w:rsidR="0026267D" w:rsidRPr="00DA7C9C" w:rsidRDefault="0026267D" w:rsidP="0026267D">
      <w:pPr>
        <w:rPr>
          <w:rFonts w:eastAsia="Aptos"/>
          <w:szCs w:val="20"/>
        </w:rPr>
      </w:pPr>
    </w:p>
    <w:p w14:paraId="5414932B" w14:textId="77777777" w:rsidR="0026267D" w:rsidRPr="00DA7C9C" w:rsidRDefault="0026267D" w:rsidP="0026267D">
      <w:pPr>
        <w:rPr>
          <w:rFonts w:eastAsia="Aptos"/>
          <w:szCs w:val="20"/>
        </w:rPr>
      </w:pPr>
    </w:p>
    <w:p w14:paraId="345ECDE3"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Labor bargaining units in the US are small and fragmented due to the NLRA prohibition on sectoral bargaining and promotion of enterprise level bargaining; that ensures the terminal decline of unions in the US </w:t>
      </w:r>
    </w:p>
    <w:p w14:paraId="340D3B35" w14:textId="77777777" w:rsidR="0026267D" w:rsidRPr="00DA7C9C" w:rsidRDefault="0026267D" w:rsidP="0026267D">
      <w:pPr>
        <w:rPr>
          <w:rFonts w:eastAsia="Aptos"/>
          <w:b/>
          <w:bCs/>
          <w:szCs w:val="20"/>
        </w:rPr>
      </w:pPr>
      <w:r w:rsidRPr="00DA7C9C">
        <w:rPr>
          <w:rFonts w:eastAsia="Aptos"/>
          <w:b/>
          <w:bCs/>
          <w:szCs w:val="20"/>
        </w:rPr>
        <w:t>Bigley, 25</w:t>
      </w:r>
    </w:p>
    <w:p w14:paraId="7AA52D80" w14:textId="77777777" w:rsidR="0026267D" w:rsidRPr="00DA7C9C" w:rsidRDefault="0026267D" w:rsidP="0026267D">
      <w:pPr>
        <w:rPr>
          <w:rFonts w:eastAsia="Aptos"/>
          <w:szCs w:val="20"/>
        </w:rPr>
      </w:pPr>
      <w:r w:rsidRPr="00DA7C9C">
        <w:rPr>
          <w:rFonts w:eastAsia="Aptos"/>
          <w:szCs w:val="20"/>
        </w:rPr>
        <w:t xml:space="preserve">(Kyle, “Power in Numbers: The NLRA, Bargaining-Unit Fragmentation, and Union Revival,” 46 Berkeley J. Emp. &amp; Lab. L. 55, accessed 8-5-25, Nexis Uni) JFN </w:t>
      </w:r>
    </w:p>
    <w:p w14:paraId="2DCF921E" w14:textId="77777777" w:rsidR="0026267D" w:rsidRPr="00DA7C9C" w:rsidRDefault="0026267D" w:rsidP="0026267D">
      <w:pPr>
        <w:rPr>
          <w:rFonts w:eastAsia="Aptos"/>
          <w:szCs w:val="20"/>
        </w:rPr>
      </w:pPr>
    </w:p>
    <w:p w14:paraId="0F256417" w14:textId="77777777" w:rsidR="0026267D" w:rsidRPr="00DA7C9C" w:rsidRDefault="0026267D" w:rsidP="0026267D">
      <w:pPr>
        <w:rPr>
          <w:rFonts w:eastAsia="Aptos"/>
          <w:szCs w:val="20"/>
        </w:rPr>
      </w:pPr>
      <w:r w:rsidRPr="00DA7C9C">
        <w:rPr>
          <w:rFonts w:eastAsia="Aptos"/>
          <w:szCs w:val="20"/>
        </w:rPr>
        <w:t xml:space="preserve">The U.S.'s Fragmented Bargaining-Unit Regime In comparative terms, </w:t>
      </w:r>
      <w:r w:rsidRPr="00DA7C9C">
        <w:rPr>
          <w:rFonts w:eastAsia="Aptos"/>
          <w:b/>
          <w:bCs/>
          <w:szCs w:val="20"/>
          <w:highlight w:val="yellow"/>
          <w:u w:val="single"/>
        </w:rPr>
        <w:t>U.S. bargaining units are</w:t>
      </w:r>
      <w:r w:rsidRPr="00DA7C9C">
        <w:rPr>
          <w:rFonts w:eastAsia="Aptos"/>
          <w:szCs w:val="20"/>
        </w:rPr>
        <w:t xml:space="preserve"> almost </w:t>
      </w:r>
      <w:r w:rsidRPr="00DA7C9C">
        <w:rPr>
          <w:rFonts w:eastAsia="Aptos"/>
          <w:b/>
          <w:bCs/>
          <w:szCs w:val="20"/>
          <w:u w:val="single"/>
        </w:rPr>
        <w:t xml:space="preserve">uniquely </w:t>
      </w:r>
      <w:r w:rsidRPr="00DA7C9C">
        <w:rPr>
          <w:rFonts w:eastAsia="Aptos"/>
          <w:b/>
          <w:bCs/>
          <w:szCs w:val="20"/>
          <w:highlight w:val="yellow"/>
          <w:u w:val="single"/>
        </w:rPr>
        <w:t>fragmented, decentralized, and uncoordinated</w:t>
      </w:r>
      <w:r w:rsidRPr="00DA7C9C">
        <w:rPr>
          <w:rFonts w:eastAsia="Aptos"/>
          <w:b/>
          <w:bCs/>
          <w:szCs w:val="20"/>
          <w:u w:val="single"/>
        </w:rPr>
        <w:t>,</w:t>
      </w:r>
      <w:r w:rsidRPr="00DA7C9C">
        <w:rPr>
          <w:rFonts w:eastAsia="Aptos"/>
          <w:szCs w:val="20"/>
        </w:rPr>
        <w:t xml:space="preserve"> foremost elements of U.S. labor law's "distinctive character."40Link to the text of the note </w:t>
      </w:r>
      <w:r w:rsidRPr="00DA7C9C">
        <w:rPr>
          <w:rFonts w:eastAsia="Aptos"/>
          <w:b/>
          <w:bCs/>
          <w:szCs w:val="20"/>
          <w:u w:val="single"/>
        </w:rPr>
        <w:t xml:space="preserve">Other </w:t>
      </w:r>
      <w:r w:rsidRPr="00DA7C9C">
        <w:rPr>
          <w:rFonts w:eastAsia="Aptos"/>
          <w:szCs w:val="20"/>
        </w:rPr>
        <w:t>Organization for Economic Cooperation and Development ("</w:t>
      </w:r>
      <w:r w:rsidRPr="00DA7C9C">
        <w:rPr>
          <w:rFonts w:eastAsia="Aptos"/>
          <w:b/>
          <w:bCs/>
          <w:szCs w:val="20"/>
          <w:u w:val="single"/>
        </w:rPr>
        <w:t>OECD") nations primarily employ a mix of company-wide, region-wide, or sectoral bargaining.</w:t>
      </w:r>
      <w:r w:rsidRPr="00DA7C9C">
        <w:rPr>
          <w:rFonts w:eastAsia="Aptos"/>
          <w:szCs w:val="20"/>
        </w:rPr>
        <w:t xml:space="preserve">.41Link to the text of the note </w:t>
      </w:r>
      <w:r w:rsidRPr="00DA7C9C">
        <w:rPr>
          <w:rFonts w:eastAsia="Aptos"/>
          <w:b/>
          <w:bCs/>
          <w:szCs w:val="20"/>
          <w:highlight w:val="yellow"/>
          <w:u w:val="single"/>
        </w:rPr>
        <w:t>The United States</w:t>
      </w:r>
      <w:r w:rsidRPr="00DA7C9C">
        <w:rPr>
          <w:rFonts w:eastAsia="Aptos"/>
          <w:b/>
          <w:bCs/>
          <w:szCs w:val="20"/>
          <w:u w:val="single"/>
        </w:rPr>
        <w:t xml:space="preserve">, by contrast, </w:t>
      </w:r>
      <w:r w:rsidRPr="00DA7C9C">
        <w:rPr>
          <w:rFonts w:eastAsia="Aptos"/>
          <w:b/>
          <w:bCs/>
          <w:szCs w:val="20"/>
          <w:highlight w:val="yellow"/>
          <w:u w:val="single"/>
        </w:rPr>
        <w:t>is</w:t>
      </w:r>
      <w:r w:rsidRPr="00DA7C9C">
        <w:rPr>
          <w:rFonts w:eastAsia="Aptos"/>
          <w:b/>
          <w:bCs/>
          <w:szCs w:val="20"/>
          <w:u w:val="single"/>
        </w:rPr>
        <w:t xml:space="preserve"> an outlier by </w:t>
      </w:r>
      <w:r w:rsidRPr="00DA7C9C">
        <w:rPr>
          <w:rFonts w:eastAsia="Aptos"/>
          <w:b/>
          <w:bCs/>
          <w:szCs w:val="20"/>
          <w:highlight w:val="yellow"/>
          <w:u w:val="single"/>
        </w:rPr>
        <w:t>largely conducting its collective labor relations at the firm, plant</w:t>
      </w:r>
      <w:r w:rsidRPr="00DA7C9C">
        <w:rPr>
          <w:rFonts w:eastAsia="Aptos"/>
          <w:szCs w:val="20"/>
          <w:highlight w:val="yellow"/>
        </w:rPr>
        <w:t>,</w:t>
      </w:r>
      <w:r w:rsidRPr="00DA7C9C">
        <w:rPr>
          <w:rFonts w:eastAsia="Aptos"/>
          <w:b/>
          <w:bCs/>
          <w:szCs w:val="20"/>
          <w:highlight w:val="yellow"/>
          <w:u w:val="single"/>
        </w:rPr>
        <w:t xml:space="preserve"> or job-classification level</w:t>
      </w:r>
      <w:r w:rsidRPr="00DA7C9C">
        <w:rPr>
          <w:rFonts w:eastAsia="Aptos"/>
          <w:szCs w:val="20"/>
        </w:rPr>
        <w:t xml:space="preserve">,42Link to the text of the note </w:t>
      </w:r>
      <w:r w:rsidRPr="00DA7C9C">
        <w:rPr>
          <w:rFonts w:eastAsia="Aptos"/>
          <w:b/>
          <w:bCs/>
          <w:szCs w:val="20"/>
          <w:u w:val="single"/>
        </w:rPr>
        <w:t>which the OECD characterizes as</w:t>
      </w:r>
      <w:r w:rsidRPr="00DA7C9C">
        <w:rPr>
          <w:rFonts w:eastAsia="Aptos"/>
          <w:szCs w:val="20"/>
        </w:rPr>
        <w:t xml:space="preserve">  [*65]  "</w:t>
      </w:r>
      <w:r w:rsidRPr="00DA7C9C">
        <w:rPr>
          <w:rFonts w:eastAsia="Aptos"/>
          <w:b/>
          <w:bCs/>
          <w:szCs w:val="20"/>
          <w:u w:val="single"/>
        </w:rPr>
        <w:t xml:space="preserve">fragmented" </w:t>
      </w:r>
      <w:r w:rsidRPr="00DA7C9C">
        <w:rPr>
          <w:rFonts w:eastAsia="Aptos"/>
          <w:szCs w:val="20"/>
        </w:rPr>
        <w:t xml:space="preserve">and subject to "no coordination."43Link to the text of the note According to one analysis, the United States tied with Canada for the most decentralized union and bargaining structure among 16 peer nations.44Link to the text of the note As explored later, </w:t>
      </w:r>
      <w:r w:rsidRPr="00DA7C9C">
        <w:rPr>
          <w:rFonts w:eastAsia="Aptos"/>
          <w:szCs w:val="20"/>
          <w:highlight w:val="yellow"/>
        </w:rPr>
        <w:t>"</w:t>
      </w:r>
      <w:r w:rsidRPr="00DA7C9C">
        <w:rPr>
          <w:rFonts w:eastAsia="Aptos"/>
          <w:b/>
          <w:bCs/>
          <w:szCs w:val="20"/>
          <w:highlight w:val="yellow"/>
          <w:u w:val="single"/>
        </w:rPr>
        <w:t>this enterprise-based model of unionization has contributed mightily to the woes of the US private-sector labor movement</w:t>
      </w:r>
      <w:r w:rsidRPr="00DA7C9C">
        <w:rPr>
          <w:rFonts w:eastAsia="Aptos"/>
          <w:szCs w:val="20"/>
          <w:highlight w:val="yellow"/>
        </w:rPr>
        <w:t>,</w:t>
      </w:r>
      <w:r w:rsidRPr="00DA7C9C">
        <w:rPr>
          <w:rFonts w:eastAsia="Aptos"/>
          <w:szCs w:val="20"/>
        </w:rPr>
        <w:t xml:space="preserve">"45Link to the text of the note </w:t>
      </w:r>
      <w:r w:rsidRPr="00DA7C9C">
        <w:rPr>
          <w:rFonts w:eastAsia="Aptos"/>
          <w:b/>
          <w:bCs/>
          <w:szCs w:val="20"/>
          <w:highlight w:val="yellow"/>
          <w:u w:val="single"/>
        </w:rPr>
        <w:t>especially its uniquely low union membership and union coverage rates</w:t>
      </w:r>
      <w:r w:rsidRPr="00DA7C9C">
        <w:rPr>
          <w:rFonts w:eastAsia="Aptos"/>
          <w:szCs w:val="20"/>
        </w:rPr>
        <w:t xml:space="preserve"> compared to peer rich democracies.46Link to the text of the note Today, the average and median bargaining-unit sizes are small.47Link to the text of the note As shown in Figure 1,48Link to the text of the note </w:t>
      </w:r>
      <w:r w:rsidRPr="00DA7C9C">
        <w:rPr>
          <w:rFonts w:eastAsia="Aptos"/>
          <w:b/>
          <w:bCs/>
          <w:szCs w:val="20"/>
          <w:u w:val="single"/>
        </w:rPr>
        <w:t>the median size of bargaining units in elections for</w:t>
      </w:r>
      <w:r w:rsidRPr="00DA7C9C">
        <w:rPr>
          <w:rFonts w:eastAsia="Aptos"/>
          <w:szCs w:val="20"/>
        </w:rPr>
        <w:t xml:space="preserve"> fiscal year </w:t>
      </w:r>
      <w:r w:rsidRPr="00DA7C9C">
        <w:rPr>
          <w:rFonts w:eastAsia="Aptos"/>
          <w:b/>
          <w:bCs/>
          <w:szCs w:val="20"/>
          <w:u w:val="single"/>
        </w:rPr>
        <w:t>2023 was just twenty-one workers, with an average of around seventy workers per election</w:t>
      </w:r>
      <w:r w:rsidRPr="00DA7C9C">
        <w:rPr>
          <w:rFonts w:eastAsia="Aptos"/>
          <w:szCs w:val="20"/>
        </w:rPr>
        <w:t xml:space="preserve">, up from fifty workers per election in fiscal year 2022. These numbers have remained largely consistent over the past twenty years, notwithstanding doctrinal changes by the NLRB. While these figures represent only the size of units used in elections in a particular year, they offer a snapshot of unit size. 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members.49Link to the text of the note In around 1997, there were approximately 100,000 contracts in effect that covered about 9 million employees, or about 90 union members per contract.50Link to the text of the note By comparison, in 2015, France, a nation with sectoral bargaining, had 671 sectoral collective agreements that covered more than 14 million workers.51Link to the text of the note </w:t>
      </w:r>
      <w:r w:rsidRPr="00DA7C9C">
        <w:rPr>
          <w:rFonts w:eastAsia="Aptos"/>
          <w:b/>
          <w:bCs/>
          <w:szCs w:val="20"/>
          <w:u w:val="single"/>
        </w:rPr>
        <w:t>Because the NLRA inaugurated enterprise</w:t>
      </w:r>
      <w:r w:rsidRPr="00DA7C9C">
        <w:rPr>
          <w:rFonts w:eastAsia="Aptos"/>
          <w:szCs w:val="20"/>
        </w:rPr>
        <w:t>-, plant-, and job-classification-</w:t>
      </w:r>
      <w:r w:rsidRPr="00DA7C9C">
        <w:rPr>
          <w:rFonts w:eastAsia="Aptos"/>
          <w:b/>
          <w:bCs/>
          <w:szCs w:val="20"/>
          <w:u w:val="single"/>
        </w:rPr>
        <w:t>based organizing and bargaining rather than broader-based bargaining in industries</w:t>
      </w:r>
      <w:r w:rsidRPr="00DA7C9C">
        <w:rPr>
          <w:rFonts w:eastAsia="Aptos"/>
          <w:b/>
          <w:bCs/>
          <w:szCs w:val="20"/>
          <w:highlight w:val="yellow"/>
          <w:u w:val="single"/>
        </w:rPr>
        <w:t xml:space="preserve"> </w:t>
      </w:r>
      <w:r w:rsidRPr="00DA7C9C">
        <w:rPr>
          <w:rFonts w:eastAsia="Aptos"/>
          <w:b/>
          <w:bCs/>
          <w:szCs w:val="20"/>
          <w:u w:val="single"/>
        </w:rPr>
        <w:t xml:space="preserve">or sectors, </w:t>
      </w:r>
      <w:r w:rsidRPr="00DA7C9C">
        <w:rPr>
          <w:rFonts w:eastAsia="Aptos"/>
          <w:b/>
          <w:bCs/>
          <w:szCs w:val="20"/>
          <w:highlight w:val="yellow"/>
          <w:u w:val="single"/>
        </w:rPr>
        <w:t>U.S. federal labor law has produced</w:t>
      </w:r>
      <w:r w:rsidRPr="00DA7C9C">
        <w:rPr>
          <w:rFonts w:eastAsia="Aptos"/>
          <w:szCs w:val="20"/>
        </w:rPr>
        <w:t xml:space="preserve"> relatively </w:t>
      </w:r>
      <w:r w:rsidRPr="00DA7C9C">
        <w:rPr>
          <w:rFonts w:eastAsia="Aptos"/>
          <w:b/>
          <w:bCs/>
          <w:szCs w:val="20"/>
          <w:highlight w:val="yellow"/>
          <w:u w:val="single"/>
        </w:rPr>
        <w:t>fragmented bargaining units since its inception</w:t>
      </w:r>
      <w:r w:rsidRPr="00DA7C9C">
        <w:rPr>
          <w:rFonts w:eastAsia="Aptos"/>
          <w:szCs w:val="20"/>
        </w:rPr>
        <w:t xml:space="preserve">.52Link to the text of the note However, even from that place of initial fragmentation, the size of both bargaining units and bargaining structure has further diminished. Figures 253Link to the text of the note and 354Link to the text of the note illustrate the  [*67]  decline of bargaining-unit size in representation elections since 1936 and declining union membership. In the first decades of the Wagner Act, workers were able to successfully organize relatively large bargaining units, which fueled the growth of private-sector unionism.55Link to the text of the note Most famously, targeting large, oligopolistic employers in mass-production industries such as auto, steel, and coal and achieving these gains through now-illegal tactics such as the famous sit-down strikes at General Motors in Flint56Link to the text of the note the CIO organized tens of thousands of workers at single plants.57Link to the text of the note The CIO received early legal  [*68]  support from the NLRB, which generally favored the CIO's large, industrial units over the more narrowly drawn craft units of the AFL unions.58Link to the text of the note Consequently, bargaining-unit size under the NLRA peaked during the 1930s and 1940s at around 300 workers per election, and by the end of the decade, about one in three U.S. workers belonged to a union.59Link to the text of the note However, the longue durée of U.S. labor history suggests that this brief period of large-scale organizing success was exception rather than rule. Bargaining-unit size began to decline in the late 1940s and early 1950s. The Taft-Hartley Act of 1947 facilitated smaller, non-industrial units,60Link to the text of the note while unions hit saturation points among mass-production industries in the Northeast and Midwest and failed to make inroads in anti-union parts of the country.61Link to the text of the note As union density peaked in the 1950s, bargaining-unit size in new elections continued to decline. From the 1960s on, the NLRB also embraced smaller units.62Link to the text of the note The diminishing size of bargaining units in representation elections failed to offset union losses elsewhere. Despite the total number of annual elections appearing to peak in the 1970s,63Link to the text of the note private-sector union density began to decline, a trend that accelerated in the 1980s for a host of much-debated reasons.64Link to the text of the note With increasing organizing costs, unions' success in winning large units plummeted between 1960 and 2000 compared to smaller units.65Link to the text of the note The decline of union density, in turn, sparked a vicious cycle: with declining  [*69]  unionization came falling membership, sinking dues collection, and a decreased financial capacity to organize new units. While union density continued to fall, unit size stabilized at a relatively small number of workers. As private-sector union membership rapidly declined from about 20% of workers in 1980 to just 6% in 2023, average bargaining-unit size in new elections remained remarkably stable.66Link to the text of the note Even amidst de-unionization, deindustrialization, and large, structural economic changes, it hovered between sixty and seventy workers for each decade.67Link to the text of the note Holistically, the data suggests that after the initial burst of organizing activity in large units including through organizing tactics that the Supreme Court later condemned68Link to the text of the note the labor-law regime contributed to locking workers and unions into an equilibrium of small units that predates recent NLRB decisions. To the extent the NLRA once allowed workers to achieve high unionization rates in large units, those conditions no longer prevail. However, as union density declined from the 1980s on, bargaining structure among existing unions witnessed substantial fragmentation.69Link to the text of the note At their pinnacle, in highly organized industries such as auto under the United Auto Workers ("UAW") and transport under the International Brotherhood of Teamsters ("Teamsters"), unions followed a strategy of "pattern  [*70]  bargaining," whereby a CBA won with one firm in an industry becomes the "pattern" for other firms in the same and other industries.70Link to the text of the note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firms.71Link to the text of the note During the 1970s and 1980s, amidst economic change, deindustrialization in the heavily unionized parts of the country, declining union membership, and concessionary bargaining by unions, pattern bargaining unraveled.72Link to the text of the note By the 1990s, commentators widely remarked upon the "evolution . . . towards smaller negotiating units."73Link to the text of the note The ambit of multiemployer-agreement coverage74Link to the text of the note fell dramatically, too: in 1980, about 43% of workers under CBAs covering 1,000 workers or more had multiemployer agreements; by 1996, only "25% of employers had pattern-bargaining agreements with workers,"75Link to the text of the note and the practice is "relatively rare" today.76Link to the text of the note The unraveling of pattern bargaining eroded labor solidarity, allowed employers to shift production between plants, and unleashed a "race to the bottom" in which "the worst settlements . . . increasingly became the standard of wage determination."77Link to the text of the note The decline of bargaining-unit size and bargaining structure is both a symptom and cause of labor's diminishing power. As labor organizing became more difficult amidst legal and economic change and increased employer opposition to unionization,78Link to the text of the note unions struggled to win elections in larger units: win rates in units with more than 100 workers plummeted from  [*71]  72% in 1953 to 31% in 1982.79Link to the text of the note The lower union membership that followed meant fewer financial resources for organizing campaigns necessary to replenish membership. And among the successfully organized units, fewer and smaller units undermined union power. This fragmentation ought to concern the U.S. labor movement and policymakers alarmed by declining worker power in the U.S. political economy.80Link to the text of the note All things equal, union bargaining power increases with bargaining-unit size; the more workers a union represents and can mobilize for collective action, the stronger its position.81Link to the text of the note More centralized bargaining forms tend to reduce income inequality.82Link to the text of the note Fragmentation fails to equalize power between workers and employers,83Link to the text of the note as it allows multi-location employers to withstand strikes at single plants84Link to the text of the note and opens organizing workers up to retaliation via store closing, as alleged in recent cases involving Trader Joe's and Starbucks.85Link to the text of the note Decentralized bargaining allows employers to compete based on lower wages and engage in "whipsawing," or playing units off of each other by coming to terms with a weaker unit and imposing them on the stronger unit.86Link to the text of the note Single-employer, enterprise-based bargaining systems tend to be associated with a lower labor share of national income.87Link to the text of the note In sum, fragmentation harms workers even when there is broad unionization,88Link to the text of the note and even worse when de-unionization isolates the few extant units. As many other scholars have noted, </w:t>
      </w:r>
      <w:r w:rsidRPr="00DA7C9C">
        <w:rPr>
          <w:rFonts w:eastAsia="Aptos"/>
          <w:b/>
          <w:bCs/>
          <w:szCs w:val="20"/>
          <w:highlight w:val="yellow"/>
          <w:u w:val="single"/>
        </w:rPr>
        <w:t>the fragmentation</w:t>
      </w:r>
      <w:r w:rsidRPr="00DA7C9C">
        <w:rPr>
          <w:rFonts w:eastAsia="Aptos"/>
          <w:szCs w:val="20"/>
        </w:rPr>
        <w:t xml:space="preserve">,  [*72]  decentralization, and isolation </w:t>
      </w:r>
      <w:r w:rsidRPr="00DA7C9C">
        <w:rPr>
          <w:rFonts w:eastAsia="Aptos"/>
          <w:b/>
          <w:bCs/>
          <w:szCs w:val="20"/>
          <w:highlight w:val="yellow"/>
          <w:u w:val="single"/>
        </w:rPr>
        <w:t>of the U.S. labor movement undermines its ability to act collectively</w:t>
      </w:r>
      <w:r w:rsidRPr="00DA7C9C">
        <w:rPr>
          <w:rFonts w:eastAsia="Aptos"/>
          <w:b/>
          <w:bCs/>
          <w:szCs w:val="20"/>
          <w:u w:val="single"/>
        </w:rPr>
        <w:t>, whether at the bargaining table, on the picket line, or in politics</w:t>
      </w:r>
      <w:r w:rsidRPr="00DA7C9C">
        <w:rPr>
          <w:rFonts w:eastAsia="Aptos"/>
          <w:szCs w:val="20"/>
        </w:rPr>
        <w:t xml:space="preserve">.89Link to the text of the note To be sure, the workplace and workforce of today is vastly different than it was in the 1930s. The share of employees in service sectors has increased substantially, while the share of manufacturing has declined.90Link to the text of the note Service workplaces tend to be small and experience high turnover, a contrast to the long-term, full-time worker at large workplaces that the NLRA envisioned.91Link to the text of the note Employers now engage in new organizational tactics, such as fissuring and misclassification, that undermine the premises on which New- Deal-era legislation was built.92Link to the text of the note The demographic composition of the paid labor force is markedly different today.93Link to the text of the note However, these economic changes only underscore the need for labor law that enables broad-based organizing and bargaining. The NLRA's initial goal of equalizing power between workers and "employers who are organized in the corporate or other forms of ownership association" remains.94Link to the text of the note Large employers account for increasing shares of total employment: in 2022, firms with 250 and more employees accounted for 55% of total U.S private-sector employment.95Link to the text of the note More U.S. workers work at large employers of 2,500 plus employees than at small employers of fewer than 100 employees,96Link to the text of the note and the 517 firms with 20,000 or more employees  [*73]  account for around a quarter of U.S. employment alone.97Link to the text of the note Even if these firms consist of many individual workplaces, multi-location units offer an important counter to a large employer's size and power.98Link to the text of the note While unions benefit if the "structure of bargaining is coterminous with the level at which critical management decisions are made,"99Link to the text of the note most bargaining units are limited to single workplaces even where employers' "labor practices and strategies are determined at the corporate level."100Link to the text of the note And </w:t>
      </w:r>
      <w:r w:rsidRPr="00DA7C9C">
        <w:rPr>
          <w:rFonts w:eastAsia="Aptos"/>
          <w:b/>
          <w:bCs/>
          <w:szCs w:val="20"/>
          <w:u w:val="single"/>
        </w:rPr>
        <w:t>for workers employed by small employers, the NLRA</w:t>
      </w:r>
      <w:r w:rsidRPr="00DA7C9C">
        <w:rPr>
          <w:rFonts w:eastAsia="Aptos"/>
          <w:szCs w:val="20"/>
        </w:rPr>
        <w:t xml:space="preserve">'s prohibition on petitioning for multiemployer units </w:t>
      </w:r>
      <w:r w:rsidRPr="00DA7C9C">
        <w:rPr>
          <w:rFonts w:eastAsia="Aptos"/>
          <w:b/>
          <w:bCs/>
          <w:szCs w:val="20"/>
          <w:u w:val="single"/>
        </w:rPr>
        <w:t>makes organizing these workplaces either infeasible or undesirable</w:t>
      </w:r>
      <w:r w:rsidRPr="00DA7C9C">
        <w:rPr>
          <w:rFonts w:eastAsia="Aptos"/>
          <w:szCs w:val="20"/>
        </w:rPr>
        <w:t xml:space="preserve">.101Link to the text of the note Finally, </w:t>
      </w:r>
      <w:r w:rsidRPr="00DA7C9C">
        <w:rPr>
          <w:rFonts w:eastAsia="Aptos"/>
          <w:b/>
          <w:bCs/>
          <w:szCs w:val="20"/>
          <w:u w:val="single"/>
        </w:rPr>
        <w:t>because many firms now engage in "multiple layers of contracting" through fissuring, franchising, subcontracting, and outsourcing, the single-workplace and -</w:t>
      </w:r>
      <w:r w:rsidRPr="00DA7C9C">
        <w:rPr>
          <w:rFonts w:eastAsia="Aptos"/>
          <w:b/>
          <w:bCs/>
          <w:szCs w:val="20"/>
          <w:highlight w:val="yellow"/>
          <w:u w:val="single"/>
        </w:rPr>
        <w:t>employer model makes it difficult for workers to counteract employer power or even bargain or strike against the powerful firms that determine their wages and working conditions.</w:t>
      </w:r>
      <w:r w:rsidRPr="00DA7C9C">
        <w:rPr>
          <w:rFonts w:eastAsia="Aptos"/>
          <w:szCs w:val="20"/>
        </w:rPr>
        <w:t xml:space="preserve">102Link to the text of the note Thus, notwithstanding the economic change that has occurred, </w:t>
      </w:r>
      <w:r w:rsidRPr="00DA7C9C">
        <w:rPr>
          <w:rFonts w:eastAsia="Aptos"/>
          <w:b/>
          <w:bCs/>
          <w:szCs w:val="20"/>
          <w:highlight w:val="yellow"/>
          <w:u w:val="single"/>
        </w:rPr>
        <w:t>a</w:t>
      </w:r>
      <w:r w:rsidRPr="00DA7C9C">
        <w:rPr>
          <w:rFonts w:eastAsia="Aptos"/>
          <w:b/>
          <w:bCs/>
          <w:szCs w:val="20"/>
          <w:u w:val="single"/>
        </w:rPr>
        <w:t xml:space="preserve"> </w:t>
      </w:r>
      <w:r w:rsidRPr="00DA7C9C">
        <w:rPr>
          <w:rFonts w:eastAsia="Aptos"/>
          <w:b/>
          <w:bCs/>
          <w:szCs w:val="20"/>
          <w:highlight w:val="yellow"/>
          <w:u w:val="single"/>
        </w:rPr>
        <w:t>labor law that enables workers to organize bargaining units that match employer power remains vital</w:t>
      </w:r>
      <w:r w:rsidRPr="00DA7C9C">
        <w:rPr>
          <w:rFonts w:eastAsia="Aptos"/>
          <w:szCs w:val="20"/>
        </w:rPr>
        <w:t>.103Link to the text of the note</w:t>
      </w:r>
    </w:p>
    <w:p w14:paraId="287D7C02" w14:textId="71CC1FD0" w:rsidR="0026267D" w:rsidRPr="00DA7C9C" w:rsidRDefault="0026267D" w:rsidP="0026267D">
      <w:pPr>
        <w:pStyle w:val="Heading2"/>
        <w:rPr>
          <w:rFonts w:eastAsia="Times New Roman"/>
        </w:rPr>
      </w:pPr>
      <w:r w:rsidRPr="00DA7C9C">
        <w:rPr>
          <w:rFonts w:eastAsia="Calibri"/>
        </w:rPr>
        <w:br w:type="page"/>
      </w:r>
      <w:bookmarkStart w:id="2" w:name="_Toc206752449"/>
      <w:r w:rsidRPr="00DA7C9C">
        <w:rPr>
          <w:rFonts w:eastAsia="Times New Roman"/>
        </w:rPr>
        <w:t>DEMOCRACY</w:t>
      </w:r>
      <w:bookmarkEnd w:id="2"/>
    </w:p>
    <w:p w14:paraId="503074F1" w14:textId="77777777" w:rsidR="0026267D" w:rsidRPr="00DA7C9C" w:rsidRDefault="0026267D" w:rsidP="0026267D">
      <w:pPr>
        <w:tabs>
          <w:tab w:val="left" w:pos="1956"/>
        </w:tabs>
        <w:rPr>
          <w:rFonts w:eastAsia="Aptos"/>
          <w:szCs w:val="20"/>
        </w:rPr>
      </w:pPr>
    </w:p>
    <w:p w14:paraId="6E031AA3"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US democracy is on the brink now; strong unions are key to preserve it </w:t>
      </w:r>
    </w:p>
    <w:p w14:paraId="0821DE4C" w14:textId="77777777" w:rsidR="0026267D" w:rsidRPr="00DA7C9C" w:rsidRDefault="0026267D" w:rsidP="0026267D">
      <w:pPr>
        <w:rPr>
          <w:rFonts w:eastAsia="Aptos"/>
          <w:szCs w:val="20"/>
        </w:rPr>
      </w:pPr>
      <w:r w:rsidRPr="00DA7C9C">
        <w:rPr>
          <w:rFonts w:eastAsia="Aptos"/>
          <w:b/>
          <w:bCs/>
          <w:szCs w:val="20"/>
        </w:rPr>
        <w:t>Goodwin</w:t>
      </w:r>
      <w:r w:rsidRPr="00DA7C9C">
        <w:rPr>
          <w:rFonts w:eastAsia="Aptos"/>
          <w:szCs w:val="20"/>
        </w:rPr>
        <w:t>, 3-28-</w:t>
      </w:r>
      <w:r w:rsidRPr="00DA7C9C">
        <w:rPr>
          <w:rFonts w:eastAsia="Aptos"/>
          <w:b/>
          <w:bCs/>
          <w:szCs w:val="20"/>
        </w:rPr>
        <w:t>25</w:t>
      </w:r>
    </w:p>
    <w:p w14:paraId="1659BF7C" w14:textId="77777777" w:rsidR="0026267D" w:rsidRPr="00DA7C9C" w:rsidRDefault="0026267D" w:rsidP="0026267D">
      <w:pPr>
        <w:rPr>
          <w:rFonts w:eastAsia="Aptos"/>
          <w:szCs w:val="20"/>
        </w:rPr>
      </w:pPr>
      <w:r w:rsidRPr="00DA7C9C">
        <w:rPr>
          <w:rFonts w:eastAsia="Aptos"/>
          <w:szCs w:val="20"/>
        </w:rPr>
        <w:t xml:space="preserve">(Jacob, “How the Fight for American Democracy Can Start with Unions,” accessed 8-4-25, </w:t>
      </w:r>
      <w:hyperlink r:id="rId8" w:history="1">
        <w:r w:rsidRPr="00DA7C9C">
          <w:rPr>
            <w:rFonts w:eastAsia="Aptos"/>
            <w:szCs w:val="20"/>
          </w:rPr>
          <w:t>https://progressive.org/public-schools-advocate/fight-for-american-democracy-unions-goodwin-20250328/</w:t>
        </w:r>
      </w:hyperlink>
      <w:r w:rsidRPr="00DA7C9C">
        <w:rPr>
          <w:rFonts w:eastAsia="Aptos"/>
          <w:szCs w:val="20"/>
        </w:rPr>
        <w:t xml:space="preserve">) JFN </w:t>
      </w:r>
    </w:p>
    <w:p w14:paraId="0C13C287" w14:textId="77777777" w:rsidR="0026267D" w:rsidRPr="00DA7C9C" w:rsidRDefault="0026267D" w:rsidP="0026267D">
      <w:pPr>
        <w:rPr>
          <w:rFonts w:eastAsia="Aptos"/>
          <w:szCs w:val="20"/>
        </w:rPr>
      </w:pPr>
    </w:p>
    <w:p w14:paraId="6D1A7DA5" w14:textId="77777777" w:rsidR="0026267D" w:rsidRPr="00DA7C9C" w:rsidRDefault="0026267D" w:rsidP="0026267D">
      <w:pPr>
        <w:rPr>
          <w:rFonts w:eastAsia="Aptos"/>
          <w:szCs w:val="20"/>
        </w:rPr>
      </w:pPr>
      <w:r w:rsidRPr="00DA7C9C">
        <w:rPr>
          <w:rFonts w:eastAsia="Aptos"/>
          <w:szCs w:val="20"/>
        </w:rPr>
        <w:t xml:space="preserve">Labor researchers have long argued that America needs unions to preserve and strengthen the middle class. But </w:t>
      </w:r>
      <w:r w:rsidRPr="00DA7C9C">
        <w:rPr>
          <w:rFonts w:eastAsia="Aptos"/>
          <w:b/>
          <w:bCs/>
          <w:szCs w:val="20"/>
          <w:highlight w:val="yellow"/>
          <w:u w:val="single"/>
        </w:rPr>
        <w:t>now, when American democracy is hanging in the balance, we</w:t>
      </w:r>
      <w:r w:rsidRPr="00DA7C9C">
        <w:rPr>
          <w:rFonts w:eastAsia="Aptos"/>
          <w:szCs w:val="20"/>
        </w:rPr>
        <w:t xml:space="preserve"> also </w:t>
      </w:r>
      <w:r w:rsidRPr="00DA7C9C">
        <w:rPr>
          <w:rFonts w:eastAsia="Aptos"/>
          <w:b/>
          <w:bCs/>
          <w:szCs w:val="20"/>
          <w:highlight w:val="yellow"/>
          <w:u w:val="single"/>
        </w:rPr>
        <w:t>need unions to stand up for democracy</w:t>
      </w:r>
      <w:r w:rsidRPr="00DA7C9C">
        <w:rPr>
          <w:rFonts w:eastAsia="Aptos"/>
          <w:szCs w:val="20"/>
          <w:highlight w:val="yellow"/>
        </w:rPr>
        <w:t>.</w:t>
      </w:r>
      <w:r w:rsidRPr="00DA7C9C">
        <w:rPr>
          <w:rFonts w:eastAsia="Aptos"/>
          <w:szCs w:val="20"/>
        </w:rPr>
        <w:t xml:space="preserve"> And for unions to be effective agents for democracy, they need to truly practice it. If my experience as a public school teacher in New Hampshire is any guide, </w:t>
      </w:r>
      <w:r w:rsidRPr="00DA7C9C">
        <w:rPr>
          <w:rFonts w:eastAsia="Aptos"/>
          <w:b/>
          <w:bCs/>
          <w:szCs w:val="20"/>
          <w:u w:val="single"/>
        </w:rPr>
        <w:t>these challenging times present us with an opportunity to increase engagement within</w:t>
      </w:r>
      <w:r w:rsidRPr="00DA7C9C">
        <w:rPr>
          <w:rFonts w:eastAsia="Aptos"/>
          <w:szCs w:val="20"/>
        </w:rPr>
        <w:t xml:space="preserve"> our </w:t>
      </w:r>
      <w:r w:rsidRPr="00DA7C9C">
        <w:rPr>
          <w:rFonts w:eastAsia="Aptos"/>
          <w:b/>
          <w:bCs/>
          <w:szCs w:val="20"/>
          <w:u w:val="single"/>
        </w:rPr>
        <w:t xml:space="preserve">unions, </w:t>
      </w:r>
      <w:r w:rsidRPr="00DA7C9C">
        <w:rPr>
          <w:rFonts w:eastAsia="Aptos"/>
          <w:b/>
          <w:bCs/>
          <w:szCs w:val="20"/>
          <w:highlight w:val="yellow"/>
          <w:u w:val="single"/>
        </w:rPr>
        <w:t>a first step to re-democratizing the voices of workers everywhere</w:t>
      </w:r>
      <w:r w:rsidRPr="00DA7C9C">
        <w:rPr>
          <w:rFonts w:eastAsia="Aptos"/>
          <w:b/>
          <w:bCs/>
          <w:szCs w:val="20"/>
          <w:u w:val="single"/>
        </w:rPr>
        <w:t>.</w:t>
      </w:r>
      <w:r w:rsidRPr="00DA7C9C">
        <w:rPr>
          <w:rFonts w:eastAsia="Aptos"/>
          <w:szCs w:val="20"/>
        </w:rPr>
        <w:t xml:space="preserve"> Unions without democratic structures or cultures become fatigued and moribund, or develop an entrenched status quo that makes organizing more difficult. But </w:t>
      </w:r>
      <w:r w:rsidRPr="00DA7C9C">
        <w:rPr>
          <w:rFonts w:eastAsia="Aptos"/>
          <w:b/>
          <w:bCs/>
          <w:szCs w:val="20"/>
          <w:highlight w:val="yellow"/>
          <w:u w:val="single"/>
        </w:rPr>
        <w:t xml:space="preserve">a culture of debate </w:t>
      </w:r>
      <w:r w:rsidRPr="00DA7C9C">
        <w:rPr>
          <w:rFonts w:eastAsia="Aptos"/>
          <w:b/>
          <w:bCs/>
          <w:szCs w:val="20"/>
          <w:u w:val="single"/>
        </w:rPr>
        <w:t>and a steady infusion of leaders from rank-and-file members on the “shop floor”</w:t>
      </w:r>
      <w:r w:rsidRPr="00DA7C9C">
        <w:rPr>
          <w:rFonts w:eastAsia="Aptos"/>
          <w:szCs w:val="20"/>
        </w:rPr>
        <w:t>—or in my sector’s case, the classroom—</w:t>
      </w:r>
      <w:r w:rsidRPr="00DA7C9C">
        <w:rPr>
          <w:rFonts w:eastAsia="Aptos"/>
          <w:b/>
          <w:bCs/>
          <w:szCs w:val="20"/>
          <w:highlight w:val="yellow"/>
          <w:u w:val="single"/>
        </w:rPr>
        <w:t>can keep unions engaged with their members in a way that is not only</w:t>
      </w:r>
      <w:r w:rsidRPr="00DA7C9C">
        <w:rPr>
          <w:rFonts w:eastAsia="Aptos"/>
          <w:szCs w:val="20"/>
        </w:rPr>
        <w:t xml:space="preserve"> responsive and </w:t>
      </w:r>
      <w:r w:rsidRPr="00DA7C9C">
        <w:rPr>
          <w:rFonts w:eastAsia="Aptos"/>
          <w:b/>
          <w:bCs/>
          <w:szCs w:val="20"/>
          <w:u w:val="single"/>
        </w:rPr>
        <w:t>e</w:t>
      </w:r>
      <w:r w:rsidRPr="00DA7C9C">
        <w:rPr>
          <w:rFonts w:eastAsia="Aptos"/>
          <w:b/>
          <w:bCs/>
          <w:szCs w:val="20"/>
          <w:highlight w:val="yellow"/>
          <w:u w:val="single"/>
        </w:rPr>
        <w:t>ffective, but can make unions a</w:t>
      </w:r>
      <w:r w:rsidRPr="00DA7C9C">
        <w:rPr>
          <w:rFonts w:eastAsia="Aptos"/>
          <w:b/>
          <w:bCs/>
          <w:szCs w:val="20"/>
          <w:u w:val="single"/>
        </w:rPr>
        <w:t xml:space="preserve"> social and </w:t>
      </w:r>
      <w:r w:rsidRPr="00DA7C9C">
        <w:rPr>
          <w:rFonts w:eastAsia="Aptos"/>
          <w:b/>
          <w:bCs/>
          <w:szCs w:val="20"/>
          <w:highlight w:val="yellow"/>
          <w:u w:val="single"/>
        </w:rPr>
        <w:t>political pillar of democracy</w:t>
      </w:r>
      <w:r w:rsidRPr="00DA7C9C">
        <w:rPr>
          <w:rFonts w:eastAsia="Aptos"/>
          <w:szCs w:val="20"/>
        </w:rPr>
        <w:t>.</w:t>
      </w:r>
    </w:p>
    <w:p w14:paraId="2C532385" w14:textId="77777777" w:rsidR="0026267D" w:rsidRPr="00DA7C9C" w:rsidRDefault="0026267D" w:rsidP="0026267D">
      <w:pPr>
        <w:rPr>
          <w:rFonts w:eastAsia="Aptos"/>
          <w:szCs w:val="20"/>
        </w:rPr>
      </w:pPr>
    </w:p>
    <w:p w14:paraId="0C867378" w14:textId="77777777" w:rsidR="0026267D" w:rsidRPr="00DA7C9C" w:rsidRDefault="0026267D" w:rsidP="0026267D">
      <w:pPr>
        <w:rPr>
          <w:rFonts w:eastAsia="Aptos"/>
          <w:szCs w:val="20"/>
        </w:rPr>
      </w:pPr>
      <w:r w:rsidRPr="00DA7C9C">
        <w:rPr>
          <w:rFonts w:eastAsia="Aptos"/>
          <w:szCs w:val="20"/>
        </w:rPr>
        <w:t>AND</w:t>
      </w:r>
    </w:p>
    <w:p w14:paraId="1D088761" w14:textId="77777777" w:rsidR="0026267D" w:rsidRPr="00DA7C9C" w:rsidRDefault="0026267D" w:rsidP="0026267D">
      <w:pPr>
        <w:rPr>
          <w:rFonts w:eastAsia="Aptos"/>
          <w:szCs w:val="20"/>
        </w:rPr>
      </w:pPr>
    </w:p>
    <w:p w14:paraId="6B3E6456"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Sectoral bargaining boosts economic democracy </w:t>
      </w:r>
    </w:p>
    <w:p w14:paraId="539C17C0" w14:textId="77777777" w:rsidR="0026267D" w:rsidRPr="00DA7C9C" w:rsidRDefault="0026267D" w:rsidP="0026267D">
      <w:pPr>
        <w:tabs>
          <w:tab w:val="left" w:pos="4176"/>
        </w:tabs>
        <w:rPr>
          <w:rFonts w:eastAsia="Aptos"/>
          <w:szCs w:val="20"/>
        </w:rPr>
      </w:pPr>
      <w:r w:rsidRPr="00DA7C9C">
        <w:rPr>
          <w:rFonts w:eastAsia="Aptos"/>
          <w:b/>
          <w:bCs/>
          <w:szCs w:val="20"/>
        </w:rPr>
        <w:t>Nwanevu</w:t>
      </w:r>
      <w:r w:rsidRPr="00DA7C9C">
        <w:rPr>
          <w:rFonts w:eastAsia="Aptos"/>
          <w:szCs w:val="20"/>
        </w:rPr>
        <w:t>, 8-14-</w:t>
      </w:r>
      <w:r w:rsidRPr="00DA7C9C">
        <w:rPr>
          <w:rFonts w:eastAsia="Aptos"/>
          <w:b/>
          <w:bCs/>
          <w:szCs w:val="20"/>
        </w:rPr>
        <w:t>25</w:t>
      </w:r>
    </w:p>
    <w:p w14:paraId="2647F8CB" w14:textId="77777777" w:rsidR="0026267D" w:rsidRPr="00DA7C9C" w:rsidRDefault="0026267D" w:rsidP="0026267D">
      <w:pPr>
        <w:tabs>
          <w:tab w:val="left" w:pos="4176"/>
        </w:tabs>
        <w:rPr>
          <w:rFonts w:eastAsia="Aptos"/>
          <w:szCs w:val="20"/>
        </w:rPr>
      </w:pPr>
      <w:r w:rsidRPr="00DA7C9C">
        <w:rPr>
          <w:rFonts w:eastAsia="Aptos"/>
          <w:szCs w:val="20"/>
        </w:rPr>
        <w:t xml:space="preserve">(Osita, “To Make Democracy Work, Give More of It to Workers,” The Nation, accessed 8-21-25, </w:t>
      </w:r>
      <w:hyperlink r:id="rId9" w:history="1">
        <w:r w:rsidRPr="00DA7C9C">
          <w:rPr>
            <w:rFonts w:eastAsia="Aptos"/>
            <w:szCs w:val="20"/>
          </w:rPr>
          <w:t>https://www.thenation.com/article/archive/democracy-unions-workers-inequality/#</w:t>
        </w:r>
      </w:hyperlink>
      <w:r w:rsidRPr="00DA7C9C">
        <w:rPr>
          <w:rFonts w:eastAsia="Aptos"/>
          <w:szCs w:val="20"/>
        </w:rPr>
        <w:t>) JFN</w:t>
      </w:r>
    </w:p>
    <w:p w14:paraId="322047A2" w14:textId="77777777" w:rsidR="0026267D" w:rsidRPr="00DA7C9C" w:rsidRDefault="0026267D" w:rsidP="0026267D">
      <w:pPr>
        <w:tabs>
          <w:tab w:val="left" w:pos="4176"/>
        </w:tabs>
        <w:rPr>
          <w:rFonts w:eastAsia="Aptos"/>
          <w:szCs w:val="20"/>
        </w:rPr>
      </w:pPr>
    </w:p>
    <w:p w14:paraId="1B68DB0F" w14:textId="77777777" w:rsidR="0026267D" w:rsidRPr="00DA7C9C" w:rsidRDefault="0026267D" w:rsidP="0026267D">
      <w:pPr>
        <w:tabs>
          <w:tab w:val="left" w:pos="4176"/>
        </w:tabs>
        <w:rPr>
          <w:rFonts w:eastAsia="Aptos"/>
          <w:szCs w:val="20"/>
        </w:rPr>
      </w:pPr>
      <w:r w:rsidRPr="00DA7C9C">
        <w:rPr>
          <w:rFonts w:eastAsia="Aptos"/>
          <w:szCs w:val="20"/>
        </w:rPr>
        <w:t xml:space="preserve">But perhaps most important of all, </w:t>
      </w:r>
      <w:r w:rsidRPr="00DA7C9C">
        <w:rPr>
          <w:rFonts w:eastAsia="Aptos"/>
          <w:b/>
          <w:bCs/>
          <w:szCs w:val="20"/>
          <w:highlight w:val="yellow"/>
          <w:u w:val="single"/>
        </w:rPr>
        <w:t>sectoral bargaining panels</w:t>
      </w:r>
      <w:r w:rsidRPr="00DA7C9C">
        <w:rPr>
          <w:rFonts w:eastAsia="Aptos"/>
          <w:szCs w:val="20"/>
        </w:rPr>
        <w:t>—each a kind of legislature governing work in a particular sector—</w:t>
      </w:r>
      <w:r w:rsidRPr="00DA7C9C">
        <w:rPr>
          <w:rFonts w:eastAsia="Aptos"/>
          <w:b/>
          <w:bCs/>
          <w:szCs w:val="20"/>
          <w:highlight w:val="yellow"/>
          <w:u w:val="single"/>
        </w:rPr>
        <w:t>would be a remarkable instantiation and expansion of economic democracy</w:t>
      </w:r>
      <w:r w:rsidRPr="00DA7C9C">
        <w:rPr>
          <w:rFonts w:eastAsia="Aptos"/>
          <w:szCs w:val="20"/>
        </w:rPr>
        <w:t xml:space="preserve">. And </w:t>
      </w:r>
      <w:r w:rsidRPr="00DA7C9C">
        <w:rPr>
          <w:rFonts w:eastAsia="Aptos"/>
          <w:b/>
          <w:bCs/>
          <w:szCs w:val="20"/>
          <w:highlight w:val="yellow"/>
          <w:u w:val="single"/>
        </w:rPr>
        <w:t>that would be especially so if all the workers in a sector could elect the union members who represent them on each panel</w:t>
      </w:r>
      <w:r w:rsidRPr="00DA7C9C">
        <w:rPr>
          <w:rFonts w:eastAsia="Aptos"/>
          <w:szCs w:val="20"/>
          <w:highlight w:val="yellow"/>
        </w:rPr>
        <w:t>.</w:t>
      </w:r>
      <w:r w:rsidRPr="00DA7C9C">
        <w:rPr>
          <w:rFonts w:eastAsia="Aptos"/>
          <w:szCs w:val="20"/>
        </w:rPr>
        <w:t xml:space="preserve"> As dramatically different as sectoral bargaining would be from the status quo, the seeds for it have already been sown. At various points over the last century, the federal government established boards and committees with business and labor representatives to set or advise on wage standards. And in recent years, policymakers in states and cities across the country have established similar “wage” and “workers’ boards” to set or advise on wages and working conditions—such as California’s Fast Food Council or Colorado’s board for direct care workers. Efforts like these should be expanded and made more fully democratic—allowing for the election of worker representatives by workers themselves—on the way to true sectoral bargaining in America.</w:t>
      </w:r>
    </w:p>
    <w:p w14:paraId="20A893AF" w14:textId="77777777" w:rsidR="0026267D" w:rsidRPr="00DA7C9C" w:rsidRDefault="0026267D" w:rsidP="0026267D">
      <w:pPr>
        <w:tabs>
          <w:tab w:val="left" w:pos="4176"/>
        </w:tabs>
        <w:rPr>
          <w:rFonts w:eastAsia="Aptos"/>
          <w:szCs w:val="20"/>
        </w:rPr>
      </w:pPr>
    </w:p>
    <w:p w14:paraId="7E36741E" w14:textId="77777777" w:rsidR="0026267D" w:rsidRPr="00DA7C9C" w:rsidRDefault="0026267D" w:rsidP="0026267D">
      <w:pPr>
        <w:rPr>
          <w:rFonts w:eastAsia="Aptos"/>
          <w:szCs w:val="20"/>
        </w:rPr>
      </w:pPr>
      <w:r w:rsidRPr="00DA7C9C">
        <w:rPr>
          <w:rFonts w:eastAsia="Aptos"/>
          <w:szCs w:val="20"/>
        </w:rPr>
        <w:t>AND</w:t>
      </w:r>
    </w:p>
    <w:p w14:paraId="0A11910C" w14:textId="77777777" w:rsidR="0026267D" w:rsidRPr="00DA7C9C" w:rsidRDefault="0026267D" w:rsidP="0026267D">
      <w:pPr>
        <w:tabs>
          <w:tab w:val="left" w:pos="4176"/>
        </w:tabs>
        <w:rPr>
          <w:rFonts w:eastAsia="Aptos"/>
          <w:szCs w:val="20"/>
        </w:rPr>
      </w:pPr>
    </w:p>
    <w:p w14:paraId="5EF62D48"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Robust economic democracy spills-over to stronger political democratic norms </w:t>
      </w:r>
    </w:p>
    <w:p w14:paraId="25341EA4" w14:textId="77777777" w:rsidR="0026267D" w:rsidRPr="00DA7C9C" w:rsidRDefault="0026267D" w:rsidP="0026267D">
      <w:pPr>
        <w:tabs>
          <w:tab w:val="left" w:pos="4176"/>
        </w:tabs>
        <w:rPr>
          <w:rFonts w:eastAsia="Aptos"/>
          <w:szCs w:val="20"/>
        </w:rPr>
      </w:pPr>
      <w:r w:rsidRPr="00DA7C9C">
        <w:rPr>
          <w:rFonts w:eastAsia="Aptos"/>
          <w:b/>
          <w:bCs/>
          <w:szCs w:val="20"/>
        </w:rPr>
        <w:t>Nwanevu</w:t>
      </w:r>
      <w:r w:rsidRPr="00DA7C9C">
        <w:rPr>
          <w:rFonts w:eastAsia="Aptos"/>
          <w:szCs w:val="20"/>
        </w:rPr>
        <w:t>, 8-14-</w:t>
      </w:r>
      <w:r w:rsidRPr="00DA7C9C">
        <w:rPr>
          <w:rFonts w:eastAsia="Aptos"/>
          <w:b/>
          <w:bCs/>
          <w:szCs w:val="20"/>
        </w:rPr>
        <w:t>25</w:t>
      </w:r>
    </w:p>
    <w:p w14:paraId="5B883A3D" w14:textId="77777777" w:rsidR="0026267D" w:rsidRPr="00DA7C9C" w:rsidRDefault="0026267D" w:rsidP="0026267D">
      <w:pPr>
        <w:tabs>
          <w:tab w:val="left" w:pos="4176"/>
        </w:tabs>
        <w:rPr>
          <w:rFonts w:eastAsia="Aptos"/>
          <w:szCs w:val="20"/>
        </w:rPr>
      </w:pPr>
      <w:r w:rsidRPr="00DA7C9C">
        <w:rPr>
          <w:rFonts w:eastAsia="Aptos"/>
          <w:szCs w:val="20"/>
        </w:rPr>
        <w:t xml:space="preserve">(Osita, “To Make Democracy Work, Give More of It to Workers,” The Nation, accessed 8-21-25, </w:t>
      </w:r>
      <w:hyperlink r:id="rId10" w:history="1">
        <w:r w:rsidRPr="00DA7C9C">
          <w:rPr>
            <w:rFonts w:eastAsia="Aptos"/>
            <w:szCs w:val="20"/>
          </w:rPr>
          <w:t>https://www.thenation.com/article/archive/democracy-unions-workers-inequality/#</w:t>
        </w:r>
      </w:hyperlink>
      <w:r w:rsidRPr="00DA7C9C">
        <w:rPr>
          <w:rFonts w:eastAsia="Aptos"/>
          <w:szCs w:val="20"/>
        </w:rPr>
        <w:t>) JFN</w:t>
      </w:r>
    </w:p>
    <w:p w14:paraId="142F2D00" w14:textId="77777777" w:rsidR="0026267D" w:rsidRPr="00DA7C9C" w:rsidRDefault="0026267D" w:rsidP="0026267D">
      <w:pPr>
        <w:rPr>
          <w:rFonts w:eastAsia="Aptos"/>
          <w:szCs w:val="20"/>
        </w:rPr>
      </w:pPr>
    </w:p>
    <w:p w14:paraId="2BF5CA13" w14:textId="46511529" w:rsidR="0026267D" w:rsidRPr="00DA7C9C" w:rsidRDefault="0026267D" w:rsidP="00C34E22">
      <w:pPr>
        <w:rPr>
          <w:rFonts w:eastAsia="Aptos"/>
          <w:szCs w:val="20"/>
        </w:rPr>
      </w:pPr>
      <w:r w:rsidRPr="00DA7C9C">
        <w:rPr>
          <w:rFonts w:eastAsia="Aptos"/>
          <w:szCs w:val="20"/>
        </w:rPr>
        <w:t xml:space="preserve">But </w:t>
      </w:r>
      <w:r w:rsidRPr="00DA7C9C">
        <w:rPr>
          <w:rFonts w:eastAsia="Aptos"/>
          <w:b/>
          <w:bCs/>
          <w:szCs w:val="20"/>
          <w:highlight w:val="yellow"/>
          <w:u w:val="single"/>
        </w:rPr>
        <w:t>economic democracy would bolster political democracy</w:t>
      </w:r>
      <w:r w:rsidRPr="00DA7C9C">
        <w:rPr>
          <w:rFonts w:eastAsia="Aptos"/>
          <w:szCs w:val="20"/>
        </w:rPr>
        <w:t xml:space="preserve"> in another way. Democracy is a vastly complicated thing; like all complicated things, engaging in it well takes practice. Habits and skills, such as </w:t>
      </w:r>
      <w:r w:rsidRPr="00DA7C9C">
        <w:rPr>
          <w:rFonts w:eastAsia="Aptos"/>
          <w:b/>
          <w:bCs/>
          <w:szCs w:val="20"/>
          <w:u w:val="single"/>
        </w:rPr>
        <w:t xml:space="preserve">learning how to present and debate one’s ideas, when and how to compromise, and how to critically assess and synthesize different sources of information before coming to a decision, are critical for democratic life. </w:t>
      </w:r>
      <w:r w:rsidRPr="00DA7C9C">
        <w:rPr>
          <w:rFonts w:eastAsia="Aptos"/>
          <w:szCs w:val="20"/>
        </w:rPr>
        <w:t xml:space="preserve">Ideally, we’d be better at them than we seem to be today; we might improve if we gave ourselves the chance to work on such skills more often, between and beyond elections. </w:t>
      </w:r>
      <w:r w:rsidRPr="00DA7C9C">
        <w:rPr>
          <w:rFonts w:eastAsia="Aptos"/>
          <w:b/>
          <w:bCs/>
          <w:szCs w:val="20"/>
          <w:u w:val="single"/>
        </w:rPr>
        <w:t>Economic democracy</w:t>
      </w:r>
      <w:r w:rsidRPr="00DA7C9C">
        <w:rPr>
          <w:rFonts w:eastAsia="Aptos"/>
          <w:szCs w:val="20"/>
        </w:rPr>
        <w:t xml:space="preserve">—whether </w:t>
      </w:r>
      <w:r w:rsidRPr="00DA7C9C">
        <w:rPr>
          <w:rFonts w:eastAsia="Aptos"/>
          <w:b/>
          <w:bCs/>
          <w:szCs w:val="20"/>
          <w:highlight w:val="yellow"/>
          <w:u w:val="single"/>
        </w:rPr>
        <w:t>through participating in unions</w:t>
      </w:r>
      <w:r w:rsidRPr="00DA7C9C">
        <w:rPr>
          <w:rFonts w:eastAsia="Aptos"/>
          <w:szCs w:val="20"/>
        </w:rPr>
        <w:t>, electing work councils, voting as shareholding workers, or working in full-fledged cooperatives—</w:t>
      </w:r>
      <w:r w:rsidRPr="00DA7C9C">
        <w:rPr>
          <w:rFonts w:eastAsia="Aptos"/>
          <w:b/>
          <w:bCs/>
          <w:szCs w:val="20"/>
          <w:highlight w:val="yellow"/>
          <w:u w:val="single"/>
        </w:rPr>
        <w:t>gives us the opportunity to hone those skills at work</w:t>
      </w:r>
      <w:r w:rsidRPr="00DA7C9C">
        <w:rPr>
          <w:rFonts w:eastAsia="Aptos"/>
          <w:szCs w:val="20"/>
          <w:highlight w:val="yellow"/>
        </w:rPr>
        <w:t xml:space="preserve">, </w:t>
      </w:r>
      <w:r w:rsidRPr="00DA7C9C">
        <w:rPr>
          <w:rFonts w:eastAsia="Aptos"/>
          <w:b/>
          <w:bCs/>
          <w:szCs w:val="20"/>
          <w:highlight w:val="yellow"/>
          <w:u w:val="single"/>
        </w:rPr>
        <w:t>where we come together with people often very different from ourselves to achieve things</w:t>
      </w:r>
      <w:r w:rsidRPr="00DA7C9C">
        <w:rPr>
          <w:rFonts w:eastAsia="Aptos"/>
          <w:szCs w:val="20"/>
        </w:rPr>
        <w:t xml:space="preserve"> big and small. </w:t>
      </w:r>
      <w:r w:rsidRPr="00DA7C9C">
        <w:rPr>
          <w:rFonts w:eastAsia="Aptos"/>
          <w:b/>
          <w:bCs/>
          <w:szCs w:val="20"/>
          <w:u w:val="single"/>
        </w:rPr>
        <w:t>Through work, democracy could be made more concrete to those who’ve come to doubt it—understood, materially, as the means by which raises can be won and problems in our daily working lives that trouble us can be solved</w:t>
      </w:r>
      <w:r w:rsidRPr="00DA7C9C">
        <w:rPr>
          <w:rFonts w:eastAsia="Aptos"/>
          <w:szCs w:val="20"/>
        </w:rPr>
        <w:t>, rather than as abstractions bandied about by politicians who always seem to promise more than they accomplish.</w:t>
      </w:r>
    </w:p>
    <w:p w14:paraId="0F55F281"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Democracy increases economic growth, life expectancy, access to education, gender equality, and reduces the risk of existential climate change and global wars </w:t>
      </w:r>
    </w:p>
    <w:p w14:paraId="6F44E9CB" w14:textId="77777777" w:rsidR="0026267D" w:rsidRPr="00DA7C9C" w:rsidRDefault="0026267D" w:rsidP="0026267D">
      <w:pPr>
        <w:rPr>
          <w:rFonts w:eastAsia="Aptos"/>
          <w:szCs w:val="20"/>
        </w:rPr>
      </w:pPr>
      <w:r w:rsidRPr="00DA7C9C">
        <w:rPr>
          <w:rFonts w:eastAsia="Aptos"/>
          <w:b/>
          <w:bCs/>
          <w:szCs w:val="20"/>
        </w:rPr>
        <w:t>Sozan, Center for American Progress</w:t>
      </w:r>
      <w:r w:rsidRPr="00DA7C9C">
        <w:rPr>
          <w:rFonts w:eastAsia="Aptos"/>
          <w:szCs w:val="20"/>
        </w:rPr>
        <w:t>, 9-26-</w:t>
      </w:r>
      <w:r w:rsidRPr="00DA7C9C">
        <w:rPr>
          <w:rFonts w:eastAsia="Aptos"/>
          <w:b/>
          <w:bCs/>
          <w:szCs w:val="20"/>
        </w:rPr>
        <w:t>24</w:t>
      </w:r>
    </w:p>
    <w:p w14:paraId="41CA1405" w14:textId="77777777" w:rsidR="0026267D" w:rsidRPr="00DA7C9C" w:rsidRDefault="0026267D" w:rsidP="0026267D">
      <w:pPr>
        <w:rPr>
          <w:rFonts w:eastAsia="Aptos"/>
          <w:szCs w:val="20"/>
        </w:rPr>
      </w:pPr>
      <w:r w:rsidRPr="00DA7C9C">
        <w:rPr>
          <w:rFonts w:eastAsia="Aptos"/>
          <w:szCs w:val="20"/>
        </w:rPr>
        <w:t xml:space="preserve">(Michael, “An American Democracy Built for the People: Why Democracy Matters and How To Make It Work for the 21st Century,” accessed 8-3-25, </w:t>
      </w:r>
      <w:hyperlink r:id="rId11" w:history="1">
        <w:r w:rsidRPr="00DA7C9C">
          <w:rPr>
            <w:rFonts w:eastAsia="Aptos"/>
            <w:szCs w:val="20"/>
          </w:rPr>
          <w:t>https://www.americanprogress.org/article/an-american-democracy-built-for-the-people-why-democracy-matters-and-how-to-make-it-work-for-the-21st-century/</w:t>
        </w:r>
      </w:hyperlink>
      <w:r w:rsidRPr="00DA7C9C">
        <w:rPr>
          <w:rFonts w:eastAsia="Aptos"/>
          <w:szCs w:val="20"/>
        </w:rPr>
        <w:t xml:space="preserve">) JFN </w:t>
      </w:r>
    </w:p>
    <w:p w14:paraId="006EE6A7" w14:textId="77777777" w:rsidR="0026267D" w:rsidRPr="00DA7C9C" w:rsidRDefault="0026267D" w:rsidP="0026267D">
      <w:pPr>
        <w:rPr>
          <w:rFonts w:eastAsia="Aptos"/>
          <w:szCs w:val="20"/>
        </w:rPr>
      </w:pPr>
    </w:p>
    <w:p w14:paraId="3993382F" w14:textId="77777777" w:rsidR="0026267D" w:rsidRPr="00DA7C9C" w:rsidRDefault="0026267D" w:rsidP="0026267D">
      <w:pPr>
        <w:rPr>
          <w:rFonts w:eastAsia="Aptos"/>
          <w:szCs w:val="20"/>
        </w:rPr>
      </w:pPr>
      <w:r w:rsidRPr="00DA7C9C">
        <w:rPr>
          <w:rFonts w:eastAsia="Aptos"/>
          <w:szCs w:val="20"/>
        </w:rPr>
        <w:t xml:space="preserve">Governments in democratic nations produce more peace and prosperity Although democracy’s foundational values and the related structures of government are designed to create better tangible results for people’s lives, do they actually? The answer is yes. </w:t>
      </w:r>
      <w:r w:rsidRPr="00DA7C9C">
        <w:rPr>
          <w:rFonts w:eastAsia="Aptos"/>
          <w:b/>
          <w:bCs/>
          <w:szCs w:val="20"/>
          <w:u w:val="single"/>
        </w:rPr>
        <w:t xml:space="preserve">Evidence shows that </w:t>
      </w:r>
      <w:r w:rsidRPr="00DA7C9C">
        <w:rPr>
          <w:rFonts w:eastAsia="Aptos"/>
          <w:b/>
          <w:bCs/>
          <w:szCs w:val="20"/>
          <w:highlight w:val="yellow"/>
          <w:u w:val="single"/>
        </w:rPr>
        <w:t>democratic governments</w:t>
      </w:r>
      <w:r w:rsidRPr="00DA7C9C">
        <w:rPr>
          <w:rFonts w:eastAsia="Aptos"/>
          <w:szCs w:val="20"/>
        </w:rPr>
        <w:t xml:space="preserve">, though imperfect, generally </w:t>
      </w:r>
      <w:r w:rsidRPr="00DA7C9C">
        <w:rPr>
          <w:rFonts w:eastAsia="Aptos"/>
          <w:b/>
          <w:bCs/>
          <w:szCs w:val="20"/>
          <w:highlight w:val="yellow"/>
          <w:u w:val="single"/>
        </w:rPr>
        <w:t>produce better measurable outputs than autocratic government</w:t>
      </w:r>
      <w:r w:rsidRPr="00DA7C9C">
        <w:rPr>
          <w:rFonts w:eastAsia="Aptos"/>
          <w:b/>
          <w:bCs/>
          <w:szCs w:val="20"/>
          <w:u w:val="single"/>
        </w:rPr>
        <w:t>s</w:t>
      </w:r>
      <w:r w:rsidRPr="00DA7C9C">
        <w:rPr>
          <w:rFonts w:eastAsia="Aptos"/>
          <w:szCs w:val="20"/>
        </w:rPr>
        <w:t xml:space="preserve">. These measurable outputs include the following: Economy. Quite simply, </w:t>
      </w:r>
      <w:r w:rsidRPr="00DA7C9C">
        <w:rPr>
          <w:rFonts w:eastAsia="Aptos"/>
          <w:b/>
          <w:bCs/>
          <w:szCs w:val="20"/>
          <w:u w:val="single"/>
        </w:rPr>
        <w:t>democracies</w:t>
      </w:r>
      <w:r w:rsidRPr="00DA7C9C">
        <w:rPr>
          <w:rFonts w:eastAsia="Aptos"/>
          <w:b/>
          <w:bCs/>
          <w:szCs w:val="20"/>
          <w:highlight w:val="yellow"/>
          <w:u w:val="single"/>
        </w:rPr>
        <w:t xml:space="preserve"> tend to be more prosperous</w:t>
      </w:r>
      <w:r w:rsidRPr="00DA7C9C">
        <w:rPr>
          <w:rFonts w:eastAsia="Aptos"/>
          <w:b/>
          <w:bCs/>
          <w:szCs w:val="20"/>
          <w:u w:val="single"/>
        </w:rPr>
        <w:t xml:space="preserve"> than autocracies</w:t>
      </w:r>
      <w:r w:rsidRPr="00DA7C9C">
        <w:rPr>
          <w:rFonts w:eastAsia="Aptos"/>
          <w:szCs w:val="20"/>
        </w:rPr>
        <w:t xml:space="preserve">. According to one study, countries that switched to democratic rule experienced a 20 percent increase in gross domestic product over a 25-year period.4 </w:t>
      </w:r>
      <w:r w:rsidRPr="00DA7C9C">
        <w:rPr>
          <w:rFonts w:eastAsia="Aptos"/>
          <w:b/>
          <w:bCs/>
          <w:szCs w:val="20"/>
          <w:u w:val="single"/>
        </w:rPr>
        <w:t>Democracies</w:t>
      </w:r>
      <w:r w:rsidRPr="00DA7C9C">
        <w:rPr>
          <w:rFonts w:eastAsia="Aptos"/>
          <w:szCs w:val="20"/>
        </w:rPr>
        <w:t xml:space="preserve"> also </w:t>
      </w:r>
      <w:r w:rsidRPr="00DA7C9C">
        <w:rPr>
          <w:rFonts w:eastAsia="Aptos"/>
          <w:b/>
          <w:bCs/>
          <w:szCs w:val="20"/>
          <w:highlight w:val="yellow"/>
          <w:u w:val="single"/>
        </w:rPr>
        <w:t>act as a “safety net for the economy,” leading to far fewer negative growth rates and avoiding “the more catastrophic outcomes that characterize many autocracies.”</w:t>
      </w:r>
      <w:r w:rsidRPr="00DA7C9C">
        <w:rPr>
          <w:rFonts w:eastAsia="Aptos"/>
          <w:szCs w:val="20"/>
        </w:rPr>
        <w:t>5 Data are more mixed on whether democracies have a better track record in reducing income inequality, with some studies saying they do, while others saying they do not.6 Nonetheless</w:t>
      </w:r>
      <w:r w:rsidRPr="00DA7C9C">
        <w:rPr>
          <w:rFonts w:eastAsia="Aptos"/>
          <w:szCs w:val="20"/>
          <w:highlight w:val="yellow"/>
        </w:rPr>
        <w:t xml:space="preserve">, </w:t>
      </w:r>
      <w:r w:rsidRPr="00DA7C9C">
        <w:rPr>
          <w:rFonts w:eastAsia="Aptos"/>
          <w:b/>
          <w:bCs/>
          <w:szCs w:val="20"/>
          <w:highlight w:val="yellow"/>
          <w:u w:val="single"/>
        </w:rPr>
        <w:t>the freedom of expression inherent in democracies drives the innovation</w:t>
      </w:r>
      <w:r w:rsidRPr="00DA7C9C">
        <w:rPr>
          <w:rFonts w:eastAsia="Aptos"/>
          <w:b/>
          <w:bCs/>
          <w:szCs w:val="20"/>
          <w:u w:val="single"/>
        </w:rPr>
        <w:t xml:space="preserve">, experimentation, and entrepreneurship </w:t>
      </w:r>
      <w:r w:rsidRPr="00DA7C9C">
        <w:rPr>
          <w:rFonts w:eastAsia="Aptos"/>
          <w:b/>
          <w:bCs/>
          <w:szCs w:val="20"/>
          <w:highlight w:val="yellow"/>
          <w:u w:val="single"/>
        </w:rPr>
        <w:t>that fuel economic opportunity</w:t>
      </w:r>
      <w:r w:rsidRPr="00DA7C9C">
        <w:rPr>
          <w:rFonts w:eastAsia="Aptos"/>
          <w:szCs w:val="20"/>
        </w:rPr>
        <w:t xml:space="preserve">, as seen, for example, in the high-tech innovation produced in Silicon Valley, California.7 Health and life expectancy. </w:t>
      </w:r>
      <w:r w:rsidRPr="00DA7C9C">
        <w:rPr>
          <w:rFonts w:eastAsia="Aptos"/>
          <w:b/>
          <w:bCs/>
          <w:szCs w:val="20"/>
          <w:u w:val="single"/>
        </w:rPr>
        <w:t xml:space="preserve">Democracies </w:t>
      </w:r>
      <w:r w:rsidRPr="00DA7C9C">
        <w:rPr>
          <w:rFonts w:eastAsia="Aptos"/>
          <w:b/>
          <w:bCs/>
          <w:szCs w:val="20"/>
          <w:highlight w:val="yellow"/>
          <w:u w:val="single"/>
        </w:rPr>
        <w:t>increase life expectancy and reduce child mortality</w:t>
      </w:r>
      <w:r w:rsidRPr="00DA7C9C">
        <w:rPr>
          <w:rFonts w:eastAsia="Aptos"/>
          <w:b/>
          <w:bCs/>
          <w:szCs w:val="20"/>
          <w:u w:val="single"/>
        </w:rPr>
        <w:t>, while also significantly decreasing deaths from noncommunicable diseases</w:t>
      </w:r>
      <w:r w:rsidRPr="00DA7C9C">
        <w:rPr>
          <w:rFonts w:eastAsia="Aptos"/>
          <w:szCs w:val="20"/>
        </w:rPr>
        <w:t xml:space="preserve">.8 By contrast, autocracies “have lower life expectancy, less effective health service coverage, and higher levels of out-of-pocket health spending.”9 Highly functioning democracies see 94 percent less infant mortality than autocracies.10 In recent years, </w:t>
      </w:r>
      <w:r w:rsidRPr="00DA7C9C">
        <w:rPr>
          <w:rFonts w:eastAsia="Aptos"/>
          <w:b/>
          <w:bCs/>
          <w:szCs w:val="20"/>
          <w:u w:val="single"/>
        </w:rPr>
        <w:t xml:space="preserve">democracies </w:t>
      </w:r>
      <w:r w:rsidRPr="00DA7C9C">
        <w:rPr>
          <w:rFonts w:eastAsia="Aptos"/>
          <w:b/>
          <w:bCs/>
          <w:szCs w:val="20"/>
          <w:highlight w:val="yellow"/>
          <w:u w:val="single"/>
        </w:rPr>
        <w:t>experienced lower COVID-19 death rates</w:t>
      </w:r>
      <w:r w:rsidRPr="00DA7C9C">
        <w:rPr>
          <w:rFonts w:eastAsia="Aptos"/>
          <w:b/>
          <w:bCs/>
          <w:szCs w:val="20"/>
          <w:u w:val="single"/>
        </w:rPr>
        <w:t xml:space="preserve"> than autocracies</w:t>
      </w:r>
      <w:r w:rsidRPr="00DA7C9C">
        <w:rPr>
          <w:rFonts w:eastAsia="Aptos"/>
          <w:szCs w:val="20"/>
        </w:rPr>
        <w:t xml:space="preserve">, where leaders “downplayed the pandemic, turned their backs on scientific evidence, spread false information, and failed to take basic steps to protect the health and lives of the public.”11 Climate change. </w:t>
      </w:r>
      <w:r w:rsidRPr="00DA7C9C">
        <w:rPr>
          <w:rFonts w:eastAsia="Aptos"/>
          <w:b/>
          <w:bCs/>
          <w:szCs w:val="20"/>
          <w:highlight w:val="yellow"/>
          <w:u w:val="single"/>
        </w:rPr>
        <w:t>Democracies consistently perform better than autocracies in adopting policies to combat climate chang</w:t>
      </w:r>
      <w:r w:rsidRPr="00DA7C9C">
        <w:rPr>
          <w:rFonts w:eastAsia="Aptos"/>
          <w:b/>
          <w:bCs/>
          <w:szCs w:val="20"/>
          <w:u w:val="single"/>
        </w:rPr>
        <w:t>e</w:t>
      </w:r>
      <w:r w:rsidRPr="00DA7C9C">
        <w:rPr>
          <w:rFonts w:eastAsia="Aptos"/>
          <w:szCs w:val="20"/>
        </w:rPr>
        <w:t>, one of the existential matters of our time.12 Air quality is better in cities located in democratic nations.13 According to the V-Dem Institute, a research organization based in Sweden, “[</w:t>
      </w:r>
      <w:r w:rsidRPr="00DA7C9C">
        <w:rPr>
          <w:rFonts w:eastAsia="Aptos"/>
          <w:b/>
          <w:bCs/>
          <w:szCs w:val="20"/>
          <w:u w:val="single"/>
        </w:rPr>
        <w:t>d]emocracies provide more freedom for non-governmental organizations to educate citizens about climate problems, and exert pressure on governments to take action.</w:t>
      </w:r>
      <w:r w:rsidRPr="00DA7C9C">
        <w:rPr>
          <w:rFonts w:eastAsia="Aptos"/>
          <w:szCs w:val="20"/>
        </w:rPr>
        <w:t xml:space="preserve">”14 Education. </w:t>
      </w:r>
      <w:r w:rsidRPr="00DA7C9C">
        <w:rPr>
          <w:rFonts w:eastAsia="Aptos"/>
          <w:b/>
          <w:bCs/>
          <w:szCs w:val="20"/>
          <w:highlight w:val="yellow"/>
          <w:u w:val="single"/>
        </w:rPr>
        <w:t>Democracies improve children’s access to education</w:t>
      </w:r>
      <w:r w:rsidRPr="00DA7C9C">
        <w:rPr>
          <w:rFonts w:eastAsia="Aptos"/>
          <w:szCs w:val="20"/>
        </w:rPr>
        <w:t xml:space="preserve">.15 One study showed that </w:t>
      </w:r>
      <w:r w:rsidRPr="00DA7C9C">
        <w:rPr>
          <w:rFonts w:eastAsia="Aptos"/>
          <w:b/>
          <w:bCs/>
          <w:szCs w:val="20"/>
          <w:u w:val="single"/>
        </w:rPr>
        <w:t>if a country moves from the least to most democratic category, children get 1.3 years more schooling</w:t>
      </w:r>
      <w:r w:rsidRPr="00DA7C9C">
        <w:rPr>
          <w:rFonts w:eastAsia="Aptos"/>
          <w:szCs w:val="20"/>
        </w:rPr>
        <w:t xml:space="preserve">.16 Another study found that </w:t>
      </w:r>
      <w:r w:rsidRPr="00DA7C9C">
        <w:rPr>
          <w:rFonts w:eastAsia="Aptos"/>
          <w:b/>
          <w:bCs/>
          <w:szCs w:val="20"/>
          <w:u w:val="single"/>
        </w:rPr>
        <w:t>democracies increase secondary school enrollment by almost 70 percent</w:t>
      </w:r>
      <w:r w:rsidRPr="00DA7C9C">
        <w:rPr>
          <w:rFonts w:eastAsia="Aptos"/>
          <w:szCs w:val="20"/>
        </w:rPr>
        <w:t xml:space="preserve">.17 Moreover, “evidence shows that higher levels of education promote egalitarian gender attitudes but only in democratic societies.”18 Gender equality. </w:t>
      </w:r>
      <w:r w:rsidRPr="00DA7C9C">
        <w:rPr>
          <w:rFonts w:eastAsia="Aptos"/>
          <w:b/>
          <w:bCs/>
          <w:szCs w:val="20"/>
          <w:highlight w:val="yellow"/>
          <w:u w:val="single"/>
        </w:rPr>
        <w:t>Democracies tend to have greater gender parity than autocracies</w:t>
      </w:r>
      <w:r w:rsidRPr="00DA7C9C">
        <w:rPr>
          <w:rFonts w:eastAsia="Aptos"/>
          <w:szCs w:val="20"/>
        </w:rPr>
        <w:t xml:space="preserve">.19 And evidence shows that “nations with a combination of higher GDP per capita and higher quality of democracy have the lowest levels of violence against women.”20 Not surprisingly, </w:t>
      </w:r>
      <w:r w:rsidRPr="00DA7C9C">
        <w:rPr>
          <w:rFonts w:eastAsia="Aptos"/>
          <w:b/>
          <w:bCs/>
          <w:szCs w:val="20"/>
          <w:u w:val="single"/>
        </w:rPr>
        <w:t>people in fully democratic countries have 60 percent more equal gender attitudes than citizens in autocracies</w:t>
      </w:r>
      <w:r w:rsidRPr="00DA7C9C">
        <w:rPr>
          <w:rFonts w:eastAsia="Aptos"/>
          <w:szCs w:val="20"/>
        </w:rPr>
        <w:t xml:space="preserve">, and women are more likely to hold key political positions.21 Studies have concluded that increased participation of women in politics reduces risk of conflicts and wars.22 Peace and conflict. </w:t>
      </w:r>
      <w:r w:rsidRPr="00DA7C9C">
        <w:rPr>
          <w:rFonts w:eastAsia="Aptos"/>
          <w:b/>
          <w:bCs/>
          <w:szCs w:val="20"/>
          <w:highlight w:val="yellow"/>
          <w:u w:val="single"/>
        </w:rPr>
        <w:t>Democracies are far less likely than autocracies to fight wars with one another</w:t>
      </w:r>
      <w:r w:rsidRPr="00DA7C9C">
        <w:rPr>
          <w:rFonts w:eastAsia="Aptos"/>
          <w:szCs w:val="20"/>
        </w:rPr>
        <w:t xml:space="preserve">.23 Popularly known as the “democratic peace theory,” or dubbed by the V-Dem Institute as the “democratic peace axiom,” this theory roots itself in evidence that the spread of democracy reduces armed disputes and wars.24 </w:t>
      </w:r>
      <w:r w:rsidRPr="00DA7C9C">
        <w:rPr>
          <w:rFonts w:eastAsia="Aptos"/>
          <w:b/>
          <w:bCs/>
          <w:szCs w:val="20"/>
          <w:highlight w:val="yellow"/>
          <w:u w:val="single"/>
        </w:rPr>
        <w:t>Democracies are also less prone to civil war</w:t>
      </w:r>
      <w:r w:rsidRPr="00DA7C9C">
        <w:rPr>
          <w:rFonts w:eastAsia="Aptos"/>
          <w:b/>
          <w:bCs/>
          <w:szCs w:val="20"/>
          <w:u w:val="single"/>
        </w:rPr>
        <w:t xml:space="preserve"> and domestic volatility</w:t>
      </w:r>
      <w:r w:rsidRPr="00DA7C9C">
        <w:rPr>
          <w:rFonts w:eastAsia="Aptos"/>
          <w:szCs w:val="20"/>
        </w:rPr>
        <w:t xml:space="preserve">, in part because </w:t>
      </w:r>
      <w:r w:rsidRPr="00DA7C9C">
        <w:rPr>
          <w:rFonts w:eastAsia="Aptos"/>
          <w:b/>
          <w:bCs/>
          <w:szCs w:val="20"/>
          <w:u w:val="single"/>
        </w:rPr>
        <w:t>they channel dissent through nonviolent means and respect the rule of law</w:t>
      </w:r>
      <w:r w:rsidRPr="00DA7C9C">
        <w:rPr>
          <w:rFonts w:eastAsia="Aptos"/>
          <w:szCs w:val="20"/>
        </w:rPr>
        <w:t xml:space="preserve">.25 Public goods and services. Democratic governments are more effective at giving people access to public goods. For example, </w:t>
      </w:r>
      <w:r w:rsidRPr="00DA7C9C">
        <w:rPr>
          <w:rFonts w:eastAsia="Aptos"/>
          <w:b/>
          <w:bCs/>
          <w:szCs w:val="20"/>
          <w:u w:val="single"/>
        </w:rPr>
        <w:t>democracies “provide 23% more safe water access, 35% more immunization to young children, and up to 40% more electricity access, than autocracies</w:t>
      </w:r>
      <w:r w:rsidRPr="00DA7C9C">
        <w:rPr>
          <w:rFonts w:eastAsia="Aptos"/>
          <w:szCs w:val="20"/>
        </w:rPr>
        <w:t>,” while also providing much higher rates of high-speed internet connection.26 Another study found that electoral competition and anti-corruption measures go hand-in-hand with improved social outcomes “by reducing biases in public service delivery.”27 Social welfare and human rights. Democracies enhance social welfare and protect fundamental human rights, contrasted with a broad range of freedoms not traditionally enjoyed in autocracies.28 Based on in-depth research, one report concluded that, “[t]ransitioning from a closed dictatorship to a full democracy leads on average to more than a 100% increase in spending on social protection policies.”29 In sum, the measurable outputs that democratic governments produce for people reinforce the argument that democracy is the best system of government invented by humankind, especially when measured against autocracy.</w:t>
      </w:r>
    </w:p>
    <w:p w14:paraId="5FDF40A9" w14:textId="77777777" w:rsidR="0026267D" w:rsidRPr="00DA7C9C" w:rsidRDefault="0026267D" w:rsidP="0026267D">
      <w:pPr>
        <w:rPr>
          <w:rFonts w:eastAsia="Aptos"/>
          <w:szCs w:val="20"/>
        </w:rPr>
      </w:pPr>
    </w:p>
    <w:p w14:paraId="12C073AE"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Strong US democracy is key to a robust global democracy movement </w:t>
      </w:r>
    </w:p>
    <w:p w14:paraId="7C229D58" w14:textId="77777777" w:rsidR="0026267D" w:rsidRPr="00DA7C9C" w:rsidRDefault="0026267D" w:rsidP="0026267D">
      <w:pPr>
        <w:rPr>
          <w:rFonts w:eastAsia="Aptos"/>
          <w:szCs w:val="20"/>
        </w:rPr>
      </w:pPr>
      <w:r w:rsidRPr="00DA7C9C">
        <w:rPr>
          <w:rFonts w:eastAsia="Aptos"/>
          <w:b/>
          <w:bCs/>
          <w:szCs w:val="20"/>
        </w:rPr>
        <w:t>Sozan, Center for American Progress</w:t>
      </w:r>
      <w:r w:rsidRPr="00DA7C9C">
        <w:rPr>
          <w:rFonts w:eastAsia="Aptos"/>
          <w:szCs w:val="20"/>
        </w:rPr>
        <w:t>, 9-26-</w:t>
      </w:r>
      <w:r w:rsidRPr="00DA7C9C">
        <w:rPr>
          <w:rFonts w:eastAsia="Aptos"/>
          <w:b/>
          <w:bCs/>
          <w:szCs w:val="20"/>
        </w:rPr>
        <w:t>24</w:t>
      </w:r>
    </w:p>
    <w:p w14:paraId="56FB2F94" w14:textId="77777777" w:rsidR="0026267D" w:rsidRPr="00DA7C9C" w:rsidRDefault="0026267D" w:rsidP="0026267D">
      <w:pPr>
        <w:rPr>
          <w:rFonts w:eastAsia="Aptos"/>
          <w:szCs w:val="20"/>
        </w:rPr>
      </w:pPr>
      <w:r w:rsidRPr="00DA7C9C">
        <w:rPr>
          <w:rFonts w:eastAsia="Aptos"/>
          <w:szCs w:val="20"/>
        </w:rPr>
        <w:t xml:space="preserve">(Michael, “An American Democracy Built for the People: Why Democracy Matters and How To Make It Work for the 21st Century,” accessed 8-3-25, </w:t>
      </w:r>
      <w:hyperlink r:id="rId12" w:history="1">
        <w:r w:rsidRPr="00DA7C9C">
          <w:rPr>
            <w:rFonts w:eastAsia="Aptos"/>
            <w:szCs w:val="20"/>
          </w:rPr>
          <w:t>https://www.americanprogress.org/article/an-american-democracy-built-for-the-people-why-democracy-matters-and-how-to-make-it-work-for-the-21st-century/</w:t>
        </w:r>
      </w:hyperlink>
      <w:r w:rsidRPr="00DA7C9C">
        <w:rPr>
          <w:rFonts w:eastAsia="Aptos"/>
          <w:szCs w:val="20"/>
        </w:rPr>
        <w:t xml:space="preserve">) JFN </w:t>
      </w:r>
    </w:p>
    <w:p w14:paraId="7D5D2F48" w14:textId="77777777" w:rsidR="0026267D" w:rsidRPr="00DA7C9C" w:rsidRDefault="0026267D" w:rsidP="0026267D">
      <w:pPr>
        <w:rPr>
          <w:rFonts w:eastAsia="Aptos"/>
          <w:szCs w:val="20"/>
        </w:rPr>
      </w:pPr>
    </w:p>
    <w:p w14:paraId="7AEBDA49" w14:textId="77777777" w:rsidR="0026267D" w:rsidRPr="00DA7C9C" w:rsidRDefault="0026267D" w:rsidP="0026267D">
      <w:pPr>
        <w:rPr>
          <w:rFonts w:eastAsia="Aptos"/>
          <w:szCs w:val="20"/>
        </w:rPr>
      </w:pPr>
      <w:r w:rsidRPr="00DA7C9C">
        <w:rPr>
          <w:rFonts w:eastAsia="Aptos"/>
          <w:b/>
          <w:bCs/>
          <w:szCs w:val="20"/>
          <w:u w:val="single"/>
        </w:rPr>
        <w:t>Openness to autocracy is not only an American phenomenon. In nations around the globe,</w:t>
      </w:r>
      <w:r w:rsidRPr="00DA7C9C">
        <w:rPr>
          <w:rFonts w:eastAsia="Aptos"/>
          <w:b/>
          <w:bCs/>
          <w:szCs w:val="20"/>
          <w:highlight w:val="yellow"/>
          <w:u w:val="single"/>
        </w:rPr>
        <w:t xml:space="preserve"> “ordinary people have lost trust in their institutions of government and delivered </w:t>
      </w:r>
      <w:r w:rsidRPr="00DA7C9C">
        <w:rPr>
          <w:rFonts w:eastAsia="Aptos"/>
          <w:b/>
          <w:bCs/>
          <w:szCs w:val="20"/>
          <w:u w:val="single"/>
        </w:rPr>
        <w:t xml:space="preserve">stunning </w:t>
      </w:r>
      <w:r w:rsidRPr="00DA7C9C">
        <w:rPr>
          <w:rFonts w:eastAsia="Aptos"/>
          <w:b/>
          <w:bCs/>
          <w:szCs w:val="20"/>
          <w:highlight w:val="yellow"/>
          <w:u w:val="single"/>
        </w:rPr>
        <w:t xml:space="preserve">rebukes to their </w:t>
      </w:r>
      <w:r w:rsidRPr="00DA7C9C">
        <w:rPr>
          <w:rFonts w:eastAsia="Aptos"/>
          <w:b/>
          <w:bCs/>
          <w:szCs w:val="20"/>
          <w:u w:val="single"/>
        </w:rPr>
        <w:t xml:space="preserve">political </w:t>
      </w:r>
      <w:r w:rsidRPr="00DA7C9C">
        <w:rPr>
          <w:rFonts w:eastAsia="Aptos"/>
          <w:b/>
          <w:bCs/>
          <w:szCs w:val="20"/>
          <w:highlight w:val="yellow"/>
          <w:u w:val="single"/>
        </w:rPr>
        <w:t>establishments,”</w:t>
      </w:r>
      <w:r w:rsidRPr="00DA7C9C">
        <w:rPr>
          <w:rFonts w:eastAsia="Aptos"/>
          <w:b/>
          <w:bCs/>
          <w:szCs w:val="20"/>
          <w:u w:val="single"/>
        </w:rPr>
        <w:t xml:space="preserve"> which have emboldened autocratic regimes</w:t>
      </w:r>
      <w:r w:rsidRPr="00DA7C9C">
        <w:rPr>
          <w:rFonts w:eastAsia="Aptos"/>
          <w:szCs w:val="20"/>
        </w:rPr>
        <w:t xml:space="preserve">.85 According to Freedom House’s 2024 annual report, global freedom declined for the 18th consecutive year in 2023, and “the scope and scale of deterioration were extensive, affecting one-fifth of the world’s population.”86 </w:t>
      </w:r>
      <w:r w:rsidRPr="00DA7C9C">
        <w:rPr>
          <w:rFonts w:eastAsia="Aptos"/>
          <w:b/>
          <w:bCs/>
          <w:szCs w:val="20"/>
          <w:highlight w:val="yellow"/>
          <w:u w:val="single"/>
        </w:rPr>
        <w:t>When U.S. democracy is weak, it impairs the United States’ ability to strengthen democracy around the world</w:t>
      </w:r>
      <w:r w:rsidRPr="00DA7C9C">
        <w:rPr>
          <w:rFonts w:eastAsia="Aptos"/>
          <w:szCs w:val="20"/>
        </w:rPr>
        <w:t>.87</w:t>
      </w:r>
    </w:p>
    <w:p w14:paraId="45CF50AA" w14:textId="77777777" w:rsidR="0026267D" w:rsidRPr="00DA7C9C" w:rsidRDefault="0026267D" w:rsidP="0026267D">
      <w:pPr>
        <w:rPr>
          <w:rFonts w:eastAsia="Aptos"/>
          <w:szCs w:val="20"/>
        </w:rPr>
      </w:pPr>
    </w:p>
    <w:p w14:paraId="64540BEB" w14:textId="77777777" w:rsidR="0026267D" w:rsidRPr="00DA7C9C" w:rsidRDefault="0026267D" w:rsidP="0026267D">
      <w:pPr>
        <w:pStyle w:val="Heading4"/>
        <w:rPr>
          <w:rFonts w:cs="Times New Roman"/>
          <w:sz w:val="20"/>
          <w:szCs w:val="20"/>
        </w:rPr>
      </w:pPr>
      <w:r w:rsidRPr="00DA7C9C">
        <w:rPr>
          <w:rStyle w:val="normaltextrun"/>
          <w:rFonts w:cs="Times New Roman"/>
          <w:sz w:val="20"/>
          <w:szCs w:val="20"/>
        </w:rPr>
        <w:t>Democracies better promote gender equality compared to autocracies </w:t>
      </w:r>
      <w:r w:rsidRPr="00DA7C9C">
        <w:rPr>
          <w:rStyle w:val="eop"/>
          <w:rFonts w:cs="Times New Roman"/>
          <w:sz w:val="20"/>
          <w:szCs w:val="20"/>
        </w:rPr>
        <w:t> </w:t>
      </w:r>
    </w:p>
    <w:p w14:paraId="075A1828" w14:textId="77777777" w:rsidR="0026267D" w:rsidRPr="00DA7C9C" w:rsidRDefault="0026267D" w:rsidP="0026267D">
      <w:pPr>
        <w:pStyle w:val="Heading4"/>
        <w:rPr>
          <w:rFonts w:cs="Times New Roman"/>
          <w:sz w:val="20"/>
          <w:szCs w:val="20"/>
        </w:rPr>
      </w:pPr>
      <w:r w:rsidRPr="00DA7C9C">
        <w:rPr>
          <w:rStyle w:val="normaltextrun"/>
          <w:rFonts w:cs="Times New Roman"/>
          <w:sz w:val="20"/>
          <w:szCs w:val="20"/>
        </w:rPr>
        <w:t>V-Dem Institute, 23</w:t>
      </w:r>
      <w:r w:rsidRPr="00DA7C9C">
        <w:rPr>
          <w:rStyle w:val="eop"/>
          <w:rFonts w:cs="Times New Roman"/>
          <w:sz w:val="20"/>
          <w:szCs w:val="20"/>
        </w:rPr>
        <w:t> </w:t>
      </w:r>
    </w:p>
    <w:p w14:paraId="265D6B95"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sz w:val="20"/>
          <w:szCs w:val="20"/>
        </w:rPr>
        <w:t>(“Case for Democracy: Report,” March 2023,</w:t>
      </w:r>
      <w:r w:rsidRPr="00DA7C9C">
        <w:rPr>
          <w:rStyle w:val="apple-converted-space"/>
          <w:rFonts w:eastAsiaTheme="majorEastAsia"/>
          <w:sz w:val="20"/>
          <w:szCs w:val="20"/>
        </w:rPr>
        <w:t> </w:t>
      </w:r>
      <w:hyperlink r:id="rId13" w:tgtFrame="_blank" w:history="1">
        <w:r w:rsidRPr="00DA7C9C">
          <w:rPr>
            <w:rStyle w:val="normaltextrun"/>
            <w:rFonts w:eastAsiaTheme="majorEastAsia"/>
            <w:color w:val="0563C1"/>
            <w:sz w:val="20"/>
            <w:szCs w:val="20"/>
            <w:u w:val="single"/>
          </w:rPr>
          <w:t>https://v-dem.net/media/publications/C4DReport_230421.pdf</w:t>
        </w:r>
      </w:hyperlink>
      <w:r w:rsidRPr="00DA7C9C">
        <w:rPr>
          <w:rStyle w:val="normaltextrun"/>
          <w:rFonts w:eastAsiaTheme="majorEastAsia"/>
          <w:sz w:val="20"/>
          <w:szCs w:val="20"/>
        </w:rPr>
        <w:t>) JFN </w:t>
      </w:r>
      <w:r w:rsidRPr="00DA7C9C">
        <w:rPr>
          <w:rStyle w:val="eop"/>
          <w:rFonts w:eastAsiaTheme="majorEastAsia"/>
          <w:sz w:val="20"/>
          <w:szCs w:val="20"/>
        </w:rPr>
        <w:t> </w:t>
      </w:r>
    </w:p>
    <w:p w14:paraId="68F4FDAE"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eop"/>
          <w:rFonts w:eastAsiaTheme="majorEastAsia"/>
          <w:sz w:val="20"/>
          <w:szCs w:val="20"/>
        </w:rPr>
        <w:t> </w:t>
      </w:r>
    </w:p>
    <w:p w14:paraId="19B4F227" w14:textId="1519A4BF"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sz w:val="20"/>
          <w:szCs w:val="20"/>
        </w:rPr>
        <w:t>Gender Equality y</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Democracy promotes gender equality attitudes. Citizens in fully democratic countries have 60% more equal gender attitudes than citizens in autocracies</w:t>
      </w:r>
      <w:r w:rsidRPr="00DA7C9C">
        <w:rPr>
          <w:rStyle w:val="normaltextrun"/>
          <w:rFonts w:eastAsiaTheme="majorEastAsia"/>
          <w:sz w:val="20"/>
          <w:szCs w:val="20"/>
        </w:rPr>
        <w:t>. y</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Women are more likely to hold key political positions in democracies</w:t>
      </w:r>
      <w:r w:rsidRPr="00DA7C9C">
        <w:rPr>
          <w:rStyle w:val="normaltextrun"/>
          <w:rFonts w:eastAsiaTheme="majorEastAsia"/>
          <w:b/>
          <w:bCs/>
          <w:sz w:val="20"/>
          <w:szCs w:val="20"/>
          <w:u w:val="single"/>
        </w:rPr>
        <w:t xml:space="preserve"> – the proportion of women in government cabinets is 5.7 percentage points higher in democracies than in autocracies</w:t>
      </w:r>
      <w:r w:rsidRPr="00DA7C9C">
        <w:rPr>
          <w:rStyle w:val="normaltextrun"/>
          <w:rFonts w:eastAsiaTheme="majorEastAsia"/>
          <w:sz w:val="20"/>
          <w:szCs w:val="20"/>
        </w:rPr>
        <w:t>. Higher levels of democracy and education promote egalitarian gender attitudes, compared to non-democratic societies.</w:t>
      </w:r>
      <w:r w:rsidRPr="00DA7C9C">
        <w:rPr>
          <w:rStyle w:val="apple-converted-space"/>
          <w:rFonts w:eastAsiaTheme="majorEastAsia"/>
          <w:sz w:val="20"/>
          <w:szCs w:val="20"/>
        </w:rPr>
        <w:t> </w:t>
      </w:r>
      <w:r w:rsidRPr="00DA7C9C">
        <w:rPr>
          <w:rStyle w:val="normaltextrun"/>
          <w:rFonts w:eastAsiaTheme="majorEastAsia"/>
          <w:b/>
          <w:bCs/>
          <w:sz w:val="20"/>
          <w:szCs w:val="20"/>
          <w:u w:val="single"/>
        </w:rPr>
        <w:t>Evidence shows that minimally democratic countries have on average 33% lower levels of egalitarian gender attitudes compared to fully democratic countries</w:t>
      </w:r>
      <w:r w:rsidRPr="00DA7C9C">
        <w:rPr>
          <w:rStyle w:val="normaltextrun"/>
          <w:rFonts w:eastAsiaTheme="majorEastAsia"/>
          <w:b/>
          <w:bCs/>
          <w:sz w:val="20"/>
          <w:szCs w:val="20"/>
          <w:highlight w:val="yellow"/>
          <w:u w:val="single"/>
        </w:rPr>
        <w:t>. Hybrid and authoritarian regimes, by contrast, have over 60% lower levels</w:t>
      </w:r>
      <w:r w:rsidRPr="00DA7C9C">
        <w:rPr>
          <w:rStyle w:val="normaltextrun"/>
          <w:rFonts w:eastAsiaTheme="majorEastAsia"/>
          <w:b/>
          <w:bCs/>
          <w:sz w:val="20"/>
          <w:szCs w:val="20"/>
          <w:u w:val="single"/>
        </w:rPr>
        <w:t>.</w:t>
      </w:r>
      <w:r w:rsidRPr="00DA7C9C">
        <w:rPr>
          <w:rStyle w:val="normaltextrun"/>
          <w:rFonts w:eastAsiaTheme="majorEastAsia"/>
          <w:sz w:val="20"/>
          <w:szCs w:val="20"/>
        </w:rPr>
        <w:t>37</w:t>
      </w:r>
      <w:r w:rsidRPr="00DA7C9C">
        <w:rPr>
          <w:rStyle w:val="eop"/>
          <w:rFonts w:eastAsiaTheme="majorEastAsia"/>
          <w:sz w:val="20"/>
          <w:szCs w:val="20"/>
        </w:rPr>
        <w:t> </w:t>
      </w:r>
    </w:p>
    <w:p w14:paraId="3CD5A48A" w14:textId="77777777" w:rsidR="0026267D" w:rsidRPr="00DA7C9C" w:rsidRDefault="0026267D" w:rsidP="0026267D">
      <w:pPr>
        <w:pStyle w:val="paragraph"/>
        <w:spacing w:before="0" w:beforeAutospacing="0" w:after="0" w:afterAutospacing="0"/>
        <w:textAlignment w:val="baseline"/>
        <w:rPr>
          <w:rStyle w:val="normaltextrun"/>
          <w:rFonts w:eastAsiaTheme="majorEastAsia"/>
          <w:b/>
          <w:bCs/>
          <w:sz w:val="20"/>
          <w:szCs w:val="20"/>
        </w:rPr>
      </w:pPr>
    </w:p>
    <w:p w14:paraId="71CC4F77" w14:textId="77777777" w:rsidR="0026267D" w:rsidRPr="00DA7C9C" w:rsidRDefault="0026267D" w:rsidP="0026267D">
      <w:pPr>
        <w:pStyle w:val="paragraph"/>
        <w:spacing w:before="0" w:beforeAutospacing="0" w:after="0" w:afterAutospacing="0"/>
        <w:textAlignment w:val="baseline"/>
        <w:rPr>
          <w:rStyle w:val="normaltextrun"/>
          <w:rFonts w:eastAsiaTheme="majorEastAsia"/>
          <w:b/>
          <w:bCs/>
          <w:sz w:val="20"/>
          <w:szCs w:val="20"/>
        </w:rPr>
      </w:pPr>
    </w:p>
    <w:p w14:paraId="4DBA71E6" w14:textId="2B3D82B6"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b/>
          <w:bCs/>
          <w:sz w:val="20"/>
          <w:szCs w:val="20"/>
        </w:rPr>
        <w:t>Democracies are better at preventing mass famine than autocracies </w:t>
      </w:r>
      <w:r w:rsidRPr="00DA7C9C">
        <w:rPr>
          <w:rStyle w:val="eop"/>
          <w:rFonts w:eastAsiaTheme="majorEastAsia"/>
          <w:sz w:val="20"/>
          <w:szCs w:val="20"/>
        </w:rPr>
        <w:t> </w:t>
      </w:r>
    </w:p>
    <w:p w14:paraId="04B05315"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b/>
          <w:bCs/>
          <w:sz w:val="20"/>
          <w:szCs w:val="20"/>
        </w:rPr>
        <w:t>Our World in Data, 25</w:t>
      </w:r>
      <w:r w:rsidRPr="00DA7C9C">
        <w:rPr>
          <w:rStyle w:val="eop"/>
          <w:rFonts w:eastAsiaTheme="majorEastAsia"/>
          <w:sz w:val="20"/>
          <w:szCs w:val="20"/>
        </w:rPr>
        <w:t> </w:t>
      </w:r>
    </w:p>
    <w:p w14:paraId="7B700DE3"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sz w:val="20"/>
          <w:szCs w:val="20"/>
        </w:rPr>
        <w:t>(“Famines,” March 2025, accessed 11-19-25,</w:t>
      </w:r>
      <w:r w:rsidRPr="00DA7C9C">
        <w:rPr>
          <w:rStyle w:val="apple-converted-space"/>
          <w:rFonts w:eastAsiaTheme="majorEastAsia"/>
          <w:sz w:val="20"/>
          <w:szCs w:val="20"/>
        </w:rPr>
        <w:t> </w:t>
      </w:r>
      <w:hyperlink r:id="rId14" w:anchor="democracy-and-oppression" w:tgtFrame="_blank" w:history="1">
        <w:r w:rsidRPr="00DA7C9C">
          <w:rPr>
            <w:rStyle w:val="normaltextrun"/>
            <w:rFonts w:eastAsiaTheme="majorEastAsia"/>
            <w:color w:val="0563C1"/>
            <w:sz w:val="20"/>
            <w:szCs w:val="20"/>
            <w:u w:val="single"/>
          </w:rPr>
          <w:t>https://ourworldindata.org/famines#democracy-and-oppression</w:t>
        </w:r>
      </w:hyperlink>
      <w:r w:rsidRPr="00DA7C9C">
        <w:rPr>
          <w:rStyle w:val="normaltextrun"/>
          <w:rFonts w:eastAsiaTheme="majorEastAsia"/>
          <w:sz w:val="20"/>
          <w:szCs w:val="20"/>
        </w:rPr>
        <w:t>) JFN </w:t>
      </w:r>
      <w:r w:rsidRPr="00DA7C9C">
        <w:rPr>
          <w:rStyle w:val="eop"/>
          <w:rFonts w:eastAsiaTheme="majorEastAsia"/>
          <w:sz w:val="20"/>
          <w:szCs w:val="20"/>
        </w:rPr>
        <w:t> </w:t>
      </w:r>
    </w:p>
    <w:p w14:paraId="14D1C5B0"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eop"/>
          <w:rFonts w:eastAsiaTheme="majorEastAsia"/>
          <w:sz w:val="20"/>
          <w:szCs w:val="20"/>
        </w:rPr>
        <w:t> </w:t>
      </w:r>
    </w:p>
    <w:p w14:paraId="4E99ACF4"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sz w:val="20"/>
          <w:szCs w:val="20"/>
        </w:rPr>
        <w:t>Democracy and oppression Amartya Sen famously noted in his 1999 book Development as Freedom that “there has never been a famine in a functioning multiparty democracy”. He suggested that</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democratic authorities are</w:t>
      </w:r>
      <w:r w:rsidRPr="00DA7C9C">
        <w:rPr>
          <w:rStyle w:val="normaltextrun"/>
          <w:rFonts w:eastAsiaTheme="majorEastAsia"/>
          <w:b/>
          <w:bCs/>
          <w:sz w:val="20"/>
          <w:szCs w:val="20"/>
          <w:u w:val="single"/>
        </w:rPr>
        <w:t xml:space="preserve"> incentivized through elections to be more </w:t>
      </w:r>
      <w:r w:rsidRPr="00DA7C9C">
        <w:rPr>
          <w:rStyle w:val="normaltextrun"/>
          <w:rFonts w:eastAsiaTheme="majorEastAsia"/>
          <w:b/>
          <w:bCs/>
          <w:sz w:val="20"/>
          <w:szCs w:val="20"/>
          <w:highlight w:val="yellow"/>
          <w:u w:val="single"/>
        </w:rPr>
        <w:t>responsive to food crises and that the presence of a free press can quickly draw attention to the event and hold governments to account.</w:t>
      </w:r>
      <w:r w:rsidRPr="00DA7C9C">
        <w:rPr>
          <w:rStyle w:val="apple-converted-space"/>
          <w:rFonts w:eastAsiaTheme="majorEastAsia"/>
          <w:b/>
          <w:bCs/>
          <w:sz w:val="20"/>
          <w:szCs w:val="20"/>
          <w:u w:val="single"/>
        </w:rPr>
        <w:t> </w:t>
      </w:r>
      <w:r w:rsidRPr="00DA7C9C">
        <w:rPr>
          <w:rStyle w:val="normaltextrun"/>
          <w:rFonts w:eastAsiaTheme="majorEastAsia"/>
          <w:sz w:val="20"/>
          <w:szCs w:val="20"/>
        </w:rPr>
        <w:t>Whilst exceptions to this rule can be found — depending on the definition of ‘democracy’ and ‘famine’ being employed —</w:t>
      </w:r>
      <w:r w:rsidRPr="00DA7C9C">
        <w:rPr>
          <w:rStyle w:val="apple-converted-space"/>
          <w:rFonts w:eastAsiaTheme="majorEastAsia"/>
          <w:sz w:val="20"/>
          <w:szCs w:val="20"/>
        </w:rPr>
        <w:t> </w:t>
      </w:r>
      <w:r w:rsidRPr="00DA7C9C">
        <w:rPr>
          <w:rStyle w:val="normaltextrun"/>
          <w:rFonts w:eastAsiaTheme="majorEastAsia"/>
          <w:b/>
          <w:bCs/>
          <w:sz w:val="20"/>
          <w:szCs w:val="20"/>
          <w:u w:val="single"/>
        </w:rPr>
        <w:t xml:space="preserve">the visualization here corroborates the idea that </w:t>
      </w:r>
      <w:r w:rsidRPr="00DA7C9C">
        <w:rPr>
          <w:rStyle w:val="normaltextrun"/>
          <w:rFonts w:eastAsiaTheme="majorEastAsia"/>
          <w:b/>
          <w:bCs/>
          <w:sz w:val="20"/>
          <w:szCs w:val="20"/>
          <w:highlight w:val="yellow"/>
          <w:u w:val="single"/>
        </w:rPr>
        <w:t>famines tend not to happen in democracies</w:t>
      </w:r>
      <w:r w:rsidRPr="00DA7C9C">
        <w:rPr>
          <w:rStyle w:val="normaltextrun"/>
          <w:rFonts w:eastAsiaTheme="majorEastAsia"/>
          <w:sz w:val="20"/>
          <w:szCs w:val="20"/>
          <w:highlight w:val="yellow"/>
        </w:rPr>
        <w:t>.</w:t>
      </w:r>
      <w:r w:rsidRPr="00DA7C9C">
        <w:rPr>
          <w:rStyle w:val="normaltextrun"/>
          <w:rFonts w:eastAsiaTheme="majorEastAsia"/>
          <w:sz w:val="20"/>
          <w:szCs w:val="20"/>
        </w:rPr>
        <w:t xml:space="preserve"> Here we use the World Peace Foundation’s data on famines and group it</w:t>
      </w:r>
      <w:r w:rsidRPr="00DA7C9C">
        <w:rPr>
          <w:rStyle w:val="apple-converted-space"/>
          <w:rFonts w:eastAsiaTheme="majorEastAsia"/>
          <w:sz w:val="20"/>
          <w:szCs w:val="20"/>
        </w:rPr>
        <w:t> </w:t>
      </w:r>
      <w:r w:rsidRPr="00DA7C9C">
        <w:rPr>
          <w:rStyle w:val="normaltextrun"/>
          <w:rFonts w:eastAsiaTheme="majorEastAsia"/>
          <w:sz w:val="20"/>
          <w:szCs w:val="20"/>
        </w:rPr>
        <w:t>by</w:t>
      </w:r>
      <w:r w:rsidRPr="00DA7C9C">
        <w:rPr>
          <w:rStyle w:val="apple-converted-space"/>
          <w:rFonts w:eastAsiaTheme="majorEastAsia"/>
          <w:sz w:val="20"/>
          <w:szCs w:val="20"/>
        </w:rPr>
        <w:t> </w:t>
      </w:r>
      <w:r w:rsidRPr="00DA7C9C">
        <w:rPr>
          <w:rStyle w:val="normaltextrun"/>
          <w:rFonts w:eastAsiaTheme="majorEastAsia"/>
          <w:sz w:val="20"/>
          <w:szCs w:val="20"/>
        </w:rPr>
        <w:t>data on political regimes (discussed more in our article on democracy data).</w:t>
      </w:r>
      <w:r w:rsidRPr="00DA7C9C">
        <w:rPr>
          <w:rStyle w:val="apple-converted-space"/>
          <w:rFonts w:eastAsiaTheme="majorEastAsia"/>
          <w:sz w:val="20"/>
          <w:szCs w:val="20"/>
        </w:rPr>
        <w:t> </w:t>
      </w:r>
      <w:r w:rsidRPr="00DA7C9C">
        <w:rPr>
          <w:rStyle w:val="normaltextrun"/>
          <w:rFonts w:eastAsiaTheme="majorEastAsia"/>
          <w:b/>
          <w:bCs/>
          <w:sz w:val="20"/>
          <w:szCs w:val="20"/>
          <w:u w:val="single"/>
        </w:rPr>
        <w:t>Based on</w:t>
      </w:r>
      <w:r w:rsidRPr="00DA7C9C">
        <w:rPr>
          <w:rStyle w:val="apple-converted-space"/>
          <w:rFonts w:eastAsiaTheme="majorEastAsia"/>
          <w:sz w:val="20"/>
          <w:szCs w:val="20"/>
        </w:rPr>
        <w:t> </w:t>
      </w:r>
      <w:r w:rsidRPr="00DA7C9C">
        <w:rPr>
          <w:rStyle w:val="normaltextrun"/>
          <w:rFonts w:eastAsiaTheme="majorEastAsia"/>
          <w:sz w:val="20"/>
          <w:szCs w:val="20"/>
        </w:rPr>
        <w:t>these</w:t>
      </w:r>
      <w:r w:rsidRPr="00DA7C9C">
        <w:rPr>
          <w:rStyle w:val="apple-converted-space"/>
          <w:rFonts w:eastAsiaTheme="majorEastAsia"/>
          <w:sz w:val="20"/>
          <w:szCs w:val="20"/>
        </w:rPr>
        <w:t> </w:t>
      </w:r>
      <w:r w:rsidRPr="00DA7C9C">
        <w:rPr>
          <w:rStyle w:val="normaltextrun"/>
          <w:rFonts w:eastAsiaTheme="majorEastAsia"/>
          <w:b/>
          <w:bCs/>
          <w:sz w:val="20"/>
          <w:szCs w:val="20"/>
          <w:u w:val="single"/>
        </w:rPr>
        <w:t xml:space="preserve">data sources, </w:t>
      </w:r>
      <w:r w:rsidRPr="00DA7C9C">
        <w:rPr>
          <w:rStyle w:val="normaltextrun"/>
          <w:rFonts w:eastAsiaTheme="majorEastAsia"/>
          <w:b/>
          <w:bCs/>
          <w:sz w:val="20"/>
          <w:szCs w:val="20"/>
          <w:highlight w:val="yellow"/>
          <w:u w:val="single"/>
        </w:rPr>
        <w:t>there was only one large famine in a democracy between 1870 and 2023</w:t>
      </w:r>
      <w:r w:rsidRPr="00DA7C9C">
        <w:rPr>
          <w:rStyle w:val="normaltextrun"/>
          <w:rFonts w:eastAsiaTheme="majorEastAsia"/>
          <w:sz w:val="20"/>
          <w:szCs w:val="20"/>
        </w:rPr>
        <w:t>: in Northeast Nigeria between 2016 and 2019. During that time, fighting between the rebel group Boko Haram and the government displaced millions of people, and both parties were accused of restricting the delivery of humanitarian aid. </w:t>
      </w:r>
      <w:r w:rsidRPr="00DA7C9C">
        <w:rPr>
          <w:rStyle w:val="eop"/>
          <w:rFonts w:eastAsiaTheme="majorEastAsia"/>
          <w:sz w:val="20"/>
          <w:szCs w:val="20"/>
        </w:rPr>
        <w:t> </w:t>
      </w:r>
    </w:p>
    <w:p w14:paraId="788CF96F" w14:textId="77777777" w:rsidR="0026267D" w:rsidRPr="00DA7C9C" w:rsidRDefault="0026267D" w:rsidP="0026267D">
      <w:pPr>
        <w:pStyle w:val="paragraph"/>
        <w:spacing w:before="0" w:beforeAutospacing="0" w:after="0" w:afterAutospacing="0"/>
        <w:textAlignment w:val="baseline"/>
        <w:rPr>
          <w:sz w:val="20"/>
          <w:szCs w:val="20"/>
        </w:rPr>
      </w:pPr>
      <w:r w:rsidRPr="00DA7C9C">
        <w:rPr>
          <w:rStyle w:val="normaltextrun"/>
          <w:rFonts w:eastAsiaTheme="majorEastAsia"/>
          <w:sz w:val="20"/>
          <w:szCs w:val="20"/>
        </w:rPr>
        <w:t>It is important to note, however, that the question of how often famines have occurred within democracies crucially depends upon the definition of famine being used.</w:t>
      </w:r>
      <w:r w:rsidRPr="00DA7C9C">
        <w:rPr>
          <w:rStyle w:val="apple-converted-space"/>
          <w:rFonts w:eastAsiaTheme="majorEastAsia"/>
          <w:sz w:val="20"/>
          <w:szCs w:val="20"/>
        </w:rPr>
        <w:t> </w:t>
      </w:r>
      <w:r w:rsidRPr="00DA7C9C">
        <w:rPr>
          <w:rStyle w:val="normaltextrun"/>
          <w:rFonts w:eastAsiaTheme="majorEastAsia"/>
          <w:sz w:val="20"/>
          <w:szCs w:val="20"/>
        </w:rPr>
        <w:t>In particular, what, if any, excess mortality lower-bound is being used yields different answers. As Thomas</w:t>
      </w:r>
      <w:r w:rsidRPr="00DA7C9C">
        <w:rPr>
          <w:rStyle w:val="apple-converted-space"/>
          <w:rFonts w:eastAsiaTheme="majorEastAsia"/>
          <w:sz w:val="20"/>
          <w:szCs w:val="20"/>
        </w:rPr>
        <w:t> </w:t>
      </w:r>
      <w:r w:rsidRPr="00DA7C9C">
        <w:rPr>
          <w:rStyle w:val="normaltextrun"/>
          <w:rFonts w:eastAsiaTheme="majorEastAsia"/>
          <w:sz w:val="20"/>
          <w:szCs w:val="20"/>
        </w:rPr>
        <w:t>Plümper</w:t>
      </w:r>
      <w:r w:rsidRPr="00DA7C9C">
        <w:rPr>
          <w:rStyle w:val="apple-converted-space"/>
          <w:rFonts w:eastAsiaTheme="majorEastAsia"/>
          <w:sz w:val="20"/>
          <w:szCs w:val="20"/>
        </w:rPr>
        <w:t> </w:t>
      </w:r>
      <w:r w:rsidRPr="00DA7C9C">
        <w:rPr>
          <w:rStyle w:val="normaltextrun"/>
          <w:rFonts w:eastAsiaTheme="majorEastAsia"/>
          <w:sz w:val="20"/>
          <w:szCs w:val="20"/>
        </w:rPr>
        <w:t>and Eric Neumayer (2007) point out, a number of smaller-scale events in which drought-related mortality did occur have happened in functioning democracies.22The authors argue that even within democracies it can still be politically advantageous for governments to allow small minorities to starve if in doing so they are able to win more votes by distributing benefits to others. Regardless of the threshold though, the main point</w:t>
      </w:r>
      <w:r w:rsidRPr="00DA7C9C">
        <w:rPr>
          <w:rStyle w:val="apple-converted-space"/>
          <w:rFonts w:eastAsiaTheme="majorEastAsia"/>
          <w:sz w:val="20"/>
          <w:szCs w:val="20"/>
        </w:rPr>
        <w:t> </w:t>
      </w:r>
      <w:r w:rsidRPr="00DA7C9C">
        <w:rPr>
          <w:rStyle w:val="normaltextrun"/>
          <w:rFonts w:eastAsiaTheme="majorEastAsia"/>
          <w:sz w:val="20"/>
          <w:szCs w:val="20"/>
        </w:rPr>
        <w:t>remains</w:t>
      </w:r>
      <w:r w:rsidRPr="00DA7C9C">
        <w:rPr>
          <w:rStyle w:val="apple-converted-space"/>
          <w:rFonts w:eastAsiaTheme="majorEastAsia"/>
          <w:sz w:val="20"/>
          <w:szCs w:val="20"/>
        </w:rPr>
        <w:t> </w:t>
      </w:r>
      <w:r w:rsidRPr="00DA7C9C">
        <w:rPr>
          <w:rStyle w:val="normaltextrun"/>
          <w:rFonts w:eastAsiaTheme="majorEastAsia"/>
          <w:sz w:val="20"/>
          <w:szCs w:val="20"/>
        </w:rPr>
        <w:t>that</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the large, catastrophic life-taking famines documented in history have occurred in autocratic regimes and not in the context of functioning democratic institutions</w:t>
      </w:r>
      <w:r w:rsidRPr="00DA7C9C">
        <w:rPr>
          <w:rStyle w:val="normaltextrun"/>
          <w:rFonts w:eastAsiaTheme="majorEastAsia"/>
          <w:sz w:val="20"/>
          <w:szCs w:val="20"/>
          <w:highlight w:val="yellow"/>
        </w:rPr>
        <w:t>.</w:t>
      </w:r>
      <w:r w:rsidRPr="00DA7C9C">
        <w:rPr>
          <w:rStyle w:val="eop"/>
          <w:rFonts w:eastAsiaTheme="majorEastAsia"/>
          <w:sz w:val="20"/>
          <w:szCs w:val="20"/>
        </w:rPr>
        <w:t> </w:t>
      </w:r>
    </w:p>
    <w:p w14:paraId="6C568DBA" w14:textId="77777777" w:rsidR="0026267D" w:rsidRPr="00DA7C9C" w:rsidRDefault="0026267D" w:rsidP="0026267D">
      <w:pPr>
        <w:rPr>
          <w:rFonts w:eastAsia="Aptos"/>
          <w:szCs w:val="20"/>
        </w:rPr>
      </w:pPr>
    </w:p>
    <w:p w14:paraId="4F87F807" w14:textId="77777777" w:rsidR="0026267D" w:rsidRPr="00DA7C9C" w:rsidRDefault="0026267D" w:rsidP="0026267D">
      <w:pPr>
        <w:rPr>
          <w:rFonts w:eastAsia="Aptos"/>
          <w:szCs w:val="20"/>
        </w:rPr>
      </w:pPr>
      <w:r w:rsidRPr="00DA7C9C">
        <w:rPr>
          <w:rFonts w:eastAsia="Aptos"/>
          <w:szCs w:val="20"/>
        </w:rPr>
        <w:br w:type="page"/>
      </w:r>
    </w:p>
    <w:p w14:paraId="2E430E1E" w14:textId="7F378E15" w:rsidR="0026267D" w:rsidRPr="00DA7C9C" w:rsidRDefault="0026267D" w:rsidP="0026267D">
      <w:pPr>
        <w:pStyle w:val="Heading2"/>
        <w:rPr>
          <w:rFonts w:eastAsia="Times New Roman"/>
        </w:rPr>
      </w:pPr>
      <w:bookmarkStart w:id="3" w:name="_Toc206752453"/>
      <w:r w:rsidRPr="00DA7C9C">
        <w:rPr>
          <w:rFonts w:eastAsia="Times New Roman"/>
        </w:rPr>
        <w:t>INCOME INEQUALITY</w:t>
      </w:r>
      <w:bookmarkEnd w:id="3"/>
    </w:p>
    <w:p w14:paraId="491D7EDC" w14:textId="77777777" w:rsidR="0026267D" w:rsidRPr="00DA7C9C" w:rsidRDefault="0026267D" w:rsidP="0026267D">
      <w:pPr>
        <w:rPr>
          <w:rFonts w:eastAsia="Aptos"/>
          <w:szCs w:val="20"/>
        </w:rPr>
      </w:pPr>
    </w:p>
    <w:p w14:paraId="0B988E19"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Sectoral bargaining decreases wage inequality and overall economic inequality </w:t>
      </w:r>
    </w:p>
    <w:p w14:paraId="76901631" w14:textId="77777777" w:rsidR="0026267D" w:rsidRPr="00DA7C9C" w:rsidRDefault="0026267D" w:rsidP="0026267D">
      <w:pPr>
        <w:rPr>
          <w:rFonts w:eastAsia="Aptos"/>
          <w:b/>
          <w:bCs/>
          <w:szCs w:val="20"/>
        </w:rPr>
      </w:pPr>
      <w:r w:rsidRPr="00DA7C9C">
        <w:rPr>
          <w:rFonts w:eastAsia="Aptos"/>
          <w:b/>
          <w:bCs/>
          <w:szCs w:val="20"/>
        </w:rPr>
        <w:t>Madland and Wall</w:t>
      </w:r>
      <w:r w:rsidRPr="00DA7C9C">
        <w:rPr>
          <w:rFonts w:eastAsia="Aptos"/>
          <w:szCs w:val="20"/>
        </w:rPr>
        <w:t>, 3-2-</w:t>
      </w:r>
      <w:r w:rsidRPr="00DA7C9C">
        <w:rPr>
          <w:rFonts w:eastAsia="Aptos"/>
          <w:b/>
          <w:bCs/>
          <w:szCs w:val="20"/>
        </w:rPr>
        <w:t>20</w:t>
      </w:r>
    </w:p>
    <w:p w14:paraId="10B05016" w14:textId="77777777" w:rsidR="0026267D" w:rsidRPr="00DA7C9C" w:rsidRDefault="0026267D" w:rsidP="0026267D">
      <w:pPr>
        <w:rPr>
          <w:rFonts w:eastAsia="Aptos"/>
          <w:szCs w:val="20"/>
        </w:rPr>
      </w:pPr>
      <w:r w:rsidRPr="00DA7C9C">
        <w:rPr>
          <w:rFonts w:eastAsia="Aptos"/>
          <w:szCs w:val="20"/>
        </w:rPr>
        <w:t xml:space="preserve">(David and Malkie, “What Is Sectoral Bargaining?,” accessed 8-21-25, </w:t>
      </w:r>
      <w:hyperlink r:id="rId15" w:anchor=":~:text=Closes%20racial%20and%20gender%20pay,collaboration%2C%20and%20incentivize%20worker%20training" w:history="1">
        <w:r w:rsidRPr="00DA7C9C">
          <w:rPr>
            <w:rFonts w:eastAsia="Aptos"/>
            <w:szCs w:val="20"/>
          </w:rPr>
          <w:t>https://www.americanprogressaction.org/article/what-is-sectoral-bargaining/#:~:text=Closes%20racial%20and%20gender%20pay,collaboration%2C%20and%20incentivize%20worker%20training</w:t>
        </w:r>
      </w:hyperlink>
      <w:r w:rsidRPr="00DA7C9C">
        <w:rPr>
          <w:rFonts w:eastAsia="Aptos"/>
          <w:szCs w:val="20"/>
        </w:rPr>
        <w:t>.) JFN</w:t>
      </w:r>
    </w:p>
    <w:p w14:paraId="56FD2040" w14:textId="77777777" w:rsidR="0026267D" w:rsidRPr="00DA7C9C" w:rsidRDefault="0026267D" w:rsidP="0026267D">
      <w:pPr>
        <w:rPr>
          <w:rFonts w:eastAsia="Aptos"/>
          <w:szCs w:val="20"/>
        </w:rPr>
      </w:pPr>
    </w:p>
    <w:p w14:paraId="47CB234C" w14:textId="77777777" w:rsidR="0026267D" w:rsidRPr="00DA7C9C" w:rsidRDefault="0026267D" w:rsidP="0026267D">
      <w:pPr>
        <w:rPr>
          <w:rFonts w:eastAsia="Aptos"/>
          <w:szCs w:val="20"/>
        </w:rPr>
      </w:pPr>
      <w:r w:rsidRPr="00DA7C9C">
        <w:rPr>
          <w:rFonts w:eastAsia="Aptos"/>
          <w:b/>
          <w:bCs/>
          <w:szCs w:val="20"/>
          <w:u w:val="single"/>
        </w:rPr>
        <w:t>Sectoral bargaining</w:t>
      </w:r>
      <w:r w:rsidRPr="00DA7C9C">
        <w:rPr>
          <w:rFonts w:eastAsia="Aptos"/>
          <w:szCs w:val="20"/>
        </w:rPr>
        <w:t xml:space="preserve"> </w:t>
      </w:r>
      <w:r w:rsidRPr="00DA7C9C">
        <w:rPr>
          <w:rFonts w:eastAsia="Aptos"/>
          <w:b/>
          <w:bCs/>
          <w:szCs w:val="20"/>
          <w:u w:val="single"/>
        </w:rPr>
        <w:t>offers</w:t>
      </w:r>
      <w:r w:rsidRPr="00DA7C9C">
        <w:rPr>
          <w:rFonts w:eastAsia="Aptos"/>
          <w:szCs w:val="20"/>
        </w:rPr>
        <w:t xml:space="preserve"> an inclusive path forward with </w:t>
      </w:r>
      <w:r w:rsidRPr="00DA7C9C">
        <w:rPr>
          <w:rFonts w:eastAsia="Aptos"/>
          <w:b/>
          <w:bCs/>
          <w:szCs w:val="20"/>
          <w:u w:val="single"/>
        </w:rPr>
        <w:t>several benefits</w:t>
      </w:r>
      <w:r w:rsidRPr="00DA7C9C">
        <w:rPr>
          <w:rFonts w:eastAsia="Aptos"/>
          <w:szCs w:val="20"/>
        </w:rPr>
        <w:t xml:space="preserve">, including: </w:t>
      </w:r>
      <w:r w:rsidRPr="00DA7C9C">
        <w:rPr>
          <w:rFonts w:eastAsia="Aptos"/>
          <w:b/>
          <w:bCs/>
          <w:szCs w:val="20"/>
          <w:u w:val="single"/>
        </w:rPr>
        <w:t xml:space="preserve">Increases coverage: </w:t>
      </w:r>
      <w:r w:rsidRPr="00DA7C9C">
        <w:rPr>
          <w:rFonts w:eastAsia="Aptos"/>
          <w:b/>
          <w:bCs/>
          <w:szCs w:val="20"/>
          <w:highlight w:val="yellow"/>
          <w:u w:val="single"/>
        </w:rPr>
        <w:t>Under sectoral bargaining, more workers receive the higher wages and benefits that collective bargaining delivers</w:t>
      </w:r>
      <w:r w:rsidRPr="00DA7C9C">
        <w:rPr>
          <w:rFonts w:eastAsia="Aptos"/>
          <w:szCs w:val="20"/>
        </w:rPr>
        <w:t xml:space="preserve">. Indeed, researchers at the Organization for Economic Cooperation and Development explain that “collective bargaining coverage is high and stable only in countries where multi-employer agreements (i.e. at sector or national level) are negotiated.” </w:t>
      </w:r>
      <w:r w:rsidRPr="00DA7C9C">
        <w:rPr>
          <w:rFonts w:eastAsia="Aptos"/>
          <w:b/>
          <w:bCs/>
          <w:szCs w:val="20"/>
          <w:highlight w:val="yellow"/>
          <w:u w:val="single"/>
        </w:rPr>
        <w:t>Broad-based bargaining is particularly effective at covering those who are hardest to reach</w:t>
      </w:r>
      <w:r w:rsidRPr="00DA7C9C">
        <w:rPr>
          <w:rFonts w:eastAsia="Aptos"/>
          <w:b/>
          <w:bCs/>
          <w:szCs w:val="20"/>
          <w:u w:val="single"/>
        </w:rPr>
        <w:t>, such as workers in small worksites and people who are employed part time or in other nonstandard employment</w:t>
      </w:r>
      <w:r w:rsidRPr="00DA7C9C">
        <w:rPr>
          <w:rFonts w:eastAsia="Aptos"/>
          <w:szCs w:val="20"/>
        </w:rPr>
        <w:t xml:space="preserve">. </w:t>
      </w:r>
      <w:r w:rsidRPr="00DA7C9C">
        <w:rPr>
          <w:rFonts w:eastAsia="Aptos"/>
          <w:b/>
          <w:bCs/>
          <w:szCs w:val="20"/>
          <w:u w:val="single"/>
        </w:rPr>
        <w:t>Closes racial and gender pay gaps: By standardizing pay,</w:t>
      </w:r>
      <w:r w:rsidRPr="00DA7C9C">
        <w:rPr>
          <w:rFonts w:eastAsia="Aptos"/>
          <w:b/>
          <w:bCs/>
          <w:szCs w:val="20"/>
          <w:highlight w:val="yellow"/>
          <w:u w:val="single"/>
        </w:rPr>
        <w:t xml:space="preserve"> sectoral bargaining encourages a more compressed wage distribution, which helps equalize pay for women. Centralized pay structures also help limit racial discrimination</w:t>
      </w:r>
      <w:r w:rsidRPr="00DA7C9C">
        <w:rPr>
          <w:rFonts w:eastAsia="Aptos"/>
          <w:szCs w:val="20"/>
          <w:highlight w:val="yellow"/>
        </w:rPr>
        <w:t>.</w:t>
      </w:r>
      <w:r w:rsidRPr="00DA7C9C">
        <w:rPr>
          <w:rFonts w:eastAsia="Aptos"/>
          <w:szCs w:val="20"/>
        </w:rPr>
        <w:t xml:space="preserve"> </w:t>
      </w:r>
      <w:r w:rsidRPr="00DA7C9C">
        <w:rPr>
          <w:rFonts w:eastAsia="Aptos"/>
          <w:b/>
          <w:bCs/>
          <w:szCs w:val="20"/>
          <w:u w:val="single"/>
        </w:rPr>
        <w:t>As a result</w:t>
      </w:r>
      <w:r w:rsidRPr="00DA7C9C">
        <w:rPr>
          <w:rFonts w:eastAsia="Aptos"/>
          <w:szCs w:val="20"/>
        </w:rPr>
        <w:t>, in the public sector—where unions and standardized compensation structures are more common—</w:t>
      </w:r>
      <w:r w:rsidRPr="00DA7C9C">
        <w:rPr>
          <w:rFonts w:eastAsia="Aptos"/>
          <w:b/>
          <w:bCs/>
          <w:szCs w:val="20"/>
          <w:u w:val="single"/>
        </w:rPr>
        <w:t>women and African American and Hispanic workers experience smaller gender and racial pay gaps</w:t>
      </w:r>
      <w:r w:rsidRPr="00DA7C9C">
        <w:rPr>
          <w:rFonts w:eastAsia="Aptos"/>
          <w:szCs w:val="20"/>
        </w:rPr>
        <w:t xml:space="preserve"> than their counterparts in the private sector.</w:t>
      </w:r>
    </w:p>
    <w:p w14:paraId="5715F19A" w14:textId="77777777" w:rsidR="0026267D" w:rsidRPr="00DA7C9C" w:rsidRDefault="0026267D" w:rsidP="0026267D">
      <w:pPr>
        <w:rPr>
          <w:rFonts w:eastAsia="Aptos"/>
          <w:b/>
          <w:bCs/>
          <w:szCs w:val="20"/>
          <w:u w:val="single"/>
        </w:rPr>
      </w:pPr>
      <w:r w:rsidRPr="00DA7C9C">
        <w:rPr>
          <w:rFonts w:eastAsia="Aptos"/>
          <w:b/>
          <w:bCs/>
          <w:szCs w:val="20"/>
          <w:u w:val="single"/>
        </w:rPr>
        <w:t>Reduces economic inequality: Research consistently shows that collective bargaining reduces economic inequality.</w:t>
      </w:r>
      <w:r w:rsidRPr="00DA7C9C">
        <w:rPr>
          <w:rFonts w:eastAsia="Aptos"/>
          <w:b/>
          <w:bCs/>
          <w:szCs w:val="20"/>
          <w:highlight w:val="yellow"/>
          <w:u w:val="single"/>
        </w:rPr>
        <w:t xml:space="preserve"> By increasing coverage, centralized sectoral bargaining tends to reduce inequality even more than workplace-level bargaining.</w:t>
      </w:r>
    </w:p>
    <w:p w14:paraId="7FE2765C" w14:textId="77777777" w:rsidR="0026267D" w:rsidRPr="00DA7C9C" w:rsidRDefault="0026267D" w:rsidP="0026267D">
      <w:pPr>
        <w:rPr>
          <w:rFonts w:eastAsia="Aptos"/>
          <w:b/>
          <w:bCs/>
          <w:szCs w:val="20"/>
          <w:u w:val="single"/>
        </w:rPr>
      </w:pPr>
    </w:p>
    <w:p w14:paraId="2DE3AA53" w14:textId="77777777" w:rsidR="0026267D" w:rsidRPr="00DA7C9C" w:rsidRDefault="0026267D" w:rsidP="0026267D">
      <w:pPr>
        <w:rPr>
          <w:rFonts w:eastAsia="Aptos"/>
          <w:szCs w:val="20"/>
        </w:rPr>
      </w:pPr>
      <w:r w:rsidRPr="00DA7C9C">
        <w:rPr>
          <w:rFonts w:eastAsia="Aptos"/>
          <w:szCs w:val="20"/>
        </w:rPr>
        <w:t>AND</w:t>
      </w:r>
    </w:p>
    <w:p w14:paraId="1209F238" w14:textId="77777777" w:rsidR="0026267D" w:rsidRPr="00DA7C9C" w:rsidRDefault="0026267D" w:rsidP="0026267D">
      <w:pPr>
        <w:rPr>
          <w:rFonts w:eastAsia="Aptos"/>
          <w:szCs w:val="20"/>
        </w:rPr>
      </w:pPr>
    </w:p>
    <w:p w14:paraId="229E0D6F"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Unions are key to reduce wage inequality </w:t>
      </w:r>
    </w:p>
    <w:p w14:paraId="247632EB" w14:textId="77777777" w:rsidR="0026267D" w:rsidRPr="00DA7C9C" w:rsidRDefault="0026267D" w:rsidP="0026267D">
      <w:pPr>
        <w:rPr>
          <w:rFonts w:eastAsia="Aptos"/>
          <w:szCs w:val="20"/>
        </w:rPr>
      </w:pPr>
      <w:r w:rsidRPr="00DA7C9C">
        <w:rPr>
          <w:rFonts w:eastAsia="Aptos"/>
          <w:b/>
          <w:bCs/>
          <w:szCs w:val="20"/>
        </w:rPr>
        <w:t>Shiva, Former Research Associate at the Center for American Progress</w:t>
      </w:r>
      <w:r w:rsidRPr="00DA7C9C">
        <w:rPr>
          <w:rFonts w:eastAsia="Aptos"/>
          <w:szCs w:val="20"/>
        </w:rPr>
        <w:t>, 7-11-</w:t>
      </w:r>
      <w:r w:rsidRPr="00DA7C9C">
        <w:rPr>
          <w:rFonts w:eastAsia="Aptos"/>
          <w:b/>
          <w:bCs/>
          <w:szCs w:val="20"/>
        </w:rPr>
        <w:t>24</w:t>
      </w:r>
    </w:p>
    <w:p w14:paraId="658C21CF" w14:textId="77777777" w:rsidR="0026267D" w:rsidRPr="00DA7C9C" w:rsidRDefault="0026267D" w:rsidP="0026267D">
      <w:pPr>
        <w:rPr>
          <w:rFonts w:eastAsia="Aptos"/>
          <w:szCs w:val="20"/>
        </w:rPr>
      </w:pPr>
      <w:r w:rsidRPr="00DA7C9C">
        <w:rPr>
          <w:rFonts w:eastAsia="Aptos"/>
          <w:szCs w:val="20"/>
        </w:rPr>
        <w:t xml:space="preserve">(Sachin, “4 Ways Unions Make Our Economy and Democracy Stronger,” accessed 8-3-25, </w:t>
      </w:r>
      <w:hyperlink r:id="rId16" w:history="1">
        <w:r w:rsidRPr="00DA7C9C">
          <w:rPr>
            <w:rFonts w:eastAsia="Aptos"/>
            <w:szCs w:val="20"/>
          </w:rPr>
          <w:t>https://www.americanprogress.org/article/4-ways-unions-make-our-economy-and-democracy-stronger/</w:t>
        </w:r>
      </w:hyperlink>
      <w:r w:rsidRPr="00DA7C9C">
        <w:rPr>
          <w:rFonts w:eastAsia="Aptos"/>
          <w:szCs w:val="20"/>
        </w:rPr>
        <w:t>) JFN</w:t>
      </w:r>
    </w:p>
    <w:p w14:paraId="4BF9E421" w14:textId="77777777" w:rsidR="0026267D" w:rsidRPr="00DA7C9C" w:rsidRDefault="0026267D" w:rsidP="0026267D">
      <w:pPr>
        <w:rPr>
          <w:rFonts w:eastAsia="Aptos"/>
          <w:szCs w:val="20"/>
        </w:rPr>
      </w:pPr>
    </w:p>
    <w:p w14:paraId="4CB1AF56" w14:textId="77777777" w:rsidR="0026267D" w:rsidRPr="00DA7C9C" w:rsidRDefault="0026267D" w:rsidP="0026267D">
      <w:pPr>
        <w:rPr>
          <w:rFonts w:eastAsia="Aptos"/>
          <w:szCs w:val="20"/>
        </w:rPr>
      </w:pPr>
      <w:r w:rsidRPr="00DA7C9C">
        <w:rPr>
          <w:rFonts w:eastAsia="Aptos"/>
          <w:szCs w:val="20"/>
        </w:rPr>
        <w:t xml:space="preserve">2. The decline in union membership helps explain the rise in wage inequality The decline in union membership has eroded some benefits of the union wage premium because fewer workers are receiving them. </w:t>
      </w:r>
      <w:r w:rsidRPr="00DA7C9C">
        <w:rPr>
          <w:rFonts w:eastAsia="Aptos"/>
          <w:b/>
          <w:bCs/>
          <w:szCs w:val="20"/>
          <w:highlight w:val="yellow"/>
          <w:u w:val="single"/>
        </w:rPr>
        <w:t>Due</w:t>
      </w:r>
      <w:r w:rsidRPr="00DA7C9C">
        <w:rPr>
          <w:rFonts w:eastAsia="Aptos"/>
          <w:b/>
          <w:bCs/>
          <w:szCs w:val="20"/>
          <w:u w:val="single"/>
        </w:rPr>
        <w:t xml:space="preserve"> </w:t>
      </w:r>
      <w:r w:rsidRPr="00DA7C9C">
        <w:rPr>
          <w:rFonts w:eastAsia="Aptos"/>
          <w:szCs w:val="20"/>
        </w:rPr>
        <w:t xml:space="preserve">in part </w:t>
      </w:r>
      <w:r w:rsidRPr="00DA7C9C">
        <w:rPr>
          <w:rFonts w:eastAsia="Aptos"/>
          <w:b/>
          <w:bCs/>
          <w:szCs w:val="20"/>
          <w:highlight w:val="yellow"/>
          <w:u w:val="single"/>
        </w:rPr>
        <w:t>to union decline, workers’ real wages have remained stagnant, and there has been a corresponding increase in wage inequality</w:t>
      </w:r>
      <w:r w:rsidRPr="00DA7C9C">
        <w:rPr>
          <w:rFonts w:eastAsia="Aptos"/>
          <w:b/>
          <w:bCs/>
          <w:szCs w:val="20"/>
          <w:u w:val="single"/>
        </w:rPr>
        <w:t xml:space="preserve">. </w:t>
      </w:r>
      <w:r w:rsidRPr="00DA7C9C">
        <w:rPr>
          <w:rFonts w:eastAsia="Aptos"/>
          <w:szCs w:val="20"/>
        </w:rPr>
        <w:t xml:space="preserve">As Bruce Western of Harvard University and Jake Rosenfeld of the University of Washington found </w:t>
      </w:r>
      <w:r w:rsidRPr="00DA7C9C">
        <w:rPr>
          <w:rFonts w:eastAsia="Aptos"/>
          <w:b/>
          <w:bCs/>
          <w:szCs w:val="20"/>
          <w:u w:val="single"/>
        </w:rPr>
        <w:t xml:space="preserve">when looking at the effect of union density on rising wage inequality, </w:t>
      </w:r>
      <w:r w:rsidRPr="00DA7C9C">
        <w:rPr>
          <w:rFonts w:eastAsia="Aptos"/>
          <w:b/>
          <w:bCs/>
          <w:szCs w:val="20"/>
          <w:highlight w:val="yellow"/>
          <w:u w:val="single"/>
        </w:rPr>
        <w:t>the decline of unions</w:t>
      </w:r>
      <w:r w:rsidRPr="00DA7C9C">
        <w:rPr>
          <w:rFonts w:eastAsia="Aptos"/>
          <w:b/>
          <w:bCs/>
          <w:szCs w:val="20"/>
          <w:u w:val="single"/>
        </w:rPr>
        <w:t xml:space="preserve"> from 1973 to 2007 </w:t>
      </w:r>
      <w:r w:rsidRPr="00DA7C9C">
        <w:rPr>
          <w:rFonts w:eastAsia="Aptos"/>
          <w:b/>
          <w:bCs/>
          <w:szCs w:val="20"/>
          <w:highlight w:val="yellow"/>
          <w:u w:val="single"/>
        </w:rPr>
        <w:t>explains up to one-third of rising wage inequality among men and one-fifth of rising wage inequality among women</w:t>
      </w:r>
      <w:r w:rsidRPr="00DA7C9C">
        <w:rPr>
          <w:rFonts w:eastAsia="Aptos"/>
          <w:szCs w:val="20"/>
          <w:highlight w:val="yellow"/>
        </w:rPr>
        <w:t>.</w:t>
      </w:r>
      <w:r w:rsidRPr="00DA7C9C">
        <w:rPr>
          <w:rFonts w:eastAsia="Aptos"/>
          <w:szCs w:val="20"/>
        </w:rPr>
        <w:t xml:space="preserve"> (see Figure 2) </w:t>
      </w:r>
      <w:r w:rsidRPr="00DA7C9C">
        <w:rPr>
          <w:rFonts w:eastAsia="Aptos"/>
          <w:b/>
          <w:bCs/>
          <w:szCs w:val="20"/>
          <w:u w:val="single"/>
        </w:rPr>
        <w:t xml:space="preserve">Many other studies have similarly reached the conclusion that </w:t>
      </w:r>
      <w:r w:rsidRPr="00DA7C9C">
        <w:rPr>
          <w:rFonts w:eastAsia="Aptos"/>
          <w:b/>
          <w:bCs/>
          <w:szCs w:val="20"/>
          <w:highlight w:val="yellow"/>
          <w:u w:val="single"/>
        </w:rPr>
        <w:t>declining union strength is a key contributor to rising wage inequality.</w:t>
      </w:r>
      <w:r w:rsidRPr="00DA7C9C">
        <w:rPr>
          <w:rFonts w:eastAsia="Aptos"/>
          <w:b/>
          <w:bCs/>
          <w:szCs w:val="20"/>
          <w:u w:val="single"/>
        </w:rPr>
        <w:t xml:space="preserve"> </w:t>
      </w:r>
      <w:r w:rsidRPr="00DA7C9C">
        <w:rPr>
          <w:rFonts w:eastAsia="Aptos"/>
          <w:szCs w:val="20"/>
        </w:rPr>
        <w:t>Rising wage inequality hurts workers. It leads to economic and political concentration of power, erodes social cohesion, reduces intergenerational mobility, and decreases the share of wealth going to the middle class.</w:t>
      </w:r>
    </w:p>
    <w:p w14:paraId="57A05EEA" w14:textId="77777777" w:rsidR="0026267D" w:rsidRPr="00DA7C9C" w:rsidRDefault="0026267D" w:rsidP="0026267D">
      <w:pPr>
        <w:rPr>
          <w:rFonts w:eastAsia="Aptos"/>
          <w:szCs w:val="20"/>
        </w:rPr>
      </w:pPr>
    </w:p>
    <w:p w14:paraId="3E662DB2" w14:textId="77777777" w:rsidR="0026267D" w:rsidRPr="00DA7C9C" w:rsidRDefault="0026267D" w:rsidP="0026267D">
      <w:pPr>
        <w:rPr>
          <w:rFonts w:eastAsia="Aptos"/>
          <w:szCs w:val="20"/>
        </w:rPr>
      </w:pPr>
      <w:r w:rsidRPr="00DA7C9C">
        <w:rPr>
          <w:rFonts w:eastAsia="Aptos"/>
          <w:szCs w:val="20"/>
        </w:rPr>
        <w:t>AND</w:t>
      </w:r>
    </w:p>
    <w:p w14:paraId="70F3D4B6" w14:textId="77777777" w:rsidR="0026267D" w:rsidRPr="00DA7C9C" w:rsidRDefault="0026267D" w:rsidP="0026267D">
      <w:pPr>
        <w:rPr>
          <w:rFonts w:eastAsia="Aptos"/>
          <w:szCs w:val="20"/>
        </w:rPr>
      </w:pPr>
    </w:p>
    <w:p w14:paraId="55343C28"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Extreme economic inequality risks transforming a democracy into a plutocracy and a permanent economic caste system </w:t>
      </w:r>
    </w:p>
    <w:p w14:paraId="4FF4B5E7" w14:textId="77777777" w:rsidR="0026267D" w:rsidRPr="00DA7C9C" w:rsidRDefault="0026267D" w:rsidP="0026267D">
      <w:pPr>
        <w:rPr>
          <w:rFonts w:eastAsia="Aptos"/>
          <w:szCs w:val="20"/>
        </w:rPr>
      </w:pPr>
      <w:r w:rsidRPr="00DA7C9C">
        <w:rPr>
          <w:rFonts w:eastAsia="Aptos"/>
          <w:b/>
          <w:bCs/>
          <w:szCs w:val="20"/>
        </w:rPr>
        <w:t>Scheffler, NYU Philosophy and Law Professor</w:t>
      </w:r>
      <w:r w:rsidRPr="00DA7C9C">
        <w:rPr>
          <w:rFonts w:eastAsia="Aptos"/>
          <w:szCs w:val="20"/>
        </w:rPr>
        <w:t>, 7-1-</w:t>
      </w:r>
      <w:r w:rsidRPr="00DA7C9C">
        <w:rPr>
          <w:rFonts w:eastAsia="Aptos"/>
          <w:b/>
          <w:bCs/>
          <w:szCs w:val="20"/>
        </w:rPr>
        <w:t>20</w:t>
      </w:r>
    </w:p>
    <w:p w14:paraId="79F343EB" w14:textId="77777777" w:rsidR="0026267D" w:rsidRPr="00DA7C9C" w:rsidRDefault="0026267D" w:rsidP="0026267D">
      <w:pPr>
        <w:rPr>
          <w:rFonts w:eastAsia="Aptos"/>
          <w:szCs w:val="20"/>
        </w:rPr>
      </w:pPr>
      <w:r w:rsidRPr="00DA7C9C">
        <w:rPr>
          <w:rFonts w:eastAsia="Aptos"/>
          <w:szCs w:val="20"/>
        </w:rPr>
        <w:t xml:space="preserve">(Samuel, “Is Economic Inequality Really a Problem?,” NYT, accessed 8-4-25, </w:t>
      </w:r>
      <w:hyperlink r:id="rId17" w:history="1">
        <w:r w:rsidRPr="00DA7C9C">
          <w:rPr>
            <w:rFonts w:eastAsia="Aptos"/>
            <w:szCs w:val="20"/>
          </w:rPr>
          <w:t>https://www.nytimes.com/2020/07/01/opinion/economic-inequality-moral-philosophy.html</w:t>
        </w:r>
      </w:hyperlink>
      <w:r w:rsidRPr="00DA7C9C">
        <w:rPr>
          <w:rFonts w:eastAsia="Aptos"/>
          <w:szCs w:val="20"/>
        </w:rPr>
        <w:t xml:space="preserve">) JFN </w:t>
      </w:r>
    </w:p>
    <w:p w14:paraId="048188E2" w14:textId="77777777" w:rsidR="0026267D" w:rsidRPr="00DA7C9C" w:rsidRDefault="0026267D" w:rsidP="0026267D">
      <w:pPr>
        <w:rPr>
          <w:rFonts w:eastAsia="Aptos"/>
          <w:szCs w:val="20"/>
        </w:rPr>
      </w:pPr>
    </w:p>
    <w:p w14:paraId="786CF8FA" w14:textId="77777777" w:rsidR="0026267D" w:rsidRPr="00DA7C9C" w:rsidRDefault="0026267D" w:rsidP="0026267D">
      <w:pPr>
        <w:rPr>
          <w:rFonts w:eastAsia="Aptos"/>
          <w:b/>
          <w:bCs/>
          <w:szCs w:val="20"/>
          <w:u w:val="single"/>
        </w:rPr>
      </w:pPr>
      <w:r w:rsidRPr="00DA7C9C">
        <w:rPr>
          <w:rFonts w:eastAsia="Aptos"/>
          <w:szCs w:val="20"/>
        </w:rPr>
        <w:t xml:space="preserve">Is this the correct conclusion? I think not. </w:t>
      </w:r>
      <w:r w:rsidRPr="00DA7C9C">
        <w:rPr>
          <w:rFonts w:eastAsia="Aptos"/>
          <w:b/>
          <w:bCs/>
          <w:szCs w:val="20"/>
          <w:u w:val="single"/>
        </w:rPr>
        <w:t>Economic inequality matters a great deal</w:t>
      </w:r>
      <w:r w:rsidRPr="00DA7C9C">
        <w:rPr>
          <w:rFonts w:eastAsia="Aptos"/>
          <w:szCs w:val="20"/>
        </w:rPr>
        <w:t xml:space="preserve"> whether or not it matters “as such.” Start by considering two points that Professor Frankfurt himself would accept. First, to succeed in eliminating poverty and securing decent conditions of life for all Americans would require raising taxes on the rich significantly. Although the ultimate purpose would not be to reduce inequality, the indirect effect would be to do just that. So even if inequality as such is not the problem, reducing inequality is almost certainly part of the solution. Second, even if economic inequality is not a problem in and of itself, it can still have bad effects. </w:t>
      </w:r>
      <w:r w:rsidRPr="00DA7C9C">
        <w:rPr>
          <w:rFonts w:eastAsia="Aptos"/>
          <w:b/>
          <w:bCs/>
          <w:szCs w:val="20"/>
          <w:u w:val="single"/>
        </w:rPr>
        <w:t xml:space="preserve">Great </w:t>
      </w:r>
      <w:r w:rsidRPr="00DA7C9C">
        <w:rPr>
          <w:rFonts w:eastAsia="Aptos"/>
          <w:b/>
          <w:bCs/>
          <w:szCs w:val="20"/>
          <w:highlight w:val="yellow"/>
          <w:u w:val="single"/>
        </w:rPr>
        <w:t>disparities of income</w:t>
      </w:r>
      <w:r w:rsidRPr="00DA7C9C">
        <w:rPr>
          <w:rFonts w:eastAsia="Aptos"/>
          <w:b/>
          <w:bCs/>
          <w:szCs w:val="20"/>
          <w:u w:val="single"/>
        </w:rPr>
        <w:t xml:space="preserve"> and wealth</w:t>
      </w:r>
      <w:r w:rsidRPr="00DA7C9C">
        <w:rPr>
          <w:rFonts w:eastAsia="Aptos"/>
          <w:b/>
          <w:bCs/>
          <w:szCs w:val="20"/>
          <w:highlight w:val="yellow"/>
          <w:u w:val="single"/>
        </w:rPr>
        <w:t>, of the kind we see in the United States today, can have damaging effects</w:t>
      </w:r>
      <w:r w:rsidRPr="00DA7C9C">
        <w:rPr>
          <w:rFonts w:eastAsia="Aptos"/>
          <w:b/>
          <w:bCs/>
          <w:szCs w:val="20"/>
          <w:u w:val="single"/>
        </w:rPr>
        <w:t xml:space="preserve"> </w:t>
      </w:r>
      <w:r w:rsidRPr="00DA7C9C">
        <w:rPr>
          <w:rFonts w:eastAsia="Aptos"/>
          <w:szCs w:val="20"/>
        </w:rPr>
        <w:t>even when nobody is badly off in absolute terms. For example</w:t>
      </w:r>
      <w:r w:rsidRPr="00DA7C9C">
        <w:rPr>
          <w:rFonts w:eastAsia="Aptos"/>
          <w:szCs w:val="20"/>
          <w:highlight w:val="yellow"/>
        </w:rPr>
        <w:t xml:space="preserve">, </w:t>
      </w:r>
      <w:r w:rsidRPr="00DA7C9C">
        <w:rPr>
          <w:rFonts w:eastAsia="Aptos"/>
          <w:b/>
          <w:bCs/>
          <w:szCs w:val="20"/>
          <w:highlight w:val="yellow"/>
          <w:u w:val="single"/>
        </w:rPr>
        <w:t xml:space="preserve">the wealthiest may be able to </w:t>
      </w:r>
      <w:r w:rsidRPr="00DA7C9C">
        <w:rPr>
          <w:rFonts w:eastAsia="Aptos"/>
          <w:b/>
          <w:bCs/>
          <w:szCs w:val="20"/>
          <w:u w:val="single"/>
        </w:rPr>
        <w:t xml:space="preserve">exert a disproportionate share of political influence and to </w:t>
      </w:r>
      <w:r w:rsidRPr="00DA7C9C">
        <w:rPr>
          <w:rFonts w:eastAsia="Aptos"/>
          <w:b/>
          <w:bCs/>
          <w:szCs w:val="20"/>
          <w:highlight w:val="yellow"/>
          <w:u w:val="single"/>
        </w:rPr>
        <w:t>shape society in conformity with their interests. They may be able to make the law work for them</w:t>
      </w:r>
      <w:r w:rsidRPr="00DA7C9C">
        <w:rPr>
          <w:rFonts w:eastAsia="Aptos"/>
          <w:b/>
          <w:bCs/>
          <w:szCs w:val="20"/>
          <w:u w:val="single"/>
        </w:rPr>
        <w:t xml:space="preserve"> rather than for everyone, </w:t>
      </w:r>
      <w:r w:rsidRPr="00DA7C9C">
        <w:rPr>
          <w:rFonts w:eastAsia="Aptos"/>
          <w:b/>
          <w:bCs/>
          <w:szCs w:val="20"/>
          <w:highlight w:val="yellow"/>
          <w:u w:val="single"/>
        </w:rPr>
        <w:t>and so undermine the rule of law. Enough economic inequality can transform a democracy into a plutocracy</w:t>
      </w:r>
      <w:r w:rsidRPr="00DA7C9C">
        <w:rPr>
          <w:rFonts w:eastAsia="Aptos"/>
          <w:szCs w:val="20"/>
          <w:highlight w:val="yellow"/>
        </w:rPr>
        <w:t>,</w:t>
      </w:r>
      <w:r w:rsidRPr="00DA7C9C">
        <w:rPr>
          <w:rFonts w:eastAsia="Aptos"/>
          <w:szCs w:val="20"/>
        </w:rPr>
        <w:t xml:space="preserve"> a society ruled by the rich. </w:t>
      </w:r>
      <w:r w:rsidRPr="00DA7C9C">
        <w:rPr>
          <w:rFonts w:eastAsia="Aptos"/>
          <w:b/>
          <w:bCs/>
          <w:szCs w:val="20"/>
          <w:u w:val="single"/>
        </w:rPr>
        <w:t>Large inequalities of inherited wealth can be particularly damaging,</w:t>
      </w:r>
      <w:r w:rsidRPr="00DA7C9C">
        <w:rPr>
          <w:rFonts w:eastAsia="Aptos"/>
          <w:b/>
          <w:bCs/>
          <w:szCs w:val="20"/>
          <w:highlight w:val="yellow"/>
          <w:u w:val="single"/>
        </w:rPr>
        <w:t xml:space="preserve"> creating, in effect, an economic caste system that inhibits social mobility and undercuts equality</w:t>
      </w:r>
      <w:r w:rsidRPr="00DA7C9C">
        <w:rPr>
          <w:rFonts w:eastAsia="Aptos"/>
          <w:b/>
          <w:bCs/>
          <w:szCs w:val="20"/>
          <w:u w:val="single"/>
        </w:rPr>
        <w:t xml:space="preserve"> of opportunity</w:t>
      </w:r>
      <w:r w:rsidRPr="00DA7C9C">
        <w:rPr>
          <w:rFonts w:eastAsia="Aptos"/>
          <w:szCs w:val="20"/>
        </w:rPr>
        <w:t xml:space="preserve">. Extreme inequality can also have subtler and more insidious effects, which are especially pronounced when those who have the least are also poor and lack adequate resources, but which may persist even if everyone has enough. </w:t>
      </w:r>
      <w:r w:rsidRPr="00DA7C9C">
        <w:rPr>
          <w:rFonts w:eastAsia="Aptos"/>
          <w:b/>
          <w:bCs/>
          <w:szCs w:val="20"/>
          <w:u w:val="single"/>
        </w:rPr>
        <w:t>The rich may persuade themselves that they fully deserve their enormous wealth and develop attitudes of entitlement and privilege. Those who have less may develop feelings of inferiority and deference</w:t>
      </w:r>
      <w:r w:rsidRPr="00DA7C9C">
        <w:rPr>
          <w:rFonts w:eastAsia="Aptos"/>
          <w:szCs w:val="20"/>
        </w:rPr>
        <w:t xml:space="preserve">, on the one hand, and hostility and resentment on the other. In this way, extreme inequality can distort people’s view of themselves and compromise their relations with one another. This brings us to a more fundamental point. The great political philosopher John Rawls thought that </w:t>
      </w:r>
      <w:r w:rsidRPr="00DA7C9C">
        <w:rPr>
          <w:rFonts w:eastAsia="Aptos"/>
          <w:b/>
          <w:bCs/>
          <w:szCs w:val="20"/>
          <w:u w:val="single"/>
        </w:rPr>
        <w:t>a liberal society should conceive of itself as a fair system of cooperation among free and equal people</w:t>
      </w:r>
      <w:r w:rsidRPr="00DA7C9C">
        <w:rPr>
          <w:rFonts w:eastAsia="Aptos"/>
          <w:szCs w:val="20"/>
        </w:rPr>
        <w:t xml:space="preserve">. Often, it seems, we do like to think of ourselves that way. We know that our society has always been blighted by grave injustices, beginning with the great moral catastrophe of slavery, but </w:t>
      </w:r>
      <w:r w:rsidRPr="00DA7C9C">
        <w:rPr>
          <w:rFonts w:eastAsia="Aptos"/>
          <w:b/>
          <w:bCs/>
          <w:szCs w:val="20"/>
          <w:highlight w:val="yellow"/>
          <w:u w:val="single"/>
        </w:rPr>
        <w:t>we aspire to create a society of equals</w:t>
      </w:r>
      <w:r w:rsidRPr="00DA7C9C">
        <w:rPr>
          <w:rFonts w:eastAsia="Aptos"/>
          <w:szCs w:val="20"/>
        </w:rPr>
        <w:t xml:space="preserve">, and we are proud of the steps we have taken toward that ideal. But </w:t>
      </w:r>
      <w:r w:rsidRPr="00DA7C9C">
        <w:rPr>
          <w:rFonts w:eastAsia="Aptos"/>
          <w:b/>
          <w:bCs/>
          <w:szCs w:val="20"/>
          <w:u w:val="single"/>
        </w:rPr>
        <w:t>extreme inequality makes a mockery of our aspiration</w:t>
      </w:r>
      <w:r w:rsidRPr="00DA7C9C">
        <w:rPr>
          <w:rFonts w:eastAsia="Aptos"/>
          <w:szCs w:val="20"/>
        </w:rPr>
        <w:t xml:space="preserve">. </w:t>
      </w:r>
      <w:r w:rsidRPr="00DA7C9C">
        <w:rPr>
          <w:rFonts w:eastAsia="Aptos"/>
          <w:b/>
          <w:bCs/>
          <w:szCs w:val="20"/>
          <w:u w:val="single"/>
        </w:rPr>
        <w:t>In a society marked by the spectacular inequalities of income and wealth</w:t>
      </w:r>
      <w:r w:rsidRPr="00DA7C9C">
        <w:rPr>
          <w:rFonts w:eastAsia="Aptos"/>
          <w:szCs w:val="20"/>
        </w:rPr>
        <w:t xml:space="preserve"> that have emerged in the United States in the past few decades, </w:t>
      </w:r>
      <w:r w:rsidRPr="00DA7C9C">
        <w:rPr>
          <w:rFonts w:eastAsia="Aptos"/>
          <w:b/>
          <w:bCs/>
          <w:szCs w:val="20"/>
          <w:u w:val="single"/>
        </w:rPr>
        <w:t>there is no meaningful sense in which all citizens, rich and poor alike, can nevertheless relate to one another on an equal footing</w:t>
      </w:r>
      <w:r w:rsidRPr="00DA7C9C">
        <w:rPr>
          <w:rFonts w:eastAsia="Aptos"/>
          <w:szCs w:val="20"/>
        </w:rPr>
        <w:t>. Even if poverty were eliminated and everyone had enough resources to lead a decent life, that would not by itself transform American citizenship into a relationship among equals. There is a limit to the degree of economic inequality that is compatible with the ideal of a society of equals and, although there is room for disagreement about where exactly the limit lies, it is clear that we have long since exceeded it. If extreme economic inequality undermines the ideal of a society of equals, then is that merely one of its bad effects, like its corrupting influence on the political process? Or, instead, is that simply what it is for economic inequality to matter as such? For practical purposes, it doesn’t make much difference which answer we give. In either case, the imperative that Professor Frankfurt identified — the imperative to ensure that all citizens have enough resources to lead decent lives — is of the utmost importance. It is appalling that so many people in a society as wealthy as ours continue to lack adequate housing, nutrition, medical care and education, and do not enjoy the full benefits of the rule of law. But addressing Professor Frankfurt’s imperative is not enough</w:t>
      </w:r>
      <w:r w:rsidRPr="00DA7C9C">
        <w:rPr>
          <w:rFonts w:eastAsia="Aptos"/>
          <w:szCs w:val="20"/>
          <w:highlight w:val="yellow"/>
        </w:rPr>
        <w:t xml:space="preserve">. </w:t>
      </w:r>
      <w:r w:rsidRPr="00DA7C9C">
        <w:rPr>
          <w:rFonts w:eastAsia="Aptos"/>
          <w:b/>
          <w:bCs/>
          <w:szCs w:val="20"/>
          <w:highlight w:val="yellow"/>
          <w:u w:val="single"/>
        </w:rPr>
        <w:t>Extreme economic inequality</w:t>
      </w:r>
      <w:r w:rsidRPr="00DA7C9C">
        <w:rPr>
          <w:rFonts w:eastAsia="Aptos"/>
          <w:szCs w:val="20"/>
        </w:rPr>
        <w:t xml:space="preserve">, whether it matters as such or “merely” for its effects, </w:t>
      </w:r>
      <w:r w:rsidRPr="00DA7C9C">
        <w:rPr>
          <w:rFonts w:eastAsia="Aptos"/>
          <w:b/>
          <w:bCs/>
          <w:szCs w:val="20"/>
          <w:highlight w:val="yellow"/>
          <w:u w:val="single"/>
        </w:rPr>
        <w:t xml:space="preserve">is pernicious. </w:t>
      </w:r>
      <w:r w:rsidRPr="00DA7C9C">
        <w:rPr>
          <w:rFonts w:eastAsia="Aptos"/>
          <w:b/>
          <w:bCs/>
          <w:szCs w:val="20"/>
          <w:u w:val="single"/>
        </w:rPr>
        <w:t>It threatens to transform us from a democracy into a plutocracy,</w:t>
      </w:r>
      <w:r w:rsidRPr="00DA7C9C">
        <w:rPr>
          <w:rFonts w:eastAsia="Aptos"/>
          <w:b/>
          <w:bCs/>
          <w:szCs w:val="20"/>
          <w:highlight w:val="yellow"/>
          <w:u w:val="single"/>
        </w:rPr>
        <w:t xml:space="preserve"> and it makes a mockery of the ideal of equal citizenship.</w:t>
      </w:r>
    </w:p>
    <w:p w14:paraId="0798757A" w14:textId="77777777" w:rsidR="0026267D" w:rsidRPr="00DA7C9C" w:rsidRDefault="0026267D" w:rsidP="0026267D">
      <w:pPr>
        <w:rPr>
          <w:rFonts w:eastAsia="Aptos"/>
          <w:b/>
          <w:bCs/>
          <w:szCs w:val="20"/>
          <w:u w:val="single"/>
        </w:rPr>
      </w:pPr>
    </w:p>
    <w:p w14:paraId="7EDF76F3" w14:textId="77777777" w:rsidR="0026267D" w:rsidRPr="00DA7C9C" w:rsidRDefault="0026267D" w:rsidP="0026267D">
      <w:pPr>
        <w:rPr>
          <w:rFonts w:eastAsia="Aptos"/>
          <w:szCs w:val="20"/>
        </w:rPr>
      </w:pPr>
      <w:r w:rsidRPr="00DA7C9C">
        <w:rPr>
          <w:rFonts w:eastAsia="Aptos"/>
          <w:szCs w:val="20"/>
        </w:rPr>
        <w:t>AND</w:t>
      </w:r>
    </w:p>
    <w:p w14:paraId="5DE339DE" w14:textId="77777777" w:rsidR="0026267D" w:rsidRPr="00DA7C9C" w:rsidRDefault="0026267D" w:rsidP="0026267D">
      <w:pPr>
        <w:rPr>
          <w:rFonts w:eastAsia="Aptos"/>
          <w:szCs w:val="20"/>
        </w:rPr>
      </w:pPr>
    </w:p>
    <w:p w14:paraId="712FE192" w14:textId="77777777" w:rsidR="0026267D" w:rsidRPr="00DA7C9C" w:rsidRDefault="0026267D" w:rsidP="0026267D">
      <w:pPr>
        <w:keepNext/>
        <w:keepLines/>
        <w:contextualSpacing/>
        <w:outlineLvl w:val="3"/>
        <w:rPr>
          <w:rFonts w:eastAsia="Times New Roman"/>
          <w:b/>
          <w:iCs/>
          <w:szCs w:val="20"/>
        </w:rPr>
      </w:pPr>
      <w:r w:rsidRPr="00DA7C9C">
        <w:rPr>
          <w:rFonts w:eastAsia="Times New Roman"/>
          <w:b/>
          <w:iCs/>
          <w:szCs w:val="20"/>
        </w:rPr>
        <w:t xml:space="preserve">Reducing income inequality is a moral imperative and is key to economic and social stability </w:t>
      </w:r>
    </w:p>
    <w:p w14:paraId="54ED9BC5" w14:textId="77777777" w:rsidR="0026267D" w:rsidRPr="00DA7C9C" w:rsidRDefault="0026267D" w:rsidP="0026267D">
      <w:pPr>
        <w:rPr>
          <w:rFonts w:eastAsia="Aptos"/>
          <w:szCs w:val="20"/>
        </w:rPr>
      </w:pPr>
      <w:r w:rsidRPr="00DA7C9C">
        <w:rPr>
          <w:rFonts w:eastAsia="Aptos"/>
          <w:b/>
          <w:bCs/>
          <w:szCs w:val="20"/>
        </w:rPr>
        <w:t>Albright, Former US Secretary of State</w:t>
      </w:r>
      <w:r w:rsidRPr="00DA7C9C">
        <w:rPr>
          <w:rFonts w:eastAsia="Aptos"/>
          <w:szCs w:val="20"/>
        </w:rPr>
        <w:t>, 1-31-</w:t>
      </w:r>
      <w:r w:rsidRPr="00DA7C9C">
        <w:rPr>
          <w:rFonts w:eastAsia="Aptos"/>
          <w:b/>
          <w:bCs/>
          <w:szCs w:val="20"/>
        </w:rPr>
        <w:t>16</w:t>
      </w:r>
    </w:p>
    <w:p w14:paraId="3A7DA677" w14:textId="77777777" w:rsidR="0026267D" w:rsidRPr="00DA7C9C" w:rsidRDefault="0026267D" w:rsidP="0026267D">
      <w:pPr>
        <w:rPr>
          <w:rFonts w:eastAsia="Aptos"/>
          <w:szCs w:val="20"/>
        </w:rPr>
      </w:pPr>
      <w:r w:rsidRPr="00DA7C9C">
        <w:rPr>
          <w:rFonts w:eastAsia="Aptos"/>
          <w:szCs w:val="20"/>
        </w:rPr>
        <w:t>(Madeleine, “Reducing inequality is a moral imperative,” Boston Globe, accessed 8-4-25, Factiva) JFN</w:t>
      </w:r>
    </w:p>
    <w:p w14:paraId="0167EB2A" w14:textId="77777777" w:rsidR="0026267D" w:rsidRPr="00DA7C9C" w:rsidRDefault="0026267D" w:rsidP="0026267D">
      <w:pPr>
        <w:rPr>
          <w:rFonts w:eastAsia="Aptos"/>
          <w:szCs w:val="20"/>
        </w:rPr>
      </w:pPr>
    </w:p>
    <w:p w14:paraId="0AB56C20" w14:textId="77777777" w:rsidR="0026267D" w:rsidRPr="00DA7C9C" w:rsidRDefault="0026267D" w:rsidP="0026267D">
      <w:pPr>
        <w:rPr>
          <w:rFonts w:eastAsia="Aptos"/>
          <w:szCs w:val="20"/>
        </w:rPr>
      </w:pPr>
      <w:r w:rsidRPr="00DA7C9C">
        <w:rPr>
          <w:rFonts w:eastAsia="Aptos"/>
          <w:b/>
          <w:bCs/>
          <w:szCs w:val="20"/>
          <w:u w:val="single"/>
        </w:rPr>
        <w:t xml:space="preserve">evidence shows that </w:t>
      </w:r>
      <w:r w:rsidRPr="00DA7C9C">
        <w:rPr>
          <w:rFonts w:eastAsia="Aptos"/>
          <w:b/>
          <w:bCs/>
          <w:szCs w:val="20"/>
          <w:highlight w:val="yellow"/>
          <w:u w:val="single"/>
        </w:rPr>
        <w:t>economies where only the rich do better witness more frequent slowdowns</w:t>
      </w:r>
      <w:r w:rsidRPr="00DA7C9C">
        <w:rPr>
          <w:rFonts w:eastAsia="Aptos"/>
          <w:b/>
          <w:bCs/>
          <w:szCs w:val="20"/>
          <w:u w:val="single"/>
        </w:rPr>
        <w:t>, while countries where the poor do better generally experience higher GDP growth</w:t>
      </w:r>
      <w:r w:rsidRPr="00DA7C9C">
        <w:rPr>
          <w:rFonts w:eastAsia="Aptos"/>
          <w:szCs w:val="20"/>
        </w:rPr>
        <w:t xml:space="preserve">. [...]smart policies focused on the poor and middle class can reduce inequality. From the US presidential contest to protests in the Middle East, frustration over the widening gap between rich and poor is driving and disrupting global politics. The anger is palpable, and certainly understandable. Glimmering skyscrapers are rising on "billionaires row" in Manhattan, while people in Flint, Mich., lack safe drinking water. Oxfam International reports that the 62 richest people now have as much wealth as the bottom half of the world's population. Thanks to technology, the entire world can now see in real time and high definition the growing chasm between its haves and have-nots. There is no question that </w:t>
      </w:r>
      <w:r w:rsidRPr="00DA7C9C">
        <w:rPr>
          <w:rFonts w:eastAsia="Aptos"/>
          <w:b/>
          <w:bCs/>
          <w:szCs w:val="20"/>
          <w:highlight w:val="yellow"/>
          <w:u w:val="single"/>
        </w:rPr>
        <w:t>widening inequality is a defining challenge of our time</w:t>
      </w:r>
      <w:r w:rsidRPr="00DA7C9C">
        <w:rPr>
          <w:rFonts w:eastAsia="Aptos"/>
          <w:szCs w:val="20"/>
        </w:rPr>
        <w:t xml:space="preserve">. That is why Sunday's Albright Institute Symposium at Wellesley College will be devoted to the subject of global inequality. By bringing together academic experts, policy makers, and young leaders working in the field, we hope to generate new ideas and new momentum to tackle this problem, keeping in mind a few key principles. First, </w:t>
      </w:r>
      <w:r w:rsidRPr="00DA7C9C">
        <w:rPr>
          <w:rFonts w:eastAsia="Aptos"/>
          <w:b/>
          <w:bCs/>
          <w:szCs w:val="20"/>
          <w:highlight w:val="yellow"/>
          <w:u w:val="single"/>
        </w:rPr>
        <w:t>reducing poverty and inequality is not only a moral imperative, it is also an economic necessity</w:t>
      </w:r>
      <w:r w:rsidRPr="00DA7C9C">
        <w:rPr>
          <w:rFonts w:eastAsia="Aptos"/>
          <w:szCs w:val="20"/>
          <w:highlight w:val="yellow"/>
        </w:rPr>
        <w:t>.</w:t>
      </w:r>
      <w:r w:rsidRPr="00DA7C9C">
        <w:rPr>
          <w:rFonts w:eastAsia="Aptos"/>
          <w:szCs w:val="20"/>
        </w:rPr>
        <w:t xml:space="preserve"> I remember a time when some touted the benefits of "trickle-down" economics. Well, it turned out the trickle never reached the bottom. In fact, evidence shows that economies where only the rich do better witness more frequent slowdowns, while countries where the poor do better generally experience higher GDP growth. </w:t>
      </w:r>
      <w:r w:rsidRPr="00DA7C9C">
        <w:rPr>
          <w:rFonts w:eastAsia="Aptos"/>
          <w:b/>
          <w:bCs/>
          <w:szCs w:val="20"/>
          <w:highlight w:val="yellow"/>
          <w:u w:val="single"/>
        </w:rPr>
        <w:t>Income distribution matters for sustainable economic growth</w:t>
      </w:r>
      <w:r w:rsidRPr="00DA7C9C">
        <w:rPr>
          <w:rFonts w:eastAsia="Aptos"/>
          <w:szCs w:val="20"/>
        </w:rPr>
        <w:t xml:space="preserve">. Second, smart policies focused on the poor and middle class can reduce inequality. We need not accept extreme poverty as inevitable. Improving educational quality, ensuring that the poor have the same legal protections as others, and increasing access to health care can all help promote an economic system that is equitable, efficient, and capable of sustained growth. These elements are also consistent with the idea that strong economies do not come from the ripples created by the rich, nor from handouts provided by government; </w:t>
      </w:r>
      <w:r w:rsidRPr="00DA7C9C">
        <w:rPr>
          <w:rFonts w:eastAsia="Aptos"/>
          <w:b/>
          <w:bCs/>
          <w:szCs w:val="20"/>
          <w:highlight w:val="yellow"/>
          <w:u w:val="single"/>
        </w:rPr>
        <w:t>a healthy economy is like a house -- it must be built from the ground up</w:t>
      </w:r>
      <w:r w:rsidRPr="00DA7C9C">
        <w:rPr>
          <w:rFonts w:eastAsia="Aptos"/>
          <w:b/>
          <w:bCs/>
          <w:szCs w:val="20"/>
          <w:u w:val="single"/>
        </w:rPr>
        <w:t xml:space="preserve">. </w:t>
      </w:r>
      <w:r w:rsidRPr="00DA7C9C">
        <w:rPr>
          <w:rFonts w:eastAsia="Aptos"/>
          <w:szCs w:val="20"/>
        </w:rPr>
        <w:t xml:space="preserve">Third, tackling income inequality and tackling gender inequality must go hand in hand. Although significant progress has been made in closing the gender gap over the last 20 years, a new report by the World Economic Forum suggests that the annual pay for women still only equals the amount men were earning 10 years ago. Moreover, the report suggests that if current trends continue, it will take another 118 years before the pay gap between men and women is closed. We simply must apply more urgency to this problem, which is why we should all support the ambitious target set by the UN to achieve gender parity by 2030 as part of the new sustainable development goals. The involvement of the UN is also a clear sign that the broader challenge of inequality needs both national and international attention. A fourth principle is that while technology is a cause of rising inequality, it can also be a part of the solution. Consider that within a decade, more than two-thirds of people living across the Middle East and North Africa will have a smart mobile device with the computer power equivalent to what all of NASA had in 1969 when it put a man on the moon. These devices could open up unprecedented entrepreneurial and educational opportunities, including through virtual exchanges. Still, we must also recognize that the dislocations caused by globalization have contributed to the problem of inequality, and technology affords new avenues for the venting of this frustration. And while one cannot draw a direct link between poverty and terrorism, it is not hard to see how </w:t>
      </w:r>
      <w:r w:rsidRPr="00DA7C9C">
        <w:rPr>
          <w:rFonts w:eastAsia="Aptos"/>
          <w:b/>
          <w:bCs/>
          <w:szCs w:val="20"/>
          <w:highlight w:val="yellow"/>
          <w:u w:val="single"/>
        </w:rPr>
        <w:t>stark inequality breeds instability and the conditions where extremism takes root</w:t>
      </w:r>
      <w:r w:rsidRPr="00DA7C9C">
        <w:rPr>
          <w:rFonts w:eastAsia="Aptos"/>
          <w:szCs w:val="20"/>
          <w:highlight w:val="yellow"/>
        </w:rPr>
        <w:t>.</w:t>
      </w:r>
      <w:r w:rsidRPr="00DA7C9C">
        <w:rPr>
          <w:rFonts w:eastAsia="Aptos"/>
          <w:szCs w:val="20"/>
        </w:rPr>
        <w:t xml:space="preserve"> So we must find an antidote to the feelings of selfishness and social helplessness that risk defining this era. One important way leaders can help is by encouraging public service. That's because service is transformative, making people more aware of needs around them. It bridges races and classes, diminishing differences in the pursuit of common goals. And it demonstrates that difficult national and international problems can be addressed and overcome by citizen action. In recent years, the world has grown more and more aware of the fact that it cannot prosper if it is too sharply divided between rich and poor. We have learned that it is not enough to raise national income or increase national rates of economic growth, for even then, the majority of the population is often excluded. The key instead is to look for inclusive ways to promote growth so that even those who have very little will be able to climb the ladder of opportunity. None of this will be easy, and </w:t>
      </w:r>
      <w:r w:rsidRPr="00DA7C9C">
        <w:rPr>
          <w:rFonts w:eastAsia="Aptos"/>
          <w:b/>
          <w:bCs/>
          <w:szCs w:val="20"/>
          <w:highlight w:val="yellow"/>
          <w:u w:val="single"/>
        </w:rPr>
        <w:t>the problem of inequality cannot be solved overnight. But it is important to try -- not only because it is right, but because a more inclusive world will also be more peaceful</w:t>
      </w:r>
      <w:r w:rsidRPr="00DA7C9C">
        <w:rPr>
          <w:rFonts w:eastAsia="Aptos"/>
          <w:szCs w:val="20"/>
        </w:rPr>
        <w:t xml:space="preserve"> than one where many people starve, while others buy diet books.</w:t>
      </w:r>
    </w:p>
    <w:p w14:paraId="50B5CA25" w14:textId="4D15007E" w:rsidR="00C34E22" w:rsidRPr="00DA7C9C" w:rsidRDefault="00C34E22" w:rsidP="00C34E22">
      <w:pPr>
        <w:pStyle w:val="Heading4"/>
        <w:rPr>
          <w:sz w:val="20"/>
          <w:szCs w:val="20"/>
        </w:rPr>
      </w:pPr>
      <w:r w:rsidRPr="00DA7C9C">
        <w:rPr>
          <w:sz w:val="20"/>
          <w:szCs w:val="20"/>
        </w:rPr>
        <w:t>Inequality kills 21,000 people per day</w:t>
      </w:r>
      <w:r w:rsidR="00AA2FAB" w:rsidRPr="00DA7C9C">
        <w:rPr>
          <w:sz w:val="20"/>
          <w:szCs w:val="20"/>
        </w:rPr>
        <w:t xml:space="preserve"> and worsens disease response</w:t>
      </w:r>
    </w:p>
    <w:p w14:paraId="6918BBBE" w14:textId="77777777" w:rsidR="00C34E22" w:rsidRPr="00DA7C9C" w:rsidRDefault="00C34E22" w:rsidP="00C34E22">
      <w:pPr>
        <w:pStyle w:val="NormalWeb"/>
        <w:rPr>
          <w:color w:val="000000"/>
          <w:sz w:val="20"/>
          <w:szCs w:val="20"/>
        </w:rPr>
      </w:pPr>
      <w:r w:rsidRPr="00DA7C9C">
        <w:rPr>
          <w:color w:val="000000"/>
          <w:sz w:val="20"/>
          <w:szCs w:val="20"/>
        </w:rPr>
        <w:t>(Roberta</w:t>
      </w:r>
      <w:r w:rsidRPr="00DA7C9C">
        <w:rPr>
          <w:rStyle w:val="apple-converted-space"/>
          <w:rFonts w:eastAsiaTheme="majorEastAsia"/>
          <w:color w:val="000000"/>
          <w:sz w:val="20"/>
          <w:szCs w:val="20"/>
        </w:rPr>
        <w:t> </w:t>
      </w:r>
      <w:r w:rsidRPr="00DA7C9C">
        <w:rPr>
          <w:rStyle w:val="Strong"/>
          <w:rFonts w:eastAsiaTheme="majorEastAsia"/>
          <w:color w:val="000000"/>
          <w:sz w:val="20"/>
          <w:szCs w:val="20"/>
        </w:rPr>
        <w:t>Fabbrocino</w:t>
      </w:r>
      <w:r w:rsidRPr="00DA7C9C">
        <w:rPr>
          <w:color w:val="000000"/>
          <w:sz w:val="20"/>
          <w:szCs w:val="20"/>
        </w:rPr>
        <w:t>; ; 5-12-20</w:t>
      </w:r>
      <w:r w:rsidRPr="00DA7C9C">
        <w:rPr>
          <w:rStyle w:val="Strong"/>
          <w:rFonts w:eastAsiaTheme="majorEastAsia"/>
          <w:color w:val="000000"/>
          <w:sz w:val="20"/>
          <w:szCs w:val="20"/>
        </w:rPr>
        <w:t>22</w:t>
      </w:r>
      <w:r w:rsidRPr="00DA7C9C">
        <w:rPr>
          <w:color w:val="000000"/>
          <w:sz w:val="20"/>
          <w:szCs w:val="20"/>
        </w:rPr>
        <w:t>; accessed: 1-19-2026; Lampoon Magazine; "Inequality kills";</w:t>
      </w:r>
      <w:r w:rsidRPr="00DA7C9C">
        <w:rPr>
          <w:rStyle w:val="apple-converted-space"/>
          <w:rFonts w:eastAsiaTheme="majorEastAsia"/>
          <w:color w:val="000000"/>
          <w:sz w:val="20"/>
          <w:szCs w:val="20"/>
        </w:rPr>
        <w:t> </w:t>
      </w:r>
      <w:hyperlink r:id="rId18" w:tgtFrame="_blank" w:tooltip="https://lampoonmagazine.com/inequality-kills/)" w:history="1">
        <w:r w:rsidRPr="00DA7C9C">
          <w:rPr>
            <w:rStyle w:val="Hyperlink"/>
            <w:rFonts w:eastAsiaTheme="majorEastAsia"/>
            <w:sz w:val="20"/>
            <w:szCs w:val="20"/>
          </w:rPr>
          <w:t>https://lampoonmagazine.com/inequality-kills/)</w:t>
        </w:r>
      </w:hyperlink>
      <w:r w:rsidRPr="00DA7C9C">
        <w:rPr>
          <w:rStyle w:val="apple-converted-space"/>
          <w:rFonts w:eastAsiaTheme="majorEastAsia"/>
          <w:color w:val="000000"/>
          <w:sz w:val="20"/>
          <w:szCs w:val="20"/>
        </w:rPr>
        <w:t> </w:t>
      </w:r>
      <w:r w:rsidRPr="00DA7C9C">
        <w:rPr>
          <w:color w:val="000000"/>
          <w:sz w:val="20"/>
          <w:szCs w:val="20"/>
        </w:rPr>
        <w:t>OS</w:t>
      </w:r>
    </w:p>
    <w:p w14:paraId="3123F0A2" w14:textId="18790E5D" w:rsidR="00AA2FAB" w:rsidRPr="00DA7C9C" w:rsidRDefault="00C34E22" w:rsidP="00C34E22">
      <w:pPr>
        <w:pStyle w:val="NormalWeb"/>
        <w:rPr>
          <w:b/>
          <w:bCs/>
          <w:color w:val="000000"/>
          <w:sz w:val="20"/>
          <w:szCs w:val="20"/>
          <w:u w:val="single"/>
          <w:shd w:val="clear" w:color="auto" w:fill="E5F18F"/>
        </w:rPr>
      </w:pPr>
      <w:r w:rsidRPr="00DA7C9C">
        <w:rPr>
          <w:color w:val="000000"/>
          <w:sz w:val="20"/>
          <w:szCs w:val="20"/>
        </w:rPr>
        <w:t>Oxfam conducted estimates of deaths resulting from hunger, lack of quality healthcare, and gender-based violence.</w:t>
      </w:r>
      <w:r w:rsidRPr="00DA7C9C">
        <w:rPr>
          <w:rStyle w:val="apple-converted-space"/>
          <w:rFonts w:eastAsiaTheme="majorEastAsia"/>
          <w:color w:val="000000"/>
          <w:sz w:val="20"/>
          <w:szCs w:val="20"/>
        </w:rPr>
        <w:t> </w:t>
      </w:r>
      <w:r w:rsidRPr="00DA7C9C">
        <w:rPr>
          <w:b/>
          <w:bCs/>
          <w:color w:val="000000"/>
          <w:sz w:val="20"/>
          <w:szCs w:val="20"/>
          <w:highlight w:val="yellow"/>
          <w:u w:val="single"/>
          <w:shd w:val="clear" w:color="auto" w:fill="E5F18F"/>
        </w:rPr>
        <w:t>Inequality contributes to the deaths of one person every four seconds, amounting to at least 21,300 people each day.</w:t>
      </w:r>
      <w:r w:rsidR="00AA2FAB" w:rsidRPr="00DA7C9C">
        <w:rPr>
          <w:b/>
          <w:bCs/>
          <w:color w:val="000000"/>
          <w:sz w:val="20"/>
          <w:szCs w:val="20"/>
          <w:u w:val="single"/>
          <w:shd w:val="clear" w:color="auto" w:fill="E5F18F"/>
        </w:rPr>
        <w:t xml:space="preserve"> </w:t>
      </w:r>
      <w:r w:rsidR="00AA2FAB" w:rsidRPr="00DA7C9C">
        <w:rPr>
          <w:color w:val="000000"/>
          <w:sz w:val="20"/>
          <w:szCs w:val="20"/>
          <w:u w:val="single"/>
        </w:rPr>
        <w:t xml:space="preserve">Amid the pandemic, the health consequences of income inequality become even starker. This was due to the association between income inequality and COVID-19 cases and deaths. </w:t>
      </w:r>
      <w:r w:rsidR="00AA2FAB" w:rsidRPr="00DA7C9C">
        <w:rPr>
          <w:b/>
          <w:bCs/>
          <w:color w:val="000000"/>
          <w:sz w:val="20"/>
          <w:szCs w:val="20"/>
          <w:highlight w:val="yellow"/>
          <w:u w:val="single"/>
        </w:rPr>
        <w:t>A 2021 study</w:t>
      </w:r>
      <w:r w:rsidR="00AA2FAB" w:rsidRPr="00DA7C9C">
        <w:rPr>
          <w:color w:val="000000"/>
          <w:sz w:val="20"/>
          <w:szCs w:val="20"/>
          <w:u w:val="single"/>
        </w:rPr>
        <w:t xml:space="preserve"> was done by John Wildman from Newcastle University. This f</w:t>
      </w:r>
      <w:r w:rsidR="00AA2FAB" w:rsidRPr="00DA7C9C">
        <w:rPr>
          <w:b/>
          <w:bCs/>
          <w:color w:val="000000"/>
          <w:sz w:val="20"/>
          <w:szCs w:val="20"/>
          <w:highlight w:val="yellow"/>
          <w:u w:val="single"/>
        </w:rPr>
        <w:t>ound that there is a positive association between income inequality and COVID-19 cases and death. Results show that nations with high levels of income inequality dealt less effectively with the pandemic.</w:t>
      </w:r>
      <w:r w:rsidR="00AA2FAB" w:rsidRPr="00DA7C9C">
        <w:rPr>
          <w:color w:val="000000"/>
          <w:sz w:val="20"/>
          <w:szCs w:val="20"/>
        </w:rPr>
        <w:t xml:space="preserve"> A one percent increase in the Gini coefficient is associated with an increase of four percent in cases per million. This is about five percent of deaths per million. </w:t>
      </w:r>
    </w:p>
    <w:p w14:paraId="41B5A270" w14:textId="232E2B3D" w:rsidR="0026267D" w:rsidRPr="00DA7C9C" w:rsidRDefault="0026267D" w:rsidP="0026267D">
      <w:pPr>
        <w:pStyle w:val="Heading2"/>
        <w:rPr>
          <w:rFonts w:eastAsia="Times New Roman"/>
        </w:rPr>
      </w:pPr>
      <w:r w:rsidRPr="00DA7C9C">
        <w:rPr>
          <w:rFonts w:eastAsia="Times New Roman"/>
        </w:rPr>
        <w:t>UNIONS GOOD</w:t>
      </w:r>
    </w:p>
    <w:p w14:paraId="70257854" w14:textId="77777777" w:rsidR="0026267D" w:rsidRPr="00DA7C9C" w:rsidRDefault="0026267D" w:rsidP="0026267D">
      <w:pPr>
        <w:rPr>
          <w:rFonts w:eastAsia="Calibri"/>
          <w:szCs w:val="20"/>
        </w:rPr>
      </w:pPr>
    </w:p>
    <w:p w14:paraId="68861FF4" w14:textId="77777777" w:rsidR="0026267D" w:rsidRPr="00DA7C9C" w:rsidRDefault="0026267D" w:rsidP="0026267D">
      <w:pPr>
        <w:keepNext/>
        <w:keepLines/>
        <w:spacing w:before="40"/>
        <w:outlineLvl w:val="3"/>
        <w:rPr>
          <w:rFonts w:eastAsia="Times New Roman"/>
          <w:b/>
          <w:iCs/>
          <w:szCs w:val="20"/>
        </w:rPr>
      </w:pPr>
      <w:r w:rsidRPr="00DA7C9C">
        <w:rPr>
          <w:rFonts w:eastAsia="Times New Roman"/>
          <w:b/>
          <w:iCs/>
          <w:szCs w:val="20"/>
        </w:rPr>
        <w:t xml:space="preserve">Robust unions are key to reduce emissions, reduce pollution, environmental damage, and advocate for environmental justice </w:t>
      </w:r>
    </w:p>
    <w:p w14:paraId="7C84D3FD" w14:textId="77777777" w:rsidR="0026267D" w:rsidRPr="00DA7C9C" w:rsidRDefault="0026267D" w:rsidP="0026267D">
      <w:pPr>
        <w:rPr>
          <w:rFonts w:eastAsia="Calibri"/>
          <w:szCs w:val="20"/>
        </w:rPr>
      </w:pPr>
      <w:r w:rsidRPr="00DA7C9C">
        <w:rPr>
          <w:rFonts w:eastAsia="Calibri"/>
          <w:b/>
          <w:bCs/>
          <w:szCs w:val="20"/>
        </w:rPr>
        <w:t>UnionCoded,</w:t>
      </w:r>
      <w:r w:rsidRPr="00DA7C9C">
        <w:rPr>
          <w:rFonts w:eastAsia="Calibri"/>
          <w:szCs w:val="20"/>
        </w:rPr>
        <w:t xml:space="preserve"> 4-22-</w:t>
      </w:r>
      <w:r w:rsidRPr="00DA7C9C">
        <w:rPr>
          <w:rFonts w:eastAsia="Calibri"/>
          <w:b/>
          <w:bCs/>
          <w:szCs w:val="20"/>
        </w:rPr>
        <w:t>24</w:t>
      </w:r>
    </w:p>
    <w:p w14:paraId="0EC596E3" w14:textId="77777777" w:rsidR="0026267D" w:rsidRPr="00DA7C9C" w:rsidRDefault="0026267D" w:rsidP="0026267D">
      <w:pPr>
        <w:rPr>
          <w:rFonts w:eastAsia="Calibri"/>
          <w:szCs w:val="20"/>
        </w:rPr>
      </w:pPr>
      <w:r w:rsidRPr="00DA7C9C">
        <w:rPr>
          <w:rFonts w:eastAsia="Calibri"/>
          <w:szCs w:val="20"/>
        </w:rPr>
        <w:t xml:space="preserve">(“Labor Unions and Environmental Justice: Paving the Way for a Greener Future,” accessed 9-12-25, </w:t>
      </w:r>
      <w:hyperlink r:id="rId19" w:history="1">
        <w:r w:rsidRPr="00DA7C9C">
          <w:rPr>
            <w:rFonts w:eastAsia="Calibri"/>
            <w:color w:val="0563C1"/>
            <w:szCs w:val="20"/>
            <w:u w:val="single"/>
          </w:rPr>
          <w:t>https://unioncoded.com/labor-unions-and-environmental-justice/</w:t>
        </w:r>
      </w:hyperlink>
      <w:r w:rsidRPr="00DA7C9C">
        <w:rPr>
          <w:rFonts w:eastAsia="Calibri"/>
          <w:szCs w:val="20"/>
        </w:rPr>
        <w:t>) JFN</w:t>
      </w:r>
    </w:p>
    <w:p w14:paraId="4D3A2D40" w14:textId="77777777" w:rsidR="0026267D" w:rsidRPr="00DA7C9C" w:rsidRDefault="0026267D" w:rsidP="0026267D">
      <w:pPr>
        <w:rPr>
          <w:rFonts w:eastAsia="Calibri"/>
          <w:szCs w:val="20"/>
        </w:rPr>
      </w:pPr>
    </w:p>
    <w:p w14:paraId="4BE6BF39" w14:textId="77777777" w:rsidR="0026267D" w:rsidRPr="00DA7C9C" w:rsidRDefault="0026267D" w:rsidP="0026267D">
      <w:pPr>
        <w:rPr>
          <w:rFonts w:eastAsia="Calibri"/>
          <w:szCs w:val="20"/>
        </w:rPr>
      </w:pPr>
      <w:r w:rsidRPr="00DA7C9C">
        <w:rPr>
          <w:rFonts w:eastAsia="Calibri"/>
          <w:szCs w:val="20"/>
        </w:rPr>
        <w:t xml:space="preserve">Collaborative Advocacy: </w:t>
      </w:r>
      <w:r w:rsidRPr="00DA7C9C">
        <w:rPr>
          <w:rFonts w:eastAsia="Calibri"/>
          <w:b/>
          <w:bCs/>
          <w:szCs w:val="20"/>
          <w:highlight w:val="yellow"/>
          <w:u w:val="single"/>
        </w:rPr>
        <w:t>Labor unions and environmental justice groups are collaborating to address environmental issues affecting</w:t>
      </w:r>
      <w:r w:rsidRPr="00DA7C9C">
        <w:rPr>
          <w:rFonts w:eastAsia="Calibri"/>
          <w:b/>
          <w:bCs/>
          <w:szCs w:val="20"/>
          <w:u w:val="single"/>
        </w:rPr>
        <w:t xml:space="preserve"> workers, communities, and </w:t>
      </w:r>
      <w:r w:rsidRPr="00DA7C9C">
        <w:rPr>
          <w:rFonts w:eastAsia="Calibri"/>
          <w:b/>
          <w:bCs/>
          <w:szCs w:val="20"/>
          <w:highlight w:val="yellow"/>
          <w:u w:val="single"/>
        </w:rPr>
        <w:t>the plane</w:t>
      </w:r>
      <w:r w:rsidRPr="00DA7C9C">
        <w:rPr>
          <w:rFonts w:eastAsia="Calibri"/>
          <w:b/>
          <w:bCs/>
          <w:szCs w:val="20"/>
          <w:u w:val="single"/>
        </w:rPr>
        <w:t>t</w:t>
      </w:r>
      <w:r w:rsidRPr="00DA7C9C">
        <w:rPr>
          <w:rFonts w:eastAsia="Calibri"/>
          <w:szCs w:val="20"/>
        </w:rPr>
        <w:t xml:space="preserve">, highlighting the interconnectedness of social and environmental justice movements. Sustainability in the Workplace: </w:t>
      </w:r>
      <w:r w:rsidRPr="00DA7C9C">
        <w:rPr>
          <w:rFonts w:eastAsia="Calibri"/>
          <w:b/>
          <w:bCs/>
          <w:szCs w:val="20"/>
          <w:highlight w:val="yellow"/>
          <w:u w:val="single"/>
        </w:rPr>
        <w:t>Unions champion green workplace practices, advocating for renewable energy sources, waste reduction, and environmentally friendly policie</w:t>
      </w:r>
      <w:r w:rsidRPr="00DA7C9C">
        <w:rPr>
          <w:rFonts w:eastAsia="Calibri"/>
          <w:b/>
          <w:bCs/>
          <w:szCs w:val="20"/>
          <w:u w:val="single"/>
        </w:rPr>
        <w:t>s</w:t>
      </w:r>
      <w:r w:rsidRPr="00DA7C9C">
        <w:rPr>
          <w:rFonts w:eastAsia="Calibri"/>
          <w:szCs w:val="20"/>
        </w:rPr>
        <w:t xml:space="preserve"> to create healthier and more sustainable work environments. Labor Union Initiatives for Environmental Justice Case Study 1: Union-Led Renewable Energy Campaigns </w:t>
      </w:r>
      <w:r w:rsidRPr="00DA7C9C">
        <w:rPr>
          <w:rFonts w:eastAsia="Calibri"/>
          <w:b/>
          <w:bCs/>
          <w:szCs w:val="20"/>
          <w:u w:val="single"/>
        </w:rPr>
        <w:t>Unions spearhead campaigns to transition to renewable energy sources</w:t>
      </w:r>
      <w:r w:rsidRPr="00DA7C9C">
        <w:rPr>
          <w:rFonts w:eastAsia="Calibri"/>
          <w:szCs w:val="20"/>
        </w:rPr>
        <w:t xml:space="preserve">, such as solar and wind power, </w:t>
      </w:r>
      <w:r w:rsidRPr="00DA7C9C">
        <w:rPr>
          <w:rFonts w:eastAsia="Calibri"/>
          <w:b/>
          <w:bCs/>
          <w:szCs w:val="20"/>
          <w:u w:val="single"/>
        </w:rPr>
        <w:t xml:space="preserve">within workplaces and communities. By promoting clean energy initiatives, </w:t>
      </w:r>
      <w:r w:rsidRPr="00DA7C9C">
        <w:rPr>
          <w:rFonts w:eastAsia="Calibri"/>
          <w:b/>
          <w:bCs/>
          <w:szCs w:val="20"/>
          <w:highlight w:val="yellow"/>
          <w:u w:val="single"/>
        </w:rPr>
        <w:t>unions are reducing carbon footprints and supporting a shift towards a greener economy.</w:t>
      </w:r>
      <w:r w:rsidRPr="00DA7C9C">
        <w:rPr>
          <w:rFonts w:eastAsia="Calibri"/>
          <w:b/>
          <w:bCs/>
          <w:szCs w:val="20"/>
          <w:u w:val="single"/>
        </w:rPr>
        <w:t xml:space="preserve"> </w:t>
      </w:r>
      <w:r w:rsidRPr="00DA7C9C">
        <w:rPr>
          <w:rFonts w:eastAsia="Calibri"/>
          <w:szCs w:val="20"/>
        </w:rPr>
        <w:t xml:space="preserve">Case Study 2: Green Job Creation Programs Labor unions advocate for the creation of green jobs in sectors like renewable energy, energy efficiency, and sustainable agriculture. By promoting workforce development in environmentally friendly industries, unions drive economic growth while contributing to environmental sustainability. Challenges and Opportunities in Promoting Environmental Justice Challenges: Resistance from industries dependent on fossil fuels, economic concerns, and overcoming inertia in adopting green practices pose challenges to promoting environmental justice within unions. Education, advocacy, and collaboration are essential to address these challenges. Opportunities: Advancements in green technology, policy support for sustainable practices, and growing public awareness of environmental issues present opportunities for unions to promote environmentally just policies and practices. </w:t>
      </w:r>
    </w:p>
    <w:p w14:paraId="6E42D8C7" w14:textId="77777777" w:rsidR="0026267D" w:rsidRPr="00DA7C9C" w:rsidRDefault="0026267D" w:rsidP="0026267D">
      <w:pPr>
        <w:rPr>
          <w:rFonts w:eastAsia="Calibri"/>
          <w:b/>
          <w:bCs/>
          <w:szCs w:val="20"/>
          <w:u w:val="single"/>
        </w:rPr>
      </w:pPr>
      <w:r w:rsidRPr="00DA7C9C">
        <w:rPr>
          <w:rFonts w:eastAsia="Calibri"/>
          <w:szCs w:val="20"/>
        </w:rPr>
        <w:t xml:space="preserve">Success Stories of Labor Unions in Environmental Justice Union-Led Environmental Campaigns: </w:t>
      </w:r>
      <w:r w:rsidRPr="00DA7C9C">
        <w:rPr>
          <w:rFonts w:eastAsia="Calibri"/>
          <w:b/>
          <w:bCs/>
          <w:szCs w:val="20"/>
          <w:u w:val="single"/>
        </w:rPr>
        <w:t xml:space="preserve">Labor </w:t>
      </w:r>
      <w:r w:rsidRPr="00DA7C9C">
        <w:rPr>
          <w:rFonts w:eastAsia="Calibri"/>
          <w:b/>
          <w:bCs/>
          <w:szCs w:val="20"/>
          <w:highlight w:val="yellow"/>
          <w:u w:val="single"/>
        </w:rPr>
        <w:t>unions have successfully advocated for policies promoting clean air, water, and soil, as well as initiatives to reduce carbon emissions</w:t>
      </w:r>
      <w:r w:rsidRPr="00DA7C9C">
        <w:rPr>
          <w:rFonts w:eastAsia="Calibri"/>
          <w:b/>
          <w:bCs/>
          <w:szCs w:val="20"/>
          <w:u w:val="single"/>
        </w:rPr>
        <w:t xml:space="preserve">, demonstrating the impact of collective action in advancing environmental justice. </w:t>
      </w:r>
      <w:r w:rsidRPr="00DA7C9C">
        <w:rPr>
          <w:rFonts w:eastAsia="Calibri"/>
          <w:szCs w:val="20"/>
        </w:rPr>
        <w:t xml:space="preserve">Green Agreement Negotiations: </w:t>
      </w:r>
      <w:r w:rsidRPr="00DA7C9C">
        <w:rPr>
          <w:rFonts w:eastAsia="Calibri"/>
          <w:b/>
          <w:bCs/>
          <w:szCs w:val="20"/>
          <w:highlight w:val="yellow"/>
          <w:u w:val="single"/>
        </w:rPr>
        <w:t>Many</w:t>
      </w:r>
      <w:r w:rsidRPr="00DA7C9C">
        <w:rPr>
          <w:rFonts w:eastAsia="Calibri"/>
          <w:b/>
          <w:bCs/>
          <w:szCs w:val="20"/>
          <w:u w:val="single"/>
        </w:rPr>
        <w:t xml:space="preserve"> unions </w:t>
      </w:r>
      <w:r w:rsidRPr="00DA7C9C">
        <w:rPr>
          <w:rFonts w:eastAsia="Calibri"/>
          <w:b/>
          <w:bCs/>
          <w:szCs w:val="20"/>
          <w:highlight w:val="yellow"/>
          <w:u w:val="single"/>
        </w:rPr>
        <w:t>have negotiated green clauses in collective bargaining agreements, ensuring that workplace practices align with environmental sustainability goals</w:t>
      </w:r>
      <w:r w:rsidRPr="00DA7C9C">
        <w:rPr>
          <w:rFonts w:eastAsia="Calibri"/>
          <w:b/>
          <w:bCs/>
          <w:szCs w:val="20"/>
          <w:u w:val="single"/>
        </w:rPr>
        <w:t xml:space="preserve"> and fostering a culture of eco-consciousness within organizations.</w:t>
      </w:r>
    </w:p>
    <w:p w14:paraId="17E5042A" w14:textId="77777777" w:rsidR="0026267D" w:rsidRPr="00DA7C9C" w:rsidRDefault="0026267D" w:rsidP="0026267D">
      <w:pPr>
        <w:pStyle w:val="paragraph"/>
        <w:spacing w:before="0" w:beforeAutospacing="0" w:after="0" w:afterAutospacing="0"/>
        <w:textAlignment w:val="baseline"/>
        <w:rPr>
          <w:rStyle w:val="normaltextrun"/>
          <w:rFonts w:eastAsiaTheme="majorEastAsia"/>
          <w:b/>
          <w:bCs/>
        </w:rPr>
      </w:pPr>
    </w:p>
    <w:p w14:paraId="381697B8" w14:textId="662AED78"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normaltextrun"/>
          <w:rFonts w:eastAsiaTheme="majorEastAsia"/>
          <w:b/>
          <w:bCs/>
          <w:sz w:val="20"/>
          <w:szCs w:val="20"/>
        </w:rPr>
        <w:t>Warming increases disease spread and is bad for human health </w:t>
      </w:r>
      <w:r w:rsidRPr="00DA7C9C">
        <w:rPr>
          <w:rStyle w:val="eop"/>
          <w:rFonts w:eastAsiaTheme="majorEastAsia"/>
          <w:sz w:val="20"/>
          <w:szCs w:val="20"/>
        </w:rPr>
        <w:t> </w:t>
      </w:r>
    </w:p>
    <w:p w14:paraId="55C731E1" w14:textId="77777777"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normaltextrun"/>
          <w:rFonts w:eastAsiaTheme="majorEastAsia"/>
          <w:b/>
          <w:bCs/>
          <w:sz w:val="20"/>
          <w:szCs w:val="20"/>
        </w:rPr>
        <w:t>Climate Reality Project</w:t>
      </w:r>
      <w:r w:rsidRPr="00DA7C9C">
        <w:rPr>
          <w:rStyle w:val="normaltextrun"/>
          <w:rFonts w:eastAsiaTheme="majorEastAsia"/>
          <w:sz w:val="20"/>
          <w:szCs w:val="20"/>
        </w:rPr>
        <w:t>, 3-9-</w:t>
      </w:r>
      <w:r w:rsidRPr="00DA7C9C">
        <w:rPr>
          <w:rStyle w:val="normaltextrun"/>
          <w:rFonts w:eastAsiaTheme="majorEastAsia"/>
          <w:b/>
          <w:bCs/>
          <w:sz w:val="20"/>
          <w:szCs w:val="20"/>
        </w:rPr>
        <w:t>18</w:t>
      </w:r>
      <w:r w:rsidRPr="00DA7C9C">
        <w:rPr>
          <w:rStyle w:val="eop"/>
          <w:rFonts w:eastAsiaTheme="majorEastAsia"/>
          <w:sz w:val="20"/>
          <w:szCs w:val="20"/>
        </w:rPr>
        <w:t> </w:t>
      </w:r>
    </w:p>
    <w:p w14:paraId="55D15BE1" w14:textId="77777777"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normaltextrun"/>
          <w:rFonts w:eastAsiaTheme="majorEastAsia"/>
          <w:sz w:val="20"/>
          <w:szCs w:val="20"/>
        </w:rPr>
        <w:t>(“Wait, Why Is Climate Change a Bad</w:t>
      </w:r>
      <w:r w:rsidRPr="00DA7C9C">
        <w:rPr>
          <w:rStyle w:val="apple-converted-space"/>
          <w:rFonts w:eastAsiaTheme="majorEastAsia"/>
          <w:sz w:val="20"/>
          <w:szCs w:val="20"/>
        </w:rPr>
        <w:t> </w:t>
      </w:r>
      <w:r w:rsidRPr="00DA7C9C">
        <w:rPr>
          <w:rStyle w:val="normaltextrun"/>
          <w:rFonts w:eastAsiaTheme="majorEastAsia"/>
          <w:sz w:val="20"/>
          <w:szCs w:val="20"/>
        </w:rPr>
        <w:t>Thing?,” accessed 11-21-25,</w:t>
      </w:r>
      <w:r w:rsidRPr="00DA7C9C">
        <w:rPr>
          <w:rStyle w:val="apple-converted-space"/>
          <w:rFonts w:eastAsiaTheme="majorEastAsia"/>
          <w:sz w:val="20"/>
          <w:szCs w:val="20"/>
        </w:rPr>
        <w:t> </w:t>
      </w:r>
      <w:hyperlink r:id="rId20" w:tgtFrame="_blank" w:history="1">
        <w:r w:rsidRPr="00DA7C9C">
          <w:rPr>
            <w:rStyle w:val="normaltextrun"/>
            <w:rFonts w:eastAsiaTheme="majorEastAsia"/>
            <w:color w:val="0563C1"/>
            <w:sz w:val="20"/>
            <w:szCs w:val="20"/>
            <w:u w:val="single"/>
          </w:rPr>
          <w:t>https://www.climaterealityproject.org/blog/wait-why-climate-change-bad-thing</w:t>
        </w:r>
      </w:hyperlink>
      <w:r w:rsidRPr="00DA7C9C">
        <w:rPr>
          <w:rStyle w:val="normaltextrun"/>
          <w:rFonts w:eastAsiaTheme="majorEastAsia"/>
          <w:sz w:val="20"/>
          <w:szCs w:val="20"/>
        </w:rPr>
        <w:t>) JFN </w:t>
      </w:r>
      <w:r w:rsidRPr="00DA7C9C">
        <w:rPr>
          <w:rStyle w:val="eop"/>
          <w:rFonts w:eastAsiaTheme="majorEastAsia"/>
          <w:sz w:val="20"/>
          <w:szCs w:val="20"/>
        </w:rPr>
        <w:t> </w:t>
      </w:r>
    </w:p>
    <w:p w14:paraId="5BBEAA18" w14:textId="77777777"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eop"/>
          <w:rFonts w:eastAsiaTheme="majorEastAsia"/>
          <w:sz w:val="20"/>
          <w:szCs w:val="20"/>
        </w:rPr>
        <w:t> </w:t>
      </w:r>
    </w:p>
    <w:p w14:paraId="3C902F03" w14:textId="77777777"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normaltextrun"/>
          <w:rFonts w:eastAsiaTheme="majorEastAsia"/>
          <w:sz w:val="20"/>
          <w:szCs w:val="20"/>
        </w:rPr>
        <w:t>Climate Change Is Bad for Our Health Climate change impacts human health in countless ways, but four are worth emphasizing here: Rising temperatures:</w:t>
      </w:r>
      <w:r w:rsidRPr="00DA7C9C">
        <w:rPr>
          <w:rStyle w:val="apple-converted-space"/>
          <w:rFonts w:eastAsiaTheme="majorEastAsia"/>
          <w:sz w:val="20"/>
          <w:szCs w:val="20"/>
        </w:rPr>
        <w:t> </w:t>
      </w:r>
      <w:r w:rsidRPr="00DA7C9C">
        <w:rPr>
          <w:rStyle w:val="normaltextrun"/>
          <w:rFonts w:eastAsiaTheme="majorEastAsia"/>
          <w:b/>
          <w:bCs/>
          <w:sz w:val="20"/>
          <w:szCs w:val="20"/>
          <w:u w:val="single"/>
        </w:rPr>
        <w:t>As temperatures climb around the globe, we expect to see more heatwaves</w:t>
      </w:r>
      <w:r w:rsidRPr="00DA7C9C">
        <w:rPr>
          <w:rStyle w:val="apple-converted-space"/>
          <w:rFonts w:eastAsiaTheme="majorEastAsia"/>
          <w:sz w:val="20"/>
          <w:szCs w:val="20"/>
        </w:rPr>
        <w:t> </w:t>
      </w:r>
      <w:r w:rsidRPr="00DA7C9C">
        <w:rPr>
          <w:rStyle w:val="normaltextrun"/>
          <w:rFonts w:eastAsiaTheme="majorEastAsia"/>
          <w:sz w:val="20"/>
          <w:szCs w:val="20"/>
        </w:rPr>
        <w:t>– and ever-more intense ones at that.</w:t>
      </w:r>
      <w:r w:rsidRPr="00DA7C9C">
        <w:rPr>
          <w:rStyle w:val="apple-converted-space"/>
          <w:rFonts w:eastAsiaTheme="majorEastAsia"/>
          <w:sz w:val="20"/>
          <w:szCs w:val="20"/>
        </w:rPr>
        <w:t> </w:t>
      </w:r>
      <w:r w:rsidRPr="00DA7C9C">
        <w:rPr>
          <w:rStyle w:val="normaltextrun"/>
          <w:rFonts w:eastAsiaTheme="majorEastAsia"/>
          <w:b/>
          <w:bCs/>
          <w:sz w:val="20"/>
          <w:szCs w:val="20"/>
          <w:u w:val="single"/>
        </w:rPr>
        <w:t>Extreme heat can “overpower the human body” and cause dehydration, heatstroke, and major organ damage.</w:t>
      </w:r>
      <w:r w:rsidRPr="00DA7C9C">
        <w:rPr>
          <w:rStyle w:val="apple-converted-space"/>
          <w:rFonts w:eastAsiaTheme="majorEastAsia"/>
          <w:sz w:val="20"/>
          <w:szCs w:val="20"/>
        </w:rPr>
        <w:t> </w:t>
      </w:r>
      <w:r w:rsidRPr="00DA7C9C">
        <w:rPr>
          <w:rStyle w:val="normaltextrun"/>
          <w:rFonts w:eastAsiaTheme="majorEastAsia"/>
          <w:sz w:val="20"/>
          <w:szCs w:val="20"/>
        </w:rPr>
        <w:t>And certain populations are more at risk from the impacts of heatwaves than others, including the elderly, children, and the poor. Air quality: Pollution from burning fossil fuels is bad enough for the air we breathe, but</w:t>
      </w:r>
      <w:r w:rsidRPr="00DA7C9C">
        <w:rPr>
          <w:rStyle w:val="apple-converted-space"/>
          <w:rFonts w:eastAsiaTheme="majorEastAsia"/>
          <w:sz w:val="20"/>
          <w:szCs w:val="20"/>
        </w:rPr>
        <w:t> </w:t>
      </w:r>
      <w:r w:rsidRPr="00DA7C9C">
        <w:rPr>
          <w:rStyle w:val="normaltextrun"/>
          <w:rFonts w:eastAsiaTheme="majorEastAsia"/>
          <w:b/>
          <w:bCs/>
          <w:sz w:val="20"/>
          <w:szCs w:val="20"/>
          <w:u w:val="single"/>
        </w:rPr>
        <w:t>many impacts of climate change also</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impact</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air quality</w:t>
      </w:r>
      <w:r w:rsidRPr="00DA7C9C">
        <w:rPr>
          <w:rStyle w:val="normaltextrun"/>
          <w:rFonts w:eastAsiaTheme="majorEastAsia"/>
          <w:sz w:val="20"/>
          <w:szCs w:val="20"/>
        </w:rPr>
        <w:t>. For instance,</w:t>
      </w:r>
      <w:r w:rsidRPr="00DA7C9C">
        <w:rPr>
          <w:rStyle w:val="apple-converted-space"/>
          <w:rFonts w:eastAsiaTheme="majorEastAsia"/>
          <w:sz w:val="20"/>
          <w:szCs w:val="20"/>
        </w:rPr>
        <w:t> </w:t>
      </w:r>
      <w:r w:rsidRPr="00DA7C9C">
        <w:rPr>
          <w:rStyle w:val="normaltextrun"/>
          <w:rFonts w:eastAsiaTheme="majorEastAsia"/>
          <w:b/>
          <w:bCs/>
          <w:sz w:val="20"/>
          <w:szCs w:val="20"/>
          <w:u w:val="single"/>
        </w:rPr>
        <w:t>climate change has been linked to more wildfires. Wildfire smoke carries fine particles that “can penetrate deep into your lungs</w:t>
      </w:r>
      <w:r w:rsidRPr="00DA7C9C">
        <w:rPr>
          <w:rStyle w:val="normaltextrun"/>
          <w:rFonts w:eastAsiaTheme="majorEastAsia"/>
          <w:sz w:val="20"/>
          <w:szCs w:val="20"/>
        </w:rPr>
        <w:t>.” Exposure has been linked to burning eyes,</w:t>
      </w:r>
      <w:r w:rsidRPr="00DA7C9C">
        <w:rPr>
          <w:rStyle w:val="apple-converted-space"/>
          <w:rFonts w:eastAsiaTheme="majorEastAsia"/>
          <w:sz w:val="20"/>
          <w:szCs w:val="20"/>
        </w:rPr>
        <w:t> </w:t>
      </w:r>
      <w:r w:rsidRPr="00DA7C9C">
        <w:rPr>
          <w:rStyle w:val="normaltextrun"/>
          <w:rFonts w:eastAsiaTheme="majorEastAsia"/>
          <w:sz w:val="20"/>
          <w:szCs w:val="20"/>
        </w:rPr>
        <w:t>heart</w:t>
      </w:r>
      <w:r w:rsidRPr="00DA7C9C">
        <w:rPr>
          <w:rStyle w:val="apple-converted-space"/>
          <w:rFonts w:eastAsiaTheme="majorEastAsia"/>
          <w:sz w:val="20"/>
          <w:szCs w:val="20"/>
        </w:rPr>
        <w:t> </w:t>
      </w:r>
      <w:r w:rsidRPr="00DA7C9C">
        <w:rPr>
          <w:rStyle w:val="normaltextrun"/>
          <w:rFonts w:eastAsiaTheme="majorEastAsia"/>
          <w:sz w:val="20"/>
          <w:szCs w:val="20"/>
        </w:rPr>
        <w:t>and lung diseases, and even death. </w:t>
      </w:r>
      <w:r w:rsidRPr="00DA7C9C">
        <w:rPr>
          <w:rStyle w:val="eop"/>
          <w:rFonts w:eastAsiaTheme="majorEastAsia"/>
          <w:sz w:val="20"/>
          <w:szCs w:val="20"/>
        </w:rPr>
        <w:t> </w:t>
      </w:r>
    </w:p>
    <w:p w14:paraId="02686D32" w14:textId="77777777" w:rsidR="0026267D" w:rsidRPr="00DA7C9C" w:rsidRDefault="0026267D" w:rsidP="0026267D">
      <w:pPr>
        <w:pStyle w:val="paragraph"/>
        <w:spacing w:before="0" w:beforeAutospacing="0" w:after="0" w:afterAutospacing="0"/>
        <w:textAlignment w:val="baseline"/>
        <w:rPr>
          <w:rFonts w:ascii="Segoe UI" w:hAnsi="Segoe UI" w:cs="Segoe UI"/>
          <w:sz w:val="20"/>
          <w:szCs w:val="20"/>
        </w:rPr>
      </w:pPr>
      <w:r w:rsidRPr="00DA7C9C">
        <w:rPr>
          <w:rStyle w:val="normaltextrun"/>
          <w:rFonts w:eastAsiaTheme="majorEastAsia"/>
          <w:sz w:val="20"/>
          <w:szCs w:val="20"/>
        </w:rPr>
        <w:t>Vector-borne diseases: Vector-borne diseases are illnesses spread by insects or arachnids like mosquitoes, fleas, mites, and ticks.</w:t>
      </w:r>
      <w:r w:rsidRPr="00DA7C9C">
        <w:rPr>
          <w:rStyle w:val="apple-converted-space"/>
          <w:rFonts w:eastAsiaTheme="majorEastAsia"/>
          <w:sz w:val="20"/>
          <w:szCs w:val="20"/>
        </w:rPr>
        <w:t> </w:t>
      </w:r>
      <w:r w:rsidRPr="00DA7C9C">
        <w:rPr>
          <w:rStyle w:val="normaltextrun"/>
          <w:rFonts w:eastAsiaTheme="majorEastAsia"/>
          <w:b/>
          <w:bCs/>
          <w:sz w:val="20"/>
          <w:szCs w:val="20"/>
          <w:u w:val="single"/>
        </w:rPr>
        <w:t>As our climate becomes warmer, some insects will see their geographic ranges grow – bringing the Lyme disease and West Nile or Zika viruses they carry along with them to new regions.</w:t>
      </w:r>
      <w:r w:rsidRPr="00DA7C9C">
        <w:rPr>
          <w:rStyle w:val="apple-converted-space"/>
          <w:rFonts w:eastAsiaTheme="majorEastAsia"/>
          <w:b/>
          <w:bCs/>
          <w:sz w:val="20"/>
          <w:szCs w:val="20"/>
          <w:u w:val="single"/>
        </w:rPr>
        <w:t> </w:t>
      </w:r>
      <w:r w:rsidRPr="00DA7C9C">
        <w:rPr>
          <w:rStyle w:val="normaltextrun"/>
          <w:rFonts w:eastAsiaTheme="majorEastAsia"/>
          <w:sz w:val="20"/>
          <w:szCs w:val="20"/>
        </w:rPr>
        <w:t>Extreme weather: While we go into more detail on this later,</w:t>
      </w:r>
      <w:r w:rsidRPr="00DA7C9C">
        <w:rPr>
          <w:rStyle w:val="apple-converted-space"/>
          <w:rFonts w:eastAsiaTheme="majorEastAsia"/>
          <w:sz w:val="20"/>
          <w:szCs w:val="20"/>
        </w:rPr>
        <w:t> </w:t>
      </w:r>
      <w:r w:rsidRPr="00DA7C9C">
        <w:rPr>
          <w:rStyle w:val="normaltextrun"/>
          <w:rFonts w:eastAsiaTheme="majorEastAsia"/>
          <w:b/>
          <w:bCs/>
          <w:sz w:val="20"/>
          <w:szCs w:val="20"/>
          <w:u w:val="single"/>
        </w:rPr>
        <w:t>climate change has been linked to many types of extreme weather, including hurricanes and floods</w:t>
      </w:r>
      <w:r w:rsidRPr="00DA7C9C">
        <w:rPr>
          <w:rStyle w:val="normaltextrun"/>
          <w:rFonts w:eastAsiaTheme="majorEastAsia"/>
          <w:sz w:val="20"/>
          <w:szCs w:val="20"/>
        </w:rPr>
        <w:t>. Not only can these extreme weather events have immediate fatal consequences, but</w:t>
      </w:r>
      <w:r w:rsidRPr="00DA7C9C">
        <w:rPr>
          <w:rStyle w:val="apple-converted-space"/>
          <w:rFonts w:eastAsiaTheme="majorEastAsia"/>
          <w:sz w:val="20"/>
          <w:szCs w:val="20"/>
        </w:rPr>
        <w:t> </w:t>
      </w:r>
      <w:r w:rsidRPr="00DA7C9C">
        <w:rPr>
          <w:rStyle w:val="normaltextrun"/>
          <w:rFonts w:eastAsiaTheme="majorEastAsia"/>
          <w:b/>
          <w:bCs/>
          <w:sz w:val="20"/>
          <w:szCs w:val="20"/>
          <w:u w:val="single"/>
        </w:rPr>
        <w:t>they can lead to major injuries and the spread of waterborne illnesses such as wound infections, dermatitis, conjunctivitis, and ear,</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nose</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and throat infections</w:t>
      </w:r>
      <w:r w:rsidRPr="00DA7C9C">
        <w:rPr>
          <w:rStyle w:val="normaltextrun"/>
          <w:rFonts w:eastAsiaTheme="majorEastAsia"/>
          <w:sz w:val="20"/>
          <w:szCs w:val="20"/>
        </w:rPr>
        <w:t>. The</w:t>
      </w:r>
      <w:r w:rsidRPr="00DA7C9C">
        <w:rPr>
          <w:rStyle w:val="apple-converted-space"/>
          <w:rFonts w:eastAsiaTheme="majorEastAsia"/>
          <w:sz w:val="20"/>
          <w:szCs w:val="20"/>
        </w:rPr>
        <w:t> </w:t>
      </w:r>
      <w:r w:rsidRPr="00DA7C9C">
        <w:rPr>
          <w:rStyle w:val="normaltextrun"/>
          <w:rFonts w:eastAsiaTheme="majorEastAsia"/>
          <w:sz w:val="20"/>
          <w:szCs w:val="20"/>
        </w:rPr>
        <w:t>short</w:t>
      </w:r>
      <w:r w:rsidRPr="00DA7C9C">
        <w:rPr>
          <w:rStyle w:val="apple-converted-space"/>
          <w:rFonts w:eastAsiaTheme="majorEastAsia"/>
          <w:sz w:val="20"/>
          <w:szCs w:val="20"/>
        </w:rPr>
        <w:t> </w:t>
      </w:r>
      <w:r w:rsidRPr="00DA7C9C">
        <w:rPr>
          <w:rStyle w:val="normaltextrun"/>
          <w:rFonts w:eastAsiaTheme="majorEastAsia"/>
          <w:sz w:val="20"/>
          <w:szCs w:val="20"/>
        </w:rPr>
        <w:t>of it? Healthy people need a healthy climate.</w:t>
      </w:r>
      <w:r w:rsidRPr="00DA7C9C">
        <w:rPr>
          <w:rStyle w:val="eop"/>
          <w:rFonts w:eastAsiaTheme="majorEastAsia"/>
          <w:sz w:val="20"/>
          <w:szCs w:val="20"/>
        </w:rPr>
        <w:t> </w:t>
      </w:r>
    </w:p>
    <w:p w14:paraId="23141C35" w14:textId="77777777" w:rsidR="0026267D" w:rsidRPr="00DA7C9C" w:rsidRDefault="0026267D" w:rsidP="0026267D">
      <w:pPr>
        <w:rPr>
          <w:rFonts w:eastAsia="Calibri"/>
          <w:b/>
          <w:bCs/>
          <w:szCs w:val="20"/>
          <w:u w:val="single"/>
        </w:rPr>
      </w:pPr>
    </w:p>
    <w:p w14:paraId="04133B0D" w14:textId="77777777" w:rsidR="0026267D" w:rsidRPr="00DA7C9C" w:rsidRDefault="0026267D" w:rsidP="0026267D">
      <w:pPr>
        <w:keepNext/>
        <w:keepLines/>
        <w:outlineLvl w:val="3"/>
        <w:rPr>
          <w:rFonts w:eastAsiaTheme="majorEastAsia" w:cstheme="majorBidi"/>
          <w:b/>
          <w:iCs/>
          <w:sz w:val="24"/>
          <w:szCs w:val="28"/>
        </w:rPr>
      </w:pPr>
      <w:r w:rsidRPr="00DA7C9C">
        <w:rPr>
          <w:rFonts w:eastAsiaTheme="majorEastAsia" w:cstheme="majorBidi"/>
          <w:b/>
          <w:iCs/>
          <w:sz w:val="24"/>
          <w:szCs w:val="28"/>
        </w:rPr>
        <w:t xml:space="preserve">Disease pandemics cause extinction </w:t>
      </w:r>
    </w:p>
    <w:p w14:paraId="70CD028A" w14:textId="77777777" w:rsidR="0026267D" w:rsidRPr="00DA7C9C" w:rsidRDefault="0026267D" w:rsidP="0026267D">
      <w:pPr>
        <w:rPr>
          <w:b/>
          <w:bCs/>
          <w:sz w:val="24"/>
          <w:szCs w:val="24"/>
        </w:rPr>
      </w:pPr>
      <w:r w:rsidRPr="00DA7C9C">
        <w:rPr>
          <w:b/>
          <w:bCs/>
          <w:sz w:val="24"/>
          <w:szCs w:val="24"/>
        </w:rPr>
        <w:t>Diamandis, 22</w:t>
      </w:r>
    </w:p>
    <w:p w14:paraId="03E75768" w14:textId="77777777" w:rsidR="0026267D" w:rsidRPr="00DA7C9C" w:rsidRDefault="0026267D" w:rsidP="0026267D">
      <w:pPr>
        <w:rPr>
          <w:szCs w:val="20"/>
        </w:rPr>
      </w:pPr>
      <w:r w:rsidRPr="00DA7C9C">
        <w:rPr>
          <w:szCs w:val="20"/>
        </w:rPr>
        <w:t>(Eleftherios, biochemist, professor, and clinical chemistry specialist, 01/29/22, “The Mother of All Battles: Viruses vs. Humans. Can Humans Avoid Extinction in 50-100 Years?” https://www.ncbi.nlm.nih.gov/pmc/articles/PMC8802343/, accessed 3/2/22) JPR</w:t>
      </w:r>
    </w:p>
    <w:p w14:paraId="5D10DA37" w14:textId="77777777" w:rsidR="0026267D" w:rsidRPr="00DA7C9C" w:rsidRDefault="0026267D" w:rsidP="0026267D">
      <w:pPr>
        <w:rPr>
          <w:sz w:val="16"/>
        </w:rPr>
      </w:pPr>
      <w:r w:rsidRPr="00DA7C9C">
        <w:rPr>
          <w:sz w:val="16"/>
        </w:rPr>
        <w:t xml:space="preserve">The recent SARS-CoV-2 pandemic, which is causing </w:t>
      </w:r>
      <w:r w:rsidRPr="00DA7C9C">
        <w:rPr>
          <w:highlight w:val="yellow"/>
          <w:u w:val="single"/>
        </w:rPr>
        <w:t>COVID</w:t>
      </w:r>
      <w:r w:rsidRPr="00DA7C9C">
        <w:rPr>
          <w:u w:val="single"/>
        </w:rPr>
        <w:t>-19</w:t>
      </w:r>
      <w:r w:rsidRPr="00DA7C9C">
        <w:rPr>
          <w:sz w:val="16"/>
        </w:rPr>
        <w:t xml:space="preserve"> disease, </w:t>
      </w:r>
      <w:r w:rsidRPr="00DA7C9C">
        <w:rPr>
          <w:highlight w:val="yellow"/>
          <w:u w:val="single"/>
        </w:rPr>
        <w:t>has taught</w:t>
      </w:r>
      <w:r w:rsidRPr="00DA7C9C">
        <w:rPr>
          <w:u w:val="single"/>
        </w:rPr>
        <w:t xml:space="preserve"> us unexpected lessons </w:t>
      </w:r>
      <w:r w:rsidRPr="00DA7C9C">
        <w:rPr>
          <w:highlight w:val="yellow"/>
          <w:u w:val="single"/>
        </w:rPr>
        <w:t>about</w:t>
      </w:r>
      <w:r w:rsidRPr="00DA7C9C">
        <w:rPr>
          <w:u w:val="single"/>
        </w:rPr>
        <w:t xml:space="preserve"> the </w:t>
      </w:r>
      <w:r w:rsidRPr="00DA7C9C">
        <w:rPr>
          <w:highlight w:val="yellow"/>
          <w:u w:val="single"/>
        </w:rPr>
        <w:t>dangers of</w:t>
      </w:r>
      <w:r w:rsidRPr="00DA7C9C">
        <w:rPr>
          <w:u w:val="single"/>
        </w:rPr>
        <w:t xml:space="preserve"> human suffering through highly contagious and lethal </w:t>
      </w:r>
      <w:r w:rsidRPr="00DA7C9C">
        <w:rPr>
          <w:highlight w:val="yellow"/>
          <w:u w:val="single"/>
        </w:rPr>
        <w:t>diseases</w:t>
      </w:r>
      <w:r w:rsidRPr="00DA7C9C">
        <w:rPr>
          <w:u w:val="single"/>
        </w:rPr>
        <w:t xml:space="preserve">. </w:t>
      </w:r>
      <w:r w:rsidRPr="00DA7C9C">
        <w:rPr>
          <w:sz w:val="16"/>
        </w:rPr>
        <w:t xml:space="preserve">As the COVID-19 pandemic is now being partially controlled by various isolation measures, therapeutics, and vaccines, it became clear that </w:t>
      </w:r>
      <w:r w:rsidRPr="00DA7C9C">
        <w:rPr>
          <w:u w:val="single"/>
        </w:rPr>
        <w:t xml:space="preserve">our </w:t>
      </w:r>
      <w:r w:rsidRPr="00DA7C9C">
        <w:rPr>
          <w:highlight w:val="yellow"/>
          <w:u w:val="single"/>
        </w:rPr>
        <w:t>current</w:t>
      </w:r>
      <w:r w:rsidRPr="00DA7C9C">
        <w:rPr>
          <w:u w:val="single"/>
        </w:rPr>
        <w:t xml:space="preserve"> lifestyle and societal </w:t>
      </w:r>
      <w:r w:rsidRPr="00DA7C9C">
        <w:rPr>
          <w:highlight w:val="yellow"/>
          <w:u w:val="single"/>
        </w:rPr>
        <w:t>functions</w:t>
      </w:r>
      <w:r w:rsidRPr="00DA7C9C">
        <w:rPr>
          <w:u w:val="single"/>
        </w:rPr>
        <w:t xml:space="preserve"> may </w:t>
      </w:r>
      <w:r w:rsidRPr="00DA7C9C">
        <w:rPr>
          <w:highlight w:val="yellow"/>
          <w:u w:val="single"/>
        </w:rPr>
        <w:t>not</w:t>
      </w:r>
      <w:r w:rsidRPr="00DA7C9C">
        <w:rPr>
          <w:u w:val="single"/>
        </w:rPr>
        <w:t xml:space="preserve"> be </w:t>
      </w:r>
      <w:r w:rsidRPr="00DA7C9C">
        <w:rPr>
          <w:highlight w:val="yellow"/>
          <w:u w:val="single"/>
        </w:rPr>
        <w:t>sustainable</w:t>
      </w:r>
      <w:r w:rsidRPr="00DA7C9C">
        <w:rPr>
          <w:u w:val="single"/>
        </w:rPr>
        <w:t xml:space="preserve"> in the long term. We now have to start thinking and planning on how to face the next dangerous pandemic, not just overcoming the one that is upon us now. </w:t>
      </w:r>
      <w:r w:rsidRPr="00DA7C9C">
        <w:rPr>
          <w:b/>
          <w:bCs/>
          <w:highlight w:val="yellow"/>
          <w:u w:val="single"/>
        </w:rPr>
        <w:t>Is there any evidence that even worse pandemics could strike us in the near future and threaten the</w:t>
      </w:r>
      <w:r w:rsidRPr="00DA7C9C">
        <w:rPr>
          <w:b/>
          <w:bCs/>
          <w:u w:val="single"/>
        </w:rPr>
        <w:t xml:space="preserve"> existence of the </w:t>
      </w:r>
      <w:r w:rsidRPr="00DA7C9C">
        <w:rPr>
          <w:b/>
          <w:bCs/>
          <w:highlight w:val="yellow"/>
          <w:u w:val="single"/>
        </w:rPr>
        <w:t>human race?</w:t>
      </w:r>
      <w:r w:rsidRPr="00DA7C9C">
        <w:rPr>
          <w:b/>
          <w:bCs/>
          <w:u w:val="single"/>
        </w:rPr>
        <w:t xml:space="preserve"> The answer is </w:t>
      </w:r>
      <w:r w:rsidRPr="00DA7C9C">
        <w:rPr>
          <w:b/>
          <w:bCs/>
          <w:highlight w:val="yellow"/>
          <w:u w:val="single"/>
        </w:rPr>
        <w:t>unequivocally yes</w:t>
      </w:r>
      <w:r w:rsidRPr="00DA7C9C">
        <w:rPr>
          <w:b/>
          <w:bCs/>
          <w:u w:val="single"/>
        </w:rPr>
        <w:t xml:space="preserve">. </w:t>
      </w:r>
      <w:r w:rsidRPr="00DA7C9C">
        <w:rPr>
          <w:sz w:val="16"/>
        </w:rPr>
        <w:t xml:space="preserve">It is not necessary to get infected by </w:t>
      </w:r>
      <w:r w:rsidRPr="00DA7C9C">
        <w:rPr>
          <w:highlight w:val="yellow"/>
          <w:u w:val="single"/>
        </w:rPr>
        <w:t>viruses</w:t>
      </w:r>
      <w:r w:rsidRPr="00DA7C9C">
        <w:rPr>
          <w:sz w:val="16"/>
        </w:rPr>
        <w:t xml:space="preserve"> </w:t>
      </w:r>
      <w:r w:rsidRPr="00DA7C9C">
        <w:rPr>
          <w:u w:val="single"/>
        </w:rPr>
        <w:t xml:space="preserve">found </w:t>
      </w:r>
      <w:r w:rsidRPr="00DA7C9C">
        <w:rPr>
          <w:highlight w:val="yellow"/>
          <w:u w:val="single"/>
        </w:rPr>
        <w:t>in</w:t>
      </w:r>
      <w:r w:rsidRPr="00DA7C9C">
        <w:rPr>
          <w:sz w:val="16"/>
        </w:rPr>
        <w:t xml:space="preserve"> bats, pangolins, and other </w:t>
      </w:r>
      <w:r w:rsidRPr="00DA7C9C">
        <w:rPr>
          <w:highlight w:val="yellow"/>
          <w:u w:val="single"/>
        </w:rPr>
        <w:t>exotic animals</w:t>
      </w:r>
      <w:r w:rsidRPr="00DA7C9C">
        <w:rPr>
          <w:sz w:val="16"/>
        </w:rPr>
        <w:t xml:space="preserve"> that live in remote forests to be in danger</w:t>
      </w:r>
      <w:r w:rsidRPr="00DA7C9C">
        <w:rPr>
          <w:u w:val="single"/>
        </w:rPr>
        <w:t xml:space="preserve">. Creditable scientific evidence indicates that the </w:t>
      </w:r>
      <w:r w:rsidRPr="00DA7C9C">
        <w:rPr>
          <w:highlight w:val="yellow"/>
          <w:u w:val="single"/>
        </w:rPr>
        <w:t>human gut microbiota harbor billions of viruses</w:t>
      </w:r>
      <w:r w:rsidRPr="00DA7C9C">
        <w:rPr>
          <w:u w:val="single"/>
        </w:rPr>
        <w:t xml:space="preserve"> that are capable of affecting the function of vital human organs</w:t>
      </w:r>
      <w:r w:rsidRPr="00DA7C9C">
        <w:rPr>
          <w:sz w:val="16"/>
        </w:rPr>
        <w:t xml:space="preserve"> such as the immune system, lung, brain, liver, kidney, or heart. It is remotely possible that the </w:t>
      </w:r>
      <w:r w:rsidRPr="00DA7C9C">
        <w:rPr>
          <w:u w:val="single"/>
        </w:rPr>
        <w:t xml:space="preserve">development of pathogenic variants in the gut can lead to contagious viruses, which can </w:t>
      </w:r>
      <w:r w:rsidRPr="00DA7C9C">
        <w:rPr>
          <w:highlight w:val="yellow"/>
          <w:u w:val="single"/>
        </w:rPr>
        <w:t>cause pandemics</w:t>
      </w:r>
      <w:r w:rsidRPr="00DA7C9C">
        <w:rPr>
          <w:sz w:val="16"/>
        </w:rPr>
        <w:t xml:space="preserve">, leading to the destruction of vital organs, causing death or various debilitating diseases such as blindness, respiratory, liver, heart, and kidney failures. </w:t>
      </w:r>
      <w:r w:rsidRPr="00DA7C9C">
        <w:rPr>
          <w:b/>
          <w:bCs/>
          <w:u w:val="single"/>
        </w:rPr>
        <w:t xml:space="preserve">These diseases could </w:t>
      </w:r>
      <w:r w:rsidRPr="00DA7C9C">
        <w:rPr>
          <w:b/>
          <w:bCs/>
          <w:highlight w:val="yellow"/>
          <w:u w:val="single"/>
        </w:rPr>
        <w:t>result in the complete shutdown of our civilization and</w:t>
      </w:r>
      <w:r w:rsidRPr="00DA7C9C">
        <w:rPr>
          <w:b/>
          <w:bCs/>
          <w:u w:val="single"/>
        </w:rPr>
        <w:t xml:space="preserve"> probably the </w:t>
      </w:r>
      <w:r w:rsidRPr="00DA7C9C">
        <w:rPr>
          <w:sz w:val="16"/>
        </w:rPr>
        <w:t>gradual</w:t>
      </w:r>
      <w:r w:rsidRPr="00DA7C9C">
        <w:rPr>
          <w:b/>
          <w:bCs/>
          <w:u w:val="single"/>
        </w:rPr>
        <w:t xml:space="preserve"> </w:t>
      </w:r>
      <w:r w:rsidRPr="00DA7C9C">
        <w:rPr>
          <w:b/>
          <w:bCs/>
          <w:highlight w:val="yellow"/>
          <w:u w:val="single"/>
        </w:rPr>
        <w:t>extinction</w:t>
      </w:r>
      <w:r w:rsidRPr="00DA7C9C">
        <w:rPr>
          <w:b/>
          <w:bCs/>
          <w:u w:val="single"/>
        </w:rPr>
        <w:t xml:space="preserve"> of the human race</w:t>
      </w:r>
      <w:r w:rsidRPr="00DA7C9C">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4E8896DF" w14:textId="5010FDEA" w:rsidR="00C34E22" w:rsidRPr="00DA7C9C" w:rsidRDefault="00C34E22" w:rsidP="00C34E22">
      <w:pPr>
        <w:spacing w:line="240" w:lineRule="auto"/>
        <w:rPr>
          <w:rFonts w:eastAsia="Calibri"/>
          <w:b/>
          <w:bCs/>
          <w:szCs w:val="20"/>
        </w:rPr>
      </w:pPr>
      <w:r w:rsidRPr="00DA7C9C">
        <w:rPr>
          <w:rFonts w:eastAsia="Calibri"/>
          <w:b/>
          <w:bCs/>
          <w:szCs w:val="20"/>
        </w:rPr>
        <w:t>Pandemics worsen inequality and make the rich even richer</w:t>
      </w:r>
    </w:p>
    <w:p w14:paraId="7DDF8882" w14:textId="7D34CF19" w:rsidR="00C34E22" w:rsidRPr="00DA7C9C" w:rsidRDefault="00C34E22" w:rsidP="00C34E22">
      <w:pPr>
        <w:spacing w:line="240" w:lineRule="auto"/>
        <w:rPr>
          <w:rFonts w:eastAsia="Calibri"/>
          <w:b/>
          <w:bCs/>
          <w:szCs w:val="20"/>
        </w:rPr>
      </w:pPr>
      <w:r w:rsidRPr="00DA7C9C">
        <w:rPr>
          <w:rFonts w:eastAsia="Calibri"/>
          <w:b/>
          <w:bCs/>
          <w:szCs w:val="20"/>
        </w:rPr>
        <w:t>Fabbrocino 22</w:t>
      </w:r>
    </w:p>
    <w:p w14:paraId="29C4E40D" w14:textId="5D2B17CB" w:rsidR="00C34E22" w:rsidRPr="00DA7C9C" w:rsidRDefault="00C34E22" w:rsidP="00C34E22">
      <w:pPr>
        <w:pStyle w:val="NormalWeb"/>
        <w:rPr>
          <w:color w:val="000000"/>
          <w:sz w:val="20"/>
          <w:szCs w:val="20"/>
        </w:rPr>
      </w:pPr>
      <w:r w:rsidRPr="00DA7C9C">
        <w:rPr>
          <w:color w:val="000000"/>
          <w:sz w:val="20"/>
          <w:szCs w:val="20"/>
        </w:rPr>
        <w:t>(Roberta; 5-12-20</w:t>
      </w:r>
      <w:r w:rsidRPr="00DA7C9C">
        <w:rPr>
          <w:rStyle w:val="Strong"/>
          <w:rFonts w:eastAsiaTheme="majorEastAsia"/>
          <w:color w:val="000000"/>
          <w:sz w:val="20"/>
          <w:szCs w:val="20"/>
        </w:rPr>
        <w:t>22</w:t>
      </w:r>
      <w:r w:rsidRPr="00DA7C9C">
        <w:rPr>
          <w:color w:val="000000"/>
          <w:sz w:val="20"/>
          <w:szCs w:val="20"/>
        </w:rPr>
        <w:t>; accessed: 2-5-2026; Lampoon Magazine; "Inequality kills";</w:t>
      </w:r>
      <w:r w:rsidRPr="00DA7C9C">
        <w:rPr>
          <w:rStyle w:val="apple-converted-space"/>
          <w:rFonts w:eastAsiaTheme="majorEastAsia"/>
          <w:color w:val="000000"/>
          <w:sz w:val="20"/>
          <w:szCs w:val="20"/>
        </w:rPr>
        <w:t> </w:t>
      </w:r>
      <w:hyperlink r:id="rId21" w:tgtFrame="_blank" w:tooltip="https://lampoonmagazine.com/inequality-kills/)" w:history="1">
        <w:r w:rsidRPr="00DA7C9C">
          <w:rPr>
            <w:rStyle w:val="Hyperlink"/>
            <w:rFonts w:eastAsiaTheme="majorEastAsia"/>
            <w:sz w:val="20"/>
            <w:szCs w:val="20"/>
          </w:rPr>
          <w:t>https://lampoonmagazine.com/inequality-kills/)</w:t>
        </w:r>
      </w:hyperlink>
      <w:r w:rsidRPr="00DA7C9C">
        <w:rPr>
          <w:rStyle w:val="apple-converted-space"/>
          <w:rFonts w:eastAsiaTheme="majorEastAsia"/>
          <w:color w:val="000000"/>
          <w:sz w:val="20"/>
          <w:szCs w:val="20"/>
        </w:rPr>
        <w:t> </w:t>
      </w:r>
      <w:r w:rsidRPr="00DA7C9C">
        <w:rPr>
          <w:color w:val="000000"/>
          <w:sz w:val="20"/>
          <w:szCs w:val="20"/>
        </w:rPr>
        <w:t>AKR</w:t>
      </w:r>
    </w:p>
    <w:p w14:paraId="441B4AD7" w14:textId="77777777" w:rsidR="00C34E22" w:rsidRPr="00DA7C9C" w:rsidRDefault="00C34E22" w:rsidP="00C34E22">
      <w:pPr>
        <w:rPr>
          <w:rFonts w:eastAsia="Calibri"/>
          <w:szCs w:val="20"/>
        </w:rPr>
      </w:pPr>
      <w:r w:rsidRPr="00DA7C9C">
        <w:rPr>
          <w:rFonts w:eastAsia="Calibri"/>
          <w:szCs w:val="20"/>
        </w:rPr>
        <w:t xml:space="preserve">The pandemic has worsened this financial divide. </w:t>
      </w:r>
      <w:r w:rsidRPr="00DA7C9C">
        <w:rPr>
          <w:rFonts w:eastAsia="Calibri"/>
          <w:b/>
          <w:bCs/>
          <w:szCs w:val="20"/>
          <w:highlight w:val="yellow"/>
          <w:u w:val="single"/>
        </w:rPr>
        <w:t>Between March 2020 and November 2021, the world’s richest ten men have doubled their wealth.</w:t>
      </w:r>
      <w:r w:rsidRPr="00DA7C9C">
        <w:rPr>
          <w:rFonts w:eastAsia="Calibri"/>
          <w:szCs w:val="20"/>
        </w:rPr>
        <w:t xml:space="preserve"> Furthermore, according to the Bloomberg Billionaires Index, the wealthiest of all is Elon Musk. His net worth reached 255.2 billion U.S. Dollars in October 2021. The Times compiled data on this. Musk’s Tesla Motors Inc., SolarCity Corp., and SpaceX have received an estimated 4.9 billion dollars in government support.  </w:t>
      </w:r>
    </w:p>
    <w:p w14:paraId="00227CB8" w14:textId="77777777" w:rsidR="00C34E22" w:rsidRPr="00DA7C9C" w:rsidRDefault="00C34E22" w:rsidP="00C34E22">
      <w:pPr>
        <w:rPr>
          <w:rFonts w:eastAsia="Calibri"/>
          <w:b/>
          <w:bCs/>
          <w:szCs w:val="20"/>
          <w:u w:val="single"/>
        </w:rPr>
      </w:pPr>
      <w:r w:rsidRPr="00DA7C9C">
        <w:rPr>
          <w:rFonts w:eastAsia="Calibri"/>
          <w:b/>
          <w:bCs/>
          <w:szCs w:val="20"/>
          <w:highlight w:val="yellow"/>
          <w:u w:val="single"/>
        </w:rPr>
        <w:t>During the pandemic, the collective income of ninety-nine percent of the world’s population has declined. They believe that 160 million people are in poverty as a result. Meanwhile, since the beginning of the pandemic, a new billionaire has been created every twenty-six hours.</w:t>
      </w:r>
      <w:r w:rsidRPr="00DA7C9C">
        <w:rPr>
          <w:rFonts w:eastAsia="Calibri"/>
          <w:b/>
          <w:bCs/>
          <w:szCs w:val="20"/>
          <w:u w:val="single"/>
        </w:rPr>
        <w:t> </w:t>
      </w:r>
    </w:p>
    <w:p w14:paraId="6C543797" w14:textId="77777777" w:rsidR="0026267D" w:rsidRPr="00DA7C9C" w:rsidRDefault="0026267D" w:rsidP="0026267D">
      <w:pPr>
        <w:rPr>
          <w:rFonts w:eastAsia="Calibri"/>
          <w:szCs w:val="20"/>
        </w:rPr>
      </w:pPr>
    </w:p>
    <w:p w14:paraId="558AD8F9" w14:textId="77777777" w:rsidR="0026267D" w:rsidRPr="00DA7C9C" w:rsidRDefault="0026267D" w:rsidP="0026267D">
      <w:pPr>
        <w:pStyle w:val="Heading2"/>
      </w:pPr>
      <w:bookmarkStart w:id="4" w:name="_Toc219409516"/>
      <w:r w:rsidRPr="00DA7C9C">
        <w:t>SOFT POWER</w:t>
      </w:r>
      <w:bookmarkEnd w:id="4"/>
      <w:r w:rsidRPr="00DA7C9C">
        <w:t xml:space="preserve"> </w:t>
      </w:r>
    </w:p>
    <w:p w14:paraId="4AB2B062" w14:textId="77777777" w:rsidR="0026267D" w:rsidRPr="00DA7C9C" w:rsidRDefault="0026267D" w:rsidP="0026267D">
      <w:pPr>
        <w:rPr>
          <w:szCs w:val="20"/>
        </w:rPr>
      </w:pPr>
    </w:p>
    <w:p w14:paraId="442576F8" w14:textId="77777777" w:rsidR="0026267D" w:rsidRPr="00DA7C9C" w:rsidRDefault="0026267D" w:rsidP="0026267D">
      <w:pPr>
        <w:keepNext/>
        <w:keepLines/>
        <w:spacing w:before="40" w:after="0"/>
        <w:outlineLvl w:val="3"/>
        <w:rPr>
          <w:rFonts w:eastAsiaTheme="majorEastAsia"/>
          <w:b/>
          <w:iCs/>
          <w:szCs w:val="20"/>
        </w:rPr>
      </w:pPr>
      <w:r w:rsidRPr="00DA7C9C">
        <w:rPr>
          <w:rFonts w:eastAsiaTheme="majorEastAsia"/>
          <w:b/>
          <w:iCs/>
          <w:szCs w:val="20"/>
        </w:rPr>
        <w:t xml:space="preserve">Unionization increases US soft power </w:t>
      </w:r>
    </w:p>
    <w:p w14:paraId="6C51D9FD" w14:textId="77777777" w:rsidR="0026267D" w:rsidRPr="00DA7C9C" w:rsidRDefault="0026267D" w:rsidP="0026267D">
      <w:pPr>
        <w:tabs>
          <w:tab w:val="left" w:pos="1987"/>
        </w:tabs>
        <w:rPr>
          <w:b/>
          <w:bCs/>
          <w:szCs w:val="20"/>
        </w:rPr>
      </w:pPr>
      <w:r w:rsidRPr="00DA7C9C">
        <w:rPr>
          <w:b/>
          <w:bCs/>
          <w:szCs w:val="20"/>
        </w:rPr>
        <w:t>Nye, 04</w:t>
      </w:r>
    </w:p>
    <w:p w14:paraId="1B24AD35" w14:textId="77777777" w:rsidR="0026267D" w:rsidRPr="00DA7C9C" w:rsidRDefault="0026267D" w:rsidP="0026267D">
      <w:pPr>
        <w:tabs>
          <w:tab w:val="left" w:pos="2880"/>
        </w:tabs>
        <w:rPr>
          <w:szCs w:val="20"/>
        </w:rPr>
      </w:pPr>
      <w:r w:rsidRPr="00DA7C9C">
        <w:rPr>
          <w:szCs w:val="20"/>
        </w:rPr>
        <w:t xml:space="preserve">(Joseph, Soft Power: The Means to Success in World Politics, accessed 11-16-25, </w:t>
      </w:r>
      <w:hyperlink r:id="rId22" w:history="1">
        <w:r w:rsidRPr="00DA7C9C">
          <w:rPr>
            <w:color w:val="467886" w:themeColor="hyperlink"/>
            <w:szCs w:val="20"/>
            <w:u w:val="single"/>
          </w:rPr>
          <w:t>https://www.almendron.com/tribuna/wp-content/uploads/2020/02/joseph-s-nye-jr-soft-power.pdf</w:t>
        </w:r>
      </w:hyperlink>
      <w:r w:rsidRPr="00DA7C9C">
        <w:rPr>
          <w:szCs w:val="20"/>
        </w:rPr>
        <w:t xml:space="preserve">) JFN </w:t>
      </w:r>
    </w:p>
    <w:p w14:paraId="69158C1D" w14:textId="77777777" w:rsidR="0026267D" w:rsidRPr="00DA7C9C" w:rsidRDefault="0026267D" w:rsidP="0026267D">
      <w:pPr>
        <w:rPr>
          <w:szCs w:val="20"/>
        </w:rPr>
      </w:pPr>
    </w:p>
    <w:p w14:paraId="7AAD27C6" w14:textId="77777777" w:rsidR="0026267D" w:rsidRPr="00DA7C9C" w:rsidRDefault="0026267D" w:rsidP="0026267D">
      <w:pPr>
        <w:rPr>
          <w:szCs w:val="20"/>
        </w:rPr>
      </w:pPr>
      <w:r w:rsidRPr="00DA7C9C">
        <w:rPr>
          <w:b/>
          <w:bCs/>
          <w:szCs w:val="20"/>
          <w:highlight w:val="yellow"/>
          <w:u w:val="single"/>
        </w:rPr>
        <w:t>On economic policies</w:t>
      </w:r>
      <w:r w:rsidRPr="00DA7C9C">
        <w:rPr>
          <w:szCs w:val="20"/>
        </w:rPr>
        <w:t xml:space="preserve"> as well, though many people admire the success </w:t>
      </w:r>
      <w:r w:rsidRPr="00DA7C9C">
        <w:rPr>
          <w:b/>
          <w:bCs/>
          <w:szCs w:val="20"/>
          <w:highlight w:val="yellow"/>
          <w:u w:val="single"/>
        </w:rPr>
        <w:t>of the American economy, not all extol it as a model for other countries. Some prefer the European approach</w:t>
      </w:r>
      <w:r w:rsidRPr="00DA7C9C">
        <w:rPr>
          <w:szCs w:val="20"/>
        </w:rPr>
        <w:t xml:space="preserve">, in which government plays a greater role in the economy than it does in the United States. Social safety nets and </w:t>
      </w:r>
      <w:r w:rsidRPr="00DA7C9C">
        <w:rPr>
          <w:b/>
          <w:bCs/>
          <w:szCs w:val="20"/>
          <w:highlight w:val="yellow"/>
          <w:u w:val="single"/>
        </w:rPr>
        <w:t>unions are stronger</w:t>
      </w:r>
      <w:r w:rsidRPr="00DA7C9C">
        <w:rPr>
          <w:szCs w:val="20"/>
        </w:rPr>
        <w:t xml:space="preserve"> and labor markets more regulated </w:t>
      </w:r>
      <w:r w:rsidRPr="00DA7C9C">
        <w:rPr>
          <w:b/>
          <w:bCs/>
          <w:szCs w:val="20"/>
          <w:highlight w:val="yellow"/>
          <w:u w:val="single"/>
        </w:rPr>
        <w:t>in Europe</w:t>
      </w:r>
      <w:r w:rsidRPr="00DA7C9C">
        <w:rPr>
          <w:szCs w:val="20"/>
          <w:highlight w:val="yellow"/>
        </w:rPr>
        <w:t>.</w:t>
      </w:r>
      <w:r w:rsidRPr="00DA7C9C">
        <w:rPr>
          <w:szCs w:val="20"/>
        </w:rPr>
        <w:t xml:space="preserve"> American cultural attitudes, bankruptcy laws, and financial structures more strongly favor entrepreneurs than do European ones, but </w:t>
      </w:r>
      <w:r w:rsidRPr="00DA7C9C">
        <w:rPr>
          <w:b/>
          <w:bCs/>
          <w:szCs w:val="20"/>
          <w:highlight w:val="yellow"/>
          <w:u w:val="single"/>
        </w:rPr>
        <w:t>many people in Europe object to the price of high levels of inequality and insecurity that accompany America's greater reliance on market forces</w:t>
      </w:r>
      <w:r w:rsidRPr="00DA7C9C">
        <w:rPr>
          <w:szCs w:val="20"/>
          <w:highlight w:val="yellow"/>
        </w:rPr>
        <w:t>.</w:t>
      </w:r>
      <w:r w:rsidRPr="00DA7C9C">
        <w:rPr>
          <w:szCs w:val="20"/>
        </w:rPr>
        <w:t xml:space="preserve"> America does better than Europe in job creation, with less than half the rate of unemployment in Germany, but The Economist concludes that "the notion that the American economy stands on top of the world is questionable. It is also vulnerable to criticism because of its wider income inequality."18 The lowest 10 percent of people in America's income distribution were only thirteenth from the bottom in average income when compared with relatively poor people in other advanced economies. Many Europeans ranked higher. </w:t>
      </w:r>
      <w:r w:rsidRPr="00DA7C9C">
        <w:rPr>
          <w:b/>
          <w:bCs/>
          <w:szCs w:val="20"/>
          <w:highlight w:val="yellow"/>
          <w:u w:val="single"/>
        </w:rPr>
        <w:t>The superior job performance of the American economy does not alone make it more attractive than Europe's</w:t>
      </w:r>
      <w:r w:rsidRPr="00DA7C9C">
        <w:rPr>
          <w:szCs w:val="20"/>
        </w:rPr>
        <w:t>.19 For example, in the 1991 poll cited earlier, majorities in Poland, Czechoslovakia, Hungary, and Bulgaria said a social democracy along the lines of Sweden was most appropriate for their countries.2o</w:t>
      </w:r>
    </w:p>
    <w:p w14:paraId="5FDBBEB4" w14:textId="77777777" w:rsidR="0026267D" w:rsidRPr="00DA7C9C" w:rsidRDefault="0026267D" w:rsidP="0026267D">
      <w:pPr>
        <w:rPr>
          <w:szCs w:val="20"/>
        </w:rPr>
      </w:pPr>
    </w:p>
    <w:p w14:paraId="0C2FEF43" w14:textId="77777777" w:rsidR="0026267D" w:rsidRPr="00DA7C9C" w:rsidRDefault="0026267D" w:rsidP="0026267D">
      <w:pPr>
        <w:keepNext/>
        <w:keepLines/>
        <w:spacing w:before="40" w:after="0"/>
        <w:outlineLvl w:val="3"/>
        <w:rPr>
          <w:rFonts w:eastAsiaTheme="majorEastAsia"/>
          <w:b/>
          <w:iCs/>
          <w:szCs w:val="20"/>
        </w:rPr>
      </w:pPr>
      <w:r w:rsidRPr="00DA7C9C">
        <w:rPr>
          <w:rFonts w:eastAsiaTheme="majorEastAsia"/>
          <w:b/>
          <w:iCs/>
          <w:szCs w:val="20"/>
        </w:rPr>
        <w:t xml:space="preserve">Soft power is key to combat multiple existential threats </w:t>
      </w:r>
    </w:p>
    <w:p w14:paraId="25FA9816" w14:textId="77777777" w:rsidR="0026267D" w:rsidRPr="00DA7C9C" w:rsidRDefault="0026267D" w:rsidP="0026267D">
      <w:pPr>
        <w:rPr>
          <w:szCs w:val="20"/>
        </w:rPr>
      </w:pPr>
      <w:r w:rsidRPr="00DA7C9C">
        <w:rPr>
          <w:b/>
          <w:bCs/>
          <w:szCs w:val="20"/>
        </w:rPr>
        <w:t>Seymour,</w:t>
      </w:r>
      <w:r w:rsidRPr="00DA7C9C">
        <w:rPr>
          <w:szCs w:val="20"/>
        </w:rPr>
        <w:t xml:space="preserve"> 3-19-</w:t>
      </w:r>
      <w:r w:rsidRPr="00DA7C9C">
        <w:rPr>
          <w:b/>
          <w:bCs/>
          <w:szCs w:val="20"/>
        </w:rPr>
        <w:t>21</w:t>
      </w:r>
    </w:p>
    <w:p w14:paraId="19A9470E" w14:textId="77777777" w:rsidR="0026267D" w:rsidRPr="00DA7C9C" w:rsidRDefault="0026267D" w:rsidP="0026267D">
      <w:pPr>
        <w:rPr>
          <w:szCs w:val="20"/>
        </w:rPr>
      </w:pPr>
      <w:r w:rsidRPr="00DA7C9C">
        <w:rPr>
          <w:szCs w:val="20"/>
        </w:rPr>
        <w:t xml:space="preserve">(Margaret, “Building Soft Power Back Better?,” accessed 11-4-21, </w:t>
      </w:r>
      <w:hyperlink r:id="rId23" w:history="1">
        <w:r w:rsidRPr="00DA7C9C">
          <w:rPr>
            <w:color w:val="467886" w:themeColor="hyperlink"/>
            <w:szCs w:val="20"/>
            <w:u w:val="single"/>
          </w:rPr>
          <w:t>https://www.fpri.org/article/2021/03/building-soft-power-back-better/</w:t>
        </w:r>
      </w:hyperlink>
      <w:r w:rsidRPr="00DA7C9C">
        <w:rPr>
          <w:szCs w:val="20"/>
        </w:rPr>
        <w:t xml:space="preserve">) JFN </w:t>
      </w:r>
    </w:p>
    <w:p w14:paraId="0E17AD5F" w14:textId="77777777" w:rsidR="0026267D" w:rsidRPr="00DA7C9C" w:rsidRDefault="0026267D" w:rsidP="0026267D">
      <w:pPr>
        <w:rPr>
          <w:szCs w:val="20"/>
        </w:rPr>
      </w:pPr>
    </w:p>
    <w:p w14:paraId="3D62BB5A" w14:textId="77777777" w:rsidR="0026267D" w:rsidRPr="00DA7C9C" w:rsidRDefault="0026267D" w:rsidP="0026267D">
      <w:pPr>
        <w:rPr>
          <w:szCs w:val="20"/>
        </w:rPr>
      </w:pPr>
      <w:r w:rsidRPr="00DA7C9C">
        <w:rPr>
          <w:szCs w:val="20"/>
        </w:rPr>
        <w:t xml:space="preserve">In the new world order described by the administration, these wicked </w:t>
      </w:r>
      <w:r w:rsidRPr="00DA7C9C">
        <w:rPr>
          <w:b/>
          <w:bCs/>
          <w:szCs w:val="20"/>
          <w:highlight w:val="yellow"/>
          <w:u w:val="single"/>
        </w:rPr>
        <w:t>international problems “respect no borders</w:t>
      </w:r>
      <w:r w:rsidRPr="00DA7C9C">
        <w:rPr>
          <w:szCs w:val="20"/>
        </w:rPr>
        <w:t xml:space="preserve"> or walls, </w:t>
      </w:r>
      <w:r w:rsidRPr="00DA7C9C">
        <w:rPr>
          <w:b/>
          <w:bCs/>
          <w:szCs w:val="20"/>
          <w:highlight w:val="yellow"/>
          <w:u w:val="single"/>
        </w:rPr>
        <w:t>and must be met with collective action</w:t>
      </w:r>
      <w:r w:rsidRPr="00DA7C9C">
        <w:rPr>
          <w:szCs w:val="20"/>
        </w:rPr>
        <w:t xml:space="preserve">.” While the COVID-19 pandemic has made the increasingly global nature of the international order abundantly clear, </w:t>
      </w:r>
      <w:r w:rsidRPr="00DA7C9C">
        <w:rPr>
          <w:b/>
          <w:bCs/>
          <w:szCs w:val="20"/>
          <w:highlight w:val="yellow"/>
          <w:u w:val="single"/>
        </w:rPr>
        <w:t>biological disease isn’t the first challenge to transcend borders. Counterterrorism, the threat of nuclear war, economic structures, and climate change all present challenges</w:t>
      </w:r>
      <w:r w:rsidRPr="00DA7C9C">
        <w:rPr>
          <w:b/>
          <w:bCs/>
          <w:szCs w:val="20"/>
          <w:u w:val="single"/>
        </w:rPr>
        <w:t xml:space="preserve"> </w:t>
      </w:r>
      <w:r w:rsidRPr="00DA7C9C">
        <w:rPr>
          <w:szCs w:val="20"/>
        </w:rPr>
        <w:t xml:space="preserve">not to a single state or region, but </w:t>
      </w:r>
      <w:r w:rsidRPr="00DA7C9C">
        <w:rPr>
          <w:b/>
          <w:bCs/>
          <w:szCs w:val="20"/>
          <w:highlight w:val="yellow"/>
          <w:u w:val="single"/>
        </w:rPr>
        <w:t>to an entire international structure. These problems can only be addressed with global solutions</w:t>
      </w:r>
      <w:r w:rsidRPr="00DA7C9C">
        <w:rPr>
          <w:szCs w:val="20"/>
          <w:highlight w:val="yellow"/>
        </w:rPr>
        <w:t>.</w:t>
      </w:r>
    </w:p>
    <w:p w14:paraId="0FBA3B1F" w14:textId="77777777" w:rsidR="0026267D" w:rsidRPr="00DA7C9C" w:rsidRDefault="0026267D" w:rsidP="0026267D">
      <w:pPr>
        <w:rPr>
          <w:rFonts w:eastAsia="Calibri"/>
          <w:szCs w:val="20"/>
        </w:rPr>
      </w:pPr>
    </w:p>
    <w:p w14:paraId="767ADC6A" w14:textId="7E28A0BA" w:rsidR="0026267D" w:rsidRPr="00DA7C9C" w:rsidRDefault="0026267D" w:rsidP="0026267D">
      <w:pPr>
        <w:pStyle w:val="Heading2"/>
        <w:rPr>
          <w:rFonts w:eastAsia="Times New Roman"/>
        </w:rPr>
      </w:pPr>
      <w:bookmarkStart w:id="5" w:name="_Toc219454501"/>
      <w:r w:rsidRPr="00DA7C9C">
        <w:rPr>
          <w:rFonts w:eastAsia="Times New Roman"/>
        </w:rPr>
        <w:t>DEFENSE INDUSTRIAL BASE</w:t>
      </w:r>
      <w:bookmarkEnd w:id="5"/>
    </w:p>
    <w:p w14:paraId="6266CBA3" w14:textId="77777777" w:rsidR="0026267D" w:rsidRPr="00DA7C9C" w:rsidRDefault="0026267D" w:rsidP="0026267D">
      <w:pPr>
        <w:rPr>
          <w:rFonts w:eastAsia="Aptos"/>
          <w:szCs w:val="20"/>
        </w:rPr>
      </w:pPr>
    </w:p>
    <w:p w14:paraId="1C9F1318" w14:textId="77777777" w:rsidR="0026267D" w:rsidRPr="00DA7C9C" w:rsidRDefault="0026267D" w:rsidP="0026267D">
      <w:pPr>
        <w:rPr>
          <w:rFonts w:eastAsia="Aptos"/>
          <w:szCs w:val="20"/>
        </w:rPr>
      </w:pPr>
    </w:p>
    <w:p w14:paraId="1DAC4242" w14:textId="3F5418D3" w:rsidR="0026267D" w:rsidRPr="00DA7C9C" w:rsidRDefault="0026267D" w:rsidP="0026267D">
      <w:pPr>
        <w:keepNext/>
        <w:keepLines/>
        <w:spacing w:before="40" w:after="0"/>
        <w:outlineLvl w:val="3"/>
        <w:rPr>
          <w:rFonts w:eastAsia="Times New Roman"/>
          <w:b/>
          <w:iCs/>
          <w:szCs w:val="20"/>
        </w:rPr>
      </w:pPr>
      <w:r w:rsidRPr="00DA7C9C">
        <w:rPr>
          <w:rFonts w:eastAsia="Times New Roman"/>
          <w:b/>
          <w:iCs/>
          <w:szCs w:val="20"/>
        </w:rPr>
        <w:t>US defense industry production is declining due</w:t>
      </w:r>
      <w:r w:rsidR="00A84863" w:rsidRPr="00DA7C9C">
        <w:rPr>
          <w:rFonts w:eastAsia="Times New Roman"/>
          <w:b/>
          <w:iCs/>
          <w:szCs w:val="20"/>
        </w:rPr>
        <w:t xml:space="preserve"> to</w:t>
      </w:r>
      <w:r w:rsidRPr="00DA7C9C">
        <w:rPr>
          <w:rFonts w:eastAsia="Times New Roman"/>
          <w:b/>
          <w:iCs/>
          <w:szCs w:val="20"/>
        </w:rPr>
        <w:t xml:space="preserve"> low worker pay and lack of strong collective bargaining rights; continued labor problems guarantees the US and its allies don’t have enough weapons to fight and win future conflicts </w:t>
      </w:r>
    </w:p>
    <w:p w14:paraId="74769CD7" w14:textId="77777777" w:rsidR="0026267D" w:rsidRPr="00DA7C9C" w:rsidRDefault="0026267D" w:rsidP="0026267D">
      <w:pPr>
        <w:rPr>
          <w:rFonts w:eastAsia="Aptos"/>
          <w:szCs w:val="20"/>
        </w:rPr>
      </w:pPr>
      <w:r w:rsidRPr="00DA7C9C">
        <w:rPr>
          <w:rFonts w:eastAsia="Aptos"/>
          <w:b/>
          <w:bCs/>
          <w:szCs w:val="20"/>
        </w:rPr>
        <w:t>Leonard</w:t>
      </w:r>
      <w:r w:rsidRPr="00DA7C9C">
        <w:rPr>
          <w:rFonts w:eastAsia="Aptos"/>
          <w:szCs w:val="20"/>
        </w:rPr>
        <w:t>, 10-27-</w:t>
      </w:r>
      <w:r w:rsidRPr="00DA7C9C">
        <w:rPr>
          <w:rFonts w:eastAsia="Aptos"/>
          <w:b/>
          <w:bCs/>
          <w:szCs w:val="20"/>
        </w:rPr>
        <w:t>25</w:t>
      </w:r>
    </w:p>
    <w:p w14:paraId="056BCD29" w14:textId="77777777" w:rsidR="0026267D" w:rsidRPr="00DA7C9C" w:rsidRDefault="0026267D" w:rsidP="0026267D">
      <w:pPr>
        <w:rPr>
          <w:rFonts w:eastAsia="Aptos"/>
          <w:szCs w:val="20"/>
        </w:rPr>
      </w:pPr>
      <w:r w:rsidRPr="00DA7C9C">
        <w:rPr>
          <w:rFonts w:eastAsia="Aptos"/>
          <w:szCs w:val="20"/>
        </w:rPr>
        <w:t xml:space="preserve">(Christopher, “America Doesn’t Have Enough Weapons for a Major Conflict. These Workers Know Why.” Accessed 11-6-26, </w:t>
      </w:r>
      <w:hyperlink r:id="rId24" w:history="1">
        <w:r w:rsidRPr="00DA7C9C">
          <w:rPr>
            <w:rFonts w:eastAsia="Aptos"/>
            <w:color w:val="467886"/>
            <w:szCs w:val="20"/>
            <w:u w:val="single"/>
          </w:rPr>
          <w:t>https://www.politico.com/news/magazine/2025/10/27/lockheed-martin-strike-orlando-weapons-missiles-00514386</w:t>
        </w:r>
      </w:hyperlink>
      <w:r w:rsidRPr="00DA7C9C">
        <w:rPr>
          <w:rFonts w:eastAsia="Aptos"/>
          <w:szCs w:val="20"/>
        </w:rPr>
        <w:t>) JFN</w:t>
      </w:r>
    </w:p>
    <w:p w14:paraId="13AA4456" w14:textId="77777777" w:rsidR="0026267D" w:rsidRPr="00DA7C9C" w:rsidRDefault="0026267D" w:rsidP="0026267D">
      <w:pPr>
        <w:rPr>
          <w:rFonts w:eastAsia="Aptos"/>
          <w:szCs w:val="20"/>
        </w:rPr>
      </w:pPr>
    </w:p>
    <w:p w14:paraId="060C51B1" w14:textId="77777777" w:rsidR="0026267D" w:rsidRPr="00DA7C9C" w:rsidRDefault="0026267D" w:rsidP="0026267D">
      <w:pPr>
        <w:rPr>
          <w:rFonts w:eastAsia="Aptos"/>
          <w:szCs w:val="20"/>
        </w:rPr>
      </w:pPr>
      <w:r w:rsidRPr="00DA7C9C">
        <w:rPr>
          <w:rFonts w:eastAsia="Aptos"/>
          <w:szCs w:val="20"/>
        </w:rPr>
        <w:t xml:space="preserve">He was citing his past career in the military: Tejada is a 32-year-old retired U.S. Army helicopter mechanic who joined Lockheed Martin in 2022 on the assembly line. But this spring, </w:t>
      </w:r>
      <w:r w:rsidRPr="00DA7C9C">
        <w:rPr>
          <w:rFonts w:eastAsia="Aptos"/>
          <w:b/>
          <w:bCs/>
          <w:szCs w:val="20"/>
          <w:u w:val="single"/>
        </w:rPr>
        <w:t xml:space="preserve">after two years of going back and forth with management over problems with his pay, Tejada, along with several hundred of his Orlando colleagues, decided he’d had enough. </w:t>
      </w:r>
      <w:r w:rsidRPr="00DA7C9C">
        <w:rPr>
          <w:rFonts w:eastAsia="Aptos"/>
          <w:b/>
          <w:bCs/>
          <w:szCs w:val="20"/>
          <w:highlight w:val="yellow"/>
          <w:u w:val="single"/>
        </w:rPr>
        <w:t>Wages weren’t keeping pace with inflation</w:t>
      </w:r>
      <w:r w:rsidRPr="00DA7C9C">
        <w:rPr>
          <w:rFonts w:eastAsia="Aptos"/>
          <w:szCs w:val="20"/>
        </w:rPr>
        <w:t xml:space="preserve">; between late 2020 and mid-2022, for example, workers got a 3 percent pay bump as inflation rose by 12 percent. </w:t>
      </w:r>
      <w:r w:rsidRPr="00DA7C9C">
        <w:rPr>
          <w:rFonts w:eastAsia="Aptos"/>
          <w:b/>
          <w:bCs/>
          <w:szCs w:val="20"/>
          <w:u w:val="single"/>
        </w:rPr>
        <w:t>Their health care plans were expensive</w:t>
      </w:r>
      <w:r w:rsidRPr="00DA7C9C">
        <w:rPr>
          <w:rFonts w:eastAsia="Aptos"/>
          <w:szCs w:val="20"/>
        </w:rPr>
        <w:t xml:space="preserve">, the pensions enjoyed by older workers had vanished and the cost of rent in Orlando was skyrocketing. When Lockheed Martin offered the labor union a new contract this spring, the union asked for double-digit pay increases to cover higher costs. The company offered about 3 to 4 percent instead. On May 1, </w:t>
      </w:r>
      <w:r w:rsidRPr="00DA7C9C">
        <w:rPr>
          <w:rFonts w:eastAsia="Aptos"/>
          <w:b/>
          <w:bCs/>
          <w:szCs w:val="20"/>
          <w:highlight w:val="yellow"/>
          <w:u w:val="single"/>
        </w:rPr>
        <w:t>the employees walked off the job and went on strike</w:t>
      </w:r>
      <w:r w:rsidRPr="00DA7C9C">
        <w:rPr>
          <w:rFonts w:eastAsia="Aptos"/>
          <w:szCs w:val="20"/>
        </w:rPr>
        <w:t xml:space="preserve">. For nearly a month, they left empty the workstations where they once assembled missile components, surveillance systems and other defense equipment. The striking workers heard that Lockheed Martin was employing managers, engineers and contract workers to keep the factory going. </w:t>
      </w:r>
      <w:r w:rsidRPr="00DA7C9C">
        <w:rPr>
          <w:rFonts w:eastAsia="Aptos"/>
          <w:b/>
          <w:bCs/>
          <w:szCs w:val="20"/>
          <w:highlight w:val="yellow"/>
          <w:u w:val="single"/>
        </w:rPr>
        <w:t>The Lockheed strike was part of a wave of labor unrest that swept America’s military-industrial complex over the past year</w:t>
      </w:r>
      <w:r w:rsidRPr="00DA7C9C">
        <w:rPr>
          <w:rFonts w:eastAsia="Aptos"/>
          <w:szCs w:val="20"/>
          <w:highlight w:val="yellow"/>
        </w:rPr>
        <w:t xml:space="preserve">. </w:t>
      </w:r>
      <w:r w:rsidRPr="00DA7C9C">
        <w:rPr>
          <w:rFonts w:eastAsia="Aptos"/>
          <w:b/>
          <w:bCs/>
          <w:szCs w:val="20"/>
          <w:highlight w:val="yellow"/>
          <w:u w:val="single"/>
        </w:rPr>
        <w:t>On May 1, about 4,000 workers went on strike</w:t>
      </w:r>
      <w:r w:rsidRPr="00DA7C9C">
        <w:rPr>
          <w:rFonts w:eastAsia="Aptos"/>
          <w:szCs w:val="20"/>
        </w:rPr>
        <w:t xml:space="preserve">. Nearly 1,000 of them worked for Lockheed Martin, both at Tejada’s facility in Orlando and at another complex in Denver. It was the first labor strike at the Orlando factory since 1963. Another 3,000 employees went on strike in Hartford, Conn., against Pratt &amp; Whitney, which makes engines and other critical components of Lockheed Martin’s F-35 fighter jet. In mid-May, about 2,500 employees of General Dynamics nearly went on a strike at a nuclear submarine factory, before reaching a last-minute deal that kept them on the factory line. </w:t>
      </w:r>
      <w:r w:rsidRPr="00DA7C9C">
        <w:rPr>
          <w:rFonts w:eastAsia="Aptos"/>
          <w:b/>
          <w:bCs/>
          <w:szCs w:val="20"/>
          <w:u w:val="single"/>
        </w:rPr>
        <w:t xml:space="preserve">Last fall, </w:t>
      </w:r>
      <w:r w:rsidRPr="00DA7C9C">
        <w:rPr>
          <w:rFonts w:eastAsia="Aptos"/>
          <w:b/>
          <w:bCs/>
          <w:szCs w:val="20"/>
          <w:highlight w:val="yellow"/>
          <w:u w:val="single"/>
        </w:rPr>
        <w:t>33,000 workers went on strike at Boeing</w:t>
      </w:r>
      <w:r w:rsidRPr="00DA7C9C">
        <w:rPr>
          <w:rFonts w:eastAsia="Aptos"/>
          <w:szCs w:val="20"/>
        </w:rPr>
        <w:t xml:space="preserve">, affecting production of both commercial and military aircraft and winning a 38 percent pay raise after seven weeks. </w:t>
      </w:r>
      <w:r w:rsidRPr="00DA7C9C">
        <w:rPr>
          <w:rFonts w:eastAsia="Aptos"/>
          <w:b/>
          <w:bCs/>
          <w:szCs w:val="20"/>
          <w:highlight w:val="yellow"/>
          <w:u w:val="single"/>
        </w:rPr>
        <w:t>Something is going wrong on the assembly lines of America’s arsenal of democracy, and it’s happening at a moment of crisis</w:t>
      </w:r>
      <w:r w:rsidRPr="00DA7C9C">
        <w:rPr>
          <w:rFonts w:eastAsia="Aptos"/>
          <w:szCs w:val="20"/>
          <w:highlight w:val="yellow"/>
        </w:rPr>
        <w:t>.</w:t>
      </w:r>
      <w:r w:rsidRPr="00DA7C9C">
        <w:rPr>
          <w:rFonts w:eastAsia="Aptos"/>
          <w:szCs w:val="20"/>
        </w:rPr>
        <w:t xml:space="preserve"> </w:t>
      </w:r>
      <w:r w:rsidRPr="00DA7C9C">
        <w:rPr>
          <w:rFonts w:eastAsia="Aptos"/>
          <w:b/>
          <w:bCs/>
          <w:szCs w:val="20"/>
          <w:highlight w:val="yellow"/>
          <w:u w:val="single"/>
        </w:rPr>
        <w:t>The</w:t>
      </w:r>
      <w:r w:rsidRPr="00DA7C9C">
        <w:rPr>
          <w:rFonts w:eastAsia="Aptos"/>
          <w:b/>
          <w:bCs/>
          <w:szCs w:val="20"/>
          <w:u w:val="single"/>
        </w:rPr>
        <w:t xml:space="preserve"> </w:t>
      </w:r>
      <w:r w:rsidRPr="00DA7C9C">
        <w:rPr>
          <w:rFonts w:eastAsia="Aptos"/>
          <w:szCs w:val="20"/>
        </w:rPr>
        <w:t xml:space="preserve">White House, </w:t>
      </w:r>
      <w:r w:rsidRPr="00DA7C9C">
        <w:rPr>
          <w:rFonts w:eastAsia="Aptos"/>
          <w:b/>
          <w:bCs/>
          <w:szCs w:val="20"/>
          <w:highlight w:val="yellow"/>
          <w:u w:val="single"/>
        </w:rPr>
        <w:t>Pentagon and America’s overseas allies are all demanding that defense companies ramp up production to meet the needs of a dangerous geopolitical moment.</w:t>
      </w:r>
      <w:r w:rsidRPr="00DA7C9C">
        <w:rPr>
          <w:rFonts w:eastAsia="Aptos"/>
          <w:b/>
          <w:bCs/>
          <w:szCs w:val="20"/>
          <w:u w:val="single"/>
        </w:rPr>
        <w:t xml:space="preserve"> America is running short of missiles, munitions and battleships</w:t>
      </w:r>
      <w:r w:rsidRPr="00DA7C9C">
        <w:rPr>
          <w:rFonts w:eastAsia="Aptos"/>
          <w:szCs w:val="20"/>
        </w:rPr>
        <w:t xml:space="preserve">. </w:t>
      </w:r>
      <w:r w:rsidRPr="00DA7C9C">
        <w:rPr>
          <w:rFonts w:eastAsia="Aptos"/>
          <w:b/>
          <w:bCs/>
          <w:szCs w:val="20"/>
          <w:u w:val="single"/>
        </w:rPr>
        <w:t>Allies are waiting years for deliveries. Even the Pentagon has to stand in line and wait for delayed shipments of major weapons, like Hellfire missiles, Javelin rocket launchers and sophisticated air defense interceptors</w:t>
      </w:r>
      <w:r w:rsidRPr="00DA7C9C">
        <w:rPr>
          <w:rFonts w:eastAsia="Aptos"/>
          <w:szCs w:val="20"/>
        </w:rPr>
        <w:t>. America is trying to surge its military capacity to produce more munitions, missiles and ships, but to do so, it must rely almost entirely on a group of five Fortune 500 defense companies. And none of these companies seem to be on war footing. Instead of hiring more workers and paying workers more in an effort to retain them, these companies are far more focused on meeting the demands of Wall Street, trying to entice investors and boost their stock price by cutting costs, as well as using billions of dollars in revenue to pay handsome dividends and buy back shares of stock. Last year, for example, Lockheed Martin gave $6.8 billion in buybacks and dividends directly to its shareholders, which amounted to nearly 10 percent of the company’s total revenue and was larger than the $5.3 billion it kept in profits. The same year, RTX (formerly called Raytheon) paid $3.7 billion to shareholders, General Dynamics paid $3 billion and Northrop Grumman paid $3.7 billion. The billions of dollars they send back shareholders each year means that there is less money to go toward paying, hiring or retaining their employees.</w:t>
      </w:r>
    </w:p>
    <w:p w14:paraId="21A69A7E" w14:textId="77777777" w:rsidR="0026267D" w:rsidRPr="00DA7C9C" w:rsidRDefault="0026267D" w:rsidP="0026267D">
      <w:pPr>
        <w:rPr>
          <w:rFonts w:eastAsia="Aptos"/>
          <w:szCs w:val="20"/>
        </w:rPr>
      </w:pPr>
      <w:r w:rsidRPr="00DA7C9C">
        <w:rPr>
          <w:rFonts w:eastAsia="Aptos"/>
          <w:b/>
          <w:bCs/>
          <w:szCs w:val="20"/>
          <w:u w:val="single"/>
        </w:rPr>
        <w:t xml:space="preserve">As a result, jobs in defense manufacturing are becoming less and less attractive at a time when they need to be getting far more attractive. Many workers are leaving the field or declining to enter it. </w:t>
      </w:r>
      <w:r w:rsidRPr="00DA7C9C">
        <w:rPr>
          <w:rFonts w:eastAsia="Aptos"/>
          <w:b/>
          <w:bCs/>
          <w:szCs w:val="20"/>
          <w:highlight w:val="yellow"/>
          <w:u w:val="single"/>
        </w:rPr>
        <w:t>A survey</w:t>
      </w:r>
      <w:r w:rsidRPr="00DA7C9C">
        <w:rPr>
          <w:rFonts w:eastAsia="Aptos"/>
          <w:szCs w:val="20"/>
        </w:rPr>
        <w:t xml:space="preserve"> by the job recruiting firm Acara </w:t>
      </w:r>
      <w:r w:rsidRPr="00DA7C9C">
        <w:rPr>
          <w:rFonts w:eastAsia="Aptos"/>
          <w:b/>
          <w:bCs/>
          <w:szCs w:val="20"/>
          <w:highlight w:val="yellow"/>
          <w:u w:val="single"/>
        </w:rPr>
        <w:t>found that annual turnover in the defense and aerospace industry hit 13 percent in 2023, compared to an average U.S. rate of 3.8 percent</w:t>
      </w:r>
      <w:r w:rsidRPr="00DA7C9C">
        <w:rPr>
          <w:rFonts w:eastAsia="Aptos"/>
          <w:szCs w:val="20"/>
        </w:rPr>
        <w:t xml:space="preserve">. And this is happening just as the need for those skills is rising. </w:t>
      </w:r>
      <w:r w:rsidRPr="00DA7C9C">
        <w:rPr>
          <w:rFonts w:eastAsia="Aptos"/>
          <w:b/>
          <w:bCs/>
          <w:szCs w:val="20"/>
          <w:highlight w:val="yellow"/>
          <w:u w:val="single"/>
        </w:rPr>
        <w:t>Demand for advanced manufacturing skills in the sector is outpacing the number of trained employees, and 75 percent of defense companies are struggling to find qualified employees</w:t>
      </w:r>
      <w:r w:rsidRPr="00DA7C9C">
        <w:rPr>
          <w:rFonts w:eastAsia="Aptos"/>
          <w:szCs w:val="20"/>
        </w:rPr>
        <w:t>, the survey found.</w:t>
      </w:r>
    </w:p>
    <w:p w14:paraId="0F81872D" w14:textId="77777777" w:rsidR="0026267D" w:rsidRPr="00DA7C9C" w:rsidRDefault="0026267D" w:rsidP="0026267D">
      <w:pPr>
        <w:rPr>
          <w:rFonts w:eastAsia="Aptos"/>
          <w:szCs w:val="20"/>
        </w:rPr>
      </w:pPr>
      <w:r w:rsidRPr="00DA7C9C">
        <w:rPr>
          <w:rFonts w:eastAsia="Aptos"/>
          <w:szCs w:val="20"/>
        </w:rPr>
        <w:t xml:space="preserve">Take Tejada. He is exactly the kind of employee that the Pentagon desperately wants companies like Lockheed to hire. He’s experienced. He’s patriotic, with military experience. And he wants to build a career in the defense industry. His union in Orlando represents more of those kinds of workers. A lot of the employees in it attended a local community college industrial training center where they learned how to assemble complex circuit boards and to run ultra-high-precision machining tools. And many of them have worked at Lockheed Martin for years, if not decades, building the type of expertise that is currently in such high demand. On the afternoon of May 1, those employees closed up their workstations, put away their tools and decamped to a grassy median along the west side of the Lockheed missile factory. They set up tents and folding chairs and unfurled large banners with inflammatory declarations about corporate greed and unfair labor practices. The several hundred members of UAW Local 788 launched a campaign that day that would, over the next few weeks, turn into a long and grinding campaign. </w:t>
      </w:r>
      <w:r w:rsidRPr="00DA7C9C">
        <w:rPr>
          <w:rFonts w:eastAsia="Aptos"/>
          <w:b/>
          <w:bCs/>
          <w:szCs w:val="20"/>
          <w:highlight w:val="yellow"/>
          <w:u w:val="single"/>
        </w:rPr>
        <w:t>For the Pentagon, it should have also been a flashing red light — the latest in a long-simmering labor conflict that, from another angle, is also a growing national-security problem</w:t>
      </w:r>
      <w:r w:rsidRPr="00DA7C9C">
        <w:rPr>
          <w:rFonts w:eastAsia="Aptos"/>
          <w:szCs w:val="20"/>
        </w:rPr>
        <w:t>.</w:t>
      </w:r>
    </w:p>
    <w:p w14:paraId="772B940C" w14:textId="77777777" w:rsidR="0026267D" w:rsidRPr="00DA7C9C" w:rsidRDefault="0026267D" w:rsidP="0026267D">
      <w:pPr>
        <w:rPr>
          <w:rFonts w:eastAsia="Aptos"/>
          <w:szCs w:val="20"/>
        </w:rPr>
      </w:pPr>
    </w:p>
    <w:p w14:paraId="5DDB943B" w14:textId="77777777" w:rsidR="0026267D" w:rsidRPr="00DA7C9C" w:rsidRDefault="0026267D" w:rsidP="0026267D">
      <w:pPr>
        <w:keepNext/>
        <w:keepLines/>
        <w:spacing w:before="40" w:after="0"/>
        <w:outlineLvl w:val="3"/>
        <w:rPr>
          <w:rFonts w:eastAsia="Times New Roman"/>
          <w:b/>
          <w:iCs/>
          <w:szCs w:val="20"/>
        </w:rPr>
      </w:pPr>
      <w:r w:rsidRPr="00DA7C9C">
        <w:rPr>
          <w:rFonts w:eastAsia="Times New Roman"/>
          <w:b/>
          <w:iCs/>
          <w:szCs w:val="20"/>
        </w:rPr>
        <w:t xml:space="preserve">Increased collective bargaining rights for defense workers is key to revitalize the US defense sector </w:t>
      </w:r>
    </w:p>
    <w:p w14:paraId="4BD28FA6" w14:textId="77777777" w:rsidR="0026267D" w:rsidRPr="00DA7C9C" w:rsidRDefault="0026267D" w:rsidP="0026267D">
      <w:pPr>
        <w:rPr>
          <w:rFonts w:eastAsia="Aptos"/>
          <w:szCs w:val="20"/>
        </w:rPr>
      </w:pPr>
      <w:r w:rsidRPr="00DA7C9C">
        <w:rPr>
          <w:rFonts w:eastAsia="Aptos"/>
          <w:b/>
          <w:bCs/>
          <w:szCs w:val="20"/>
        </w:rPr>
        <w:t>Courtney,</w:t>
      </w:r>
      <w:r w:rsidRPr="00DA7C9C">
        <w:rPr>
          <w:rFonts w:eastAsia="Aptos"/>
          <w:szCs w:val="20"/>
        </w:rPr>
        <w:t xml:space="preserve"> 6-5-</w:t>
      </w:r>
      <w:r w:rsidRPr="00DA7C9C">
        <w:rPr>
          <w:rFonts w:eastAsia="Aptos"/>
          <w:b/>
          <w:bCs/>
          <w:szCs w:val="20"/>
        </w:rPr>
        <w:t>25</w:t>
      </w:r>
    </w:p>
    <w:p w14:paraId="67DDA294" w14:textId="77777777" w:rsidR="0026267D" w:rsidRPr="00DA7C9C" w:rsidRDefault="0026267D" w:rsidP="0026267D">
      <w:pPr>
        <w:rPr>
          <w:rFonts w:eastAsia="Aptos"/>
          <w:szCs w:val="20"/>
        </w:rPr>
      </w:pPr>
      <w:r w:rsidRPr="00DA7C9C">
        <w:rPr>
          <w:rFonts w:eastAsia="Aptos"/>
          <w:szCs w:val="20"/>
        </w:rPr>
        <w:t xml:space="preserve">(Joe, “Collective bargaining is rebuilding America’s defense industrial base,” accessed 11-4-25, </w:t>
      </w:r>
      <w:hyperlink r:id="rId25" w:history="1">
        <w:r w:rsidRPr="00DA7C9C">
          <w:rPr>
            <w:rFonts w:eastAsia="Aptos"/>
            <w:color w:val="467886"/>
            <w:szCs w:val="20"/>
            <w:u w:val="single"/>
          </w:rPr>
          <w:t>https://ctmirror.org/2025/06/05/collective-bargaining-is-rebuilding-americas-defense-industrial-base/</w:t>
        </w:r>
      </w:hyperlink>
      <w:r w:rsidRPr="00DA7C9C">
        <w:rPr>
          <w:rFonts w:eastAsia="Aptos"/>
          <w:szCs w:val="20"/>
        </w:rPr>
        <w:t>) JFN</w:t>
      </w:r>
    </w:p>
    <w:p w14:paraId="3CB2E859" w14:textId="77777777" w:rsidR="0026267D" w:rsidRPr="00DA7C9C" w:rsidRDefault="0026267D" w:rsidP="0026267D">
      <w:pPr>
        <w:rPr>
          <w:rFonts w:eastAsia="Aptos"/>
          <w:szCs w:val="20"/>
        </w:rPr>
      </w:pPr>
    </w:p>
    <w:p w14:paraId="36887D58" w14:textId="77777777" w:rsidR="0026267D" w:rsidRPr="00DA7C9C" w:rsidRDefault="0026267D" w:rsidP="0026267D">
      <w:pPr>
        <w:rPr>
          <w:rFonts w:eastAsia="Aptos"/>
          <w:b/>
          <w:bCs/>
          <w:szCs w:val="20"/>
          <w:u w:val="single"/>
        </w:rPr>
      </w:pPr>
      <w:r w:rsidRPr="00DA7C9C">
        <w:rPr>
          <w:rFonts w:eastAsia="Aptos"/>
          <w:szCs w:val="20"/>
        </w:rPr>
        <w:t xml:space="preserve">As the dust settles following the hard-fought, months-long negotiations between Electric Boat and the Marine Draftsmen Association Local 571, both sides deserve tremendous credit for reaching a record-setting agreement and finding a fair path forward for the next five years. Reaching the “sweet spot” of this historic contract for the members of MDA Local 571 required a lot of intense advocacy and dialogue between management and labor, as well as the roughly 2,500 members of this unique workforce that designs the most advanced, complex nuclear-powered submarines in the world. </w:t>
      </w:r>
      <w:r w:rsidRPr="00DA7C9C">
        <w:rPr>
          <w:rFonts w:eastAsia="Aptos"/>
          <w:b/>
          <w:bCs/>
          <w:szCs w:val="20"/>
          <w:highlight w:val="yellow"/>
          <w:u w:val="single"/>
        </w:rPr>
        <w:t>A contract that boosts general wages</w:t>
      </w:r>
      <w:r w:rsidRPr="00DA7C9C">
        <w:rPr>
          <w:rFonts w:eastAsia="Aptos"/>
          <w:szCs w:val="20"/>
        </w:rPr>
        <w:t xml:space="preserve"> by more than 30% over the course of the contract, </w:t>
      </w:r>
      <w:r w:rsidRPr="00DA7C9C">
        <w:rPr>
          <w:rFonts w:eastAsia="Aptos"/>
          <w:b/>
          <w:bCs/>
          <w:szCs w:val="20"/>
          <w:highlight w:val="yellow"/>
          <w:u w:val="single"/>
        </w:rPr>
        <w:t>while retaining superior health and retirement benefits, sends a strong signal that this workforce is respected and valued</w:t>
      </w:r>
      <w:r w:rsidRPr="00DA7C9C">
        <w:rPr>
          <w:rFonts w:eastAsia="Aptos"/>
          <w:szCs w:val="20"/>
        </w:rPr>
        <w:t xml:space="preserve">. The five-year term of the contract also highlights the workload of the designers will be enduring in the coming years, given the strong demand for submarines by the U.S. Navy and Congress. A notable turning point in the contract negotiations came on April 30, just weeks before the agreement was finalized. That day, new funding approved by Congress in December 2024 was released to Electric Boat, specifically designated for wage improvement for the submarine industrial workforce. The impact of this funding surge transformed management’s offer of a 21.4% raise to the final 30% general wage increase agreement (over the course of the contract). The hourly wage improvement offer saw a significant boost, with a much larger increase in the first year and steady raises in the years that follow —well above what was initially proposed. Simultaneous with this upgrade, the Electric Boat Metal Trades Council and Carpenters Union 2023 labor contracts were reopened, and the machinists, boilermakers, electricians, and painters also received a comparable boost in hourly rates. It is unprecedented for Congress to single out one shipbuilding production enterprise in the entire Department of Defense for such a boost in salary. There was no “wage improvement” funding for aviation, munitions, space technology, or missiles in the December spending bill or any other spending bill in recent memory. This extraordinary Congressional anomaly is a recognition that </w:t>
      </w:r>
      <w:r w:rsidRPr="00DA7C9C">
        <w:rPr>
          <w:rFonts w:eastAsia="Aptos"/>
          <w:b/>
          <w:bCs/>
          <w:szCs w:val="20"/>
          <w:highlight w:val="yellow"/>
          <w:u w:val="single"/>
        </w:rPr>
        <w:t>the existing 2025 labor wage rates for shipbuilding trades were failing to match the hiring and retention demand for the Navy’s growing fleet</w:t>
      </w:r>
      <w:r w:rsidRPr="00DA7C9C">
        <w:rPr>
          <w:rFonts w:eastAsia="Aptos"/>
          <w:szCs w:val="20"/>
          <w:highlight w:val="yellow"/>
        </w:rPr>
        <w:t xml:space="preserve"> </w:t>
      </w:r>
      <w:r w:rsidRPr="00DA7C9C">
        <w:rPr>
          <w:rFonts w:eastAsia="Aptos"/>
          <w:b/>
          <w:bCs/>
          <w:szCs w:val="20"/>
          <w:highlight w:val="yellow"/>
          <w:u w:val="single"/>
        </w:rPr>
        <w:t>size</w:t>
      </w:r>
      <w:r w:rsidRPr="00DA7C9C">
        <w:rPr>
          <w:rFonts w:eastAsia="Aptos"/>
          <w:szCs w:val="20"/>
        </w:rPr>
        <w:t xml:space="preserve"> —particularly the submarine fleet. Although Electric Boat has brought on record levels of new hires over the last three years and maintained a significantly higher retention rate compared to other shipyards, the “churning” of new workers hindered faster production goals for both Virginia and Columbia class submarines. It did not take much analysis by Congress, the Navy, or industry to recognize that wages —especially for entry-level trades— were no longer competitive with those in retail, hospitality, and transportation, to name a few. Compared to the Cold War era from the 1970s to 1990s —when Electric Boat’s workforce was at its peak—the pay gap between shipbuilding trades was significantly wider than other sectors, which helped drive greater workforce stability and higher employment levels in the shipyard back then. </w:t>
      </w:r>
      <w:r w:rsidRPr="00DA7C9C">
        <w:rPr>
          <w:rFonts w:eastAsia="Aptos"/>
          <w:b/>
          <w:bCs/>
          <w:szCs w:val="20"/>
          <w:u w:val="single"/>
        </w:rPr>
        <w:t>The successful agreement</w:t>
      </w:r>
      <w:r w:rsidRPr="00DA7C9C">
        <w:rPr>
          <w:rFonts w:eastAsia="Aptos"/>
          <w:szCs w:val="20"/>
        </w:rPr>
        <w:t xml:space="preserve"> reached last month </w:t>
      </w:r>
      <w:r w:rsidRPr="00DA7C9C">
        <w:rPr>
          <w:rFonts w:eastAsia="Aptos"/>
          <w:b/>
          <w:bCs/>
          <w:szCs w:val="20"/>
          <w:u w:val="single"/>
        </w:rPr>
        <w:t xml:space="preserve">is a </w:t>
      </w:r>
      <w:r w:rsidRPr="00DA7C9C">
        <w:rPr>
          <w:rFonts w:eastAsia="Aptos"/>
          <w:b/>
          <w:bCs/>
          <w:szCs w:val="20"/>
          <w:highlight w:val="yellow"/>
          <w:u w:val="single"/>
        </w:rPr>
        <w:t>clear example of how collective bargaining can effectively address one of the most pressing challenges in our national economy: rebuilding America’s manufacturing industrial base</w:t>
      </w:r>
      <w:r w:rsidRPr="00DA7C9C">
        <w:rPr>
          <w:rFonts w:eastAsia="Aptos"/>
          <w:b/>
          <w:bCs/>
          <w:szCs w:val="20"/>
          <w:u w:val="single"/>
        </w:rPr>
        <w:t>. Realigning wage rates is a significant step forward to achieve our goal. More work needs to be done</w:t>
      </w:r>
      <w:r w:rsidRPr="00DA7C9C">
        <w:rPr>
          <w:rFonts w:eastAsia="Aptos"/>
          <w:szCs w:val="20"/>
        </w:rPr>
        <w:t xml:space="preserve">, including sustaining job training programs like the Manufacturing Pipeline Initiative and Career and Technical Education. These programs should operate not only in technical high schools, but also in traditional comprehensive high schools, where their presence is steadily expanding across eastern Connecticut with each new school year. Such efforts benefit not just Electric Boat, but other supply chain and non-defense manufacturers. </w:t>
      </w:r>
      <w:r w:rsidRPr="00DA7C9C">
        <w:rPr>
          <w:rFonts w:eastAsia="Aptos"/>
          <w:b/>
          <w:bCs/>
          <w:szCs w:val="20"/>
          <w:highlight w:val="yellow"/>
          <w:u w:val="single"/>
        </w:rPr>
        <w:t>That is how to build a strong Navy and how to build a strong middle-class economy that’s here to stay.</w:t>
      </w:r>
    </w:p>
    <w:p w14:paraId="2D3D58BC" w14:textId="77777777" w:rsidR="0026267D" w:rsidRPr="00DA7C9C" w:rsidRDefault="0026267D" w:rsidP="0026267D">
      <w:pPr>
        <w:rPr>
          <w:rFonts w:eastAsia="Aptos"/>
          <w:szCs w:val="20"/>
        </w:rPr>
      </w:pPr>
    </w:p>
    <w:p w14:paraId="2581EDE1" w14:textId="77777777" w:rsidR="0026267D" w:rsidRPr="00DA7C9C" w:rsidRDefault="0026267D" w:rsidP="0026267D">
      <w:pPr>
        <w:keepNext/>
        <w:keepLines/>
        <w:spacing w:before="40" w:after="0"/>
        <w:outlineLvl w:val="3"/>
        <w:rPr>
          <w:rFonts w:eastAsia="Times New Roman"/>
          <w:b/>
          <w:iCs/>
          <w:szCs w:val="20"/>
        </w:rPr>
      </w:pPr>
      <w:r w:rsidRPr="00DA7C9C">
        <w:rPr>
          <w:rFonts w:eastAsia="Times New Roman"/>
          <w:b/>
          <w:iCs/>
          <w:szCs w:val="20"/>
        </w:rPr>
        <w:t xml:space="preserve">Sectoral bargaining supercharges industrial sectors by increasing wages and worker productivity </w:t>
      </w:r>
    </w:p>
    <w:p w14:paraId="048F9274" w14:textId="77777777" w:rsidR="0026267D" w:rsidRPr="00DA7C9C" w:rsidRDefault="0026267D" w:rsidP="0026267D">
      <w:pPr>
        <w:rPr>
          <w:rFonts w:eastAsia="Aptos"/>
          <w:szCs w:val="20"/>
        </w:rPr>
      </w:pPr>
      <w:r w:rsidRPr="00DA7C9C">
        <w:rPr>
          <w:rFonts w:eastAsia="Aptos"/>
          <w:b/>
          <w:bCs/>
          <w:szCs w:val="20"/>
        </w:rPr>
        <w:t>Iden</w:t>
      </w:r>
      <w:r w:rsidRPr="00DA7C9C">
        <w:rPr>
          <w:rFonts w:eastAsia="Aptos"/>
          <w:szCs w:val="20"/>
        </w:rPr>
        <w:t>, 4-19-</w:t>
      </w:r>
      <w:r w:rsidRPr="00DA7C9C">
        <w:rPr>
          <w:rFonts w:eastAsia="Aptos"/>
          <w:b/>
          <w:bCs/>
          <w:szCs w:val="20"/>
        </w:rPr>
        <w:t>22</w:t>
      </w:r>
    </w:p>
    <w:p w14:paraId="12F22B15" w14:textId="77777777" w:rsidR="0026267D" w:rsidRPr="00DA7C9C" w:rsidRDefault="0026267D" w:rsidP="0026267D">
      <w:pPr>
        <w:rPr>
          <w:rFonts w:eastAsia="Aptos"/>
          <w:szCs w:val="20"/>
        </w:rPr>
      </w:pPr>
      <w:r w:rsidRPr="00DA7C9C">
        <w:rPr>
          <w:rFonts w:eastAsia="Aptos"/>
          <w:szCs w:val="20"/>
        </w:rPr>
        <w:t xml:space="preserve">(Shana, “Sectoral Bargaining: The Benefits of the European Model for Collective Bargaining,” accessed 11-4-25, </w:t>
      </w:r>
      <w:hyperlink r:id="rId26" w:history="1">
        <w:r w:rsidRPr="00DA7C9C">
          <w:rPr>
            <w:rFonts w:eastAsia="Aptos"/>
            <w:color w:val="467886"/>
            <w:szCs w:val="20"/>
            <w:u w:val="single"/>
          </w:rPr>
          <w:t>https://www.fordhamilj.org/iljonline/sectoral-bargaining-the-benefits-of-the-european-model-for-collective-bargaining</w:t>
        </w:r>
      </w:hyperlink>
      <w:r w:rsidRPr="00DA7C9C">
        <w:rPr>
          <w:rFonts w:eastAsia="Aptos"/>
          <w:szCs w:val="20"/>
        </w:rPr>
        <w:t>) JFN</w:t>
      </w:r>
    </w:p>
    <w:p w14:paraId="6F6B8E48" w14:textId="77777777" w:rsidR="0026267D" w:rsidRPr="00DA7C9C" w:rsidRDefault="0026267D" w:rsidP="0026267D">
      <w:pPr>
        <w:rPr>
          <w:rFonts w:eastAsia="Aptos"/>
          <w:szCs w:val="20"/>
        </w:rPr>
      </w:pPr>
    </w:p>
    <w:p w14:paraId="0C3E4F34" w14:textId="77777777" w:rsidR="0026267D" w:rsidRPr="00DA7C9C" w:rsidRDefault="0026267D" w:rsidP="0026267D">
      <w:pPr>
        <w:rPr>
          <w:rFonts w:eastAsia="Aptos"/>
          <w:szCs w:val="20"/>
        </w:rPr>
      </w:pPr>
      <w:r w:rsidRPr="00DA7C9C">
        <w:rPr>
          <w:rFonts w:eastAsia="Aptos"/>
          <w:szCs w:val="20"/>
        </w:rPr>
        <w:t xml:space="preserve">However, despite being the country’s second largest private employer,[4] Amazon Labor Union’s win will only affect 6,000 of Amazon’s 1.1 million employees in the country.[5] Though this unionization effort demonstrates to other Amazon employees that winning an election is possible, many more employees at the company’s 110 fulfillment centers must initiate their own organizing drive to be a part of a union.[6] This cumbersome process for workers demonstrates the enterprise-based bargaining system in the U.S.’s labor laws. In an enterprise-based system, workers vote, and unions negotiate with individual employers on behalf of a group of workers at a particular worksite. This system is one of the many reasons the United States has meager unionization rates compared to other countries.[7] As the Center for American Progress has found in their research, </w:t>
      </w:r>
      <w:r w:rsidRPr="00DA7C9C">
        <w:rPr>
          <w:rFonts w:eastAsia="Aptos"/>
          <w:b/>
          <w:bCs/>
          <w:szCs w:val="20"/>
          <w:highlight w:val="yellow"/>
          <w:u w:val="single"/>
        </w:rPr>
        <w:t>the current enterprise-based system makes joining a union and bargaining very difficult</w:t>
      </w:r>
      <w:r w:rsidRPr="00DA7C9C">
        <w:rPr>
          <w:rFonts w:eastAsia="Aptos"/>
          <w:szCs w:val="20"/>
        </w:rPr>
        <w:t xml:space="preserve">.[8] Other countries utilize a sectoral bargaining scheme.[9] </w:t>
      </w:r>
      <w:r w:rsidRPr="00DA7C9C">
        <w:rPr>
          <w:rFonts w:eastAsia="Aptos"/>
          <w:b/>
          <w:bCs/>
          <w:szCs w:val="20"/>
          <w:highlight w:val="yellow"/>
          <w:u w:val="single"/>
        </w:rPr>
        <w:t>Sectoral bargaining mandates contract coverage among workers in a particular occupation or industry</w:t>
      </w:r>
      <w:r w:rsidRPr="00DA7C9C">
        <w:rPr>
          <w:rFonts w:eastAsia="Aptos"/>
          <w:szCs w:val="20"/>
        </w:rPr>
        <w:t xml:space="preserve">.[10] For instance, airline workers across a country or geographic region would negotiate for their contract together and would be covered by the same collective bargaining agreement. Sectoral bargaining is the dominant form  of  industrial  relations in Western Europe. [11] Sectoral bargaining is utilized in countries such as Denmark, Germany, and Sweden. In Germany, for instance, collective bargaining is set out in the Collective Agreements Act of 1949, which lays the groundwork for voluntary sectoral bargaining.[12] The Act mandates that bargaining agreements are to be negotiated in each sector between the employer’s association and that sector’s leading union.[13] In Germany, this kind of bargaining has had the greatest impact on sectors in public services, utilities and some core manufacturing industries, where workplaces have high and relatively stable bargaining coverage.[14] </w:t>
      </w:r>
      <w:r w:rsidRPr="00DA7C9C">
        <w:rPr>
          <w:rFonts w:eastAsia="Aptos"/>
          <w:b/>
          <w:bCs/>
          <w:szCs w:val="20"/>
          <w:highlight w:val="yellow"/>
          <w:u w:val="single"/>
        </w:rPr>
        <w:t>The benefits of sectoral bargaining have been documented. Studies have found that bargaining across sectors allows more workers to receive higher wages and benefits, equalizes pay across race and gender, reduces economic inequality, and boosts economic productivity</w:t>
      </w:r>
      <w:r w:rsidRPr="00DA7C9C">
        <w:rPr>
          <w:rFonts w:eastAsia="Aptos"/>
          <w:szCs w:val="20"/>
        </w:rPr>
        <w:t xml:space="preserve">.[15] </w:t>
      </w:r>
      <w:r w:rsidRPr="00DA7C9C">
        <w:rPr>
          <w:rFonts w:eastAsia="Aptos"/>
          <w:b/>
          <w:bCs/>
          <w:szCs w:val="20"/>
          <w:u w:val="single"/>
        </w:rPr>
        <w:t>Typically, countries with sectoral bargaining practices have higher rates of unionization in their country</w:t>
      </w:r>
      <w:r w:rsidRPr="00DA7C9C">
        <w:rPr>
          <w:rFonts w:eastAsia="Aptos"/>
          <w:szCs w:val="20"/>
        </w:rPr>
        <w:t xml:space="preserve">. In this moment of increased labor organizing in the United States, </w:t>
      </w:r>
      <w:r w:rsidRPr="00DA7C9C">
        <w:rPr>
          <w:rFonts w:eastAsia="Aptos"/>
          <w:b/>
          <w:bCs/>
          <w:szCs w:val="20"/>
          <w:u w:val="single"/>
        </w:rPr>
        <w:t>policymakers ought to consider implementing sectoral bargaining to better empower workers</w:t>
      </w:r>
      <w:r w:rsidRPr="00DA7C9C">
        <w:rPr>
          <w:rFonts w:eastAsia="Aptos"/>
          <w:szCs w:val="20"/>
        </w:rPr>
        <w:t>.[16]</w:t>
      </w:r>
    </w:p>
    <w:p w14:paraId="4D7138B5" w14:textId="77777777" w:rsidR="0026267D" w:rsidRPr="00DA7C9C" w:rsidRDefault="0026267D" w:rsidP="0026267D">
      <w:pPr>
        <w:rPr>
          <w:rFonts w:eastAsia="Aptos"/>
          <w:szCs w:val="20"/>
        </w:rPr>
      </w:pPr>
    </w:p>
    <w:p w14:paraId="0B996826" w14:textId="77777777" w:rsidR="0026267D" w:rsidRPr="00DA7C9C" w:rsidRDefault="0026267D" w:rsidP="0026267D">
      <w:pPr>
        <w:keepNext/>
        <w:keepLines/>
        <w:spacing w:before="40" w:after="0"/>
        <w:outlineLvl w:val="3"/>
        <w:rPr>
          <w:rFonts w:eastAsia="Times New Roman"/>
          <w:b/>
          <w:iCs/>
          <w:szCs w:val="20"/>
        </w:rPr>
      </w:pPr>
      <w:r w:rsidRPr="00DA7C9C">
        <w:rPr>
          <w:rFonts w:eastAsia="Times New Roman"/>
          <w:b/>
          <w:iCs/>
          <w:szCs w:val="20"/>
        </w:rPr>
        <w:t xml:space="preserve">Weak US defense industrial base undermines US deterrent credibility and greenlights adversary aggression </w:t>
      </w:r>
    </w:p>
    <w:p w14:paraId="173D3EF7" w14:textId="77777777" w:rsidR="0026267D" w:rsidRPr="00DA7C9C" w:rsidRDefault="0026267D" w:rsidP="0026267D">
      <w:pPr>
        <w:rPr>
          <w:rFonts w:eastAsia="Aptos"/>
          <w:b/>
          <w:bCs/>
          <w:szCs w:val="20"/>
        </w:rPr>
      </w:pPr>
      <w:r w:rsidRPr="00DA7C9C">
        <w:rPr>
          <w:rFonts w:eastAsia="Aptos"/>
          <w:b/>
          <w:bCs/>
          <w:szCs w:val="20"/>
        </w:rPr>
        <w:t>Glickman, 23</w:t>
      </w:r>
    </w:p>
    <w:p w14:paraId="23A5564F" w14:textId="77777777" w:rsidR="0026267D" w:rsidRPr="00DA7C9C" w:rsidRDefault="0026267D" w:rsidP="0026267D">
      <w:pPr>
        <w:rPr>
          <w:rFonts w:eastAsia="Aptos"/>
          <w:szCs w:val="20"/>
        </w:rPr>
      </w:pPr>
      <w:r w:rsidRPr="00DA7C9C">
        <w:rPr>
          <w:rFonts w:eastAsia="Aptos"/>
          <w:szCs w:val="20"/>
        </w:rPr>
        <w:t xml:space="preserve">(Eli, “Supplying the Arsenal of Democracy,” accessed 11-6-25, </w:t>
      </w:r>
      <w:hyperlink r:id="rId27" w:history="1">
        <w:r w:rsidRPr="00DA7C9C">
          <w:rPr>
            <w:rFonts w:eastAsia="Aptos"/>
            <w:color w:val="467886"/>
            <w:szCs w:val="20"/>
            <w:u w:val="single"/>
          </w:rPr>
          <w:t>https://hamiltonian.alexanderhamiltonsociety.org/issue-three/supplying-the-arsenal-of-democracy/</w:t>
        </w:r>
      </w:hyperlink>
      <w:r w:rsidRPr="00DA7C9C">
        <w:rPr>
          <w:rFonts w:eastAsia="Aptos"/>
          <w:szCs w:val="20"/>
        </w:rPr>
        <w:t>) JFN</w:t>
      </w:r>
    </w:p>
    <w:p w14:paraId="18ECE09B" w14:textId="77777777" w:rsidR="0026267D" w:rsidRPr="00DA7C9C" w:rsidRDefault="0026267D" w:rsidP="0026267D">
      <w:pPr>
        <w:rPr>
          <w:rFonts w:eastAsia="Aptos"/>
          <w:szCs w:val="20"/>
        </w:rPr>
      </w:pPr>
    </w:p>
    <w:p w14:paraId="52714DDC" w14:textId="77777777" w:rsidR="0026267D" w:rsidRPr="00DA7C9C" w:rsidRDefault="0026267D" w:rsidP="0026267D">
      <w:pPr>
        <w:rPr>
          <w:rFonts w:eastAsia="Aptos"/>
          <w:szCs w:val="20"/>
        </w:rPr>
      </w:pPr>
      <w:r w:rsidRPr="00DA7C9C">
        <w:rPr>
          <w:rFonts w:eastAsia="Aptos"/>
          <w:szCs w:val="20"/>
        </w:rPr>
        <w:t xml:space="preserve">The United States, in its accelerating competition with the People’s Republic of China, faces an adversary with a superior defense industrial capacity. Shipbuilding alone is indicative of this broader disparity: the Chinese People’s Liberation Army Navy is the largest naval force in the world with 340 ships, and it is expected to boast 440 ships by 2030. [1] The U.S. Navy, on the other hand, has 298 ships – 202 fewer ships than the Chief of Naval Operations believes are needed to meet its existing operational requirements – and has struggled with consistent fleet growth, missing its growth targets by an average of 10 ships per year since 2016. [2] While U.S. spending on defense has been constrained by rising inflation, continuing resolutions in place of Congressional budgets, and depreciation, China has more than doubled its defense spending since 2010. [3] Many argue that since the overall dollar amount of the U.S. defense budget vastly exceeds the amount China spends, the United States still possesses a comfortable lead. This, however, is misleading; when accounting for differences in purchasing power and personnel costs, the Chinese defense budget accounts for some 87.45 percent of the U.S. budget. [4] China’s rapidly growing budget and capabilities are sustained by an energized domestic defense industrial base (DIB) and its military-civil fusion model of defense innovation. Conversely, the United States faces a dire situation: a 2022 report from the National Defense Industrial Association ranked the “overall health and readiness” of the U.S. DIB at 69/100, the “first failing grade in the Vital Signs series.” [5] Budgetary uncertainties and supply chain issues are among the causes of the declining health of the DIB. </w:t>
      </w:r>
      <w:r w:rsidRPr="00DA7C9C">
        <w:rPr>
          <w:rFonts w:eastAsia="Aptos"/>
          <w:b/>
          <w:bCs/>
          <w:szCs w:val="20"/>
          <w:highlight w:val="yellow"/>
          <w:u w:val="single"/>
        </w:rPr>
        <w:t>A robust and effective DIB is essential to support the United States’s most urgent strategic commitments, namely the readiness of its own military, the defense of Taiwan, and military aid to Ukraine</w:t>
      </w:r>
      <w:r w:rsidRPr="00DA7C9C">
        <w:rPr>
          <w:rFonts w:eastAsia="Aptos"/>
          <w:szCs w:val="20"/>
        </w:rPr>
        <w:t xml:space="preserve">. To build a DIB capable of shouldering this massive burden, the United States should work to construct a multinational DIB with various allied and partner states. Cooperation with allies on defense acquisitions will fill strategic gaps and improve cohesion. U.S. allies have, in some instances, already begun to pivot to co-acquisition of defense capabilities. Most recently, Japan, the United Kingdom, and Italy have announced that they will merge their next-generation fighter aircraft programs. [6] The collaboration between U.S. allies on a sixth-generation fighter is a welcome development, but the absence of the United States from this partnership is a significant missed opportunity. While multinational research and development cooperation is likely to cut costs by eliminating redundancies and streamlining a unified program budget, the United States’s isolated development risks another program that is too expensive. In the 1990s, Congress decided to ban the export of the U.S.-made F-22 Raptor. Without the ability to sell the F-22 to allies and partners, the production scale of the fighter had to be limited, making the per-unit cost staggeringly high — somewhere between $137 million and $340 million. [7] [8] What began as a plan to acquire 750 F-22s ended with a fleet of 195 aircraft. [9] The fate of the F-22 was not a foregone conclusion; Japan had expressed interest in purchasing the fighter. [10] The Next Generation Air Dominance (NGAD), coincidentally meant to replace the F-22, risks repeating the same mistake. Coacquisition of sixth-generation aircraft among allies is a way to hedge against prohibitively expensive acquisition spending, not to mention that joint development is likely to accelerate development and cut research costs. Some might argue – as former U.S. Representative Dave Obey, who authored the amendment banning the export of the F-22, did – that such cooperation risks sensitive technology falling into the hands of U.S. adversaries. [11] While this concern is valid, the United States can selectively collaborate around this issue. The United States should cooperate only with countries that have advanced cybersecurity capabilities, and it should only acquire technology from foreign companies that meet its cybersecurity standards. Ultimately, a decision by the United States to condition DIB access and collaboration on adequate cybersecurity practices is likely to incentivize allies to improve their own cybersecurity capabilities, which will improve allied resilience to hostile cyberattacks in potential future conflicts. </w:t>
      </w:r>
    </w:p>
    <w:p w14:paraId="5FC4C98F" w14:textId="77777777" w:rsidR="0026267D" w:rsidRPr="00DA7C9C" w:rsidRDefault="0026267D" w:rsidP="0026267D">
      <w:pPr>
        <w:rPr>
          <w:rFonts w:eastAsia="Aptos"/>
          <w:szCs w:val="20"/>
        </w:rPr>
      </w:pPr>
      <w:r w:rsidRPr="00DA7C9C">
        <w:rPr>
          <w:rFonts w:eastAsia="Aptos"/>
          <w:szCs w:val="20"/>
        </w:rPr>
        <w:t xml:space="preserve">Selective defense co-acquisition with allies and partners will help the United States solidify its edge in development and dominance of critical technologies at a time when it is quickly losing its technological edge over China. China has already surpassed the United States in high-tech manufacturing, while also becoming a major peer competitor in development of the technologies that will shape the next century: artificial intelligence (AI), quantum computing, semiconducting, biotechnology, and green energy. [12] The United States, which has recently had the advantage of technological dominance in warfighting capabilities, cannot afford to lose its edge. If China boasts technological capabilities equal or superior to those fielded by U.S. warfighters, the relative strength of the United States may be insufficient to deter conflict in the Indo-Pacific. For the United States to restore its technological advantage, it should selectively integrate defense industrial innovation with allies with whom it would be advantageous. Some U.S. allies have already signaled their willingness to collaborate along these lines. Japan, for example, announced in its National Defense Strategy issued on December 16, 2022, that it would strengthen its DIB by, among other measures, pursuing broader inter-allied transfer of defense technologies. [13] The Japanese Ministry of Defense plans to consider revisions to its standards that govern foreign defense capability sharing as needed to address “smooth transfer of defense equipment and technology of high security significance and international joint development in a broad array of fields.” [14] Japan and the United States co-developing emerging technologies would be a promising opportunity for both countries. Japan would gain a stronger domestic DIB, as its Ministry of Defense views international exchange of defense technology as a promising tool to achieve this. [15] The United States, meanwhile, would reap the benefits of Japanese technological prowess. Japanese firms lead the world in adoption of AI, and Japan’s economy ranks thirteenth in the world on the World Intellectual Property Organization’s 2022 Global Innovation Index. [16] [17] Other allies and partner states populate the upper echelons of the Global Innovation Index: the United Kingdom ranks fourth; the Netherlands ranks fifth; South Korea ranks sixth; and Germany ranks eighth. [18] By expanding allied and partner cooperation, the United States can take advantage of their diverse and powerful technology innovation bases. The combined high-tech manufacturing capability of the United States and its allies surpasses that of China. DIB integration will empower a U.S.-led coalition to establish an edge over China in the emerging technologies that will define the future of warfare. In opening itself to defense industrial exchange with allies, the United States can gain an important source of leverage. The prospect of technology transfer could, in some instances, be used as an inducement for allies to better align themselves with U.S. strategic objectives. The United States faces two near-peer competitors, one of which is already engaged in a war which threatens the liberal world order. To effectively deter its adversaries, the United States must have a powerful international coalition at its back. To dissuade its allies from fence-sitting, the United States could use the allure of defense industrial cooperation as a stick-and-carrot: allies who fail to spend adequately on defense and contribute to joint deterrence initiatives may be denied opportunities for co-development and co-acquisition, while those who do prioritize defense can be rewarded with those opportunities. The United States could do this very easily by relaxing Buy American restrictions on Japanese goods with military applications, for instance. The Buy American Act mandates that “only manufactured articles, materials, and supplies that have been manufactured in the United States… shall be acquired for public use.” [19] In March 2022, the Biden administration issued a regulation which mandated that “75 percent of the cost of products procured by the [U.S.] government be made up of domestic components by 2029.” [20] Relaxing these restrictions on only Japan, in this instance, would signal approval of Japan’s commitment to significantly increase its defense expenditures and provide a material incentive for other allies to do the same. The stronger that U.S. allies are, the easier it will be for the United States to prioritize certain theaters over others. Relaxing or amending the Buy American Act would be no small task, despite its potential benefits. Both Democrats and Republicans are unlikely to undertake such an endeavor because of the political consequences. Increasingly powerful populist elements in both parties will argue that the Buy American Act protects American jobs and industry, and labor unions representing affected industries will likely wield their political influence to block such an effort. Selective relaxation, however, will avoid major job losses. By rewarding allies who increase their defense spending, the United States can grow the foreign market for its military industrial goods, necessitating increased domestic manufacturing. This effect would both create new jobs and strengthen the U.S. DIB by expanding its production scale. Multinational defense development and acquisition collaboration will make domestic defense industrial firms less susceptible to adverse budgetary shocks. The domestic defense industry has relatively limited competition and is constrained by the vicissitudes of the federal budgeting process. The lack of competitiveness occurs largely because of the inherent structure of the market for defense contracts. There are incredibly high barriers to entry, and there is only one customer: the U.S. Department of Defense (DOD). Critics of DOD measures aimed at promoting greater competition are right to point out that, given the market structure, relying on smaller firms to produce important components is risky because of the ‘valley of death,’ the bridge between science and technology development, prototyping, and deployment. During that period, many small firms are at risk of going under because they will not have enough money to sustain themselves. The valley of death is compounded by the instability associated with continuing resolutions (CRs). CRs are used by Congress to temporarily fund the federal government while avoiding a shutdown, and they generally maintain the previous fiscal year’s funding levels across the federal government. CRs delay modernization efforts by creating uncertainty about the budget DOD will have for new programs, and they increase costs by overextending programs. [21] In fiscal year 2022, the 160-day CR resulted in a cost of $16.96 billion for DOD in lost purchasing power. [22] Additional delays can make the already daunting valley of death even more challenging for nascent firms, risking bankruptcy or requiring them to submit to acquisition by a wealthier firm. [23] However, a multinational DIB would give American defense contractors more opportunities for foreign contracts which would reduce risk and uncertainty, creating space for a more competitive DIB. Improving marketplace competitiveness and diversity will drive down costs, improve efficiency, and allow for greater innovation. </w:t>
      </w:r>
      <w:r w:rsidRPr="00DA7C9C">
        <w:rPr>
          <w:rFonts w:eastAsia="Aptos"/>
          <w:b/>
          <w:bCs/>
          <w:szCs w:val="20"/>
          <w:highlight w:val="yellow"/>
          <w:u w:val="single"/>
        </w:rPr>
        <w:t>As the global competitive landscape becomes more complex, the United States needs a strong military backstopped by a resilient and flexible DIB to meet the challenges of competition with China and Russia</w:t>
      </w:r>
      <w:r w:rsidRPr="00DA7C9C">
        <w:rPr>
          <w:rFonts w:eastAsia="Aptos"/>
          <w:b/>
          <w:bCs/>
          <w:szCs w:val="20"/>
          <w:u w:val="single"/>
        </w:rPr>
        <w:t>.</w:t>
      </w:r>
      <w:r w:rsidRPr="00DA7C9C">
        <w:rPr>
          <w:rFonts w:eastAsia="Aptos"/>
          <w:szCs w:val="20"/>
        </w:rPr>
        <w:t xml:space="preserve"> The U.S. military is ill-prepared for this challenge. The Heritage Foundation’s 2023 Index of Military Strength downgraded the overall scores, which reflect the capacity, readiness, and capability, of the Navy and Air Force, from marginal to weak and weak to very weak, respectively. [24] Both </w:t>
      </w:r>
      <w:r w:rsidRPr="00DA7C9C">
        <w:rPr>
          <w:rFonts w:eastAsia="Aptos"/>
          <w:b/>
          <w:bCs/>
          <w:szCs w:val="20"/>
          <w:u w:val="single"/>
        </w:rPr>
        <w:t xml:space="preserve">the Navy and Air Force will be pivotal in an Indo-Pacific theater conflict, and they must have the necessary force structure, readiness, and capability to deter such a conflict. </w:t>
      </w:r>
      <w:r w:rsidRPr="00DA7C9C">
        <w:rPr>
          <w:rFonts w:eastAsia="Aptos"/>
          <w:b/>
          <w:bCs/>
          <w:szCs w:val="20"/>
          <w:highlight w:val="yellow"/>
          <w:u w:val="single"/>
        </w:rPr>
        <w:t>Without a robust DIB to support modernization and simultaneously improve readiness across all warfighting domains, the U.S. deterrent is likely to fail.</w:t>
      </w:r>
      <w:r w:rsidRPr="00DA7C9C">
        <w:rPr>
          <w:rFonts w:eastAsia="Aptos"/>
          <w:szCs w:val="20"/>
        </w:rPr>
        <w:t xml:space="preserve"> Problematically, </w:t>
      </w:r>
      <w:r w:rsidRPr="00DA7C9C">
        <w:rPr>
          <w:rFonts w:eastAsia="Aptos"/>
          <w:b/>
          <w:bCs/>
          <w:szCs w:val="20"/>
          <w:u w:val="single"/>
        </w:rPr>
        <w:t>a DIB that is too weak to support a strong deterrent is unlikely to have the capacity to support a prolonged war effort, particularly against a peer adversary</w:t>
      </w:r>
      <w:r w:rsidRPr="00DA7C9C">
        <w:rPr>
          <w:rFonts w:eastAsia="Aptos"/>
          <w:szCs w:val="20"/>
        </w:rPr>
        <w:t>. By including vital allies and partners in its DIB, the United States can simultaneously empower its domestic defense contractors while reaping the benefits of its allies’ innovative capabilities.</w:t>
      </w:r>
    </w:p>
    <w:p w14:paraId="1B756E95" w14:textId="77777777" w:rsidR="0026267D" w:rsidRPr="00DA7C9C" w:rsidRDefault="0026267D" w:rsidP="0026267D">
      <w:pPr>
        <w:rPr>
          <w:rFonts w:eastAsia="Aptos"/>
          <w:szCs w:val="20"/>
        </w:rPr>
      </w:pPr>
    </w:p>
    <w:p w14:paraId="032018BC" w14:textId="77777777" w:rsidR="0026267D" w:rsidRPr="00DA7C9C" w:rsidRDefault="0026267D" w:rsidP="0026267D">
      <w:pPr>
        <w:keepNext/>
        <w:keepLines/>
        <w:spacing w:before="40" w:after="0"/>
        <w:outlineLvl w:val="3"/>
        <w:rPr>
          <w:rFonts w:eastAsia="Times New Roman"/>
          <w:b/>
          <w:iCs/>
          <w:szCs w:val="20"/>
        </w:rPr>
      </w:pPr>
      <w:r w:rsidRPr="00DA7C9C">
        <w:rPr>
          <w:rFonts w:eastAsia="Times New Roman"/>
          <w:b/>
          <w:iCs/>
          <w:szCs w:val="20"/>
        </w:rPr>
        <w:t xml:space="preserve">Conflict over Taiwan goes nuclear. It’s on the </w:t>
      </w:r>
      <w:r w:rsidRPr="00DA7C9C">
        <w:rPr>
          <w:rFonts w:eastAsia="Times New Roman"/>
          <w:b/>
          <w:iCs/>
          <w:szCs w:val="20"/>
          <w:u w:val="single"/>
        </w:rPr>
        <w:t>brink</w:t>
      </w:r>
      <w:r w:rsidRPr="00DA7C9C">
        <w:rPr>
          <w:rFonts w:eastAsia="Times New Roman"/>
          <w:b/>
          <w:iCs/>
          <w:szCs w:val="20"/>
        </w:rPr>
        <w:t xml:space="preserve"> and the risk is </w:t>
      </w:r>
      <w:r w:rsidRPr="00DA7C9C">
        <w:rPr>
          <w:rFonts w:eastAsia="Times New Roman"/>
          <w:b/>
          <w:iCs/>
          <w:szCs w:val="20"/>
          <w:u w:val="single"/>
        </w:rPr>
        <w:t>underestimated</w:t>
      </w:r>
      <w:r w:rsidRPr="00DA7C9C">
        <w:rPr>
          <w:rFonts w:eastAsia="Times New Roman"/>
          <w:b/>
          <w:iCs/>
          <w:szCs w:val="20"/>
        </w:rPr>
        <w:t>.</w:t>
      </w:r>
    </w:p>
    <w:p w14:paraId="0161862B" w14:textId="77777777" w:rsidR="0026267D" w:rsidRPr="00DA7C9C" w:rsidRDefault="0026267D" w:rsidP="0026267D">
      <w:pPr>
        <w:rPr>
          <w:rFonts w:eastAsia="Aptos"/>
          <w:szCs w:val="20"/>
        </w:rPr>
      </w:pPr>
      <w:r w:rsidRPr="00DA7C9C">
        <w:rPr>
          <w:rFonts w:eastAsia="Aptos"/>
          <w:b/>
          <w:bCs/>
          <w:szCs w:val="20"/>
        </w:rPr>
        <w:t>Khan 24</w:t>
      </w:r>
      <w:r w:rsidRPr="00DA7C9C">
        <w:rPr>
          <w:rFonts w:eastAsia="Aptos"/>
          <w:szCs w:val="20"/>
        </w:rPr>
        <w:t>, Denison chair of international history and diplomacy at Tufts University’s Fletcher School (Sulmaan, “</w:t>
      </w:r>
      <w:r w:rsidRPr="00DA7C9C">
        <w:rPr>
          <w:rFonts w:eastAsia="Aptos"/>
          <w:szCs w:val="20"/>
          <w:u w:val="single"/>
        </w:rPr>
        <w:t>China and the U.S. Are</w:t>
      </w:r>
      <w:r w:rsidRPr="00DA7C9C">
        <w:rPr>
          <w:rFonts w:eastAsia="Aptos"/>
          <w:szCs w:val="20"/>
        </w:rPr>
        <w:t xml:space="preserve"> Numb to the Real Risk of War: The pair are </w:t>
      </w:r>
      <w:r w:rsidRPr="00DA7C9C">
        <w:rPr>
          <w:rFonts w:eastAsia="Aptos"/>
          <w:b/>
          <w:iCs/>
          <w:szCs w:val="20"/>
          <w:u w:val="single"/>
        </w:rPr>
        <w:t>dangerously</w:t>
      </w:r>
      <w:r w:rsidRPr="00DA7C9C">
        <w:rPr>
          <w:rFonts w:eastAsia="Aptos"/>
          <w:szCs w:val="20"/>
          <w:u w:val="single"/>
        </w:rPr>
        <w:t xml:space="preserve"> </w:t>
      </w:r>
      <w:r w:rsidRPr="00DA7C9C">
        <w:rPr>
          <w:rFonts w:eastAsia="Aptos"/>
          <w:b/>
          <w:iCs/>
          <w:szCs w:val="20"/>
          <w:u w:val="single"/>
        </w:rPr>
        <w:t>close</w:t>
      </w:r>
      <w:r w:rsidRPr="00DA7C9C">
        <w:rPr>
          <w:rFonts w:eastAsia="Aptos"/>
          <w:szCs w:val="20"/>
          <w:u w:val="single"/>
        </w:rPr>
        <w:t xml:space="preserve"> to the edge of </w:t>
      </w:r>
      <w:r w:rsidRPr="00DA7C9C">
        <w:rPr>
          <w:rFonts w:eastAsia="Aptos"/>
          <w:b/>
          <w:iCs/>
          <w:szCs w:val="20"/>
          <w:u w:val="single"/>
        </w:rPr>
        <w:t>nuclear war</w:t>
      </w:r>
      <w:r w:rsidRPr="00DA7C9C">
        <w:rPr>
          <w:rFonts w:eastAsia="Aptos"/>
          <w:szCs w:val="20"/>
          <w:u w:val="single"/>
        </w:rPr>
        <w:t xml:space="preserve"> over Taiwan</w:t>
      </w:r>
      <w:r w:rsidRPr="00DA7C9C">
        <w:rPr>
          <w:rFonts w:eastAsia="Aptos"/>
          <w:szCs w:val="20"/>
        </w:rPr>
        <w:t xml:space="preserve">—again.,” </w:t>
      </w:r>
      <w:r w:rsidRPr="00DA7C9C">
        <w:rPr>
          <w:rFonts w:eastAsia="Aptos"/>
          <w:i/>
          <w:iCs/>
          <w:szCs w:val="20"/>
        </w:rPr>
        <w:t>Foreign Policy</w:t>
      </w:r>
      <w:r w:rsidRPr="00DA7C9C">
        <w:rPr>
          <w:rFonts w:eastAsia="Aptos"/>
          <w:szCs w:val="20"/>
        </w:rPr>
        <w:t xml:space="preserve">, </w:t>
      </w:r>
      <w:hyperlink r:id="rId28" w:anchor="selection-3053.0-3059.76" w:history="1">
        <w:r w:rsidRPr="00DA7C9C">
          <w:rPr>
            <w:rFonts w:eastAsia="Aptos"/>
            <w:color w:val="467886"/>
            <w:szCs w:val="20"/>
            <w:u w:val="single"/>
          </w:rPr>
          <w:t>https://archive.ph/J8LHf#selection-3053.0-3059.76</w:t>
        </w:r>
      </w:hyperlink>
      <w:r w:rsidRPr="00DA7C9C">
        <w:rPr>
          <w:rFonts w:eastAsia="Aptos"/>
          <w:szCs w:val="20"/>
        </w:rPr>
        <w:t>)</w:t>
      </w:r>
    </w:p>
    <w:p w14:paraId="1564D700" w14:textId="77777777" w:rsidR="0026267D" w:rsidRPr="00DA7C9C" w:rsidRDefault="0026267D" w:rsidP="0026267D">
      <w:pPr>
        <w:rPr>
          <w:rFonts w:eastAsia="Aptos"/>
          <w:szCs w:val="20"/>
        </w:rPr>
      </w:pPr>
    </w:p>
    <w:p w14:paraId="5898C806" w14:textId="77777777" w:rsidR="0026267D" w:rsidRPr="00DA7C9C" w:rsidRDefault="0026267D" w:rsidP="0026267D">
      <w:pPr>
        <w:rPr>
          <w:rFonts w:eastAsia="Aptos"/>
          <w:szCs w:val="20"/>
        </w:rPr>
      </w:pPr>
      <w:r w:rsidRPr="00DA7C9C">
        <w:rPr>
          <w:rFonts w:eastAsia="Aptos"/>
          <w:b/>
          <w:bCs/>
          <w:szCs w:val="20"/>
          <w:highlight w:val="yellow"/>
          <w:u w:val="single"/>
        </w:rPr>
        <w:t>Beijing and Washington have become desensitized to the risk these circumstances pose</w:t>
      </w:r>
      <w:r w:rsidRPr="00DA7C9C">
        <w:rPr>
          <w:rFonts w:eastAsia="Aptos"/>
          <w:szCs w:val="20"/>
        </w:rPr>
        <w:t xml:space="preserve">. But in the militarization of foreign policy and the failure to grasp the full significance of that militarization, </w:t>
      </w:r>
      <w:r w:rsidRPr="00DA7C9C">
        <w:rPr>
          <w:rFonts w:eastAsia="Aptos"/>
          <w:b/>
          <w:bCs/>
          <w:szCs w:val="20"/>
          <w:highlight w:val="yellow"/>
          <w:u w:val="single"/>
        </w:rPr>
        <w:t xml:space="preserve">the pair are </w:t>
      </w:r>
      <w:r w:rsidRPr="00DA7C9C">
        <w:rPr>
          <w:rFonts w:eastAsia="Aptos"/>
          <w:b/>
          <w:bCs/>
          <w:iCs/>
          <w:szCs w:val="20"/>
          <w:highlight w:val="yellow"/>
          <w:u w:val="single"/>
        </w:rPr>
        <w:t>one</w:t>
      </w:r>
      <w:r w:rsidRPr="00DA7C9C">
        <w:rPr>
          <w:rFonts w:eastAsia="Aptos"/>
          <w:szCs w:val="20"/>
        </w:rPr>
        <w:t xml:space="preserve"> accident and a </w:t>
      </w:r>
      <w:r w:rsidRPr="00DA7C9C">
        <w:rPr>
          <w:rFonts w:eastAsia="Aptos"/>
          <w:b/>
          <w:iCs/>
          <w:szCs w:val="20"/>
          <w:highlight w:val="yellow"/>
          <w:u w:val="single"/>
        </w:rPr>
        <w:t>bad decision removed from a catastrophic war</w:t>
      </w:r>
      <w:r w:rsidRPr="00DA7C9C">
        <w:rPr>
          <w:rFonts w:eastAsia="Aptos"/>
          <w:szCs w:val="20"/>
        </w:rPr>
        <w:t xml:space="preserve">. Mathematicians speak of the “edge of chaos”: the final point separating order from doom. A system operating at </w:t>
      </w:r>
      <w:r w:rsidRPr="00DA7C9C">
        <w:rPr>
          <w:rFonts w:eastAsia="Aptos"/>
          <w:szCs w:val="20"/>
          <w:u w:val="single"/>
        </w:rPr>
        <w:t>this</w:t>
      </w:r>
      <w:r w:rsidRPr="00DA7C9C">
        <w:rPr>
          <w:rFonts w:eastAsia="Aptos"/>
          <w:szCs w:val="20"/>
        </w:rPr>
        <w:t xml:space="preserve"> edge </w:t>
      </w:r>
      <w:r w:rsidRPr="00DA7C9C">
        <w:rPr>
          <w:rFonts w:eastAsia="Aptos"/>
          <w:szCs w:val="20"/>
          <w:u w:val="single"/>
        </w:rPr>
        <w:t>has no room for error</w:t>
      </w:r>
      <w:r w:rsidRPr="00DA7C9C">
        <w:rPr>
          <w:rFonts w:eastAsia="Aptos"/>
          <w:szCs w:val="20"/>
        </w:rPr>
        <w:t xml:space="preserve">. This is where the accumulated weight of the past has brought the </w:t>
      </w:r>
      <w:r w:rsidRPr="00DA7C9C">
        <w:rPr>
          <w:rFonts w:eastAsia="Aptos"/>
          <w:b/>
          <w:bCs/>
          <w:szCs w:val="20"/>
          <w:highlight w:val="yellow"/>
          <w:u w:val="single"/>
        </w:rPr>
        <w:t>United States, China, and Taiwan</w:t>
      </w:r>
      <w:r w:rsidRPr="00DA7C9C">
        <w:rPr>
          <w:rFonts w:eastAsia="Aptos"/>
          <w:szCs w:val="20"/>
        </w:rPr>
        <w:t xml:space="preserve">. They walked right up to the edge of a war that could go nuclear several times in the past: in 1954-55, 1958, and 1996. Now, they </w:t>
      </w:r>
      <w:r w:rsidRPr="00DA7C9C">
        <w:rPr>
          <w:rFonts w:eastAsia="Aptos"/>
          <w:b/>
          <w:bCs/>
          <w:szCs w:val="20"/>
          <w:highlight w:val="yellow"/>
          <w:u w:val="single"/>
        </w:rPr>
        <w:t>seem to be living on that edge permanently</w:t>
      </w:r>
      <w:r w:rsidRPr="00DA7C9C">
        <w:rPr>
          <w:rFonts w:eastAsia="Aptos"/>
          <w:szCs w:val="2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DA7C9C">
        <w:rPr>
          <w:rFonts w:eastAsia="Aptos"/>
          <w:b/>
          <w:iCs/>
          <w:szCs w:val="20"/>
          <w:highlight w:val="yellow"/>
          <w:u w:val="single"/>
        </w:rPr>
        <w:t>U.S.</w:t>
      </w:r>
      <w:r w:rsidRPr="00DA7C9C">
        <w:rPr>
          <w:rFonts w:eastAsia="Aptos"/>
          <w:szCs w:val="2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w:t>
      </w:r>
      <w:r w:rsidRPr="00DA7C9C">
        <w:rPr>
          <w:rFonts w:eastAsia="Aptos"/>
          <w:b/>
          <w:bCs/>
          <w:szCs w:val="20"/>
          <w:highlight w:val="yellow"/>
          <w:u w:val="single"/>
        </w:rPr>
        <w:t>in a war with China</w:t>
      </w:r>
      <w:r w:rsidRPr="00DA7C9C">
        <w:rPr>
          <w:rFonts w:eastAsia="Aptos"/>
          <w:szCs w:val="20"/>
        </w:rPr>
        <w:t xml:space="preserve"> became normal in some circles. There was no guarantee that, once the nuclear taboo was breached, the weapons would stay “low yield.” But the question of what would happen if the two powers escalated to higher-yield arms and </w:t>
      </w:r>
      <w:r w:rsidRPr="00DA7C9C">
        <w:rPr>
          <w:rFonts w:eastAsia="Aptos"/>
          <w:b/>
          <w:bCs/>
          <w:iCs/>
          <w:szCs w:val="20"/>
          <w:highlight w:val="yellow"/>
          <w:u w:val="single"/>
        </w:rPr>
        <w:t>plunge</w:t>
      </w:r>
      <w:r w:rsidRPr="00DA7C9C">
        <w:rPr>
          <w:rFonts w:eastAsia="Aptos"/>
          <w:b/>
          <w:bCs/>
          <w:szCs w:val="20"/>
          <w:highlight w:val="yellow"/>
          <w:u w:val="single"/>
        </w:rPr>
        <w:t>d the world into nuclear holocaust</w:t>
      </w:r>
      <w:r w:rsidRPr="00DA7C9C">
        <w:rPr>
          <w:rFonts w:eastAsia="Aptos"/>
          <w:szCs w:val="2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A7C9C">
        <w:rPr>
          <w:rFonts w:eastAsia="Aptos"/>
          <w:szCs w:val="20"/>
          <w:u w:val="single"/>
        </w:rPr>
        <w:t>At the edge of chaos, a single choice can make the difference between order and catastrophe</w:t>
      </w:r>
      <w:r w:rsidRPr="00DA7C9C">
        <w:rPr>
          <w:rFonts w:eastAsia="Aptos"/>
          <w:szCs w:val="2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A7C9C">
        <w:rPr>
          <w:rFonts w:eastAsia="Aptos"/>
          <w:b/>
          <w:bCs/>
          <w:szCs w:val="20"/>
          <w:highlight w:val="yellow"/>
          <w:u w:val="single"/>
        </w:rPr>
        <w:t xml:space="preserve">When deterrence, toughness, and pride drive policy, the room for error </w:t>
      </w:r>
      <w:r w:rsidRPr="00DA7C9C">
        <w:rPr>
          <w:rFonts w:eastAsia="Aptos"/>
          <w:b/>
          <w:bCs/>
          <w:iCs/>
          <w:szCs w:val="20"/>
          <w:highlight w:val="yellow"/>
          <w:u w:val="single"/>
        </w:rPr>
        <w:t>diminishes</w:t>
      </w:r>
      <w:r w:rsidRPr="00DA7C9C">
        <w:rPr>
          <w:rFonts w:eastAsia="Aptos"/>
          <w:b/>
          <w:bCs/>
          <w:szCs w:val="20"/>
          <w:highlight w:val="yellow"/>
          <w:u w:val="single"/>
        </w:rPr>
        <w:t xml:space="preserve"> to virtually </w:t>
      </w:r>
      <w:r w:rsidRPr="00DA7C9C">
        <w:rPr>
          <w:rFonts w:eastAsia="Aptos"/>
          <w:b/>
          <w:bCs/>
          <w:iCs/>
          <w:szCs w:val="20"/>
          <w:highlight w:val="yellow"/>
          <w:u w:val="single"/>
        </w:rPr>
        <w:t>nil</w:t>
      </w:r>
      <w:r w:rsidRPr="00DA7C9C">
        <w:rPr>
          <w:rFonts w:eastAsia="Aptos"/>
          <w:b/>
          <w:bCs/>
          <w:szCs w:val="20"/>
          <w:highlight w:val="yellow"/>
        </w:rPr>
        <w:t xml:space="preserve">. </w:t>
      </w:r>
      <w:r w:rsidRPr="00DA7C9C">
        <w:rPr>
          <w:rFonts w:eastAsia="Aptos"/>
          <w:b/>
          <w:bCs/>
          <w:szCs w:val="20"/>
          <w:highlight w:val="yellow"/>
          <w:u w:val="single"/>
        </w:rPr>
        <w:t>China, Taiwan, and the United States are at a point where the choices they make could spell the difference between peace and nuclear holocaust</w:t>
      </w:r>
      <w:r w:rsidRPr="00DA7C9C">
        <w:rPr>
          <w:rFonts w:eastAsia="Aptos"/>
          <w:b/>
          <w:bCs/>
          <w:szCs w:val="20"/>
          <w:highlight w:val="yellow"/>
        </w:rPr>
        <w:t>.</w:t>
      </w:r>
      <w:r w:rsidRPr="00DA7C9C">
        <w:rPr>
          <w:rFonts w:eastAsia="Aptos"/>
          <w:szCs w:val="20"/>
        </w:rPr>
        <w:t xml:space="preserve"> Those choices are best made with the historical record—and all its unrealized possibilities—firmly in mind.</w:t>
      </w:r>
    </w:p>
    <w:p w14:paraId="783E819F" w14:textId="77777777" w:rsidR="0026267D" w:rsidRPr="00DA7C9C" w:rsidRDefault="0026267D" w:rsidP="0026267D">
      <w:pPr>
        <w:rPr>
          <w:rFonts w:eastAsia="Aptos"/>
          <w:szCs w:val="20"/>
        </w:rPr>
      </w:pPr>
    </w:p>
    <w:p w14:paraId="1F3B1278" w14:textId="77777777" w:rsidR="0026267D" w:rsidRPr="00DA7C9C" w:rsidRDefault="0026267D" w:rsidP="0026267D">
      <w:pPr>
        <w:pStyle w:val="paragraph"/>
        <w:spacing w:before="0" w:beforeAutospacing="0" w:after="0" w:afterAutospacing="0"/>
        <w:textAlignment w:val="baseline"/>
        <w:rPr>
          <w:rFonts w:ascii="Segoe UI" w:hAnsi="Segoe UI" w:cs="Segoe UI"/>
          <w:sz w:val="18"/>
          <w:szCs w:val="18"/>
        </w:rPr>
      </w:pPr>
      <w:r w:rsidRPr="00DA7C9C">
        <w:rPr>
          <w:rStyle w:val="normaltextrun"/>
          <w:rFonts w:eastAsiaTheme="majorEastAsia"/>
          <w:b/>
          <w:bCs/>
          <w:sz w:val="20"/>
          <w:szCs w:val="20"/>
        </w:rPr>
        <w:t>Increased Chinese hegemony results in structural violence and mass rights violations</w:t>
      </w:r>
      <w:r w:rsidRPr="00DA7C9C">
        <w:rPr>
          <w:rStyle w:val="eop"/>
          <w:rFonts w:eastAsiaTheme="majorEastAsia"/>
          <w:szCs w:val="20"/>
        </w:rPr>
        <w:t> </w:t>
      </w:r>
    </w:p>
    <w:p w14:paraId="38403A58" w14:textId="77777777" w:rsidR="0026267D" w:rsidRPr="00DA7C9C" w:rsidRDefault="0026267D" w:rsidP="0026267D">
      <w:pPr>
        <w:pStyle w:val="paragraph"/>
        <w:spacing w:before="0" w:beforeAutospacing="0" w:after="0" w:afterAutospacing="0"/>
        <w:textAlignment w:val="baseline"/>
        <w:rPr>
          <w:rFonts w:ascii="Segoe UI" w:hAnsi="Segoe UI" w:cs="Segoe UI"/>
          <w:sz w:val="18"/>
          <w:szCs w:val="18"/>
        </w:rPr>
      </w:pPr>
      <w:r w:rsidRPr="00DA7C9C">
        <w:rPr>
          <w:rStyle w:val="normaltextrun"/>
          <w:rFonts w:eastAsiaTheme="majorEastAsia"/>
          <w:b/>
          <w:bCs/>
          <w:sz w:val="20"/>
          <w:szCs w:val="20"/>
        </w:rPr>
        <w:t>Stokes, fellow with the Truman National Security Project</w:t>
      </w:r>
      <w:r w:rsidRPr="00DA7C9C">
        <w:rPr>
          <w:rStyle w:val="normaltextrun"/>
          <w:rFonts w:eastAsiaTheme="majorEastAsia"/>
          <w:sz w:val="20"/>
          <w:szCs w:val="20"/>
        </w:rPr>
        <w:t>, 8-14-</w:t>
      </w:r>
      <w:r w:rsidRPr="00DA7C9C">
        <w:rPr>
          <w:rStyle w:val="normaltextrun"/>
          <w:rFonts w:eastAsiaTheme="majorEastAsia"/>
          <w:b/>
          <w:bCs/>
          <w:sz w:val="20"/>
          <w:szCs w:val="20"/>
        </w:rPr>
        <w:t>20</w:t>
      </w:r>
      <w:r w:rsidRPr="00DA7C9C">
        <w:rPr>
          <w:rStyle w:val="eop"/>
          <w:rFonts w:eastAsiaTheme="majorEastAsia"/>
          <w:szCs w:val="20"/>
        </w:rPr>
        <w:t> </w:t>
      </w:r>
    </w:p>
    <w:p w14:paraId="130B1704" w14:textId="77777777" w:rsidR="0026267D" w:rsidRPr="00DA7C9C" w:rsidRDefault="0026267D" w:rsidP="0026267D">
      <w:pPr>
        <w:pStyle w:val="paragraph"/>
        <w:spacing w:before="0" w:beforeAutospacing="0" w:after="0" w:afterAutospacing="0"/>
        <w:textAlignment w:val="baseline"/>
        <w:rPr>
          <w:rFonts w:ascii="Segoe UI" w:hAnsi="Segoe UI" w:cs="Segoe UI"/>
          <w:sz w:val="18"/>
          <w:szCs w:val="18"/>
        </w:rPr>
      </w:pPr>
      <w:r w:rsidRPr="00DA7C9C">
        <w:rPr>
          <w:rStyle w:val="normaltextrun"/>
          <w:rFonts w:eastAsiaTheme="majorEastAsia"/>
          <w:sz w:val="20"/>
          <w:szCs w:val="20"/>
        </w:rPr>
        <w:t>(Jacob, “The Chinese Military Threat Is Real,” accessed 10-14-20, </w:t>
      </w:r>
      <w:hyperlink r:id="rId29" w:tgtFrame="_blank" w:history="1">
        <w:r w:rsidRPr="00DA7C9C">
          <w:rPr>
            <w:rStyle w:val="normaltextrun"/>
            <w:rFonts w:eastAsiaTheme="majorEastAsia"/>
            <w:color w:val="467886"/>
            <w:sz w:val="20"/>
            <w:szCs w:val="20"/>
            <w:u w:val="single"/>
          </w:rPr>
          <w:t>https://democracyjournal.org/arguments/the-chinese-military-threat-is-real/</w:t>
        </w:r>
      </w:hyperlink>
      <w:r w:rsidRPr="00DA7C9C">
        <w:rPr>
          <w:rStyle w:val="normaltextrun"/>
          <w:rFonts w:eastAsiaTheme="majorEastAsia"/>
          <w:sz w:val="20"/>
          <w:szCs w:val="20"/>
        </w:rPr>
        <w:t>) JFN</w:t>
      </w:r>
      <w:r w:rsidRPr="00DA7C9C">
        <w:rPr>
          <w:rStyle w:val="eop"/>
          <w:rFonts w:eastAsiaTheme="majorEastAsia"/>
          <w:szCs w:val="20"/>
        </w:rPr>
        <w:t> </w:t>
      </w:r>
    </w:p>
    <w:p w14:paraId="2B7EAE26" w14:textId="77777777" w:rsidR="0026267D" w:rsidRPr="00DA7C9C" w:rsidRDefault="0026267D" w:rsidP="0026267D">
      <w:pPr>
        <w:pStyle w:val="paragraph"/>
        <w:spacing w:before="0" w:beforeAutospacing="0" w:after="0" w:afterAutospacing="0"/>
        <w:textAlignment w:val="baseline"/>
        <w:rPr>
          <w:rFonts w:ascii="Segoe UI" w:hAnsi="Segoe UI" w:cs="Segoe UI"/>
          <w:sz w:val="18"/>
          <w:szCs w:val="18"/>
        </w:rPr>
      </w:pPr>
      <w:r w:rsidRPr="00DA7C9C">
        <w:rPr>
          <w:rStyle w:val="normaltextrun"/>
          <w:rFonts w:eastAsiaTheme="majorEastAsia"/>
          <w:sz w:val="20"/>
          <w:szCs w:val="20"/>
        </w:rPr>
        <w:t> </w:t>
      </w:r>
      <w:r w:rsidRPr="00DA7C9C">
        <w:rPr>
          <w:rStyle w:val="eop"/>
          <w:rFonts w:eastAsiaTheme="majorEastAsia"/>
          <w:szCs w:val="20"/>
        </w:rPr>
        <w:t> </w:t>
      </w:r>
    </w:p>
    <w:p w14:paraId="4CB62D9D" w14:textId="6F0D3DA2" w:rsidR="0026267D" w:rsidRPr="00DA7C9C" w:rsidRDefault="0026267D" w:rsidP="0026267D">
      <w:pPr>
        <w:pStyle w:val="paragraph"/>
        <w:spacing w:before="0" w:beforeAutospacing="0" w:after="0" w:afterAutospacing="0"/>
        <w:textAlignment w:val="baseline"/>
        <w:rPr>
          <w:rFonts w:ascii="Segoe UI" w:hAnsi="Segoe UI" w:cs="Segoe UI"/>
          <w:sz w:val="18"/>
          <w:szCs w:val="18"/>
          <w:u w:val="single"/>
        </w:rPr>
      </w:pPr>
      <w:r w:rsidRPr="00DA7C9C">
        <w:rPr>
          <w:rStyle w:val="normaltextrun"/>
          <w:rFonts w:eastAsiaTheme="majorEastAsia"/>
          <w:b/>
          <w:bCs/>
          <w:sz w:val="20"/>
          <w:szCs w:val="20"/>
          <w:highlight w:val="yellow"/>
          <w:u w:val="single"/>
        </w:rPr>
        <w:t>If Xi succeeds, it</w:t>
      </w:r>
      <w:r w:rsidRPr="00DA7C9C">
        <w:rPr>
          <w:rStyle w:val="apple-converted-space"/>
          <w:rFonts w:eastAsiaTheme="majorEastAsia"/>
          <w:b/>
          <w:bCs/>
          <w:sz w:val="20"/>
          <w:szCs w:val="20"/>
          <w:highlight w:val="yellow"/>
          <w:u w:val="single"/>
        </w:rPr>
        <w:t> </w:t>
      </w:r>
      <w:r w:rsidRPr="00DA7C9C">
        <w:rPr>
          <w:rStyle w:val="normaltextrun"/>
          <w:rFonts w:eastAsiaTheme="majorEastAsia"/>
          <w:b/>
          <w:bCs/>
          <w:sz w:val="20"/>
          <w:szCs w:val="20"/>
          <w:highlight w:val="yellow"/>
          <w:u w:val="single"/>
        </w:rPr>
        <w:t>would</w:t>
      </w:r>
      <w:r w:rsidRPr="00DA7C9C">
        <w:rPr>
          <w:rStyle w:val="apple-converted-space"/>
          <w:rFonts w:eastAsiaTheme="majorEastAsia"/>
          <w:b/>
          <w:bCs/>
          <w:sz w:val="20"/>
          <w:szCs w:val="20"/>
          <w:highlight w:val="yellow"/>
          <w:u w:val="single"/>
        </w:rPr>
        <w:t> </w:t>
      </w:r>
      <w:r w:rsidRPr="00DA7C9C">
        <w:rPr>
          <w:rStyle w:val="normaltextrun"/>
          <w:rFonts w:eastAsiaTheme="majorEastAsia"/>
          <w:b/>
          <w:bCs/>
          <w:sz w:val="20"/>
          <w:szCs w:val="20"/>
          <w:highlight w:val="yellow"/>
          <w:u w:val="single"/>
        </w:rPr>
        <w:t>mean a region where power tramples rules</w:t>
      </w:r>
      <w:r w:rsidRPr="00DA7C9C">
        <w:rPr>
          <w:rStyle w:val="normaltextrun"/>
          <w:rFonts w:eastAsiaTheme="majorEastAsia"/>
          <w:sz w:val="20"/>
          <w:szCs w:val="20"/>
        </w:rPr>
        <w:t>, where rights are</w:t>
      </w:r>
      <w:r w:rsidRPr="00DA7C9C">
        <w:rPr>
          <w:rStyle w:val="apple-converted-space"/>
          <w:rFonts w:eastAsiaTheme="majorEastAsia"/>
          <w:sz w:val="20"/>
          <w:szCs w:val="20"/>
        </w:rPr>
        <w:t> </w:t>
      </w:r>
      <w:r w:rsidRPr="00DA7C9C">
        <w:rPr>
          <w:rStyle w:val="normaltextrun"/>
          <w:rFonts w:eastAsiaTheme="majorEastAsia"/>
          <w:sz w:val="20"/>
          <w:szCs w:val="20"/>
        </w:rPr>
        <w:t>subordinate</w:t>
      </w:r>
      <w:r w:rsidRPr="00DA7C9C">
        <w:rPr>
          <w:rStyle w:val="apple-converted-space"/>
          <w:rFonts w:eastAsiaTheme="majorEastAsia"/>
          <w:sz w:val="20"/>
          <w:szCs w:val="20"/>
        </w:rPr>
        <w:t> </w:t>
      </w:r>
      <w:r w:rsidRPr="00DA7C9C">
        <w:rPr>
          <w:rStyle w:val="normaltextrun"/>
          <w:rFonts w:eastAsiaTheme="majorEastAsia"/>
          <w:sz w:val="20"/>
          <w:szCs w:val="20"/>
        </w:rPr>
        <w:t>to Party dictates, and where markets are fixed for favored companies instead of being open and competitive.</w:t>
      </w:r>
      <w:r w:rsidRPr="00DA7C9C">
        <w:rPr>
          <w:rStyle w:val="apple-converted-space"/>
          <w:rFonts w:eastAsiaTheme="majorEastAsia"/>
          <w:sz w:val="20"/>
          <w:szCs w:val="20"/>
        </w:rPr>
        <w:t> </w:t>
      </w:r>
      <w:r w:rsidRPr="00DA7C9C">
        <w:rPr>
          <w:rStyle w:val="normaltextrun"/>
          <w:rFonts w:eastAsiaTheme="majorEastAsia"/>
          <w:b/>
          <w:bCs/>
          <w:sz w:val="20"/>
          <w:szCs w:val="20"/>
          <w:u w:val="single"/>
        </w:rPr>
        <w:t>Beijing</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seeks</w:t>
      </w:r>
      <w:r w:rsidRPr="00DA7C9C">
        <w:rPr>
          <w:rStyle w:val="apple-converted-space"/>
          <w:rFonts w:eastAsiaTheme="majorEastAsia"/>
          <w:b/>
          <w:bCs/>
          <w:sz w:val="20"/>
          <w:szCs w:val="20"/>
          <w:u w:val="single"/>
        </w:rPr>
        <w:t> </w:t>
      </w:r>
      <w:r w:rsidRPr="00DA7C9C">
        <w:rPr>
          <w:rStyle w:val="normaltextrun"/>
          <w:rFonts w:eastAsiaTheme="majorEastAsia"/>
          <w:b/>
          <w:bCs/>
          <w:sz w:val="20"/>
          <w:szCs w:val="20"/>
          <w:u w:val="single"/>
        </w:rPr>
        <w:t>to make the world safe for the protection and consolidation of its domestic autocracy</w:t>
      </w:r>
      <w:r w:rsidRPr="00DA7C9C">
        <w:rPr>
          <w:rStyle w:val="normaltextrun"/>
          <w:rFonts w:eastAsiaTheme="majorEastAsia"/>
          <w:sz w:val="20"/>
          <w:szCs w:val="20"/>
          <w:u w:val="single"/>
        </w:rPr>
        <w:t>.</w:t>
      </w:r>
      <w:r w:rsidRPr="00DA7C9C">
        <w:rPr>
          <w:rStyle w:val="normaltextrun"/>
          <w:rFonts w:eastAsiaTheme="majorEastAsia"/>
          <w:sz w:val="20"/>
          <w:szCs w:val="20"/>
        </w:rPr>
        <w:t xml:space="preserve"> So,</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a region and world under China’s sway will</w:t>
      </w:r>
      <w:r w:rsidRPr="00DA7C9C">
        <w:rPr>
          <w:rStyle w:val="apple-converted-space"/>
          <w:rFonts w:eastAsiaTheme="majorEastAsia"/>
          <w:b/>
          <w:bCs/>
          <w:sz w:val="20"/>
          <w:szCs w:val="20"/>
          <w:highlight w:val="yellow"/>
          <w:u w:val="single"/>
        </w:rPr>
        <w:t> </w:t>
      </w:r>
      <w:r w:rsidRPr="00DA7C9C">
        <w:rPr>
          <w:rStyle w:val="normaltextrun"/>
          <w:rFonts w:eastAsiaTheme="majorEastAsia"/>
          <w:b/>
          <w:bCs/>
          <w:sz w:val="20"/>
          <w:szCs w:val="20"/>
          <w:highlight w:val="yellow"/>
          <w:u w:val="single"/>
        </w:rPr>
        <w:t>likely resemble</w:t>
      </w:r>
      <w:r w:rsidRPr="00DA7C9C">
        <w:rPr>
          <w:rStyle w:val="apple-converted-space"/>
          <w:rFonts w:eastAsiaTheme="majorEastAsia"/>
          <w:b/>
          <w:bCs/>
          <w:sz w:val="20"/>
          <w:szCs w:val="20"/>
          <w:highlight w:val="yellow"/>
          <w:u w:val="single"/>
        </w:rPr>
        <w:t> </w:t>
      </w:r>
      <w:r w:rsidRPr="00DA7C9C">
        <w:rPr>
          <w:rStyle w:val="normaltextrun"/>
          <w:rFonts w:eastAsiaTheme="majorEastAsia"/>
          <w:b/>
          <w:bCs/>
          <w:sz w:val="20"/>
          <w:szCs w:val="20"/>
          <w:highlight w:val="yellow"/>
          <w:u w:val="single"/>
        </w:rPr>
        <w:t>its domestic system. The brazen snuffing out of Hong Kong’s autonomy</w:t>
      </w:r>
      <w:r w:rsidRPr="00DA7C9C">
        <w:rPr>
          <w:rStyle w:val="normaltextrun"/>
          <w:rFonts w:eastAsiaTheme="majorEastAsia"/>
          <w:b/>
          <w:bCs/>
          <w:sz w:val="20"/>
          <w:szCs w:val="20"/>
        </w:rPr>
        <w:t> </w:t>
      </w:r>
      <w:r w:rsidRPr="00DA7C9C">
        <w:rPr>
          <w:rStyle w:val="normaltextrun"/>
          <w:rFonts w:eastAsiaTheme="majorEastAsia"/>
          <w:sz w:val="20"/>
          <w:szCs w:val="20"/>
        </w:rPr>
        <w:t>in violation of Beijing’s treaty obligations,</w:t>
      </w:r>
      <w:r w:rsidRPr="00DA7C9C">
        <w:rPr>
          <w:rStyle w:val="apple-converted-space"/>
          <w:rFonts w:eastAsiaTheme="majorEastAsia"/>
          <w:sz w:val="20"/>
          <w:szCs w:val="20"/>
        </w:rPr>
        <w:t> </w:t>
      </w:r>
      <w:r w:rsidRPr="00DA7C9C">
        <w:rPr>
          <w:rStyle w:val="normaltextrun"/>
          <w:rFonts w:eastAsiaTheme="majorEastAsia"/>
          <w:b/>
          <w:bCs/>
          <w:sz w:val="20"/>
          <w:szCs w:val="20"/>
          <w:highlight w:val="yellow"/>
          <w:u w:val="single"/>
        </w:rPr>
        <w:t>systematic atrocities against the Uighurs and other ethnic minorities in Xinjiang, and universal crackdown on liberties throughout the country give us a preview.</w:t>
      </w:r>
      <w:r w:rsidRPr="00DA7C9C">
        <w:rPr>
          <w:rStyle w:val="eop"/>
          <w:rFonts w:eastAsiaTheme="majorEastAsia"/>
          <w:szCs w:val="20"/>
          <w:u w:val="single"/>
        </w:rPr>
        <w:t> </w:t>
      </w:r>
    </w:p>
    <w:p w14:paraId="023A2B02" w14:textId="77777777" w:rsidR="00487664" w:rsidRPr="00DA7C9C" w:rsidRDefault="00487664">
      <w:pPr>
        <w:rPr>
          <w:vanish/>
          <w:szCs w:val="20"/>
        </w:rPr>
      </w:pPr>
    </w:p>
    <w:sectPr w:rsidR="00487664" w:rsidRPr="00DA7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934155104"/>
  </w:docVars>
  <w:rsids>
    <w:rsidRoot w:val="0026267D"/>
    <w:rsid w:val="0026267D"/>
    <w:rsid w:val="00274918"/>
    <w:rsid w:val="003B011A"/>
    <w:rsid w:val="003F0346"/>
    <w:rsid w:val="00487664"/>
    <w:rsid w:val="004F1F63"/>
    <w:rsid w:val="006C3A08"/>
    <w:rsid w:val="00A84863"/>
    <w:rsid w:val="00AA2FAB"/>
    <w:rsid w:val="00AC36E5"/>
    <w:rsid w:val="00B64490"/>
    <w:rsid w:val="00BC53F4"/>
    <w:rsid w:val="00BF2EE6"/>
    <w:rsid w:val="00C34E22"/>
    <w:rsid w:val="00DA7C9C"/>
    <w:rsid w:val="00EB2123"/>
    <w:rsid w:val="00F337F9"/>
    <w:rsid w:val="00FE0DA9"/>
    <w:rsid w:val="00FF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1586"/>
  <w15:chartTrackingRefBased/>
  <w15:docId w15:val="{98E07F6D-97C4-5E48-B6DA-41078612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64490"/>
    <w:pPr>
      <w:spacing w:line="259" w:lineRule="auto"/>
    </w:pPr>
    <w:rPr>
      <w:kern w:val="0"/>
      <w:sz w:val="22"/>
      <w:szCs w:val="22"/>
      <w14:ligatures w14:val="none"/>
    </w:rPr>
  </w:style>
  <w:style w:type="paragraph" w:styleId="Heading1">
    <w:name w:val="heading 1"/>
    <w:aliases w:val="Pocket"/>
    <w:basedOn w:val="Normal"/>
    <w:next w:val="Normal"/>
    <w:link w:val="Heading1Char"/>
    <w:autoRedefine/>
    <w:qFormat/>
    <w:rsid w:val="00B644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644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644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644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7C9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6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44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490"/>
  </w:style>
  <w:style w:type="character" w:customStyle="1" w:styleId="Heading1Char">
    <w:name w:val="Heading 1 Char"/>
    <w:aliases w:val="Pocket Char"/>
    <w:basedOn w:val="DefaultParagraphFont"/>
    <w:link w:val="Heading1"/>
    <w:rsid w:val="00B64490"/>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64490"/>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64490"/>
    <w:rPr>
      <w:rFonts w:eastAsiaTheme="majorEastAsia"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B64490"/>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DA7C9C"/>
    <w:rPr>
      <w:rFonts w:asciiTheme="majorHAnsi" w:eastAsiaTheme="majorEastAsia" w:hAnsiTheme="majorHAnsi" w:cstheme="majorBidi"/>
      <w:color w:val="0F4761"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26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7D"/>
    <w:rPr>
      <w:rFonts w:eastAsiaTheme="majorEastAsia" w:cstheme="majorBidi"/>
      <w:color w:val="272727" w:themeColor="text1" w:themeTint="D8"/>
    </w:rPr>
  </w:style>
  <w:style w:type="paragraph" w:styleId="Title">
    <w:name w:val="Title"/>
    <w:basedOn w:val="Normal"/>
    <w:next w:val="Normal"/>
    <w:link w:val="TitleChar"/>
    <w:uiPriority w:val="10"/>
    <w:qFormat/>
    <w:rsid w:val="00262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7D"/>
    <w:pPr>
      <w:spacing w:before="160"/>
      <w:jc w:val="center"/>
    </w:pPr>
    <w:rPr>
      <w:i/>
      <w:iCs/>
      <w:color w:val="404040" w:themeColor="text1" w:themeTint="BF"/>
    </w:rPr>
  </w:style>
  <w:style w:type="character" w:customStyle="1" w:styleId="QuoteChar">
    <w:name w:val="Quote Char"/>
    <w:basedOn w:val="DefaultParagraphFont"/>
    <w:link w:val="Quote"/>
    <w:uiPriority w:val="29"/>
    <w:rsid w:val="0026267D"/>
    <w:rPr>
      <w:i/>
      <w:iCs/>
      <w:color w:val="404040" w:themeColor="text1" w:themeTint="BF"/>
    </w:rPr>
  </w:style>
  <w:style w:type="paragraph" w:styleId="ListParagraph">
    <w:name w:val="List Paragraph"/>
    <w:basedOn w:val="Normal"/>
    <w:uiPriority w:val="34"/>
    <w:qFormat/>
    <w:rsid w:val="0026267D"/>
    <w:pPr>
      <w:ind w:left="720"/>
      <w:contextualSpacing/>
    </w:pPr>
  </w:style>
  <w:style w:type="character" w:styleId="IntenseEmphasis">
    <w:name w:val="Intense Emphasis"/>
    <w:basedOn w:val="DefaultParagraphFont"/>
    <w:uiPriority w:val="21"/>
    <w:qFormat/>
    <w:rsid w:val="0026267D"/>
    <w:rPr>
      <w:i/>
      <w:iCs/>
      <w:color w:val="0F4761" w:themeColor="accent1" w:themeShade="BF"/>
    </w:rPr>
  </w:style>
  <w:style w:type="paragraph" w:styleId="IntenseQuote">
    <w:name w:val="Intense Quote"/>
    <w:basedOn w:val="Normal"/>
    <w:next w:val="Normal"/>
    <w:link w:val="IntenseQuoteChar"/>
    <w:uiPriority w:val="30"/>
    <w:qFormat/>
    <w:rsid w:val="00262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67D"/>
    <w:rPr>
      <w:i/>
      <w:iCs/>
      <w:color w:val="0F4761" w:themeColor="accent1" w:themeShade="BF"/>
    </w:rPr>
  </w:style>
  <w:style w:type="character" w:styleId="IntenseReference">
    <w:name w:val="Intense Reference"/>
    <w:basedOn w:val="DefaultParagraphFont"/>
    <w:uiPriority w:val="32"/>
    <w:qFormat/>
    <w:rsid w:val="0026267D"/>
    <w:rPr>
      <w:b/>
      <w:bCs/>
      <w:smallCaps/>
      <w:color w:val="0F4761" w:themeColor="accent1" w:themeShade="BF"/>
      <w:spacing w:val="5"/>
    </w:rPr>
  </w:style>
  <w:style w:type="character" w:styleId="Emphasis">
    <w:name w:val="Emphasis"/>
    <w:basedOn w:val="DefaultParagraphFont"/>
    <w:uiPriority w:val="7"/>
    <w:qFormat/>
    <w:rsid w:val="00B64490"/>
    <w:rPr>
      <w:b/>
      <w:i w:val="0"/>
      <w:iCs/>
      <w:u w:val="single"/>
    </w:rPr>
  </w:style>
  <w:style w:type="character" w:styleId="FollowedHyperlink">
    <w:name w:val="FollowedHyperlink"/>
    <w:basedOn w:val="DefaultParagraphFont"/>
    <w:uiPriority w:val="99"/>
    <w:semiHidden/>
    <w:unhideWhenUsed/>
    <w:rsid w:val="00B64490"/>
    <w:rPr>
      <w:color w:val="auto"/>
      <w:u w:val="none"/>
    </w:rPr>
  </w:style>
  <w:style w:type="character" w:customStyle="1" w:styleId="Style13ptBold">
    <w:name w:val="Style 13 pt Bold"/>
    <w:aliases w:val="Cite"/>
    <w:basedOn w:val="DefaultParagraphFont"/>
    <w:uiPriority w:val="5"/>
    <w:qFormat/>
    <w:rsid w:val="00B64490"/>
    <w:rPr>
      <w:b/>
      <w:bCs/>
      <w:sz w:val="26"/>
    </w:rPr>
  </w:style>
  <w:style w:type="character" w:customStyle="1" w:styleId="StyleUnderline">
    <w:name w:val="Style Underline"/>
    <w:aliases w:val="Underline"/>
    <w:basedOn w:val="DefaultParagraphFont"/>
    <w:uiPriority w:val="6"/>
    <w:qFormat/>
    <w:rsid w:val="00B64490"/>
    <w:rPr>
      <w:u w:val="single"/>
    </w:rPr>
  </w:style>
  <w:style w:type="character" w:styleId="Strong">
    <w:name w:val="Strong"/>
    <w:basedOn w:val="DefaultParagraphFont"/>
    <w:uiPriority w:val="22"/>
    <w:qFormat/>
    <w:rsid w:val="00DA7C9C"/>
    <w:rPr>
      <w:b/>
      <w:bCs/>
    </w:rPr>
  </w:style>
  <w:style w:type="character" w:styleId="BookTitle">
    <w:name w:val="Book Title"/>
    <w:basedOn w:val="DefaultParagraphFont"/>
    <w:uiPriority w:val="33"/>
    <w:qFormat/>
    <w:rsid w:val="00DA7C9C"/>
    <w:rPr>
      <w:b/>
      <w:bCs/>
      <w:i/>
      <w:iCs/>
      <w:spacing w:val="5"/>
    </w:rPr>
  </w:style>
  <w:style w:type="numbering" w:styleId="111111">
    <w:name w:val="Outline List 2"/>
    <w:basedOn w:val="NoList"/>
    <w:uiPriority w:val="99"/>
    <w:semiHidden/>
    <w:unhideWhenUsed/>
    <w:rsid w:val="00DA7C9C"/>
  </w:style>
  <w:style w:type="paragraph" w:styleId="Header">
    <w:name w:val="header"/>
    <w:basedOn w:val="Normal"/>
    <w:link w:val="HeaderChar"/>
    <w:uiPriority w:val="99"/>
    <w:semiHidden/>
    <w:rsid w:val="00DA7C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C9C"/>
    <w:rPr>
      <w:rFonts w:ascii="Times New Roman" w:hAnsi="Times New Roman" w:cs="Times New Roman"/>
      <w:kern w:val="0"/>
      <w:sz w:val="20"/>
      <w:szCs w:val="22"/>
      <w14:ligatures w14:val="none"/>
    </w:rPr>
  </w:style>
  <w:style w:type="paragraph" w:styleId="Footer">
    <w:name w:val="footer"/>
    <w:basedOn w:val="Normal"/>
    <w:link w:val="FooterChar"/>
    <w:uiPriority w:val="99"/>
    <w:semiHidden/>
    <w:rsid w:val="00DA7C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C9C"/>
    <w:rPr>
      <w:rFonts w:ascii="Times New Roman" w:hAnsi="Times New Roman" w:cs="Times New Roman"/>
      <w:kern w:val="0"/>
      <w:sz w:val="20"/>
      <w:szCs w:val="22"/>
      <w14:ligatures w14:val="none"/>
    </w:rPr>
  </w:style>
  <w:style w:type="paragraph" w:styleId="BodyText">
    <w:name w:val="Body Text"/>
    <w:basedOn w:val="Normal"/>
    <w:link w:val="BodyTextChar"/>
    <w:uiPriority w:val="99"/>
    <w:semiHidden/>
    <w:unhideWhenUsed/>
    <w:rsid w:val="00DA7C9C"/>
    <w:pPr>
      <w:spacing w:after="120"/>
    </w:pPr>
  </w:style>
  <w:style w:type="character" w:customStyle="1" w:styleId="BodyTextChar">
    <w:name w:val="Body Text Char"/>
    <w:basedOn w:val="DefaultParagraphFont"/>
    <w:link w:val="BodyText"/>
    <w:uiPriority w:val="99"/>
    <w:semiHidden/>
    <w:rsid w:val="00DA7C9C"/>
    <w:rPr>
      <w:rFonts w:ascii="Times New Roman" w:hAnsi="Times New Roman" w:cs="Times New Roman"/>
      <w:kern w:val="0"/>
      <w:sz w:val="20"/>
      <w:szCs w:val="22"/>
      <w14:ligatures w14:val="none"/>
    </w:rPr>
  </w:style>
  <w:style w:type="paragraph" w:styleId="NoSpacing">
    <w:name w:val="No Spacing"/>
    <w:link w:val="NoSpacingChar"/>
    <w:uiPriority w:val="99"/>
    <w:unhideWhenUsed/>
    <w:qFormat/>
    <w:rsid w:val="00DA7C9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A7C9C"/>
    <w:rPr>
      <w:rFonts w:ascii="Calibri" w:hAnsi="Calibri" w:cs="Calibri"/>
      <w:kern w:val="0"/>
      <w:sz w:val="22"/>
      <w:szCs w:val="22"/>
      <w14:ligatures w14:val="none"/>
    </w:rPr>
  </w:style>
  <w:style w:type="character" w:styleId="Hyperlink">
    <w:name w:val="Hyperlink"/>
    <w:basedOn w:val="DefaultParagraphFont"/>
    <w:uiPriority w:val="99"/>
    <w:unhideWhenUsed/>
    <w:rsid w:val="00B64490"/>
    <w:rPr>
      <w:color w:val="auto"/>
      <w:u w:val="none"/>
    </w:rPr>
  </w:style>
  <w:style w:type="character" w:styleId="UnresolvedMention">
    <w:name w:val="Unresolved Mention"/>
    <w:basedOn w:val="DefaultParagraphFont"/>
    <w:uiPriority w:val="99"/>
    <w:semiHidden/>
    <w:unhideWhenUsed/>
    <w:rsid w:val="00DA7C9C"/>
    <w:rPr>
      <w:color w:val="605E5C"/>
      <w:shd w:val="clear" w:color="auto" w:fill="E1DFDD"/>
    </w:rPr>
  </w:style>
  <w:style w:type="paragraph" w:customStyle="1" w:styleId="paragraph">
    <w:name w:val="paragraph"/>
    <w:basedOn w:val="Normal"/>
    <w:rsid w:val="0026267D"/>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26267D"/>
  </w:style>
  <w:style w:type="character" w:customStyle="1" w:styleId="eop">
    <w:name w:val="eop"/>
    <w:basedOn w:val="DefaultParagraphFont"/>
    <w:rsid w:val="0026267D"/>
  </w:style>
  <w:style w:type="character" w:customStyle="1" w:styleId="apple-converted-space">
    <w:name w:val="apple-converted-space"/>
    <w:basedOn w:val="DefaultParagraphFont"/>
    <w:rsid w:val="0026267D"/>
  </w:style>
  <w:style w:type="paragraph" w:styleId="NormalWeb">
    <w:name w:val="Normal (Web)"/>
    <w:basedOn w:val="Normal"/>
    <w:uiPriority w:val="99"/>
    <w:unhideWhenUsed/>
    <w:rsid w:val="00C34E22"/>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essive.org/public-schools-advocate/fight-for-american-democracy-unions-goodwin-20250328/" TargetMode="External"/><Relationship Id="rId13" Type="http://schemas.openxmlformats.org/officeDocument/2006/relationships/hyperlink" Target="https://v-dem.net/media/publications/C4DReport_230421.pdf" TargetMode="External"/><Relationship Id="rId18" Type="http://schemas.openxmlformats.org/officeDocument/2006/relationships/hyperlink" Target="https://lampoonmagazine.com/inequality-kills/)" TargetMode="External"/><Relationship Id="rId26" Type="http://schemas.openxmlformats.org/officeDocument/2006/relationships/hyperlink" Target="https://www.fordhamilj.org/iljonline/sectoral-bargaining-the-benefits-of-the-european-model-for-collective-bargaining" TargetMode="External"/><Relationship Id="rId3" Type="http://schemas.openxmlformats.org/officeDocument/2006/relationships/customXml" Target="../customXml/item3.xml"/><Relationship Id="rId21" Type="http://schemas.openxmlformats.org/officeDocument/2006/relationships/hyperlink" Target="https://lampoonmagazine.com/inequality-kills/)" TargetMode="External"/><Relationship Id="rId7" Type="http://schemas.openxmlformats.org/officeDocument/2006/relationships/webSettings" Target="webSettings.xml"/><Relationship Id="rId12" Type="http://schemas.openxmlformats.org/officeDocument/2006/relationships/hyperlink" Target="https://www.americanprogress.org/article/an-american-democracy-built-for-the-people-why-democracy-matters-and-how-to-make-it-work-for-the-21st-century/" TargetMode="External"/><Relationship Id="rId17" Type="http://schemas.openxmlformats.org/officeDocument/2006/relationships/hyperlink" Target="https://www.nytimes.com/2020/07/01/opinion/economic-inequality-moral-philosophy.html" TargetMode="External"/><Relationship Id="rId25" Type="http://schemas.openxmlformats.org/officeDocument/2006/relationships/hyperlink" Target="https://ctmirror.org/2025/06/05/collective-bargaining-is-rebuilding-americas-defense-industrial-base/" TargetMode="External"/><Relationship Id="rId2" Type="http://schemas.openxmlformats.org/officeDocument/2006/relationships/customXml" Target="../customXml/item2.xml"/><Relationship Id="rId16" Type="http://schemas.openxmlformats.org/officeDocument/2006/relationships/hyperlink" Target="https://www.americanprogress.org/article/4-ways-unions-make-our-economy-and-democracy-stronger/" TargetMode="External"/><Relationship Id="rId20" Type="http://schemas.openxmlformats.org/officeDocument/2006/relationships/hyperlink" Target="https://www.climaterealityproject.org/blog/wait-why-climate-change-bad-thing" TargetMode="External"/><Relationship Id="rId29" Type="http://schemas.openxmlformats.org/officeDocument/2006/relationships/hyperlink" Target="https://democracyjournal.org/arguments/the-chinese-military-threat-is-re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mericanprogress.org/article/an-american-democracy-built-for-the-people-why-democracy-matters-and-how-to-make-it-work-for-the-21st-century/" TargetMode="External"/><Relationship Id="rId24" Type="http://schemas.openxmlformats.org/officeDocument/2006/relationships/hyperlink" Target="https://www.politico.com/news/magazine/2025/10/27/lockheed-martin-strike-orlando-weapons-missiles-00514386" TargetMode="External"/><Relationship Id="rId5" Type="http://schemas.openxmlformats.org/officeDocument/2006/relationships/styles" Target="styles.xml"/><Relationship Id="rId15" Type="http://schemas.openxmlformats.org/officeDocument/2006/relationships/hyperlink" Target="https://www.americanprogressaction.org/article/what-is-sectoral-bargaining/" TargetMode="External"/><Relationship Id="rId23" Type="http://schemas.openxmlformats.org/officeDocument/2006/relationships/hyperlink" Target="https://www.fpri.org/article/2021/03/building-soft-power-back-better/" TargetMode="External"/><Relationship Id="rId28" Type="http://schemas.openxmlformats.org/officeDocument/2006/relationships/hyperlink" Target="https://archive.ph/J8LHf" TargetMode="External"/><Relationship Id="rId10" Type="http://schemas.openxmlformats.org/officeDocument/2006/relationships/hyperlink" Target="https://www.thenation.com/article/archive/democracy-unions-workers-inequality/" TargetMode="External"/><Relationship Id="rId19" Type="http://schemas.openxmlformats.org/officeDocument/2006/relationships/hyperlink" Target="https://unioncoded.com/labor-unions-and-environmental-justice/"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thenation.com/article/archive/democracy-unions-workers-inequality/" TargetMode="External"/><Relationship Id="rId14" Type="http://schemas.openxmlformats.org/officeDocument/2006/relationships/hyperlink" Target="https://ourworldindata.org/famines" TargetMode="External"/><Relationship Id="rId22" Type="http://schemas.openxmlformats.org/officeDocument/2006/relationships/hyperlink" Target="https://www.almendron.com/tribuna/wp-content/uploads/2020/02/joseph-s-nye-jr-soft-power.pdf" TargetMode="External"/><Relationship Id="rId27" Type="http://schemas.openxmlformats.org/officeDocument/2006/relationships/hyperlink" Target="https://hamiltonian.alexanderhamiltonsociety.org/issue-three/supplying-the-arsenal-of-democracy/"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8C897ED7174A4A87AA878A675F3884" ma:contentTypeVersion="3" ma:contentTypeDescription="Create a new document." ma:contentTypeScope="" ma:versionID="53f63a72fe74a9d9b8ae3f6ec709738b">
  <xsd:schema xmlns:xsd="http://www.w3.org/2001/XMLSchema" xmlns:xs="http://www.w3.org/2001/XMLSchema" xmlns:p="http://schemas.microsoft.com/office/2006/metadata/properties" xmlns:ns2="7094b2bd-2eff-43d9-82f4-8835af46cc0d" targetNamespace="http://schemas.microsoft.com/office/2006/metadata/properties" ma:root="true" ma:fieldsID="65506d6e320165cd6adcd6c6e69e51cf" ns2:_="">
    <xsd:import namespace="7094b2bd-2eff-43d9-82f4-8835af46cc0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94b2bd-2eff-43d9-82f4-8835af46c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7F34B9-8B19-4E9D-B855-384932957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94b2bd-2eff-43d9-82f4-8835af46c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CCA39E-5E7C-469D-AC86-472623E33D1D}">
  <ds:schemaRef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purl.org/dc/terms/"/>
    <ds:schemaRef ds:uri="http://schemas.microsoft.com/office/2006/metadata/properties"/>
    <ds:schemaRef ds:uri="http://schemas.openxmlformats.org/package/2006/metadata/core-properties"/>
    <ds:schemaRef ds:uri="7094b2bd-2eff-43d9-82f4-8835af46cc0d"/>
  </ds:schemaRefs>
</ds:datastoreItem>
</file>

<file path=customXml/itemProps3.xml><?xml version="1.0" encoding="utf-8"?>
<ds:datastoreItem xmlns:ds="http://schemas.openxmlformats.org/officeDocument/2006/customXml" ds:itemID="{A8672108-F01C-4E3C-BAA5-0FA86475D662}">
  <ds:schemaRefs>
    <ds:schemaRef ds:uri="http://schemas.microsoft.com/sharepoint/v3/contenttype/form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1</TotalTime>
  <Pages>2</Pages>
  <Words>15274</Words>
  <Characters>78204</Characters>
  <Application>Microsoft Office Word</Application>
  <DocSecurity>0</DocSecurity>
  <Lines>1564</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Ronchetti, Ava Kae</dc:creator>
  <cp:keywords/>
  <dc:description/>
  <cp:lastModifiedBy>Hall, Heather Holter (Debate)</cp:lastModifiedBy>
  <cp:revision>2</cp:revision>
  <dcterms:created xsi:type="dcterms:W3CDTF">2026-02-27T15:24:00Z</dcterms:created>
  <dcterms:modified xsi:type="dcterms:W3CDTF">2026-02-27T15:24:00Z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0x010100DE8C897ED7174A4A87AA878A675F3884</vt:lpwstr>
  </property>
</Properties>
</file>